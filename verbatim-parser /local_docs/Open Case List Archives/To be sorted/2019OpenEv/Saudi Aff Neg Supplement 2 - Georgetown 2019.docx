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E99813" w14:textId="74785352" w:rsidR="00294CA7" w:rsidRDefault="00294CA7" w:rsidP="000F11E6">
      <w:pPr>
        <w:pStyle w:val="Heading1"/>
      </w:pPr>
      <w:r>
        <w:t>Notes</w:t>
      </w:r>
    </w:p>
    <w:p w14:paraId="4721617B" w14:textId="66A58CB7" w:rsidR="00294CA7" w:rsidRDefault="00294CA7" w:rsidP="00294CA7"/>
    <w:p w14:paraId="78142AEF" w14:textId="6C2E3FA6" w:rsidR="00294CA7" w:rsidRDefault="00294CA7" w:rsidP="00294CA7">
      <w:pPr>
        <w:pStyle w:val="Heading4"/>
      </w:pPr>
      <w:r>
        <w:t>What is this file</w:t>
      </w:r>
    </w:p>
    <w:p w14:paraId="454CBD10" w14:textId="23C01F07" w:rsidR="00294CA7" w:rsidRDefault="00294CA7" w:rsidP="00294CA7">
      <w:r>
        <w:t xml:space="preserve">Organized AFF materials and completed NEG positions for stuff that was started and not finished in the original file. Mostly old cards reformatted and occasionally highlighted, but a few new cards. If you have already </w:t>
      </w:r>
      <w:proofErr w:type="spellStart"/>
      <w:r>
        <w:t>downfiled</w:t>
      </w:r>
      <w:proofErr w:type="spellEnd"/>
      <w:r>
        <w:t xml:space="preserve"> the old stuff, view this file as a supplement. </w:t>
      </w:r>
    </w:p>
    <w:p w14:paraId="64B6A368" w14:textId="7794B5D1" w:rsidR="00294CA7" w:rsidRDefault="00294CA7" w:rsidP="00294CA7"/>
    <w:p w14:paraId="1F101D52" w14:textId="190F4EFA" w:rsidR="00887057" w:rsidRDefault="00887057" w:rsidP="00887057">
      <w:pPr>
        <w:pStyle w:val="Heading4"/>
      </w:pPr>
      <w:r>
        <w:t>How to answer the ADV CPs</w:t>
      </w:r>
    </w:p>
    <w:p w14:paraId="7B559BDE" w14:textId="5A482025" w:rsidR="00887057" w:rsidRDefault="00887057" w:rsidP="00887057">
      <w:r>
        <w:t xml:space="preserve">I didn’t compile this but there are plenty of answers. AT: Britain Action in the US Key sections of existing AFF files, plus the Britain irrelevant card in the most recent MA Lab supplement. AT: Arms Sales PIC in the Arms Sales Key sections of each AFF file. </w:t>
      </w:r>
    </w:p>
    <w:p w14:paraId="1C060ECD" w14:textId="2F727C68" w:rsidR="00887057" w:rsidRDefault="00887057" w:rsidP="00887057"/>
    <w:p w14:paraId="561B6285" w14:textId="1E6AE4DB" w:rsidR="00887057" w:rsidRPr="00887057" w:rsidRDefault="00887057" w:rsidP="00887057">
      <w:bookmarkStart w:id="0" w:name="_GoBack"/>
      <w:bookmarkEnd w:id="0"/>
    </w:p>
    <w:p w14:paraId="095EC73C" w14:textId="6B927043" w:rsidR="000F11E6" w:rsidRDefault="000F11E6" w:rsidP="000F11E6">
      <w:pPr>
        <w:pStyle w:val="Heading1"/>
      </w:pPr>
      <w:r>
        <w:t>AFF</w:t>
      </w:r>
    </w:p>
    <w:p w14:paraId="6514CF70" w14:textId="7E3D1BC1" w:rsidR="00E12B78" w:rsidRPr="00627E5F" w:rsidRDefault="00E12B78" w:rsidP="00CC6D5D">
      <w:pPr>
        <w:pStyle w:val="Heading2"/>
      </w:pPr>
      <w:r w:rsidRPr="00627E5F">
        <w:t>Iran Deterrence DA</w:t>
      </w:r>
    </w:p>
    <w:p w14:paraId="53D35D63" w14:textId="294D8DD3" w:rsidR="00E12B78" w:rsidRPr="00627E5F" w:rsidRDefault="00E12B78" w:rsidP="00E12B78">
      <w:pPr>
        <w:pStyle w:val="Heading3"/>
      </w:pPr>
      <w:r w:rsidRPr="00627E5F">
        <w:t>Iran Deterrence DA---2AC</w:t>
      </w:r>
    </w:p>
    <w:p w14:paraId="6AD37824" w14:textId="51C1FC38" w:rsidR="00E12B78" w:rsidRPr="00627E5F" w:rsidRDefault="00E12B78" w:rsidP="00BA01CF">
      <w:pPr>
        <w:pStyle w:val="Heading4"/>
      </w:pPr>
      <w:bookmarkStart w:id="1" w:name="BlockBM4059"/>
      <w:bookmarkStart w:id="2" w:name="_Hlk3245867"/>
      <w:r w:rsidRPr="00627E5F">
        <w:t xml:space="preserve">1. No Iran expansion---US support is irrelevant. </w:t>
      </w:r>
    </w:p>
    <w:p w14:paraId="4DB4EA66" w14:textId="77777777" w:rsidR="00E12B78" w:rsidRPr="00627E5F" w:rsidRDefault="00E12B78" w:rsidP="00E12B78">
      <w:r w:rsidRPr="00627E5F">
        <w:t>Akhilesh (</w:t>
      </w:r>
      <w:proofErr w:type="spellStart"/>
      <w:r w:rsidRPr="00627E5F">
        <w:t>Akhi</w:t>
      </w:r>
      <w:proofErr w:type="spellEnd"/>
      <w:r w:rsidRPr="00627E5F">
        <w:t xml:space="preserve">) </w:t>
      </w:r>
      <w:proofErr w:type="spellStart"/>
      <w:r w:rsidRPr="00627E5F">
        <w:rPr>
          <w:rStyle w:val="Style13ptBold"/>
        </w:rPr>
        <w:t>Pillalamarri</w:t>
      </w:r>
      <w:proofErr w:type="spellEnd"/>
      <w:r w:rsidRPr="00627E5F">
        <w:rPr>
          <w:rStyle w:val="Style13ptBold"/>
        </w:rPr>
        <w:t xml:space="preserve"> 18,</w:t>
      </w:r>
      <w:r w:rsidRPr="00627E5F">
        <w:t xml:space="preserve"> Fellow at Defense Priorities, 5-8-2018, "There’s No Need to Attack A Declining Iran," Real Clear Defense, https://www.realcleardefense.com/articles/2018/05/08/theres_no_need_to_attack_a_declining_iran_113423.html</w:t>
      </w:r>
    </w:p>
    <w:p w14:paraId="3091257F" w14:textId="522B1BA1" w:rsidR="00E12B78" w:rsidRPr="00627E5F" w:rsidRDefault="00E12B78" w:rsidP="00E12B78">
      <w:pPr>
        <w:rPr>
          <w:rStyle w:val="StyleUnderline"/>
        </w:rPr>
      </w:pPr>
      <w:r w:rsidRPr="00627E5F">
        <w:rPr>
          <w:sz w:val="14"/>
        </w:rPr>
        <w:t xml:space="preserve">Though it has skillfully used Shia militias—because they lack conventional capabilities—to expand its reach in Iraq, Syria, Lebanon, and Yemen, </w:t>
      </w:r>
      <w:r w:rsidRPr="006F08FA">
        <w:rPr>
          <w:rStyle w:val="StyleUnderline"/>
          <w:highlight w:val="cyan"/>
        </w:rPr>
        <w:t xml:space="preserve">Iran is </w:t>
      </w:r>
      <w:r w:rsidRPr="006F08FA">
        <w:rPr>
          <w:rStyle w:val="Emphasis"/>
          <w:highlight w:val="cyan"/>
        </w:rPr>
        <w:t>not</w:t>
      </w:r>
      <w:r w:rsidRPr="00627E5F">
        <w:rPr>
          <w:rStyle w:val="StyleUnderline"/>
        </w:rPr>
        <w:t xml:space="preserve"> on the cusp of </w:t>
      </w:r>
      <w:r w:rsidRPr="006F08FA">
        <w:rPr>
          <w:rStyle w:val="Emphasis"/>
          <w:highlight w:val="cyan"/>
        </w:rPr>
        <w:t>dominating</w:t>
      </w:r>
      <w:r w:rsidRPr="006F08FA">
        <w:rPr>
          <w:rStyle w:val="StyleUnderline"/>
          <w:highlight w:val="cyan"/>
        </w:rPr>
        <w:t xml:space="preserve"> the </w:t>
      </w:r>
      <w:r w:rsidRPr="006F08FA">
        <w:rPr>
          <w:rStyle w:val="Emphasis"/>
          <w:highlight w:val="cyan"/>
        </w:rPr>
        <w:t>Mid</w:t>
      </w:r>
      <w:r w:rsidRPr="00627E5F">
        <w:rPr>
          <w:rStyle w:val="StyleUnderline"/>
        </w:rPr>
        <w:t xml:space="preserve">dle </w:t>
      </w:r>
      <w:r w:rsidRPr="006F08FA">
        <w:rPr>
          <w:rStyle w:val="Emphasis"/>
          <w:highlight w:val="cyan"/>
        </w:rPr>
        <w:t>East</w:t>
      </w:r>
      <w:r w:rsidRPr="00627E5F">
        <w:rPr>
          <w:sz w:val="14"/>
        </w:rPr>
        <w:t xml:space="preserve">. While Iran has tried to portray itself as the leader of the Muslim world, </w:t>
      </w:r>
      <w:r w:rsidRPr="00627E5F">
        <w:rPr>
          <w:rStyle w:val="StyleUnderline"/>
        </w:rPr>
        <w:t xml:space="preserve">it </w:t>
      </w:r>
      <w:r w:rsidRPr="006F08FA">
        <w:rPr>
          <w:rStyle w:val="StyleUnderline"/>
          <w:highlight w:val="cyan"/>
        </w:rPr>
        <w:t>has</w:t>
      </w:r>
      <w:r w:rsidRPr="00627E5F">
        <w:rPr>
          <w:sz w:val="14"/>
        </w:rPr>
        <w:t xml:space="preserve"> instead </w:t>
      </w:r>
      <w:r w:rsidRPr="006F08FA">
        <w:rPr>
          <w:rStyle w:val="StyleUnderline"/>
          <w:highlight w:val="cyan"/>
        </w:rPr>
        <w:t>alienated</w:t>
      </w:r>
      <w:r w:rsidRPr="00627E5F">
        <w:rPr>
          <w:rStyle w:val="StyleUnderline"/>
        </w:rPr>
        <w:t xml:space="preserve"> most of its Muslim </w:t>
      </w:r>
      <w:r w:rsidRPr="006F08FA">
        <w:rPr>
          <w:rStyle w:val="Emphasis"/>
          <w:highlight w:val="cyan"/>
        </w:rPr>
        <w:t>neighbors</w:t>
      </w:r>
      <w:r w:rsidRPr="00627E5F">
        <w:rPr>
          <w:rStyle w:val="StyleUnderline"/>
        </w:rPr>
        <w:t xml:space="preserve"> due to its constant meddling. Recent polling by Al Jazeera indicates that 57 percent of Arabs back Israel over Iran</w:t>
      </w:r>
      <w:r w:rsidRPr="00627E5F">
        <w:rPr>
          <w:sz w:val="14"/>
        </w:rPr>
        <w:t xml:space="preserve">. Even Shias in Iraq are increasingly put off by Iran’s attempt to dominate their affairs. While Iran has excelled at asymmetric power projection, </w:t>
      </w:r>
      <w:r w:rsidRPr="00627E5F">
        <w:rPr>
          <w:rStyle w:val="StyleUnderline"/>
        </w:rPr>
        <w:t xml:space="preserve">its </w:t>
      </w:r>
      <w:r w:rsidRPr="006F08FA">
        <w:rPr>
          <w:rStyle w:val="StyleUnderline"/>
          <w:highlight w:val="cyan"/>
        </w:rPr>
        <w:t>conventional</w:t>
      </w:r>
      <w:r w:rsidRPr="00627E5F">
        <w:rPr>
          <w:rStyle w:val="StyleUnderline"/>
        </w:rPr>
        <w:t xml:space="preserve"> military </w:t>
      </w:r>
      <w:r w:rsidRPr="006F08FA">
        <w:rPr>
          <w:rStyle w:val="StyleUnderline"/>
          <w:highlight w:val="cyan"/>
        </w:rPr>
        <w:t>forces are</w:t>
      </w:r>
      <w:r w:rsidRPr="00627E5F">
        <w:rPr>
          <w:rStyle w:val="StyleUnderline"/>
        </w:rPr>
        <w:t xml:space="preserve"> largely </w:t>
      </w:r>
      <w:r w:rsidRPr="006F08FA">
        <w:rPr>
          <w:rStyle w:val="StyleUnderline"/>
          <w:highlight w:val="cyan"/>
        </w:rPr>
        <w:t>behind</w:t>
      </w:r>
      <w:r w:rsidRPr="00627E5F">
        <w:rPr>
          <w:rStyle w:val="StyleUnderline"/>
        </w:rPr>
        <w:t xml:space="preserve"> those of its neighbors </w:t>
      </w:r>
      <w:r w:rsidRPr="006F08FA">
        <w:rPr>
          <w:rStyle w:val="StyleUnderline"/>
          <w:highlight w:val="cyan"/>
        </w:rPr>
        <w:t xml:space="preserve">in </w:t>
      </w:r>
      <w:r w:rsidRPr="006F08FA">
        <w:rPr>
          <w:rStyle w:val="Emphasis"/>
          <w:highlight w:val="cyan"/>
        </w:rPr>
        <w:t>capability</w:t>
      </w:r>
      <w:r w:rsidRPr="00627E5F">
        <w:rPr>
          <w:rStyle w:val="StyleUnderline"/>
        </w:rPr>
        <w:t>, and not just Israel’s</w:t>
      </w:r>
      <w:r w:rsidRPr="00627E5F">
        <w:rPr>
          <w:sz w:val="14"/>
        </w:rPr>
        <w:t xml:space="preserve">. </w:t>
      </w:r>
      <w:r w:rsidRPr="00627E5F">
        <w:rPr>
          <w:rStyle w:val="StyleUnderline"/>
        </w:rPr>
        <w:t>To the east, it borders the Muslim world’s only nuclear power, Pakistan</w:t>
      </w:r>
      <w:r w:rsidRPr="00627E5F">
        <w:rPr>
          <w:sz w:val="14"/>
        </w:rPr>
        <w:t xml:space="preserve">, which is generally close to Saudi Arabia and is a Major Non-NATO Ally to the U.S. </w:t>
      </w:r>
      <w:r w:rsidRPr="00627E5F">
        <w:rPr>
          <w:rStyle w:val="StyleUnderline"/>
        </w:rPr>
        <w:t xml:space="preserve">To the west lies Turkey, a NATO member with the second-largest military in the alliance. </w:t>
      </w:r>
      <w:r w:rsidRPr="00627E5F">
        <w:rPr>
          <w:sz w:val="14"/>
        </w:rPr>
        <w:t xml:space="preserve">And, according to a report by the Center for Strategic and International Studies (CSIS), </w:t>
      </w:r>
      <w:r w:rsidRPr="00627E5F">
        <w:rPr>
          <w:rStyle w:val="StyleUnderline"/>
        </w:rPr>
        <w:t>the “Arab Gulf states have had an overwhelming advantage of Iran in both military spending and access to modern arms</w:t>
      </w:r>
      <w:r w:rsidRPr="00627E5F">
        <w:rPr>
          <w:sz w:val="14"/>
        </w:rPr>
        <w:t xml:space="preserve">.” </w:t>
      </w:r>
      <w:r w:rsidRPr="00627E5F">
        <w:rPr>
          <w:rStyle w:val="StyleUnderline"/>
        </w:rPr>
        <w:t>According to Foreign Policy, “during 2014, Iran’s military spending was about $15 billion, which comprised about 9 percent of total military spending in the Middle East. That’s a mere fraction of Saudi military spending and about two-thirds of the UAE’s</w:t>
      </w:r>
      <w:r w:rsidRPr="00627E5F">
        <w:rPr>
          <w:sz w:val="14"/>
        </w:rPr>
        <w:t xml:space="preserve">. Saudi Arabia now spends a whopping $76.7 billion a year on defense, nearly 12% of its annual GDP of $646.4 billion. </w:t>
      </w:r>
      <w:r w:rsidRPr="006F08FA">
        <w:rPr>
          <w:rStyle w:val="Emphasis"/>
          <w:highlight w:val="cyan"/>
        </w:rPr>
        <w:t>The G</w:t>
      </w:r>
      <w:r w:rsidRPr="00627E5F">
        <w:rPr>
          <w:rStyle w:val="StyleUnderline"/>
        </w:rPr>
        <w:t xml:space="preserve">ulf </w:t>
      </w:r>
      <w:r w:rsidRPr="006F08FA">
        <w:rPr>
          <w:rStyle w:val="Emphasis"/>
          <w:highlight w:val="cyan"/>
        </w:rPr>
        <w:t>C</w:t>
      </w:r>
      <w:r w:rsidRPr="00627E5F">
        <w:rPr>
          <w:rStyle w:val="StyleUnderline"/>
        </w:rPr>
        <w:t xml:space="preserve">ooperation </w:t>
      </w:r>
      <w:r w:rsidRPr="006F08FA">
        <w:rPr>
          <w:rStyle w:val="Emphasis"/>
          <w:highlight w:val="cyan"/>
        </w:rPr>
        <w:t>C</w:t>
      </w:r>
      <w:r w:rsidRPr="00627E5F">
        <w:rPr>
          <w:rStyle w:val="StyleUnderline"/>
        </w:rPr>
        <w:t xml:space="preserve">ouncil </w:t>
      </w:r>
      <w:r w:rsidRPr="006F08FA">
        <w:rPr>
          <w:rStyle w:val="Emphasis"/>
          <w:highlight w:val="cyan"/>
        </w:rPr>
        <w:t>states</w:t>
      </w:r>
      <w:r w:rsidRPr="00627E5F">
        <w:rPr>
          <w:rStyle w:val="Emphasis"/>
        </w:rPr>
        <w:t xml:space="preserve"> of Bahrain, Oman, Saudi Arabia, and the UAE </w:t>
      </w:r>
      <w:r w:rsidRPr="006F08FA">
        <w:rPr>
          <w:rStyle w:val="Emphasis"/>
          <w:highlight w:val="cyan"/>
        </w:rPr>
        <w:t>outspend Iran</w:t>
      </w:r>
      <w:r w:rsidRPr="00627E5F">
        <w:rPr>
          <w:rStyle w:val="Emphasis"/>
        </w:rPr>
        <w:t xml:space="preserve"> on arms </w:t>
      </w:r>
      <w:r w:rsidRPr="006F08FA">
        <w:rPr>
          <w:rStyle w:val="Emphasis"/>
          <w:highlight w:val="cyan"/>
        </w:rPr>
        <w:t>by a factor of</w:t>
      </w:r>
      <w:r w:rsidRPr="00627E5F">
        <w:rPr>
          <w:rStyle w:val="Emphasis"/>
        </w:rPr>
        <w:t xml:space="preserve"> about </w:t>
      </w:r>
      <w:r w:rsidRPr="006F08FA">
        <w:rPr>
          <w:rStyle w:val="Emphasis"/>
          <w:highlight w:val="cyan"/>
        </w:rPr>
        <w:t>eight</w:t>
      </w:r>
      <w:r w:rsidRPr="00627E5F">
        <w:rPr>
          <w:sz w:val="14"/>
        </w:rPr>
        <w:t xml:space="preserve">.” Saudi Crown Prince Muhammad bin Salman said as much during a recent interview on 60 Minutes: “Iran is not a rival to Saudi Arabia. Its army is not among the top five armies in the Muslim world. The Saudi economy is larger than the Iranian economy.” Moreover, largely due to ideological decisions and confrontational stances by its leadership, </w:t>
      </w:r>
      <w:r w:rsidRPr="00627E5F">
        <w:rPr>
          <w:rStyle w:val="StyleUnderline"/>
        </w:rPr>
        <w:t xml:space="preserve">Iran </w:t>
      </w:r>
      <w:r w:rsidRPr="006F08FA">
        <w:rPr>
          <w:rStyle w:val="StyleUnderline"/>
          <w:highlight w:val="cyan"/>
        </w:rPr>
        <w:t xml:space="preserve">has </w:t>
      </w:r>
      <w:r w:rsidRPr="006F08FA">
        <w:rPr>
          <w:rStyle w:val="Emphasis"/>
          <w:highlight w:val="cyan"/>
        </w:rPr>
        <w:t>squandered</w:t>
      </w:r>
      <w:r w:rsidRPr="00627E5F">
        <w:rPr>
          <w:rStyle w:val="StyleUnderline"/>
        </w:rPr>
        <w:t xml:space="preserve"> away its </w:t>
      </w:r>
      <w:r w:rsidRPr="006F08FA">
        <w:rPr>
          <w:rStyle w:val="Emphasis"/>
          <w:highlight w:val="cyan"/>
        </w:rPr>
        <w:t>advantages</w:t>
      </w:r>
      <w:r w:rsidRPr="00627E5F">
        <w:rPr>
          <w:rStyle w:val="StyleUnderline"/>
        </w:rPr>
        <w:t xml:space="preserve"> over other countries in the region</w:t>
      </w:r>
      <w:r w:rsidRPr="00627E5F">
        <w:rPr>
          <w:sz w:val="14"/>
        </w:rPr>
        <w:t xml:space="preserve">. A hundred years ago, Iran, unlike most of its neighbors, was a coherent nation-state with a constitution (since 1906), and Persian was the French of the Middle East: an eloquent language of culture cultivated by elites from Istanbul to Delhi. </w:t>
      </w:r>
      <w:r w:rsidRPr="00627E5F">
        <w:rPr>
          <w:rStyle w:val="StyleUnderline"/>
        </w:rPr>
        <w:t xml:space="preserve">Today, Iran’s </w:t>
      </w:r>
      <w:r w:rsidRPr="006F08FA">
        <w:rPr>
          <w:rStyle w:val="Emphasis"/>
          <w:highlight w:val="cyan"/>
        </w:rPr>
        <w:t>stature</w:t>
      </w:r>
      <w:r w:rsidRPr="006F08FA">
        <w:rPr>
          <w:rStyle w:val="StyleUnderline"/>
          <w:highlight w:val="cyan"/>
        </w:rPr>
        <w:t xml:space="preserve"> and </w:t>
      </w:r>
      <w:r w:rsidRPr="006F08FA">
        <w:rPr>
          <w:rStyle w:val="Emphasis"/>
          <w:highlight w:val="cyan"/>
        </w:rPr>
        <w:t>appeal</w:t>
      </w:r>
      <w:r w:rsidRPr="006F08FA">
        <w:rPr>
          <w:rStyle w:val="StyleUnderline"/>
          <w:highlight w:val="cyan"/>
        </w:rPr>
        <w:t xml:space="preserve"> are</w:t>
      </w:r>
      <w:r w:rsidRPr="00627E5F">
        <w:rPr>
          <w:rStyle w:val="StyleUnderline"/>
        </w:rPr>
        <w:t xml:space="preserve"> vastly </w:t>
      </w:r>
      <w:r w:rsidRPr="006F08FA">
        <w:rPr>
          <w:rStyle w:val="Emphasis"/>
          <w:highlight w:val="cyan"/>
        </w:rPr>
        <w:t>diminished</w:t>
      </w:r>
      <w:r w:rsidRPr="00627E5F">
        <w:rPr>
          <w:rStyle w:val="StyleUnderline"/>
        </w:rPr>
        <w:t xml:space="preserve">. </w:t>
      </w:r>
      <w:r w:rsidRPr="00627E5F">
        <w:rPr>
          <w:sz w:val="14"/>
        </w:rPr>
        <w:t xml:space="preserve">Dubai has emerged as the economic hub of the region, while its sister-city, Abu Dhabi, has partnered with the Louvre to create the most important cultural project in the Islamic world. Saudi Arabia is looking to post-oil, technological future by investing billions in data centers and solar power. Women are as educated in the Arab world as they are in Iran. </w:t>
      </w:r>
      <w:r w:rsidRPr="00627E5F">
        <w:rPr>
          <w:rStyle w:val="StyleUnderline"/>
        </w:rPr>
        <w:t xml:space="preserve">Meanwhile, as political scientist Francis Fukuyama recently pointed out, Iran is </w:t>
      </w:r>
      <w:r w:rsidRPr="006F08FA">
        <w:rPr>
          <w:rStyle w:val="StyleUnderline"/>
          <w:highlight w:val="cyan"/>
        </w:rPr>
        <w:t>at the cusp of</w:t>
      </w:r>
      <w:r w:rsidRPr="00627E5F">
        <w:rPr>
          <w:rStyle w:val="StyleUnderline"/>
        </w:rPr>
        <w:t xml:space="preserve"> an </w:t>
      </w:r>
      <w:r w:rsidRPr="006F08FA">
        <w:rPr>
          <w:rStyle w:val="Emphasis"/>
          <w:highlight w:val="cyan"/>
        </w:rPr>
        <w:t>internal explosion</w:t>
      </w:r>
      <w:r w:rsidRPr="00627E5F">
        <w:rPr>
          <w:rStyle w:val="StyleUnderline"/>
        </w:rPr>
        <w:t xml:space="preserve"> because its political system has failed to comprehend and solve the </w:t>
      </w:r>
      <w:r w:rsidRPr="006F08FA">
        <w:rPr>
          <w:rStyle w:val="StyleUnderline"/>
          <w:highlight w:val="cyan"/>
        </w:rPr>
        <w:t>economic, environmental, and social issues</w:t>
      </w:r>
      <w:r w:rsidRPr="00627E5F">
        <w:rPr>
          <w:rStyle w:val="StyleUnderline"/>
        </w:rPr>
        <w:t xml:space="preserve"> that have </w:t>
      </w:r>
      <w:r w:rsidRPr="006F08FA">
        <w:rPr>
          <w:rStyle w:val="StyleUnderline"/>
          <w:highlight w:val="cyan"/>
        </w:rPr>
        <w:t>left most</w:t>
      </w:r>
      <w:r w:rsidRPr="00627E5F">
        <w:rPr>
          <w:rStyle w:val="StyleUnderline"/>
        </w:rPr>
        <w:t xml:space="preserve"> Iranians feeling </w:t>
      </w:r>
      <w:r w:rsidRPr="006F08FA">
        <w:rPr>
          <w:rStyle w:val="Emphasis"/>
          <w:highlight w:val="cyan"/>
        </w:rPr>
        <w:t>frustrated</w:t>
      </w:r>
      <w:r w:rsidRPr="00627E5F">
        <w:rPr>
          <w:rStyle w:val="StyleUnderline"/>
        </w:rPr>
        <w:t xml:space="preserve"> at their country’s stagnation and obsession with foreign interventions. </w:t>
      </w:r>
      <w:r w:rsidRPr="00627E5F">
        <w:rPr>
          <w:sz w:val="14"/>
        </w:rPr>
        <w:t xml:space="preserve">What then is the point of expending valuable American blood and treasure to confront Iran militarily, a potential conflict significantly greater than our war in Iraq if our group forces were to be deployed there. A bombing campaign would invite retaliation on American interests and allies throughout the region by way of Iranian proxies and could potentially lead to an economic crisis if oil tankers in the Gulf are attacked. Moreover, a war could cause the Iranian people—many of whom are disgruntled with their current situations and their rulers—to rally around the regime, because it would be seen as protecting the country’s national interests from attack by a foreign power. The Islamic Republic’s project, both external and internal, is slowly unraveling on its own. America would benefit from learning from the lessons of its past support for unpopular leaders in Iran as well as gain the goodwill of the Iranian people by not attacking and potentially supporting an unpopular government as John Bolton, Trump’s newly appointed national security advisor, seems to want to do with his promotion of the widely loathed, fringe, cultish, exile group, the </w:t>
      </w:r>
      <w:proofErr w:type="spellStart"/>
      <w:r w:rsidRPr="00627E5F">
        <w:rPr>
          <w:sz w:val="14"/>
        </w:rPr>
        <w:t>Mojahedin</w:t>
      </w:r>
      <w:proofErr w:type="spellEnd"/>
      <w:r w:rsidRPr="00627E5F">
        <w:rPr>
          <w:sz w:val="14"/>
        </w:rPr>
        <w:t xml:space="preserve">-e </w:t>
      </w:r>
      <w:proofErr w:type="spellStart"/>
      <w:r w:rsidRPr="00627E5F">
        <w:rPr>
          <w:sz w:val="14"/>
        </w:rPr>
        <w:t>Khalq</w:t>
      </w:r>
      <w:proofErr w:type="spellEnd"/>
      <w:r w:rsidRPr="00627E5F">
        <w:rPr>
          <w:sz w:val="14"/>
        </w:rPr>
        <w:t xml:space="preserve"> (MEK). Since its humiliation at the hands of the British and Russian empires in the 19th century, Iran has wanted a place of its own in the sun. No American, Israeli, or Arab policy will change that—and we do not need to since it is not a threat to any U.S. interests. Even the late Shah wanted Iran to become a regional power. But Iran is in no way an existential threat to us. </w:t>
      </w:r>
      <w:r w:rsidRPr="00627E5F">
        <w:rPr>
          <w:rStyle w:val="StyleUnderline"/>
        </w:rPr>
        <w:t xml:space="preserve">If we let events take their course naturally, Iran’s </w:t>
      </w:r>
      <w:r w:rsidRPr="006F08FA">
        <w:rPr>
          <w:rStyle w:val="StyleUnderline"/>
          <w:highlight w:val="cyan"/>
        </w:rPr>
        <w:t>desire</w:t>
      </w:r>
      <w:r w:rsidRPr="00627E5F">
        <w:rPr>
          <w:rStyle w:val="StyleUnderline"/>
        </w:rPr>
        <w:t xml:space="preserve"> for regional influence </w:t>
      </w:r>
      <w:r w:rsidRPr="006F08FA">
        <w:rPr>
          <w:rStyle w:val="StyleUnderline"/>
          <w:highlight w:val="cyan"/>
        </w:rPr>
        <w:t>will</w:t>
      </w:r>
      <w:r w:rsidRPr="00627E5F">
        <w:rPr>
          <w:rStyle w:val="StyleUnderline"/>
        </w:rPr>
        <w:t xml:space="preserve"> continue to </w:t>
      </w:r>
      <w:r w:rsidRPr="006F08FA">
        <w:rPr>
          <w:rStyle w:val="StyleUnderline"/>
          <w:highlight w:val="cyan"/>
        </w:rPr>
        <w:t xml:space="preserve">be </w:t>
      </w:r>
      <w:r w:rsidRPr="006F08FA">
        <w:rPr>
          <w:rStyle w:val="Emphasis"/>
          <w:highlight w:val="cyan"/>
        </w:rPr>
        <w:t>checked</w:t>
      </w:r>
      <w:r w:rsidRPr="006F08FA">
        <w:rPr>
          <w:rStyle w:val="StyleUnderline"/>
          <w:highlight w:val="cyan"/>
        </w:rPr>
        <w:t xml:space="preserve"> by</w:t>
      </w:r>
      <w:r w:rsidRPr="00627E5F">
        <w:rPr>
          <w:rStyle w:val="StyleUnderline"/>
        </w:rPr>
        <w:t xml:space="preserve"> the ambitions of other </w:t>
      </w:r>
      <w:r w:rsidRPr="006F08FA">
        <w:rPr>
          <w:rStyle w:val="Emphasis"/>
          <w:highlight w:val="cyan"/>
        </w:rPr>
        <w:t>regional powers</w:t>
      </w:r>
      <w:r w:rsidRPr="00627E5F">
        <w:rPr>
          <w:rStyle w:val="StyleUnderline"/>
        </w:rPr>
        <w:t xml:space="preserve">, while internal pressures may eventually produce a government more favorable toward us, all </w:t>
      </w:r>
      <w:r w:rsidRPr="006F08FA">
        <w:rPr>
          <w:rStyle w:val="Emphasis"/>
          <w:highlight w:val="cyan"/>
        </w:rPr>
        <w:t>without</w:t>
      </w:r>
      <w:r w:rsidRPr="00627E5F">
        <w:rPr>
          <w:rStyle w:val="StyleUnderline"/>
        </w:rPr>
        <w:t xml:space="preserve"> any </w:t>
      </w:r>
      <w:r w:rsidRPr="006F08FA">
        <w:rPr>
          <w:rStyle w:val="Emphasis"/>
          <w:highlight w:val="cyan"/>
        </w:rPr>
        <w:t>American</w:t>
      </w:r>
      <w:r w:rsidRPr="00627E5F">
        <w:rPr>
          <w:rStyle w:val="StyleUnderline"/>
        </w:rPr>
        <w:t xml:space="preserve"> military </w:t>
      </w:r>
      <w:r w:rsidRPr="006F08FA">
        <w:rPr>
          <w:rStyle w:val="Emphasis"/>
          <w:highlight w:val="cyan"/>
        </w:rPr>
        <w:t>action</w:t>
      </w:r>
      <w:r w:rsidRPr="00627E5F">
        <w:rPr>
          <w:rStyle w:val="StyleUnderline"/>
        </w:rPr>
        <w:t>.</w:t>
      </w:r>
    </w:p>
    <w:p w14:paraId="3F423711" w14:textId="580502DC" w:rsidR="00E12B78" w:rsidRDefault="00E12B78" w:rsidP="00BA01CF">
      <w:pPr>
        <w:pStyle w:val="Heading4"/>
      </w:pPr>
      <w:r w:rsidRPr="00627E5F">
        <w:t>2. Turn---</w:t>
      </w:r>
      <w:r w:rsidRPr="00627E5F">
        <w:rPr>
          <w:u w:val="single"/>
        </w:rPr>
        <w:t>entanglement</w:t>
      </w:r>
      <w:r w:rsidRPr="00627E5F">
        <w:t xml:space="preserve">---US support </w:t>
      </w:r>
      <w:r w:rsidR="00F90827">
        <w:rPr>
          <w:u w:val="single"/>
        </w:rPr>
        <w:t>enhances</w:t>
      </w:r>
      <w:r w:rsidR="00F90827">
        <w:t xml:space="preserve"> Iranian influence. </w:t>
      </w:r>
    </w:p>
    <w:p w14:paraId="569F93BC" w14:textId="77777777" w:rsidR="00F90827" w:rsidRPr="00F90827" w:rsidRDefault="00F90827" w:rsidP="00F90827">
      <w:r w:rsidRPr="00F90827">
        <w:t xml:space="preserve">Daniel </w:t>
      </w:r>
      <w:proofErr w:type="spellStart"/>
      <w:r w:rsidRPr="00F90827">
        <w:rPr>
          <w:rStyle w:val="Style13ptBold"/>
        </w:rPr>
        <w:t>Byman</w:t>
      </w:r>
      <w:proofErr w:type="spellEnd"/>
      <w:r w:rsidRPr="00F90827">
        <w:rPr>
          <w:rStyle w:val="Style13ptBold"/>
        </w:rPr>
        <w:t xml:space="preserve"> 18</w:t>
      </w:r>
      <w:r>
        <w:t xml:space="preserve">. </w:t>
      </w:r>
      <w:r w:rsidRPr="00F90827">
        <w:t>Senior fellow in the Center for Middle East Policy at Brookings</w:t>
      </w:r>
      <w:r>
        <w:t xml:space="preserve">. 07-26-18. </w:t>
      </w:r>
      <w:r w:rsidRPr="00F90827">
        <w:t xml:space="preserve">“How the U.S. Is Empowering Iran in Yemen,” </w:t>
      </w:r>
      <w:proofErr w:type="spellStart"/>
      <w:r w:rsidRPr="00F90827">
        <w:t>ForeignAffairs</w:t>
      </w:r>
      <w:proofErr w:type="spellEnd"/>
      <w:r w:rsidRPr="00F90827">
        <w:t xml:space="preserve">, </w:t>
      </w:r>
      <w:hyperlink r:id="rId6" w:history="1">
        <w:r w:rsidRPr="00F90827">
          <w:rPr>
            <w:rStyle w:val="Hyperlink"/>
          </w:rPr>
          <w:t>https://www.foreignaffairs.com/articles/middle-east/2018-07-26/how-us-empowering-iran-yemen?utm_campaign=reg_conf_email&amp;utm_medium=newsletters&amp;utm_source=fa_registration</w:t>
        </w:r>
      </w:hyperlink>
      <w:r>
        <w:t xml:space="preserve"> </w:t>
      </w:r>
      <w:r w:rsidRPr="00F90827">
        <w:t>//RG</w:t>
      </w:r>
    </w:p>
    <w:p w14:paraId="42F3651E" w14:textId="77777777" w:rsidR="00F90827" w:rsidRPr="00F90827" w:rsidRDefault="00F90827" w:rsidP="00F90827">
      <w:pPr>
        <w:rPr>
          <w:sz w:val="16"/>
        </w:rPr>
      </w:pPr>
      <w:r w:rsidRPr="00F90827">
        <w:rPr>
          <w:sz w:val="16"/>
        </w:rPr>
        <w:t xml:space="preserve">Yet such </w:t>
      </w:r>
      <w:r w:rsidRPr="008E7DFE">
        <w:rPr>
          <w:rStyle w:val="StyleUnderline"/>
        </w:rPr>
        <w:t xml:space="preserve">warnings of the Iranian threat miss a key factor: the </w:t>
      </w:r>
      <w:r w:rsidRPr="006F08FA">
        <w:rPr>
          <w:rStyle w:val="Emphasis"/>
          <w:highlight w:val="cyan"/>
        </w:rPr>
        <w:t>U</w:t>
      </w:r>
      <w:r w:rsidRPr="008E7DFE">
        <w:rPr>
          <w:rStyle w:val="StyleUnderline"/>
        </w:rPr>
        <w:t xml:space="preserve">nited </w:t>
      </w:r>
      <w:r w:rsidRPr="006F08FA">
        <w:rPr>
          <w:rStyle w:val="Emphasis"/>
          <w:highlight w:val="cyan"/>
        </w:rPr>
        <w:t>S</w:t>
      </w:r>
      <w:r w:rsidRPr="008E7DFE">
        <w:rPr>
          <w:rStyle w:val="StyleUnderline"/>
        </w:rPr>
        <w:t xml:space="preserve">tates’ own </w:t>
      </w:r>
      <w:r w:rsidRPr="006F08FA">
        <w:rPr>
          <w:rStyle w:val="Emphasis"/>
          <w:highlight w:val="cyan"/>
        </w:rPr>
        <w:t>policies</w:t>
      </w:r>
      <w:r w:rsidRPr="006F08FA">
        <w:rPr>
          <w:rStyle w:val="StyleUnderline"/>
          <w:highlight w:val="cyan"/>
        </w:rPr>
        <w:t xml:space="preserve"> have</w:t>
      </w:r>
      <w:r w:rsidRPr="008E7DFE">
        <w:rPr>
          <w:rStyle w:val="StyleUnderline"/>
        </w:rPr>
        <w:t xml:space="preserve"> at times </w:t>
      </w:r>
      <w:r w:rsidRPr="006F08FA">
        <w:rPr>
          <w:rStyle w:val="Emphasis"/>
          <w:highlight w:val="cyan"/>
        </w:rPr>
        <w:t>advanced</w:t>
      </w:r>
      <w:r w:rsidRPr="008E7DFE">
        <w:rPr>
          <w:rStyle w:val="StyleUnderline"/>
        </w:rPr>
        <w:t xml:space="preserve"> rather than hindered </w:t>
      </w:r>
      <w:r w:rsidRPr="006F08FA">
        <w:rPr>
          <w:rStyle w:val="StyleUnderline"/>
          <w:highlight w:val="cyan"/>
        </w:rPr>
        <w:t>Tehran’s</w:t>
      </w:r>
      <w:r w:rsidRPr="008E7DFE">
        <w:rPr>
          <w:rStyle w:val="StyleUnderline"/>
        </w:rPr>
        <w:t xml:space="preserve"> regional </w:t>
      </w:r>
      <w:r w:rsidRPr="006F08FA">
        <w:rPr>
          <w:rStyle w:val="StyleUnderline"/>
          <w:highlight w:val="cyan"/>
        </w:rPr>
        <w:t xml:space="preserve">ambitions. </w:t>
      </w:r>
      <w:r w:rsidRPr="006F08FA">
        <w:rPr>
          <w:rStyle w:val="Emphasis"/>
          <w:highlight w:val="cyan"/>
        </w:rPr>
        <w:t>Nowhere</w:t>
      </w:r>
      <w:r w:rsidRPr="008E7DFE">
        <w:rPr>
          <w:rStyle w:val="Emphasis"/>
        </w:rPr>
        <w:t xml:space="preserve"> is this </w:t>
      </w:r>
      <w:r w:rsidRPr="006F08FA">
        <w:rPr>
          <w:rStyle w:val="Emphasis"/>
          <w:highlight w:val="cyan"/>
        </w:rPr>
        <w:t>clearer than in Yemen</w:t>
      </w:r>
      <w:r w:rsidRPr="006F08FA">
        <w:rPr>
          <w:sz w:val="16"/>
          <w:highlight w:val="cyan"/>
        </w:rPr>
        <w:t xml:space="preserve">. </w:t>
      </w:r>
      <w:r w:rsidRPr="006F08FA">
        <w:rPr>
          <w:rStyle w:val="StyleUnderline"/>
          <w:highlight w:val="cyan"/>
        </w:rPr>
        <w:t xml:space="preserve">U.S. </w:t>
      </w:r>
      <w:r w:rsidRPr="006F08FA">
        <w:rPr>
          <w:rStyle w:val="Emphasis"/>
          <w:highlight w:val="cyan"/>
        </w:rPr>
        <w:t>support</w:t>
      </w:r>
      <w:r w:rsidRPr="008E7DFE">
        <w:rPr>
          <w:rStyle w:val="StyleUnderline"/>
        </w:rPr>
        <w:t xml:space="preserve"> for</w:t>
      </w:r>
      <w:r w:rsidRPr="00F90827">
        <w:rPr>
          <w:sz w:val="16"/>
        </w:rPr>
        <w:t xml:space="preserve"> a brutal </w:t>
      </w:r>
      <w:r w:rsidRPr="008E7DFE">
        <w:rPr>
          <w:rStyle w:val="StyleUnderline"/>
        </w:rPr>
        <w:t>Saudi</w:t>
      </w:r>
      <w:r w:rsidRPr="00F90827">
        <w:rPr>
          <w:sz w:val="16"/>
        </w:rPr>
        <w:t xml:space="preserve">-led military campaign in the country </w:t>
      </w:r>
      <w:r w:rsidRPr="006F08FA">
        <w:rPr>
          <w:rStyle w:val="StyleUnderline"/>
          <w:highlight w:val="cyan"/>
        </w:rPr>
        <w:t>has created a</w:t>
      </w:r>
      <w:r w:rsidRPr="008E7DFE">
        <w:rPr>
          <w:rStyle w:val="StyleUnderline"/>
        </w:rPr>
        <w:t xml:space="preserve"> humanitarian </w:t>
      </w:r>
      <w:r w:rsidRPr="006F08FA">
        <w:rPr>
          <w:rStyle w:val="Emphasis"/>
          <w:highlight w:val="cyan"/>
        </w:rPr>
        <w:t>crisis</w:t>
      </w:r>
      <w:r w:rsidRPr="008E7DFE">
        <w:rPr>
          <w:rStyle w:val="StyleUnderline"/>
        </w:rPr>
        <w:t xml:space="preserve"> of staggering proportions, </w:t>
      </w:r>
      <w:r w:rsidRPr="006F08FA">
        <w:rPr>
          <w:rStyle w:val="StyleUnderline"/>
          <w:highlight w:val="cyan"/>
        </w:rPr>
        <w:t xml:space="preserve">while </w:t>
      </w:r>
      <w:r w:rsidRPr="006F08FA">
        <w:rPr>
          <w:rStyle w:val="Emphasis"/>
          <w:highlight w:val="cyan"/>
        </w:rPr>
        <w:t>offering an opening</w:t>
      </w:r>
      <w:r w:rsidRPr="006F08FA">
        <w:rPr>
          <w:rStyle w:val="StyleUnderline"/>
          <w:highlight w:val="cyan"/>
        </w:rPr>
        <w:t xml:space="preserve"> for Iran to expand</w:t>
      </w:r>
      <w:r w:rsidRPr="008E7DFE">
        <w:rPr>
          <w:rStyle w:val="StyleUnderline"/>
        </w:rPr>
        <w:t xml:space="preserve"> its </w:t>
      </w:r>
      <w:r w:rsidRPr="006F08FA">
        <w:rPr>
          <w:rStyle w:val="StyleUnderline"/>
          <w:highlight w:val="cyan"/>
        </w:rPr>
        <w:t>influence</w:t>
      </w:r>
      <w:r w:rsidRPr="008E7DFE">
        <w:rPr>
          <w:rStyle w:val="StyleUnderline"/>
        </w:rPr>
        <w:t xml:space="preserve"> in the country.</w:t>
      </w:r>
      <w:r w:rsidRPr="00F90827">
        <w:rPr>
          <w:sz w:val="16"/>
        </w:rPr>
        <w:t xml:space="preserve"> Military intervention has made insurgents more reliant on support from Tehran and is turning civilians against U.S. partners. </w:t>
      </w:r>
      <w:r w:rsidRPr="008E7DFE">
        <w:rPr>
          <w:rStyle w:val="StyleUnderline"/>
        </w:rPr>
        <w:t xml:space="preserve">If Washington wants </w:t>
      </w:r>
      <w:r w:rsidRPr="006F08FA">
        <w:rPr>
          <w:rStyle w:val="StyleUnderline"/>
          <w:highlight w:val="cyan"/>
        </w:rPr>
        <w:t xml:space="preserve">to </w:t>
      </w:r>
      <w:r w:rsidRPr="006F08FA">
        <w:rPr>
          <w:rStyle w:val="Emphasis"/>
          <w:highlight w:val="cyan"/>
        </w:rPr>
        <w:t>counter</w:t>
      </w:r>
      <w:r w:rsidRPr="006F08FA">
        <w:rPr>
          <w:rStyle w:val="StyleUnderline"/>
          <w:highlight w:val="cyan"/>
        </w:rPr>
        <w:t xml:space="preserve"> </w:t>
      </w:r>
      <w:r w:rsidRPr="006F08FA">
        <w:rPr>
          <w:rStyle w:val="Emphasis"/>
          <w:highlight w:val="cyan"/>
        </w:rPr>
        <w:t>Iran</w:t>
      </w:r>
      <w:r w:rsidRPr="008E7DFE">
        <w:rPr>
          <w:rStyle w:val="StyleUnderline"/>
        </w:rPr>
        <w:t xml:space="preserve">ian influence, </w:t>
      </w:r>
      <w:r w:rsidRPr="008E7DFE">
        <w:rPr>
          <w:rStyle w:val="Emphasis"/>
        </w:rPr>
        <w:t xml:space="preserve">it needs to </w:t>
      </w:r>
      <w:r w:rsidRPr="006F08FA">
        <w:rPr>
          <w:rStyle w:val="Emphasis"/>
          <w:highlight w:val="cyan"/>
        </w:rPr>
        <w:t>reverse course</w:t>
      </w:r>
      <w:r w:rsidRPr="008E7DFE">
        <w:rPr>
          <w:rStyle w:val="StyleUnderline"/>
        </w:rPr>
        <w:t>—</w:t>
      </w:r>
      <w:r w:rsidRPr="006F08FA">
        <w:rPr>
          <w:rStyle w:val="Emphasis"/>
          <w:highlight w:val="cyan"/>
        </w:rPr>
        <w:t>end</w:t>
      </w:r>
      <w:r w:rsidRPr="008E7DFE">
        <w:rPr>
          <w:rStyle w:val="StyleUnderline"/>
        </w:rPr>
        <w:t xml:space="preserve">ing its disastrous </w:t>
      </w:r>
      <w:r w:rsidRPr="006F08FA">
        <w:rPr>
          <w:rStyle w:val="Emphasis"/>
          <w:highlight w:val="cyan"/>
        </w:rPr>
        <w:t>support</w:t>
      </w:r>
      <w:r w:rsidRPr="006F08FA">
        <w:rPr>
          <w:rStyle w:val="StyleUnderline"/>
          <w:highlight w:val="cyan"/>
        </w:rPr>
        <w:t xml:space="preserve"> for the</w:t>
      </w:r>
      <w:r w:rsidRPr="008E7DFE">
        <w:rPr>
          <w:rStyle w:val="StyleUnderline"/>
        </w:rPr>
        <w:t xml:space="preserve"> Saudi-led </w:t>
      </w:r>
      <w:r w:rsidRPr="006F08FA">
        <w:rPr>
          <w:rStyle w:val="StyleUnderline"/>
          <w:highlight w:val="cyan"/>
        </w:rPr>
        <w:t>coalition</w:t>
      </w:r>
      <w:r w:rsidRPr="008E7DFE">
        <w:rPr>
          <w:rStyle w:val="StyleUnderline"/>
        </w:rPr>
        <w:t xml:space="preserve"> and throwing its weight behind peace talks. Doubling down on the military effort will serve only to further Iran’s regional ascendance.</w:t>
      </w:r>
      <w:r w:rsidRPr="00F90827">
        <w:rPr>
          <w:sz w:val="16"/>
        </w:rPr>
        <w:t xml:space="preserve"> The roots of the current conflict in Yemen trace back to the early 2000s, when Houthi rebels from the northern region of </w:t>
      </w:r>
      <w:proofErr w:type="spellStart"/>
      <w:r w:rsidRPr="00F90827">
        <w:rPr>
          <w:sz w:val="16"/>
        </w:rPr>
        <w:t>Saada</w:t>
      </w:r>
      <w:proofErr w:type="spellEnd"/>
      <w:r w:rsidRPr="00F90827">
        <w:rPr>
          <w:sz w:val="16"/>
        </w:rPr>
        <w:t xml:space="preserve"> repeatedly rebelled against the regime of then resident Ali Abdullah Saleh, hoping to increase their share of state patronage. Arab Spring protests in 2011 forced Saleh to step down and hand power to his second-in-command, Abd </w:t>
      </w:r>
      <w:proofErr w:type="spellStart"/>
      <w:r w:rsidRPr="00F90827">
        <w:rPr>
          <w:sz w:val="16"/>
        </w:rPr>
        <w:t>Rabbu</w:t>
      </w:r>
      <w:proofErr w:type="spellEnd"/>
      <w:r w:rsidRPr="00F90827">
        <w:rPr>
          <w:sz w:val="16"/>
        </w:rPr>
        <w:t xml:space="preserve"> Mansour </w:t>
      </w:r>
      <w:proofErr w:type="spellStart"/>
      <w:r w:rsidRPr="00F90827">
        <w:rPr>
          <w:sz w:val="16"/>
        </w:rPr>
        <w:t>Hadi</w:t>
      </w:r>
      <w:proofErr w:type="spellEnd"/>
      <w:r w:rsidRPr="00F90827">
        <w:rPr>
          <w:sz w:val="16"/>
        </w:rPr>
        <w:t xml:space="preserve">. Behind the scenes, however, Saleh schemed with loyal military forces to retain his influence. Taking advantage of the ensuing chaos, Houthi rebels conquered the capital, Sanaa, in 2014. By the following year, they controlled much of Yemen. Fighting against the Houthis—and among each other—were supporters of </w:t>
      </w:r>
      <w:proofErr w:type="spellStart"/>
      <w:r w:rsidRPr="00F90827">
        <w:rPr>
          <w:sz w:val="16"/>
        </w:rPr>
        <w:t>Hadi’s</w:t>
      </w:r>
      <w:proofErr w:type="spellEnd"/>
      <w:r w:rsidRPr="00F90827">
        <w:rPr>
          <w:sz w:val="16"/>
        </w:rPr>
        <w:t xml:space="preserve"> government, a local al Qaeda branch, southern separatists, and a collective of local actors. </w:t>
      </w:r>
      <w:r w:rsidRPr="008E7DFE">
        <w:rPr>
          <w:rStyle w:val="StyleUnderline"/>
        </w:rPr>
        <w:t>Blithely ignoring this complexity, Saudi</w:t>
      </w:r>
      <w:r w:rsidRPr="00F90827">
        <w:rPr>
          <w:sz w:val="16"/>
        </w:rPr>
        <w:t xml:space="preserve"> Arabia </w:t>
      </w:r>
      <w:r w:rsidRPr="008E7DFE">
        <w:rPr>
          <w:rStyle w:val="StyleUnderline"/>
        </w:rPr>
        <w:t>and the U</w:t>
      </w:r>
      <w:r w:rsidRPr="00F90827">
        <w:rPr>
          <w:sz w:val="16"/>
        </w:rPr>
        <w:t xml:space="preserve">nited </w:t>
      </w:r>
      <w:r w:rsidRPr="008E7DFE">
        <w:rPr>
          <w:rStyle w:val="StyleUnderline"/>
        </w:rPr>
        <w:t>A</w:t>
      </w:r>
      <w:r w:rsidRPr="00F90827">
        <w:rPr>
          <w:sz w:val="16"/>
        </w:rPr>
        <w:t xml:space="preserve">rab </w:t>
      </w:r>
      <w:r w:rsidRPr="008E7DFE">
        <w:rPr>
          <w:rStyle w:val="StyleUnderline"/>
        </w:rPr>
        <w:t>E</w:t>
      </w:r>
      <w:r w:rsidRPr="00F90827">
        <w:rPr>
          <w:sz w:val="16"/>
        </w:rPr>
        <w:t xml:space="preserve">mirates </w:t>
      </w:r>
      <w:r w:rsidRPr="008E7DFE">
        <w:rPr>
          <w:rStyle w:val="StyleUnderline"/>
        </w:rPr>
        <w:t>entered the war</w:t>
      </w:r>
      <w:r w:rsidRPr="00F90827">
        <w:rPr>
          <w:sz w:val="16"/>
        </w:rPr>
        <w:t xml:space="preserve"> in March 2015, seeking </w:t>
      </w:r>
      <w:r w:rsidRPr="008E7DFE">
        <w:rPr>
          <w:rStyle w:val="StyleUnderline"/>
        </w:rPr>
        <w:t xml:space="preserve">to put </w:t>
      </w:r>
      <w:proofErr w:type="spellStart"/>
      <w:r w:rsidRPr="008E7DFE">
        <w:rPr>
          <w:rStyle w:val="StyleUnderline"/>
        </w:rPr>
        <w:t>Hadi</w:t>
      </w:r>
      <w:proofErr w:type="spellEnd"/>
      <w:r w:rsidRPr="008E7DFE">
        <w:rPr>
          <w:rStyle w:val="StyleUnderline"/>
        </w:rPr>
        <w:t xml:space="preserve"> back in power and fight</w:t>
      </w:r>
      <w:r w:rsidRPr="00F90827">
        <w:rPr>
          <w:sz w:val="16"/>
        </w:rPr>
        <w:t xml:space="preserve"> the Houthis, whom they saw as </w:t>
      </w:r>
      <w:r w:rsidRPr="008E7DFE">
        <w:rPr>
          <w:rStyle w:val="StyleUnderline"/>
        </w:rPr>
        <w:t>a proxy of their archenemy</w:t>
      </w:r>
      <w:r w:rsidRPr="00F90827">
        <w:rPr>
          <w:sz w:val="16"/>
        </w:rPr>
        <w:t xml:space="preserve">, Iran. Saudi and Emirati leaders feared that, through the Houthis, Iran would gain a foothold in Yemen much as it had done in Lebanon, where Tehran has a powerful proto-state ally in the form of Hezbollah. Saudi leaders predicted that the intervention would quickly tip the scales and that the civil war would end after only a few weeks. Three years later, </w:t>
      </w:r>
      <w:r w:rsidRPr="008E7DFE">
        <w:rPr>
          <w:rStyle w:val="StyleUnderline"/>
        </w:rPr>
        <w:t>what was supposed to be a short, decisive intervention has ground on, with no end in sight</w:t>
      </w:r>
      <w:r w:rsidRPr="00F90827">
        <w:rPr>
          <w:sz w:val="16"/>
        </w:rPr>
        <w:t xml:space="preserve">. The campaign has reclaimed parts of southern Yemen from the Houthis. But the insurgents have kept control over the capital, Sanaa, and still boast tens of thousands of armed fighters. </w:t>
      </w:r>
      <w:r w:rsidRPr="008E7DFE">
        <w:rPr>
          <w:rStyle w:val="StyleUnderline"/>
        </w:rPr>
        <w:t>There has been good reason for</w:t>
      </w:r>
      <w:r w:rsidRPr="00F90827">
        <w:rPr>
          <w:sz w:val="16"/>
        </w:rPr>
        <w:t xml:space="preserve"> policymakers in Saudi Arabia, the UAE, and </w:t>
      </w:r>
      <w:r w:rsidRPr="008E7DFE">
        <w:rPr>
          <w:rStyle w:val="StyleUnderline"/>
        </w:rPr>
        <w:t>Washington to worry about Iranian ascendance across the region</w:t>
      </w:r>
      <w:r w:rsidRPr="00F90827">
        <w:rPr>
          <w:sz w:val="16"/>
        </w:rPr>
        <w:t>. Tehran’s closest ally, Syrian dictator Bashar al-</w:t>
      </w:r>
      <w:r w:rsidRPr="008E7DFE">
        <w:rPr>
          <w:rStyle w:val="StyleUnderline"/>
        </w:rPr>
        <w:t>Assad, has made steady headway against insurgent groups, including forces backed by the United States and its allies</w:t>
      </w:r>
      <w:r w:rsidRPr="00F90827">
        <w:rPr>
          <w:sz w:val="16"/>
        </w:rPr>
        <w:t xml:space="preserve">. In May, elections in Iraq and Lebanon boosted the influence of Iranian-backed groups, while the United States’ and the Saudis’ favored candidates suffered setbacks. An Iranian member of parliament has famously boasted that his country controls “four Arab capitals”—Baghdad, Beirut, Damascus, and now Sanaa. Yet it’s easy to overstate Iran’s hold on the region overall—and on Yemen in particular. In reality, </w:t>
      </w:r>
      <w:r w:rsidRPr="006F08FA">
        <w:rPr>
          <w:rStyle w:val="Emphasis"/>
          <w:highlight w:val="cyan"/>
        </w:rPr>
        <w:t>the Houthis and Iran are allies of convenience</w:t>
      </w:r>
      <w:r w:rsidRPr="008E7DFE">
        <w:rPr>
          <w:rStyle w:val="StyleUnderline"/>
        </w:rPr>
        <w:t xml:space="preserve"> against the U.S.-backed Saudi military campaign</w:t>
      </w:r>
      <w:r w:rsidRPr="00F90827">
        <w:rPr>
          <w:sz w:val="16"/>
        </w:rPr>
        <w:t xml:space="preserve">. Although the Houthis are commonly referred to as Shiites, their faith more closely resembles Sunnism than Shiism as practiced in Iran. Unlike the Lebanese Hezbollah, they do not profess loyalty to Iran’s Supreme Leader. </w:t>
      </w:r>
      <w:r w:rsidRPr="008E7DFE">
        <w:rPr>
          <w:rStyle w:val="StyleUnderline"/>
        </w:rPr>
        <w:t xml:space="preserve">The Persian-Arab divide, the </w:t>
      </w:r>
      <w:r w:rsidRPr="006F08FA">
        <w:rPr>
          <w:rStyle w:val="StyleUnderline"/>
          <w:highlight w:val="cyan"/>
        </w:rPr>
        <w:t xml:space="preserve">Houthis’ focus on </w:t>
      </w:r>
      <w:r w:rsidRPr="006F08FA">
        <w:rPr>
          <w:rStyle w:val="Emphasis"/>
          <w:highlight w:val="cyan"/>
        </w:rPr>
        <w:t>accessing state patronage</w:t>
      </w:r>
      <w:r w:rsidRPr="008E7DFE">
        <w:rPr>
          <w:rStyle w:val="StyleUnderline"/>
        </w:rPr>
        <w:t xml:space="preserve"> in Yemen, </w:t>
      </w:r>
      <w:r w:rsidRPr="006F08FA">
        <w:rPr>
          <w:rStyle w:val="StyleUnderline"/>
          <w:highlight w:val="cyan"/>
        </w:rPr>
        <w:t xml:space="preserve">and a strong sense of </w:t>
      </w:r>
      <w:r w:rsidRPr="006F08FA">
        <w:rPr>
          <w:rStyle w:val="Emphasis"/>
          <w:highlight w:val="cyan"/>
        </w:rPr>
        <w:t>Yemeni independence</w:t>
      </w:r>
      <w:r w:rsidRPr="008E7DFE">
        <w:rPr>
          <w:rStyle w:val="StyleUnderline"/>
        </w:rPr>
        <w:t xml:space="preserve"> also </w:t>
      </w:r>
      <w:r w:rsidRPr="006F08FA">
        <w:rPr>
          <w:rStyle w:val="Emphasis"/>
          <w:highlight w:val="cyan"/>
        </w:rPr>
        <w:t>complicate</w:t>
      </w:r>
      <w:r w:rsidRPr="006F08FA">
        <w:rPr>
          <w:rStyle w:val="StyleUnderline"/>
          <w:highlight w:val="cyan"/>
        </w:rPr>
        <w:t xml:space="preserve"> the idea that</w:t>
      </w:r>
      <w:r w:rsidRPr="008E7DFE">
        <w:rPr>
          <w:rStyle w:val="StyleUnderline"/>
        </w:rPr>
        <w:t xml:space="preserve"> the </w:t>
      </w:r>
      <w:r w:rsidRPr="006F08FA">
        <w:rPr>
          <w:rStyle w:val="StyleUnderline"/>
          <w:highlight w:val="cyan"/>
        </w:rPr>
        <w:t>Houthis are</w:t>
      </w:r>
      <w:r w:rsidRPr="008E7DFE">
        <w:rPr>
          <w:rStyle w:val="StyleUnderline"/>
        </w:rPr>
        <w:t xml:space="preserve"> Tehran’s </w:t>
      </w:r>
      <w:r w:rsidRPr="006F08FA">
        <w:rPr>
          <w:rStyle w:val="StyleUnderline"/>
          <w:highlight w:val="cyan"/>
        </w:rPr>
        <w:t xml:space="preserve">proxies. But because of the </w:t>
      </w:r>
      <w:r w:rsidRPr="006F08FA">
        <w:rPr>
          <w:rStyle w:val="Emphasis"/>
          <w:highlight w:val="cyan"/>
        </w:rPr>
        <w:t>Saudi</w:t>
      </w:r>
      <w:r w:rsidRPr="00F90827">
        <w:rPr>
          <w:sz w:val="16"/>
        </w:rPr>
        <w:t xml:space="preserve">-led </w:t>
      </w:r>
      <w:r w:rsidRPr="006F08FA">
        <w:rPr>
          <w:rStyle w:val="Emphasis"/>
          <w:highlight w:val="cyan"/>
        </w:rPr>
        <w:t>campaign</w:t>
      </w:r>
      <w:r w:rsidRPr="00F90827">
        <w:rPr>
          <w:sz w:val="16"/>
        </w:rPr>
        <w:t xml:space="preserve"> meant to push back on Iran, </w:t>
      </w:r>
      <w:r w:rsidRPr="006F08FA">
        <w:rPr>
          <w:rStyle w:val="Emphasis"/>
          <w:highlight w:val="cyan"/>
        </w:rPr>
        <w:t>Tehran</w:t>
      </w:r>
      <w:r w:rsidRPr="008E7DFE">
        <w:rPr>
          <w:rStyle w:val="Emphasis"/>
        </w:rPr>
        <w:t xml:space="preserve"> now </w:t>
      </w:r>
      <w:r w:rsidRPr="006F08FA">
        <w:rPr>
          <w:rStyle w:val="Emphasis"/>
          <w:highlight w:val="cyan"/>
        </w:rPr>
        <w:t>has an opening</w:t>
      </w:r>
      <w:r w:rsidRPr="008E7DFE">
        <w:rPr>
          <w:rStyle w:val="Emphasis"/>
        </w:rPr>
        <w:t xml:space="preserve"> in Yemen </w:t>
      </w:r>
      <w:r w:rsidRPr="006F08FA">
        <w:rPr>
          <w:rStyle w:val="Emphasis"/>
          <w:highlight w:val="cyan"/>
        </w:rPr>
        <w:t>it might otherwise not have had</w:t>
      </w:r>
      <w:r w:rsidRPr="00F90827">
        <w:rPr>
          <w:sz w:val="16"/>
        </w:rPr>
        <w:t>. Iran gives the Houthis arms, including short-range ballistic missiles, and in exchange the Houthis have offered it an entry into a part of the world where its influence had once been limited. Houthis have threatened ships off the Yemeni coast with Iranian missiles, even hitting a Turkish ship delivering humanitarian aid. And their slogans, speeches, and media strategy increasingly echo those of Hezbollah, lending some support to Saudi fears that the group may be turning into a Yemeni version of Iran’s Lebanese proxy. In addition, Shiites in other countries are embracing the Houthi cause as part of what they see as a larger struggle against Sunni hegemony.</w:t>
      </w:r>
    </w:p>
    <w:p w14:paraId="1D30D463" w14:textId="183E7A91" w:rsidR="00FA7540" w:rsidRPr="00627E5F" w:rsidRDefault="00FA7540" w:rsidP="00BA01CF">
      <w:pPr>
        <w:pStyle w:val="Heading4"/>
      </w:pPr>
      <w:r w:rsidRPr="00627E5F">
        <w:t xml:space="preserve">3. No internal link---arms sales aren’t key to deterrence. </w:t>
      </w:r>
      <w:r w:rsidR="00876430" w:rsidRPr="00627E5F">
        <w:t xml:space="preserve">Middle East militaries are paper tigers. </w:t>
      </w:r>
    </w:p>
    <w:p w14:paraId="3FE67FC4" w14:textId="77777777" w:rsidR="00876430" w:rsidRPr="00627E5F" w:rsidRDefault="00876430" w:rsidP="00876430">
      <w:r w:rsidRPr="00627E5F">
        <w:t xml:space="preserve">Anthony H. </w:t>
      </w:r>
      <w:r w:rsidRPr="00627E5F">
        <w:rPr>
          <w:rStyle w:val="Style13ptBold"/>
        </w:rPr>
        <w:t>Cordesman 18</w:t>
      </w:r>
      <w:r w:rsidRPr="00627E5F">
        <w:t xml:space="preserve"> {</w:t>
      </w:r>
      <w:proofErr w:type="spellStart"/>
      <w:r w:rsidRPr="00627E5F">
        <w:t>Arleigh</w:t>
      </w:r>
      <w:proofErr w:type="spellEnd"/>
      <w:r w:rsidRPr="00627E5F">
        <w:t xml:space="preserve"> A. Burke Chair in Strategy at the Center for Strategic and International Studies, "Saudi Arabia, the Gulf, and the United States: Abizaid's Mission Possible?," </w:t>
      </w:r>
      <w:r w:rsidRPr="00627E5F">
        <w:rPr>
          <w:i/>
          <w:iCs/>
        </w:rPr>
        <w:t>Center for Strategic and International Studies</w:t>
      </w:r>
      <w:r w:rsidRPr="00627E5F">
        <w:t xml:space="preserve">, </w:t>
      </w:r>
      <w:hyperlink r:id="rId7" w:history="1">
        <w:r w:rsidRPr="00627E5F">
          <w:rPr>
            <w:rStyle w:val="Hyperlink"/>
          </w:rPr>
          <w:t>https://www.csis.org/analysis/saudi-arabia-gulf-and-united-states-abizaids-mission-possible</w:t>
        </w:r>
      </w:hyperlink>
      <w:r w:rsidRPr="00627E5F">
        <w:t>, Published 11/19/18, Accessed 6/20/19} //RG</w:t>
      </w:r>
    </w:p>
    <w:p w14:paraId="08C06364" w14:textId="77777777" w:rsidR="00876430" w:rsidRPr="00627E5F" w:rsidRDefault="00876430" w:rsidP="00876430">
      <w:pPr>
        <w:rPr>
          <w:rStyle w:val="StyleUnderline"/>
        </w:rPr>
      </w:pPr>
      <w:r w:rsidRPr="00627E5F">
        <w:rPr>
          <w:sz w:val="16"/>
        </w:rPr>
        <w:t xml:space="preserve">Another area where Ambassador must deal with U.S. mistakes and problems is </w:t>
      </w:r>
      <w:r w:rsidRPr="00627E5F">
        <w:rPr>
          <w:rStyle w:val="StyleUnderline"/>
        </w:rPr>
        <w:t>the recent U.S. emphasis on the sheer volume of U.S. arms sales to the Gulf</w:t>
      </w:r>
      <w:r w:rsidRPr="00627E5F">
        <w:rPr>
          <w:sz w:val="16"/>
        </w:rPr>
        <w:t xml:space="preserve">. A strong U.S. Ambassador to Saudi Arabia can be a key voice in persuading the President that focusing on high levels of U.S. arms sales </w:t>
      </w:r>
      <w:r w:rsidRPr="00627E5F">
        <w:rPr>
          <w:rStyle w:val="StyleUnderline"/>
        </w:rPr>
        <w:t xml:space="preserve">does not really U.S. strategic interests. </w:t>
      </w:r>
      <w:r w:rsidRPr="00627E5F">
        <w:rPr>
          <w:rStyle w:val="Emphasis"/>
        </w:rPr>
        <w:t>More U.S. arms sales often mean less</w:t>
      </w:r>
      <w:r w:rsidRPr="00627E5F">
        <w:rPr>
          <w:rStyle w:val="StyleUnderline"/>
        </w:rPr>
        <w:t xml:space="preserve"> in terms of regional stability and security. What the U.S. needs from its Arab Gulf security partners is far more effective, interoperable, and integrated forces that can perform the right missions in deterring and defending against Iran and counterterrorism – not more revenues from selling them arms. </w:t>
      </w:r>
      <w:r w:rsidRPr="00627E5F">
        <w:rPr>
          <w:sz w:val="16"/>
        </w:rPr>
        <w:t xml:space="preserve">As noted earlier, the key immediate security priorities in the Arab Gulf are integrated missile/air defense, effective counterterrorism forces, and counters to Iran's steadily more capable mix of naval-missile-air threats to shipping in the Gulf, nearby waters, and the Red Sea. </w:t>
      </w:r>
      <w:r w:rsidRPr="00627E5F">
        <w:rPr>
          <w:rStyle w:val="StyleUnderline"/>
        </w:rPr>
        <w:t xml:space="preserve">At present, each state tends to spend far more on poorly coordinated showpiece efforts than it would cost to fund a proper share of the forces that are really needed. </w:t>
      </w:r>
      <w:r w:rsidRPr="00627E5F">
        <w:rPr>
          <w:sz w:val="16"/>
        </w:rPr>
        <w:t xml:space="preserve">Even seen from the most selfish American perspective, </w:t>
      </w:r>
      <w:r w:rsidRPr="00627E5F">
        <w:rPr>
          <w:rStyle w:val="StyleUnderline"/>
        </w:rPr>
        <w:t>the U.S. benefits far more from sound increases in Arab partner security forces, and being able to limit the forces it forward deploys, than it gains from selling arms</w:t>
      </w:r>
      <w:r w:rsidRPr="00627E5F">
        <w:rPr>
          <w:sz w:val="16"/>
        </w:rPr>
        <w:t xml:space="preserve"> the Arab Gulf states do not need. </w:t>
      </w:r>
      <w:r w:rsidRPr="00627E5F">
        <w:rPr>
          <w:rStyle w:val="StyleUnderline"/>
        </w:rPr>
        <w:t>The cost-benefits to both the U.S. and its allies rise by an order of magnitude if more effective Arab Gulf forces deter even a relatively low-level conflict between the U.S. and Iran.</w:t>
      </w:r>
    </w:p>
    <w:p w14:paraId="3E18B1C7" w14:textId="1A9F0EED" w:rsidR="00876430" w:rsidRPr="00627E5F" w:rsidRDefault="00876430" w:rsidP="00BA01CF">
      <w:pPr>
        <w:pStyle w:val="Heading4"/>
      </w:pPr>
      <w:r w:rsidRPr="00627E5F">
        <w:t xml:space="preserve">4. Turn---Saudi military spending causes state collapse. </w:t>
      </w:r>
    </w:p>
    <w:p w14:paraId="546901D3" w14:textId="77777777" w:rsidR="00876430" w:rsidRPr="00627E5F" w:rsidRDefault="00876430" w:rsidP="00876430">
      <w:r w:rsidRPr="00627E5F">
        <w:t xml:space="preserve">Anthony H. </w:t>
      </w:r>
      <w:r w:rsidRPr="00627E5F">
        <w:rPr>
          <w:rStyle w:val="Style13ptBold"/>
        </w:rPr>
        <w:t>Cordesman 18</w:t>
      </w:r>
      <w:r w:rsidRPr="00627E5F">
        <w:t xml:space="preserve"> {</w:t>
      </w:r>
      <w:proofErr w:type="spellStart"/>
      <w:r w:rsidRPr="00627E5F">
        <w:t>Arleigh</w:t>
      </w:r>
      <w:proofErr w:type="spellEnd"/>
      <w:r w:rsidRPr="00627E5F">
        <w:t xml:space="preserve"> A. Burke Chair in Strategy at the Center for Strategic and International Studies, “Military Spending: The Other Side of Saudi Security,” </w:t>
      </w:r>
      <w:r w:rsidRPr="00627E5F">
        <w:rPr>
          <w:i/>
          <w:iCs/>
        </w:rPr>
        <w:t>CSIS</w:t>
      </w:r>
      <w:r w:rsidRPr="00627E5F">
        <w:t xml:space="preserve">, </w:t>
      </w:r>
      <w:hyperlink r:id="rId8" w:history="1">
        <w:r w:rsidRPr="00627E5F">
          <w:rPr>
            <w:rStyle w:val="Hyperlink"/>
          </w:rPr>
          <w:t>https://www.csis.org/analysis/military-spending-other-side-saudi-security</w:t>
        </w:r>
      </w:hyperlink>
      <w:r w:rsidRPr="00627E5F">
        <w:t>, Published 3/13/18, Accessed 6/23/19} //RG</w:t>
      </w:r>
    </w:p>
    <w:p w14:paraId="5ACFD504" w14:textId="3669DABB" w:rsidR="00E12B78" w:rsidRDefault="00876430" w:rsidP="00E12B78">
      <w:pPr>
        <w:rPr>
          <w:rStyle w:val="StyleUnderline"/>
        </w:rPr>
      </w:pPr>
      <w:r w:rsidRPr="00F90827">
        <w:rPr>
          <w:sz w:val="16"/>
        </w:rPr>
        <w:t xml:space="preserve">There is no royal road to achieving any of these objectives. </w:t>
      </w:r>
      <w:r w:rsidRPr="00627E5F">
        <w:rPr>
          <w:rStyle w:val="StyleUnderline"/>
        </w:rPr>
        <w:t xml:space="preserve">These objectives require major changes over a period of years to bring Saudi spending down to the proper levels, as well as leadership at the highest levels of government and the royal family who recognize this need. It also means that key strategic partners like the U.S. must act in ways that recognize that </w:t>
      </w:r>
      <w:r w:rsidRPr="00627E5F">
        <w:rPr>
          <w:rStyle w:val="Emphasis"/>
        </w:rPr>
        <w:t>Saudi overspending on security threatens Saudi domestic stability</w:t>
      </w:r>
      <w:r w:rsidRPr="00627E5F">
        <w:rPr>
          <w:rStyle w:val="StyleUnderline"/>
        </w:rPr>
        <w:t>.</w:t>
      </w:r>
      <w:r w:rsidRPr="00F90827">
        <w:rPr>
          <w:sz w:val="16"/>
        </w:rPr>
        <w:t xml:space="preserve"> Both Saudi Arabia leaders and those of its partners need to realize that </w:t>
      </w:r>
      <w:r w:rsidRPr="00627E5F">
        <w:rPr>
          <w:rStyle w:val="StyleUnderline"/>
        </w:rPr>
        <w:t>Saudi civil stability and development is the core priority, not building up Saudi military forces or using Saudi Arabia as a cash cow for arms buys, fund aid, or meeting other security objectives.</w:t>
      </w:r>
    </w:p>
    <w:p w14:paraId="15F8FA9F" w14:textId="4D828DEE" w:rsidR="00A44527" w:rsidRDefault="00A44527" w:rsidP="00E12B78">
      <w:pPr>
        <w:rPr>
          <w:rStyle w:val="StyleUnderline"/>
        </w:rPr>
      </w:pPr>
    </w:p>
    <w:p w14:paraId="48196CCC" w14:textId="2FBE2794" w:rsidR="00A44527" w:rsidRDefault="00A44527" w:rsidP="00A44527">
      <w:pPr>
        <w:pStyle w:val="Heading4"/>
      </w:pPr>
      <w:r>
        <w:t xml:space="preserve">5. Diplomacy solves Iran escalation---deterrence not key. </w:t>
      </w:r>
    </w:p>
    <w:p w14:paraId="126F98BE" w14:textId="77777777" w:rsidR="00A44527" w:rsidRDefault="00A44527" w:rsidP="00A44527">
      <w:r>
        <w:t xml:space="preserve">Vali </w:t>
      </w:r>
      <w:r w:rsidRPr="000D504D">
        <w:rPr>
          <w:rStyle w:val="Style13ptBold"/>
        </w:rPr>
        <w:t>Nasr 18</w:t>
      </w:r>
      <w:r>
        <w:t xml:space="preserve">.  Dean of the Paul H. </w:t>
      </w:r>
      <w:proofErr w:type="spellStart"/>
      <w:r>
        <w:t>Nitze</w:t>
      </w:r>
      <w:proofErr w:type="spellEnd"/>
      <w:r>
        <w:t xml:space="preserve"> School of Advanced international Studies at Johns Hopkins University.  Mar/Apr.  “</w:t>
      </w:r>
      <w:r w:rsidRPr="000D504D">
        <w:t>Iran among the Ruins: Tehran's Advantage in a Turbulent Middle East</w:t>
      </w:r>
      <w:r>
        <w:t xml:space="preserve">.”  Foreign Affairs (2018), Issue 2, p. 108-118.  //RG. </w:t>
      </w:r>
    </w:p>
    <w:p w14:paraId="248BBFC6" w14:textId="0D73C738" w:rsidR="00A44527" w:rsidRPr="00627E5F" w:rsidRDefault="00A44527" w:rsidP="00E12B78">
      <w:pPr>
        <w:rPr>
          <w:rStyle w:val="StyleUnderline"/>
        </w:rPr>
      </w:pPr>
      <w:r w:rsidRPr="00A44527">
        <w:rPr>
          <w:sz w:val="16"/>
        </w:rPr>
        <w:t xml:space="preserve">Over the last seven years, </w:t>
      </w:r>
      <w:r w:rsidRPr="00042BC5">
        <w:rPr>
          <w:rStyle w:val="StyleUnderline"/>
        </w:rPr>
        <w:t>social upheavals and civil wars have to</w:t>
      </w:r>
      <w:r>
        <w:rPr>
          <w:rStyle w:val="StyleUnderline"/>
        </w:rPr>
        <w:t>rn</w:t>
      </w:r>
      <w:r w:rsidRPr="00042BC5">
        <w:rPr>
          <w:rStyle w:val="StyleUnderline"/>
        </w:rPr>
        <w:t xml:space="preserve"> apart the political order that had defined the Middle East </w:t>
      </w:r>
      <w:r w:rsidRPr="00A44527">
        <w:rPr>
          <w:sz w:val="16"/>
        </w:rPr>
        <w:t xml:space="preserve">ever since World War I. Once solid autocracies have fallen by the wayside, their state institutions battered and broken, and their national borders compromised. Syria and Yemen have descended into bloody civil wars worsened by foreign military interventions. A terrorist group, the Islamic State (also known as ISIS), seized vast areas of Iraq and Syria before being pushed back by an international coalition led by the United States. </w:t>
      </w:r>
      <w:r w:rsidRPr="00042BC5">
        <w:rPr>
          <w:rStyle w:val="StyleUnderline"/>
        </w:rPr>
        <w:t xml:space="preserve">In the eyes of </w:t>
      </w:r>
      <w:r w:rsidRPr="00A44527">
        <w:rPr>
          <w:sz w:val="16"/>
        </w:rPr>
        <w:t>the</w:t>
      </w:r>
      <w:r w:rsidRPr="00042BC5">
        <w:rPr>
          <w:rStyle w:val="StyleUnderline"/>
        </w:rPr>
        <w:t xml:space="preserve"> Trump</w:t>
      </w:r>
      <w:r w:rsidRPr="00A44527">
        <w:rPr>
          <w:sz w:val="16"/>
        </w:rPr>
        <w:t xml:space="preserve"> administration, and those of a range of other observers and officials in Washington and the region, </w:t>
      </w:r>
      <w:r w:rsidRPr="00042BC5">
        <w:rPr>
          <w:rStyle w:val="StyleUnderline"/>
        </w:rPr>
        <w:t>there is one overriding culprit behind the chaos: Iran</w:t>
      </w:r>
      <w:r w:rsidRPr="00A44527">
        <w:rPr>
          <w:sz w:val="16"/>
        </w:rPr>
        <w:t xml:space="preserve">. They point out that the country has funded terrorist groups, propped up Syrian dictator Basher al-Assad, and aided the anti-Saudi Houthi rebels in Yemen. U.S. President Donald </w:t>
      </w:r>
      <w:r w:rsidRPr="00042BC5">
        <w:rPr>
          <w:rStyle w:val="StyleUnderline"/>
        </w:rPr>
        <w:t>Trump</w:t>
      </w:r>
      <w:r w:rsidRPr="00A44527">
        <w:rPr>
          <w:sz w:val="16"/>
        </w:rPr>
        <w:t xml:space="preserve"> has branded Iran "the world's leading state sponsor of terrorism," with a "sinister vision of the future," and </w:t>
      </w:r>
      <w:r w:rsidRPr="00042BC5">
        <w:rPr>
          <w:rStyle w:val="StyleUnderline"/>
        </w:rPr>
        <w:t>dismissed the nuclear agreement</w:t>
      </w:r>
      <w:r w:rsidRPr="00A44527">
        <w:rPr>
          <w:sz w:val="16"/>
        </w:rPr>
        <w:t xml:space="preserve"> reached by it, the United States, and five other world powers in 2015 </w:t>
      </w:r>
      <w:r w:rsidRPr="00042BC5">
        <w:rPr>
          <w:rStyle w:val="StyleUnderline"/>
        </w:rPr>
        <w:t>as "the worst deal ever" (and refused to certify that Iran is complying with its terms)</w:t>
      </w:r>
      <w:r w:rsidRPr="00A44527">
        <w:rPr>
          <w:sz w:val="16"/>
        </w:rPr>
        <w:t xml:space="preserve">. U.S. Secretary of Defense James </w:t>
      </w:r>
      <w:r w:rsidRPr="00042BC5">
        <w:rPr>
          <w:rStyle w:val="StyleUnderline"/>
        </w:rPr>
        <w:t>Mattis has described Iran as "the single most enduring threat to stability and peace in the Middle East." And Saudi Foreign Minister Adel al-</w:t>
      </w:r>
      <w:proofErr w:type="spellStart"/>
      <w:r w:rsidRPr="00042BC5">
        <w:rPr>
          <w:rStyle w:val="StyleUnderline"/>
        </w:rPr>
        <w:t>Jubeir</w:t>
      </w:r>
      <w:proofErr w:type="spellEnd"/>
      <w:r w:rsidRPr="00042BC5">
        <w:rPr>
          <w:rStyle w:val="StyleUnderline"/>
        </w:rPr>
        <w:t xml:space="preserve"> has charged that "Iran is on a rampage."</w:t>
      </w:r>
      <w:r w:rsidRPr="00A44527">
        <w:rPr>
          <w:sz w:val="16"/>
        </w:rPr>
        <w:t xml:space="preserve"> </w:t>
      </w:r>
      <w:r w:rsidRPr="00042BC5">
        <w:rPr>
          <w:rStyle w:val="StyleUnderline"/>
        </w:rPr>
        <w:t>Washington seems to believe that rolling back Iranian influence would restore order to the Middle East. But that expectation rests on a faulty understanding</w:t>
      </w:r>
      <w:r w:rsidRPr="00A44527">
        <w:rPr>
          <w:sz w:val="16"/>
        </w:rPr>
        <w:t xml:space="preserve"> of what caused it to break down in the first place. </w:t>
      </w:r>
      <w:r w:rsidRPr="00042BC5">
        <w:rPr>
          <w:rStyle w:val="StyleUnderline"/>
        </w:rPr>
        <w:t>Iran did not cause the collapse, and containing Iran will not bring back stability</w:t>
      </w:r>
      <w:r w:rsidRPr="00A44527">
        <w:rPr>
          <w:sz w:val="16"/>
        </w:rPr>
        <w:t xml:space="preserve">. There is no question that many aspects of Iran’s behavior pose serious challenges to the United States. Nor is there any doubt that Iran has benefited from the collapse of the old order in the Arab world, which used to contain it. Yet </w:t>
      </w:r>
      <w:r w:rsidRPr="00042BC5">
        <w:rPr>
          <w:rStyle w:val="StyleUnderline"/>
        </w:rPr>
        <w:t xml:space="preserve">its foreign policy is </w:t>
      </w:r>
      <w:r w:rsidRPr="00042BC5">
        <w:rPr>
          <w:rStyle w:val="Emphasis"/>
        </w:rPr>
        <w:t>far more pragmatic than many in the West comprehend</w:t>
      </w:r>
      <w:r w:rsidRPr="00042BC5">
        <w:rPr>
          <w:rStyle w:val="StyleUnderline"/>
        </w:rPr>
        <w:t>.</w:t>
      </w:r>
      <w:r w:rsidRPr="00A44527">
        <w:rPr>
          <w:sz w:val="16"/>
        </w:rPr>
        <w:t xml:space="preserve"> </w:t>
      </w:r>
      <w:r w:rsidRPr="00042BC5">
        <w:rPr>
          <w:rStyle w:val="StyleUnderline"/>
        </w:rPr>
        <w:t>As Iran's willingness to engage</w:t>
      </w:r>
      <w:r w:rsidRPr="00A44527">
        <w:rPr>
          <w:sz w:val="16"/>
        </w:rPr>
        <w:t xml:space="preserve"> with the United States </w:t>
      </w:r>
      <w:r w:rsidRPr="00042BC5">
        <w:rPr>
          <w:rStyle w:val="StyleUnderline"/>
        </w:rPr>
        <w:t>over its nuclear program showed, it is driven by hardheaded calculations of national interest</w:t>
      </w:r>
      <w:r w:rsidRPr="00A44527">
        <w:rPr>
          <w:sz w:val="16"/>
        </w:rPr>
        <w:t xml:space="preserve">, not a desire to spread its Islamic Revolution abroad. </w:t>
      </w:r>
      <w:r w:rsidRPr="00042BC5">
        <w:rPr>
          <w:rStyle w:val="StyleUnderline"/>
        </w:rPr>
        <w:t>The Middle East will regain stability only if the United States does more to manage conflict and restore balance there. That will require a nuanced approach, including working with Iran, not reflexively confronting it.</w:t>
      </w:r>
      <w:r>
        <w:rPr>
          <w:rStyle w:val="StyleUnderline"/>
        </w:rPr>
        <w:t xml:space="preserve"> </w:t>
      </w:r>
    </w:p>
    <w:bookmarkEnd w:id="1"/>
    <w:bookmarkEnd w:id="2"/>
    <w:p w14:paraId="09AAD1F3" w14:textId="0E061894" w:rsidR="00A44527" w:rsidRDefault="00A44527" w:rsidP="00E12B78">
      <w:pPr>
        <w:pStyle w:val="Heading3"/>
      </w:pPr>
      <w:r>
        <w:t>AT: CBW Impact</w:t>
      </w:r>
    </w:p>
    <w:p w14:paraId="1E8C97CE" w14:textId="77777777" w:rsidR="00A44527" w:rsidRPr="00E06615" w:rsidRDefault="00A44527" w:rsidP="00A44527">
      <w:pPr>
        <w:pStyle w:val="Heading4"/>
      </w:pPr>
      <w:r>
        <w:t>US weapons are not key to deterrence— gives Iran an excuse to build weapons</w:t>
      </w:r>
    </w:p>
    <w:p w14:paraId="12A87089" w14:textId="77777777" w:rsidR="00A44527" w:rsidRPr="00E06615" w:rsidRDefault="00A44527" w:rsidP="00A44527">
      <w:pPr>
        <w:rPr>
          <w:rFonts w:cs="Times New Roman"/>
        </w:rPr>
      </w:pPr>
      <w:r>
        <w:t xml:space="preserve">Stephen </w:t>
      </w:r>
      <w:r w:rsidRPr="00E06615">
        <w:rPr>
          <w:rStyle w:val="Style13ptBold"/>
        </w:rPr>
        <w:t>Snyder</w:t>
      </w:r>
      <w:r>
        <w:t xml:space="preserve">, </w:t>
      </w:r>
      <w:r w:rsidRPr="00E06615">
        <w:t>5-29-</w:t>
      </w:r>
      <w:r w:rsidRPr="00E06615">
        <w:rPr>
          <w:rStyle w:val="Style13ptBold"/>
        </w:rPr>
        <w:t>2019</w:t>
      </w:r>
      <w:r w:rsidRPr="00E06615">
        <w:t>, "</w:t>
      </w:r>
      <w:r w:rsidRPr="00E05749">
        <w:rPr>
          <w:rStyle w:val="Emphasis"/>
        </w:rPr>
        <w:t>Trum</w:t>
      </w:r>
      <w:r w:rsidRPr="00395DDF">
        <w:rPr>
          <w:rStyle w:val="Emphasis"/>
        </w:rPr>
        <w:t xml:space="preserve">p's </w:t>
      </w:r>
      <w:r w:rsidRPr="00E06615">
        <w:t xml:space="preserve">override of Congress on </w:t>
      </w:r>
      <w:r w:rsidRPr="00E05749">
        <w:rPr>
          <w:rStyle w:val="Emphasis"/>
        </w:rPr>
        <w:t>weapons deal</w:t>
      </w:r>
      <w:r w:rsidRPr="00E06615">
        <w:t xml:space="preserve">s </w:t>
      </w:r>
      <w:r w:rsidRPr="00E05749">
        <w:rPr>
          <w:rStyle w:val="Emphasis"/>
        </w:rPr>
        <w:t>'is exactly what Iran would want'</w:t>
      </w:r>
      <w:r w:rsidRPr="00E06615">
        <w:t xml:space="preserve">," Public Radio International, </w:t>
      </w:r>
      <w:hyperlink r:id="rId9" w:history="1">
        <w:r w:rsidRPr="00361233">
          <w:rPr>
            <w:rStyle w:val="Hyperlink"/>
          </w:rPr>
          <w:t>https://www.pri.org/stories/2019-05-29/trumps-override-congress-weapons-deals-exactly-what-iran-would-want</w:t>
        </w:r>
      </w:hyperlink>
      <w:r>
        <w:t xml:space="preserve"> //EN</w:t>
      </w:r>
    </w:p>
    <w:p w14:paraId="62F2022C" w14:textId="77777777" w:rsidR="00A44527" w:rsidRDefault="00A44527" w:rsidP="00A44527">
      <w:pPr>
        <w:rPr>
          <w:rStyle w:val="Emphasis"/>
        </w:rPr>
      </w:pPr>
      <w:r w:rsidRPr="00E06615">
        <w:t>The timing of the State Department announcements — </w:t>
      </w:r>
      <w:hyperlink r:id="rId10" w:history="1">
        <w:r w:rsidRPr="00E06615">
          <w:rPr>
            <w:rStyle w:val="Hyperlink"/>
          </w:rPr>
          <w:t>as the Trump administration increases pressure on Iran</w:t>
        </w:r>
      </w:hyperlink>
      <w:r w:rsidRPr="00E06615">
        <w:t xml:space="preserve"> — could bring relief to the Saudis and Emiratis, who may have depleted their weapons stores after more than four years of fighting in Yemen. </w:t>
      </w:r>
      <w:r w:rsidRPr="00C43A86">
        <w:rPr>
          <w:rStyle w:val="StyleUnderline"/>
        </w:rPr>
        <w:t>But the weapons deals may not intimidate Iran. “</w:t>
      </w:r>
      <w:r w:rsidRPr="00C43A86">
        <w:rPr>
          <w:rStyle w:val="Emphasis"/>
        </w:rPr>
        <w:t>Iran's probably laughing about the issues that it has caused,”</w:t>
      </w:r>
      <w:r w:rsidRPr="00E06615">
        <w:t xml:space="preserve"> says </w:t>
      </w:r>
      <w:proofErr w:type="spellStart"/>
      <w:r w:rsidRPr="00E06615">
        <w:t>Stohl</w:t>
      </w:r>
      <w:proofErr w:type="spellEnd"/>
      <w:r w:rsidRPr="00E06615">
        <w:t>, “</w:t>
      </w:r>
      <w:r w:rsidRPr="00C43A86">
        <w:rPr>
          <w:rStyle w:val="Emphasis"/>
        </w:rPr>
        <w:t>because this gives Iran every excuse to continue to arm themselves. So, this is exactly what Iran would want.”</w:t>
      </w:r>
    </w:p>
    <w:p w14:paraId="794A39FB" w14:textId="780A8529" w:rsidR="00A44527" w:rsidRDefault="00A44527" w:rsidP="00A44527">
      <w:pPr>
        <w:pStyle w:val="Heading3"/>
      </w:pPr>
      <w:r>
        <w:t>AT: CBW Impact---AT: Chemical Weapons</w:t>
      </w:r>
    </w:p>
    <w:p w14:paraId="2F9F56E2" w14:textId="77777777" w:rsidR="00A44527" w:rsidRPr="006849B7" w:rsidRDefault="00A44527" w:rsidP="00A44527">
      <w:pPr>
        <w:pStyle w:val="Heading4"/>
      </w:pPr>
      <w:r w:rsidRPr="006849B7">
        <w:t>No impact to chemical weapons</w:t>
      </w:r>
    </w:p>
    <w:p w14:paraId="0ED4E9F5" w14:textId="77777777" w:rsidR="00A44527" w:rsidRPr="006849B7" w:rsidRDefault="00A44527" w:rsidP="00A44527">
      <w:r w:rsidRPr="006849B7">
        <w:t xml:space="preserve">Christian </w:t>
      </w:r>
      <w:proofErr w:type="spellStart"/>
      <w:r w:rsidRPr="006849B7">
        <w:rPr>
          <w:rStyle w:val="Style13ptBold"/>
        </w:rPr>
        <w:t>Enemark</w:t>
      </w:r>
      <w:proofErr w:type="spellEnd"/>
      <w:r w:rsidRPr="006849B7">
        <w:t>, 8-1-20</w:t>
      </w:r>
      <w:r w:rsidRPr="006849B7">
        <w:rPr>
          <w:rStyle w:val="Style13ptBold"/>
        </w:rPr>
        <w:t>11</w:t>
      </w:r>
      <w:r w:rsidRPr="006849B7">
        <w:t xml:space="preserve">, "Farewell to WMD: The Language and Science of Mass Destruction," Taylor &amp;amp; Francis, </w:t>
      </w:r>
      <w:hyperlink r:id="rId11" w:history="1">
        <w:r w:rsidRPr="00BC3264">
          <w:rPr>
            <w:rStyle w:val="Hyperlink"/>
          </w:rPr>
          <w:t>https://www.tandfonline.com/doi/full/10.1080/13523260.2011.590362</w:t>
        </w:r>
      </w:hyperlink>
      <w:r>
        <w:t xml:space="preserve"> //EN</w:t>
      </w:r>
    </w:p>
    <w:p w14:paraId="192004EB" w14:textId="77777777" w:rsidR="00A44527" w:rsidRPr="00E030C2" w:rsidRDefault="00A44527" w:rsidP="00A44527">
      <w:pPr>
        <w:rPr>
          <w:rStyle w:val="StyleUnderline"/>
        </w:rPr>
      </w:pPr>
      <w:r w:rsidRPr="00200C7C">
        <w:t xml:space="preserve">The third category of non-nuclear WMD, </w:t>
      </w:r>
      <w:r w:rsidRPr="000755A4">
        <w:rPr>
          <w:rStyle w:val="StyleUnderline"/>
        </w:rPr>
        <w:t>chemical weapons</w:t>
      </w:r>
      <w:r w:rsidRPr="00200C7C">
        <w:t>, have destructive power more readily comparable to conventional weapons. A chemical weapon is a toxic chemical compound directed against the tissue of a living target to cause injury, incapacitation or death. The critical requirements for turning a chemical agent into an effective weapon are that it be toxic enough to produce the desired level of casualties and stable enough to survive dissemination either through explosion of the delivery munition or passage through a spray device. However</w:t>
      </w:r>
      <w:r w:rsidRPr="000755A4">
        <w:rPr>
          <w:rStyle w:val="StyleUnderline"/>
        </w:rPr>
        <w:t>, even if delivered successfully, a number of atmospheric or ground conditions can influence the action of a chemical agent</w:t>
      </w:r>
      <w:r w:rsidRPr="00200C7C">
        <w:t xml:space="preserve">. These include </w:t>
      </w:r>
      <w:r w:rsidRPr="009D2BA8">
        <w:rPr>
          <w:rStyle w:val="StyleUnderline"/>
        </w:rPr>
        <w:t xml:space="preserve">air </w:t>
      </w:r>
      <w:r w:rsidRPr="00200C7C">
        <w:t xml:space="preserve">and </w:t>
      </w:r>
      <w:r w:rsidRPr="009D2BA8">
        <w:rPr>
          <w:rStyle w:val="StyleUnderline"/>
        </w:rPr>
        <w:t>ground temperature,</w:t>
      </w:r>
      <w:r w:rsidRPr="00200C7C">
        <w:t xml:space="preserve"> exposure to </w:t>
      </w:r>
      <w:r w:rsidRPr="009D2BA8">
        <w:rPr>
          <w:rStyle w:val="StyleUnderline"/>
        </w:rPr>
        <w:t>sunlight,</w:t>
      </w:r>
      <w:r w:rsidRPr="00200C7C">
        <w:t xml:space="preserve"> </w:t>
      </w:r>
      <w:r w:rsidRPr="009D2BA8">
        <w:rPr>
          <w:rStyle w:val="StyleUnderline"/>
        </w:rPr>
        <w:t>humidity,</w:t>
      </w:r>
      <w:r w:rsidRPr="00200C7C">
        <w:t xml:space="preserve"> </w:t>
      </w:r>
      <w:r w:rsidRPr="009D2BA8">
        <w:rPr>
          <w:rStyle w:val="StyleUnderline"/>
        </w:rPr>
        <w:t>precipitation, wind speed</w:t>
      </w:r>
      <w:r w:rsidRPr="00200C7C">
        <w:t xml:space="preserve"> and </w:t>
      </w:r>
      <w:r w:rsidRPr="009D2BA8">
        <w:rPr>
          <w:rStyle w:val="StyleUnderline"/>
        </w:rPr>
        <w:t>direction</w:t>
      </w:r>
      <w:r w:rsidRPr="00200C7C">
        <w:t xml:space="preserve">, </w:t>
      </w:r>
      <w:r w:rsidRPr="009D2BA8">
        <w:rPr>
          <w:rStyle w:val="StyleUnderline"/>
        </w:rPr>
        <w:t>soil conditions and terrain</w:t>
      </w:r>
      <w:r w:rsidRPr="00200C7C">
        <w:t xml:space="preserve">. </w:t>
      </w:r>
      <w:r w:rsidRPr="00E030C2">
        <w:rPr>
          <w:rStyle w:val="Emphasis"/>
        </w:rPr>
        <w:t>For example, high ground temperature could cause the agent to decompose, high wind velocity could cause its dilution, and heavy precipitation could wash the agent away.</w:t>
      </w:r>
    </w:p>
    <w:p w14:paraId="7C696596" w14:textId="77777777" w:rsidR="00A44527" w:rsidRPr="00C43A86" w:rsidRDefault="00A44527" w:rsidP="00A44527">
      <w:pPr>
        <w:rPr>
          <w:rStyle w:val="Emphasis"/>
        </w:rPr>
      </w:pPr>
    </w:p>
    <w:p w14:paraId="726B30DD" w14:textId="77777777" w:rsidR="00A44527" w:rsidRDefault="00A44527" w:rsidP="00A44527">
      <w:pPr>
        <w:pStyle w:val="Heading4"/>
      </w:pPr>
      <w:r>
        <w:t>Iran won’t use the chemical option</w:t>
      </w:r>
    </w:p>
    <w:p w14:paraId="153E746A" w14:textId="77777777" w:rsidR="00A44527" w:rsidRPr="009D3B68" w:rsidRDefault="00A44527" w:rsidP="00A44527">
      <w:pPr>
        <w:rPr>
          <w:rStyle w:val="Style13ptBold"/>
        </w:rPr>
      </w:pPr>
      <w:r w:rsidRPr="009D3B68">
        <w:rPr>
          <w:rStyle w:val="Style13ptBold"/>
        </w:rPr>
        <w:t>Kemp et al 01</w:t>
      </w:r>
    </w:p>
    <w:p w14:paraId="1804D02A" w14:textId="77777777" w:rsidR="00A44527" w:rsidRPr="00E17CE9" w:rsidRDefault="00A44527" w:rsidP="00A44527">
      <w:r>
        <w:t xml:space="preserve">Geoffrey Kemp, Shahram </w:t>
      </w:r>
      <w:proofErr w:type="spellStart"/>
      <w:r>
        <w:t>Chubin</w:t>
      </w:r>
      <w:proofErr w:type="spellEnd"/>
      <w:r>
        <w:t xml:space="preserve">, </w:t>
      </w:r>
      <w:proofErr w:type="spellStart"/>
      <w:r>
        <w:t>Farideh</w:t>
      </w:r>
      <w:proofErr w:type="spellEnd"/>
      <w:r>
        <w:t xml:space="preserve"> </w:t>
      </w:r>
      <w:proofErr w:type="spellStart"/>
      <w:r>
        <w:t>Farhi</w:t>
      </w:r>
      <w:proofErr w:type="spellEnd"/>
      <w:r>
        <w:t xml:space="preserve">, Richard </w:t>
      </w:r>
      <w:proofErr w:type="spellStart"/>
      <w:r>
        <w:t>Speie</w:t>
      </w:r>
      <w:proofErr w:type="spellEnd"/>
      <w:r>
        <w:t xml:space="preserve"> January 2001 The Nixon Center “Iran’s Nuclear Weapons Options” </w:t>
      </w:r>
      <w:hyperlink r:id="rId12" w:history="1">
        <w:r>
          <w:rPr>
            <w:rStyle w:val="Hyperlink"/>
          </w:rPr>
          <w:t>https://carnegieendowment.org/pdf/npp/nixoniranwmd.pdf</w:t>
        </w:r>
      </w:hyperlink>
      <w:r>
        <w:t xml:space="preserve"> //EN</w:t>
      </w:r>
    </w:p>
    <w:p w14:paraId="0BB2A3F1" w14:textId="77777777" w:rsidR="00A44527" w:rsidRPr="00E17CE9" w:rsidRDefault="00A44527" w:rsidP="00A44527">
      <w:pPr>
        <w:rPr>
          <w:sz w:val="16"/>
        </w:rPr>
      </w:pPr>
      <w:r w:rsidRPr="00A8676F">
        <w:rPr>
          <w:rStyle w:val="Emphasis"/>
        </w:rPr>
        <w:t>Iran</w:t>
      </w:r>
      <w:r w:rsidRPr="00E17CE9">
        <w:rPr>
          <w:sz w:val="16"/>
        </w:rPr>
        <w:t xml:space="preserve"> has also </w:t>
      </w:r>
      <w:r w:rsidRPr="00A8676F">
        <w:rPr>
          <w:rStyle w:val="Emphasis"/>
        </w:rPr>
        <w:t>signed and ratified the Chemical Weapons Convention ( CWC</w:t>
      </w:r>
      <w:r w:rsidRPr="00E17CE9">
        <w:rPr>
          <w:sz w:val="16"/>
        </w:rPr>
        <w:t xml:space="preserve"> ). This has </w:t>
      </w:r>
      <w:r w:rsidRPr="00A8676F">
        <w:rPr>
          <w:rStyle w:val="Emphasis"/>
        </w:rPr>
        <w:t>inspection provisions far more intrusive than any other international arms control treaty</w:t>
      </w:r>
      <w:r w:rsidRPr="00E17CE9">
        <w:rPr>
          <w:sz w:val="16"/>
        </w:rPr>
        <w:t xml:space="preserve">. All </w:t>
      </w:r>
      <w:r w:rsidRPr="00A8676F">
        <w:rPr>
          <w:rStyle w:val="Emphasis"/>
        </w:rPr>
        <w:t>countries that have ratified the CWC</w:t>
      </w:r>
      <w:r w:rsidRPr="00E17CE9">
        <w:rPr>
          <w:sz w:val="16"/>
        </w:rPr>
        <w:t xml:space="preserve"> have to </w:t>
      </w:r>
      <w:r w:rsidRPr="00A8676F">
        <w:rPr>
          <w:rStyle w:val="Emphasis"/>
        </w:rPr>
        <w:t xml:space="preserve">submit a statement to the Organization to Prohibit Chemical Weapons </w:t>
      </w:r>
      <w:r w:rsidRPr="00E17CE9">
        <w:rPr>
          <w:sz w:val="16"/>
        </w:rPr>
        <w:t xml:space="preserve">( OPCW ), </w:t>
      </w:r>
      <w:r w:rsidRPr="00A8676F">
        <w:rPr>
          <w:rStyle w:val="Emphasis"/>
        </w:rPr>
        <w:t>indicating what chemical weapons capabilities it had in the past and in the present, as well as what steps it is taking to get rid of them</w:t>
      </w:r>
      <w:r w:rsidRPr="00E17CE9">
        <w:rPr>
          <w:sz w:val="16"/>
        </w:rPr>
        <w:t xml:space="preserve">. Iran has disclosed that it had a chemical weapons program in the closing months of the Iraq-Iran war, but claims that it currently has no chemical weapons and that all the facilities developed during the war have been destroyed. Many Western observers dispute this statement. Iran has not yet been subject to surprise inspection, which is allowable under the terms of the CWC, primarily because several other countries are still not fully in compliance with the ratification requirements, including, until recently, the United States. Iranians argue with great emotion that they, more than any other country, have an interest in seeing the CWC succeed since they were subject to intense chemical attacks by Iraq during the war. On the other hand, few analysts believe </w:t>
      </w:r>
      <w:r w:rsidRPr="00E17CE9">
        <w:rPr>
          <w:rStyle w:val="Emphasis"/>
        </w:rPr>
        <w:t>Iran will forgo a chemical weapons option as long as Iraq remains a maverick state</w:t>
      </w:r>
      <w:r w:rsidRPr="00E17CE9">
        <w:rPr>
          <w:sz w:val="16"/>
        </w:rPr>
        <w:t xml:space="preserve"> with a chemical weapons capability. </w:t>
      </w:r>
    </w:p>
    <w:p w14:paraId="385B3853" w14:textId="77777777" w:rsidR="00A44527" w:rsidRPr="00A44527" w:rsidRDefault="00A44527" w:rsidP="00A44527"/>
    <w:p w14:paraId="43C5EF7C" w14:textId="6A410DA5" w:rsidR="00A44527" w:rsidRDefault="00A44527" w:rsidP="00E12B78">
      <w:pPr>
        <w:pStyle w:val="Heading3"/>
      </w:pPr>
      <w:r>
        <w:t>AT: Iran Prolif</w:t>
      </w:r>
    </w:p>
    <w:p w14:paraId="37C74759" w14:textId="77777777" w:rsidR="00A44527" w:rsidRDefault="00A44527" w:rsidP="00A44527">
      <w:pPr>
        <w:pStyle w:val="Heading4"/>
      </w:pPr>
      <w:r>
        <w:t>Iran doesn’t have and doesn’t want nuclear weapons</w:t>
      </w:r>
    </w:p>
    <w:p w14:paraId="7308EEA8" w14:textId="77777777" w:rsidR="00A44527" w:rsidRPr="002B41CE" w:rsidRDefault="00A44527" w:rsidP="00A44527">
      <w:r w:rsidRPr="002B41CE">
        <w:t xml:space="preserve">Patrick </w:t>
      </w:r>
      <w:r w:rsidRPr="002B41CE">
        <w:rPr>
          <w:rStyle w:val="Style13ptBold"/>
        </w:rPr>
        <w:t>Wintour</w:t>
      </w:r>
      <w:r w:rsidRPr="002B41CE">
        <w:t xml:space="preserve">, </w:t>
      </w:r>
      <w:r w:rsidRPr="002B41CE">
        <w:rPr>
          <w:rStyle w:val="Style13ptBold"/>
        </w:rPr>
        <w:t>6-25</w:t>
      </w:r>
      <w:r w:rsidRPr="002B41CE">
        <w:t>-2019, "Iran says it will never build a nuclear weapon," Guardian, https://www.theguardian.com/world/2019/jun/25/iran-says-us-sanctions-on-supreme-leader-means-permanent-closure-of-diplomacy</w:t>
      </w:r>
    </w:p>
    <w:p w14:paraId="38B88E41" w14:textId="77777777" w:rsidR="00A44527" w:rsidRPr="00BD75F6" w:rsidRDefault="00887057" w:rsidP="00A44527">
      <w:pPr>
        <w:rPr>
          <w:rStyle w:val="StyleUnderline"/>
        </w:rPr>
      </w:pPr>
      <w:hyperlink r:id="rId13" w:history="1">
        <w:r w:rsidR="00A44527" w:rsidRPr="002B41CE">
          <w:rPr>
            <w:rStyle w:val="Emphasis"/>
          </w:rPr>
          <w:t>Iran</w:t>
        </w:r>
      </w:hyperlink>
      <w:r w:rsidR="00A44527" w:rsidRPr="002B41CE">
        <w:rPr>
          <w:rStyle w:val="Emphasis"/>
        </w:rPr>
        <w:t> will never pursue a nuclear weapon</w:t>
      </w:r>
      <w:r w:rsidR="00A44527" w:rsidRPr="002B41CE">
        <w:t xml:space="preserve">, its foreign minister has claimed, </w:t>
      </w:r>
      <w:r w:rsidR="00A44527" w:rsidRPr="00BD75F6">
        <w:rPr>
          <w:rStyle w:val="StyleUnderline"/>
        </w:rPr>
        <w:t>saying Islam prevented the country from doing so.</w:t>
      </w:r>
    </w:p>
    <w:p w14:paraId="1B362AC2" w14:textId="77777777" w:rsidR="00A44527" w:rsidRPr="002B41CE" w:rsidRDefault="00A44527" w:rsidP="00A44527">
      <w:r w:rsidRPr="002B41CE">
        <w:t xml:space="preserve">Iran has previously said </w:t>
      </w:r>
      <w:r w:rsidRPr="00BD75F6">
        <w:rPr>
          <w:rStyle w:val="Emphasis"/>
        </w:rPr>
        <w:t>it is ideologically opposed to acquiring nuclear weapons and seeks nuclear power only for civilian purposes</w:t>
      </w:r>
      <w:r w:rsidRPr="002B41CE">
        <w:t>. But in the current unpredictable climate it is possible </w:t>
      </w:r>
      <w:hyperlink r:id="rId14" w:history="1">
        <w:r w:rsidRPr="002B41CE">
          <w:rPr>
            <w:rStyle w:val="Hyperlink"/>
          </w:rPr>
          <w:t>Donald Trump</w:t>
        </w:r>
      </w:hyperlink>
      <w:r w:rsidRPr="002B41CE">
        <w:t xml:space="preserve"> could pick up </w:t>
      </w:r>
      <w:proofErr w:type="spellStart"/>
      <w:r w:rsidRPr="002B41CE">
        <w:t>Javad</w:t>
      </w:r>
      <w:proofErr w:type="spellEnd"/>
      <w:r w:rsidRPr="002B41CE">
        <w:t xml:space="preserve"> Zarif’s remarks as a signal to talk.</w:t>
      </w:r>
    </w:p>
    <w:p w14:paraId="08131179" w14:textId="77777777" w:rsidR="00A44527" w:rsidRPr="002B41CE" w:rsidRDefault="00A44527" w:rsidP="00A44527">
      <w:r w:rsidRPr="002B41CE">
        <w:t>The White House is pursuing a twin-track strategy of seeking talks while trying to throttle the Iranian economy through sanctions that block trade with Europe and oil sales, and freeze the assets of political and diplomatic leaders.</w:t>
      </w:r>
    </w:p>
    <w:p w14:paraId="5E91FCE3" w14:textId="77777777" w:rsidR="00A44527" w:rsidRPr="00BD75F6" w:rsidRDefault="00A44527" w:rsidP="00A44527">
      <w:pPr>
        <w:rPr>
          <w:rStyle w:val="Emphasis"/>
        </w:rPr>
      </w:pPr>
      <w:r w:rsidRPr="00BD75F6">
        <w:rPr>
          <w:rStyle w:val="Emphasis"/>
        </w:rPr>
        <w:t xml:space="preserve">Iran </w:t>
      </w:r>
      <w:r w:rsidRPr="002B41CE">
        <w:t xml:space="preserve">has said it will breach the uranium enrichment limits set out in the 2015 nuclear deal on Thursday, but that </w:t>
      </w:r>
      <w:r w:rsidRPr="00BD75F6">
        <w:rPr>
          <w:rStyle w:val="Emphasis"/>
        </w:rPr>
        <w:t>does not imply the country is on the path to building a nuclear weapon.</w:t>
      </w:r>
    </w:p>
    <w:p w14:paraId="5CB57145" w14:textId="77777777" w:rsidR="00A44527" w:rsidRPr="00A44527" w:rsidRDefault="00A44527" w:rsidP="00A44527"/>
    <w:p w14:paraId="376020D9" w14:textId="60980A09" w:rsidR="00636570" w:rsidRPr="00627E5F" w:rsidRDefault="00636570" w:rsidP="00E12B78">
      <w:pPr>
        <w:pStyle w:val="Heading3"/>
      </w:pPr>
      <w:r w:rsidRPr="00627E5F">
        <w:t>AT: Trump War Brink</w:t>
      </w:r>
    </w:p>
    <w:p w14:paraId="6A82084F" w14:textId="59AB8551" w:rsidR="00636570" w:rsidRPr="00627E5F" w:rsidRDefault="00636570" w:rsidP="00BA01CF">
      <w:pPr>
        <w:pStyle w:val="Heading4"/>
      </w:pPr>
      <w:r w:rsidRPr="00627E5F">
        <w:t xml:space="preserve">Trump threats didn’t change anything---it is all just posturing. </w:t>
      </w:r>
    </w:p>
    <w:p w14:paraId="19859EC3" w14:textId="77777777" w:rsidR="00636570" w:rsidRPr="00627E5F" w:rsidRDefault="00636570" w:rsidP="00636570">
      <w:r w:rsidRPr="00627E5F">
        <w:t xml:space="preserve">Quint </w:t>
      </w:r>
      <w:proofErr w:type="spellStart"/>
      <w:r w:rsidRPr="00627E5F">
        <w:rPr>
          <w:rStyle w:val="Style13ptBold"/>
        </w:rPr>
        <w:t>Forgey</w:t>
      </w:r>
      <w:proofErr w:type="spellEnd"/>
      <w:r w:rsidRPr="00627E5F">
        <w:rPr>
          <w:rStyle w:val="Style13ptBold"/>
        </w:rPr>
        <w:t xml:space="preserve"> 6-19</w:t>
      </w:r>
      <w:r w:rsidRPr="00627E5F">
        <w:t xml:space="preserve">. News reporter for Politico. 06-19-19. “Top Iranian official: 'There will not be a military confrontation' with U.S.,’” Politico. </w:t>
      </w:r>
      <w:hyperlink r:id="rId15" w:history="1">
        <w:r w:rsidRPr="00627E5F">
          <w:rPr>
            <w:rStyle w:val="Hyperlink"/>
          </w:rPr>
          <w:t>https://www.politico.com/story/2019/06/19/iran-military-confrontation-1369880</w:t>
        </w:r>
      </w:hyperlink>
      <w:r w:rsidRPr="00627E5F">
        <w:t>, //JD</w:t>
      </w:r>
    </w:p>
    <w:p w14:paraId="532FC414" w14:textId="43218827" w:rsidR="00636570" w:rsidRPr="00627E5F" w:rsidRDefault="00636570" w:rsidP="00636570">
      <w:pPr>
        <w:rPr>
          <w:u w:val="single"/>
        </w:rPr>
      </w:pPr>
      <w:r w:rsidRPr="00627E5F">
        <w:rPr>
          <w:rStyle w:val="StyleUnderline"/>
        </w:rPr>
        <w:t>A top</w:t>
      </w:r>
      <w:r w:rsidRPr="00627E5F">
        <w:rPr>
          <w:sz w:val="16"/>
        </w:rPr>
        <w:t xml:space="preserve"> Iranian </w:t>
      </w:r>
      <w:r w:rsidRPr="00627E5F">
        <w:rPr>
          <w:rStyle w:val="StyleUnderline"/>
        </w:rPr>
        <w:t>national security official said</w:t>
      </w:r>
      <w:r w:rsidRPr="00627E5F">
        <w:rPr>
          <w:sz w:val="16"/>
        </w:rPr>
        <w:t xml:space="preserve"> Wednesday that his nation and </w:t>
      </w:r>
      <w:r w:rsidRPr="00627E5F">
        <w:rPr>
          <w:rStyle w:val="StyleUnderline"/>
        </w:rPr>
        <w:t>the U.S.</w:t>
      </w:r>
      <w:r w:rsidRPr="00627E5F">
        <w:rPr>
          <w:sz w:val="16"/>
        </w:rPr>
        <w:t xml:space="preserve"> </w:t>
      </w:r>
      <w:r w:rsidRPr="00627E5F">
        <w:rPr>
          <w:rStyle w:val="Emphasis"/>
        </w:rPr>
        <w:t>will not engage in a military conflict</w:t>
      </w:r>
      <w:r w:rsidRPr="00627E5F">
        <w:rPr>
          <w:rStyle w:val="StyleUnderline"/>
        </w:rPr>
        <w:t>, even as</w:t>
      </w:r>
      <w:r w:rsidRPr="00627E5F">
        <w:rPr>
          <w:sz w:val="16"/>
        </w:rPr>
        <w:t xml:space="preserve"> the </w:t>
      </w:r>
      <w:r w:rsidRPr="00627E5F">
        <w:rPr>
          <w:rStyle w:val="StyleUnderline"/>
        </w:rPr>
        <w:t>Trump</w:t>
      </w:r>
      <w:r w:rsidRPr="00627E5F">
        <w:rPr>
          <w:sz w:val="16"/>
        </w:rPr>
        <w:t xml:space="preserve"> administration </w:t>
      </w:r>
      <w:r w:rsidRPr="00627E5F">
        <w:rPr>
          <w:rStyle w:val="Emphasis"/>
        </w:rPr>
        <w:t>appeared</w:t>
      </w:r>
      <w:r w:rsidRPr="00627E5F">
        <w:rPr>
          <w:sz w:val="16"/>
        </w:rPr>
        <w:t xml:space="preserve"> </w:t>
      </w:r>
      <w:r w:rsidRPr="00627E5F">
        <w:rPr>
          <w:rStyle w:val="StyleUnderline"/>
        </w:rPr>
        <w:t>to escalate tensions with Tehran</w:t>
      </w:r>
      <w:r w:rsidRPr="00627E5F">
        <w:rPr>
          <w:sz w:val="16"/>
        </w:rPr>
        <w:t xml:space="preserve"> two days earlier by announcing the deployment of 1,000 additional troops to the Middle East. </w:t>
      </w:r>
      <w:r w:rsidRPr="00627E5F">
        <w:rPr>
          <w:rStyle w:val="StyleUnderline"/>
        </w:rPr>
        <w:t xml:space="preserve">“There </w:t>
      </w:r>
      <w:r w:rsidRPr="00627E5F">
        <w:rPr>
          <w:rStyle w:val="Emphasis"/>
        </w:rPr>
        <w:t>will not be a military confrontation</w:t>
      </w:r>
      <w:r w:rsidRPr="00627E5F">
        <w:rPr>
          <w:sz w:val="16"/>
        </w:rPr>
        <w:t xml:space="preserve"> </w:t>
      </w:r>
      <w:r w:rsidRPr="00627E5F">
        <w:rPr>
          <w:rStyle w:val="StyleUnderline"/>
        </w:rPr>
        <w:t>between Iran and America since there is</w:t>
      </w:r>
      <w:r w:rsidRPr="00627E5F">
        <w:rPr>
          <w:sz w:val="16"/>
        </w:rPr>
        <w:t xml:space="preserve"> </w:t>
      </w:r>
      <w:r w:rsidRPr="00627E5F">
        <w:rPr>
          <w:rStyle w:val="Emphasis"/>
        </w:rPr>
        <w:t>no reason for a war</w:t>
      </w:r>
      <w:r w:rsidRPr="00627E5F">
        <w:rPr>
          <w:sz w:val="16"/>
        </w:rPr>
        <w:t xml:space="preserve">,” said Ali Shamkhani, the secretary of Iran’s Supreme National Security Council, according to Iran's state-run news agency IRNA. Shamkhani's remarks were also reported by </w:t>
      </w:r>
      <w:hyperlink r:id="rId16" w:tgtFrame="_blank" w:history="1">
        <w:r w:rsidRPr="00627E5F">
          <w:rPr>
            <w:rStyle w:val="Hyperlink"/>
            <w:sz w:val="16"/>
          </w:rPr>
          <w:t>Reuters</w:t>
        </w:r>
      </w:hyperlink>
      <w:r w:rsidRPr="00627E5F">
        <w:rPr>
          <w:sz w:val="16"/>
        </w:rPr>
        <w:t>. “</w:t>
      </w:r>
      <w:r w:rsidRPr="00627E5F">
        <w:rPr>
          <w:rStyle w:val="Emphasis"/>
        </w:rPr>
        <w:t>Accusing</w:t>
      </w:r>
      <w:r w:rsidRPr="00627E5F">
        <w:rPr>
          <w:rStyle w:val="StyleUnderline"/>
        </w:rPr>
        <w:t xml:space="preserve"> other countries has turned into a common practice among U.S. officials as they try to </w:t>
      </w:r>
      <w:r w:rsidRPr="00627E5F">
        <w:rPr>
          <w:rStyle w:val="Emphasis"/>
        </w:rPr>
        <w:t>pressure</w:t>
      </w:r>
      <w:r w:rsidRPr="00627E5F">
        <w:rPr>
          <w:rStyle w:val="StyleUnderline"/>
        </w:rPr>
        <w:t xml:space="preserve"> other counties</w:t>
      </w:r>
      <w:r w:rsidRPr="00627E5F">
        <w:rPr>
          <w:sz w:val="16"/>
        </w:rPr>
        <w:t xml:space="preserve">,” Shamkhani said. Secretary of State Mike Pompeo and other senior </w:t>
      </w:r>
      <w:r w:rsidRPr="00627E5F">
        <w:rPr>
          <w:rStyle w:val="StyleUnderline"/>
        </w:rPr>
        <w:t>Trump</w:t>
      </w:r>
      <w:r w:rsidRPr="00627E5F">
        <w:rPr>
          <w:sz w:val="16"/>
        </w:rPr>
        <w:t xml:space="preserve"> administration officials have </w:t>
      </w:r>
      <w:r w:rsidRPr="00627E5F">
        <w:rPr>
          <w:rStyle w:val="StyleUnderline"/>
        </w:rPr>
        <w:t>accused Iran of perpetrating attacks</w:t>
      </w:r>
      <w:r w:rsidRPr="00627E5F">
        <w:rPr>
          <w:sz w:val="16"/>
        </w:rPr>
        <w:t xml:space="preserve"> on two oil tankers in the Gulf of Oman last week, though Tehran has denied responsibility for the explosions which partly destroyed the vessels. A U.S. Navy official said Wednesday that a limpet mine used in the attack on one of the tankers, the Japanese-owned </w:t>
      </w:r>
      <w:proofErr w:type="spellStart"/>
      <w:r w:rsidRPr="00627E5F">
        <w:rPr>
          <w:sz w:val="16"/>
        </w:rPr>
        <w:t>Kokuka</w:t>
      </w:r>
      <w:proofErr w:type="spellEnd"/>
      <w:r w:rsidRPr="00627E5F">
        <w:rPr>
          <w:sz w:val="16"/>
        </w:rPr>
        <w:t xml:space="preserve"> Courageous, bore a striking resemblance to similar Iranian explosive devices, according to </w:t>
      </w:r>
      <w:hyperlink r:id="rId17" w:tgtFrame="_blank" w:history="1">
        <w:r w:rsidRPr="00627E5F">
          <w:rPr>
            <w:rStyle w:val="Hyperlink"/>
            <w:sz w:val="16"/>
          </w:rPr>
          <w:t>the Associated Press</w:t>
        </w:r>
      </w:hyperlink>
      <w:r w:rsidRPr="00627E5F">
        <w:rPr>
          <w:sz w:val="16"/>
        </w:rPr>
        <w:t xml:space="preserve">. Iranian Defense Minister Amir </w:t>
      </w:r>
      <w:proofErr w:type="spellStart"/>
      <w:r w:rsidRPr="00627E5F">
        <w:rPr>
          <w:sz w:val="16"/>
        </w:rPr>
        <w:t>Hatami</w:t>
      </w:r>
      <w:proofErr w:type="spellEnd"/>
      <w:r w:rsidRPr="00627E5F">
        <w:rPr>
          <w:sz w:val="16"/>
        </w:rPr>
        <w:t xml:space="preserve"> insisted Wednesday that Tehran was not behind the tanker assaults, declaring that "the accusation against Iran is totally a lie and I dismiss it firmly," according to the semi-official Fars news agency and the </w:t>
      </w:r>
      <w:hyperlink r:id="rId18" w:tgtFrame="_blank" w:history="1">
        <w:r w:rsidRPr="00627E5F">
          <w:rPr>
            <w:rStyle w:val="Hyperlink"/>
            <w:sz w:val="16"/>
          </w:rPr>
          <w:t>AP</w:t>
        </w:r>
      </w:hyperlink>
      <w:r w:rsidRPr="00627E5F">
        <w:rPr>
          <w:sz w:val="16"/>
        </w:rPr>
        <w:t xml:space="preserve">. In response to the alleged Iranian attacks, acting Defense Secretary Patrick Shanahan on Monday </w:t>
      </w:r>
      <w:hyperlink r:id="rId19" w:tgtFrame="_blank" w:history="1">
        <w:r w:rsidRPr="00627E5F">
          <w:rPr>
            <w:rStyle w:val="Hyperlink"/>
            <w:sz w:val="16"/>
          </w:rPr>
          <w:t>authorized</w:t>
        </w:r>
      </w:hyperlink>
      <w:r w:rsidRPr="00627E5F">
        <w:rPr>
          <w:sz w:val="16"/>
        </w:rPr>
        <w:t xml:space="preserve"> the Pentagon’s latest deployment of American forces “to address air, naval, and ground-based threats in the Middle East,” he said in a statement. “The recent Iranian attacks validate the reliable, credible intelligence we have received on hostile behavior by Iranian forces and their proxy groups that threaten United States personnel and interests across the region,” Shanahan added. Tehran on Monday also ramped up the potential for a military conflict with the U.S. after a spokesman for Iran’s Atomic Energy Organization announced the country would soon breach the uranium stockpile limits established by a 2015 multinational nuclear deal. President Donald </w:t>
      </w:r>
      <w:r w:rsidRPr="00627E5F">
        <w:rPr>
          <w:rStyle w:val="Emphasis"/>
        </w:rPr>
        <w:t>Trump</w:t>
      </w:r>
      <w:r w:rsidRPr="00627E5F">
        <w:rPr>
          <w:sz w:val="16"/>
        </w:rPr>
        <w:t xml:space="preserve"> </w:t>
      </w:r>
      <w:r w:rsidRPr="00627E5F">
        <w:rPr>
          <w:rStyle w:val="StyleUnderline"/>
        </w:rPr>
        <w:t>sought to</w:t>
      </w:r>
      <w:r w:rsidRPr="00627E5F">
        <w:rPr>
          <w:sz w:val="16"/>
        </w:rPr>
        <w:t xml:space="preserve"> </w:t>
      </w:r>
      <w:r w:rsidRPr="00627E5F">
        <w:rPr>
          <w:rStyle w:val="Emphasis"/>
        </w:rPr>
        <w:t>downplay the possibility of a full-scale confrontation</w:t>
      </w:r>
      <w:r w:rsidRPr="00627E5F">
        <w:rPr>
          <w:sz w:val="16"/>
        </w:rPr>
        <w:t xml:space="preserve"> </w:t>
      </w:r>
      <w:r w:rsidRPr="00627E5F">
        <w:rPr>
          <w:rStyle w:val="StyleUnderline"/>
        </w:rPr>
        <w:t>with Iran in an interview</w:t>
      </w:r>
      <w:r w:rsidRPr="00627E5F">
        <w:rPr>
          <w:sz w:val="16"/>
        </w:rPr>
        <w:t xml:space="preserve"> Monday with </w:t>
      </w:r>
      <w:hyperlink r:id="rId20" w:tgtFrame="_blank" w:history="1">
        <w:r w:rsidRPr="00627E5F">
          <w:rPr>
            <w:rStyle w:val="Hyperlink"/>
            <w:sz w:val="16"/>
          </w:rPr>
          <w:t>Time magazine</w:t>
        </w:r>
      </w:hyperlink>
      <w:r w:rsidRPr="00627E5F">
        <w:rPr>
          <w:sz w:val="16"/>
        </w:rPr>
        <w:t xml:space="preserve">, </w:t>
      </w:r>
      <w:r w:rsidRPr="00627E5F">
        <w:rPr>
          <w:rStyle w:val="StyleUnderline"/>
        </w:rPr>
        <w:t>describing</w:t>
      </w:r>
      <w:r w:rsidRPr="00627E5F">
        <w:rPr>
          <w:sz w:val="16"/>
        </w:rPr>
        <w:t xml:space="preserve"> the </w:t>
      </w:r>
      <w:r w:rsidRPr="00627E5F">
        <w:rPr>
          <w:rStyle w:val="StyleUnderline"/>
        </w:rPr>
        <w:t>recent tanker explosions and other attacks attributed to Tehran as "</w:t>
      </w:r>
      <w:r w:rsidRPr="00627E5F">
        <w:rPr>
          <w:rStyle w:val="Emphasis"/>
        </w:rPr>
        <w:t>very minor</w:t>
      </w:r>
      <w:r w:rsidRPr="00627E5F">
        <w:rPr>
          <w:rStyle w:val="StyleUnderline"/>
        </w:rPr>
        <w:t>."</w:t>
      </w:r>
    </w:p>
    <w:p w14:paraId="323CA9FE" w14:textId="39978674" w:rsidR="00F90827" w:rsidRDefault="000F11E6" w:rsidP="00E12B78">
      <w:pPr>
        <w:pStyle w:val="Heading3"/>
      </w:pPr>
      <w:r>
        <w:t>Entanglement Turn---1AR</w:t>
      </w:r>
    </w:p>
    <w:p w14:paraId="7F049450" w14:textId="431562FC" w:rsidR="000F11E6" w:rsidRPr="000F11E6" w:rsidRDefault="000F11E6" w:rsidP="000F11E6">
      <w:pPr>
        <w:pStyle w:val="Heading4"/>
      </w:pPr>
      <w:r>
        <w:t xml:space="preserve">Also increases </w:t>
      </w:r>
      <w:r>
        <w:rPr>
          <w:u w:val="single"/>
        </w:rPr>
        <w:t>Saudi</w:t>
      </w:r>
      <w:r>
        <w:t xml:space="preserve"> aggression---that provokes conflict with </w:t>
      </w:r>
      <w:r>
        <w:rPr>
          <w:u w:val="single"/>
        </w:rPr>
        <w:t>Iran directly</w:t>
      </w:r>
      <w:r>
        <w:t xml:space="preserve">. </w:t>
      </w:r>
    </w:p>
    <w:p w14:paraId="6DBABF64" w14:textId="77777777" w:rsidR="000F11E6" w:rsidRPr="00627E5F" w:rsidRDefault="000F11E6" w:rsidP="000F11E6">
      <w:r w:rsidRPr="00627E5F">
        <w:t xml:space="preserve">Daniel R. </w:t>
      </w:r>
      <w:proofErr w:type="spellStart"/>
      <w:r w:rsidRPr="00627E5F">
        <w:rPr>
          <w:rStyle w:val="Style13ptBold"/>
        </w:rPr>
        <w:t>DePetris</w:t>
      </w:r>
      <w:proofErr w:type="spellEnd"/>
      <w:r w:rsidRPr="00627E5F">
        <w:rPr>
          <w:rStyle w:val="Style13ptBold"/>
        </w:rPr>
        <w:t xml:space="preserve"> 19</w:t>
      </w:r>
      <w:r w:rsidRPr="00627E5F">
        <w:t>. The American Conservative, 5/28/29, “Trump’s Decision to Arm the Saudis Against Iran Will End in Disaster”, https://www.theamericanconservative.com/articles/trumps-decision-to-arm-the-saudis-against-iran-will-end-in-disaster/</w:t>
      </w:r>
    </w:p>
    <w:p w14:paraId="304D42C2" w14:textId="77777777" w:rsidR="000F11E6" w:rsidRPr="00627E5F" w:rsidRDefault="000F11E6" w:rsidP="000F11E6">
      <w:pPr>
        <w:rPr>
          <w:rStyle w:val="StyleUnderline"/>
        </w:rPr>
      </w:pPr>
      <w:r w:rsidRPr="00627E5F">
        <w:rPr>
          <w:sz w:val="16"/>
        </w:rPr>
        <w:t xml:space="preserve">One envisions </w:t>
      </w:r>
      <w:r w:rsidRPr="00627E5F">
        <w:rPr>
          <w:rStyle w:val="StyleUnderline"/>
        </w:rPr>
        <w:t>National Security Advisor</w:t>
      </w:r>
      <w:r w:rsidRPr="00627E5F">
        <w:rPr>
          <w:sz w:val="16"/>
        </w:rPr>
        <w:t xml:space="preserve"> John Bolton and Secretary of State Mike Pompeo </w:t>
      </w:r>
      <w:r w:rsidRPr="00627E5F">
        <w:rPr>
          <w:rStyle w:val="StyleUnderline"/>
        </w:rPr>
        <w:t>whispering in Trump’s ear</w:t>
      </w:r>
      <w:r w:rsidRPr="00627E5F">
        <w:rPr>
          <w:sz w:val="16"/>
        </w:rPr>
        <w:t xml:space="preserve"> as he sits behind the big desk in the Oval </w:t>
      </w:r>
      <w:r w:rsidRPr="00627E5F">
        <w:rPr>
          <w:rStyle w:val="StyleUnderline"/>
        </w:rPr>
        <w:t>that</w:t>
      </w:r>
      <w:r w:rsidRPr="00627E5F">
        <w:rPr>
          <w:sz w:val="16"/>
        </w:rPr>
        <w:t xml:space="preserve"> </w:t>
      </w:r>
      <w:r w:rsidRPr="00627E5F">
        <w:rPr>
          <w:rStyle w:val="StyleUnderline"/>
        </w:rPr>
        <w:t>sending more weapons to Riyadh will deliver a message of resolve</w:t>
      </w:r>
      <w:r w:rsidRPr="00627E5F">
        <w:rPr>
          <w:sz w:val="16"/>
        </w:rPr>
        <w:t xml:space="preserve"> (a favorite Beltway buzzword</w:t>
      </w:r>
      <w:r w:rsidRPr="00627E5F">
        <w:rPr>
          <w:rStyle w:val="StyleUnderline"/>
        </w:rPr>
        <w:t>) to the Iranians</w:t>
      </w:r>
      <w:r w:rsidRPr="00627E5F">
        <w:rPr>
          <w:sz w:val="16"/>
        </w:rPr>
        <w:t xml:space="preserve">. </w:t>
      </w:r>
      <w:r w:rsidRPr="00627E5F">
        <w:rPr>
          <w:rStyle w:val="StyleUnderline"/>
        </w:rPr>
        <w:t xml:space="preserve">But there aren’t enough adjectives in Webster’s dictionary to describe just how counterproductive, and, well, plain dumb this would be. </w:t>
      </w:r>
      <w:r w:rsidRPr="00627E5F">
        <w:rPr>
          <w:sz w:val="16"/>
        </w:rPr>
        <w:t xml:space="preserve">First, such a decision would </w:t>
      </w:r>
      <w:r w:rsidRPr="00627E5F">
        <w:rPr>
          <w:rStyle w:val="StyleUnderline"/>
        </w:rPr>
        <w:t>demonstrate total and complete contempt for a bipartisan majority in both houses of Congress that just two months ago voted to pull U.S. military support for the Saudi-led coalition in Yemen</w:t>
      </w:r>
      <w:r w:rsidRPr="00627E5F">
        <w:rPr>
          <w:sz w:val="16"/>
        </w:rPr>
        <w:t xml:space="preserve">. President Trump went on to veto the resolution shortly thereafter, rendering the effort moot. Yet the fact that the measure passed was a </w:t>
      </w:r>
      <w:r w:rsidRPr="00627E5F">
        <w:rPr>
          <w:rStyle w:val="StyleUnderline"/>
        </w:rPr>
        <w:t>clear-cut expression of congressional intent</w:t>
      </w:r>
      <w:r w:rsidRPr="00627E5F">
        <w:rPr>
          <w:sz w:val="16"/>
        </w:rPr>
        <w:t xml:space="preserve">—the first time in history that the 1973 War Powers Act was used successfully in an attempt to withdraw the United States from an overseas conflict that wasn’t authorized by Congress. </w:t>
      </w:r>
      <w:r w:rsidRPr="00627E5F">
        <w:rPr>
          <w:rStyle w:val="StyleUnderline"/>
        </w:rPr>
        <w:t>Trump would be spitting in the face of the legislative branch were he to continue this aggressive stance towards Iran.</w:t>
      </w:r>
      <w:r w:rsidRPr="00627E5F">
        <w:rPr>
          <w:sz w:val="16"/>
        </w:rPr>
        <w:t xml:space="preserve"> Trump, of course, has shown that he doesn’t particularly care much about Congress’s concerns. But presumably, he does care about getting the United States out of the Middle East’s proxy conflicts and sectarianism-infected rivalries. This is one of the main reasons </w:t>
      </w:r>
      <w:r w:rsidRPr="00627E5F">
        <w:rPr>
          <w:rStyle w:val="StyleUnderline"/>
        </w:rPr>
        <w:t>more weapons to the Saudis is such a colossal mistake. By tying Washington to the Kingdom so closely, it reinforces a narrative already prevalent among the Gulf monarchies that Trump is a man who can not only be bought but used. The fact that Washington is selling these weapons to Riyadh rather than giving them away doesn’t make this ordeal any less pathetic</w:t>
      </w:r>
      <w:r w:rsidRPr="00627E5F">
        <w:rPr>
          <w:sz w:val="16"/>
        </w:rPr>
        <w:t xml:space="preserve">. The president may not grasp the connection, but </w:t>
      </w:r>
      <w:r w:rsidRPr="00627E5F">
        <w:rPr>
          <w:rStyle w:val="StyleUnderline"/>
        </w:rPr>
        <w:t xml:space="preserve">by opening up America’s arsenal to the Saudis, he is indirectly </w:t>
      </w:r>
      <w:r w:rsidRPr="00627E5F">
        <w:rPr>
          <w:rStyle w:val="Emphasis"/>
        </w:rPr>
        <w:t>deepening America’s role as a combatant in a Saudi-Iranian rivalry</w:t>
      </w:r>
      <w:r w:rsidRPr="00627E5F">
        <w:rPr>
          <w:rStyle w:val="StyleUnderline"/>
        </w:rPr>
        <w:t xml:space="preserve"> that has torn the Middle East apart and done next to nothing to make the American people safer.</w:t>
      </w:r>
      <w:r w:rsidRPr="00627E5F">
        <w:rPr>
          <w:sz w:val="16"/>
        </w:rPr>
        <w:t xml:space="preserve"> </w:t>
      </w:r>
      <w:r w:rsidRPr="00627E5F">
        <w:rPr>
          <w:rStyle w:val="StyleUnderline"/>
        </w:rPr>
        <w:t>At a time when the United States should be rebalancing its force posture and taking a hard look at where and how it allocates its limited military resources</w:t>
      </w:r>
      <w:r w:rsidRPr="00627E5F">
        <w:rPr>
          <w:sz w:val="16"/>
        </w:rPr>
        <w:t xml:space="preserve">, </w:t>
      </w:r>
      <w:r w:rsidRPr="00627E5F">
        <w:rPr>
          <w:rStyle w:val="StyleUnderline"/>
        </w:rPr>
        <w:t xml:space="preserve">Trump is bringing us </w:t>
      </w:r>
      <w:r w:rsidRPr="00627E5F">
        <w:rPr>
          <w:rStyle w:val="Emphasis"/>
        </w:rPr>
        <w:t xml:space="preserve">deeper into a region of diminishing geopolitical importance. </w:t>
      </w:r>
      <w:r w:rsidRPr="00627E5F">
        <w:rPr>
          <w:sz w:val="16"/>
        </w:rPr>
        <w:t xml:space="preserve">Finally, </w:t>
      </w:r>
      <w:r w:rsidRPr="00627E5F">
        <w:rPr>
          <w:rStyle w:val="StyleUnderline"/>
        </w:rPr>
        <w:t>we need to evaluate this latest arms sale through the prism of today’s events. American-Iranian relations are in the pits. Direct communication between the two nations is likely nonexistent. Washington is passing messages and warnings to Tehran</w:t>
      </w:r>
      <w:r w:rsidRPr="00627E5F">
        <w:rPr>
          <w:sz w:val="16"/>
        </w:rPr>
        <w:t xml:space="preserve"> through intermediaries like the Iraqis, Omanis, and Swiss. And the </w:t>
      </w:r>
      <w:r w:rsidRPr="00627E5F">
        <w:rPr>
          <w:rStyle w:val="StyleUnderline"/>
        </w:rPr>
        <w:t>Islamic Revolutionary Guard Corps</w:t>
      </w:r>
      <w:r w:rsidRPr="00627E5F">
        <w:rPr>
          <w:sz w:val="16"/>
        </w:rPr>
        <w:t xml:space="preserve"> remains on high alert status, </w:t>
      </w:r>
      <w:r w:rsidRPr="00627E5F">
        <w:rPr>
          <w:rStyle w:val="StyleUnderline"/>
        </w:rPr>
        <w:t>monitoring moves by U.S. forces in the Persian Gulf that could be construed as aggressive or preparations for an attack.</w:t>
      </w:r>
      <w:r w:rsidRPr="00627E5F">
        <w:rPr>
          <w:sz w:val="16"/>
        </w:rPr>
        <w:t xml:space="preserve"> </w:t>
      </w:r>
      <w:r w:rsidRPr="00627E5F">
        <w:rPr>
          <w:rStyle w:val="StyleUnderline"/>
        </w:rPr>
        <w:t>Trump has talked rightly about war being the last thing he wants and has broached the idea of a bilateral negotiation with Tehran on issues of concern. Establishing more communication nodes with the Iranians is the correct approach. More weapons in the hands of the Saudis, however, sends Iran the opposite message—that the United States is only interested in talking if the topic is full surrender</w:t>
      </w:r>
      <w:r w:rsidRPr="00627E5F">
        <w:rPr>
          <w:sz w:val="16"/>
        </w:rPr>
        <w:t xml:space="preserve">. And if Iran remains resistant to the idea, Washington will sell munitions to its adversaries until it‘s ready to sign off like the Japanese in 1945. It should go without saying </w:t>
      </w:r>
      <w:r w:rsidRPr="00627E5F">
        <w:rPr>
          <w:rStyle w:val="StyleUnderline"/>
        </w:rPr>
        <w:t>that this is not something the Iranians will respond kindly to.</w:t>
      </w:r>
      <w:r w:rsidRPr="00627E5F">
        <w:rPr>
          <w:sz w:val="16"/>
        </w:rPr>
        <w:t xml:space="preserve"> The administration is confident that maximum pressure will eventually frighten Iran to the table where it will give up everything. More likely is the opposite—</w:t>
      </w:r>
      <w:r w:rsidRPr="00627E5F">
        <w:rPr>
          <w:rStyle w:val="StyleUnderline"/>
        </w:rPr>
        <w:t>the Iranians will stiffen their spines. It’s not too late for President Trump to reverse a potentially calamitous decision.</w:t>
      </w:r>
      <w:r w:rsidRPr="00627E5F">
        <w:rPr>
          <w:sz w:val="16"/>
        </w:rPr>
        <w:t xml:space="preserve"> For the good of America’s security, one hopes he has second thoughts and recognizes that the </w:t>
      </w:r>
      <w:r w:rsidRPr="00627E5F">
        <w:rPr>
          <w:rStyle w:val="StyleUnderline"/>
        </w:rPr>
        <w:t>U.S. and Saudi Arabia don’t always align.</w:t>
      </w:r>
    </w:p>
    <w:p w14:paraId="050DD72D" w14:textId="77777777" w:rsidR="000F11E6" w:rsidRPr="000F11E6" w:rsidRDefault="000F11E6" w:rsidP="000F11E6"/>
    <w:p w14:paraId="4B5835D4" w14:textId="5AD82CD4" w:rsidR="00E12B78" w:rsidRPr="00627E5F" w:rsidRDefault="00E12B78" w:rsidP="00E12B78">
      <w:pPr>
        <w:pStyle w:val="Heading3"/>
      </w:pPr>
      <w:r w:rsidRPr="00627E5F">
        <w:t>Expansionism Fails---1AR</w:t>
      </w:r>
    </w:p>
    <w:p w14:paraId="1215E4CE" w14:textId="77777777" w:rsidR="00E12B78" w:rsidRPr="00627E5F" w:rsidRDefault="00E12B78" w:rsidP="00BA01CF">
      <w:pPr>
        <w:pStyle w:val="Heading4"/>
      </w:pPr>
      <w:bookmarkStart w:id="3" w:name="_Hlk3142293"/>
      <w:r w:rsidRPr="00627E5F">
        <w:t xml:space="preserve">Iran is incapable of expansionism. </w:t>
      </w:r>
    </w:p>
    <w:p w14:paraId="6CF75DB1" w14:textId="77777777" w:rsidR="00E12B78" w:rsidRPr="00627E5F" w:rsidRDefault="00E12B78" w:rsidP="00E12B78">
      <w:r w:rsidRPr="00627E5F">
        <w:t xml:space="preserve">Albert B. </w:t>
      </w:r>
      <w:r w:rsidRPr="00627E5F">
        <w:rPr>
          <w:b/>
        </w:rPr>
        <w:t>Wolf 18</w:t>
      </w:r>
      <w:r w:rsidRPr="00627E5F">
        <w:t>. Department of Political Science and Public Administration, American University of Afghanistan, Kabul, Afghanistan. 01/01/2018. “After JCPOA: American Grand Strategy toward Iran.” Comparative Strategy, vol. 37, no. 1, pp. 22–34.</w:t>
      </w:r>
    </w:p>
    <w:p w14:paraId="68D24B9B" w14:textId="77777777" w:rsidR="00E12B78" w:rsidRPr="00627E5F" w:rsidRDefault="00E12B78" w:rsidP="00E12B78">
      <w:pPr>
        <w:rPr>
          <w:u w:val="single"/>
        </w:rPr>
      </w:pPr>
      <w:r w:rsidRPr="00627E5F">
        <w:rPr>
          <w:rStyle w:val="StyleUnderline"/>
        </w:rPr>
        <w:t>Proponents of rollback believe</w:t>
      </w:r>
      <w:r w:rsidRPr="00627E5F">
        <w:rPr>
          <w:sz w:val="16"/>
        </w:rPr>
        <w:t xml:space="preserve"> the </w:t>
      </w:r>
      <w:r w:rsidRPr="00627E5F">
        <w:rPr>
          <w:rStyle w:val="StyleUnderline"/>
        </w:rPr>
        <w:t>Trump</w:t>
      </w:r>
      <w:r w:rsidRPr="00627E5F">
        <w:rPr>
          <w:sz w:val="16"/>
        </w:rPr>
        <w:t xml:space="preserve"> administration </w:t>
      </w:r>
      <w:r w:rsidRPr="00627E5F">
        <w:rPr>
          <w:rStyle w:val="StyleUnderline"/>
        </w:rPr>
        <w:t>is receptive to their grand strategy</w:t>
      </w:r>
      <w:r w:rsidRPr="00627E5F">
        <w:rPr>
          <w:sz w:val="16"/>
        </w:rPr>
        <w:t xml:space="preserve">. After President Trump’s spring visit to </w:t>
      </w:r>
      <w:proofErr w:type="spellStart"/>
      <w:r w:rsidRPr="00627E5F">
        <w:rPr>
          <w:sz w:val="16"/>
        </w:rPr>
        <w:t>SaudiArabia</w:t>
      </w:r>
      <w:proofErr w:type="spellEnd"/>
      <w:r w:rsidRPr="00627E5F">
        <w:rPr>
          <w:sz w:val="16"/>
        </w:rPr>
        <w:t xml:space="preserve">, </w:t>
      </w:r>
      <w:r w:rsidRPr="00627E5F">
        <w:rPr>
          <w:rStyle w:val="StyleUnderline"/>
        </w:rPr>
        <w:t xml:space="preserve">it appeared that the </w:t>
      </w:r>
      <w:proofErr w:type="spellStart"/>
      <w:r w:rsidRPr="00627E5F">
        <w:rPr>
          <w:rStyle w:val="StyleUnderline"/>
        </w:rPr>
        <w:t>U.S.was</w:t>
      </w:r>
      <w:proofErr w:type="spellEnd"/>
      <w:r w:rsidRPr="00627E5F">
        <w:rPr>
          <w:rStyle w:val="StyleUnderline"/>
        </w:rPr>
        <w:t xml:space="preserve"> on course to “tilt” toward the Sunni powers, in particular Saudi Arabia. This comes after deep </w:t>
      </w:r>
      <w:proofErr w:type="spellStart"/>
      <w:r w:rsidRPr="00627E5F">
        <w:rPr>
          <w:rStyle w:val="StyleUnderline"/>
        </w:rPr>
        <w:t>disappointmentwith</w:t>
      </w:r>
      <w:proofErr w:type="spellEnd"/>
      <w:r w:rsidRPr="00627E5F">
        <w:rPr>
          <w:rStyle w:val="StyleUnderline"/>
        </w:rPr>
        <w:t xml:space="preserve"> the Obama </w:t>
      </w:r>
      <w:proofErr w:type="spellStart"/>
      <w:r w:rsidRPr="00627E5F">
        <w:rPr>
          <w:rStyle w:val="StyleUnderline"/>
        </w:rPr>
        <w:t>administration’swillingness</w:t>
      </w:r>
      <w:proofErr w:type="spellEnd"/>
      <w:r w:rsidRPr="00627E5F">
        <w:rPr>
          <w:rStyle w:val="StyleUnderline"/>
        </w:rPr>
        <w:t xml:space="preserve"> to </w:t>
      </w:r>
      <w:r w:rsidRPr="00627E5F">
        <w:rPr>
          <w:rStyle w:val="Emphasis"/>
        </w:rPr>
        <w:t>cut a deal with Tehran</w:t>
      </w:r>
      <w:r w:rsidRPr="00627E5F">
        <w:rPr>
          <w:rStyle w:val="StyleUnderline"/>
        </w:rPr>
        <w:t xml:space="preserve"> over its nuclear program. This </w:t>
      </w:r>
      <w:r w:rsidRPr="006F08FA">
        <w:rPr>
          <w:rStyle w:val="Emphasis"/>
          <w:highlight w:val="cyan"/>
        </w:rPr>
        <w:t>rollback</w:t>
      </w:r>
      <w:r w:rsidRPr="00627E5F">
        <w:rPr>
          <w:rStyle w:val="StyleUnderline"/>
        </w:rPr>
        <w:t xml:space="preserve"> policy </w:t>
      </w:r>
      <w:r w:rsidRPr="006F08FA">
        <w:rPr>
          <w:rStyle w:val="StyleUnderline"/>
          <w:highlight w:val="cyan"/>
        </w:rPr>
        <w:t xml:space="preserve">would target </w:t>
      </w:r>
      <w:r w:rsidRPr="006F08FA">
        <w:rPr>
          <w:rStyle w:val="Emphasis"/>
          <w:highlight w:val="cyan"/>
        </w:rPr>
        <w:t>Iran</w:t>
      </w:r>
      <w:r w:rsidRPr="00627E5F">
        <w:rPr>
          <w:rStyle w:val="StyleUnderline"/>
        </w:rPr>
        <w:t xml:space="preserve">ian influence, starting with stricter </w:t>
      </w:r>
      <w:r w:rsidRPr="00627E5F">
        <w:rPr>
          <w:rStyle w:val="Emphasis"/>
        </w:rPr>
        <w:t>sanctions</w:t>
      </w:r>
      <w:r w:rsidRPr="00627E5F">
        <w:rPr>
          <w:rStyle w:val="StyleUnderline"/>
        </w:rPr>
        <w:t xml:space="preserve"> and </w:t>
      </w:r>
      <w:r w:rsidRPr="00627E5F">
        <w:rPr>
          <w:rStyle w:val="Emphasis"/>
        </w:rPr>
        <w:t>intercepting weapons to Iranian proxies</w:t>
      </w:r>
      <w:r w:rsidRPr="00627E5F">
        <w:rPr>
          <w:sz w:val="16"/>
        </w:rPr>
        <w:t xml:space="preserve">. Rolling back Iran’s influence would necessitate cutting off its supply lines to Iraq (and, therefore, Syria and Lebanon) as well as Yemen. It would necessitate finding ways to either drive wedges between or eliminate Iranian support for the Popular Mobilization Units (PMUs) operating in Iraq. This would mean forcing Iran to retrench to its current borders and staying out of geopolitically sensitive areas, from Yemen’s sea boundaries to the Baghdad-Damascus highway. This would also necessitate finding ways to compel Iran to cut off support for regional proxies that it uses to project influence without spending on its conventional forces.30 This would require a heavy U.S. force presence in the region, similar to what was in place from September 2001 until December 2011. Critique </w:t>
      </w:r>
      <w:r w:rsidRPr="00627E5F">
        <w:rPr>
          <w:rStyle w:val="StyleUnderline"/>
        </w:rPr>
        <w:t xml:space="preserve">There are two problems with a strategy of rollback. The first is the possibility of </w:t>
      </w:r>
      <w:r w:rsidRPr="00627E5F">
        <w:rPr>
          <w:rStyle w:val="Emphasis"/>
        </w:rPr>
        <w:t>another quagmire</w:t>
      </w:r>
      <w:r w:rsidRPr="00627E5F">
        <w:rPr>
          <w:sz w:val="16"/>
        </w:rPr>
        <w:t xml:space="preserve"> in the Middle East. </w:t>
      </w:r>
      <w:r w:rsidRPr="00627E5F">
        <w:rPr>
          <w:rStyle w:val="StyleUnderline"/>
        </w:rPr>
        <w:t xml:space="preserve">The second is the possibility that </w:t>
      </w:r>
      <w:r w:rsidRPr="006F08FA">
        <w:rPr>
          <w:rStyle w:val="StyleUnderline"/>
          <w:highlight w:val="cyan"/>
        </w:rPr>
        <w:t>proponents</w:t>
      </w:r>
      <w:r w:rsidRPr="00627E5F">
        <w:rPr>
          <w:rStyle w:val="StyleUnderline"/>
        </w:rPr>
        <w:t xml:space="preserve"> of rollback may be </w:t>
      </w:r>
      <w:r w:rsidRPr="006F08FA">
        <w:rPr>
          <w:rStyle w:val="Emphasis"/>
          <w:highlight w:val="cyan"/>
        </w:rPr>
        <w:t>exaggerating the threat</w:t>
      </w:r>
      <w:r w:rsidRPr="00627E5F">
        <w:rPr>
          <w:rStyle w:val="Emphasis"/>
        </w:rPr>
        <w:t xml:space="preserve"> posed </w:t>
      </w:r>
      <w:r w:rsidRPr="006F08FA">
        <w:rPr>
          <w:rStyle w:val="Emphasis"/>
          <w:highlight w:val="cyan"/>
        </w:rPr>
        <w:t>by Iran</w:t>
      </w:r>
      <w:r w:rsidRPr="006F08FA">
        <w:rPr>
          <w:rStyle w:val="StyleUnderline"/>
          <w:highlight w:val="cyan"/>
        </w:rPr>
        <w:t xml:space="preserve">. Iran is unlikely to be </w:t>
      </w:r>
      <w:r w:rsidRPr="006F08FA">
        <w:rPr>
          <w:rStyle w:val="Emphasis"/>
          <w:highlight w:val="cyan"/>
        </w:rPr>
        <w:t>receptive</w:t>
      </w:r>
      <w:r w:rsidRPr="00627E5F">
        <w:rPr>
          <w:rStyle w:val="StyleUnderline"/>
        </w:rPr>
        <w:t xml:space="preserve"> to a rollback strategy. Instead, </w:t>
      </w:r>
      <w:r w:rsidRPr="006F08FA">
        <w:rPr>
          <w:rStyle w:val="StyleUnderline"/>
          <w:highlight w:val="cyan"/>
        </w:rPr>
        <w:t xml:space="preserve">this will </w:t>
      </w:r>
      <w:r w:rsidRPr="006F08FA">
        <w:rPr>
          <w:rStyle w:val="Emphasis"/>
          <w:highlight w:val="cyan"/>
        </w:rPr>
        <w:t>raise</w:t>
      </w:r>
      <w:r w:rsidRPr="00627E5F">
        <w:rPr>
          <w:rStyle w:val="Emphasis"/>
        </w:rPr>
        <w:t xml:space="preserve"> the likelihood of </w:t>
      </w:r>
      <w:r w:rsidRPr="006F08FA">
        <w:rPr>
          <w:rStyle w:val="Emphasis"/>
          <w:highlight w:val="cyan"/>
        </w:rPr>
        <w:t xml:space="preserve">conflict between the U.S. and </w:t>
      </w:r>
      <w:proofErr w:type="spellStart"/>
      <w:r w:rsidRPr="006F08FA">
        <w:rPr>
          <w:rStyle w:val="Emphasis"/>
          <w:highlight w:val="cyan"/>
        </w:rPr>
        <w:t>Tehran</w:t>
      </w:r>
      <w:r w:rsidRPr="00627E5F">
        <w:rPr>
          <w:sz w:val="16"/>
        </w:rPr>
        <w:t>.</w:t>
      </w:r>
      <w:r w:rsidRPr="00627E5F">
        <w:rPr>
          <w:rStyle w:val="StyleUnderline"/>
        </w:rPr>
        <w:t>While</w:t>
      </w:r>
      <w:proofErr w:type="spellEnd"/>
      <w:r w:rsidRPr="00627E5F">
        <w:rPr>
          <w:sz w:val="16"/>
        </w:rPr>
        <w:t xml:space="preserve"> </w:t>
      </w:r>
      <w:r w:rsidRPr="00627E5F">
        <w:rPr>
          <w:rStyle w:val="Emphasis"/>
        </w:rPr>
        <w:t>outright regime change</w:t>
      </w:r>
      <w:r w:rsidRPr="00627E5F">
        <w:rPr>
          <w:sz w:val="16"/>
        </w:rPr>
        <w:t xml:space="preserve"> </w:t>
      </w:r>
      <w:r w:rsidRPr="00627E5F">
        <w:rPr>
          <w:rStyle w:val="StyleUnderline"/>
        </w:rPr>
        <w:t xml:space="preserve">has been taken off of the table for </w:t>
      </w:r>
      <w:r w:rsidRPr="00627E5F">
        <w:rPr>
          <w:rStyle w:val="Emphasis"/>
        </w:rPr>
        <w:t>political</w:t>
      </w:r>
      <w:r w:rsidRPr="00627E5F">
        <w:rPr>
          <w:rStyle w:val="StyleUnderline"/>
        </w:rPr>
        <w:t xml:space="preserve"> reasons in the U.S.,</w:t>
      </w:r>
      <w:r w:rsidRPr="00627E5F">
        <w:rPr>
          <w:sz w:val="16"/>
        </w:rPr>
        <w:t xml:space="preserve"> </w:t>
      </w:r>
      <w:r w:rsidRPr="00627E5F">
        <w:rPr>
          <w:rStyle w:val="StyleUnderline"/>
        </w:rPr>
        <w:t xml:space="preserve">rollback, in raising the likelihood of a crisis, </w:t>
      </w:r>
      <w:r w:rsidRPr="006F08FA">
        <w:rPr>
          <w:rStyle w:val="StyleUnderline"/>
          <w:highlight w:val="cyan"/>
        </w:rPr>
        <w:t xml:space="preserve">could </w:t>
      </w:r>
      <w:r w:rsidRPr="006F08FA">
        <w:rPr>
          <w:rStyle w:val="Emphasis"/>
          <w:highlight w:val="cyan"/>
        </w:rPr>
        <w:t>see</w:t>
      </w:r>
      <w:r w:rsidRPr="00627E5F">
        <w:rPr>
          <w:rStyle w:val="Emphasis"/>
        </w:rPr>
        <w:t xml:space="preserve"> the </w:t>
      </w:r>
      <w:r w:rsidRPr="006F08FA">
        <w:rPr>
          <w:rStyle w:val="Emphasis"/>
          <w:highlight w:val="cyan"/>
        </w:rPr>
        <w:t>outbreak of</w:t>
      </w:r>
      <w:r w:rsidRPr="00627E5F">
        <w:rPr>
          <w:rStyle w:val="Emphasis"/>
        </w:rPr>
        <w:t xml:space="preserve"> a </w:t>
      </w:r>
      <w:r w:rsidRPr="006F08FA">
        <w:rPr>
          <w:rStyle w:val="Emphasis"/>
          <w:highlight w:val="cyan"/>
        </w:rPr>
        <w:t>war</w:t>
      </w:r>
      <w:r w:rsidRPr="00627E5F">
        <w:rPr>
          <w:rStyle w:val="Emphasis"/>
        </w:rPr>
        <w:t xml:space="preserve"> between the U.S. and Iran.</w:t>
      </w:r>
      <w:r w:rsidRPr="00627E5F">
        <w:rPr>
          <w:sz w:val="16"/>
        </w:rPr>
        <w:t xml:space="preserve"> </w:t>
      </w:r>
      <w:r w:rsidRPr="00627E5F">
        <w:rPr>
          <w:rStyle w:val="StyleUnderline"/>
        </w:rPr>
        <w:t xml:space="preserve">While the U.S. is qualitatively superior to Iran (as discussed above) across all dimensions militarily, Iran has advantages in terms of a </w:t>
      </w:r>
      <w:r w:rsidRPr="00627E5F">
        <w:rPr>
          <w:rStyle w:val="Emphasis"/>
        </w:rPr>
        <w:t>conscript army</w:t>
      </w:r>
      <w:r w:rsidRPr="00627E5F">
        <w:rPr>
          <w:rStyle w:val="StyleUnderline"/>
        </w:rPr>
        <w:t xml:space="preserve"> as well as years of </w:t>
      </w:r>
      <w:r w:rsidRPr="00627E5F">
        <w:rPr>
          <w:rStyle w:val="Emphasis"/>
        </w:rPr>
        <w:t>practice</w:t>
      </w:r>
      <w:r w:rsidRPr="00627E5F">
        <w:rPr>
          <w:sz w:val="16"/>
        </w:rPr>
        <w:t xml:space="preserve"> </w:t>
      </w:r>
      <w:r w:rsidRPr="00627E5F">
        <w:rPr>
          <w:rStyle w:val="StyleUnderline"/>
        </w:rPr>
        <w:t xml:space="preserve">in imposing costs upon </w:t>
      </w:r>
      <w:proofErr w:type="spellStart"/>
      <w:r w:rsidRPr="00627E5F">
        <w:rPr>
          <w:rStyle w:val="StyleUnderline"/>
        </w:rPr>
        <w:t>theU.S</w:t>
      </w:r>
      <w:proofErr w:type="spellEnd"/>
      <w:r w:rsidRPr="00627E5F">
        <w:rPr>
          <w:rStyle w:val="StyleUnderline"/>
        </w:rPr>
        <w:t xml:space="preserve">. and manipulating the </w:t>
      </w:r>
      <w:r w:rsidRPr="00627E5F">
        <w:rPr>
          <w:rStyle w:val="Emphasis"/>
        </w:rPr>
        <w:t>threshold</w:t>
      </w:r>
      <w:r w:rsidRPr="00627E5F">
        <w:rPr>
          <w:rStyle w:val="StyleUnderline"/>
        </w:rPr>
        <w:t xml:space="preserve"> of all-</w:t>
      </w:r>
      <w:proofErr w:type="spellStart"/>
      <w:r w:rsidRPr="00627E5F">
        <w:rPr>
          <w:rStyle w:val="StyleUnderline"/>
        </w:rPr>
        <w:t>outwar</w:t>
      </w:r>
      <w:proofErr w:type="spellEnd"/>
      <w:r w:rsidRPr="00627E5F">
        <w:rPr>
          <w:rStyle w:val="StyleUnderline"/>
        </w:rPr>
        <w:t xml:space="preserve">. The second problem with rollback is the notion that its proponents may be </w:t>
      </w:r>
      <w:r w:rsidRPr="00627E5F">
        <w:rPr>
          <w:rStyle w:val="Emphasis"/>
        </w:rPr>
        <w:t>exaggerating the threat</w:t>
      </w:r>
      <w:r w:rsidRPr="00627E5F">
        <w:rPr>
          <w:sz w:val="16"/>
        </w:rPr>
        <w:t xml:space="preserve"> </w:t>
      </w:r>
      <w:r w:rsidRPr="00627E5F">
        <w:rPr>
          <w:rStyle w:val="StyleUnderline"/>
        </w:rPr>
        <w:t xml:space="preserve">posed by Iran. </w:t>
      </w:r>
      <w:r w:rsidRPr="006F08FA">
        <w:rPr>
          <w:rStyle w:val="StyleUnderline"/>
          <w:highlight w:val="cyan"/>
        </w:rPr>
        <w:t xml:space="preserve">Iran has a </w:t>
      </w:r>
      <w:r w:rsidRPr="006F08FA">
        <w:rPr>
          <w:rStyle w:val="Emphasis"/>
          <w:highlight w:val="cyan"/>
        </w:rPr>
        <w:t>defensive</w:t>
      </w:r>
      <w:r w:rsidRPr="006F08FA">
        <w:rPr>
          <w:rStyle w:val="StyleUnderline"/>
          <w:highlight w:val="cyan"/>
        </w:rPr>
        <w:t xml:space="preserve"> advantage</w:t>
      </w:r>
      <w:r w:rsidRPr="00627E5F">
        <w:rPr>
          <w:rStyle w:val="StyleUnderline"/>
        </w:rPr>
        <w:t xml:space="preserve"> when it comes to </w:t>
      </w:r>
      <w:r w:rsidRPr="00627E5F">
        <w:rPr>
          <w:rStyle w:val="Emphasis"/>
        </w:rPr>
        <w:t>defending</w:t>
      </w:r>
      <w:r w:rsidRPr="00627E5F">
        <w:rPr>
          <w:sz w:val="16"/>
        </w:rPr>
        <w:t xml:space="preserve"> its own </w:t>
      </w:r>
      <w:r w:rsidRPr="00627E5F">
        <w:rPr>
          <w:rStyle w:val="StyleUnderline"/>
        </w:rPr>
        <w:t>territory</w:t>
      </w:r>
      <w:r w:rsidRPr="00627E5F">
        <w:rPr>
          <w:sz w:val="16"/>
        </w:rPr>
        <w:t xml:space="preserve"> (as shown during the Iran-Iraq War), </w:t>
      </w:r>
      <w:r w:rsidRPr="006F08FA">
        <w:rPr>
          <w:rStyle w:val="StyleUnderline"/>
          <w:highlight w:val="cyan"/>
        </w:rPr>
        <w:t>but</w:t>
      </w:r>
      <w:r w:rsidRPr="00627E5F">
        <w:rPr>
          <w:rStyle w:val="StyleUnderline"/>
        </w:rPr>
        <w:t xml:space="preserve"> has </w:t>
      </w:r>
      <w:r w:rsidRPr="006F08FA">
        <w:rPr>
          <w:rStyle w:val="StyleUnderline"/>
          <w:highlight w:val="cyan"/>
        </w:rPr>
        <w:t>limited capabilities</w:t>
      </w:r>
      <w:r w:rsidRPr="00627E5F">
        <w:rPr>
          <w:rStyle w:val="StyleUnderline"/>
        </w:rPr>
        <w:t xml:space="preserve"> when it comes </w:t>
      </w:r>
      <w:r w:rsidRPr="006F08FA">
        <w:rPr>
          <w:rStyle w:val="StyleUnderline"/>
          <w:highlight w:val="cyan"/>
        </w:rPr>
        <w:t xml:space="preserve">to </w:t>
      </w:r>
      <w:r w:rsidRPr="006F08FA">
        <w:rPr>
          <w:rStyle w:val="Emphasis"/>
          <w:highlight w:val="cyan"/>
        </w:rPr>
        <w:t>project</w:t>
      </w:r>
      <w:r w:rsidRPr="00627E5F">
        <w:rPr>
          <w:rStyle w:val="StyleUnderline"/>
        </w:rPr>
        <w:t xml:space="preserve">ing </w:t>
      </w:r>
      <w:r w:rsidRPr="006F08FA">
        <w:rPr>
          <w:rStyle w:val="StyleUnderline"/>
          <w:highlight w:val="cyan"/>
        </w:rPr>
        <w:t>power</w:t>
      </w:r>
      <w:r w:rsidRPr="00627E5F">
        <w:rPr>
          <w:rStyle w:val="StyleUnderline"/>
        </w:rPr>
        <w:t xml:space="preserve">; hence, its reliance on </w:t>
      </w:r>
      <w:r w:rsidRPr="00627E5F">
        <w:rPr>
          <w:rStyle w:val="Emphasis"/>
        </w:rPr>
        <w:t>proxies</w:t>
      </w:r>
      <w:r w:rsidRPr="00627E5F">
        <w:rPr>
          <w:rStyle w:val="StyleUnderline"/>
        </w:rPr>
        <w:t>.</w:t>
      </w:r>
    </w:p>
    <w:bookmarkEnd w:id="3"/>
    <w:p w14:paraId="1F46A85A" w14:textId="481C5956" w:rsidR="00E12B78" w:rsidRPr="00627E5F" w:rsidRDefault="00D72506" w:rsidP="00D72506">
      <w:pPr>
        <w:pStyle w:val="Heading3"/>
      </w:pPr>
      <w:r w:rsidRPr="00627E5F">
        <w:t>Entanglement Turn---Yes Reverse Causal</w:t>
      </w:r>
    </w:p>
    <w:p w14:paraId="3962D64F" w14:textId="356CCD8F" w:rsidR="00D72506" w:rsidRPr="00627E5F" w:rsidRDefault="00D72506" w:rsidP="00BA01CF">
      <w:pPr>
        <w:pStyle w:val="Heading4"/>
      </w:pPr>
      <w:r w:rsidRPr="00627E5F">
        <w:t>It’s reverse-causal---</w:t>
      </w:r>
      <w:r w:rsidRPr="00627E5F">
        <w:rPr>
          <w:u w:val="single"/>
        </w:rPr>
        <w:t>removing</w:t>
      </w:r>
      <w:r w:rsidRPr="00627E5F">
        <w:t xml:space="preserve"> security assurances causes Saudi-Iran </w:t>
      </w:r>
      <w:r w:rsidRPr="00627E5F">
        <w:rPr>
          <w:u w:val="single"/>
        </w:rPr>
        <w:t>rapprochement</w:t>
      </w:r>
      <w:r w:rsidRPr="00627E5F">
        <w:t xml:space="preserve">. </w:t>
      </w:r>
    </w:p>
    <w:p w14:paraId="1FC46913" w14:textId="77777777" w:rsidR="00D72506" w:rsidRPr="00627E5F" w:rsidRDefault="00D72506" w:rsidP="00D72506">
      <w:r w:rsidRPr="00627E5F">
        <w:t xml:space="preserve">Jean-François </w:t>
      </w:r>
      <w:proofErr w:type="spellStart"/>
      <w:r w:rsidRPr="00627E5F">
        <w:rPr>
          <w:b/>
        </w:rPr>
        <w:t>Seznec</w:t>
      </w:r>
      <w:proofErr w:type="spellEnd"/>
      <w:r w:rsidRPr="00627E5F">
        <w:rPr>
          <w:b/>
        </w:rPr>
        <w:t xml:space="preserve"> &amp;</w:t>
      </w:r>
      <w:r w:rsidRPr="00627E5F">
        <w:t xml:space="preserve"> Samer </w:t>
      </w:r>
      <w:proofErr w:type="spellStart"/>
      <w:r w:rsidRPr="00627E5F">
        <w:rPr>
          <w:b/>
        </w:rPr>
        <w:t>Mosis</w:t>
      </w:r>
      <w:proofErr w:type="spellEnd"/>
      <w:r w:rsidRPr="00627E5F">
        <w:rPr>
          <w:b/>
        </w:rPr>
        <w:t xml:space="preserve"> 16</w:t>
      </w:r>
      <w:r w:rsidRPr="00627E5F">
        <w:t xml:space="preserve">. </w:t>
      </w:r>
      <w:proofErr w:type="spellStart"/>
      <w:r w:rsidRPr="00627E5F">
        <w:t>Seznec</w:t>
      </w:r>
      <w:proofErr w:type="spellEnd"/>
      <w:r w:rsidRPr="00627E5F">
        <w:t xml:space="preserve"> is adjunct professor at the School for Advanced International Studies at Johns Hopkins; </w:t>
      </w:r>
      <w:proofErr w:type="spellStart"/>
      <w:r w:rsidRPr="00627E5F">
        <w:t>Mosis</w:t>
      </w:r>
      <w:proofErr w:type="spellEnd"/>
      <w:r w:rsidRPr="00627E5F">
        <w:t xml:space="preserve"> is a Gulf energy consultant for The Lafayette Group LLC and a master’s candidate at the School of Advanced International Studies at Johns Hopkins University. 03-21-16. “What Will It Take to Push Iran and Saudi Arabia to Talk?” </w:t>
      </w:r>
      <w:proofErr w:type="spellStart"/>
      <w:r w:rsidRPr="00627E5F">
        <w:t>LobeLog</w:t>
      </w:r>
      <w:proofErr w:type="spellEnd"/>
      <w:r w:rsidRPr="00627E5F">
        <w:t>. http://lobelog.com/what-will-it-take-to-push-iran-and-saudi-arabia-to-talk/</w:t>
      </w:r>
    </w:p>
    <w:p w14:paraId="4CFFB63F" w14:textId="77777777" w:rsidR="00D72506" w:rsidRPr="00627E5F" w:rsidRDefault="00D72506" w:rsidP="00D72506">
      <w:pPr>
        <w:rPr>
          <w:sz w:val="16"/>
        </w:rPr>
      </w:pPr>
      <w:r w:rsidRPr="00627E5F">
        <w:rPr>
          <w:sz w:val="16"/>
        </w:rPr>
        <w:t>Indeed, American unwillingness to commit significant ground forces in Syria or Iraq and Washington’s repeated calls for a joint Arab force highlight the possibility that soon</w:t>
      </w:r>
      <w:r w:rsidRPr="00627E5F">
        <w:rPr>
          <w:rStyle w:val="StyleUnderline"/>
        </w:rPr>
        <w:t xml:space="preserve">, the </w:t>
      </w:r>
      <w:r w:rsidRPr="006F08FA">
        <w:rPr>
          <w:rStyle w:val="StyleUnderline"/>
          <w:highlight w:val="cyan"/>
        </w:rPr>
        <w:t>Gulf</w:t>
      </w:r>
      <w:r w:rsidRPr="00627E5F">
        <w:rPr>
          <w:rStyle w:val="StyleUnderline"/>
        </w:rPr>
        <w:t xml:space="preserve"> Arab </w:t>
      </w:r>
      <w:r w:rsidRPr="006F08FA">
        <w:rPr>
          <w:rStyle w:val="StyleUnderline"/>
          <w:highlight w:val="cyan"/>
        </w:rPr>
        <w:t xml:space="preserve">states may </w:t>
      </w:r>
      <w:r w:rsidRPr="006F08FA">
        <w:rPr>
          <w:rStyle w:val="Emphasis"/>
          <w:highlight w:val="cyan"/>
        </w:rPr>
        <w:t>find themselves without real defenses</w:t>
      </w:r>
      <w:r w:rsidRPr="00627E5F">
        <w:rPr>
          <w:rStyle w:val="StyleUnderline"/>
        </w:rPr>
        <w:t>. As the conflict in Yemen has shown</w:t>
      </w:r>
      <w:r w:rsidRPr="00627E5F">
        <w:rPr>
          <w:sz w:val="16"/>
        </w:rPr>
        <w:t xml:space="preserve">, despite over $700 billion in defense spending in the past 10-15 years, </w:t>
      </w:r>
      <w:r w:rsidRPr="006F08FA">
        <w:rPr>
          <w:rStyle w:val="StyleUnderline"/>
          <w:highlight w:val="cyan"/>
        </w:rPr>
        <w:t xml:space="preserve">Saudi </w:t>
      </w:r>
      <w:r w:rsidRPr="00627E5F">
        <w:rPr>
          <w:rStyle w:val="StyleUnderline"/>
        </w:rPr>
        <w:t xml:space="preserve">Arabia’s military </w:t>
      </w:r>
      <w:r w:rsidRPr="006F08FA">
        <w:rPr>
          <w:rStyle w:val="StyleUnderline"/>
          <w:highlight w:val="cyan"/>
        </w:rPr>
        <w:t xml:space="preserve">capabilities are </w:t>
      </w:r>
      <w:r w:rsidRPr="006F08FA">
        <w:rPr>
          <w:rStyle w:val="Emphasis"/>
          <w:highlight w:val="cyan"/>
        </w:rPr>
        <w:t>unimpressive</w:t>
      </w:r>
      <w:r w:rsidRPr="00627E5F">
        <w:rPr>
          <w:rStyle w:val="StyleUnderline"/>
        </w:rPr>
        <w:t>. Bahrain, Kuwait, and Qatar do not fare much better. This leaves the Gulf States with three options: build their own</w:t>
      </w:r>
      <w:r w:rsidRPr="00627E5F">
        <w:rPr>
          <w:sz w:val="16"/>
        </w:rPr>
        <w:t xml:space="preserve"> strong </w:t>
      </w:r>
      <w:r w:rsidRPr="00627E5F">
        <w:rPr>
          <w:rStyle w:val="StyleUnderline"/>
        </w:rPr>
        <w:t>defenses aimed at Iran, negotiate with Iran, or both. If the intractability of the Syrian conflict and the slow start to Saudi Arabia’s</w:t>
      </w:r>
      <w:r w:rsidRPr="00627E5F">
        <w:rPr>
          <w:sz w:val="16"/>
        </w:rPr>
        <w:t xml:space="preserve"> Islamic Anti-Terror </w:t>
      </w:r>
      <w:r w:rsidRPr="00627E5F">
        <w:rPr>
          <w:rStyle w:val="StyleUnderline"/>
        </w:rPr>
        <w:t>Coalition are any indicators of Arab military prowess, leaders in Riyadh may</w:t>
      </w:r>
      <w:r w:rsidRPr="00627E5F">
        <w:rPr>
          <w:sz w:val="16"/>
        </w:rPr>
        <w:t xml:space="preserve"> still </w:t>
      </w:r>
      <w:r w:rsidRPr="00627E5F">
        <w:rPr>
          <w:rStyle w:val="StyleUnderline"/>
        </w:rPr>
        <w:t xml:space="preserve">come to the conclusion that </w:t>
      </w:r>
      <w:r w:rsidRPr="006F08FA">
        <w:rPr>
          <w:rStyle w:val="Emphasis"/>
          <w:highlight w:val="cyan"/>
        </w:rPr>
        <w:t>their interests are best served diplomatically, not militarily</w:t>
      </w:r>
      <w:r w:rsidRPr="00627E5F">
        <w:rPr>
          <w:sz w:val="16"/>
        </w:rPr>
        <w:t xml:space="preserve">. In this sense, </w:t>
      </w:r>
      <w:r w:rsidRPr="006F08FA">
        <w:rPr>
          <w:rStyle w:val="Emphasis"/>
          <w:highlight w:val="cyan"/>
        </w:rPr>
        <w:t>rapprochement with Iran would</w:t>
      </w:r>
      <w:r w:rsidRPr="00627E5F">
        <w:rPr>
          <w:rStyle w:val="Emphasis"/>
        </w:rPr>
        <w:t xml:space="preserve"> not only </w:t>
      </w:r>
      <w:r w:rsidRPr="006F08FA">
        <w:rPr>
          <w:rStyle w:val="Emphasis"/>
          <w:highlight w:val="cyan"/>
        </w:rPr>
        <w:t>be</w:t>
      </w:r>
      <w:r w:rsidRPr="00627E5F">
        <w:rPr>
          <w:rStyle w:val="Emphasis"/>
        </w:rPr>
        <w:t xml:space="preserve"> advantageous but </w:t>
      </w:r>
      <w:r w:rsidRPr="006F08FA">
        <w:rPr>
          <w:rStyle w:val="Emphasis"/>
          <w:highlight w:val="cyan"/>
        </w:rPr>
        <w:t>necessary</w:t>
      </w:r>
      <w:r w:rsidRPr="006F08FA">
        <w:rPr>
          <w:rStyle w:val="StyleUnderline"/>
          <w:highlight w:val="cyan"/>
        </w:rPr>
        <w:t xml:space="preserve">, given </w:t>
      </w:r>
      <w:r w:rsidRPr="006F08FA">
        <w:rPr>
          <w:rStyle w:val="Emphasis"/>
          <w:highlight w:val="cyan"/>
        </w:rPr>
        <w:t>Washington’s</w:t>
      </w:r>
      <w:r w:rsidRPr="00627E5F">
        <w:rPr>
          <w:rStyle w:val="Emphasis"/>
        </w:rPr>
        <w:t xml:space="preserve"> increasing </w:t>
      </w:r>
      <w:r w:rsidRPr="006F08FA">
        <w:rPr>
          <w:rStyle w:val="Emphasis"/>
          <w:highlight w:val="cyan"/>
        </w:rPr>
        <w:t>unwillingness</w:t>
      </w:r>
      <w:r w:rsidRPr="006F08FA">
        <w:rPr>
          <w:rStyle w:val="StyleUnderline"/>
          <w:highlight w:val="cyan"/>
        </w:rPr>
        <w:t xml:space="preserve"> to send Americans</w:t>
      </w:r>
      <w:r w:rsidRPr="00627E5F">
        <w:rPr>
          <w:rStyle w:val="StyleUnderline"/>
        </w:rPr>
        <w:t xml:space="preserve"> to die for Saudi Arabia</w:t>
      </w:r>
      <w:r w:rsidRPr="00627E5F">
        <w:rPr>
          <w:sz w:val="16"/>
        </w:rPr>
        <w:t xml:space="preserve">—a policy option that is further complicated by scalding press about the Kingdom’s human rights abuses, and the extremist, anti-American, religious ideology present across influential parts of its society. Admittedly, </w:t>
      </w:r>
      <w:r w:rsidRPr="00627E5F">
        <w:rPr>
          <w:rStyle w:val="StyleUnderline"/>
        </w:rPr>
        <w:t>should Tehran and Riyadh start talking rather than posturing, it is unlikely</w:t>
      </w:r>
      <w:r w:rsidRPr="00627E5F">
        <w:rPr>
          <w:sz w:val="16"/>
        </w:rPr>
        <w:t xml:space="preserve"> that </w:t>
      </w:r>
      <w:r w:rsidRPr="00627E5F">
        <w:rPr>
          <w:rStyle w:val="StyleUnderline"/>
        </w:rPr>
        <w:t>they could agree on</w:t>
      </w:r>
      <w:r w:rsidRPr="00627E5F">
        <w:rPr>
          <w:sz w:val="16"/>
        </w:rPr>
        <w:t xml:space="preserve"> all, or even </w:t>
      </w:r>
      <w:r w:rsidRPr="00627E5F">
        <w:rPr>
          <w:rStyle w:val="StyleUnderline"/>
        </w:rPr>
        <w:t>most, issues. The difficulties in establishing a dialogue are not made any easier by Saudi Arabia’s recent execution of</w:t>
      </w:r>
      <w:r w:rsidRPr="00627E5F">
        <w:rPr>
          <w:sz w:val="16"/>
        </w:rPr>
        <w:t xml:space="preserve"> dissident Shi’a Sheikh </w:t>
      </w:r>
      <w:proofErr w:type="spellStart"/>
      <w:r w:rsidRPr="00627E5F">
        <w:rPr>
          <w:sz w:val="16"/>
        </w:rPr>
        <w:t>Nimr</w:t>
      </w:r>
      <w:proofErr w:type="spellEnd"/>
      <w:r w:rsidRPr="00627E5F">
        <w:rPr>
          <w:sz w:val="16"/>
        </w:rPr>
        <w:t xml:space="preserve"> </w:t>
      </w:r>
      <w:r w:rsidRPr="00627E5F">
        <w:rPr>
          <w:rStyle w:val="StyleUnderline"/>
        </w:rPr>
        <w:t>al-</w:t>
      </w:r>
      <w:proofErr w:type="spellStart"/>
      <w:r w:rsidRPr="00627E5F">
        <w:rPr>
          <w:rStyle w:val="StyleUnderline"/>
        </w:rPr>
        <w:t>Nimr</w:t>
      </w:r>
      <w:proofErr w:type="spellEnd"/>
      <w:r w:rsidRPr="00627E5F">
        <w:rPr>
          <w:sz w:val="16"/>
        </w:rPr>
        <w:t xml:space="preserve">, the ongoing trial of prominent Shi’a dissidents for sedition three years after their arrest, </w:t>
      </w:r>
      <w:r w:rsidRPr="00627E5F">
        <w:rPr>
          <w:rStyle w:val="StyleUnderline"/>
        </w:rPr>
        <w:t>or the recent</w:t>
      </w:r>
      <w:r w:rsidRPr="00627E5F">
        <w:rPr>
          <w:sz w:val="16"/>
        </w:rPr>
        <w:t xml:space="preserve"> extensive </w:t>
      </w:r>
      <w:r w:rsidRPr="00627E5F">
        <w:rPr>
          <w:rStyle w:val="StyleUnderline"/>
        </w:rPr>
        <w:t>Saudi-led military maneuvers on the</w:t>
      </w:r>
      <w:r w:rsidRPr="00627E5F">
        <w:rPr>
          <w:sz w:val="16"/>
        </w:rPr>
        <w:t xml:space="preserve"> Kingdom’s </w:t>
      </w:r>
      <w:r w:rsidRPr="00627E5F">
        <w:rPr>
          <w:rStyle w:val="StyleUnderline"/>
        </w:rPr>
        <w:t>border with Syria. The Iranians</w:t>
      </w:r>
      <w:r w:rsidRPr="00627E5F">
        <w:rPr>
          <w:sz w:val="16"/>
        </w:rPr>
        <w:t xml:space="preserve">, for their part, </w:t>
      </w:r>
      <w:r w:rsidRPr="00627E5F">
        <w:rPr>
          <w:rStyle w:val="StyleUnderline"/>
        </w:rPr>
        <w:t>are</w:t>
      </w:r>
      <w:r w:rsidRPr="00627E5F">
        <w:rPr>
          <w:sz w:val="16"/>
        </w:rPr>
        <w:t xml:space="preserve"> also </w:t>
      </w:r>
      <w:r w:rsidRPr="00627E5F">
        <w:rPr>
          <w:rStyle w:val="StyleUnderline"/>
        </w:rPr>
        <w:t>adding pressure by continuing or even increasing their interference in Lebanese affairs, maintaining</w:t>
      </w:r>
      <w:r w:rsidRPr="00627E5F">
        <w:rPr>
          <w:sz w:val="16"/>
        </w:rPr>
        <w:t xml:space="preserve"> their extensive military </w:t>
      </w:r>
      <w:r w:rsidRPr="00627E5F">
        <w:rPr>
          <w:rStyle w:val="StyleUnderline"/>
        </w:rPr>
        <w:t>support for</w:t>
      </w:r>
      <w:r w:rsidRPr="00627E5F">
        <w:rPr>
          <w:sz w:val="16"/>
        </w:rPr>
        <w:t xml:space="preserve"> Syrian President Bashar al-</w:t>
      </w:r>
      <w:r w:rsidRPr="00627E5F">
        <w:rPr>
          <w:rStyle w:val="StyleUnderline"/>
        </w:rPr>
        <w:t>Assad, supporting the Houthi rebellion in Yemen, and</w:t>
      </w:r>
      <w:r w:rsidRPr="00627E5F">
        <w:rPr>
          <w:sz w:val="16"/>
        </w:rPr>
        <w:t xml:space="preserve"> in general </w:t>
      </w:r>
      <w:r w:rsidRPr="00627E5F">
        <w:rPr>
          <w:rStyle w:val="StyleUnderline"/>
        </w:rPr>
        <w:t>enflaming fears of a “Shi’a Crescent” encircling Saudi Arabia</w:t>
      </w:r>
      <w:r w:rsidRPr="00627E5F">
        <w:rPr>
          <w:sz w:val="16"/>
        </w:rPr>
        <w:t xml:space="preserve">. </w:t>
      </w:r>
      <w:r w:rsidRPr="00627E5F">
        <w:rPr>
          <w:rStyle w:val="StyleUnderline"/>
        </w:rPr>
        <w:t xml:space="preserve">However, </w:t>
      </w:r>
      <w:r w:rsidRPr="00627E5F">
        <w:rPr>
          <w:rStyle w:val="Emphasis"/>
        </w:rPr>
        <w:t>none of the problems mentioned has to preclude cooperation</w:t>
      </w:r>
      <w:r w:rsidRPr="00627E5F">
        <w:rPr>
          <w:sz w:val="16"/>
        </w:rPr>
        <w:t xml:space="preserve">. In fact, </w:t>
      </w:r>
      <w:r w:rsidRPr="00627E5F">
        <w:rPr>
          <w:rStyle w:val="StyleUnderline"/>
        </w:rPr>
        <w:t>it was only a few years after the catastrophic Hajj incident of 1987, when the Saudi embassy in Tehran was destroyed and diplomatic relations severed, that</w:t>
      </w:r>
      <w:r w:rsidRPr="00627E5F">
        <w:rPr>
          <w:sz w:val="16"/>
        </w:rPr>
        <w:t xml:space="preserve"> Iranian President Akbar Hashemi </w:t>
      </w:r>
      <w:r w:rsidRPr="00627E5F">
        <w:rPr>
          <w:rStyle w:val="StyleUnderline"/>
        </w:rPr>
        <w:t>Rafsanjani and</w:t>
      </w:r>
      <w:r w:rsidRPr="00627E5F">
        <w:rPr>
          <w:sz w:val="16"/>
        </w:rPr>
        <w:t xml:space="preserve"> Saudi Foreign Minister Saud </w:t>
      </w:r>
      <w:r w:rsidRPr="00627E5F">
        <w:rPr>
          <w:rStyle w:val="StyleUnderline"/>
        </w:rPr>
        <w:t>al-Faisal ushered in a period of historically positive relations</w:t>
      </w:r>
      <w:r w:rsidRPr="00627E5F">
        <w:rPr>
          <w:sz w:val="16"/>
        </w:rPr>
        <w:t xml:space="preserve">. In this sense, </w:t>
      </w:r>
      <w:r w:rsidRPr="006F08FA">
        <w:rPr>
          <w:rStyle w:val="StyleUnderline"/>
          <w:highlight w:val="cyan"/>
        </w:rPr>
        <w:t>there</w:t>
      </w:r>
      <w:r w:rsidRPr="00627E5F">
        <w:rPr>
          <w:rStyle w:val="StyleUnderline"/>
        </w:rPr>
        <w:t xml:space="preserve"> does </w:t>
      </w:r>
      <w:r w:rsidRPr="006F08FA">
        <w:rPr>
          <w:rStyle w:val="StyleUnderline"/>
          <w:highlight w:val="cyan"/>
        </w:rPr>
        <w:t xml:space="preserve">exist </w:t>
      </w:r>
      <w:r w:rsidRPr="006F08FA">
        <w:rPr>
          <w:rStyle w:val="Emphasis"/>
          <w:highlight w:val="cyan"/>
        </w:rPr>
        <w:t>space and willingness</w:t>
      </w:r>
      <w:r w:rsidRPr="006F08FA">
        <w:rPr>
          <w:rStyle w:val="StyleUnderline"/>
          <w:highlight w:val="cyan"/>
        </w:rPr>
        <w:t xml:space="preserve"> for cooperation</w:t>
      </w:r>
      <w:r w:rsidRPr="00627E5F">
        <w:rPr>
          <w:rStyle w:val="StyleUnderline"/>
        </w:rPr>
        <w:t xml:space="preserve"> on energy and geopolitical issues</w:t>
      </w:r>
      <w:r w:rsidRPr="00627E5F">
        <w:rPr>
          <w:sz w:val="16"/>
        </w:rPr>
        <w:t>. As Iranian Deputy Foreign Minister Hossein Amir-</w:t>
      </w:r>
      <w:proofErr w:type="spellStart"/>
      <w:r w:rsidRPr="00627E5F">
        <w:rPr>
          <w:sz w:val="16"/>
        </w:rPr>
        <w:t>Abdollahian</w:t>
      </w:r>
      <w:proofErr w:type="spellEnd"/>
      <w:r w:rsidRPr="00627E5F">
        <w:rPr>
          <w:sz w:val="16"/>
        </w:rPr>
        <w:t xml:space="preserve"> told Saudi Foreign Minister Adel Al-</w:t>
      </w:r>
      <w:proofErr w:type="spellStart"/>
      <w:r w:rsidRPr="00627E5F">
        <w:rPr>
          <w:sz w:val="16"/>
        </w:rPr>
        <w:t>Jubeir</w:t>
      </w:r>
      <w:proofErr w:type="spellEnd"/>
      <w:r w:rsidRPr="00627E5F">
        <w:rPr>
          <w:sz w:val="16"/>
        </w:rPr>
        <w:t xml:space="preserve">, </w:t>
      </w:r>
      <w:r w:rsidRPr="00627E5F">
        <w:rPr>
          <w:rStyle w:val="StyleUnderline"/>
        </w:rPr>
        <w:t xml:space="preserve">Iran believes that both states “should engage in a </w:t>
      </w:r>
      <w:r w:rsidRPr="00627E5F">
        <w:rPr>
          <w:rStyle w:val="Emphasis"/>
        </w:rPr>
        <w:t>constructive dialogue</w:t>
      </w:r>
      <w:r w:rsidRPr="00627E5F">
        <w:rPr>
          <w:rStyle w:val="StyleUnderline"/>
        </w:rPr>
        <w:t xml:space="preserve">, to act according to their role in fighting terrorism and extremism to render a more secure and stable Middle East.” The significance of this statement is further highlighted by the </w:t>
      </w:r>
      <w:r w:rsidRPr="00627E5F">
        <w:rPr>
          <w:rStyle w:val="Emphasis"/>
        </w:rPr>
        <w:t>financial burden</w:t>
      </w:r>
      <w:r w:rsidRPr="00627E5F">
        <w:rPr>
          <w:rStyle w:val="StyleUnderline"/>
        </w:rPr>
        <w:t xml:space="preserve"> that regional conflicts are putting on Tehran and Riyadh at a time of very low oil prices and enormous budget deficits</w:t>
      </w:r>
      <w:r w:rsidRPr="00627E5F">
        <w:rPr>
          <w:sz w:val="16"/>
        </w:rPr>
        <w:t xml:space="preserve">. Most importantly, </w:t>
      </w:r>
      <w:r w:rsidRPr="00627E5F">
        <w:rPr>
          <w:rStyle w:val="StyleUnderline"/>
        </w:rPr>
        <w:t>both states face a common</w:t>
      </w:r>
      <w:r w:rsidRPr="00627E5F">
        <w:rPr>
          <w:sz w:val="16"/>
        </w:rPr>
        <w:t xml:space="preserve"> existential </w:t>
      </w:r>
      <w:r w:rsidRPr="00627E5F">
        <w:rPr>
          <w:rStyle w:val="StyleUnderline"/>
        </w:rPr>
        <w:t>threat in the I</w:t>
      </w:r>
      <w:r w:rsidRPr="00627E5F">
        <w:rPr>
          <w:sz w:val="16"/>
        </w:rPr>
        <w:t xml:space="preserve">slamic </w:t>
      </w:r>
      <w:r w:rsidRPr="00627E5F">
        <w:rPr>
          <w:rStyle w:val="StyleUnderline"/>
        </w:rPr>
        <w:t>S</w:t>
      </w:r>
      <w:r w:rsidRPr="00627E5F">
        <w:rPr>
          <w:sz w:val="16"/>
        </w:rPr>
        <w:t xml:space="preserve">tate, </w:t>
      </w:r>
      <w:r w:rsidRPr="00627E5F">
        <w:rPr>
          <w:rStyle w:val="StyleUnderline"/>
        </w:rPr>
        <w:t xml:space="preserve">which could be </w:t>
      </w:r>
      <w:r w:rsidRPr="00627E5F">
        <w:rPr>
          <w:rStyle w:val="Emphasis"/>
        </w:rPr>
        <w:t>defeated more rapidly</w:t>
      </w:r>
      <w:r w:rsidRPr="00627E5F">
        <w:rPr>
          <w:rStyle w:val="StyleUnderline"/>
        </w:rPr>
        <w:t xml:space="preserve"> with Iranian-Saudi cooperation</w:t>
      </w:r>
      <w:r w:rsidRPr="00627E5F">
        <w:rPr>
          <w:sz w:val="16"/>
        </w:rPr>
        <w:t xml:space="preserve">. Thus, </w:t>
      </w:r>
      <w:r w:rsidRPr="00627E5F">
        <w:rPr>
          <w:rStyle w:val="StyleUnderline"/>
        </w:rPr>
        <w:t>seeing that the US is increasingly questioning the strategic importance of the Gulf, Saudi Arabia, and</w:t>
      </w:r>
      <w:r w:rsidRPr="00627E5F">
        <w:rPr>
          <w:sz w:val="16"/>
        </w:rPr>
        <w:t xml:space="preserve"> its neighbors, </w:t>
      </w:r>
      <w:r w:rsidRPr="00627E5F">
        <w:rPr>
          <w:rStyle w:val="StyleUnderline"/>
        </w:rPr>
        <w:t xml:space="preserve">the Gulf Arabs increasingly have to </w:t>
      </w:r>
      <w:r w:rsidRPr="00627E5F">
        <w:rPr>
          <w:rStyle w:val="Emphasis"/>
        </w:rPr>
        <w:t>face their problems on their own</w:t>
      </w:r>
      <w:r w:rsidRPr="00627E5F">
        <w:rPr>
          <w:sz w:val="16"/>
        </w:rPr>
        <w:t xml:space="preserve">. One can hope that </w:t>
      </w:r>
      <w:r w:rsidRPr="00627E5F">
        <w:rPr>
          <w:rStyle w:val="StyleUnderline"/>
        </w:rPr>
        <w:t>the Gulf Arabs and Iran</w:t>
      </w:r>
      <w:r w:rsidRPr="00627E5F">
        <w:rPr>
          <w:sz w:val="16"/>
        </w:rPr>
        <w:t xml:space="preserve"> realize that the dangerously escalating tensions can prevent both parties from focusing on their common interests and their common enemies. Both </w:t>
      </w:r>
      <w:r w:rsidRPr="00627E5F">
        <w:rPr>
          <w:rStyle w:val="StyleUnderline"/>
        </w:rPr>
        <w:t>need to, and can, solve their own issues without US interference</w:t>
      </w:r>
      <w:r w:rsidRPr="00627E5F">
        <w:rPr>
          <w:sz w:val="16"/>
        </w:rPr>
        <w:t xml:space="preserve">. In other words, </w:t>
      </w:r>
      <w:r w:rsidRPr="006F08FA">
        <w:rPr>
          <w:rStyle w:val="StyleUnderline"/>
          <w:highlight w:val="cyan"/>
        </w:rPr>
        <w:t xml:space="preserve">a clear view </w:t>
      </w:r>
      <w:r w:rsidRPr="00627E5F">
        <w:rPr>
          <w:rStyle w:val="StyleUnderline"/>
        </w:rPr>
        <w:t xml:space="preserve">of the realities on the ground, </w:t>
      </w:r>
      <w:r w:rsidRPr="006F08FA">
        <w:rPr>
          <w:rStyle w:val="Emphasis"/>
          <w:highlight w:val="cyan"/>
        </w:rPr>
        <w:t>unobstructed by the hope</w:t>
      </w:r>
      <w:r w:rsidRPr="006F08FA">
        <w:rPr>
          <w:rStyle w:val="StyleUnderline"/>
          <w:highlight w:val="cyan"/>
        </w:rPr>
        <w:t xml:space="preserve"> that the US can be</w:t>
      </w:r>
      <w:r w:rsidRPr="00627E5F">
        <w:rPr>
          <w:rStyle w:val="StyleUnderline"/>
        </w:rPr>
        <w:t xml:space="preserve"> both </w:t>
      </w:r>
      <w:r w:rsidRPr="006F08FA">
        <w:rPr>
          <w:rStyle w:val="StyleUnderline"/>
          <w:highlight w:val="cyan"/>
        </w:rPr>
        <w:t xml:space="preserve">the Arabs’ </w:t>
      </w:r>
      <w:r w:rsidRPr="00627E5F">
        <w:rPr>
          <w:rStyle w:val="StyleUnderline"/>
        </w:rPr>
        <w:t xml:space="preserve">ultimate </w:t>
      </w:r>
      <w:r w:rsidRPr="006F08FA">
        <w:rPr>
          <w:rStyle w:val="StyleUnderline"/>
          <w:highlight w:val="cyan"/>
        </w:rPr>
        <w:t>savior</w:t>
      </w:r>
      <w:r w:rsidRPr="00627E5F">
        <w:rPr>
          <w:rStyle w:val="StyleUnderline"/>
        </w:rPr>
        <w:t xml:space="preserve"> and Iran’s ultimate enemy, </w:t>
      </w:r>
      <w:r w:rsidRPr="006F08FA">
        <w:rPr>
          <w:rStyle w:val="StyleUnderline"/>
          <w:highlight w:val="cyan"/>
        </w:rPr>
        <w:t xml:space="preserve">should </w:t>
      </w:r>
      <w:r w:rsidRPr="006F08FA">
        <w:rPr>
          <w:rStyle w:val="Emphasis"/>
          <w:highlight w:val="cyan"/>
        </w:rPr>
        <w:t>push</w:t>
      </w:r>
      <w:r w:rsidRPr="00627E5F">
        <w:rPr>
          <w:rStyle w:val="Emphasis"/>
        </w:rPr>
        <w:t xml:space="preserve"> both to build </w:t>
      </w:r>
      <w:r w:rsidRPr="006F08FA">
        <w:rPr>
          <w:rStyle w:val="Emphasis"/>
          <w:highlight w:val="cyan"/>
        </w:rPr>
        <w:t>diplomatic bridges</w:t>
      </w:r>
      <w:r w:rsidRPr="00627E5F">
        <w:rPr>
          <w:rStyle w:val="StyleUnderline"/>
        </w:rPr>
        <w:t>. However difficult to build, bridges will be less costly than wars</w:t>
      </w:r>
      <w:r w:rsidRPr="00627E5F">
        <w:rPr>
          <w:sz w:val="16"/>
        </w:rPr>
        <w:t xml:space="preserve"> with unknown consequences for regimes on both sides of the Arab-Persian Gulf.</w:t>
      </w:r>
    </w:p>
    <w:p w14:paraId="029C1874" w14:textId="77777777" w:rsidR="00D72506" w:rsidRPr="00627E5F" w:rsidRDefault="00D72506" w:rsidP="00D72506"/>
    <w:p w14:paraId="77A9AC95" w14:textId="68B0E382" w:rsidR="00CC6D5D" w:rsidRPr="00627E5F" w:rsidRDefault="00CC6D5D" w:rsidP="00CC6D5D">
      <w:pPr>
        <w:pStyle w:val="Heading2"/>
      </w:pPr>
      <w:r w:rsidRPr="00627E5F">
        <w:t xml:space="preserve">China </w:t>
      </w:r>
      <w:proofErr w:type="spellStart"/>
      <w:r w:rsidRPr="00627E5F">
        <w:t>Heg</w:t>
      </w:r>
      <w:proofErr w:type="spellEnd"/>
      <w:r w:rsidRPr="00627E5F">
        <w:t xml:space="preserve"> DA</w:t>
      </w:r>
    </w:p>
    <w:p w14:paraId="073D33E4" w14:textId="722E4096" w:rsidR="00CC6D5D" w:rsidRPr="00627E5F" w:rsidRDefault="00CC6D5D" w:rsidP="00CC6D5D">
      <w:pPr>
        <w:pStyle w:val="Heading3"/>
      </w:pPr>
      <w:r w:rsidRPr="00627E5F">
        <w:t xml:space="preserve">China </w:t>
      </w:r>
      <w:proofErr w:type="spellStart"/>
      <w:r w:rsidRPr="00627E5F">
        <w:t>Heg</w:t>
      </w:r>
      <w:proofErr w:type="spellEnd"/>
      <w:r w:rsidRPr="00627E5F">
        <w:t xml:space="preserve"> DA---2AC</w:t>
      </w:r>
    </w:p>
    <w:p w14:paraId="5BAA99B8" w14:textId="7709F8D6" w:rsidR="00CC6D5D" w:rsidRPr="00627E5F" w:rsidRDefault="00E12B78" w:rsidP="00BA01CF">
      <w:pPr>
        <w:pStyle w:val="Heading4"/>
      </w:pPr>
      <w:r w:rsidRPr="00627E5F">
        <w:t>1</w:t>
      </w:r>
      <w:r w:rsidR="00CC6D5D" w:rsidRPr="00627E5F">
        <w:t xml:space="preserve">. Non-unique---China’s </w:t>
      </w:r>
      <w:r w:rsidR="00CC6D5D" w:rsidRPr="00627E5F">
        <w:rPr>
          <w:u w:val="single"/>
        </w:rPr>
        <w:t>already leading</w:t>
      </w:r>
      <w:r w:rsidR="00CC6D5D" w:rsidRPr="00627E5F">
        <w:t xml:space="preserve"> in the Middle East. </w:t>
      </w:r>
    </w:p>
    <w:p w14:paraId="3AD7FC4A" w14:textId="04E91BDB" w:rsidR="00CC6D5D" w:rsidRPr="00627E5F" w:rsidRDefault="00E12B78" w:rsidP="00E12B78">
      <w:r w:rsidRPr="00627E5F">
        <w:t xml:space="preserve">Shannon </w:t>
      </w:r>
      <w:r w:rsidR="00CC6D5D" w:rsidRPr="00627E5F">
        <w:rPr>
          <w:rStyle w:val="Style13ptBold"/>
        </w:rPr>
        <w:t>Tiezzi</w:t>
      </w:r>
      <w:r w:rsidRPr="00627E5F">
        <w:rPr>
          <w:rStyle w:val="Style13ptBold"/>
        </w:rPr>
        <w:t xml:space="preserve"> </w:t>
      </w:r>
      <w:r w:rsidR="00CC6D5D" w:rsidRPr="00627E5F">
        <w:rPr>
          <w:rStyle w:val="Style13ptBold"/>
        </w:rPr>
        <w:t>14</w:t>
      </w:r>
      <w:r w:rsidRPr="00627E5F">
        <w:t>. R</w:t>
      </w:r>
      <w:r w:rsidR="00CC6D5D" w:rsidRPr="00627E5F">
        <w:t>esearch associate at the U.S.-China Policy Foundation</w:t>
      </w:r>
      <w:r w:rsidRPr="00627E5F">
        <w:t xml:space="preserve">. June 2014. </w:t>
      </w:r>
      <w:r w:rsidR="00CC6D5D" w:rsidRPr="00627E5F">
        <w:t>“China Seeks Expanded Role in Middle East”, http://thediplomat.com/2014/06/china-seeks-expanded-role-in-middle-east/</w:t>
      </w:r>
    </w:p>
    <w:p w14:paraId="0AF67190" w14:textId="77777777" w:rsidR="00CC6D5D" w:rsidRPr="00627E5F" w:rsidRDefault="00CC6D5D" w:rsidP="00CC6D5D">
      <w:pPr>
        <w:rPr>
          <w:sz w:val="16"/>
        </w:rPr>
      </w:pPr>
      <w:r w:rsidRPr="00627E5F">
        <w:rPr>
          <w:sz w:val="16"/>
        </w:rPr>
        <w:t xml:space="preserve">On June 5, the sixth Ministerial Meeting of the China-Arab Cooperation Forum (CACF) will open in Beijing. This year’s meeting will also celebrate the 10th anniversary of the CACF, which was created in 2004 during then-President Hu Jintao’s visit to the Arab League headquarters in Cairo, Egypt. </w:t>
      </w:r>
      <w:r w:rsidRPr="00627E5F">
        <w:rPr>
          <w:rStyle w:val="StyleUnderline"/>
        </w:rPr>
        <w:t>The CACF provides a formal dialogue mechanism between China and the Arab League, which includes 21 member states from the Middle East and North Africa</w:t>
      </w:r>
      <w:r w:rsidRPr="00627E5F">
        <w:rPr>
          <w:sz w:val="16"/>
        </w:rPr>
        <w:t xml:space="preserve">. Foreign ministers from 19 of these countries plan to be in Beijing for this week’s forum, according to CCTV. </w:t>
      </w:r>
      <w:r w:rsidRPr="00627E5F">
        <w:rPr>
          <w:rStyle w:val="StyleUnderline"/>
        </w:rPr>
        <w:t xml:space="preserve">China’s turn toward the Middle East in some ways is the </w:t>
      </w:r>
      <w:r w:rsidRPr="00627E5F">
        <w:rPr>
          <w:rStyle w:val="Emphasis"/>
        </w:rPr>
        <w:t>mirror image of the U.S. pivot to Asia</w:t>
      </w:r>
      <w:r w:rsidRPr="00627E5F">
        <w:rPr>
          <w:sz w:val="16"/>
        </w:rPr>
        <w:t xml:space="preserve">. </w:t>
      </w:r>
      <w:r w:rsidRPr="00627E5F">
        <w:rPr>
          <w:rStyle w:val="StyleUnderline"/>
        </w:rPr>
        <w:t>The U.S. pivot comes as Washington turns away from a decades-long fixation on the Middle East and its surrounding regions</w:t>
      </w:r>
      <w:r w:rsidRPr="00627E5F">
        <w:rPr>
          <w:sz w:val="16"/>
        </w:rPr>
        <w:t xml:space="preserve">. </w:t>
      </w:r>
      <w:r w:rsidRPr="00627E5F">
        <w:rPr>
          <w:rStyle w:val="StyleUnderline"/>
        </w:rPr>
        <w:t>China</w:t>
      </w:r>
      <w:r w:rsidRPr="00627E5F">
        <w:rPr>
          <w:sz w:val="16"/>
        </w:rPr>
        <w:t xml:space="preserve">, meanwhile, </w:t>
      </w:r>
      <w:r w:rsidRPr="00627E5F">
        <w:rPr>
          <w:rStyle w:val="StyleUnderline"/>
        </w:rPr>
        <w:t xml:space="preserve">has a </w:t>
      </w:r>
      <w:r w:rsidRPr="00627E5F">
        <w:rPr>
          <w:rStyle w:val="Emphasis"/>
        </w:rPr>
        <w:t>vested interest</w:t>
      </w:r>
      <w:r w:rsidRPr="00627E5F">
        <w:rPr>
          <w:rStyle w:val="StyleUnderline"/>
        </w:rPr>
        <w:t xml:space="preserve"> in the area for the same reason the U.S. does: oil</w:t>
      </w:r>
      <w:r w:rsidRPr="00627E5F">
        <w:rPr>
          <w:sz w:val="16"/>
        </w:rPr>
        <w:t xml:space="preserve">. China is already the largest importer of Persian Gulf oil, and will soon be the largest importer from OPEC as a whole (if it hasn’t already passed the U.S. in that category). </w:t>
      </w:r>
      <w:r w:rsidRPr="00627E5F">
        <w:rPr>
          <w:rStyle w:val="StyleUnderline"/>
        </w:rPr>
        <w:t xml:space="preserve">China’s vital energy interests in the region have given it reasons to take a larger interest in regional security, </w:t>
      </w:r>
      <w:r w:rsidRPr="00627E5F">
        <w:rPr>
          <w:rStyle w:val="Emphasis"/>
        </w:rPr>
        <w:t>especially as the U.S. turns its focus elsewhere</w:t>
      </w:r>
      <w:r w:rsidRPr="00627E5F">
        <w:rPr>
          <w:sz w:val="16"/>
        </w:rPr>
        <w:t xml:space="preserve">. As a result, </w:t>
      </w:r>
      <w:r w:rsidRPr="00627E5F">
        <w:rPr>
          <w:rStyle w:val="StyleUnderline"/>
        </w:rPr>
        <w:t>China is trying to broaden its relationship with the Middle Eastern countries</w:t>
      </w:r>
      <w:r w:rsidRPr="00627E5F">
        <w:rPr>
          <w:sz w:val="16"/>
        </w:rPr>
        <w:t xml:space="preserve">. </w:t>
      </w:r>
      <w:r w:rsidRPr="00627E5F">
        <w:rPr>
          <w:rStyle w:val="StyleUnderline"/>
        </w:rPr>
        <w:t>Although energy cooperation remains a major priority for Beijing</w:t>
      </w:r>
      <w:r w:rsidRPr="00627E5F">
        <w:rPr>
          <w:sz w:val="16"/>
        </w:rPr>
        <w:t xml:space="preserve">, deputy foreign minister Zhang Ming told the press that </w:t>
      </w:r>
      <w:r w:rsidRPr="00627E5F">
        <w:rPr>
          <w:rStyle w:val="StyleUnderline"/>
        </w:rPr>
        <w:t>China would also seek “</w:t>
      </w:r>
      <w:r w:rsidRPr="00627E5F">
        <w:rPr>
          <w:rStyle w:val="Emphasis"/>
        </w:rPr>
        <w:t>more pragmatic cooperation</w:t>
      </w:r>
      <w:r w:rsidRPr="00627E5F">
        <w:rPr>
          <w:rStyle w:val="StyleUnderline"/>
        </w:rPr>
        <w:t>” with the Arab states in “trade, infrastructure building and high tech.”</w:t>
      </w:r>
      <w:r w:rsidRPr="00627E5F">
        <w:rPr>
          <w:sz w:val="16"/>
        </w:rPr>
        <w:t xml:space="preserve"> If that sounds familiar, it should — </w:t>
      </w:r>
      <w:r w:rsidRPr="00627E5F">
        <w:rPr>
          <w:rStyle w:val="StyleUnderline"/>
        </w:rPr>
        <w:t>China has made similar pronouncements towards a number of countries that it hopes will cooperate in the New Silk Road and Maritime Silk Road projects</w:t>
      </w:r>
      <w:r w:rsidRPr="00627E5F">
        <w:rPr>
          <w:sz w:val="16"/>
        </w:rPr>
        <w:t xml:space="preserve">. </w:t>
      </w:r>
      <w:r w:rsidRPr="00627E5F">
        <w:rPr>
          <w:rStyle w:val="StyleUnderline"/>
        </w:rPr>
        <w:t>Both these versions of the Silk Road would have key stops in the Middle East</w:t>
      </w:r>
      <w:r w:rsidRPr="00627E5F">
        <w:rPr>
          <w:sz w:val="16"/>
        </w:rPr>
        <w:t xml:space="preserve">. The overland route would pass through Iraq and Syria, while the Maritime Silk Road would travel via the Gulf of Aden and the Red Sea. China’s vision for these economic belts involves increased trade, achieved in part through major Chinese investments in building up infrastructure (including ports, roads, and high-speed railway networks). </w:t>
      </w:r>
      <w:r w:rsidRPr="00627E5F">
        <w:rPr>
          <w:rStyle w:val="StyleUnderline"/>
        </w:rPr>
        <w:t>In addition to building up its economic ties</w:t>
      </w:r>
      <w:r w:rsidRPr="00627E5F">
        <w:rPr>
          <w:sz w:val="16"/>
        </w:rPr>
        <w:t xml:space="preserve">, </w:t>
      </w:r>
      <w:r w:rsidRPr="00627E5F">
        <w:rPr>
          <w:rStyle w:val="StyleUnderline"/>
        </w:rPr>
        <w:t xml:space="preserve">China is also </w:t>
      </w:r>
      <w:r w:rsidRPr="00627E5F">
        <w:rPr>
          <w:rStyle w:val="Emphasis"/>
        </w:rPr>
        <w:t>increasingly highlighting political areas of cooperation</w:t>
      </w:r>
      <w:r w:rsidRPr="00627E5F">
        <w:rPr>
          <w:sz w:val="16"/>
        </w:rPr>
        <w:t xml:space="preserve">. An article in China Daily by Foreign Minister Wang Yi emphasized that China supports “Palestine’s right to an independent Palestinian state.” </w:t>
      </w:r>
      <w:r w:rsidRPr="00627E5F">
        <w:rPr>
          <w:rStyle w:val="StyleUnderline"/>
        </w:rPr>
        <w:t xml:space="preserve">The Israel-Palestine issue gives China an easy means of </w:t>
      </w:r>
      <w:r w:rsidRPr="00627E5F">
        <w:rPr>
          <w:rStyle w:val="Emphasis"/>
        </w:rPr>
        <w:t>distinguishing itself from the U.S. in a way that appeals to the Arab League members</w:t>
      </w:r>
      <w:r w:rsidRPr="00627E5F">
        <w:rPr>
          <w:sz w:val="16"/>
        </w:rPr>
        <w:t xml:space="preserve">. As my colleague Ankit noted, </w:t>
      </w:r>
      <w:r w:rsidRPr="00627E5F">
        <w:rPr>
          <w:rStyle w:val="StyleUnderline"/>
        </w:rPr>
        <w:t>China quickly issued its support for the new unified Palestinian government, despite Israel’s condemnation of the political merger. Just as China offers support for Arab League interests</w:t>
      </w:r>
      <w:r w:rsidRPr="00627E5F">
        <w:rPr>
          <w:sz w:val="16"/>
        </w:rPr>
        <w:t>, Wang Yi noted, “</w:t>
      </w:r>
      <w:r w:rsidRPr="00627E5F">
        <w:rPr>
          <w:rStyle w:val="StyleUnderline"/>
        </w:rPr>
        <w:t>Arab states gave invaluable support to China on issues concerning China’s major interests and core concerns</w:t>
      </w:r>
      <w:r w:rsidRPr="00627E5F">
        <w:rPr>
          <w:sz w:val="16"/>
        </w:rPr>
        <w:t xml:space="preserve">.” China will look to extend this cooperation. Wang wrote that </w:t>
      </w:r>
      <w:r w:rsidRPr="00627E5F">
        <w:rPr>
          <w:rStyle w:val="StyleUnderline"/>
        </w:rPr>
        <w:t>China and the Arab states should “</w:t>
      </w:r>
      <w:r w:rsidRPr="00627E5F">
        <w:rPr>
          <w:rStyle w:val="Emphasis"/>
        </w:rPr>
        <w:t>step up coordination and collaboration in regional and international affairs</w:t>
      </w:r>
      <w:r w:rsidRPr="00627E5F">
        <w:rPr>
          <w:rStyle w:val="StyleUnderline"/>
        </w:rPr>
        <w:t>, [and] turn the balance of power in favor of developing countries</w:t>
      </w:r>
      <w:r w:rsidRPr="00627E5F">
        <w:rPr>
          <w:sz w:val="16"/>
        </w:rPr>
        <w:t>.” Still, when it comes to political issues, there are areas where China is at odds with the Arab League — namely, the question of Syria. The Arab League stripped Syria of its membership “due to recent uprising in Syria and their government’s brutal way of dealing with political opponents,” according to the organization’s website. Yet China has been reluctant to support the Arab League’s condemnations of Syria’s government. In 2012, China joined Russia in vetoing a UN Security Council resolution that would have endorsed an Arab League plan to have Bashar al-Assad step aside. In other decisions, however, China has been more receptive to Arab League proposals. In 2011, China allowed the UN to create a “no-fly” zone over Libya largely because the Arab League supported the measure.</w:t>
      </w:r>
    </w:p>
    <w:p w14:paraId="6F1FC11B" w14:textId="673F2A79" w:rsidR="00BE6145" w:rsidRPr="00627E5F" w:rsidRDefault="00E12B78" w:rsidP="00BA01CF">
      <w:pPr>
        <w:pStyle w:val="Heading4"/>
      </w:pPr>
      <w:r w:rsidRPr="00627E5F">
        <w:t>2</w:t>
      </w:r>
      <w:r w:rsidR="00BE6145" w:rsidRPr="00627E5F">
        <w:t xml:space="preserve">. Turn---disengaging from the Middle East boosts containment in East Asia.  </w:t>
      </w:r>
    </w:p>
    <w:p w14:paraId="30402E1B" w14:textId="348E110D" w:rsidR="00BE6145" w:rsidRPr="00627E5F" w:rsidRDefault="00E12B78" w:rsidP="00E12B78">
      <w:r w:rsidRPr="00627E5F">
        <w:t xml:space="preserve">Ely </w:t>
      </w:r>
      <w:r w:rsidR="00BE6145" w:rsidRPr="00627E5F">
        <w:rPr>
          <w:rStyle w:val="Style13ptBold"/>
        </w:rPr>
        <w:t>Ratner &amp;</w:t>
      </w:r>
      <w:r w:rsidR="00BE6145" w:rsidRPr="00627E5F">
        <w:t xml:space="preserve"> </w:t>
      </w:r>
      <w:r w:rsidRPr="00627E5F">
        <w:t xml:space="preserve">Thomas </w:t>
      </w:r>
      <w:r w:rsidR="00BE6145" w:rsidRPr="00627E5F">
        <w:rPr>
          <w:rStyle w:val="Style13ptBold"/>
        </w:rPr>
        <w:t>Wright 14</w:t>
      </w:r>
      <w:r w:rsidRPr="00627E5F">
        <w:t xml:space="preserve">. </w:t>
      </w:r>
      <w:r w:rsidR="00BE6145" w:rsidRPr="00627E5F">
        <w:t>Ely Ratner, senior fellow and deputy director of the Asia-Pacific Security Program at the Center for a New American Security</w:t>
      </w:r>
      <w:r w:rsidRPr="00627E5F">
        <w:t xml:space="preserve">; </w:t>
      </w:r>
      <w:r w:rsidR="00BE6145" w:rsidRPr="00627E5F">
        <w:t>Thomas Wright, fellow and director of the Project on International Order and Strategy at the Brookings Institution, “How the United States can counter the ambitions of Russia and China,” Washington Post, 11-21-2014, https://www.washingtonpost.com/opinions/how-america-can-counter-the-rise-of-russia-and-china/2014/11/21/f9bfabd0-5949-11e4-8264-deed989ae9a2_story.html?utm_term=.9d562ac4d163</w:t>
      </w:r>
    </w:p>
    <w:p w14:paraId="2935A10B" w14:textId="77777777" w:rsidR="00BE6145" w:rsidRPr="00627E5F" w:rsidRDefault="00BE6145" w:rsidP="00BE6145">
      <w:pPr>
        <w:rPr>
          <w:rStyle w:val="StyleUnderline"/>
        </w:rPr>
      </w:pPr>
      <w:r w:rsidRPr="00627E5F">
        <w:rPr>
          <w:rStyle w:val="StyleUnderline"/>
        </w:rPr>
        <w:t xml:space="preserve">The unraveling of </w:t>
      </w:r>
      <w:r w:rsidRPr="006F08FA">
        <w:rPr>
          <w:rStyle w:val="StyleUnderline"/>
          <w:highlight w:val="cyan"/>
        </w:rPr>
        <w:t>the Middle East</w:t>
      </w:r>
      <w:r w:rsidRPr="00627E5F">
        <w:rPr>
          <w:sz w:val="14"/>
        </w:rPr>
        <w:t xml:space="preserve"> under the weight of the Sunni-Shiite rivalry and the rise of the Islamic State </w:t>
      </w:r>
      <w:r w:rsidRPr="00627E5F">
        <w:rPr>
          <w:rStyle w:val="StyleUnderline"/>
        </w:rPr>
        <w:t>is enough of a</w:t>
      </w:r>
      <w:r w:rsidRPr="00627E5F">
        <w:rPr>
          <w:sz w:val="14"/>
        </w:rPr>
        <w:t xml:space="preserve"> national security </w:t>
      </w:r>
      <w:r w:rsidRPr="00627E5F">
        <w:rPr>
          <w:rStyle w:val="StyleUnderline"/>
        </w:rPr>
        <w:t xml:space="preserve">challenge to </w:t>
      </w:r>
      <w:r w:rsidRPr="006F08FA">
        <w:rPr>
          <w:rStyle w:val="StyleUnderline"/>
          <w:highlight w:val="cyan"/>
        </w:rPr>
        <w:t>keep the U</w:t>
      </w:r>
      <w:r w:rsidRPr="00627E5F">
        <w:rPr>
          <w:rStyle w:val="StyleUnderline"/>
        </w:rPr>
        <w:t xml:space="preserve">nited </w:t>
      </w:r>
      <w:r w:rsidRPr="006F08FA">
        <w:rPr>
          <w:rStyle w:val="StyleUnderline"/>
          <w:highlight w:val="cyan"/>
        </w:rPr>
        <w:t>S</w:t>
      </w:r>
      <w:r w:rsidRPr="00627E5F">
        <w:rPr>
          <w:rStyle w:val="StyleUnderline"/>
        </w:rPr>
        <w:t xml:space="preserve">tates </w:t>
      </w:r>
      <w:r w:rsidRPr="006F08FA">
        <w:rPr>
          <w:rStyle w:val="Emphasis"/>
          <w:highlight w:val="cyan"/>
        </w:rPr>
        <w:t>busy for a decade</w:t>
      </w:r>
      <w:r w:rsidRPr="00627E5F">
        <w:rPr>
          <w:rStyle w:val="Emphasis"/>
        </w:rPr>
        <w:t xml:space="preserve"> or more</w:t>
      </w:r>
      <w:r w:rsidRPr="00627E5F">
        <w:rPr>
          <w:sz w:val="14"/>
        </w:rPr>
        <w:t xml:space="preserve">. But with more and more American advisers on the ground in Iraq — and a steady stream of videotaped atrocities on the Internet — </w:t>
      </w:r>
      <w:r w:rsidRPr="00627E5F">
        <w:rPr>
          <w:rStyle w:val="StyleUnderline"/>
        </w:rPr>
        <w:t xml:space="preserve">there is a risk that </w:t>
      </w:r>
      <w:r w:rsidRPr="006F08FA">
        <w:rPr>
          <w:rStyle w:val="StyleUnderline"/>
          <w:highlight w:val="cyan"/>
        </w:rPr>
        <w:t>Washington will</w:t>
      </w:r>
      <w:r w:rsidRPr="00627E5F">
        <w:rPr>
          <w:rStyle w:val="StyleUnderline"/>
        </w:rPr>
        <w:t xml:space="preserve"> once </w:t>
      </w:r>
      <w:r w:rsidRPr="006F08FA">
        <w:rPr>
          <w:rStyle w:val="StyleUnderline"/>
          <w:highlight w:val="cyan"/>
        </w:rPr>
        <w:t>again</w:t>
      </w:r>
      <w:r w:rsidRPr="00627E5F">
        <w:rPr>
          <w:rStyle w:val="StyleUnderline"/>
        </w:rPr>
        <w:t xml:space="preserve"> revert to a foreign policy </w:t>
      </w:r>
      <w:r w:rsidRPr="006F08FA">
        <w:rPr>
          <w:rStyle w:val="StyleUnderline"/>
          <w:highlight w:val="cyan"/>
        </w:rPr>
        <w:t>focus</w:t>
      </w:r>
      <w:r w:rsidRPr="00627E5F">
        <w:rPr>
          <w:rStyle w:val="StyleUnderline"/>
        </w:rPr>
        <w:t xml:space="preserve">ed </w:t>
      </w:r>
      <w:r w:rsidRPr="00627E5F">
        <w:rPr>
          <w:rStyle w:val="Emphasis"/>
        </w:rPr>
        <w:t xml:space="preserve">disproportionately </w:t>
      </w:r>
      <w:r w:rsidRPr="006F08FA">
        <w:rPr>
          <w:rStyle w:val="Emphasis"/>
          <w:highlight w:val="cyan"/>
        </w:rPr>
        <w:t>on that region</w:t>
      </w:r>
      <w:r w:rsidRPr="00627E5F">
        <w:rPr>
          <w:rStyle w:val="StyleUnderline"/>
        </w:rPr>
        <w:t xml:space="preserve">. </w:t>
      </w:r>
      <w:r w:rsidRPr="00627E5F">
        <w:rPr>
          <w:sz w:val="14"/>
        </w:rPr>
        <w:t xml:space="preserve">Yes, </w:t>
      </w:r>
      <w:r w:rsidRPr="00627E5F">
        <w:rPr>
          <w:rStyle w:val="StyleUnderline"/>
        </w:rPr>
        <w:t xml:space="preserve">the United States maintains </w:t>
      </w:r>
      <w:r w:rsidRPr="00627E5F">
        <w:rPr>
          <w:rStyle w:val="Emphasis"/>
        </w:rPr>
        <w:t>key interests</w:t>
      </w:r>
      <w:r w:rsidRPr="00627E5F">
        <w:rPr>
          <w:sz w:val="14"/>
        </w:rPr>
        <w:t xml:space="preserve"> in the Middle East: </w:t>
      </w:r>
      <w:r w:rsidRPr="00627E5F">
        <w:rPr>
          <w:rStyle w:val="Emphasis"/>
        </w:rPr>
        <w:t>Israel’s</w:t>
      </w:r>
      <w:r w:rsidRPr="00627E5F">
        <w:rPr>
          <w:sz w:val="14"/>
        </w:rPr>
        <w:t xml:space="preserve"> </w:t>
      </w:r>
      <w:r w:rsidRPr="00627E5F">
        <w:rPr>
          <w:rStyle w:val="StyleUnderline"/>
        </w:rPr>
        <w:t>security</w:t>
      </w:r>
      <w:r w:rsidRPr="00627E5F">
        <w:rPr>
          <w:sz w:val="14"/>
        </w:rPr>
        <w:t xml:space="preserve">, nuclear nonproliferation, stable energy supplies </w:t>
      </w:r>
      <w:r w:rsidRPr="006F08FA">
        <w:rPr>
          <w:rStyle w:val="StyleUnderline"/>
          <w:highlight w:val="cyan"/>
        </w:rPr>
        <w:t>and</w:t>
      </w:r>
      <w:r w:rsidRPr="00627E5F">
        <w:rPr>
          <w:sz w:val="14"/>
        </w:rPr>
        <w:t xml:space="preserve"> counterterrorism. </w:t>
      </w:r>
      <w:r w:rsidRPr="00627E5F">
        <w:rPr>
          <w:rStyle w:val="StyleUnderline"/>
        </w:rPr>
        <w:t xml:space="preserve">But we cannot </w:t>
      </w:r>
      <w:r w:rsidRPr="006F08FA">
        <w:rPr>
          <w:rStyle w:val="StyleUnderline"/>
          <w:highlight w:val="cyan"/>
        </w:rPr>
        <w:t>lose sight of</w:t>
      </w:r>
      <w:r w:rsidRPr="00627E5F">
        <w:rPr>
          <w:sz w:val="14"/>
        </w:rPr>
        <w:t xml:space="preserve"> the most significant challenge to American power and leadership in a quarter-century: </w:t>
      </w:r>
      <w:r w:rsidRPr="00627E5F">
        <w:rPr>
          <w:rStyle w:val="Emphasis"/>
        </w:rPr>
        <w:t xml:space="preserve">China and Russia acting like </w:t>
      </w:r>
      <w:r w:rsidRPr="006F08FA">
        <w:rPr>
          <w:rStyle w:val="Emphasis"/>
          <w:highlight w:val="cyan"/>
        </w:rPr>
        <w:t>revisionist powers</w:t>
      </w:r>
      <w:r w:rsidRPr="00627E5F">
        <w:rPr>
          <w:sz w:val="14"/>
        </w:rPr>
        <w:t xml:space="preserve">, trying to undermine key elements of the existing international order, including territorial boundaries and long-standing security partnerships. If this challenge is left unchecked, the world could again be divided into spheres of influence, with an ever-present risk of conflict among the major powers. Since the fall of the Soviet Union, U.S. foreign policy has assumed that major powers largely share common interests and threats — or that they will over time, as emerging powers integrate into the global economy. As a result, policymakers have regarded Asia and Europe as stable and self-sustaining regions relative to the scourge of dictatorship, failed states and transnational threats in the Middle East. But the great lesson so far this century is that the U.S.-led order is neither as universally accepted nor as binding as many in Washington have assumed. After the global financial crisis threw American leadership into question, Russia and China have increasingly engaged in actions that reflect an attitude of zero-sum competition with the United States. With a mix of hubris and historical grievance, both are redrawing their regions’ maps by grabbing new territory and bullying their neighbors with calibrated exercises of coercion and force. In Europe, Russia annexed Crimea in the first instance of European irredentism since World War II and invaded eastern Ukraine. The Baltic states are rightly worried that Vladimir Putin may test NATO’s security commitment. In Asia, China has deftly pulled economic, legal and military levers to advance its expansive maritime claims in the South China Sea, and it has worked to erode U.S. alliances by driving wedges between Japan and South Korea while cozying up to other U.S. allies such as Thailand. The Economist recently suggested that “fortunately, there is scant evidence to support the idea of a global Chinese effort to upend the international order.” But this should provide little comfort. Historically, most revisionism has begun regionally — including Russia in the 19th and 20th centuries, and even Nazi Germany and imperial Japan in the 1930s. Global consequences came later. Rising powers usually care more about their neighborhoods than far-away continents. Moreover, </w:t>
      </w:r>
      <w:r w:rsidRPr="00627E5F">
        <w:rPr>
          <w:rStyle w:val="StyleUnderline"/>
        </w:rPr>
        <w:t>there is little solace in arguing that Russian and Chinese revisionism is self-defeating</w:t>
      </w:r>
      <w:r w:rsidRPr="00627E5F">
        <w:rPr>
          <w:sz w:val="14"/>
        </w:rPr>
        <w:t xml:space="preserve"> in the long run. From this perspective, the United States should be heartened that Putin’s Russia is in economic and demographic decline and that China’s assertiveness is merely tightening the coalition against it as Australia, India, Japan, the Philippines and Vietnam all seek closer military ties with the United States and one another. But even if such trends continue, </w:t>
      </w:r>
      <w:r w:rsidRPr="00627E5F">
        <w:rPr>
          <w:rStyle w:val="StyleUnderline"/>
        </w:rPr>
        <w:t>isolated and anxious powers can be</w:t>
      </w:r>
      <w:r w:rsidRPr="00627E5F">
        <w:rPr>
          <w:sz w:val="14"/>
        </w:rPr>
        <w:t xml:space="preserve"> just as </w:t>
      </w:r>
      <w:r w:rsidRPr="00627E5F">
        <w:rPr>
          <w:rStyle w:val="StyleUnderline"/>
        </w:rPr>
        <w:t>troublesome</w:t>
      </w:r>
      <w:r w:rsidRPr="00627E5F">
        <w:rPr>
          <w:sz w:val="14"/>
        </w:rPr>
        <w:t xml:space="preserve"> as confident ones — precisely </w:t>
      </w:r>
      <w:r w:rsidRPr="00627E5F">
        <w:rPr>
          <w:rStyle w:val="StyleUnderline"/>
        </w:rPr>
        <w:t>because they believe time is not on their side</w:t>
      </w:r>
      <w:r w:rsidRPr="00627E5F">
        <w:rPr>
          <w:sz w:val="14"/>
        </w:rPr>
        <w:t xml:space="preserve">. It doesn’t matter that Putin and Chinese President Xi Jinping may be pursuing bad grand strategies: The costs of their mistakes will reverberate well beyond their borders, just as the world often paid a price for the follies of revisionists past. </w:t>
      </w:r>
      <w:r w:rsidRPr="00627E5F">
        <w:rPr>
          <w:rStyle w:val="StyleUnderline"/>
        </w:rPr>
        <w:t xml:space="preserve">The good news is that, </w:t>
      </w:r>
      <w:r w:rsidRPr="00627E5F">
        <w:rPr>
          <w:rStyle w:val="Emphasis"/>
        </w:rPr>
        <w:t>unlike</w:t>
      </w:r>
      <w:r w:rsidRPr="00627E5F">
        <w:rPr>
          <w:sz w:val="14"/>
        </w:rPr>
        <w:t xml:space="preserve"> Putin’s </w:t>
      </w:r>
      <w:r w:rsidRPr="00627E5F">
        <w:rPr>
          <w:rStyle w:val="Emphasis"/>
        </w:rPr>
        <w:t>Russia</w:t>
      </w:r>
      <w:r w:rsidRPr="00627E5F">
        <w:rPr>
          <w:sz w:val="14"/>
        </w:rPr>
        <w:t xml:space="preserve">, </w:t>
      </w:r>
      <w:r w:rsidRPr="00627E5F">
        <w:rPr>
          <w:rStyle w:val="Emphasis"/>
        </w:rPr>
        <w:t>China</w:t>
      </w:r>
      <w:r w:rsidRPr="00627E5F">
        <w:rPr>
          <w:sz w:val="14"/>
        </w:rPr>
        <w:t xml:space="preserve"> </w:t>
      </w:r>
      <w:r w:rsidRPr="00627E5F">
        <w:rPr>
          <w:rStyle w:val="StyleUnderline"/>
        </w:rPr>
        <w:t>is</w:t>
      </w:r>
      <w:r w:rsidRPr="00627E5F">
        <w:rPr>
          <w:sz w:val="14"/>
        </w:rPr>
        <w:t xml:space="preserve"> </w:t>
      </w:r>
      <w:r w:rsidRPr="00627E5F">
        <w:rPr>
          <w:rStyle w:val="Emphasis"/>
        </w:rPr>
        <w:t>not committed</w:t>
      </w:r>
      <w:r w:rsidRPr="00627E5F">
        <w:rPr>
          <w:sz w:val="14"/>
        </w:rPr>
        <w:t xml:space="preserve"> or destined </w:t>
      </w:r>
      <w:r w:rsidRPr="00627E5F">
        <w:rPr>
          <w:rStyle w:val="Emphasis"/>
        </w:rPr>
        <w:t>to a revisionist path</w:t>
      </w:r>
      <w:r w:rsidRPr="00627E5F">
        <w:rPr>
          <w:sz w:val="14"/>
        </w:rPr>
        <w:t xml:space="preserve">. President Obama’s trip to Beijing this month demonstrated that </w:t>
      </w:r>
      <w:r w:rsidRPr="006F08FA">
        <w:rPr>
          <w:rStyle w:val="StyleUnderline"/>
          <w:highlight w:val="cyan"/>
        </w:rPr>
        <w:t xml:space="preserve">it is possible to </w:t>
      </w:r>
      <w:r w:rsidRPr="006F08FA">
        <w:rPr>
          <w:rStyle w:val="Emphasis"/>
          <w:highlight w:val="cyan"/>
        </w:rPr>
        <w:t>steer</w:t>
      </w:r>
      <w:r w:rsidRPr="00627E5F">
        <w:rPr>
          <w:rStyle w:val="Emphasis"/>
        </w:rPr>
        <w:t xml:space="preserve"> the relationship</w:t>
      </w:r>
      <w:r w:rsidRPr="00627E5F">
        <w:rPr>
          <w:sz w:val="14"/>
        </w:rPr>
        <w:t xml:space="preserve"> </w:t>
      </w:r>
      <w:r w:rsidRPr="00627E5F">
        <w:rPr>
          <w:rStyle w:val="StyleUnderline"/>
        </w:rPr>
        <w:t xml:space="preserve">with </w:t>
      </w:r>
      <w:r w:rsidRPr="006F08FA">
        <w:rPr>
          <w:rStyle w:val="StyleUnderline"/>
          <w:highlight w:val="cyan"/>
        </w:rPr>
        <w:t xml:space="preserve">China toward a </w:t>
      </w:r>
      <w:r w:rsidRPr="006F08FA">
        <w:rPr>
          <w:rStyle w:val="Emphasis"/>
          <w:highlight w:val="cyan"/>
        </w:rPr>
        <w:t>more stable course</w:t>
      </w:r>
      <w:r w:rsidRPr="006F08FA">
        <w:rPr>
          <w:sz w:val="14"/>
          <w:highlight w:val="cyan"/>
        </w:rPr>
        <w:t xml:space="preserve"> </w:t>
      </w:r>
      <w:r w:rsidRPr="006F08FA">
        <w:rPr>
          <w:rStyle w:val="StyleUnderline"/>
          <w:highlight w:val="cyan"/>
        </w:rPr>
        <w:t>— but it required</w:t>
      </w:r>
      <w:r w:rsidRPr="00627E5F">
        <w:rPr>
          <w:rStyle w:val="StyleUnderline"/>
        </w:rPr>
        <w:t xml:space="preserve"> the </w:t>
      </w:r>
      <w:r w:rsidRPr="006F08FA">
        <w:rPr>
          <w:rStyle w:val="Emphasis"/>
          <w:highlight w:val="cyan"/>
        </w:rPr>
        <w:t>full attention</w:t>
      </w:r>
      <w:r w:rsidRPr="00627E5F">
        <w:rPr>
          <w:rStyle w:val="Emphasis"/>
        </w:rPr>
        <w:t xml:space="preserve"> of the U.S. government</w:t>
      </w:r>
      <w:r w:rsidRPr="00627E5F">
        <w:rPr>
          <w:sz w:val="14"/>
        </w:rPr>
        <w:t xml:space="preserve">, </w:t>
      </w:r>
      <w:r w:rsidRPr="00627E5F">
        <w:rPr>
          <w:rStyle w:val="StyleUnderline"/>
        </w:rPr>
        <w:t>including</w:t>
      </w:r>
      <w:r w:rsidRPr="00627E5F">
        <w:rPr>
          <w:sz w:val="14"/>
        </w:rPr>
        <w:t xml:space="preserve"> </w:t>
      </w:r>
      <w:r w:rsidRPr="00627E5F">
        <w:rPr>
          <w:rStyle w:val="Emphasis"/>
        </w:rPr>
        <w:t>months of negotiations</w:t>
      </w:r>
      <w:r w:rsidRPr="00627E5F">
        <w:rPr>
          <w:sz w:val="14"/>
        </w:rPr>
        <w:t xml:space="preserve"> and shuttle diplomacy by Secretary of State John Kerry and national security adviser Susan Rice. </w:t>
      </w:r>
      <w:r w:rsidRPr="00627E5F">
        <w:rPr>
          <w:rStyle w:val="StyleUnderline"/>
        </w:rPr>
        <w:t xml:space="preserve">This is </w:t>
      </w:r>
      <w:r w:rsidRPr="00627E5F">
        <w:rPr>
          <w:rStyle w:val="Emphasis"/>
        </w:rPr>
        <w:t xml:space="preserve">all the more reason </w:t>
      </w:r>
      <w:r w:rsidRPr="006F08FA">
        <w:rPr>
          <w:rStyle w:val="Emphasis"/>
          <w:highlight w:val="cyan"/>
        </w:rPr>
        <w:t>Washington can ill afford</w:t>
      </w:r>
      <w:r w:rsidRPr="00627E5F">
        <w:rPr>
          <w:rStyle w:val="Emphasis"/>
        </w:rPr>
        <w:t xml:space="preserve"> another decade</w:t>
      </w:r>
      <w:r w:rsidRPr="00627E5F">
        <w:rPr>
          <w:sz w:val="14"/>
        </w:rPr>
        <w:t xml:space="preserve"> narrowly focused on </w:t>
      </w:r>
      <w:r w:rsidRPr="006F08FA">
        <w:rPr>
          <w:rStyle w:val="Emphasis"/>
          <w:highlight w:val="cyan"/>
        </w:rPr>
        <w:t>battling</w:t>
      </w:r>
      <w:r w:rsidRPr="00627E5F">
        <w:rPr>
          <w:sz w:val="14"/>
        </w:rPr>
        <w:t xml:space="preserve"> insurgents and refereeing sectarian and tribal feuds </w:t>
      </w:r>
      <w:r w:rsidRPr="00627E5F">
        <w:rPr>
          <w:rStyle w:val="Emphasis"/>
        </w:rPr>
        <w:t xml:space="preserve">in </w:t>
      </w:r>
      <w:r w:rsidRPr="006F08FA">
        <w:rPr>
          <w:rStyle w:val="Emphasis"/>
          <w:highlight w:val="cyan"/>
        </w:rPr>
        <w:t>the Muslim world</w:t>
      </w:r>
      <w:r w:rsidRPr="00627E5F">
        <w:rPr>
          <w:sz w:val="14"/>
        </w:rPr>
        <w:t xml:space="preserve">. </w:t>
      </w:r>
      <w:r w:rsidRPr="00627E5F">
        <w:rPr>
          <w:rStyle w:val="StyleUnderline"/>
        </w:rPr>
        <w:t xml:space="preserve">Preventing the rise of revisionism will require </w:t>
      </w:r>
      <w:r w:rsidRPr="00627E5F">
        <w:rPr>
          <w:rStyle w:val="Emphasis"/>
        </w:rPr>
        <w:t>different military, diplomatic and economic tools</w:t>
      </w:r>
      <w:r w:rsidRPr="00627E5F">
        <w:rPr>
          <w:sz w:val="14"/>
        </w:rPr>
        <w:t xml:space="preserve"> than those honed over 13 years of war and nation-building in Iraq and Afghanistan. </w:t>
      </w:r>
      <w:r w:rsidRPr="00627E5F">
        <w:rPr>
          <w:rStyle w:val="StyleUnderline"/>
        </w:rPr>
        <w:t xml:space="preserve">Russia and China present </w:t>
      </w:r>
      <w:r w:rsidRPr="00627E5F">
        <w:rPr>
          <w:rStyle w:val="Emphasis"/>
        </w:rPr>
        <w:t>distinct challenges</w:t>
      </w:r>
      <w:r w:rsidRPr="00627E5F">
        <w:rPr>
          <w:sz w:val="14"/>
        </w:rPr>
        <w:t xml:space="preserve">. Russia is a declining power focused on the acquisition of land on a continent that has left nationalism behind. China is a rising power focused on expanding its maritime territory in a regional cauldron of nationalist sentiments. But in both cases the United States will have to focus its policies on maintaining peaceful competition. Obama’s playbook in China was right: Seek to expand areas of cooperation — such as climate change and trade — while pursuing military and diplomatic means to prevent and manage crises. But equally </w:t>
      </w:r>
      <w:r w:rsidRPr="00627E5F">
        <w:rPr>
          <w:rStyle w:val="StyleUnderline"/>
        </w:rPr>
        <w:t xml:space="preserve">important will be committing resources to </w:t>
      </w:r>
      <w:r w:rsidRPr="00627E5F">
        <w:rPr>
          <w:rStyle w:val="Emphasis"/>
        </w:rPr>
        <w:t>develop new</w:t>
      </w:r>
      <w:r w:rsidRPr="00627E5F">
        <w:rPr>
          <w:sz w:val="14"/>
        </w:rPr>
        <w:t xml:space="preserve"> military and economic </w:t>
      </w:r>
      <w:r w:rsidRPr="00627E5F">
        <w:rPr>
          <w:rStyle w:val="Emphasis"/>
        </w:rPr>
        <w:t>approaches</w:t>
      </w:r>
      <w:r w:rsidRPr="00627E5F">
        <w:rPr>
          <w:sz w:val="14"/>
        </w:rPr>
        <w:t xml:space="preserve"> </w:t>
      </w:r>
      <w:r w:rsidRPr="00627E5F">
        <w:rPr>
          <w:rStyle w:val="StyleUnderline"/>
        </w:rPr>
        <w:t>that better deter and punish revisionist moves</w:t>
      </w:r>
      <w:r w:rsidRPr="00627E5F">
        <w:rPr>
          <w:sz w:val="14"/>
        </w:rPr>
        <w:t xml:space="preserve">. Sanctions have been the weapon of choice against Russia but have not succeeded in altering Putin’s ambitions. In addition to designing more sophisticated economic instruments, the United States must also rethink its approach to military deterrence — including tailoring responses to low-level provocations in the South and East China seas, providing assistance to non-allied governments such as Ukraine and Vietnam if they are excessively coerced, and shoring up U.S. alliances for tests that are surely coming, including deploying NATO troops to the Baltic states and repositioning forces in the Pacific. Complementing these military relationships, Washington should regard conclusion of the Trans-Pacific Partnership and its sister trade agreement in Europe as top priorities in order to renew U.S. economic leadership. Finally, rising to the revisionist challenge will require a degree of national strength that can be sustained only through a thriving economy, a powerful military, and a government and society that are admired by much of the world. This places a premium on improving domestic governance; leveraging America’s advantages in technology, immigration and energy; and enacting sustainable fiscal policies on revenue and entitlements. </w:t>
      </w:r>
      <w:r w:rsidRPr="00627E5F">
        <w:rPr>
          <w:rStyle w:val="StyleUnderline"/>
        </w:rPr>
        <w:t xml:space="preserve">The preservation of vital American </w:t>
      </w:r>
      <w:r w:rsidRPr="006F08FA">
        <w:rPr>
          <w:rStyle w:val="StyleUnderline"/>
          <w:highlight w:val="cyan"/>
        </w:rPr>
        <w:t xml:space="preserve">interests in Asia and Europe is </w:t>
      </w:r>
      <w:r w:rsidRPr="006F08FA">
        <w:rPr>
          <w:rStyle w:val="Emphasis"/>
          <w:highlight w:val="cyan"/>
        </w:rPr>
        <w:t>no longer guaranteed</w:t>
      </w:r>
      <w:r w:rsidRPr="006F08FA">
        <w:rPr>
          <w:rStyle w:val="StyleUnderline"/>
          <w:highlight w:val="cyan"/>
        </w:rPr>
        <w:t xml:space="preserve"> if the U</w:t>
      </w:r>
      <w:r w:rsidRPr="00627E5F">
        <w:rPr>
          <w:rStyle w:val="StyleUnderline"/>
        </w:rPr>
        <w:t xml:space="preserve">nited </w:t>
      </w:r>
      <w:r w:rsidRPr="006F08FA">
        <w:rPr>
          <w:rStyle w:val="StyleUnderline"/>
          <w:highlight w:val="cyan"/>
        </w:rPr>
        <w:t>S</w:t>
      </w:r>
      <w:r w:rsidRPr="00627E5F">
        <w:rPr>
          <w:rStyle w:val="StyleUnderline"/>
        </w:rPr>
        <w:t xml:space="preserve">tates </w:t>
      </w:r>
      <w:r w:rsidRPr="006F08FA">
        <w:rPr>
          <w:rStyle w:val="Emphasis"/>
          <w:highlight w:val="cyan"/>
        </w:rPr>
        <w:t>buries its head in the</w:t>
      </w:r>
      <w:r w:rsidRPr="00627E5F">
        <w:rPr>
          <w:rStyle w:val="Emphasis"/>
        </w:rPr>
        <w:t xml:space="preserve"> sands of the </w:t>
      </w:r>
      <w:r w:rsidRPr="006F08FA">
        <w:rPr>
          <w:rStyle w:val="Emphasis"/>
          <w:highlight w:val="cyan"/>
        </w:rPr>
        <w:t>Middle East</w:t>
      </w:r>
      <w:r w:rsidRPr="00627E5F">
        <w:rPr>
          <w:rStyle w:val="StyleUnderline"/>
        </w:rPr>
        <w:t>.</w:t>
      </w:r>
    </w:p>
    <w:p w14:paraId="6C1AD001" w14:textId="1CFFAAF5" w:rsidR="00CC6D5D" w:rsidRPr="007B3E01" w:rsidRDefault="00E12B78" w:rsidP="00BA01CF">
      <w:pPr>
        <w:pStyle w:val="Heading4"/>
        <w:rPr>
          <w:b w:val="0"/>
          <w:bCs/>
        </w:rPr>
      </w:pPr>
      <w:r w:rsidRPr="00627E5F">
        <w:t>3</w:t>
      </w:r>
      <w:r w:rsidR="00BE6145" w:rsidRPr="00627E5F">
        <w:t>. No internal-link---it’s not zero sum</w:t>
      </w:r>
      <w:r w:rsidRPr="00627E5F">
        <w:t xml:space="preserve"> </w:t>
      </w:r>
      <w:r w:rsidRPr="007B3E01">
        <w:rPr>
          <w:b w:val="0"/>
          <w:bCs/>
        </w:rPr>
        <w:t>&lt;&lt;</w:t>
      </w:r>
      <w:r w:rsidR="00BE6145" w:rsidRPr="007B3E01">
        <w:rPr>
          <w:b w:val="0"/>
          <w:bCs/>
        </w:rPr>
        <w:t xml:space="preserve">AND there’s </w:t>
      </w:r>
      <w:r w:rsidR="00BE6145" w:rsidRPr="007B3E01">
        <w:rPr>
          <w:b w:val="0"/>
          <w:bCs/>
          <w:u w:val="single"/>
        </w:rPr>
        <w:t>no spillover</w:t>
      </w:r>
      <w:r w:rsidR="00BE6145" w:rsidRPr="007B3E01">
        <w:rPr>
          <w:b w:val="0"/>
          <w:bCs/>
        </w:rPr>
        <w:t xml:space="preserve"> between regions</w:t>
      </w:r>
      <w:r w:rsidRPr="007B3E01">
        <w:rPr>
          <w:b w:val="0"/>
          <w:bCs/>
        </w:rPr>
        <w:t>&gt;&gt;</w:t>
      </w:r>
    </w:p>
    <w:p w14:paraId="4420BEA0" w14:textId="585E9C3F" w:rsidR="00BE6145" w:rsidRPr="00627E5F" w:rsidRDefault="00BE6145" w:rsidP="00E12B78">
      <w:r w:rsidRPr="00627E5F">
        <w:t xml:space="preserve">Richard </w:t>
      </w:r>
      <w:r w:rsidRPr="00627E5F">
        <w:rPr>
          <w:rStyle w:val="Style13ptBold"/>
        </w:rPr>
        <w:t xml:space="preserve">Fontaine </w:t>
      </w:r>
      <w:r w:rsidR="00E12B78" w:rsidRPr="00627E5F">
        <w:rPr>
          <w:rStyle w:val="Style13ptBold"/>
        </w:rPr>
        <w:t>&amp;</w:t>
      </w:r>
      <w:r w:rsidR="00E12B78" w:rsidRPr="00627E5F">
        <w:t xml:space="preserve"> </w:t>
      </w:r>
      <w:r w:rsidRPr="00627E5F">
        <w:t xml:space="preserve">Michael </w:t>
      </w:r>
      <w:r w:rsidRPr="00627E5F">
        <w:rPr>
          <w:rStyle w:val="Style13ptBold"/>
        </w:rPr>
        <w:t>Singh</w:t>
      </w:r>
      <w:r w:rsidR="00E12B78" w:rsidRPr="00627E5F">
        <w:rPr>
          <w:rStyle w:val="Style13ptBold"/>
        </w:rPr>
        <w:t xml:space="preserve"> </w:t>
      </w:r>
      <w:r w:rsidRPr="00627E5F">
        <w:rPr>
          <w:rStyle w:val="Style13ptBold"/>
        </w:rPr>
        <w:t>17</w:t>
      </w:r>
      <w:r w:rsidR="00E12B78" w:rsidRPr="00627E5F">
        <w:t xml:space="preserve">. </w:t>
      </w:r>
      <w:r w:rsidRPr="00627E5F">
        <w:t>Fontaine</w:t>
      </w:r>
      <w:r w:rsidR="00E12B78" w:rsidRPr="00627E5F">
        <w:t xml:space="preserve">, </w:t>
      </w:r>
      <w:r w:rsidRPr="00627E5F">
        <w:t>president of the Center for a New American Security; Singh</w:t>
      </w:r>
      <w:r w:rsidR="00E12B78" w:rsidRPr="00627E5F">
        <w:t xml:space="preserve">, </w:t>
      </w:r>
      <w:r w:rsidRPr="00627E5F">
        <w:t>managing director of the Washington Institute for Near East Policy</w:t>
      </w:r>
      <w:r w:rsidR="00E12B78" w:rsidRPr="00627E5F">
        <w:t xml:space="preserve">. 04-03-17. </w:t>
      </w:r>
      <w:r w:rsidRPr="00627E5F">
        <w:t>“</w:t>
      </w:r>
      <w:r w:rsidRPr="006F08FA">
        <w:rPr>
          <w:rStyle w:val="Emphasis"/>
          <w:highlight w:val="cyan"/>
        </w:rPr>
        <w:t>Time to Re-Engage</w:t>
      </w:r>
      <w:r w:rsidRPr="00627E5F">
        <w:t>: Middle Kingdom Meets Middle East</w:t>
      </w:r>
      <w:r w:rsidR="00E12B78" w:rsidRPr="00627E5F">
        <w:t>.</w:t>
      </w:r>
      <w:r w:rsidRPr="00627E5F">
        <w:t>”</w:t>
      </w:r>
      <w:r w:rsidR="00E12B78" w:rsidRPr="00627E5F">
        <w:t xml:space="preserve">  American Interest. </w:t>
      </w:r>
      <w:r w:rsidRPr="00627E5F">
        <w:t>https://www.the-american-interest.com/2017/04/03/middle-kingdom-meets-middle-east/</w:t>
      </w:r>
    </w:p>
    <w:p w14:paraId="373DD4B8" w14:textId="77777777" w:rsidR="00BE6145" w:rsidRPr="00627E5F" w:rsidRDefault="00BE6145" w:rsidP="00BE6145">
      <w:pPr>
        <w:rPr>
          <w:sz w:val="16"/>
        </w:rPr>
      </w:pPr>
      <w:r w:rsidRPr="006F08FA">
        <w:rPr>
          <w:rStyle w:val="StyleUnderline"/>
          <w:highlight w:val="cyan"/>
        </w:rPr>
        <w:t>China’s increased activism in the Middle East is</w:t>
      </w:r>
      <w:r w:rsidRPr="00627E5F">
        <w:rPr>
          <w:sz w:val="16"/>
        </w:rPr>
        <w:t xml:space="preserve"> both </w:t>
      </w:r>
      <w:r w:rsidRPr="006F08FA">
        <w:rPr>
          <w:rStyle w:val="StyleUnderline"/>
          <w:highlight w:val="cyan"/>
        </w:rPr>
        <w:t>a response</w:t>
      </w:r>
      <w:r w:rsidRPr="00627E5F">
        <w:rPr>
          <w:sz w:val="16"/>
        </w:rPr>
        <w:t xml:space="preserve"> and a challenge </w:t>
      </w:r>
      <w:r w:rsidRPr="006F08FA">
        <w:rPr>
          <w:rStyle w:val="StyleUnderline"/>
          <w:highlight w:val="cyan"/>
        </w:rPr>
        <w:t>to</w:t>
      </w:r>
      <w:r w:rsidRPr="00627E5F">
        <w:rPr>
          <w:sz w:val="16"/>
        </w:rPr>
        <w:t xml:space="preserve"> Washington. It is no coincidence that China’s rising profile follows </w:t>
      </w:r>
      <w:r w:rsidRPr="006F08FA">
        <w:rPr>
          <w:rStyle w:val="Emphasis"/>
          <w:highlight w:val="cyan"/>
        </w:rPr>
        <w:t>American missteps</w:t>
      </w:r>
      <w:r w:rsidRPr="00627E5F">
        <w:rPr>
          <w:sz w:val="16"/>
        </w:rPr>
        <w:t xml:space="preserve"> in Iraq, Syria, </w:t>
      </w:r>
      <w:r w:rsidRPr="006F08FA">
        <w:rPr>
          <w:rStyle w:val="StyleUnderline"/>
          <w:highlight w:val="cyan"/>
        </w:rPr>
        <w:t>and</w:t>
      </w:r>
      <w:r w:rsidRPr="00627E5F">
        <w:rPr>
          <w:sz w:val="16"/>
        </w:rPr>
        <w:t xml:space="preserve"> elsewhere that Beijing sees as threatening to its own interests. It also </w:t>
      </w:r>
      <w:r w:rsidRPr="006F08FA">
        <w:rPr>
          <w:rStyle w:val="StyleUnderline"/>
          <w:highlight w:val="cyan"/>
        </w:rPr>
        <w:t>takes place as</w:t>
      </w:r>
      <w:r w:rsidRPr="00627E5F">
        <w:rPr>
          <w:sz w:val="16"/>
        </w:rPr>
        <w:t xml:space="preserve"> </w:t>
      </w:r>
      <w:r w:rsidRPr="00627E5F">
        <w:rPr>
          <w:rStyle w:val="StyleUnderline"/>
        </w:rPr>
        <w:t>first the Obama and now the</w:t>
      </w:r>
      <w:r w:rsidRPr="00627E5F">
        <w:rPr>
          <w:sz w:val="16"/>
        </w:rPr>
        <w:t xml:space="preserve"> </w:t>
      </w:r>
      <w:r w:rsidRPr="006F08FA">
        <w:rPr>
          <w:rStyle w:val="StyleUnderline"/>
          <w:highlight w:val="cyan"/>
        </w:rPr>
        <w:t>Trump</w:t>
      </w:r>
      <w:r w:rsidRPr="00627E5F">
        <w:rPr>
          <w:sz w:val="16"/>
        </w:rPr>
        <w:t xml:space="preserve"> </w:t>
      </w:r>
      <w:r w:rsidRPr="00627E5F">
        <w:rPr>
          <w:rStyle w:val="StyleUnderline"/>
        </w:rPr>
        <w:t xml:space="preserve">Administration have evinced a desire to </w:t>
      </w:r>
      <w:r w:rsidRPr="006F08FA">
        <w:rPr>
          <w:rStyle w:val="StyleUnderline"/>
          <w:highlight w:val="cyan"/>
        </w:rPr>
        <w:t>focus</w:t>
      </w:r>
      <w:r w:rsidRPr="00627E5F">
        <w:rPr>
          <w:rStyle w:val="StyleUnderline"/>
        </w:rPr>
        <w:t xml:space="preserve"> foreign policy </w:t>
      </w:r>
      <w:r w:rsidRPr="006F08FA">
        <w:rPr>
          <w:rStyle w:val="StyleUnderline"/>
          <w:highlight w:val="cyan"/>
        </w:rPr>
        <w:t>attention on Asia rather than the Middle East’s intractable conflicts</w:t>
      </w:r>
      <w:r w:rsidRPr="00627E5F">
        <w:rPr>
          <w:sz w:val="16"/>
        </w:rPr>
        <w:t xml:space="preserve">. Nor have American officials failed to notice that China peddles its purported alternative to the Western model of free markets, civil liberties, and aid conditionality. </w:t>
      </w:r>
      <w:r w:rsidRPr="00627E5F">
        <w:rPr>
          <w:rStyle w:val="StyleUnderline"/>
        </w:rPr>
        <w:t xml:space="preserve">At the same time, however, </w:t>
      </w:r>
      <w:r w:rsidRPr="006F08FA">
        <w:rPr>
          <w:rStyle w:val="StyleUnderline"/>
          <w:highlight w:val="cyan"/>
        </w:rPr>
        <w:t>the U</w:t>
      </w:r>
      <w:r w:rsidRPr="00627E5F">
        <w:rPr>
          <w:sz w:val="16"/>
        </w:rPr>
        <w:t xml:space="preserve">nited </w:t>
      </w:r>
      <w:r w:rsidRPr="006F08FA">
        <w:rPr>
          <w:rStyle w:val="StyleUnderline"/>
          <w:highlight w:val="cyan"/>
        </w:rPr>
        <w:t>S</w:t>
      </w:r>
      <w:r w:rsidRPr="00627E5F">
        <w:rPr>
          <w:sz w:val="16"/>
        </w:rPr>
        <w:t xml:space="preserve">tates </w:t>
      </w:r>
      <w:r w:rsidRPr="006F08FA">
        <w:rPr>
          <w:rStyle w:val="StyleUnderline"/>
          <w:highlight w:val="cyan"/>
        </w:rPr>
        <w:t>and China</w:t>
      </w:r>
      <w:r w:rsidRPr="00627E5F">
        <w:rPr>
          <w:rStyle w:val="StyleUnderline"/>
        </w:rPr>
        <w:t xml:space="preserve"> undeniably </w:t>
      </w:r>
      <w:r w:rsidRPr="006F08FA">
        <w:rPr>
          <w:rStyle w:val="StyleUnderline"/>
          <w:highlight w:val="cyan"/>
        </w:rPr>
        <w:t xml:space="preserve">have </w:t>
      </w:r>
      <w:r w:rsidRPr="006F08FA">
        <w:rPr>
          <w:rStyle w:val="Emphasis"/>
          <w:highlight w:val="cyan"/>
        </w:rPr>
        <w:t>overlapping interests</w:t>
      </w:r>
      <w:r w:rsidRPr="00627E5F">
        <w:rPr>
          <w:rStyle w:val="Emphasis"/>
        </w:rPr>
        <w:t xml:space="preserve"> in the region, </w:t>
      </w:r>
      <w:r w:rsidRPr="006F08FA">
        <w:rPr>
          <w:rStyle w:val="Emphasis"/>
          <w:highlight w:val="cyan"/>
        </w:rPr>
        <w:t>providing a</w:t>
      </w:r>
      <w:r w:rsidRPr="00627E5F">
        <w:rPr>
          <w:rStyle w:val="Emphasis"/>
        </w:rPr>
        <w:t xml:space="preserve"> possible </w:t>
      </w:r>
      <w:r w:rsidRPr="006F08FA">
        <w:rPr>
          <w:rStyle w:val="Emphasis"/>
          <w:highlight w:val="cyan"/>
        </w:rPr>
        <w:t>basis for</w:t>
      </w:r>
      <w:r w:rsidRPr="00627E5F">
        <w:rPr>
          <w:rStyle w:val="Emphasis"/>
        </w:rPr>
        <w:t xml:space="preserve"> competition, </w:t>
      </w:r>
      <w:r w:rsidRPr="006F08FA">
        <w:rPr>
          <w:rStyle w:val="Emphasis"/>
          <w:highlight w:val="cyan"/>
        </w:rPr>
        <w:t>collaboration</w:t>
      </w:r>
      <w:r w:rsidRPr="00627E5F">
        <w:rPr>
          <w:rStyle w:val="Emphasis"/>
        </w:rPr>
        <w:t>, or both</w:t>
      </w:r>
      <w:r w:rsidRPr="00627E5F">
        <w:rPr>
          <w:sz w:val="16"/>
        </w:rPr>
        <w:t xml:space="preserve">. </w:t>
      </w:r>
      <w:r w:rsidRPr="00627E5F">
        <w:rPr>
          <w:rStyle w:val="Emphasis"/>
        </w:rPr>
        <w:t>They also share a modest record of cooperation</w:t>
      </w:r>
      <w:r w:rsidRPr="00627E5F">
        <w:rPr>
          <w:sz w:val="16"/>
        </w:rPr>
        <w:t xml:space="preserve">, including in the Iran nuclear negotiations and on antipiracy operations. </w:t>
      </w:r>
      <w:r w:rsidRPr="006F08FA">
        <w:rPr>
          <w:rStyle w:val="StyleUnderline"/>
          <w:highlight w:val="cyan"/>
        </w:rPr>
        <w:t>Washington should</w:t>
      </w:r>
      <w:r w:rsidRPr="00627E5F">
        <w:rPr>
          <w:rStyle w:val="StyleUnderline"/>
        </w:rPr>
        <w:t xml:space="preserve"> explore the potential to </w:t>
      </w:r>
      <w:r w:rsidRPr="006F08FA">
        <w:rPr>
          <w:rStyle w:val="StyleUnderline"/>
          <w:highlight w:val="cyan"/>
        </w:rPr>
        <w:t>coordinate on other issues</w:t>
      </w:r>
      <w:r w:rsidRPr="00627E5F">
        <w:rPr>
          <w:sz w:val="16"/>
        </w:rPr>
        <w:t xml:space="preserve">, including economic development in Egypt and elsewhere, critical infrastructure protection, and regional conflict resolution. </w:t>
      </w:r>
      <w:r w:rsidRPr="006F08FA">
        <w:rPr>
          <w:rStyle w:val="StyleUnderline"/>
          <w:highlight w:val="cyan"/>
        </w:rPr>
        <w:t>Given</w:t>
      </w:r>
      <w:r w:rsidRPr="00627E5F">
        <w:rPr>
          <w:rStyle w:val="StyleUnderline"/>
        </w:rPr>
        <w:t xml:space="preserve"> the likelihood </w:t>
      </w:r>
      <w:r w:rsidRPr="006F08FA">
        <w:rPr>
          <w:rStyle w:val="StyleUnderline"/>
          <w:highlight w:val="cyan"/>
        </w:rPr>
        <w:t>that the U</w:t>
      </w:r>
      <w:r w:rsidRPr="00627E5F">
        <w:rPr>
          <w:sz w:val="16"/>
        </w:rPr>
        <w:t xml:space="preserve">nited </w:t>
      </w:r>
      <w:r w:rsidRPr="006F08FA">
        <w:rPr>
          <w:rStyle w:val="StyleUnderline"/>
          <w:highlight w:val="cyan"/>
        </w:rPr>
        <w:t>S</w:t>
      </w:r>
      <w:r w:rsidRPr="00627E5F">
        <w:rPr>
          <w:sz w:val="16"/>
        </w:rPr>
        <w:t xml:space="preserve">tates </w:t>
      </w:r>
      <w:r w:rsidRPr="006F08FA">
        <w:rPr>
          <w:rStyle w:val="StyleUnderline"/>
          <w:highlight w:val="cyan"/>
        </w:rPr>
        <w:t>and China will remain at loggerheads in East Asia</w:t>
      </w:r>
      <w:r w:rsidRPr="00627E5F">
        <w:rPr>
          <w:sz w:val="16"/>
        </w:rPr>
        <w:t xml:space="preserve"> </w:t>
      </w:r>
      <w:r w:rsidRPr="00627E5F">
        <w:rPr>
          <w:rStyle w:val="StyleUnderline"/>
        </w:rPr>
        <w:t xml:space="preserve">for the foreseeable future, </w:t>
      </w:r>
      <w:r w:rsidRPr="006F08FA">
        <w:rPr>
          <w:rStyle w:val="StyleUnderline"/>
          <w:highlight w:val="cyan"/>
        </w:rPr>
        <w:t xml:space="preserve">the Middle East could represent an </w:t>
      </w:r>
      <w:r w:rsidRPr="006F08FA">
        <w:rPr>
          <w:rStyle w:val="Emphasis"/>
          <w:highlight w:val="cyan"/>
        </w:rPr>
        <w:t>important arena through which to lower bilateral tensions</w:t>
      </w:r>
      <w:r w:rsidRPr="006F08FA">
        <w:rPr>
          <w:sz w:val="16"/>
          <w:highlight w:val="cyan"/>
        </w:rPr>
        <w:t xml:space="preserve"> </w:t>
      </w:r>
      <w:r w:rsidRPr="006F08FA">
        <w:rPr>
          <w:rStyle w:val="StyleUnderline"/>
          <w:highlight w:val="cyan"/>
        </w:rPr>
        <w:t xml:space="preserve">and </w:t>
      </w:r>
      <w:r w:rsidRPr="006F08FA">
        <w:rPr>
          <w:rStyle w:val="Emphasis"/>
          <w:highlight w:val="cyan"/>
        </w:rPr>
        <w:t>demonstrate</w:t>
      </w:r>
      <w:r w:rsidRPr="00627E5F">
        <w:rPr>
          <w:rStyle w:val="Emphasis"/>
        </w:rPr>
        <w:t xml:space="preserve"> that </w:t>
      </w:r>
      <w:r w:rsidRPr="006F08FA">
        <w:rPr>
          <w:rStyle w:val="Emphasis"/>
          <w:highlight w:val="cyan"/>
        </w:rPr>
        <w:t>the</w:t>
      </w:r>
      <w:r w:rsidRPr="00627E5F">
        <w:rPr>
          <w:rStyle w:val="Emphasis"/>
        </w:rPr>
        <w:t xml:space="preserve"> otherwise highly competitive </w:t>
      </w:r>
      <w:r w:rsidRPr="006F08FA">
        <w:rPr>
          <w:rStyle w:val="Emphasis"/>
          <w:highlight w:val="cyan"/>
        </w:rPr>
        <w:t>relationship need not be zero-sum</w:t>
      </w:r>
      <w:r w:rsidRPr="00627E5F">
        <w:rPr>
          <w:sz w:val="16"/>
        </w:rPr>
        <w:t xml:space="preserve">. </w:t>
      </w:r>
      <w:r w:rsidRPr="006F08FA">
        <w:rPr>
          <w:rStyle w:val="StyleUnderline"/>
          <w:highlight w:val="cyan"/>
        </w:rPr>
        <w:t>China’s enhanced Middle East profile, together with Russia’s, sends an important message to</w:t>
      </w:r>
      <w:r w:rsidRPr="00627E5F">
        <w:rPr>
          <w:sz w:val="16"/>
        </w:rPr>
        <w:t xml:space="preserve"> the </w:t>
      </w:r>
      <w:r w:rsidRPr="006F08FA">
        <w:rPr>
          <w:rStyle w:val="StyleUnderline"/>
          <w:highlight w:val="cyan"/>
        </w:rPr>
        <w:t>Trump</w:t>
      </w:r>
      <w:r w:rsidRPr="00627E5F">
        <w:rPr>
          <w:sz w:val="16"/>
        </w:rPr>
        <w:t xml:space="preserve"> Administration. The Obama-era vacuums of American leadership in the region have prompted instability and invited external intervention. </w:t>
      </w:r>
      <w:r w:rsidRPr="00627E5F">
        <w:rPr>
          <w:rStyle w:val="StyleUnderline"/>
        </w:rPr>
        <w:t>The best way for Washington to minimize the opportunities for further inroads by Beijing or Moscow</w:t>
      </w:r>
      <w:r w:rsidRPr="00627E5F">
        <w:rPr>
          <w:sz w:val="16"/>
        </w:rPr>
        <w:t>—or at least to set the framework by which other external powers engage in the region—</w:t>
      </w:r>
      <w:r w:rsidRPr="00627E5F">
        <w:rPr>
          <w:rStyle w:val="StyleUnderline"/>
        </w:rPr>
        <w:t>is to</w:t>
      </w:r>
      <w:r w:rsidRPr="00627E5F">
        <w:rPr>
          <w:sz w:val="16"/>
        </w:rPr>
        <w:t xml:space="preserve"> shore up key relationships with allies like Egypt, Turkey, Israel, and the Gulf states.</w:t>
      </w:r>
    </w:p>
    <w:p w14:paraId="274ECB38" w14:textId="2ED927AA" w:rsidR="00E12B78" w:rsidRPr="00627E5F" w:rsidRDefault="00E12B78" w:rsidP="00BA01CF">
      <w:pPr>
        <w:pStyle w:val="Heading4"/>
      </w:pPr>
      <w:r w:rsidRPr="00627E5F">
        <w:t xml:space="preserve">4. Turn---containment through arms sales is bad---undermines regional </w:t>
      </w:r>
      <w:r w:rsidRPr="00627E5F">
        <w:rPr>
          <w:u w:val="single"/>
        </w:rPr>
        <w:t>US-China cooperation</w:t>
      </w:r>
      <w:r w:rsidRPr="00627E5F">
        <w:t xml:space="preserve"> which is key to prevent conflicts from escalating.  </w:t>
      </w:r>
    </w:p>
    <w:p w14:paraId="14D6E18A" w14:textId="77777777" w:rsidR="00E12B78" w:rsidRPr="00627E5F" w:rsidRDefault="00E12B78" w:rsidP="00E12B78">
      <w:r w:rsidRPr="00627E5F">
        <w:t xml:space="preserve">Dr. Christina </w:t>
      </w:r>
      <w:r w:rsidRPr="00627E5F">
        <w:rPr>
          <w:rStyle w:val="Style13ptBold"/>
        </w:rPr>
        <w:t>Lin 16</w:t>
      </w:r>
      <w:r w:rsidRPr="00627E5F">
        <w:t xml:space="preserve">. Fellow at the Center for Transatlantic Relations, School of Advanced International Studies, Johns Hopkins University, formerly served at the Office of the Secretary of Defense, the National Security Council, the Department of State, the Export-Import Bank of the United States, and the Institute for Defense Analyses, key author of the annual China file for Jane's Chemical, Biological, Radiological and Nuclear Intelligence Centre at IHS Jane's, Ph.D., M.Sc. London School of Economics, M.A. Johns Hopkins University School of Advanced International Studies, B.A. University of California, Irvine, interviewed by Jonatan Mizrahi-Werner for </w:t>
      </w:r>
      <w:proofErr w:type="spellStart"/>
      <w:r w:rsidRPr="00627E5F">
        <w:t>IPMonopolet</w:t>
      </w:r>
      <w:proofErr w:type="spellEnd"/>
      <w:r w:rsidRPr="00627E5F">
        <w:t>, a Danish journal for international relations published in collaboration with the Department of Political Science in the University of Copenhagen, “China’s Interests in Syria and the Middle East,” Syria Comment, 11-13-2016, https://transatlanticrelations.org/publication/chinas-interests-syria-middle-east-dr-christina-lin/</w:t>
      </w:r>
    </w:p>
    <w:p w14:paraId="12971578" w14:textId="77777777" w:rsidR="00E12B78" w:rsidRPr="00627E5F" w:rsidRDefault="00E12B78" w:rsidP="00E12B78">
      <w:pPr>
        <w:rPr>
          <w:sz w:val="16"/>
        </w:rPr>
      </w:pPr>
      <w:r w:rsidRPr="00627E5F">
        <w:rPr>
          <w:sz w:val="16"/>
        </w:rPr>
        <w:t xml:space="preserve">What is China’s motivation for a greater involvement in Syria, considering that many Uighur fighters seem to be going to Syria, with the goal of making a new permanent home for themselves, and thus not returning to China? China does not want Syria to turn into a haven/base for Uyghurs to attack Chinese citizens and interests overseas as well as in the Chinese homeland. The August 30 bombing of the Chinese embassy in </w:t>
      </w:r>
      <w:proofErr w:type="spellStart"/>
      <w:r w:rsidRPr="00627E5F">
        <w:rPr>
          <w:sz w:val="16"/>
        </w:rPr>
        <w:t>Krgyzstan</w:t>
      </w:r>
      <w:proofErr w:type="spellEnd"/>
      <w:r w:rsidRPr="00627E5F">
        <w:rPr>
          <w:sz w:val="16"/>
        </w:rPr>
        <w:t xml:space="preserve">, planned by Turkistan Islamic Party in Syria and financed by Al Nusra, is a sign of what is to come if they continue to grow. This is similar to what provoked Washington to invade Afghanistan in 2001 to deny Al Qaeda a base to plan further attacks against the US.  China has traditionally not been very interested in Syria, unlike Russia for example – what are they hoping to gain from helping Assad? The Syrian Arab Army (SAA) is the most effective fighting force countering terrorists in Syria. I’ve documented in my previous Asia Times article about Asian jihadists especially from Uzbekistan and China based in Aleppo and Idlib. So SAA is fighting Asian militants in Syria (which China dub as the new Afghanistan) on behalf of the Chinese and Central Asian states. It is natural that China would help the Syrian government’s counter-terrorism efforts against anti-Chinese militants and other terrorist groups in Syria.  It is important to understand that China is taking a comprehensive approach towards the two </w:t>
      </w:r>
      <w:proofErr w:type="spellStart"/>
      <w:r w:rsidRPr="00627E5F">
        <w:rPr>
          <w:sz w:val="16"/>
        </w:rPr>
        <w:t>Afghanistans</w:t>
      </w:r>
      <w:proofErr w:type="spellEnd"/>
      <w:r w:rsidRPr="00627E5F">
        <w:rPr>
          <w:sz w:val="16"/>
        </w:rPr>
        <w:t xml:space="preserve">—one in Central Asia and one in the Middle East—they are not separate and are interlinked with the same terrorist actors. China is already training Afghan security forces and will step up its aid to the Syrian security forces. The West makes a mistake in looking at them separately, but they are the same issue for China.  Also, China is dependent on Central Asia and Mideast energy sources, and instability in these countries or a take-over by Salafist regimes sympathetic to Uyghur separatism threaten China’s energy supply as well as the Eurasian One Belt One Road project. Xinjiang is the bridgehead and crown jewel of China’s grand strategy.  What would a Chinese involvement in Syria look like? Could we be seeing actual Chinese troops on the ground, or would it be more logistical? Chinese military advisors are already on the ground in Syria. They have a history of military cooperation so this is normal, and a lot of Syrian weapon systems are procured from China. There is intelligence sharing and Chinese would train Syrian forces as they are doing with Afghan forces, and provide medical/humanitarian aid as well as additional arms. For example, China provided combat drones to Iraq so they have a new counter-terror capability.  Whether China enhances its military assistance to Syria depends on the US and Turkey/Saudi/Qatar coalition. Because of “inter-mingling” with </w:t>
      </w:r>
      <w:proofErr w:type="spellStart"/>
      <w:r w:rsidRPr="00627E5F">
        <w:rPr>
          <w:sz w:val="16"/>
        </w:rPr>
        <w:t>Ahrar</w:t>
      </w:r>
      <w:proofErr w:type="spellEnd"/>
      <w:r w:rsidRPr="00627E5F">
        <w:rPr>
          <w:sz w:val="16"/>
        </w:rPr>
        <w:t xml:space="preserve"> al Sham and other so called “moderate” jihadists, TIP and Nusra enjoy US and its allies’ protection even though they are designated as terrorist organizations. The Chinese have been increasingly alarmed that TIP continues to procure advanced western weapons such as US-supplied anti-tank TOW missiles, Grad missiles, and likely anti-aircraft MANPADS, and drones that they used to record their recent suicide campaigns against the Syrian army.  These western weapons enhance anti-Chinese militants’ war fighting capabilities to launch future attacks on China and Chinese interests. If US decides </w:t>
      </w:r>
      <w:r w:rsidRPr="006F08FA">
        <w:rPr>
          <w:rStyle w:val="StyleUnderline"/>
          <w:highlight w:val="cyan"/>
        </w:rPr>
        <w:t xml:space="preserve">to </w:t>
      </w:r>
      <w:r w:rsidRPr="006F08FA">
        <w:rPr>
          <w:rStyle w:val="Emphasis"/>
          <w:highlight w:val="cyan"/>
        </w:rPr>
        <w:t>up the ante</w:t>
      </w:r>
      <w:r w:rsidRPr="00627E5F">
        <w:rPr>
          <w:sz w:val="16"/>
        </w:rPr>
        <w:t xml:space="preserve"> and impose a no fly zone to protect the Army of Conquest (</w:t>
      </w:r>
      <w:proofErr w:type="spellStart"/>
      <w:r w:rsidRPr="00627E5F">
        <w:rPr>
          <w:sz w:val="16"/>
        </w:rPr>
        <w:t>Jaish</w:t>
      </w:r>
      <w:proofErr w:type="spellEnd"/>
      <w:r w:rsidRPr="00627E5F">
        <w:rPr>
          <w:sz w:val="16"/>
        </w:rPr>
        <w:t xml:space="preserve"> al Fatah, which include TIP, </w:t>
      </w:r>
      <w:proofErr w:type="spellStart"/>
      <w:r w:rsidRPr="00627E5F">
        <w:rPr>
          <w:sz w:val="16"/>
        </w:rPr>
        <w:t>Ahrar</w:t>
      </w:r>
      <w:proofErr w:type="spellEnd"/>
      <w:r w:rsidRPr="00627E5F">
        <w:rPr>
          <w:sz w:val="16"/>
        </w:rPr>
        <w:t xml:space="preserve"> al Sham, Al Nusra among others), </w:t>
      </w:r>
      <w:r w:rsidRPr="00627E5F">
        <w:rPr>
          <w:rStyle w:val="StyleUnderline"/>
        </w:rPr>
        <w:t xml:space="preserve">this </w:t>
      </w:r>
      <w:r w:rsidRPr="006F08FA">
        <w:rPr>
          <w:rStyle w:val="StyleUnderline"/>
          <w:highlight w:val="cyan"/>
        </w:rPr>
        <w:t xml:space="preserve">could be a </w:t>
      </w:r>
      <w:r w:rsidRPr="006F08FA">
        <w:rPr>
          <w:rStyle w:val="Emphasis"/>
          <w:highlight w:val="cyan"/>
        </w:rPr>
        <w:t>trip wire</w:t>
      </w:r>
      <w:r w:rsidRPr="006F08FA">
        <w:rPr>
          <w:rStyle w:val="StyleUnderline"/>
          <w:highlight w:val="cyan"/>
        </w:rPr>
        <w:t xml:space="preserve"> and force the Chinese to </w:t>
      </w:r>
      <w:r w:rsidRPr="006F08FA">
        <w:rPr>
          <w:rStyle w:val="Emphasis"/>
          <w:highlight w:val="cyan"/>
        </w:rPr>
        <w:t>escalate militarily</w:t>
      </w:r>
      <w:r w:rsidRPr="00627E5F">
        <w:rPr>
          <w:rStyle w:val="StyleUnderline"/>
        </w:rPr>
        <w:t xml:space="preserve"> as well</w:t>
      </w:r>
      <w:r w:rsidRPr="00627E5F">
        <w:rPr>
          <w:sz w:val="16"/>
        </w:rPr>
        <w:t xml:space="preserve">. Just as Israel discussed with Russia its red lines regarding chemical weapons and advanced arms transfers to Hezbollah, </w:t>
      </w:r>
      <w:r w:rsidRPr="006F08FA">
        <w:rPr>
          <w:rStyle w:val="StyleUnderline"/>
          <w:highlight w:val="cyan"/>
        </w:rPr>
        <w:t xml:space="preserve">Chinese </w:t>
      </w:r>
      <w:r w:rsidRPr="006F08FA">
        <w:rPr>
          <w:rStyle w:val="Emphasis"/>
          <w:highlight w:val="cyan"/>
        </w:rPr>
        <w:t>red lines</w:t>
      </w:r>
      <w:r w:rsidRPr="006F08FA">
        <w:rPr>
          <w:rStyle w:val="StyleUnderline"/>
          <w:highlight w:val="cyan"/>
        </w:rPr>
        <w:t xml:space="preserve"> would likely</w:t>
      </w:r>
      <w:r w:rsidRPr="00627E5F">
        <w:rPr>
          <w:rStyle w:val="StyleUnderline"/>
        </w:rPr>
        <w:t xml:space="preserve"> also </w:t>
      </w:r>
      <w:r w:rsidRPr="006F08FA">
        <w:rPr>
          <w:rStyle w:val="StyleUnderline"/>
          <w:highlight w:val="cyan"/>
        </w:rPr>
        <w:t xml:space="preserve">be </w:t>
      </w:r>
      <w:r w:rsidRPr="006F08FA">
        <w:rPr>
          <w:rStyle w:val="Emphasis"/>
          <w:highlight w:val="cyan"/>
        </w:rPr>
        <w:t>advanced arms transfers</w:t>
      </w:r>
      <w:r w:rsidRPr="00627E5F">
        <w:rPr>
          <w:sz w:val="16"/>
        </w:rPr>
        <w:t xml:space="preserve"> to TIP (which they consider the anti-Chinese ISIS) in the Army of Conquest.  There has been reports that Turkey has been supplying many Uighurs with Turkish passports and access to Syria, and Erdogan has earlier voiced his opposition towards what he and many others view as Chinese oppression of the Uighurs. Considering this, and also considering Turkey’s repeated calls for toppling the Assad regime, how will a Chinese involvement influence </w:t>
      </w:r>
      <w:proofErr w:type="spellStart"/>
      <w:r w:rsidRPr="00627E5F">
        <w:rPr>
          <w:sz w:val="16"/>
        </w:rPr>
        <w:t>it’s</w:t>
      </w:r>
      <w:proofErr w:type="spellEnd"/>
      <w:r w:rsidRPr="00627E5F">
        <w:rPr>
          <w:sz w:val="16"/>
        </w:rPr>
        <w:t xml:space="preserve"> relations with Turkey?  I think Turkey may be changing its tone already to topple Assad as it draws closer to Russia. Turkey knows establishing a Salafist/Al Nusra regime that protects Chechen and Uyghur jihadists is a red line for China and Russia. As Turkey realigns with Eurasian states, it may improve relations with Russia, China, India and other Asian states concerned with ISIS and Al Qaeda’s pivot to Asia.  Another key actor in the region is the US, with whom there has been an increasing amount of tension. What American response could we be witnessing if China chooses to get further involved in Syria? And how could it influence the situation in South East Asia, where China is challenging the US hegemony? As I mentioned earlier, </w:t>
      </w:r>
      <w:r w:rsidRPr="006F08FA">
        <w:rPr>
          <w:rStyle w:val="StyleUnderline"/>
          <w:highlight w:val="cyan"/>
        </w:rPr>
        <w:t>China’s</w:t>
      </w:r>
      <w:r w:rsidRPr="00627E5F">
        <w:rPr>
          <w:rStyle w:val="StyleUnderline"/>
        </w:rPr>
        <w:t xml:space="preserve"> further </w:t>
      </w:r>
      <w:r w:rsidRPr="006F08FA">
        <w:rPr>
          <w:rStyle w:val="StyleUnderline"/>
          <w:highlight w:val="cyan"/>
        </w:rPr>
        <w:t xml:space="preserve">involvement </w:t>
      </w:r>
      <w:r w:rsidRPr="006F08FA">
        <w:rPr>
          <w:rStyle w:val="Emphasis"/>
          <w:highlight w:val="cyan"/>
        </w:rPr>
        <w:t>depends on US behavior</w:t>
      </w:r>
      <w:r w:rsidRPr="00627E5F">
        <w:rPr>
          <w:sz w:val="16"/>
        </w:rPr>
        <w:t xml:space="preserve"> and not the other way around. </w:t>
      </w:r>
      <w:r w:rsidRPr="006F08FA">
        <w:rPr>
          <w:rStyle w:val="StyleUnderline"/>
          <w:highlight w:val="cyan"/>
        </w:rPr>
        <w:t>It’s</w:t>
      </w:r>
      <w:r w:rsidRPr="00627E5F">
        <w:rPr>
          <w:rStyle w:val="StyleUnderline"/>
        </w:rPr>
        <w:t xml:space="preserve"> due to </w:t>
      </w:r>
      <w:r w:rsidRPr="006F08FA">
        <w:rPr>
          <w:rStyle w:val="Emphasis"/>
          <w:highlight w:val="cyan"/>
        </w:rPr>
        <w:t>US</w:t>
      </w:r>
      <w:r w:rsidRPr="00627E5F">
        <w:rPr>
          <w:sz w:val="16"/>
        </w:rPr>
        <w:t>/Turkey/</w:t>
      </w:r>
      <w:r w:rsidRPr="006F08FA">
        <w:rPr>
          <w:rStyle w:val="Emphasis"/>
          <w:highlight w:val="cyan"/>
        </w:rPr>
        <w:t>GCC</w:t>
      </w:r>
      <w:r w:rsidRPr="006F08FA">
        <w:rPr>
          <w:rStyle w:val="StyleUnderline"/>
          <w:highlight w:val="cyan"/>
        </w:rPr>
        <w:t xml:space="preserve"> support for </w:t>
      </w:r>
      <w:r w:rsidRPr="006F08FA">
        <w:rPr>
          <w:rStyle w:val="Emphasis"/>
          <w:highlight w:val="cyan"/>
        </w:rPr>
        <w:t>anti-Chinese militants</w:t>
      </w:r>
      <w:r w:rsidRPr="006F08FA">
        <w:rPr>
          <w:rStyle w:val="StyleUnderline"/>
          <w:highlight w:val="cyan"/>
        </w:rPr>
        <w:t xml:space="preserve"> in Syria</w:t>
      </w:r>
      <w:r w:rsidRPr="00627E5F">
        <w:rPr>
          <w:rStyle w:val="StyleUnderline"/>
        </w:rPr>
        <w:t xml:space="preserve"> the past few years </w:t>
      </w:r>
      <w:r w:rsidRPr="006F08FA">
        <w:rPr>
          <w:rStyle w:val="StyleUnderline"/>
          <w:highlight w:val="cyan"/>
        </w:rPr>
        <w:t>that provoked China to</w:t>
      </w:r>
      <w:r w:rsidRPr="00627E5F">
        <w:rPr>
          <w:rStyle w:val="StyleUnderline"/>
        </w:rPr>
        <w:t xml:space="preserve"> get off the side lines and </w:t>
      </w:r>
      <w:r w:rsidRPr="006F08FA">
        <w:rPr>
          <w:rStyle w:val="StyleUnderline"/>
          <w:highlight w:val="cyan"/>
        </w:rPr>
        <w:t>enter</w:t>
      </w:r>
      <w:r w:rsidRPr="00627E5F">
        <w:rPr>
          <w:rStyle w:val="StyleUnderline"/>
        </w:rPr>
        <w:t xml:space="preserve"> into </w:t>
      </w:r>
      <w:r w:rsidRPr="006F08FA">
        <w:rPr>
          <w:rStyle w:val="StyleUnderline"/>
          <w:highlight w:val="cyan"/>
        </w:rPr>
        <w:t>the fray</w:t>
      </w:r>
      <w:r w:rsidRPr="00627E5F">
        <w:rPr>
          <w:rStyle w:val="StyleUnderline"/>
        </w:rPr>
        <w:t xml:space="preserve"> to help Syrian army fight TIP. China already fears US would use TIP as an asset to attack and destabilize its territory due to persistent military writing regarding war with Beijing</w:t>
      </w:r>
      <w:r w:rsidRPr="00627E5F">
        <w:rPr>
          <w:sz w:val="16"/>
        </w:rPr>
        <w:t xml:space="preserve">. The biannual Talisman Sabre amphibious exercise is also about choking China’s access to energy and resources in the Middle East. </w:t>
      </w:r>
      <w:r w:rsidRPr="006F08FA">
        <w:rPr>
          <w:rStyle w:val="StyleUnderline"/>
          <w:highlight w:val="cyan"/>
        </w:rPr>
        <w:t xml:space="preserve">There is </w:t>
      </w:r>
      <w:r w:rsidRPr="006F08FA">
        <w:rPr>
          <w:rStyle w:val="Emphasis"/>
          <w:highlight w:val="cyan"/>
        </w:rPr>
        <w:t>already much distrust and tension</w:t>
      </w:r>
      <w:r w:rsidRPr="00627E5F">
        <w:rPr>
          <w:rStyle w:val="StyleUnderline"/>
        </w:rPr>
        <w:t xml:space="preserve"> in the Western Pacific, </w:t>
      </w:r>
      <w:r w:rsidRPr="006F08FA">
        <w:rPr>
          <w:rStyle w:val="StyleUnderline"/>
          <w:highlight w:val="cyan"/>
        </w:rPr>
        <w:t>and</w:t>
      </w:r>
      <w:r w:rsidRPr="00627E5F">
        <w:rPr>
          <w:rStyle w:val="StyleUnderline"/>
        </w:rPr>
        <w:t xml:space="preserve"> if this is fueled by military escalation in the Middle East</w:t>
      </w:r>
      <w:r w:rsidRPr="00627E5F">
        <w:rPr>
          <w:sz w:val="16"/>
        </w:rPr>
        <w:t xml:space="preserve"> to protect the TIP in </w:t>
      </w:r>
      <w:proofErr w:type="spellStart"/>
      <w:r w:rsidRPr="00627E5F">
        <w:rPr>
          <w:sz w:val="16"/>
        </w:rPr>
        <w:t>Jaish</w:t>
      </w:r>
      <w:proofErr w:type="spellEnd"/>
      <w:r w:rsidRPr="00627E5F">
        <w:rPr>
          <w:sz w:val="16"/>
        </w:rPr>
        <w:t xml:space="preserve"> al Fatah and enable further attacks on Chinese citizens and interests, </w:t>
      </w:r>
      <w:r w:rsidRPr="00627E5F">
        <w:rPr>
          <w:rStyle w:val="StyleUnderline"/>
        </w:rPr>
        <w:t xml:space="preserve">there is </w:t>
      </w:r>
      <w:r w:rsidRPr="006F08FA">
        <w:rPr>
          <w:rStyle w:val="StyleUnderline"/>
          <w:highlight w:val="cyan"/>
        </w:rPr>
        <w:t xml:space="preserve">a </w:t>
      </w:r>
      <w:r w:rsidRPr="006F08FA">
        <w:rPr>
          <w:rStyle w:val="Emphasis"/>
          <w:highlight w:val="cyan"/>
        </w:rPr>
        <w:t>higher risk of</w:t>
      </w:r>
      <w:r w:rsidRPr="00627E5F">
        <w:rPr>
          <w:rStyle w:val="Emphasis"/>
        </w:rPr>
        <w:t xml:space="preserve"> misperception, </w:t>
      </w:r>
      <w:r w:rsidRPr="006F08FA">
        <w:rPr>
          <w:rStyle w:val="Emphasis"/>
          <w:highlight w:val="cyan"/>
        </w:rPr>
        <w:t>miscalc</w:t>
      </w:r>
      <w:r w:rsidRPr="00627E5F">
        <w:rPr>
          <w:rStyle w:val="Emphasis"/>
        </w:rPr>
        <w:t xml:space="preserve">ulation </w:t>
      </w:r>
      <w:r w:rsidRPr="006F08FA">
        <w:rPr>
          <w:rStyle w:val="Emphasis"/>
          <w:highlight w:val="cyan"/>
        </w:rPr>
        <w:t>and</w:t>
      </w:r>
      <w:r w:rsidRPr="00627E5F">
        <w:rPr>
          <w:rStyle w:val="Emphasis"/>
        </w:rPr>
        <w:t xml:space="preserve"> potential </w:t>
      </w:r>
      <w:r w:rsidRPr="006F08FA">
        <w:rPr>
          <w:rStyle w:val="Emphasis"/>
          <w:highlight w:val="cyan"/>
        </w:rPr>
        <w:t>escalation</w:t>
      </w:r>
      <w:r w:rsidRPr="00627E5F">
        <w:rPr>
          <w:rStyle w:val="StyleUnderline"/>
        </w:rPr>
        <w:t xml:space="preserve"> in</w:t>
      </w:r>
      <w:r w:rsidRPr="006F08FA">
        <w:rPr>
          <w:rStyle w:val="Emphasis"/>
          <w:highlight w:val="cyan"/>
        </w:rPr>
        <w:t>to</w:t>
      </w:r>
      <w:r w:rsidRPr="00627E5F">
        <w:rPr>
          <w:rStyle w:val="StyleUnderline"/>
        </w:rPr>
        <w:t xml:space="preserve"> a </w:t>
      </w:r>
      <w:r w:rsidRPr="006F08FA">
        <w:rPr>
          <w:rStyle w:val="Emphasis"/>
          <w:highlight w:val="cyan"/>
        </w:rPr>
        <w:t>military conflict</w:t>
      </w:r>
      <w:r w:rsidRPr="00627E5F">
        <w:rPr>
          <w:sz w:val="16"/>
        </w:rPr>
        <w:t xml:space="preserve">. In 1950, the Chinese warned US not to cross the Yalu River in Korea, but we ignored their red line and ended up fighting the Chinese in the Korean War. The Chinese take their core interests seriously and will enforce their red lines, and it’s important that the US establishment learns from history.  Finally, and in relation to the previous question, is this a part of a larger Chinese strategy aimed at becoming a global power, and if so, should we in the future expect China to play a more active role in the Middle East? </w:t>
      </w:r>
      <w:r w:rsidRPr="00627E5F">
        <w:rPr>
          <w:rStyle w:val="StyleUnderline"/>
        </w:rPr>
        <w:t>China’s rise as a global actor—not yet a global power as US is still the dominant power–is organic</w:t>
      </w:r>
      <w:r w:rsidRPr="00627E5F">
        <w:rPr>
          <w:sz w:val="16"/>
        </w:rPr>
        <w:t xml:space="preserve"> just as it was for Great Britain in 19th century and US in the 20th century. A trading state must be a maritime power to protect overseas interests, and </w:t>
      </w:r>
      <w:r w:rsidRPr="00627E5F">
        <w:rPr>
          <w:rStyle w:val="StyleUnderline"/>
        </w:rPr>
        <w:t>China now is the largest trading state in the world</w:t>
      </w:r>
      <w:r w:rsidRPr="00627E5F">
        <w:rPr>
          <w:sz w:val="16"/>
        </w:rPr>
        <w:t xml:space="preserve">, second largest economy, </w:t>
      </w:r>
      <w:r w:rsidRPr="00627E5F">
        <w:rPr>
          <w:rStyle w:val="StyleUnderline"/>
        </w:rPr>
        <w:t xml:space="preserve">and as a Mideast energy importing state while US becomes an energy-exporting state, means </w:t>
      </w:r>
      <w:r w:rsidRPr="006F08FA">
        <w:rPr>
          <w:rStyle w:val="StyleUnderline"/>
          <w:highlight w:val="cyan"/>
        </w:rPr>
        <w:t>Beijing will play a more active role in the Mid</w:t>
      </w:r>
      <w:r w:rsidRPr="00627E5F">
        <w:rPr>
          <w:rStyle w:val="StyleUnderline"/>
        </w:rPr>
        <w:t xml:space="preserve">dle </w:t>
      </w:r>
      <w:r w:rsidRPr="006F08FA">
        <w:rPr>
          <w:rStyle w:val="StyleUnderline"/>
          <w:highlight w:val="cyan"/>
        </w:rPr>
        <w:t>East</w:t>
      </w:r>
      <w:r w:rsidRPr="00627E5F">
        <w:rPr>
          <w:rStyle w:val="StyleUnderline"/>
        </w:rPr>
        <w:t xml:space="preserve"> and Central Eurasia. </w:t>
      </w:r>
      <w:r w:rsidRPr="006F08FA">
        <w:rPr>
          <w:rStyle w:val="StyleUnderline"/>
          <w:highlight w:val="cyan"/>
        </w:rPr>
        <w:t>The US</w:t>
      </w:r>
      <w:r w:rsidRPr="00627E5F">
        <w:rPr>
          <w:rStyle w:val="StyleUnderline"/>
        </w:rPr>
        <w:t xml:space="preserve"> has been criticizing China for being a free-rider in the global commons and now that they are willing to become a partial security provider to address non-traditional security challenges</w:t>
      </w:r>
      <w:r w:rsidRPr="00627E5F">
        <w:rPr>
          <w:sz w:val="16"/>
        </w:rPr>
        <w:t xml:space="preserve"> such as counter-terrorism, maritime and energy security, </w:t>
      </w:r>
      <w:r w:rsidRPr="00627E5F">
        <w:rPr>
          <w:rStyle w:val="StyleUnderline"/>
        </w:rPr>
        <w:t xml:space="preserve">the West </w:t>
      </w:r>
      <w:r w:rsidRPr="006F08FA">
        <w:rPr>
          <w:rStyle w:val="StyleUnderline"/>
          <w:highlight w:val="cyan"/>
        </w:rPr>
        <w:t>should</w:t>
      </w:r>
      <w:r w:rsidRPr="00627E5F">
        <w:rPr>
          <w:rStyle w:val="StyleUnderline"/>
        </w:rPr>
        <w:t xml:space="preserve"> welcome and </w:t>
      </w:r>
      <w:r w:rsidRPr="006F08FA">
        <w:rPr>
          <w:rStyle w:val="Emphasis"/>
          <w:highlight w:val="cyan"/>
        </w:rPr>
        <w:t>engage</w:t>
      </w:r>
      <w:r w:rsidRPr="00627E5F">
        <w:rPr>
          <w:rStyle w:val="StyleUnderline"/>
        </w:rPr>
        <w:t xml:space="preserve"> their efforts, and </w:t>
      </w:r>
      <w:r w:rsidRPr="006F08FA">
        <w:rPr>
          <w:rStyle w:val="Emphasis"/>
          <w:highlight w:val="cyan"/>
        </w:rPr>
        <w:t>not</w:t>
      </w:r>
      <w:r w:rsidRPr="006F08FA">
        <w:rPr>
          <w:rStyle w:val="StyleUnderline"/>
          <w:highlight w:val="cyan"/>
        </w:rPr>
        <w:t xml:space="preserve"> view them through a </w:t>
      </w:r>
      <w:r w:rsidRPr="006F08FA">
        <w:rPr>
          <w:rStyle w:val="Emphasis"/>
          <w:highlight w:val="cyan"/>
        </w:rPr>
        <w:t>zero-sum</w:t>
      </w:r>
      <w:r w:rsidRPr="00627E5F">
        <w:rPr>
          <w:rStyle w:val="StyleUnderline"/>
        </w:rPr>
        <w:t xml:space="preserve">/cold war </w:t>
      </w:r>
      <w:r w:rsidRPr="006F08FA">
        <w:rPr>
          <w:rStyle w:val="StyleUnderline"/>
          <w:highlight w:val="cyan"/>
        </w:rPr>
        <w:t>lens when we have so many shared threats</w:t>
      </w:r>
      <w:r w:rsidRPr="00627E5F">
        <w:rPr>
          <w:rStyle w:val="StyleUnderline"/>
        </w:rPr>
        <w:t xml:space="preserve"> that are global in nature</w:t>
      </w:r>
      <w:r w:rsidRPr="00627E5F">
        <w:rPr>
          <w:sz w:val="16"/>
        </w:rPr>
        <w:t xml:space="preserve">. </w:t>
      </w:r>
    </w:p>
    <w:p w14:paraId="491F681F" w14:textId="77777777" w:rsidR="00E12B78" w:rsidRPr="00627E5F" w:rsidRDefault="00E12B78" w:rsidP="00BA01CF">
      <w:pPr>
        <w:pStyle w:val="Heading4"/>
      </w:pPr>
      <w:r w:rsidRPr="00627E5F">
        <w:t xml:space="preserve">That’s key to keep hegemonic competition peaceful---anything else degrades into geographic spheres of influence competition which is unsustainable. </w:t>
      </w:r>
    </w:p>
    <w:p w14:paraId="54EA4AB2" w14:textId="347CF634" w:rsidR="00E12B78" w:rsidRPr="00627E5F" w:rsidRDefault="00E12B78" w:rsidP="00E12B78">
      <w:r w:rsidRPr="00627E5F">
        <w:t xml:space="preserve">Cody </w:t>
      </w:r>
      <w:proofErr w:type="spellStart"/>
      <w:r w:rsidRPr="00627E5F">
        <w:rPr>
          <w:rStyle w:val="Style13ptBold"/>
        </w:rPr>
        <w:t>Knipfer</w:t>
      </w:r>
      <w:proofErr w:type="spellEnd"/>
      <w:r w:rsidRPr="00627E5F">
        <w:rPr>
          <w:rStyle w:val="Style13ptBold"/>
        </w:rPr>
        <w:t xml:space="preserve"> 14</w:t>
      </w:r>
      <w:r w:rsidRPr="00627E5F">
        <w:t xml:space="preserve">. Consultant at </w:t>
      </w:r>
      <w:proofErr w:type="spellStart"/>
      <w:r w:rsidRPr="00627E5F">
        <w:t>PoliSpace</w:t>
      </w:r>
      <w:proofErr w:type="spellEnd"/>
      <w:r w:rsidRPr="00627E5F">
        <w:t>, a D.C.-based space policy consultancy, M.A. candidate, Space Policy, George Washington University’s Space Policy Institute, B.A. Political Science and International Relations, McDaniel College, “The United States’ Coming Role in a Changing Asia-Pacific,” 11-12-2014, http://www.reallycoolblog.com/the-united-states-coming-role-in-a-changing-asia-pacific/</w:t>
      </w:r>
    </w:p>
    <w:p w14:paraId="466E7C02" w14:textId="38FE0ABF" w:rsidR="00BE6145" w:rsidRPr="00627E5F" w:rsidRDefault="00E12B78" w:rsidP="00BE6145">
      <w:r w:rsidRPr="00627E5F">
        <w:rPr>
          <w:sz w:val="14"/>
        </w:rPr>
        <w:t xml:space="preserve">Moving forward into the next decade, </w:t>
      </w:r>
      <w:r w:rsidRPr="00627E5F">
        <w:rPr>
          <w:rStyle w:val="StyleUnderline"/>
        </w:rPr>
        <w:t>the U</w:t>
      </w:r>
      <w:r w:rsidRPr="00627E5F">
        <w:rPr>
          <w:sz w:val="14"/>
        </w:rPr>
        <w:t xml:space="preserve">nited </w:t>
      </w:r>
      <w:r w:rsidRPr="00627E5F">
        <w:rPr>
          <w:rStyle w:val="StyleUnderline"/>
        </w:rPr>
        <w:t>S</w:t>
      </w:r>
      <w:r w:rsidRPr="00627E5F">
        <w:rPr>
          <w:sz w:val="14"/>
        </w:rPr>
        <w:t xml:space="preserve">tates should continue, and redouble, those efforts. American policymakers </w:t>
      </w:r>
      <w:r w:rsidRPr="00627E5F">
        <w:rPr>
          <w:rStyle w:val="StyleUnderline"/>
        </w:rPr>
        <w:t xml:space="preserve">must recognize that </w:t>
      </w:r>
      <w:r w:rsidRPr="006F08FA">
        <w:rPr>
          <w:rStyle w:val="StyleUnderline"/>
          <w:highlight w:val="cyan"/>
        </w:rPr>
        <w:t xml:space="preserve">China’s rise is an </w:t>
      </w:r>
      <w:r w:rsidRPr="006F08FA">
        <w:rPr>
          <w:rStyle w:val="Emphasis"/>
          <w:highlight w:val="cyan"/>
        </w:rPr>
        <w:t>inevitability</w:t>
      </w:r>
      <w:r w:rsidRPr="00627E5F">
        <w:rPr>
          <w:rStyle w:val="StyleUnderline"/>
        </w:rPr>
        <w:t xml:space="preserve">, that </w:t>
      </w:r>
      <w:r w:rsidRPr="006F08FA">
        <w:rPr>
          <w:rStyle w:val="StyleUnderline"/>
          <w:highlight w:val="cyan"/>
        </w:rPr>
        <w:t>the U</w:t>
      </w:r>
      <w:r w:rsidRPr="00627E5F">
        <w:rPr>
          <w:sz w:val="14"/>
        </w:rPr>
        <w:t xml:space="preserve">nited </w:t>
      </w:r>
      <w:r w:rsidRPr="006F08FA">
        <w:rPr>
          <w:rStyle w:val="StyleUnderline"/>
          <w:highlight w:val="cyan"/>
        </w:rPr>
        <w:t>S</w:t>
      </w:r>
      <w:r w:rsidRPr="00627E5F">
        <w:rPr>
          <w:sz w:val="14"/>
        </w:rPr>
        <w:t xml:space="preserve">tates </w:t>
      </w:r>
      <w:r w:rsidRPr="006F08FA">
        <w:rPr>
          <w:rStyle w:val="StyleUnderline"/>
          <w:highlight w:val="cyan"/>
        </w:rPr>
        <w:t>is heavily constrained in its ability to directly ‘contain’ China</w:t>
      </w:r>
      <w:r w:rsidRPr="00627E5F">
        <w:rPr>
          <w:rStyle w:val="StyleUnderline"/>
        </w:rPr>
        <w:t>, and that conflict with China is highly undesirable</w:t>
      </w:r>
      <w:r w:rsidRPr="00627E5F">
        <w:rPr>
          <w:sz w:val="14"/>
        </w:rPr>
        <w:t xml:space="preserve"> for the region. </w:t>
      </w:r>
      <w:r w:rsidRPr="006F08FA">
        <w:rPr>
          <w:rStyle w:val="StyleUnderline"/>
          <w:highlight w:val="cyan"/>
        </w:rPr>
        <w:t>How</w:t>
      </w:r>
      <w:r w:rsidRPr="00627E5F">
        <w:rPr>
          <w:rStyle w:val="StyleUnderline"/>
        </w:rPr>
        <w:t xml:space="preserve">, then, </w:t>
      </w:r>
      <w:r w:rsidRPr="006F08FA">
        <w:rPr>
          <w:rStyle w:val="StyleUnderline"/>
          <w:highlight w:val="cyan"/>
        </w:rPr>
        <w:t>can the U</w:t>
      </w:r>
      <w:r w:rsidRPr="00627E5F">
        <w:rPr>
          <w:sz w:val="14"/>
        </w:rPr>
        <w:t xml:space="preserve">nited </w:t>
      </w:r>
      <w:r w:rsidRPr="006F08FA">
        <w:rPr>
          <w:rStyle w:val="StyleUnderline"/>
          <w:highlight w:val="cyan"/>
        </w:rPr>
        <w:t>S</w:t>
      </w:r>
      <w:r w:rsidRPr="00627E5F">
        <w:rPr>
          <w:sz w:val="14"/>
        </w:rPr>
        <w:t xml:space="preserve">tates </w:t>
      </w:r>
      <w:r w:rsidRPr="006F08FA">
        <w:rPr>
          <w:rStyle w:val="StyleUnderline"/>
          <w:highlight w:val="cyan"/>
        </w:rPr>
        <w:t>maintain a dominant role</w:t>
      </w:r>
      <w:r w:rsidRPr="00627E5F">
        <w:rPr>
          <w:sz w:val="14"/>
        </w:rPr>
        <w:t xml:space="preserve"> and favorable balance of power in the region? This paper suggests that </w:t>
      </w:r>
      <w:r w:rsidRPr="00627E5F">
        <w:rPr>
          <w:rStyle w:val="StyleUnderline"/>
        </w:rPr>
        <w:t>the U</w:t>
      </w:r>
      <w:r w:rsidRPr="00627E5F">
        <w:rPr>
          <w:sz w:val="14"/>
        </w:rPr>
        <w:t xml:space="preserve">nited </w:t>
      </w:r>
      <w:r w:rsidRPr="00627E5F">
        <w:rPr>
          <w:rStyle w:val="StyleUnderline"/>
        </w:rPr>
        <w:t>S</w:t>
      </w:r>
      <w:r w:rsidRPr="00627E5F">
        <w:rPr>
          <w:sz w:val="14"/>
        </w:rPr>
        <w:t xml:space="preserve">tates </w:t>
      </w:r>
      <w:r w:rsidRPr="00627E5F">
        <w:rPr>
          <w:rStyle w:val="StyleUnderline"/>
        </w:rPr>
        <w:t>should play a leading role in creating an environment of cooperation</w:t>
      </w:r>
      <w:r w:rsidRPr="00627E5F">
        <w:rPr>
          <w:sz w:val="14"/>
        </w:rPr>
        <w:t xml:space="preserve"> and multilateralism, </w:t>
      </w:r>
      <w:r w:rsidRPr="00627E5F">
        <w:rPr>
          <w:rStyle w:val="StyleUnderline"/>
        </w:rPr>
        <w:t>in which regional actors are mutually pursuant of issues of common interest</w:t>
      </w:r>
      <w:r w:rsidRPr="00627E5F">
        <w:rPr>
          <w:sz w:val="14"/>
        </w:rPr>
        <w:t xml:space="preserve">. The suspicions and security dilemmas that come with ‘realpolitik’ will be tempered by norms of cooperation and mutual support. In such an environment, unilateral aggression or assertions of hegemony will be met with a regional counterbalance; feeling threatened, states will naturally form ‘coalitions’ to contain the threat. Considering the current dynamics of the region, it would thus be strategically and economically detrimental for rising powers such as China to over-assert their power. </w:t>
      </w:r>
      <w:r w:rsidRPr="00627E5F">
        <w:rPr>
          <w:rStyle w:val="StyleUnderline"/>
        </w:rPr>
        <w:t xml:space="preserve">With regards to the Chinese-American relationship, such an environment would enable them to channel competition for regional influence and dominance in a constructive manner. </w:t>
      </w:r>
      <w:r w:rsidRPr="006F08FA">
        <w:rPr>
          <w:rStyle w:val="Emphasis"/>
          <w:highlight w:val="cyan"/>
        </w:rPr>
        <w:t>Rather than building spheres of influence through</w:t>
      </w:r>
      <w:r w:rsidRPr="00627E5F">
        <w:rPr>
          <w:rStyle w:val="StyleUnderline"/>
        </w:rPr>
        <w:t xml:space="preserve"> military alliances and [</w:t>
      </w:r>
      <w:r w:rsidRPr="006F08FA">
        <w:rPr>
          <w:rStyle w:val="Emphasis"/>
          <w:highlight w:val="cyan"/>
        </w:rPr>
        <w:t>balance-of-power</w:t>
      </w:r>
      <w:r w:rsidRPr="00627E5F">
        <w:rPr>
          <w:rStyle w:val="StyleUnderline"/>
        </w:rPr>
        <w:t>]</w:t>
      </w:r>
      <w:r w:rsidRPr="00627E5F">
        <w:rPr>
          <w:sz w:val="14"/>
        </w:rPr>
        <w:t xml:space="preserve"> </w:t>
      </w:r>
      <w:r w:rsidRPr="00627E5F">
        <w:rPr>
          <w:strike/>
          <w:sz w:val="14"/>
        </w:rPr>
        <w:t>power-of-balance</w:t>
      </w:r>
      <w:r w:rsidRPr="00627E5F">
        <w:rPr>
          <w:sz w:val="14"/>
        </w:rPr>
        <w:t xml:space="preserve"> </w:t>
      </w:r>
      <w:r w:rsidRPr="00627E5F">
        <w:rPr>
          <w:rStyle w:val="StyleUnderline"/>
        </w:rPr>
        <w:t xml:space="preserve">considerations, </w:t>
      </w:r>
      <w:r w:rsidRPr="006F08FA">
        <w:rPr>
          <w:rStyle w:val="StyleUnderline"/>
          <w:highlight w:val="cyan"/>
        </w:rPr>
        <w:t>they could do so by taking the lead on facing</w:t>
      </w:r>
      <w:r w:rsidRPr="00627E5F">
        <w:rPr>
          <w:rStyle w:val="StyleUnderline"/>
        </w:rPr>
        <w:t xml:space="preserve"> the vast array of </w:t>
      </w:r>
      <w:r w:rsidRPr="006F08FA">
        <w:rPr>
          <w:rStyle w:val="StyleUnderline"/>
          <w:highlight w:val="cyan"/>
        </w:rPr>
        <w:t>issues affecting the region</w:t>
      </w:r>
      <w:r w:rsidRPr="00627E5F">
        <w:rPr>
          <w:rStyle w:val="StyleUnderline"/>
        </w:rPr>
        <w:t xml:space="preserve"> at large. </w:t>
      </w:r>
      <w:r w:rsidRPr="006F08FA">
        <w:rPr>
          <w:rStyle w:val="StyleUnderline"/>
          <w:highlight w:val="cyan"/>
        </w:rPr>
        <w:t xml:space="preserve">This </w:t>
      </w:r>
      <w:r w:rsidRPr="006F08FA">
        <w:rPr>
          <w:rStyle w:val="Emphasis"/>
          <w:highlight w:val="cyan"/>
        </w:rPr>
        <w:t>‘cooperative competition’</w:t>
      </w:r>
      <w:r w:rsidRPr="00627E5F">
        <w:rPr>
          <w:rStyle w:val="StyleUnderline"/>
        </w:rPr>
        <w:t xml:space="preserve"> has the potential to </w:t>
      </w:r>
      <w:r w:rsidRPr="006F08FA">
        <w:rPr>
          <w:rStyle w:val="StyleUnderline"/>
          <w:highlight w:val="cyan"/>
        </w:rPr>
        <w:t>reframe</w:t>
      </w:r>
      <w:r w:rsidRPr="00627E5F">
        <w:rPr>
          <w:rStyle w:val="StyleUnderline"/>
        </w:rPr>
        <w:t xml:space="preserve"> the nature of </w:t>
      </w:r>
      <w:r w:rsidRPr="006F08FA">
        <w:rPr>
          <w:rStyle w:val="StyleUnderline"/>
          <w:highlight w:val="cyan"/>
        </w:rPr>
        <w:t>the Chinese-American relationship</w:t>
      </w:r>
      <w:r w:rsidRPr="00627E5F">
        <w:rPr>
          <w:rStyle w:val="StyleUnderline"/>
        </w:rPr>
        <w:t xml:space="preserve"> in the coming century; rather than two great powers strategically competing for hegemonic dominance over the region, these two great powers can share – potentially even support </w:t>
      </w:r>
      <w:proofErr w:type="spellStart"/>
      <w:r w:rsidRPr="00627E5F">
        <w:rPr>
          <w:rStyle w:val="StyleUnderline"/>
        </w:rPr>
        <w:t>support</w:t>
      </w:r>
      <w:proofErr w:type="spellEnd"/>
      <w:r w:rsidRPr="00627E5F">
        <w:rPr>
          <w:rStyle w:val="StyleUnderline"/>
        </w:rPr>
        <w:t xml:space="preserve"> </w:t>
      </w:r>
      <w:proofErr w:type="spellStart"/>
      <w:r w:rsidRPr="00627E5F">
        <w:rPr>
          <w:rStyle w:val="StyleUnderline"/>
        </w:rPr>
        <w:t>each others’</w:t>
      </w:r>
      <w:proofErr w:type="spellEnd"/>
      <w:r w:rsidRPr="00627E5F">
        <w:rPr>
          <w:rStyle w:val="StyleUnderline"/>
        </w:rPr>
        <w:t xml:space="preserve"> – influence by combating regional issues in a multilateral way</w:t>
      </w:r>
      <w:r w:rsidRPr="00627E5F">
        <w:rPr>
          <w:sz w:val="14"/>
        </w:rPr>
        <w:t xml:space="preserve">. Such a policy is formed by a consideration of the United States’ limitations in the region and </w:t>
      </w:r>
      <w:proofErr w:type="spellStart"/>
      <w:r w:rsidRPr="00627E5F">
        <w:rPr>
          <w:sz w:val="14"/>
        </w:rPr>
        <w:t>it’s</w:t>
      </w:r>
      <w:proofErr w:type="spellEnd"/>
      <w:r w:rsidRPr="00627E5F">
        <w:rPr>
          <w:sz w:val="14"/>
        </w:rPr>
        <w:t xml:space="preserve"> current regional policies. The Cold War-era of alliance blocs and post-Cold War-era of unipolar hegemony are over; the world is increasingly multipolar and increasingly interdependent. </w:t>
      </w:r>
      <w:r w:rsidRPr="00627E5F">
        <w:rPr>
          <w:rStyle w:val="StyleUnderline"/>
        </w:rPr>
        <w:t>Though countries may look to the U</w:t>
      </w:r>
      <w:r w:rsidRPr="00627E5F">
        <w:rPr>
          <w:sz w:val="14"/>
        </w:rPr>
        <w:t xml:space="preserve">nited </w:t>
      </w:r>
      <w:r w:rsidRPr="00627E5F">
        <w:rPr>
          <w:rStyle w:val="StyleUnderline"/>
        </w:rPr>
        <w:t>S</w:t>
      </w:r>
      <w:r w:rsidRPr="00627E5F">
        <w:rPr>
          <w:sz w:val="14"/>
        </w:rPr>
        <w:t xml:space="preserve">tates </w:t>
      </w:r>
      <w:r w:rsidRPr="00627E5F">
        <w:rPr>
          <w:rStyle w:val="StyleUnderline"/>
        </w:rPr>
        <w:t xml:space="preserve">to play a leading regional role, they do not want to be drawn into a major power conflict. Ultimately, </w:t>
      </w:r>
      <w:r w:rsidRPr="006F08FA">
        <w:rPr>
          <w:rStyle w:val="StyleUnderline"/>
          <w:highlight w:val="cyan"/>
        </w:rPr>
        <w:t xml:space="preserve">the </w:t>
      </w:r>
      <w:r w:rsidRPr="006F08FA">
        <w:rPr>
          <w:rStyle w:val="Emphasis"/>
          <w:highlight w:val="cyan"/>
        </w:rPr>
        <w:t>greatest potential for American influence</w:t>
      </w:r>
      <w:r w:rsidRPr="00627E5F">
        <w:rPr>
          <w:rStyle w:val="StyleUnderline"/>
        </w:rPr>
        <w:t xml:space="preserve"> may </w:t>
      </w:r>
      <w:r w:rsidRPr="006F08FA">
        <w:rPr>
          <w:rStyle w:val="StyleUnderline"/>
          <w:highlight w:val="cyan"/>
        </w:rPr>
        <w:t xml:space="preserve">lie in its ability to </w:t>
      </w:r>
      <w:r w:rsidRPr="006F08FA">
        <w:rPr>
          <w:rStyle w:val="Emphasis"/>
          <w:highlight w:val="cyan"/>
        </w:rPr>
        <w:t>engage</w:t>
      </w:r>
      <w:r w:rsidRPr="00627E5F">
        <w:rPr>
          <w:sz w:val="14"/>
        </w:rPr>
        <w:t xml:space="preserve"> and strengthen ties with intergovernmental organizations, support regional economies, and </w:t>
      </w:r>
      <w:r w:rsidRPr="00627E5F">
        <w:rPr>
          <w:rStyle w:val="StyleUnderline"/>
        </w:rPr>
        <w:t>combating issues of regional interest</w:t>
      </w:r>
      <w:r w:rsidRPr="00627E5F">
        <w:rPr>
          <w:sz w:val="14"/>
        </w:rPr>
        <w:t xml:space="preserve">. </w:t>
      </w:r>
      <w:r w:rsidRPr="00627E5F">
        <w:rPr>
          <w:rStyle w:val="StyleUnderline"/>
        </w:rPr>
        <w:t>It is</w:t>
      </w:r>
      <w:r w:rsidRPr="00627E5F">
        <w:rPr>
          <w:sz w:val="14"/>
        </w:rPr>
        <w:t xml:space="preserve">, after all, </w:t>
      </w:r>
      <w:r w:rsidRPr="006F08FA">
        <w:rPr>
          <w:rStyle w:val="StyleUnderline"/>
          <w:highlight w:val="cyan"/>
        </w:rPr>
        <w:t>through these means</w:t>
      </w:r>
      <w:r w:rsidRPr="00627E5F">
        <w:rPr>
          <w:rStyle w:val="StyleUnderline"/>
        </w:rPr>
        <w:t xml:space="preserve"> that the U</w:t>
      </w:r>
      <w:r w:rsidRPr="00627E5F">
        <w:rPr>
          <w:sz w:val="14"/>
        </w:rPr>
        <w:t xml:space="preserve">nited </w:t>
      </w:r>
      <w:r w:rsidRPr="00627E5F">
        <w:rPr>
          <w:rStyle w:val="StyleUnderline"/>
        </w:rPr>
        <w:t>S</w:t>
      </w:r>
      <w:r w:rsidRPr="00627E5F">
        <w:rPr>
          <w:sz w:val="14"/>
        </w:rPr>
        <w:t xml:space="preserve">tates’ </w:t>
      </w:r>
      <w:r w:rsidRPr="00627E5F">
        <w:rPr>
          <w:rStyle w:val="StyleUnderline"/>
        </w:rPr>
        <w:t xml:space="preserve">has been </w:t>
      </w:r>
      <w:r w:rsidRPr="006F08FA">
        <w:rPr>
          <w:rStyle w:val="StyleUnderline"/>
          <w:highlight w:val="cyan"/>
        </w:rPr>
        <w:t xml:space="preserve">able to </w:t>
      </w:r>
      <w:r w:rsidRPr="006F08FA">
        <w:rPr>
          <w:rStyle w:val="Emphasis"/>
          <w:highlight w:val="cyan"/>
        </w:rPr>
        <w:t>maintain a position of</w:t>
      </w:r>
      <w:r w:rsidRPr="00627E5F">
        <w:rPr>
          <w:rStyle w:val="Emphasis"/>
        </w:rPr>
        <w:t xml:space="preserve"> relevance</w:t>
      </w:r>
      <w:r w:rsidRPr="00627E5F">
        <w:rPr>
          <w:rStyle w:val="StyleUnderline"/>
        </w:rPr>
        <w:t xml:space="preserve"> in a changing region</w:t>
      </w:r>
      <w:r w:rsidRPr="00627E5F">
        <w:rPr>
          <w:sz w:val="14"/>
        </w:rPr>
        <w:t xml:space="preserve">. Though the Asia-Pacific’s present intergovernmental and multilateral environment, upon which this policy relies, is fractured and weak, it is growing – the United States thus has a powerful opportunity to shape it in line with its strategic interests in the coming decade. This policy is further formed by a consideration of domestic American politics. Economic and multilateral ties are not as reliant upon congressional funding as, say, a sustained military presence. By focusing on building norms rather than employing hard power, the United States will be more secure in its regional footing should partisan gridlock or funding cuts come out of Washington. The Asia-Pacific, and in particular the United States’ relationship with China, is poised to become the international focus of the 21st century. </w:t>
      </w:r>
      <w:r w:rsidRPr="00627E5F">
        <w:rPr>
          <w:rStyle w:val="StyleUnderline"/>
        </w:rPr>
        <w:t>It is thus imperative that the U</w:t>
      </w:r>
      <w:r w:rsidRPr="00627E5F">
        <w:rPr>
          <w:sz w:val="14"/>
        </w:rPr>
        <w:t xml:space="preserve">nited </w:t>
      </w:r>
      <w:r w:rsidRPr="00627E5F">
        <w:rPr>
          <w:rStyle w:val="StyleUnderline"/>
        </w:rPr>
        <w:t>S</w:t>
      </w:r>
      <w:r w:rsidRPr="00627E5F">
        <w:rPr>
          <w:sz w:val="14"/>
        </w:rPr>
        <w:t xml:space="preserve">tates </w:t>
      </w:r>
      <w:r w:rsidRPr="00627E5F">
        <w:rPr>
          <w:rStyle w:val="StyleUnderline"/>
        </w:rPr>
        <w:t>pursue a strategy that establishes lasting norms of</w:t>
      </w:r>
      <w:r w:rsidRPr="00627E5F">
        <w:rPr>
          <w:sz w:val="14"/>
        </w:rPr>
        <w:t xml:space="preserve"> peaceful cooperation – and </w:t>
      </w:r>
      <w:r w:rsidRPr="00627E5F">
        <w:rPr>
          <w:rStyle w:val="StyleUnderline"/>
        </w:rPr>
        <w:t>peaceful competition</w:t>
      </w:r>
      <w:r w:rsidRPr="00627E5F">
        <w:rPr>
          <w:sz w:val="14"/>
        </w:rPr>
        <w:t xml:space="preserve"> – in the coming decade. This is an area marked by changing </w:t>
      </w:r>
      <w:r w:rsidRPr="00627E5F">
        <w:rPr>
          <w:rStyle w:val="StyleUnderline"/>
        </w:rPr>
        <w:t>dynamics which limit the U</w:t>
      </w:r>
      <w:r w:rsidRPr="00627E5F">
        <w:rPr>
          <w:sz w:val="14"/>
        </w:rPr>
        <w:t xml:space="preserve">nited </w:t>
      </w:r>
      <w:r w:rsidRPr="00627E5F">
        <w:rPr>
          <w:rStyle w:val="StyleUnderline"/>
        </w:rPr>
        <w:t>S</w:t>
      </w:r>
      <w:r w:rsidRPr="00627E5F">
        <w:rPr>
          <w:sz w:val="14"/>
        </w:rPr>
        <w:t xml:space="preserve">tates’ </w:t>
      </w:r>
      <w:r w:rsidRPr="00627E5F">
        <w:rPr>
          <w:rStyle w:val="StyleUnderline"/>
        </w:rPr>
        <w:t>ability to directly contain China’s rise</w:t>
      </w:r>
      <w:r w:rsidRPr="00627E5F">
        <w:rPr>
          <w:sz w:val="14"/>
        </w:rPr>
        <w:t xml:space="preserve">, but which </w:t>
      </w:r>
      <w:r w:rsidRPr="00627E5F">
        <w:rPr>
          <w:rStyle w:val="StyleUnderline"/>
        </w:rPr>
        <w:t xml:space="preserve">also offer new possibilities for American regional </w:t>
      </w:r>
      <w:r w:rsidRPr="006F08FA">
        <w:rPr>
          <w:rStyle w:val="Emphasis"/>
          <w:highlight w:val="cyan"/>
        </w:rPr>
        <w:t>leadership</w:t>
      </w:r>
      <w:r w:rsidRPr="00627E5F">
        <w:rPr>
          <w:sz w:val="14"/>
        </w:rPr>
        <w:t>. Whether American policymakers recognize this and take advantage of it will be seen in the coming years.</w:t>
      </w:r>
    </w:p>
    <w:p w14:paraId="1A404258" w14:textId="4245EB0C" w:rsidR="00CC6D5D" w:rsidRPr="00627E5F" w:rsidRDefault="00CC6D5D" w:rsidP="00CC6D5D">
      <w:pPr>
        <w:pStyle w:val="Heading3"/>
      </w:pPr>
      <w:r w:rsidRPr="00627E5F">
        <w:t>AT: Peace Process Impact</w:t>
      </w:r>
    </w:p>
    <w:p w14:paraId="629963E2" w14:textId="39E5BFCF" w:rsidR="00CC6D5D" w:rsidRPr="00627E5F" w:rsidRDefault="00E12B78" w:rsidP="00BA01CF">
      <w:pPr>
        <w:pStyle w:val="Heading4"/>
      </w:pPr>
      <w:r w:rsidRPr="00627E5F">
        <w:t xml:space="preserve">Turn---China </w:t>
      </w:r>
      <w:r w:rsidRPr="00627E5F">
        <w:rPr>
          <w:u w:val="single"/>
        </w:rPr>
        <w:t>helps</w:t>
      </w:r>
      <w:r w:rsidRPr="00627E5F">
        <w:t xml:space="preserve"> the peace process more than it hurts. US leadership fails. </w:t>
      </w:r>
    </w:p>
    <w:p w14:paraId="3199BDED" w14:textId="3B83B32B" w:rsidR="00CC6D5D" w:rsidRPr="00627E5F" w:rsidRDefault="00E12B78" w:rsidP="00E12B78">
      <w:r w:rsidRPr="00627E5F">
        <w:t xml:space="preserve">Ben </w:t>
      </w:r>
      <w:r w:rsidR="00CC6D5D" w:rsidRPr="00627E5F">
        <w:rPr>
          <w:rStyle w:val="Style13ptBold"/>
        </w:rPr>
        <w:t>Blanchard</w:t>
      </w:r>
      <w:r w:rsidRPr="00627E5F">
        <w:rPr>
          <w:rStyle w:val="Style13ptBold"/>
        </w:rPr>
        <w:t xml:space="preserve"> </w:t>
      </w:r>
      <w:r w:rsidR="00CC6D5D" w:rsidRPr="00627E5F">
        <w:rPr>
          <w:rStyle w:val="Style13ptBold"/>
        </w:rPr>
        <w:t>14</w:t>
      </w:r>
      <w:r w:rsidRPr="00627E5F">
        <w:t>. R</w:t>
      </w:r>
      <w:r w:rsidR="00CC6D5D" w:rsidRPr="00627E5F">
        <w:t>eporter at Reuters</w:t>
      </w:r>
      <w:r w:rsidRPr="00627E5F">
        <w:t xml:space="preserve">. </w:t>
      </w:r>
      <w:r w:rsidR="00CC6D5D" w:rsidRPr="00627E5F">
        <w:t xml:space="preserve">“China urges Israel to make 'brave' decisions on peace talks”, </w:t>
      </w:r>
      <w:hyperlink r:id="rId21" w:history="1">
        <w:r w:rsidR="00CC6D5D" w:rsidRPr="00627E5F">
          <w:rPr>
            <w:rStyle w:val="Hyperlink"/>
          </w:rPr>
          <w:t>http://articles.chicagotribune.com/2014-04-08/news/sns-rt-us-china-israel-20140408_1_peace-talks-president-xi-jinping-china</w:t>
        </w:r>
      </w:hyperlink>
    </w:p>
    <w:p w14:paraId="72180B5B" w14:textId="77777777" w:rsidR="00CC6D5D" w:rsidRPr="00627E5F" w:rsidRDefault="00CC6D5D" w:rsidP="00CC6D5D">
      <w:pPr>
        <w:rPr>
          <w:sz w:val="16"/>
        </w:rPr>
      </w:pPr>
      <w:r w:rsidRPr="00627E5F">
        <w:rPr>
          <w:sz w:val="16"/>
        </w:rPr>
        <w:t xml:space="preserve">BEIJING (Reuters) - China's President Xi </w:t>
      </w:r>
      <w:r w:rsidRPr="00627E5F">
        <w:rPr>
          <w:rStyle w:val="StyleUnderline"/>
        </w:rPr>
        <w:t>Jinping urged Israel to make "brave" decisions on the latest round of peace talks with the Palestinians, after negotiators ended another U.S-mediated session with no sign of a breakthrough</w:t>
      </w:r>
      <w:r w:rsidRPr="00627E5F">
        <w:rPr>
          <w:sz w:val="16"/>
        </w:rPr>
        <w:t>. "</w:t>
      </w:r>
      <w:r w:rsidRPr="00627E5F">
        <w:rPr>
          <w:rStyle w:val="StyleUnderline"/>
        </w:rPr>
        <w:t xml:space="preserve">At present, the Israeli-Palestinian talks process has entered a </w:t>
      </w:r>
      <w:r w:rsidRPr="00627E5F">
        <w:rPr>
          <w:rStyle w:val="Emphasis"/>
        </w:rPr>
        <w:t>crucial stage</w:t>
      </w:r>
      <w:r w:rsidRPr="00627E5F">
        <w:rPr>
          <w:rStyle w:val="StyleUnderline"/>
        </w:rPr>
        <w:t>; there are opportunities and also many difficulties</w:t>
      </w:r>
      <w:r w:rsidRPr="00627E5F">
        <w:rPr>
          <w:sz w:val="16"/>
        </w:rPr>
        <w:t>," Xi told visiting Israeli President Shimon Peres, China's foreign ministry said late on Tuesday. "</w:t>
      </w:r>
      <w:r w:rsidRPr="00627E5F">
        <w:rPr>
          <w:rStyle w:val="StyleUnderline"/>
        </w:rPr>
        <w:t xml:space="preserve">(China) hopes that Israel keeps in mind the broader picture of peace, shows strategic wisdom, makes brave decisions as early as possible, and pushes, along with the international community and Palestinians, for </w:t>
      </w:r>
      <w:r w:rsidRPr="00627E5F">
        <w:rPr>
          <w:rStyle w:val="Emphasis"/>
        </w:rPr>
        <w:t>substantive progress</w:t>
      </w:r>
      <w:r w:rsidRPr="00627E5F">
        <w:rPr>
          <w:rStyle w:val="StyleUnderline"/>
        </w:rPr>
        <w:t xml:space="preserve"> </w:t>
      </w:r>
      <w:proofErr w:type="spellStart"/>
      <w:r w:rsidRPr="00627E5F">
        <w:rPr>
          <w:rStyle w:val="StyleUnderline"/>
        </w:rPr>
        <w:t>oCn</w:t>
      </w:r>
      <w:proofErr w:type="spellEnd"/>
      <w:r w:rsidRPr="00627E5F">
        <w:rPr>
          <w:rStyle w:val="StyleUnderline"/>
        </w:rPr>
        <w:t xml:space="preserve"> peace talks</w:t>
      </w:r>
      <w:r w:rsidRPr="00627E5F">
        <w:rPr>
          <w:sz w:val="16"/>
        </w:rPr>
        <w:t xml:space="preserve">," Xi added. </w:t>
      </w:r>
      <w:r w:rsidRPr="00627E5F">
        <w:rPr>
          <w:rStyle w:val="StyleUnderline"/>
        </w:rPr>
        <w:t>The U.S.-brokered negotiations</w:t>
      </w:r>
      <w:r w:rsidRPr="00627E5F">
        <w:rPr>
          <w:sz w:val="16"/>
        </w:rPr>
        <w:t xml:space="preserve">, which began in July, </w:t>
      </w:r>
      <w:r w:rsidRPr="00627E5F">
        <w:rPr>
          <w:rStyle w:val="Emphasis"/>
        </w:rPr>
        <w:t>plunged into crisis</w:t>
      </w:r>
      <w:r w:rsidRPr="00627E5F">
        <w:rPr>
          <w:sz w:val="16"/>
        </w:rPr>
        <w:t xml:space="preserve"> last week </w:t>
      </w:r>
      <w:r w:rsidRPr="00627E5F">
        <w:rPr>
          <w:rStyle w:val="StyleUnderline"/>
        </w:rPr>
        <w:t>after Israel</w:t>
      </w:r>
      <w:r w:rsidRPr="00627E5F">
        <w:rPr>
          <w:sz w:val="16"/>
        </w:rPr>
        <w:t xml:space="preserve">, demanding a Palestinian commitment to continue talking beyond an April 29 deadline for a peace deal, </w:t>
      </w:r>
      <w:r w:rsidRPr="00627E5F">
        <w:rPr>
          <w:rStyle w:val="StyleUnderline"/>
        </w:rPr>
        <w:t>failed to carry out a promised release of about two dozen Palestinian prisoners</w:t>
      </w:r>
      <w:r w:rsidRPr="00627E5F">
        <w:rPr>
          <w:sz w:val="16"/>
        </w:rPr>
        <w:t xml:space="preserve">. </w:t>
      </w:r>
      <w:r w:rsidRPr="00627E5F">
        <w:rPr>
          <w:rStyle w:val="StyleUnderline"/>
        </w:rPr>
        <w:t>China has traditionally had a</w:t>
      </w:r>
      <w:r w:rsidRPr="00627E5F">
        <w:rPr>
          <w:sz w:val="16"/>
        </w:rPr>
        <w:t xml:space="preserve"> </w:t>
      </w:r>
      <w:r w:rsidRPr="00627E5F">
        <w:rPr>
          <w:rStyle w:val="Emphasis"/>
        </w:rPr>
        <w:t>low profile</w:t>
      </w:r>
      <w:r w:rsidRPr="00627E5F">
        <w:rPr>
          <w:sz w:val="16"/>
        </w:rPr>
        <w:t xml:space="preserve"> </w:t>
      </w:r>
      <w:r w:rsidRPr="00627E5F">
        <w:rPr>
          <w:rStyle w:val="StyleUnderline"/>
        </w:rPr>
        <w:t>in Middle East diplomacy despite its reliance on oil imports from there,</w:t>
      </w:r>
      <w:r w:rsidRPr="00627E5F">
        <w:rPr>
          <w:sz w:val="16"/>
        </w:rPr>
        <w:t xml:space="preserve"> </w:t>
      </w:r>
      <w:r w:rsidRPr="00627E5F">
        <w:rPr>
          <w:rStyle w:val="Emphasis"/>
        </w:rPr>
        <w:t>but is keen to assert its role as a force in international politics</w:t>
      </w:r>
      <w:r w:rsidRPr="00627E5F">
        <w:rPr>
          <w:sz w:val="16"/>
        </w:rPr>
        <w:t xml:space="preserve">. </w:t>
      </w:r>
      <w:r w:rsidRPr="00627E5F">
        <w:rPr>
          <w:rStyle w:val="StyleUnderline"/>
        </w:rPr>
        <w:t>Last year, Xi met both</w:t>
      </w:r>
      <w:r w:rsidRPr="00627E5F">
        <w:rPr>
          <w:sz w:val="16"/>
        </w:rPr>
        <w:t xml:space="preserve"> Israeli Prime Minister Benjamin </w:t>
      </w:r>
      <w:r w:rsidRPr="00627E5F">
        <w:rPr>
          <w:rStyle w:val="StyleUnderline"/>
        </w:rPr>
        <w:t>Netanyahu</w:t>
      </w:r>
      <w:r w:rsidRPr="00627E5F">
        <w:rPr>
          <w:sz w:val="16"/>
        </w:rPr>
        <w:t xml:space="preserve"> </w:t>
      </w:r>
      <w:r w:rsidRPr="00627E5F">
        <w:rPr>
          <w:rStyle w:val="StyleUnderline"/>
        </w:rPr>
        <w:t>and</w:t>
      </w:r>
      <w:r w:rsidRPr="00627E5F">
        <w:rPr>
          <w:sz w:val="16"/>
        </w:rPr>
        <w:t xml:space="preserve"> Palestinian leader Mahmoud </w:t>
      </w:r>
      <w:r w:rsidRPr="00627E5F">
        <w:rPr>
          <w:rStyle w:val="StyleUnderline"/>
        </w:rPr>
        <w:t>Abbas</w:t>
      </w:r>
      <w:r w:rsidRPr="00627E5F">
        <w:rPr>
          <w:sz w:val="16"/>
        </w:rPr>
        <w:t xml:space="preserve">, </w:t>
      </w:r>
      <w:r w:rsidRPr="00627E5F">
        <w:rPr>
          <w:rStyle w:val="Emphasis"/>
        </w:rPr>
        <w:t>urging them to revive discussions</w:t>
      </w:r>
      <w:r w:rsidRPr="00627E5F">
        <w:rPr>
          <w:sz w:val="16"/>
        </w:rPr>
        <w:t xml:space="preserve">. </w:t>
      </w:r>
      <w:r w:rsidRPr="00627E5F">
        <w:rPr>
          <w:rStyle w:val="StyleUnderline"/>
        </w:rPr>
        <w:t>Xi</w:t>
      </w:r>
      <w:r w:rsidRPr="00627E5F">
        <w:rPr>
          <w:sz w:val="16"/>
        </w:rPr>
        <w:t xml:space="preserve">, who took office in March last year, did not outline any specific proposals for the peace talks, </w:t>
      </w:r>
      <w:r w:rsidRPr="00627E5F">
        <w:rPr>
          <w:rStyle w:val="StyleUnderline"/>
        </w:rPr>
        <w:t>saying simply that China would keep "</w:t>
      </w:r>
      <w:r w:rsidRPr="00627E5F">
        <w:rPr>
          <w:rStyle w:val="Emphasis"/>
        </w:rPr>
        <w:t>playing a constructive role</w:t>
      </w:r>
      <w:r w:rsidRPr="00627E5F">
        <w:rPr>
          <w:rStyle w:val="StyleUnderline"/>
        </w:rPr>
        <w:t>".</w:t>
      </w:r>
      <w:r w:rsidRPr="00627E5F">
        <w:rPr>
          <w:sz w:val="16"/>
        </w:rPr>
        <w:t xml:space="preserve"> Xi said the Chinese and Jewish peoples had long had friendly relations, pointing out China's role in fighting "fascism and militarism" during World War Two. </w:t>
      </w:r>
      <w:r w:rsidRPr="00627E5F">
        <w:rPr>
          <w:rStyle w:val="StyleUnderline"/>
        </w:rPr>
        <w:t>Beijing has maintained close relations with the Palestinians for decades</w:t>
      </w:r>
      <w:r w:rsidRPr="00627E5F">
        <w:rPr>
          <w:sz w:val="16"/>
        </w:rPr>
        <w:t xml:space="preserve">. In recent years, </w:t>
      </w:r>
      <w:r w:rsidRPr="00627E5F">
        <w:rPr>
          <w:rStyle w:val="StyleUnderline"/>
        </w:rPr>
        <w:t>it has also cultivated ties with Israel</w:t>
      </w:r>
      <w:r w:rsidRPr="00627E5F">
        <w:rPr>
          <w:sz w:val="16"/>
        </w:rPr>
        <w:t>, though Israel is wary of China's links with Iran. China, Iran's top oil customer and a permanent member of the U.N. Security Council, has opposed unilateral sanctions on Tehran, such as those imposed by Washington and the European Union, and has called repeatedly for talks to resolve the stand-off over Iran's contested nuclear program.</w:t>
      </w:r>
    </w:p>
    <w:p w14:paraId="4C7F2BB4" w14:textId="6B7CA80C" w:rsidR="00CC6D5D" w:rsidRPr="00627E5F" w:rsidRDefault="00CC6D5D" w:rsidP="00BA01CF">
      <w:pPr>
        <w:pStyle w:val="Heading4"/>
      </w:pPr>
      <w:r w:rsidRPr="00627E5F">
        <w:rPr>
          <w:u w:val="single"/>
        </w:rPr>
        <w:t>Particularly</w:t>
      </w:r>
      <w:r w:rsidRPr="00627E5F">
        <w:t xml:space="preserve"> under Trump. </w:t>
      </w:r>
    </w:p>
    <w:p w14:paraId="45BC86AF" w14:textId="77777777" w:rsidR="00CC6D5D" w:rsidRPr="00627E5F" w:rsidRDefault="00CC6D5D" w:rsidP="00CC6D5D">
      <w:r w:rsidRPr="00627E5F">
        <w:t xml:space="preserve">Oliver </w:t>
      </w:r>
      <w:r w:rsidRPr="00627E5F">
        <w:rPr>
          <w:rStyle w:val="Style13ptBold"/>
        </w:rPr>
        <w:t>Holmes 1-1</w:t>
      </w:r>
      <w:r w:rsidRPr="00627E5F">
        <w:t>, Jerusalem correspondent for the Guardian, 1/1/19, “Why Trump’s Middle East peace plan is just a sideshow,” https://www.theguardian.com/us-news/2019/jan/01/donald-trump-middle-east-peace-plan-israel-palestine</w:t>
      </w:r>
    </w:p>
    <w:p w14:paraId="22F66BFC" w14:textId="3DFC3035" w:rsidR="00CC6D5D" w:rsidRPr="00627E5F" w:rsidRDefault="00CC6D5D" w:rsidP="00CC6D5D">
      <w:r w:rsidRPr="00627E5F">
        <w:rPr>
          <w:sz w:val="16"/>
        </w:rPr>
        <w:t xml:space="preserve">Yet </w:t>
      </w:r>
      <w:r w:rsidRPr="006F08FA">
        <w:rPr>
          <w:rStyle w:val="StyleUnderline"/>
          <w:highlight w:val="cyan"/>
        </w:rPr>
        <w:t>despite</w:t>
      </w:r>
      <w:r w:rsidRPr="00627E5F">
        <w:rPr>
          <w:sz w:val="16"/>
        </w:rPr>
        <w:t xml:space="preserve"> the </w:t>
      </w:r>
      <w:r w:rsidRPr="006F08FA">
        <w:rPr>
          <w:rStyle w:val="StyleUnderline"/>
          <w:highlight w:val="cyan"/>
        </w:rPr>
        <w:t>anticipation surrounding Trump’s proposals</w:t>
      </w:r>
      <w:r w:rsidRPr="00627E5F">
        <w:rPr>
          <w:sz w:val="16"/>
        </w:rPr>
        <w:t xml:space="preserve"> for resolving one of the world’s most intractable conflicts, </w:t>
      </w:r>
      <w:r w:rsidRPr="006F08FA">
        <w:rPr>
          <w:rStyle w:val="StyleUnderline"/>
          <w:highlight w:val="cyan"/>
        </w:rPr>
        <w:t>a more crucial plan</w:t>
      </w:r>
      <w:r w:rsidRPr="00627E5F">
        <w:rPr>
          <w:rStyle w:val="StyleUnderline"/>
        </w:rPr>
        <w:t xml:space="preserve"> for the region </w:t>
      </w:r>
      <w:r w:rsidRPr="006F08FA">
        <w:rPr>
          <w:rStyle w:val="StyleUnderline"/>
          <w:highlight w:val="cyan"/>
        </w:rPr>
        <w:t>is already being implemented</w:t>
      </w:r>
      <w:r w:rsidRPr="00627E5F">
        <w:rPr>
          <w:rStyle w:val="StyleUnderline"/>
        </w:rPr>
        <w:t xml:space="preserve"> on the ground: an attempt </w:t>
      </w:r>
      <w:r w:rsidRPr="006F08FA">
        <w:rPr>
          <w:rStyle w:val="StyleUnderline"/>
          <w:highlight w:val="cyan"/>
        </w:rPr>
        <w:t xml:space="preserve">to </w:t>
      </w:r>
      <w:r w:rsidRPr="006F08FA">
        <w:rPr>
          <w:rStyle w:val="Emphasis"/>
          <w:highlight w:val="cyan"/>
        </w:rPr>
        <w:t>strengthen Israel’s hand while weakening</w:t>
      </w:r>
      <w:r w:rsidRPr="00627E5F">
        <w:rPr>
          <w:rStyle w:val="Emphasis"/>
        </w:rPr>
        <w:t xml:space="preserve"> that of the </w:t>
      </w:r>
      <w:r w:rsidRPr="006F08FA">
        <w:rPr>
          <w:rStyle w:val="Emphasis"/>
          <w:highlight w:val="cyan"/>
        </w:rPr>
        <w:t>Palestinians</w:t>
      </w:r>
      <w:r w:rsidRPr="00627E5F">
        <w:rPr>
          <w:sz w:val="16"/>
        </w:rPr>
        <w:t xml:space="preserve">. One by one, </w:t>
      </w:r>
      <w:r w:rsidRPr="006F08FA">
        <w:rPr>
          <w:rStyle w:val="StyleUnderline"/>
          <w:highlight w:val="cyan"/>
        </w:rPr>
        <w:t>the US</w:t>
      </w:r>
      <w:r w:rsidRPr="00627E5F">
        <w:rPr>
          <w:rStyle w:val="StyleUnderline"/>
        </w:rPr>
        <w:t xml:space="preserve"> has </w:t>
      </w:r>
      <w:r w:rsidRPr="006F08FA">
        <w:rPr>
          <w:rStyle w:val="StyleUnderline"/>
          <w:highlight w:val="cyan"/>
        </w:rPr>
        <w:t>implemented</w:t>
      </w:r>
      <w:r w:rsidRPr="00627E5F">
        <w:rPr>
          <w:rStyle w:val="StyleUnderline"/>
        </w:rPr>
        <w:t xml:space="preserve"> the </w:t>
      </w:r>
      <w:r w:rsidRPr="006F08FA">
        <w:rPr>
          <w:rStyle w:val="Emphasis"/>
          <w:highlight w:val="cyan"/>
        </w:rPr>
        <w:t>key demands of Israel’s hardline</w:t>
      </w:r>
      <w:r w:rsidRPr="00627E5F">
        <w:rPr>
          <w:rStyle w:val="Emphasis"/>
        </w:rPr>
        <w:t xml:space="preserve"> rightwing </w:t>
      </w:r>
      <w:r w:rsidRPr="006F08FA">
        <w:rPr>
          <w:rStyle w:val="Emphasis"/>
          <w:highlight w:val="cyan"/>
        </w:rPr>
        <w:t>lobby</w:t>
      </w:r>
      <w:r w:rsidRPr="00627E5F">
        <w:rPr>
          <w:rStyle w:val="StyleUnderline"/>
        </w:rPr>
        <w:t xml:space="preserve">, drastically </w:t>
      </w:r>
      <w:r w:rsidRPr="006F08FA">
        <w:rPr>
          <w:rStyle w:val="StyleUnderline"/>
          <w:highlight w:val="cyan"/>
        </w:rPr>
        <w:t>slashing</w:t>
      </w:r>
      <w:r w:rsidRPr="00627E5F">
        <w:rPr>
          <w:rStyle w:val="StyleUnderline"/>
        </w:rPr>
        <w:t xml:space="preserve"> humanitarian </w:t>
      </w:r>
      <w:r w:rsidRPr="006F08FA">
        <w:rPr>
          <w:rStyle w:val="StyleUnderline"/>
          <w:highlight w:val="cyan"/>
        </w:rPr>
        <w:t>aid to the Palestinians, declaring</w:t>
      </w:r>
      <w:r w:rsidRPr="00627E5F">
        <w:rPr>
          <w:sz w:val="16"/>
        </w:rPr>
        <w:t xml:space="preserve"> the contested city of </w:t>
      </w:r>
      <w:r w:rsidRPr="006F08FA">
        <w:rPr>
          <w:rStyle w:val="StyleUnderline"/>
          <w:highlight w:val="cyan"/>
        </w:rPr>
        <w:t>Jerusalem</w:t>
      </w:r>
      <w:r w:rsidRPr="00627E5F">
        <w:rPr>
          <w:sz w:val="16"/>
        </w:rPr>
        <w:t xml:space="preserve"> as </w:t>
      </w:r>
      <w:r w:rsidRPr="006F08FA">
        <w:rPr>
          <w:rStyle w:val="StyleUnderline"/>
          <w:highlight w:val="cyan"/>
        </w:rPr>
        <w:t>Israel’s capital, shuttering</w:t>
      </w:r>
      <w:r w:rsidRPr="00627E5F">
        <w:rPr>
          <w:rStyle w:val="StyleUnderline"/>
        </w:rPr>
        <w:t xml:space="preserve"> Palestinian </w:t>
      </w:r>
      <w:r w:rsidRPr="006F08FA">
        <w:rPr>
          <w:rStyle w:val="StyleUnderline"/>
          <w:highlight w:val="cyan"/>
        </w:rPr>
        <w:t>diplomatic offices</w:t>
      </w:r>
      <w:r w:rsidRPr="00627E5F">
        <w:rPr>
          <w:sz w:val="16"/>
        </w:rPr>
        <w:t xml:space="preserve"> in Washington, </w:t>
      </w:r>
      <w:r w:rsidRPr="00627E5F">
        <w:rPr>
          <w:rStyle w:val="StyleUnderline"/>
        </w:rPr>
        <w:t>and closing its own consulate</w:t>
      </w:r>
      <w:r w:rsidRPr="00627E5F">
        <w:rPr>
          <w:sz w:val="16"/>
        </w:rPr>
        <w:t xml:space="preserve"> that serves the occupied West Bank and Gaza. For Palestinians – and many Israelis – </w:t>
      </w:r>
      <w:r w:rsidRPr="006F08FA">
        <w:rPr>
          <w:rStyle w:val="Emphasis"/>
          <w:highlight w:val="cyan"/>
        </w:rPr>
        <w:t>a peace deal is a sideshow</w:t>
      </w:r>
      <w:r w:rsidRPr="006F08FA">
        <w:rPr>
          <w:rStyle w:val="StyleUnderline"/>
          <w:highlight w:val="cyan"/>
        </w:rPr>
        <w:t>. The bigger issue</w:t>
      </w:r>
      <w:r w:rsidRPr="00627E5F">
        <w:rPr>
          <w:sz w:val="16"/>
        </w:rPr>
        <w:t xml:space="preserve">, which does not depend on peace, </w:t>
      </w:r>
      <w:r w:rsidRPr="006F08FA">
        <w:rPr>
          <w:rStyle w:val="StyleUnderline"/>
          <w:highlight w:val="cyan"/>
        </w:rPr>
        <w:t>is</w:t>
      </w:r>
      <w:r w:rsidRPr="00627E5F">
        <w:rPr>
          <w:rStyle w:val="StyleUnderline"/>
        </w:rPr>
        <w:t xml:space="preserve"> the </w:t>
      </w:r>
      <w:r w:rsidRPr="006F08FA">
        <w:rPr>
          <w:rStyle w:val="StyleUnderline"/>
          <w:highlight w:val="cyan"/>
        </w:rPr>
        <w:t>implementation of Israel’s wishes</w:t>
      </w:r>
      <w:r w:rsidRPr="00627E5F">
        <w:rPr>
          <w:rStyle w:val="StyleUnderline"/>
        </w:rPr>
        <w:t xml:space="preserve"> by the most accommodating US administration in its history</w:t>
      </w:r>
      <w:r w:rsidRPr="00627E5F">
        <w:rPr>
          <w:sz w:val="16"/>
        </w:rPr>
        <w:t xml:space="preserve">. Trump has repeatedly said the measures are intended to force Palestinian leaders – who reject him outright as a biased mediator – into a peace effort. Trump has also said Israel will have to “pay a price” for peace, although has not specified what that would be. </w:t>
      </w:r>
      <w:r w:rsidRPr="006F08FA">
        <w:rPr>
          <w:rStyle w:val="StyleUnderline"/>
          <w:highlight w:val="cyan"/>
        </w:rPr>
        <w:t>Palestinian leaders</w:t>
      </w:r>
      <w:r w:rsidRPr="00627E5F">
        <w:rPr>
          <w:sz w:val="16"/>
        </w:rPr>
        <w:t xml:space="preserve"> have </w:t>
      </w:r>
      <w:r w:rsidRPr="00627E5F">
        <w:rPr>
          <w:rStyle w:val="StyleUnderline"/>
        </w:rPr>
        <w:t xml:space="preserve">responded by </w:t>
      </w:r>
      <w:r w:rsidRPr="006F08FA">
        <w:rPr>
          <w:rStyle w:val="Emphasis"/>
          <w:highlight w:val="cyan"/>
        </w:rPr>
        <w:t>say</w:t>
      </w:r>
      <w:r w:rsidRPr="00627E5F">
        <w:rPr>
          <w:rStyle w:val="StyleUnderline"/>
        </w:rPr>
        <w:t xml:space="preserve">ing </w:t>
      </w:r>
      <w:r w:rsidRPr="006F08FA">
        <w:rPr>
          <w:rStyle w:val="Emphasis"/>
          <w:highlight w:val="cyan"/>
        </w:rPr>
        <w:t>there is no</w:t>
      </w:r>
      <w:r w:rsidRPr="00627E5F">
        <w:rPr>
          <w:rStyle w:val="Emphasis"/>
        </w:rPr>
        <w:t xml:space="preserve"> genuine </w:t>
      </w:r>
      <w:r w:rsidRPr="006F08FA">
        <w:rPr>
          <w:rStyle w:val="Emphasis"/>
          <w:highlight w:val="cyan"/>
        </w:rPr>
        <w:t>plan for a just solution</w:t>
      </w:r>
      <w:r w:rsidRPr="00627E5F">
        <w:rPr>
          <w:rStyle w:val="StyleUnderline"/>
        </w:rPr>
        <w:t>. “It’s really a lie</w:t>
      </w:r>
      <w:r w:rsidRPr="00627E5F">
        <w:rPr>
          <w:sz w:val="16"/>
        </w:rPr>
        <w:t xml:space="preserve">,” said Hanan </w:t>
      </w:r>
      <w:proofErr w:type="spellStart"/>
      <w:r w:rsidRPr="00627E5F">
        <w:rPr>
          <w:sz w:val="16"/>
        </w:rPr>
        <w:t>Ashrawi</w:t>
      </w:r>
      <w:proofErr w:type="spellEnd"/>
      <w:r w:rsidRPr="00627E5F">
        <w:rPr>
          <w:sz w:val="16"/>
        </w:rPr>
        <w:t>, a senior Palestinian politician. “Everybody is working on this fictitious concept. [</w:t>
      </w:r>
      <w:r w:rsidRPr="00627E5F">
        <w:rPr>
          <w:rStyle w:val="StyleUnderline"/>
        </w:rPr>
        <w:t xml:space="preserve">The US] became partners with Israel and they are implementing Israeli policies. </w:t>
      </w:r>
      <w:r w:rsidRPr="006F08FA">
        <w:rPr>
          <w:rStyle w:val="StyleUnderline"/>
          <w:highlight w:val="cyan"/>
        </w:rPr>
        <w:t>All we see are unilateral measures by the US and</w:t>
      </w:r>
      <w:r w:rsidRPr="00627E5F">
        <w:rPr>
          <w:rStyle w:val="StyleUnderline"/>
        </w:rPr>
        <w:t xml:space="preserve"> by </w:t>
      </w:r>
      <w:r w:rsidRPr="006F08FA">
        <w:rPr>
          <w:rStyle w:val="StyleUnderline"/>
          <w:highlight w:val="cyan"/>
        </w:rPr>
        <w:t>Israel</w:t>
      </w:r>
      <w:r w:rsidRPr="00627E5F">
        <w:rPr>
          <w:rStyle w:val="StyleUnderline"/>
        </w:rPr>
        <w:t xml:space="preserve"> …</w:t>
      </w:r>
      <w:r w:rsidRPr="00627E5F">
        <w:rPr>
          <w:sz w:val="16"/>
        </w:rPr>
        <w:t xml:space="preserve"> The </w:t>
      </w:r>
      <w:r w:rsidRPr="00627E5F">
        <w:rPr>
          <w:rStyle w:val="Emphasis"/>
        </w:rPr>
        <w:t>reality on the ground is now being engineered</w:t>
      </w:r>
      <w:r w:rsidRPr="00627E5F">
        <w:rPr>
          <w:sz w:val="16"/>
        </w:rPr>
        <w:t>.”</w:t>
      </w:r>
    </w:p>
    <w:p w14:paraId="775614FC" w14:textId="469B765A" w:rsidR="00CC6D5D" w:rsidRPr="00627E5F" w:rsidRDefault="00CC6D5D" w:rsidP="00CC6D5D">
      <w:pPr>
        <w:pStyle w:val="Heading3"/>
      </w:pPr>
      <w:r w:rsidRPr="00627E5F">
        <w:t>AT: Peace Process Impact---Fails</w:t>
      </w:r>
    </w:p>
    <w:p w14:paraId="395F3DBA" w14:textId="77777777" w:rsidR="00CC6D5D" w:rsidRPr="00627E5F" w:rsidRDefault="00CC6D5D" w:rsidP="00BA01CF">
      <w:pPr>
        <w:pStyle w:val="Heading4"/>
      </w:pPr>
      <w:r w:rsidRPr="00627E5F">
        <w:t xml:space="preserve">Trump is perhaps the worst possible Israeli-Palestine mediator </w:t>
      </w:r>
    </w:p>
    <w:p w14:paraId="15CFE350" w14:textId="77777777" w:rsidR="00CC6D5D" w:rsidRPr="00627E5F" w:rsidRDefault="00CC6D5D" w:rsidP="00CC6D5D">
      <w:r w:rsidRPr="00627E5F">
        <w:rPr>
          <w:rStyle w:val="Style13ptBold"/>
        </w:rPr>
        <w:t>The National 12-24</w:t>
      </w:r>
      <w:r w:rsidRPr="00627E5F">
        <w:t xml:space="preserve"> – “Palestinians can expect another year of Trump betrayal in 2019,” 12/24/18, https://www.thenational.ae/world/mena/palestinians-can-expect-another-year-of-trump-betrayal-in-2019-1.805868</w:t>
      </w:r>
    </w:p>
    <w:p w14:paraId="63502643" w14:textId="77777777" w:rsidR="00CC6D5D" w:rsidRPr="00627E5F" w:rsidRDefault="00CC6D5D" w:rsidP="00CC6D5D">
      <w:pPr>
        <w:rPr>
          <w:sz w:val="16"/>
        </w:rPr>
      </w:pPr>
      <w:r w:rsidRPr="00627E5F">
        <w:rPr>
          <w:rStyle w:val="StyleUnderline"/>
        </w:rPr>
        <w:t>In 2017</w:t>
      </w:r>
      <w:r w:rsidRPr="00627E5F">
        <w:rPr>
          <w:sz w:val="16"/>
        </w:rPr>
        <w:t xml:space="preserve">, US President Donald </w:t>
      </w:r>
      <w:r w:rsidRPr="006F08FA">
        <w:rPr>
          <w:rStyle w:val="StyleUnderline"/>
          <w:highlight w:val="cyan"/>
        </w:rPr>
        <w:t xml:space="preserve">Trump </w:t>
      </w:r>
      <w:r w:rsidRPr="006F08FA">
        <w:rPr>
          <w:rStyle w:val="Emphasis"/>
          <w:highlight w:val="cyan"/>
        </w:rPr>
        <w:t>drew the knife on the Palestinian cause</w:t>
      </w:r>
      <w:r w:rsidRPr="00627E5F">
        <w:rPr>
          <w:sz w:val="16"/>
        </w:rPr>
        <w:t xml:space="preserve"> and historic US-Palestinian ties. This year he lunged at both, slashing at their very foundations and </w:t>
      </w:r>
      <w:r w:rsidRPr="006F08FA">
        <w:rPr>
          <w:rStyle w:val="Emphasis"/>
          <w:highlight w:val="cyan"/>
        </w:rPr>
        <w:t>bloodying them beyond recognition</w:t>
      </w:r>
      <w:r w:rsidRPr="006F08FA">
        <w:rPr>
          <w:sz w:val="16"/>
          <w:highlight w:val="cyan"/>
        </w:rPr>
        <w:t>.</w:t>
      </w:r>
      <w:r w:rsidRPr="00627E5F">
        <w:rPr>
          <w:sz w:val="16"/>
        </w:rPr>
        <w:t xml:space="preserve"> After announcing the relocation of the American embassy to Jerusalem in December 2017, the US leader embarked on a series of moves that would deal blow after blow to Palestinian aspirations of a sovereign state side-by-side with Israel. </w:t>
      </w:r>
      <w:r w:rsidRPr="00627E5F">
        <w:rPr>
          <w:rStyle w:val="StyleUnderline"/>
        </w:rPr>
        <w:t>There is shock in Ramallah at the speed at which</w:t>
      </w:r>
      <w:r w:rsidRPr="00627E5F">
        <w:rPr>
          <w:sz w:val="16"/>
        </w:rPr>
        <w:t xml:space="preserve"> </w:t>
      </w:r>
      <w:proofErr w:type="spellStart"/>
      <w:r w:rsidRPr="00627E5F">
        <w:rPr>
          <w:sz w:val="16"/>
        </w:rPr>
        <w:t>Mr</w:t>
      </w:r>
      <w:proofErr w:type="spellEnd"/>
      <w:r w:rsidRPr="00627E5F">
        <w:rPr>
          <w:sz w:val="16"/>
        </w:rPr>
        <w:t xml:space="preserve"> </w:t>
      </w:r>
      <w:r w:rsidRPr="00627E5F">
        <w:rPr>
          <w:rStyle w:val="StyleUnderline"/>
        </w:rPr>
        <w:t>Trump reversed decades of US foreign policy</w:t>
      </w:r>
      <w:r w:rsidRPr="00627E5F">
        <w:rPr>
          <w:sz w:val="16"/>
        </w:rPr>
        <w:t xml:space="preserve"> and his team’s willingness to broaden the already-wide gap between both sides in the conflict. He and his key aides – son-in-law Jared Kushner, Middle East envoy Jason Greenblatt, and ambassador to Israel David Friedman – cut all funding to the United Nations agency for Palestinian refugees and slashed aid to East Jerusalem hospitals. They have failed to condemn continued Israeli settlement building in the West Bank and East Jerusalem, widely viewed as illegal under international law. Most offensive to the Palestinians, the billionaire friend of </w:t>
      </w:r>
      <w:proofErr w:type="spellStart"/>
      <w:r w:rsidRPr="00627E5F">
        <w:rPr>
          <w:sz w:val="16"/>
        </w:rPr>
        <w:t>Mr</w:t>
      </w:r>
      <w:proofErr w:type="spellEnd"/>
      <w:r w:rsidRPr="00627E5F">
        <w:rPr>
          <w:sz w:val="16"/>
        </w:rPr>
        <w:t xml:space="preserve"> Netanyahu moved the US embassy to Jerusalem in May, at a ceremony held on the 60th anniversary of the Nakba, the day of catastrophe in which 750,000 Palestinians were displaced at the birth of Israel in 1948. “Without a doubt </w:t>
      </w:r>
      <w:r w:rsidRPr="006F08FA">
        <w:rPr>
          <w:rStyle w:val="StyleUnderline"/>
          <w:highlight w:val="cyan"/>
        </w:rPr>
        <w:t>relations between the US and the Palestinians have reached</w:t>
      </w:r>
      <w:r w:rsidRPr="00627E5F">
        <w:rPr>
          <w:sz w:val="16"/>
        </w:rPr>
        <w:t xml:space="preserve"> a low point, </w:t>
      </w:r>
      <w:r w:rsidRPr="006F08FA">
        <w:rPr>
          <w:rStyle w:val="Emphasis"/>
          <w:highlight w:val="cyan"/>
        </w:rPr>
        <w:t>their lowest since at least the Second Intifada</w:t>
      </w:r>
      <w:r w:rsidRPr="00627E5F">
        <w:rPr>
          <w:sz w:val="16"/>
        </w:rPr>
        <w:t xml:space="preserve"> when the administration of George W Bush turned its back on then Palestinian president [Yasser] Arafat and stood by as Israel bulldozed his Muqata compound in Ramallah,” says Hugh </w:t>
      </w:r>
      <w:proofErr w:type="spellStart"/>
      <w:r w:rsidRPr="00627E5F">
        <w:rPr>
          <w:sz w:val="16"/>
        </w:rPr>
        <w:t>Lovatt</w:t>
      </w:r>
      <w:proofErr w:type="spellEnd"/>
      <w:r w:rsidRPr="00627E5F">
        <w:rPr>
          <w:sz w:val="16"/>
        </w:rPr>
        <w:t xml:space="preserve">, policy fellow at the European Council on Foreign Relations’ Middle East and North Africa </w:t>
      </w:r>
      <w:proofErr w:type="spellStart"/>
      <w:r w:rsidRPr="00627E5F">
        <w:rPr>
          <w:sz w:val="16"/>
        </w:rPr>
        <w:t>Programme</w:t>
      </w:r>
      <w:proofErr w:type="spellEnd"/>
      <w:r w:rsidRPr="00627E5F">
        <w:rPr>
          <w:sz w:val="16"/>
        </w:rPr>
        <w:t xml:space="preserve">. “But while ties were fully re-established following Arafat’s death, the damage this time round may be more enduring.” </w:t>
      </w:r>
      <w:r w:rsidRPr="00627E5F">
        <w:rPr>
          <w:rStyle w:val="StyleUnderline"/>
        </w:rPr>
        <w:t>Palestinians no longer view the US</w:t>
      </w:r>
      <w:r w:rsidRPr="00627E5F">
        <w:rPr>
          <w:sz w:val="16"/>
        </w:rPr>
        <w:t xml:space="preserve"> administration </w:t>
      </w:r>
      <w:r w:rsidRPr="00627E5F">
        <w:rPr>
          <w:rStyle w:val="StyleUnderline"/>
        </w:rPr>
        <w:t>as an impartial or acceptable mediator</w:t>
      </w:r>
      <w:r w:rsidRPr="00627E5F">
        <w:rPr>
          <w:sz w:val="16"/>
        </w:rPr>
        <w:t xml:space="preserve"> in the conflict, and </w:t>
      </w:r>
      <w:r w:rsidRPr="006F08FA">
        <w:rPr>
          <w:rStyle w:val="Emphasis"/>
          <w:highlight w:val="cyan"/>
        </w:rPr>
        <w:t>public ties have been cut completely</w:t>
      </w:r>
      <w:r w:rsidRPr="00627E5F">
        <w:rPr>
          <w:sz w:val="16"/>
        </w:rPr>
        <w:t>, but Washington still plans to release details of its new peace plan anyway, including conditions Palestinians say they cannot accept.</w:t>
      </w:r>
    </w:p>
    <w:p w14:paraId="14D8CD02" w14:textId="77777777" w:rsidR="00CC6D5D" w:rsidRPr="00627E5F" w:rsidRDefault="00CC6D5D" w:rsidP="00BA01CF">
      <w:pPr>
        <w:pStyle w:val="Heading4"/>
      </w:pPr>
      <w:r w:rsidRPr="00627E5F">
        <w:t xml:space="preserve">No peace now. </w:t>
      </w:r>
    </w:p>
    <w:p w14:paraId="5C3D7215" w14:textId="77777777" w:rsidR="00CC6D5D" w:rsidRPr="00627E5F" w:rsidRDefault="00CC6D5D" w:rsidP="00CC6D5D">
      <w:pPr>
        <w:rPr>
          <w:sz w:val="16"/>
        </w:rPr>
      </w:pPr>
      <w:proofErr w:type="spellStart"/>
      <w:r w:rsidRPr="00627E5F">
        <w:rPr>
          <w:rStyle w:val="Style13ptBold"/>
        </w:rPr>
        <w:t>Jin</w:t>
      </w:r>
      <w:proofErr w:type="spellEnd"/>
      <w:r w:rsidRPr="00627E5F">
        <w:rPr>
          <w:rStyle w:val="Style13ptBold"/>
        </w:rPr>
        <w:t xml:space="preserve"> 1/2/19</w:t>
      </w:r>
      <w:r w:rsidRPr="00627E5F">
        <w:rPr>
          <w:sz w:val="16"/>
        </w:rPr>
        <w:t xml:space="preserve"> (Wang, CGTN Staff Writer, "Opinion: 2019 a tumultuous year for Middle East" https://news.cgtn.com/news/3d3d414f30517a4e31457a6333566d54/share_p.html)</w:t>
      </w:r>
    </w:p>
    <w:p w14:paraId="3C4E7DD9" w14:textId="77777777" w:rsidR="00CC6D5D" w:rsidRPr="00627E5F" w:rsidRDefault="00CC6D5D" w:rsidP="00CC6D5D">
      <w:pPr>
        <w:rPr>
          <w:sz w:val="16"/>
        </w:rPr>
      </w:pPr>
      <w:r w:rsidRPr="006F08FA">
        <w:rPr>
          <w:rStyle w:val="StyleUnderline"/>
          <w:highlight w:val="cyan"/>
        </w:rPr>
        <w:t>Trump's announcement over</w:t>
      </w:r>
      <w:r w:rsidRPr="006F08FA">
        <w:rPr>
          <w:sz w:val="16"/>
          <w:highlight w:val="cyan"/>
        </w:rPr>
        <w:t xml:space="preserve"> </w:t>
      </w:r>
      <w:r w:rsidRPr="00627E5F">
        <w:rPr>
          <w:sz w:val="16"/>
        </w:rPr>
        <w:t xml:space="preserve">the status of </w:t>
      </w:r>
      <w:r w:rsidRPr="006F08FA">
        <w:rPr>
          <w:rStyle w:val="StyleUnderline"/>
          <w:highlight w:val="cyan"/>
        </w:rPr>
        <w:t>Jerusalem encourages the sentiments of Israeli right-wing groups</w:t>
      </w:r>
      <w:r w:rsidRPr="00627E5F">
        <w:rPr>
          <w:sz w:val="16"/>
        </w:rPr>
        <w:t xml:space="preserve">, and </w:t>
      </w:r>
      <w:r w:rsidRPr="006F08FA">
        <w:rPr>
          <w:rStyle w:val="StyleUnderline"/>
          <w:highlight w:val="cyan"/>
        </w:rPr>
        <w:t>given</w:t>
      </w:r>
      <w:r w:rsidRPr="006F08FA">
        <w:rPr>
          <w:sz w:val="16"/>
          <w:highlight w:val="cyan"/>
        </w:rPr>
        <w:t xml:space="preserve"> </w:t>
      </w:r>
      <w:r w:rsidRPr="00627E5F">
        <w:rPr>
          <w:sz w:val="16"/>
        </w:rPr>
        <w:t xml:space="preserve">the year </w:t>
      </w:r>
      <w:r w:rsidRPr="006F08FA">
        <w:rPr>
          <w:rStyle w:val="StyleUnderline"/>
          <w:highlight w:val="cyan"/>
        </w:rPr>
        <w:t>2019 is the election year for</w:t>
      </w:r>
      <w:r w:rsidRPr="006F08FA">
        <w:rPr>
          <w:sz w:val="16"/>
          <w:highlight w:val="cyan"/>
        </w:rPr>
        <w:t xml:space="preserve"> </w:t>
      </w:r>
      <w:r w:rsidRPr="00627E5F">
        <w:rPr>
          <w:sz w:val="16"/>
        </w:rPr>
        <w:t xml:space="preserve">Israeli </w:t>
      </w:r>
      <w:r w:rsidRPr="006F08FA">
        <w:rPr>
          <w:rStyle w:val="StyleUnderline"/>
          <w:highlight w:val="cyan"/>
        </w:rPr>
        <w:t>Knesset</w:t>
      </w:r>
      <w:r w:rsidRPr="006F08FA">
        <w:rPr>
          <w:sz w:val="16"/>
          <w:highlight w:val="cyan"/>
        </w:rPr>
        <w:t xml:space="preserve"> </w:t>
      </w:r>
      <w:r w:rsidRPr="00627E5F">
        <w:rPr>
          <w:sz w:val="16"/>
        </w:rPr>
        <w:t xml:space="preserve">(Israeli Parliament), it is difficult for any Israeli political party to compromise to Palestine. </w:t>
      </w:r>
      <w:r w:rsidRPr="006F08FA">
        <w:rPr>
          <w:rStyle w:val="Emphasis"/>
          <w:highlight w:val="cyan"/>
        </w:rPr>
        <w:t>Palestinians' problems may be more pressing</w:t>
      </w:r>
      <w:r w:rsidRPr="00627E5F">
        <w:rPr>
          <w:sz w:val="16"/>
        </w:rPr>
        <w:t xml:space="preserve">. </w:t>
      </w:r>
    </w:p>
    <w:p w14:paraId="2A3ECF17" w14:textId="77777777" w:rsidR="00CC6D5D" w:rsidRPr="00627E5F" w:rsidRDefault="00CC6D5D" w:rsidP="00CC6D5D">
      <w:pPr>
        <w:rPr>
          <w:sz w:val="16"/>
        </w:rPr>
      </w:pPr>
      <w:r w:rsidRPr="00627E5F">
        <w:rPr>
          <w:sz w:val="16"/>
        </w:rPr>
        <w:t xml:space="preserve">The </w:t>
      </w:r>
      <w:r w:rsidRPr="006F08FA">
        <w:rPr>
          <w:rStyle w:val="StyleUnderline"/>
          <w:highlight w:val="cyan"/>
        </w:rPr>
        <w:t>reconciliation</w:t>
      </w:r>
      <w:r w:rsidRPr="006F08FA">
        <w:rPr>
          <w:sz w:val="16"/>
          <w:highlight w:val="cyan"/>
        </w:rPr>
        <w:t xml:space="preserve"> </w:t>
      </w:r>
      <w:r w:rsidRPr="00627E5F">
        <w:rPr>
          <w:sz w:val="16"/>
        </w:rPr>
        <w:t xml:space="preserve">process between two dominating factions, Fatah in the West Bank and Hamas in Gaza, </w:t>
      </w:r>
      <w:r w:rsidRPr="006F08FA">
        <w:rPr>
          <w:rStyle w:val="Emphasis"/>
          <w:highlight w:val="cyan"/>
        </w:rPr>
        <w:t>failed in 2018</w:t>
      </w:r>
      <w:r w:rsidRPr="00627E5F">
        <w:rPr>
          <w:sz w:val="16"/>
        </w:rPr>
        <w:t xml:space="preserve">. </w:t>
      </w:r>
      <w:r w:rsidRPr="006F08FA">
        <w:rPr>
          <w:rStyle w:val="StyleUnderline"/>
          <w:highlight w:val="cyan"/>
        </w:rPr>
        <w:t>Hamas advocates the "violent resistance</w:t>
      </w:r>
      <w:r w:rsidRPr="00627E5F">
        <w:rPr>
          <w:sz w:val="16"/>
        </w:rPr>
        <w:t xml:space="preserve">" against Israel occupation, while Fatah advocates the diplomatic manner to criticize Israel. </w:t>
      </w:r>
      <w:r w:rsidRPr="006F08FA">
        <w:rPr>
          <w:rStyle w:val="StyleUnderline"/>
          <w:highlight w:val="cyan"/>
        </w:rPr>
        <w:t>With the intensive internal competition and upcoming elections</w:t>
      </w:r>
      <w:r w:rsidRPr="006F08FA">
        <w:rPr>
          <w:sz w:val="16"/>
          <w:highlight w:val="cyan"/>
        </w:rPr>
        <w:t xml:space="preserve"> </w:t>
      </w:r>
      <w:r w:rsidRPr="00627E5F">
        <w:rPr>
          <w:sz w:val="16"/>
        </w:rPr>
        <w:t xml:space="preserve">in both Israel and Palestine in 2019, the </w:t>
      </w:r>
      <w:r w:rsidRPr="006F08FA">
        <w:rPr>
          <w:rStyle w:val="Emphasis"/>
          <w:highlight w:val="cyan"/>
        </w:rPr>
        <w:t>peace prospect is still dim</w:t>
      </w:r>
      <w:r w:rsidRPr="006F08FA">
        <w:rPr>
          <w:rStyle w:val="StyleUnderline"/>
          <w:highlight w:val="cyan"/>
        </w:rPr>
        <w:t>.</w:t>
      </w:r>
    </w:p>
    <w:p w14:paraId="276A7034" w14:textId="77777777" w:rsidR="00CC6D5D" w:rsidRPr="00627E5F" w:rsidRDefault="00CC6D5D" w:rsidP="00CC6D5D"/>
    <w:p w14:paraId="56C5EB0B" w14:textId="55FE842C" w:rsidR="00BE6145" w:rsidRPr="00627E5F" w:rsidRDefault="00BE6145" w:rsidP="00CC6D5D">
      <w:pPr>
        <w:pStyle w:val="Heading3"/>
      </w:pPr>
      <w:r w:rsidRPr="00627E5F">
        <w:t>Containment Fails---1AR</w:t>
      </w:r>
    </w:p>
    <w:p w14:paraId="3F799CBA" w14:textId="77777777" w:rsidR="00E12B78" w:rsidRPr="00627E5F" w:rsidRDefault="00E12B78" w:rsidP="00BA01CF">
      <w:pPr>
        <w:pStyle w:val="Heading4"/>
      </w:pPr>
      <w:r w:rsidRPr="00627E5F">
        <w:t>No impact uniqueness --- China-Saudi relations high now</w:t>
      </w:r>
    </w:p>
    <w:p w14:paraId="377E559A" w14:textId="565A18B9" w:rsidR="00E12B78" w:rsidRPr="00627E5F" w:rsidRDefault="00E12B78" w:rsidP="00E12B78">
      <w:r w:rsidRPr="00627E5F">
        <w:t xml:space="preserve">Wang </w:t>
      </w:r>
      <w:proofErr w:type="spellStart"/>
      <w:r w:rsidRPr="00627E5F">
        <w:rPr>
          <w:rStyle w:val="Style13ptBold"/>
        </w:rPr>
        <w:t>Jin</w:t>
      </w:r>
      <w:proofErr w:type="spellEnd"/>
      <w:r w:rsidRPr="00627E5F">
        <w:rPr>
          <w:rStyle w:val="Style13ptBold"/>
        </w:rPr>
        <w:t xml:space="preserve"> 16</w:t>
      </w:r>
      <w:r w:rsidRPr="00627E5F">
        <w:t>. PhD. Candidate at the School of Political Science, University Haifa, Israel and a Part-time Research Fellow at the Middle East Center, Xiamen University, China. 09-02-16. “China and Saudi Arabia: A New Alliance?” http://webcache.googleusercontent.com/search?q=cache:d8G0yM2dtaYJ:thediplomat.com/2016/09/china-and-saudi-arabia-a-new-alliance/+&amp;cd=7&amp;hl=en&amp;ct=clnk&amp;gl=us</w:t>
      </w:r>
    </w:p>
    <w:p w14:paraId="20217B08" w14:textId="1C85BED3" w:rsidR="00E12B78" w:rsidRPr="00207A4D" w:rsidRDefault="00E12B78" w:rsidP="00E12B78">
      <w:pPr>
        <w:rPr>
          <w:b/>
          <w:iCs/>
          <w:u w:val="single"/>
          <w:bdr w:val="single" w:sz="8" w:space="0" w:color="auto"/>
        </w:rPr>
      </w:pPr>
      <w:r w:rsidRPr="00207A4D">
        <w:rPr>
          <w:rStyle w:val="StyleUnderline"/>
        </w:rPr>
        <w:t>The foundation for China-Saudi cooperation is energy, and with good reason: Saudi Arabia is the</w:t>
      </w:r>
      <w:r w:rsidRPr="00207A4D">
        <w:rPr>
          <w:sz w:val="16"/>
        </w:rPr>
        <w:t xml:space="preserve"> </w:t>
      </w:r>
      <w:r w:rsidRPr="00207A4D">
        <w:rPr>
          <w:rStyle w:val="Emphasis"/>
        </w:rPr>
        <w:t>world’s largest oil exporter</w:t>
      </w:r>
      <w:r w:rsidRPr="00207A4D">
        <w:rPr>
          <w:sz w:val="16"/>
        </w:rPr>
        <w:t xml:space="preserve"> </w:t>
      </w:r>
      <w:r w:rsidRPr="00207A4D">
        <w:rPr>
          <w:rStyle w:val="StyleUnderline"/>
        </w:rPr>
        <w:t xml:space="preserve">and </w:t>
      </w:r>
      <w:r w:rsidRPr="00207A4D">
        <w:rPr>
          <w:rStyle w:val="Emphasis"/>
        </w:rPr>
        <w:t>China is the world’s largest oil importer</w:t>
      </w:r>
      <w:r w:rsidRPr="00207A4D">
        <w:rPr>
          <w:rStyle w:val="StyleUnderline"/>
        </w:rPr>
        <w:t>. It is not surprising that the two countries are</w:t>
      </w:r>
      <w:r w:rsidRPr="00207A4D">
        <w:rPr>
          <w:sz w:val="16"/>
        </w:rPr>
        <w:t xml:space="preserve"> </w:t>
      </w:r>
      <w:r w:rsidRPr="00207A4D">
        <w:rPr>
          <w:rStyle w:val="Emphasis"/>
        </w:rPr>
        <w:t>interested in deepening their cooperation</w:t>
      </w:r>
      <w:r w:rsidRPr="00207A4D">
        <w:rPr>
          <w:sz w:val="16"/>
        </w:rPr>
        <w:t xml:space="preserve"> </w:t>
      </w:r>
      <w:r w:rsidRPr="00207A4D">
        <w:rPr>
          <w:rStyle w:val="StyleUnderline"/>
        </w:rPr>
        <w:t>with each other under the “</w:t>
      </w:r>
      <w:r w:rsidRPr="00207A4D">
        <w:rPr>
          <w:rStyle w:val="Emphasis"/>
        </w:rPr>
        <w:t>O</w:t>
      </w:r>
      <w:r w:rsidRPr="00207A4D">
        <w:rPr>
          <w:rStyle w:val="StyleUnderline"/>
        </w:rPr>
        <w:t xml:space="preserve">ne </w:t>
      </w:r>
      <w:r w:rsidRPr="00207A4D">
        <w:rPr>
          <w:rStyle w:val="Emphasis"/>
        </w:rPr>
        <w:t>B</w:t>
      </w:r>
      <w:r w:rsidRPr="00207A4D">
        <w:rPr>
          <w:rStyle w:val="StyleUnderline"/>
        </w:rPr>
        <w:t xml:space="preserve">elt, </w:t>
      </w:r>
      <w:r w:rsidRPr="00207A4D">
        <w:rPr>
          <w:rStyle w:val="Emphasis"/>
        </w:rPr>
        <w:t>O</w:t>
      </w:r>
      <w:r w:rsidRPr="00207A4D">
        <w:rPr>
          <w:rStyle w:val="StyleUnderline"/>
        </w:rPr>
        <w:t xml:space="preserve">ne </w:t>
      </w:r>
      <w:r w:rsidRPr="00207A4D">
        <w:rPr>
          <w:rStyle w:val="Emphasis"/>
        </w:rPr>
        <w:t>R</w:t>
      </w:r>
      <w:r w:rsidRPr="00207A4D">
        <w:rPr>
          <w:rStyle w:val="StyleUnderline"/>
        </w:rPr>
        <w:t xml:space="preserve">oad” </w:t>
      </w:r>
      <w:r w:rsidRPr="00207A4D">
        <w:rPr>
          <w:rStyle w:val="Emphasis"/>
        </w:rPr>
        <w:t>strategic outline</w:t>
      </w:r>
      <w:r w:rsidRPr="00207A4D">
        <w:rPr>
          <w:sz w:val="16"/>
        </w:rPr>
        <w:t xml:space="preserve"> put forward by Chinese President Xi Jinping and the “Vision 2030” program put forward by Prince Salman. </w:t>
      </w:r>
      <w:r w:rsidRPr="00207A4D">
        <w:rPr>
          <w:rStyle w:val="StyleUnderline"/>
        </w:rPr>
        <w:t>China is</w:t>
      </w:r>
      <w:r w:rsidRPr="00207A4D">
        <w:rPr>
          <w:sz w:val="16"/>
        </w:rPr>
        <w:t xml:space="preserve"> also </w:t>
      </w:r>
      <w:r w:rsidRPr="00207A4D">
        <w:rPr>
          <w:rStyle w:val="StyleUnderline"/>
        </w:rPr>
        <w:t>seeking to</w:t>
      </w:r>
      <w:r w:rsidRPr="00207A4D">
        <w:rPr>
          <w:sz w:val="16"/>
        </w:rPr>
        <w:t xml:space="preserve"> </w:t>
      </w:r>
      <w:r w:rsidRPr="00207A4D">
        <w:rPr>
          <w:rStyle w:val="Emphasis"/>
        </w:rPr>
        <w:t>upgrade its status in the Middle East</w:t>
      </w:r>
      <w:r w:rsidRPr="00207A4D">
        <w:rPr>
          <w:sz w:val="16"/>
        </w:rPr>
        <w:t xml:space="preserve"> </w:t>
      </w:r>
      <w:r w:rsidRPr="00207A4D">
        <w:rPr>
          <w:rStyle w:val="StyleUnderline"/>
        </w:rPr>
        <w:t>while Saudi Arabia is trying to</w:t>
      </w:r>
      <w:r w:rsidRPr="00207A4D">
        <w:rPr>
          <w:sz w:val="16"/>
        </w:rPr>
        <w:t xml:space="preserve"> </w:t>
      </w:r>
      <w:r w:rsidRPr="00207A4D">
        <w:rPr>
          <w:rStyle w:val="Emphasis"/>
        </w:rPr>
        <w:t>hedge its bets</w:t>
      </w:r>
      <w:r w:rsidRPr="00207A4D">
        <w:rPr>
          <w:sz w:val="16"/>
        </w:rPr>
        <w:t xml:space="preserve"> </w:t>
      </w:r>
      <w:r w:rsidRPr="00207A4D">
        <w:rPr>
          <w:rStyle w:val="StyleUnderline"/>
        </w:rPr>
        <w:t>in a multipolar world, especially when the United States seems less willing to act as Saudi Arabia’s security guarantor.</w:t>
      </w:r>
      <w:r w:rsidR="00207A4D">
        <w:rPr>
          <w:rStyle w:val="StyleUnderline"/>
        </w:rPr>
        <w:t xml:space="preserve"> </w:t>
      </w:r>
      <w:r w:rsidRPr="00207A4D">
        <w:rPr>
          <w:rStyle w:val="StyleUnderline"/>
        </w:rPr>
        <w:t>Compared with Saudi-</w:t>
      </w:r>
      <w:r w:rsidRPr="00207A4D">
        <w:rPr>
          <w:rStyle w:val="Emphasis"/>
        </w:rPr>
        <w:t>U.S. relations</w:t>
      </w:r>
      <w:r w:rsidRPr="00207A4D">
        <w:rPr>
          <w:rStyle w:val="StyleUnderline"/>
        </w:rPr>
        <w:t>, the Saudi-</w:t>
      </w:r>
      <w:r w:rsidRPr="00207A4D">
        <w:rPr>
          <w:rStyle w:val="Emphasis"/>
        </w:rPr>
        <w:t>Chinese</w:t>
      </w:r>
      <w:r w:rsidRPr="00207A4D">
        <w:rPr>
          <w:sz w:val="16"/>
        </w:rPr>
        <w:t xml:space="preserve"> </w:t>
      </w:r>
      <w:r w:rsidRPr="00207A4D">
        <w:rPr>
          <w:rStyle w:val="StyleUnderline"/>
        </w:rPr>
        <w:t xml:space="preserve">partnership is </w:t>
      </w:r>
      <w:r w:rsidRPr="00207A4D">
        <w:rPr>
          <w:rStyle w:val="Emphasis"/>
        </w:rPr>
        <w:t>relatively young</w:t>
      </w:r>
      <w:r w:rsidRPr="00207A4D">
        <w:rPr>
          <w:sz w:val="16"/>
        </w:rPr>
        <w:t xml:space="preserve">. During the Cold War, Saudi Arabia was wary of “communist expansion” in Middle East, as Riyadh was a firmly anti-communist state. Saudi Arabia was the last Arab country to officially recognize the People’s Republic of China when it did so in 1990. It was energy demand that truly cultivated the bilateral relationship between China and Saudi Arabia. </w:t>
      </w:r>
      <w:r w:rsidRPr="00207A4D">
        <w:rPr>
          <w:rStyle w:val="StyleUnderline"/>
        </w:rPr>
        <w:t>In 1999,</w:t>
      </w:r>
      <w:r w:rsidRPr="00207A4D">
        <w:rPr>
          <w:sz w:val="16"/>
        </w:rPr>
        <w:t xml:space="preserve"> Chinese President Jiang </w:t>
      </w:r>
      <w:r w:rsidRPr="00207A4D">
        <w:rPr>
          <w:rStyle w:val="StyleUnderline"/>
        </w:rPr>
        <w:t xml:space="preserve">Zemin became the first Chinese head of state to </w:t>
      </w:r>
      <w:r w:rsidRPr="00207A4D">
        <w:rPr>
          <w:rStyle w:val="Emphasis"/>
        </w:rPr>
        <w:t>visit</w:t>
      </w:r>
      <w:r w:rsidRPr="00207A4D">
        <w:rPr>
          <w:rStyle w:val="StyleUnderline"/>
        </w:rPr>
        <w:t xml:space="preserve"> Saudi Arabia</w:t>
      </w:r>
      <w:r w:rsidRPr="00207A4D">
        <w:rPr>
          <w:sz w:val="16"/>
        </w:rPr>
        <w:t>, where he signed a Strategic Oil Cooperation agreement.</w:t>
      </w:r>
      <w:r w:rsidR="00207A4D" w:rsidRPr="00207A4D">
        <w:rPr>
          <w:sz w:val="16"/>
        </w:rPr>
        <w:t xml:space="preserve"> </w:t>
      </w:r>
      <w:r w:rsidRPr="00207A4D">
        <w:rPr>
          <w:rStyle w:val="StyleUnderline"/>
        </w:rPr>
        <w:t>Since then, there have been</w:t>
      </w:r>
      <w:r w:rsidRPr="00207A4D">
        <w:rPr>
          <w:sz w:val="16"/>
        </w:rPr>
        <w:t xml:space="preserve"> </w:t>
      </w:r>
      <w:r w:rsidRPr="00207A4D">
        <w:rPr>
          <w:rStyle w:val="Emphasis"/>
        </w:rPr>
        <w:t>countless visits</w:t>
      </w:r>
      <w:r w:rsidRPr="00207A4D">
        <w:rPr>
          <w:sz w:val="16"/>
        </w:rPr>
        <w:t xml:space="preserve"> between senior leaders of two countries, but the scope of cooperation concentrated primarily on energy. Saudi-Chinese trade has exploded from around $1 billion in 1990 to more than $70 billion by 2013, surpassing Saudi-U.S. bilateral trade in the process. China is Saudi Arabia’s largest customer for oil and Saudi Arabia in turn is China’s largest provider of oil, meeting around 20 percent of Chinese demand.</w:t>
      </w:r>
      <w:r w:rsidR="00207A4D" w:rsidRPr="00207A4D">
        <w:rPr>
          <w:sz w:val="16"/>
        </w:rPr>
        <w:t xml:space="preserve"> </w:t>
      </w:r>
      <w:r w:rsidRPr="00207A4D">
        <w:rPr>
          <w:sz w:val="16"/>
        </w:rPr>
        <w:t>At the beginning of this year, after Xi’s visit to Riyadh, a part of the Chinese president’s first official visit to the Middle East after assuming office in 2013, the two countries agreed on a more comprehensive strategic partnership that would include cooperation in economic, political, and military fields.</w:t>
      </w:r>
      <w:r w:rsidR="00207A4D" w:rsidRPr="00207A4D">
        <w:rPr>
          <w:sz w:val="16"/>
        </w:rPr>
        <w:t xml:space="preserve"> </w:t>
      </w:r>
      <w:r w:rsidRPr="00207A4D">
        <w:rPr>
          <w:rStyle w:val="StyleUnderline"/>
        </w:rPr>
        <w:t>Many analysts believe China is likely to</w:t>
      </w:r>
      <w:r w:rsidRPr="00207A4D">
        <w:rPr>
          <w:sz w:val="16"/>
        </w:rPr>
        <w:t xml:space="preserve"> </w:t>
      </w:r>
      <w:r w:rsidRPr="00207A4D">
        <w:rPr>
          <w:rStyle w:val="Emphasis"/>
        </w:rPr>
        <w:t>further its political cooperation with Saudi Arabia</w:t>
      </w:r>
      <w:r w:rsidRPr="00207A4D">
        <w:rPr>
          <w:sz w:val="16"/>
        </w:rPr>
        <w:t xml:space="preserve">. This is </w:t>
      </w:r>
      <w:r w:rsidRPr="00207A4D">
        <w:rPr>
          <w:rStyle w:val="Emphasis"/>
        </w:rPr>
        <w:t>especially</w:t>
      </w:r>
      <w:r w:rsidRPr="00207A4D">
        <w:rPr>
          <w:sz w:val="16"/>
        </w:rPr>
        <w:t xml:space="preserve"> increasingly likely </w:t>
      </w:r>
      <w:r w:rsidRPr="00207A4D">
        <w:rPr>
          <w:rStyle w:val="StyleUnderline"/>
        </w:rPr>
        <w:t xml:space="preserve">because of the </w:t>
      </w:r>
      <w:r w:rsidRPr="00207A4D">
        <w:rPr>
          <w:rStyle w:val="Emphasis"/>
        </w:rPr>
        <w:t>recent strains in Saudi-U.S. relations</w:t>
      </w:r>
      <w:r w:rsidRPr="00207A4D">
        <w:rPr>
          <w:rStyle w:val="StyleUnderline"/>
        </w:rPr>
        <w:t>. There is a growing sense</w:t>
      </w:r>
      <w:r w:rsidRPr="00207A4D">
        <w:rPr>
          <w:sz w:val="16"/>
        </w:rPr>
        <w:t xml:space="preserve"> </w:t>
      </w:r>
      <w:r w:rsidRPr="00207A4D">
        <w:rPr>
          <w:rStyle w:val="Emphasis"/>
        </w:rPr>
        <w:t>among Saudis</w:t>
      </w:r>
      <w:r w:rsidRPr="00207A4D">
        <w:rPr>
          <w:sz w:val="16"/>
        </w:rPr>
        <w:t xml:space="preserve"> </w:t>
      </w:r>
      <w:r w:rsidRPr="00207A4D">
        <w:rPr>
          <w:rStyle w:val="StyleUnderline"/>
        </w:rPr>
        <w:t>that it has been</w:t>
      </w:r>
      <w:r w:rsidRPr="00207A4D">
        <w:rPr>
          <w:sz w:val="16"/>
        </w:rPr>
        <w:t xml:space="preserve"> </w:t>
      </w:r>
      <w:r w:rsidRPr="00207A4D">
        <w:rPr>
          <w:rStyle w:val="Emphasis"/>
        </w:rPr>
        <w:t>overly dependent on Washington</w:t>
      </w:r>
      <w:r w:rsidRPr="00207A4D">
        <w:rPr>
          <w:sz w:val="16"/>
        </w:rPr>
        <w:t xml:space="preserve">. These concerns reached new heights after the lifting of sanctions on Iran, Obama’s reversal on his decision to strike Syria’s Bashar al-Assad after the “red line” of chemical weapons use was crossed, and America’s refusal to support Egypt’s Hosni Mubarak during the Arab Spring. </w:t>
      </w:r>
      <w:r w:rsidRPr="00207A4D">
        <w:rPr>
          <w:rStyle w:val="StyleUnderline"/>
        </w:rPr>
        <w:t>Given China’s “One Belt One Road” strategic outline and China’s increasing engagements in Middle East, it is</w:t>
      </w:r>
      <w:r w:rsidRPr="00207A4D">
        <w:rPr>
          <w:sz w:val="16"/>
        </w:rPr>
        <w:t xml:space="preserve"> also </w:t>
      </w:r>
      <w:r w:rsidRPr="00207A4D">
        <w:rPr>
          <w:rStyle w:val="Emphasis"/>
        </w:rPr>
        <w:t>unsurprising</w:t>
      </w:r>
      <w:r w:rsidRPr="00207A4D">
        <w:rPr>
          <w:sz w:val="16"/>
        </w:rPr>
        <w:t xml:space="preserve"> </w:t>
      </w:r>
      <w:r w:rsidRPr="00207A4D">
        <w:rPr>
          <w:rStyle w:val="StyleUnderline"/>
        </w:rPr>
        <w:t xml:space="preserve">that </w:t>
      </w:r>
      <w:r w:rsidRPr="00207A4D">
        <w:rPr>
          <w:rStyle w:val="Emphasis"/>
        </w:rPr>
        <w:t>security cooperation between Saudi Arabia and China has improved in recent years, highlighted by a “goodwill” visit of the Chinese navy to Jeddah for the first time in 2010 and Chinese arms sales to Saudi Arabia worth around $700 million from 2008 to 2011.</w:t>
      </w:r>
    </w:p>
    <w:p w14:paraId="49244436" w14:textId="74A52461" w:rsidR="00BE6145" w:rsidRPr="00627E5F" w:rsidRDefault="00BE6145" w:rsidP="00BA01CF">
      <w:pPr>
        <w:pStyle w:val="Heading4"/>
      </w:pPr>
      <w:r w:rsidRPr="00627E5F">
        <w:t>No offense---containing China in the Middle East fails</w:t>
      </w:r>
    </w:p>
    <w:p w14:paraId="0F5994FA" w14:textId="77777777" w:rsidR="00BE6145" w:rsidRPr="00627E5F" w:rsidRDefault="00BE6145" w:rsidP="00BE6145">
      <w:proofErr w:type="spellStart"/>
      <w:r w:rsidRPr="00627E5F">
        <w:t>Zhiqun</w:t>
      </w:r>
      <w:proofErr w:type="spellEnd"/>
      <w:r w:rsidRPr="00627E5F">
        <w:t xml:space="preserve"> </w:t>
      </w:r>
      <w:r w:rsidRPr="00627E5F">
        <w:rPr>
          <w:b/>
        </w:rPr>
        <w:t>Zhu 10</w:t>
      </w:r>
      <w:r w:rsidRPr="00627E5F">
        <w:t xml:space="preserve"> (Zhu, </w:t>
      </w:r>
      <w:proofErr w:type="spellStart"/>
      <w:r w:rsidRPr="00627E5F">
        <w:t>Zhiqun</w:t>
      </w:r>
      <w:proofErr w:type="spellEnd"/>
      <w:r w:rsidRPr="00627E5F">
        <w:t>. China’s New Diplomacy: Rationale, Strategies and Significance. Ashgate Publishing, Ltd., 2010.)</w:t>
      </w:r>
    </w:p>
    <w:p w14:paraId="5E8C584C" w14:textId="7E71901A" w:rsidR="00BE6145" w:rsidRPr="00627E5F" w:rsidRDefault="00BE6145" w:rsidP="00BE6145">
      <w:r w:rsidRPr="00627E5F">
        <w:rPr>
          <w:sz w:val="12"/>
        </w:rPr>
        <w:t xml:space="preserve">Implications for the United States Comparatively speaking, the Middle East is more important to China than to the United States as an oil supplier. Three of the top four suppliers of oil to the United States are in the Western Hemisphere (Canada, Mexico, and Venezuela), which currently comprise over 48 percent of total US petroleum imports, and Saudi Arabia only supplies about 8 percent of total US demand.67 The Middle East as a region has been China’s largest supplier of oil since the early 1990s. In 1998 and 1999, for example, the import from there accounted for about 60 percent of the total Chinese oil imports,68 though since 2000 China has attempted to diversify sources of energy and has increased imports from Africa, Latin America, Central Asia and other regions. Still, in 2004 more than 45 percent of China’s oil imports came from the Middle East, with China’s top three oil suppliers comprising Saudi Arabia, Oman, and Iran.69 Given the global oil reserve and production pattern the Middle East’s status as China’s leading oil supplier will unlikely change any time soon. If the US side can appreciate the Middle East’s critical role for China’s energy needs, perhaps it will understand why China has been actively engaged in the region and it may even help China to satisfy its energy demands. But </w:t>
      </w:r>
      <w:r w:rsidRPr="006F08FA">
        <w:rPr>
          <w:rStyle w:val="StyleUnderline"/>
          <w:highlight w:val="cyan"/>
        </w:rPr>
        <w:t>if the U</w:t>
      </w:r>
      <w:r w:rsidRPr="00627E5F">
        <w:rPr>
          <w:rStyle w:val="StyleUnderline"/>
        </w:rPr>
        <w:t xml:space="preserve">nited </w:t>
      </w:r>
      <w:r w:rsidRPr="006F08FA">
        <w:rPr>
          <w:rStyle w:val="StyleUnderline"/>
          <w:highlight w:val="cyan"/>
        </w:rPr>
        <w:t>S</w:t>
      </w:r>
      <w:r w:rsidRPr="00627E5F">
        <w:rPr>
          <w:rStyle w:val="StyleUnderline"/>
        </w:rPr>
        <w:t xml:space="preserve">tates </w:t>
      </w:r>
      <w:r w:rsidRPr="006F08FA">
        <w:rPr>
          <w:rStyle w:val="StyleUnderline"/>
          <w:highlight w:val="cyan"/>
        </w:rPr>
        <w:t>perceives China</w:t>
      </w:r>
      <w:r w:rsidRPr="00627E5F">
        <w:rPr>
          <w:sz w:val="12"/>
        </w:rPr>
        <w:t xml:space="preserve">’s activities </w:t>
      </w:r>
      <w:r w:rsidRPr="006F08FA">
        <w:rPr>
          <w:rStyle w:val="StyleUnderline"/>
          <w:highlight w:val="cyan"/>
        </w:rPr>
        <w:t>as</w:t>
      </w:r>
      <w:r w:rsidRPr="006F08FA">
        <w:rPr>
          <w:sz w:val="12"/>
          <w:highlight w:val="cyan"/>
        </w:rPr>
        <w:t xml:space="preserve"> </w:t>
      </w:r>
      <w:r w:rsidRPr="006F08FA">
        <w:rPr>
          <w:rStyle w:val="Emphasis"/>
          <w:highlight w:val="cyan"/>
        </w:rPr>
        <w:t>threats</w:t>
      </w:r>
      <w:r w:rsidRPr="00627E5F">
        <w:rPr>
          <w:rStyle w:val="Emphasis"/>
        </w:rPr>
        <w:t xml:space="preserve"> to US interests</w:t>
      </w:r>
      <w:r w:rsidRPr="00627E5F">
        <w:rPr>
          <w:sz w:val="12"/>
        </w:rPr>
        <w:t xml:space="preserve">, then </w:t>
      </w:r>
      <w:r w:rsidRPr="006F08FA">
        <w:rPr>
          <w:rStyle w:val="StyleUnderline"/>
          <w:highlight w:val="cyan"/>
        </w:rPr>
        <w:t>the</w:t>
      </w:r>
      <w:r w:rsidRPr="00627E5F">
        <w:rPr>
          <w:rStyle w:val="StyleUnderline"/>
        </w:rPr>
        <w:t xml:space="preserve"> two great </w:t>
      </w:r>
      <w:r w:rsidRPr="006F08FA">
        <w:rPr>
          <w:rStyle w:val="StyleUnderline"/>
          <w:highlight w:val="cyan"/>
        </w:rPr>
        <w:t>powers will be</w:t>
      </w:r>
      <w:r w:rsidRPr="00627E5F">
        <w:rPr>
          <w:rStyle w:val="StyleUnderline"/>
        </w:rPr>
        <w:t xml:space="preserve"> </w:t>
      </w:r>
      <w:r w:rsidRPr="00627E5F">
        <w:rPr>
          <w:rStyle w:val="Emphasis"/>
        </w:rPr>
        <w:t xml:space="preserve">set </w:t>
      </w:r>
      <w:r w:rsidRPr="006F08FA">
        <w:rPr>
          <w:rStyle w:val="Emphasis"/>
          <w:highlight w:val="cyan"/>
        </w:rPr>
        <w:t>on a collision course</w:t>
      </w:r>
      <w:r w:rsidRPr="00627E5F">
        <w:rPr>
          <w:rStyle w:val="Emphasis"/>
        </w:rPr>
        <w:t xml:space="preserve"> in the Middle East</w:t>
      </w:r>
      <w:r w:rsidRPr="00627E5F">
        <w:rPr>
          <w:rStyle w:val="StyleUnderline"/>
        </w:rPr>
        <w:t xml:space="preserve"> </w:t>
      </w:r>
      <w:r w:rsidRPr="006F08FA">
        <w:rPr>
          <w:rStyle w:val="StyleUnderline"/>
          <w:highlight w:val="cyan"/>
        </w:rPr>
        <w:t xml:space="preserve">There is </w:t>
      </w:r>
      <w:r w:rsidRPr="006F08FA">
        <w:rPr>
          <w:rStyle w:val="Emphasis"/>
          <w:highlight w:val="cyan"/>
        </w:rPr>
        <w:t>no</w:t>
      </w:r>
      <w:r w:rsidRPr="00627E5F">
        <w:rPr>
          <w:sz w:val="12"/>
        </w:rPr>
        <w:t xml:space="preserve"> solid </w:t>
      </w:r>
      <w:r w:rsidRPr="006F08FA">
        <w:rPr>
          <w:rStyle w:val="Emphasis"/>
          <w:highlight w:val="cyan"/>
        </w:rPr>
        <w:t>evidence</w:t>
      </w:r>
      <w:r w:rsidRPr="006F08FA">
        <w:rPr>
          <w:sz w:val="12"/>
          <w:highlight w:val="cyan"/>
        </w:rPr>
        <w:t xml:space="preserve"> </w:t>
      </w:r>
      <w:r w:rsidRPr="006F08FA">
        <w:rPr>
          <w:rStyle w:val="StyleUnderline"/>
          <w:highlight w:val="cyan"/>
        </w:rPr>
        <w:t>that</w:t>
      </w:r>
      <w:r w:rsidRPr="00627E5F">
        <w:rPr>
          <w:rStyle w:val="StyleUnderline"/>
        </w:rPr>
        <w:t xml:space="preserve"> the </w:t>
      </w:r>
      <w:r w:rsidRPr="006F08FA">
        <w:rPr>
          <w:rStyle w:val="StyleUnderline"/>
          <w:highlight w:val="cyan"/>
        </w:rPr>
        <w:t>Chinese engagement</w:t>
      </w:r>
      <w:r w:rsidRPr="00627E5F">
        <w:rPr>
          <w:rStyle w:val="StyleUnderline"/>
        </w:rPr>
        <w:t xml:space="preserve"> with the Middle East </w:t>
      </w:r>
      <w:r w:rsidRPr="006F08FA">
        <w:rPr>
          <w:rStyle w:val="StyleUnderline"/>
          <w:highlight w:val="cyan"/>
        </w:rPr>
        <w:t xml:space="preserve">is </w:t>
      </w:r>
      <w:r w:rsidRPr="006F08FA">
        <w:rPr>
          <w:rStyle w:val="Emphasis"/>
          <w:highlight w:val="cyan"/>
        </w:rPr>
        <w:t>designed to</w:t>
      </w:r>
      <w:r w:rsidRPr="00627E5F">
        <w:rPr>
          <w:rStyle w:val="Emphasis"/>
        </w:rPr>
        <w:t xml:space="preserve"> undermine US interests</w:t>
      </w:r>
      <w:r w:rsidRPr="00627E5F">
        <w:rPr>
          <w:sz w:val="12"/>
        </w:rPr>
        <w:t xml:space="preserve"> </w:t>
      </w:r>
      <w:r w:rsidRPr="00627E5F">
        <w:rPr>
          <w:rStyle w:val="StyleUnderline"/>
        </w:rPr>
        <w:t>or</w:t>
      </w:r>
      <w:r w:rsidRPr="00627E5F">
        <w:rPr>
          <w:sz w:val="12"/>
        </w:rPr>
        <w:t xml:space="preserve"> to </w:t>
      </w:r>
      <w:r w:rsidRPr="006F08FA">
        <w:rPr>
          <w:rStyle w:val="Emphasis"/>
          <w:highlight w:val="cyan"/>
        </w:rPr>
        <w:t>challenge US dominance</w:t>
      </w:r>
      <w:r w:rsidRPr="00627E5F">
        <w:rPr>
          <w:sz w:val="12"/>
        </w:rPr>
        <w:t xml:space="preserve"> in the region. On the one hand, </w:t>
      </w:r>
      <w:r w:rsidRPr="00627E5F">
        <w:rPr>
          <w:rStyle w:val="StyleUnderline"/>
        </w:rPr>
        <w:t xml:space="preserve">China wants a </w:t>
      </w:r>
      <w:r w:rsidRPr="00627E5F">
        <w:rPr>
          <w:rStyle w:val="Emphasis"/>
        </w:rPr>
        <w:t>peaceful and stable Middle East</w:t>
      </w:r>
      <w:r w:rsidRPr="00627E5F">
        <w:rPr>
          <w:sz w:val="12"/>
        </w:rPr>
        <w:t xml:space="preserve"> </w:t>
      </w:r>
      <w:r w:rsidRPr="00627E5F">
        <w:rPr>
          <w:rStyle w:val="StyleUnderline"/>
        </w:rPr>
        <w:t>to ensure a steady source of oil and to avoid entanglement</w:t>
      </w:r>
      <w:r w:rsidRPr="00627E5F">
        <w:rPr>
          <w:sz w:val="12"/>
        </w:rPr>
        <w:t xml:space="preserve"> in the region’s conflict. It focuses on trade and economic development and does not intend to undermine US interests in the region. On the other hand, China does not want to give up lucrative relationships with Iran and Iraq, or see a region so dominated by the United States that there is no room for a Chinese economic or diplomatic role. It is these competing Chinese interests and policies that contribute to the complication of US-China relations. Increasing energy demand is drawing China into deeper involvement in politically volatile regions around the world. From the US perspective, China’s foray into traditional America’s spheres of influence—the Middle East, Latin America, and Africa—is a source of concern. Already, many conservative forces in the United States are debating what to do about this new type of “China threat.” Strategically speaking, the United States is deeply uncomfortable with China’s growing activities in regions where the United States has enjoyed a near monopoly on international influence since the end of the Cold War. The United States is most concerned about Chinese transfer of arms, missile components and technology to countries that sponsor terrorism. This concern was reflected in prepared testimony for a 2003 hearing before the Congressional US-China Economic and Security Review Commission on China’s energy needs and strategies. Roger W. Robinson, chairman of the commission, and C. Richard D’Amato, vice chairman, argued that China’s approach toward oil-rich countries “may also encourage China to offer incentives to energy supplier nations, as it has in the past, including missile and weapons of mass destruction (WMD) components and technologies, for secure long-term access to energy supplies.”70 China and the United States have different interests in Iran. While Washington does not permit Iran to go nuclear, Beijing’s attitude is more ambivalent. China has strong economic interests in Iran since Teheran is a top oil exporter to China. In 2006, China-Iran trade reached $10 billion.71 However, China is also trying not to confront the United States directly in the region. For example, despite its long-standing opposition, along with Russia's and India’s, to UN sanctions on Iran for Iran’s alleged nuclear program, China agreed with other four permanent members of the UN Security Council and Germany to report Iran to the Security Council over its nuclear program when Iran failed to account for its alleged nuclear activities to the International Atomic Energy Agency (IAEA) by March 2006.72 During a meeting with visiting Israeli Prime Minister Ehud Olmert in January 2007, Chinese Premier Wen Jiabao was reported as saying that China opposed Iran having a nuclear arsenal.73 This was encouraging for Western countries in their efforts to prevent nuclear proliferation in the Middle East. Yet on other occasions, the Chinese government has said that it does not oppose countries developing nuclear technology for peaceful purposes. The United States has routinely renewed embargoes on doing industrial-scale business with Iran since the 1990s, even barring foreign companies that do more than $10 million a year of business with the Islamic Republic from operating in the US.74 But many companies still do business with Iran, especially from the rapidly expanding Asian economic and political powerhouses of India and China and in countries with few commercial ties to the United States, such as Russia, which underscores the difficulty of using economic sanctions to pressure Tehran to bow to Washington’s demands on its nuclear program. China remains a relatively new player in the Middle Eastern oil fields and politics. </w:t>
      </w:r>
      <w:r w:rsidRPr="00627E5F">
        <w:rPr>
          <w:rStyle w:val="StyleUnderline"/>
        </w:rPr>
        <w:t>For</w:t>
      </w:r>
      <w:r w:rsidRPr="00627E5F">
        <w:rPr>
          <w:sz w:val="12"/>
        </w:rPr>
        <w:t xml:space="preserve"> obvious </w:t>
      </w:r>
      <w:r w:rsidRPr="00627E5F">
        <w:rPr>
          <w:rStyle w:val="Emphasis"/>
        </w:rPr>
        <w:t>economic</w:t>
      </w:r>
      <w:r w:rsidRPr="00627E5F">
        <w:rPr>
          <w:sz w:val="12"/>
        </w:rPr>
        <w:t xml:space="preserve"> </w:t>
      </w:r>
      <w:r w:rsidRPr="00627E5F">
        <w:rPr>
          <w:rStyle w:val="StyleUnderline"/>
        </w:rPr>
        <w:t>and</w:t>
      </w:r>
      <w:r w:rsidRPr="00627E5F">
        <w:rPr>
          <w:sz w:val="12"/>
        </w:rPr>
        <w:t xml:space="preserve"> </w:t>
      </w:r>
      <w:r w:rsidRPr="00627E5F">
        <w:rPr>
          <w:rStyle w:val="Emphasis"/>
        </w:rPr>
        <w:t>strategic reasons</w:t>
      </w:r>
      <w:r w:rsidRPr="00627E5F">
        <w:rPr>
          <w:sz w:val="12"/>
        </w:rPr>
        <w:t xml:space="preserve">, </w:t>
      </w:r>
      <w:r w:rsidRPr="006F08FA">
        <w:rPr>
          <w:rStyle w:val="StyleUnderline"/>
          <w:highlight w:val="cyan"/>
        </w:rPr>
        <w:t>China needs</w:t>
      </w:r>
      <w:r w:rsidRPr="00627E5F">
        <w:rPr>
          <w:rStyle w:val="StyleUnderline"/>
        </w:rPr>
        <w:t xml:space="preserve"> to </w:t>
      </w:r>
      <w:r w:rsidRPr="00627E5F">
        <w:rPr>
          <w:rStyle w:val="Emphasis"/>
        </w:rPr>
        <w:t xml:space="preserve">maintain </w:t>
      </w:r>
      <w:r w:rsidRPr="006F08FA">
        <w:rPr>
          <w:rStyle w:val="Emphasis"/>
          <w:highlight w:val="cyan"/>
        </w:rPr>
        <w:t>a good relationship</w:t>
      </w:r>
      <w:r w:rsidRPr="00627E5F">
        <w:rPr>
          <w:sz w:val="12"/>
        </w:rPr>
        <w:t xml:space="preserve"> </w:t>
      </w:r>
      <w:r w:rsidRPr="00627E5F">
        <w:rPr>
          <w:rStyle w:val="StyleUnderline"/>
        </w:rPr>
        <w:t xml:space="preserve">with the United States, after all the US navy </w:t>
      </w:r>
      <w:r w:rsidRPr="00627E5F">
        <w:rPr>
          <w:rStyle w:val="Emphasis"/>
        </w:rPr>
        <w:t>remains in control of the sea lanes</w:t>
      </w:r>
      <w:r w:rsidRPr="00627E5F">
        <w:rPr>
          <w:sz w:val="12"/>
        </w:rPr>
        <w:t xml:space="preserve"> </w:t>
      </w:r>
      <w:r w:rsidRPr="00627E5F">
        <w:rPr>
          <w:rStyle w:val="StyleUnderline"/>
        </w:rPr>
        <w:t>for</w:t>
      </w:r>
      <w:r w:rsidRPr="00627E5F">
        <w:rPr>
          <w:sz w:val="12"/>
        </w:rPr>
        <w:t xml:space="preserve"> </w:t>
      </w:r>
      <w:r w:rsidRPr="00627E5F">
        <w:rPr>
          <w:rStyle w:val="Emphasis"/>
        </w:rPr>
        <w:t>oil routes</w:t>
      </w:r>
      <w:r w:rsidRPr="00627E5F">
        <w:rPr>
          <w:sz w:val="12"/>
        </w:rPr>
        <w:t xml:space="preserve"> </w:t>
      </w:r>
      <w:r w:rsidRPr="00627E5F">
        <w:rPr>
          <w:rStyle w:val="StyleUnderline"/>
        </w:rPr>
        <w:t>from the Persian Gulf to the Strait of Malacca, where</w:t>
      </w:r>
      <w:r w:rsidRPr="00627E5F">
        <w:rPr>
          <w:sz w:val="12"/>
        </w:rPr>
        <w:t xml:space="preserve"> about 80 percent of </w:t>
      </w:r>
      <w:r w:rsidRPr="00627E5F">
        <w:rPr>
          <w:rStyle w:val="StyleUnderline"/>
        </w:rPr>
        <w:t>China’s energy imports pass</w:t>
      </w:r>
      <w:r w:rsidRPr="00627E5F">
        <w:rPr>
          <w:sz w:val="12"/>
        </w:rPr>
        <w:t xml:space="preserve">. As the United States pursues its fight against terrorism in the Middle East, China’s involvement in the region, especially its close relations with countries hostile to America, may pose serious challenge to US interests. </w:t>
      </w:r>
      <w:r w:rsidRPr="006F08FA">
        <w:rPr>
          <w:rStyle w:val="StyleUnderline"/>
          <w:highlight w:val="cyan"/>
        </w:rPr>
        <w:t>Would it be wise</w:t>
      </w:r>
      <w:r w:rsidRPr="00627E5F">
        <w:rPr>
          <w:rStyle w:val="StyleUnderline"/>
        </w:rPr>
        <w:t xml:space="preserve"> for the United States </w:t>
      </w:r>
      <w:r w:rsidRPr="006F08FA">
        <w:rPr>
          <w:rStyle w:val="StyleUnderline"/>
          <w:highlight w:val="cyan"/>
        </w:rPr>
        <w:t xml:space="preserve">to </w:t>
      </w:r>
      <w:r w:rsidRPr="006F08FA">
        <w:rPr>
          <w:rStyle w:val="Emphasis"/>
          <w:highlight w:val="cyan"/>
        </w:rPr>
        <w:t>counterbalance</w:t>
      </w:r>
      <w:r w:rsidRPr="00627E5F">
        <w:rPr>
          <w:rStyle w:val="Emphasis"/>
        </w:rPr>
        <w:t xml:space="preserve"> China’s newfound influence in the Middle East?</w:t>
      </w:r>
      <w:r w:rsidRPr="00627E5F">
        <w:rPr>
          <w:sz w:val="12"/>
        </w:rPr>
        <w:t xml:space="preserve"> </w:t>
      </w:r>
      <w:r w:rsidRPr="00627E5F">
        <w:rPr>
          <w:rStyle w:val="StyleUnderline"/>
        </w:rPr>
        <w:t xml:space="preserve">The </w:t>
      </w:r>
      <w:r w:rsidRPr="00627E5F">
        <w:rPr>
          <w:rStyle w:val="Emphasis"/>
        </w:rPr>
        <w:t xml:space="preserve">answer is </w:t>
      </w:r>
      <w:r w:rsidRPr="006F08FA">
        <w:rPr>
          <w:rStyle w:val="Emphasis"/>
          <w:highlight w:val="cyan"/>
        </w:rPr>
        <w:t>no</w:t>
      </w:r>
      <w:r w:rsidRPr="00627E5F">
        <w:rPr>
          <w:sz w:val="12"/>
        </w:rPr>
        <w:t xml:space="preserve">. </w:t>
      </w:r>
      <w:r w:rsidRPr="00627E5F">
        <w:rPr>
          <w:rStyle w:val="StyleUnderline"/>
        </w:rPr>
        <w:t>Despite</w:t>
      </w:r>
      <w:r w:rsidRPr="00627E5F">
        <w:rPr>
          <w:sz w:val="12"/>
        </w:rPr>
        <w:t xml:space="preserve"> Washington’s </w:t>
      </w:r>
      <w:r w:rsidRPr="00627E5F">
        <w:rPr>
          <w:rStyle w:val="StyleUnderline"/>
        </w:rPr>
        <w:t xml:space="preserve">concerns over China’s outreach to the Middle East, the </w:t>
      </w:r>
      <w:proofErr w:type="spellStart"/>
      <w:r w:rsidRPr="00627E5F">
        <w:rPr>
          <w:rStyle w:val="StyleUnderline"/>
        </w:rPr>
        <w:t>Untied</w:t>
      </w:r>
      <w:proofErr w:type="spellEnd"/>
      <w:r w:rsidRPr="00627E5F">
        <w:rPr>
          <w:rStyle w:val="StyleUnderline"/>
        </w:rPr>
        <w:t xml:space="preserve"> States and China share </w:t>
      </w:r>
      <w:r w:rsidRPr="00627E5F">
        <w:rPr>
          <w:rStyle w:val="Emphasis"/>
        </w:rPr>
        <w:t>several key interests in the region</w:t>
      </w:r>
      <w:r w:rsidRPr="00627E5F">
        <w:rPr>
          <w:sz w:val="12"/>
        </w:rPr>
        <w:t xml:space="preserve">: seeking </w:t>
      </w:r>
      <w:r w:rsidRPr="00627E5F">
        <w:rPr>
          <w:rStyle w:val="Emphasis"/>
        </w:rPr>
        <w:t>energy security</w:t>
      </w:r>
      <w:r w:rsidRPr="00627E5F">
        <w:rPr>
          <w:sz w:val="12"/>
        </w:rPr>
        <w:t xml:space="preserve">, </w:t>
      </w:r>
      <w:r w:rsidRPr="00627E5F">
        <w:rPr>
          <w:rStyle w:val="StyleUnderline"/>
        </w:rPr>
        <w:t>opposing</w:t>
      </w:r>
      <w:r w:rsidRPr="00627E5F">
        <w:rPr>
          <w:sz w:val="12"/>
        </w:rPr>
        <w:t xml:space="preserve"> </w:t>
      </w:r>
      <w:r w:rsidRPr="00627E5F">
        <w:rPr>
          <w:rStyle w:val="Emphasis"/>
        </w:rPr>
        <w:t>terrorism</w:t>
      </w:r>
      <w:r w:rsidRPr="00627E5F">
        <w:rPr>
          <w:sz w:val="12"/>
        </w:rPr>
        <w:t xml:space="preserve">, </w:t>
      </w:r>
      <w:r w:rsidRPr="00627E5F">
        <w:rPr>
          <w:rStyle w:val="StyleUnderline"/>
        </w:rPr>
        <w:t>and</w:t>
      </w:r>
      <w:r w:rsidRPr="00627E5F">
        <w:rPr>
          <w:sz w:val="12"/>
        </w:rPr>
        <w:t xml:space="preserve"> supporting </w:t>
      </w:r>
      <w:r w:rsidRPr="00627E5F">
        <w:rPr>
          <w:rStyle w:val="Emphasis"/>
        </w:rPr>
        <w:t>Arab-Israeli peace</w:t>
      </w:r>
      <w:r w:rsidRPr="00627E5F">
        <w:rPr>
          <w:sz w:val="12"/>
        </w:rPr>
        <w:t xml:space="preserve">. </w:t>
      </w:r>
      <w:r w:rsidRPr="00627E5F">
        <w:rPr>
          <w:rStyle w:val="StyleUnderline"/>
        </w:rPr>
        <w:t xml:space="preserve">And most importantly, both countries support a </w:t>
      </w:r>
      <w:r w:rsidRPr="00627E5F">
        <w:rPr>
          <w:rStyle w:val="Emphasis"/>
        </w:rPr>
        <w:t>stable Middle East</w:t>
      </w:r>
      <w:r w:rsidRPr="00627E5F">
        <w:rPr>
          <w:sz w:val="12"/>
        </w:rPr>
        <w:t xml:space="preserve"> where their economic and strategic interests can be protected. </w:t>
      </w:r>
      <w:r w:rsidRPr="006F08FA">
        <w:rPr>
          <w:rStyle w:val="StyleUnderline"/>
          <w:highlight w:val="cyan"/>
        </w:rPr>
        <w:t>The</w:t>
      </w:r>
      <w:r w:rsidRPr="00627E5F">
        <w:rPr>
          <w:rStyle w:val="StyleUnderline"/>
        </w:rPr>
        <w:t xml:space="preserve"> US-Chinese </w:t>
      </w:r>
      <w:r w:rsidRPr="006F08FA">
        <w:rPr>
          <w:rStyle w:val="StyleUnderline"/>
          <w:highlight w:val="cyan"/>
        </w:rPr>
        <w:t xml:space="preserve">competition is </w:t>
      </w:r>
      <w:r w:rsidRPr="006F08FA">
        <w:rPr>
          <w:rStyle w:val="Emphasis"/>
          <w:highlight w:val="cyan"/>
        </w:rPr>
        <w:t>clearly not</w:t>
      </w:r>
      <w:r w:rsidRPr="00627E5F">
        <w:rPr>
          <w:sz w:val="12"/>
        </w:rPr>
        <w:t xml:space="preserve"> built on the </w:t>
      </w:r>
      <w:r w:rsidRPr="006F08FA">
        <w:rPr>
          <w:rStyle w:val="Emphasis"/>
          <w:highlight w:val="cyan"/>
        </w:rPr>
        <w:t>zero-sum</w:t>
      </w:r>
      <w:r w:rsidRPr="00627E5F">
        <w:rPr>
          <w:sz w:val="12"/>
        </w:rPr>
        <w:t xml:space="preserve"> model of the US-Soviet conflict during the Cold War. Today, </w:t>
      </w:r>
      <w:r w:rsidRPr="00627E5F">
        <w:rPr>
          <w:rStyle w:val="StyleUnderline"/>
        </w:rPr>
        <w:t xml:space="preserve">China and the United States depend on each other for economic prosperity and international security. This interdependent relationship compels them to seek </w:t>
      </w:r>
      <w:r w:rsidRPr="00627E5F">
        <w:rPr>
          <w:rStyle w:val="Emphasis"/>
        </w:rPr>
        <w:t>cooperation, not conflict</w:t>
      </w:r>
      <w:r w:rsidRPr="00627E5F">
        <w:rPr>
          <w:sz w:val="12"/>
        </w:rPr>
        <w:t xml:space="preserve">. </w:t>
      </w:r>
      <w:r w:rsidRPr="00627E5F">
        <w:rPr>
          <w:rStyle w:val="StyleUnderline"/>
        </w:rPr>
        <w:t xml:space="preserve">Furthermore, </w:t>
      </w:r>
      <w:r w:rsidRPr="006F08FA">
        <w:rPr>
          <w:rStyle w:val="StyleUnderline"/>
          <w:highlight w:val="cyan"/>
        </w:rPr>
        <w:t>it is unlikely that the U</w:t>
      </w:r>
      <w:r w:rsidRPr="00627E5F">
        <w:rPr>
          <w:rStyle w:val="StyleUnderline"/>
        </w:rPr>
        <w:t xml:space="preserve">nited </w:t>
      </w:r>
      <w:r w:rsidRPr="006F08FA">
        <w:rPr>
          <w:rStyle w:val="StyleUnderline"/>
          <w:highlight w:val="cyan"/>
        </w:rPr>
        <w:t>S</w:t>
      </w:r>
      <w:r w:rsidRPr="00627E5F">
        <w:rPr>
          <w:rStyle w:val="StyleUnderline"/>
        </w:rPr>
        <w:t xml:space="preserve">tates </w:t>
      </w:r>
      <w:r w:rsidRPr="006F08FA">
        <w:rPr>
          <w:rStyle w:val="StyleUnderline"/>
          <w:highlight w:val="cyan"/>
        </w:rPr>
        <w:t>would</w:t>
      </w:r>
      <w:r w:rsidRPr="00627E5F">
        <w:rPr>
          <w:rStyle w:val="StyleUnderline"/>
        </w:rPr>
        <w:t xml:space="preserve"> </w:t>
      </w:r>
      <w:r w:rsidRPr="00627E5F">
        <w:rPr>
          <w:rStyle w:val="Emphasis"/>
        </w:rPr>
        <w:t xml:space="preserve">succeed in </w:t>
      </w:r>
      <w:r w:rsidRPr="006F08FA">
        <w:rPr>
          <w:rStyle w:val="Emphasis"/>
          <w:highlight w:val="cyan"/>
        </w:rPr>
        <w:t>find</w:t>
      </w:r>
      <w:r w:rsidRPr="00627E5F">
        <w:rPr>
          <w:rStyle w:val="Emphasis"/>
        </w:rPr>
        <w:t xml:space="preserve">ing </w:t>
      </w:r>
      <w:r w:rsidRPr="006F08FA">
        <w:rPr>
          <w:rStyle w:val="Emphasis"/>
          <w:highlight w:val="cyan"/>
        </w:rPr>
        <w:t>countries</w:t>
      </w:r>
      <w:r w:rsidRPr="00627E5F">
        <w:rPr>
          <w:rStyle w:val="Emphasis"/>
        </w:rPr>
        <w:t xml:space="preserve"> in the region </w:t>
      </w:r>
      <w:r w:rsidRPr="006F08FA">
        <w:rPr>
          <w:rStyle w:val="Emphasis"/>
          <w:highlight w:val="cyan"/>
        </w:rPr>
        <w:t>to support its opposition to Chinese influence</w:t>
      </w:r>
      <w:r w:rsidRPr="00627E5F">
        <w:rPr>
          <w:sz w:val="12"/>
        </w:rPr>
        <w:t xml:space="preserve">. China’s global hunt for energy is clearly driven by its domestic growth needs Though China is not engaged in a strategic or power competition with the United States in the Middle East, if its key interests are undermined by the United States China may be forced to become more aggressive in its foreign policy such as being more proactive in its pursuit of oil from Iran and Sudan, which may pose a more serious challenge for the United States. CNOOC’s bid to acquire Unocal in 2005, which eventually failed with strong opposition from US Congress, feeds the fear that the United States does not allow China equal and reliable access to the world oil market. The growing threat of UN sanctions on Iran and Sudan, which between them supply some 20 percent of China’s oil imports, puts Beijing in an awkward situation of having to choose between safeguarding its economic interests and protecting the country’s international image. If oil imports from Iran were cut off by sanctions, China would be forced to extend its demand to other suppliers and look for oil elsewhere. Therefore, the United States has to work with China to give it a sense of energy security and shared interests in a stable energy market. Is there anything the United States can do to alleviate its own concerns and help overcome the energy shortage in China? Absolutely. For one thing, the United States can help China become more energy efficient. If China used its energy more efficiently, it would have less need to obtain oil from countries that the United States wishes to contain. The US-China Energy Efficiency Steering Committee was established as a result of the Protocol for Cooperation in the Fields of Energy Efficiency and Renewable Energy Technology Development and Utilization signed in February 1995 between US Department of Energy and China’s State Science and Technology Commission. Such efforts should further be promoted. The United States can also take a more positive step to collaborate with China in developing alternative energies. Nuclear energy and liquefied natural gas are two obvious options. With its advanced technology, the United States is well positioned to provide assistance to China in the fields of new energy and environmental protection. Cooperation with China on reducing oil dependency will benefit both countries. Furthermore, it will benefit the entire international community when developing countries are able to reduce the cost of modernization and improve development efficiency as a result of collaborating efforts between the United States and China. Concluding Remarks There is a growing “China fever” in the Middle East. In addition to an increasing number of people in the region studying Chinese now, Middle Eastern investors who find it harder to conduct business in the West are increasingly sending their money east. Dubai-based DP World, for example, is now funding a half-billion-dollar port project in China. Tens of billions of dollars’ worth of oil projects are under way. Inexpensive Chinese cars are selling as fast as they arrive in Egypt, and, to the dismay of Egyptian craftspeople, most pharaonic souvenirs now come with a “Made in China” sticker.75 </w:t>
      </w:r>
      <w:r w:rsidRPr="00627E5F">
        <w:rPr>
          <w:rStyle w:val="StyleUnderline"/>
        </w:rPr>
        <w:t xml:space="preserve">The era of China’s passive role in the Middle East is </w:t>
      </w:r>
      <w:r w:rsidRPr="00627E5F">
        <w:rPr>
          <w:rStyle w:val="Emphasis"/>
        </w:rPr>
        <w:t>over</w:t>
      </w:r>
      <w:r w:rsidRPr="00627E5F">
        <w:rPr>
          <w:sz w:val="12"/>
        </w:rPr>
        <w:t xml:space="preserve">. </w:t>
      </w:r>
      <w:r w:rsidRPr="006F08FA">
        <w:rPr>
          <w:rStyle w:val="StyleUnderline"/>
          <w:highlight w:val="cyan"/>
        </w:rPr>
        <w:t>China’s</w:t>
      </w:r>
      <w:r w:rsidRPr="00627E5F">
        <w:rPr>
          <w:sz w:val="12"/>
        </w:rPr>
        <w:t xml:space="preserve"> </w:t>
      </w:r>
      <w:r w:rsidRPr="00627E5F">
        <w:rPr>
          <w:rStyle w:val="Emphasis"/>
        </w:rPr>
        <w:t xml:space="preserve">diplomatic and economic </w:t>
      </w:r>
      <w:r w:rsidRPr="006F08FA">
        <w:rPr>
          <w:rStyle w:val="Emphasis"/>
          <w:highlight w:val="cyan"/>
        </w:rPr>
        <w:t>efforts</w:t>
      </w:r>
      <w:r w:rsidRPr="00627E5F">
        <w:rPr>
          <w:sz w:val="12"/>
        </w:rPr>
        <w:t xml:space="preserve"> </w:t>
      </w:r>
      <w:r w:rsidRPr="00627E5F">
        <w:rPr>
          <w:rStyle w:val="StyleUnderline"/>
        </w:rPr>
        <w:t xml:space="preserve">in the Middle East </w:t>
      </w:r>
      <w:r w:rsidRPr="006F08FA">
        <w:rPr>
          <w:rStyle w:val="StyleUnderline"/>
          <w:highlight w:val="cyan"/>
        </w:rPr>
        <w:t>have been</w:t>
      </w:r>
      <w:r w:rsidRPr="00627E5F">
        <w:rPr>
          <w:rStyle w:val="StyleUnderline"/>
        </w:rPr>
        <w:t xml:space="preserve"> </w:t>
      </w:r>
      <w:r w:rsidRPr="00627E5F">
        <w:rPr>
          <w:rStyle w:val="Emphasis"/>
        </w:rPr>
        <w:t xml:space="preserve">largely </w:t>
      </w:r>
      <w:r w:rsidRPr="006F08FA">
        <w:rPr>
          <w:rStyle w:val="Emphasis"/>
          <w:highlight w:val="cyan"/>
        </w:rPr>
        <w:t>successful</w:t>
      </w:r>
      <w:r w:rsidRPr="006F08FA">
        <w:rPr>
          <w:sz w:val="12"/>
          <w:highlight w:val="cyan"/>
        </w:rPr>
        <w:t xml:space="preserve">; </w:t>
      </w:r>
      <w:r w:rsidRPr="006F08FA">
        <w:rPr>
          <w:rStyle w:val="StyleUnderline"/>
          <w:highlight w:val="cyan"/>
        </w:rPr>
        <w:t xml:space="preserve">it maintains </w:t>
      </w:r>
      <w:r w:rsidRPr="006F08FA">
        <w:rPr>
          <w:rStyle w:val="Emphasis"/>
          <w:highlight w:val="cyan"/>
        </w:rPr>
        <w:t>good relations with</w:t>
      </w:r>
      <w:r w:rsidRPr="00627E5F">
        <w:rPr>
          <w:sz w:val="12"/>
        </w:rPr>
        <w:t xml:space="preserve"> virtually </w:t>
      </w:r>
      <w:r w:rsidRPr="006F08FA">
        <w:rPr>
          <w:rStyle w:val="Emphasis"/>
          <w:highlight w:val="cyan"/>
        </w:rPr>
        <w:t>every country</w:t>
      </w:r>
      <w:r w:rsidRPr="00627E5F">
        <w:rPr>
          <w:rStyle w:val="Emphasis"/>
        </w:rPr>
        <w:t xml:space="preserve"> in the region</w:t>
      </w:r>
      <w:r w:rsidRPr="00627E5F">
        <w:rPr>
          <w:sz w:val="12"/>
        </w:rPr>
        <w:t xml:space="preserve">, ranging from America’s close allies such as Israel and Saudi Arabia to intensely anti-American countries such as Iran. Though China’s activities in the Middle East are commercially driven, it has become more involved in political, security and other issues, and has enhanced soft power in the region. </w:t>
      </w:r>
      <w:r w:rsidRPr="00627E5F">
        <w:rPr>
          <w:rStyle w:val="StyleUnderline"/>
        </w:rPr>
        <w:t xml:space="preserve">China has the potential and is expected to play a much larger political role in the Middle East </w:t>
      </w:r>
      <w:r w:rsidRPr="006F08FA">
        <w:rPr>
          <w:rStyle w:val="StyleUnderline"/>
          <w:highlight w:val="cyan"/>
        </w:rPr>
        <w:t xml:space="preserve">especially in the </w:t>
      </w:r>
      <w:r w:rsidRPr="006F08FA">
        <w:rPr>
          <w:rStyle w:val="Emphasis"/>
          <w:highlight w:val="cyan"/>
        </w:rPr>
        <w:t>Israeli-Arab conflict</w:t>
      </w:r>
      <w:r w:rsidRPr="00627E5F">
        <w:rPr>
          <w:sz w:val="12"/>
        </w:rPr>
        <w:t xml:space="preserve"> and the Iranian nuclear controversy. Maintaining good relations with all countries in the region, China can position itself as an honest broker on many issues. To become a more respectable growing power, China can and should take advantage of its good reputation in the region to do more to promote long-term peace between Israel and its Arab neighbors and to help resolve the stalemate in the Iran nuclear crisis. </w:t>
      </w:r>
      <w:r w:rsidRPr="00627E5F">
        <w:rPr>
          <w:rStyle w:val="StyleUnderline"/>
        </w:rPr>
        <w:t>From the US perspective</w:t>
      </w:r>
      <w:r w:rsidRPr="00627E5F">
        <w:rPr>
          <w:sz w:val="12"/>
        </w:rPr>
        <w:t xml:space="preserve">, China’s involvement in the Middle Eastern political economy may have some negative and destabilizing effects. But </w:t>
      </w:r>
      <w:r w:rsidRPr="00627E5F">
        <w:rPr>
          <w:rStyle w:val="StyleUnderline"/>
        </w:rPr>
        <w:t xml:space="preserve">the United States and China share many </w:t>
      </w:r>
      <w:r w:rsidRPr="00627E5F">
        <w:rPr>
          <w:rStyle w:val="Emphasis"/>
        </w:rPr>
        <w:t>common goals in the region</w:t>
      </w:r>
      <w:r w:rsidRPr="00627E5F">
        <w:rPr>
          <w:sz w:val="12"/>
        </w:rPr>
        <w:t xml:space="preserve"> </w:t>
      </w:r>
      <w:r w:rsidRPr="00627E5F">
        <w:rPr>
          <w:rStyle w:val="StyleUnderline"/>
        </w:rPr>
        <w:t xml:space="preserve">and there are </w:t>
      </w:r>
      <w:r w:rsidRPr="00627E5F">
        <w:rPr>
          <w:rStyle w:val="Emphasis"/>
        </w:rPr>
        <w:t>prospects for cooperation</w:t>
      </w:r>
      <w:r w:rsidRPr="00627E5F">
        <w:rPr>
          <w:sz w:val="12"/>
        </w:rPr>
        <w:t xml:space="preserve"> between them on energy, peace, religion, and other issues in the region. Most significantly, the two countries have a common interest in the stability of the Middle East. </w:t>
      </w:r>
      <w:r w:rsidRPr="00627E5F">
        <w:rPr>
          <w:rStyle w:val="StyleUnderline"/>
        </w:rPr>
        <w:t>Hardly</w:t>
      </w:r>
      <w:r w:rsidRPr="00627E5F">
        <w:rPr>
          <w:sz w:val="12"/>
        </w:rPr>
        <w:t xml:space="preserve"> </w:t>
      </w:r>
      <w:r w:rsidRPr="00627E5F">
        <w:rPr>
          <w:rStyle w:val="Emphasis"/>
        </w:rPr>
        <w:t>any evidence shows that China is engaged in a zero-sum competition with the United States in the region</w:t>
      </w:r>
      <w:r w:rsidRPr="00627E5F">
        <w:rPr>
          <w:sz w:val="12"/>
        </w:rPr>
        <w:t xml:space="preserve">. </w:t>
      </w:r>
      <w:r w:rsidRPr="006F08FA">
        <w:rPr>
          <w:rStyle w:val="StyleUnderline"/>
          <w:highlight w:val="cyan"/>
        </w:rPr>
        <w:t>It is premature to declare</w:t>
      </w:r>
      <w:r w:rsidRPr="00627E5F">
        <w:rPr>
          <w:rStyle w:val="StyleUnderline"/>
        </w:rPr>
        <w:t xml:space="preserve"> that </w:t>
      </w:r>
      <w:r w:rsidRPr="006F08FA">
        <w:rPr>
          <w:rStyle w:val="StyleUnderline"/>
          <w:highlight w:val="cyan"/>
        </w:rPr>
        <w:t>the Middle East</w:t>
      </w:r>
      <w:r w:rsidRPr="00627E5F">
        <w:rPr>
          <w:rStyle w:val="StyleUnderline"/>
        </w:rPr>
        <w:t xml:space="preserve"> will become </w:t>
      </w:r>
      <w:r w:rsidRPr="006F08FA">
        <w:rPr>
          <w:rStyle w:val="StyleUnderline"/>
          <w:highlight w:val="cyan"/>
        </w:rPr>
        <w:t>a</w:t>
      </w:r>
      <w:r w:rsidRPr="00627E5F">
        <w:rPr>
          <w:rStyle w:val="StyleUnderline"/>
        </w:rPr>
        <w:t xml:space="preserve"> </w:t>
      </w:r>
      <w:r w:rsidRPr="00627E5F">
        <w:rPr>
          <w:rStyle w:val="Emphasis"/>
        </w:rPr>
        <w:t xml:space="preserve">new </w:t>
      </w:r>
      <w:r w:rsidRPr="006F08FA">
        <w:rPr>
          <w:rStyle w:val="Emphasis"/>
          <w:highlight w:val="cyan"/>
        </w:rPr>
        <w:t>battleground</w:t>
      </w:r>
      <w:r w:rsidRPr="00627E5F">
        <w:rPr>
          <w:rStyle w:val="StyleUnderline"/>
        </w:rPr>
        <w:t xml:space="preserve"> for China and the United States to compete for power and control. </w:t>
      </w:r>
      <w:r w:rsidRPr="00627E5F">
        <w:rPr>
          <w:sz w:val="12"/>
        </w:rPr>
        <w:t>Many international and regional problems cannot be solved without cooperation between China and the United States. For the United States, paranoia about a coming China threat and a misguided policy based on this assumption will be the wrong choice. China is already heavily involved in Middle Eastern political economy. The US strategic calculations in the Middle East will have to take Chinese interests into consideration. It is impossible for the West to exclude or isolate China from the region. What the United States can do now is to actively engage China, address China’s legitimate needs and concerns, and work with other powers to ensure the rise of a peaceful and responsible China in the future. Only by doing so can the two countries establish a constructive relationship and lay a solid foundation for future cooperation in international and regional affairs, including the Middle East issue.</w:t>
      </w:r>
    </w:p>
    <w:p w14:paraId="50CA8D34" w14:textId="62544AC9" w:rsidR="00CC6D5D" w:rsidRPr="00627E5F" w:rsidRDefault="00CC6D5D" w:rsidP="00CC6D5D">
      <w:pPr>
        <w:pStyle w:val="Heading3"/>
      </w:pPr>
      <w:r w:rsidRPr="00627E5F">
        <w:t>Competition Turn---1AR</w:t>
      </w:r>
    </w:p>
    <w:p w14:paraId="75E78E9E" w14:textId="77777777" w:rsidR="00CC6D5D" w:rsidRPr="00627E5F" w:rsidRDefault="00CC6D5D" w:rsidP="00BA01CF">
      <w:pPr>
        <w:pStyle w:val="Heading4"/>
      </w:pPr>
      <w:r w:rsidRPr="00627E5F">
        <w:t xml:space="preserve">That makes </w:t>
      </w:r>
      <w:r w:rsidRPr="00627E5F">
        <w:rPr>
          <w:u w:val="single"/>
        </w:rPr>
        <w:t>instability</w:t>
      </w:r>
      <w:r w:rsidRPr="00627E5F">
        <w:t xml:space="preserve"> and </w:t>
      </w:r>
      <w:r w:rsidRPr="00627E5F">
        <w:rPr>
          <w:u w:val="single"/>
        </w:rPr>
        <w:t>escalation</w:t>
      </w:r>
      <w:r w:rsidRPr="00627E5F">
        <w:t xml:space="preserve"> in </w:t>
      </w:r>
      <w:r w:rsidRPr="00627E5F">
        <w:rPr>
          <w:u w:val="single"/>
        </w:rPr>
        <w:t>every hotspot</w:t>
      </w:r>
      <w:r w:rsidRPr="00627E5F">
        <w:t xml:space="preserve"> inevitable – particularly the </w:t>
      </w:r>
      <w:r w:rsidRPr="00627E5F">
        <w:rPr>
          <w:u w:val="single"/>
        </w:rPr>
        <w:t>Mideast</w:t>
      </w:r>
    </w:p>
    <w:p w14:paraId="4F574014" w14:textId="77777777" w:rsidR="00CC6D5D" w:rsidRPr="00627E5F" w:rsidRDefault="00CC6D5D" w:rsidP="00CC6D5D">
      <w:r w:rsidRPr="00627E5F">
        <w:t>--they key to leveraging this against people who think it flows NEG is that even if it is using a realist balance of power and geographic approach, it’s clearly very explicitly saying the status quo links and thus they cannot win uniqueness</w:t>
      </w:r>
    </w:p>
    <w:p w14:paraId="61422E3C" w14:textId="369D9B12" w:rsidR="00CC6D5D" w:rsidRPr="00207A4D" w:rsidRDefault="00207A4D" w:rsidP="00207A4D">
      <w:r w:rsidRPr="00207A4D">
        <w:t xml:space="preserve">Daniel </w:t>
      </w:r>
      <w:r w:rsidR="00CC6D5D" w:rsidRPr="00207A4D">
        <w:rPr>
          <w:rStyle w:val="Style13ptBold"/>
        </w:rPr>
        <w:t>Twining 17</w:t>
      </w:r>
      <w:r w:rsidRPr="00207A4D">
        <w:t xml:space="preserve">. </w:t>
      </w:r>
      <w:r w:rsidR="00CC6D5D" w:rsidRPr="00207A4D">
        <w:t>Counselor &amp; Asia Director, the German Marshall Fund of the United States, "Abandoning the Liberal International Order for a Spheres-of-Influence World is a Trap for America and its Allies," Medium, 3-21-2017, https://medium.com/out-of-order/abandoning-the-liberal-international-order-for-a-spheres-of-influence-world-is-a-trap-for-america-7bfcdbb83df4</w:t>
      </w:r>
    </w:p>
    <w:p w14:paraId="0150054A" w14:textId="65B220D1" w:rsidR="00CC6D5D" w:rsidRPr="00207A4D" w:rsidRDefault="00CC6D5D" w:rsidP="00CC6D5D">
      <w:pPr>
        <w:rPr>
          <w:sz w:val="14"/>
        </w:rPr>
      </w:pPr>
      <w:r w:rsidRPr="006F08FA">
        <w:rPr>
          <w:rStyle w:val="StyleUnderline"/>
          <w:highlight w:val="cyan"/>
        </w:rPr>
        <w:t>The</w:t>
      </w:r>
      <w:r w:rsidRPr="00627E5F">
        <w:rPr>
          <w:sz w:val="14"/>
        </w:rPr>
        <w:t xml:space="preserve"> liberal </w:t>
      </w:r>
      <w:r w:rsidRPr="006F08FA">
        <w:rPr>
          <w:rStyle w:val="StyleUnderline"/>
          <w:highlight w:val="cyan"/>
        </w:rPr>
        <w:t>world order is under assault</w:t>
      </w:r>
      <w:r w:rsidRPr="00627E5F">
        <w:rPr>
          <w:sz w:val="14"/>
        </w:rPr>
        <w:t xml:space="preserve">. Polls suggest an American ambivalence about upholding the rules-based global system. Populists are besieging governing elites in the West </w:t>
      </w:r>
      <w:r w:rsidRPr="00627E5F">
        <w:rPr>
          <w:rStyle w:val="StyleUnderline"/>
        </w:rPr>
        <w:t>while Russia works strategically to destabilize European and American governments through propaganda and proxies. A rising China wants to create a global system that is not U.S.-centric</w:t>
      </w:r>
      <w:r w:rsidRPr="00627E5F">
        <w:rPr>
          <w:sz w:val="14"/>
        </w:rPr>
        <w:t xml:space="preserve">, one in which smaller powers defer to bigger ones and norms of democracy and rule of law do not prevail. Meanwhile, the U.S. alliance system looks adrift while competitors in China and Russia appear to be on the march. </w:t>
      </w:r>
      <w:r w:rsidRPr="006F08FA">
        <w:rPr>
          <w:rStyle w:val="StyleUnderline"/>
          <w:highlight w:val="cyan"/>
        </w:rPr>
        <w:t xml:space="preserve">If it holds, this trend could produce a </w:t>
      </w:r>
      <w:r w:rsidRPr="006F08FA">
        <w:rPr>
          <w:rStyle w:val="Emphasis"/>
          <w:highlight w:val="cyan"/>
        </w:rPr>
        <w:t>spheres-of-influence</w:t>
      </w:r>
      <w:r w:rsidRPr="006F08FA">
        <w:rPr>
          <w:rStyle w:val="StyleUnderline"/>
          <w:highlight w:val="cyan"/>
        </w:rPr>
        <w:t xml:space="preserve"> world</w:t>
      </w:r>
      <w:r w:rsidRPr="00627E5F">
        <w:rPr>
          <w:rFonts w:ascii="Arial" w:hAnsi="Arial"/>
          <w:sz w:val="14"/>
        </w:rPr>
        <w:t> </w:t>
      </w:r>
      <w:r w:rsidRPr="00627E5F">
        <w:rPr>
          <w:rFonts w:cs="Arial Narrow"/>
          <w:sz w:val="14"/>
        </w:rPr>
        <w:t>—</w:t>
      </w:r>
      <w:r w:rsidRPr="00627E5F">
        <w:rPr>
          <w:rFonts w:ascii="Arial" w:hAnsi="Arial"/>
          <w:sz w:val="14"/>
        </w:rPr>
        <w:t> </w:t>
      </w:r>
      <w:r w:rsidRPr="00627E5F">
        <w:rPr>
          <w:sz w:val="14"/>
        </w:rPr>
        <w:t xml:space="preserve">which many, including the current presidents of the United States, China, and Russia, find intuitively attractive. But were such an order to replace one based on global integration and American leadership in the geopolitical cockpits of Europe and Asia, it would only </w:t>
      </w:r>
      <w:r w:rsidRPr="006F08FA">
        <w:rPr>
          <w:rStyle w:val="StyleUnderline"/>
          <w:highlight w:val="cyan"/>
        </w:rPr>
        <w:t>engender</w:t>
      </w:r>
      <w:r w:rsidRPr="00627E5F">
        <w:rPr>
          <w:rStyle w:val="StyleUnderline"/>
        </w:rPr>
        <w:t xml:space="preserve"> insecurity and </w:t>
      </w:r>
      <w:r w:rsidRPr="006F08FA">
        <w:rPr>
          <w:rStyle w:val="StyleUnderline"/>
          <w:highlight w:val="cyan"/>
        </w:rPr>
        <w:t>conflict</w:t>
      </w:r>
      <w:r w:rsidRPr="00627E5F">
        <w:rPr>
          <w:sz w:val="14"/>
        </w:rPr>
        <w:t xml:space="preserve">. In a spheres-of-influence world, great powers order their regions. The United States would go back to a “Monroe Doctrine” version of grand strategy; Russia would dominate the former Soviet space; China would govern East Asia, and India South Asia. The problem with this kind of order, however, is several-fold. </w:t>
      </w:r>
      <w:r w:rsidRPr="006F08FA">
        <w:rPr>
          <w:rStyle w:val="Emphasis"/>
          <w:highlight w:val="cyan"/>
        </w:rPr>
        <w:t>Too many spheres overlap</w:t>
      </w:r>
      <w:r w:rsidRPr="006F08FA">
        <w:rPr>
          <w:rStyle w:val="StyleUnderline"/>
          <w:highlight w:val="cyan"/>
        </w:rPr>
        <w:t xml:space="preserve"> in ways that would generate conflict rather than clean lines of responsibility</w:t>
      </w:r>
      <w:r w:rsidRPr="00627E5F">
        <w:rPr>
          <w:sz w:val="14"/>
        </w:rPr>
        <w:t xml:space="preserve">. </w:t>
      </w:r>
      <w:r w:rsidRPr="006F08FA">
        <w:rPr>
          <w:rStyle w:val="Emphasis"/>
          <w:highlight w:val="cyan"/>
        </w:rPr>
        <w:t>Japan</w:t>
      </w:r>
      <w:r w:rsidRPr="006F08FA">
        <w:rPr>
          <w:rStyle w:val="StyleUnderline"/>
          <w:highlight w:val="cyan"/>
        </w:rPr>
        <w:t xml:space="preserve"> would</w:t>
      </w:r>
      <w:r w:rsidRPr="00627E5F">
        <w:t xml:space="preserve"> oppose Chinese suzerainty in East Asia, including by </w:t>
      </w:r>
      <w:r w:rsidRPr="006F08FA">
        <w:rPr>
          <w:rStyle w:val="Emphasis"/>
          <w:highlight w:val="cyan"/>
        </w:rPr>
        <w:t>develop</w:t>
      </w:r>
      <w:r w:rsidRPr="00627E5F">
        <w:rPr>
          <w:rStyle w:val="Emphasis"/>
        </w:rPr>
        <w:t xml:space="preserve">ing </w:t>
      </w:r>
      <w:r w:rsidRPr="006F08FA">
        <w:rPr>
          <w:rStyle w:val="Emphasis"/>
          <w:highlight w:val="cyan"/>
        </w:rPr>
        <w:t>nuc</w:t>
      </w:r>
      <w:r w:rsidRPr="00627E5F">
        <w:rPr>
          <w:rStyle w:val="StyleUnderline"/>
        </w:rPr>
        <w:t>lear weapon</w:t>
      </w:r>
      <w:r w:rsidRPr="006F08FA">
        <w:rPr>
          <w:rStyle w:val="Emphasis"/>
          <w:highlight w:val="cyan"/>
        </w:rPr>
        <w:t>s</w:t>
      </w:r>
      <w:r w:rsidRPr="00627E5F">
        <w:rPr>
          <w:rStyle w:val="StyleUnderline"/>
        </w:rPr>
        <w:t xml:space="preserve">; </w:t>
      </w:r>
      <w:r w:rsidRPr="006F08FA">
        <w:rPr>
          <w:rStyle w:val="Emphasis"/>
          <w:highlight w:val="cyan"/>
        </w:rPr>
        <w:t>India</w:t>
      </w:r>
      <w:r w:rsidRPr="006F08FA">
        <w:rPr>
          <w:rStyle w:val="StyleUnderline"/>
          <w:highlight w:val="cyan"/>
        </w:rPr>
        <w:t xml:space="preserve"> and </w:t>
      </w:r>
      <w:r w:rsidRPr="006F08FA">
        <w:rPr>
          <w:rStyle w:val="Emphasis"/>
          <w:highlight w:val="cyan"/>
        </w:rPr>
        <w:t>China</w:t>
      </w:r>
      <w:r w:rsidRPr="00627E5F">
        <w:rPr>
          <w:rStyle w:val="StyleUnderline"/>
        </w:rPr>
        <w:t xml:space="preserve"> would compete vigorously in Southeast Asia; </w:t>
      </w:r>
      <w:r w:rsidRPr="006F08FA">
        <w:rPr>
          <w:rStyle w:val="Emphasis"/>
          <w:highlight w:val="cyan"/>
        </w:rPr>
        <w:t>Russia</w:t>
      </w:r>
      <w:r w:rsidRPr="006F08FA">
        <w:rPr>
          <w:rStyle w:val="StyleUnderline"/>
          <w:highlight w:val="cyan"/>
        </w:rPr>
        <w:t xml:space="preserve"> and </w:t>
      </w:r>
      <w:r w:rsidRPr="006F08FA">
        <w:rPr>
          <w:rStyle w:val="Emphasis"/>
          <w:highlight w:val="cyan"/>
        </w:rPr>
        <w:t>China</w:t>
      </w:r>
      <w:r w:rsidRPr="00627E5F">
        <w:rPr>
          <w:rStyle w:val="StyleUnderline"/>
        </w:rPr>
        <w:t xml:space="preserve"> would contest the resources and loyalties of Central Asia; </w:t>
      </w:r>
      <w:r w:rsidRPr="006F08FA">
        <w:rPr>
          <w:rStyle w:val="Emphasis"/>
          <w:highlight w:val="cyan"/>
        </w:rPr>
        <w:t>Europe</w:t>
      </w:r>
      <w:r w:rsidRPr="006F08FA">
        <w:rPr>
          <w:rStyle w:val="StyleUnderline"/>
          <w:highlight w:val="cyan"/>
        </w:rPr>
        <w:t xml:space="preserve"> and </w:t>
      </w:r>
      <w:r w:rsidRPr="006F08FA">
        <w:rPr>
          <w:rStyle w:val="Emphasis"/>
          <w:highlight w:val="cyan"/>
        </w:rPr>
        <w:t>Russia</w:t>
      </w:r>
      <w:r w:rsidRPr="006F08FA">
        <w:rPr>
          <w:rStyle w:val="StyleUnderline"/>
          <w:highlight w:val="cyan"/>
        </w:rPr>
        <w:t xml:space="preserve"> would clash</w:t>
      </w:r>
      <w:r w:rsidRPr="00627E5F">
        <w:rPr>
          <w:rStyle w:val="StyleUnderline"/>
        </w:rPr>
        <w:t xml:space="preserve"> over primacy of Central and Eastern Europe</w:t>
      </w:r>
      <w:r w:rsidRPr="00627E5F">
        <w:rPr>
          <w:sz w:val="14"/>
        </w:rPr>
        <w:t xml:space="preserve">. </w:t>
      </w:r>
      <w:r w:rsidRPr="006F08FA">
        <w:rPr>
          <w:rStyle w:val="StyleUnderline"/>
          <w:highlight w:val="cyan"/>
        </w:rPr>
        <w:t xml:space="preserve">The </w:t>
      </w:r>
      <w:r w:rsidRPr="006F08FA">
        <w:rPr>
          <w:rStyle w:val="Emphasis"/>
          <w:highlight w:val="cyan"/>
        </w:rPr>
        <w:t>Mid</w:t>
      </w:r>
      <w:r w:rsidRPr="00627E5F">
        <w:rPr>
          <w:rStyle w:val="StyleUnderline"/>
        </w:rPr>
        <w:t xml:space="preserve">dle </w:t>
      </w:r>
      <w:r w:rsidRPr="006F08FA">
        <w:rPr>
          <w:rStyle w:val="Emphasis"/>
          <w:highlight w:val="cyan"/>
        </w:rPr>
        <w:t>East</w:t>
      </w:r>
      <w:r w:rsidRPr="006F08FA">
        <w:rPr>
          <w:rStyle w:val="StyleUnderline"/>
          <w:highlight w:val="cyan"/>
        </w:rPr>
        <w:t xml:space="preserve"> would be an </w:t>
      </w:r>
      <w:r w:rsidRPr="006F08FA">
        <w:rPr>
          <w:rStyle w:val="Emphasis"/>
          <w:highlight w:val="cyan"/>
        </w:rPr>
        <w:t>even more likely arena</w:t>
      </w:r>
      <w:r w:rsidRPr="006F08FA">
        <w:rPr>
          <w:rStyle w:val="StyleUnderline"/>
          <w:highlight w:val="cyan"/>
        </w:rPr>
        <w:t xml:space="preserve"> for</w:t>
      </w:r>
      <w:r w:rsidRPr="00627E5F">
        <w:rPr>
          <w:rStyle w:val="StyleUnderline"/>
        </w:rPr>
        <w:t xml:space="preserve"> hot </w:t>
      </w:r>
      <w:r w:rsidRPr="006F08FA">
        <w:rPr>
          <w:rStyle w:val="StyleUnderline"/>
          <w:highlight w:val="cyan"/>
        </w:rPr>
        <w:t xml:space="preserve">war between </w:t>
      </w:r>
      <w:r w:rsidRPr="006F08FA">
        <w:rPr>
          <w:rStyle w:val="Emphasis"/>
          <w:highlight w:val="cyan"/>
        </w:rPr>
        <w:t>Saudi Arabia</w:t>
      </w:r>
      <w:r w:rsidRPr="006F08FA">
        <w:rPr>
          <w:rStyle w:val="StyleUnderline"/>
          <w:highlight w:val="cyan"/>
        </w:rPr>
        <w:t xml:space="preserve"> and </w:t>
      </w:r>
      <w:r w:rsidRPr="006F08FA">
        <w:rPr>
          <w:rStyle w:val="Emphasis"/>
          <w:highlight w:val="cyan"/>
        </w:rPr>
        <w:t>Iran</w:t>
      </w:r>
      <w:r w:rsidRPr="00627E5F">
        <w:rPr>
          <w:rStyle w:val="StyleUnderline"/>
        </w:rPr>
        <w:t xml:space="preserve">, and </w:t>
      </w:r>
      <w:r w:rsidRPr="006F08FA">
        <w:rPr>
          <w:rStyle w:val="Emphasis"/>
          <w:highlight w:val="cyan"/>
        </w:rPr>
        <w:t>Turkey</w:t>
      </w:r>
      <w:r w:rsidRPr="006F08FA">
        <w:rPr>
          <w:rStyle w:val="StyleUnderline"/>
          <w:highlight w:val="cyan"/>
        </w:rPr>
        <w:t xml:space="preserve"> would contest regions</w:t>
      </w:r>
      <w:r w:rsidRPr="00627E5F">
        <w:rPr>
          <w:rStyle w:val="StyleUnderline"/>
        </w:rPr>
        <w:t xml:space="preserve"> also </w:t>
      </w:r>
      <w:r w:rsidRPr="006F08FA">
        <w:rPr>
          <w:rStyle w:val="StyleUnderline"/>
          <w:highlight w:val="cyan"/>
        </w:rPr>
        <w:t xml:space="preserve">claimed by </w:t>
      </w:r>
      <w:r w:rsidRPr="006F08FA">
        <w:rPr>
          <w:rStyle w:val="Emphasis"/>
          <w:highlight w:val="cyan"/>
        </w:rPr>
        <w:t>Russia</w:t>
      </w:r>
      <w:r w:rsidRPr="006F08FA">
        <w:rPr>
          <w:rStyle w:val="StyleUnderline"/>
          <w:highlight w:val="cyan"/>
        </w:rPr>
        <w:t xml:space="preserve">, </w:t>
      </w:r>
      <w:r w:rsidRPr="006F08FA">
        <w:rPr>
          <w:rStyle w:val="Emphasis"/>
          <w:highlight w:val="cyan"/>
        </w:rPr>
        <w:t>Europe</w:t>
      </w:r>
      <w:r w:rsidRPr="006F08FA">
        <w:rPr>
          <w:rStyle w:val="StyleUnderline"/>
          <w:highlight w:val="cyan"/>
        </w:rPr>
        <w:t>, and</w:t>
      </w:r>
      <w:r w:rsidRPr="00627E5F">
        <w:rPr>
          <w:sz w:val="14"/>
        </w:rPr>
        <w:t xml:space="preserve"> possibly </w:t>
      </w:r>
      <w:r w:rsidRPr="006F08FA">
        <w:rPr>
          <w:rStyle w:val="Emphasis"/>
          <w:highlight w:val="cyan"/>
        </w:rPr>
        <w:t>China</w:t>
      </w:r>
      <w:r w:rsidRPr="00627E5F">
        <w:rPr>
          <w:sz w:val="14"/>
        </w:rPr>
        <w:t xml:space="preserve">. Russia, like the Soviet Empire before it, would keep pushing west until it met enough hard power to stop it. </w:t>
      </w:r>
      <w:r w:rsidRPr="00627E5F">
        <w:rPr>
          <w:rStyle w:val="StyleUnderline"/>
        </w:rPr>
        <w:t>A spheres of influence world would also sharpen great power competition outside of each region</w:t>
      </w:r>
      <w:r w:rsidRPr="00627E5F">
        <w:rPr>
          <w:sz w:val="14"/>
        </w:rPr>
        <w:t>. Regional hegemony is a springboard for global contestation. China would be more likely to challenge the United States out-of-area if it had subdued strategic competition in its own region. Russia, like the Soviet Empire before it, would keep pushing west until it met enough hard power to stop it.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w:t>
      </w:r>
      <w:r w:rsidRPr="00627E5F">
        <w:rPr>
          <w:rFonts w:ascii="Arial" w:hAnsi="Arial"/>
          <w:sz w:val="14"/>
        </w:rPr>
        <w:t> </w:t>
      </w:r>
      <w:r w:rsidRPr="00627E5F">
        <w:rPr>
          <w:rFonts w:cs="Arial Narrow"/>
          <w:sz w:val="14"/>
        </w:rPr>
        <w:t>—</w:t>
      </w:r>
      <w:r w:rsidRPr="00627E5F">
        <w:rPr>
          <w:rFonts w:ascii="Arial" w:hAnsi="Arial"/>
          <w:sz w:val="14"/>
        </w:rPr>
        <w:t> </w:t>
      </w:r>
      <w:r w:rsidRPr="00627E5F">
        <w:rPr>
          <w:sz w:val="14"/>
        </w:rPr>
        <w:t>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A spheres-of-influence world would also crack up the integrated global economy that underlies the miracle in human welfare that has lifted billions out of poverty in past decades. It would replicate the exclusive economic blocs of the 1930s, including an East Asia “co-prosperity sphere,” seeding conflict and undercutting prosperity. A real-world and real-time example of what happens when American power retreats in an effort to encourage regional powers to solve their own problems is the mess in Syria. It has produced the greatest refugee crisis since 1945</w:t>
      </w:r>
      <w:r w:rsidRPr="00627E5F">
        <w:rPr>
          <w:rFonts w:ascii="Arial" w:hAnsi="Arial"/>
          <w:sz w:val="14"/>
        </w:rPr>
        <w:t> </w:t>
      </w:r>
      <w:r w:rsidRPr="00627E5F">
        <w:rPr>
          <w:rFonts w:cs="Arial Narrow"/>
          <w:sz w:val="14"/>
        </w:rPr>
        <w:t>—</w:t>
      </w:r>
      <w:r w:rsidRPr="00627E5F">
        <w:rPr>
          <w:rFonts w:ascii="Arial" w:hAnsi="Arial"/>
          <w:sz w:val="14"/>
        </w:rPr>
        <w:t> </w:t>
      </w:r>
      <w:r w:rsidRPr="00627E5F">
        <w:rPr>
          <w:sz w:val="14"/>
        </w:rPr>
        <w:t>a stain on the consciousness of human civilization</w:t>
      </w:r>
      <w:r w:rsidRPr="00627E5F">
        <w:rPr>
          <w:rFonts w:ascii="Arial" w:hAnsi="Arial"/>
          <w:sz w:val="14"/>
        </w:rPr>
        <w:t> </w:t>
      </w:r>
      <w:r w:rsidRPr="00627E5F">
        <w:rPr>
          <w:rFonts w:cs="Arial Narrow"/>
          <w:sz w:val="14"/>
        </w:rPr>
        <w:t>—</w:t>
      </w:r>
      <w:r w:rsidRPr="00627E5F">
        <w:rPr>
          <w:rFonts w:ascii="Arial" w:hAnsi="Arial"/>
          <w:sz w:val="14"/>
        </w:rPr>
        <w:t> </w:t>
      </w:r>
      <w:r w:rsidRPr="00627E5F">
        <w:rPr>
          <w:sz w:val="14"/>
        </w:rPr>
        <w:t xml:space="preserve">and has led many to conclude that the Middle Eastern order of states dating to the end of World War 1 is collapsing. 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w:t>
      </w:r>
      <w:r w:rsidRPr="006F08FA">
        <w:rPr>
          <w:rStyle w:val="StyleUnderline"/>
          <w:highlight w:val="cyan"/>
        </w:rPr>
        <w:t>Obama</w:t>
      </w:r>
      <w:r w:rsidRPr="00627E5F">
        <w:rPr>
          <w:sz w:val="14"/>
        </w:rPr>
        <w:t xml:space="preserve"> and his White House political advisors </w:t>
      </w:r>
      <w:r w:rsidRPr="006F08FA">
        <w:rPr>
          <w:rStyle w:val="StyleUnderline"/>
          <w:highlight w:val="cyan"/>
        </w:rPr>
        <w:t>believed</w:t>
      </w:r>
      <w:r w:rsidRPr="00627E5F">
        <w:rPr>
          <w:sz w:val="14"/>
        </w:rPr>
        <w:t xml:space="preserve"> that American </w:t>
      </w:r>
      <w:r w:rsidRPr="006F08FA">
        <w:rPr>
          <w:rStyle w:val="StyleUnderline"/>
          <w:highlight w:val="cyan"/>
        </w:rPr>
        <w:t>withdrawal from the</w:t>
      </w:r>
      <w:r w:rsidRPr="00627E5F">
        <w:rPr>
          <w:sz w:val="14"/>
        </w:rPr>
        <w:t xml:space="preserve"> Arab </w:t>
      </w:r>
      <w:r w:rsidRPr="006F08FA">
        <w:rPr>
          <w:rStyle w:val="Emphasis"/>
          <w:highlight w:val="cyan"/>
        </w:rPr>
        <w:t>Mid</w:t>
      </w:r>
      <w:r w:rsidRPr="00627E5F">
        <w:rPr>
          <w:sz w:val="14"/>
        </w:rPr>
        <w:t xml:space="preserve">dle </w:t>
      </w:r>
      <w:r w:rsidRPr="006F08FA">
        <w:rPr>
          <w:rStyle w:val="Emphasis"/>
          <w:highlight w:val="cyan"/>
        </w:rPr>
        <w:t>East</w:t>
      </w:r>
      <w:r w:rsidRPr="00627E5F">
        <w:rPr>
          <w:sz w:val="14"/>
        </w:rPr>
        <w:t xml:space="preserve"> (if not from the ironclad U.S. commitment to Israel) </w:t>
      </w:r>
      <w:r w:rsidRPr="006F08FA">
        <w:rPr>
          <w:rStyle w:val="StyleUnderline"/>
          <w:highlight w:val="cyan"/>
        </w:rPr>
        <w:t xml:space="preserve">would lead a new </w:t>
      </w:r>
      <w:r w:rsidRPr="006F08FA">
        <w:rPr>
          <w:rStyle w:val="Emphasis"/>
          <w:highlight w:val="cyan"/>
        </w:rPr>
        <w:t>balance of power</w:t>
      </w:r>
      <w:r w:rsidRPr="006F08FA">
        <w:rPr>
          <w:rStyle w:val="StyleUnderline"/>
          <w:highlight w:val="cyan"/>
        </w:rPr>
        <w:t xml:space="preserve"> to form</w:t>
      </w:r>
      <w:r w:rsidRPr="00627E5F">
        <w:rPr>
          <w:rStyle w:val="StyleUnderline"/>
        </w:rPr>
        <w:t>, one policed by regional powers rather than by America</w:t>
      </w:r>
      <w:r w:rsidRPr="00627E5F">
        <w:rPr>
          <w:sz w:val="14"/>
        </w:rPr>
        <w:t xml:space="preserve">. </w:t>
      </w:r>
      <w:r w:rsidRPr="006F08FA">
        <w:rPr>
          <w:rStyle w:val="StyleUnderline"/>
          <w:highlight w:val="cyan"/>
        </w:rPr>
        <w:t>This flawed</w:t>
      </w:r>
      <w:r w:rsidRPr="00627E5F">
        <w:rPr>
          <w:sz w:val="14"/>
        </w:rPr>
        <w:t xml:space="preserve">, amoral, </w:t>
      </w:r>
      <w:r w:rsidRPr="00627E5F">
        <w:rPr>
          <w:rStyle w:val="StyleUnderline"/>
        </w:rPr>
        <w:t xml:space="preserve">and un-strategic </w:t>
      </w:r>
      <w:r w:rsidRPr="006F08FA">
        <w:rPr>
          <w:rStyle w:val="StyleUnderline"/>
          <w:highlight w:val="cyan"/>
        </w:rPr>
        <w:t>approach</w:t>
      </w:r>
      <w:r w:rsidRPr="00627E5F">
        <w:rPr>
          <w:rStyle w:val="StyleUnderline"/>
        </w:rPr>
        <w:t xml:space="preserve"> has </w:t>
      </w:r>
      <w:r w:rsidRPr="006F08FA">
        <w:rPr>
          <w:rStyle w:val="StyleUnderline"/>
          <w:highlight w:val="cyan"/>
        </w:rPr>
        <w:t xml:space="preserve">led to a series of </w:t>
      </w:r>
      <w:r w:rsidRPr="006F08FA">
        <w:rPr>
          <w:rStyle w:val="Emphasis"/>
          <w:highlight w:val="cyan"/>
        </w:rPr>
        <w:t>hot wars</w:t>
      </w:r>
      <w:r w:rsidRPr="006F08FA">
        <w:rPr>
          <w:rStyle w:val="StyleUnderline"/>
          <w:rFonts w:ascii="Arial" w:hAnsi="Arial"/>
          <w:highlight w:val="cyan"/>
        </w:rPr>
        <w:t> </w:t>
      </w:r>
      <w:r w:rsidRPr="006F08FA">
        <w:rPr>
          <w:rStyle w:val="StyleUnderline"/>
          <w:rFonts w:cs="Arial Narrow"/>
          <w:highlight w:val="cyan"/>
        </w:rPr>
        <w:t>—</w:t>
      </w:r>
      <w:r w:rsidRPr="006F08FA">
        <w:rPr>
          <w:rStyle w:val="StyleUnderline"/>
          <w:rFonts w:ascii="Arial" w:hAnsi="Arial"/>
          <w:highlight w:val="cyan"/>
        </w:rPr>
        <w:t> </w:t>
      </w:r>
      <w:r w:rsidRPr="006F08FA">
        <w:rPr>
          <w:rStyle w:val="StyleUnderline"/>
          <w:highlight w:val="cyan"/>
        </w:rPr>
        <w:t xml:space="preserve">in </w:t>
      </w:r>
      <w:r w:rsidRPr="006F08FA">
        <w:rPr>
          <w:rStyle w:val="Emphasis"/>
          <w:highlight w:val="cyan"/>
        </w:rPr>
        <w:t>Syria</w:t>
      </w:r>
      <w:r w:rsidRPr="006F08FA">
        <w:rPr>
          <w:rStyle w:val="StyleUnderline"/>
          <w:highlight w:val="cyan"/>
        </w:rPr>
        <w:t xml:space="preserve">, </w:t>
      </w:r>
      <w:r w:rsidRPr="006F08FA">
        <w:rPr>
          <w:rStyle w:val="Emphasis"/>
          <w:highlight w:val="cyan"/>
        </w:rPr>
        <w:t>Iraq</w:t>
      </w:r>
      <w:r w:rsidRPr="006F08FA">
        <w:rPr>
          <w:rStyle w:val="StyleUnderline"/>
          <w:highlight w:val="cyan"/>
        </w:rPr>
        <w:t xml:space="preserve">, and </w:t>
      </w:r>
      <w:r w:rsidRPr="006F08FA">
        <w:rPr>
          <w:rStyle w:val="Emphasis"/>
          <w:highlight w:val="cyan"/>
        </w:rPr>
        <w:t>Yemen</w:t>
      </w:r>
      <w:r w:rsidRPr="00627E5F">
        <w:rPr>
          <w:rStyle w:val="StyleUnderline"/>
          <w:rFonts w:ascii="Arial" w:hAnsi="Arial"/>
        </w:rPr>
        <w:t> </w:t>
      </w:r>
      <w:r w:rsidRPr="00627E5F">
        <w:rPr>
          <w:rStyle w:val="StyleUnderline"/>
          <w:rFonts w:cs="Arial Narrow"/>
        </w:rPr>
        <w:t>—</w:t>
      </w:r>
      <w:r w:rsidRPr="00627E5F">
        <w:rPr>
          <w:rStyle w:val="StyleUnderline"/>
          <w:rFonts w:ascii="Arial" w:hAnsi="Arial"/>
        </w:rPr>
        <w:t> </w:t>
      </w:r>
      <w:r w:rsidRPr="00627E5F">
        <w:rPr>
          <w:rStyle w:val="StyleUnderline"/>
        </w:rPr>
        <w:t xml:space="preserve">the </w:t>
      </w:r>
      <w:r w:rsidRPr="006F08FA">
        <w:rPr>
          <w:rStyle w:val="StyleUnderline"/>
          <w:highlight w:val="cyan"/>
        </w:rPr>
        <w:t>collapse of</w:t>
      </w:r>
      <w:r w:rsidRPr="00627E5F">
        <w:rPr>
          <w:rStyle w:val="StyleUnderline"/>
        </w:rPr>
        <w:t xml:space="preserve"> Arab </w:t>
      </w:r>
      <w:r w:rsidRPr="006F08FA">
        <w:rPr>
          <w:rStyle w:val="StyleUnderline"/>
          <w:highlight w:val="cyan"/>
        </w:rPr>
        <w:t>allies’ confidence</w:t>
      </w:r>
      <w:r w:rsidRPr="00627E5F">
        <w:rPr>
          <w:rStyle w:val="StyleUnderline"/>
        </w:rPr>
        <w:t xml:space="preserve"> in the U</w:t>
      </w:r>
      <w:r w:rsidRPr="00627E5F">
        <w:rPr>
          <w:sz w:val="14"/>
        </w:rPr>
        <w:t xml:space="preserve">nited </w:t>
      </w:r>
      <w:r w:rsidRPr="00627E5F">
        <w:rPr>
          <w:rStyle w:val="StyleUnderline"/>
        </w:rPr>
        <w:t>S</w:t>
      </w:r>
      <w:r w:rsidRPr="00627E5F">
        <w:rPr>
          <w:sz w:val="14"/>
        </w:rPr>
        <w:t xml:space="preserve">tates </w:t>
      </w:r>
      <w:r w:rsidRPr="00627E5F">
        <w:rPr>
          <w:rStyle w:val="StyleUnderline"/>
        </w:rPr>
        <w:t>as an ally, as well as an intensified cold war with Iran</w:t>
      </w:r>
      <w:r w:rsidRPr="00627E5F">
        <w:rPr>
          <w:sz w:val="14"/>
        </w:rPr>
        <w:t xml:space="preserve">. Despite the international agreement freezing Iran’s nuclear program, Iran’s support for terrorism and hostile insurgencies targeting American allies across its region actually intensified during this period. This experience underlines a core problem with </w:t>
      </w:r>
      <w:r w:rsidRPr="006F08FA">
        <w:rPr>
          <w:rStyle w:val="StyleUnderline"/>
          <w:highlight w:val="cyan"/>
        </w:rPr>
        <w:t xml:space="preserve">a </w:t>
      </w:r>
      <w:r w:rsidRPr="006F08FA">
        <w:rPr>
          <w:rStyle w:val="Emphasis"/>
          <w:highlight w:val="cyan"/>
        </w:rPr>
        <w:t>spheres-of-influence</w:t>
      </w:r>
      <w:r w:rsidRPr="006F08FA">
        <w:rPr>
          <w:rStyle w:val="StyleUnderline"/>
          <w:highlight w:val="cyan"/>
        </w:rPr>
        <w:t xml:space="preserve"> world</w:t>
      </w:r>
      <w:r w:rsidRPr="00627E5F">
        <w:rPr>
          <w:sz w:val="14"/>
        </w:rPr>
        <w:t xml:space="preserve">. It leaves weaker states to become the victims of stronger or more aggressive ones, and it seeds insecurity by removing the reassuring variable of American military guarantees and presence. It </w:t>
      </w:r>
      <w:r w:rsidRPr="006F08FA">
        <w:rPr>
          <w:rStyle w:val="Emphasis"/>
          <w:highlight w:val="cyan"/>
        </w:rPr>
        <w:t>emboldens</w:t>
      </w:r>
      <w:r w:rsidRPr="00627E5F">
        <w:rPr>
          <w:rStyle w:val="Emphasis"/>
        </w:rPr>
        <w:t xml:space="preserve"> American </w:t>
      </w:r>
      <w:r w:rsidRPr="006F08FA">
        <w:rPr>
          <w:rStyle w:val="Emphasis"/>
          <w:highlight w:val="cyan"/>
        </w:rPr>
        <w:t>adversaries</w:t>
      </w:r>
      <w:r w:rsidRPr="006F08FA">
        <w:rPr>
          <w:rStyle w:val="StyleUnderline"/>
          <w:highlight w:val="cyan"/>
        </w:rPr>
        <w:t xml:space="preserve"> and </w:t>
      </w:r>
      <w:r w:rsidRPr="006F08FA">
        <w:rPr>
          <w:rStyle w:val="Emphasis"/>
          <w:highlight w:val="cyan"/>
        </w:rPr>
        <w:t>leads</w:t>
      </w:r>
      <w:r w:rsidRPr="00627E5F">
        <w:rPr>
          <w:rStyle w:val="Emphasis"/>
        </w:rPr>
        <w:t xml:space="preserve"> American </w:t>
      </w:r>
      <w:r w:rsidRPr="006F08FA">
        <w:rPr>
          <w:rStyle w:val="Emphasis"/>
          <w:highlight w:val="cyan"/>
        </w:rPr>
        <w:t>allies to</w:t>
      </w:r>
      <w:r w:rsidRPr="00627E5F">
        <w:rPr>
          <w:rStyle w:val="Emphasis"/>
        </w:rPr>
        <w:t xml:space="preserve"> take </w:t>
      </w:r>
      <w:r w:rsidRPr="006F08FA">
        <w:rPr>
          <w:rStyle w:val="Emphasis"/>
          <w:highlight w:val="cyan"/>
        </w:rPr>
        <w:t>self-help</w:t>
      </w:r>
      <w:r w:rsidRPr="00627E5F">
        <w:rPr>
          <w:rStyle w:val="Emphasis"/>
        </w:rPr>
        <w:t xml:space="preserve"> measures</w:t>
      </w:r>
      <w:r w:rsidRPr="00627E5F">
        <w:rPr>
          <w:rStyle w:val="StyleUnderline"/>
        </w:rPr>
        <w:t xml:space="preserve"> that themselves may undercut American security interests</w:t>
      </w:r>
      <w:r w:rsidRPr="00627E5F">
        <w:rPr>
          <w:sz w:val="14"/>
        </w:rPr>
        <w:t xml:space="preserve">. A spheres-of-influence world would also produce contestation of the open global commons that are the basis for the unprecedented prosperity produced by the liberal international economic order. </w:t>
      </w:r>
      <w:r w:rsidRPr="00627E5F">
        <w:rPr>
          <w:rStyle w:val="StyleUnderline"/>
        </w:rPr>
        <w:t>Should the Indian and Pacific Oceans, or the Arctic and Mediterranean Seas, become arenas of great-power conflict</w:t>
      </w:r>
      <w:r w:rsidRPr="00627E5F">
        <w:rPr>
          <w:sz w:val="14"/>
        </w:rPr>
        <w:t xml:space="preserve"> (like the South China Sea already has thanks to China’s militarization and unilateral assertion of sovereignty over it) as leading states seek to incorporate them into their privileged zones of control, economic globalization would collapse, harming the economies of every major power. The United States, because of its sheer power and resource base as well as its relative geographical isolation, might do OK in a spheres-of-influence world. Most of America’s friends and allies would not. Their weakening and insecurity would in turn render the United States weaker and more insecure</w:t>
      </w:r>
      <w:r w:rsidRPr="00627E5F">
        <w:rPr>
          <w:rFonts w:ascii="Arial" w:hAnsi="Arial"/>
          <w:sz w:val="14"/>
        </w:rPr>
        <w:t> </w:t>
      </w:r>
      <w:r w:rsidRPr="00627E5F">
        <w:rPr>
          <w:rFonts w:cs="Arial Narrow"/>
          <w:sz w:val="14"/>
        </w:rPr>
        <w:t>—</w:t>
      </w:r>
      <w:r w:rsidRPr="00627E5F">
        <w:rPr>
          <w:rFonts w:ascii="Arial" w:hAnsi="Arial"/>
          <w:sz w:val="14"/>
        </w:rPr>
        <w:t> </w:t>
      </w:r>
      <w:r w:rsidRPr="00627E5F">
        <w:rPr>
          <w:sz w:val="14"/>
        </w:rPr>
        <w:t xml:space="preserve">since U.S. allies are force-multipliers for American hard and soft power, and since norms like freedom of the global commons are in fact underwritten by that power. More broadly, </w:t>
      </w:r>
      <w:r w:rsidRPr="00627E5F">
        <w:rPr>
          <w:rStyle w:val="StyleUnderline"/>
        </w:rPr>
        <w:t xml:space="preserve">such a transition would also </w:t>
      </w:r>
      <w:r w:rsidRPr="006F08FA">
        <w:rPr>
          <w:rStyle w:val="StyleUnderline"/>
          <w:highlight w:val="cyan"/>
        </w:rPr>
        <w:t>likely lead to</w:t>
      </w:r>
      <w:r w:rsidRPr="00627E5F">
        <w:rPr>
          <w:sz w:val="14"/>
        </w:rPr>
        <w:t xml:space="preserve"> the kind of </w:t>
      </w:r>
      <w:r w:rsidRPr="006F08FA">
        <w:rPr>
          <w:rStyle w:val="Emphasis"/>
          <w:highlight w:val="cyan"/>
        </w:rPr>
        <w:t>hot wars</w:t>
      </w:r>
      <w:r w:rsidRPr="00627E5F">
        <w:rPr>
          <w:sz w:val="14"/>
        </w:rPr>
        <w:t xml:space="preserve"> that reorder the international balance of power, </w:t>
      </w:r>
      <w:r w:rsidRPr="00627E5F">
        <w:rPr>
          <w:rStyle w:val="StyleUnderline"/>
        </w:rPr>
        <w:t xml:space="preserve">including </w:t>
      </w:r>
      <w:r w:rsidRPr="006F08FA">
        <w:rPr>
          <w:rStyle w:val="StyleUnderline"/>
          <w:highlight w:val="cyan"/>
        </w:rPr>
        <w:t>by incentivizing aggressive states to push out</w:t>
      </w:r>
      <w:r w:rsidRPr="00627E5F">
        <w:rPr>
          <w:rStyle w:val="StyleUnderline"/>
        </w:rPr>
        <w:t xml:space="preserve"> and assert regional dominion, </w:t>
      </w:r>
      <w:r w:rsidRPr="006F08FA">
        <w:rPr>
          <w:rStyle w:val="StyleUnderline"/>
          <w:highlight w:val="cyan"/>
        </w:rPr>
        <w:t>knowing</w:t>
      </w:r>
      <w:r w:rsidRPr="00627E5F">
        <w:rPr>
          <w:rStyle w:val="StyleUnderline"/>
        </w:rPr>
        <w:t xml:space="preserve"> that </w:t>
      </w:r>
      <w:r w:rsidRPr="006F08FA">
        <w:rPr>
          <w:rStyle w:val="StyleUnderline"/>
          <w:highlight w:val="cyan"/>
        </w:rPr>
        <w:t xml:space="preserve">America </w:t>
      </w:r>
      <w:r w:rsidRPr="006F08FA">
        <w:rPr>
          <w:rStyle w:val="Emphasis"/>
          <w:highlight w:val="cyan"/>
        </w:rPr>
        <w:t>does not have the will or interest</w:t>
      </w:r>
      <w:r w:rsidRPr="006F08FA">
        <w:rPr>
          <w:rStyle w:val="StyleUnderline"/>
          <w:highlight w:val="cyan"/>
        </w:rPr>
        <w:t xml:space="preserve"> to oppose them</w:t>
      </w:r>
      <w:r w:rsidRPr="00627E5F">
        <w:rPr>
          <w:sz w:val="14"/>
        </w:rPr>
        <w:t>.</w:t>
      </w:r>
    </w:p>
    <w:p w14:paraId="2E728A35" w14:textId="6FCCE268" w:rsidR="00587276" w:rsidRPr="00627E5F" w:rsidRDefault="00587276" w:rsidP="00BE6145">
      <w:pPr>
        <w:pStyle w:val="Heading3"/>
      </w:pPr>
      <w:r w:rsidRPr="00627E5F">
        <w:t>Focus/Resources Turn---1AR</w:t>
      </w:r>
    </w:p>
    <w:p w14:paraId="591FC2AD" w14:textId="35C464A1" w:rsidR="00587276" w:rsidRPr="00627E5F" w:rsidRDefault="00207A4D" w:rsidP="00BA01CF">
      <w:pPr>
        <w:pStyle w:val="Heading4"/>
      </w:pPr>
      <w:r>
        <w:t xml:space="preserve">Focusing on containment in the Middle East undermines containment in Asia---that’s more important to limiting strategic competition. </w:t>
      </w:r>
    </w:p>
    <w:p w14:paraId="64460C0C" w14:textId="2E3C176C" w:rsidR="00587276" w:rsidRPr="00627E5F" w:rsidRDefault="00587276" w:rsidP="00587276">
      <w:r w:rsidRPr="00627E5F">
        <w:rPr>
          <w:rStyle w:val="Style13ptBold"/>
        </w:rPr>
        <w:t>Stokes</w:t>
      </w:r>
      <w:r w:rsidRPr="00627E5F">
        <w:t xml:space="preserve">, University of Exeter, Department of Politics, Professor in International Security and Strategy, and Waterman, University of Exeter, Economic and Social Research Council-funded doctoral student, </w:t>
      </w:r>
      <w:r w:rsidRPr="00627E5F">
        <w:rPr>
          <w:rStyle w:val="Style13ptBold"/>
        </w:rPr>
        <w:t>17</w:t>
      </w:r>
      <w:r w:rsidR="00207A4D">
        <w:rPr>
          <w:rStyle w:val="Style13ptBold"/>
        </w:rPr>
        <w:t xml:space="preserve"> </w:t>
      </w:r>
      <w:r w:rsidRPr="00627E5F">
        <w:t xml:space="preserve">[Doug and Kit, September 2017, International Affairs, “Security leverage, structural power and US strategy in east Asia,” </w:t>
      </w:r>
      <w:hyperlink r:id="rId22" w:history="1">
        <w:r w:rsidRPr="00627E5F">
          <w:rPr>
            <w:rStyle w:val="Hyperlink"/>
          </w:rPr>
          <w:t>https://academic.oup.com/ia/article/93/5/1039/3828446</w:t>
        </w:r>
      </w:hyperlink>
      <w:r w:rsidRPr="00627E5F">
        <w:t>, Accessed 7/9/18, GDI-</w:t>
      </w:r>
      <w:proofErr w:type="spellStart"/>
      <w:r w:rsidRPr="00627E5F">
        <w:t>GFerrer</w:t>
      </w:r>
      <w:proofErr w:type="spellEnd"/>
      <w:r w:rsidRPr="00627E5F">
        <w:t>-</w:t>
      </w:r>
      <w:proofErr w:type="spellStart"/>
      <w:r w:rsidRPr="00627E5F">
        <w:t>Falto</w:t>
      </w:r>
      <w:proofErr w:type="spellEnd"/>
      <w:r w:rsidRPr="00627E5F">
        <w:t>]</w:t>
      </w:r>
    </w:p>
    <w:p w14:paraId="2216A0B3" w14:textId="13B1CE68" w:rsidR="00587276" w:rsidRPr="00207A4D" w:rsidRDefault="00587276" w:rsidP="00587276">
      <w:pPr>
        <w:rPr>
          <w:sz w:val="16"/>
        </w:rPr>
      </w:pPr>
      <w:r w:rsidRPr="00627E5F">
        <w:rPr>
          <w:rStyle w:val="StyleUnderline"/>
        </w:rPr>
        <w:t>While many states in east Asia are economically powerful, and while regional forms of interdependence should not be downplayed, many of these states are also largely dependent for their security on the United States, primarily as a hedge against a rapidly rising China, and the United States is now committed to a buildup of its military capacity in the region</w:t>
      </w:r>
      <w:r w:rsidRPr="00207A4D">
        <w:rPr>
          <w:sz w:val="16"/>
        </w:rPr>
        <w:t>. The same 2012 document makes explicit the synergy between US strategic and economic interests, as well as the leverage that US mediation capacity delivers</w:t>
      </w:r>
      <w:r w:rsidRPr="00627E5F">
        <w:rPr>
          <w:rStyle w:val="StyleUnderline"/>
        </w:rPr>
        <w:t>: the ‘maintenance of peace [and] stability, the free flow of commerce, and of U.S. influence in this dynamic region will depend in part on an underlying balance of military capability and presence’.</w:t>
      </w:r>
      <w:r w:rsidRPr="00207A4D">
        <w:rPr>
          <w:sz w:val="16"/>
        </w:rPr>
        <w:t>72</w:t>
      </w:r>
      <w:r w:rsidR="00207A4D" w:rsidRPr="00207A4D">
        <w:rPr>
          <w:sz w:val="16"/>
        </w:rPr>
        <w:t xml:space="preserve"> </w:t>
      </w:r>
      <w:r w:rsidRPr="00207A4D">
        <w:rPr>
          <w:sz w:val="16"/>
        </w:rPr>
        <w:t xml:space="preserve">Indeed, </w:t>
      </w:r>
      <w:r w:rsidRPr="00627E5F">
        <w:rPr>
          <w:rStyle w:val="StyleUnderline"/>
        </w:rPr>
        <w:t>concerns over rising Chinese power have seen a wide range of advances recently in security cooperation with the United States</w:t>
      </w:r>
      <w:r w:rsidRPr="00207A4D">
        <w:rPr>
          <w:sz w:val="16"/>
        </w:rPr>
        <w:t xml:space="preserve">. In particular, </w:t>
      </w:r>
      <w:r w:rsidRPr="00627E5F">
        <w:rPr>
          <w:rStyle w:val="StyleUnderline"/>
        </w:rPr>
        <w:t>long-established military exercises have been significantly expanded</w:t>
      </w:r>
      <w:r w:rsidRPr="00207A4D">
        <w:rPr>
          <w:sz w:val="16"/>
        </w:rPr>
        <w:t xml:space="preserve">. Operation Balikatan, the annual US–Philippines military exercise, doubled in size in 2015, with the number of troops involved rising from 5,500 to 11,500.73 This followed on from the signing in 2014 of the Enhanced Defense Cooperation Agreement, which has once again allowed the stationing of US troops on Philippine soil. </w:t>
      </w:r>
      <w:r w:rsidRPr="00627E5F">
        <w:rPr>
          <w:rStyle w:val="StyleUnderline"/>
        </w:rPr>
        <w:t>Similar agreements have been replicated across the region, with states including Australia and even Singapore permitting the stationing of American military personnel and hardware within their sovereign territory</w:t>
      </w:r>
      <w:r w:rsidRPr="00207A4D">
        <w:rPr>
          <w:sz w:val="16"/>
        </w:rPr>
        <w:t xml:space="preserve">,74 </w:t>
      </w:r>
      <w:r w:rsidRPr="00627E5F">
        <w:rPr>
          <w:rStyle w:val="StyleUnderline"/>
        </w:rPr>
        <w:t>underscoring the manner in which rising Chinese power is coming to reshape the region's security dynamics</w:t>
      </w:r>
      <w:r w:rsidRPr="00207A4D">
        <w:rPr>
          <w:sz w:val="16"/>
        </w:rPr>
        <w:t xml:space="preserve">. </w:t>
      </w:r>
      <w:r w:rsidRPr="00627E5F">
        <w:rPr>
          <w:rStyle w:val="StyleUnderline"/>
        </w:rPr>
        <w:t>In terms of structural power, this trend is likely to provide opportunities for the United States to increase its institutional and economic influence</w:t>
      </w:r>
      <w:r w:rsidRPr="00207A4D">
        <w:rPr>
          <w:sz w:val="16"/>
        </w:rPr>
        <w:t xml:space="preserve">. </w:t>
      </w:r>
      <w:r w:rsidRPr="00627E5F">
        <w:rPr>
          <w:rStyle w:val="StyleUnderline"/>
        </w:rPr>
        <w:t>Not only does it provide more positive incentives for states to operate within US-</w:t>
      </w:r>
      <w:proofErr w:type="spellStart"/>
      <w:r w:rsidRPr="00627E5F">
        <w:rPr>
          <w:rStyle w:val="StyleUnderline"/>
        </w:rPr>
        <w:t>centred</w:t>
      </w:r>
      <w:proofErr w:type="spellEnd"/>
      <w:r w:rsidRPr="00627E5F">
        <w:rPr>
          <w:rStyle w:val="StyleUnderline"/>
        </w:rPr>
        <w:t xml:space="preserve"> networks, but it is also likely to deepen their reliance on US security guarantees</w:t>
      </w:r>
      <w:r w:rsidRPr="00207A4D">
        <w:rPr>
          <w:sz w:val="16"/>
        </w:rPr>
        <w:t xml:space="preserve">. Thus, much as was the case throughout the Cold War, </w:t>
      </w:r>
      <w:r w:rsidRPr="00627E5F">
        <w:rPr>
          <w:rStyle w:val="StyleUnderline"/>
        </w:rPr>
        <w:t>fear of US disengagement may result in concessions in non-security fields</w:t>
      </w:r>
      <w:r w:rsidRPr="00207A4D">
        <w:rPr>
          <w:sz w:val="16"/>
        </w:rPr>
        <w:t>. Given this, and in keeping with our case selection criteria, what can we say about how the 2008 financial crisis and its aftermath have affected US leveraging capacity?</w:t>
      </w:r>
      <w:r w:rsidR="00207A4D" w:rsidRPr="00207A4D">
        <w:rPr>
          <w:sz w:val="16"/>
        </w:rPr>
        <w:t xml:space="preserve"> </w:t>
      </w:r>
    </w:p>
    <w:p w14:paraId="7802F0D8" w14:textId="11F714C6" w:rsidR="00587276" w:rsidRPr="00627E5F" w:rsidRDefault="00587276" w:rsidP="00587276">
      <w:pPr>
        <w:pStyle w:val="Heading3"/>
      </w:pPr>
      <w:r w:rsidRPr="00627E5F">
        <w:t>Focus/Resources Turn---Yes Zero Sum</w:t>
      </w:r>
    </w:p>
    <w:p w14:paraId="7D6BF39F" w14:textId="77777777" w:rsidR="00587276" w:rsidRPr="00627E5F" w:rsidRDefault="00587276" w:rsidP="00BA01CF">
      <w:pPr>
        <w:pStyle w:val="Heading4"/>
      </w:pPr>
      <w:r w:rsidRPr="00627E5F">
        <w:t>Continuing commitments in the Middle East through arms sales traps the US in a foreign policy quagmire that turns every objective.</w:t>
      </w:r>
    </w:p>
    <w:p w14:paraId="316E03D0" w14:textId="77777777" w:rsidR="00587276" w:rsidRPr="00627E5F" w:rsidRDefault="00587276" w:rsidP="00587276">
      <w:r w:rsidRPr="00627E5F">
        <w:t xml:space="preserve">John </w:t>
      </w:r>
      <w:r w:rsidRPr="00627E5F">
        <w:rPr>
          <w:rStyle w:val="Style13ptBold"/>
        </w:rPr>
        <w:t>Glaser 18</w:t>
      </w:r>
      <w:r w:rsidRPr="00627E5F">
        <w:t xml:space="preserve"> {Director of foreign policy studies at the Cato Institute, "Let's Face It: US Policy in the Middle East Has Failed," Cato Institute, </w:t>
      </w:r>
      <w:hyperlink r:id="rId23" w:history="1">
        <w:r w:rsidRPr="00627E5F">
          <w:rPr>
            <w:rStyle w:val="Hyperlink"/>
          </w:rPr>
          <w:t>https://www.cato.org/blog/lets-face-it-us-policy-middle-east-has-failed</w:t>
        </w:r>
      </w:hyperlink>
      <w:r w:rsidRPr="00627E5F">
        <w:t>, Published 10-19-2018, Accessed 6/20/19} //RG</w:t>
      </w:r>
    </w:p>
    <w:p w14:paraId="30CD3C53" w14:textId="5FAEC302" w:rsidR="00587276" w:rsidRPr="00627E5F" w:rsidRDefault="00587276" w:rsidP="00587276">
      <w:pPr>
        <w:rPr>
          <w:rStyle w:val="StyleUnderline"/>
        </w:rPr>
      </w:pPr>
      <w:r w:rsidRPr="00627E5F">
        <w:rPr>
          <w:rStyle w:val="StyleUnderline"/>
        </w:rPr>
        <w:t>The ongoing controversy surrounding the murder of a dissident Saudi journalist and Saudi Arabia’s brutal bombing campaign of a largely defenseless neighboring Yemen, which has come with an enormous human toll, have elicited increased scrutiny over the U.S.-Saudi alliance</w:t>
      </w:r>
      <w:r w:rsidRPr="00207A4D">
        <w:rPr>
          <w:sz w:val="16"/>
        </w:rPr>
        <w:t xml:space="preserve">. The White House remains supportive of Riyadh, both diplomatically and with continued military aid. </w:t>
      </w:r>
      <w:r w:rsidRPr="00627E5F">
        <w:rPr>
          <w:rStyle w:val="StyleUnderline"/>
        </w:rPr>
        <w:t>Republicans have offered mildly critical words for the Saudi regime, while an increasing number of Democrats are calling for a fundamental reassessment of the U.S.-Saudi relationship.</w:t>
      </w:r>
      <w:r w:rsidR="00207A4D">
        <w:rPr>
          <w:rStyle w:val="StyleUnderline"/>
        </w:rPr>
        <w:t xml:space="preserve"> </w:t>
      </w:r>
      <w:r w:rsidRPr="00207A4D">
        <w:rPr>
          <w:sz w:val="16"/>
        </w:rPr>
        <w:t xml:space="preserve">Such a reassessment is long overdue. Washington’s partnership with Riyadh has often been treated as sacrosanct, at least here in the nation’s capital. It should have been clear long ago that </w:t>
      </w:r>
      <w:r w:rsidRPr="00627E5F">
        <w:rPr>
          <w:rStyle w:val="StyleUnderline"/>
        </w:rPr>
        <w:t>the Saudis</w:t>
      </w:r>
      <w:r w:rsidRPr="00207A4D">
        <w:rPr>
          <w:sz w:val="16"/>
        </w:rPr>
        <w:t xml:space="preserve"> are not good allies. In fact, they </w:t>
      </w:r>
      <w:r w:rsidRPr="00627E5F">
        <w:rPr>
          <w:rStyle w:val="StyleUnderline"/>
        </w:rPr>
        <w:t>often act in ways that undermine U.S. interests. Backing one of the world’s most appallingly tyrannical regimes to the hilt has actually not been a net positive for U.S. national security or for stability in the region.</w:t>
      </w:r>
      <w:r w:rsidR="00207A4D" w:rsidRPr="00207A4D">
        <w:rPr>
          <w:sz w:val="16"/>
        </w:rPr>
        <w:t xml:space="preserve"> </w:t>
      </w:r>
      <w:r w:rsidRPr="00627E5F">
        <w:rPr>
          <w:rStyle w:val="StyleUnderline"/>
        </w:rPr>
        <w:t>With any luck, the unfolding drama over the U.S.-Saudi partnership will extend beyond merely this troubled bilateral relationship to U.S. policy in the Middle East as a whole.</w:t>
      </w:r>
      <w:r w:rsidRPr="00207A4D">
        <w:rPr>
          <w:sz w:val="16"/>
        </w:rPr>
        <w:t xml:space="preserve"> The United States is deeply entangled in this region, with roughly 50,000 boots on the ground, dozens of permanent military bases and deployed assets, and a staggering sum of taxpayer dollars, essentially wasted. </w:t>
      </w:r>
      <w:r w:rsidRPr="00627E5F">
        <w:rPr>
          <w:rStyle w:val="StyleUnderline"/>
        </w:rPr>
        <w:t>We are engaged in active combat operations in at least five countries across the Middle East and North Africa, bogged down in endless counter-insurgency campaigns, grisly counter-terrorism operations, and inglorious proxy wars.</w:t>
      </w:r>
      <w:r w:rsidRPr="00207A4D">
        <w:rPr>
          <w:sz w:val="16"/>
        </w:rPr>
        <w:t xml:space="preserve"> Washington also tasks Central Command with the responsibility of supporting, training, arming, and stabilizing various corrupt dictatorships, while we also try to put the squeeze on Iran.</w:t>
      </w:r>
      <w:r w:rsidR="00207A4D" w:rsidRPr="00207A4D">
        <w:rPr>
          <w:sz w:val="16"/>
        </w:rPr>
        <w:t xml:space="preserve"> </w:t>
      </w:r>
      <w:r w:rsidRPr="00207A4D">
        <w:rPr>
          <w:sz w:val="16"/>
        </w:rPr>
        <w:t xml:space="preserve">A well-timed paper by Chatham House’s Micah </w:t>
      </w:r>
      <w:proofErr w:type="spellStart"/>
      <w:r w:rsidRPr="00207A4D">
        <w:rPr>
          <w:sz w:val="16"/>
        </w:rPr>
        <w:t>Zenko</w:t>
      </w:r>
      <w:proofErr w:type="spellEnd"/>
      <w:r w:rsidRPr="00207A4D">
        <w:rPr>
          <w:sz w:val="16"/>
        </w:rPr>
        <w:t xml:space="preserve"> clarifies </w:t>
      </w:r>
      <w:r w:rsidRPr="00627E5F">
        <w:rPr>
          <w:rStyle w:val="StyleUnderline"/>
        </w:rPr>
        <w:t>the failure of U.S. regional objectives, despite the gargantuan resources devoted to them</w:t>
      </w:r>
      <w:r w:rsidRPr="00207A4D">
        <w:rPr>
          <w:sz w:val="16"/>
        </w:rPr>
        <w:t xml:space="preserve">. </w:t>
      </w:r>
      <w:proofErr w:type="spellStart"/>
      <w:r w:rsidRPr="00207A4D">
        <w:rPr>
          <w:sz w:val="16"/>
        </w:rPr>
        <w:t>Zenko</w:t>
      </w:r>
      <w:proofErr w:type="spellEnd"/>
      <w:r w:rsidRPr="00207A4D">
        <w:rPr>
          <w:sz w:val="16"/>
        </w:rPr>
        <w:t xml:space="preserve"> lists four primary objectives: (1) </w:t>
      </w:r>
      <w:r w:rsidRPr="00627E5F">
        <w:rPr>
          <w:rStyle w:val="StyleUnderline"/>
        </w:rPr>
        <w:t>enhancing regional security and reducing political instability within Middle East governments</w:t>
      </w:r>
      <w:r w:rsidRPr="00207A4D">
        <w:rPr>
          <w:sz w:val="16"/>
        </w:rPr>
        <w:t xml:space="preserve">; (2) </w:t>
      </w:r>
      <w:r w:rsidRPr="00627E5F">
        <w:rPr>
          <w:rStyle w:val="StyleUnderline"/>
        </w:rPr>
        <w:t>preventing the emergence of terrorist safe havens;</w:t>
      </w:r>
      <w:r w:rsidRPr="00207A4D">
        <w:rPr>
          <w:sz w:val="16"/>
        </w:rPr>
        <w:t xml:space="preserve"> (3) </w:t>
      </w:r>
      <w:r w:rsidRPr="00627E5F">
        <w:rPr>
          <w:rStyle w:val="StyleUnderline"/>
        </w:rPr>
        <w:t>ensuring the free flow of energy resources; and</w:t>
      </w:r>
      <w:r w:rsidRPr="00207A4D">
        <w:rPr>
          <w:sz w:val="16"/>
        </w:rPr>
        <w:t xml:space="preserve"> (4) </w:t>
      </w:r>
      <w:r w:rsidRPr="00627E5F">
        <w:rPr>
          <w:rStyle w:val="StyleUnderline"/>
        </w:rPr>
        <w:t>enabling allies to build enough military capacity to defend themselves.</w:t>
      </w:r>
      <w:r w:rsidR="00207A4D">
        <w:rPr>
          <w:rStyle w:val="StyleUnderline"/>
        </w:rPr>
        <w:t xml:space="preserve"> </w:t>
      </w:r>
      <w:r w:rsidRPr="00207A4D">
        <w:rPr>
          <w:sz w:val="16"/>
        </w:rPr>
        <w:t xml:space="preserve">We have failed at each of these. Indeed, </w:t>
      </w:r>
      <w:r w:rsidRPr="00627E5F">
        <w:rPr>
          <w:rStyle w:val="StyleUnderline"/>
        </w:rPr>
        <w:t>far from serving a stabilizing role, U.S. policy has rather plainly destabilized the region</w:t>
      </w:r>
      <w:r w:rsidRPr="00207A4D">
        <w:rPr>
          <w:sz w:val="16"/>
        </w:rPr>
        <w:t xml:space="preserve">. The </w:t>
      </w:r>
      <w:r w:rsidRPr="00627E5F">
        <w:rPr>
          <w:rStyle w:val="StyleUnderline"/>
        </w:rPr>
        <w:t>Iraq</w:t>
      </w:r>
      <w:r w:rsidRPr="00207A4D">
        <w:rPr>
          <w:sz w:val="16"/>
        </w:rPr>
        <w:t xml:space="preserve"> War </w:t>
      </w:r>
      <w:r w:rsidRPr="00627E5F">
        <w:rPr>
          <w:rStyle w:val="StyleUnderline"/>
        </w:rPr>
        <w:t>upended the Middle East, empowered Iran, and fueled a new generation of jihadist terrorists</w:t>
      </w:r>
      <w:r w:rsidRPr="00207A4D">
        <w:rPr>
          <w:sz w:val="16"/>
        </w:rPr>
        <w:t xml:space="preserve">. Washington bungled a series of changes in the </w:t>
      </w:r>
      <w:r w:rsidRPr="00627E5F">
        <w:rPr>
          <w:rStyle w:val="StyleUnderline"/>
        </w:rPr>
        <w:t>Egypt</w:t>
      </w:r>
      <w:r w:rsidRPr="00207A4D">
        <w:rPr>
          <w:sz w:val="16"/>
        </w:rPr>
        <w:t xml:space="preserve">ian regime and </w:t>
      </w:r>
      <w:r w:rsidRPr="00627E5F">
        <w:rPr>
          <w:rStyle w:val="StyleUnderline"/>
        </w:rPr>
        <w:t>helped</w:t>
      </w:r>
      <w:r w:rsidRPr="00207A4D">
        <w:rPr>
          <w:sz w:val="16"/>
        </w:rPr>
        <w:t xml:space="preserve"> (along with other external actors) </w:t>
      </w:r>
      <w:r w:rsidRPr="00627E5F">
        <w:rPr>
          <w:rStyle w:val="StyleUnderline"/>
        </w:rPr>
        <w:t>fuel Syria</w:t>
      </w:r>
      <w:r w:rsidRPr="00207A4D">
        <w:rPr>
          <w:sz w:val="16"/>
        </w:rPr>
        <w:t xml:space="preserve">’s civil war. The Obama administration’s </w:t>
      </w:r>
      <w:r w:rsidRPr="00627E5F">
        <w:rPr>
          <w:rStyle w:val="StyleUnderline"/>
        </w:rPr>
        <w:t>Libya</w:t>
      </w:r>
      <w:r w:rsidRPr="00207A4D">
        <w:rPr>
          <w:sz w:val="16"/>
        </w:rPr>
        <w:t xml:space="preserve"> war </w:t>
      </w:r>
      <w:r w:rsidRPr="00627E5F">
        <w:rPr>
          <w:rStyle w:val="StyleUnderline"/>
        </w:rPr>
        <w:t>created anarchy and new refugee flows. And</w:t>
      </w:r>
      <w:r w:rsidRPr="00207A4D">
        <w:rPr>
          <w:sz w:val="16"/>
        </w:rPr>
        <w:t xml:space="preserve"> our longstanding </w:t>
      </w:r>
      <w:r w:rsidRPr="00627E5F">
        <w:rPr>
          <w:rStyle w:val="StyleUnderline"/>
        </w:rPr>
        <w:t>support for Saudi Arabia as a balance to Iran has not only failed to roll back Iran’s regional activity, but it has also emboldened Riyadh to act aggressively and pick fights with several of its neighbors.</w:t>
      </w:r>
    </w:p>
    <w:p w14:paraId="4C8FFBEA" w14:textId="77777777" w:rsidR="00587276" w:rsidRPr="00627E5F" w:rsidRDefault="00587276" w:rsidP="00BA01CF">
      <w:pPr>
        <w:pStyle w:val="Heading4"/>
      </w:pPr>
      <w:r w:rsidRPr="00627E5F">
        <w:t>Specifically, a continued focus on Saudi Arabia poisons the well of the US grand strategy and distracts from bigger threats in the Asia Pacific.</w:t>
      </w:r>
    </w:p>
    <w:p w14:paraId="4AC02FF3" w14:textId="77777777" w:rsidR="00587276" w:rsidRPr="00627E5F" w:rsidRDefault="00587276" w:rsidP="00587276">
      <w:pPr>
        <w:rPr>
          <w:sz w:val="24"/>
        </w:rPr>
      </w:pPr>
      <w:r w:rsidRPr="00627E5F">
        <w:t xml:space="preserve">Evan </w:t>
      </w:r>
      <w:r w:rsidRPr="00627E5F">
        <w:rPr>
          <w:rStyle w:val="Style13ptBold"/>
        </w:rPr>
        <w:t>Resnick 18</w:t>
      </w:r>
      <w:r w:rsidRPr="00627E5F">
        <w:t xml:space="preserve"> {Assistant Professor and Coordinator of the United States </w:t>
      </w:r>
      <w:proofErr w:type="spellStart"/>
      <w:r w:rsidRPr="00627E5F">
        <w:t>Programme</w:t>
      </w:r>
      <w:proofErr w:type="spellEnd"/>
      <w:r w:rsidRPr="00627E5F">
        <w:t xml:space="preserve"> at RSIS, “The Case of Jamal Khashoggi: America’s Obsolete Alliance with Saudi Arabia,” </w:t>
      </w:r>
      <w:r w:rsidRPr="00627E5F">
        <w:rPr>
          <w:i/>
          <w:iCs/>
        </w:rPr>
        <w:t>RSIS</w:t>
      </w:r>
      <w:r w:rsidRPr="00627E5F">
        <w:t xml:space="preserve">, </w:t>
      </w:r>
      <w:hyperlink r:id="rId24" w:history="1">
        <w:r w:rsidRPr="00627E5F">
          <w:rPr>
            <w:rStyle w:val="Hyperlink"/>
          </w:rPr>
          <w:t>https://dr.ntu.edu.sg/handle/10220/46529</w:t>
        </w:r>
      </w:hyperlink>
      <w:r w:rsidRPr="00627E5F">
        <w:rPr>
          <w:sz w:val="24"/>
        </w:rPr>
        <w:t>,</w:t>
      </w:r>
      <w:r w:rsidRPr="00627E5F">
        <w:t xml:space="preserve"> Published 10/31/18, Accessed 6/18/19} //RG</w:t>
      </w:r>
    </w:p>
    <w:p w14:paraId="4EE4B610" w14:textId="6DEFBBFC" w:rsidR="00587276" w:rsidRPr="00207A4D" w:rsidRDefault="00587276" w:rsidP="00587276">
      <w:pPr>
        <w:rPr>
          <w:sz w:val="16"/>
        </w:rPr>
      </w:pPr>
      <w:r w:rsidRPr="00207A4D">
        <w:rPr>
          <w:sz w:val="16"/>
        </w:rPr>
        <w:t xml:space="preserve">The Khashoggi scandal should serve as </w:t>
      </w:r>
      <w:r w:rsidRPr="00627E5F">
        <w:rPr>
          <w:rStyle w:val="StyleUnderline"/>
        </w:rPr>
        <w:t xml:space="preserve">a wakeup call, not only for decades of US obsequiousness towards its </w:t>
      </w:r>
      <w:proofErr w:type="spellStart"/>
      <w:r w:rsidRPr="00627E5F">
        <w:rPr>
          <w:rStyle w:val="StyleUnderline"/>
        </w:rPr>
        <w:t>unsavoury</w:t>
      </w:r>
      <w:proofErr w:type="spellEnd"/>
      <w:r w:rsidRPr="00627E5F">
        <w:rPr>
          <w:rStyle w:val="StyleUnderline"/>
        </w:rPr>
        <w:t xml:space="preserve"> Saudi ally of convenience, but also and more importantly, for America’s drifting grand strategy. Since 9/11, successive administrations in Washington DC have focused their attention and resources overarchingly on the Middle East.</w:t>
      </w:r>
      <w:r w:rsidR="00207A4D">
        <w:rPr>
          <w:rStyle w:val="StyleUnderline"/>
        </w:rPr>
        <w:t xml:space="preserve"> </w:t>
      </w:r>
      <w:r w:rsidRPr="00627E5F">
        <w:rPr>
          <w:rStyle w:val="StyleUnderline"/>
        </w:rPr>
        <w:t>By comparison, they have been habitually distracted from events in the Asia Pacific, which</w:t>
      </w:r>
      <w:r w:rsidRPr="00207A4D">
        <w:rPr>
          <w:sz w:val="16"/>
        </w:rPr>
        <w:t xml:space="preserve"> is the only part of the world that </w:t>
      </w:r>
      <w:r w:rsidRPr="00627E5F">
        <w:rPr>
          <w:rStyle w:val="StyleUnderline"/>
        </w:rPr>
        <w:t>hosts a viable peer competitor capable of threatening the survival of the US, namely a rising and expansionist China</w:t>
      </w:r>
      <w:r w:rsidRPr="00207A4D">
        <w:rPr>
          <w:sz w:val="16"/>
        </w:rPr>
        <w:t>. Even the Obama administration, which ostentatiously embarked on a “rebalance to Asia,” nevertheless found itself surging tens of thousands of troops into the unnecessary and still ongoing war in Afghanistan and redeploying thousands of troops to Iraq to combat ISIS.</w:t>
      </w:r>
      <w:r w:rsidR="00207A4D" w:rsidRPr="00207A4D">
        <w:rPr>
          <w:sz w:val="16"/>
        </w:rPr>
        <w:t xml:space="preserve"> </w:t>
      </w:r>
      <w:r w:rsidRPr="00627E5F">
        <w:rPr>
          <w:rStyle w:val="StyleUnderline"/>
        </w:rPr>
        <w:t xml:space="preserve">It would behoove the Trump administration to consider the Khashoggi killing an opportunity to finish the job that Trump’s predecessor failed to complete, by prudently reorienting US strategy from the increasingly peripheral Middle East to the increasingly integral Asia Pacific. </w:t>
      </w:r>
      <w:r w:rsidRPr="00207A4D">
        <w:rPr>
          <w:sz w:val="16"/>
        </w:rPr>
        <w:t xml:space="preserve">The recent repackaging of America's strategic interests in Asia under an Indo-Pacific vision requires substantive policy attention by Washington DC. </w:t>
      </w:r>
      <w:r w:rsidRPr="00627E5F">
        <w:rPr>
          <w:rStyle w:val="StyleUnderline"/>
        </w:rPr>
        <w:t>One step President Trump can offer as redress is to initiate the attachment of onerous new conditions to any future US arms sales to Saudi Arabia.</w:t>
      </w:r>
      <w:r w:rsidR="00207A4D">
        <w:rPr>
          <w:rStyle w:val="StyleUnderline"/>
        </w:rPr>
        <w:t xml:space="preserve"> </w:t>
      </w:r>
    </w:p>
    <w:p w14:paraId="1DE1B7E9" w14:textId="765ED086" w:rsidR="00BE6145" w:rsidRPr="00627E5F" w:rsidRDefault="00BE6145" w:rsidP="00BE6145">
      <w:pPr>
        <w:pStyle w:val="Heading3"/>
      </w:pPr>
      <w:r w:rsidRPr="00627E5F">
        <w:t>Not Zero Sum---1AR</w:t>
      </w:r>
    </w:p>
    <w:p w14:paraId="4C3EA4FB" w14:textId="69A731F3" w:rsidR="00BE6145" w:rsidRPr="00627E5F" w:rsidRDefault="00AA734E" w:rsidP="00BA01CF">
      <w:pPr>
        <w:pStyle w:val="Heading4"/>
      </w:pPr>
      <w:r>
        <w:t>Military c</w:t>
      </w:r>
      <w:r w:rsidR="00BE6145" w:rsidRPr="00627E5F">
        <w:t xml:space="preserve">rowd-out </w:t>
      </w:r>
      <w:r>
        <w:t>won’t occur</w:t>
      </w:r>
      <w:r w:rsidR="00BE6145" w:rsidRPr="00627E5F">
        <w:t>---China would prefer to free-ride on US security guarantees</w:t>
      </w:r>
      <w:r>
        <w:t xml:space="preserve">. </w:t>
      </w:r>
    </w:p>
    <w:p w14:paraId="1A4C039B" w14:textId="2A6B2373" w:rsidR="00BE6145" w:rsidRPr="00AA734E" w:rsidRDefault="00BE6145" w:rsidP="00AA734E">
      <w:r w:rsidRPr="00AA734E">
        <w:t xml:space="preserve">Andrew </w:t>
      </w:r>
      <w:r w:rsidRPr="00AA734E">
        <w:rPr>
          <w:rStyle w:val="Style13ptBold"/>
        </w:rPr>
        <w:t xml:space="preserve">Scobell </w:t>
      </w:r>
      <w:r w:rsidR="00AA734E" w:rsidRPr="00AA734E">
        <w:rPr>
          <w:rStyle w:val="Style13ptBold"/>
        </w:rPr>
        <w:t>&amp;</w:t>
      </w:r>
      <w:r w:rsidR="00AA734E" w:rsidRPr="00AA734E">
        <w:t xml:space="preserve"> </w:t>
      </w:r>
      <w:r w:rsidRPr="00AA734E">
        <w:t xml:space="preserve">Alireza </w:t>
      </w:r>
      <w:r w:rsidRPr="00AA734E">
        <w:rPr>
          <w:rStyle w:val="Style13ptBold"/>
        </w:rPr>
        <w:t>Nader 16</w:t>
      </w:r>
      <w:r w:rsidR="00AA734E" w:rsidRPr="00AA734E">
        <w:t>. Scobell is s</w:t>
      </w:r>
      <w:r w:rsidRPr="00AA734E">
        <w:t>enior political scientist at the RAND Corporation</w:t>
      </w:r>
      <w:r w:rsidR="00AA734E" w:rsidRPr="00AA734E">
        <w:t xml:space="preserve">; Nader is </w:t>
      </w:r>
      <w:r w:rsidRPr="00AA734E">
        <w:t>senior international policy analyst at the RAND Corporation and author of The Days After a Deal With Iran: Continuity and Change in Iranian Foreign Policy</w:t>
      </w:r>
      <w:r w:rsidR="00AA734E" w:rsidRPr="00AA734E">
        <w:t>.</w:t>
      </w:r>
      <w:r w:rsidRPr="00AA734E">
        <w:t xml:space="preserve"> 2016</w:t>
      </w:r>
      <w:r w:rsidR="00AA734E" w:rsidRPr="00AA734E">
        <w:t xml:space="preserve">. </w:t>
      </w:r>
      <w:r w:rsidRPr="00AA734E">
        <w:t>“China in the Middle East; the Wary Dragon</w:t>
      </w:r>
      <w:r w:rsidR="00AA734E" w:rsidRPr="00AA734E">
        <w:t>.</w:t>
      </w:r>
      <w:r w:rsidRPr="00AA734E">
        <w:t xml:space="preserve">” </w:t>
      </w:r>
      <w:r w:rsidR="00AA734E" w:rsidRPr="00AA734E">
        <w:t xml:space="preserve">RAND Corporation. </w:t>
      </w:r>
      <w:r w:rsidRPr="00AA734E">
        <w:t>http://www.rand.org/content/dam/rand/pubs/research_reports/RR1200/RR1229/RAND_RR1229.pdf</w:t>
      </w:r>
    </w:p>
    <w:p w14:paraId="32A77770" w14:textId="7A4CA464" w:rsidR="00BE6145" w:rsidRPr="007B3E01" w:rsidRDefault="00BE6145" w:rsidP="00BE6145">
      <w:pPr>
        <w:rPr>
          <w:sz w:val="16"/>
        </w:rPr>
      </w:pPr>
      <w:r w:rsidRPr="007B3E01">
        <w:rPr>
          <w:sz w:val="16"/>
        </w:rPr>
        <w:t>Mismatch in the Middle East</w:t>
      </w:r>
      <w:r w:rsidR="007B3E01" w:rsidRPr="007B3E01">
        <w:rPr>
          <w:sz w:val="16"/>
        </w:rPr>
        <w:t xml:space="preserve"> </w:t>
      </w:r>
      <w:r w:rsidRPr="007B3E01">
        <w:rPr>
          <w:rStyle w:val="StyleUnderline"/>
        </w:rPr>
        <w:t>China is a</w:t>
      </w:r>
      <w:r w:rsidRPr="007B3E01">
        <w:rPr>
          <w:sz w:val="16"/>
        </w:rPr>
        <w:t xml:space="preserve"> </w:t>
      </w:r>
      <w:r w:rsidRPr="007B3E01">
        <w:rPr>
          <w:rStyle w:val="Emphasis"/>
        </w:rPr>
        <w:t>wary dragon</w:t>
      </w:r>
      <w:r w:rsidRPr="007B3E01">
        <w:rPr>
          <w:sz w:val="16"/>
        </w:rPr>
        <w:t xml:space="preserve">, </w:t>
      </w:r>
      <w:r w:rsidRPr="007B3E01">
        <w:rPr>
          <w:rStyle w:val="Emphasis"/>
        </w:rPr>
        <w:t>very cautious</w:t>
      </w:r>
      <w:r w:rsidRPr="007B3E01">
        <w:rPr>
          <w:sz w:val="16"/>
        </w:rPr>
        <w:t xml:space="preserve">, </w:t>
      </w:r>
      <w:r w:rsidRPr="007B3E01">
        <w:rPr>
          <w:rStyle w:val="Emphasis"/>
        </w:rPr>
        <w:t>alarmed</w:t>
      </w:r>
      <w:r w:rsidRPr="007B3E01">
        <w:rPr>
          <w:sz w:val="16"/>
        </w:rPr>
        <w:t xml:space="preserve"> </w:t>
      </w:r>
      <w:r w:rsidRPr="007B3E01">
        <w:rPr>
          <w:rStyle w:val="StyleUnderline"/>
        </w:rPr>
        <w:t>about becoming</w:t>
      </w:r>
      <w:r w:rsidR="007B3E01">
        <w:rPr>
          <w:rStyle w:val="StyleUnderline"/>
        </w:rPr>
        <w:t xml:space="preserve"> </w:t>
      </w:r>
      <w:r w:rsidRPr="007B3E01">
        <w:rPr>
          <w:rStyle w:val="StyleUnderline"/>
        </w:rPr>
        <w:t xml:space="preserve">embroiled in Middle East controversies or getting </w:t>
      </w:r>
      <w:r w:rsidRPr="007B3E01">
        <w:rPr>
          <w:rStyle w:val="Emphasis"/>
        </w:rPr>
        <w:t>too close</w:t>
      </w:r>
      <w:r w:rsidRPr="007B3E01">
        <w:rPr>
          <w:rStyle w:val="StyleUnderline"/>
        </w:rPr>
        <w:t xml:space="preserve"> to </w:t>
      </w:r>
      <w:r w:rsidRPr="007B3E01">
        <w:rPr>
          <w:rStyle w:val="Emphasis"/>
        </w:rPr>
        <w:t>any</w:t>
      </w:r>
      <w:r w:rsidR="007B3E01">
        <w:rPr>
          <w:rStyle w:val="Emphasis"/>
        </w:rPr>
        <w:t xml:space="preserve"> </w:t>
      </w:r>
      <w:r w:rsidRPr="007B3E01">
        <w:rPr>
          <w:rStyle w:val="Emphasis"/>
        </w:rPr>
        <w:t>one country in the region</w:t>
      </w:r>
      <w:r w:rsidRPr="007B3E01">
        <w:rPr>
          <w:rStyle w:val="StyleUnderline"/>
        </w:rPr>
        <w:t xml:space="preserve">. And China has </w:t>
      </w:r>
      <w:r w:rsidRPr="007B3E01">
        <w:rPr>
          <w:rStyle w:val="Emphasis"/>
        </w:rPr>
        <w:t>refused</w:t>
      </w:r>
      <w:r w:rsidRPr="007B3E01">
        <w:rPr>
          <w:sz w:val="16"/>
        </w:rPr>
        <w:t xml:space="preserve"> </w:t>
      </w:r>
      <w:r w:rsidRPr="007B3E01">
        <w:rPr>
          <w:rStyle w:val="StyleUnderline"/>
        </w:rPr>
        <w:t>to put forward an</w:t>
      </w:r>
      <w:r w:rsidR="007B3E01" w:rsidRPr="007B3E01">
        <w:rPr>
          <w:sz w:val="16"/>
        </w:rPr>
        <w:t xml:space="preserve"> </w:t>
      </w:r>
      <w:r w:rsidRPr="007B3E01">
        <w:rPr>
          <w:rStyle w:val="Emphasis"/>
        </w:rPr>
        <w:t>explicit Middle East policy or strategy</w:t>
      </w:r>
      <w:r w:rsidRPr="007B3E01">
        <w:rPr>
          <w:sz w:val="16"/>
        </w:rPr>
        <w:t xml:space="preserve"> </w:t>
      </w:r>
      <w:r w:rsidRPr="007B3E01">
        <w:rPr>
          <w:rStyle w:val="StyleUnderline"/>
        </w:rPr>
        <w:t>with</w:t>
      </w:r>
      <w:r w:rsidRPr="007B3E01">
        <w:rPr>
          <w:sz w:val="16"/>
        </w:rPr>
        <w:t xml:space="preserve"> </w:t>
      </w:r>
      <w:r w:rsidRPr="007B3E01">
        <w:rPr>
          <w:rStyle w:val="Emphasis"/>
        </w:rPr>
        <w:t>specifics</w:t>
      </w:r>
      <w:r w:rsidRPr="007B3E01">
        <w:rPr>
          <w:sz w:val="16"/>
        </w:rPr>
        <w:t xml:space="preserve"> </w:t>
      </w:r>
      <w:r w:rsidRPr="007B3E01">
        <w:rPr>
          <w:rStyle w:val="StyleUnderline"/>
        </w:rPr>
        <w:t>for fear of raising</w:t>
      </w:r>
      <w:r w:rsidR="007B3E01">
        <w:rPr>
          <w:rStyle w:val="StyleUnderline"/>
        </w:rPr>
        <w:t xml:space="preserve"> </w:t>
      </w:r>
      <w:r w:rsidRPr="007B3E01">
        <w:rPr>
          <w:rStyle w:val="StyleUnderline"/>
        </w:rPr>
        <w:t>the</w:t>
      </w:r>
      <w:r w:rsidRPr="007B3E01">
        <w:rPr>
          <w:sz w:val="16"/>
        </w:rPr>
        <w:t xml:space="preserve"> </w:t>
      </w:r>
      <w:r w:rsidRPr="007B3E01">
        <w:rPr>
          <w:rStyle w:val="Emphasis"/>
        </w:rPr>
        <w:t>ire of</w:t>
      </w:r>
      <w:r w:rsidRPr="007B3E01">
        <w:rPr>
          <w:sz w:val="16"/>
        </w:rPr>
        <w:t xml:space="preserve"> one or more </w:t>
      </w:r>
      <w:r w:rsidRPr="007B3E01">
        <w:rPr>
          <w:rStyle w:val="Emphasis"/>
        </w:rPr>
        <w:t>states in the region</w:t>
      </w:r>
      <w:r w:rsidRPr="007B3E01">
        <w:rPr>
          <w:sz w:val="16"/>
        </w:rPr>
        <w:t>. Under Xi, Beijing does not</w:t>
      </w:r>
      <w:r w:rsidR="007B3E01" w:rsidRPr="007B3E01">
        <w:rPr>
          <w:sz w:val="16"/>
        </w:rPr>
        <w:t xml:space="preserve"> </w:t>
      </w:r>
      <w:r w:rsidRPr="007B3E01">
        <w:rPr>
          <w:sz w:val="16"/>
        </w:rPr>
        <w:t xml:space="preserve">possess an articulated Middle East strategy. </w:t>
      </w:r>
      <w:r w:rsidRPr="007B3E01">
        <w:rPr>
          <w:rStyle w:val="StyleUnderline"/>
        </w:rPr>
        <w:t>Instead, China</w:t>
      </w:r>
      <w:r w:rsidRPr="007B3E01">
        <w:rPr>
          <w:sz w:val="16"/>
        </w:rPr>
        <w:t xml:space="preserve"> </w:t>
      </w:r>
      <w:r w:rsidRPr="007B3E01">
        <w:rPr>
          <w:rStyle w:val="Emphasis"/>
        </w:rPr>
        <w:t>publicly</w:t>
      </w:r>
      <w:r w:rsidR="007B3E01">
        <w:rPr>
          <w:rStyle w:val="Emphasis"/>
        </w:rPr>
        <w:t xml:space="preserve"> </w:t>
      </w:r>
      <w:r w:rsidRPr="007B3E01">
        <w:rPr>
          <w:rStyle w:val="Emphasis"/>
        </w:rPr>
        <w:t>subsumes</w:t>
      </w:r>
      <w:r w:rsidRPr="007B3E01">
        <w:rPr>
          <w:sz w:val="16"/>
        </w:rPr>
        <w:t xml:space="preserve"> </w:t>
      </w:r>
      <w:r w:rsidRPr="007B3E01">
        <w:rPr>
          <w:rStyle w:val="StyleUnderline"/>
        </w:rPr>
        <w:t xml:space="preserve">its approach toward the region under the </w:t>
      </w:r>
      <w:r w:rsidRPr="007B3E01">
        <w:rPr>
          <w:rStyle w:val="Emphasis"/>
        </w:rPr>
        <w:t>rubric</w:t>
      </w:r>
      <w:r w:rsidRPr="007B3E01">
        <w:rPr>
          <w:rStyle w:val="StyleUnderline"/>
        </w:rPr>
        <w:t xml:space="preserve"> of a</w:t>
      </w:r>
      <w:r w:rsidRPr="007B3E01">
        <w:rPr>
          <w:sz w:val="16"/>
        </w:rPr>
        <w:t xml:space="preserve"> </w:t>
      </w:r>
      <w:r w:rsidRPr="007B3E01">
        <w:rPr>
          <w:rStyle w:val="Emphasis"/>
        </w:rPr>
        <w:t>broader</w:t>
      </w:r>
      <w:r w:rsidR="007B3E01" w:rsidRPr="007B3E01">
        <w:rPr>
          <w:sz w:val="16"/>
        </w:rPr>
        <w:t xml:space="preserve"> </w:t>
      </w:r>
      <w:r w:rsidRPr="007B3E01">
        <w:rPr>
          <w:sz w:val="16"/>
        </w:rPr>
        <w:t xml:space="preserve">“march west” </w:t>
      </w:r>
      <w:r w:rsidRPr="007B3E01">
        <w:rPr>
          <w:rStyle w:val="Emphasis"/>
        </w:rPr>
        <w:t>concept</w:t>
      </w:r>
      <w:r w:rsidRPr="007B3E01">
        <w:rPr>
          <w:rStyle w:val="StyleUnderline"/>
        </w:rPr>
        <w:t>, in an effort to rebalance its center of gravity and</w:t>
      </w:r>
      <w:r w:rsidR="007B3E01">
        <w:rPr>
          <w:rStyle w:val="StyleUnderline"/>
        </w:rPr>
        <w:t xml:space="preserve"> </w:t>
      </w:r>
      <w:r w:rsidRPr="007B3E01">
        <w:rPr>
          <w:rStyle w:val="StyleUnderline"/>
        </w:rPr>
        <w:t>skewed national security posture</w:t>
      </w:r>
      <w:r w:rsidRPr="007B3E01">
        <w:rPr>
          <w:sz w:val="16"/>
        </w:rPr>
        <w:t xml:space="preserve">. Essentially, this effort is </w:t>
      </w:r>
      <w:r w:rsidRPr="007B3E01">
        <w:rPr>
          <w:rStyle w:val="StyleUnderline"/>
        </w:rPr>
        <w:t>an</w:t>
      </w:r>
      <w:r w:rsidRPr="007B3E01">
        <w:rPr>
          <w:sz w:val="16"/>
        </w:rPr>
        <w:t xml:space="preserve"> </w:t>
      </w:r>
      <w:r w:rsidRPr="007B3E01">
        <w:rPr>
          <w:rStyle w:val="Emphasis"/>
        </w:rPr>
        <w:t>extension</w:t>
      </w:r>
      <w:r w:rsidR="007B3E01">
        <w:rPr>
          <w:rStyle w:val="StyleUnderline"/>
        </w:rPr>
        <w:t xml:space="preserve"> </w:t>
      </w:r>
      <w:r w:rsidRPr="007B3E01">
        <w:rPr>
          <w:rStyle w:val="StyleUnderline"/>
        </w:rPr>
        <w:t>of Beijing’s approach toward</w:t>
      </w:r>
      <w:r w:rsidRPr="007B3E01">
        <w:rPr>
          <w:sz w:val="16"/>
        </w:rPr>
        <w:t xml:space="preserve"> </w:t>
      </w:r>
      <w:r w:rsidRPr="007B3E01">
        <w:rPr>
          <w:rStyle w:val="Emphasis"/>
        </w:rPr>
        <w:t>Central Asia</w:t>
      </w:r>
      <w:r w:rsidRPr="007B3E01">
        <w:rPr>
          <w:rStyle w:val="StyleUnderline"/>
        </w:rPr>
        <w:t>, which emphasizes</w:t>
      </w:r>
      <w:r w:rsidRPr="007B3E01">
        <w:rPr>
          <w:sz w:val="16"/>
        </w:rPr>
        <w:t xml:space="preserve"> expanding</w:t>
      </w:r>
      <w:r w:rsidR="007B3E01" w:rsidRPr="007B3E01">
        <w:rPr>
          <w:sz w:val="16"/>
        </w:rPr>
        <w:t xml:space="preserve"> </w:t>
      </w:r>
      <w:r w:rsidRPr="007B3E01">
        <w:rPr>
          <w:sz w:val="16"/>
        </w:rPr>
        <w:t>economic ties—especially commerce and enhanced transportation</w:t>
      </w:r>
      <w:r w:rsidR="007B3E01" w:rsidRPr="007B3E01">
        <w:rPr>
          <w:sz w:val="16"/>
        </w:rPr>
        <w:t xml:space="preserve"> </w:t>
      </w:r>
      <w:r w:rsidRPr="007B3E01">
        <w:rPr>
          <w:sz w:val="16"/>
        </w:rPr>
        <w:t>links. Using direct allusions to centuries-old overland trade routes—</w:t>
      </w:r>
      <w:r w:rsidR="007B3E01" w:rsidRPr="007B3E01">
        <w:rPr>
          <w:sz w:val="16"/>
        </w:rPr>
        <w:t xml:space="preserve"> </w:t>
      </w:r>
      <w:r w:rsidRPr="007B3E01">
        <w:rPr>
          <w:sz w:val="16"/>
        </w:rPr>
        <w:t xml:space="preserve">collectively known as </w:t>
      </w:r>
      <w:r w:rsidRPr="007B3E01">
        <w:rPr>
          <w:rStyle w:val="StyleUnderline"/>
        </w:rPr>
        <w:t>the</w:t>
      </w:r>
      <w:r w:rsidRPr="007B3E01">
        <w:rPr>
          <w:sz w:val="16"/>
        </w:rPr>
        <w:t xml:space="preserve"> </w:t>
      </w:r>
      <w:r w:rsidRPr="007B3E01">
        <w:rPr>
          <w:rStyle w:val="Emphasis"/>
        </w:rPr>
        <w:t>Silk Road</w:t>
      </w:r>
      <w:r w:rsidRPr="007B3E01">
        <w:rPr>
          <w:sz w:val="16"/>
        </w:rPr>
        <w:t>—Chinese leaders have promoted a</w:t>
      </w:r>
      <w:r w:rsidR="007B3E01" w:rsidRPr="007B3E01">
        <w:rPr>
          <w:sz w:val="16"/>
        </w:rPr>
        <w:t xml:space="preserve"> </w:t>
      </w:r>
      <w:r w:rsidRPr="007B3E01">
        <w:rPr>
          <w:sz w:val="16"/>
        </w:rPr>
        <w:t>vision of shared economic development and mutual benefit across land</w:t>
      </w:r>
      <w:r w:rsidR="007B3E01" w:rsidRPr="007B3E01">
        <w:rPr>
          <w:sz w:val="16"/>
        </w:rPr>
        <w:t xml:space="preserve"> </w:t>
      </w:r>
      <w:r w:rsidRPr="007B3E01">
        <w:rPr>
          <w:sz w:val="16"/>
        </w:rPr>
        <w:t>and by sea. As a result of these concerns, Chinese analysts and leaders</w:t>
      </w:r>
      <w:r w:rsidR="007B3E01" w:rsidRPr="007B3E01">
        <w:rPr>
          <w:sz w:val="16"/>
        </w:rPr>
        <w:t xml:space="preserve"> </w:t>
      </w:r>
      <w:r w:rsidRPr="007B3E01">
        <w:rPr>
          <w:sz w:val="16"/>
        </w:rPr>
        <w:t>view the Middle East as China’s extended periphery. A clear indication</w:t>
      </w:r>
      <w:r w:rsidR="007B3E01" w:rsidRPr="007B3E01">
        <w:rPr>
          <w:sz w:val="16"/>
        </w:rPr>
        <w:t xml:space="preserve"> </w:t>
      </w:r>
      <w:r w:rsidRPr="007B3E01">
        <w:rPr>
          <w:sz w:val="16"/>
        </w:rPr>
        <w:t>of this schema is the repeated use of the term greater Middle East. The</w:t>
      </w:r>
      <w:r w:rsidR="007B3E01" w:rsidRPr="007B3E01">
        <w:rPr>
          <w:sz w:val="16"/>
        </w:rPr>
        <w:t xml:space="preserve"> </w:t>
      </w:r>
      <w:r w:rsidRPr="007B3E01">
        <w:rPr>
          <w:sz w:val="16"/>
        </w:rPr>
        <w:t>term refers to not just the Middle East but South and Central Asia</w:t>
      </w:r>
      <w:r w:rsidR="007B3E01" w:rsidRPr="007B3E01">
        <w:rPr>
          <w:sz w:val="16"/>
        </w:rPr>
        <w:t xml:space="preserve"> </w:t>
      </w:r>
      <w:r w:rsidRPr="007B3E01">
        <w:rPr>
          <w:sz w:val="16"/>
        </w:rPr>
        <w:t>as well.1 This “march west” strategy is focused on China’s strength—</w:t>
      </w:r>
      <w:r w:rsidR="007B3E01" w:rsidRPr="007B3E01">
        <w:rPr>
          <w:sz w:val="16"/>
        </w:rPr>
        <w:t xml:space="preserve"> </w:t>
      </w:r>
      <w:r w:rsidRPr="007B3E01">
        <w:rPr>
          <w:sz w:val="16"/>
        </w:rPr>
        <w:t xml:space="preserve">economics—and </w:t>
      </w:r>
      <w:r w:rsidRPr="007B3E01">
        <w:rPr>
          <w:rStyle w:val="Emphasis"/>
        </w:rPr>
        <w:t>channeled</w:t>
      </w:r>
      <w:r w:rsidRPr="007B3E01">
        <w:rPr>
          <w:sz w:val="16"/>
        </w:rPr>
        <w:t xml:space="preserve"> </w:t>
      </w:r>
      <w:r w:rsidRPr="007B3E01">
        <w:rPr>
          <w:rStyle w:val="StyleUnderline"/>
        </w:rPr>
        <w:t>through the</w:t>
      </w:r>
      <w:r w:rsidRPr="007B3E01">
        <w:rPr>
          <w:sz w:val="16"/>
        </w:rPr>
        <w:t xml:space="preserve"> </w:t>
      </w:r>
      <w:r w:rsidRPr="007B3E01">
        <w:rPr>
          <w:rStyle w:val="Emphasis"/>
        </w:rPr>
        <w:t>One Belt, One Road initiative</w:t>
      </w:r>
      <w:r w:rsidRPr="007B3E01">
        <w:rPr>
          <w:sz w:val="16"/>
        </w:rPr>
        <w:t>. Beijing seeks to build on its successes in Central Asia and replicate</w:t>
      </w:r>
      <w:r w:rsidR="007B3E01" w:rsidRPr="007B3E01">
        <w:rPr>
          <w:sz w:val="16"/>
        </w:rPr>
        <w:t xml:space="preserve"> </w:t>
      </w:r>
      <w:r w:rsidRPr="007B3E01">
        <w:rPr>
          <w:sz w:val="16"/>
        </w:rPr>
        <w:t>this positive track record in the Middle East and elsewhere.</w:t>
      </w:r>
      <w:r w:rsidR="007B3E01" w:rsidRPr="007B3E01">
        <w:rPr>
          <w:sz w:val="16"/>
        </w:rPr>
        <w:t xml:space="preserve"> </w:t>
      </w:r>
      <w:r w:rsidRPr="007B3E01">
        <w:rPr>
          <w:sz w:val="16"/>
        </w:rPr>
        <w:t>Beijing’s growing interests and increasing engagement in the</w:t>
      </w:r>
      <w:r w:rsidR="007B3E01" w:rsidRPr="007B3E01">
        <w:rPr>
          <w:sz w:val="16"/>
        </w:rPr>
        <w:t xml:space="preserve"> </w:t>
      </w:r>
      <w:r w:rsidRPr="007B3E01">
        <w:rPr>
          <w:sz w:val="16"/>
        </w:rPr>
        <w:t>region highlight both the impressive achievements and the limitations</w:t>
      </w:r>
      <w:r w:rsidR="007B3E01" w:rsidRPr="007B3E01">
        <w:rPr>
          <w:sz w:val="16"/>
        </w:rPr>
        <w:t xml:space="preserve"> </w:t>
      </w:r>
      <w:r w:rsidRPr="007B3E01">
        <w:rPr>
          <w:sz w:val="16"/>
        </w:rPr>
        <w:t>of China’s Middle East strategy. Specifically, there is a mismatch</w:t>
      </w:r>
      <w:r w:rsidR="007B3E01" w:rsidRPr="007B3E01">
        <w:rPr>
          <w:sz w:val="16"/>
        </w:rPr>
        <w:t xml:space="preserve"> </w:t>
      </w:r>
      <w:r w:rsidRPr="007B3E01">
        <w:rPr>
          <w:sz w:val="16"/>
        </w:rPr>
        <w:t>between China’s interests, corresponding objectives, and the types</w:t>
      </w:r>
      <w:r w:rsidR="007B3E01" w:rsidRPr="007B3E01">
        <w:rPr>
          <w:sz w:val="16"/>
        </w:rPr>
        <w:t xml:space="preserve"> </w:t>
      </w:r>
      <w:r w:rsidRPr="007B3E01">
        <w:rPr>
          <w:sz w:val="16"/>
        </w:rPr>
        <w:t>of instruments and mechanisms Beijing is willing and able to devote</w:t>
      </w:r>
      <w:r w:rsidR="007B3E01" w:rsidRPr="007B3E01">
        <w:rPr>
          <w:sz w:val="16"/>
        </w:rPr>
        <w:t xml:space="preserve"> </w:t>
      </w:r>
      <w:r w:rsidRPr="007B3E01">
        <w:rPr>
          <w:sz w:val="16"/>
        </w:rPr>
        <w:t>toward attaining these objectives. China’s main interests in the Middle</w:t>
      </w:r>
      <w:r w:rsidR="007B3E01" w:rsidRPr="007B3E01">
        <w:rPr>
          <w:sz w:val="16"/>
        </w:rPr>
        <w:t xml:space="preserve"> </w:t>
      </w:r>
      <w:r w:rsidRPr="007B3E01">
        <w:rPr>
          <w:sz w:val="16"/>
        </w:rPr>
        <w:t>East and related objectives presume a peaceful and stable environment.</w:t>
      </w:r>
      <w:r w:rsidR="007B3E01" w:rsidRPr="007B3E01">
        <w:rPr>
          <w:sz w:val="16"/>
        </w:rPr>
        <w:t xml:space="preserve"> </w:t>
      </w:r>
      <w:r w:rsidRPr="007B3E01">
        <w:rPr>
          <w:sz w:val="16"/>
        </w:rPr>
        <w:t>However, Beijing is heavily focused on economic efforts, with limited</w:t>
      </w:r>
      <w:r w:rsidR="007B3E01" w:rsidRPr="007B3E01">
        <w:rPr>
          <w:sz w:val="16"/>
        </w:rPr>
        <w:t xml:space="preserve"> </w:t>
      </w:r>
      <w:r w:rsidRPr="007B3E01">
        <w:rPr>
          <w:sz w:val="16"/>
        </w:rPr>
        <w:t xml:space="preserve">diplomatic involvement and token military contributions. </w:t>
      </w:r>
      <w:r w:rsidRPr="007B3E01">
        <w:rPr>
          <w:rStyle w:val="StyleUnderline"/>
        </w:rPr>
        <w:t>An environment</w:t>
      </w:r>
      <w:r w:rsidR="007B3E01">
        <w:rPr>
          <w:rStyle w:val="StyleUnderline"/>
        </w:rPr>
        <w:t xml:space="preserve"> </w:t>
      </w:r>
      <w:r w:rsidRPr="007B3E01">
        <w:rPr>
          <w:rStyle w:val="StyleUnderline"/>
        </w:rPr>
        <w:t xml:space="preserve">of peace and stability in the Middle East is far from the </w:t>
      </w:r>
      <w:r w:rsidRPr="007B3E01">
        <w:rPr>
          <w:rStyle w:val="Emphasis"/>
        </w:rPr>
        <w:t>reality on</w:t>
      </w:r>
      <w:r w:rsidR="007B3E01">
        <w:rPr>
          <w:rStyle w:val="Emphasis"/>
        </w:rPr>
        <w:t xml:space="preserve"> </w:t>
      </w:r>
      <w:r w:rsidRPr="007B3E01">
        <w:rPr>
          <w:rStyle w:val="Emphasis"/>
        </w:rPr>
        <w:t>the ground</w:t>
      </w:r>
      <w:r w:rsidRPr="007B3E01">
        <w:rPr>
          <w:rStyle w:val="StyleUnderline"/>
        </w:rPr>
        <w:t xml:space="preserve">. Maintaining a </w:t>
      </w:r>
      <w:r w:rsidRPr="007B3E01">
        <w:rPr>
          <w:rStyle w:val="Emphasis"/>
        </w:rPr>
        <w:t>modicum of stability</w:t>
      </w:r>
      <w:r w:rsidRPr="007B3E01">
        <w:rPr>
          <w:sz w:val="16"/>
        </w:rPr>
        <w:t xml:space="preserve"> </w:t>
      </w:r>
      <w:r w:rsidRPr="007B3E01">
        <w:rPr>
          <w:rStyle w:val="StyleUnderline"/>
        </w:rPr>
        <w:t>requires</w:t>
      </w:r>
      <w:r w:rsidRPr="007B3E01">
        <w:rPr>
          <w:sz w:val="16"/>
        </w:rPr>
        <w:t xml:space="preserve"> the </w:t>
      </w:r>
      <w:r w:rsidRPr="007B3E01">
        <w:rPr>
          <w:rStyle w:val="Emphasis"/>
        </w:rPr>
        <w:t>vigorous</w:t>
      </w:r>
      <w:r w:rsidR="007B3E01">
        <w:rPr>
          <w:rStyle w:val="Emphasis"/>
        </w:rPr>
        <w:t xml:space="preserve"> </w:t>
      </w:r>
      <w:r w:rsidRPr="007B3E01">
        <w:rPr>
          <w:rStyle w:val="Emphasis"/>
        </w:rPr>
        <w:t>efforts of outside powers to reassure allies and deter</w:t>
      </w:r>
      <w:r w:rsidRPr="007B3E01">
        <w:rPr>
          <w:sz w:val="16"/>
        </w:rPr>
        <w:t xml:space="preserve"> and, if necessary,</w:t>
      </w:r>
      <w:r w:rsidR="007B3E01" w:rsidRPr="007B3E01">
        <w:rPr>
          <w:sz w:val="16"/>
        </w:rPr>
        <w:t xml:space="preserve"> </w:t>
      </w:r>
      <w:r w:rsidRPr="007B3E01">
        <w:rPr>
          <w:sz w:val="16"/>
        </w:rPr>
        <w:t xml:space="preserve">fight </w:t>
      </w:r>
      <w:r w:rsidRPr="007B3E01">
        <w:rPr>
          <w:rStyle w:val="Emphasis"/>
        </w:rPr>
        <w:t>adversaries</w:t>
      </w:r>
      <w:r w:rsidRPr="007B3E01">
        <w:rPr>
          <w:rStyle w:val="StyleUnderline"/>
        </w:rPr>
        <w:t>. This is a role that</w:t>
      </w:r>
      <w:r w:rsidRPr="007B3E01">
        <w:rPr>
          <w:sz w:val="16"/>
        </w:rPr>
        <w:t xml:space="preserve"> </w:t>
      </w:r>
      <w:r w:rsidRPr="007B3E01">
        <w:rPr>
          <w:rStyle w:val="Emphasis"/>
        </w:rPr>
        <w:t>China</w:t>
      </w:r>
      <w:r w:rsidRPr="007B3E01">
        <w:rPr>
          <w:sz w:val="16"/>
        </w:rPr>
        <w:t xml:space="preserve"> to date </w:t>
      </w:r>
      <w:r w:rsidRPr="007B3E01">
        <w:rPr>
          <w:rStyle w:val="StyleUnderline"/>
        </w:rPr>
        <w:t>has</w:t>
      </w:r>
      <w:r w:rsidRPr="007B3E01">
        <w:rPr>
          <w:sz w:val="16"/>
        </w:rPr>
        <w:t xml:space="preserve"> </w:t>
      </w:r>
      <w:r w:rsidRPr="007B3E01">
        <w:rPr>
          <w:rStyle w:val="Emphasis"/>
        </w:rPr>
        <w:t>not been willing</w:t>
      </w:r>
      <w:r w:rsidR="007B3E01">
        <w:rPr>
          <w:rStyle w:val="Emphasis"/>
        </w:rPr>
        <w:t xml:space="preserve"> </w:t>
      </w:r>
      <w:r w:rsidRPr="007B3E01">
        <w:rPr>
          <w:rStyle w:val="Emphasis"/>
        </w:rPr>
        <w:t>or able to play</w:t>
      </w:r>
      <w:r w:rsidRPr="007B3E01">
        <w:rPr>
          <w:rStyle w:val="StyleUnderline"/>
        </w:rPr>
        <w:t>. The</w:t>
      </w:r>
      <w:r w:rsidRPr="007B3E01">
        <w:rPr>
          <w:sz w:val="16"/>
        </w:rPr>
        <w:t xml:space="preserve"> </w:t>
      </w:r>
      <w:r w:rsidRPr="007B3E01">
        <w:rPr>
          <w:rStyle w:val="Emphasis"/>
        </w:rPr>
        <w:t>U</w:t>
      </w:r>
      <w:r w:rsidRPr="007B3E01">
        <w:rPr>
          <w:sz w:val="16"/>
        </w:rPr>
        <w:t xml:space="preserve">nited </w:t>
      </w:r>
      <w:r w:rsidRPr="007B3E01">
        <w:rPr>
          <w:rStyle w:val="Emphasis"/>
        </w:rPr>
        <w:t>S</w:t>
      </w:r>
      <w:r w:rsidRPr="007B3E01">
        <w:rPr>
          <w:sz w:val="16"/>
        </w:rPr>
        <w:t xml:space="preserve">tates </w:t>
      </w:r>
      <w:r w:rsidRPr="007B3E01">
        <w:rPr>
          <w:rStyle w:val="StyleUnderline"/>
        </w:rPr>
        <w:t>is the primary actor fulfilling this role</w:t>
      </w:r>
      <w:r w:rsidR="007B3E01">
        <w:rPr>
          <w:rStyle w:val="StyleUnderline"/>
        </w:rPr>
        <w:t xml:space="preserve"> </w:t>
      </w:r>
      <w:r w:rsidRPr="007B3E01">
        <w:rPr>
          <w:rStyle w:val="StyleUnderline"/>
        </w:rPr>
        <w:t>and, for the foreseeable future, China seems amenable to this state of</w:t>
      </w:r>
      <w:r w:rsidR="007B3E01">
        <w:rPr>
          <w:rStyle w:val="StyleUnderline"/>
        </w:rPr>
        <w:t xml:space="preserve"> </w:t>
      </w:r>
      <w:r w:rsidRPr="007B3E01">
        <w:rPr>
          <w:rStyle w:val="StyleUnderline"/>
        </w:rPr>
        <w:t>affairs and more than willing to free ride. China and the</w:t>
      </w:r>
      <w:r w:rsidRPr="007B3E01">
        <w:rPr>
          <w:sz w:val="16"/>
        </w:rPr>
        <w:t xml:space="preserve"> </w:t>
      </w:r>
      <w:r w:rsidRPr="007B3E01">
        <w:rPr>
          <w:rStyle w:val="Emphasis"/>
        </w:rPr>
        <w:t>U</w:t>
      </w:r>
      <w:r w:rsidRPr="007B3E01">
        <w:rPr>
          <w:sz w:val="16"/>
        </w:rPr>
        <w:t xml:space="preserve">nited </w:t>
      </w:r>
      <w:r w:rsidRPr="007B3E01">
        <w:rPr>
          <w:rStyle w:val="Emphasis"/>
        </w:rPr>
        <w:t>S</w:t>
      </w:r>
      <w:r w:rsidRPr="007B3E01">
        <w:rPr>
          <w:sz w:val="16"/>
        </w:rPr>
        <w:t>tates</w:t>
      </w:r>
      <w:r w:rsidR="007B3E01" w:rsidRPr="007B3E01">
        <w:rPr>
          <w:sz w:val="16"/>
        </w:rPr>
        <w:t xml:space="preserve"> </w:t>
      </w:r>
      <w:r w:rsidRPr="007B3E01">
        <w:rPr>
          <w:rStyle w:val="StyleUnderline"/>
        </w:rPr>
        <w:t>have</w:t>
      </w:r>
      <w:r w:rsidRPr="007B3E01">
        <w:rPr>
          <w:sz w:val="16"/>
        </w:rPr>
        <w:t xml:space="preserve"> </w:t>
      </w:r>
      <w:r w:rsidRPr="007B3E01">
        <w:rPr>
          <w:rStyle w:val="Emphasis"/>
        </w:rPr>
        <w:t>overlapping interests</w:t>
      </w:r>
      <w:r w:rsidRPr="007B3E01">
        <w:rPr>
          <w:sz w:val="16"/>
        </w:rPr>
        <w:t xml:space="preserve"> </w:t>
      </w:r>
      <w:r w:rsidRPr="007B3E01">
        <w:rPr>
          <w:rStyle w:val="StyleUnderline"/>
        </w:rPr>
        <w:t>in the Middle East</w:t>
      </w:r>
      <w:r w:rsidRPr="007B3E01">
        <w:rPr>
          <w:sz w:val="16"/>
        </w:rPr>
        <w:t>—both desire stability</w:t>
      </w:r>
      <w:r w:rsidR="007B3E01" w:rsidRPr="007B3E01">
        <w:rPr>
          <w:sz w:val="16"/>
        </w:rPr>
        <w:t xml:space="preserve"> </w:t>
      </w:r>
      <w:r w:rsidRPr="007B3E01">
        <w:rPr>
          <w:sz w:val="16"/>
        </w:rPr>
        <w:t xml:space="preserve">and unfettered access to energy.2 However, </w:t>
      </w:r>
      <w:r w:rsidRPr="007B3E01">
        <w:rPr>
          <w:rStyle w:val="StyleUnderline"/>
        </w:rPr>
        <w:t>China does not make the</w:t>
      </w:r>
      <w:r w:rsidR="007B3E01">
        <w:rPr>
          <w:rStyle w:val="StyleUnderline"/>
        </w:rPr>
        <w:t xml:space="preserve"> </w:t>
      </w:r>
      <w:r w:rsidRPr="007B3E01">
        <w:rPr>
          <w:rStyle w:val="StyleUnderline"/>
        </w:rPr>
        <w:t>prevention of “the development, proliferation, or use of weapons of</w:t>
      </w:r>
      <w:r w:rsidR="007B3E01">
        <w:rPr>
          <w:rStyle w:val="StyleUnderline"/>
        </w:rPr>
        <w:t xml:space="preserve"> </w:t>
      </w:r>
      <w:r w:rsidRPr="007B3E01">
        <w:rPr>
          <w:rStyle w:val="StyleUnderline"/>
        </w:rPr>
        <w:t>mass destruction” a</w:t>
      </w:r>
      <w:r w:rsidRPr="007B3E01">
        <w:rPr>
          <w:sz w:val="16"/>
        </w:rPr>
        <w:t xml:space="preserve"> </w:t>
      </w:r>
      <w:r w:rsidRPr="007B3E01">
        <w:rPr>
          <w:rStyle w:val="Emphasis"/>
        </w:rPr>
        <w:t>top priority</w:t>
      </w:r>
      <w:r w:rsidRPr="007B3E01">
        <w:rPr>
          <w:sz w:val="16"/>
        </w:rPr>
        <w:t xml:space="preserve"> </w:t>
      </w:r>
      <w:r w:rsidRPr="007B3E01">
        <w:rPr>
          <w:rStyle w:val="StyleUnderline"/>
        </w:rPr>
        <w:t>the way that the</w:t>
      </w:r>
      <w:r w:rsidRPr="007B3E01">
        <w:rPr>
          <w:sz w:val="16"/>
        </w:rPr>
        <w:t xml:space="preserve"> </w:t>
      </w:r>
      <w:r w:rsidRPr="007B3E01">
        <w:rPr>
          <w:rStyle w:val="Emphasis"/>
        </w:rPr>
        <w:t>U</w:t>
      </w:r>
      <w:r w:rsidRPr="007B3E01">
        <w:rPr>
          <w:sz w:val="16"/>
        </w:rPr>
        <w:t xml:space="preserve">nited </w:t>
      </w:r>
      <w:r w:rsidRPr="007B3E01">
        <w:rPr>
          <w:rStyle w:val="Emphasis"/>
        </w:rPr>
        <w:t>S</w:t>
      </w:r>
      <w:r w:rsidRPr="007B3E01">
        <w:rPr>
          <w:sz w:val="16"/>
        </w:rPr>
        <w:t xml:space="preserve">tates </w:t>
      </w:r>
      <w:r w:rsidRPr="007B3E01">
        <w:rPr>
          <w:rStyle w:val="StyleUnderline"/>
        </w:rPr>
        <w:t>does</w:t>
      </w:r>
      <w:r w:rsidRPr="007B3E01">
        <w:rPr>
          <w:sz w:val="16"/>
        </w:rPr>
        <w:t>.3</w:t>
      </w:r>
      <w:r w:rsidR="007B3E01" w:rsidRPr="007B3E01">
        <w:rPr>
          <w:sz w:val="16"/>
        </w:rPr>
        <w:t xml:space="preserve"> </w:t>
      </w:r>
      <w:r w:rsidRPr="007B3E01">
        <w:rPr>
          <w:sz w:val="16"/>
        </w:rPr>
        <w:t xml:space="preserve">This is not to say that China opposes these objectives; rather, </w:t>
      </w:r>
      <w:r w:rsidRPr="007B3E01">
        <w:rPr>
          <w:rStyle w:val="StyleUnderline"/>
        </w:rPr>
        <w:t>these are</w:t>
      </w:r>
      <w:r w:rsidR="007B3E01" w:rsidRPr="007B3E01">
        <w:rPr>
          <w:sz w:val="16"/>
        </w:rPr>
        <w:t xml:space="preserve"> </w:t>
      </w:r>
      <w:r w:rsidRPr="007B3E01">
        <w:rPr>
          <w:rStyle w:val="Emphasis"/>
        </w:rPr>
        <w:t>much lower</w:t>
      </w:r>
      <w:r w:rsidRPr="007B3E01">
        <w:rPr>
          <w:sz w:val="16"/>
        </w:rPr>
        <w:t xml:space="preserve"> </w:t>
      </w:r>
      <w:r w:rsidRPr="007B3E01">
        <w:rPr>
          <w:rStyle w:val="StyleUnderline"/>
        </w:rPr>
        <w:t>priorities for China</w:t>
      </w:r>
      <w:r w:rsidRPr="007B3E01">
        <w:rPr>
          <w:sz w:val="16"/>
        </w:rPr>
        <w:t xml:space="preserve">. Furthermore, </w:t>
      </w:r>
      <w:r w:rsidRPr="007B3E01">
        <w:rPr>
          <w:rStyle w:val="StyleUnderline"/>
        </w:rPr>
        <w:t xml:space="preserve">Beijing does </w:t>
      </w:r>
      <w:r w:rsidRPr="007B3E01">
        <w:rPr>
          <w:rStyle w:val="Emphasis"/>
        </w:rPr>
        <w:t>not</w:t>
      </w:r>
      <w:r w:rsidRPr="007B3E01">
        <w:rPr>
          <w:rStyle w:val="StyleUnderline"/>
        </w:rPr>
        <w:t xml:space="preserve"> support</w:t>
      </w:r>
      <w:r w:rsidR="007B3E01">
        <w:rPr>
          <w:rStyle w:val="StyleUnderline"/>
        </w:rPr>
        <w:t xml:space="preserve"> </w:t>
      </w:r>
      <w:r w:rsidRPr="007B3E01">
        <w:rPr>
          <w:rStyle w:val="StyleUnderline"/>
        </w:rPr>
        <w:t xml:space="preserve">Washington’s goals of </w:t>
      </w:r>
      <w:r w:rsidRPr="007B3E01">
        <w:rPr>
          <w:rStyle w:val="Emphasis"/>
        </w:rPr>
        <w:t>advancing democracy and human rights</w:t>
      </w:r>
      <w:r w:rsidRPr="007B3E01">
        <w:rPr>
          <w:sz w:val="16"/>
        </w:rPr>
        <w:t xml:space="preserve"> in</w:t>
      </w:r>
      <w:r w:rsidR="007B3E01" w:rsidRPr="007B3E01">
        <w:rPr>
          <w:sz w:val="16"/>
        </w:rPr>
        <w:t xml:space="preserve"> </w:t>
      </w:r>
      <w:r w:rsidRPr="007B3E01">
        <w:rPr>
          <w:sz w:val="16"/>
        </w:rPr>
        <w:t>the Middle East Beijing views Washington’s foreign policy with suspicion, sensing</w:t>
      </w:r>
      <w:r w:rsidR="007B3E01" w:rsidRPr="007B3E01">
        <w:rPr>
          <w:sz w:val="16"/>
        </w:rPr>
        <w:t xml:space="preserve"> </w:t>
      </w:r>
      <w:r w:rsidRPr="007B3E01">
        <w:rPr>
          <w:sz w:val="16"/>
        </w:rPr>
        <w:t>that the United States targets dictatorships and is intent on overthrowing</w:t>
      </w:r>
      <w:r w:rsidR="007B3E01" w:rsidRPr="007B3E01">
        <w:rPr>
          <w:sz w:val="16"/>
        </w:rPr>
        <w:t xml:space="preserve"> </w:t>
      </w:r>
      <w:r w:rsidRPr="007B3E01">
        <w:rPr>
          <w:sz w:val="16"/>
        </w:rPr>
        <w:t>the CCP. At a minimum, China perceives the United States as</w:t>
      </w:r>
      <w:r w:rsidR="007B3E01" w:rsidRPr="007B3E01">
        <w:rPr>
          <w:sz w:val="16"/>
        </w:rPr>
        <w:t xml:space="preserve"> </w:t>
      </w:r>
      <w:r w:rsidRPr="007B3E01">
        <w:rPr>
          <w:sz w:val="16"/>
        </w:rPr>
        <w:t>trying to contain or at least constrain Beijing’s burgeoning economic</w:t>
      </w:r>
      <w:r w:rsidR="007B3E01" w:rsidRPr="007B3E01">
        <w:rPr>
          <w:sz w:val="16"/>
        </w:rPr>
        <w:t xml:space="preserve"> </w:t>
      </w:r>
      <w:r w:rsidRPr="007B3E01">
        <w:rPr>
          <w:sz w:val="16"/>
        </w:rPr>
        <w:t xml:space="preserve">and military power. However, </w:t>
      </w:r>
      <w:r w:rsidRPr="007B3E01">
        <w:rPr>
          <w:rStyle w:val="StyleUnderline"/>
        </w:rPr>
        <w:t>while Beijing sees itself as locked in a</w:t>
      </w:r>
      <w:r w:rsidR="007B3E01">
        <w:rPr>
          <w:rStyle w:val="StyleUnderline"/>
        </w:rPr>
        <w:t xml:space="preserve"> </w:t>
      </w:r>
      <w:r w:rsidRPr="007B3E01">
        <w:rPr>
          <w:rStyle w:val="StyleUnderline"/>
        </w:rPr>
        <w:t>great power rivalry with Washington, it nevertheless desires to maintain</w:t>
      </w:r>
      <w:r w:rsidR="007B3E01">
        <w:rPr>
          <w:rStyle w:val="StyleUnderline"/>
        </w:rPr>
        <w:t xml:space="preserve"> </w:t>
      </w:r>
      <w:r w:rsidRPr="007B3E01">
        <w:rPr>
          <w:rStyle w:val="StyleUnderline"/>
        </w:rPr>
        <w:t xml:space="preserve">an </w:t>
      </w:r>
      <w:r w:rsidRPr="007B3E01">
        <w:rPr>
          <w:rStyle w:val="Emphasis"/>
        </w:rPr>
        <w:t>overall climate of cordial and cooperative U.S.-Chinese relations, as</w:t>
      </w:r>
      <w:r w:rsidR="007B3E01">
        <w:rPr>
          <w:rStyle w:val="Emphasis"/>
        </w:rPr>
        <w:t xml:space="preserve"> </w:t>
      </w:r>
      <w:r w:rsidRPr="007B3E01">
        <w:rPr>
          <w:rStyle w:val="Emphasis"/>
        </w:rPr>
        <w:t>well as promote stability in the Middle East. Washington</w:t>
      </w:r>
      <w:r w:rsidRPr="007B3E01">
        <w:rPr>
          <w:rStyle w:val="StyleUnderline"/>
        </w:rPr>
        <w:t>, meanwhile,</w:t>
      </w:r>
      <w:r w:rsidR="007B3E01">
        <w:rPr>
          <w:rStyle w:val="StyleUnderline"/>
        </w:rPr>
        <w:t xml:space="preserve"> </w:t>
      </w:r>
      <w:r w:rsidRPr="007B3E01">
        <w:rPr>
          <w:rStyle w:val="StyleUnderline"/>
        </w:rPr>
        <w:t>is suspicious of Beijing’s</w:t>
      </w:r>
      <w:r w:rsidRPr="007B3E01">
        <w:rPr>
          <w:sz w:val="16"/>
        </w:rPr>
        <w:t xml:space="preserve"> </w:t>
      </w:r>
      <w:r w:rsidRPr="007B3E01">
        <w:rPr>
          <w:rStyle w:val="Emphasis"/>
        </w:rPr>
        <w:t>intentions</w:t>
      </w:r>
      <w:r w:rsidRPr="007B3E01">
        <w:rPr>
          <w:sz w:val="16"/>
        </w:rPr>
        <w:t xml:space="preserve"> </w:t>
      </w:r>
      <w:r w:rsidRPr="007B3E01">
        <w:rPr>
          <w:rStyle w:val="StyleUnderline"/>
        </w:rPr>
        <w:t>but</w:t>
      </w:r>
      <w:r w:rsidRPr="007B3E01">
        <w:rPr>
          <w:sz w:val="16"/>
        </w:rPr>
        <w:t xml:space="preserve"> is </w:t>
      </w:r>
      <w:r w:rsidRPr="007B3E01">
        <w:rPr>
          <w:rStyle w:val="StyleUnderline"/>
        </w:rPr>
        <w:t>receptive to greater Chinese</w:t>
      </w:r>
      <w:r w:rsidR="007B3E01">
        <w:rPr>
          <w:rStyle w:val="StyleUnderline"/>
        </w:rPr>
        <w:t xml:space="preserve"> </w:t>
      </w:r>
      <w:r w:rsidRPr="007B3E01">
        <w:rPr>
          <w:rStyle w:val="StyleUnderline"/>
        </w:rPr>
        <w:t>contributions to</w:t>
      </w:r>
      <w:r w:rsidRPr="007B3E01">
        <w:rPr>
          <w:sz w:val="16"/>
        </w:rPr>
        <w:t xml:space="preserve"> </w:t>
      </w:r>
      <w:r w:rsidRPr="007B3E01">
        <w:rPr>
          <w:rStyle w:val="Emphasis"/>
        </w:rPr>
        <w:t>regional security</w:t>
      </w:r>
      <w:r w:rsidRPr="007B3E01">
        <w:rPr>
          <w:sz w:val="16"/>
        </w:rPr>
        <w:t>. However, China is neither likely to</w:t>
      </w:r>
      <w:r w:rsidR="007B3E01" w:rsidRPr="007B3E01">
        <w:rPr>
          <w:sz w:val="16"/>
        </w:rPr>
        <w:t xml:space="preserve"> </w:t>
      </w:r>
      <w:r w:rsidRPr="007B3E01">
        <w:rPr>
          <w:sz w:val="16"/>
        </w:rPr>
        <w:t>provide significant support to the United States nor likely to contest or</w:t>
      </w:r>
      <w:r w:rsidR="007B3E01" w:rsidRPr="007B3E01">
        <w:rPr>
          <w:sz w:val="16"/>
        </w:rPr>
        <w:t xml:space="preserve"> </w:t>
      </w:r>
      <w:r w:rsidRPr="007B3E01">
        <w:rPr>
          <w:sz w:val="16"/>
        </w:rPr>
        <w:t>directly challenge the U.S. role in the Middle East.</w:t>
      </w:r>
      <w:r w:rsidR="007B3E01" w:rsidRPr="007B3E01">
        <w:rPr>
          <w:sz w:val="16"/>
        </w:rPr>
        <w:t xml:space="preserve"> </w:t>
      </w:r>
      <w:r w:rsidRPr="007B3E01">
        <w:rPr>
          <w:rStyle w:val="StyleUnderline"/>
        </w:rPr>
        <w:t>This mismatch among interests, commitment, and goals is likely</w:t>
      </w:r>
      <w:r w:rsidR="007B3E01">
        <w:rPr>
          <w:rStyle w:val="StyleUnderline"/>
        </w:rPr>
        <w:t xml:space="preserve"> </w:t>
      </w:r>
      <w:r w:rsidRPr="007B3E01">
        <w:rPr>
          <w:rStyle w:val="StyleUnderline"/>
        </w:rPr>
        <w:t>to continue</w:t>
      </w:r>
      <w:r w:rsidRPr="007B3E01">
        <w:rPr>
          <w:sz w:val="16"/>
        </w:rPr>
        <w:t>. China’s strategy toward the Middle East is best characterized</w:t>
      </w:r>
      <w:r w:rsidR="007B3E01" w:rsidRPr="007B3E01">
        <w:rPr>
          <w:sz w:val="16"/>
        </w:rPr>
        <w:t xml:space="preserve"> </w:t>
      </w:r>
      <w:r w:rsidRPr="007B3E01">
        <w:rPr>
          <w:sz w:val="16"/>
        </w:rPr>
        <w:t>as that of a wary dragon—eager to engage commercially with the</w:t>
      </w:r>
      <w:r w:rsidR="007B3E01" w:rsidRPr="007B3E01">
        <w:rPr>
          <w:sz w:val="16"/>
        </w:rPr>
        <w:t xml:space="preserve"> </w:t>
      </w:r>
      <w:r w:rsidRPr="007B3E01">
        <w:rPr>
          <w:sz w:val="16"/>
        </w:rPr>
        <w:t>region and remain on good terms with all states in the Middle East</w:t>
      </w:r>
      <w:r w:rsidR="007B3E01" w:rsidRPr="007B3E01">
        <w:rPr>
          <w:sz w:val="16"/>
        </w:rPr>
        <w:t xml:space="preserve"> </w:t>
      </w:r>
      <w:r w:rsidRPr="007B3E01">
        <w:rPr>
          <w:sz w:val="16"/>
        </w:rPr>
        <w:t>but most reluctant to deepen its engagement, including strengthening</w:t>
      </w:r>
      <w:r w:rsidR="007B3E01" w:rsidRPr="007B3E01">
        <w:rPr>
          <w:sz w:val="16"/>
        </w:rPr>
        <w:t xml:space="preserve"> </w:t>
      </w:r>
      <w:r w:rsidRPr="007B3E01">
        <w:rPr>
          <w:sz w:val="16"/>
        </w:rPr>
        <w:t>its diplomatic and security activities, beyond the minimum required</w:t>
      </w:r>
      <w:r w:rsidR="007B3E01" w:rsidRPr="007B3E01">
        <w:rPr>
          <w:sz w:val="16"/>
        </w:rPr>
        <w:t xml:space="preserve"> </w:t>
      </w:r>
      <w:r w:rsidRPr="007B3E01">
        <w:rPr>
          <w:sz w:val="16"/>
        </w:rPr>
        <w:t>to make money and ensure energy flows. Beijing also works to prevent</w:t>
      </w:r>
      <w:r w:rsidR="007B3E01" w:rsidRPr="007B3E01">
        <w:rPr>
          <w:sz w:val="16"/>
        </w:rPr>
        <w:t xml:space="preserve"> </w:t>
      </w:r>
      <w:r w:rsidRPr="007B3E01">
        <w:rPr>
          <w:sz w:val="16"/>
        </w:rPr>
        <w:t>public criticism of China’s policies, especially toward Chinese Muslims,</w:t>
      </w:r>
      <w:r w:rsidR="007B3E01" w:rsidRPr="007B3E01">
        <w:rPr>
          <w:sz w:val="16"/>
        </w:rPr>
        <w:t xml:space="preserve"> </w:t>
      </w:r>
      <w:r w:rsidRPr="007B3E01">
        <w:rPr>
          <w:sz w:val="16"/>
        </w:rPr>
        <w:t>and receive recognition of its great-power status. The result is a</w:t>
      </w:r>
      <w:r w:rsidR="007B3E01" w:rsidRPr="007B3E01">
        <w:rPr>
          <w:sz w:val="16"/>
        </w:rPr>
        <w:t xml:space="preserve"> </w:t>
      </w:r>
      <w:r w:rsidRPr="007B3E01">
        <w:rPr>
          <w:sz w:val="16"/>
        </w:rPr>
        <w:t>China that is growing in importance in the Middle East but a country</w:t>
      </w:r>
      <w:r w:rsidR="007B3E01" w:rsidRPr="007B3E01">
        <w:rPr>
          <w:sz w:val="16"/>
        </w:rPr>
        <w:t xml:space="preserve"> </w:t>
      </w:r>
      <w:r w:rsidRPr="007B3E01">
        <w:rPr>
          <w:sz w:val="16"/>
        </w:rPr>
        <w:t>that has become an economic heavyweight, while it persists as a diplomatic</w:t>
      </w:r>
      <w:r w:rsidR="007B3E01" w:rsidRPr="007B3E01">
        <w:rPr>
          <w:sz w:val="16"/>
        </w:rPr>
        <w:t xml:space="preserve"> </w:t>
      </w:r>
      <w:r w:rsidRPr="007B3E01">
        <w:rPr>
          <w:sz w:val="16"/>
        </w:rPr>
        <w:t>lightweight, and is likely to remain a military featherweight in</w:t>
      </w:r>
      <w:r w:rsidR="007B3E01" w:rsidRPr="007B3E01">
        <w:rPr>
          <w:sz w:val="16"/>
        </w:rPr>
        <w:t xml:space="preserve"> </w:t>
      </w:r>
      <w:r w:rsidRPr="007B3E01">
        <w:rPr>
          <w:sz w:val="16"/>
        </w:rPr>
        <w:t>the region for the foreseeable future. China is reluctant to become too militarily embroiled in the</w:t>
      </w:r>
      <w:r w:rsidR="007B3E01" w:rsidRPr="007B3E01">
        <w:rPr>
          <w:sz w:val="16"/>
        </w:rPr>
        <w:t xml:space="preserve"> </w:t>
      </w:r>
      <w:r w:rsidRPr="007B3E01">
        <w:rPr>
          <w:sz w:val="16"/>
        </w:rPr>
        <w:t xml:space="preserve">Middle East. </w:t>
      </w:r>
      <w:r w:rsidRPr="007B3E01">
        <w:rPr>
          <w:rStyle w:val="StyleUnderline"/>
        </w:rPr>
        <w:t>It is much easier to stay</w:t>
      </w:r>
      <w:r w:rsidRPr="007B3E01">
        <w:rPr>
          <w:sz w:val="16"/>
        </w:rPr>
        <w:t xml:space="preserve"> </w:t>
      </w:r>
      <w:r w:rsidRPr="007B3E01">
        <w:rPr>
          <w:rStyle w:val="Emphasis"/>
        </w:rPr>
        <w:t>aloof</w:t>
      </w:r>
      <w:r w:rsidRPr="007B3E01">
        <w:rPr>
          <w:rStyle w:val="StyleUnderline"/>
        </w:rPr>
        <w:t>, remain on</w:t>
      </w:r>
      <w:r w:rsidRPr="007B3E01">
        <w:rPr>
          <w:sz w:val="16"/>
        </w:rPr>
        <w:t xml:space="preserve"> </w:t>
      </w:r>
      <w:r w:rsidRPr="007B3E01">
        <w:rPr>
          <w:rStyle w:val="Emphasis"/>
        </w:rPr>
        <w:t>good terms with</w:t>
      </w:r>
      <w:r w:rsidR="007B3E01">
        <w:rPr>
          <w:rStyle w:val="Emphasis"/>
        </w:rPr>
        <w:t xml:space="preserve"> </w:t>
      </w:r>
      <w:r w:rsidRPr="007B3E01">
        <w:rPr>
          <w:rStyle w:val="Emphasis"/>
        </w:rPr>
        <w:t>all states</w:t>
      </w:r>
      <w:r w:rsidRPr="007B3E01">
        <w:rPr>
          <w:sz w:val="16"/>
        </w:rPr>
        <w:t xml:space="preserve"> of the region, </w:t>
      </w:r>
      <w:r w:rsidRPr="007B3E01">
        <w:rPr>
          <w:rStyle w:val="StyleUnderline"/>
        </w:rPr>
        <w:t>and let the</w:t>
      </w:r>
      <w:r w:rsidRPr="007B3E01">
        <w:rPr>
          <w:sz w:val="16"/>
        </w:rPr>
        <w:t xml:space="preserve"> </w:t>
      </w:r>
      <w:r w:rsidRPr="007B3E01">
        <w:rPr>
          <w:rStyle w:val="Emphasis"/>
        </w:rPr>
        <w:t>U</w:t>
      </w:r>
      <w:r w:rsidRPr="007B3E01">
        <w:rPr>
          <w:sz w:val="16"/>
        </w:rPr>
        <w:t xml:space="preserve">nited </w:t>
      </w:r>
      <w:r w:rsidRPr="007B3E01">
        <w:rPr>
          <w:rStyle w:val="Emphasis"/>
        </w:rPr>
        <w:t>S</w:t>
      </w:r>
      <w:r w:rsidRPr="007B3E01">
        <w:rPr>
          <w:sz w:val="16"/>
        </w:rPr>
        <w:t xml:space="preserve">tates </w:t>
      </w:r>
      <w:r w:rsidRPr="007B3E01">
        <w:rPr>
          <w:rStyle w:val="Emphasis"/>
        </w:rPr>
        <w:t>do all the heavy lifting</w:t>
      </w:r>
      <w:r w:rsidRPr="007B3E01">
        <w:rPr>
          <w:sz w:val="16"/>
        </w:rPr>
        <w:t>.</w:t>
      </w:r>
      <w:r w:rsidR="007B3E01" w:rsidRPr="007B3E01">
        <w:rPr>
          <w:sz w:val="16"/>
        </w:rPr>
        <w:t xml:space="preserve"> </w:t>
      </w:r>
      <w:r w:rsidRPr="007B3E01">
        <w:rPr>
          <w:rStyle w:val="StyleUnderline"/>
        </w:rPr>
        <w:t>And most Chinese analysts do not anticipate that the</w:t>
      </w:r>
      <w:r w:rsidRPr="007B3E01">
        <w:rPr>
          <w:sz w:val="16"/>
        </w:rPr>
        <w:t xml:space="preserve"> </w:t>
      </w:r>
      <w:r w:rsidRPr="007B3E01">
        <w:rPr>
          <w:rStyle w:val="Emphasis"/>
        </w:rPr>
        <w:t>U</w:t>
      </w:r>
      <w:r w:rsidRPr="007B3E01">
        <w:rPr>
          <w:sz w:val="16"/>
        </w:rPr>
        <w:t xml:space="preserve">nited </w:t>
      </w:r>
      <w:r w:rsidRPr="007B3E01">
        <w:rPr>
          <w:rStyle w:val="Emphasis"/>
        </w:rPr>
        <w:t>S</w:t>
      </w:r>
      <w:r w:rsidRPr="007B3E01">
        <w:rPr>
          <w:sz w:val="16"/>
        </w:rPr>
        <w:t xml:space="preserve">tates </w:t>
      </w:r>
      <w:r w:rsidRPr="007B3E01">
        <w:rPr>
          <w:rStyle w:val="StyleUnderline"/>
        </w:rPr>
        <w:t>will</w:t>
      </w:r>
      <w:r w:rsidR="007B3E01">
        <w:rPr>
          <w:rStyle w:val="StyleUnderline"/>
        </w:rPr>
        <w:t xml:space="preserve"> </w:t>
      </w:r>
      <w:r w:rsidRPr="007B3E01">
        <w:rPr>
          <w:rStyle w:val="Emphasis"/>
        </w:rPr>
        <w:t>completely</w:t>
      </w:r>
      <w:r w:rsidRPr="007B3E01">
        <w:rPr>
          <w:sz w:val="16"/>
        </w:rPr>
        <w:t xml:space="preserve"> </w:t>
      </w:r>
      <w:r w:rsidRPr="007B3E01">
        <w:rPr>
          <w:rStyle w:val="StyleUnderline"/>
        </w:rPr>
        <w:t>withdraw from the region</w:t>
      </w:r>
      <w:r w:rsidRPr="007B3E01">
        <w:rPr>
          <w:sz w:val="16"/>
        </w:rPr>
        <w:t>.4 But Beijing does feel pressure</w:t>
      </w:r>
      <w:r w:rsidR="007B3E01" w:rsidRPr="007B3E01">
        <w:rPr>
          <w:sz w:val="16"/>
        </w:rPr>
        <w:t xml:space="preserve"> </w:t>
      </w:r>
      <w:r w:rsidRPr="007B3E01">
        <w:rPr>
          <w:sz w:val="16"/>
        </w:rPr>
        <w:t>from Washington and faces expectations from countries in the Middle</w:t>
      </w:r>
      <w:r w:rsidR="007B3E01" w:rsidRPr="007B3E01">
        <w:rPr>
          <w:sz w:val="16"/>
        </w:rPr>
        <w:t xml:space="preserve"> </w:t>
      </w:r>
      <w:r w:rsidRPr="007B3E01">
        <w:rPr>
          <w:sz w:val="16"/>
        </w:rPr>
        <w:t>East to do more. When National Security Advisor Susan Rice visited</w:t>
      </w:r>
      <w:r w:rsidR="007B3E01" w:rsidRPr="007B3E01">
        <w:rPr>
          <w:sz w:val="16"/>
        </w:rPr>
        <w:t xml:space="preserve"> </w:t>
      </w:r>
      <w:r w:rsidRPr="007B3E01">
        <w:rPr>
          <w:sz w:val="16"/>
        </w:rPr>
        <w:t>Beijing in early September 2014, she reportedly urged China to contribute</w:t>
      </w:r>
      <w:r w:rsidR="007B3E01" w:rsidRPr="007B3E01">
        <w:rPr>
          <w:sz w:val="16"/>
        </w:rPr>
        <w:t xml:space="preserve"> </w:t>
      </w:r>
      <w:r w:rsidRPr="007B3E01">
        <w:rPr>
          <w:sz w:val="16"/>
        </w:rPr>
        <w:t>more to Middle East security and join the fight against ISIL. In</w:t>
      </w:r>
      <w:r w:rsidR="007B3E01" w:rsidRPr="007B3E01">
        <w:rPr>
          <w:sz w:val="16"/>
        </w:rPr>
        <w:t xml:space="preserve"> </w:t>
      </w:r>
      <w:r w:rsidRPr="007B3E01">
        <w:rPr>
          <w:sz w:val="16"/>
        </w:rPr>
        <w:t xml:space="preserve">the immediate aftermath of her visit, Chinese analysts appeared </w:t>
      </w:r>
      <w:proofErr w:type="spellStart"/>
      <w:r w:rsidRPr="007B3E01">
        <w:rPr>
          <w:sz w:val="16"/>
        </w:rPr>
        <w:t>uncer</w:t>
      </w:r>
      <w:proofErr w:type="spellEnd"/>
      <w:r w:rsidRPr="007B3E01">
        <w:rPr>
          <w:sz w:val="16"/>
        </w:rPr>
        <w:t xml:space="preserve">- </w:t>
      </w:r>
      <w:proofErr w:type="spellStart"/>
      <w:r w:rsidRPr="007B3E01">
        <w:rPr>
          <w:sz w:val="16"/>
        </w:rPr>
        <w:t>tain</w:t>
      </w:r>
      <w:proofErr w:type="spellEnd"/>
      <w:r w:rsidRPr="007B3E01">
        <w:rPr>
          <w:sz w:val="16"/>
        </w:rPr>
        <w:t xml:space="preserve"> about how to respond and about what specific support the Obama</w:t>
      </w:r>
      <w:r w:rsidR="007B3E01" w:rsidRPr="007B3E01">
        <w:rPr>
          <w:sz w:val="16"/>
        </w:rPr>
        <w:t xml:space="preserve"> </w:t>
      </w:r>
      <w:r w:rsidRPr="007B3E01">
        <w:rPr>
          <w:sz w:val="16"/>
        </w:rPr>
        <w:t>administration was seeking from China.5</w:t>
      </w:r>
    </w:p>
    <w:p w14:paraId="5D9DD86E" w14:textId="7D6F8FBB" w:rsidR="00BE6145" w:rsidRPr="00627E5F" w:rsidRDefault="00040BEF" w:rsidP="00BA01CF">
      <w:pPr>
        <w:pStyle w:val="Heading4"/>
      </w:pPr>
      <w:r>
        <w:t xml:space="preserve">The US is indispensable in the region---complete crowd-out is impossible. </w:t>
      </w:r>
    </w:p>
    <w:p w14:paraId="0B84DE83" w14:textId="4FEC1F10" w:rsidR="00BE6145" w:rsidRPr="00627E5F" w:rsidRDefault="00875EC6" w:rsidP="00BE6145">
      <w:r>
        <w:t xml:space="preserve">Sara </w:t>
      </w:r>
      <w:r w:rsidRPr="00875EC6">
        <w:rPr>
          <w:rStyle w:val="Style13ptBold"/>
        </w:rPr>
        <w:t>Hirschhorn &amp;</w:t>
      </w:r>
      <w:r>
        <w:t xml:space="preserve"> Dennis </w:t>
      </w:r>
      <w:r w:rsidRPr="00875EC6">
        <w:rPr>
          <w:rStyle w:val="Style13ptBold"/>
        </w:rPr>
        <w:t>Ross 16</w:t>
      </w:r>
      <w:r>
        <w:t xml:space="preserve">. Hirschhorn, University Research Lecturer in Israel Studies at the Oxford Centre for Hebrew and Jewish Studies; joined by Washington Institute William Davidson Distinguished Fellow, Ambassador Dennis Ross, Veteran Israeli-Palestinian negotiator. </w:t>
      </w:r>
      <w:r w:rsidR="00BE6145" w:rsidRPr="00627E5F">
        <w:t>11-30-2016</w:t>
      </w:r>
      <w:r>
        <w:t xml:space="preserve">. </w:t>
      </w:r>
      <w:r w:rsidR="00BE6145" w:rsidRPr="00627E5F">
        <w:t>"Trump and the Middle East: Prospects and Tasks," Fathom</w:t>
      </w:r>
      <w:r>
        <w:t xml:space="preserve"> Journal. </w:t>
      </w:r>
      <w:r w:rsidR="00BE6145" w:rsidRPr="00627E5F">
        <w:t>http://fathomjournal.org/trump-and-the-middle-east-prospects-and-tasks/</w:t>
      </w:r>
    </w:p>
    <w:p w14:paraId="6BFE45D2" w14:textId="77777777" w:rsidR="00BE6145" w:rsidRPr="00040BEF" w:rsidRDefault="00BE6145" w:rsidP="00BE6145">
      <w:pPr>
        <w:rPr>
          <w:sz w:val="14"/>
        </w:rPr>
      </w:pPr>
      <w:r w:rsidRPr="00040BEF">
        <w:rPr>
          <w:sz w:val="14"/>
        </w:rPr>
        <w:t xml:space="preserve">SH: Picking up your term, ‘the slippery slope,’ </w:t>
      </w:r>
      <w:r w:rsidRPr="00040BEF">
        <w:rPr>
          <w:rStyle w:val="StyleUnderline"/>
        </w:rPr>
        <w:t xml:space="preserve">without the US </w:t>
      </w:r>
      <w:r w:rsidRPr="00040BEF">
        <w:rPr>
          <w:rStyle w:val="Emphasis"/>
        </w:rPr>
        <w:t>playing sheriff</w:t>
      </w:r>
      <w:r w:rsidRPr="00040BEF">
        <w:rPr>
          <w:sz w:val="14"/>
        </w:rPr>
        <w:t xml:space="preserve"> </w:t>
      </w:r>
      <w:r w:rsidRPr="00040BEF">
        <w:rPr>
          <w:rStyle w:val="StyleUnderline"/>
        </w:rPr>
        <w:t>in the Middle East, will the region’s</w:t>
      </w:r>
      <w:r w:rsidRPr="00040BEF">
        <w:rPr>
          <w:sz w:val="14"/>
        </w:rPr>
        <w:t xml:space="preserve"> </w:t>
      </w:r>
      <w:r w:rsidRPr="00040BEF">
        <w:rPr>
          <w:rStyle w:val="Emphasis"/>
        </w:rPr>
        <w:t>slide towards chaos only accelerate?</w:t>
      </w:r>
      <w:r w:rsidRPr="00040BEF">
        <w:rPr>
          <w:sz w:val="14"/>
        </w:rPr>
        <w:t xml:space="preserve"> </w:t>
      </w:r>
      <w:r w:rsidRPr="00040BEF">
        <w:rPr>
          <w:rStyle w:val="StyleUnderline"/>
        </w:rPr>
        <w:t>Could an</w:t>
      </w:r>
      <w:r w:rsidRPr="00040BEF">
        <w:rPr>
          <w:sz w:val="14"/>
        </w:rPr>
        <w:t xml:space="preserve"> </w:t>
      </w:r>
      <w:r w:rsidRPr="00040BEF">
        <w:rPr>
          <w:rStyle w:val="Emphasis"/>
        </w:rPr>
        <w:t>isolationist Trump</w:t>
      </w:r>
      <w:r w:rsidRPr="00040BEF">
        <w:rPr>
          <w:sz w:val="14"/>
        </w:rPr>
        <w:t xml:space="preserve"> administration </w:t>
      </w:r>
      <w:r w:rsidRPr="00040BEF">
        <w:rPr>
          <w:rStyle w:val="StyleUnderline"/>
        </w:rPr>
        <w:t>lead to</w:t>
      </w:r>
      <w:r w:rsidRPr="00040BEF">
        <w:rPr>
          <w:sz w:val="14"/>
        </w:rPr>
        <w:t xml:space="preserve"> the European </w:t>
      </w:r>
      <w:r w:rsidRPr="00040BEF">
        <w:rPr>
          <w:rStyle w:val="StyleUnderline"/>
        </w:rPr>
        <w:t>powers</w:t>
      </w:r>
      <w:r w:rsidRPr="00040BEF">
        <w:rPr>
          <w:sz w:val="14"/>
        </w:rPr>
        <w:t xml:space="preserve">, Russia and Iran </w:t>
      </w:r>
      <w:r w:rsidRPr="00040BEF">
        <w:rPr>
          <w:rStyle w:val="StyleUnderline"/>
        </w:rPr>
        <w:t>creating their</w:t>
      </w:r>
      <w:r w:rsidRPr="00040BEF">
        <w:rPr>
          <w:sz w:val="14"/>
        </w:rPr>
        <w:t xml:space="preserve"> </w:t>
      </w:r>
      <w:r w:rsidRPr="00040BEF">
        <w:rPr>
          <w:rStyle w:val="Emphasis"/>
        </w:rPr>
        <w:t>own spheres of influence in the region and taking a more active role</w:t>
      </w:r>
      <w:r w:rsidRPr="00040BEF">
        <w:rPr>
          <w:sz w:val="14"/>
        </w:rPr>
        <w:t xml:space="preserve"> in the Middle East, and Israel-Palestine in particular?</w:t>
      </w:r>
    </w:p>
    <w:p w14:paraId="58FEF7AC" w14:textId="0FB00435" w:rsidR="00BE6145" w:rsidRPr="00040BEF" w:rsidRDefault="00BE6145" w:rsidP="00BE6145">
      <w:pPr>
        <w:rPr>
          <w:sz w:val="14"/>
        </w:rPr>
      </w:pPr>
      <w:r w:rsidRPr="00040BEF">
        <w:rPr>
          <w:sz w:val="14"/>
        </w:rPr>
        <w:t>DR: With regards to others taking a more active role in the Israeli-Palestinian issue its worth looking at the first term of the George W. Bush administration. They completely walked away from peace-making and left it wide-open for anyone else to step in, but did they? Who would play that role or even has the ability to? It’s a rhetorical question. I don’t see anybody else being able to play that role. The US hasn’t actively prevented others from taking this on. When I was a negotiator I used to get complaints from people in Europe, saying that I was ‘preventing them’. But, it was not me but the parties that prevented them. So it is not a question of whether others can play the role. The French have been trying all year, and it doesn’t look promising.</w:t>
      </w:r>
      <w:r w:rsidR="00040BEF" w:rsidRPr="00040BEF">
        <w:rPr>
          <w:sz w:val="14"/>
        </w:rPr>
        <w:t xml:space="preserve"> </w:t>
      </w:r>
      <w:r w:rsidRPr="00040BEF">
        <w:rPr>
          <w:sz w:val="14"/>
        </w:rPr>
        <w:t xml:space="preserve">Regarding the first part of your question about spheres of influence, it depends on who comes in, and how they define what the threat is. </w:t>
      </w:r>
      <w:proofErr w:type="spellStart"/>
      <w:r w:rsidRPr="00040BEF">
        <w:rPr>
          <w:sz w:val="14"/>
        </w:rPr>
        <w:t>Rynhold</w:t>
      </w:r>
      <w:proofErr w:type="spellEnd"/>
      <w:r w:rsidRPr="00040BEF">
        <w:rPr>
          <w:sz w:val="14"/>
        </w:rPr>
        <w:t xml:space="preserve"> was right to look at Trump’s past language – rather than his </w:t>
      </w:r>
      <w:proofErr w:type="spellStart"/>
      <w:r w:rsidRPr="00040BEF">
        <w:rPr>
          <w:sz w:val="14"/>
        </w:rPr>
        <w:t>behaviour</w:t>
      </w:r>
      <w:proofErr w:type="spellEnd"/>
      <w:r w:rsidRPr="00040BEF">
        <w:rPr>
          <w:sz w:val="14"/>
        </w:rPr>
        <w:t xml:space="preserve"> as we don’t know what that will be like yet. We could also look at [outspoken Republican Senator from Idaho and known isolationist] Senator William Borah and the terminology from historians of ‘belligerent isolationism,’ i.e. the US will be active in the world, but only on our terms. We don’t know whether this administration will be like that or not. It depends on how they define threats and on whether it thinks it has to act. I believe there will be an impulse to not want to carry the entire burden. When Trump was critical of NATO, he was raising questions about what commitments the US made. He made the same comments about Japan and [South] Korea. Once he is President, he will have to look at the threats, and see who helps us with them, and I suspect his views will look different. He may still try to see if he can leverage greater contributions from others, but he will find that he cannot leverage without the US playing the role. If he appoints some of the names that are being suggested, the more traditional US role of being actively engaged will continue to be the norm. But we will soon find out – that might be wrong.</w:t>
      </w:r>
      <w:r w:rsidR="00040BEF" w:rsidRPr="00040BEF">
        <w:rPr>
          <w:sz w:val="14"/>
        </w:rPr>
        <w:t xml:space="preserve"> </w:t>
      </w:r>
    </w:p>
    <w:p w14:paraId="7C4ABAD4" w14:textId="399507B4" w:rsidR="00BE6145" w:rsidRPr="00040BEF" w:rsidRDefault="00BE6145" w:rsidP="00BE6145">
      <w:pPr>
        <w:rPr>
          <w:sz w:val="14"/>
        </w:rPr>
      </w:pPr>
      <w:r w:rsidRPr="00040BEF">
        <w:rPr>
          <w:sz w:val="14"/>
        </w:rPr>
        <w:t xml:space="preserve">MH: I doubt the US will invite other international actors to enter the Israeli-Palestinian arena for the reason Ross outlined. I don’t think Israel is interested in any other international party and would try to prevent their involvement. Israel is open to major Arab states playing a role and that might happen if Trump decides to play a role which could be part of that regional axis. The idea is not that the Arabs will come out with a new peace initiative. It is that they will open space for both Israelis and Palestinians to move ahead. They will give Israel measures of </w:t>
      </w:r>
      <w:proofErr w:type="spellStart"/>
      <w:r w:rsidRPr="00040BEF">
        <w:rPr>
          <w:sz w:val="14"/>
        </w:rPr>
        <w:t>normalisation</w:t>
      </w:r>
      <w:proofErr w:type="spellEnd"/>
      <w:r w:rsidRPr="00040BEF">
        <w:rPr>
          <w:sz w:val="14"/>
        </w:rPr>
        <w:t xml:space="preserve"> that will open the Israeli government to deal more with the Palestinians. And they will also </w:t>
      </w:r>
      <w:proofErr w:type="spellStart"/>
      <w:r w:rsidRPr="00040BEF">
        <w:rPr>
          <w:sz w:val="14"/>
        </w:rPr>
        <w:t>legitimise</w:t>
      </w:r>
      <w:proofErr w:type="spellEnd"/>
      <w:r w:rsidRPr="00040BEF">
        <w:rPr>
          <w:sz w:val="14"/>
        </w:rPr>
        <w:t xml:space="preserve"> certain Palestinian moves.</w:t>
      </w:r>
      <w:r w:rsidR="00040BEF" w:rsidRPr="00040BEF">
        <w:rPr>
          <w:sz w:val="14"/>
        </w:rPr>
        <w:t xml:space="preserve"> </w:t>
      </w:r>
      <w:r w:rsidRPr="00040BEF">
        <w:rPr>
          <w:sz w:val="14"/>
        </w:rPr>
        <w:t xml:space="preserve">I don’t think European states or Russia will play a role. When Russia invited both parties to meet in Moscow it did not </w:t>
      </w:r>
      <w:proofErr w:type="spellStart"/>
      <w:r w:rsidRPr="00040BEF">
        <w:rPr>
          <w:sz w:val="14"/>
        </w:rPr>
        <w:t>materialised</w:t>
      </w:r>
      <w:proofErr w:type="spellEnd"/>
      <w:r w:rsidRPr="00040BEF">
        <w:rPr>
          <w:sz w:val="14"/>
        </w:rPr>
        <w:t xml:space="preserve"> into anything. Both parties said yes, but it simply hasn’t happened.</w:t>
      </w:r>
      <w:r w:rsidR="00040BEF" w:rsidRPr="00040BEF">
        <w:rPr>
          <w:sz w:val="14"/>
        </w:rPr>
        <w:t xml:space="preserve"> </w:t>
      </w:r>
      <w:r w:rsidRPr="00040BEF">
        <w:rPr>
          <w:sz w:val="14"/>
        </w:rPr>
        <w:t xml:space="preserve">I do see the possibility of the US trying to find common ground with Russia on other Middle East issues, especially on Syria. If I had to speculate I would say that Trump would try to reach such a deal, where he allows Russia to continue to play their role and </w:t>
      </w:r>
      <w:proofErr w:type="spellStart"/>
      <w:r w:rsidRPr="00040BEF">
        <w:rPr>
          <w:sz w:val="14"/>
        </w:rPr>
        <w:t>legitimises</w:t>
      </w:r>
      <w:proofErr w:type="spellEnd"/>
      <w:r w:rsidRPr="00040BEF">
        <w:rPr>
          <w:sz w:val="14"/>
        </w:rPr>
        <w:t xml:space="preserve"> it and al-Assad stays for the time being. Whether he would be more assertive vis-à-vis Iran is anybody’s guess.</w:t>
      </w:r>
      <w:r w:rsidR="00040BEF" w:rsidRPr="00040BEF">
        <w:rPr>
          <w:sz w:val="14"/>
        </w:rPr>
        <w:t xml:space="preserve"> </w:t>
      </w:r>
    </w:p>
    <w:p w14:paraId="274CE6CA" w14:textId="7CCE181C" w:rsidR="00BE6145" w:rsidRPr="00040BEF" w:rsidRDefault="00BE6145" w:rsidP="00BE6145">
      <w:pPr>
        <w:rPr>
          <w:rStyle w:val="StyleUnderline"/>
        </w:rPr>
      </w:pPr>
      <w:r w:rsidRPr="00040BEF">
        <w:rPr>
          <w:sz w:val="14"/>
        </w:rPr>
        <w:t xml:space="preserve">JR: </w:t>
      </w:r>
      <w:r w:rsidRPr="00040BEF">
        <w:rPr>
          <w:rStyle w:val="StyleUnderline"/>
        </w:rPr>
        <w:t>The US is</w:t>
      </w:r>
      <w:r w:rsidRPr="00040BEF">
        <w:rPr>
          <w:sz w:val="14"/>
        </w:rPr>
        <w:t xml:space="preserve"> </w:t>
      </w:r>
      <w:r w:rsidRPr="00040BEF">
        <w:rPr>
          <w:rStyle w:val="Emphasis"/>
        </w:rPr>
        <w:t>more powerful than the next four or five military countries put together</w:t>
      </w:r>
      <w:r w:rsidRPr="00040BEF">
        <w:rPr>
          <w:rStyle w:val="StyleUnderline"/>
        </w:rPr>
        <w:t xml:space="preserve">. By way of an example, the US has ten aircraft carriers. Russia has one, and it doesn’t work properly. </w:t>
      </w:r>
      <w:r w:rsidRPr="00040BEF">
        <w:rPr>
          <w:rStyle w:val="Emphasis"/>
        </w:rPr>
        <w:t>There is no alternative to the US</w:t>
      </w:r>
      <w:r w:rsidRPr="00040BEF">
        <w:rPr>
          <w:rStyle w:val="StyleUnderline"/>
        </w:rPr>
        <w:t>.  </w:t>
      </w:r>
      <w:r w:rsidRPr="00040BEF">
        <w:rPr>
          <w:rStyle w:val="Emphasis"/>
        </w:rPr>
        <w:t>China</w:t>
      </w:r>
      <w:r w:rsidRPr="00040BEF">
        <w:rPr>
          <w:sz w:val="14"/>
        </w:rPr>
        <w:t xml:space="preserve"> </w:t>
      </w:r>
      <w:r w:rsidRPr="00040BEF">
        <w:rPr>
          <w:rStyle w:val="StyleUnderline"/>
        </w:rPr>
        <w:t>is a</w:t>
      </w:r>
      <w:r w:rsidRPr="00040BEF">
        <w:rPr>
          <w:sz w:val="14"/>
        </w:rPr>
        <w:t xml:space="preserve"> </w:t>
      </w:r>
      <w:r w:rsidRPr="00040BEF">
        <w:rPr>
          <w:rStyle w:val="Emphasis"/>
        </w:rPr>
        <w:t>regional</w:t>
      </w:r>
      <w:r w:rsidRPr="00040BEF">
        <w:rPr>
          <w:sz w:val="14"/>
        </w:rPr>
        <w:t xml:space="preserve"> power </w:t>
      </w:r>
      <w:r w:rsidRPr="00040BEF">
        <w:rPr>
          <w:rStyle w:val="Emphasis"/>
        </w:rPr>
        <w:t>not</w:t>
      </w:r>
      <w:r w:rsidRPr="00040BEF">
        <w:rPr>
          <w:sz w:val="14"/>
        </w:rPr>
        <w:t xml:space="preserve"> a </w:t>
      </w:r>
      <w:r w:rsidRPr="00040BEF">
        <w:rPr>
          <w:rStyle w:val="Emphasis"/>
        </w:rPr>
        <w:t>global power</w:t>
      </w:r>
      <w:r w:rsidRPr="00040BEF">
        <w:rPr>
          <w:rStyle w:val="StyleUnderline"/>
        </w:rPr>
        <w:t>, and</w:t>
      </w:r>
      <w:r w:rsidRPr="00040BEF">
        <w:rPr>
          <w:sz w:val="14"/>
        </w:rPr>
        <w:t xml:space="preserve"> </w:t>
      </w:r>
      <w:r w:rsidRPr="00040BEF">
        <w:rPr>
          <w:rStyle w:val="Emphasis"/>
        </w:rPr>
        <w:t>needs the US navy</w:t>
      </w:r>
      <w:r w:rsidRPr="00040BEF">
        <w:rPr>
          <w:sz w:val="14"/>
        </w:rPr>
        <w:t xml:space="preserve"> </w:t>
      </w:r>
      <w:r w:rsidRPr="00040BEF">
        <w:rPr>
          <w:rStyle w:val="StyleUnderline"/>
        </w:rPr>
        <w:t>to protect energy supplies from the Middle East to reach them in China. They</w:t>
      </w:r>
      <w:r w:rsidRPr="00040BEF">
        <w:rPr>
          <w:sz w:val="14"/>
        </w:rPr>
        <w:t xml:space="preserve"> </w:t>
      </w:r>
      <w:r w:rsidRPr="00040BEF">
        <w:rPr>
          <w:rStyle w:val="Emphasis"/>
        </w:rPr>
        <w:t>would like to change that</w:t>
      </w:r>
      <w:r w:rsidRPr="00040BEF">
        <w:rPr>
          <w:rStyle w:val="StyleUnderline"/>
        </w:rPr>
        <w:t>, but</w:t>
      </w:r>
      <w:r w:rsidRPr="00040BEF">
        <w:rPr>
          <w:sz w:val="14"/>
        </w:rPr>
        <w:t xml:space="preserve"> they </w:t>
      </w:r>
      <w:r w:rsidRPr="00040BEF">
        <w:rPr>
          <w:rStyle w:val="Emphasis"/>
        </w:rPr>
        <w:t>can’t do it right now</w:t>
      </w:r>
      <w:r w:rsidRPr="00040BEF">
        <w:rPr>
          <w:sz w:val="14"/>
        </w:rPr>
        <w:t>. In other words, if other powers do come in, it is only because the US has taken a step backwards.</w:t>
      </w:r>
    </w:p>
    <w:p w14:paraId="4DD5068C" w14:textId="5897BF28" w:rsidR="00BE6145" w:rsidRPr="00627E5F" w:rsidRDefault="00BE6145" w:rsidP="00BE6145">
      <w:pPr>
        <w:pStyle w:val="Heading3"/>
      </w:pPr>
      <w:r w:rsidRPr="00627E5F">
        <w:t>No Spillover---1AR</w:t>
      </w:r>
    </w:p>
    <w:p w14:paraId="54C12D6F" w14:textId="77777777" w:rsidR="00BE6145" w:rsidRPr="00627E5F" w:rsidRDefault="00BE6145" w:rsidP="00BA01CF">
      <w:pPr>
        <w:pStyle w:val="Heading4"/>
      </w:pPr>
      <w:r w:rsidRPr="00627E5F">
        <w:t>China’s not looking to the Middle East to determine pacific behavior</w:t>
      </w:r>
    </w:p>
    <w:p w14:paraId="11F8CBBA" w14:textId="20AB3D21" w:rsidR="00BE6145" w:rsidRPr="00207A4D" w:rsidRDefault="00BE6145" w:rsidP="00207A4D">
      <w:r w:rsidRPr="00207A4D">
        <w:t xml:space="preserve">Peter </w:t>
      </w:r>
      <w:r w:rsidRPr="00207A4D">
        <w:rPr>
          <w:rStyle w:val="Style13ptBold"/>
        </w:rPr>
        <w:t>Beinart 14</w:t>
      </w:r>
      <w:r w:rsidR="00207A4D" w:rsidRPr="00207A4D">
        <w:t>. A</w:t>
      </w:r>
      <w:r w:rsidRPr="00207A4D">
        <w:t xml:space="preserve"> contributing editor at The Atlantic and National Journal, an associate professor of journalism and political science</w:t>
      </w:r>
      <w:r w:rsidR="00207A4D" w:rsidRPr="00207A4D">
        <w:t>. 05-05-</w:t>
      </w:r>
      <w:r w:rsidRPr="00207A4D">
        <w:t>2014</w:t>
      </w:r>
      <w:r w:rsidR="00207A4D" w:rsidRPr="00207A4D">
        <w:t xml:space="preserve">. </w:t>
      </w:r>
      <w:r w:rsidRPr="00207A4D">
        <w:t>"The U.S. Doesn't Need to Prove Itself in Ukraine</w:t>
      </w:r>
      <w:r w:rsidR="00207A4D" w:rsidRPr="00207A4D">
        <w:t>.</w:t>
      </w:r>
      <w:r w:rsidRPr="00207A4D">
        <w:t>" The Atlantic</w:t>
      </w:r>
      <w:r w:rsidR="00207A4D" w:rsidRPr="00207A4D">
        <w:t xml:space="preserve">. </w:t>
      </w:r>
      <w:r w:rsidRPr="00207A4D">
        <w:t>www.theatlantic.com/international/archive/2014/05/us-credibility-fallacy-ukraine-russia-syria-china/361695/</w:t>
      </w:r>
    </w:p>
    <w:p w14:paraId="10AC4E3A" w14:textId="77777777" w:rsidR="00BE6145" w:rsidRPr="00627E5F" w:rsidRDefault="00BE6145" w:rsidP="00BE6145">
      <w:pPr>
        <w:rPr>
          <w:rStyle w:val="Emphasis"/>
        </w:rPr>
      </w:pPr>
      <w:r w:rsidRPr="007B3E01">
        <w:rPr>
          <w:sz w:val="16"/>
        </w:rPr>
        <w:t xml:space="preserve">Similarly, </w:t>
      </w:r>
      <w:r w:rsidRPr="007B3E01">
        <w:rPr>
          <w:rStyle w:val="StyleUnderline"/>
        </w:rPr>
        <w:t>in assessing America’s likely response to attacks on the Senkaku</w:t>
      </w:r>
      <w:r w:rsidRPr="007B3E01">
        <w:rPr>
          <w:sz w:val="16"/>
        </w:rPr>
        <w:t xml:space="preserve"> (Diaoyu in Chinese) </w:t>
      </w:r>
      <w:r w:rsidRPr="007B3E01">
        <w:rPr>
          <w:rStyle w:val="StyleUnderline"/>
        </w:rPr>
        <w:t xml:space="preserve">islands, China will likely draw on what it knows—from America’s public statements, private messages, past actions, and military deployments—about how much the United States cares about islands </w:t>
      </w:r>
      <w:r w:rsidRPr="007B3E01">
        <w:rPr>
          <w:sz w:val="16"/>
        </w:rPr>
        <w:t xml:space="preserve">in the East China Sea. </w:t>
      </w:r>
      <w:r w:rsidRPr="007B3E01">
        <w:rPr>
          <w:rStyle w:val="Emphasis"/>
        </w:rPr>
        <w:t xml:space="preserve">Believing that Beijing will determine Washington’s willingness to defend the </w:t>
      </w:r>
      <w:proofErr w:type="spellStart"/>
      <w:r w:rsidRPr="007B3E01">
        <w:rPr>
          <w:rStyle w:val="Emphasis"/>
        </w:rPr>
        <w:t>Senkakus</w:t>
      </w:r>
      <w:proofErr w:type="spellEnd"/>
      <w:r w:rsidRPr="007B3E01">
        <w:rPr>
          <w:rStyle w:val="Emphasis"/>
        </w:rPr>
        <w:t xml:space="preserve"> based on American policy in Syria or Ukraine makes about as much sense as believing that America will assess China’s likelihood of attacking the </w:t>
      </w:r>
      <w:proofErr w:type="spellStart"/>
      <w:r w:rsidRPr="007B3E01">
        <w:rPr>
          <w:rStyle w:val="Emphasis"/>
        </w:rPr>
        <w:t>Senkakus</w:t>
      </w:r>
      <w:proofErr w:type="spellEnd"/>
      <w:r w:rsidRPr="007B3E01">
        <w:rPr>
          <w:rStyle w:val="Emphasis"/>
        </w:rPr>
        <w:t xml:space="preserve"> based on China’s policies in Syria or Ukraine</w:t>
      </w:r>
      <w:r w:rsidRPr="007B3E01">
        <w:t>.</w:t>
      </w:r>
    </w:p>
    <w:p w14:paraId="5752C6FF" w14:textId="26CF6122" w:rsidR="00207A4D" w:rsidRPr="007834E2" w:rsidRDefault="00207A4D" w:rsidP="00207A4D">
      <w:pPr>
        <w:pStyle w:val="Heading4"/>
        <w:rPr>
          <w:u w:val="single"/>
        </w:rPr>
      </w:pPr>
      <w:r>
        <w:t xml:space="preserve">Middle East approach is </w:t>
      </w:r>
      <w:r w:rsidRPr="007834E2">
        <w:rPr>
          <w:u w:val="single"/>
        </w:rPr>
        <w:t xml:space="preserve">not a matter of </w:t>
      </w:r>
      <w:r w:rsidR="007834E2">
        <w:rPr>
          <w:u w:val="single"/>
        </w:rPr>
        <w:t>US posture</w:t>
      </w:r>
      <w:r>
        <w:t>--</w:t>
      </w:r>
      <w:r w:rsidR="007834E2">
        <w:t xml:space="preserve">-which is </w:t>
      </w:r>
      <w:r w:rsidR="007834E2">
        <w:rPr>
          <w:u w:val="single"/>
        </w:rPr>
        <w:t>overwhelmed</w:t>
      </w:r>
      <w:r w:rsidR="007834E2">
        <w:t xml:space="preserve"> by a </w:t>
      </w:r>
      <w:r w:rsidR="007834E2">
        <w:rPr>
          <w:u w:val="single"/>
        </w:rPr>
        <w:t>broader</w:t>
      </w:r>
      <w:r w:rsidR="007834E2">
        <w:t xml:space="preserve"> strategic context.  </w:t>
      </w:r>
    </w:p>
    <w:p w14:paraId="1DA90D17" w14:textId="77777777" w:rsidR="00207A4D" w:rsidRDefault="00207A4D" w:rsidP="00207A4D">
      <w:r w:rsidRPr="00207A4D">
        <w:rPr>
          <w:rStyle w:val="Style13ptBold"/>
        </w:rPr>
        <w:t>Orion et al. 16</w:t>
      </w:r>
      <w:r>
        <w:t xml:space="preserve">. Assaf Orion is a retired Israeli brigadier general and defense strategist; </w:t>
      </w:r>
      <w:proofErr w:type="spellStart"/>
      <w:r>
        <w:t>Galia</w:t>
      </w:r>
      <w:proofErr w:type="spellEnd"/>
      <w:r>
        <w:t xml:space="preserve"> </w:t>
      </w:r>
      <w:proofErr w:type="spellStart"/>
      <w:r>
        <w:t>Lavi</w:t>
      </w:r>
      <w:proofErr w:type="spellEnd"/>
      <w:r>
        <w:t xml:space="preserve"> is a PhD student at the history school of Tel Aviv University; Doron Ella is a </w:t>
      </w:r>
      <w:proofErr w:type="spellStart"/>
      <w:r>
        <w:t>Phd</w:t>
      </w:r>
      <w:proofErr w:type="spellEnd"/>
      <w:r>
        <w:t xml:space="preserve"> candidate at the department of International Relations at Hebrew University; Israel </w:t>
      </w:r>
      <w:proofErr w:type="spellStart"/>
      <w:r>
        <w:t>Kanner</w:t>
      </w:r>
      <w:proofErr w:type="spellEnd"/>
      <w:r>
        <w:t xml:space="preserve"> is a Ph.D. Candidate in the </w:t>
      </w:r>
      <w:proofErr w:type="spellStart"/>
      <w:r>
        <w:t>Zvi</w:t>
      </w:r>
      <w:proofErr w:type="spellEnd"/>
      <w:r>
        <w:t xml:space="preserve"> </w:t>
      </w:r>
      <w:proofErr w:type="spellStart"/>
      <w:r>
        <w:t>Yavetz</w:t>
      </w:r>
      <w:proofErr w:type="spellEnd"/>
      <w:r>
        <w:t xml:space="preserve"> School of Historical Studies at Tel Aviv University. 2016. “China’s Middle East Policy: Between Continuity and Change.” INSS. https://www.inss.org.il/wp-content/uploads/sites/2/systemfiles/7318012714.pdf</w:t>
      </w:r>
    </w:p>
    <w:p w14:paraId="7967E6C5" w14:textId="77777777" w:rsidR="00207A4D" w:rsidRPr="00207A4D" w:rsidRDefault="00207A4D" w:rsidP="00207A4D">
      <w:pPr>
        <w:rPr>
          <w:sz w:val="16"/>
        </w:rPr>
      </w:pPr>
      <w:r w:rsidRPr="00207A4D">
        <w:rPr>
          <w:rStyle w:val="StyleUnderline"/>
        </w:rPr>
        <w:t xml:space="preserve">The considerations </w:t>
      </w:r>
      <w:r w:rsidRPr="00207A4D">
        <w:rPr>
          <w:rStyle w:val="Emphasis"/>
        </w:rPr>
        <w:t>supporting continuity</w:t>
      </w:r>
      <w:r w:rsidRPr="00207A4D">
        <w:rPr>
          <w:sz w:val="16"/>
        </w:rPr>
        <w:t xml:space="preserve"> </w:t>
      </w:r>
      <w:r w:rsidRPr="00207A4D">
        <w:rPr>
          <w:rStyle w:val="StyleUnderline"/>
        </w:rPr>
        <w:t xml:space="preserve">of China’s </w:t>
      </w:r>
      <w:r w:rsidRPr="00207A4D">
        <w:rPr>
          <w:rStyle w:val="Emphasis"/>
        </w:rPr>
        <w:t>Middle East policy</w:t>
      </w:r>
      <w:r w:rsidRPr="00207A4D">
        <w:rPr>
          <w:rStyle w:val="StyleUnderline"/>
        </w:rPr>
        <w:t xml:space="preserve"> are, first and foremost,</w:t>
      </w:r>
      <w:r w:rsidRPr="00207A4D">
        <w:rPr>
          <w:sz w:val="16"/>
        </w:rPr>
        <w:t xml:space="preserve"> </w:t>
      </w:r>
      <w:r w:rsidRPr="00207A4D">
        <w:rPr>
          <w:rStyle w:val="Emphasis"/>
        </w:rPr>
        <w:t>China’s own interests and priorities</w:t>
      </w:r>
      <w:r w:rsidRPr="00207A4D">
        <w:rPr>
          <w:rStyle w:val="StyleUnderline"/>
        </w:rPr>
        <w:t>, above all, the</w:t>
      </w:r>
      <w:r w:rsidRPr="00207A4D">
        <w:rPr>
          <w:sz w:val="16"/>
        </w:rPr>
        <w:t xml:space="preserve"> </w:t>
      </w:r>
      <w:r w:rsidRPr="00207A4D">
        <w:rPr>
          <w:rStyle w:val="Emphasis"/>
        </w:rPr>
        <w:t>stability of the party</w:t>
      </w:r>
      <w:r w:rsidRPr="00207A4D">
        <w:rPr>
          <w:sz w:val="16"/>
        </w:rPr>
        <w:t xml:space="preserve">’s rule, </w:t>
      </w:r>
      <w:r w:rsidRPr="00207A4D">
        <w:rPr>
          <w:rStyle w:val="StyleUnderline"/>
        </w:rPr>
        <w:t>the</w:t>
      </w:r>
      <w:r w:rsidRPr="00207A4D">
        <w:rPr>
          <w:sz w:val="16"/>
        </w:rPr>
        <w:t xml:space="preserve"> </w:t>
      </w:r>
      <w:r w:rsidRPr="00207A4D">
        <w:rPr>
          <w:rStyle w:val="Emphasis"/>
        </w:rPr>
        <w:t>socioeconomic</w:t>
      </w:r>
      <w:r w:rsidRPr="00207A4D">
        <w:rPr>
          <w:sz w:val="16"/>
        </w:rPr>
        <w:t xml:space="preserve"> </w:t>
      </w:r>
      <w:r w:rsidRPr="00207A4D">
        <w:rPr>
          <w:rStyle w:val="StyleUnderline"/>
        </w:rPr>
        <w:t>situation,</w:t>
      </w:r>
      <w:r w:rsidRPr="00207A4D">
        <w:rPr>
          <w:sz w:val="16"/>
        </w:rPr>
        <w:t xml:space="preserve"> internal </w:t>
      </w:r>
      <w:r w:rsidRPr="00207A4D">
        <w:rPr>
          <w:rStyle w:val="Emphasis"/>
        </w:rPr>
        <w:t>security</w:t>
      </w:r>
      <w:r w:rsidRPr="00207A4D">
        <w:rPr>
          <w:rStyle w:val="StyleUnderline"/>
        </w:rPr>
        <w:t>, the</w:t>
      </w:r>
      <w:r w:rsidRPr="00207A4D">
        <w:rPr>
          <w:sz w:val="16"/>
        </w:rPr>
        <w:t xml:space="preserve"> nearby </w:t>
      </w:r>
      <w:r w:rsidRPr="00207A4D">
        <w:rPr>
          <w:rStyle w:val="Emphasis"/>
        </w:rPr>
        <w:t>surroundings in East Asia</w:t>
      </w:r>
      <w:r w:rsidRPr="00207A4D">
        <w:rPr>
          <w:rStyle w:val="StyleUnderline"/>
        </w:rPr>
        <w:t>, and</w:t>
      </w:r>
      <w:r w:rsidRPr="00207A4D">
        <w:rPr>
          <w:sz w:val="16"/>
        </w:rPr>
        <w:t xml:space="preserve"> </w:t>
      </w:r>
      <w:r w:rsidRPr="00207A4D">
        <w:rPr>
          <w:rStyle w:val="Emphasis"/>
        </w:rPr>
        <w:t>relations with the large powers</w:t>
      </w:r>
      <w:r w:rsidRPr="00207A4D">
        <w:rPr>
          <w:rStyle w:val="StyleUnderline"/>
        </w:rPr>
        <w:t>, especially the</w:t>
      </w:r>
      <w:r w:rsidRPr="00207A4D">
        <w:rPr>
          <w:sz w:val="16"/>
        </w:rPr>
        <w:t xml:space="preserve"> </w:t>
      </w:r>
      <w:r w:rsidRPr="00207A4D">
        <w:rPr>
          <w:rStyle w:val="Emphasis"/>
        </w:rPr>
        <w:t>U</w:t>
      </w:r>
      <w:r w:rsidRPr="00207A4D">
        <w:rPr>
          <w:sz w:val="16"/>
        </w:rPr>
        <w:t xml:space="preserve">nited </w:t>
      </w:r>
      <w:r w:rsidRPr="00207A4D">
        <w:rPr>
          <w:rStyle w:val="Emphasis"/>
        </w:rPr>
        <w:t>S</w:t>
      </w:r>
      <w:r w:rsidRPr="00207A4D">
        <w:rPr>
          <w:sz w:val="16"/>
        </w:rPr>
        <w:t xml:space="preserve">tates, followed by Russia. </w:t>
      </w:r>
      <w:r w:rsidRPr="00207A4D">
        <w:rPr>
          <w:rStyle w:val="Emphasis"/>
          <w:sz w:val="28"/>
          <w:szCs w:val="28"/>
        </w:rPr>
        <w:t>On the list of China’s priorities, the Middle East retains a fairly low position</w:t>
      </w:r>
      <w:r w:rsidRPr="00207A4D">
        <w:rPr>
          <w:rStyle w:val="StyleUnderline"/>
        </w:rPr>
        <w:t xml:space="preserve">. These geostrategic considerations are joined by China’s </w:t>
      </w:r>
      <w:r w:rsidRPr="00207A4D">
        <w:rPr>
          <w:rStyle w:val="Emphasis"/>
        </w:rPr>
        <w:t>diplomatic conservatism</w:t>
      </w:r>
      <w:r w:rsidRPr="00207A4D">
        <w:rPr>
          <w:sz w:val="16"/>
        </w:rPr>
        <w:t xml:space="preserve"> </w:t>
      </w:r>
      <w:r w:rsidRPr="00207A4D">
        <w:rPr>
          <w:rStyle w:val="StyleUnderline"/>
        </w:rPr>
        <w:t>and</w:t>
      </w:r>
      <w:r w:rsidRPr="00207A4D">
        <w:rPr>
          <w:sz w:val="16"/>
        </w:rPr>
        <w:t xml:space="preserve"> </w:t>
      </w:r>
      <w:r w:rsidRPr="00207A4D">
        <w:rPr>
          <w:rStyle w:val="Emphasis"/>
        </w:rPr>
        <w:t>limited military ability</w:t>
      </w:r>
      <w:r w:rsidRPr="00207A4D">
        <w:rPr>
          <w:sz w:val="16"/>
        </w:rPr>
        <w:t xml:space="preserve"> </w:t>
      </w:r>
      <w:r w:rsidRPr="00207A4D">
        <w:rPr>
          <w:rStyle w:val="StyleUnderline"/>
        </w:rPr>
        <w:t>for widescale and continuous operations far from its own borders (global power projection).</w:t>
      </w:r>
    </w:p>
    <w:p w14:paraId="3CED65E3" w14:textId="6F815BF5" w:rsidR="00BE6145" w:rsidRPr="00627E5F" w:rsidRDefault="00AF502E" w:rsidP="00BA01CF">
      <w:pPr>
        <w:pStyle w:val="Heading4"/>
      </w:pPr>
      <w:r>
        <w:t>China has no intent to supplant the US in the Middle East</w:t>
      </w:r>
      <w:r w:rsidR="007834E2">
        <w:t xml:space="preserve"> </w:t>
      </w:r>
      <w:r w:rsidR="007834E2">
        <w:rPr>
          <w:u w:val="single"/>
        </w:rPr>
        <w:t>militarily</w:t>
      </w:r>
      <w:r w:rsidR="007834E2">
        <w:t xml:space="preserve">---BUT, </w:t>
      </w:r>
      <w:r w:rsidR="007834E2">
        <w:rPr>
          <w:u w:val="single"/>
        </w:rPr>
        <w:t>cultural</w:t>
      </w:r>
      <w:r w:rsidR="007834E2">
        <w:t xml:space="preserve"> AND </w:t>
      </w:r>
      <w:r w:rsidR="007834E2">
        <w:rPr>
          <w:u w:val="single"/>
        </w:rPr>
        <w:t>economic</w:t>
      </w:r>
      <w:r w:rsidR="007834E2">
        <w:t xml:space="preserve"> displacement is </w:t>
      </w:r>
      <w:r w:rsidR="007834E2">
        <w:rPr>
          <w:u w:val="single"/>
        </w:rPr>
        <w:t>inevitable</w:t>
      </w:r>
      <w:r>
        <w:t xml:space="preserve">. </w:t>
      </w:r>
    </w:p>
    <w:p w14:paraId="1EC9C949" w14:textId="3E3BBC67" w:rsidR="00AF502E" w:rsidRDefault="00207A4D" w:rsidP="00BE6145">
      <w:r>
        <w:t xml:space="preserve">Jon B. </w:t>
      </w:r>
      <w:r w:rsidRPr="00207A4D">
        <w:rPr>
          <w:rStyle w:val="Style13ptBold"/>
        </w:rPr>
        <w:t>Alterman 09</w:t>
      </w:r>
      <w:r>
        <w:t xml:space="preserve">. Director and senior fellow of the CSIS Middle East Program, was a member of the Policy Planning Staff at the U.S. Department of State and special assistant to the assistant secretary of state for Near Eastern affairs. March 2009. </w:t>
      </w:r>
      <w:r w:rsidR="00AF502E">
        <w:t>“China’s Soft Power in the Middle East.” in Chinese Soft Power and Its Implications for the United States. CSIS. https://csis-prod.s3.amazonaws.com/s3fs-public/legacy_files/files/media/csis/pubs/090310_chinesesoftpower__chap5.pdf</w:t>
      </w:r>
    </w:p>
    <w:p w14:paraId="6F4EB65B" w14:textId="26ECC3F0" w:rsidR="00BE6145" w:rsidRPr="007834E2" w:rsidRDefault="00BE6145" w:rsidP="00BE6145">
      <w:pPr>
        <w:rPr>
          <w:sz w:val="16"/>
        </w:rPr>
      </w:pPr>
      <w:r w:rsidRPr="007834E2">
        <w:rPr>
          <w:rStyle w:val="StyleUnderline"/>
        </w:rPr>
        <w:t>China’s interest in the Middle East has</w:t>
      </w:r>
      <w:r w:rsidRPr="007834E2">
        <w:rPr>
          <w:sz w:val="16"/>
        </w:rPr>
        <w:t xml:space="preserve"> </w:t>
      </w:r>
      <w:r w:rsidRPr="007834E2">
        <w:rPr>
          <w:rStyle w:val="Emphasis"/>
        </w:rPr>
        <w:t>grown</w:t>
      </w:r>
      <w:r w:rsidRPr="007834E2">
        <w:rPr>
          <w:sz w:val="16"/>
        </w:rPr>
        <w:t xml:space="preserve"> steadily in pace with its energy interests in the region. Self-sufficient in oil until 1992 or 1993, China has steadily become a significant oil importer, with something over half of its annual imports coming from the Middle East. The growing importance China attaches to the Middle East puts the country in danger of confrontation with the United States, which has been the unparalleled power in the region since the British withdrawal from the Persian Gulf more than three decades ago. Chinese officials are </w:t>
      </w:r>
      <w:r w:rsidRPr="007834E2">
        <w:rPr>
          <w:rStyle w:val="Emphasis"/>
        </w:rPr>
        <w:t>keenly aware</w:t>
      </w:r>
      <w:r w:rsidRPr="007834E2">
        <w:rPr>
          <w:sz w:val="16"/>
        </w:rPr>
        <w:t xml:space="preserve"> </w:t>
      </w:r>
      <w:r w:rsidRPr="007834E2">
        <w:rPr>
          <w:rStyle w:val="StyleUnderline"/>
        </w:rPr>
        <w:t xml:space="preserve">of the advantages of supplementing the </w:t>
      </w:r>
      <w:r w:rsidRPr="007834E2">
        <w:rPr>
          <w:rStyle w:val="Emphasis"/>
        </w:rPr>
        <w:t>U</w:t>
      </w:r>
      <w:r w:rsidRPr="007834E2">
        <w:rPr>
          <w:rStyle w:val="StyleUnderline"/>
        </w:rPr>
        <w:t xml:space="preserve">nited </w:t>
      </w:r>
      <w:r w:rsidRPr="007834E2">
        <w:rPr>
          <w:rStyle w:val="Emphasis"/>
        </w:rPr>
        <w:t>S</w:t>
      </w:r>
      <w:r w:rsidRPr="007834E2">
        <w:rPr>
          <w:rStyle w:val="StyleUnderline"/>
        </w:rPr>
        <w:t xml:space="preserve">tates in regional affairs, but </w:t>
      </w:r>
      <w:r w:rsidRPr="007834E2">
        <w:rPr>
          <w:rStyle w:val="Emphasis"/>
        </w:rPr>
        <w:t>they show little interest in supplanting the U</w:t>
      </w:r>
      <w:r w:rsidRPr="007834E2">
        <w:rPr>
          <w:sz w:val="16"/>
        </w:rPr>
        <w:t xml:space="preserve">nited </w:t>
      </w:r>
      <w:r w:rsidRPr="007834E2">
        <w:rPr>
          <w:rStyle w:val="Emphasis"/>
        </w:rPr>
        <w:t>S</w:t>
      </w:r>
      <w:r w:rsidRPr="007834E2">
        <w:rPr>
          <w:sz w:val="16"/>
        </w:rPr>
        <w:t xml:space="preserve">tates. </w:t>
      </w:r>
      <w:r w:rsidRPr="007834E2">
        <w:rPr>
          <w:rStyle w:val="StyleUnderline"/>
        </w:rPr>
        <w:t xml:space="preserve">China’s </w:t>
      </w:r>
      <w:r w:rsidRPr="007834E2">
        <w:rPr>
          <w:rStyle w:val="Emphasis"/>
        </w:rPr>
        <w:t>current</w:t>
      </w:r>
      <w:r w:rsidRPr="007834E2">
        <w:rPr>
          <w:rStyle w:val="StyleUnderline"/>
        </w:rPr>
        <w:t xml:space="preserve"> engagement in the Middle East has </w:t>
      </w:r>
      <w:r w:rsidRPr="007834E2">
        <w:rPr>
          <w:rStyle w:val="Emphasis"/>
        </w:rPr>
        <w:t>almost no military component</w:t>
      </w:r>
      <w:r w:rsidRPr="007834E2">
        <w:rPr>
          <w:rStyle w:val="StyleUnderline"/>
        </w:rPr>
        <w:t>, and the</w:t>
      </w:r>
      <w:r w:rsidRPr="007834E2">
        <w:rPr>
          <w:sz w:val="16"/>
        </w:rPr>
        <w:t xml:space="preserve"> </w:t>
      </w:r>
      <w:r w:rsidRPr="007834E2">
        <w:rPr>
          <w:rStyle w:val="Emphasis"/>
        </w:rPr>
        <w:t>consequence</w:t>
      </w:r>
      <w:r w:rsidRPr="007834E2">
        <w:rPr>
          <w:sz w:val="16"/>
        </w:rPr>
        <w:t xml:space="preserve"> </w:t>
      </w:r>
      <w:r w:rsidRPr="007834E2">
        <w:rPr>
          <w:rStyle w:val="StyleUnderline"/>
        </w:rPr>
        <w:t>is that China remains</w:t>
      </w:r>
      <w:r w:rsidRPr="007834E2">
        <w:rPr>
          <w:sz w:val="16"/>
        </w:rPr>
        <w:t xml:space="preserve"> </w:t>
      </w:r>
      <w:r w:rsidRPr="007834E2">
        <w:rPr>
          <w:rStyle w:val="Emphasis"/>
        </w:rPr>
        <w:t>reliant on the U</w:t>
      </w:r>
      <w:r w:rsidRPr="007834E2">
        <w:rPr>
          <w:sz w:val="16"/>
        </w:rPr>
        <w:t xml:space="preserve">nited </w:t>
      </w:r>
      <w:r w:rsidRPr="007834E2">
        <w:rPr>
          <w:rStyle w:val="Emphasis"/>
        </w:rPr>
        <w:t>S</w:t>
      </w:r>
      <w:r w:rsidRPr="007834E2">
        <w:rPr>
          <w:sz w:val="16"/>
        </w:rPr>
        <w:t xml:space="preserve">tates </w:t>
      </w:r>
      <w:r w:rsidRPr="007834E2">
        <w:rPr>
          <w:rStyle w:val="Emphasis"/>
        </w:rPr>
        <w:t>to secure the energy supply that is the country’s lifeblood.</w:t>
      </w:r>
      <w:r w:rsidRPr="007834E2">
        <w:rPr>
          <w:sz w:val="16"/>
        </w:rPr>
        <w:t xml:space="preserve"> Instead, </w:t>
      </w:r>
      <w:r w:rsidRPr="007834E2">
        <w:rPr>
          <w:rStyle w:val="StyleUnderline"/>
        </w:rPr>
        <w:t xml:space="preserve">China has pursued a </w:t>
      </w:r>
      <w:r w:rsidRPr="007834E2">
        <w:rPr>
          <w:rStyle w:val="Emphasis"/>
        </w:rPr>
        <w:t>patient and quiet strategy</w:t>
      </w:r>
      <w:r w:rsidRPr="007834E2">
        <w:rPr>
          <w:sz w:val="16"/>
        </w:rPr>
        <w:t xml:space="preserve"> </w:t>
      </w:r>
      <w:r w:rsidRPr="007834E2">
        <w:rPr>
          <w:rStyle w:val="StyleUnderline"/>
        </w:rPr>
        <w:t xml:space="preserve">of building a wide array of </w:t>
      </w:r>
      <w:r w:rsidRPr="007834E2">
        <w:rPr>
          <w:rStyle w:val="Emphasis"/>
        </w:rPr>
        <w:t>commercial</w:t>
      </w:r>
      <w:r w:rsidRPr="007834E2">
        <w:rPr>
          <w:rStyle w:val="StyleUnderline"/>
        </w:rPr>
        <w:t xml:space="preserve"> interests in the region, </w:t>
      </w:r>
      <w:r w:rsidRPr="007834E2">
        <w:rPr>
          <w:rStyle w:val="Emphasis"/>
        </w:rPr>
        <w:t>supplemented</w:t>
      </w:r>
      <w:r w:rsidRPr="007834E2">
        <w:rPr>
          <w:rStyle w:val="StyleUnderline"/>
        </w:rPr>
        <w:t xml:space="preserve"> by </w:t>
      </w:r>
      <w:r w:rsidRPr="007834E2">
        <w:rPr>
          <w:rStyle w:val="Emphasis"/>
        </w:rPr>
        <w:t>diplomatic</w:t>
      </w:r>
      <w:r w:rsidRPr="007834E2">
        <w:rPr>
          <w:rStyle w:val="StyleUnderline"/>
        </w:rPr>
        <w:t xml:space="preserve"> gestures and </w:t>
      </w:r>
      <w:r w:rsidRPr="007834E2">
        <w:rPr>
          <w:rStyle w:val="Emphasis"/>
        </w:rPr>
        <w:t>cultural</w:t>
      </w:r>
      <w:r w:rsidRPr="007834E2">
        <w:rPr>
          <w:rStyle w:val="StyleUnderline"/>
        </w:rPr>
        <w:t xml:space="preserve"> ties</w:t>
      </w:r>
      <w:r w:rsidRPr="007834E2">
        <w:rPr>
          <w:sz w:val="16"/>
        </w:rPr>
        <w:t>.</w:t>
      </w:r>
      <w:r w:rsidR="007834E2" w:rsidRPr="007834E2">
        <w:rPr>
          <w:sz w:val="16"/>
        </w:rPr>
        <w:t xml:space="preserve"> </w:t>
      </w:r>
      <w:r w:rsidRPr="007834E2">
        <w:rPr>
          <w:rStyle w:val="StyleUnderline"/>
        </w:rPr>
        <w:t>Many Middle Eastern countries seek to use a relationship with China to</w:t>
      </w:r>
      <w:r w:rsidRPr="007834E2">
        <w:rPr>
          <w:sz w:val="16"/>
        </w:rPr>
        <w:t xml:space="preserve"> </w:t>
      </w:r>
      <w:r w:rsidRPr="007834E2">
        <w:rPr>
          <w:rStyle w:val="Emphasis"/>
        </w:rPr>
        <w:t>supplement</w:t>
      </w:r>
      <w:r w:rsidRPr="007834E2">
        <w:rPr>
          <w:sz w:val="16"/>
        </w:rPr>
        <w:t xml:space="preserve"> their </w:t>
      </w:r>
      <w:r w:rsidRPr="007834E2">
        <w:rPr>
          <w:rStyle w:val="StyleUnderline"/>
        </w:rPr>
        <w:t>bilateral relations with the</w:t>
      </w:r>
      <w:r w:rsidRPr="007834E2">
        <w:rPr>
          <w:sz w:val="16"/>
        </w:rPr>
        <w:t xml:space="preserve"> </w:t>
      </w:r>
      <w:r w:rsidRPr="007834E2">
        <w:rPr>
          <w:rStyle w:val="Emphasis"/>
        </w:rPr>
        <w:t>U</w:t>
      </w:r>
      <w:r w:rsidRPr="007834E2">
        <w:rPr>
          <w:sz w:val="16"/>
        </w:rPr>
        <w:t xml:space="preserve">nited </w:t>
      </w:r>
      <w:r w:rsidRPr="007834E2">
        <w:rPr>
          <w:rStyle w:val="Emphasis"/>
        </w:rPr>
        <w:t>S</w:t>
      </w:r>
      <w:r w:rsidRPr="007834E2">
        <w:rPr>
          <w:sz w:val="16"/>
        </w:rPr>
        <w:t xml:space="preserve">tates </w:t>
      </w:r>
      <w:r w:rsidRPr="007834E2">
        <w:rPr>
          <w:rStyle w:val="StyleUnderline"/>
        </w:rPr>
        <w:t xml:space="preserve">and sometimes to give themselves the freedom of greater distance from Washington. </w:t>
      </w:r>
      <w:r w:rsidRPr="007834E2">
        <w:rPr>
          <w:rStyle w:val="Emphasis"/>
        </w:rPr>
        <w:t>China is playing the game well</w:t>
      </w:r>
      <w:r w:rsidRPr="007834E2">
        <w:rPr>
          <w:sz w:val="16"/>
        </w:rPr>
        <w:t xml:space="preserve">. Unlike the Soviet Union, whose frequently heavy-handed reach in the Middle East often prompted countries to flee for the U.S. security umbrella, China’s approach is to entice with economics and flattery. In addition, it studiously avoids forcing countries to choose between the United States and China. China’s economic expansion and its example as an ancient but rapidly modernizing society also far exceed the draw of the former Soviet Union. </w:t>
      </w:r>
      <w:r w:rsidRPr="007834E2">
        <w:rPr>
          <w:rStyle w:val="StyleUnderline"/>
        </w:rPr>
        <w:t>As a result, Middle Eastern states have been eager to deepen their ties with China.</w:t>
      </w:r>
    </w:p>
    <w:p w14:paraId="1E8E6BAA" w14:textId="2BD37FA2" w:rsidR="00BE6145" w:rsidRPr="00627E5F" w:rsidRDefault="00BE6145" w:rsidP="00BA01CF">
      <w:pPr>
        <w:pStyle w:val="Heading4"/>
      </w:pPr>
      <w:r w:rsidRPr="00627E5F">
        <w:t xml:space="preserve">No </w:t>
      </w:r>
      <w:r w:rsidRPr="00627E5F">
        <w:rPr>
          <w:u w:val="single"/>
        </w:rPr>
        <w:t>cross-regional</w:t>
      </w:r>
      <w:r w:rsidRPr="00627E5F">
        <w:t xml:space="preserve"> spillover</w:t>
      </w:r>
      <w:r w:rsidR="00AF502E">
        <w:t xml:space="preserve">. </w:t>
      </w:r>
    </w:p>
    <w:p w14:paraId="58C5214A" w14:textId="592A8283" w:rsidR="00BE6145" w:rsidRPr="00AF502E" w:rsidRDefault="00AF502E" w:rsidP="00AF502E">
      <w:r w:rsidRPr="00AF502E">
        <w:t xml:space="preserve">James </w:t>
      </w:r>
      <w:proofErr w:type="spellStart"/>
      <w:r w:rsidR="00BE6145" w:rsidRPr="00AF502E">
        <w:rPr>
          <w:rStyle w:val="Style13ptBold"/>
        </w:rPr>
        <w:t>Kurth</w:t>
      </w:r>
      <w:proofErr w:type="spellEnd"/>
      <w:r w:rsidR="00BE6145" w:rsidRPr="00AF502E">
        <w:rPr>
          <w:rStyle w:val="Style13ptBold"/>
        </w:rPr>
        <w:t xml:space="preserve"> 12</w:t>
      </w:r>
      <w:r w:rsidRPr="00AF502E">
        <w:t xml:space="preserve">. </w:t>
      </w:r>
      <w:r w:rsidR="00BE6145" w:rsidRPr="00AF502E">
        <w:t>Senior Fellow at Center for the Study of America and the West</w:t>
      </w:r>
      <w:r w:rsidRPr="00AF502E">
        <w:t xml:space="preserve">. January 2012. </w:t>
      </w:r>
      <w:r w:rsidR="00BE6145" w:rsidRPr="00AF502E">
        <w:t>“Confronting a Powerful China with Western Characteristics</w:t>
      </w:r>
      <w:r w:rsidRPr="00AF502E">
        <w:t>.</w:t>
      </w:r>
      <w:r w:rsidR="00BE6145" w:rsidRPr="00AF502E">
        <w:t>”</w:t>
      </w:r>
      <w:r w:rsidRPr="00AF502E">
        <w:t xml:space="preserve"> FPRI. </w:t>
      </w:r>
      <w:r w:rsidR="00BE6145" w:rsidRPr="00AF502E">
        <w:t xml:space="preserve">http://www.fpri.org/article/2012/01/confronting-a-powerful-china-with-western-characteristics/ </w:t>
      </w:r>
    </w:p>
    <w:p w14:paraId="508D3899" w14:textId="6BD4318E" w:rsidR="00BE6145" w:rsidRPr="00AF502E" w:rsidRDefault="00BE6145" w:rsidP="00BE6145">
      <w:pPr>
        <w:rPr>
          <w:sz w:val="14"/>
        </w:rPr>
      </w:pPr>
      <w:r w:rsidRPr="00627E5F">
        <w:rPr>
          <w:sz w:val="14"/>
        </w:rPr>
        <w:t xml:space="preserve">However, </w:t>
      </w:r>
      <w:r w:rsidRPr="006F08FA">
        <w:rPr>
          <w:rStyle w:val="Emphasis"/>
          <w:highlight w:val="cyan"/>
        </w:rPr>
        <w:t>regional</w:t>
      </w:r>
      <w:r w:rsidRPr="006F08FA">
        <w:rPr>
          <w:rStyle w:val="StyleUnderline"/>
          <w:highlight w:val="cyan"/>
        </w:rPr>
        <w:t xml:space="preserve"> appeasement does not</w:t>
      </w:r>
      <w:r w:rsidRPr="00627E5F">
        <w:rPr>
          <w:rStyle w:val="StyleUnderline"/>
        </w:rPr>
        <w:t xml:space="preserve"> inevitably </w:t>
      </w:r>
      <w:r w:rsidRPr="006F08FA">
        <w:rPr>
          <w:rStyle w:val="StyleUnderline"/>
          <w:highlight w:val="cyan"/>
        </w:rPr>
        <w:t xml:space="preserve">entail </w:t>
      </w:r>
      <w:r w:rsidRPr="006F08FA">
        <w:rPr>
          <w:rStyle w:val="Emphasis"/>
          <w:highlight w:val="cyan"/>
        </w:rPr>
        <w:t>global</w:t>
      </w:r>
      <w:r w:rsidRPr="006F08FA">
        <w:rPr>
          <w:rStyle w:val="StyleUnderline"/>
          <w:highlight w:val="cyan"/>
        </w:rPr>
        <w:t xml:space="preserve"> appeasement, i.e.</w:t>
      </w:r>
      <w:r w:rsidRPr="00627E5F">
        <w:rPr>
          <w:rStyle w:val="StyleUnderline"/>
        </w:rPr>
        <w:t xml:space="preserve"> appeasement </w:t>
      </w:r>
      <w:r w:rsidRPr="006F08FA">
        <w:rPr>
          <w:rStyle w:val="StyleUnderline"/>
          <w:highlight w:val="cyan"/>
        </w:rPr>
        <w:t xml:space="preserve">in </w:t>
      </w:r>
      <w:r w:rsidRPr="006F08FA">
        <w:rPr>
          <w:rStyle w:val="Emphasis"/>
          <w:highlight w:val="cyan"/>
        </w:rPr>
        <w:t>other arenas</w:t>
      </w:r>
      <w:r w:rsidRPr="00627E5F">
        <w:rPr>
          <w:rStyle w:val="StyleUnderline"/>
        </w:rPr>
        <w:t xml:space="preserve">. When Britain gave up its strategic position in the Western Hemisphere to the </w:t>
      </w:r>
      <w:r w:rsidRPr="00627E5F">
        <w:rPr>
          <w:rStyle w:val="Emphasis"/>
        </w:rPr>
        <w:t>U</w:t>
      </w:r>
      <w:r w:rsidRPr="00627E5F">
        <w:rPr>
          <w:sz w:val="14"/>
        </w:rPr>
        <w:t xml:space="preserve">nited </w:t>
      </w:r>
      <w:r w:rsidRPr="00627E5F">
        <w:rPr>
          <w:rStyle w:val="Emphasis"/>
        </w:rPr>
        <w:t>S</w:t>
      </w:r>
      <w:r w:rsidRPr="00627E5F">
        <w:rPr>
          <w:sz w:val="14"/>
        </w:rPr>
        <w:t xml:space="preserve">tates, </w:t>
      </w:r>
      <w:r w:rsidRPr="00627E5F">
        <w:rPr>
          <w:rStyle w:val="StyleUnderline"/>
        </w:rPr>
        <w:t xml:space="preserve">it did not then give up its strategic position in the rest of the world. It continued to remain the leading maritime power in all of the oceans and seas of the Eastern Hemisphere for the next thirty years. This suggests that </w:t>
      </w:r>
      <w:r w:rsidRPr="006F08FA">
        <w:rPr>
          <w:rStyle w:val="StyleUnderline"/>
          <w:highlight w:val="cyan"/>
        </w:rPr>
        <w:t xml:space="preserve">were the </w:t>
      </w:r>
      <w:r w:rsidRPr="006F08FA">
        <w:rPr>
          <w:rStyle w:val="Emphasis"/>
          <w:highlight w:val="cyan"/>
        </w:rPr>
        <w:t>U</w:t>
      </w:r>
      <w:r w:rsidRPr="00627E5F">
        <w:rPr>
          <w:sz w:val="14"/>
        </w:rPr>
        <w:t xml:space="preserve">nited </w:t>
      </w:r>
      <w:r w:rsidRPr="006F08FA">
        <w:rPr>
          <w:rStyle w:val="Emphasis"/>
          <w:highlight w:val="cyan"/>
        </w:rPr>
        <w:t>S</w:t>
      </w:r>
      <w:r w:rsidRPr="00627E5F">
        <w:rPr>
          <w:sz w:val="14"/>
        </w:rPr>
        <w:t xml:space="preserve">tates </w:t>
      </w:r>
      <w:r w:rsidRPr="006F08FA">
        <w:rPr>
          <w:rStyle w:val="StyleUnderline"/>
          <w:highlight w:val="cyan"/>
        </w:rPr>
        <w:t xml:space="preserve">to relinquish its dominant position </w:t>
      </w:r>
      <w:r w:rsidRPr="00627E5F">
        <w:rPr>
          <w:rStyle w:val="StyleUnderline"/>
        </w:rPr>
        <w:t xml:space="preserve">in the three littoral seas or even in the Western Pacific, </w:t>
      </w:r>
      <w:r w:rsidRPr="006F08FA">
        <w:rPr>
          <w:rStyle w:val="StyleUnderline"/>
          <w:highlight w:val="cyan"/>
        </w:rPr>
        <w:t xml:space="preserve">it </w:t>
      </w:r>
      <w:r w:rsidRPr="006F08FA">
        <w:rPr>
          <w:rStyle w:val="Emphasis"/>
          <w:highlight w:val="cyan"/>
        </w:rPr>
        <w:t>still could retain</w:t>
      </w:r>
      <w:r w:rsidRPr="006F08FA">
        <w:rPr>
          <w:rStyle w:val="StyleUnderline"/>
          <w:highlight w:val="cyan"/>
        </w:rPr>
        <w:t xml:space="preserve"> its dominant position </w:t>
      </w:r>
      <w:r w:rsidRPr="006F08FA">
        <w:rPr>
          <w:rStyle w:val="Emphasis"/>
          <w:highlight w:val="cyan"/>
        </w:rPr>
        <w:t>elsewhere</w:t>
      </w:r>
      <w:r w:rsidRPr="00627E5F">
        <w:rPr>
          <w:sz w:val="14"/>
        </w:rPr>
        <w:t xml:space="preserve">. This could be true not only in the obvious case of the Eastern Pacific (where the United States would have strategic advantages comparable to those that China has in the Western Pacific), but in other oceans and seas around the world. The most important of these—and a strategic counterpoint to the three littoral seas—is the Indian Ocean.13 In this regard, the traditional naval concept of a “distant blockade” might become useful. A “near blockade” seeks to prevent an adversary from using his littoral waters for his naval and commercial purposes. This requires that the blockading power have a great naval superiority over the adversary. In contrast, a distant blockade allows the adversary the use of his littoral waters, but denies him the use of the waters beyond. If the adversary is largely self-sufficient (as was the Soviet Union and its alliance system in many respects) a capability to impose a distant blockade upon him will not be a major factor in his strategic calculations. However, if the adversary relies a great deal upon seaborne commerce, its SLOCs (sea lanes of commerce or, in the conventional notation, sea lines of communication) will be a major strategic factor. Traditional, imperial China was supremely self-sufficient. In this respect, it was thoroughly Chinese. However, contemporary China is very dependent upon seaborne commerce, upon both its enormous exports of industrial products and its enormous imports of the raw materials that are necessary for the continuing functioning of its economy (and the continuing stability of its social system). In this sense, contemporary China certainly has Western characteristics. This vital seaborne commerce passes, of course, through the three littoral seas. But much of it, including the necessary raw materials and especially the necessary oil, also passes through the Indian Ocean. If China acquires a dominant position—and denial capability—in the three littoral seas or even in the Western Pacific, the United States can retain a dominant position—and denial capability—in the Indian Ocean and in other seas beyond, through which passes China's vital exports and imports. </w:t>
      </w:r>
      <w:r w:rsidRPr="00627E5F">
        <w:rPr>
          <w:rStyle w:val="StyleUnderline"/>
        </w:rPr>
        <w:t xml:space="preserve">In short, if China acquires </w:t>
      </w:r>
      <w:r w:rsidRPr="006F08FA">
        <w:rPr>
          <w:rStyle w:val="StyleUnderline"/>
          <w:highlight w:val="cyan"/>
        </w:rPr>
        <w:t>a dominant position</w:t>
      </w:r>
      <w:r w:rsidRPr="00627E5F">
        <w:rPr>
          <w:rStyle w:val="StyleUnderline"/>
        </w:rPr>
        <w:t xml:space="preserve"> in the Western Pacific, it </w:t>
      </w:r>
      <w:r w:rsidRPr="006F08FA">
        <w:rPr>
          <w:rStyle w:val="StyleUnderline"/>
          <w:highlight w:val="cyan"/>
        </w:rPr>
        <w:t>will</w:t>
      </w:r>
      <w:r w:rsidRPr="00627E5F">
        <w:rPr>
          <w:rStyle w:val="StyleUnderline"/>
        </w:rPr>
        <w:t xml:space="preserve"> only </w:t>
      </w:r>
      <w:r w:rsidRPr="006F08FA">
        <w:rPr>
          <w:rStyle w:val="StyleUnderline"/>
          <w:highlight w:val="cyan"/>
        </w:rPr>
        <w:t>be the beginning of a</w:t>
      </w:r>
      <w:r w:rsidRPr="00627E5F">
        <w:rPr>
          <w:rStyle w:val="StyleUnderline"/>
        </w:rPr>
        <w:t xml:space="preserve"> grand and </w:t>
      </w:r>
      <w:r w:rsidRPr="006F08FA">
        <w:rPr>
          <w:rStyle w:val="StyleUnderline"/>
          <w:highlight w:val="cyan"/>
        </w:rPr>
        <w:t>protracted bargaining process, engaging</w:t>
      </w:r>
      <w:r w:rsidRPr="00627E5F">
        <w:rPr>
          <w:rStyle w:val="StyleUnderline"/>
        </w:rPr>
        <w:t xml:space="preserve"> both China and the United States and involving both the Western Pacific and the Indian Ocean and both the regional and the </w:t>
      </w:r>
      <w:r w:rsidRPr="006F08FA">
        <w:rPr>
          <w:rStyle w:val="StyleUnderline"/>
          <w:highlight w:val="cyan"/>
        </w:rPr>
        <w:t>global arenas</w:t>
      </w:r>
      <w:r w:rsidRPr="00627E5F">
        <w:rPr>
          <w:rStyle w:val="StyleUnderline"/>
        </w:rPr>
        <w:t>. In the end, there might be constructed an explicit and effective system of mutual deterrence, based upon such concepts as red-lines, salient thresholds, and tit-for-tat actions and reactions</w:t>
      </w:r>
      <w:r w:rsidRPr="00627E5F">
        <w:rPr>
          <w:sz w:val="14"/>
        </w:rPr>
        <w:t>.</w:t>
      </w:r>
    </w:p>
    <w:p w14:paraId="2D894A75" w14:textId="01D1099F" w:rsidR="00876430" w:rsidRPr="00627E5F" w:rsidRDefault="00876430" w:rsidP="00AB6A72">
      <w:pPr>
        <w:pStyle w:val="Heading2"/>
      </w:pPr>
      <w:r w:rsidRPr="00627E5F">
        <w:t>Defense-Industrial Base DA</w:t>
      </w:r>
    </w:p>
    <w:p w14:paraId="38651354" w14:textId="7172F746" w:rsidR="00876430" w:rsidRDefault="00876430" w:rsidP="00C80368">
      <w:pPr>
        <w:pStyle w:val="Heading3"/>
      </w:pPr>
      <w:r w:rsidRPr="00627E5F">
        <w:t>DIB DA---2AC</w:t>
      </w:r>
    </w:p>
    <w:p w14:paraId="2C13EE03" w14:textId="1E037A4C" w:rsidR="00400724" w:rsidRDefault="00BA01CF" w:rsidP="00BA01CF">
      <w:pPr>
        <w:pStyle w:val="Heading4"/>
      </w:pPr>
      <w:r>
        <w:t xml:space="preserve">1. Link non-unique---arms sales are decreasing now. </w:t>
      </w:r>
    </w:p>
    <w:p w14:paraId="139EC3C2" w14:textId="5BAF8056" w:rsidR="00400724" w:rsidRDefault="00400724" w:rsidP="00400724">
      <w:r w:rsidRPr="00B21F45">
        <w:t xml:space="preserve">Rachel </w:t>
      </w:r>
      <w:proofErr w:type="spellStart"/>
      <w:r w:rsidRPr="00B21F45">
        <w:rPr>
          <w:rStyle w:val="Style13ptBold"/>
        </w:rPr>
        <w:t>Stohl</w:t>
      </w:r>
      <w:proofErr w:type="spellEnd"/>
      <w:r w:rsidR="00BA01CF">
        <w:rPr>
          <w:rStyle w:val="Style13ptBold"/>
        </w:rPr>
        <w:t xml:space="preserve"> </w:t>
      </w:r>
      <w:r w:rsidRPr="00B21F45">
        <w:rPr>
          <w:rStyle w:val="Style13ptBold"/>
        </w:rPr>
        <w:t>4-29</w:t>
      </w:r>
      <w:r w:rsidRPr="00B21F45">
        <w:t>, Managing Director at the Stimson Center. She was the consultant to the Arms Trade Treaty process,</w:t>
      </w:r>
      <w:r>
        <w:t xml:space="preserve"> </w:t>
      </w:r>
      <w:r w:rsidRPr="00B21F45">
        <w:t>"Trump's Withdrawal from Arms Trade Treaty Could Reduce US Exports", Defense One, https://www.defenseone.com/ideas/2019/04/trump-withdrawal-arms-trade-treaty-could-harm-us-industry/156621/</w:t>
      </w:r>
    </w:p>
    <w:p w14:paraId="4CC894B6" w14:textId="77777777" w:rsidR="00400724" w:rsidRPr="00923D5B" w:rsidRDefault="00400724" w:rsidP="00400724">
      <w:pPr>
        <w:rPr>
          <w:rStyle w:val="StyleUnderline"/>
        </w:rPr>
      </w:pPr>
      <w:r w:rsidRPr="00923D5B">
        <w:rPr>
          <w:sz w:val="14"/>
        </w:rPr>
        <w:t xml:space="preserve">In a fiery speech at the annual meeting of the National Rifle Association on Friday, President </w:t>
      </w:r>
      <w:r w:rsidRPr="00B21F45">
        <w:rPr>
          <w:rStyle w:val="StyleUnderline"/>
        </w:rPr>
        <w:t>Trump announced that the United States would “</w:t>
      </w:r>
      <w:proofErr w:type="spellStart"/>
      <w:r w:rsidRPr="00B21F45">
        <w:rPr>
          <w:rStyle w:val="StyleUnderline"/>
        </w:rPr>
        <w:t>unsign</w:t>
      </w:r>
      <w:proofErr w:type="spellEnd"/>
      <w:r w:rsidRPr="00B21F45">
        <w:rPr>
          <w:rStyle w:val="StyleUnderline"/>
        </w:rPr>
        <w:t>” the Arms Trade Treaty, or ATT.</w:t>
      </w:r>
      <w:r w:rsidRPr="00923D5B">
        <w:rPr>
          <w:sz w:val="14"/>
        </w:rPr>
        <w:t xml:space="preserve"> </w:t>
      </w:r>
      <w:r w:rsidRPr="00B21F45">
        <w:rPr>
          <w:rStyle w:val="StyleUnderline"/>
        </w:rPr>
        <w:t>This decision is a mistake</w:t>
      </w:r>
      <w:r w:rsidRPr="00923D5B">
        <w:rPr>
          <w:sz w:val="14"/>
        </w:rPr>
        <w:t xml:space="preserve">, not only </w:t>
      </w:r>
      <w:r w:rsidRPr="00B21F45">
        <w:rPr>
          <w:rStyle w:val="StyleUnderline"/>
        </w:rPr>
        <w:t>because it</w:t>
      </w:r>
      <w:r w:rsidRPr="00923D5B">
        <w:rPr>
          <w:sz w:val="14"/>
        </w:rPr>
        <w:t xml:space="preserve"> </w:t>
      </w:r>
      <w:r w:rsidRPr="00B21F45">
        <w:rPr>
          <w:rStyle w:val="Emphasis"/>
        </w:rPr>
        <w:t xml:space="preserve">undermines the United States’ </w:t>
      </w:r>
      <w:r w:rsidRPr="00923D5B">
        <w:rPr>
          <w:sz w:val="14"/>
        </w:rPr>
        <w:t xml:space="preserve">important role in multilateral diplomacy on issues crucial to national and international security, but because it harms U.S. </w:t>
      </w:r>
      <w:r w:rsidRPr="00B21F45">
        <w:rPr>
          <w:rStyle w:val="Emphasis"/>
        </w:rPr>
        <w:t>defense industry interests as well.</w:t>
      </w:r>
      <w:r>
        <w:rPr>
          <w:rStyle w:val="Emphasis"/>
        </w:rPr>
        <w:t xml:space="preserve"> </w:t>
      </w:r>
      <w:r w:rsidRPr="00923D5B">
        <w:rPr>
          <w:sz w:val="14"/>
        </w:rPr>
        <w:t xml:space="preserve">Adopted by the United Nations in 2013 and in force since the following year, the ATT is historic: it is the first legally binding international agreement to regulate the global trade in conventional arms by establishing common international standards for member countries to incorporate into their national transfer control systems. The ATT now has 101 states parties and an additional 34 signatories, including the United States, which signed but did not formally ratify the treaty. Put simply, </w:t>
      </w:r>
      <w:r w:rsidRPr="00EC1E39">
        <w:rPr>
          <w:rStyle w:val="StyleUnderline"/>
        </w:rPr>
        <w:t>the ATT is intended to stop the irresponsible transfer of conventional ar</w:t>
      </w:r>
      <w:r w:rsidRPr="00923D5B">
        <w:rPr>
          <w:sz w:val="14"/>
        </w:rPr>
        <w:t xml:space="preserve">ms, which are often used to commit violations of human rights and international humanitarian law. </w:t>
      </w:r>
      <w:r w:rsidRPr="00EC1E39">
        <w:rPr>
          <w:rStyle w:val="StyleUnderline"/>
        </w:rPr>
        <w:t>The treaty also aims to promote cooperation in the global arms trade by establishing clear elements of national control systems</w:t>
      </w:r>
      <w:r w:rsidRPr="00923D5B">
        <w:rPr>
          <w:sz w:val="14"/>
        </w:rPr>
        <w:t xml:space="preserve">, encouraging efficiency and predictability in transfer decision processes, and facilitating transparency to build confidence among trading partners. </w:t>
      </w:r>
      <w:r w:rsidRPr="00EC1E39">
        <w:rPr>
          <w:rStyle w:val="StyleUnderline"/>
        </w:rPr>
        <w:t>The ATT’s objectives are in the United States’ interest –</w:t>
      </w:r>
      <w:r w:rsidRPr="00923D5B">
        <w:rPr>
          <w:sz w:val="14"/>
        </w:rPr>
        <w:t xml:space="preserve"> strategically, politically, and commercially. </w:t>
      </w:r>
      <w:r w:rsidRPr="00EC1E39">
        <w:rPr>
          <w:rStyle w:val="StyleUnderline"/>
        </w:rPr>
        <w:t>In walking away from this agreement</w:t>
      </w:r>
      <w:r w:rsidRPr="00923D5B">
        <w:rPr>
          <w:sz w:val="14"/>
        </w:rPr>
        <w:t xml:space="preserve">, the </w:t>
      </w:r>
      <w:r w:rsidRPr="00EC1E39">
        <w:rPr>
          <w:rStyle w:val="StyleUnderline"/>
        </w:rPr>
        <w:t>Trump</w:t>
      </w:r>
      <w:r w:rsidRPr="00923D5B">
        <w:rPr>
          <w:sz w:val="14"/>
        </w:rPr>
        <w:t xml:space="preserve"> administration </w:t>
      </w:r>
      <w:r w:rsidRPr="00EC1E39">
        <w:rPr>
          <w:rStyle w:val="StyleUnderline"/>
        </w:rPr>
        <w:t>is</w:t>
      </w:r>
      <w:r w:rsidRPr="00923D5B">
        <w:rPr>
          <w:sz w:val="14"/>
        </w:rPr>
        <w:t xml:space="preserve"> needlessly </w:t>
      </w:r>
      <w:r w:rsidRPr="00EC1E39">
        <w:rPr>
          <w:rStyle w:val="StyleUnderline"/>
        </w:rPr>
        <w:t xml:space="preserve">putting U.S. </w:t>
      </w:r>
      <w:r w:rsidRPr="00EC1E39">
        <w:rPr>
          <w:rStyle w:val="Emphasis"/>
        </w:rPr>
        <w:t>interests at risk,</w:t>
      </w:r>
      <w:r w:rsidRPr="00923D5B">
        <w:rPr>
          <w:sz w:val="14"/>
        </w:rPr>
        <w:t xml:space="preserve"> particularly (and ironically) </w:t>
      </w:r>
      <w:r w:rsidRPr="00EC1E39">
        <w:rPr>
          <w:rStyle w:val="Emphasis"/>
        </w:rPr>
        <w:t>for the U.S. defense industry</w:t>
      </w:r>
      <w:r w:rsidRPr="00923D5B">
        <w:rPr>
          <w:sz w:val="14"/>
        </w:rPr>
        <w:t xml:space="preserve">. In 2010, </w:t>
      </w:r>
      <w:r w:rsidRPr="00923D5B">
        <w:rPr>
          <w:rStyle w:val="StyleUnderline"/>
        </w:rPr>
        <w:t>while the treaty was being drafted</w:t>
      </w:r>
      <w:r w:rsidRPr="00923D5B">
        <w:rPr>
          <w:sz w:val="14"/>
        </w:rPr>
        <w:t xml:space="preserve">, </w:t>
      </w:r>
      <w:r w:rsidRPr="00923D5B">
        <w:rPr>
          <w:rStyle w:val="StyleUnderline"/>
        </w:rPr>
        <w:t>we convened the U.S. Industry Working Group on the ATT to ensure that the proposed agreement would not inadvertently harm U.S. defense industry</w:t>
      </w:r>
      <w:r w:rsidRPr="00923D5B">
        <w:rPr>
          <w:sz w:val="14"/>
        </w:rPr>
        <w:t xml:space="preserve">. U.S. laws and regulations already comprehensively control American weapons exports and imports in order to protect U.S. national security interests and keep weapons out of the hands of terrorists, human rights abusers, and other nefarious actors. </w:t>
      </w:r>
      <w:r w:rsidRPr="00923D5B">
        <w:rPr>
          <w:rStyle w:val="StyleUnderline"/>
        </w:rPr>
        <w:t>The U.S. defense industry’s involvement</w:t>
      </w:r>
      <w:r w:rsidRPr="00923D5B">
        <w:rPr>
          <w:sz w:val="14"/>
        </w:rPr>
        <w:t xml:space="preserve"> </w:t>
      </w:r>
      <w:r w:rsidRPr="00923D5B">
        <w:rPr>
          <w:rStyle w:val="StyleUnderline"/>
        </w:rPr>
        <w:t>helped ensure that</w:t>
      </w:r>
      <w:r w:rsidRPr="00923D5B">
        <w:rPr>
          <w:sz w:val="14"/>
        </w:rPr>
        <w:t xml:space="preserve"> the </w:t>
      </w:r>
      <w:r w:rsidRPr="00923D5B">
        <w:rPr>
          <w:rStyle w:val="StyleUnderline"/>
        </w:rPr>
        <w:t>ATT reflected the realities of the global arms trade and did</w:t>
      </w:r>
      <w:r w:rsidRPr="00923D5B">
        <w:rPr>
          <w:sz w:val="14"/>
        </w:rPr>
        <w:t xml:space="preserve"> </w:t>
      </w:r>
      <w:r w:rsidRPr="00923D5B">
        <w:rPr>
          <w:rStyle w:val="StyleUnderline"/>
        </w:rPr>
        <w:t>not undermine legitimate and legal business</w:t>
      </w:r>
      <w:r w:rsidRPr="00923D5B">
        <w:rPr>
          <w:sz w:val="14"/>
        </w:rPr>
        <w:t xml:space="preserve">. To the contrary: </w:t>
      </w:r>
      <w:r w:rsidRPr="00923D5B">
        <w:rPr>
          <w:rStyle w:val="StyleUnderline"/>
        </w:rPr>
        <w:t>when implemented effectively, the ATT</w:t>
      </w:r>
      <w:r w:rsidRPr="00923D5B">
        <w:rPr>
          <w:sz w:val="14"/>
        </w:rPr>
        <w:t xml:space="preserve"> </w:t>
      </w:r>
      <w:r w:rsidRPr="00923D5B">
        <w:rPr>
          <w:rStyle w:val="Emphasis"/>
        </w:rPr>
        <w:t>helps level the playing field</w:t>
      </w:r>
      <w:r w:rsidRPr="00923D5B">
        <w:rPr>
          <w:sz w:val="14"/>
        </w:rPr>
        <w:t xml:space="preserve"> </w:t>
      </w:r>
      <w:r w:rsidRPr="00923D5B">
        <w:rPr>
          <w:rStyle w:val="StyleUnderline"/>
        </w:rPr>
        <w:t>by requiring other countries</w:t>
      </w:r>
      <w:r w:rsidRPr="00923D5B">
        <w:rPr>
          <w:sz w:val="14"/>
        </w:rPr>
        <w:t xml:space="preserve"> </w:t>
      </w:r>
      <w:r w:rsidRPr="00923D5B">
        <w:rPr>
          <w:rStyle w:val="Emphasis"/>
        </w:rPr>
        <w:t>to adopt standards similar</w:t>
      </w:r>
      <w:r w:rsidRPr="00923D5B">
        <w:rPr>
          <w:sz w:val="14"/>
        </w:rPr>
        <w:t xml:space="preserve"> </w:t>
      </w:r>
      <w:r w:rsidRPr="00923D5B">
        <w:rPr>
          <w:rStyle w:val="StyleUnderline"/>
        </w:rPr>
        <w:t>to those that U.S. companies must follow</w:t>
      </w:r>
      <w:r w:rsidRPr="00923D5B">
        <w:rPr>
          <w:sz w:val="14"/>
        </w:rPr>
        <w:t xml:space="preserve">. </w:t>
      </w:r>
      <w:r w:rsidRPr="00923D5B">
        <w:rPr>
          <w:rStyle w:val="StyleUnderline"/>
        </w:rPr>
        <w:t xml:space="preserve">While Russia and China have not joined the treaty, the ATT provides a principled basis for the United States and its allies </w:t>
      </w:r>
      <w:r w:rsidRPr="00923D5B">
        <w:rPr>
          <w:rStyle w:val="Emphasis"/>
        </w:rPr>
        <w:t>to challenge these countries’ arms exports, where appropriate, as inconsistent with international norms.</w:t>
      </w:r>
      <w:r w:rsidRPr="00923D5B">
        <w:rPr>
          <w:sz w:val="14"/>
        </w:rPr>
        <w:t xml:space="preserve"> </w:t>
      </w:r>
      <w:r w:rsidRPr="00923D5B">
        <w:rPr>
          <w:rStyle w:val="StyleUnderline"/>
        </w:rPr>
        <w:t>The ATT is also intended</w:t>
      </w:r>
      <w:r w:rsidRPr="00923D5B">
        <w:rPr>
          <w:sz w:val="14"/>
        </w:rPr>
        <w:t xml:space="preserve"> </w:t>
      </w:r>
      <w:r w:rsidRPr="00923D5B">
        <w:rPr>
          <w:rStyle w:val="Emphasis"/>
        </w:rPr>
        <w:t>to harmonize arms transfer laws</w:t>
      </w:r>
      <w:r w:rsidRPr="00923D5B">
        <w:rPr>
          <w:sz w:val="14"/>
        </w:rPr>
        <w:t xml:space="preserve"> and regulations around the world. Rather </w:t>
      </w:r>
      <w:r w:rsidRPr="00923D5B">
        <w:rPr>
          <w:rStyle w:val="StyleUnderline"/>
        </w:rPr>
        <w:t>than making industry follow a patchwork of rules, the ATT lays out clear elements of a national control system</w:t>
      </w:r>
      <w:r w:rsidRPr="00923D5B">
        <w:rPr>
          <w:sz w:val="14"/>
        </w:rPr>
        <w:t xml:space="preserve"> </w:t>
      </w:r>
      <w:r w:rsidRPr="00923D5B">
        <w:rPr>
          <w:rStyle w:val="StyleUnderline"/>
        </w:rPr>
        <w:t>and criteria for states to consider when making arms transfer decisions. Clarity and consistency in national systems contribute to efficiency and predictability in the global arms market. This was a key objective for U.S. industry in the ATT</w:t>
      </w:r>
      <w:r w:rsidRPr="00923D5B">
        <w:rPr>
          <w:sz w:val="14"/>
        </w:rPr>
        <w:t xml:space="preserve"> negotiations. </w:t>
      </w:r>
      <w:r w:rsidRPr="00923D5B">
        <w:rPr>
          <w:rStyle w:val="StyleUnderline"/>
        </w:rPr>
        <w:t>The international arms trade is becoming</w:t>
      </w:r>
      <w:r w:rsidRPr="00923D5B">
        <w:rPr>
          <w:sz w:val="14"/>
        </w:rPr>
        <w:t xml:space="preserve"> </w:t>
      </w:r>
      <w:r w:rsidRPr="00923D5B">
        <w:rPr>
          <w:rStyle w:val="StyleUnderline"/>
        </w:rPr>
        <w:t>increasingly globalized</w:t>
      </w:r>
      <w:r w:rsidRPr="00923D5B">
        <w:rPr>
          <w:sz w:val="14"/>
        </w:rPr>
        <w:t xml:space="preserve">. </w:t>
      </w:r>
      <w:r w:rsidRPr="00923D5B">
        <w:rPr>
          <w:rStyle w:val="StyleUnderline"/>
        </w:rPr>
        <w:t>U.S. defense companies rely on a diverse set of actors across the supply chain</w:t>
      </w:r>
      <w:r w:rsidRPr="00923D5B">
        <w:rPr>
          <w:sz w:val="14"/>
        </w:rPr>
        <w:t xml:space="preserve">. </w:t>
      </w:r>
      <w:r w:rsidRPr="00923D5B">
        <w:rPr>
          <w:rStyle w:val="StyleUnderline"/>
        </w:rPr>
        <w:t>Virtually all of our closest allies and partners are ATT member</w:t>
      </w:r>
      <w:r w:rsidRPr="00923D5B">
        <w:rPr>
          <w:sz w:val="14"/>
        </w:rPr>
        <w:t xml:space="preserve">s, including all of Europe. </w:t>
      </w:r>
      <w:r w:rsidRPr="00923D5B">
        <w:rPr>
          <w:rStyle w:val="StyleUnderline"/>
        </w:rPr>
        <w:t>Now the United States will have to live with the consequences of these key defense partners being inside the treaty while it remains in the company of Syria, North Korea, and Iran.</w:t>
      </w:r>
      <w:r>
        <w:rPr>
          <w:rStyle w:val="StyleUnderline"/>
        </w:rPr>
        <w:t xml:space="preserve"> </w:t>
      </w:r>
      <w:r w:rsidRPr="00923D5B">
        <w:rPr>
          <w:sz w:val="14"/>
        </w:rPr>
        <w:t>In short</w:t>
      </w:r>
      <w:r w:rsidRPr="00923D5B">
        <w:rPr>
          <w:rStyle w:val="Emphasis"/>
        </w:rPr>
        <w:t xml:space="preserve">, the decision to </w:t>
      </w:r>
      <w:proofErr w:type="spellStart"/>
      <w:r w:rsidRPr="00923D5B">
        <w:rPr>
          <w:rStyle w:val="Emphasis"/>
        </w:rPr>
        <w:t>unsign</w:t>
      </w:r>
      <w:proofErr w:type="spellEnd"/>
      <w:r w:rsidRPr="00923D5B">
        <w:rPr>
          <w:rStyle w:val="Emphasis"/>
        </w:rPr>
        <w:t xml:space="preserve"> the ATT puts U.S. industry at risk</w:t>
      </w:r>
      <w:r w:rsidRPr="00923D5B">
        <w:rPr>
          <w:sz w:val="14"/>
        </w:rPr>
        <w:t xml:space="preserve">. </w:t>
      </w:r>
      <w:r w:rsidRPr="00923D5B">
        <w:rPr>
          <w:rStyle w:val="StyleUnderline"/>
        </w:rPr>
        <w:t>The President repeatedly referenced “America First” and U.S. sovereignty in his announcement</w:t>
      </w:r>
      <w:r w:rsidRPr="00923D5B">
        <w:rPr>
          <w:sz w:val="14"/>
        </w:rPr>
        <w:t xml:space="preserve">, </w:t>
      </w:r>
      <w:r w:rsidRPr="00923D5B">
        <w:rPr>
          <w:rStyle w:val="Emphasis"/>
        </w:rPr>
        <w:t>but his decision undermines the ability of the United States to</w:t>
      </w:r>
      <w:r w:rsidRPr="00923D5B">
        <w:rPr>
          <w:sz w:val="14"/>
        </w:rPr>
        <w:t xml:space="preserve"> </w:t>
      </w:r>
      <w:r w:rsidRPr="00923D5B">
        <w:rPr>
          <w:rStyle w:val="Emphasis"/>
        </w:rPr>
        <w:t>secure its own interests</w:t>
      </w:r>
      <w:r w:rsidRPr="00923D5B">
        <w:rPr>
          <w:sz w:val="14"/>
        </w:rPr>
        <w:t xml:space="preserve">. If the United States is not in the room when the treaty is discussed, there is no way to influence the treaty process, to share good practices, or to encourage governments to follow the U.S. example. As </w:t>
      </w:r>
      <w:r w:rsidRPr="00923D5B">
        <w:rPr>
          <w:rStyle w:val="StyleUnderline"/>
        </w:rPr>
        <w:t>the world’s largest arms exporter, the United States would be well served to ensure that treaty interpretation and implementation is consistent with U.S. policy and practice</w:t>
      </w:r>
      <w:r w:rsidRPr="00923D5B">
        <w:rPr>
          <w:sz w:val="14"/>
        </w:rPr>
        <w:t xml:space="preserve">. </w:t>
      </w:r>
      <w:r w:rsidRPr="00923D5B">
        <w:rPr>
          <w:rStyle w:val="StyleUnderline"/>
        </w:rPr>
        <w:t xml:space="preserve">Trump’s decision undermines U.S. leverage and leaves America and its industry </w:t>
      </w:r>
      <w:r w:rsidRPr="00923D5B">
        <w:rPr>
          <w:rStyle w:val="Emphasis"/>
        </w:rPr>
        <w:t>isolated from U.S. allies.</w:t>
      </w:r>
    </w:p>
    <w:p w14:paraId="11B8B2EC" w14:textId="77777777" w:rsidR="00400724" w:rsidRPr="00400724" w:rsidRDefault="00400724" w:rsidP="00400724"/>
    <w:p w14:paraId="3ED6CAF6" w14:textId="13F6086A" w:rsidR="00400724" w:rsidRPr="00BA01CF" w:rsidRDefault="00BA01CF" w:rsidP="00BA01CF">
      <w:pPr>
        <w:pStyle w:val="Heading4"/>
      </w:pPr>
      <w:r w:rsidRPr="00BA01CF">
        <w:t xml:space="preserve">2. </w:t>
      </w:r>
      <w:r>
        <w:t xml:space="preserve">No link---Saudi Arabia is not key. Pentagon funding and other projects fill in. </w:t>
      </w:r>
    </w:p>
    <w:p w14:paraId="51350D84" w14:textId="77777777" w:rsidR="00400724" w:rsidRDefault="00400724" w:rsidP="00400724">
      <w:r w:rsidRPr="0079628E">
        <w:rPr>
          <w:rStyle w:val="Style13ptBold"/>
        </w:rPr>
        <w:t>Hartung 19</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2019 (“</w:t>
      </w:r>
      <w:r w:rsidRPr="00F8246B">
        <w:t>Do U.S. Defense Firms Really Need To Export Arms To Saudi Arabia?</w:t>
      </w:r>
      <w:r>
        <w:t xml:space="preserve">,” </w:t>
      </w:r>
      <w:r>
        <w:rPr>
          <w:i/>
        </w:rPr>
        <w:t>Forbes</w:t>
      </w:r>
      <w:r w:rsidRPr="00D642C1">
        <w:t>,</w:t>
      </w:r>
      <w:r>
        <w:t xml:space="preserve"> June 24</w:t>
      </w:r>
      <w:r w:rsidRPr="00F8246B">
        <w:rPr>
          <w:vertAlign w:val="superscript"/>
        </w:rPr>
        <w:t>th</w:t>
      </w:r>
      <w:r>
        <w:t xml:space="preserve">, Available Online at </w:t>
      </w:r>
      <w:r w:rsidRPr="00F8246B">
        <w:t>https://www.forbes.com/sites/williamhartung/2019/06/24/do-u-s-defense-firms-really-need-arms-exports/#2eeb1e7c63eb</w:t>
      </w:r>
      <w:r>
        <w:t>, Accessed 06-24-2019)</w:t>
      </w:r>
    </w:p>
    <w:p w14:paraId="76CD58DB" w14:textId="25B8924B" w:rsidR="00400724" w:rsidRPr="00BA01CF" w:rsidRDefault="00400724" w:rsidP="00400724">
      <w:pPr>
        <w:rPr>
          <w:sz w:val="16"/>
        </w:rPr>
      </w:pPr>
      <w:r w:rsidRPr="00BA01CF">
        <w:rPr>
          <w:sz w:val="16"/>
        </w:rPr>
        <w:t>Is this just another case of Trumpian exaggeration, aimed at portraying him as a master deal maker who can bring good jobs to America in general and the heartland in particular, or is there more to it?</w:t>
      </w:r>
      <w:r w:rsidR="00BA01CF" w:rsidRPr="00BA01CF">
        <w:rPr>
          <w:sz w:val="16"/>
        </w:rPr>
        <w:t xml:space="preserve"> </w:t>
      </w:r>
      <w:r w:rsidRPr="00F8246B">
        <w:rPr>
          <w:rStyle w:val="StyleUnderline"/>
        </w:rPr>
        <w:t>There’s no question that particular companies benefit from Saudi sales.</w:t>
      </w:r>
      <w:r w:rsidR="00BA01CF">
        <w:rPr>
          <w:rStyle w:val="StyleUnderline"/>
        </w:rPr>
        <w:t xml:space="preserve"> </w:t>
      </w:r>
      <w:r w:rsidRPr="00F8246B">
        <w:rPr>
          <w:rStyle w:val="StyleUnderline"/>
        </w:rPr>
        <w:t>The bulk of the</w:t>
      </w:r>
      <w:r w:rsidRPr="00BA01CF">
        <w:rPr>
          <w:sz w:val="16"/>
        </w:rPr>
        <w:t xml:space="preserve"> more than $150 billion in U.S. </w:t>
      </w:r>
      <w:r w:rsidRPr="00F8246B">
        <w:rPr>
          <w:rStyle w:val="StyleUnderline"/>
        </w:rPr>
        <w:t>arms offers</w:t>
      </w:r>
      <w:r w:rsidRPr="00BA01CF">
        <w:rPr>
          <w:sz w:val="16"/>
        </w:rPr>
        <w:t xml:space="preserve"> to Riyadh since 2009 </w:t>
      </w:r>
      <w:r w:rsidRPr="00F8246B">
        <w:rPr>
          <w:rStyle w:val="StyleUnderline"/>
        </w:rPr>
        <w:t>have involved</w:t>
      </w:r>
      <w:r w:rsidRPr="00BA01CF">
        <w:rPr>
          <w:sz w:val="16"/>
        </w:rPr>
        <w:t xml:space="preserve"> four of America’s top five defense contractors – </w:t>
      </w:r>
      <w:r w:rsidRPr="00F8246B">
        <w:rPr>
          <w:rStyle w:val="StyleUnderline"/>
        </w:rPr>
        <w:t>Lockheed Martin, Boeing, Raytheon, and General Dynamics</w:t>
      </w:r>
      <w:r w:rsidRPr="00BA01CF">
        <w:rPr>
          <w:sz w:val="16"/>
        </w:rPr>
        <w:t xml:space="preserve"> – in deals that have involved everything from combat aircraft to tanks to missile defense systems to armored vehicles to combat ships.</w:t>
      </w:r>
      <w:r w:rsidR="00BA01CF" w:rsidRPr="00BA01CF">
        <w:rPr>
          <w:sz w:val="16"/>
        </w:rPr>
        <w:t xml:space="preserve"> </w:t>
      </w:r>
      <w:r w:rsidRPr="00BA01CF">
        <w:rPr>
          <w:sz w:val="16"/>
        </w:rPr>
        <w:t>The most controversial deals have involved precision-guided munitions that have been used by Saudi Arabia in its brutal war in Yemen, which has sparked one of the world’s worst humanitarian catastrophes.</w:t>
      </w:r>
      <w:r w:rsidR="00BA01CF" w:rsidRPr="00BA01CF">
        <w:rPr>
          <w:sz w:val="16"/>
        </w:rPr>
        <w:t xml:space="preserve"> </w:t>
      </w:r>
      <w:r w:rsidRPr="00BA01CF">
        <w:rPr>
          <w:sz w:val="16"/>
        </w:rPr>
        <w:t xml:space="preserve">And </w:t>
      </w:r>
      <w:r w:rsidRPr="00F8246B">
        <w:rPr>
          <w:rStyle w:val="StyleUnderline"/>
        </w:rPr>
        <w:t>all of these firms are seeking to grow their export markets</w:t>
      </w:r>
      <w:r w:rsidRPr="00BA01CF">
        <w:rPr>
          <w:sz w:val="16"/>
        </w:rPr>
        <w:t xml:space="preserve">, both </w:t>
      </w:r>
      <w:r w:rsidRPr="00F8246B">
        <w:rPr>
          <w:rStyle w:val="StyleUnderline"/>
        </w:rPr>
        <w:t>to increase profits and</w:t>
      </w:r>
      <w:r w:rsidRPr="00BA01CF">
        <w:rPr>
          <w:sz w:val="16"/>
        </w:rPr>
        <w:t xml:space="preserve"> to </w:t>
      </w:r>
      <w:r w:rsidRPr="00F8246B">
        <w:rPr>
          <w:rStyle w:val="StyleUnderline"/>
        </w:rPr>
        <w:t>provide insurance against the ups and downs of the Pentagon procurement budget</w:t>
      </w:r>
      <w:r w:rsidRPr="00BA01CF">
        <w:rPr>
          <w:sz w:val="16"/>
        </w:rPr>
        <w:t>.</w:t>
      </w:r>
      <w:r w:rsidR="00BA01CF" w:rsidRPr="00BA01CF">
        <w:rPr>
          <w:sz w:val="16"/>
        </w:rPr>
        <w:t xml:space="preserve"> </w:t>
      </w:r>
      <w:r w:rsidRPr="00F8246B">
        <w:rPr>
          <w:rStyle w:val="StyleUnderline"/>
        </w:rPr>
        <w:t>But</w:t>
      </w:r>
      <w:r w:rsidRPr="00BA01CF">
        <w:rPr>
          <w:sz w:val="16"/>
        </w:rPr>
        <w:t xml:space="preserve"> the truth of the matter is that </w:t>
      </w:r>
      <w:r w:rsidRPr="00F8246B">
        <w:rPr>
          <w:rStyle w:val="StyleUnderline"/>
        </w:rPr>
        <w:t xml:space="preserve">U.S. </w:t>
      </w:r>
      <w:r w:rsidRPr="006F08FA">
        <w:rPr>
          <w:rStyle w:val="StyleUnderline"/>
          <w:highlight w:val="cyan"/>
        </w:rPr>
        <w:t xml:space="preserve">firms could </w:t>
      </w:r>
      <w:r w:rsidRPr="006F08FA">
        <w:rPr>
          <w:rStyle w:val="Emphasis"/>
          <w:highlight w:val="cyan"/>
        </w:rPr>
        <w:t>do without</w:t>
      </w:r>
      <w:r w:rsidRPr="006F08FA">
        <w:rPr>
          <w:rStyle w:val="StyleUnderline"/>
          <w:highlight w:val="cyan"/>
        </w:rPr>
        <w:t xml:space="preserve"> sales to Saudi Arabia</w:t>
      </w:r>
      <w:r w:rsidRPr="00F8246B">
        <w:rPr>
          <w:rStyle w:val="StyleUnderline"/>
        </w:rPr>
        <w:t xml:space="preserve"> and other repressive regimes, </w:t>
      </w:r>
      <w:r w:rsidRPr="006F08FA">
        <w:rPr>
          <w:rStyle w:val="StyleUnderline"/>
          <w:highlight w:val="cyan"/>
        </w:rPr>
        <w:t>and</w:t>
      </w:r>
      <w:r w:rsidRPr="00F8246B">
        <w:rPr>
          <w:rStyle w:val="StyleUnderline"/>
        </w:rPr>
        <w:t xml:space="preserve"> </w:t>
      </w:r>
      <w:r w:rsidRPr="00501703">
        <w:rPr>
          <w:rStyle w:val="Emphasis"/>
        </w:rPr>
        <w:t xml:space="preserve">they’d still </w:t>
      </w:r>
      <w:r w:rsidRPr="006F08FA">
        <w:rPr>
          <w:rStyle w:val="Emphasis"/>
          <w:highlight w:val="cyan"/>
        </w:rPr>
        <w:t>be doing</w:t>
      </w:r>
      <w:r w:rsidRPr="00501703">
        <w:rPr>
          <w:rStyle w:val="Emphasis"/>
        </w:rPr>
        <w:t xml:space="preserve"> just </w:t>
      </w:r>
      <w:r w:rsidRPr="006F08FA">
        <w:rPr>
          <w:rStyle w:val="Emphasis"/>
          <w:highlight w:val="cyan"/>
        </w:rPr>
        <w:t>fine</w:t>
      </w:r>
      <w:r w:rsidRPr="00501703">
        <w:rPr>
          <w:rStyle w:val="Emphasis"/>
        </w:rPr>
        <w:t xml:space="preserve"> financially</w:t>
      </w:r>
      <w:r w:rsidRPr="00F8246B">
        <w:rPr>
          <w:rStyle w:val="StyleUnderline"/>
        </w:rPr>
        <w:t xml:space="preserve">. </w:t>
      </w:r>
      <w:r w:rsidRPr="006F08FA">
        <w:rPr>
          <w:rStyle w:val="StyleUnderline"/>
          <w:highlight w:val="cyan"/>
        </w:rPr>
        <w:t>The</w:t>
      </w:r>
      <w:r w:rsidRPr="00F8246B">
        <w:rPr>
          <w:rStyle w:val="StyleUnderline"/>
        </w:rPr>
        <w:t xml:space="preserve"> current </w:t>
      </w:r>
      <w:r w:rsidRPr="006F08FA">
        <w:rPr>
          <w:rStyle w:val="StyleUnderline"/>
          <w:highlight w:val="cyan"/>
        </w:rPr>
        <w:t>Pentagon budget</w:t>
      </w:r>
      <w:r w:rsidRPr="00501703">
        <w:rPr>
          <w:rStyle w:val="StyleUnderline"/>
        </w:rPr>
        <w:t xml:space="preserve"> is at one of the highest levels since World War II, and it</w:t>
      </w:r>
      <w:r w:rsidRPr="00F8246B">
        <w:rPr>
          <w:rStyle w:val="StyleUnderline"/>
        </w:rPr>
        <w:t xml:space="preserve"> </w:t>
      </w:r>
      <w:r w:rsidRPr="006F08FA">
        <w:rPr>
          <w:rStyle w:val="StyleUnderline"/>
          <w:highlight w:val="cyan"/>
        </w:rPr>
        <w:t xml:space="preserve">provides </w:t>
      </w:r>
      <w:r w:rsidRPr="006F08FA">
        <w:rPr>
          <w:rStyle w:val="Emphasis"/>
          <w:highlight w:val="cyan"/>
        </w:rPr>
        <w:t>ample funding</w:t>
      </w:r>
      <w:r w:rsidRPr="006F08FA">
        <w:rPr>
          <w:rStyle w:val="StyleUnderline"/>
          <w:highlight w:val="cyan"/>
        </w:rPr>
        <w:t xml:space="preserve"> for procurement and R&amp;D</w:t>
      </w:r>
      <w:r w:rsidRPr="00F8246B">
        <w:rPr>
          <w:rStyle w:val="StyleUnderline"/>
        </w:rPr>
        <w:t xml:space="preserve">, much of which lands in the coffers of major defense firms that are the leading weapons exporters. </w:t>
      </w:r>
      <w:r w:rsidRPr="006F08FA">
        <w:rPr>
          <w:rStyle w:val="StyleUnderline"/>
          <w:highlight w:val="cyan"/>
        </w:rPr>
        <w:t>This is particularly true when one considers</w:t>
      </w:r>
      <w:r w:rsidRPr="00BA01CF">
        <w:rPr>
          <w:sz w:val="16"/>
        </w:rPr>
        <w:t xml:space="preserve"> that the most likely outcome would </w:t>
      </w:r>
      <w:r w:rsidRPr="00F8246B">
        <w:rPr>
          <w:rStyle w:val="StyleUnderline"/>
        </w:rPr>
        <w:t>not be a total ban on sales</w:t>
      </w:r>
      <w:r w:rsidRPr="00BA01CF">
        <w:rPr>
          <w:sz w:val="16"/>
        </w:rPr>
        <w:t xml:space="preserve"> to Saudi Arabia, </w:t>
      </w:r>
      <w:r w:rsidRPr="00F8246B">
        <w:rPr>
          <w:rStyle w:val="StyleUnderline"/>
        </w:rPr>
        <w:t xml:space="preserve">but </w:t>
      </w:r>
      <w:r w:rsidRPr="006F08FA">
        <w:rPr>
          <w:rStyle w:val="StyleUnderline"/>
          <w:highlight w:val="cyan"/>
        </w:rPr>
        <w:t>a prohibition on weapons most relevant to</w:t>
      </w:r>
      <w:r w:rsidRPr="00F8246B">
        <w:rPr>
          <w:rStyle w:val="StyleUnderline"/>
        </w:rPr>
        <w:t xml:space="preserve"> the </w:t>
      </w:r>
      <w:r w:rsidRPr="006F08FA">
        <w:rPr>
          <w:rStyle w:val="StyleUnderline"/>
          <w:highlight w:val="cyan"/>
        </w:rPr>
        <w:t>Yemen</w:t>
      </w:r>
      <w:r w:rsidRPr="00F8246B">
        <w:rPr>
          <w:rStyle w:val="StyleUnderline"/>
        </w:rPr>
        <w:t xml:space="preserve"> war – precision-guided munitions in particular.</w:t>
      </w:r>
      <w:r w:rsidR="00BA01CF">
        <w:rPr>
          <w:rStyle w:val="StyleUnderline"/>
        </w:rPr>
        <w:t xml:space="preserve"> </w:t>
      </w:r>
      <w:r w:rsidRPr="006F08FA">
        <w:rPr>
          <w:rStyle w:val="Emphasis"/>
          <w:highlight w:val="cyan"/>
        </w:rPr>
        <w:t>Other deals</w:t>
      </w:r>
      <w:r w:rsidRPr="00BA01CF">
        <w:rPr>
          <w:sz w:val="16"/>
        </w:rPr>
        <w:t xml:space="preserve">, </w:t>
      </w:r>
      <w:r w:rsidRPr="006F08FA">
        <w:rPr>
          <w:rStyle w:val="StyleUnderline"/>
          <w:highlight w:val="cyan"/>
        </w:rPr>
        <w:t>like</w:t>
      </w:r>
      <w:r w:rsidRPr="00F8246B">
        <w:rPr>
          <w:rStyle w:val="StyleUnderline"/>
        </w:rPr>
        <w:t xml:space="preserve"> a lucrative</w:t>
      </w:r>
      <w:r w:rsidRPr="00BA01CF">
        <w:rPr>
          <w:sz w:val="16"/>
        </w:rPr>
        <w:t xml:space="preserve"> $15 billion </w:t>
      </w:r>
      <w:r w:rsidRPr="00F8246B">
        <w:rPr>
          <w:rStyle w:val="StyleUnderline"/>
        </w:rPr>
        <w:t xml:space="preserve">sale of the Lockheed Martin </w:t>
      </w:r>
      <w:r w:rsidRPr="006F08FA">
        <w:rPr>
          <w:rStyle w:val="StyleUnderline"/>
          <w:highlight w:val="cyan"/>
        </w:rPr>
        <w:t>THAAD</w:t>
      </w:r>
      <w:r w:rsidRPr="00F8246B">
        <w:rPr>
          <w:rStyle w:val="StyleUnderline"/>
        </w:rPr>
        <w:t xml:space="preserve"> missile defense system</w:t>
      </w:r>
      <w:r w:rsidRPr="00BA01CF">
        <w:rPr>
          <w:sz w:val="16"/>
        </w:rPr>
        <w:t xml:space="preserve"> to Riyadh, </w:t>
      </w:r>
      <w:r w:rsidRPr="006F08FA">
        <w:rPr>
          <w:rStyle w:val="StyleUnderline"/>
          <w:highlight w:val="cyan"/>
        </w:rPr>
        <w:t>would</w:t>
      </w:r>
      <w:r w:rsidRPr="00F8246B">
        <w:rPr>
          <w:rStyle w:val="StyleUnderline"/>
        </w:rPr>
        <w:t xml:space="preserve"> likely </w:t>
      </w:r>
      <w:r w:rsidRPr="006F08FA">
        <w:rPr>
          <w:rStyle w:val="StyleUnderline"/>
          <w:highlight w:val="cyan"/>
        </w:rPr>
        <w:t>remain untouched.</w:t>
      </w:r>
      <w:r w:rsidR="00BA01CF" w:rsidRPr="006F08FA">
        <w:rPr>
          <w:rStyle w:val="StyleUnderline"/>
          <w:highlight w:val="cyan"/>
        </w:rPr>
        <w:t xml:space="preserve"> </w:t>
      </w:r>
      <w:r w:rsidRPr="006F08FA">
        <w:rPr>
          <w:rStyle w:val="StyleUnderline"/>
          <w:highlight w:val="cyan"/>
        </w:rPr>
        <w:t xml:space="preserve">Arms sales </w:t>
      </w:r>
      <w:r w:rsidRPr="006F08FA">
        <w:rPr>
          <w:rStyle w:val="Emphasis"/>
          <w:highlight w:val="cyan"/>
        </w:rPr>
        <w:t>in general</w:t>
      </w:r>
      <w:r w:rsidRPr="006F08FA">
        <w:rPr>
          <w:rStyle w:val="StyleUnderline"/>
          <w:highlight w:val="cyan"/>
        </w:rPr>
        <w:t xml:space="preserve"> are important to key firms</w:t>
      </w:r>
      <w:r w:rsidRPr="00F8246B">
        <w:rPr>
          <w:rStyle w:val="StyleUnderline"/>
        </w:rPr>
        <w:t xml:space="preserve"> like Lockheed Martin and Raytheon</w:t>
      </w:r>
      <w:r w:rsidRPr="00BA01CF">
        <w:rPr>
          <w:sz w:val="16"/>
        </w:rPr>
        <w:t>, which got roughly one-quarter to one-third of their revenues, respectively, from foreign sales in 2018.</w:t>
      </w:r>
      <w:r w:rsidR="00BA01CF" w:rsidRPr="00BA01CF">
        <w:rPr>
          <w:sz w:val="16"/>
        </w:rPr>
        <w:t xml:space="preserve"> </w:t>
      </w:r>
      <w:r w:rsidRPr="006F08FA">
        <w:rPr>
          <w:rStyle w:val="StyleUnderline"/>
          <w:highlight w:val="cyan"/>
        </w:rPr>
        <w:t>But the biggest</w:t>
      </w:r>
      <w:r w:rsidRPr="00F8246B">
        <w:rPr>
          <w:rStyle w:val="StyleUnderline"/>
        </w:rPr>
        <w:t xml:space="preserve"> export </w:t>
      </w:r>
      <w:r w:rsidRPr="006F08FA">
        <w:rPr>
          <w:rStyle w:val="StyleUnderline"/>
          <w:highlight w:val="cyan"/>
        </w:rPr>
        <w:t xml:space="preserve">earners were </w:t>
      </w:r>
      <w:r w:rsidRPr="006F08FA">
        <w:rPr>
          <w:rStyle w:val="Emphasis"/>
          <w:highlight w:val="cyan"/>
        </w:rPr>
        <w:t>missile defense</w:t>
      </w:r>
      <w:r w:rsidRPr="00F8246B">
        <w:rPr>
          <w:rStyle w:val="Emphasis"/>
        </w:rPr>
        <w:t xml:space="preserve"> systems</w:t>
      </w:r>
      <w:r w:rsidRPr="00F8246B">
        <w:rPr>
          <w:rStyle w:val="StyleUnderline"/>
        </w:rPr>
        <w:t xml:space="preserve"> </w:t>
      </w:r>
      <w:r w:rsidRPr="006F08FA">
        <w:rPr>
          <w:rStyle w:val="StyleUnderline"/>
          <w:highlight w:val="cyan"/>
        </w:rPr>
        <w:t xml:space="preserve">and </w:t>
      </w:r>
      <w:r w:rsidRPr="006F08FA">
        <w:rPr>
          <w:rStyle w:val="Emphasis"/>
          <w:highlight w:val="cyan"/>
        </w:rPr>
        <w:t>combat aircraft</w:t>
      </w:r>
      <w:r w:rsidRPr="006F08FA">
        <w:rPr>
          <w:rStyle w:val="StyleUnderline"/>
          <w:highlight w:val="cyan"/>
        </w:rPr>
        <w:t xml:space="preserve"> exported to </w:t>
      </w:r>
      <w:r w:rsidRPr="006F08FA">
        <w:rPr>
          <w:rStyle w:val="Emphasis"/>
          <w:highlight w:val="cyan"/>
        </w:rPr>
        <w:t>allies in Europe and Asia</w:t>
      </w:r>
      <w:r w:rsidRPr="006F08FA">
        <w:rPr>
          <w:rStyle w:val="StyleUnderline"/>
          <w:highlight w:val="cyan"/>
        </w:rPr>
        <w:t>, not bombs</w:t>
      </w:r>
      <w:r w:rsidRPr="00F8246B">
        <w:rPr>
          <w:rStyle w:val="StyleUnderline"/>
        </w:rPr>
        <w:t xml:space="preserve"> being used </w:t>
      </w:r>
      <w:r w:rsidRPr="006F08FA">
        <w:rPr>
          <w:rStyle w:val="StyleUnderline"/>
          <w:highlight w:val="cyan"/>
        </w:rPr>
        <w:t>in war zones</w:t>
      </w:r>
      <w:r w:rsidRPr="00BA01CF">
        <w:rPr>
          <w:sz w:val="16"/>
        </w:rPr>
        <w:t>.</w:t>
      </w:r>
      <w:r w:rsidR="00BA01CF" w:rsidRPr="00BA01CF">
        <w:rPr>
          <w:sz w:val="16"/>
        </w:rPr>
        <w:t xml:space="preserve"> </w:t>
      </w:r>
    </w:p>
    <w:p w14:paraId="283A30A5" w14:textId="54BBE7A7" w:rsidR="00876430" w:rsidRPr="00627E5F" w:rsidRDefault="00BA01CF" w:rsidP="00BA01CF">
      <w:pPr>
        <w:pStyle w:val="Heading4"/>
      </w:pPr>
      <w:r>
        <w:t xml:space="preserve">3. No internal link---offset requirements eliminate any economic benefit. </w:t>
      </w:r>
    </w:p>
    <w:p w14:paraId="5B68E3DC" w14:textId="03DB8B0F" w:rsidR="00876430" w:rsidRPr="00627E5F" w:rsidRDefault="00876430" w:rsidP="00876430">
      <w:r w:rsidRPr="00627E5F">
        <w:t xml:space="preserve">A. Trevor </w:t>
      </w:r>
      <w:r w:rsidRPr="00627E5F">
        <w:rPr>
          <w:rStyle w:val="Style13ptBold"/>
        </w:rPr>
        <w:t>Thrall &amp;</w:t>
      </w:r>
      <w:r w:rsidRPr="00627E5F">
        <w:t xml:space="preserve"> Jordan </w:t>
      </w:r>
      <w:r w:rsidRPr="00627E5F">
        <w:rPr>
          <w:rStyle w:val="Style13ptBold"/>
        </w:rPr>
        <w:t>Cohen 19</w:t>
      </w:r>
      <w:r w:rsidRPr="00627E5F">
        <w:t xml:space="preserve">. A. Trevor, senior fellow for the Cato’s Institute’s Defense and Foreign Policy Department, an associate professor at George Mason University’s </w:t>
      </w:r>
      <w:proofErr w:type="spellStart"/>
      <w:r w:rsidRPr="00627E5F">
        <w:t>Schar</w:t>
      </w:r>
      <w:proofErr w:type="spellEnd"/>
      <w:r w:rsidRPr="00627E5F">
        <w:t xml:space="preserve"> School of Policy and Government, and Jordan, a Ph.D. student in political science at George Mason University, “The False Promises of Trump’s Arms Sales”, 4/5/19, Cato Institute, https://www.cato.org/publications/commentary/false-promises-trumps-arms-sales</w:t>
      </w:r>
    </w:p>
    <w:p w14:paraId="2E6D1448" w14:textId="47B2C25E" w:rsidR="00400724" w:rsidRPr="00BA01CF" w:rsidRDefault="00876430" w:rsidP="00876430">
      <w:pPr>
        <w:rPr>
          <w:sz w:val="16"/>
        </w:rPr>
      </w:pPr>
      <w:r w:rsidRPr="00627E5F">
        <w:rPr>
          <w:sz w:val="16"/>
        </w:rPr>
        <w:t xml:space="preserve">Finally, Trump’s </w:t>
      </w:r>
      <w:r w:rsidRPr="00627E5F">
        <w:rPr>
          <w:rStyle w:val="StyleUnderline"/>
        </w:rPr>
        <w:t xml:space="preserve">claims about the economic benefits of arms sales ring the hollowest of all. </w:t>
      </w:r>
      <w:r w:rsidRPr="00627E5F">
        <w:rPr>
          <w:sz w:val="16"/>
        </w:rPr>
        <w:t xml:space="preserve">For starters, not only won’t arms sales create a million new American jobs, but </w:t>
      </w:r>
      <w:r w:rsidRPr="00627E5F">
        <w:rPr>
          <w:rStyle w:val="StyleUnderline"/>
        </w:rPr>
        <w:t>a great number of the jobs created by arms sales will go to citizens of the purchasing nations.</w:t>
      </w:r>
      <w:r w:rsidRPr="00627E5F">
        <w:rPr>
          <w:sz w:val="16"/>
        </w:rPr>
        <w:t xml:space="preserve"> As the Security Assistance Monitor report notes, the number of licenses granted to weapons manufacturers outside the United States doubled from 2017 to 2018. </w:t>
      </w:r>
      <w:r w:rsidRPr="00627E5F">
        <w:rPr>
          <w:rStyle w:val="StyleUnderline"/>
        </w:rPr>
        <w:t>As a result, more than one-quarter of all U.S. arms “sales” last year were deals to permit the manufacturing of U.S.-designed weapons under license — that is, they created jobs in other nations instead of the United States. The report also finds that the Trump administration has sharply increased the number of deals in which foreign countries produce U.S.-developed weaponry under coproduction agreement</w:t>
      </w:r>
      <w:r w:rsidRPr="00627E5F">
        <w:rPr>
          <w:sz w:val="16"/>
        </w:rPr>
        <w:t xml:space="preserve">s, further reducing the number of U.S. jobs tied to arms sales. </w:t>
      </w:r>
      <w:r w:rsidRPr="00627E5F">
        <w:rPr>
          <w:rStyle w:val="StyleUnderline"/>
        </w:rPr>
        <w:t>Weakening the economic rationale</w:t>
      </w:r>
      <w:r w:rsidRPr="00627E5F">
        <w:rPr>
          <w:sz w:val="16"/>
        </w:rPr>
        <w:t xml:space="preserve"> even further </w:t>
      </w:r>
      <w:r w:rsidRPr="00627E5F">
        <w:rPr>
          <w:rStyle w:val="StyleUnderline"/>
        </w:rPr>
        <w:t>is the fact that</w:t>
      </w:r>
      <w:r w:rsidRPr="00627E5F">
        <w:rPr>
          <w:sz w:val="16"/>
        </w:rPr>
        <w:t xml:space="preserve"> in order to seal major deals, </w:t>
      </w:r>
      <w:r w:rsidRPr="00627E5F">
        <w:rPr>
          <w:rStyle w:val="StyleUnderline"/>
        </w:rPr>
        <w:t>American defense contractors have to offer massive discounts, or offsets, to the purchasing nations in the form of coproduction arrangements or technology transfer. In 2014, for example, these offsets equaled roughly one-third of the value of total U.S. arms sales. These offsets mean not only that American arms sales are less profitable than they appear on paper, but also that they lead to fewer jobs created in the United States than many, including the president, would like to think.</w:t>
      </w:r>
      <w:r w:rsidRPr="00627E5F">
        <w:rPr>
          <w:sz w:val="16"/>
        </w:rPr>
        <w:t xml:space="preserve"> Trump’s big Saudi arms deal, for example, would likely lead to somewhere between 20,000 and 40,000 jobs, or less than two-tenths of one percent of the American labor market. </w:t>
      </w:r>
      <w:r w:rsidRPr="00627E5F">
        <w:rPr>
          <w:rStyle w:val="StyleUnderline"/>
        </w:rPr>
        <w:t>The unpleasant truth is that the underwhelming economic benefits cannot justify Washington’s love of arms sales.</w:t>
      </w:r>
      <w:r w:rsidRPr="00627E5F">
        <w:rPr>
          <w:sz w:val="16"/>
        </w:rPr>
        <w:t xml:space="preserve"> Arms sales simply do not benefit the U.S. economy nearly as much as Trump likes to claim. Meanwhile, a large percentage of American arms sales goes to countries with horrible human rights records, to nations where arms are at risk of finding their way into the wrong hands, and to nations embroiled in dangerous and destabilizing conflicts. Given this, it is long past time to rethink American arms sales policy.</w:t>
      </w:r>
    </w:p>
    <w:p w14:paraId="18E4C94D" w14:textId="1329977F" w:rsidR="00876430" w:rsidRPr="00627E5F" w:rsidRDefault="00876430" w:rsidP="00876430">
      <w:pPr>
        <w:pStyle w:val="Heading3"/>
      </w:pPr>
      <w:r w:rsidRPr="00627E5F">
        <w:t>AT: US Jobs I/L</w:t>
      </w:r>
    </w:p>
    <w:p w14:paraId="14CF13DD" w14:textId="5CB2DC02" w:rsidR="00876430" w:rsidRPr="00627E5F" w:rsidRDefault="00876430" w:rsidP="00BA01CF">
      <w:pPr>
        <w:pStyle w:val="Heading4"/>
      </w:pPr>
      <w:r w:rsidRPr="00627E5F">
        <w:t>Stupid and made up</w:t>
      </w:r>
    </w:p>
    <w:p w14:paraId="6739D0BC" w14:textId="77777777" w:rsidR="00876430" w:rsidRPr="00627E5F" w:rsidRDefault="00876430" w:rsidP="00876430">
      <w:r w:rsidRPr="00627E5F">
        <w:t xml:space="preserve">Sophia </w:t>
      </w:r>
      <w:r w:rsidRPr="00627E5F">
        <w:rPr>
          <w:rStyle w:val="Style13ptBold"/>
        </w:rPr>
        <w:t>Lam</w:t>
      </w:r>
      <w:r w:rsidRPr="00627E5F">
        <w:t>, 4-9-20</w:t>
      </w:r>
      <w:r w:rsidRPr="00627E5F">
        <w:rPr>
          <w:rStyle w:val="Style13ptBold"/>
        </w:rPr>
        <w:t>19</w:t>
      </w:r>
      <w:r w:rsidRPr="00627E5F">
        <w:t xml:space="preserve">, The Gate is an independent publication covering politics and policy on the local, national and international level. "Ending US Arms Sales to Saudi Arabia," The Gate, </w:t>
      </w:r>
      <w:hyperlink r:id="rId25" w:history="1">
        <w:r w:rsidRPr="00627E5F">
          <w:rPr>
            <w:rStyle w:val="Hyperlink"/>
          </w:rPr>
          <w:t>http://uchicagogate.com/articles/2019/4/9/ending-us-arms-sales-saudi-arabia/</w:t>
        </w:r>
      </w:hyperlink>
      <w:r w:rsidRPr="00627E5F">
        <w:t xml:space="preserve"> //EN </w:t>
      </w:r>
    </w:p>
    <w:p w14:paraId="68D8E54D" w14:textId="2DD33591" w:rsidR="00876430" w:rsidRPr="00627E5F" w:rsidRDefault="00876430" w:rsidP="00876430">
      <w:pPr>
        <w:rPr>
          <w:rStyle w:val="StyleUnderline"/>
        </w:rPr>
      </w:pPr>
      <w:r w:rsidRPr="00400724">
        <w:rPr>
          <w:sz w:val="16"/>
        </w:rPr>
        <w:t>The Economics of Arms Sales</w:t>
      </w:r>
      <w:r w:rsidR="00400724" w:rsidRPr="00400724">
        <w:rPr>
          <w:sz w:val="16"/>
        </w:rPr>
        <w:t xml:space="preserve"> </w:t>
      </w:r>
      <w:r w:rsidRPr="00627E5F">
        <w:rPr>
          <w:rStyle w:val="StyleUnderline"/>
        </w:rPr>
        <w:t>Grand</w:t>
      </w:r>
      <w:r w:rsidR="00400724">
        <w:rPr>
          <w:rStyle w:val="StyleUnderline"/>
        </w:rPr>
        <w:t xml:space="preserve"> </w:t>
      </w:r>
      <w:hyperlink r:id="rId26" w:history="1">
        <w:r w:rsidRPr="00627E5F">
          <w:rPr>
            <w:rStyle w:val="StyleUnderline"/>
          </w:rPr>
          <w:t>claims</w:t>
        </w:r>
      </w:hyperlink>
      <w:r w:rsidR="00400724">
        <w:rPr>
          <w:rStyle w:val="StyleUnderline"/>
        </w:rPr>
        <w:t xml:space="preserve"> </w:t>
      </w:r>
      <w:r w:rsidRPr="00627E5F">
        <w:rPr>
          <w:rStyle w:val="StyleUnderline"/>
        </w:rPr>
        <w:t>about the importance of arms sales to maintaining American jobs and boosting the</w:t>
      </w:r>
      <w:r w:rsidRPr="00400724">
        <w:rPr>
          <w:sz w:val="16"/>
        </w:rPr>
        <w:t xml:space="preserve"> domestic </w:t>
      </w:r>
      <w:r w:rsidRPr="00627E5F">
        <w:rPr>
          <w:rStyle w:val="Emphasis"/>
        </w:rPr>
        <w:t>economy are often exaggerated</w:t>
      </w:r>
      <w:r w:rsidRPr="00400724">
        <w:rPr>
          <w:sz w:val="16"/>
        </w:rPr>
        <w:t xml:space="preserve"> </w:t>
      </w:r>
      <w:r w:rsidRPr="00627E5F">
        <w:rPr>
          <w:rStyle w:val="StyleUnderline"/>
        </w:rPr>
        <w:t>so that private defense companies can keep deals that</w:t>
      </w:r>
      <w:r w:rsidRPr="00400724">
        <w:rPr>
          <w:sz w:val="16"/>
        </w:rPr>
        <w:t xml:space="preserve"> </w:t>
      </w:r>
      <w:r w:rsidRPr="00627E5F">
        <w:rPr>
          <w:rStyle w:val="Emphasis"/>
        </w:rPr>
        <w:t>generate enormous profit</w:t>
      </w:r>
      <w:r w:rsidRPr="00400724">
        <w:rPr>
          <w:sz w:val="16"/>
        </w:rPr>
        <w:t xml:space="preserve">. </w:t>
      </w:r>
      <w:r w:rsidRPr="00627E5F">
        <w:rPr>
          <w:rStyle w:val="StyleUnderline"/>
        </w:rPr>
        <w:t>Private sector defense workers only make up about</w:t>
      </w:r>
      <w:r w:rsidR="00400724">
        <w:rPr>
          <w:rStyle w:val="StyleUnderline"/>
        </w:rPr>
        <w:t xml:space="preserve"> </w:t>
      </w:r>
      <w:hyperlink r:id="rId27" w:history="1">
        <w:r w:rsidRPr="00627E5F">
          <w:rPr>
            <w:rStyle w:val="StyleUnderline"/>
          </w:rPr>
          <w:t>0.5 percent</w:t>
        </w:r>
      </w:hyperlink>
      <w:r w:rsidR="00400724">
        <w:rPr>
          <w:rStyle w:val="StyleUnderline"/>
        </w:rPr>
        <w:t xml:space="preserve"> </w:t>
      </w:r>
      <w:r w:rsidRPr="00627E5F">
        <w:rPr>
          <w:rStyle w:val="StyleUnderline"/>
        </w:rPr>
        <w:t>of the total US labor force and almost none of them depend specifically on arms sales to Saudi Arabia for their livelihood. Even if the deals ended, companies such as Lockheed Martin and Boeing would only</w:t>
      </w:r>
      <w:r w:rsidR="00400724">
        <w:rPr>
          <w:rStyle w:val="StyleUnderline"/>
        </w:rPr>
        <w:t xml:space="preserve"> </w:t>
      </w:r>
      <w:hyperlink r:id="rId28" w:history="1">
        <w:r w:rsidRPr="00627E5F">
          <w:rPr>
            <w:rStyle w:val="StyleUnderline"/>
          </w:rPr>
          <w:t>lose</w:t>
        </w:r>
      </w:hyperlink>
      <w:r w:rsidR="00400724">
        <w:rPr>
          <w:rStyle w:val="StyleUnderline"/>
        </w:rPr>
        <w:t xml:space="preserve"> </w:t>
      </w:r>
      <w:r w:rsidRPr="00627E5F">
        <w:rPr>
          <w:rStyle w:val="StyleUnderline"/>
        </w:rPr>
        <w:t>about 2 percent of revenue. In fact, these arms deals create significantly more job opportunities for Saudis than for Americans. Empirically, Trump’s plan will create nearly</w:t>
      </w:r>
      <w:r w:rsidR="00400724">
        <w:rPr>
          <w:rStyle w:val="StyleUnderline"/>
        </w:rPr>
        <w:t xml:space="preserve"> </w:t>
      </w:r>
      <w:hyperlink r:id="rId29" w:history="1">
        <w:r w:rsidRPr="00627E5F">
          <w:rPr>
            <w:rStyle w:val="StyleUnderline"/>
          </w:rPr>
          <w:t>ten thousand jobs</w:t>
        </w:r>
      </w:hyperlink>
      <w:r w:rsidR="00400724">
        <w:rPr>
          <w:rStyle w:val="StyleUnderline"/>
        </w:rPr>
        <w:t xml:space="preserve"> </w:t>
      </w:r>
      <w:r w:rsidRPr="00627E5F">
        <w:rPr>
          <w:rStyle w:val="StyleUnderline"/>
        </w:rPr>
        <w:t>in Saudi ports but only five hundred US jobs overall.</w:t>
      </w:r>
      <w:r w:rsidR="00400724">
        <w:rPr>
          <w:rStyle w:val="StyleUnderline"/>
        </w:rPr>
        <w:t xml:space="preserve"> </w:t>
      </w:r>
      <w:r w:rsidRPr="00627E5F">
        <w:rPr>
          <w:rStyle w:val="Emphasis"/>
        </w:rPr>
        <w:t>US arms sales to Saudi Arabia have hurt the US economy by diverting funds away from better economic growth opportunities</w:t>
      </w:r>
      <w:r w:rsidRPr="00400724">
        <w:rPr>
          <w:sz w:val="16"/>
        </w:rPr>
        <w:t xml:space="preserve">. </w:t>
      </w:r>
      <w:r w:rsidRPr="00627E5F">
        <w:rPr>
          <w:rStyle w:val="StyleUnderline"/>
        </w:rPr>
        <w:t>Investments into military jobs are often</w:t>
      </w:r>
      <w:r w:rsidR="00400724">
        <w:rPr>
          <w:rStyle w:val="StyleUnderline"/>
        </w:rPr>
        <w:t xml:space="preserve"> </w:t>
      </w:r>
      <w:hyperlink r:id="rId30" w:history="1">
        <w:r w:rsidRPr="00627E5F">
          <w:rPr>
            <w:rStyle w:val="StyleUnderline"/>
          </w:rPr>
          <w:t>less effective</w:t>
        </w:r>
      </w:hyperlink>
      <w:r w:rsidR="00400724">
        <w:rPr>
          <w:rStyle w:val="StyleUnderline"/>
        </w:rPr>
        <w:t xml:space="preserve"> </w:t>
      </w:r>
      <w:r w:rsidRPr="00627E5F">
        <w:rPr>
          <w:rStyle w:val="StyleUnderline"/>
        </w:rPr>
        <w:t>than federal spending on education, healthcare, or infrastructure. Professor Heidi Garrett-Peltier of Brown University</w:t>
      </w:r>
      <w:r w:rsidR="00400724">
        <w:rPr>
          <w:rStyle w:val="StyleUnderline"/>
        </w:rPr>
        <w:t xml:space="preserve"> </w:t>
      </w:r>
      <w:hyperlink r:id="rId31" w:history="1">
        <w:r w:rsidRPr="00627E5F">
          <w:rPr>
            <w:rStyle w:val="StyleUnderline"/>
          </w:rPr>
          <w:t>sums</w:t>
        </w:r>
      </w:hyperlink>
      <w:r w:rsidR="00400724">
        <w:rPr>
          <w:rStyle w:val="StyleUnderline"/>
        </w:rPr>
        <w:t xml:space="preserve"> </w:t>
      </w:r>
      <w:r w:rsidRPr="00627E5F">
        <w:rPr>
          <w:rStyle w:val="StyleUnderline"/>
        </w:rPr>
        <w:t>it up: by increasing military spending, America pays an economic opportunity cost that sacrifices the chance to fund programs that are better at job creation. These sectors create many more jobs than defense spending does and can generate better value for the overall economy. If increasing job opportunities and expanding the American economy is the priority, then, military contracts are far from the most effective solution.</w:t>
      </w:r>
      <w:r w:rsidR="00400724">
        <w:rPr>
          <w:rStyle w:val="StyleUnderline"/>
        </w:rPr>
        <w:t xml:space="preserve"> </w:t>
      </w:r>
      <w:r w:rsidRPr="00400724">
        <w:rPr>
          <w:sz w:val="16"/>
        </w:rPr>
        <w:t>Defense contractors are economically-driven corporations that seek higher profits. To avoid the political backlash of Saudi arms sales in their pursuits, contractors tend to claim that they are both helping the American economy and assisting the US government’s Saudi relations. Lockheed Martin alone will</w:t>
      </w:r>
      <w:r w:rsidR="00400724" w:rsidRPr="00400724">
        <w:rPr>
          <w:sz w:val="16"/>
        </w:rPr>
        <w:t xml:space="preserve"> </w:t>
      </w:r>
      <w:hyperlink r:id="rId32" w:history="1">
        <w:r w:rsidRPr="00400724">
          <w:rPr>
            <w:rStyle w:val="Hyperlink"/>
            <w:sz w:val="16"/>
          </w:rPr>
          <w:t>acquire</w:t>
        </w:r>
      </w:hyperlink>
      <w:r w:rsidR="00400724" w:rsidRPr="00400724">
        <w:rPr>
          <w:sz w:val="16"/>
        </w:rPr>
        <w:t xml:space="preserve"> </w:t>
      </w:r>
      <w:r w:rsidRPr="00400724">
        <w:rPr>
          <w:sz w:val="16"/>
        </w:rPr>
        <w:t>about $900 million from Saudi sales in 2020 and an additional $450 million contract if Saudi Arabia decides to deploy an American ballistic missile defense system. Contractors like Lockheed Martin are increasing revenue streams at the expense of millions of lives in Yemen. The United States should not continue to prioritize defense contractor business opportunities over its capability to mitigate the humanitarian crisis in Yemen and the continuously dire implications of Saudi Arabia weapons purchases.</w:t>
      </w:r>
      <w:r w:rsidR="00400724" w:rsidRPr="00400724">
        <w:rPr>
          <w:sz w:val="16"/>
        </w:rPr>
        <w:t xml:space="preserve"> </w:t>
      </w:r>
      <w:r w:rsidRPr="00627E5F">
        <w:rPr>
          <w:rStyle w:val="Emphasis"/>
        </w:rPr>
        <w:t>Ending the arms sales will also lift the veil on the Trump Administration’s disingenuous economic justifications for politically expedient Saudi relations</w:t>
      </w:r>
      <w:r w:rsidRPr="00400724">
        <w:rPr>
          <w:sz w:val="16"/>
        </w:rPr>
        <w:t>. The Trump Administration has long used economic arguments to cover for their political and military desires. However, the arms sales to Saudi Arabia transcend economics. By maintaining Saudi arms sales, the United States is</w:t>
      </w:r>
      <w:r w:rsidR="00400724" w:rsidRPr="00400724">
        <w:rPr>
          <w:sz w:val="16"/>
        </w:rPr>
        <w:t xml:space="preserve"> </w:t>
      </w:r>
      <w:hyperlink r:id="rId33" w:history="1">
        <w:r w:rsidRPr="00400724">
          <w:rPr>
            <w:rStyle w:val="Hyperlink"/>
            <w:sz w:val="16"/>
          </w:rPr>
          <w:t>declining</w:t>
        </w:r>
      </w:hyperlink>
      <w:r w:rsidR="00400724" w:rsidRPr="00400724">
        <w:rPr>
          <w:sz w:val="16"/>
        </w:rPr>
        <w:t xml:space="preserve"> </w:t>
      </w:r>
      <w:r w:rsidRPr="00400724">
        <w:rPr>
          <w:sz w:val="16"/>
        </w:rPr>
        <w:t xml:space="preserve">to hold countries accountable in exchange for the comfortable benefits offered by the status quo. </w:t>
      </w:r>
      <w:r w:rsidRPr="00627E5F">
        <w:rPr>
          <w:rStyle w:val="StyleUnderline"/>
        </w:rPr>
        <w:t>The administration has attempted to simplify the arms sales issue to make the controversy appear more palatable. In reality, the arms sales are diverting American dollars to a sector that is relatively ineffective at job development, implicitly condoning human rights abuses that stem from those sales and harming American foreign policy itself.</w:t>
      </w:r>
    </w:p>
    <w:p w14:paraId="765F9F85" w14:textId="6CFBBD91" w:rsidR="00400724" w:rsidRDefault="00400724" w:rsidP="00876430">
      <w:pPr>
        <w:pStyle w:val="Heading3"/>
      </w:pPr>
      <w:r>
        <w:t>AT: Spinoffs I/L</w:t>
      </w:r>
    </w:p>
    <w:p w14:paraId="0BE673F1" w14:textId="77777777" w:rsidR="00400724" w:rsidRPr="00A15B83" w:rsidRDefault="00400724" w:rsidP="00BA01CF">
      <w:pPr>
        <w:pStyle w:val="Heading4"/>
      </w:pPr>
      <w:r>
        <w:t>And the military won’t even use the new technology created anyways so they can’t solve hegemony</w:t>
      </w:r>
    </w:p>
    <w:p w14:paraId="22FAA00C" w14:textId="77777777" w:rsidR="00400724" w:rsidRPr="00A15B83" w:rsidRDefault="00400724" w:rsidP="00400724">
      <w:r w:rsidRPr="00A15B83">
        <w:t xml:space="preserve">Leo </w:t>
      </w:r>
      <w:proofErr w:type="spellStart"/>
      <w:r w:rsidRPr="00A15B83">
        <w:rPr>
          <w:rStyle w:val="Style13ptBold"/>
        </w:rPr>
        <w:t>Blanken</w:t>
      </w:r>
      <w:proofErr w:type="spellEnd"/>
      <w:r w:rsidRPr="00A15B83">
        <w:rPr>
          <w:rStyle w:val="Style13ptBold"/>
        </w:rPr>
        <w:t xml:space="preserve"> 18,</w:t>
      </w:r>
      <w:r w:rsidRPr="00A15B83">
        <w:t xml:space="preserve"> associate professor of defense analysis at the Naval Postgraduate School in Monterey, California., 1-29-2018, "America’s Military Is Choking on Old Technology," Foreign Policy, https://foreignpolicy.com/2018/01/29/americas-military-is-choking-on-old-technology/</w:t>
      </w:r>
    </w:p>
    <w:p w14:paraId="03DAA862" w14:textId="77777777" w:rsidR="00400724" w:rsidRPr="00A15B83" w:rsidRDefault="00400724" w:rsidP="00400724">
      <w:pPr>
        <w:rPr>
          <w:sz w:val="14"/>
        </w:rPr>
      </w:pPr>
      <w:r w:rsidRPr="00526C98">
        <w:rPr>
          <w:rStyle w:val="StyleUnderline"/>
        </w:rPr>
        <w:t>The</w:t>
      </w:r>
      <w:r w:rsidRPr="00A15B83">
        <w:rPr>
          <w:rStyle w:val="StyleUnderline"/>
        </w:rPr>
        <w:t xml:space="preserve"> current </w:t>
      </w:r>
      <w:r w:rsidRPr="00526C98">
        <w:rPr>
          <w:rStyle w:val="StyleUnderline"/>
        </w:rPr>
        <w:t>rate of technological</w:t>
      </w:r>
      <w:r w:rsidRPr="00A15B83">
        <w:rPr>
          <w:rStyle w:val="StyleUnderline"/>
        </w:rPr>
        <w:t xml:space="preserve"> </w:t>
      </w:r>
      <w:r w:rsidRPr="00526C98">
        <w:rPr>
          <w:rStyle w:val="StyleUnderline"/>
        </w:rPr>
        <w:t>change may make</w:t>
      </w:r>
      <w:r w:rsidRPr="00A15B83">
        <w:rPr>
          <w:rStyle w:val="StyleUnderline"/>
        </w:rPr>
        <w:t xml:space="preserve"> many </w:t>
      </w:r>
      <w:r w:rsidRPr="00526C98">
        <w:rPr>
          <w:rStyle w:val="StyleUnderline"/>
        </w:rPr>
        <w:t>current U.S. military systems obsolete in</w:t>
      </w:r>
      <w:r w:rsidRPr="00A15B83">
        <w:rPr>
          <w:rStyle w:val="StyleUnderline"/>
        </w:rPr>
        <w:t xml:space="preserve"> the coming decades</w:t>
      </w:r>
      <w:r w:rsidRPr="00A15B83">
        <w:rPr>
          <w:sz w:val="14"/>
        </w:rPr>
        <w:t xml:space="preserve"> Advances in artificial intelligence, autonomous vehicles, material science, and nanotechnology threaten to produce qualitative — not just incremental — change in the conduct of warfare in the near future. Although the U.S. has spent far more on standing military forces than other countries, for far longer, this accumulated advantage is also a vulnerability. </w:t>
      </w:r>
      <w:r w:rsidRPr="00A15B83">
        <w:rPr>
          <w:rStyle w:val="StyleUnderline"/>
        </w:rPr>
        <w:t>It presents an opportunity for Washington’s international adversaries and competitors to reap the advantage of their backwardness and leapfrog the U.S. with emerging technology</w:t>
      </w:r>
      <w:r w:rsidRPr="00A15B83">
        <w:rPr>
          <w:sz w:val="14"/>
        </w:rPr>
        <w:t xml:space="preserve">. </w:t>
      </w:r>
      <w:r w:rsidRPr="006F08FA">
        <w:rPr>
          <w:rStyle w:val="StyleUnderline"/>
          <w:highlight w:val="cyan"/>
        </w:rPr>
        <w:t xml:space="preserve">This is exacerbated by the Pentagon’s commitment to </w:t>
      </w:r>
      <w:r w:rsidRPr="006F08FA">
        <w:rPr>
          <w:rStyle w:val="Emphasis"/>
          <w:highlight w:val="cyan"/>
        </w:rPr>
        <w:t>significant investment in existing systems</w:t>
      </w:r>
      <w:r w:rsidRPr="00A15B83">
        <w:rPr>
          <w:rStyle w:val="StyleUnderline"/>
        </w:rPr>
        <w:t>, the proverbial “last year’s model</w:t>
      </w:r>
      <w:r w:rsidRPr="00A15B83">
        <w:rPr>
          <w:sz w:val="14"/>
        </w:rPr>
        <w:t xml:space="preserve">.” </w:t>
      </w:r>
      <w:r w:rsidRPr="00A15B83">
        <w:rPr>
          <w:rStyle w:val="StyleUnderline"/>
        </w:rPr>
        <w:t xml:space="preserve">There are </w:t>
      </w:r>
      <w:r w:rsidRPr="00A15B83">
        <w:rPr>
          <w:rStyle w:val="Emphasis"/>
        </w:rPr>
        <w:t xml:space="preserve">many hindrances </w:t>
      </w:r>
      <w:r w:rsidRPr="00A15B83">
        <w:rPr>
          <w:rStyle w:val="StyleUnderline"/>
        </w:rPr>
        <w:t>to efficiently divorcing the U.S. military from old technologies</w:t>
      </w:r>
      <w:r w:rsidRPr="00A15B83">
        <w:rPr>
          <w:sz w:val="14"/>
        </w:rPr>
        <w:t xml:space="preserve">. </w:t>
      </w:r>
      <w:r w:rsidRPr="00A15B83">
        <w:rPr>
          <w:rStyle w:val="StyleUnderline"/>
        </w:rPr>
        <w:t xml:space="preserve">First, </w:t>
      </w:r>
      <w:r w:rsidRPr="006F08FA">
        <w:rPr>
          <w:rStyle w:val="StyleUnderline"/>
          <w:highlight w:val="cyan"/>
        </w:rPr>
        <w:t>for tech</w:t>
      </w:r>
      <w:r w:rsidRPr="00A15B83">
        <w:rPr>
          <w:rStyle w:val="StyleUnderline"/>
        </w:rPr>
        <w:t xml:space="preserve">nology </w:t>
      </w:r>
      <w:r w:rsidRPr="006F08FA">
        <w:rPr>
          <w:rStyle w:val="StyleUnderline"/>
          <w:highlight w:val="cyan"/>
        </w:rPr>
        <w:t>to be</w:t>
      </w:r>
      <w:r w:rsidRPr="00A15B83">
        <w:rPr>
          <w:rStyle w:val="StyleUnderline"/>
        </w:rPr>
        <w:t xml:space="preserve"> </w:t>
      </w:r>
      <w:r w:rsidRPr="00526C98">
        <w:rPr>
          <w:rStyle w:val="StyleUnderline"/>
        </w:rPr>
        <w:t xml:space="preserve">widely </w:t>
      </w:r>
      <w:r w:rsidRPr="006F08FA">
        <w:rPr>
          <w:rStyle w:val="StyleUnderline"/>
          <w:highlight w:val="cyan"/>
        </w:rPr>
        <w:t>adopted</w:t>
      </w:r>
      <w:r w:rsidRPr="00A15B83">
        <w:rPr>
          <w:rStyle w:val="StyleUnderline"/>
        </w:rPr>
        <w:t xml:space="preserve"> across an enterprise like the Pentagon, </w:t>
      </w:r>
      <w:r w:rsidRPr="006F08FA">
        <w:rPr>
          <w:rStyle w:val="StyleUnderline"/>
          <w:highlight w:val="cyan"/>
        </w:rPr>
        <w:t>it needs to be woven into bureaucratic structures</w:t>
      </w:r>
      <w:r w:rsidRPr="006F08FA">
        <w:rPr>
          <w:sz w:val="14"/>
          <w:highlight w:val="cyan"/>
        </w:rPr>
        <w:t xml:space="preserve">, </w:t>
      </w:r>
      <w:r w:rsidRPr="006F08FA">
        <w:rPr>
          <w:rStyle w:val="Emphasis"/>
          <w:highlight w:val="cyan"/>
        </w:rPr>
        <w:t>which are inherently sticky</w:t>
      </w:r>
      <w:r w:rsidRPr="00A15B83">
        <w:rPr>
          <w:sz w:val="14"/>
        </w:rPr>
        <w:t xml:space="preserve">. Recruitment and training of personnel for specialized skill sets, the development and implementation of standard operating procedures, costly facilities, maintenance, and other supporting investments are necessary to enable the use of technology. </w:t>
      </w:r>
      <w:r w:rsidRPr="00A15B83">
        <w:rPr>
          <w:rStyle w:val="StyleUnderline"/>
        </w:rPr>
        <w:t xml:space="preserve">Further, </w:t>
      </w:r>
      <w:r w:rsidRPr="006F08FA">
        <w:rPr>
          <w:rStyle w:val="StyleUnderline"/>
          <w:highlight w:val="cyan"/>
        </w:rPr>
        <w:t>bureaucracies</w:t>
      </w:r>
      <w:r w:rsidRPr="00A15B83">
        <w:rPr>
          <w:rStyle w:val="StyleUnderline"/>
        </w:rPr>
        <w:t xml:space="preserve"> often build their identities around technology, turning threats to the technology into threats to the organization’s very essence</w:t>
      </w:r>
      <w:r w:rsidRPr="00A15B83">
        <w:rPr>
          <w:sz w:val="14"/>
        </w:rPr>
        <w:t xml:space="preserve">. </w:t>
      </w:r>
      <w:r w:rsidRPr="00A15B83">
        <w:rPr>
          <w:rStyle w:val="StyleUnderline"/>
        </w:rPr>
        <w:t xml:space="preserve">The resulting entities </w:t>
      </w:r>
      <w:r w:rsidRPr="006F08FA">
        <w:rPr>
          <w:rStyle w:val="StyleUnderline"/>
          <w:highlight w:val="cyan"/>
        </w:rPr>
        <w:t xml:space="preserve">are </w:t>
      </w:r>
      <w:r w:rsidRPr="00526C98">
        <w:rPr>
          <w:rStyle w:val="StyleUnderline"/>
        </w:rPr>
        <w:t>often</w:t>
      </w:r>
      <w:r w:rsidRPr="00A15B83">
        <w:rPr>
          <w:rStyle w:val="StyleUnderline"/>
        </w:rPr>
        <w:t xml:space="preserve"> large, complex, and </w:t>
      </w:r>
      <w:r w:rsidRPr="006F08FA">
        <w:rPr>
          <w:rStyle w:val="StyleUnderline"/>
          <w:highlight w:val="cyan"/>
        </w:rPr>
        <w:t xml:space="preserve">full of self-interested actors who seek to maintain </w:t>
      </w:r>
      <w:r w:rsidRPr="00526C98">
        <w:rPr>
          <w:rStyle w:val="StyleUnderline"/>
        </w:rPr>
        <w:t xml:space="preserve">and expand </w:t>
      </w:r>
      <w:r w:rsidRPr="006F08FA">
        <w:rPr>
          <w:rStyle w:val="StyleUnderline"/>
          <w:highlight w:val="cyan"/>
        </w:rPr>
        <w:t>their</w:t>
      </w:r>
      <w:r w:rsidRPr="00A15B83">
        <w:rPr>
          <w:sz w:val="14"/>
        </w:rPr>
        <w:t xml:space="preserve"> bureaucratic </w:t>
      </w:r>
      <w:r w:rsidRPr="006F08FA">
        <w:rPr>
          <w:rStyle w:val="StyleUnderline"/>
          <w:highlight w:val="cyan"/>
        </w:rPr>
        <w:t>realms</w:t>
      </w:r>
      <w:r w:rsidRPr="006F08FA">
        <w:rPr>
          <w:sz w:val="14"/>
          <w:highlight w:val="cyan"/>
        </w:rPr>
        <w:t xml:space="preserve">. </w:t>
      </w:r>
      <w:r w:rsidRPr="006F08FA">
        <w:rPr>
          <w:rStyle w:val="Emphasis"/>
          <w:highlight w:val="cyan"/>
        </w:rPr>
        <w:t xml:space="preserve">Once these </w:t>
      </w:r>
      <w:r w:rsidRPr="00C34A15">
        <w:rPr>
          <w:rStyle w:val="Emphasis"/>
        </w:rPr>
        <w:t xml:space="preserve">organizations </w:t>
      </w:r>
      <w:r w:rsidRPr="006F08FA">
        <w:rPr>
          <w:rStyle w:val="Emphasis"/>
          <w:highlight w:val="cyan"/>
        </w:rPr>
        <w:t xml:space="preserve">exist, they are </w:t>
      </w:r>
      <w:r w:rsidRPr="00C34A15">
        <w:rPr>
          <w:rStyle w:val="Emphasis"/>
        </w:rPr>
        <w:t xml:space="preserve">extremely </w:t>
      </w:r>
      <w:r w:rsidRPr="006F08FA">
        <w:rPr>
          <w:rStyle w:val="Emphasis"/>
          <w:highlight w:val="cyan"/>
        </w:rPr>
        <w:t>difficult to dismantle</w:t>
      </w:r>
      <w:r w:rsidRPr="00A15B83">
        <w:rPr>
          <w:sz w:val="14"/>
        </w:rPr>
        <w:t xml:space="preserve">. Therefore, if a bureaucracy and its culture have been “purpose-built” around a particular technology, then it may be extremely difficult to nimbly leverage new technologies. </w:t>
      </w:r>
      <w:r w:rsidRPr="00A15B83">
        <w:rPr>
          <w:rStyle w:val="StyleUnderline"/>
        </w:rPr>
        <w:t>The revolution in naval architecture (wood to iron) and propulsion systems (sail to steam) in the late 19th century is a great example of this</w:t>
      </w:r>
      <w:r w:rsidRPr="00A15B83">
        <w:rPr>
          <w:sz w:val="14"/>
        </w:rPr>
        <w:t xml:space="preserve">. Despite proving their value during the Civil War, steam-powered ironclads faced vociferous opposition in the 1870s from naval leadership, who sought to undermine these technologies and the new class of professional engineers </w:t>
      </w:r>
      <w:r w:rsidRPr="00526C98">
        <w:rPr>
          <w:sz w:val="14"/>
        </w:rPr>
        <w:t xml:space="preserve">associated with them. William McBride summarized this conundrum when he said, “Military hierarchies seek stability, and when a new technology challenges that stability, the reaction can be sharp and hostile.” The Pentagon and the supporting defense industrial base’s adverse reaction to the Third Offset Strategy underscored this dynamic. </w:t>
      </w:r>
      <w:r w:rsidRPr="00526C98">
        <w:rPr>
          <w:rStyle w:val="StyleUnderline"/>
        </w:rPr>
        <w:t>New technology may also offend the romanticized values of a profession</w:t>
      </w:r>
      <w:r w:rsidRPr="00526C98">
        <w:rPr>
          <w:sz w:val="14"/>
        </w:rPr>
        <w:t xml:space="preserve">. One anonymous British observer, upon seeing an ironclad ship for the first time in 1861, bemoaned: “It is not to be supposed for a moment that our high-spirited youth of the aristocracy, and our race of seamen … would </w:t>
      </w:r>
      <w:proofErr w:type="spellStart"/>
      <w:r w:rsidRPr="00526C98">
        <w:rPr>
          <w:sz w:val="14"/>
        </w:rPr>
        <w:t>practise</w:t>
      </w:r>
      <w:proofErr w:type="spellEnd"/>
      <w:r w:rsidRPr="00526C98">
        <w:rPr>
          <w:sz w:val="14"/>
        </w:rPr>
        <w:t xml:space="preserve"> a profession of butchery and destruction from behind iron walls … Those who know </w:t>
      </w:r>
      <w:proofErr w:type="spellStart"/>
      <w:r w:rsidRPr="00526C98">
        <w:rPr>
          <w:sz w:val="14"/>
        </w:rPr>
        <w:t>any thing</w:t>
      </w:r>
      <w:proofErr w:type="spellEnd"/>
      <w:r w:rsidRPr="00526C98">
        <w:rPr>
          <w:sz w:val="14"/>
        </w:rPr>
        <w:t xml:space="preserve"> of sailors must see the charm of the life which animates them; and it is only surprising that any who confess</w:t>
      </w:r>
      <w:r w:rsidRPr="00A15B83">
        <w:rPr>
          <w:sz w:val="14"/>
        </w:rPr>
        <w:t xml:space="preserve"> their sympathy for the profession should be advocating the construction of engines (they cannot be called ships) devoted to all the grossness and barbarity of war, while they are deprived of </w:t>
      </w:r>
      <w:proofErr w:type="spellStart"/>
      <w:r w:rsidRPr="00A15B83">
        <w:rPr>
          <w:sz w:val="14"/>
        </w:rPr>
        <w:t>every thing</w:t>
      </w:r>
      <w:proofErr w:type="spellEnd"/>
      <w:r w:rsidRPr="00A15B83">
        <w:rPr>
          <w:sz w:val="14"/>
        </w:rPr>
        <w:t xml:space="preserve"> attractive to a sailor.” </w:t>
      </w:r>
      <w:r w:rsidRPr="00A15B83">
        <w:rPr>
          <w:rStyle w:val="StyleUnderline"/>
        </w:rPr>
        <w:t xml:space="preserve">The Pentagon has experienced a similar sentiment today with institutional pushback against </w:t>
      </w:r>
      <w:r w:rsidRPr="00526C98">
        <w:rPr>
          <w:rStyle w:val="StyleUnderline"/>
        </w:rPr>
        <w:t>drones. The Air Force and Navy continue to wrestle with recruitment, retention, and career advancement within the drone operator community, due to among other factors, a preference toward the existing manned warplane community</w:t>
      </w:r>
      <w:r w:rsidRPr="00526C98">
        <w:rPr>
          <w:sz w:val="14"/>
        </w:rPr>
        <w:t>.</w:t>
      </w:r>
      <w:r w:rsidRPr="00A15B83">
        <w:rPr>
          <w:sz w:val="14"/>
        </w:rPr>
        <w:t xml:space="preserve"> </w:t>
      </w:r>
      <w:r w:rsidRPr="006F08FA">
        <w:rPr>
          <w:rStyle w:val="Emphasis"/>
          <w:highlight w:val="cyan"/>
        </w:rPr>
        <w:t xml:space="preserve">Compounding </w:t>
      </w:r>
      <w:r w:rsidRPr="00526C98">
        <w:rPr>
          <w:rStyle w:val="Emphasis"/>
        </w:rPr>
        <w:t xml:space="preserve">the challenge of </w:t>
      </w:r>
      <w:r w:rsidRPr="006F08FA">
        <w:rPr>
          <w:rStyle w:val="Emphasis"/>
          <w:highlight w:val="cyan"/>
        </w:rPr>
        <w:t xml:space="preserve">cultural resistance is the fact that </w:t>
      </w:r>
      <w:r w:rsidRPr="00C34A15">
        <w:rPr>
          <w:rStyle w:val="Emphasis"/>
        </w:rPr>
        <w:t xml:space="preserve">a set of </w:t>
      </w:r>
      <w:r w:rsidRPr="006F08FA">
        <w:rPr>
          <w:rStyle w:val="Emphasis"/>
          <w:highlight w:val="cyan"/>
        </w:rPr>
        <w:t>external interest groups can accrue around the maintenance of a particular military technology</w:t>
      </w:r>
      <w:r w:rsidRPr="006F08FA">
        <w:rPr>
          <w:sz w:val="14"/>
          <w:highlight w:val="cyan"/>
        </w:rPr>
        <w:t>.</w:t>
      </w:r>
      <w:r w:rsidRPr="00A15B83">
        <w:rPr>
          <w:sz w:val="14"/>
        </w:rPr>
        <w:t xml:space="preserve"> </w:t>
      </w:r>
      <w:r w:rsidRPr="00A15B83">
        <w:rPr>
          <w:rStyle w:val="StyleUnderline"/>
        </w:rPr>
        <w:t xml:space="preserve">Major </w:t>
      </w:r>
      <w:r w:rsidRPr="006F08FA">
        <w:rPr>
          <w:rStyle w:val="StyleUnderline"/>
          <w:highlight w:val="cyan"/>
        </w:rPr>
        <w:t>defense firms and lobbyists</w:t>
      </w:r>
      <w:r w:rsidRPr="00A15B83">
        <w:rPr>
          <w:rStyle w:val="StyleUnderline"/>
        </w:rPr>
        <w:t xml:space="preserve"> seeking profits and members of Congress seeking jobs in their districts </w:t>
      </w:r>
      <w:r w:rsidRPr="006F08FA">
        <w:rPr>
          <w:rStyle w:val="StyleUnderline"/>
          <w:highlight w:val="cyan"/>
        </w:rPr>
        <w:t>ensure</w:t>
      </w:r>
      <w:r w:rsidRPr="00A15B83">
        <w:rPr>
          <w:rStyle w:val="StyleUnderline"/>
        </w:rPr>
        <w:t xml:space="preserve"> that </w:t>
      </w:r>
      <w:r w:rsidRPr="006F08FA">
        <w:rPr>
          <w:rStyle w:val="StyleUnderline"/>
          <w:highlight w:val="cyan"/>
        </w:rPr>
        <w:t>legacy defense programs continue for years</w:t>
      </w:r>
      <w:r w:rsidRPr="00A15B83">
        <w:rPr>
          <w:rStyle w:val="StyleUnderline"/>
        </w:rPr>
        <w:t xml:space="preserve"> </w:t>
      </w:r>
      <w:r w:rsidRPr="006F08FA">
        <w:rPr>
          <w:rStyle w:val="StyleUnderline"/>
          <w:highlight w:val="cyan"/>
        </w:rPr>
        <w:t>beyond their “state of the art” days</w:t>
      </w:r>
      <w:r w:rsidRPr="00A15B83">
        <w:rPr>
          <w:rStyle w:val="StyleUnderline"/>
        </w:rPr>
        <w:t>.</w:t>
      </w:r>
      <w:r w:rsidRPr="00A15B83">
        <w:rPr>
          <w:sz w:val="14"/>
        </w:rPr>
        <w:t xml:space="preserve"> </w:t>
      </w:r>
      <w:r w:rsidRPr="00A15B83">
        <w:rPr>
          <w:rStyle w:val="StyleUnderline"/>
        </w:rPr>
        <w:t xml:space="preserve">For these actors, </w:t>
      </w:r>
      <w:r w:rsidRPr="006F08FA">
        <w:rPr>
          <w:rStyle w:val="StyleUnderline"/>
          <w:highlight w:val="cyan"/>
        </w:rPr>
        <w:t>replacing and upgrading existing systems with expensive new features</w:t>
      </w:r>
      <w:r w:rsidRPr="00A15B83">
        <w:rPr>
          <w:rStyle w:val="StyleUnderline"/>
        </w:rPr>
        <w:t xml:space="preserve"> (referred to as “gold-plating”) </w:t>
      </w:r>
      <w:r w:rsidRPr="006F08FA">
        <w:rPr>
          <w:rStyle w:val="StyleUnderline"/>
          <w:highlight w:val="cyan"/>
        </w:rPr>
        <w:t>seems to be the safest way to satisfy their parochial interests.</w:t>
      </w:r>
      <w:r w:rsidRPr="00A15B83">
        <w:rPr>
          <w:rStyle w:val="StyleUnderline"/>
        </w:rPr>
        <w:t xml:space="preserve"> </w:t>
      </w:r>
      <w:r w:rsidRPr="00A15B83">
        <w:rPr>
          <w:sz w:val="14"/>
        </w:rPr>
        <w:t xml:space="preserve">Nick </w:t>
      </w:r>
      <w:proofErr w:type="spellStart"/>
      <w:r w:rsidRPr="00A15B83">
        <w:rPr>
          <w:sz w:val="14"/>
        </w:rPr>
        <w:t>Kotz’s</w:t>
      </w:r>
      <w:proofErr w:type="spellEnd"/>
      <w:r w:rsidRPr="00A15B83">
        <w:rPr>
          <w:sz w:val="14"/>
        </w:rPr>
        <w:t xml:space="preserve"> classic study of the B-1 bomber shows how major investment in military technology can be driven by such interests. Rather than adjusting investments to changing conditions (improved Soviet air defenses), older concepts (manned strategic bombers) were fitted with ever more extravagant technologies. Such dynamics also exist with the Trident submarine, MX missile, and even the F-35 Joint Strike Fighter. They run the risk of resulting in what Mary Kaldor coined a “baroque arsenal” of expensive and outdated platforms that bog down force structure. Simple logic dictates that a race to acquire new technology while simultaneously maintaining investments in obsolete technology will result in bankruptcy. The private sector would suffer from the same affliction if it were not for the fact that markets help tear down old technologies as soon as new ones emerge. But that doesn’t happen nearly as efficiently in government bureaucracies. </w:t>
      </w:r>
      <w:r w:rsidRPr="00526C98">
        <w:rPr>
          <w:rStyle w:val="StyleUnderline"/>
        </w:rPr>
        <w:t>Since</w:t>
      </w:r>
      <w:r w:rsidRPr="00A15B83">
        <w:rPr>
          <w:rStyle w:val="StyleUnderline"/>
        </w:rPr>
        <w:t xml:space="preserve"> their </w:t>
      </w:r>
      <w:r w:rsidRPr="006F08FA">
        <w:rPr>
          <w:rStyle w:val="StyleUnderline"/>
          <w:highlight w:val="cyan"/>
        </w:rPr>
        <w:t>work is not disciplined by commercial market</w:t>
      </w:r>
      <w:r w:rsidRPr="00A15B83">
        <w:rPr>
          <w:rStyle w:val="StyleUnderline"/>
        </w:rPr>
        <w:t xml:space="preserve"> </w:t>
      </w:r>
      <w:r w:rsidRPr="006F08FA">
        <w:rPr>
          <w:rStyle w:val="StyleUnderline"/>
          <w:highlight w:val="cyan"/>
        </w:rPr>
        <w:t xml:space="preserve">forces, </w:t>
      </w:r>
      <w:r w:rsidRPr="00526C98">
        <w:rPr>
          <w:rStyle w:val="StyleUnderline"/>
        </w:rPr>
        <w:t xml:space="preserve">they allow </w:t>
      </w:r>
      <w:r w:rsidRPr="006F08FA">
        <w:rPr>
          <w:rStyle w:val="StyleUnderline"/>
          <w:highlight w:val="cyan"/>
        </w:rPr>
        <w:t>ineffective technologies</w:t>
      </w:r>
      <w:r w:rsidRPr="00A15B83">
        <w:rPr>
          <w:rStyle w:val="StyleUnderline"/>
        </w:rPr>
        <w:t xml:space="preserve"> and the companies that support them </w:t>
      </w:r>
      <w:r w:rsidRPr="00526C98">
        <w:rPr>
          <w:rStyle w:val="StyleUnderline"/>
        </w:rPr>
        <w:t xml:space="preserve">to </w:t>
      </w:r>
      <w:r w:rsidRPr="006F08FA">
        <w:rPr>
          <w:rStyle w:val="StyleUnderline"/>
          <w:highlight w:val="cyan"/>
        </w:rPr>
        <w:t>survive</w:t>
      </w:r>
      <w:r w:rsidRPr="00A15B83">
        <w:rPr>
          <w:rStyle w:val="StyleUnderline"/>
        </w:rPr>
        <w:t xml:space="preserve"> — </w:t>
      </w:r>
      <w:r w:rsidRPr="006F08FA">
        <w:rPr>
          <w:rStyle w:val="StyleUnderline"/>
          <w:highlight w:val="cyan"/>
        </w:rPr>
        <w:t>and</w:t>
      </w:r>
      <w:r w:rsidRPr="00A15B83">
        <w:rPr>
          <w:rStyle w:val="StyleUnderline"/>
        </w:rPr>
        <w:t xml:space="preserve"> even </w:t>
      </w:r>
      <w:r w:rsidRPr="006F08FA">
        <w:rPr>
          <w:rStyle w:val="StyleUnderline"/>
          <w:highlight w:val="cyan"/>
        </w:rPr>
        <w:t>thrive</w:t>
      </w:r>
      <w:r w:rsidRPr="00A15B83">
        <w:rPr>
          <w:rStyle w:val="StyleUnderline"/>
        </w:rPr>
        <w:t xml:space="preserve"> — </w:t>
      </w:r>
      <w:r w:rsidRPr="00526C98">
        <w:rPr>
          <w:rStyle w:val="StyleUnderline"/>
        </w:rPr>
        <w:t xml:space="preserve">simply </w:t>
      </w:r>
      <w:r w:rsidRPr="006F08FA">
        <w:rPr>
          <w:rStyle w:val="StyleUnderline"/>
          <w:highlight w:val="cyan"/>
        </w:rPr>
        <w:t>due to their ability to navigate the political system</w:t>
      </w:r>
      <w:r w:rsidRPr="00A15B83">
        <w:rPr>
          <w:sz w:val="14"/>
        </w:rPr>
        <w:t xml:space="preserve">. </w:t>
      </w:r>
      <w:r w:rsidRPr="00A15B83">
        <w:rPr>
          <w:rStyle w:val="StyleUnderline"/>
        </w:rPr>
        <w:t>This is best exemplified by Defense contractors that build their technology platforms in numerous congressional districts</w:t>
      </w:r>
      <w:r w:rsidRPr="00A15B83">
        <w:rPr>
          <w:sz w:val="14"/>
        </w:rPr>
        <w:t>. Given the political cost of potential job losses, these platforms and their associated jobs become difficult not only to eliminate but even to modify in a significant way. Acquisition professionals in the Pentagon do not necessarily need to slash and burn their way through their existing technology but they do need to commit to a strategy that recognizes the changing technological landscape and the threats it already poses. A senior official, whether it be the chief management officer or the new undersecretary for acquisition and sustainment, should be specifically charged with identifying obsolete technological investments and supporting their replacement. This does not need to be a zero-sum game where equipment is scrapped never to be seen, or replaced, again. As the National Defense Strategy makes clear, defense leaders can reduce institutional resistance by ensuring new technologies directly address existing missions. There are several notable examples of initiatives that do so, such as the Defense Innovation Unit – Experimental, SOFWERX, and the U.S. Army’s Asymmetric Warfare Group and Mad Scientist initiative. These specialized entities have been created to identify, vet, and integrate innovations from the emerging tech environment; a parallel effort needs to be focused on shedding obsolete technologies, as necessary.</w:t>
      </w:r>
    </w:p>
    <w:p w14:paraId="10A45891" w14:textId="77777777" w:rsidR="00400724" w:rsidRPr="00400724" w:rsidRDefault="00400724" w:rsidP="00400724"/>
    <w:p w14:paraId="3ECA681D" w14:textId="20BFC5B3" w:rsidR="00400724" w:rsidRDefault="00400724" w:rsidP="00876430">
      <w:pPr>
        <w:pStyle w:val="Heading3"/>
      </w:pPr>
      <w:r>
        <w:t>AT: Deterrence Impact---2AC</w:t>
      </w:r>
    </w:p>
    <w:p w14:paraId="65F94267" w14:textId="77777777" w:rsidR="00400724" w:rsidRPr="00A15B83" w:rsidRDefault="00400724" w:rsidP="00BA01CF">
      <w:pPr>
        <w:pStyle w:val="Heading4"/>
      </w:pPr>
      <w:r w:rsidRPr="00A15B83">
        <w:t xml:space="preserve">Defense industrial base is pure waste—no strategic additions + fuels interventions abroad that hollow out the US. </w:t>
      </w:r>
    </w:p>
    <w:p w14:paraId="26755E88" w14:textId="77777777" w:rsidR="00400724" w:rsidRPr="00A15B83" w:rsidRDefault="00400724" w:rsidP="00400724">
      <w:r w:rsidRPr="00A15B83">
        <w:t xml:space="preserve">William D. </w:t>
      </w:r>
      <w:r w:rsidRPr="00A15B83">
        <w:rPr>
          <w:rStyle w:val="Style13ptBold"/>
        </w:rPr>
        <w:t>Hartung 1</w:t>
      </w:r>
      <w:r w:rsidRPr="00A15B83">
        <w:t>8, director of the Arms and Security Project at the Center for International Policy, 2-27-2018, "The Military-Industrial Complex Is on Corporate Welfare," Nation, https://www.thenation.com/article/the-military-industrial-complex-is-on-corporate-welfare/</w:t>
      </w:r>
    </w:p>
    <w:p w14:paraId="7FB85D92" w14:textId="77777777" w:rsidR="00400724" w:rsidRPr="00A15B83" w:rsidRDefault="00400724" w:rsidP="00400724">
      <w:pPr>
        <w:rPr>
          <w:rStyle w:val="Emphasis"/>
        </w:rPr>
      </w:pPr>
      <w:r w:rsidRPr="00A15B83">
        <w:rPr>
          <w:sz w:val="14"/>
        </w:rPr>
        <w:t xml:space="preserve">If </w:t>
      </w:r>
      <w:r w:rsidRPr="00A15B83">
        <w:rPr>
          <w:rStyle w:val="StyleUnderline"/>
        </w:rPr>
        <w:t xml:space="preserve">past performance offers any </w:t>
      </w:r>
      <w:r w:rsidRPr="00A15B83">
        <w:rPr>
          <w:rStyle w:val="Emphasis"/>
        </w:rPr>
        <w:t xml:space="preserve">indication, </w:t>
      </w:r>
      <w:r w:rsidRPr="006F08FA">
        <w:rPr>
          <w:rStyle w:val="Emphasis"/>
          <w:highlight w:val="cyan"/>
        </w:rPr>
        <w:t>none of the new money</w:t>
      </w:r>
      <w:r w:rsidRPr="00A15B83">
        <w:rPr>
          <w:rStyle w:val="Emphasis"/>
        </w:rPr>
        <w:t xml:space="preserve"> slated to pour </w:t>
      </w:r>
      <w:r w:rsidRPr="006F08FA">
        <w:rPr>
          <w:rStyle w:val="Emphasis"/>
          <w:highlight w:val="cyan"/>
        </w:rPr>
        <w:t>into the Pentagon will make anyone safe</w:t>
      </w:r>
      <w:r w:rsidRPr="00A15B83">
        <w:rPr>
          <w:sz w:val="14"/>
        </w:rPr>
        <w:t xml:space="preserve">r. As Todd Harrison of the Center for Strategic and International Studies has noted, </w:t>
      </w:r>
      <w:r w:rsidRPr="00A15B83">
        <w:rPr>
          <w:rStyle w:val="StyleUnderline"/>
        </w:rPr>
        <w:t xml:space="preserve">there is a danger that </w:t>
      </w:r>
      <w:r w:rsidRPr="006F08FA">
        <w:rPr>
          <w:rStyle w:val="StyleUnderline"/>
          <w:highlight w:val="cyan"/>
        </w:rPr>
        <w:t>the Pentagon will</w:t>
      </w:r>
      <w:r w:rsidRPr="00A15B83">
        <w:rPr>
          <w:rStyle w:val="StyleUnderline"/>
        </w:rPr>
        <w:t xml:space="preserve"> just </w:t>
      </w:r>
      <w:r w:rsidRPr="006F08FA">
        <w:rPr>
          <w:rStyle w:val="StyleUnderline"/>
          <w:highlight w:val="cyan"/>
        </w:rPr>
        <w:t>get “fatter not stronger”</w:t>
      </w:r>
      <w:r w:rsidRPr="00A15B83">
        <w:rPr>
          <w:rStyle w:val="StyleUnderline"/>
        </w:rPr>
        <w:t xml:space="preserve"> as its worst spending habits are reinforced</w:t>
      </w:r>
      <w:r w:rsidRPr="00A15B83">
        <w:rPr>
          <w:sz w:val="14"/>
        </w:rPr>
        <w:t xml:space="preserve"> by a new gusher of dollars that relieves its planners of making any reasonably hard choices at all. </w:t>
      </w:r>
      <w:r w:rsidRPr="00A15B83">
        <w:rPr>
          <w:rStyle w:val="StyleUnderline"/>
        </w:rPr>
        <w:t xml:space="preserve">The list of wasteful expenditures is already staggeringly long </w:t>
      </w:r>
      <w:r w:rsidRPr="00A15B83">
        <w:rPr>
          <w:sz w:val="14"/>
        </w:rPr>
        <w:t>and early projections are that bureaucratic waste at the Pentagon will amount to $125 billion over the next five years. Among other things</w:t>
      </w:r>
      <w:r w:rsidRPr="006F08FA">
        <w:rPr>
          <w:sz w:val="14"/>
          <w:highlight w:val="cyan"/>
        </w:rPr>
        <w:t xml:space="preserve">, </w:t>
      </w:r>
      <w:r w:rsidRPr="006F08FA">
        <w:rPr>
          <w:rStyle w:val="StyleUnderline"/>
          <w:highlight w:val="cyan"/>
        </w:rPr>
        <w:t>the Defense Department</w:t>
      </w:r>
      <w:r w:rsidRPr="00A15B83">
        <w:rPr>
          <w:rStyle w:val="StyleUnderline"/>
        </w:rPr>
        <w:t xml:space="preserve"> already </w:t>
      </w:r>
      <w:r w:rsidRPr="006F08FA">
        <w:rPr>
          <w:rStyle w:val="StyleUnderline"/>
          <w:highlight w:val="cyan"/>
        </w:rPr>
        <w:t>employs</w:t>
      </w:r>
      <w:r w:rsidRPr="00A15B83">
        <w:rPr>
          <w:rStyle w:val="StyleUnderline"/>
        </w:rPr>
        <w:t xml:space="preserve"> a shadow work force of more than </w:t>
      </w:r>
      <w:r w:rsidRPr="006F08FA">
        <w:rPr>
          <w:rStyle w:val="StyleUnderline"/>
          <w:highlight w:val="cyan"/>
        </w:rPr>
        <w:t>600,000 private contractors</w:t>
      </w:r>
      <w:r w:rsidRPr="00A15B83">
        <w:rPr>
          <w:rStyle w:val="StyleUnderline"/>
        </w:rPr>
        <w:t xml:space="preserve"> whose responsibilities overlap significantly with work already being done by government employees. Meanwhile, sloppy buying practices regularly result in stories like the recent ones on </w:t>
      </w:r>
      <w:r w:rsidRPr="006F08FA">
        <w:rPr>
          <w:rStyle w:val="StyleUnderline"/>
          <w:highlight w:val="cyan"/>
        </w:rPr>
        <w:t>the Pentagon’s</w:t>
      </w:r>
      <w:r w:rsidRPr="00A15B83">
        <w:rPr>
          <w:rStyle w:val="StyleUnderline"/>
        </w:rPr>
        <w:t xml:space="preserve"> Defense Logistics Agency </w:t>
      </w:r>
      <w:r w:rsidRPr="006F08FA">
        <w:rPr>
          <w:rStyle w:val="StyleUnderline"/>
          <w:highlight w:val="cyan"/>
        </w:rPr>
        <w:t>losing track of how it spent $800 million</w:t>
      </w:r>
      <w:r w:rsidRPr="00A15B83">
        <w:rPr>
          <w:sz w:val="14"/>
        </w:rPr>
        <w:t xml:space="preserve"> and how two American commands were unable to account for $500 million meant for the war on drugs in the Greater Middle East and Africa. </w:t>
      </w:r>
      <w:r w:rsidRPr="00A15B83">
        <w:rPr>
          <w:rStyle w:val="StyleUnderline"/>
        </w:rPr>
        <w:t xml:space="preserve">Add to this the $1.5 trillion slated to be spent on F-35s </w:t>
      </w:r>
      <w:r w:rsidRPr="001C4D90">
        <w:rPr>
          <w:rStyle w:val="StyleUnderline"/>
        </w:rPr>
        <w:t xml:space="preserve">that </w:t>
      </w:r>
      <w:r w:rsidRPr="006F08FA">
        <w:rPr>
          <w:rStyle w:val="StyleUnderline"/>
          <w:highlight w:val="cyan"/>
        </w:rPr>
        <w:t>the</w:t>
      </w:r>
      <w:r w:rsidRPr="00A15B83">
        <w:rPr>
          <w:rStyle w:val="StyleUnderline"/>
        </w:rPr>
        <w:t xml:space="preserve"> nonpartisan Project on </w:t>
      </w:r>
      <w:r w:rsidRPr="006F08FA">
        <w:rPr>
          <w:rStyle w:val="StyleUnderline"/>
          <w:highlight w:val="cyan"/>
        </w:rPr>
        <w:t>Government</w:t>
      </w:r>
      <w:r w:rsidRPr="00A15B83">
        <w:rPr>
          <w:rStyle w:val="StyleUnderline"/>
        </w:rPr>
        <w:t xml:space="preserve"> Oversight has noted</w:t>
      </w:r>
      <w:r w:rsidRPr="00A15B83">
        <w:rPr>
          <w:sz w:val="14"/>
        </w:rPr>
        <w:t xml:space="preserve"> </w:t>
      </w:r>
      <w:r w:rsidRPr="006F08FA">
        <w:rPr>
          <w:rStyle w:val="Emphasis"/>
          <w:highlight w:val="cyan"/>
        </w:rPr>
        <w:t>may never be ready for combat and the unnecessary “modernization”</w:t>
      </w:r>
      <w:r w:rsidRPr="00A15B83">
        <w:rPr>
          <w:rStyle w:val="Emphasis"/>
        </w:rPr>
        <w:t xml:space="preserve"> of the US nuclear arsenal</w:t>
      </w:r>
      <w:r w:rsidRPr="00A15B83">
        <w:rPr>
          <w:sz w:val="14"/>
        </w:rPr>
        <w:t xml:space="preserve">, including a new generation of nuclear-armed bombers, submarines, and missiles at a minimum cost of $1.2 trillion over the next three decades. </w:t>
      </w:r>
      <w:r w:rsidRPr="00A15B83">
        <w:rPr>
          <w:rStyle w:val="StyleUnderline"/>
        </w:rPr>
        <w:t xml:space="preserve">In other words, a large part of the Pentagon’s </w:t>
      </w:r>
      <w:r w:rsidRPr="006F08FA">
        <w:rPr>
          <w:rStyle w:val="StyleUnderline"/>
          <w:highlight w:val="cyan"/>
        </w:rPr>
        <w:t>new funding will do</w:t>
      </w:r>
      <w:r w:rsidRPr="00A15B83">
        <w:rPr>
          <w:rStyle w:val="StyleUnderline"/>
        </w:rPr>
        <w:t xml:space="preserve"> much to fuel good times in the military-industrial complex</w:t>
      </w:r>
      <w:r w:rsidRPr="00A15B83">
        <w:rPr>
          <w:sz w:val="14"/>
        </w:rPr>
        <w:t xml:space="preserve"> </w:t>
      </w:r>
      <w:r w:rsidRPr="00A15B83">
        <w:rPr>
          <w:rStyle w:val="Emphasis"/>
        </w:rPr>
        <w:t xml:space="preserve">but </w:t>
      </w:r>
      <w:r w:rsidRPr="006F08FA">
        <w:rPr>
          <w:rStyle w:val="Emphasis"/>
          <w:highlight w:val="cyan"/>
        </w:rPr>
        <w:t>little to help the troops or defend the country</w:t>
      </w:r>
      <w:r w:rsidRPr="00A15B83">
        <w:rPr>
          <w:rStyle w:val="Emphasis"/>
        </w:rPr>
        <w:t xml:space="preserve">. </w:t>
      </w:r>
      <w:r w:rsidRPr="00A15B83">
        <w:rPr>
          <w:rStyle w:val="StyleUnderline"/>
        </w:rPr>
        <w:t>Most important of all, this flood of new funding, which could crush a generation of Americans under a mountain of debt, will make it easier to sustain the seemingly endless seven wars that the United States is fighting in Afghanistan, Pakistan, Syria, Iraq, Libya, Somalia, and Yemen</w:t>
      </w:r>
      <w:r w:rsidRPr="006F08FA">
        <w:rPr>
          <w:sz w:val="14"/>
          <w:highlight w:val="cyan"/>
        </w:rPr>
        <w:t xml:space="preserve">. </w:t>
      </w:r>
      <w:r w:rsidRPr="006F08FA">
        <w:rPr>
          <w:rStyle w:val="Emphasis"/>
          <w:highlight w:val="cyan"/>
        </w:rPr>
        <w:t>So call this one of the worst investments in history</w:t>
      </w:r>
      <w:r w:rsidRPr="001C4D90">
        <w:rPr>
          <w:rStyle w:val="Emphasis"/>
        </w:rPr>
        <w:t>, ensuring as it does failed wars to the horizon.</w:t>
      </w:r>
    </w:p>
    <w:p w14:paraId="009D9A37" w14:textId="7D665BA5" w:rsidR="00400724" w:rsidRDefault="00400724" w:rsidP="00400724">
      <w:pPr>
        <w:pStyle w:val="Heading3"/>
      </w:pPr>
      <w:r>
        <w:t xml:space="preserve">AT: Deterrence Impact---AT: </w:t>
      </w:r>
      <w:proofErr w:type="spellStart"/>
      <w:r>
        <w:t>Heg</w:t>
      </w:r>
      <w:proofErr w:type="spellEnd"/>
      <w:r>
        <w:t xml:space="preserve"> </w:t>
      </w:r>
      <w:proofErr w:type="spellStart"/>
      <w:r>
        <w:t>IMpact</w:t>
      </w:r>
      <w:proofErr w:type="spellEnd"/>
    </w:p>
    <w:p w14:paraId="2366C166" w14:textId="77777777" w:rsidR="00400724" w:rsidRDefault="00400724" w:rsidP="00BA01CF">
      <w:pPr>
        <w:pStyle w:val="Heading4"/>
      </w:pPr>
      <w:proofErr w:type="spellStart"/>
      <w:r w:rsidRPr="00B04E4E">
        <w:t>Heg</w:t>
      </w:r>
      <w:proofErr w:type="spellEnd"/>
      <w:r w:rsidRPr="00B04E4E">
        <w:t xml:space="preserve"> fails</w:t>
      </w:r>
      <w:r>
        <w:t xml:space="preserve"> to solve war</w:t>
      </w:r>
    </w:p>
    <w:p w14:paraId="38161B54" w14:textId="77777777" w:rsidR="00400724" w:rsidRPr="00171523" w:rsidRDefault="00400724" w:rsidP="00400724">
      <w:pPr>
        <w:rPr>
          <w:rFonts w:eastAsia="Calibri"/>
          <w:b/>
          <w:bCs/>
        </w:rPr>
      </w:pPr>
      <w:proofErr w:type="spellStart"/>
      <w:r w:rsidRPr="00A01C1C">
        <w:rPr>
          <w:rStyle w:val="Style13ptBold"/>
        </w:rPr>
        <w:t>Fettweis</w:t>
      </w:r>
      <w:proofErr w:type="spellEnd"/>
      <w:r w:rsidRPr="00A01C1C">
        <w:rPr>
          <w:rStyle w:val="Style13ptBold"/>
        </w:rPr>
        <w:t xml:space="preserve"> 11</w:t>
      </w:r>
      <w:r>
        <w:rPr>
          <w:rFonts w:eastAsia="Calibri"/>
          <w:b/>
          <w:bCs/>
        </w:rPr>
        <w:t xml:space="preserve"> (</w:t>
      </w:r>
      <w:r w:rsidRPr="00F8262F">
        <w:rPr>
          <w:rFonts w:eastAsia="Calibri"/>
        </w:rPr>
        <w:t xml:space="preserve">Christopher J. </w:t>
      </w:r>
      <w:proofErr w:type="spellStart"/>
      <w:r w:rsidRPr="00F8262F">
        <w:rPr>
          <w:rFonts w:eastAsia="Calibri"/>
        </w:rPr>
        <w:t>Fettweis</w:t>
      </w:r>
      <w:proofErr w:type="spellEnd"/>
      <w:r w:rsidRPr="00F8262F">
        <w:rPr>
          <w:rFonts w:eastAsia="Calibri"/>
        </w:rPr>
        <w:t>, Department of Political Science, Tulane University, 9/26/11, Free Riding or Restraint? Examining European Grand Strategy, Comparative Strategy, 30:316–332, EBSCO</w:t>
      </w:r>
      <w:r>
        <w:rPr>
          <w:rFonts w:eastAsia="Calibri"/>
        </w:rPr>
        <w:t>)</w:t>
      </w:r>
    </w:p>
    <w:p w14:paraId="432344F9" w14:textId="77777777" w:rsidR="00400724" w:rsidRPr="00F8262F" w:rsidRDefault="00400724" w:rsidP="00400724">
      <w:pPr>
        <w:rPr>
          <w:rFonts w:eastAsia="Calibri"/>
        </w:rPr>
      </w:pPr>
    </w:p>
    <w:p w14:paraId="3B19EE08" w14:textId="77777777" w:rsidR="00400724" w:rsidRDefault="00400724" w:rsidP="00400724">
      <w:pPr>
        <w:rPr>
          <w:rFonts w:eastAsia="Calibri"/>
          <w:bCs/>
          <w:u w:val="single"/>
        </w:rPr>
      </w:pPr>
      <w:r w:rsidRPr="00171523">
        <w:rPr>
          <w:rFonts w:eastAsia="Calibri"/>
          <w:sz w:val="16"/>
        </w:rPr>
        <w:t xml:space="preserve">It is perhaps worth noting that </w:t>
      </w:r>
      <w:r w:rsidRPr="006F08FA">
        <w:rPr>
          <w:rFonts w:eastAsia="Calibri"/>
          <w:bCs/>
          <w:highlight w:val="cyan"/>
          <w:u w:val="single"/>
        </w:rPr>
        <w:t>there is no evidence to support a</w:t>
      </w:r>
      <w:r w:rsidRPr="00171523">
        <w:rPr>
          <w:rFonts w:eastAsia="Calibri"/>
          <w:bCs/>
          <w:u w:val="single"/>
        </w:rPr>
        <w:t xml:space="preserve"> direct </w:t>
      </w:r>
      <w:r w:rsidRPr="006F08FA">
        <w:rPr>
          <w:rFonts w:eastAsia="Calibri"/>
          <w:bCs/>
          <w:highlight w:val="cyan"/>
          <w:u w:val="single"/>
        </w:rPr>
        <w:t>relationship between</w:t>
      </w:r>
      <w:r w:rsidRPr="00171523">
        <w:rPr>
          <w:rFonts w:eastAsia="Calibri"/>
          <w:sz w:val="16"/>
        </w:rPr>
        <w:t xml:space="preserve"> the relative level of </w:t>
      </w:r>
      <w:r w:rsidRPr="006F08FA">
        <w:rPr>
          <w:rFonts w:eastAsia="Calibri"/>
          <w:bCs/>
          <w:highlight w:val="cyan"/>
          <w:u w:val="single"/>
        </w:rPr>
        <w:t>U.S. activism and international stability</w:t>
      </w:r>
      <w:r w:rsidRPr="00171523">
        <w:rPr>
          <w:rFonts w:eastAsia="Calibri"/>
          <w:sz w:val="16"/>
        </w:rPr>
        <w:t xml:space="preserve">. In fact, </w:t>
      </w:r>
      <w:r w:rsidRPr="00171523">
        <w:rPr>
          <w:rFonts w:eastAsia="Calibri"/>
          <w:bCs/>
          <w:u w:val="single"/>
        </w:rPr>
        <w:t>the limited data we do have suggest the opposite may be true</w:t>
      </w:r>
      <w:r w:rsidRPr="00171523">
        <w:rPr>
          <w:rFonts w:eastAsia="Calibri"/>
          <w:sz w:val="16"/>
        </w:rPr>
        <w:t>. During the 1990s, the United States cut back on its defense spending fairly substantially</w:t>
      </w:r>
      <w:r w:rsidRPr="00171523">
        <w:rPr>
          <w:rFonts w:eastAsia="Calibri"/>
          <w:bCs/>
          <w:u w:val="single"/>
        </w:rPr>
        <w:t>. By 1998, the United States was spending $100 billion less on defense in real terms than it had in 1990</w:t>
      </w:r>
      <w:r w:rsidRPr="00171523">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171523">
        <w:rPr>
          <w:rFonts w:eastAsia="Calibri"/>
          <w:bCs/>
          <w:u w:val="single"/>
        </w:rPr>
        <w:t>if</w:t>
      </w:r>
      <w:r w:rsidRPr="00171523">
        <w:rPr>
          <w:rFonts w:eastAsia="Calibri"/>
          <w:sz w:val="16"/>
        </w:rPr>
        <w:t xml:space="preserve"> the pacific </w:t>
      </w:r>
      <w:r w:rsidRPr="00171523">
        <w:rPr>
          <w:rFonts w:eastAsia="Calibri"/>
          <w:bCs/>
          <w:u w:val="single"/>
        </w:rPr>
        <w:t>trends were not based upon U.S. hegemony but</w:t>
      </w:r>
      <w:r w:rsidRPr="00171523">
        <w:rPr>
          <w:rFonts w:eastAsia="Calibri"/>
          <w:sz w:val="16"/>
        </w:rPr>
        <w:t xml:space="preserve"> </w:t>
      </w:r>
      <w:r w:rsidRPr="00171523">
        <w:rPr>
          <w:rFonts w:eastAsia="Calibri"/>
          <w:bCs/>
          <w:u w:val="single"/>
        </w:rPr>
        <w:t xml:space="preserve">a strengthening norm against interstate war, one would not have expected an increase in global instability and violence. </w:t>
      </w:r>
      <w:r w:rsidRPr="00171523">
        <w:rPr>
          <w:rFonts w:eastAsia="Calibri"/>
          <w:sz w:val="16"/>
        </w:rPr>
        <w:t xml:space="preserve">The verdict from the past two decades is fairly plain: </w:t>
      </w:r>
      <w:r w:rsidRPr="006F08FA">
        <w:rPr>
          <w:rFonts w:eastAsia="Calibri"/>
          <w:bCs/>
          <w:highlight w:val="cyan"/>
          <w:u w:val="single"/>
        </w:rPr>
        <w:t xml:space="preserve">The world grew more peaceful while the </w:t>
      </w:r>
      <w:r w:rsidRPr="006F08FA">
        <w:rPr>
          <w:rStyle w:val="Emphasis"/>
          <w:highlight w:val="cyan"/>
        </w:rPr>
        <w:t>U</w:t>
      </w:r>
      <w:r w:rsidRPr="00171523">
        <w:rPr>
          <w:rFonts w:eastAsia="Calibri"/>
          <w:sz w:val="16"/>
        </w:rPr>
        <w:t xml:space="preserve">nited </w:t>
      </w:r>
      <w:r w:rsidRPr="006F08FA">
        <w:rPr>
          <w:rStyle w:val="Emphasis"/>
          <w:highlight w:val="cyan"/>
        </w:rPr>
        <w:t>S</w:t>
      </w:r>
      <w:r w:rsidRPr="00171523">
        <w:rPr>
          <w:rFonts w:eastAsia="Calibri"/>
          <w:sz w:val="16"/>
        </w:rPr>
        <w:t xml:space="preserve">tates </w:t>
      </w:r>
      <w:r w:rsidRPr="006F08FA">
        <w:rPr>
          <w:rFonts w:eastAsia="Calibri"/>
          <w:bCs/>
          <w:highlight w:val="cyan"/>
          <w:u w:val="single"/>
        </w:rPr>
        <w:t>cut its forces. No state</w:t>
      </w:r>
      <w:r w:rsidRPr="00171523">
        <w:rPr>
          <w:rFonts w:eastAsia="Calibri"/>
          <w:bCs/>
          <w:u w:val="single"/>
        </w:rPr>
        <w:t xml:space="preserve"> seemed to believe that its security was endangered by a less-capable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military</w:t>
      </w:r>
      <w:r w:rsidRPr="00171523">
        <w:rPr>
          <w:rFonts w:eastAsia="Calibri"/>
          <w:sz w:val="16"/>
        </w:rPr>
        <w:t xml:space="preserve">, or at least </w:t>
      </w:r>
      <w:r w:rsidRPr="00171523">
        <w:rPr>
          <w:rFonts w:eastAsia="Calibri"/>
          <w:bCs/>
          <w:u w:val="single"/>
        </w:rPr>
        <w:t xml:space="preserve">none </w:t>
      </w:r>
      <w:r w:rsidRPr="006F08FA">
        <w:rPr>
          <w:rFonts w:eastAsia="Calibri"/>
          <w:bCs/>
          <w:highlight w:val="cyan"/>
          <w:u w:val="single"/>
        </w:rPr>
        <w:t>took any action</w:t>
      </w:r>
      <w:r w:rsidRPr="00171523">
        <w:rPr>
          <w:rFonts w:eastAsia="Calibri"/>
          <w:bCs/>
          <w:u w:val="single"/>
        </w:rPr>
        <w:t xml:space="preserve"> that would suggest</w:t>
      </w:r>
      <w:r w:rsidRPr="00171523">
        <w:rPr>
          <w:rFonts w:eastAsia="Calibri"/>
          <w:sz w:val="16"/>
        </w:rPr>
        <w:t xml:space="preserve"> </w:t>
      </w:r>
      <w:r w:rsidRPr="00171523">
        <w:rPr>
          <w:rFonts w:eastAsia="Calibri"/>
          <w:bCs/>
          <w:u w:val="single"/>
        </w:rPr>
        <w:t>such a belief</w:t>
      </w:r>
      <w:r w:rsidRPr="00171523">
        <w:rPr>
          <w:rFonts w:eastAsia="Calibri"/>
          <w:sz w:val="16"/>
        </w:rPr>
        <w:t xml:space="preserve">. </w:t>
      </w:r>
      <w:r w:rsidRPr="006F08FA">
        <w:rPr>
          <w:rFonts w:eastAsia="Calibri"/>
          <w:bCs/>
          <w:highlight w:val="cyan"/>
          <w:u w:val="single"/>
        </w:rPr>
        <w:t>No militaries</w:t>
      </w:r>
      <w:r w:rsidRPr="00171523">
        <w:rPr>
          <w:rFonts w:eastAsia="Calibri"/>
          <w:bCs/>
          <w:u w:val="single"/>
        </w:rPr>
        <w:t xml:space="preserve"> were </w:t>
      </w:r>
      <w:r w:rsidRPr="006F08FA">
        <w:rPr>
          <w:rFonts w:eastAsia="Calibri"/>
          <w:bCs/>
          <w:highlight w:val="cyan"/>
          <w:u w:val="single"/>
        </w:rPr>
        <w:t>enhanced</w:t>
      </w:r>
      <w:r w:rsidRPr="00171523">
        <w:rPr>
          <w:rFonts w:eastAsia="Calibri"/>
          <w:bCs/>
          <w:u w:val="single"/>
        </w:rPr>
        <w:t xml:space="preserve"> to address power vacuums, </w:t>
      </w:r>
      <w:r w:rsidRPr="006F08FA">
        <w:rPr>
          <w:rFonts w:eastAsia="Calibri"/>
          <w:bCs/>
          <w:highlight w:val="cyan"/>
          <w:u w:val="single"/>
        </w:rPr>
        <w:t>no</w:t>
      </w:r>
      <w:r w:rsidRPr="00171523">
        <w:rPr>
          <w:rFonts w:eastAsia="Calibri"/>
          <w:bCs/>
          <w:u w:val="single"/>
        </w:rPr>
        <w:t xml:space="preserve"> security dilemmas drove insecurity or </w:t>
      </w:r>
      <w:r w:rsidRPr="006F08FA">
        <w:rPr>
          <w:rFonts w:eastAsia="Calibri"/>
          <w:bCs/>
          <w:highlight w:val="cyan"/>
          <w:u w:val="single"/>
        </w:rPr>
        <w:t>arms races</w:t>
      </w:r>
      <w:r w:rsidRPr="00171523">
        <w:rPr>
          <w:rFonts w:eastAsia="Calibri"/>
          <w:bCs/>
          <w:u w:val="single"/>
        </w:rPr>
        <w:t xml:space="preserve">, and </w:t>
      </w:r>
      <w:r w:rsidRPr="006F08FA">
        <w:rPr>
          <w:rFonts w:eastAsia="Calibri"/>
          <w:bCs/>
          <w:highlight w:val="cyan"/>
          <w:u w:val="single"/>
        </w:rPr>
        <w:t>no regional balancing</w:t>
      </w:r>
      <w:r w:rsidRPr="00171523">
        <w:rPr>
          <w:rFonts w:eastAsia="Calibri"/>
          <w:bCs/>
          <w:u w:val="single"/>
        </w:rPr>
        <w:t xml:space="preserve"> occurred once the stabilizing presence of the U.S. military was diminished</w:t>
      </w:r>
      <w:r w:rsidRPr="00171523">
        <w:rPr>
          <w:rFonts w:eastAsia="Calibri"/>
          <w:sz w:val="16"/>
        </w:rPr>
        <w:t xml:space="preserve">. </w:t>
      </w:r>
      <w:r w:rsidRPr="00171523">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sidRPr="00171523">
        <w:rPr>
          <w:rFonts w:eastAsia="Calibri"/>
          <w:sz w:val="16"/>
        </w:rPr>
        <w:t xml:space="preserve"> </w:t>
      </w:r>
      <w:r w:rsidRPr="00171523">
        <w:rPr>
          <w:rFonts w:eastAsia="Calibri"/>
          <w:bCs/>
          <w:u w:val="single"/>
        </w:rPr>
        <w:t>even if it is true that either U.S. commitments</w:t>
      </w:r>
      <w:r w:rsidRPr="00171523">
        <w:rPr>
          <w:rFonts w:eastAsia="Calibri"/>
          <w:sz w:val="16"/>
        </w:rPr>
        <w:t xml:space="preserve"> or relative spending </w:t>
      </w:r>
      <w:r w:rsidRPr="00171523">
        <w:rPr>
          <w:rFonts w:eastAsia="Calibri"/>
          <w:bCs/>
          <w:u w:val="single"/>
        </w:rPr>
        <w:t>account for global</w:t>
      </w:r>
      <w:r w:rsidRPr="00171523">
        <w:rPr>
          <w:rFonts w:eastAsia="Calibri"/>
          <w:sz w:val="16"/>
        </w:rPr>
        <w:t xml:space="preserve"> pacific </w:t>
      </w:r>
      <w:r w:rsidRPr="00171523">
        <w:rPr>
          <w:rFonts w:eastAsia="Calibri"/>
          <w:bCs/>
          <w:u w:val="single"/>
        </w:rPr>
        <w:t>trends</w:t>
      </w:r>
      <w:r w:rsidRPr="00171523">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171523">
        <w:rPr>
          <w:rFonts w:eastAsia="Calibri"/>
          <w:bCs/>
          <w:u w:val="single"/>
        </w:rPr>
        <w:t>there is in fact a level of engagement below which the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cannot drop without increasing international disorder, a rational grand strategist would still recommend cutting back on engagement and spending until that level is determined</w:t>
      </w:r>
      <w:r w:rsidRPr="00171523">
        <w:rPr>
          <w:rFonts w:eastAsia="Calibri"/>
          <w:sz w:val="16"/>
        </w:rPr>
        <w:t xml:space="preserve">. </w:t>
      </w:r>
      <w:r w:rsidRPr="00171523">
        <w:rPr>
          <w:rFonts w:eastAsia="Calibri"/>
          <w:bCs/>
          <w:u w:val="single"/>
        </w:rPr>
        <w:t>Grand strategic decisions are never final</w:t>
      </w:r>
      <w:r w:rsidRPr="00171523">
        <w:rPr>
          <w:rFonts w:eastAsia="Calibri"/>
          <w:sz w:val="16"/>
        </w:rPr>
        <w:t xml:space="preserve">; continual </w:t>
      </w:r>
      <w:r w:rsidRPr="00171523">
        <w:rPr>
          <w:rFonts w:eastAsia="Calibri"/>
          <w:bCs/>
          <w:u w:val="single"/>
        </w:rPr>
        <w:t>adjustments can</w:t>
      </w:r>
      <w:r w:rsidRPr="00171523">
        <w:rPr>
          <w:rFonts w:eastAsia="Calibri"/>
          <w:sz w:val="16"/>
        </w:rPr>
        <w:t xml:space="preserve"> and must </w:t>
      </w:r>
      <w:r w:rsidRPr="00171523">
        <w:rPr>
          <w:rFonts w:eastAsia="Calibri"/>
          <w:bCs/>
          <w:u w:val="single"/>
        </w:rPr>
        <w:t>be made</w:t>
      </w:r>
      <w:r w:rsidRPr="00171523">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171523">
        <w:rPr>
          <w:rFonts w:eastAsia="Calibri"/>
          <w:bCs/>
          <w:u w:val="single"/>
        </w:rPr>
        <w:t>. If increases in conflict would have been interpreted as proof of the wisdom of internationalist strategies, then logical consistency demands that the lack thereof should</w:t>
      </w:r>
      <w:r w:rsidRPr="00171523">
        <w:rPr>
          <w:rFonts w:eastAsia="Calibri"/>
          <w:sz w:val="16"/>
        </w:rPr>
        <w:t xml:space="preserve"> at least </w:t>
      </w:r>
      <w:r w:rsidRPr="00171523">
        <w:rPr>
          <w:rFonts w:eastAsia="Calibri"/>
          <w:bCs/>
          <w:u w:val="single"/>
        </w:rPr>
        <w:t>pose a problem</w:t>
      </w:r>
      <w:r w:rsidRPr="00171523">
        <w:rPr>
          <w:rFonts w:eastAsia="Calibri"/>
          <w:sz w:val="16"/>
        </w:rPr>
        <w:t xml:space="preserve">. As it stands, </w:t>
      </w:r>
      <w:r w:rsidRPr="006F08FA">
        <w:rPr>
          <w:rFonts w:eastAsia="Calibri"/>
          <w:bCs/>
          <w:highlight w:val="cyan"/>
          <w:u w:val="single"/>
        </w:rPr>
        <w:t>the only evidence</w:t>
      </w:r>
      <w:r w:rsidRPr="00171523">
        <w:rPr>
          <w:rFonts w:eastAsia="Calibri"/>
          <w:bCs/>
          <w:u w:val="single"/>
        </w:rPr>
        <w:t xml:space="preserve"> we have </w:t>
      </w:r>
      <w:r w:rsidRPr="006F08FA">
        <w:rPr>
          <w:rFonts w:eastAsia="Calibri"/>
          <w:bCs/>
          <w:highlight w:val="cyan"/>
          <w:u w:val="single"/>
        </w:rPr>
        <w:t>regarding</w:t>
      </w:r>
      <w:r w:rsidRPr="00171523">
        <w:rPr>
          <w:rFonts w:eastAsia="Calibri"/>
          <w:bCs/>
          <w:u w:val="single"/>
        </w:rPr>
        <w:t xml:space="preserve"> the likely </w:t>
      </w:r>
      <w:r w:rsidRPr="006F08FA">
        <w:rPr>
          <w:rFonts w:eastAsia="Calibri"/>
          <w:bCs/>
          <w:highlight w:val="cyan"/>
          <w:u w:val="single"/>
        </w:rPr>
        <w:t>systemic reaction to a</w:t>
      </w:r>
      <w:r w:rsidRPr="00171523">
        <w:rPr>
          <w:rFonts w:eastAsia="Calibri"/>
          <w:bCs/>
          <w:u w:val="single"/>
        </w:rPr>
        <w:t xml:space="preserve"> more </w:t>
      </w:r>
      <w:r w:rsidRPr="006F08FA">
        <w:rPr>
          <w:rFonts w:eastAsia="Calibri"/>
          <w:bCs/>
          <w:highlight w:val="cyan"/>
          <w:u w:val="single"/>
        </w:rPr>
        <w:t xml:space="preserve">restrained </w:t>
      </w:r>
      <w:r w:rsidRPr="006F08FA">
        <w:rPr>
          <w:rStyle w:val="Emphasis"/>
          <w:highlight w:val="cyan"/>
        </w:rPr>
        <w:t>U</w:t>
      </w:r>
      <w:r w:rsidRPr="00171523">
        <w:rPr>
          <w:rFonts w:eastAsia="Calibri"/>
          <w:bCs/>
          <w:u w:val="single"/>
        </w:rPr>
        <w:t xml:space="preserve">nited </w:t>
      </w:r>
      <w:r w:rsidRPr="006F08FA">
        <w:rPr>
          <w:rStyle w:val="Emphasis"/>
          <w:highlight w:val="cyan"/>
        </w:rPr>
        <w:t>S</w:t>
      </w:r>
      <w:r w:rsidRPr="00171523">
        <w:rPr>
          <w:rFonts w:eastAsia="Calibri"/>
          <w:bCs/>
          <w:u w:val="single"/>
        </w:rPr>
        <w:t xml:space="preserve">tates </w:t>
      </w:r>
      <w:r w:rsidRPr="006F08FA">
        <w:rPr>
          <w:rFonts w:eastAsia="Calibri"/>
          <w:bCs/>
          <w:highlight w:val="cyan"/>
          <w:u w:val="single"/>
        </w:rPr>
        <w:t>suggests</w:t>
      </w:r>
      <w:r w:rsidRPr="00171523">
        <w:rPr>
          <w:rFonts w:eastAsia="Calibri"/>
          <w:bCs/>
          <w:u w:val="single"/>
        </w:rPr>
        <w:t xml:space="preserve"> that the current </w:t>
      </w:r>
      <w:r w:rsidRPr="006F08FA">
        <w:rPr>
          <w:rFonts w:eastAsia="Calibri"/>
          <w:bCs/>
          <w:highlight w:val="cyan"/>
          <w:u w:val="single"/>
        </w:rPr>
        <w:t>peaceful trends are unrelated to</w:t>
      </w:r>
      <w:r w:rsidRPr="00171523">
        <w:rPr>
          <w:rFonts w:eastAsia="Calibri"/>
          <w:bCs/>
          <w:u w:val="single"/>
        </w:rPr>
        <w:t xml:space="preserve"> U.S. military spending</w:t>
      </w:r>
      <w:r w:rsidRPr="00171523">
        <w:rPr>
          <w:rFonts w:eastAsia="Calibri"/>
          <w:sz w:val="16"/>
        </w:rPr>
        <w:t xml:space="preserve">. Evidently </w:t>
      </w:r>
      <w:r w:rsidRPr="00171523">
        <w:rPr>
          <w:rFonts w:eastAsia="Calibri"/>
          <w:bCs/>
          <w:u w:val="single"/>
        </w:rPr>
        <w:t>the rest of the world can operate</w:t>
      </w:r>
      <w:r w:rsidRPr="00171523">
        <w:rPr>
          <w:rFonts w:eastAsia="Calibri"/>
          <w:sz w:val="16"/>
        </w:rPr>
        <w:t xml:space="preserve"> quite </w:t>
      </w:r>
      <w:r w:rsidRPr="00171523">
        <w:rPr>
          <w:rFonts w:eastAsia="Calibri"/>
          <w:bCs/>
          <w:u w:val="single"/>
        </w:rPr>
        <w:t xml:space="preserve">effectively without the presence of </w:t>
      </w:r>
      <w:r w:rsidRPr="006F08FA">
        <w:rPr>
          <w:rFonts w:eastAsia="Calibri"/>
          <w:bCs/>
          <w:highlight w:val="cyan"/>
          <w:u w:val="single"/>
        </w:rPr>
        <w:t>a global policeman.</w:t>
      </w:r>
      <w:r w:rsidRPr="00171523">
        <w:rPr>
          <w:rFonts w:eastAsia="Calibri"/>
          <w:bCs/>
          <w:u w:val="single"/>
        </w:rPr>
        <w:t xml:space="preserve"> Those who think otherwise base their view on faith alone.</w:t>
      </w:r>
    </w:p>
    <w:p w14:paraId="6D885D0E" w14:textId="77777777" w:rsidR="00400724" w:rsidRPr="00400724" w:rsidRDefault="00400724" w:rsidP="00400724"/>
    <w:p w14:paraId="6AEB25C5" w14:textId="129887C7" w:rsidR="00400724" w:rsidRDefault="00400724" w:rsidP="00400724">
      <w:pPr>
        <w:pStyle w:val="Heading3"/>
      </w:pPr>
      <w:r>
        <w:t>AT: Deterrence Impact---DIB Fails</w:t>
      </w:r>
    </w:p>
    <w:p w14:paraId="466A2150" w14:textId="77777777" w:rsidR="00400724" w:rsidRPr="00A15B83" w:rsidRDefault="00400724" w:rsidP="00BA01CF">
      <w:pPr>
        <w:pStyle w:val="Heading4"/>
      </w:pPr>
      <w:r w:rsidRPr="00A15B83">
        <w:t xml:space="preserve">Defense base sucks—most of the money goes to redundant contracts or they lose the money or buy weapons that never get used. Thing that matter for </w:t>
      </w:r>
      <w:proofErr w:type="spellStart"/>
      <w:r w:rsidRPr="00A15B83">
        <w:t>readinesss</w:t>
      </w:r>
      <w:proofErr w:type="spellEnd"/>
      <w:r w:rsidRPr="00A15B83">
        <w:t xml:space="preserve"> are chronically underfunded—that’s Hartung</w:t>
      </w:r>
    </w:p>
    <w:p w14:paraId="708CDED7" w14:textId="77777777" w:rsidR="00400724" w:rsidRPr="00A15B83" w:rsidRDefault="00400724" w:rsidP="00400724"/>
    <w:p w14:paraId="674DC3B5" w14:textId="77777777" w:rsidR="00400724" w:rsidRPr="00A15B83" w:rsidRDefault="00400724" w:rsidP="00BA01CF">
      <w:pPr>
        <w:pStyle w:val="Heading4"/>
      </w:pPr>
      <w:r w:rsidRPr="00A15B83">
        <w:t>They don’t actually produce that many weapons</w:t>
      </w:r>
    </w:p>
    <w:p w14:paraId="2D59DC49" w14:textId="77777777" w:rsidR="00400724" w:rsidRPr="00A15B83" w:rsidRDefault="00400724" w:rsidP="00400724">
      <w:r w:rsidRPr="00A15B83">
        <w:t xml:space="preserve">Jacob </w:t>
      </w:r>
      <w:r w:rsidRPr="00A15B83">
        <w:rPr>
          <w:rStyle w:val="Style13ptBold"/>
        </w:rPr>
        <w:t>Siegel 18,</w:t>
      </w:r>
      <w:r w:rsidRPr="00A15B83">
        <w:t xml:space="preserve"> Tablet's news editor. 8-16-2018, "More Money for Endless Wars," Tablet Magazine, https://www.tabletmag.com/scroll/268743/more-money-for-endless-wars</w:t>
      </w:r>
    </w:p>
    <w:p w14:paraId="6B6494B7" w14:textId="77777777" w:rsidR="00400724" w:rsidRPr="00A15B83" w:rsidRDefault="00400724" w:rsidP="00400724">
      <w:pPr>
        <w:rPr>
          <w:sz w:val="16"/>
        </w:rPr>
      </w:pPr>
      <w:r w:rsidRPr="006F08FA">
        <w:rPr>
          <w:rStyle w:val="StyleUnderline"/>
          <w:highlight w:val="cyan"/>
        </w:rPr>
        <w:t xml:space="preserve">Not all </w:t>
      </w:r>
      <w:r w:rsidRPr="001C4D90">
        <w:rPr>
          <w:rStyle w:val="StyleUnderline"/>
        </w:rPr>
        <w:t xml:space="preserve">of those </w:t>
      </w:r>
      <w:r w:rsidRPr="006F08FA">
        <w:rPr>
          <w:rStyle w:val="StyleUnderline"/>
          <w:highlight w:val="cyan"/>
        </w:rPr>
        <w:t>billions will go to waste</w:t>
      </w:r>
      <w:r w:rsidRPr="00A15B83">
        <w:rPr>
          <w:rStyle w:val="StyleUnderline"/>
        </w:rPr>
        <w:t xml:space="preserve">, of course. </w:t>
      </w:r>
      <w:r w:rsidRPr="006F08FA">
        <w:rPr>
          <w:rStyle w:val="StyleUnderline"/>
          <w:highlight w:val="cyan"/>
        </w:rPr>
        <w:t>Some</w:t>
      </w:r>
      <w:r w:rsidRPr="00A15B83">
        <w:rPr>
          <w:rStyle w:val="StyleUnderline"/>
        </w:rPr>
        <w:t xml:space="preserve"> of it </w:t>
      </w:r>
      <w:r w:rsidRPr="006F08FA">
        <w:rPr>
          <w:rStyle w:val="StyleUnderline"/>
          <w:highlight w:val="cyan"/>
        </w:rPr>
        <w:t>will fund</w:t>
      </w:r>
      <w:r w:rsidRPr="00A15B83">
        <w:rPr>
          <w:rStyle w:val="StyleUnderline"/>
        </w:rPr>
        <w:t xml:space="preserve"> essential </w:t>
      </w:r>
      <w:r w:rsidRPr="006F08FA">
        <w:rPr>
          <w:rStyle w:val="StyleUnderline"/>
          <w:highlight w:val="cyan"/>
        </w:rPr>
        <w:t>defense initiatives</w:t>
      </w:r>
      <w:r w:rsidRPr="00A15B83">
        <w:rPr>
          <w:sz w:val="16"/>
        </w:rPr>
        <w:t xml:space="preserve">, the beans and bullets of national security; increases in troop pay, overdue equipment upgrades, and a necessary reform of the military’s outdated personnel system. </w:t>
      </w:r>
      <w:r w:rsidRPr="00A15B83">
        <w:rPr>
          <w:rStyle w:val="Emphasis"/>
        </w:rPr>
        <w:t xml:space="preserve">But </w:t>
      </w:r>
      <w:r w:rsidRPr="006F08FA">
        <w:rPr>
          <w:rStyle w:val="Emphasis"/>
          <w:highlight w:val="cyan"/>
        </w:rPr>
        <w:t>about half will go to private contractors</w:t>
      </w:r>
      <w:r w:rsidRPr="00A15B83">
        <w:rPr>
          <w:rStyle w:val="Emphasis"/>
        </w:rPr>
        <w:t xml:space="preserve"> where</w:t>
      </w:r>
      <w:r w:rsidRPr="00A15B83">
        <w:rPr>
          <w:sz w:val="16"/>
        </w:rPr>
        <w:t>, “</w:t>
      </w:r>
      <w:r w:rsidRPr="00A15B83">
        <w:rPr>
          <w:rStyle w:val="StyleUnderline"/>
        </w:rPr>
        <w:t xml:space="preserve">much of it is then wasted </w:t>
      </w:r>
      <w:r w:rsidRPr="006F08FA">
        <w:rPr>
          <w:rStyle w:val="StyleUnderline"/>
          <w:highlight w:val="cyan"/>
        </w:rPr>
        <w:t xml:space="preserve">on </w:t>
      </w:r>
      <w:r w:rsidRPr="006F08FA">
        <w:rPr>
          <w:rStyle w:val="Emphasis"/>
          <w:highlight w:val="cyan"/>
        </w:rPr>
        <w:t>useless overhead</w:t>
      </w:r>
      <w:r w:rsidRPr="00A15B83">
        <w:rPr>
          <w:rStyle w:val="StyleUnderline"/>
        </w:rPr>
        <w:t xml:space="preserve">, fat </w:t>
      </w:r>
      <w:r w:rsidRPr="006F08FA">
        <w:rPr>
          <w:rStyle w:val="Emphasis"/>
          <w:highlight w:val="cyan"/>
        </w:rPr>
        <w:t>executive salaries</w:t>
      </w:r>
      <w:r w:rsidRPr="006F08FA">
        <w:rPr>
          <w:rStyle w:val="StyleUnderline"/>
          <w:highlight w:val="cyan"/>
        </w:rPr>
        <w:t>, and</w:t>
      </w:r>
      <w:r w:rsidRPr="00A15B83">
        <w:rPr>
          <w:rStyle w:val="StyleUnderline"/>
        </w:rPr>
        <w:t xml:space="preserve"> startling (yet commonplace) cost overruns </w:t>
      </w:r>
      <w:r w:rsidRPr="006F08FA">
        <w:rPr>
          <w:rStyle w:val="StyleUnderline"/>
          <w:highlight w:val="cyan"/>
        </w:rPr>
        <w:t>on weapons systems</w:t>
      </w:r>
      <w:r w:rsidRPr="00A15B83">
        <w:rPr>
          <w:rStyle w:val="StyleUnderline"/>
        </w:rPr>
        <w:t xml:space="preserve"> and other military hardware that, in the end, </w:t>
      </w:r>
      <w:r w:rsidRPr="00A15B83">
        <w:rPr>
          <w:rStyle w:val="Emphasis"/>
        </w:rPr>
        <w:t>won’t even perform as promised</w:t>
      </w:r>
      <w:r w:rsidRPr="00A15B83">
        <w:rPr>
          <w:rStyle w:val="StyleUnderline"/>
        </w:rPr>
        <w:t xml:space="preserve">,” </w:t>
      </w:r>
      <w:r w:rsidRPr="00A15B83">
        <w:rPr>
          <w:sz w:val="16"/>
        </w:rPr>
        <w:t>as William Hartung wrote last year.</w:t>
      </w:r>
    </w:p>
    <w:p w14:paraId="0CAA132A" w14:textId="77777777" w:rsidR="00400724" w:rsidRPr="00A15B83" w:rsidRDefault="00400724" w:rsidP="00400724"/>
    <w:p w14:paraId="73ADEE46" w14:textId="77777777" w:rsidR="00400724" w:rsidRPr="00A15B83" w:rsidRDefault="00400724" w:rsidP="00BA01CF">
      <w:pPr>
        <w:pStyle w:val="Heading4"/>
      </w:pPr>
      <w:r w:rsidRPr="00A15B83">
        <w:t xml:space="preserve">And the ones they do are boondoggles. </w:t>
      </w:r>
    </w:p>
    <w:p w14:paraId="729AE039" w14:textId="77777777" w:rsidR="00400724" w:rsidRPr="00A15B83" w:rsidRDefault="00400724" w:rsidP="00400724">
      <w:r w:rsidRPr="00A15B83">
        <w:t xml:space="preserve">Max </w:t>
      </w:r>
      <w:r w:rsidRPr="00A15B83">
        <w:rPr>
          <w:rStyle w:val="Style13ptBold"/>
        </w:rPr>
        <w:t>Brooks 17</w:t>
      </w:r>
      <w:r w:rsidRPr="00A15B83">
        <w:t xml:space="preserve">, author of "World War Z" and a nonresident fellow at West Point's Modern War Institute., 5-24-2017, "America's military is built to help defense contractors, not troops," </w:t>
      </w:r>
      <w:proofErr w:type="spellStart"/>
      <w:r w:rsidRPr="00A15B83">
        <w:t>latimes</w:t>
      </w:r>
      <w:proofErr w:type="spellEnd"/>
      <w:r w:rsidRPr="00A15B83">
        <w:t>, https://www.latimes.com/opinion/op-ed/la-oe-brooks-beehner-military-procurement-20170524-story.html</w:t>
      </w:r>
    </w:p>
    <w:p w14:paraId="3A98E105" w14:textId="77777777" w:rsidR="00400724" w:rsidRPr="00A15B83" w:rsidRDefault="00400724" w:rsidP="00400724">
      <w:pPr>
        <w:rPr>
          <w:rStyle w:val="Emphasis"/>
        </w:rPr>
      </w:pPr>
      <w:r w:rsidRPr="00A15B83">
        <w:rPr>
          <w:rStyle w:val="StyleUnderline"/>
        </w:rPr>
        <w:t>This scene exemplifies our deeply broken military procurement process</w:t>
      </w:r>
      <w:r w:rsidRPr="006F08FA">
        <w:rPr>
          <w:rStyle w:val="StyleUnderline"/>
          <w:highlight w:val="cyan"/>
        </w:rPr>
        <w:t>. The system pads the pockets</w:t>
      </w:r>
      <w:r w:rsidRPr="00A15B83">
        <w:rPr>
          <w:rStyle w:val="StyleUnderline"/>
        </w:rPr>
        <w:t xml:space="preserve"> of big defense </w:t>
      </w:r>
      <w:r w:rsidRPr="006F08FA">
        <w:rPr>
          <w:rStyle w:val="StyleUnderline"/>
          <w:highlight w:val="cyan"/>
        </w:rPr>
        <w:t>firms at the expense of</w:t>
      </w:r>
      <w:r w:rsidRPr="00A15B83">
        <w:rPr>
          <w:rStyle w:val="StyleUnderline"/>
        </w:rPr>
        <w:t xml:space="preserve"> our troops</w:t>
      </w:r>
      <w:r w:rsidRPr="00A15B83">
        <w:rPr>
          <w:sz w:val="14"/>
        </w:rPr>
        <w:t xml:space="preserve">, </w:t>
      </w:r>
      <w:r w:rsidRPr="006F08FA">
        <w:rPr>
          <w:rStyle w:val="Emphasis"/>
          <w:highlight w:val="cyan"/>
        </w:rPr>
        <w:t>delivering boondoggles</w:t>
      </w:r>
      <w:r w:rsidRPr="00A15B83">
        <w:rPr>
          <w:sz w:val="14"/>
        </w:rPr>
        <w:t xml:space="preserve"> </w:t>
      </w:r>
      <w:r w:rsidRPr="00A15B83">
        <w:rPr>
          <w:rStyle w:val="StyleUnderline"/>
        </w:rPr>
        <w:t xml:space="preserve">instead of quality products that save lives. </w:t>
      </w:r>
      <w:r w:rsidRPr="00A15B83">
        <w:rPr>
          <w:sz w:val="14"/>
        </w:rPr>
        <w:t xml:space="preserve">Before he took office, Donald Trump suggested he would overhaul the procurement process. He said he'd slash the cost of the F-35 and even discussed scaling back the bling on Air Force One. Since taking office, he has reversed himself, promising to lavish the military with whatever it needs. But does the need come from the military or those who arm them? </w:t>
      </w:r>
      <w:r w:rsidRPr="00A15B83">
        <w:rPr>
          <w:rStyle w:val="StyleUnderline"/>
        </w:rPr>
        <w:t>Greed and incompetence have always infected the equipment of armies. The term "shoddy" comes from the flimsy, mass-produced shoes that "shod" our troops during the Civil W</w:t>
      </w:r>
      <w:r w:rsidRPr="00A15B83">
        <w:rPr>
          <w:sz w:val="14"/>
        </w:rPr>
        <w:t xml:space="preserve">ar. When President Eisenhower warned against the military-industrial complex, he foresaw a new age of collusion between politicians, defense contractors and those who wear the stars. It was bad enough during the Cold War, but the dysfunction is even worse now. Consider that of the 63 largest Pentagon programs at the moment, 50 are over budget by $296 billion. And that's just money. What about blood? </w:t>
      </w:r>
      <w:r w:rsidRPr="00A15B83">
        <w:rPr>
          <w:rStyle w:val="StyleUnderline"/>
        </w:rPr>
        <w:t xml:space="preserve">In the early days of the Iraq and Afghanistan wars, when Americans were being killed by low-tech, jury-rigged improvised explosive devices, the Pentagon was spending billions on air-superiority fighter planes, anti-ballistic missile lasers, and uniforms so cheap they were said to tear like tissue paper in the field. </w:t>
      </w:r>
      <w:r w:rsidRPr="006F08FA">
        <w:rPr>
          <w:rStyle w:val="StyleUnderline"/>
          <w:highlight w:val="cyan"/>
        </w:rPr>
        <w:t>The military relies on a familiar clutch of defense contractors</w:t>
      </w:r>
      <w:r w:rsidRPr="00A15B83">
        <w:rPr>
          <w:rStyle w:val="StyleUnderline"/>
        </w:rPr>
        <w:t xml:space="preserve"> that face little public</w:t>
      </w:r>
      <w:r w:rsidRPr="00A15B83">
        <w:rPr>
          <w:sz w:val="14"/>
        </w:rPr>
        <w:t xml:space="preserve"> </w:t>
      </w:r>
      <w:r w:rsidRPr="00A15B83">
        <w:rPr>
          <w:rStyle w:val="StyleUnderline"/>
        </w:rPr>
        <w:t>scrutiny</w:t>
      </w:r>
      <w:r w:rsidRPr="00A15B83">
        <w:rPr>
          <w:sz w:val="14"/>
        </w:rPr>
        <w:t xml:space="preserve"> or competition from outside firms, </w:t>
      </w:r>
      <w:r w:rsidRPr="00A15B83">
        <w:rPr>
          <w:rStyle w:val="StyleUnderline"/>
        </w:rPr>
        <w:t>and so have little incentive to provide cost-effective technologies. Instead, they offer shiny object</w:t>
      </w:r>
      <w:r w:rsidRPr="00A15B83">
        <w:rPr>
          <w:sz w:val="14"/>
        </w:rPr>
        <w:t xml:space="preserve">s. </w:t>
      </w:r>
      <w:r w:rsidRPr="00A15B83">
        <w:rPr>
          <w:rStyle w:val="StyleUnderline"/>
        </w:rPr>
        <w:t>Consider the Future Combat Systems</w:t>
      </w:r>
      <w:r w:rsidRPr="006F08FA">
        <w:rPr>
          <w:rStyle w:val="StyleUnderline"/>
          <w:highlight w:val="cyan"/>
        </w:rPr>
        <w:t>, a fleet of</w:t>
      </w:r>
      <w:r w:rsidRPr="00A15B83">
        <w:rPr>
          <w:rStyle w:val="StyleUnderline"/>
        </w:rPr>
        <w:t xml:space="preserve"> networked v</w:t>
      </w:r>
      <w:r w:rsidRPr="006F08FA">
        <w:rPr>
          <w:rStyle w:val="StyleUnderline"/>
          <w:highlight w:val="cyan"/>
        </w:rPr>
        <w:t>ehicles</w:t>
      </w:r>
      <w:r w:rsidRPr="00A15B83">
        <w:rPr>
          <w:rStyle w:val="StyleUnderline"/>
        </w:rPr>
        <w:t xml:space="preserve"> that </w:t>
      </w:r>
      <w:r w:rsidRPr="006F08FA">
        <w:rPr>
          <w:rStyle w:val="StyleUnderline"/>
          <w:highlight w:val="cyan"/>
        </w:rPr>
        <w:t xml:space="preserve">was </w:t>
      </w:r>
      <w:r w:rsidRPr="00F45372">
        <w:rPr>
          <w:rStyle w:val="StyleUnderline"/>
        </w:rPr>
        <w:t>supposed</w:t>
      </w:r>
      <w:r w:rsidRPr="006F08FA">
        <w:rPr>
          <w:rStyle w:val="StyleUnderline"/>
          <w:highlight w:val="cyan"/>
        </w:rPr>
        <w:t xml:space="preserve"> to provide greater mobility and communications </w:t>
      </w:r>
      <w:r w:rsidRPr="00F45372">
        <w:rPr>
          <w:rStyle w:val="StyleUnderline"/>
        </w:rPr>
        <w:t>capabiliti</w:t>
      </w:r>
      <w:r w:rsidRPr="00A15B83">
        <w:rPr>
          <w:rStyle w:val="StyleUnderline"/>
        </w:rPr>
        <w:t>es</w:t>
      </w:r>
      <w:r w:rsidRPr="00A15B83">
        <w:rPr>
          <w:sz w:val="14"/>
        </w:rPr>
        <w:t xml:space="preserve">. How did it do? </w:t>
      </w:r>
      <w:r w:rsidRPr="006F08FA">
        <w:rPr>
          <w:rStyle w:val="Emphasis"/>
          <w:highlight w:val="cyan"/>
        </w:rPr>
        <w:t>The multibillion dollar program was shelved in 2009</w:t>
      </w:r>
      <w:r w:rsidRPr="00A15B83">
        <w:rPr>
          <w:rStyle w:val="Emphasis"/>
        </w:rPr>
        <w:t xml:space="preserve">. </w:t>
      </w:r>
      <w:r w:rsidRPr="00A15B83">
        <w:rPr>
          <w:rStyle w:val="StyleUnderline"/>
        </w:rPr>
        <w:t xml:space="preserve">Peeling back the onion </w:t>
      </w:r>
      <w:r w:rsidRPr="00F45372">
        <w:rPr>
          <w:rStyle w:val="StyleUnderline"/>
        </w:rPr>
        <w:t>of the military's procurement process reveals a broken yet intricate system that traverses congressional districts and crosses party</w:t>
      </w:r>
      <w:r w:rsidRPr="00F45372">
        <w:rPr>
          <w:sz w:val="14"/>
        </w:rPr>
        <w:t xml:space="preserve"> lines. In his memoirs, former Defense Secretary Robert Gates complained</w:t>
      </w:r>
      <w:r w:rsidRPr="00A15B83">
        <w:rPr>
          <w:sz w:val="14"/>
        </w:rPr>
        <w:t xml:space="preserve"> at length about how </w:t>
      </w:r>
      <w:r w:rsidRPr="00A15B83">
        <w:rPr>
          <w:rStyle w:val="StyleUnderline"/>
        </w:rPr>
        <w:t>big money, special interest groups, and politicians</w:t>
      </w:r>
      <w:r w:rsidRPr="00A15B83">
        <w:rPr>
          <w:sz w:val="14"/>
        </w:rPr>
        <w:t xml:space="preserve"> </w:t>
      </w:r>
      <w:r w:rsidRPr="00A15B83">
        <w:rPr>
          <w:rStyle w:val="Emphasis"/>
        </w:rPr>
        <w:t xml:space="preserve">looking </w:t>
      </w:r>
      <w:r w:rsidRPr="006F08FA">
        <w:rPr>
          <w:rStyle w:val="Emphasis"/>
          <w:highlight w:val="cyan"/>
        </w:rPr>
        <w:t>to create local jobs</w:t>
      </w:r>
      <w:r w:rsidRPr="00A15B83">
        <w:rPr>
          <w:rStyle w:val="Emphasis"/>
        </w:rPr>
        <w:t xml:space="preserve"> conspire to </w:t>
      </w:r>
      <w:r w:rsidRPr="006F08FA">
        <w:rPr>
          <w:rStyle w:val="Emphasis"/>
          <w:highlight w:val="cyan"/>
        </w:rPr>
        <w:t>keep expensive</w:t>
      </w:r>
      <w:r w:rsidRPr="00A15B83">
        <w:rPr>
          <w:rStyle w:val="Emphasis"/>
        </w:rPr>
        <w:t xml:space="preserve"> yet iffy pr</w:t>
      </w:r>
      <w:r w:rsidRPr="006F08FA">
        <w:rPr>
          <w:rStyle w:val="Emphasis"/>
          <w:highlight w:val="cyan"/>
        </w:rPr>
        <w:t>ograms</w:t>
      </w:r>
      <w:r w:rsidRPr="00A15B83">
        <w:rPr>
          <w:rStyle w:val="Emphasis"/>
        </w:rPr>
        <w:t xml:space="preserve"> (like missile defense) up and </w:t>
      </w:r>
      <w:r w:rsidRPr="006F08FA">
        <w:rPr>
          <w:rStyle w:val="Emphasis"/>
          <w:highlight w:val="cyan"/>
        </w:rPr>
        <w:t>running</w:t>
      </w:r>
      <w:r w:rsidRPr="00A15B83">
        <w:rPr>
          <w:rStyle w:val="Emphasis"/>
        </w:rPr>
        <w:t>.</w:t>
      </w:r>
    </w:p>
    <w:p w14:paraId="15FD4F77" w14:textId="77777777" w:rsidR="00400724" w:rsidRPr="00A15B83" w:rsidRDefault="00400724" w:rsidP="00400724"/>
    <w:p w14:paraId="31DE491F" w14:textId="77777777" w:rsidR="00400724" w:rsidRPr="00A15B83" w:rsidRDefault="00400724" w:rsidP="00BA01CF">
      <w:pPr>
        <w:pStyle w:val="Heading4"/>
      </w:pPr>
      <w:r w:rsidRPr="00A15B83">
        <w:t xml:space="preserve">Opponents can easily counter our </w:t>
      </w:r>
      <w:r>
        <w:t>industry</w:t>
      </w:r>
      <w:r w:rsidRPr="00A15B83">
        <w:t xml:space="preserve"> with cheaper stuff</w:t>
      </w:r>
    </w:p>
    <w:p w14:paraId="37A7E947" w14:textId="77777777" w:rsidR="00400724" w:rsidRPr="00A15B83" w:rsidRDefault="00400724" w:rsidP="00400724">
      <w:r w:rsidRPr="00A15B83">
        <w:t xml:space="preserve">Federico </w:t>
      </w:r>
      <w:proofErr w:type="spellStart"/>
      <w:r w:rsidRPr="00A15B83">
        <w:rPr>
          <w:rStyle w:val="Style13ptBold"/>
        </w:rPr>
        <w:t>Pieraccini</w:t>
      </w:r>
      <w:proofErr w:type="spellEnd"/>
      <w:r w:rsidRPr="00A15B83">
        <w:rPr>
          <w:rStyle w:val="Style13ptBold"/>
        </w:rPr>
        <w:t xml:space="preserve"> 17,</w:t>
      </w:r>
      <w:r w:rsidRPr="00A15B83">
        <w:t xml:space="preserve"> freelance contributor, 7-26-2017, "The Military Industrial Complex Is Undermining US National Security," Strategic Culture Foundation, https://webcache.googleusercontent.com/search?q=cache:L9P3qIOi13EJ:https://www.strategic-culture.org/news/2017/07/26/the-military-industrial-complex-undermining-us-national-security.html+&amp;cd=1&amp;hl=en&amp;ct=clnk&amp;gl=us</w:t>
      </w:r>
    </w:p>
    <w:p w14:paraId="3FAD196B" w14:textId="77777777" w:rsidR="00400724" w:rsidRPr="00A15B83" w:rsidRDefault="00400724" w:rsidP="00400724">
      <w:pPr>
        <w:rPr>
          <w:rStyle w:val="Emphasis"/>
        </w:rPr>
      </w:pPr>
      <w:r w:rsidRPr="00A15B83">
        <w:rPr>
          <w:rStyle w:val="StyleUnderline"/>
        </w:rPr>
        <w:t>In response to this dysfunctional system, we find a diametrically opposite situation in Russia. With a budget that is about one-tenth that of the US, but with the need to keep pace with the world's most powerful war machine</w:t>
      </w:r>
      <w:r w:rsidRPr="00A15B83">
        <w:rPr>
          <w:sz w:val="16"/>
        </w:rPr>
        <w:t xml:space="preserve"> (at least in terms of quantity; we can discuss quality at another time), </w:t>
      </w:r>
      <w:r w:rsidRPr="00A15B83">
        <w:rPr>
          <w:rStyle w:val="StyleUnderline"/>
        </w:rPr>
        <w:t>Moscow has had to optimize costs to get the greatest possible benefits from its weapon systems</w:t>
      </w:r>
      <w:r w:rsidRPr="00A15B83">
        <w:rPr>
          <w:sz w:val="16"/>
        </w:rPr>
        <w:t xml:space="preserve">. This has led to a much more logical management of the Russian military apparatus. </w:t>
      </w:r>
      <w:r w:rsidRPr="00A15B83">
        <w:rPr>
          <w:rStyle w:val="StyleUnderline"/>
        </w:rPr>
        <w:t>By carefully observing the most important American technological advances</w:t>
      </w:r>
      <w:r w:rsidRPr="00A15B83">
        <w:rPr>
          <w:sz w:val="16"/>
        </w:rPr>
        <w:t xml:space="preserve"> (fifth-generation aircraft like the F-35, new ICBMs and aircraft carriers), it </w:t>
      </w:r>
      <w:r w:rsidRPr="00A15B83">
        <w:rPr>
          <w:rStyle w:val="StyleUnderline"/>
        </w:rPr>
        <w:t>is easy to discern two asymmetric strategies by Moscow</w:t>
      </w:r>
      <w:r w:rsidRPr="00A15B83">
        <w:rPr>
          <w:sz w:val="16"/>
        </w:rPr>
        <w:t xml:space="preserve">, one defensive and other offensive. With </w:t>
      </w:r>
      <w:r w:rsidRPr="00A15B83">
        <w:rPr>
          <w:rStyle w:val="StyleUnderline"/>
        </w:rPr>
        <w:t>the defensive one</w:t>
      </w:r>
      <w:r w:rsidRPr="00F1257E">
        <w:rPr>
          <w:rStyle w:val="StyleUnderline"/>
        </w:rPr>
        <w:t>,</w:t>
      </w:r>
      <w:r w:rsidRPr="006F08FA">
        <w:rPr>
          <w:rStyle w:val="StyleUnderline"/>
          <w:highlight w:val="cyan"/>
        </w:rPr>
        <w:t xml:space="preserve"> for</w:t>
      </w:r>
      <w:r w:rsidRPr="00A15B83">
        <w:rPr>
          <w:rStyle w:val="StyleUnderline"/>
        </w:rPr>
        <w:t xml:space="preserve"> each </w:t>
      </w:r>
      <w:r w:rsidRPr="006F08FA">
        <w:rPr>
          <w:rStyle w:val="StyleUnderline"/>
          <w:highlight w:val="cyan"/>
        </w:rPr>
        <w:t>American action there is</w:t>
      </w:r>
      <w:r w:rsidRPr="00A15B83">
        <w:rPr>
          <w:rStyle w:val="StyleUnderline"/>
        </w:rPr>
        <w:t xml:space="preserve"> a corresponding </w:t>
      </w:r>
      <w:r w:rsidRPr="006F08FA">
        <w:rPr>
          <w:rStyle w:val="StyleUnderline"/>
          <w:highlight w:val="cyan"/>
        </w:rPr>
        <w:t>Russian response</w:t>
      </w:r>
      <w:r w:rsidRPr="00A15B83">
        <w:rPr>
          <w:rStyle w:val="StyleUnderline"/>
        </w:rPr>
        <w:t>.</w:t>
      </w:r>
      <w:r w:rsidRPr="00A15B83">
        <w:rPr>
          <w:sz w:val="16"/>
        </w:rPr>
        <w:t xml:space="preserve"> </w:t>
      </w:r>
      <w:r w:rsidRPr="00A15B83">
        <w:rPr>
          <w:rStyle w:val="StyleUnderline"/>
        </w:rPr>
        <w:t>The F-35 and fifth-generation aircraft become easy targets thanks to complex systems such as the S-400, the future S-500, and cutting-edge radar technology</w:t>
      </w:r>
      <w:r w:rsidRPr="00A15B83">
        <w:rPr>
          <w:sz w:val="16"/>
        </w:rPr>
        <w:t xml:space="preserve">. </w:t>
      </w:r>
      <w:r w:rsidRPr="00A15B83">
        <w:rPr>
          <w:rStyle w:val="StyleUnderline"/>
        </w:rPr>
        <w:t>The Gerald Ford s</w:t>
      </w:r>
      <w:r w:rsidRPr="006F08FA">
        <w:rPr>
          <w:rStyle w:val="StyleUnderline"/>
          <w:highlight w:val="cyan"/>
        </w:rPr>
        <w:t>upercarrie</w:t>
      </w:r>
      <w:r w:rsidRPr="00A15B83">
        <w:rPr>
          <w:rStyle w:val="StyleUnderline"/>
        </w:rPr>
        <w:t xml:space="preserve">r </w:t>
      </w:r>
      <w:r w:rsidRPr="006F08FA">
        <w:rPr>
          <w:rStyle w:val="StyleUnderline"/>
          <w:highlight w:val="cyan"/>
        </w:rPr>
        <w:t>becomes a</w:t>
      </w:r>
      <w:r w:rsidRPr="00A15B83">
        <w:rPr>
          <w:rStyle w:val="StyleUnderline"/>
        </w:rPr>
        <w:t xml:space="preserve"> simple </w:t>
      </w:r>
      <w:r w:rsidRPr="006F08FA">
        <w:rPr>
          <w:rStyle w:val="StyleUnderline"/>
          <w:highlight w:val="cyan"/>
        </w:rPr>
        <w:t>target</w:t>
      </w:r>
      <w:r w:rsidRPr="00A15B83">
        <w:rPr>
          <w:rStyle w:val="StyleUnderline"/>
        </w:rPr>
        <w:t xml:space="preserve"> to hit </w:t>
      </w:r>
      <w:r w:rsidRPr="006F08FA">
        <w:rPr>
          <w:rStyle w:val="StyleUnderline"/>
          <w:highlight w:val="cyan"/>
        </w:rPr>
        <w:t>if</w:t>
      </w:r>
      <w:r w:rsidRPr="00B10D07">
        <w:rPr>
          <w:rStyle w:val="StyleUnderline"/>
        </w:rPr>
        <w:t xml:space="preserve"> </w:t>
      </w:r>
      <w:r w:rsidRPr="006F08FA">
        <w:rPr>
          <w:rStyle w:val="StyleUnderline"/>
          <w:highlight w:val="cyan"/>
        </w:rPr>
        <w:t>attacked by a Russian</w:t>
      </w:r>
      <w:r w:rsidRPr="00A15B83">
        <w:rPr>
          <w:rStyle w:val="StyleUnderline"/>
        </w:rPr>
        <w:t xml:space="preserve"> supersonic Zircon </w:t>
      </w:r>
      <w:r w:rsidRPr="006F08FA">
        <w:rPr>
          <w:rStyle w:val="StyleUnderline"/>
          <w:highlight w:val="cyan"/>
        </w:rPr>
        <w:t>missile</w:t>
      </w:r>
      <w:r w:rsidRPr="00A15B83">
        <w:rPr>
          <w:sz w:val="16"/>
        </w:rPr>
        <w:t xml:space="preserve"> (ready to be put into production in 2018). The S-500s will also be able to intercept any kind of ICBM directed at Russian territory, thus succeeding in sealing Russian skies, a goal the United States is light years away from achieving. </w:t>
      </w:r>
      <w:r w:rsidRPr="006F08FA">
        <w:rPr>
          <w:rStyle w:val="StyleUnderline"/>
          <w:highlight w:val="cyan"/>
        </w:rPr>
        <w:t>In</w:t>
      </w:r>
      <w:r w:rsidRPr="00A15B83">
        <w:rPr>
          <w:rStyle w:val="StyleUnderline"/>
        </w:rPr>
        <w:t xml:space="preserve"> terms of </w:t>
      </w:r>
      <w:r w:rsidRPr="006F08FA">
        <w:rPr>
          <w:rStyle w:val="StyleUnderline"/>
          <w:highlight w:val="cyan"/>
        </w:rPr>
        <w:t>offensive strategy</w:t>
      </w:r>
      <w:r w:rsidRPr="00A15B83">
        <w:rPr>
          <w:rStyle w:val="StyleUnderline"/>
        </w:rPr>
        <w:t xml:space="preserve">, </w:t>
      </w:r>
      <w:r w:rsidRPr="006F08FA">
        <w:rPr>
          <w:rStyle w:val="StyleUnderline"/>
          <w:highlight w:val="cyan"/>
        </w:rPr>
        <w:t>Moscow's</w:t>
      </w:r>
      <w:r w:rsidRPr="00A15B83">
        <w:rPr>
          <w:rStyle w:val="StyleUnderline"/>
        </w:rPr>
        <w:t xml:space="preserve"> </w:t>
      </w:r>
      <w:r w:rsidRPr="006F08FA">
        <w:rPr>
          <w:rStyle w:val="StyleUnderline"/>
          <w:highlight w:val="cyan"/>
        </w:rPr>
        <w:t>capabilities are</w:t>
      </w:r>
      <w:r w:rsidRPr="00A15B83">
        <w:rPr>
          <w:rStyle w:val="StyleUnderline"/>
        </w:rPr>
        <w:t xml:space="preserve"> even more im</w:t>
      </w:r>
      <w:r w:rsidRPr="006F08FA">
        <w:rPr>
          <w:rStyle w:val="StyleUnderline"/>
          <w:highlight w:val="cyan"/>
        </w:rPr>
        <w:t>pressive</w:t>
      </w:r>
      <w:r w:rsidRPr="00A15B83">
        <w:rPr>
          <w:rStyle w:val="StyleUnderline"/>
        </w:rPr>
        <w:t>. Emphasis must be placed on the most effective system possible</w:t>
      </w:r>
      <w:r w:rsidRPr="00A15B83">
        <w:rPr>
          <w:sz w:val="16"/>
        </w:rPr>
        <w:t xml:space="preserve">, </w:t>
      </w:r>
      <w:r w:rsidRPr="00A15B83">
        <w:rPr>
          <w:rStyle w:val="StyleUnderline"/>
        </w:rPr>
        <w:t xml:space="preserve">the SS-28, better known as the </w:t>
      </w:r>
      <w:proofErr w:type="spellStart"/>
      <w:r w:rsidRPr="00A15B83">
        <w:rPr>
          <w:rStyle w:val="StyleUnderline"/>
        </w:rPr>
        <w:t>Sarmat</w:t>
      </w:r>
      <w:proofErr w:type="spellEnd"/>
      <w:r w:rsidRPr="00A15B83">
        <w:rPr>
          <w:rStyle w:val="StyleUnderline"/>
        </w:rPr>
        <w:t>, a nuclear missile capable of modifying its own trajectory in descent</w:t>
      </w:r>
      <w:r w:rsidRPr="00A15B83">
        <w:rPr>
          <w:sz w:val="16"/>
        </w:rPr>
        <w:t xml:space="preserve">, accelerating or decelerating, </w:t>
      </w:r>
      <w:r w:rsidRPr="00A15B83">
        <w:rPr>
          <w:rStyle w:val="StyleUnderline"/>
        </w:rPr>
        <w:t xml:space="preserve">thus becoming impossible to intercept for American ABM systems. </w:t>
      </w:r>
      <w:r w:rsidRPr="00A15B83">
        <w:rPr>
          <w:sz w:val="16"/>
        </w:rPr>
        <w:t xml:space="preserve">It is thought that the overall power of a single </w:t>
      </w:r>
      <w:proofErr w:type="spellStart"/>
      <w:r w:rsidRPr="00A15B83">
        <w:rPr>
          <w:sz w:val="16"/>
        </w:rPr>
        <w:t>Sarmat</w:t>
      </w:r>
      <w:proofErr w:type="spellEnd"/>
      <w:r w:rsidRPr="00A15B83">
        <w:rPr>
          <w:sz w:val="16"/>
        </w:rPr>
        <w:t xml:space="preserve"> missile (armed with up to 24 MIRVs) is likely to reduce to ashes an area as large as Texas or France. It is the ultimate deterrent weapon. Other programs related to the development of fifth-generation aircraft or aircraft bombers (PAK-FA and PAK-DA) have slowed down to facilitate the upgrading of aircraft such as the Su-34 and Tu-160, with the Su-35 already within the category of 4++ generation. Such choices can only be made through an military-industrial system that favors the strategies of the nation and not that enrichment of individuals, corrupt shareholders or politicians. </w:t>
      </w:r>
      <w:r w:rsidRPr="00A15B83">
        <w:rPr>
          <w:rStyle w:val="StyleUnderline"/>
        </w:rPr>
        <w:t xml:space="preserve">Finally, an operating mix capable of providing defense or </w:t>
      </w:r>
      <w:r w:rsidRPr="006F08FA">
        <w:rPr>
          <w:rStyle w:val="StyleUnderline"/>
          <w:highlight w:val="cyan"/>
        </w:rPr>
        <w:t>attack performance</w:t>
      </w:r>
      <w:r w:rsidRPr="00A15B83">
        <w:rPr>
          <w:rStyle w:val="StyleUnderline"/>
        </w:rPr>
        <w:t xml:space="preserve"> certainly in</w:t>
      </w:r>
      <w:r w:rsidRPr="006F08FA">
        <w:rPr>
          <w:rStyle w:val="StyleUnderline"/>
          <w:highlight w:val="cyan"/>
        </w:rPr>
        <w:t>volves</w:t>
      </w:r>
      <w:r w:rsidRPr="00A15B83">
        <w:rPr>
          <w:rStyle w:val="StyleUnderline"/>
        </w:rPr>
        <w:t xml:space="preserve"> </w:t>
      </w:r>
      <w:r w:rsidRPr="006F08FA">
        <w:rPr>
          <w:rStyle w:val="StyleUnderline"/>
          <w:highlight w:val="cyan"/>
        </w:rPr>
        <w:t>cyberspace and</w:t>
      </w:r>
      <w:r w:rsidRPr="00A15B83">
        <w:rPr>
          <w:rStyle w:val="StyleUnderline"/>
        </w:rPr>
        <w:t xml:space="preserve">, more generally, </w:t>
      </w:r>
      <w:r w:rsidRPr="006F08FA">
        <w:rPr>
          <w:rStyle w:val="StyleUnderline"/>
          <w:highlight w:val="cyan"/>
        </w:rPr>
        <w:t>electronic warfare</w:t>
      </w:r>
      <w:r w:rsidRPr="00A15B83">
        <w:rPr>
          <w:rStyle w:val="StyleUnderline"/>
        </w:rPr>
        <w:t xml:space="preserve"> (EW). Of these systems </w:t>
      </w:r>
      <w:r w:rsidRPr="006F08FA">
        <w:rPr>
          <w:rStyle w:val="StyleUnderline"/>
          <w:highlight w:val="cyan"/>
        </w:rPr>
        <w:t>we know</w:t>
      </w:r>
      <w:r w:rsidRPr="00A15B83">
        <w:rPr>
          <w:rStyle w:val="StyleUnderline"/>
        </w:rPr>
        <w:t xml:space="preserve"> little to </w:t>
      </w:r>
      <w:r w:rsidRPr="006F08FA">
        <w:rPr>
          <w:rStyle w:val="StyleUnderline"/>
          <w:highlight w:val="cyan"/>
        </w:rPr>
        <w:t>nothing</w:t>
      </w:r>
      <w:r w:rsidRPr="00A15B83">
        <w:rPr>
          <w:rStyle w:val="StyleUnderline"/>
        </w:rPr>
        <w:t xml:space="preserve">; </w:t>
      </w:r>
      <w:r w:rsidRPr="006F08FA">
        <w:rPr>
          <w:rStyle w:val="StyleUnderline"/>
          <w:highlight w:val="cyan"/>
        </w:rPr>
        <w:t>they are secrets</w:t>
      </w:r>
      <w:r w:rsidRPr="00A15B83">
        <w:rPr>
          <w:rStyle w:val="StyleUnderline"/>
        </w:rPr>
        <w:t xml:space="preserve"> </w:t>
      </w:r>
      <w:proofErr w:type="spellStart"/>
      <w:r w:rsidRPr="00A15B83">
        <w:rPr>
          <w:rStyle w:val="StyleUnderline"/>
        </w:rPr>
        <w:t>jealousy</w:t>
      </w:r>
      <w:proofErr w:type="spellEnd"/>
      <w:r w:rsidRPr="00A15B83">
        <w:rPr>
          <w:rStyle w:val="StyleUnderline"/>
        </w:rPr>
        <w:t xml:space="preserve"> </w:t>
      </w:r>
      <w:r w:rsidRPr="006F08FA">
        <w:rPr>
          <w:rStyle w:val="StyleUnderline"/>
          <w:highlight w:val="cyan"/>
        </w:rPr>
        <w:t>guarded by</w:t>
      </w:r>
      <w:r w:rsidRPr="00A15B83">
        <w:rPr>
          <w:rStyle w:val="StyleUnderline"/>
        </w:rPr>
        <w:t xml:space="preserve"> the R</w:t>
      </w:r>
      <w:r w:rsidRPr="006F08FA">
        <w:rPr>
          <w:rStyle w:val="StyleUnderline"/>
          <w:highlight w:val="cyan"/>
        </w:rPr>
        <w:t>ussian</w:t>
      </w:r>
      <w:r w:rsidRPr="00A15B83">
        <w:rPr>
          <w:rStyle w:val="StyleUnderline"/>
        </w:rPr>
        <w:t xml:space="preserve"> defense ministry. But from what many experts write, Moscow could be far ahead of their American colleagues in this field. </w:t>
      </w:r>
      <w:r w:rsidRPr="00A15B83">
        <w:rPr>
          <w:sz w:val="16"/>
        </w:rPr>
        <w:t xml:space="preserve">It </w:t>
      </w:r>
      <w:r w:rsidRPr="00A15B83">
        <w:rPr>
          <w:rStyle w:val="Emphasis"/>
        </w:rPr>
        <w:t xml:space="preserve">is no exaggeration to say that </w:t>
      </w:r>
      <w:r w:rsidRPr="006F08FA">
        <w:rPr>
          <w:rStyle w:val="Emphasis"/>
          <w:highlight w:val="cyan"/>
        </w:rPr>
        <w:t>the technological gap</w:t>
      </w:r>
      <w:r w:rsidRPr="00A15B83">
        <w:rPr>
          <w:rStyle w:val="Emphasis"/>
        </w:rPr>
        <w:t xml:space="preserve"> between Russia and the United States </w:t>
      </w:r>
      <w:r w:rsidRPr="006F08FA">
        <w:rPr>
          <w:rStyle w:val="Emphasis"/>
          <w:highlight w:val="cyan"/>
        </w:rPr>
        <w:t>is being overcome by</w:t>
      </w:r>
      <w:r w:rsidRPr="00A15B83">
        <w:rPr>
          <w:rStyle w:val="Emphasis"/>
        </w:rPr>
        <w:t xml:space="preserve"> the need for </w:t>
      </w:r>
      <w:r w:rsidRPr="006F08FA">
        <w:rPr>
          <w:rStyle w:val="Emphasis"/>
          <w:highlight w:val="cyan"/>
        </w:rPr>
        <w:t>Moscow</w:t>
      </w:r>
      <w:r w:rsidRPr="00A15B83">
        <w:rPr>
          <w:rStyle w:val="Emphasis"/>
        </w:rPr>
        <w:t xml:space="preserve"> </w:t>
      </w:r>
      <w:r w:rsidRPr="006F08FA">
        <w:rPr>
          <w:rStyle w:val="Emphasis"/>
          <w:highlight w:val="cyan"/>
        </w:rPr>
        <w:t>to</w:t>
      </w:r>
      <w:r w:rsidRPr="00A15B83">
        <w:rPr>
          <w:rStyle w:val="Emphasis"/>
        </w:rPr>
        <w:t xml:space="preserve"> efficiently </w:t>
      </w:r>
      <w:r w:rsidRPr="006F08FA">
        <w:rPr>
          <w:rStyle w:val="Emphasis"/>
          <w:highlight w:val="cyan"/>
        </w:rPr>
        <w:t xml:space="preserve">optimize its </w:t>
      </w:r>
      <w:r w:rsidRPr="009B47A7">
        <w:rPr>
          <w:rStyle w:val="Emphasis"/>
        </w:rPr>
        <w:t>key</w:t>
      </w:r>
      <w:r w:rsidRPr="00A15B83">
        <w:rPr>
          <w:rStyle w:val="Emphasis"/>
        </w:rPr>
        <w:t xml:space="preserve"> w</w:t>
      </w:r>
      <w:r w:rsidRPr="006F08FA">
        <w:rPr>
          <w:rStyle w:val="Emphasis"/>
          <w:highlight w:val="cyan"/>
        </w:rPr>
        <w:t>eapon</w:t>
      </w:r>
      <w:r w:rsidRPr="00A15B83">
        <w:rPr>
          <w:rStyle w:val="Emphasis"/>
        </w:rPr>
        <w:t>s systems.</w:t>
      </w:r>
      <w:r w:rsidRPr="00A15B83">
        <w:rPr>
          <w:sz w:val="16"/>
        </w:rPr>
        <w:t xml:space="preserve"> </w:t>
      </w:r>
      <w:r w:rsidRPr="00A15B83">
        <w:rPr>
          <w:rStyle w:val="StyleUnderline"/>
        </w:rPr>
        <w:t xml:space="preserve">The main problem for the United States concerns its maintenance of the status of military superpower. The continued issuance of dollar-denominated bonds, the use of the dollar as the main reserve currency, provokes a dangerous sequence that allows the US to print unlimited amounts of money, </w:t>
      </w:r>
      <w:r w:rsidRPr="00A15B83">
        <w:rPr>
          <w:rStyle w:val="Emphasis"/>
        </w:rPr>
        <w:t>therefore being able to invest incredible amounts of money in old and vulnerable weapons systems.</w:t>
      </w:r>
    </w:p>
    <w:p w14:paraId="6EB4E26E" w14:textId="77777777" w:rsidR="00400724" w:rsidRPr="00400724" w:rsidRDefault="00400724" w:rsidP="00400724"/>
    <w:p w14:paraId="6DB85713" w14:textId="77777777" w:rsidR="00400724" w:rsidRPr="00400724" w:rsidRDefault="00400724" w:rsidP="00400724"/>
    <w:p w14:paraId="78102297" w14:textId="5EEAA5E5" w:rsidR="00400724" w:rsidRDefault="00400724" w:rsidP="00400724">
      <w:pPr>
        <w:pStyle w:val="Heading3"/>
      </w:pPr>
      <w:r>
        <w:t>AT: Space Col Impact---2AC</w:t>
      </w:r>
    </w:p>
    <w:p w14:paraId="6F52E37B" w14:textId="03E890BF" w:rsidR="00400724" w:rsidRDefault="00400724" w:rsidP="00BA01CF">
      <w:pPr>
        <w:pStyle w:val="Heading4"/>
      </w:pPr>
      <w:r>
        <w:t xml:space="preserve">US DIB not key---NASA, other federally-sponsored research, and space programs in other countries solve. AND, as crises intensify, more countries will be incentivized to attempt colonization which solves. </w:t>
      </w:r>
    </w:p>
    <w:p w14:paraId="55B2EFBC" w14:textId="7E53C8FF" w:rsidR="00400724" w:rsidRDefault="00400724" w:rsidP="00BA01CF">
      <w:pPr>
        <w:pStyle w:val="Heading4"/>
      </w:pPr>
      <w:r>
        <w:t xml:space="preserve">Colonization is impossible. </w:t>
      </w:r>
    </w:p>
    <w:p w14:paraId="4CA3E978" w14:textId="77777777" w:rsidR="00400724" w:rsidRPr="0030161F" w:rsidRDefault="00400724" w:rsidP="00400724">
      <w:r w:rsidRPr="0030161F">
        <w:rPr>
          <w:b/>
        </w:rPr>
        <w:t>Levchenko et al. 19</w:t>
      </w:r>
      <w:r>
        <w:t>. Professors in the Plasma Sources and Applications Centre/Space Propulsion Centre, NIE, Nanyang Technological University. 2019. “Mars Colonization: Beyond Getting There.” Global Challenges, vol. 3, no. 1.</w:t>
      </w:r>
    </w:p>
    <w:p w14:paraId="47408932" w14:textId="77777777" w:rsidR="00400724" w:rsidRDefault="00400724" w:rsidP="00400724">
      <w:pPr>
        <w:rPr>
          <w:sz w:val="16"/>
        </w:rPr>
      </w:pPr>
      <w:r w:rsidRPr="00AF68C3">
        <w:rPr>
          <w:sz w:val="16"/>
        </w:rPr>
        <w:t xml:space="preserve">Settlement of Mars—is it a dream or a necessity? </w:t>
      </w:r>
      <w:r w:rsidRPr="00AF68C3">
        <w:rPr>
          <w:rStyle w:val="StyleUnderline"/>
        </w:rPr>
        <w:t xml:space="preserve">From scientific publications to public forms, </w:t>
      </w:r>
      <w:r w:rsidRPr="006F08FA">
        <w:rPr>
          <w:rStyle w:val="StyleUnderline"/>
          <w:highlight w:val="cyan"/>
        </w:rPr>
        <w:t>there is</w:t>
      </w:r>
      <w:r w:rsidRPr="00AF68C3">
        <w:rPr>
          <w:rStyle w:val="StyleUnderline"/>
        </w:rPr>
        <w:t xml:space="preserve"> certainly </w:t>
      </w:r>
      <w:r w:rsidRPr="006F08FA">
        <w:rPr>
          <w:rStyle w:val="StyleUnderline"/>
          <w:highlight w:val="cyan"/>
        </w:rPr>
        <w:t>little</w:t>
      </w:r>
      <w:r w:rsidRPr="00AF68C3">
        <w:rPr>
          <w:rStyle w:val="StyleUnderline"/>
        </w:rPr>
        <w:t xml:space="preserve"> </w:t>
      </w:r>
      <w:r w:rsidRPr="006F08FA">
        <w:rPr>
          <w:rStyle w:val="StyleUnderline"/>
          <w:highlight w:val="cyan"/>
        </w:rPr>
        <w:t>consensus on whether colonization</w:t>
      </w:r>
      <w:r w:rsidRPr="00AF68C3">
        <w:rPr>
          <w:rStyle w:val="StyleUnderline"/>
        </w:rPr>
        <w:t xml:space="preserve"> of Mars </w:t>
      </w:r>
      <w:r w:rsidRPr="006F08FA">
        <w:rPr>
          <w:rStyle w:val="StyleUnderline"/>
          <w:highlight w:val="cyan"/>
        </w:rPr>
        <w:t xml:space="preserve">is </w:t>
      </w:r>
      <w:r w:rsidRPr="006F08FA">
        <w:rPr>
          <w:rStyle w:val="Emphasis"/>
          <w:highlight w:val="cyan"/>
        </w:rPr>
        <w:t>necessary</w:t>
      </w:r>
      <w:r w:rsidRPr="006F08FA">
        <w:rPr>
          <w:rStyle w:val="StyleUnderline"/>
          <w:highlight w:val="cyan"/>
        </w:rPr>
        <w:t xml:space="preserve"> or even </w:t>
      </w:r>
      <w:r w:rsidRPr="006F08FA">
        <w:rPr>
          <w:rStyle w:val="Emphasis"/>
          <w:highlight w:val="cyan"/>
        </w:rPr>
        <w:t>possible</w:t>
      </w:r>
      <w:r w:rsidRPr="00AF68C3">
        <w:rPr>
          <w:sz w:val="16"/>
        </w:rPr>
        <w:t xml:space="preserve">, with a rich diversity of opinions that range from categorical It is a necessity!20 to equally categorical Should Humans Colonize Other Planets? No.21 A strong proponent of the idea, </w:t>
      </w:r>
      <w:r w:rsidRPr="00AF68C3">
        <w:rPr>
          <w:rStyle w:val="StyleUnderline"/>
        </w:rPr>
        <w:t>Orwig puts forward five reasons for Mars colonization, implicitly stating that establishing a permanent colony of humans on Mars is no longer an option but a real necessity</w:t>
      </w:r>
      <w:r w:rsidRPr="00AF68C3">
        <w:rPr>
          <w:sz w:val="16"/>
        </w:rPr>
        <w:t xml:space="preserve">.20 Specifically, </w:t>
      </w:r>
      <w:r w:rsidRPr="00AF68C3">
        <w:rPr>
          <w:rStyle w:val="StyleUnderline"/>
        </w:rPr>
        <w:t>these arguments are</w:t>
      </w:r>
      <w:r w:rsidRPr="00AF68C3">
        <w:rPr>
          <w:sz w:val="16"/>
        </w:rPr>
        <w:t xml:space="preserve">: </w:t>
      </w:r>
      <w:r w:rsidRPr="00AF68C3">
        <w:rPr>
          <w:rStyle w:val="Emphasis"/>
        </w:rPr>
        <w:t>Survival of humans as a species</w:t>
      </w:r>
      <w:r w:rsidRPr="00AF68C3">
        <w:rPr>
          <w:sz w:val="16"/>
        </w:rPr>
        <w:t xml:space="preserve">; Exploring the potential of life on Mars to sustain humans; Using space technology to positively contribute to our quality of life, from health to minimizing and reversing negative aspects of anthropogenic activity of humans on Earth; Developing as a species; Gaining political and economic leadership. </w:t>
      </w:r>
      <w:r w:rsidRPr="00AF68C3">
        <w:rPr>
          <w:rStyle w:val="StyleUnderline"/>
        </w:rPr>
        <w:t>The first argument captures the essence of what most space colonization proponents feel—our ever growing environmental footprint threatens the survival of human race on</w:t>
      </w:r>
      <w:r w:rsidRPr="00AF68C3">
        <w:rPr>
          <w:sz w:val="16"/>
        </w:rPr>
        <w:t xml:space="preserve"> </w:t>
      </w:r>
      <w:r w:rsidRPr="00AF68C3">
        <w:rPr>
          <w:rStyle w:val="StyleUnderline"/>
        </w:rPr>
        <w:t>Earth</w:t>
      </w:r>
      <w:r w:rsidRPr="00AF68C3">
        <w:rPr>
          <w:sz w:val="16"/>
        </w:rPr>
        <w:t xml:space="preserve">. Indeed, a large body of evidence points to human activity as the main cause of extinction of many species, with shrinking biodiversity and depleting resources threatening the very survival of humans on this planet. </w:t>
      </w:r>
      <w:r w:rsidRPr="00AF68C3">
        <w:rPr>
          <w:rStyle w:val="StyleUnderline"/>
        </w:rPr>
        <w:t>Colonization of other planets could potentially increase the probability of our survival.</w:t>
      </w:r>
      <w:r>
        <w:rPr>
          <w:rStyle w:val="StyleUnderline"/>
        </w:rPr>
        <w:t xml:space="preserve"> </w:t>
      </w:r>
      <w:r w:rsidRPr="00AF68C3">
        <w:rPr>
          <w:sz w:val="16"/>
        </w:rPr>
        <w:t xml:space="preserve">While being at the core of such ambitious projects as Mars One, </w:t>
      </w:r>
      <w:r w:rsidRPr="006F08FA">
        <w:rPr>
          <w:rStyle w:val="StyleUnderline"/>
          <w:highlight w:val="cyan"/>
        </w:rPr>
        <w:t xml:space="preserve">a </w:t>
      </w:r>
      <w:r w:rsidRPr="006F08FA">
        <w:rPr>
          <w:rStyle w:val="Emphasis"/>
          <w:highlight w:val="cyan"/>
        </w:rPr>
        <w:t>self</w:t>
      </w:r>
      <w:r w:rsidRPr="006F08FA">
        <w:rPr>
          <w:rStyle w:val="Emphasis"/>
          <w:rFonts w:ascii="Cambria Math" w:hAnsi="Cambria Math" w:cs="Cambria Math"/>
          <w:highlight w:val="cyan"/>
        </w:rPr>
        <w:t>‐</w:t>
      </w:r>
      <w:r w:rsidRPr="006F08FA">
        <w:rPr>
          <w:rStyle w:val="Emphasis"/>
          <w:highlight w:val="cyan"/>
        </w:rPr>
        <w:t>sustained colony</w:t>
      </w:r>
      <w:r w:rsidRPr="00AF68C3">
        <w:rPr>
          <w:rStyle w:val="Emphasis"/>
        </w:rPr>
        <w:t xml:space="preserve"> of any size</w:t>
      </w:r>
      <w:r w:rsidRPr="00AF68C3">
        <w:rPr>
          <w:sz w:val="16"/>
        </w:rPr>
        <w:t xml:space="preserve"> on Mars </w:t>
      </w:r>
      <w:r w:rsidRPr="006F08FA">
        <w:rPr>
          <w:rStyle w:val="Emphasis"/>
          <w:highlight w:val="cyan"/>
        </w:rPr>
        <w:t>is hardly feasible</w:t>
      </w:r>
      <w:r w:rsidRPr="00AF68C3">
        <w:rPr>
          <w:rStyle w:val="Emphasis"/>
        </w:rPr>
        <w:t xml:space="preserve"> in the foreseeable future</w:t>
      </w:r>
      <w:r w:rsidRPr="00AF68C3">
        <w:rPr>
          <w:sz w:val="16"/>
        </w:rPr>
        <w:t xml:space="preserve">. Indeed, </w:t>
      </w:r>
      <w:r w:rsidRPr="006F08FA">
        <w:rPr>
          <w:rStyle w:val="StyleUnderline"/>
          <w:highlight w:val="cyan"/>
        </w:rPr>
        <w:t xml:space="preserve">sustaining even a </w:t>
      </w:r>
      <w:r w:rsidRPr="006F08FA">
        <w:rPr>
          <w:rStyle w:val="Emphasis"/>
          <w:highlight w:val="cyan"/>
        </w:rPr>
        <w:t>small number</w:t>
      </w:r>
      <w:r w:rsidRPr="006F08FA">
        <w:rPr>
          <w:sz w:val="16"/>
          <w:highlight w:val="cyan"/>
        </w:rPr>
        <w:t xml:space="preserve"> </w:t>
      </w:r>
      <w:r w:rsidRPr="006F08FA">
        <w:rPr>
          <w:rStyle w:val="StyleUnderline"/>
          <w:highlight w:val="cyan"/>
        </w:rPr>
        <w:t xml:space="preserve">of colonists would require a </w:t>
      </w:r>
      <w:r w:rsidRPr="006F08FA">
        <w:rPr>
          <w:rStyle w:val="Emphasis"/>
          <w:highlight w:val="cyan"/>
        </w:rPr>
        <w:t xml:space="preserve">continuous supply of </w:t>
      </w:r>
      <w:r w:rsidRPr="00ED0FDE">
        <w:rPr>
          <w:rStyle w:val="Emphasis"/>
        </w:rPr>
        <w:t xml:space="preserve">food, oxygen, water and </w:t>
      </w:r>
      <w:r w:rsidRPr="006F08FA">
        <w:rPr>
          <w:rStyle w:val="Emphasis"/>
          <w:highlight w:val="cyan"/>
        </w:rPr>
        <w:t>basic materials</w:t>
      </w:r>
      <w:r w:rsidRPr="00AF68C3">
        <w:rPr>
          <w:rStyle w:val="StyleUnderline"/>
        </w:rPr>
        <w:t xml:space="preserve">. At this stage, </w:t>
      </w:r>
      <w:r w:rsidRPr="006F08FA">
        <w:rPr>
          <w:rStyle w:val="StyleUnderline"/>
          <w:highlight w:val="cyan"/>
        </w:rPr>
        <w:t>it is not clear</w:t>
      </w:r>
      <w:r w:rsidRPr="00AF68C3">
        <w:rPr>
          <w:rStyle w:val="StyleUnderline"/>
        </w:rPr>
        <w:t xml:space="preserve"> whether </w:t>
      </w:r>
      <w:r w:rsidRPr="006F08FA">
        <w:rPr>
          <w:rStyle w:val="StyleUnderline"/>
          <w:highlight w:val="cyan"/>
        </w:rPr>
        <w:t>it would be possible to establish</w:t>
      </w:r>
      <w:r w:rsidRPr="00AF68C3">
        <w:rPr>
          <w:rStyle w:val="StyleUnderline"/>
        </w:rPr>
        <w:t xml:space="preserve"> a system that would generate </w:t>
      </w:r>
      <w:r w:rsidRPr="006F08FA">
        <w:rPr>
          <w:rStyle w:val="StyleUnderline"/>
          <w:highlight w:val="cyan"/>
        </w:rPr>
        <w:t xml:space="preserve">these resources </w:t>
      </w:r>
      <w:r w:rsidRPr="006F08FA">
        <w:rPr>
          <w:rStyle w:val="Emphasis"/>
          <w:highlight w:val="cyan"/>
        </w:rPr>
        <w:t>locally</w:t>
      </w:r>
      <w:r w:rsidRPr="00AF68C3">
        <w:rPr>
          <w:rStyle w:val="StyleUnderline"/>
        </w:rPr>
        <w:t xml:space="preserve">, </w:t>
      </w:r>
      <w:r w:rsidRPr="006F08FA">
        <w:rPr>
          <w:rStyle w:val="StyleUnderline"/>
          <w:highlight w:val="cyan"/>
        </w:rPr>
        <w:t>or</w:t>
      </w:r>
      <w:r w:rsidRPr="00AF68C3">
        <w:rPr>
          <w:rStyle w:val="StyleUnderline"/>
        </w:rPr>
        <w:t xml:space="preserve"> whether it would at least in part </w:t>
      </w:r>
      <w:r w:rsidRPr="006F08FA">
        <w:rPr>
          <w:rStyle w:val="StyleUnderline"/>
          <w:highlight w:val="cyan"/>
        </w:rPr>
        <w:t>rely on</w:t>
      </w:r>
      <w:r w:rsidRPr="00AF68C3">
        <w:rPr>
          <w:rStyle w:val="StyleUnderline"/>
        </w:rPr>
        <w:t xml:space="preserve"> the </w:t>
      </w:r>
      <w:r w:rsidRPr="006F08FA">
        <w:rPr>
          <w:rStyle w:val="Emphasis"/>
          <w:highlight w:val="cyan"/>
        </w:rPr>
        <w:t>delivery</w:t>
      </w:r>
      <w:r w:rsidRPr="00AF68C3">
        <w:rPr>
          <w:rStyle w:val="StyleUnderline"/>
        </w:rPr>
        <w:t xml:space="preserve"> of these resources</w:t>
      </w:r>
      <w:r w:rsidRPr="00AF68C3">
        <w:rPr>
          <w:sz w:val="16"/>
        </w:rPr>
        <w:t xml:space="preserve"> (</w:t>
      </w:r>
      <w:r w:rsidRPr="00AF68C3">
        <w:rPr>
          <w:rStyle w:val="StyleUnderline"/>
        </w:rPr>
        <w:t>or</w:t>
      </w:r>
      <w:r w:rsidRPr="00AF68C3">
        <w:rPr>
          <w:sz w:val="16"/>
        </w:rPr>
        <w:t xml:space="preserve"> </w:t>
      </w:r>
      <w:r w:rsidRPr="00AF68C3">
        <w:rPr>
          <w:rStyle w:val="Emphasis"/>
        </w:rPr>
        <w:t>essential components</w:t>
      </w:r>
      <w:r w:rsidRPr="00AF68C3">
        <w:rPr>
          <w:sz w:val="16"/>
        </w:rPr>
        <w:t xml:space="preserve"> </w:t>
      </w:r>
      <w:r w:rsidRPr="00AF68C3">
        <w:rPr>
          <w:rStyle w:val="StyleUnderline"/>
        </w:rPr>
        <w:t xml:space="preserve">necessary for their local production) </w:t>
      </w:r>
      <w:r w:rsidRPr="006F08FA">
        <w:rPr>
          <w:rStyle w:val="StyleUnderline"/>
          <w:highlight w:val="cyan"/>
        </w:rPr>
        <w:t xml:space="preserve">from </w:t>
      </w:r>
      <w:r w:rsidRPr="006F08FA">
        <w:rPr>
          <w:rStyle w:val="Emphasis"/>
          <w:highlight w:val="cyan"/>
        </w:rPr>
        <w:t>Earth</w:t>
      </w:r>
      <w:r w:rsidRPr="00AF68C3">
        <w:rPr>
          <w:sz w:val="16"/>
        </w:rPr>
        <w:t xml:space="preserve">. </w:t>
      </w:r>
      <w:r w:rsidRPr="00AF68C3">
        <w:rPr>
          <w:rStyle w:val="StyleUnderline"/>
        </w:rPr>
        <w:t xml:space="preserve">Beyond the supply of these very basic resources, </w:t>
      </w:r>
      <w:r w:rsidRPr="006F08FA">
        <w:rPr>
          <w:rStyle w:val="StyleUnderline"/>
          <w:highlight w:val="cyan"/>
        </w:rPr>
        <w:t>it would be quite challenging if not impossible</w:t>
      </w:r>
      <w:r w:rsidRPr="00AF68C3">
        <w:rPr>
          <w:rStyle w:val="StyleUnderline"/>
        </w:rPr>
        <w:t xml:space="preserve"> for the colonists </w:t>
      </w:r>
      <w:r w:rsidRPr="006F08FA">
        <w:rPr>
          <w:rStyle w:val="StyleUnderline"/>
          <w:highlight w:val="cyan"/>
        </w:rPr>
        <w:t xml:space="preserve">to independently produce </w:t>
      </w:r>
      <w:r w:rsidRPr="006F08FA">
        <w:rPr>
          <w:rStyle w:val="Emphasis"/>
          <w:highlight w:val="cyan"/>
        </w:rPr>
        <w:t>hi</w:t>
      </w:r>
      <w:r w:rsidRPr="006F08FA">
        <w:rPr>
          <w:rStyle w:val="Emphasis"/>
          <w:rFonts w:ascii="Cambria Math" w:hAnsi="Cambria Math" w:cs="Cambria Math"/>
          <w:highlight w:val="cyan"/>
        </w:rPr>
        <w:t>‐</w:t>
      </w:r>
      <w:r w:rsidRPr="006F08FA">
        <w:rPr>
          <w:rStyle w:val="Emphasis"/>
          <w:highlight w:val="cyan"/>
        </w:rPr>
        <w:t>tech but vitally important assets</w:t>
      </w:r>
      <w:r w:rsidRPr="006F08FA">
        <w:rPr>
          <w:sz w:val="16"/>
          <w:highlight w:val="cyan"/>
        </w:rPr>
        <w:t xml:space="preserve"> </w:t>
      </w:r>
      <w:r w:rsidRPr="006F08FA">
        <w:rPr>
          <w:rStyle w:val="StyleUnderline"/>
          <w:highlight w:val="cyan"/>
        </w:rPr>
        <w:t>such as medicines, electronics and robotics</w:t>
      </w:r>
      <w:r w:rsidRPr="00AF68C3">
        <w:rPr>
          <w:rStyle w:val="StyleUnderline"/>
        </w:rPr>
        <w:t xml:space="preserve"> systems, or advanced materials that provide us with a decent </w:t>
      </w:r>
      <w:r w:rsidRPr="00AF68C3">
        <w:rPr>
          <w:rStyle w:val="Emphasis"/>
        </w:rPr>
        <w:t>quality of life</w:t>
      </w:r>
      <w:r w:rsidRPr="00AF68C3">
        <w:rPr>
          <w:rStyle w:val="StyleUnderline"/>
        </w:rPr>
        <w:t xml:space="preserve">. In this case, would their existence become little more than the </w:t>
      </w:r>
      <w:r w:rsidRPr="00AF68C3">
        <w:rPr>
          <w:rStyle w:val="Emphasis"/>
        </w:rPr>
        <w:t>jogtrot of life</w:t>
      </w:r>
      <w:r w:rsidRPr="00AF68C3">
        <w:rPr>
          <w:rStyle w:val="StyleUnderline"/>
        </w:rPr>
        <w:t>, as compared with the standards expected at the Earth</w:t>
      </w:r>
      <w:r w:rsidRPr="00AF68C3">
        <w:rPr>
          <w:sz w:val="16"/>
        </w:rPr>
        <w:t>?22</w:t>
      </w:r>
    </w:p>
    <w:p w14:paraId="3EAEA3F8" w14:textId="5D990DC9" w:rsidR="00400724" w:rsidRPr="00400724" w:rsidRDefault="00400724" w:rsidP="00BA01CF">
      <w:pPr>
        <w:pStyle w:val="Heading4"/>
      </w:pPr>
      <w:r w:rsidRPr="00400724">
        <w:t xml:space="preserve">Extinction is not inevitable without colonization---the threats listed by their evidence are thousands if not millions of years away, humanity will innovate solutions before crises come to a head. </w:t>
      </w:r>
    </w:p>
    <w:p w14:paraId="5FC062D1" w14:textId="3FC9E04C" w:rsidR="00400724" w:rsidRPr="009C2930" w:rsidRDefault="00400724" w:rsidP="00BA01CF">
      <w:pPr>
        <w:pStyle w:val="Heading4"/>
      </w:pPr>
      <w:r>
        <w:rPr>
          <w:u w:val="single"/>
        </w:rPr>
        <w:t>private sector</w:t>
      </w:r>
      <w:r>
        <w:t xml:space="preserve"> won’t do it because it’s not </w:t>
      </w:r>
      <w:r>
        <w:rPr>
          <w:u w:val="single"/>
        </w:rPr>
        <w:t>profitable</w:t>
      </w:r>
      <w:r>
        <w:t xml:space="preserve">. </w:t>
      </w:r>
    </w:p>
    <w:p w14:paraId="729BD5F2" w14:textId="77777777" w:rsidR="00400724" w:rsidRDefault="00400724" w:rsidP="00400724">
      <w:r>
        <w:t xml:space="preserve">Konrad </w:t>
      </w:r>
      <w:proofErr w:type="spellStart"/>
      <w:r w:rsidRPr="00833635">
        <w:rPr>
          <w:b/>
        </w:rPr>
        <w:t>Szocik</w:t>
      </w:r>
      <w:proofErr w:type="spellEnd"/>
      <w:r w:rsidRPr="00833635">
        <w:rPr>
          <w:b/>
        </w:rPr>
        <w:t xml:space="preserve"> 19</w:t>
      </w:r>
      <w:r>
        <w:t>. University of Information Technology and Management in Rzeszow, Department of Philosophy and Cognitive Science. 01/2019. “Should and Could Humans Go to Mars? Yes, but Not Now and Not in the near Future.” Futures, vol. 105, pp. 54–66.</w:t>
      </w:r>
    </w:p>
    <w:p w14:paraId="5F6BA5F0" w14:textId="77777777" w:rsidR="00400724" w:rsidRPr="007C1A1C" w:rsidRDefault="00400724" w:rsidP="00400724">
      <w:r w:rsidRPr="00527A02">
        <w:rPr>
          <w:sz w:val="16"/>
        </w:rPr>
        <w:t xml:space="preserve">6. Public opinion </w:t>
      </w:r>
      <w:r w:rsidRPr="006F08FA">
        <w:rPr>
          <w:rStyle w:val="Emphasis"/>
          <w:highlight w:val="cyan"/>
        </w:rPr>
        <w:t>Public opinion</w:t>
      </w:r>
      <w:r w:rsidRPr="006F08FA">
        <w:rPr>
          <w:sz w:val="16"/>
          <w:highlight w:val="cyan"/>
        </w:rPr>
        <w:t xml:space="preserve"> </w:t>
      </w:r>
      <w:r w:rsidRPr="006F08FA">
        <w:rPr>
          <w:rStyle w:val="StyleUnderline"/>
          <w:highlight w:val="cyan"/>
        </w:rPr>
        <w:t>is</w:t>
      </w:r>
      <w:r w:rsidRPr="006F08FA">
        <w:rPr>
          <w:sz w:val="16"/>
          <w:highlight w:val="cyan"/>
        </w:rPr>
        <w:t>,</w:t>
      </w:r>
      <w:r w:rsidRPr="00527A02">
        <w:rPr>
          <w:sz w:val="16"/>
        </w:rPr>
        <w:t xml:space="preserve"> at least </w:t>
      </w:r>
      <w:r w:rsidRPr="00527A02">
        <w:rPr>
          <w:rStyle w:val="StyleUnderline"/>
        </w:rPr>
        <w:t>in the</w:t>
      </w:r>
      <w:r w:rsidRPr="00527A02">
        <w:rPr>
          <w:sz w:val="16"/>
        </w:rPr>
        <w:t xml:space="preserve"> </w:t>
      </w:r>
      <w:r w:rsidRPr="00527A02">
        <w:rPr>
          <w:rStyle w:val="Emphasis"/>
        </w:rPr>
        <w:t>near future</w:t>
      </w:r>
      <w:r w:rsidRPr="00527A02">
        <w:rPr>
          <w:rStyle w:val="StyleUnderline"/>
        </w:rPr>
        <w:t xml:space="preserve">, </w:t>
      </w:r>
      <w:r w:rsidRPr="006F08FA">
        <w:rPr>
          <w:rStyle w:val="StyleUnderline"/>
          <w:highlight w:val="cyan"/>
        </w:rPr>
        <w:t>the</w:t>
      </w:r>
      <w:r w:rsidRPr="006F08FA">
        <w:rPr>
          <w:sz w:val="16"/>
          <w:highlight w:val="cyan"/>
        </w:rPr>
        <w:t xml:space="preserve"> </w:t>
      </w:r>
      <w:r w:rsidRPr="006F08FA">
        <w:rPr>
          <w:rStyle w:val="Emphasis"/>
          <w:highlight w:val="cyan"/>
        </w:rPr>
        <w:t>main sponsor</w:t>
      </w:r>
      <w:r w:rsidRPr="006F08FA">
        <w:rPr>
          <w:sz w:val="16"/>
          <w:highlight w:val="cyan"/>
        </w:rPr>
        <w:t xml:space="preserve"> </w:t>
      </w:r>
      <w:r w:rsidRPr="006F08FA">
        <w:rPr>
          <w:rStyle w:val="StyleUnderline"/>
          <w:highlight w:val="cyan"/>
        </w:rPr>
        <w:t>of</w:t>
      </w:r>
      <w:r w:rsidRPr="00527A02">
        <w:rPr>
          <w:sz w:val="16"/>
        </w:rPr>
        <w:t xml:space="preserve"> space research and </w:t>
      </w:r>
      <w:r w:rsidRPr="006F08FA">
        <w:rPr>
          <w:rStyle w:val="StyleUnderline"/>
          <w:highlight w:val="cyan"/>
        </w:rPr>
        <w:t>space exploration</w:t>
      </w:r>
      <w:r w:rsidRPr="006F08FA">
        <w:rPr>
          <w:sz w:val="16"/>
          <w:highlight w:val="cyan"/>
        </w:rPr>
        <w:t>.</w:t>
      </w:r>
      <w:r w:rsidRPr="00527A02">
        <w:rPr>
          <w:sz w:val="16"/>
        </w:rPr>
        <w:t xml:space="preserve"> Bertrand, Pirtle, and Tomblin, (2017) show that </w:t>
      </w:r>
      <w:r w:rsidRPr="00527A02">
        <w:rPr>
          <w:rStyle w:val="StyleUnderline"/>
        </w:rPr>
        <w:t>the public is interested in human mission to Mars. The most</w:t>
      </w:r>
      <w:r w:rsidRPr="00527A02">
        <w:rPr>
          <w:sz w:val="16"/>
        </w:rPr>
        <w:t xml:space="preserve"> </w:t>
      </w:r>
      <w:r w:rsidRPr="00527A02">
        <w:rPr>
          <w:rStyle w:val="Emphasis"/>
        </w:rPr>
        <w:t>preferred</w:t>
      </w:r>
      <w:r w:rsidRPr="00527A02">
        <w:rPr>
          <w:sz w:val="16"/>
        </w:rPr>
        <w:t xml:space="preserve"> </w:t>
      </w:r>
      <w:r w:rsidRPr="00527A02">
        <w:rPr>
          <w:rStyle w:val="StyleUnderline"/>
        </w:rPr>
        <w:t>space mission is a</w:t>
      </w:r>
      <w:r w:rsidRPr="00527A02">
        <w:rPr>
          <w:sz w:val="16"/>
        </w:rPr>
        <w:t xml:space="preserve"> </w:t>
      </w:r>
      <w:r w:rsidRPr="00527A02">
        <w:rPr>
          <w:rStyle w:val="Emphasis"/>
        </w:rPr>
        <w:t>crew in orbit</w:t>
      </w:r>
      <w:r w:rsidRPr="00527A02">
        <w:rPr>
          <w:sz w:val="16"/>
        </w:rPr>
        <w:t xml:space="preserve"> and a robot mission on Mars surface. </w:t>
      </w:r>
      <w:r w:rsidRPr="00527A02">
        <w:rPr>
          <w:rStyle w:val="StyleUnderline"/>
        </w:rPr>
        <w:t xml:space="preserve">In other words, </w:t>
      </w:r>
      <w:r w:rsidRPr="006F08FA">
        <w:rPr>
          <w:rStyle w:val="Emphasis"/>
          <w:highlight w:val="cyan"/>
        </w:rPr>
        <w:t>public criteria</w:t>
      </w:r>
      <w:r w:rsidRPr="006F08FA">
        <w:rPr>
          <w:sz w:val="16"/>
          <w:highlight w:val="cyan"/>
        </w:rPr>
        <w:t xml:space="preserve"> </w:t>
      </w:r>
      <w:r w:rsidRPr="006F08FA">
        <w:rPr>
          <w:rStyle w:val="StyleUnderline"/>
          <w:highlight w:val="cyan"/>
        </w:rPr>
        <w:t>is</w:t>
      </w:r>
      <w:r w:rsidRPr="006F08FA">
        <w:rPr>
          <w:sz w:val="16"/>
          <w:highlight w:val="cyan"/>
        </w:rPr>
        <w:t xml:space="preserve"> </w:t>
      </w:r>
      <w:r w:rsidRPr="006F08FA">
        <w:rPr>
          <w:rStyle w:val="Emphasis"/>
          <w:highlight w:val="cyan"/>
        </w:rPr>
        <w:t>low risk and low cost</w:t>
      </w:r>
      <w:r w:rsidRPr="00527A02">
        <w:rPr>
          <w:sz w:val="16"/>
        </w:rPr>
        <w:t>. The German space agency follows public opinion and social interest because is focused on duty for society and oriented to social purposes as “climate change, mobility, communication and security” (</w:t>
      </w:r>
      <w:proofErr w:type="spellStart"/>
      <w:r w:rsidRPr="00527A02">
        <w:rPr>
          <w:sz w:val="16"/>
        </w:rPr>
        <w:t>Zypries</w:t>
      </w:r>
      <w:proofErr w:type="spellEnd"/>
      <w:r w:rsidRPr="00527A02">
        <w:rPr>
          <w:sz w:val="16"/>
        </w:rPr>
        <w:t xml:space="preserve">, 2017). </w:t>
      </w:r>
      <w:r w:rsidRPr="006F08FA">
        <w:rPr>
          <w:rStyle w:val="StyleUnderline"/>
          <w:highlight w:val="cyan"/>
        </w:rPr>
        <w:t>Politicians are prone to</w:t>
      </w:r>
      <w:r w:rsidRPr="00527A02">
        <w:rPr>
          <w:rStyle w:val="StyleUnderline"/>
        </w:rPr>
        <w:t xml:space="preserve"> reduce space budgets or to </w:t>
      </w:r>
      <w:r w:rsidRPr="006F08FA">
        <w:rPr>
          <w:rStyle w:val="Emphasis"/>
          <w:highlight w:val="cyan"/>
        </w:rPr>
        <w:t>not invest in</w:t>
      </w:r>
      <w:r w:rsidRPr="00527A02">
        <w:rPr>
          <w:rStyle w:val="Emphasis"/>
        </w:rPr>
        <w:t xml:space="preserve"> long-term human</w:t>
      </w:r>
      <w:r>
        <w:rPr>
          <w:rStyle w:val="Emphasis"/>
        </w:rPr>
        <w:t xml:space="preserve"> </w:t>
      </w:r>
      <w:r w:rsidRPr="006F08FA">
        <w:rPr>
          <w:rStyle w:val="Emphasis"/>
          <w:highlight w:val="cyan"/>
        </w:rPr>
        <w:t>settlement missions</w:t>
      </w:r>
      <w:r w:rsidRPr="006F08FA">
        <w:rPr>
          <w:sz w:val="16"/>
          <w:highlight w:val="cyan"/>
        </w:rPr>
        <w:t xml:space="preserve"> </w:t>
      </w:r>
      <w:r w:rsidRPr="006F08FA">
        <w:rPr>
          <w:rStyle w:val="StyleUnderline"/>
          <w:highlight w:val="cyan"/>
        </w:rPr>
        <w:t>due to</w:t>
      </w:r>
      <w:r w:rsidRPr="006F08FA">
        <w:rPr>
          <w:sz w:val="16"/>
          <w:highlight w:val="cyan"/>
        </w:rPr>
        <w:t xml:space="preserve"> </w:t>
      </w:r>
      <w:r w:rsidRPr="006F08FA">
        <w:rPr>
          <w:rStyle w:val="Emphasis"/>
          <w:highlight w:val="cyan"/>
        </w:rPr>
        <w:t>public opinion</w:t>
      </w:r>
      <w:r w:rsidRPr="00527A02">
        <w:rPr>
          <w:sz w:val="16"/>
        </w:rPr>
        <w:t xml:space="preserve">. Consequently, progress in space technology is still retarded. State of art in space transport means did not change qualitatively since the Space Race between the US and the Soviet Union. Impact of public opinion may differ in various countries. Max Grimard (2012), p. 6) shows how important is space program for public opinion in the US. Public sympathy for American presence in space is counterbalanced by the unpredictability of politician authorities, the tensions between presidents and the Congress (Grimard, 2012, p. 12), and the important role played by competition with Russia and China (Grimard, 2012, p. 6). Grimard adds that </w:t>
      </w:r>
      <w:r w:rsidRPr="006F08FA">
        <w:rPr>
          <w:rStyle w:val="Emphasis"/>
          <w:highlight w:val="cyan"/>
        </w:rPr>
        <w:t>Russia</w:t>
      </w:r>
      <w:r w:rsidRPr="00527A02">
        <w:rPr>
          <w:sz w:val="16"/>
        </w:rPr>
        <w:t xml:space="preserve"> is similar case but it </w:t>
      </w:r>
      <w:r w:rsidRPr="00527A02">
        <w:rPr>
          <w:rStyle w:val="StyleUnderline"/>
        </w:rPr>
        <w:t>is</w:t>
      </w:r>
      <w:r w:rsidRPr="00527A02">
        <w:rPr>
          <w:sz w:val="16"/>
        </w:rPr>
        <w:t xml:space="preserve"> currently entire </w:t>
      </w:r>
      <w:r w:rsidRPr="006F08FA">
        <w:rPr>
          <w:rStyle w:val="StyleUnderline"/>
          <w:highlight w:val="cyan"/>
        </w:rPr>
        <w:t>focused on</w:t>
      </w:r>
      <w:r w:rsidRPr="00527A02">
        <w:rPr>
          <w:sz w:val="16"/>
        </w:rPr>
        <w:t xml:space="preserve"> stability of space programs, including </w:t>
      </w:r>
      <w:r w:rsidRPr="006F08FA">
        <w:rPr>
          <w:rStyle w:val="Emphasis"/>
          <w:highlight w:val="cyan"/>
        </w:rPr>
        <w:t>renovation</w:t>
      </w:r>
      <w:r w:rsidRPr="00527A02">
        <w:rPr>
          <w:sz w:val="16"/>
        </w:rPr>
        <w:t xml:space="preserve"> of old infrastructure than on new space exploration programs. According to Grimard (2012), p. 13), </w:t>
      </w:r>
      <w:r w:rsidRPr="00527A02">
        <w:rPr>
          <w:rStyle w:val="StyleUnderline"/>
        </w:rPr>
        <w:t>this</w:t>
      </w:r>
      <w:r w:rsidRPr="00527A02">
        <w:rPr>
          <w:sz w:val="16"/>
        </w:rPr>
        <w:t xml:space="preserve"> fact </w:t>
      </w:r>
      <w:r w:rsidRPr="00527A02">
        <w:rPr>
          <w:rStyle w:val="Emphasis"/>
        </w:rPr>
        <w:t>excludes</w:t>
      </w:r>
      <w:r w:rsidRPr="00527A02">
        <w:rPr>
          <w:sz w:val="16"/>
        </w:rPr>
        <w:t xml:space="preserve"> </w:t>
      </w:r>
      <w:r w:rsidRPr="00527A02">
        <w:rPr>
          <w:rStyle w:val="StyleUnderline"/>
        </w:rPr>
        <w:t>Russia from being the</w:t>
      </w:r>
      <w:r>
        <w:rPr>
          <w:rStyle w:val="StyleUnderline"/>
        </w:rPr>
        <w:t xml:space="preserve"> </w:t>
      </w:r>
      <w:r w:rsidRPr="00527A02">
        <w:rPr>
          <w:rStyle w:val="StyleUnderline"/>
        </w:rPr>
        <w:t xml:space="preserve">leader of international collaboration in space policy despite its historical advantages. </w:t>
      </w:r>
      <w:r w:rsidRPr="006F08FA">
        <w:rPr>
          <w:rStyle w:val="Emphasis"/>
          <w:highlight w:val="cyan"/>
        </w:rPr>
        <w:t>China</w:t>
      </w:r>
      <w:r w:rsidRPr="00527A02">
        <w:rPr>
          <w:sz w:val="16"/>
        </w:rPr>
        <w:t xml:space="preserve">, according to Grimard, </w:t>
      </w:r>
      <w:r w:rsidRPr="006F08FA">
        <w:rPr>
          <w:rStyle w:val="Emphasis"/>
          <w:highlight w:val="cyan"/>
        </w:rPr>
        <w:t>repeats</w:t>
      </w:r>
      <w:r w:rsidRPr="00527A02">
        <w:rPr>
          <w:sz w:val="16"/>
        </w:rPr>
        <w:t xml:space="preserve"> </w:t>
      </w:r>
      <w:r w:rsidRPr="00527A02">
        <w:rPr>
          <w:rStyle w:val="StyleUnderline"/>
        </w:rPr>
        <w:t>space</w:t>
      </w:r>
      <w:r>
        <w:rPr>
          <w:rStyle w:val="StyleUnderline"/>
        </w:rPr>
        <w:t xml:space="preserve"> </w:t>
      </w:r>
      <w:r w:rsidRPr="006F08FA">
        <w:rPr>
          <w:rStyle w:val="StyleUnderline"/>
          <w:highlight w:val="cyan"/>
        </w:rPr>
        <w:t>policies of the</w:t>
      </w:r>
      <w:r w:rsidRPr="006F08FA">
        <w:rPr>
          <w:sz w:val="16"/>
          <w:highlight w:val="cyan"/>
        </w:rPr>
        <w:t xml:space="preserve"> </w:t>
      </w:r>
      <w:r w:rsidRPr="006F08FA">
        <w:rPr>
          <w:rStyle w:val="Emphasis"/>
          <w:highlight w:val="cyan"/>
        </w:rPr>
        <w:t>US</w:t>
      </w:r>
      <w:r w:rsidRPr="00527A02">
        <w:rPr>
          <w:sz w:val="16"/>
        </w:rPr>
        <w:t xml:space="preserve"> </w:t>
      </w:r>
      <w:r w:rsidRPr="00527A02">
        <w:rPr>
          <w:rStyle w:val="StyleUnderline"/>
        </w:rPr>
        <w:t>and</w:t>
      </w:r>
      <w:r w:rsidRPr="00527A02">
        <w:rPr>
          <w:sz w:val="16"/>
        </w:rPr>
        <w:t xml:space="preserve"> </w:t>
      </w:r>
      <w:r w:rsidRPr="00527A02">
        <w:rPr>
          <w:rStyle w:val="Emphasis"/>
        </w:rPr>
        <w:t>Soviet Union</w:t>
      </w:r>
      <w:r w:rsidRPr="00527A02">
        <w:rPr>
          <w:sz w:val="16"/>
        </w:rPr>
        <w:t xml:space="preserve">. By contrast, </w:t>
      </w:r>
      <w:r w:rsidRPr="006F08FA">
        <w:rPr>
          <w:rStyle w:val="StyleUnderline"/>
          <w:highlight w:val="cyan"/>
        </w:rPr>
        <w:t>in</w:t>
      </w:r>
      <w:r w:rsidRPr="006F08FA">
        <w:rPr>
          <w:sz w:val="16"/>
          <w:highlight w:val="cyan"/>
        </w:rPr>
        <w:t xml:space="preserve"> </w:t>
      </w:r>
      <w:r w:rsidRPr="006F08FA">
        <w:rPr>
          <w:rStyle w:val="Emphasis"/>
          <w:highlight w:val="cyan"/>
        </w:rPr>
        <w:t>Japan and Europe</w:t>
      </w:r>
      <w:r w:rsidRPr="00527A02">
        <w:rPr>
          <w:sz w:val="16"/>
        </w:rPr>
        <w:t xml:space="preserve">, </w:t>
      </w:r>
      <w:r w:rsidRPr="00527A02">
        <w:rPr>
          <w:rStyle w:val="StyleUnderline"/>
        </w:rPr>
        <w:t>prestige does not play role. Japan and Europe are focused on</w:t>
      </w:r>
      <w:r>
        <w:rPr>
          <w:rStyle w:val="StyleUnderline"/>
        </w:rPr>
        <w:t xml:space="preserve"> </w:t>
      </w:r>
      <w:r w:rsidRPr="00527A02">
        <w:rPr>
          <w:rStyle w:val="StyleUnderline"/>
        </w:rPr>
        <w:t xml:space="preserve">scientific and technological contexts. </w:t>
      </w:r>
      <w:r w:rsidRPr="006F08FA">
        <w:rPr>
          <w:rStyle w:val="StyleUnderline"/>
          <w:highlight w:val="cyan"/>
        </w:rPr>
        <w:t>Space</w:t>
      </w:r>
      <w:r w:rsidRPr="00527A02">
        <w:rPr>
          <w:rStyle w:val="StyleUnderline"/>
        </w:rPr>
        <w:t xml:space="preserve"> program </w:t>
      </w:r>
      <w:r w:rsidRPr="006F08FA">
        <w:rPr>
          <w:rStyle w:val="StyleUnderline"/>
          <w:highlight w:val="cyan"/>
        </w:rPr>
        <w:t>is not</w:t>
      </w:r>
      <w:r w:rsidRPr="00527A02">
        <w:rPr>
          <w:rStyle w:val="StyleUnderline"/>
        </w:rPr>
        <w:t xml:space="preserve"> a </w:t>
      </w:r>
      <w:r w:rsidRPr="006F08FA">
        <w:rPr>
          <w:rStyle w:val="StyleUnderline"/>
          <w:highlight w:val="cyan"/>
        </w:rPr>
        <w:t>part of national policy</w:t>
      </w:r>
      <w:r w:rsidRPr="00527A02">
        <w:rPr>
          <w:rStyle w:val="StyleUnderline"/>
        </w:rPr>
        <w:t xml:space="preserve">. </w:t>
      </w:r>
      <w:r w:rsidRPr="006F08FA">
        <w:rPr>
          <w:rStyle w:val="StyleUnderline"/>
          <w:highlight w:val="cyan"/>
        </w:rPr>
        <w:t>Due to</w:t>
      </w:r>
      <w:r w:rsidRPr="00527A02">
        <w:rPr>
          <w:rStyle w:val="StyleUnderline"/>
        </w:rPr>
        <w:t xml:space="preserve"> its</w:t>
      </w:r>
      <w:r w:rsidRPr="00527A02">
        <w:rPr>
          <w:sz w:val="16"/>
        </w:rPr>
        <w:t xml:space="preserve"> </w:t>
      </w:r>
      <w:r w:rsidRPr="006F08FA">
        <w:rPr>
          <w:rStyle w:val="Emphasis"/>
          <w:highlight w:val="cyan"/>
        </w:rPr>
        <w:t>costs</w:t>
      </w:r>
      <w:r w:rsidRPr="006F08FA">
        <w:rPr>
          <w:rStyle w:val="StyleUnderline"/>
          <w:highlight w:val="cyan"/>
        </w:rPr>
        <w:t xml:space="preserve">, politicians may decide to </w:t>
      </w:r>
      <w:r w:rsidRPr="006F08FA">
        <w:rPr>
          <w:rStyle w:val="Emphasis"/>
          <w:highlight w:val="cyan"/>
        </w:rPr>
        <w:t>not risk negative</w:t>
      </w:r>
      <w:r w:rsidRPr="00527A02">
        <w:rPr>
          <w:rStyle w:val="Emphasis"/>
        </w:rPr>
        <w:t xml:space="preserve"> approach of </w:t>
      </w:r>
      <w:r w:rsidRPr="006F08FA">
        <w:rPr>
          <w:rStyle w:val="Emphasis"/>
          <w:highlight w:val="cyan"/>
        </w:rPr>
        <w:t>public opinion</w:t>
      </w:r>
      <w:r w:rsidRPr="00527A02">
        <w:rPr>
          <w:sz w:val="16"/>
        </w:rPr>
        <w:t xml:space="preserve">. But public opinion does not threaten private investors which can consider space as object of their investment. 7. Commercial exploration of space is not a workable alternative </w:t>
      </w:r>
      <w:r w:rsidRPr="00527A02">
        <w:rPr>
          <w:rStyle w:val="StyleUnderline"/>
        </w:rPr>
        <w:t>Risk of funding the wall might be</w:t>
      </w:r>
      <w:r w:rsidRPr="00527A02">
        <w:rPr>
          <w:sz w:val="16"/>
        </w:rPr>
        <w:t xml:space="preserve"> </w:t>
      </w:r>
      <w:r w:rsidRPr="00527A02">
        <w:rPr>
          <w:rStyle w:val="Emphasis"/>
        </w:rPr>
        <w:t>avoided</w:t>
      </w:r>
      <w:r w:rsidRPr="00527A02">
        <w:rPr>
          <w:sz w:val="16"/>
        </w:rPr>
        <w:t xml:space="preserve"> </w:t>
      </w:r>
      <w:r w:rsidRPr="00527A02">
        <w:rPr>
          <w:rStyle w:val="StyleUnderline"/>
        </w:rPr>
        <w:t>by</w:t>
      </w:r>
      <w:r w:rsidRPr="00527A02">
        <w:rPr>
          <w:sz w:val="16"/>
        </w:rPr>
        <w:t xml:space="preserve"> </w:t>
      </w:r>
      <w:r w:rsidRPr="00527A02">
        <w:rPr>
          <w:rStyle w:val="Emphasis"/>
        </w:rPr>
        <w:t>commercial exploration</w:t>
      </w:r>
      <w:r w:rsidRPr="00527A02">
        <w:rPr>
          <w:sz w:val="16"/>
        </w:rPr>
        <w:t xml:space="preserve"> of space (Crawford, 2016). According to Crawford, some space projects such as next generation of large telescopes or crewed mission to Mars are non-profitable. While they are a governmental duty, they could be funded partially by profits from commercial exploration of space (for instance, space mining). </w:t>
      </w:r>
      <w:r w:rsidRPr="006F08FA">
        <w:rPr>
          <w:rStyle w:val="StyleUnderline"/>
          <w:highlight w:val="cyan"/>
        </w:rPr>
        <w:t>Hope for private exploration</w:t>
      </w:r>
      <w:r w:rsidRPr="00527A02">
        <w:rPr>
          <w:rStyle w:val="StyleUnderline"/>
        </w:rPr>
        <w:t xml:space="preserve"> sounds reasonable but </w:t>
      </w:r>
      <w:r w:rsidRPr="006F08FA">
        <w:rPr>
          <w:rStyle w:val="StyleUnderline"/>
          <w:highlight w:val="cyan"/>
        </w:rPr>
        <w:t>is</w:t>
      </w:r>
      <w:r w:rsidRPr="00527A02">
        <w:rPr>
          <w:sz w:val="16"/>
        </w:rPr>
        <w:t xml:space="preserve"> </w:t>
      </w:r>
      <w:r w:rsidRPr="006F08FA">
        <w:rPr>
          <w:rStyle w:val="Emphasis"/>
          <w:highlight w:val="cyan"/>
        </w:rPr>
        <w:t>counterbalanced</w:t>
      </w:r>
      <w:r w:rsidRPr="006F08FA">
        <w:rPr>
          <w:sz w:val="16"/>
          <w:highlight w:val="cyan"/>
        </w:rPr>
        <w:t xml:space="preserve"> </w:t>
      </w:r>
      <w:r w:rsidRPr="006F08FA">
        <w:rPr>
          <w:rStyle w:val="StyleUnderline"/>
          <w:highlight w:val="cyan"/>
        </w:rPr>
        <w:t>by</w:t>
      </w:r>
      <w:r w:rsidRPr="006F08FA">
        <w:rPr>
          <w:sz w:val="16"/>
          <w:highlight w:val="cyan"/>
        </w:rPr>
        <w:t xml:space="preserve"> </w:t>
      </w:r>
      <w:r w:rsidRPr="006F08FA">
        <w:rPr>
          <w:rStyle w:val="Emphasis"/>
          <w:highlight w:val="cyan"/>
        </w:rPr>
        <w:t>commercial focus on profits</w:t>
      </w:r>
      <w:r w:rsidRPr="00527A02">
        <w:rPr>
          <w:rStyle w:val="StyleUnderline"/>
        </w:rPr>
        <w:t>. Because mission to Mars has only</w:t>
      </w:r>
      <w:r>
        <w:rPr>
          <w:rStyle w:val="StyleUnderline"/>
        </w:rPr>
        <w:t xml:space="preserve"> </w:t>
      </w:r>
      <w:r w:rsidRPr="00527A02">
        <w:rPr>
          <w:rStyle w:val="StyleUnderline"/>
        </w:rPr>
        <w:t xml:space="preserve">scientific profits, </w:t>
      </w:r>
      <w:r w:rsidRPr="00527A02">
        <w:rPr>
          <w:rStyle w:val="Emphasis"/>
        </w:rPr>
        <w:t>only public sponsors</w:t>
      </w:r>
      <w:r w:rsidRPr="00527A02">
        <w:rPr>
          <w:rStyle w:val="StyleUnderline"/>
        </w:rPr>
        <w:t xml:space="preserve"> will be invested in this project</w:t>
      </w:r>
      <w:r w:rsidRPr="00527A02">
        <w:rPr>
          <w:sz w:val="16"/>
        </w:rPr>
        <w:t xml:space="preserve">. James S. J. Schwartz (2014) adds that two of the possible reasons for human space mission, such as improving human welfare and progress in scientific exploration, are well beyond interests of private companies. Newman and Williamson (2018) quite similarly expect that private space exploration will be focused on financial profits more than on environmental sustainability. </w:t>
      </w:r>
      <w:r w:rsidRPr="006F08FA">
        <w:rPr>
          <w:rStyle w:val="StyleUnderline"/>
          <w:highlight w:val="cyan"/>
        </w:rPr>
        <w:t>Private investors are not obliged to act altruistically</w:t>
      </w:r>
      <w:r w:rsidRPr="00527A02">
        <w:rPr>
          <w:rStyle w:val="StyleUnderline"/>
        </w:rPr>
        <w:t xml:space="preserve"> and to sacrifice their</w:t>
      </w:r>
      <w:r>
        <w:rPr>
          <w:rStyle w:val="StyleUnderline"/>
        </w:rPr>
        <w:t xml:space="preserve"> </w:t>
      </w:r>
      <w:r w:rsidRPr="00527A02">
        <w:rPr>
          <w:rStyle w:val="StyleUnderline"/>
        </w:rPr>
        <w:t>business for uncertain idea.</w:t>
      </w:r>
      <w:r w:rsidRPr="00527A02">
        <w:rPr>
          <w:sz w:val="16"/>
        </w:rPr>
        <w:t xml:space="preserve"> W. Henry Lambright (2017) adds that </w:t>
      </w:r>
      <w:r w:rsidRPr="006F08FA">
        <w:rPr>
          <w:rStyle w:val="StyleUnderline"/>
          <w:highlight w:val="cyan"/>
        </w:rPr>
        <w:t>private companies</w:t>
      </w:r>
      <w:r w:rsidRPr="00527A02">
        <w:rPr>
          <w:sz w:val="16"/>
        </w:rPr>
        <w:t xml:space="preserve"> at least </w:t>
      </w:r>
      <w:r w:rsidRPr="006F08FA">
        <w:rPr>
          <w:rStyle w:val="StyleUnderline"/>
          <w:highlight w:val="cyan"/>
        </w:rPr>
        <w:t>at</w:t>
      </w:r>
      <w:r w:rsidRPr="006F08FA">
        <w:rPr>
          <w:sz w:val="16"/>
          <w:highlight w:val="cyan"/>
        </w:rPr>
        <w:t xml:space="preserve"> </w:t>
      </w:r>
      <w:r w:rsidRPr="006F08FA">
        <w:rPr>
          <w:rStyle w:val="Emphasis"/>
          <w:highlight w:val="cyan"/>
        </w:rPr>
        <w:t>first stages</w:t>
      </w:r>
      <w:r w:rsidRPr="00527A02">
        <w:rPr>
          <w:sz w:val="16"/>
        </w:rPr>
        <w:t xml:space="preserve"> </w:t>
      </w:r>
      <w:r w:rsidRPr="00527A02">
        <w:rPr>
          <w:rStyle w:val="StyleUnderline"/>
        </w:rPr>
        <w:t xml:space="preserve">of Mars space program </w:t>
      </w:r>
      <w:r w:rsidRPr="006F08FA">
        <w:rPr>
          <w:rStyle w:val="StyleUnderline"/>
          <w:highlight w:val="cyan"/>
        </w:rPr>
        <w:t>will not be able to fund it</w:t>
      </w:r>
      <w:r w:rsidRPr="00527A02">
        <w:rPr>
          <w:rStyle w:val="StyleUnderline"/>
        </w:rPr>
        <w:t xml:space="preserve">. For this reason, </w:t>
      </w:r>
      <w:r w:rsidRPr="006F08FA">
        <w:rPr>
          <w:rStyle w:val="StyleUnderline"/>
          <w:highlight w:val="cyan"/>
        </w:rPr>
        <w:t>Mars</w:t>
      </w:r>
      <w:r w:rsidRPr="00527A02">
        <w:rPr>
          <w:rStyle w:val="StyleUnderline"/>
        </w:rPr>
        <w:t xml:space="preserve"> space program </w:t>
      </w:r>
      <w:r w:rsidRPr="006F08FA">
        <w:rPr>
          <w:rStyle w:val="StyleUnderline"/>
          <w:highlight w:val="cyan"/>
        </w:rPr>
        <w:t xml:space="preserve">requires </w:t>
      </w:r>
      <w:r w:rsidRPr="006F08FA">
        <w:rPr>
          <w:rStyle w:val="Emphasis"/>
          <w:highlight w:val="cyan"/>
        </w:rPr>
        <w:t>multi-generational effort</w:t>
      </w:r>
      <w:r w:rsidRPr="006F08FA">
        <w:rPr>
          <w:sz w:val="16"/>
          <w:highlight w:val="cyan"/>
        </w:rPr>
        <w:t xml:space="preserve"> </w:t>
      </w:r>
      <w:r w:rsidRPr="006F08FA">
        <w:rPr>
          <w:rStyle w:val="StyleUnderline"/>
          <w:highlight w:val="cyan"/>
        </w:rPr>
        <w:t>and</w:t>
      </w:r>
      <w:r w:rsidRPr="006F08FA">
        <w:rPr>
          <w:sz w:val="16"/>
          <w:highlight w:val="cyan"/>
        </w:rPr>
        <w:t xml:space="preserve"> </w:t>
      </w:r>
      <w:r w:rsidRPr="006F08FA">
        <w:rPr>
          <w:rStyle w:val="Emphasis"/>
          <w:highlight w:val="cyan"/>
        </w:rPr>
        <w:t>political stabilization</w:t>
      </w:r>
      <w:r w:rsidRPr="006F08FA">
        <w:rPr>
          <w:sz w:val="16"/>
          <w:highlight w:val="cyan"/>
        </w:rPr>
        <w:t xml:space="preserve">. </w:t>
      </w:r>
      <w:r w:rsidRPr="006F08FA">
        <w:rPr>
          <w:rStyle w:val="StyleUnderline"/>
          <w:highlight w:val="cyan"/>
        </w:rPr>
        <w:t>The challenge of</w:t>
      </w:r>
      <w:r w:rsidRPr="006F08FA">
        <w:rPr>
          <w:sz w:val="16"/>
          <w:highlight w:val="cyan"/>
        </w:rPr>
        <w:t xml:space="preserve"> </w:t>
      </w:r>
      <w:r w:rsidRPr="006F08FA">
        <w:rPr>
          <w:rStyle w:val="Emphasis"/>
          <w:highlight w:val="cyan"/>
        </w:rPr>
        <w:t>safety</w:t>
      </w:r>
      <w:r w:rsidRPr="00527A02">
        <w:rPr>
          <w:sz w:val="16"/>
        </w:rPr>
        <w:t xml:space="preserve"> </w:t>
      </w:r>
      <w:r w:rsidRPr="00527A02">
        <w:rPr>
          <w:rStyle w:val="StyleUnderline"/>
        </w:rPr>
        <w:t>works against private investors</w:t>
      </w:r>
      <w:r w:rsidRPr="00527A02">
        <w:rPr>
          <w:sz w:val="16"/>
        </w:rPr>
        <w:t xml:space="preserve"> in space program. Public space agencies have achieved high standards of safety. They behave in careful and conservative ways. </w:t>
      </w:r>
      <w:r w:rsidRPr="00527A02">
        <w:rPr>
          <w:rStyle w:val="StyleUnderline"/>
        </w:rPr>
        <w:t xml:space="preserve">Commercial, </w:t>
      </w:r>
      <w:r w:rsidRPr="006F08FA">
        <w:rPr>
          <w:rStyle w:val="StyleUnderline"/>
          <w:highlight w:val="cyan"/>
        </w:rPr>
        <w:t>private projects do not have</w:t>
      </w:r>
      <w:r w:rsidRPr="00527A02">
        <w:rPr>
          <w:rStyle w:val="StyleUnderline"/>
        </w:rPr>
        <w:t xml:space="preserve"> the same </w:t>
      </w:r>
      <w:r w:rsidRPr="00527A02">
        <w:rPr>
          <w:rStyle w:val="Emphasis"/>
        </w:rPr>
        <w:t xml:space="preserve">advanced </w:t>
      </w:r>
      <w:r w:rsidRPr="006F08FA">
        <w:rPr>
          <w:rStyle w:val="Emphasis"/>
          <w:highlight w:val="cyan"/>
        </w:rPr>
        <w:t>tech</w:t>
      </w:r>
      <w:r w:rsidRPr="00527A02">
        <w:rPr>
          <w:sz w:val="16"/>
        </w:rPr>
        <w:t xml:space="preserve">nology, </w:t>
      </w:r>
      <w:r w:rsidRPr="00527A02">
        <w:rPr>
          <w:rStyle w:val="StyleUnderline"/>
        </w:rPr>
        <w:t>the</w:t>
      </w:r>
      <w:r>
        <w:rPr>
          <w:rStyle w:val="StyleUnderline"/>
        </w:rPr>
        <w:t xml:space="preserve"> </w:t>
      </w:r>
      <w:r w:rsidRPr="00527A02">
        <w:rPr>
          <w:rStyle w:val="StyleUnderline"/>
        </w:rPr>
        <w:t>large number of</w:t>
      </w:r>
      <w:r w:rsidRPr="00527A02">
        <w:rPr>
          <w:sz w:val="16"/>
        </w:rPr>
        <w:t xml:space="preserve"> </w:t>
      </w:r>
      <w:r w:rsidRPr="006F08FA">
        <w:rPr>
          <w:rStyle w:val="Emphasis"/>
          <w:highlight w:val="cyan"/>
        </w:rPr>
        <w:t>scientists</w:t>
      </w:r>
      <w:r w:rsidRPr="006F08FA">
        <w:rPr>
          <w:sz w:val="16"/>
          <w:highlight w:val="cyan"/>
        </w:rPr>
        <w:t xml:space="preserve"> </w:t>
      </w:r>
      <w:r w:rsidRPr="006F08FA">
        <w:rPr>
          <w:rStyle w:val="StyleUnderline"/>
          <w:highlight w:val="cyan"/>
        </w:rPr>
        <w:t>and</w:t>
      </w:r>
      <w:r w:rsidRPr="006F08FA">
        <w:rPr>
          <w:sz w:val="16"/>
          <w:highlight w:val="cyan"/>
        </w:rPr>
        <w:t xml:space="preserve"> </w:t>
      </w:r>
      <w:r w:rsidRPr="006F08FA">
        <w:rPr>
          <w:rStyle w:val="Emphasis"/>
          <w:highlight w:val="cyan"/>
        </w:rPr>
        <w:t>support st</w:t>
      </w:r>
      <w:r w:rsidRPr="00527A02">
        <w:rPr>
          <w:rStyle w:val="Emphasis"/>
        </w:rPr>
        <w:t>aff</w:t>
      </w:r>
      <w:r w:rsidRPr="00527A02">
        <w:rPr>
          <w:rStyle w:val="StyleUnderline"/>
        </w:rPr>
        <w:t>, and</w:t>
      </w:r>
      <w:r w:rsidRPr="00527A02">
        <w:rPr>
          <w:sz w:val="16"/>
        </w:rPr>
        <w:t xml:space="preserve"> the </w:t>
      </w:r>
      <w:r w:rsidRPr="006F08FA">
        <w:rPr>
          <w:rStyle w:val="Emphasis"/>
          <w:highlight w:val="cyan"/>
        </w:rPr>
        <w:t>generous budgets</w:t>
      </w:r>
      <w:r w:rsidRPr="006F08FA">
        <w:rPr>
          <w:rStyle w:val="StyleUnderline"/>
          <w:highlight w:val="cyan"/>
        </w:rPr>
        <w:t>.</w:t>
      </w:r>
      <w:r w:rsidRPr="00527A02">
        <w:rPr>
          <w:rStyle w:val="StyleUnderline"/>
        </w:rPr>
        <w:t xml:space="preserve"> </w:t>
      </w:r>
      <w:r w:rsidRPr="00527A02">
        <w:rPr>
          <w:rStyle w:val="Emphasis"/>
        </w:rPr>
        <w:t>Catastrophe</w:t>
      </w:r>
      <w:r w:rsidRPr="00527A02">
        <w:rPr>
          <w:sz w:val="16"/>
        </w:rPr>
        <w:t xml:space="preserve"> </w:t>
      </w:r>
      <w:r w:rsidRPr="00527A02">
        <w:rPr>
          <w:rStyle w:val="StyleUnderline"/>
        </w:rPr>
        <w:t>would</w:t>
      </w:r>
      <w:r w:rsidRPr="00527A02">
        <w:rPr>
          <w:sz w:val="16"/>
        </w:rPr>
        <w:t xml:space="preserve"> likely </w:t>
      </w:r>
      <w:r w:rsidRPr="00527A02">
        <w:rPr>
          <w:rStyle w:val="Emphasis"/>
        </w:rPr>
        <w:t>break</w:t>
      </w:r>
      <w:r w:rsidRPr="00527A02">
        <w:rPr>
          <w:sz w:val="16"/>
        </w:rPr>
        <w:t xml:space="preserve"> </w:t>
      </w:r>
      <w:r w:rsidRPr="00527A02">
        <w:rPr>
          <w:rStyle w:val="StyleUnderline"/>
        </w:rPr>
        <w:t>a private space program. The</w:t>
      </w:r>
      <w:r>
        <w:rPr>
          <w:rStyle w:val="StyleUnderline"/>
        </w:rPr>
        <w:t xml:space="preserve"> </w:t>
      </w:r>
      <w:r w:rsidRPr="006F08FA">
        <w:rPr>
          <w:rStyle w:val="StyleUnderline"/>
          <w:highlight w:val="cyan"/>
        </w:rPr>
        <w:t>lack of experience</w:t>
      </w:r>
      <w:r w:rsidRPr="00527A02">
        <w:rPr>
          <w:rStyle w:val="StyleUnderline"/>
        </w:rPr>
        <w:t xml:space="preserve"> of private companies in space exploration </w:t>
      </w:r>
      <w:r w:rsidRPr="006F08FA">
        <w:rPr>
          <w:rStyle w:val="StyleUnderline"/>
          <w:highlight w:val="cyan"/>
        </w:rPr>
        <w:t>is</w:t>
      </w:r>
      <w:r w:rsidRPr="00527A02">
        <w:rPr>
          <w:rStyle w:val="StyleUnderline"/>
        </w:rPr>
        <w:t xml:space="preserve"> partially responsible for </w:t>
      </w:r>
      <w:r w:rsidRPr="006F08FA">
        <w:rPr>
          <w:rStyle w:val="StyleUnderline"/>
          <w:highlight w:val="cyan"/>
        </w:rPr>
        <w:t>higher risk of</w:t>
      </w:r>
      <w:r w:rsidRPr="006F08FA">
        <w:rPr>
          <w:sz w:val="16"/>
          <w:highlight w:val="cyan"/>
        </w:rPr>
        <w:t xml:space="preserve"> </w:t>
      </w:r>
      <w:r w:rsidRPr="006F08FA">
        <w:rPr>
          <w:rStyle w:val="Emphasis"/>
          <w:highlight w:val="cyan"/>
        </w:rPr>
        <w:t>tech</w:t>
      </w:r>
      <w:r w:rsidRPr="00527A02">
        <w:rPr>
          <w:sz w:val="16"/>
        </w:rPr>
        <w:t xml:space="preserve">nological </w:t>
      </w:r>
      <w:r w:rsidRPr="006F08FA">
        <w:rPr>
          <w:rStyle w:val="Emphasis"/>
          <w:highlight w:val="cyan"/>
        </w:rPr>
        <w:t>failures</w:t>
      </w:r>
      <w:r w:rsidRPr="00527A02">
        <w:rPr>
          <w:sz w:val="16"/>
        </w:rPr>
        <w:t xml:space="preserve"> even in relatively easy tasks as crash of Momo-2 rocket launched by Japanese start-up on 30 June 2018 several seconds after launch. </w:t>
      </w:r>
      <w:r w:rsidRPr="00527A02">
        <w:rPr>
          <w:rStyle w:val="StyleUnderline"/>
        </w:rPr>
        <w:t xml:space="preserve">This does not mean that </w:t>
      </w:r>
      <w:r w:rsidRPr="006F08FA">
        <w:rPr>
          <w:rStyle w:val="StyleUnderline"/>
          <w:highlight w:val="cyan"/>
        </w:rPr>
        <w:t>private investors are</w:t>
      </w:r>
      <w:r w:rsidRPr="00527A02">
        <w:rPr>
          <w:rStyle w:val="StyleUnderline"/>
        </w:rPr>
        <w:t xml:space="preserve"> not able to explore space, but they </w:t>
      </w:r>
      <w:r w:rsidRPr="006F08FA">
        <w:rPr>
          <w:rStyle w:val="StyleUnderline"/>
          <w:highlight w:val="cyan"/>
        </w:rPr>
        <w:t xml:space="preserve">are able to do that </w:t>
      </w:r>
      <w:r w:rsidRPr="006F08FA">
        <w:rPr>
          <w:rStyle w:val="Emphasis"/>
          <w:highlight w:val="cyan"/>
        </w:rPr>
        <w:t>only</w:t>
      </w:r>
      <w:r w:rsidRPr="006F08FA">
        <w:rPr>
          <w:rStyle w:val="StyleUnderline"/>
          <w:highlight w:val="cyan"/>
        </w:rPr>
        <w:t xml:space="preserve"> when</w:t>
      </w:r>
      <w:r w:rsidRPr="006F08FA">
        <w:rPr>
          <w:sz w:val="16"/>
          <w:highlight w:val="cyan"/>
        </w:rPr>
        <w:t xml:space="preserve"> </w:t>
      </w:r>
      <w:r w:rsidRPr="006F08FA">
        <w:rPr>
          <w:rStyle w:val="StyleUnderline"/>
          <w:highlight w:val="cyan"/>
        </w:rPr>
        <w:t>they</w:t>
      </w:r>
      <w:r w:rsidRPr="006F08FA">
        <w:rPr>
          <w:sz w:val="16"/>
          <w:highlight w:val="cyan"/>
        </w:rPr>
        <w:t xml:space="preserve"> </w:t>
      </w:r>
      <w:r w:rsidRPr="006F08FA">
        <w:rPr>
          <w:rStyle w:val="Emphasis"/>
          <w:highlight w:val="cyan"/>
        </w:rPr>
        <w:t>receive profits</w:t>
      </w:r>
      <w:r w:rsidRPr="00527A02">
        <w:rPr>
          <w:rStyle w:val="StyleUnderline"/>
        </w:rPr>
        <w:t>.</w:t>
      </w:r>
      <w:r>
        <w:rPr>
          <w:rStyle w:val="StyleUnderline"/>
        </w:rPr>
        <w:t xml:space="preserve"> </w:t>
      </w:r>
      <w:r w:rsidRPr="00527A02">
        <w:rPr>
          <w:rStyle w:val="StyleUnderline"/>
        </w:rPr>
        <w:t xml:space="preserve">In scenario of commercial exploration of space, we should wait for some point in the future when a human space base appears as byproduct of </w:t>
      </w:r>
      <w:r w:rsidRPr="00527A02">
        <w:rPr>
          <w:rStyle w:val="Emphasis"/>
        </w:rPr>
        <w:t>commercial activity</w:t>
      </w:r>
      <w:r w:rsidRPr="00527A02">
        <w:rPr>
          <w:sz w:val="16"/>
        </w:rPr>
        <w:t>. A human base on Mars might be a by-product of hotels on LEO or space mining. Some investors who want to build space hotels may try to settle space regions beyond LEO and build hotels on the Moon and/or Mars. From touristic point of view, staying in the Moon or Mars hotel may be more attractive than on LEO. Investors working in asteroid mining may extend their business to the Moon and/or Mars. Both enterprises even if focused on purely commercial purposes, will not be easy (perhaps impossible) to achieve by private companies alone. Elvis (2012), p. 549) argues that asteroid mining will be challenging due to, among others, difficulties in detection of appropriate asteroids. He shows that among about 1200 analyzed meteorites only 13 of them contain high level of platinum profitable for their exploitation. Elvis suggests that NASA should reorient its strategy from focus on exploration to support for commercial utilization of space. Exploration will appear as a consequence of commercial profitable activity (Elvis, 2012, p. 549). Estimated profits of asteroid mining10 are counterbalanced by high costs of exploitation and possible decreasing of price of currently rare resources (</w:t>
      </w:r>
      <w:proofErr w:type="spellStart"/>
      <w:r w:rsidRPr="00527A02">
        <w:rPr>
          <w:sz w:val="16"/>
        </w:rPr>
        <w:t>Genta</w:t>
      </w:r>
      <w:proofErr w:type="spellEnd"/>
      <w:r w:rsidRPr="00527A02">
        <w:rPr>
          <w:sz w:val="16"/>
        </w:rPr>
        <w:t>, 2014).11</w:t>
      </w:r>
    </w:p>
    <w:p w14:paraId="69B1666A" w14:textId="77777777" w:rsidR="00400724" w:rsidRPr="00400724" w:rsidRDefault="00400724" w:rsidP="00400724"/>
    <w:p w14:paraId="446A8F03" w14:textId="381EB2B0" w:rsidR="00400724" w:rsidRDefault="00400724" w:rsidP="00876430">
      <w:pPr>
        <w:pStyle w:val="Heading3"/>
      </w:pPr>
      <w:r>
        <w:t>AT: Space Col Impact---Impossible</w:t>
      </w:r>
    </w:p>
    <w:p w14:paraId="4F563E24" w14:textId="77777777" w:rsidR="00400724" w:rsidRDefault="00400724" w:rsidP="00BA01CF">
      <w:pPr>
        <w:pStyle w:val="Heading4"/>
      </w:pPr>
      <w:r>
        <w:t xml:space="preserve">AND, more reasons: </w:t>
      </w:r>
    </w:p>
    <w:p w14:paraId="3A9ACCDC" w14:textId="77777777" w:rsidR="00400724" w:rsidRDefault="00400724" w:rsidP="00BA01CF">
      <w:pPr>
        <w:pStyle w:val="Heading4"/>
      </w:pPr>
      <w:r>
        <w:t xml:space="preserve">1. Reproduction impossible. </w:t>
      </w:r>
    </w:p>
    <w:p w14:paraId="5FB1EF55" w14:textId="77777777" w:rsidR="00400724" w:rsidRDefault="00400724" w:rsidP="00400724">
      <w:r>
        <w:t xml:space="preserve">Steven </w:t>
      </w:r>
      <w:r w:rsidRPr="00416BBF">
        <w:rPr>
          <w:b/>
        </w:rPr>
        <w:t>Lerner 18</w:t>
      </w:r>
      <w:r>
        <w:t>. Staff writer @ Tech Times. 5-31-2018. "Having Sex On Mars Could Be Challenging And It Might Lead To A New Species." Tech Times. https://www.techtimes.com/articles/229073/20180531/having-sex-on-mars-could-be-challenging-and-it-might-lead-to-a-new-species.htm</w:t>
      </w:r>
    </w:p>
    <w:p w14:paraId="483780CC" w14:textId="77777777" w:rsidR="00400724" w:rsidRPr="00416BBF" w:rsidRDefault="00400724" w:rsidP="00400724">
      <w:pPr>
        <w:rPr>
          <w:rStyle w:val="StyleUnderline"/>
        </w:rPr>
      </w:pPr>
      <w:r w:rsidRPr="00416BBF">
        <w:rPr>
          <w:sz w:val="16"/>
        </w:rPr>
        <w:t xml:space="preserve">"Unfortunately, </w:t>
      </w:r>
      <w:r w:rsidRPr="00416BBF">
        <w:rPr>
          <w:rStyle w:val="StyleUnderline"/>
        </w:rPr>
        <w:t xml:space="preserve">such an </w:t>
      </w:r>
      <w:proofErr w:type="spellStart"/>
      <w:r w:rsidRPr="00416BBF">
        <w:rPr>
          <w:rStyle w:val="StyleUnderline"/>
        </w:rPr>
        <w:t>endeavour</w:t>
      </w:r>
      <w:proofErr w:type="spellEnd"/>
      <w:r w:rsidRPr="00416BBF">
        <w:rPr>
          <w:rStyle w:val="StyleUnderline"/>
        </w:rPr>
        <w:t xml:space="preserve"> comes with </w:t>
      </w:r>
      <w:r w:rsidRPr="00416BBF">
        <w:rPr>
          <w:rStyle w:val="Emphasis"/>
        </w:rPr>
        <w:t>titanic challenges</w:t>
      </w:r>
      <w:r w:rsidRPr="00416BBF">
        <w:rPr>
          <w:sz w:val="16"/>
        </w:rPr>
        <w:t xml:space="preserve"> in various disciplines, </w:t>
      </w:r>
      <w:r w:rsidRPr="00416BBF">
        <w:rPr>
          <w:rStyle w:val="StyleUnderline"/>
        </w:rPr>
        <w:t>from</w:t>
      </w:r>
      <w:r w:rsidRPr="00416BBF">
        <w:rPr>
          <w:sz w:val="16"/>
        </w:rPr>
        <w:t xml:space="preserve"> space </w:t>
      </w:r>
      <w:r w:rsidRPr="00416BBF">
        <w:rPr>
          <w:rStyle w:val="Emphasis"/>
        </w:rPr>
        <w:t>travel tech</w:t>
      </w:r>
      <w:r w:rsidRPr="00416BBF">
        <w:rPr>
          <w:sz w:val="16"/>
        </w:rPr>
        <w:t xml:space="preserve">nology </w:t>
      </w:r>
      <w:r w:rsidRPr="00416BBF">
        <w:rPr>
          <w:rStyle w:val="StyleUnderline"/>
        </w:rPr>
        <w:t>to</w:t>
      </w:r>
      <w:r w:rsidRPr="00416BBF">
        <w:rPr>
          <w:sz w:val="16"/>
        </w:rPr>
        <w:t xml:space="preserve"> </w:t>
      </w:r>
      <w:r w:rsidRPr="00416BBF">
        <w:rPr>
          <w:rStyle w:val="Emphasis"/>
        </w:rPr>
        <w:t>medical</w:t>
      </w:r>
      <w:r w:rsidRPr="00416BBF">
        <w:rPr>
          <w:rStyle w:val="StyleUnderline"/>
        </w:rPr>
        <w:t xml:space="preserve">, </w:t>
      </w:r>
      <w:r w:rsidRPr="00416BBF">
        <w:rPr>
          <w:rStyle w:val="Emphasis"/>
        </w:rPr>
        <w:t>biological</w:t>
      </w:r>
      <w:r w:rsidRPr="00416BBF">
        <w:rPr>
          <w:rStyle w:val="StyleUnderline"/>
        </w:rPr>
        <w:t xml:space="preserve">, </w:t>
      </w:r>
      <w:r w:rsidRPr="00416BBF">
        <w:rPr>
          <w:rStyle w:val="Emphasis"/>
        </w:rPr>
        <w:t>social</w:t>
      </w:r>
      <w:r w:rsidRPr="00416BBF">
        <w:rPr>
          <w:sz w:val="16"/>
        </w:rPr>
        <w:t xml:space="preserve"> </w:t>
      </w:r>
      <w:r w:rsidRPr="00416BBF">
        <w:rPr>
          <w:rStyle w:val="StyleUnderline"/>
        </w:rPr>
        <w:t>and</w:t>
      </w:r>
      <w:r w:rsidRPr="00416BBF">
        <w:rPr>
          <w:sz w:val="16"/>
        </w:rPr>
        <w:t xml:space="preserve"> </w:t>
      </w:r>
      <w:r w:rsidRPr="00416BBF">
        <w:rPr>
          <w:rStyle w:val="Emphasis"/>
        </w:rPr>
        <w:t>ethical challenges</w:t>
      </w:r>
      <w:r w:rsidRPr="00416BBF">
        <w:rPr>
          <w:sz w:val="16"/>
        </w:rPr>
        <w:t xml:space="preserve">," the researchers wrote. </w:t>
      </w:r>
      <w:r w:rsidRPr="00416BBF">
        <w:rPr>
          <w:rStyle w:val="StyleUnderline"/>
        </w:rPr>
        <w:t>"</w:t>
      </w:r>
      <w:r w:rsidRPr="006F08FA">
        <w:rPr>
          <w:rStyle w:val="StyleUnderline"/>
          <w:highlight w:val="cyan"/>
        </w:rPr>
        <w:t>We assume</w:t>
      </w:r>
      <w:r w:rsidRPr="00416BBF">
        <w:rPr>
          <w:sz w:val="16"/>
        </w:rPr>
        <w:t xml:space="preserve"> that </w:t>
      </w:r>
      <w:r w:rsidRPr="006F08FA">
        <w:rPr>
          <w:rStyle w:val="Emphasis"/>
          <w:highlight w:val="cyan"/>
        </w:rPr>
        <w:t>human</w:t>
      </w:r>
      <w:r w:rsidRPr="00416BBF">
        <w:rPr>
          <w:rStyle w:val="Emphasis"/>
        </w:rPr>
        <w:t xml:space="preserve"> </w:t>
      </w:r>
      <w:r w:rsidRPr="006F08FA">
        <w:rPr>
          <w:rStyle w:val="Emphasis"/>
          <w:highlight w:val="cyan"/>
        </w:rPr>
        <w:t>reproduction</w:t>
      </w:r>
      <w:r w:rsidRPr="00416BBF">
        <w:rPr>
          <w:sz w:val="16"/>
        </w:rPr>
        <w:t xml:space="preserve"> in a Mars settlement </w:t>
      </w:r>
      <w:r w:rsidRPr="006F08FA">
        <w:rPr>
          <w:rStyle w:val="StyleUnderline"/>
          <w:highlight w:val="cyan"/>
        </w:rPr>
        <w:t>will be necessary</w:t>
      </w:r>
      <w:r w:rsidRPr="00416BBF">
        <w:rPr>
          <w:rStyle w:val="StyleUnderline"/>
        </w:rPr>
        <w:t xml:space="preserve"> for the long-term success of an outer-space mission."</w:t>
      </w:r>
      <w:r>
        <w:rPr>
          <w:rStyle w:val="StyleUnderline"/>
        </w:rPr>
        <w:t xml:space="preserve"> </w:t>
      </w:r>
      <w:r w:rsidRPr="00416BBF">
        <w:rPr>
          <w:sz w:val="16"/>
        </w:rPr>
        <w:t xml:space="preserve">The researchers hypothesized that </w:t>
      </w:r>
      <w:r w:rsidRPr="006F08FA">
        <w:rPr>
          <w:rStyle w:val="StyleUnderline"/>
          <w:highlight w:val="cyan"/>
        </w:rPr>
        <w:t>if humans</w:t>
      </w:r>
      <w:r w:rsidRPr="00416BBF">
        <w:rPr>
          <w:rStyle w:val="StyleUnderline"/>
        </w:rPr>
        <w:t xml:space="preserve"> were to successfully conceive and </w:t>
      </w:r>
      <w:r w:rsidRPr="006F08FA">
        <w:rPr>
          <w:rStyle w:val="StyleUnderline"/>
          <w:highlight w:val="cyan"/>
        </w:rPr>
        <w:t>give birth in space, it could potentially be a</w:t>
      </w:r>
      <w:r w:rsidRPr="006F08FA">
        <w:rPr>
          <w:sz w:val="16"/>
          <w:highlight w:val="cyan"/>
        </w:rPr>
        <w:t xml:space="preserve"> </w:t>
      </w:r>
      <w:r w:rsidRPr="006F08FA">
        <w:rPr>
          <w:rStyle w:val="Emphasis"/>
          <w:highlight w:val="cyan"/>
        </w:rPr>
        <w:t>new species</w:t>
      </w:r>
      <w:r w:rsidRPr="00416BBF">
        <w:rPr>
          <w:sz w:val="16"/>
        </w:rPr>
        <w:t xml:space="preserve"> because of all of the unique circumstances outside of Earth. Challenges Of Reproducing On Mars Although the researchers are optimistic about reproducing on Mars, </w:t>
      </w:r>
      <w:r w:rsidRPr="006F08FA">
        <w:rPr>
          <w:rStyle w:val="StyleUnderline"/>
          <w:highlight w:val="cyan"/>
        </w:rPr>
        <w:t>there could be</w:t>
      </w:r>
      <w:r w:rsidRPr="00416BBF">
        <w:rPr>
          <w:rStyle w:val="StyleUnderline"/>
        </w:rPr>
        <w:t xml:space="preserve"> numerous </w:t>
      </w:r>
      <w:r w:rsidRPr="006F08FA">
        <w:rPr>
          <w:rStyle w:val="StyleUnderline"/>
          <w:highlight w:val="cyan"/>
        </w:rPr>
        <w:t xml:space="preserve">challenges that might </w:t>
      </w:r>
      <w:r w:rsidRPr="006F08FA">
        <w:rPr>
          <w:rStyle w:val="Emphasis"/>
          <w:highlight w:val="cyan"/>
        </w:rPr>
        <w:t xml:space="preserve">make sex nearly impossible. </w:t>
      </w:r>
      <w:r w:rsidRPr="006F08FA">
        <w:rPr>
          <w:rStyle w:val="StyleUnderline"/>
          <w:highlight w:val="cyan"/>
        </w:rPr>
        <w:t>The biggest challenge is</w:t>
      </w:r>
      <w:r w:rsidRPr="00416BBF">
        <w:rPr>
          <w:rStyle w:val="StyleUnderline"/>
        </w:rPr>
        <w:t xml:space="preserve"> with the</w:t>
      </w:r>
      <w:r w:rsidRPr="00416BBF">
        <w:rPr>
          <w:sz w:val="16"/>
        </w:rPr>
        <w:t xml:space="preserve"> </w:t>
      </w:r>
      <w:r w:rsidRPr="006F08FA">
        <w:rPr>
          <w:rStyle w:val="Emphasis"/>
          <w:highlight w:val="cyan"/>
        </w:rPr>
        <w:t>gravity</w:t>
      </w:r>
      <w:r w:rsidRPr="00416BBF">
        <w:rPr>
          <w:rStyle w:val="StyleUnderline"/>
        </w:rPr>
        <w:t>. Mars has roughly one-third the gravity of Earth, which could endanger</w:t>
      </w:r>
      <w:r w:rsidRPr="00416BBF">
        <w:rPr>
          <w:sz w:val="16"/>
        </w:rPr>
        <w:t xml:space="preserve"> the likelihood of </w:t>
      </w:r>
      <w:r w:rsidRPr="00416BBF">
        <w:rPr>
          <w:rStyle w:val="Emphasis"/>
        </w:rPr>
        <w:t>getting pregnant</w:t>
      </w:r>
      <w:r w:rsidRPr="00416BBF">
        <w:rPr>
          <w:rStyle w:val="StyleUnderline"/>
        </w:rPr>
        <w:t xml:space="preserve">. It is well-documented that </w:t>
      </w:r>
      <w:r w:rsidRPr="006F08FA">
        <w:rPr>
          <w:rStyle w:val="StyleUnderline"/>
          <w:highlight w:val="cyan"/>
        </w:rPr>
        <w:t>prolonged time in space</w:t>
      </w:r>
      <w:r w:rsidRPr="00416BBF">
        <w:rPr>
          <w:rStyle w:val="StyleUnderline"/>
        </w:rPr>
        <w:t xml:space="preserve"> could </w:t>
      </w:r>
      <w:r w:rsidRPr="006F08FA">
        <w:rPr>
          <w:rStyle w:val="StyleUnderline"/>
          <w:highlight w:val="cyan"/>
        </w:rPr>
        <w:t>alter</w:t>
      </w:r>
      <w:r w:rsidRPr="00416BBF">
        <w:rPr>
          <w:rStyle w:val="StyleUnderline"/>
        </w:rPr>
        <w:t xml:space="preserve"> a</w:t>
      </w:r>
      <w:r w:rsidRPr="00416BBF">
        <w:rPr>
          <w:sz w:val="16"/>
        </w:rPr>
        <w:t xml:space="preserve"> </w:t>
      </w:r>
      <w:r w:rsidRPr="006F08FA">
        <w:rPr>
          <w:rStyle w:val="Emphasis"/>
          <w:highlight w:val="cyan"/>
        </w:rPr>
        <w:t>human's biological makeup</w:t>
      </w:r>
      <w:r w:rsidRPr="00416BBF">
        <w:rPr>
          <w:sz w:val="16"/>
        </w:rPr>
        <w:t xml:space="preserve"> </w:t>
      </w:r>
      <w:r w:rsidRPr="00416BBF">
        <w:rPr>
          <w:rStyle w:val="StyleUnderline"/>
        </w:rPr>
        <w:t>and</w:t>
      </w:r>
      <w:r w:rsidRPr="00416BBF">
        <w:rPr>
          <w:sz w:val="16"/>
        </w:rPr>
        <w:t xml:space="preserve"> it could </w:t>
      </w:r>
      <w:r w:rsidRPr="006F08FA">
        <w:rPr>
          <w:rStyle w:val="StyleUnderline"/>
          <w:highlight w:val="cyan"/>
        </w:rPr>
        <w:t>change the</w:t>
      </w:r>
      <w:r w:rsidRPr="006F08FA">
        <w:rPr>
          <w:sz w:val="16"/>
          <w:highlight w:val="cyan"/>
        </w:rPr>
        <w:t xml:space="preserve"> </w:t>
      </w:r>
      <w:r w:rsidRPr="006F08FA">
        <w:rPr>
          <w:rStyle w:val="Emphasis"/>
          <w:highlight w:val="cyan"/>
        </w:rPr>
        <w:t>shape of a person's brain</w:t>
      </w:r>
      <w:r w:rsidRPr="00416BBF">
        <w:rPr>
          <w:sz w:val="16"/>
        </w:rPr>
        <w:t xml:space="preserve">. This is how a new species might get created. </w:t>
      </w:r>
      <w:r w:rsidRPr="006F08FA">
        <w:rPr>
          <w:rStyle w:val="StyleUnderline"/>
          <w:highlight w:val="cyan"/>
        </w:rPr>
        <w:t>Lower gravity</w:t>
      </w:r>
      <w:r w:rsidRPr="00416BBF">
        <w:rPr>
          <w:rStyle w:val="StyleUnderline"/>
        </w:rPr>
        <w:t xml:space="preserve"> could </w:t>
      </w:r>
      <w:r w:rsidRPr="006F08FA">
        <w:rPr>
          <w:rStyle w:val="StyleUnderline"/>
          <w:highlight w:val="cyan"/>
        </w:rPr>
        <w:t>lower</w:t>
      </w:r>
      <w:r w:rsidRPr="00416BBF">
        <w:rPr>
          <w:rStyle w:val="StyleUnderline"/>
        </w:rPr>
        <w:t xml:space="preserve"> a person's </w:t>
      </w:r>
      <w:r w:rsidRPr="006F08FA">
        <w:rPr>
          <w:rStyle w:val="Emphasis"/>
          <w:highlight w:val="cyan"/>
        </w:rPr>
        <w:t>blood pressure</w:t>
      </w:r>
      <w:r w:rsidRPr="00416BBF">
        <w:rPr>
          <w:rStyle w:val="StyleUnderline"/>
        </w:rPr>
        <w:t xml:space="preserve">, which is </w:t>
      </w:r>
      <w:r w:rsidRPr="00416BBF">
        <w:rPr>
          <w:rStyle w:val="Emphasis"/>
        </w:rPr>
        <w:t>needed</w:t>
      </w:r>
      <w:r w:rsidRPr="00416BBF">
        <w:rPr>
          <w:rStyle w:val="StyleUnderline"/>
        </w:rPr>
        <w:t xml:space="preserve"> for engaging in sexual intercourse. Scientists also know that low gravity can </w:t>
      </w:r>
      <w:r w:rsidRPr="006F08FA">
        <w:rPr>
          <w:rStyle w:val="StyleUnderline"/>
          <w:highlight w:val="cyan"/>
        </w:rPr>
        <w:t>cause</w:t>
      </w:r>
      <w:r w:rsidRPr="006F08FA">
        <w:rPr>
          <w:sz w:val="16"/>
          <w:highlight w:val="cyan"/>
        </w:rPr>
        <w:t xml:space="preserve"> </w:t>
      </w:r>
      <w:r w:rsidRPr="006F08FA">
        <w:rPr>
          <w:rStyle w:val="Emphasis"/>
          <w:highlight w:val="cyan"/>
        </w:rPr>
        <w:t>vision problems</w:t>
      </w:r>
      <w:r w:rsidRPr="006F08FA">
        <w:rPr>
          <w:sz w:val="16"/>
          <w:highlight w:val="cyan"/>
        </w:rPr>
        <w:t xml:space="preserve"> </w:t>
      </w:r>
      <w:r w:rsidRPr="006F08FA">
        <w:rPr>
          <w:rStyle w:val="StyleUnderline"/>
          <w:highlight w:val="cyan"/>
        </w:rPr>
        <w:t>and lead to a</w:t>
      </w:r>
      <w:r w:rsidRPr="006F08FA">
        <w:rPr>
          <w:sz w:val="16"/>
          <w:highlight w:val="cyan"/>
        </w:rPr>
        <w:t xml:space="preserve"> </w:t>
      </w:r>
      <w:r w:rsidRPr="006F08FA">
        <w:rPr>
          <w:rStyle w:val="Emphasis"/>
          <w:highlight w:val="cyan"/>
        </w:rPr>
        <w:t>weakened immune system</w:t>
      </w:r>
      <w:r w:rsidRPr="006F08FA">
        <w:rPr>
          <w:rStyle w:val="StyleUnderline"/>
          <w:highlight w:val="cyan"/>
        </w:rPr>
        <w:t>,</w:t>
      </w:r>
      <w:r w:rsidRPr="00416BBF">
        <w:rPr>
          <w:rStyle w:val="StyleUnderline"/>
        </w:rPr>
        <w:t xml:space="preserve"> which would be dangerous for pregnant women.</w:t>
      </w:r>
      <w:r>
        <w:rPr>
          <w:rStyle w:val="StyleUnderline"/>
        </w:rPr>
        <w:t xml:space="preserve"> </w:t>
      </w:r>
      <w:r w:rsidRPr="00416BBF">
        <w:rPr>
          <w:rStyle w:val="StyleUnderline"/>
        </w:rPr>
        <w:t>In addition to the lack of gravity, there are also</w:t>
      </w:r>
      <w:r w:rsidRPr="00416BBF">
        <w:rPr>
          <w:sz w:val="16"/>
        </w:rPr>
        <w:t xml:space="preserve"> </w:t>
      </w:r>
      <w:r w:rsidRPr="00416BBF">
        <w:rPr>
          <w:rStyle w:val="Emphasis"/>
        </w:rPr>
        <w:t>other complications</w:t>
      </w:r>
      <w:r w:rsidRPr="00416BBF">
        <w:rPr>
          <w:rStyle w:val="StyleUnderline"/>
        </w:rPr>
        <w:t xml:space="preserve">. There is more </w:t>
      </w:r>
      <w:r w:rsidRPr="006F08FA">
        <w:rPr>
          <w:rStyle w:val="Emphasis"/>
          <w:highlight w:val="cyan"/>
        </w:rPr>
        <w:t>solar radiation</w:t>
      </w:r>
      <w:r w:rsidRPr="00416BBF">
        <w:rPr>
          <w:sz w:val="16"/>
        </w:rPr>
        <w:t xml:space="preserve"> </w:t>
      </w:r>
      <w:r w:rsidRPr="00416BBF">
        <w:rPr>
          <w:rStyle w:val="StyleUnderline"/>
        </w:rPr>
        <w:t>on Mars</w:t>
      </w:r>
      <w:r w:rsidRPr="00416BBF">
        <w:rPr>
          <w:sz w:val="16"/>
        </w:rPr>
        <w:t xml:space="preserve">, which would reduce a man's sperm count. More importantly, there is no documented evidence that a woman could have a full term pregnancy without any problems. </w:t>
      </w:r>
      <w:r w:rsidRPr="00416BBF">
        <w:rPr>
          <w:rStyle w:val="StyleUnderline"/>
        </w:rPr>
        <w:t>The researchers wrote that these challenges could increase "the risks of infection-induced abortions and facilitate the dissemination of diseases among pregnant and non-pregnant individuals."</w:t>
      </w:r>
    </w:p>
    <w:p w14:paraId="1454E1B0" w14:textId="77777777" w:rsidR="00400724" w:rsidRDefault="00400724" w:rsidP="00BA01CF">
      <w:pPr>
        <w:pStyle w:val="Heading4"/>
      </w:pPr>
      <w:r>
        <w:t xml:space="preserve">2. Laundry list. </w:t>
      </w:r>
    </w:p>
    <w:p w14:paraId="1762CCAB" w14:textId="77777777" w:rsidR="00400724" w:rsidRDefault="00400724" w:rsidP="00400724">
      <w:proofErr w:type="spellStart"/>
      <w:r>
        <w:t>Sukant</w:t>
      </w:r>
      <w:proofErr w:type="spellEnd"/>
      <w:r>
        <w:t xml:space="preserve"> </w:t>
      </w:r>
      <w:r w:rsidRPr="00790A05">
        <w:rPr>
          <w:b/>
        </w:rPr>
        <w:t>Khurana 18</w:t>
      </w:r>
      <w:r>
        <w:t>. Khurana runs an academic research lab and several tech companies. 6-2-2018. "The prospect of escaping earth due to depletion of resources." Medium. https://medium.com/@sukantkhurana/the-prospect-of-escaping-earth-due-to-depletion-of-resources-e5bc92d477f0</w:t>
      </w:r>
    </w:p>
    <w:p w14:paraId="44528AA5" w14:textId="77777777" w:rsidR="00400724" w:rsidRPr="00790A05" w:rsidRDefault="00400724" w:rsidP="00400724">
      <w:pPr>
        <w:rPr>
          <w:rStyle w:val="StyleUnderline"/>
        </w:rPr>
      </w:pPr>
      <w:r w:rsidRPr="00790A05">
        <w:rPr>
          <w:sz w:val="16"/>
        </w:rPr>
        <w:t xml:space="preserve">Atmosphere </w:t>
      </w:r>
      <w:r w:rsidRPr="006F08FA">
        <w:rPr>
          <w:rStyle w:val="StyleUnderline"/>
          <w:highlight w:val="cyan"/>
        </w:rPr>
        <w:t>Creating a</w:t>
      </w:r>
      <w:r w:rsidRPr="006F08FA">
        <w:rPr>
          <w:sz w:val="16"/>
          <w:highlight w:val="cyan"/>
        </w:rPr>
        <w:t xml:space="preserve"> </w:t>
      </w:r>
      <w:r w:rsidRPr="006F08FA">
        <w:rPr>
          <w:rStyle w:val="Emphasis"/>
          <w:highlight w:val="cyan"/>
        </w:rPr>
        <w:t>breathable atmosphere</w:t>
      </w:r>
      <w:r w:rsidRPr="006F08FA">
        <w:rPr>
          <w:sz w:val="16"/>
          <w:highlight w:val="cyan"/>
        </w:rPr>
        <w:t xml:space="preserve"> </w:t>
      </w:r>
      <w:r w:rsidRPr="006F08FA">
        <w:rPr>
          <w:rStyle w:val="StyleUnderline"/>
          <w:highlight w:val="cyan"/>
        </w:rPr>
        <w:t>is</w:t>
      </w:r>
      <w:r w:rsidRPr="00790A05">
        <w:rPr>
          <w:rStyle w:val="StyleUnderline"/>
        </w:rPr>
        <w:t xml:space="preserve"> one of the </w:t>
      </w:r>
      <w:r w:rsidRPr="006F08FA">
        <w:rPr>
          <w:rStyle w:val="StyleUnderline"/>
          <w:highlight w:val="cyan"/>
        </w:rPr>
        <w:t>first condition</w:t>
      </w:r>
      <w:r w:rsidRPr="00790A05">
        <w:rPr>
          <w:rStyle w:val="StyleUnderline"/>
        </w:rPr>
        <w:t>s of building a space settlement</w:t>
      </w:r>
      <w:r w:rsidRPr="00790A05">
        <w:rPr>
          <w:sz w:val="16"/>
        </w:rPr>
        <w:t xml:space="preserve">. Most of the planets such as </w:t>
      </w:r>
      <w:r w:rsidRPr="006F08FA">
        <w:rPr>
          <w:rStyle w:val="StyleUnderline"/>
          <w:highlight w:val="cyan"/>
        </w:rPr>
        <w:t>Mars</w:t>
      </w:r>
      <w:r w:rsidRPr="00790A05">
        <w:rPr>
          <w:sz w:val="16"/>
        </w:rPr>
        <w:t xml:space="preserve"> (95.2% CO2 and only 0.13% O2 ) [3] </w:t>
      </w:r>
      <w:r w:rsidRPr="006F08FA">
        <w:rPr>
          <w:rStyle w:val="StyleUnderline"/>
          <w:highlight w:val="cyan"/>
        </w:rPr>
        <w:t>possesses a</w:t>
      </w:r>
      <w:r w:rsidRPr="006F08FA">
        <w:rPr>
          <w:sz w:val="16"/>
          <w:highlight w:val="cyan"/>
        </w:rPr>
        <w:t xml:space="preserve"> </w:t>
      </w:r>
      <w:r w:rsidRPr="006F08FA">
        <w:rPr>
          <w:rStyle w:val="Emphasis"/>
          <w:highlight w:val="cyan"/>
        </w:rPr>
        <w:t>hostile</w:t>
      </w:r>
      <w:r w:rsidRPr="006F08FA">
        <w:rPr>
          <w:sz w:val="16"/>
          <w:highlight w:val="cyan"/>
        </w:rPr>
        <w:t xml:space="preserve"> </w:t>
      </w:r>
      <w:r w:rsidRPr="006F08FA">
        <w:rPr>
          <w:rStyle w:val="StyleUnderline"/>
          <w:highlight w:val="cyan"/>
        </w:rPr>
        <w:t>atmosphere</w:t>
      </w:r>
      <w:r w:rsidRPr="00790A05">
        <w:rPr>
          <w:sz w:val="16"/>
        </w:rPr>
        <w:t xml:space="preserve"> for human habitation. Also, the atmospheric </w:t>
      </w:r>
      <w:r w:rsidRPr="006F08FA">
        <w:rPr>
          <w:rStyle w:val="Emphasis"/>
          <w:highlight w:val="cyan"/>
        </w:rPr>
        <w:t>pressure</w:t>
      </w:r>
      <w:r w:rsidRPr="006F08FA">
        <w:rPr>
          <w:sz w:val="16"/>
          <w:highlight w:val="cyan"/>
        </w:rPr>
        <w:t xml:space="preserve"> </w:t>
      </w:r>
      <w:r w:rsidRPr="006F08FA">
        <w:rPr>
          <w:rStyle w:val="StyleUnderline"/>
          <w:highlight w:val="cyan"/>
        </w:rPr>
        <w:t>is way lower</w:t>
      </w:r>
      <w:r w:rsidRPr="00790A05">
        <w:rPr>
          <w:rStyle w:val="StyleUnderline"/>
        </w:rPr>
        <w:t xml:space="preserve"> than Earth</w:t>
      </w:r>
      <w:r w:rsidRPr="00790A05">
        <w:rPr>
          <w:sz w:val="16"/>
        </w:rPr>
        <w:t xml:space="preserve"> (At mean radius, Mars has an average atmospheric pressure of 0.058 psi-0.126 psi [3] where on Earth, the mean pressure at sea level is 14.6959 psi ) in most of them. </w:t>
      </w:r>
      <w:r w:rsidRPr="006F08FA">
        <w:rPr>
          <w:rStyle w:val="StyleUnderline"/>
          <w:highlight w:val="cyan"/>
        </w:rPr>
        <w:t>The other concern</w:t>
      </w:r>
      <w:r w:rsidRPr="00790A05">
        <w:rPr>
          <w:rStyle w:val="StyleUnderline"/>
        </w:rPr>
        <w:t xml:space="preserve"> related to the atmosphere is the</w:t>
      </w:r>
      <w:r w:rsidRPr="00790A05">
        <w:rPr>
          <w:sz w:val="16"/>
        </w:rPr>
        <w:t xml:space="preserve"> </w:t>
      </w:r>
      <w:r w:rsidRPr="006F08FA">
        <w:rPr>
          <w:rStyle w:val="Emphasis"/>
          <w:highlight w:val="cyan"/>
        </w:rPr>
        <w:t>freezing cold</w:t>
      </w:r>
      <w:r w:rsidRPr="00790A05">
        <w:rPr>
          <w:sz w:val="16"/>
        </w:rPr>
        <w:t xml:space="preserve"> temperatures in our prospective colonies. Most of them do not have a proper atmosphere to contain the solar energy and some are simply far from the sun. </w:t>
      </w:r>
      <w:r w:rsidRPr="00790A05">
        <w:rPr>
          <w:rStyle w:val="StyleUnderline"/>
        </w:rPr>
        <w:t>The Martian temperature can reach anything between -60 to -65 degree Celsius</w:t>
      </w:r>
      <w:r w:rsidRPr="00790A05">
        <w:rPr>
          <w:sz w:val="16"/>
        </w:rPr>
        <w:t xml:space="preserve"> [4] and this figure simply go down as we move further from the Sun. Health concerns </w:t>
      </w:r>
      <w:r w:rsidRPr="00790A05">
        <w:rPr>
          <w:rStyle w:val="StyleUnderline"/>
        </w:rPr>
        <w:t xml:space="preserve">Another big issue for us can be the </w:t>
      </w:r>
      <w:r w:rsidRPr="006F08FA">
        <w:rPr>
          <w:rStyle w:val="StyleUnderline"/>
          <w:highlight w:val="cyan"/>
        </w:rPr>
        <w:t>difference in</w:t>
      </w:r>
      <w:r w:rsidRPr="006F08FA">
        <w:rPr>
          <w:sz w:val="16"/>
          <w:highlight w:val="cyan"/>
        </w:rPr>
        <w:t xml:space="preserve"> </w:t>
      </w:r>
      <w:r w:rsidRPr="006F08FA">
        <w:rPr>
          <w:rStyle w:val="Emphasis"/>
          <w:highlight w:val="cyan"/>
        </w:rPr>
        <w:t>gravity</w:t>
      </w:r>
      <w:r w:rsidRPr="00790A05">
        <w:rPr>
          <w:sz w:val="16"/>
        </w:rPr>
        <w:t xml:space="preserve"> in our prospective home. Mars for an example has a surface gravity of 3.69 m/s2 [3], only 37.9 % of Earth’s surface gravity. </w:t>
      </w:r>
      <w:r w:rsidRPr="00790A05">
        <w:rPr>
          <w:rStyle w:val="StyleUnderline"/>
        </w:rPr>
        <w:t>Such low gravity can have serious effects on the colonists. It ma</w:t>
      </w:r>
      <w:r w:rsidRPr="006F08FA">
        <w:rPr>
          <w:rStyle w:val="StyleUnderline"/>
          <w:highlight w:val="cyan"/>
        </w:rPr>
        <w:t>y cause</w:t>
      </w:r>
      <w:r w:rsidRPr="006F08FA">
        <w:rPr>
          <w:sz w:val="16"/>
          <w:highlight w:val="cyan"/>
        </w:rPr>
        <w:t xml:space="preserve"> </w:t>
      </w:r>
      <w:r w:rsidRPr="006F08FA">
        <w:rPr>
          <w:rStyle w:val="Emphasis"/>
          <w:highlight w:val="cyan"/>
        </w:rPr>
        <w:t>osteoporosis</w:t>
      </w:r>
      <w:r w:rsidRPr="006F08FA">
        <w:rPr>
          <w:sz w:val="16"/>
          <w:highlight w:val="cyan"/>
        </w:rPr>
        <w:t xml:space="preserve"> </w:t>
      </w:r>
      <w:r w:rsidRPr="006F08FA">
        <w:rPr>
          <w:rStyle w:val="StyleUnderline"/>
          <w:highlight w:val="cyan"/>
        </w:rPr>
        <w:t>and</w:t>
      </w:r>
      <w:r w:rsidRPr="006F08FA">
        <w:rPr>
          <w:sz w:val="16"/>
          <w:highlight w:val="cyan"/>
        </w:rPr>
        <w:t xml:space="preserve"> </w:t>
      </w:r>
      <w:r w:rsidRPr="006F08FA">
        <w:rPr>
          <w:rStyle w:val="Emphasis"/>
          <w:highlight w:val="cyan"/>
        </w:rPr>
        <w:t>cardiovascular</w:t>
      </w:r>
      <w:r w:rsidRPr="006F08FA">
        <w:rPr>
          <w:sz w:val="16"/>
          <w:highlight w:val="cyan"/>
        </w:rPr>
        <w:t xml:space="preserve"> </w:t>
      </w:r>
      <w:r w:rsidRPr="006F08FA">
        <w:rPr>
          <w:rStyle w:val="StyleUnderline"/>
          <w:highlight w:val="cyan"/>
        </w:rPr>
        <w:t>diseases an</w:t>
      </w:r>
      <w:r w:rsidRPr="00790A05">
        <w:rPr>
          <w:rStyle w:val="StyleUnderline"/>
        </w:rPr>
        <w:t xml:space="preserve">d can even lead to </w:t>
      </w:r>
      <w:r w:rsidRPr="006F08FA">
        <w:rPr>
          <w:rStyle w:val="StyleUnderline"/>
          <w:highlight w:val="cyan"/>
        </w:rPr>
        <w:t xml:space="preserve">significant </w:t>
      </w:r>
      <w:r w:rsidRPr="006F08FA">
        <w:rPr>
          <w:rStyle w:val="Emphasis"/>
          <w:highlight w:val="cyan"/>
        </w:rPr>
        <w:t>decrease of grey matter volume</w:t>
      </w:r>
      <w:r w:rsidRPr="006F08FA">
        <w:rPr>
          <w:sz w:val="16"/>
          <w:highlight w:val="cyan"/>
        </w:rPr>
        <w:t xml:space="preserve"> </w:t>
      </w:r>
      <w:r w:rsidRPr="006F08FA">
        <w:rPr>
          <w:rStyle w:val="StyleUnderline"/>
          <w:highlight w:val="cyan"/>
        </w:rPr>
        <w:t>in our</w:t>
      </w:r>
      <w:r w:rsidRPr="006F08FA">
        <w:rPr>
          <w:sz w:val="16"/>
          <w:highlight w:val="cyan"/>
        </w:rPr>
        <w:t xml:space="preserve"> </w:t>
      </w:r>
      <w:r w:rsidRPr="006F08FA">
        <w:rPr>
          <w:rStyle w:val="Emphasis"/>
          <w:highlight w:val="cyan"/>
        </w:rPr>
        <w:t>brain</w:t>
      </w:r>
      <w:r w:rsidRPr="006F08FA">
        <w:rPr>
          <w:sz w:val="16"/>
          <w:highlight w:val="cyan"/>
        </w:rPr>
        <w:t xml:space="preserve"> [5].</w:t>
      </w:r>
      <w:r w:rsidRPr="00790A05">
        <w:rPr>
          <w:sz w:val="16"/>
        </w:rPr>
        <w:t xml:space="preserve"> </w:t>
      </w:r>
      <w:r w:rsidRPr="00790A05">
        <w:rPr>
          <w:rStyle w:val="Emphasis"/>
        </w:rPr>
        <w:t>Radiation</w:t>
      </w:r>
      <w:r w:rsidRPr="00790A05">
        <w:rPr>
          <w:sz w:val="16"/>
        </w:rPr>
        <w:t xml:space="preserve"> </w:t>
      </w:r>
      <w:r w:rsidRPr="00790A05">
        <w:rPr>
          <w:rStyle w:val="StyleUnderline"/>
        </w:rPr>
        <w:t>is another threat for a budding colony outside Earth</w:t>
      </w:r>
      <w:r w:rsidRPr="00790A05">
        <w:rPr>
          <w:sz w:val="16"/>
        </w:rPr>
        <w:t xml:space="preserve">. Planets or moons which do not have a magnetic shield like Earth, can expose the colonists to harmful radiations. Such </w:t>
      </w:r>
      <w:r w:rsidRPr="00790A05">
        <w:rPr>
          <w:rStyle w:val="StyleUnderline"/>
        </w:rPr>
        <w:t>exposers can lead to serious</w:t>
      </w:r>
      <w:r w:rsidRPr="00790A05">
        <w:rPr>
          <w:sz w:val="16"/>
        </w:rPr>
        <w:t xml:space="preserve"> </w:t>
      </w:r>
      <w:r w:rsidRPr="00790A05">
        <w:rPr>
          <w:rStyle w:val="Emphasis"/>
        </w:rPr>
        <w:t>cognitive disabilities</w:t>
      </w:r>
      <w:r w:rsidRPr="00790A05">
        <w:rPr>
          <w:sz w:val="16"/>
        </w:rPr>
        <w:t xml:space="preserve"> </w:t>
      </w:r>
      <w:r w:rsidRPr="00790A05">
        <w:rPr>
          <w:rStyle w:val="StyleUnderline"/>
        </w:rPr>
        <w:t>and may affect</w:t>
      </w:r>
      <w:r w:rsidRPr="00790A05">
        <w:rPr>
          <w:sz w:val="16"/>
        </w:rPr>
        <w:t xml:space="preserve"> the </w:t>
      </w:r>
      <w:r w:rsidRPr="00790A05">
        <w:rPr>
          <w:rStyle w:val="Emphasis"/>
        </w:rPr>
        <w:t>fertility</w:t>
      </w:r>
      <w:r w:rsidRPr="00790A05">
        <w:rPr>
          <w:sz w:val="16"/>
        </w:rPr>
        <w:t xml:space="preserve"> of the colonists. </w:t>
      </w:r>
      <w:r w:rsidRPr="00790A05">
        <w:rPr>
          <w:rStyle w:val="StyleUnderline"/>
        </w:rPr>
        <w:t xml:space="preserve">Other serious consequences include </w:t>
      </w:r>
      <w:r w:rsidRPr="00790A05">
        <w:rPr>
          <w:rStyle w:val="Emphasis"/>
        </w:rPr>
        <w:t>cardiovascular</w:t>
      </w:r>
      <w:r w:rsidRPr="00790A05">
        <w:rPr>
          <w:rStyle w:val="StyleUnderline"/>
        </w:rPr>
        <w:t xml:space="preserve"> damages and </w:t>
      </w:r>
      <w:r w:rsidRPr="00790A05">
        <w:rPr>
          <w:rStyle w:val="Emphasis"/>
        </w:rPr>
        <w:t>cancer</w:t>
      </w:r>
      <w:r w:rsidRPr="00790A05">
        <w:rPr>
          <w:rStyle w:val="StyleUnderline"/>
        </w:rPr>
        <w:t>. For a Mars Mission, the standard risk of exposure induced death in astronauts can jump from</w:t>
      </w:r>
      <w:r w:rsidRPr="00790A05">
        <w:rPr>
          <w:sz w:val="16"/>
        </w:rPr>
        <w:t xml:space="preserve"> </w:t>
      </w:r>
      <w:r w:rsidRPr="00790A05">
        <w:rPr>
          <w:rStyle w:val="Emphasis"/>
        </w:rPr>
        <w:t>3% to 10%</w:t>
      </w:r>
      <w:r w:rsidRPr="00790A05">
        <w:rPr>
          <w:sz w:val="16"/>
        </w:rPr>
        <w:t xml:space="preserve"> while the chance of morbidity becomes as high as 20% [6]. </w:t>
      </w:r>
      <w:r w:rsidRPr="006F08FA">
        <w:rPr>
          <w:rStyle w:val="StyleUnderline"/>
          <w:highlight w:val="cyan"/>
        </w:rPr>
        <w:t xml:space="preserve">Severe </w:t>
      </w:r>
      <w:r w:rsidRPr="006F08FA">
        <w:rPr>
          <w:rStyle w:val="Emphasis"/>
          <w:highlight w:val="cyan"/>
        </w:rPr>
        <w:t>psychological</w:t>
      </w:r>
      <w:r w:rsidRPr="006F08FA">
        <w:rPr>
          <w:sz w:val="16"/>
          <w:highlight w:val="cyan"/>
        </w:rPr>
        <w:t xml:space="preserve"> </w:t>
      </w:r>
      <w:r w:rsidRPr="006F08FA">
        <w:rPr>
          <w:rStyle w:val="StyleUnderline"/>
          <w:highlight w:val="cyan"/>
        </w:rPr>
        <w:t>issues</w:t>
      </w:r>
      <w:r w:rsidRPr="00790A05">
        <w:rPr>
          <w:rStyle w:val="StyleUnderline"/>
        </w:rPr>
        <w:t xml:space="preserve"> may also </w:t>
      </w:r>
      <w:r w:rsidRPr="006F08FA">
        <w:rPr>
          <w:rStyle w:val="StyleUnderline"/>
          <w:highlight w:val="cyan"/>
        </w:rPr>
        <w:t>develop among the colonist</w:t>
      </w:r>
      <w:r w:rsidRPr="00790A05">
        <w:rPr>
          <w:rStyle w:val="StyleUnderline"/>
        </w:rPr>
        <w:t xml:space="preserve"> thanks to the isolation they may experience in the early days of the colony</w:t>
      </w:r>
      <w:r w:rsidRPr="00790A05">
        <w:rPr>
          <w:sz w:val="16"/>
        </w:rPr>
        <w:t xml:space="preserve">. An interesting read in this regard is the article on the mental preparation for mars by Sadie E. </w:t>
      </w:r>
      <w:proofErr w:type="spellStart"/>
      <w:r w:rsidRPr="00790A05">
        <w:rPr>
          <w:sz w:val="16"/>
        </w:rPr>
        <w:t>Dingfelder</w:t>
      </w:r>
      <w:proofErr w:type="spellEnd"/>
      <w:r w:rsidRPr="00790A05">
        <w:rPr>
          <w:sz w:val="16"/>
        </w:rPr>
        <w:t xml:space="preserve">. </w:t>
      </w:r>
      <w:proofErr w:type="spellStart"/>
      <w:r w:rsidRPr="00790A05">
        <w:rPr>
          <w:sz w:val="16"/>
        </w:rPr>
        <w:t>Economical</w:t>
      </w:r>
      <w:proofErr w:type="spellEnd"/>
      <w:r w:rsidRPr="00790A05">
        <w:rPr>
          <w:sz w:val="16"/>
        </w:rPr>
        <w:t xml:space="preserve"> Feasibility </w:t>
      </w:r>
      <w:r w:rsidRPr="006F08FA">
        <w:rPr>
          <w:rStyle w:val="StyleUnderline"/>
          <w:highlight w:val="cyan"/>
        </w:rPr>
        <w:t>To set up a space colony we require</w:t>
      </w:r>
      <w:r w:rsidRPr="00790A05">
        <w:rPr>
          <w:rStyle w:val="StyleUnderline"/>
        </w:rPr>
        <w:t xml:space="preserve"> a</w:t>
      </w:r>
      <w:r w:rsidRPr="00790A05">
        <w:rPr>
          <w:sz w:val="16"/>
        </w:rPr>
        <w:t xml:space="preserve"> </w:t>
      </w:r>
      <w:r w:rsidRPr="006F08FA">
        <w:rPr>
          <w:rStyle w:val="Emphasis"/>
          <w:highlight w:val="cyan"/>
        </w:rPr>
        <w:t>huge initial investment</w:t>
      </w:r>
      <w:r w:rsidRPr="00790A05">
        <w:rPr>
          <w:sz w:val="16"/>
        </w:rPr>
        <w:t xml:space="preserve"> </w:t>
      </w:r>
      <w:r w:rsidRPr="00790A05">
        <w:rPr>
          <w:rStyle w:val="StyleUnderline"/>
        </w:rPr>
        <w:t>to cover the expenses</w:t>
      </w:r>
      <w:r w:rsidRPr="00790A05">
        <w:rPr>
          <w:sz w:val="16"/>
        </w:rPr>
        <w:t xml:space="preserve"> to set up such a facility millions of miles away. </w:t>
      </w:r>
      <w:r w:rsidRPr="00790A05">
        <w:rPr>
          <w:rStyle w:val="StyleUnderline"/>
        </w:rPr>
        <w:t xml:space="preserve">Given the costs of a traditional launch and the amount of payload we need to transfer, </w:t>
      </w:r>
      <w:r w:rsidRPr="006F08FA">
        <w:rPr>
          <w:rStyle w:val="StyleUnderline"/>
          <w:highlight w:val="cyan"/>
        </w:rPr>
        <w:t>it is</w:t>
      </w:r>
      <w:r w:rsidRPr="00790A05">
        <w:rPr>
          <w:rStyle w:val="StyleUnderline"/>
        </w:rPr>
        <w:t xml:space="preserve"> almost </w:t>
      </w:r>
      <w:r w:rsidRPr="006F08FA">
        <w:rPr>
          <w:rStyle w:val="Emphasis"/>
          <w:highlight w:val="cyan"/>
        </w:rPr>
        <w:t>impossible</w:t>
      </w:r>
      <w:r w:rsidRPr="006F08FA">
        <w:rPr>
          <w:rStyle w:val="StyleUnderline"/>
          <w:highlight w:val="cyan"/>
        </w:rPr>
        <w:t xml:space="preserve"> for a government to fund such an</w:t>
      </w:r>
      <w:r w:rsidRPr="006F08FA">
        <w:rPr>
          <w:sz w:val="16"/>
          <w:highlight w:val="cyan"/>
        </w:rPr>
        <w:t xml:space="preserve"> </w:t>
      </w:r>
      <w:r w:rsidRPr="006F08FA">
        <w:rPr>
          <w:rStyle w:val="StyleUnderline"/>
          <w:highlight w:val="cyan"/>
        </w:rPr>
        <w:t>attempt</w:t>
      </w:r>
      <w:r w:rsidRPr="006F08FA">
        <w:rPr>
          <w:sz w:val="16"/>
          <w:highlight w:val="cyan"/>
        </w:rPr>
        <w:t xml:space="preserve"> </w:t>
      </w:r>
      <w:r w:rsidRPr="006F08FA">
        <w:rPr>
          <w:rStyle w:val="StyleUnderline"/>
          <w:highlight w:val="cyan"/>
        </w:rPr>
        <w:t>without</w:t>
      </w:r>
      <w:r w:rsidRPr="006F08FA">
        <w:rPr>
          <w:sz w:val="16"/>
          <w:highlight w:val="cyan"/>
        </w:rPr>
        <w:t xml:space="preserve"> </w:t>
      </w:r>
      <w:r w:rsidRPr="006F08FA">
        <w:rPr>
          <w:rStyle w:val="Emphasis"/>
          <w:highlight w:val="cyan"/>
        </w:rPr>
        <w:t>breaking the bank</w:t>
      </w:r>
      <w:r w:rsidRPr="00790A05">
        <w:rPr>
          <w:sz w:val="16"/>
        </w:rPr>
        <w:t xml:space="preserve">. A hope in this regard can be the recent developments of low-cost crafts such as the SpaceX Falcon 9 but they are still far from what is required to sustain such an ambitious effort. Conclusion From what we have discussed so far, it is clear that </w:t>
      </w:r>
      <w:r w:rsidRPr="00790A05">
        <w:rPr>
          <w:rStyle w:val="Emphasis"/>
        </w:rPr>
        <w:t>even if</w:t>
      </w:r>
      <w:r w:rsidRPr="00790A05">
        <w:rPr>
          <w:sz w:val="16"/>
        </w:rPr>
        <w:t xml:space="preserve"> </w:t>
      </w:r>
      <w:r w:rsidRPr="00790A05">
        <w:rPr>
          <w:rStyle w:val="StyleUnderline"/>
        </w:rPr>
        <w:t xml:space="preserve">space colonization can be a solution for the survival of humankind, </w:t>
      </w:r>
      <w:r w:rsidRPr="006F08FA">
        <w:rPr>
          <w:rStyle w:val="StyleUnderline"/>
          <w:highlight w:val="cyan"/>
        </w:rPr>
        <w:t>we are</w:t>
      </w:r>
      <w:r w:rsidRPr="006F08FA">
        <w:rPr>
          <w:sz w:val="16"/>
          <w:highlight w:val="cyan"/>
        </w:rPr>
        <w:t xml:space="preserve"> </w:t>
      </w:r>
      <w:r w:rsidRPr="006F08FA">
        <w:rPr>
          <w:rStyle w:val="Emphasis"/>
          <w:highlight w:val="cyan"/>
        </w:rPr>
        <w:t>still far away from making it possible</w:t>
      </w:r>
      <w:r w:rsidRPr="00790A05">
        <w:rPr>
          <w:sz w:val="16"/>
        </w:rPr>
        <w:t xml:space="preserve"> due to several factors. Hopefully, with the brilliant minds working in this sector, the day is not far when we will be harness to harness such technologies that will make our voyage towards our new home safer and cheaper. Till then, </w:t>
      </w:r>
      <w:r w:rsidRPr="00790A05">
        <w:rPr>
          <w:rStyle w:val="StyleUnderline"/>
        </w:rPr>
        <w:t>all we can do it is to try our best to protect and manage our resources so that the future generations can have a better place to live in.</w:t>
      </w:r>
    </w:p>
    <w:p w14:paraId="2D9DC392" w14:textId="77777777" w:rsidR="00400724" w:rsidRDefault="00400724" w:rsidP="00BA01CF">
      <w:pPr>
        <w:pStyle w:val="Heading4"/>
      </w:pPr>
      <w:r>
        <w:t xml:space="preserve">3. Tech failures AND cancellation. </w:t>
      </w:r>
    </w:p>
    <w:p w14:paraId="18647389" w14:textId="77777777" w:rsidR="00400724" w:rsidRPr="00A25A40" w:rsidRDefault="00400724" w:rsidP="00400724">
      <w:r>
        <w:t xml:space="preserve">Konrad </w:t>
      </w:r>
      <w:proofErr w:type="spellStart"/>
      <w:r w:rsidRPr="00833635">
        <w:rPr>
          <w:b/>
        </w:rPr>
        <w:t>Szocik</w:t>
      </w:r>
      <w:proofErr w:type="spellEnd"/>
      <w:r w:rsidRPr="00833635">
        <w:rPr>
          <w:b/>
        </w:rPr>
        <w:t xml:space="preserve"> 19</w:t>
      </w:r>
      <w:r>
        <w:t>. University of Information Technology and Management in Rzeszow, Department of Philosophy and Cognitive Science. 01/2019. “Should and Could Humans Go to Mars? Yes, but Not Now and Not in the near Future.” Futures, vol. 105, pp. 54–66.</w:t>
      </w:r>
    </w:p>
    <w:p w14:paraId="60B10AC9" w14:textId="77777777" w:rsidR="00400724" w:rsidRPr="0070048C" w:rsidRDefault="00400724" w:rsidP="00400724">
      <w:pPr>
        <w:rPr>
          <w:sz w:val="16"/>
        </w:rPr>
      </w:pPr>
      <w:r w:rsidRPr="0070048C">
        <w:rPr>
          <w:sz w:val="16"/>
        </w:rPr>
        <w:t xml:space="preserve">10. The paradox of technological progress in regard to interplanetary human missions </w:t>
      </w:r>
      <w:r w:rsidRPr="0070048C">
        <w:rPr>
          <w:rStyle w:val="StyleUnderline"/>
        </w:rPr>
        <w:t>Perhaps history of humanity</w:t>
      </w:r>
      <w:r w:rsidRPr="0070048C">
        <w:rPr>
          <w:sz w:val="16"/>
        </w:rPr>
        <w:t xml:space="preserve"> does not offer strong and many examples of global collaboration but it </w:t>
      </w:r>
      <w:r w:rsidRPr="0070048C">
        <w:rPr>
          <w:rStyle w:val="StyleUnderline"/>
        </w:rPr>
        <w:t>is full of examples of original</w:t>
      </w:r>
      <w:r>
        <w:rPr>
          <w:rStyle w:val="StyleUnderline"/>
        </w:rPr>
        <w:t xml:space="preserve"> </w:t>
      </w:r>
      <w:r w:rsidRPr="0070048C">
        <w:rPr>
          <w:rStyle w:val="StyleUnderline"/>
        </w:rPr>
        <w:t xml:space="preserve">innovations and dynamical technological progress. For this reason, it </w:t>
      </w:r>
      <w:r w:rsidRPr="0070048C">
        <w:rPr>
          <w:rStyle w:val="Emphasis"/>
        </w:rPr>
        <w:t>seems reasonable</w:t>
      </w:r>
      <w:r w:rsidRPr="0070048C">
        <w:rPr>
          <w:sz w:val="16"/>
        </w:rPr>
        <w:t xml:space="preserve"> </w:t>
      </w:r>
      <w:r w:rsidRPr="0070048C">
        <w:rPr>
          <w:rStyle w:val="StyleUnderline"/>
        </w:rPr>
        <w:t>to think that even if current state of art in</w:t>
      </w:r>
      <w:r>
        <w:rPr>
          <w:rStyle w:val="StyleUnderline"/>
        </w:rPr>
        <w:t xml:space="preserve"> </w:t>
      </w:r>
      <w:r w:rsidRPr="0070048C">
        <w:rPr>
          <w:rStyle w:val="StyleUnderline"/>
        </w:rPr>
        <w:t xml:space="preserve">space technology makes human interplanetary missions impossible, it </w:t>
      </w:r>
      <w:r w:rsidRPr="0070048C">
        <w:rPr>
          <w:rStyle w:val="Emphasis"/>
        </w:rPr>
        <w:t>will enable them in the future</w:t>
      </w:r>
      <w:r w:rsidRPr="0070048C">
        <w:rPr>
          <w:sz w:val="16"/>
        </w:rPr>
        <w:t xml:space="preserve">. More challenging than effective rockets for the journey to Mars is the return journey to Earth, and also creating a safe and relatively comfortable habitat on Mars. Mission planners need new solutions to current space technology. The basic challenge is the time of such a journey that’s calculated to be at least 5–6 months. An ethical problem arises here if the mission involves many months of travel in unpredictable conditions and harmful environment. </w:t>
      </w:r>
      <w:r w:rsidRPr="0070048C">
        <w:rPr>
          <w:rStyle w:val="StyleUnderline"/>
        </w:rPr>
        <w:t xml:space="preserve">But </w:t>
      </w:r>
      <w:r w:rsidRPr="006F08FA">
        <w:rPr>
          <w:rStyle w:val="StyleUnderline"/>
          <w:highlight w:val="cyan"/>
        </w:rPr>
        <w:t xml:space="preserve">the challenge is </w:t>
      </w:r>
      <w:r w:rsidRPr="006F08FA">
        <w:rPr>
          <w:rStyle w:val="Emphasis"/>
          <w:highlight w:val="cyan"/>
        </w:rPr>
        <w:t>bigger than in previous tech</w:t>
      </w:r>
      <w:r w:rsidRPr="0070048C">
        <w:rPr>
          <w:rStyle w:val="Emphasis"/>
        </w:rPr>
        <w:t xml:space="preserve">nological </w:t>
      </w:r>
      <w:r w:rsidRPr="006F08FA">
        <w:rPr>
          <w:rStyle w:val="Emphasis"/>
          <w:highlight w:val="cyan"/>
        </w:rPr>
        <w:t>gaps</w:t>
      </w:r>
      <w:r w:rsidRPr="0070048C">
        <w:rPr>
          <w:rStyle w:val="Emphasis"/>
        </w:rPr>
        <w:t xml:space="preserve"> in human history of space exploration</w:t>
      </w:r>
      <w:r w:rsidRPr="0070048C">
        <w:rPr>
          <w:rStyle w:val="StyleUnderline"/>
        </w:rPr>
        <w:t xml:space="preserve">. </w:t>
      </w:r>
      <w:r w:rsidRPr="006F08FA">
        <w:rPr>
          <w:rStyle w:val="StyleUnderline"/>
          <w:highlight w:val="cyan"/>
        </w:rPr>
        <w:t xml:space="preserve">NASA </w:t>
      </w:r>
      <w:r w:rsidRPr="006F08FA">
        <w:rPr>
          <w:rStyle w:val="Emphasis"/>
          <w:highlight w:val="cyan"/>
        </w:rPr>
        <w:t>does not possess</w:t>
      </w:r>
      <w:r w:rsidRPr="006F08FA">
        <w:rPr>
          <w:rStyle w:val="StyleUnderline"/>
          <w:highlight w:val="cyan"/>
        </w:rPr>
        <w:t xml:space="preserve"> the </w:t>
      </w:r>
      <w:r w:rsidRPr="006F08FA">
        <w:rPr>
          <w:rStyle w:val="Emphasis"/>
          <w:highlight w:val="cyan"/>
        </w:rPr>
        <w:t>tech</w:t>
      </w:r>
      <w:r w:rsidRPr="0070048C">
        <w:rPr>
          <w:rStyle w:val="Emphasis"/>
        </w:rPr>
        <w:t>nology</w:t>
      </w:r>
      <w:r w:rsidRPr="0070048C">
        <w:rPr>
          <w:rStyle w:val="StyleUnderline"/>
        </w:rPr>
        <w:t xml:space="preserve"> needed to organize a safe human mission to Mars.</w:t>
      </w:r>
      <w:r>
        <w:rPr>
          <w:rStyle w:val="StyleUnderline"/>
        </w:rPr>
        <w:t xml:space="preserve"> </w:t>
      </w:r>
      <w:r w:rsidRPr="0070048C">
        <w:rPr>
          <w:rStyle w:val="StyleUnderline"/>
        </w:rPr>
        <w:t>A</w:t>
      </w:r>
      <w:r w:rsidRPr="0070048C">
        <w:rPr>
          <w:sz w:val="16"/>
        </w:rPr>
        <w:t xml:space="preserve">nother </w:t>
      </w:r>
      <w:r w:rsidRPr="0070048C">
        <w:rPr>
          <w:rStyle w:val="StyleUnderline"/>
        </w:rPr>
        <w:t xml:space="preserve">challenge is Mars </w:t>
      </w:r>
      <w:r w:rsidRPr="0070048C">
        <w:rPr>
          <w:rStyle w:val="Emphasis"/>
        </w:rPr>
        <w:t>gravity</w:t>
      </w:r>
      <w:r w:rsidRPr="0070048C">
        <w:rPr>
          <w:sz w:val="16"/>
        </w:rPr>
        <w:t xml:space="preserve"> </w:t>
      </w:r>
      <w:r w:rsidRPr="0070048C">
        <w:rPr>
          <w:rStyle w:val="Emphasis"/>
        </w:rPr>
        <w:t>greater</w:t>
      </w:r>
      <w:r w:rsidRPr="0070048C">
        <w:rPr>
          <w:sz w:val="16"/>
        </w:rPr>
        <w:t xml:space="preserve"> </w:t>
      </w:r>
      <w:r w:rsidRPr="0070048C">
        <w:rPr>
          <w:rStyle w:val="StyleUnderline"/>
        </w:rPr>
        <w:t xml:space="preserve">than the </w:t>
      </w:r>
      <w:r w:rsidRPr="0070048C">
        <w:rPr>
          <w:rStyle w:val="Emphasis"/>
        </w:rPr>
        <w:t>Moon’s</w:t>
      </w:r>
      <w:r w:rsidRPr="0070048C">
        <w:rPr>
          <w:sz w:val="16"/>
        </w:rPr>
        <w:t xml:space="preserve"> gravity. </w:t>
      </w:r>
      <w:r w:rsidRPr="006F08FA">
        <w:rPr>
          <w:rStyle w:val="StyleUnderline"/>
          <w:highlight w:val="cyan"/>
        </w:rPr>
        <w:t>Landing on Mars</w:t>
      </w:r>
      <w:r w:rsidRPr="0070048C">
        <w:rPr>
          <w:rStyle w:val="StyleUnderline"/>
        </w:rPr>
        <w:t xml:space="preserve"> and coming back </w:t>
      </w:r>
      <w:r w:rsidRPr="006F08FA">
        <w:rPr>
          <w:rStyle w:val="StyleUnderline"/>
          <w:highlight w:val="cyan"/>
        </w:rPr>
        <w:t>will be more challenging than</w:t>
      </w:r>
      <w:r w:rsidRPr="0070048C">
        <w:rPr>
          <w:rStyle w:val="StyleUnderline"/>
        </w:rPr>
        <w:t xml:space="preserve"> in </w:t>
      </w:r>
      <w:r w:rsidRPr="006F08FA">
        <w:rPr>
          <w:rStyle w:val="Emphasis"/>
          <w:highlight w:val="cyan"/>
        </w:rPr>
        <w:t>Apollo</w:t>
      </w:r>
      <w:r w:rsidRPr="0070048C">
        <w:rPr>
          <w:rStyle w:val="Emphasis"/>
        </w:rPr>
        <w:t xml:space="preserve"> lunar program</w:t>
      </w:r>
      <w:r w:rsidRPr="0070048C">
        <w:rPr>
          <w:sz w:val="16"/>
        </w:rPr>
        <w:t xml:space="preserve"> (Weintraub, 2018, pp. 6–7). </w:t>
      </w:r>
      <w:r w:rsidRPr="0070048C">
        <w:rPr>
          <w:rStyle w:val="StyleUnderline"/>
        </w:rPr>
        <w:t xml:space="preserve">Another issue is the large </w:t>
      </w:r>
      <w:r w:rsidRPr="0070048C">
        <w:rPr>
          <w:rStyle w:val="Emphasis"/>
        </w:rPr>
        <w:t>distances in space</w:t>
      </w:r>
      <w:r w:rsidRPr="0070048C">
        <w:rPr>
          <w:sz w:val="16"/>
        </w:rPr>
        <w:t xml:space="preserve"> between possible destinations that are theoretically available for human capacities. The challenge is not to connect New Zealand and Qatar (less than 15,000 km). The challenge is to connect Earth and Mars (around 55,000,000 km in perihelion). </w:t>
      </w:r>
      <w:r w:rsidRPr="0070048C">
        <w:rPr>
          <w:rStyle w:val="StyleUnderline"/>
        </w:rPr>
        <w:t xml:space="preserve">Forgetting for a moment about enormous challenges waiting for astronauts </w:t>
      </w:r>
      <w:r w:rsidRPr="0070048C">
        <w:rPr>
          <w:rStyle w:val="Emphasis"/>
        </w:rPr>
        <w:t>after landing on Mars</w:t>
      </w:r>
      <w:r w:rsidRPr="0070048C">
        <w:rPr>
          <w:sz w:val="16"/>
        </w:rPr>
        <w:t xml:space="preserve"> surface </w:t>
      </w:r>
      <w:r w:rsidRPr="0070048C">
        <w:rPr>
          <w:rStyle w:val="StyleUnderline"/>
        </w:rPr>
        <w:t xml:space="preserve">and their </w:t>
      </w:r>
      <w:r w:rsidRPr="0070048C">
        <w:rPr>
          <w:rStyle w:val="Emphasis"/>
        </w:rPr>
        <w:t>fight for survival</w:t>
      </w:r>
      <w:r w:rsidRPr="0070048C">
        <w:rPr>
          <w:rStyle w:val="StyleUnderline"/>
        </w:rPr>
        <w:t xml:space="preserve">, </w:t>
      </w:r>
      <w:r w:rsidRPr="006F08FA">
        <w:rPr>
          <w:rStyle w:val="StyleUnderline"/>
          <w:highlight w:val="cyan"/>
        </w:rPr>
        <w:t>the journey to Mars is challenging</w:t>
      </w:r>
      <w:r w:rsidRPr="0070048C">
        <w:rPr>
          <w:rStyle w:val="StyleUnderline"/>
        </w:rPr>
        <w:t xml:space="preserve"> because Mars </w:t>
      </w:r>
      <w:r w:rsidRPr="0070048C">
        <w:rPr>
          <w:rStyle w:val="Emphasis"/>
        </w:rPr>
        <w:t>gravitation</w:t>
      </w:r>
      <w:r w:rsidRPr="0070048C">
        <w:rPr>
          <w:rStyle w:val="StyleUnderline"/>
        </w:rPr>
        <w:t xml:space="preserve"> is such that Mars </w:t>
      </w:r>
      <w:r w:rsidRPr="006F08FA">
        <w:rPr>
          <w:rStyle w:val="StyleUnderline"/>
          <w:highlight w:val="cyan"/>
        </w:rPr>
        <w:t xml:space="preserve">astronauts probably will have to </w:t>
      </w:r>
      <w:r w:rsidRPr="006F08FA">
        <w:rPr>
          <w:rStyle w:val="Emphasis"/>
          <w:highlight w:val="cyan"/>
        </w:rPr>
        <w:t>land autonomously</w:t>
      </w:r>
      <w:r w:rsidRPr="006F08FA">
        <w:rPr>
          <w:sz w:val="16"/>
          <w:highlight w:val="cyan"/>
        </w:rPr>
        <w:t xml:space="preserve">, </w:t>
      </w:r>
      <w:r w:rsidRPr="006F08FA">
        <w:rPr>
          <w:rStyle w:val="StyleUnderline"/>
          <w:highlight w:val="cyan"/>
        </w:rPr>
        <w:t>without</w:t>
      </w:r>
      <w:r w:rsidRPr="006F08FA">
        <w:rPr>
          <w:sz w:val="16"/>
          <w:highlight w:val="cyan"/>
        </w:rPr>
        <w:t xml:space="preserve"> </w:t>
      </w:r>
      <w:r w:rsidRPr="006F08FA">
        <w:rPr>
          <w:rStyle w:val="Emphasis"/>
          <w:highlight w:val="cyan"/>
        </w:rPr>
        <w:t>real time ground control support</w:t>
      </w:r>
      <w:r w:rsidRPr="0070048C">
        <w:rPr>
          <w:sz w:val="16"/>
        </w:rPr>
        <w:t xml:space="preserve"> </w:t>
      </w:r>
      <w:r w:rsidRPr="0070048C">
        <w:rPr>
          <w:rStyle w:val="StyleUnderline"/>
        </w:rPr>
        <w:t>as in case of analogical operations currently conducted by</w:t>
      </w:r>
      <w:r>
        <w:rPr>
          <w:rStyle w:val="StyleUnderline"/>
        </w:rPr>
        <w:t xml:space="preserve"> </w:t>
      </w:r>
      <w:r w:rsidRPr="0070048C">
        <w:rPr>
          <w:rStyle w:val="StyleUnderline"/>
        </w:rPr>
        <w:t xml:space="preserve">NASA and </w:t>
      </w:r>
      <w:proofErr w:type="spellStart"/>
      <w:r w:rsidRPr="0070048C">
        <w:rPr>
          <w:rStyle w:val="StyleUnderline"/>
        </w:rPr>
        <w:t>Roskosmos</w:t>
      </w:r>
      <w:proofErr w:type="spellEnd"/>
      <w:r w:rsidRPr="0070048C">
        <w:rPr>
          <w:rStyle w:val="StyleUnderline"/>
        </w:rPr>
        <w:t xml:space="preserve">). Technological challenge for a human mission to Mars is </w:t>
      </w:r>
      <w:r w:rsidRPr="0070048C">
        <w:rPr>
          <w:rStyle w:val="Emphasis"/>
        </w:rPr>
        <w:t>complex</w:t>
      </w:r>
      <w:r w:rsidRPr="0070048C">
        <w:rPr>
          <w:rStyle w:val="StyleUnderline"/>
        </w:rPr>
        <w:t>, and what has been mentioned so far is only</w:t>
      </w:r>
      <w:r>
        <w:rPr>
          <w:rStyle w:val="StyleUnderline"/>
        </w:rPr>
        <w:t xml:space="preserve"> </w:t>
      </w:r>
      <w:r w:rsidRPr="0070048C">
        <w:rPr>
          <w:rStyle w:val="Emphasis"/>
        </w:rPr>
        <w:t>prelude</w:t>
      </w:r>
      <w:r w:rsidRPr="0070048C">
        <w:rPr>
          <w:rStyle w:val="StyleUnderline"/>
        </w:rPr>
        <w:t xml:space="preserve"> to the challenges of </w:t>
      </w:r>
      <w:r w:rsidRPr="0070048C">
        <w:rPr>
          <w:rStyle w:val="Emphasis"/>
        </w:rPr>
        <w:t>living on Mars surface</w:t>
      </w:r>
      <w:r w:rsidRPr="0070048C">
        <w:rPr>
          <w:rStyle w:val="StyleUnderline"/>
        </w:rPr>
        <w:t>. The basic problem that distinguishes mission to Mars from missions to the Moon is</w:t>
      </w:r>
      <w:r>
        <w:rPr>
          <w:rStyle w:val="StyleUnderline"/>
        </w:rPr>
        <w:t xml:space="preserve"> </w:t>
      </w:r>
      <w:r w:rsidRPr="0070048C">
        <w:rPr>
          <w:rStyle w:val="StyleUnderline"/>
        </w:rPr>
        <w:t xml:space="preserve">that </w:t>
      </w:r>
      <w:r w:rsidRPr="006F08FA">
        <w:rPr>
          <w:rStyle w:val="StyleUnderline"/>
          <w:highlight w:val="cyan"/>
        </w:rPr>
        <w:t>astronauts</w:t>
      </w:r>
      <w:r w:rsidRPr="0070048C">
        <w:rPr>
          <w:rStyle w:val="StyleUnderline"/>
        </w:rPr>
        <w:t xml:space="preserve"> who land on Mars probably </w:t>
      </w:r>
      <w:r w:rsidRPr="006F08FA">
        <w:rPr>
          <w:rStyle w:val="Emphasis"/>
          <w:highlight w:val="cyan"/>
        </w:rPr>
        <w:t>will not be able to come back Earth</w:t>
      </w:r>
      <w:r w:rsidRPr="0070048C">
        <w:rPr>
          <w:rStyle w:val="Emphasis"/>
        </w:rPr>
        <w:t xml:space="preserve"> after a stay of only a few days</w:t>
      </w:r>
      <w:r w:rsidRPr="0070048C">
        <w:rPr>
          <w:rStyle w:val="StyleUnderline"/>
        </w:rPr>
        <w:t>. One issue is deleterious</w:t>
      </w:r>
      <w:r>
        <w:rPr>
          <w:rStyle w:val="StyleUnderline"/>
        </w:rPr>
        <w:t xml:space="preserve"> </w:t>
      </w:r>
      <w:r w:rsidRPr="0070048C">
        <w:rPr>
          <w:rStyle w:val="StyleUnderline"/>
        </w:rPr>
        <w:t xml:space="preserve">impact of long journey on their </w:t>
      </w:r>
      <w:r w:rsidRPr="0070048C">
        <w:rPr>
          <w:rStyle w:val="Emphasis"/>
        </w:rPr>
        <w:t>physical</w:t>
      </w:r>
      <w:r w:rsidRPr="0070048C">
        <w:rPr>
          <w:rStyle w:val="StyleUnderline"/>
        </w:rPr>
        <w:t xml:space="preserve"> and </w:t>
      </w:r>
      <w:r w:rsidRPr="0070048C">
        <w:rPr>
          <w:rStyle w:val="Emphasis"/>
        </w:rPr>
        <w:t>psychological health</w:t>
      </w:r>
      <w:r w:rsidRPr="0070048C">
        <w:rPr>
          <w:sz w:val="16"/>
        </w:rPr>
        <w:t xml:space="preserve">, and paradoxically, </w:t>
      </w:r>
      <w:r w:rsidRPr="0070048C">
        <w:rPr>
          <w:rStyle w:val="StyleUnderline"/>
        </w:rPr>
        <w:t>Mars habitat is not the best place for recovering</w:t>
      </w:r>
      <w:r>
        <w:rPr>
          <w:rStyle w:val="StyleUnderline"/>
        </w:rPr>
        <w:t xml:space="preserve"> </w:t>
      </w:r>
      <w:r w:rsidRPr="0070048C">
        <w:rPr>
          <w:rStyle w:val="StyleUnderline"/>
        </w:rPr>
        <w:t xml:space="preserve">after such exhaustive journey. Because human mission to Mars will be a </w:t>
      </w:r>
      <w:r w:rsidRPr="0070048C">
        <w:rPr>
          <w:rStyle w:val="Emphasis"/>
        </w:rPr>
        <w:t>big effort</w:t>
      </w:r>
      <w:r w:rsidRPr="0070048C">
        <w:rPr>
          <w:sz w:val="16"/>
        </w:rPr>
        <w:t xml:space="preserve"> – both in terms of preparation of the mission on Earth and then the long journey to Mars –</w:t>
      </w:r>
      <w:r w:rsidRPr="0070048C">
        <w:rPr>
          <w:rStyle w:val="StyleUnderline"/>
        </w:rPr>
        <w:t xml:space="preserve">we can expect that mission planners and organizers, and </w:t>
      </w:r>
      <w:r w:rsidRPr="006F08FA">
        <w:rPr>
          <w:rStyle w:val="StyleUnderline"/>
          <w:highlight w:val="cyan"/>
        </w:rPr>
        <w:t>public opinion</w:t>
      </w:r>
      <w:r w:rsidRPr="0070048C">
        <w:rPr>
          <w:rStyle w:val="StyleUnderline"/>
        </w:rPr>
        <w:t xml:space="preserve"> may </w:t>
      </w:r>
      <w:r w:rsidRPr="006F08FA">
        <w:rPr>
          <w:rStyle w:val="StyleUnderline"/>
          <w:highlight w:val="cyan"/>
        </w:rPr>
        <w:t>expect a</w:t>
      </w:r>
      <w:r>
        <w:rPr>
          <w:rStyle w:val="StyleUnderline"/>
        </w:rPr>
        <w:t xml:space="preserve"> </w:t>
      </w:r>
      <w:r w:rsidRPr="0070048C">
        <w:rPr>
          <w:rStyle w:val="StyleUnderline"/>
        </w:rPr>
        <w:t xml:space="preserve">relatively </w:t>
      </w:r>
      <w:r w:rsidRPr="006F08FA">
        <w:rPr>
          <w:rStyle w:val="Emphasis"/>
          <w:highlight w:val="cyan"/>
        </w:rPr>
        <w:t>long stay</w:t>
      </w:r>
      <w:r w:rsidRPr="0070048C">
        <w:rPr>
          <w:rStyle w:val="StyleUnderline"/>
        </w:rPr>
        <w:t xml:space="preserve"> on Mars. </w:t>
      </w:r>
      <w:r w:rsidRPr="006F08FA">
        <w:rPr>
          <w:rStyle w:val="StyleUnderline"/>
          <w:highlight w:val="cyan"/>
        </w:rPr>
        <w:t>This is</w:t>
      </w:r>
      <w:r w:rsidRPr="0070048C">
        <w:rPr>
          <w:rStyle w:val="StyleUnderline"/>
        </w:rPr>
        <w:t xml:space="preserve"> obviously </w:t>
      </w:r>
      <w:r w:rsidRPr="006F08FA">
        <w:rPr>
          <w:rStyle w:val="StyleUnderline"/>
          <w:highlight w:val="cyan"/>
        </w:rPr>
        <w:t>a</w:t>
      </w:r>
      <w:r w:rsidRPr="0070048C">
        <w:rPr>
          <w:rStyle w:val="StyleUnderline"/>
        </w:rPr>
        <w:t xml:space="preserve"> </w:t>
      </w:r>
      <w:r w:rsidRPr="006F08FA">
        <w:rPr>
          <w:rStyle w:val="StyleUnderline"/>
          <w:highlight w:val="cyan"/>
        </w:rPr>
        <w:t>bigger challenge</w:t>
      </w:r>
      <w:r w:rsidRPr="0070048C">
        <w:rPr>
          <w:rStyle w:val="StyleUnderline"/>
        </w:rPr>
        <w:t xml:space="preserve"> than a </w:t>
      </w:r>
      <w:r w:rsidRPr="0070048C">
        <w:rPr>
          <w:rStyle w:val="Emphasis"/>
        </w:rPr>
        <w:t>one-way</w:t>
      </w:r>
      <w:r w:rsidRPr="0070048C">
        <w:rPr>
          <w:sz w:val="16"/>
        </w:rPr>
        <w:t xml:space="preserve"> spacecraft </w:t>
      </w:r>
      <w:r w:rsidRPr="0070048C">
        <w:rPr>
          <w:rStyle w:val="Emphasis"/>
        </w:rPr>
        <w:t>trip</w:t>
      </w:r>
      <w:r w:rsidRPr="0070048C">
        <w:rPr>
          <w:sz w:val="16"/>
        </w:rPr>
        <w:t xml:space="preserve"> to Mars. </w:t>
      </w:r>
      <w:r w:rsidRPr="0070048C">
        <w:rPr>
          <w:rStyle w:val="StyleUnderline"/>
        </w:rPr>
        <w:t xml:space="preserve">The current state of the art in space technology makes a successful mission to Mars </w:t>
      </w:r>
      <w:r w:rsidRPr="0070048C">
        <w:rPr>
          <w:rStyle w:val="Emphasis"/>
        </w:rPr>
        <w:t>impossible</w:t>
      </w:r>
      <w:r w:rsidRPr="0070048C">
        <w:rPr>
          <w:sz w:val="16"/>
        </w:rPr>
        <w:t xml:space="preserve"> both now and in the near future. </w:t>
      </w:r>
      <w:r w:rsidRPr="006F08FA">
        <w:rPr>
          <w:rStyle w:val="StyleUnderline"/>
          <w:highlight w:val="cyan"/>
        </w:rPr>
        <w:t xml:space="preserve">There is </w:t>
      </w:r>
      <w:r w:rsidRPr="006F08FA">
        <w:rPr>
          <w:rStyle w:val="Emphasis"/>
          <w:highlight w:val="cyan"/>
        </w:rPr>
        <w:t>no analog</w:t>
      </w:r>
      <w:r w:rsidRPr="0070048C">
        <w:rPr>
          <w:sz w:val="16"/>
        </w:rPr>
        <w:t xml:space="preserve"> </w:t>
      </w:r>
      <w:r w:rsidRPr="0070048C">
        <w:rPr>
          <w:rStyle w:val="StyleUnderline"/>
        </w:rPr>
        <w:t>of a long-term Mars mission in any previous and current human space programs</w:t>
      </w:r>
      <w:r w:rsidRPr="0070048C">
        <w:rPr>
          <w:sz w:val="16"/>
        </w:rPr>
        <w:t xml:space="preserve">. Apollo program did not include long staying of astronauts in habitats on the Moon, and the journey to the Moon is substantially shorter than journey to Mars. The full time of Apollo 11 mission in 1969 was 8 days including journey to the Moon, staying there almost one day, and return journey to Earth. This is important in case an emergency because both during the stay on the Moon base or during flight problem. The good illustration of the latter case is Apollo 13 mission in 1970. </w:t>
      </w:r>
      <w:r w:rsidRPr="006F08FA">
        <w:rPr>
          <w:rStyle w:val="StyleUnderline"/>
          <w:highlight w:val="cyan"/>
        </w:rPr>
        <w:t xml:space="preserve">Something like “in case of </w:t>
      </w:r>
      <w:r w:rsidRPr="006F08FA">
        <w:rPr>
          <w:rStyle w:val="Emphasis"/>
          <w:highlight w:val="cyan"/>
        </w:rPr>
        <w:t>emergency</w:t>
      </w:r>
      <w:r w:rsidRPr="006F08FA">
        <w:rPr>
          <w:rStyle w:val="StyleUnderline"/>
          <w:highlight w:val="cyan"/>
        </w:rPr>
        <w:t>”</w:t>
      </w:r>
      <w:r w:rsidRPr="006F08FA">
        <w:rPr>
          <w:sz w:val="16"/>
          <w:highlight w:val="cyan"/>
        </w:rPr>
        <w:t xml:space="preserve"> </w:t>
      </w:r>
      <w:r w:rsidRPr="006F08FA">
        <w:rPr>
          <w:rStyle w:val="Emphasis"/>
          <w:highlight w:val="cyan"/>
        </w:rPr>
        <w:t>does not exist</w:t>
      </w:r>
      <w:r w:rsidRPr="0070048C">
        <w:rPr>
          <w:sz w:val="16"/>
        </w:rPr>
        <w:t xml:space="preserve"> in human mission to Mars. </w:t>
      </w:r>
      <w:r w:rsidRPr="0070048C">
        <w:rPr>
          <w:rStyle w:val="StyleUnderline"/>
        </w:rPr>
        <w:t xml:space="preserve">Mars crew cannot count on real time ground mission control support due to </w:t>
      </w:r>
      <w:r w:rsidRPr="0070048C">
        <w:rPr>
          <w:rStyle w:val="Emphasis"/>
        </w:rPr>
        <w:t>communication delay</w:t>
      </w:r>
      <w:r w:rsidRPr="0070048C">
        <w:rPr>
          <w:rStyle w:val="StyleUnderline"/>
        </w:rPr>
        <w:t xml:space="preserve">. An </w:t>
      </w:r>
      <w:r w:rsidRPr="006F08FA">
        <w:rPr>
          <w:rStyle w:val="StyleUnderline"/>
          <w:highlight w:val="cyan"/>
        </w:rPr>
        <w:t>evacuation</w:t>
      </w:r>
      <w:r w:rsidRPr="0070048C">
        <w:rPr>
          <w:rStyle w:val="StyleUnderline"/>
        </w:rPr>
        <w:t xml:space="preserve"> mission or</w:t>
      </w:r>
      <w:r>
        <w:rPr>
          <w:rStyle w:val="StyleUnderline"/>
        </w:rPr>
        <w:t xml:space="preserve"> </w:t>
      </w:r>
      <w:r w:rsidRPr="0070048C">
        <w:rPr>
          <w:rStyle w:val="StyleUnderline"/>
        </w:rPr>
        <w:t xml:space="preserve">rescue mission </w:t>
      </w:r>
      <w:r w:rsidRPr="006F08FA">
        <w:rPr>
          <w:rStyle w:val="StyleUnderline"/>
          <w:highlight w:val="cyan"/>
        </w:rPr>
        <w:t xml:space="preserve">will be </w:t>
      </w:r>
      <w:r w:rsidRPr="006F08FA">
        <w:rPr>
          <w:rStyle w:val="Emphasis"/>
          <w:highlight w:val="cyan"/>
        </w:rPr>
        <w:t>impossible</w:t>
      </w:r>
      <w:r w:rsidRPr="0070048C">
        <w:rPr>
          <w:rStyle w:val="StyleUnderline"/>
        </w:rPr>
        <w:t>, at least in the first</w:t>
      </w:r>
      <w:r w:rsidRPr="0070048C">
        <w:rPr>
          <w:sz w:val="16"/>
        </w:rPr>
        <w:t xml:space="preserve"> </w:t>
      </w:r>
      <w:r w:rsidRPr="0070048C">
        <w:rPr>
          <w:rStyle w:val="Emphasis"/>
        </w:rPr>
        <w:t>years</w:t>
      </w:r>
      <w:r w:rsidRPr="0070048C">
        <w:rPr>
          <w:sz w:val="16"/>
        </w:rPr>
        <w:t xml:space="preserve"> </w:t>
      </w:r>
      <w:r w:rsidRPr="0070048C">
        <w:rPr>
          <w:rStyle w:val="StyleUnderline"/>
        </w:rPr>
        <w:t>of Mars space program. Even if the next rescue spacecraft could be sent</w:t>
      </w:r>
      <w:r>
        <w:rPr>
          <w:rStyle w:val="StyleUnderline"/>
        </w:rPr>
        <w:t xml:space="preserve"> </w:t>
      </w:r>
      <w:r w:rsidRPr="0070048C">
        <w:rPr>
          <w:rStyle w:val="StyleUnderline"/>
        </w:rPr>
        <w:t xml:space="preserve">from Earth – if it was feasible technologically and economically – its </w:t>
      </w:r>
      <w:r w:rsidRPr="0070048C">
        <w:rPr>
          <w:rStyle w:val="Emphasis"/>
        </w:rPr>
        <w:t>6–9 months journey</w:t>
      </w:r>
      <w:r w:rsidRPr="0070048C">
        <w:rPr>
          <w:rStyle w:val="StyleUnderline"/>
        </w:rPr>
        <w:t xml:space="preserve"> to Mars could be </w:t>
      </w:r>
      <w:r w:rsidRPr="0070048C">
        <w:rPr>
          <w:rStyle w:val="Emphasis"/>
        </w:rPr>
        <w:t>too long to offer help</w:t>
      </w:r>
      <w:r w:rsidRPr="0070048C">
        <w:rPr>
          <w:sz w:val="16"/>
        </w:rPr>
        <w:t xml:space="preserve"> for Mars astronauts in need. </w:t>
      </w:r>
      <w:r w:rsidRPr="0070048C">
        <w:rPr>
          <w:rStyle w:val="StyleUnderline"/>
        </w:rPr>
        <w:t>The model of astronauts who stayed at the ISS for more than one year non-stop should not be treated as</w:t>
      </w:r>
      <w:r>
        <w:rPr>
          <w:rStyle w:val="StyleUnderline"/>
        </w:rPr>
        <w:t xml:space="preserve"> </w:t>
      </w:r>
      <w:r w:rsidRPr="0070048C">
        <w:rPr>
          <w:rStyle w:val="StyleUnderline"/>
        </w:rPr>
        <w:t xml:space="preserve">equivalent of future Mars astronauts staying on Mars. </w:t>
      </w:r>
      <w:r w:rsidRPr="006F08FA">
        <w:rPr>
          <w:rStyle w:val="StyleUnderline"/>
          <w:highlight w:val="cyan"/>
        </w:rPr>
        <w:t>ISS is not a good analog for Mars</w:t>
      </w:r>
      <w:r w:rsidRPr="0070048C">
        <w:rPr>
          <w:rStyle w:val="StyleUnderline"/>
        </w:rPr>
        <w:t xml:space="preserve"> habitat for many reasons. Astronauts who stay</w:t>
      </w:r>
      <w:r>
        <w:rPr>
          <w:rStyle w:val="StyleUnderline"/>
        </w:rPr>
        <w:t xml:space="preserve"> </w:t>
      </w:r>
      <w:r w:rsidRPr="0070048C">
        <w:rPr>
          <w:rStyle w:val="StyleUnderline"/>
        </w:rPr>
        <w:t xml:space="preserve">at ISS are able to </w:t>
      </w:r>
      <w:r w:rsidRPr="0070048C">
        <w:rPr>
          <w:rStyle w:val="Emphasis"/>
        </w:rPr>
        <w:t>leave</w:t>
      </w:r>
      <w:r w:rsidRPr="0070048C">
        <w:rPr>
          <w:rStyle w:val="StyleUnderline"/>
        </w:rPr>
        <w:t xml:space="preserve"> the ISS in a </w:t>
      </w:r>
      <w:r w:rsidRPr="0070048C">
        <w:rPr>
          <w:rStyle w:val="Emphasis"/>
        </w:rPr>
        <w:t>couple of hours</w:t>
      </w:r>
      <w:r w:rsidRPr="0070048C">
        <w:rPr>
          <w:sz w:val="16"/>
        </w:rPr>
        <w:t xml:space="preserve">. </w:t>
      </w:r>
      <w:r w:rsidRPr="0070048C">
        <w:rPr>
          <w:rStyle w:val="StyleUnderline"/>
        </w:rPr>
        <w:t xml:space="preserve">There are also some basic differences caused by </w:t>
      </w:r>
      <w:r w:rsidRPr="0070048C">
        <w:rPr>
          <w:rStyle w:val="Emphasis"/>
        </w:rPr>
        <w:t>distance</w:t>
      </w:r>
      <w:r w:rsidRPr="0070048C">
        <w:rPr>
          <w:rStyle w:val="StyleUnderline"/>
        </w:rPr>
        <w:t xml:space="preserve"> and by exposure to</w:t>
      </w:r>
      <w:r>
        <w:rPr>
          <w:rStyle w:val="StyleUnderline"/>
        </w:rPr>
        <w:t xml:space="preserve"> </w:t>
      </w:r>
      <w:r w:rsidRPr="0070048C">
        <w:rPr>
          <w:rStyle w:val="Emphasis"/>
        </w:rPr>
        <w:t>cosmic rays</w:t>
      </w:r>
      <w:r w:rsidRPr="0070048C">
        <w:rPr>
          <w:rStyle w:val="StyleUnderline"/>
        </w:rPr>
        <w:t xml:space="preserve"> that </w:t>
      </w:r>
      <w:r w:rsidRPr="0070048C">
        <w:rPr>
          <w:rStyle w:val="Emphasis"/>
        </w:rPr>
        <w:t>undercut analogies</w:t>
      </w:r>
      <w:r w:rsidRPr="0070048C">
        <w:rPr>
          <w:sz w:val="16"/>
        </w:rPr>
        <w:t xml:space="preserve"> between a human mission to ISS, to the Moon and a mission to Mars. For these reasons, Borowitz and </w:t>
      </w:r>
      <w:proofErr w:type="spellStart"/>
      <w:r w:rsidRPr="0070048C">
        <w:rPr>
          <w:sz w:val="16"/>
        </w:rPr>
        <w:t>Battat</w:t>
      </w:r>
      <w:proofErr w:type="spellEnd"/>
      <w:r w:rsidRPr="0070048C">
        <w:rPr>
          <w:sz w:val="16"/>
        </w:rPr>
        <w:t xml:space="preserve"> (2016) argue that cis-lunar habitat space missions should be the next target for collaborative effort of spacefaring states in their route to Mars. These basic challenges appropriate for human mission to Mars shows how fragile and risky is human factor in a mission to Mars (</w:t>
      </w:r>
      <w:proofErr w:type="spellStart"/>
      <w:r w:rsidRPr="0070048C">
        <w:rPr>
          <w:sz w:val="16"/>
        </w:rPr>
        <w:t>Szocik</w:t>
      </w:r>
      <w:proofErr w:type="spellEnd"/>
      <w:r w:rsidRPr="0070048C">
        <w:rPr>
          <w:sz w:val="16"/>
        </w:rPr>
        <w:t xml:space="preserve">, 2019). The unique receipt for successful space exploration is to develop and to invest in robotic, without a human crews space missions. </w:t>
      </w:r>
      <w:r w:rsidRPr="0070048C">
        <w:rPr>
          <w:rStyle w:val="StyleUnderline"/>
        </w:rPr>
        <w:t xml:space="preserve">The </w:t>
      </w:r>
      <w:r w:rsidRPr="006F08FA">
        <w:rPr>
          <w:rStyle w:val="StyleUnderline"/>
          <w:highlight w:val="cyan"/>
        </w:rPr>
        <w:t xml:space="preserve">risk of </w:t>
      </w:r>
      <w:r w:rsidRPr="006F08FA">
        <w:rPr>
          <w:rStyle w:val="Emphasis"/>
          <w:highlight w:val="cyan"/>
        </w:rPr>
        <w:t>catastrophic failure</w:t>
      </w:r>
      <w:r w:rsidRPr="0070048C">
        <w:rPr>
          <w:sz w:val="16"/>
        </w:rPr>
        <w:t xml:space="preserve"> </w:t>
      </w:r>
      <w:r w:rsidRPr="0070048C">
        <w:rPr>
          <w:rStyle w:val="StyleUnderline"/>
        </w:rPr>
        <w:t xml:space="preserve">also </w:t>
      </w:r>
      <w:r w:rsidRPr="006F08FA">
        <w:rPr>
          <w:rStyle w:val="StyleUnderline"/>
          <w:highlight w:val="cyan"/>
        </w:rPr>
        <w:t>cannot be excluded</w:t>
      </w:r>
      <w:r w:rsidRPr="0070048C">
        <w:rPr>
          <w:sz w:val="16"/>
        </w:rPr>
        <w:t xml:space="preserve">. In the briefly mentioned human progress in building and testing aircrafts, </w:t>
      </w:r>
      <w:r w:rsidRPr="0070048C">
        <w:rPr>
          <w:rStyle w:val="StyleUnderline"/>
        </w:rPr>
        <w:t>there is obvious correlation between failures and advance in flight technology</w:t>
      </w:r>
      <w:r w:rsidRPr="0070048C">
        <w:rPr>
          <w:sz w:val="16"/>
        </w:rPr>
        <w:t xml:space="preserve">. It seems that this progress would not be possible without failures. </w:t>
      </w:r>
      <w:r w:rsidRPr="006F08FA">
        <w:rPr>
          <w:rStyle w:val="StyleUnderline"/>
          <w:highlight w:val="cyan"/>
        </w:rPr>
        <w:t>Failures are impossible to avoid because</w:t>
      </w:r>
      <w:r w:rsidRPr="0070048C">
        <w:rPr>
          <w:rStyle w:val="StyleUnderline"/>
        </w:rPr>
        <w:t xml:space="preserve"> some </w:t>
      </w:r>
      <w:r w:rsidRPr="006F08FA">
        <w:rPr>
          <w:rStyle w:val="StyleUnderline"/>
          <w:highlight w:val="cyan"/>
        </w:rPr>
        <w:t>challenges</w:t>
      </w:r>
      <w:r w:rsidRPr="0070048C">
        <w:rPr>
          <w:rStyle w:val="StyleUnderline"/>
        </w:rPr>
        <w:t xml:space="preserve"> and risk factors </w:t>
      </w:r>
      <w:r w:rsidRPr="006F08FA">
        <w:rPr>
          <w:rStyle w:val="StyleUnderline"/>
          <w:highlight w:val="cyan"/>
        </w:rPr>
        <w:t>were impossible to predict</w:t>
      </w:r>
      <w:r w:rsidRPr="0070048C">
        <w:rPr>
          <w:rStyle w:val="StyleUnderline"/>
        </w:rPr>
        <w:t xml:space="preserve"> and to test</w:t>
      </w:r>
      <w:r>
        <w:rPr>
          <w:rStyle w:val="StyleUnderline"/>
        </w:rPr>
        <w:t xml:space="preserve"> </w:t>
      </w:r>
      <w:r w:rsidRPr="0070048C">
        <w:rPr>
          <w:rStyle w:val="StyleUnderline"/>
        </w:rPr>
        <w:t>before they happened</w:t>
      </w:r>
      <w:r w:rsidRPr="0070048C">
        <w:rPr>
          <w:sz w:val="16"/>
        </w:rPr>
        <w:t xml:space="preserve">. Some limitations appear only during flights. </w:t>
      </w:r>
      <w:r w:rsidRPr="0070048C">
        <w:rPr>
          <w:rStyle w:val="StyleUnderline"/>
        </w:rPr>
        <w:t>Aircraft accidents often led to changes in technological solutions,</w:t>
      </w:r>
      <w:r>
        <w:rPr>
          <w:rStyle w:val="StyleUnderline"/>
        </w:rPr>
        <w:t xml:space="preserve"> </w:t>
      </w:r>
      <w:r w:rsidRPr="0070048C">
        <w:rPr>
          <w:rStyle w:val="StyleUnderline"/>
        </w:rPr>
        <w:t xml:space="preserve">training procedures, and flight control rules. Something similar may be expected in regard to </w:t>
      </w:r>
      <w:r w:rsidRPr="0070048C">
        <w:rPr>
          <w:rStyle w:val="Emphasis"/>
        </w:rPr>
        <w:t>human mission to Mars</w:t>
      </w:r>
      <w:r w:rsidRPr="0070048C">
        <w:rPr>
          <w:sz w:val="16"/>
        </w:rPr>
        <w:t xml:space="preserve">. </w:t>
      </w:r>
      <w:r w:rsidRPr="0070048C">
        <w:rPr>
          <w:rStyle w:val="StyleUnderline"/>
        </w:rPr>
        <w:t>Some failures</w:t>
      </w:r>
      <w:r>
        <w:rPr>
          <w:rStyle w:val="StyleUnderline"/>
        </w:rPr>
        <w:t xml:space="preserve"> </w:t>
      </w:r>
      <w:r w:rsidRPr="0070048C">
        <w:rPr>
          <w:rStyle w:val="StyleUnderline"/>
        </w:rPr>
        <w:t xml:space="preserve">(Apollo 13) or even lethal catastrophes (NASA space shuttles in 1986 and 2003) show that </w:t>
      </w:r>
      <w:r w:rsidRPr="006F08FA">
        <w:rPr>
          <w:rStyle w:val="StyleUnderline"/>
          <w:highlight w:val="cyan"/>
        </w:rPr>
        <w:t>risk of failure is</w:t>
      </w:r>
      <w:r w:rsidRPr="0070048C">
        <w:rPr>
          <w:rStyle w:val="StyleUnderline"/>
        </w:rPr>
        <w:t xml:space="preserve"> </w:t>
      </w:r>
      <w:r w:rsidRPr="0070048C">
        <w:rPr>
          <w:rStyle w:val="Emphasis"/>
        </w:rPr>
        <w:t xml:space="preserve">relatively </w:t>
      </w:r>
      <w:r w:rsidRPr="006F08FA">
        <w:rPr>
          <w:rStyle w:val="Emphasis"/>
          <w:highlight w:val="cyan"/>
        </w:rPr>
        <w:t>high</w:t>
      </w:r>
      <w:r w:rsidRPr="0070048C">
        <w:rPr>
          <w:sz w:val="16"/>
        </w:rPr>
        <w:t xml:space="preserve">. </w:t>
      </w:r>
      <w:r w:rsidRPr="0070048C">
        <w:rPr>
          <w:rStyle w:val="StyleUnderline"/>
        </w:rPr>
        <w:t>During a</w:t>
      </w:r>
      <w:r>
        <w:rPr>
          <w:rStyle w:val="StyleUnderline"/>
        </w:rPr>
        <w:t xml:space="preserve"> </w:t>
      </w:r>
      <w:r w:rsidRPr="0070048C">
        <w:rPr>
          <w:rStyle w:val="StyleUnderline"/>
        </w:rPr>
        <w:t xml:space="preserve">mission to Mars, this risk increases </w:t>
      </w:r>
      <w:r w:rsidRPr="006F08FA">
        <w:rPr>
          <w:rStyle w:val="StyleUnderline"/>
          <w:highlight w:val="cyan"/>
        </w:rPr>
        <w:t xml:space="preserve">due to the </w:t>
      </w:r>
      <w:r w:rsidRPr="006F08FA">
        <w:rPr>
          <w:rStyle w:val="Emphasis"/>
          <w:highlight w:val="cyan"/>
        </w:rPr>
        <w:t>long journey</w:t>
      </w:r>
      <w:r w:rsidRPr="006F08FA">
        <w:rPr>
          <w:rStyle w:val="StyleUnderline"/>
          <w:highlight w:val="cyan"/>
        </w:rPr>
        <w:t xml:space="preserve"> and the </w:t>
      </w:r>
      <w:r w:rsidRPr="006F08FA">
        <w:rPr>
          <w:rStyle w:val="Emphasis"/>
          <w:highlight w:val="cyan"/>
        </w:rPr>
        <w:t>delay</w:t>
      </w:r>
      <w:r w:rsidRPr="0070048C">
        <w:rPr>
          <w:rStyle w:val="Emphasis"/>
        </w:rPr>
        <w:t xml:space="preserve"> in communication</w:t>
      </w:r>
      <w:r w:rsidRPr="0070048C">
        <w:rPr>
          <w:sz w:val="16"/>
        </w:rPr>
        <w:t xml:space="preserve"> between astronauts and mission control on the ground. </w:t>
      </w:r>
      <w:r w:rsidRPr="0070048C">
        <w:rPr>
          <w:rStyle w:val="StyleUnderline"/>
        </w:rPr>
        <w:t xml:space="preserve">NASA fatal accidents in 1986 and 2003 attracted media interest and led to the </w:t>
      </w:r>
      <w:r w:rsidRPr="0070048C">
        <w:rPr>
          <w:rStyle w:val="Emphasis"/>
        </w:rPr>
        <w:t>cancellation of the human spaceflight</w:t>
      </w:r>
      <w:r>
        <w:rPr>
          <w:rStyle w:val="Emphasis"/>
        </w:rPr>
        <w:t xml:space="preserve"> </w:t>
      </w:r>
      <w:r w:rsidRPr="0070048C">
        <w:rPr>
          <w:rStyle w:val="Emphasis"/>
        </w:rPr>
        <w:t>program</w:t>
      </w:r>
      <w:r w:rsidRPr="0070048C">
        <w:rPr>
          <w:sz w:val="16"/>
        </w:rPr>
        <w:t xml:space="preserve">, but here cultural differences may be important. Chinese </w:t>
      </w:r>
      <w:proofErr w:type="spellStart"/>
      <w:r w:rsidRPr="0070048C">
        <w:rPr>
          <w:sz w:val="16"/>
        </w:rPr>
        <w:t>Xichang</w:t>
      </w:r>
      <w:proofErr w:type="spellEnd"/>
      <w:r w:rsidRPr="0070048C">
        <w:rPr>
          <w:sz w:val="16"/>
        </w:rPr>
        <w:t xml:space="preserve"> space disaster in 1996 did not cancel Chinese space programs (</w:t>
      </w:r>
      <w:proofErr w:type="spellStart"/>
      <w:r w:rsidRPr="0070048C">
        <w:rPr>
          <w:sz w:val="16"/>
        </w:rPr>
        <w:t>Szocik</w:t>
      </w:r>
      <w:proofErr w:type="spellEnd"/>
      <w:r w:rsidRPr="0070048C">
        <w:rPr>
          <w:sz w:val="16"/>
        </w:rPr>
        <w:t xml:space="preserve">, </w:t>
      </w:r>
      <w:proofErr w:type="spellStart"/>
      <w:r w:rsidRPr="0070048C">
        <w:rPr>
          <w:sz w:val="16"/>
        </w:rPr>
        <w:t>Wójtowicz</w:t>
      </w:r>
      <w:proofErr w:type="spellEnd"/>
      <w:r w:rsidRPr="0070048C">
        <w:rPr>
          <w:sz w:val="16"/>
        </w:rPr>
        <w:t xml:space="preserve"> et al., in press b). The question of safety and the risk of failure is especially challenging for private initiatives when because accidents may result in canceling the entire program (</w:t>
      </w:r>
      <w:proofErr w:type="spellStart"/>
      <w:r w:rsidRPr="0070048C">
        <w:rPr>
          <w:sz w:val="16"/>
        </w:rPr>
        <w:t>Genta</w:t>
      </w:r>
      <w:proofErr w:type="spellEnd"/>
      <w:r w:rsidRPr="0070048C">
        <w:rPr>
          <w:sz w:val="16"/>
        </w:rPr>
        <w:t>, 2014).</w:t>
      </w:r>
    </w:p>
    <w:p w14:paraId="02F7ADD2" w14:textId="77777777" w:rsidR="00400724" w:rsidRPr="00E12888" w:rsidRDefault="00400724" w:rsidP="00400724"/>
    <w:p w14:paraId="0CB9CF66" w14:textId="77777777" w:rsidR="00400724" w:rsidRPr="00400724" w:rsidRDefault="00400724" w:rsidP="00400724"/>
    <w:p w14:paraId="03883543" w14:textId="77153B6F" w:rsidR="00400724" w:rsidRDefault="00400724" w:rsidP="00876430">
      <w:pPr>
        <w:pStyle w:val="Heading3"/>
      </w:pPr>
      <w:r>
        <w:t>AT: Space Col Impact---Private Sector Not Key</w:t>
      </w:r>
    </w:p>
    <w:p w14:paraId="0A1491D9" w14:textId="77777777" w:rsidR="00400724" w:rsidRPr="005D58F8" w:rsidRDefault="00400724" w:rsidP="00BA01CF">
      <w:pPr>
        <w:pStyle w:val="Heading4"/>
      </w:pPr>
      <w:r>
        <w:t xml:space="preserve">Private sector won’t fund colonization. </w:t>
      </w:r>
    </w:p>
    <w:p w14:paraId="522BEB14" w14:textId="77777777" w:rsidR="00400724" w:rsidRDefault="00400724" w:rsidP="00400724">
      <w:r>
        <w:t xml:space="preserve">Konrad </w:t>
      </w:r>
      <w:proofErr w:type="spellStart"/>
      <w:r w:rsidRPr="00833635">
        <w:rPr>
          <w:b/>
        </w:rPr>
        <w:t>Szocik</w:t>
      </w:r>
      <w:proofErr w:type="spellEnd"/>
      <w:r w:rsidRPr="00833635">
        <w:rPr>
          <w:b/>
        </w:rPr>
        <w:t xml:space="preserve"> 19</w:t>
      </w:r>
      <w:r>
        <w:t>. University of Information Technology and Management in Rzeszow, Department of Philosophy and Cognitive Science. 01/2019. “Should and Could Humans Go to Mars? Yes, but Not Now and Not in the near Future.” Futures, vol. 105, pp. 54–66.</w:t>
      </w:r>
    </w:p>
    <w:p w14:paraId="79E62F69" w14:textId="77777777" w:rsidR="00400724" w:rsidRPr="0070048C" w:rsidRDefault="00400724" w:rsidP="00400724">
      <w:pPr>
        <w:rPr>
          <w:rStyle w:val="StyleUnderline"/>
        </w:rPr>
      </w:pPr>
      <w:r w:rsidRPr="0070048C">
        <w:rPr>
          <w:sz w:val="16"/>
        </w:rPr>
        <w:t xml:space="preserve">Milligan (2011) discusses argument from duty to extend human life. Interplanetary settlement is one of ways of realization of this duty. He adds that humanity should do that by, among others, involving private companies to invest in space technology (Milligan, 2011, p. 191). I find here at least four unjustified assumptions. First, even if there is duty to extend human life, it is not an absolute postulate, is still a relative value which should take into account issues pertaining to ecosystem and sustainable development. Second, there is no reliable analysis which shows that space expansion is the best and/or at least necessary option. No one is able to anticipate and to calculate cost to benefit ratio of such unprecedented project in human history as a mass exodus to Mars (or elsewhere in space). Third, following the ethics of quality of life, we have duty to take care for some minimal level of quality, comfort, pleasure, and well-being of the mankind. Living on post-catastrophe Earth in any kind of refuge still may be a better place to live than Mars habitat. Needless to say that physical properties of Mars including reduced gravity or cosmic ray may be the source of permanent harm and deprivation (the full lists of physiological risks in space, see: Letter Report, 2016). Is living in small, confined, and relatively unsafe Mars habitat worth risking human life? Fourth, Milligan proposes that private companies will want to invest in the space industry. But </w:t>
      </w:r>
      <w:r w:rsidRPr="0070048C">
        <w:rPr>
          <w:rStyle w:val="StyleUnderline"/>
        </w:rPr>
        <w:t xml:space="preserve">the capitalistic idea of </w:t>
      </w:r>
      <w:r w:rsidRPr="006F08FA">
        <w:rPr>
          <w:rStyle w:val="Emphasis"/>
          <w:highlight w:val="cyan"/>
        </w:rPr>
        <w:t>privatization</w:t>
      </w:r>
      <w:r w:rsidRPr="006F08FA">
        <w:rPr>
          <w:rStyle w:val="StyleUnderline"/>
          <w:highlight w:val="cyan"/>
        </w:rPr>
        <w:t xml:space="preserve"> has</w:t>
      </w:r>
      <w:r w:rsidRPr="0070048C">
        <w:rPr>
          <w:rStyle w:val="StyleUnderline"/>
        </w:rPr>
        <w:t xml:space="preserve"> some </w:t>
      </w:r>
      <w:r w:rsidRPr="006F08FA">
        <w:rPr>
          <w:rStyle w:val="Emphasis"/>
          <w:highlight w:val="cyan"/>
        </w:rPr>
        <w:t>limitations</w:t>
      </w:r>
      <w:r w:rsidRPr="0070048C">
        <w:rPr>
          <w:sz w:val="16"/>
        </w:rPr>
        <w:t xml:space="preserve">. </w:t>
      </w:r>
      <w:r w:rsidRPr="0070048C">
        <w:rPr>
          <w:rStyle w:val="StyleUnderline"/>
        </w:rPr>
        <w:t>As classic economic theories state, this idea may be applied</w:t>
      </w:r>
      <w:r>
        <w:rPr>
          <w:rStyle w:val="StyleUnderline"/>
        </w:rPr>
        <w:t xml:space="preserve"> </w:t>
      </w:r>
      <w:r w:rsidRPr="0070048C">
        <w:rPr>
          <w:rStyle w:val="StyleUnderline"/>
        </w:rPr>
        <w:t xml:space="preserve">only when </w:t>
      </w:r>
      <w:r w:rsidRPr="0070048C">
        <w:rPr>
          <w:rStyle w:val="Emphasis"/>
        </w:rPr>
        <w:t>cost-benefit ratio is profitable for the private investo</w:t>
      </w:r>
      <w:r w:rsidRPr="0070048C">
        <w:rPr>
          <w:rStyle w:val="StyleUnderline"/>
        </w:rPr>
        <w:t>r</w:t>
      </w:r>
      <w:r w:rsidRPr="0070048C">
        <w:rPr>
          <w:sz w:val="16"/>
        </w:rPr>
        <w:t xml:space="preserve">. This common economic knowledge shows that the main difference between public and private investors lies in their different approaches to profits and responsibility. </w:t>
      </w:r>
      <w:r w:rsidRPr="006F08FA">
        <w:rPr>
          <w:rStyle w:val="StyleUnderline"/>
          <w:highlight w:val="cyan"/>
        </w:rPr>
        <w:t>Expected benefits</w:t>
      </w:r>
      <w:r w:rsidRPr="0070048C">
        <w:rPr>
          <w:rStyle w:val="StyleUnderline"/>
        </w:rPr>
        <w:t xml:space="preserve"> should </w:t>
      </w:r>
      <w:r w:rsidRPr="006F08FA">
        <w:rPr>
          <w:rStyle w:val="StyleUnderline"/>
          <w:highlight w:val="cyan"/>
        </w:rPr>
        <w:t>justify risk</w:t>
      </w:r>
      <w:r w:rsidRPr="0070048C">
        <w:rPr>
          <w:rStyle w:val="StyleUnderline"/>
        </w:rPr>
        <w:t xml:space="preserve"> and costs of investing by private investor </w:t>
      </w:r>
      <w:r w:rsidRPr="006F08FA">
        <w:rPr>
          <w:rStyle w:val="StyleUnderline"/>
          <w:highlight w:val="cyan"/>
        </w:rPr>
        <w:t xml:space="preserve">but this is </w:t>
      </w:r>
      <w:r w:rsidRPr="006F08FA">
        <w:rPr>
          <w:rStyle w:val="Emphasis"/>
          <w:highlight w:val="cyan"/>
        </w:rPr>
        <w:t>not the case of space missions</w:t>
      </w:r>
      <w:r w:rsidRPr="0070048C">
        <w:rPr>
          <w:sz w:val="16"/>
        </w:rPr>
        <w:t xml:space="preserve"> (</w:t>
      </w:r>
      <w:proofErr w:type="spellStart"/>
      <w:r w:rsidRPr="0070048C">
        <w:rPr>
          <w:sz w:val="16"/>
        </w:rPr>
        <w:t>Genta</w:t>
      </w:r>
      <w:proofErr w:type="spellEnd"/>
      <w:r w:rsidRPr="0070048C">
        <w:rPr>
          <w:sz w:val="16"/>
        </w:rPr>
        <w:t xml:space="preserve">, 2014). Max Grimard (2012), p. 2) takes for granted that private investors are not long-term oriented, mostly in deep-space missions where there are no direct benefits. </w:t>
      </w:r>
      <w:r w:rsidRPr="006F08FA">
        <w:rPr>
          <w:rStyle w:val="StyleUnderline"/>
          <w:highlight w:val="cyan"/>
        </w:rPr>
        <w:t>Only</w:t>
      </w:r>
      <w:r w:rsidRPr="0070048C">
        <w:rPr>
          <w:rStyle w:val="StyleUnderline"/>
        </w:rPr>
        <w:t xml:space="preserve"> a</w:t>
      </w:r>
      <w:r>
        <w:rPr>
          <w:rStyle w:val="StyleUnderline"/>
        </w:rPr>
        <w:t xml:space="preserve"> </w:t>
      </w:r>
      <w:r w:rsidRPr="006F08FA">
        <w:rPr>
          <w:rStyle w:val="StyleUnderline"/>
          <w:highlight w:val="cyan"/>
        </w:rPr>
        <w:t>public investor</w:t>
      </w:r>
      <w:r w:rsidRPr="0070048C">
        <w:rPr>
          <w:rStyle w:val="StyleUnderline"/>
        </w:rPr>
        <w:t xml:space="preserve"> permanently sponsored by taxes can </w:t>
      </w:r>
      <w:r w:rsidRPr="006F08FA">
        <w:rPr>
          <w:rStyle w:val="StyleUnderline"/>
          <w:highlight w:val="cyan"/>
        </w:rPr>
        <w:t xml:space="preserve">conduct </w:t>
      </w:r>
      <w:r w:rsidRPr="006F08FA">
        <w:rPr>
          <w:rStyle w:val="Emphasis"/>
          <w:highlight w:val="cyan"/>
        </w:rPr>
        <w:t>long-term, intergenerational project</w:t>
      </w:r>
      <w:r w:rsidRPr="0070048C">
        <w:rPr>
          <w:sz w:val="16"/>
        </w:rPr>
        <w:t xml:space="preserve"> that is </w:t>
      </w:r>
      <w:r w:rsidRPr="0070048C">
        <w:rPr>
          <w:rStyle w:val="Emphasis"/>
        </w:rPr>
        <w:t>not oriented toward profits</w:t>
      </w:r>
      <w:r w:rsidRPr="0070048C">
        <w:rPr>
          <w:sz w:val="16"/>
        </w:rPr>
        <w:t xml:space="preserve">. </w:t>
      </w:r>
      <w:r w:rsidRPr="0070048C">
        <w:rPr>
          <w:rStyle w:val="StyleUnderline"/>
        </w:rPr>
        <w:t>Public transport and public medical care are good illustrations of systems oriented on common welfare</w:t>
      </w:r>
      <w:r w:rsidRPr="0070048C">
        <w:rPr>
          <w:sz w:val="16"/>
        </w:rPr>
        <w:t xml:space="preserve">, not profits. They are continued despite failures and risks. Another example is building of public roads. Despite possible exemptions, only governments are able to invest in building many kilometers of highway, tunnels, or bridges. </w:t>
      </w:r>
      <w:r w:rsidRPr="0070048C">
        <w:rPr>
          <w:rStyle w:val="StyleUnderline"/>
        </w:rPr>
        <w:t>In some cases, private investors and/or their consortium realize</w:t>
      </w:r>
      <w:r>
        <w:rPr>
          <w:rStyle w:val="StyleUnderline"/>
        </w:rPr>
        <w:t xml:space="preserve"> </w:t>
      </w:r>
      <w:r w:rsidRPr="0070048C">
        <w:rPr>
          <w:rStyle w:val="StyleUnderline"/>
        </w:rPr>
        <w:t xml:space="preserve">such projects but only within </w:t>
      </w:r>
      <w:r w:rsidRPr="0070048C">
        <w:rPr>
          <w:rStyle w:val="Emphasis"/>
        </w:rPr>
        <w:t>public-private partnership</w:t>
      </w:r>
      <w:r w:rsidRPr="0070048C">
        <w:rPr>
          <w:rStyle w:val="StyleUnderline"/>
        </w:rPr>
        <w:t xml:space="preserve">. After that, they </w:t>
      </w:r>
      <w:r w:rsidRPr="0070048C">
        <w:rPr>
          <w:rStyle w:val="Emphasis"/>
        </w:rPr>
        <w:t>get back invested money</w:t>
      </w:r>
      <w:r w:rsidRPr="0070048C">
        <w:rPr>
          <w:rStyle w:val="StyleUnderline"/>
        </w:rPr>
        <w:t xml:space="preserve"> by charges paid for use of the</w:t>
      </w:r>
      <w:r>
        <w:rPr>
          <w:rStyle w:val="StyleUnderline"/>
        </w:rPr>
        <w:t xml:space="preserve"> </w:t>
      </w:r>
      <w:r w:rsidRPr="0070048C">
        <w:rPr>
          <w:rStyle w:val="StyleUnderline"/>
        </w:rPr>
        <w:t xml:space="preserve">roads. </w:t>
      </w:r>
      <w:r w:rsidRPr="006F08FA">
        <w:rPr>
          <w:rStyle w:val="Emphasis"/>
          <w:highlight w:val="cyan"/>
        </w:rPr>
        <w:t>Space industry faces challenges</w:t>
      </w:r>
      <w:r w:rsidRPr="0070048C">
        <w:rPr>
          <w:rStyle w:val="StyleUnderline"/>
        </w:rPr>
        <w:t xml:space="preserve">. </w:t>
      </w:r>
      <w:r w:rsidRPr="00D856C1">
        <w:rPr>
          <w:rStyle w:val="StyleUnderline"/>
        </w:rPr>
        <w:t>First</w:t>
      </w:r>
      <w:r w:rsidRPr="006F08FA">
        <w:rPr>
          <w:rStyle w:val="StyleUnderline"/>
          <w:highlight w:val="cyan"/>
        </w:rPr>
        <w:t>, it is obliged to take big effort</w:t>
      </w:r>
      <w:r w:rsidRPr="0070048C">
        <w:rPr>
          <w:rStyle w:val="StyleUnderline"/>
        </w:rPr>
        <w:t xml:space="preserve"> to get access to effective human space mission projects.</w:t>
      </w:r>
      <w:r>
        <w:rPr>
          <w:rStyle w:val="StyleUnderline"/>
        </w:rPr>
        <w:t xml:space="preserve"> </w:t>
      </w:r>
      <w:r w:rsidRPr="006F08FA">
        <w:rPr>
          <w:rStyle w:val="StyleUnderline"/>
          <w:highlight w:val="cyan"/>
        </w:rPr>
        <w:t xml:space="preserve">Even the </w:t>
      </w:r>
      <w:r w:rsidRPr="006F08FA">
        <w:rPr>
          <w:rStyle w:val="Emphasis"/>
          <w:highlight w:val="cyan"/>
        </w:rPr>
        <w:t>shortest scenario</w:t>
      </w:r>
      <w:r w:rsidRPr="0070048C">
        <w:rPr>
          <w:rStyle w:val="StyleUnderline"/>
        </w:rPr>
        <w:t xml:space="preserve"> of human mission to Mars </w:t>
      </w:r>
      <w:r w:rsidRPr="006F08FA">
        <w:rPr>
          <w:rStyle w:val="StyleUnderline"/>
          <w:highlight w:val="cyan"/>
        </w:rPr>
        <w:t>is a complex task</w:t>
      </w:r>
      <w:r w:rsidRPr="0070048C">
        <w:rPr>
          <w:rStyle w:val="StyleUnderline"/>
        </w:rPr>
        <w:t xml:space="preserve"> including journey to Mars, habitat on Mars, infrastructure</w:t>
      </w:r>
      <w:r>
        <w:rPr>
          <w:rStyle w:val="StyleUnderline"/>
        </w:rPr>
        <w:t xml:space="preserve"> </w:t>
      </w:r>
      <w:r w:rsidRPr="0070048C">
        <w:rPr>
          <w:rStyle w:val="StyleUnderline"/>
        </w:rPr>
        <w:t xml:space="preserve">enabling launch, and return journey to Earth. </w:t>
      </w:r>
      <w:r w:rsidRPr="0070048C">
        <w:rPr>
          <w:rStyle w:val="Emphasis"/>
        </w:rPr>
        <w:t>Permanent</w:t>
      </w:r>
      <w:r w:rsidRPr="0070048C">
        <w:rPr>
          <w:rStyle w:val="StyleUnderline"/>
        </w:rPr>
        <w:t xml:space="preserve"> concerns are human </w:t>
      </w:r>
      <w:r w:rsidRPr="0070048C">
        <w:rPr>
          <w:rStyle w:val="Emphasis"/>
        </w:rPr>
        <w:t>psychological</w:t>
      </w:r>
      <w:r w:rsidRPr="0070048C">
        <w:rPr>
          <w:sz w:val="16"/>
        </w:rPr>
        <w:t xml:space="preserve"> </w:t>
      </w:r>
      <w:r w:rsidRPr="0070048C">
        <w:rPr>
          <w:rStyle w:val="StyleUnderline"/>
        </w:rPr>
        <w:t>and</w:t>
      </w:r>
      <w:r w:rsidRPr="0070048C">
        <w:rPr>
          <w:sz w:val="16"/>
        </w:rPr>
        <w:t xml:space="preserve"> </w:t>
      </w:r>
      <w:r w:rsidRPr="0070048C">
        <w:rPr>
          <w:rStyle w:val="Emphasis"/>
        </w:rPr>
        <w:t>physiological</w:t>
      </w:r>
      <w:r w:rsidRPr="0070048C">
        <w:rPr>
          <w:sz w:val="16"/>
        </w:rPr>
        <w:t xml:space="preserve"> </w:t>
      </w:r>
      <w:r w:rsidRPr="0070048C">
        <w:rPr>
          <w:rStyle w:val="Emphasis"/>
        </w:rPr>
        <w:t>health</w:t>
      </w:r>
      <w:r w:rsidRPr="0070048C">
        <w:rPr>
          <w:sz w:val="16"/>
        </w:rPr>
        <w:t xml:space="preserve"> </w:t>
      </w:r>
      <w:r w:rsidRPr="0070048C">
        <w:rPr>
          <w:rStyle w:val="StyleUnderline"/>
        </w:rPr>
        <w:t>and basic</w:t>
      </w:r>
      <w:r>
        <w:rPr>
          <w:rStyle w:val="StyleUnderline"/>
        </w:rPr>
        <w:t xml:space="preserve"> </w:t>
      </w:r>
      <w:r w:rsidRPr="0070048C">
        <w:rPr>
          <w:rStyle w:val="StyleUnderline"/>
        </w:rPr>
        <w:t xml:space="preserve">human </w:t>
      </w:r>
      <w:r w:rsidRPr="0070048C">
        <w:rPr>
          <w:rStyle w:val="Emphasis"/>
        </w:rPr>
        <w:t>survival</w:t>
      </w:r>
      <w:r w:rsidRPr="0070048C">
        <w:rPr>
          <w:rStyle w:val="StyleUnderline"/>
        </w:rPr>
        <w:t xml:space="preserve">. Possible </w:t>
      </w:r>
      <w:r w:rsidRPr="0070048C">
        <w:rPr>
          <w:rStyle w:val="Emphasis"/>
        </w:rPr>
        <w:t>profits</w:t>
      </w:r>
      <w:r w:rsidRPr="0070048C">
        <w:rPr>
          <w:rStyle w:val="StyleUnderline"/>
        </w:rPr>
        <w:t xml:space="preserve"> which could </w:t>
      </w:r>
      <w:r w:rsidRPr="00D856C1">
        <w:rPr>
          <w:rStyle w:val="StyleUnderline"/>
        </w:rPr>
        <w:t>attract</w:t>
      </w:r>
      <w:r w:rsidRPr="0070048C">
        <w:rPr>
          <w:rStyle w:val="StyleUnderline"/>
        </w:rPr>
        <w:t xml:space="preserve"> possible private investors are </w:t>
      </w:r>
      <w:r w:rsidRPr="0070048C">
        <w:rPr>
          <w:rStyle w:val="Emphasis"/>
        </w:rPr>
        <w:t>unclear</w:t>
      </w:r>
      <w:r w:rsidRPr="0070048C">
        <w:rPr>
          <w:sz w:val="16"/>
        </w:rPr>
        <w:t xml:space="preserve">. </w:t>
      </w:r>
      <w:r w:rsidRPr="0070048C">
        <w:rPr>
          <w:rStyle w:val="StyleUnderline"/>
        </w:rPr>
        <w:t>Currently achievable profits in space</w:t>
      </w:r>
      <w:r>
        <w:rPr>
          <w:rStyle w:val="StyleUnderline"/>
        </w:rPr>
        <w:t xml:space="preserve"> </w:t>
      </w:r>
      <w:r w:rsidRPr="0070048C">
        <w:rPr>
          <w:rStyle w:val="StyleUnderline"/>
        </w:rPr>
        <w:t>industry include Earth observation or telecommunication</w:t>
      </w:r>
      <w:r w:rsidRPr="0070048C">
        <w:rPr>
          <w:sz w:val="16"/>
        </w:rPr>
        <w:t xml:space="preserve"> (Borowitz &amp; </w:t>
      </w:r>
      <w:proofErr w:type="spellStart"/>
      <w:r w:rsidRPr="0070048C">
        <w:rPr>
          <w:sz w:val="16"/>
        </w:rPr>
        <w:t>Battat</w:t>
      </w:r>
      <w:proofErr w:type="spellEnd"/>
      <w:r w:rsidRPr="0070048C">
        <w:rPr>
          <w:sz w:val="16"/>
        </w:rPr>
        <w:t xml:space="preserve">, 2016), </w:t>
      </w:r>
      <w:r w:rsidRPr="0070048C">
        <w:rPr>
          <w:rStyle w:val="StyleUnderline"/>
        </w:rPr>
        <w:t xml:space="preserve">but that is </w:t>
      </w:r>
      <w:r w:rsidRPr="0070048C">
        <w:rPr>
          <w:rStyle w:val="Emphasis"/>
        </w:rPr>
        <w:t>not likely enough</w:t>
      </w:r>
      <w:r w:rsidRPr="0070048C">
        <w:rPr>
          <w:rStyle w:val="StyleUnderline"/>
        </w:rPr>
        <w:t>.</w:t>
      </w:r>
      <w:r>
        <w:rPr>
          <w:rStyle w:val="StyleUnderline"/>
        </w:rPr>
        <w:t xml:space="preserve"> </w:t>
      </w:r>
      <w:r w:rsidRPr="0070048C">
        <w:rPr>
          <w:rStyle w:val="StyleUnderline"/>
        </w:rPr>
        <w:t xml:space="preserve">Second, </w:t>
      </w:r>
      <w:r w:rsidRPr="006F08FA">
        <w:rPr>
          <w:rStyle w:val="Emphasis"/>
          <w:highlight w:val="cyan"/>
        </w:rPr>
        <w:t>putative future final products</w:t>
      </w:r>
      <w:r w:rsidRPr="0070048C">
        <w:rPr>
          <w:rStyle w:val="Emphasis"/>
        </w:rPr>
        <w:t xml:space="preserve"> as safe spacecraft</w:t>
      </w:r>
      <w:r w:rsidRPr="0070048C">
        <w:rPr>
          <w:rStyle w:val="StyleUnderline"/>
        </w:rPr>
        <w:t xml:space="preserve"> and </w:t>
      </w:r>
      <w:r w:rsidRPr="0070048C">
        <w:rPr>
          <w:rStyle w:val="Emphasis"/>
        </w:rPr>
        <w:t>safe space habitat</w:t>
      </w:r>
      <w:r w:rsidRPr="0070048C">
        <w:rPr>
          <w:rStyle w:val="StyleUnderline"/>
        </w:rPr>
        <w:t xml:space="preserve"> </w:t>
      </w:r>
      <w:r w:rsidRPr="006F08FA">
        <w:rPr>
          <w:rStyle w:val="StyleUnderline"/>
          <w:highlight w:val="cyan"/>
        </w:rPr>
        <w:t xml:space="preserve">require </w:t>
      </w:r>
      <w:r w:rsidRPr="006F08FA">
        <w:rPr>
          <w:rStyle w:val="Emphasis"/>
          <w:highlight w:val="cyan"/>
        </w:rPr>
        <w:t>long-term, perhaps intergenerational effort</w:t>
      </w:r>
      <w:r w:rsidRPr="006F08FA">
        <w:rPr>
          <w:sz w:val="16"/>
          <w:highlight w:val="cyan"/>
        </w:rPr>
        <w:t xml:space="preserve"> </w:t>
      </w:r>
      <w:r w:rsidRPr="006F08FA">
        <w:rPr>
          <w:rStyle w:val="StyleUnderline"/>
          <w:highlight w:val="cyan"/>
        </w:rPr>
        <w:t>and investing</w:t>
      </w:r>
      <w:r w:rsidRPr="0070048C">
        <w:rPr>
          <w:rStyle w:val="StyleUnderline"/>
        </w:rPr>
        <w:t xml:space="preserve"> which </w:t>
      </w:r>
      <w:r w:rsidRPr="006F08FA">
        <w:rPr>
          <w:rStyle w:val="StyleUnderline"/>
          <w:highlight w:val="cyan"/>
        </w:rPr>
        <w:t xml:space="preserve">will </w:t>
      </w:r>
      <w:r w:rsidRPr="006F08FA">
        <w:rPr>
          <w:rStyle w:val="Emphasis"/>
          <w:highlight w:val="cyan"/>
        </w:rPr>
        <w:t>not be refundable</w:t>
      </w:r>
      <w:r w:rsidRPr="0070048C">
        <w:rPr>
          <w:rStyle w:val="Emphasis"/>
        </w:rPr>
        <w:t xml:space="preserve"> neither profitable</w:t>
      </w:r>
      <w:r w:rsidRPr="0070048C">
        <w:rPr>
          <w:sz w:val="16"/>
        </w:rPr>
        <w:t xml:space="preserve">. </w:t>
      </w:r>
      <w:r w:rsidRPr="0070048C">
        <w:rPr>
          <w:rStyle w:val="StyleUnderline"/>
        </w:rPr>
        <w:t>The problem arises when no real and possible profits are expected.</w:t>
      </w:r>
      <w:r>
        <w:rPr>
          <w:rStyle w:val="StyleUnderline"/>
        </w:rPr>
        <w:t xml:space="preserve"> </w:t>
      </w:r>
      <w:r w:rsidRPr="0070048C">
        <w:rPr>
          <w:rStyle w:val="StyleUnderline"/>
        </w:rPr>
        <w:t xml:space="preserve">Even if commercial companies would be </w:t>
      </w:r>
      <w:r w:rsidRPr="0070048C">
        <w:rPr>
          <w:rStyle w:val="Emphasis"/>
        </w:rPr>
        <w:t>able</w:t>
      </w:r>
      <w:r w:rsidRPr="0070048C">
        <w:rPr>
          <w:rStyle w:val="StyleUnderline"/>
        </w:rPr>
        <w:t xml:space="preserve"> to invest their money in interplanetary project, </w:t>
      </w:r>
      <w:r w:rsidRPr="0070048C">
        <w:rPr>
          <w:rStyle w:val="Emphasis"/>
        </w:rPr>
        <w:t>why they should do that?</w:t>
      </w:r>
      <w:r w:rsidRPr="0070048C">
        <w:rPr>
          <w:sz w:val="16"/>
        </w:rPr>
        <w:t xml:space="preserve"> </w:t>
      </w:r>
      <w:r w:rsidRPr="0070048C">
        <w:rPr>
          <w:rStyle w:val="StyleUnderline"/>
        </w:rPr>
        <w:t>How could</w:t>
      </w:r>
      <w:r>
        <w:rPr>
          <w:rStyle w:val="StyleUnderline"/>
        </w:rPr>
        <w:t xml:space="preserve"> </w:t>
      </w:r>
      <w:r w:rsidRPr="0070048C">
        <w:rPr>
          <w:rStyle w:val="StyleUnderline"/>
        </w:rPr>
        <w:t>they earn money by sending people to Mars? Who will pay for it? Can we expect that at least one millionaire decides to go to Mars?</w:t>
      </w:r>
      <w:r>
        <w:rPr>
          <w:rStyle w:val="StyleUnderline"/>
        </w:rPr>
        <w:t xml:space="preserve"> </w:t>
      </w:r>
      <w:r w:rsidRPr="0070048C">
        <w:rPr>
          <w:rStyle w:val="StyleUnderline"/>
        </w:rPr>
        <w:t xml:space="preserve">How much he should pay for this service to make it profitable for investors to cover costs of multi-decade efforts preceding preparation of first flight? </w:t>
      </w:r>
      <w:r w:rsidRPr="006F08FA">
        <w:rPr>
          <w:rStyle w:val="StyleUnderline"/>
          <w:highlight w:val="cyan"/>
        </w:rPr>
        <w:t>Current commercial space projects</w:t>
      </w:r>
      <w:r w:rsidRPr="0070048C">
        <w:rPr>
          <w:rStyle w:val="StyleUnderline"/>
        </w:rPr>
        <w:t xml:space="preserve"> as cargo service provided by </w:t>
      </w:r>
      <w:r w:rsidRPr="0070048C">
        <w:rPr>
          <w:rStyle w:val="Emphasis"/>
        </w:rPr>
        <w:t xml:space="preserve">Space X </w:t>
      </w:r>
      <w:r w:rsidRPr="0070048C">
        <w:rPr>
          <w:rStyle w:val="StyleUnderline"/>
        </w:rPr>
        <w:t>or planned in the near future space</w:t>
      </w:r>
      <w:r>
        <w:rPr>
          <w:rStyle w:val="StyleUnderline"/>
        </w:rPr>
        <w:t xml:space="preserve"> </w:t>
      </w:r>
      <w:r w:rsidRPr="0070048C">
        <w:rPr>
          <w:rStyle w:val="StyleUnderline"/>
        </w:rPr>
        <w:t xml:space="preserve">tourism including trips to low Earth orbit and space hotels, or asteroid mining </w:t>
      </w:r>
      <w:r w:rsidRPr="006F08FA">
        <w:rPr>
          <w:rStyle w:val="StyleUnderline"/>
          <w:highlight w:val="cyan"/>
        </w:rPr>
        <w:t xml:space="preserve">are </w:t>
      </w:r>
      <w:r w:rsidRPr="006F08FA">
        <w:rPr>
          <w:rStyle w:val="Emphasis"/>
          <w:highlight w:val="cyan"/>
        </w:rPr>
        <w:t>substantially different than human mission to Mars.</w:t>
      </w:r>
      <w:r>
        <w:rPr>
          <w:rStyle w:val="Emphasis"/>
        </w:rPr>
        <w:t xml:space="preserve"> </w:t>
      </w:r>
      <w:r w:rsidRPr="0070048C">
        <w:rPr>
          <w:sz w:val="16"/>
        </w:rPr>
        <w:t xml:space="preserve">Advocates and enthusiasts of private sector miss this difference. </w:t>
      </w:r>
      <w:r w:rsidRPr="006F08FA">
        <w:rPr>
          <w:rStyle w:val="StyleUnderline"/>
          <w:highlight w:val="cyan"/>
        </w:rPr>
        <w:t xml:space="preserve">There is a big </w:t>
      </w:r>
      <w:r w:rsidRPr="006F08FA">
        <w:rPr>
          <w:rStyle w:val="Emphasis"/>
          <w:highlight w:val="cyan"/>
        </w:rPr>
        <w:t>substantial tech</w:t>
      </w:r>
      <w:r w:rsidRPr="0070048C">
        <w:rPr>
          <w:rStyle w:val="Emphasis"/>
        </w:rPr>
        <w:t xml:space="preserve">nological </w:t>
      </w:r>
      <w:r w:rsidRPr="006F08FA">
        <w:rPr>
          <w:rStyle w:val="Emphasis"/>
          <w:highlight w:val="cyan"/>
        </w:rPr>
        <w:t>gap</w:t>
      </w:r>
      <w:r w:rsidRPr="0070048C">
        <w:rPr>
          <w:rStyle w:val="StyleUnderline"/>
        </w:rPr>
        <w:t xml:space="preserve"> between Elon Musk’s</w:t>
      </w:r>
      <w:r>
        <w:rPr>
          <w:rStyle w:val="StyleUnderline"/>
        </w:rPr>
        <w:t xml:space="preserve"> </w:t>
      </w:r>
      <w:r w:rsidRPr="0070048C">
        <w:rPr>
          <w:rStyle w:val="StyleUnderline"/>
        </w:rPr>
        <w:t>investment to the ISS, and an entrepreneur’s capacity to organize human mission to Mars.</w:t>
      </w:r>
    </w:p>
    <w:p w14:paraId="04960398" w14:textId="77777777" w:rsidR="00400724" w:rsidRPr="00400724" w:rsidRDefault="00400724" w:rsidP="00400724"/>
    <w:p w14:paraId="0D2C8AC1" w14:textId="1F3D08D2" w:rsidR="00400724" w:rsidRDefault="00400724" w:rsidP="00876430">
      <w:pPr>
        <w:pStyle w:val="Heading3"/>
      </w:pPr>
      <w:r>
        <w:t xml:space="preserve">AT: Space Col Impact---AT: Extinction </w:t>
      </w:r>
      <w:proofErr w:type="spellStart"/>
      <w:r>
        <w:t>Inev</w:t>
      </w:r>
      <w:proofErr w:type="spellEnd"/>
      <w:r>
        <w:t>---AT: Asteroids</w:t>
      </w:r>
    </w:p>
    <w:p w14:paraId="104492EC" w14:textId="77777777" w:rsidR="00400724" w:rsidRDefault="00400724" w:rsidP="00BA01CF">
      <w:pPr>
        <w:pStyle w:val="Heading4"/>
      </w:pPr>
      <w:bookmarkStart w:id="4" w:name="_Hlk525997137"/>
      <w:r>
        <w:t xml:space="preserve">Chance of asteroids very small. </w:t>
      </w:r>
    </w:p>
    <w:p w14:paraId="31C51C43" w14:textId="77777777" w:rsidR="00400724" w:rsidRDefault="00400724" w:rsidP="00400724">
      <w:r>
        <w:t xml:space="preserve">Robert </w:t>
      </w:r>
      <w:r w:rsidRPr="00641557">
        <w:rPr>
          <w:b/>
        </w:rPr>
        <w:t>Walker 16</w:t>
      </w:r>
      <w:r>
        <w:t>. Software Developer of Tune Smithy, Wolfson College, Oxford. 12-14-2016. "Why Resilient Humans Would Survive Giant Asteroid Impact." Science 2.0. https://www.science20.com/robert_inventor/we_wont_go_extinct_after_a_major_asteroid_impact_even_96_of_species_extinct_0_chance_of_humans_extinct-187383</w:t>
      </w:r>
    </w:p>
    <w:p w14:paraId="71D9F67A" w14:textId="77777777" w:rsidR="00400724" w:rsidRPr="003B7869" w:rsidRDefault="00400724" w:rsidP="00400724">
      <w:pPr>
        <w:rPr>
          <w:u w:val="single"/>
        </w:rPr>
      </w:pPr>
      <w:r w:rsidRPr="002A5144">
        <w:rPr>
          <w:rStyle w:val="StyleUnderline"/>
        </w:rPr>
        <w:t xml:space="preserve">This is something you hear said so often - that we risk being hit by an asteroid that could make humans extinct. But </w:t>
      </w:r>
      <w:r w:rsidRPr="002A5144">
        <w:rPr>
          <w:rStyle w:val="Emphasis"/>
        </w:rPr>
        <w:t>do we really?</w:t>
      </w:r>
      <w:r w:rsidRPr="002A5144">
        <w:rPr>
          <w:sz w:val="16"/>
        </w:rPr>
        <w:t xml:space="preserve"> This is the article I’m commenting on, a recently breaking news story: Earth woefully unprepared for surprise comet or asteroid, Nasa scientist warns. </w:t>
      </w:r>
      <w:r w:rsidRPr="002A5144">
        <w:rPr>
          <w:rStyle w:val="StyleUnderline"/>
        </w:rPr>
        <w:t xml:space="preserve">Some are already worrying that it means that we are all </w:t>
      </w:r>
      <w:r w:rsidRPr="002A5144">
        <w:rPr>
          <w:rStyle w:val="Emphasis"/>
        </w:rPr>
        <w:t>due to die</w:t>
      </w:r>
      <w:r w:rsidRPr="002A5144">
        <w:rPr>
          <w:rStyle w:val="StyleUnderline"/>
        </w:rPr>
        <w:t xml:space="preserve"> in the near future from an asteroid impact. Well, no, it doesn't mean that. So, what is the truth behind it?</w:t>
      </w:r>
      <w:r>
        <w:rPr>
          <w:rStyle w:val="StyleUnderline"/>
        </w:rPr>
        <w:t xml:space="preserve"> </w:t>
      </w:r>
      <w:r w:rsidRPr="002A5144">
        <w:rPr>
          <w:sz w:val="16"/>
        </w:rPr>
        <w:t xml:space="preserve">The source of all this is a comment by Dr Joseph </w:t>
      </w:r>
      <w:proofErr w:type="spellStart"/>
      <w:r w:rsidRPr="002A5144">
        <w:rPr>
          <w:sz w:val="16"/>
        </w:rPr>
        <w:t>Nuth</w:t>
      </w:r>
      <w:proofErr w:type="spellEnd"/>
      <w:r w:rsidRPr="002A5144">
        <w:rPr>
          <w:sz w:val="16"/>
        </w:rPr>
        <w:t xml:space="preserve"> who warns: “But on the other hand they are the extinction-level events, things like dinosaur killers, they’re 50 to 60 million years apart, essentially. You could say, of course, we’re due, but it’s a random course at that point.” Photograph of comet Siding Spring by Hubble - right hand image is more processed. This comet did a close flyby of Mars and at one point was predicted to have a tiny chance of hitting Mars. In the end it missed Mars by more than a quarter of the distance from Earth to the Moon If you read the rest of the article, it’s a worthy goal, to prepare us for asteroid impacts of all sizes from the small Chelyabinsk one up to really large 10 km ones. There are a number of things potentially confusing about this statement however, if you read it as a </w:t>
      </w:r>
      <w:proofErr w:type="spellStart"/>
      <w:r w:rsidRPr="002A5144">
        <w:rPr>
          <w:sz w:val="16"/>
        </w:rPr>
        <w:t>non scientist</w:t>
      </w:r>
      <w:proofErr w:type="spellEnd"/>
      <w:r w:rsidRPr="002A5144">
        <w:rPr>
          <w:sz w:val="16"/>
        </w:rPr>
        <w:t xml:space="preserve">. </w:t>
      </w:r>
      <w:r w:rsidRPr="002A5144">
        <w:rPr>
          <w:rStyle w:val="StyleUnderline"/>
        </w:rPr>
        <w:t xml:space="preserve">Although there is a risk of “mass extinction” if </w:t>
      </w:r>
      <w:r w:rsidRPr="006F08FA">
        <w:rPr>
          <w:rStyle w:val="StyleUnderline"/>
          <w:highlight w:val="cyan"/>
        </w:rPr>
        <w:t>a large asteroid hit Earth</w:t>
      </w:r>
      <w:r w:rsidRPr="002A5144">
        <w:rPr>
          <w:rStyle w:val="StyleUnderline"/>
        </w:rPr>
        <w:t xml:space="preserve">, “mass extinction” there </w:t>
      </w:r>
      <w:r w:rsidRPr="006F08FA">
        <w:rPr>
          <w:rStyle w:val="Emphasis"/>
          <w:highlight w:val="cyan"/>
        </w:rPr>
        <w:t>doesn’t mean “extinction of humans”,</w:t>
      </w:r>
      <w:r w:rsidRPr="002A5144">
        <w:rPr>
          <w:rStyle w:val="StyleUnderline"/>
        </w:rPr>
        <w:t xml:space="preserve"> we are such a resilient species that we would certainly survive a giant asteroid impact.</w:t>
      </w:r>
      <w:r>
        <w:rPr>
          <w:rStyle w:val="StyleUnderline"/>
        </w:rPr>
        <w:t xml:space="preserve"> </w:t>
      </w:r>
      <w:r w:rsidRPr="006F08FA">
        <w:rPr>
          <w:rStyle w:val="StyleUnderline"/>
          <w:highlight w:val="cyan"/>
        </w:rPr>
        <w:t xml:space="preserve">We are </w:t>
      </w:r>
      <w:r w:rsidRPr="006F08FA">
        <w:rPr>
          <w:rStyle w:val="Emphasis"/>
          <w:highlight w:val="cyan"/>
        </w:rPr>
        <w:t>not “due” an extinction</w:t>
      </w:r>
      <w:r w:rsidRPr="002A5144">
        <w:rPr>
          <w:rStyle w:val="Emphasis"/>
        </w:rPr>
        <w:t xml:space="preserve"> at all</w:t>
      </w:r>
      <w:r w:rsidRPr="002A5144">
        <w:rPr>
          <w:rStyle w:val="StyleUnderline"/>
        </w:rPr>
        <w:t xml:space="preserve">. </w:t>
      </w:r>
      <w:r w:rsidRPr="006F08FA">
        <w:rPr>
          <w:rStyle w:val="StyleUnderline"/>
          <w:highlight w:val="cyan"/>
        </w:rPr>
        <w:t xml:space="preserve">Next </w:t>
      </w:r>
      <w:r w:rsidRPr="006F08FA">
        <w:rPr>
          <w:rStyle w:val="Emphasis"/>
          <w:highlight w:val="cyan"/>
        </w:rPr>
        <w:t>giant</w:t>
      </w:r>
      <w:r w:rsidRPr="006F08FA">
        <w:rPr>
          <w:rStyle w:val="StyleUnderline"/>
          <w:highlight w:val="cyan"/>
        </w:rPr>
        <w:t xml:space="preserve"> impact is most likely to happen</w:t>
      </w:r>
      <w:r w:rsidRPr="002A5144">
        <w:rPr>
          <w:rStyle w:val="StyleUnderline"/>
        </w:rPr>
        <w:t xml:space="preserve"> many </w:t>
      </w:r>
      <w:r w:rsidRPr="006F08FA">
        <w:rPr>
          <w:rStyle w:val="Emphasis"/>
          <w:highlight w:val="cyan"/>
        </w:rPr>
        <w:t>millions of years into the future</w:t>
      </w:r>
      <w:r w:rsidRPr="002A5144">
        <w:rPr>
          <w:rStyle w:val="StyleUnderline"/>
        </w:rPr>
        <w:t xml:space="preserve">. As we'll see, </w:t>
      </w:r>
      <w:r w:rsidRPr="006F08FA">
        <w:rPr>
          <w:rStyle w:val="StyleUnderline"/>
          <w:highlight w:val="cyan"/>
        </w:rPr>
        <w:t xml:space="preserve">there is </w:t>
      </w:r>
      <w:r w:rsidRPr="006F08FA">
        <w:rPr>
          <w:rStyle w:val="Emphasis"/>
          <w:highlight w:val="cyan"/>
        </w:rPr>
        <w:t>almost zero chance</w:t>
      </w:r>
      <w:r w:rsidRPr="006F08FA">
        <w:rPr>
          <w:rStyle w:val="StyleUnderline"/>
          <w:highlight w:val="cyan"/>
        </w:rPr>
        <w:t xml:space="preserve"> of a giant impact in the </w:t>
      </w:r>
      <w:r w:rsidRPr="006F08FA">
        <w:rPr>
          <w:rStyle w:val="Emphasis"/>
          <w:highlight w:val="cyan"/>
        </w:rPr>
        <w:t>next century</w:t>
      </w:r>
      <w:r w:rsidRPr="002A5144">
        <w:rPr>
          <w:rStyle w:val="Emphasis"/>
        </w:rPr>
        <w:t>.</w:t>
      </w:r>
      <w:r>
        <w:rPr>
          <w:rStyle w:val="Emphasis"/>
        </w:rPr>
        <w:t xml:space="preserve"> </w:t>
      </w:r>
      <w:r w:rsidRPr="002A5144">
        <w:rPr>
          <w:sz w:val="16"/>
        </w:rPr>
        <w:t xml:space="preserve">There is however much we can do to protect ourselves from smaller asteroids. As a result of extensive asteroid surveys over the last couple of decades: </w:t>
      </w:r>
      <w:r w:rsidRPr="006F08FA">
        <w:rPr>
          <w:rStyle w:val="StyleUnderline"/>
          <w:highlight w:val="cyan"/>
        </w:rPr>
        <w:t>We can be</w:t>
      </w:r>
      <w:r w:rsidRPr="002A5144">
        <w:rPr>
          <w:rStyle w:val="StyleUnderline"/>
        </w:rPr>
        <w:t xml:space="preserve"> pretty sure (as in perhaps </w:t>
      </w:r>
      <w:r w:rsidRPr="006F08FA">
        <w:rPr>
          <w:rStyle w:val="Emphasis"/>
          <w:highlight w:val="cyan"/>
        </w:rPr>
        <w:t>99.999999%</w:t>
      </w:r>
      <w:r w:rsidRPr="006F08FA">
        <w:rPr>
          <w:rStyle w:val="StyleUnderline"/>
          <w:highlight w:val="cyan"/>
        </w:rPr>
        <w:t xml:space="preserve"> sure) that there </w:t>
      </w:r>
      <w:r w:rsidRPr="006F08FA">
        <w:rPr>
          <w:rStyle w:val="Emphasis"/>
          <w:highlight w:val="cyan"/>
        </w:rPr>
        <w:t>isn’t an extinction level asteroid headed our way</w:t>
      </w:r>
      <w:r w:rsidRPr="002A5144">
        <w:rPr>
          <w:rStyle w:val="Emphasis"/>
        </w:rPr>
        <w:t xml:space="preserve"> in the next century</w:t>
      </w:r>
      <w:r w:rsidRPr="002A5144">
        <w:rPr>
          <w:rStyle w:val="StyleUnderline"/>
        </w:rPr>
        <w:t xml:space="preserve">. </w:t>
      </w:r>
      <w:r w:rsidRPr="006F08FA">
        <w:rPr>
          <w:rStyle w:val="StyleUnderline"/>
          <w:highlight w:val="cyan"/>
        </w:rPr>
        <w:t xml:space="preserve">We </w:t>
      </w:r>
      <w:r w:rsidRPr="006F08FA">
        <w:rPr>
          <w:rStyle w:val="Emphasis"/>
          <w:highlight w:val="cyan"/>
        </w:rPr>
        <w:t>know</w:t>
      </w:r>
      <w:r w:rsidRPr="002A5144">
        <w:rPr>
          <w:rStyle w:val="Emphasis"/>
        </w:rPr>
        <w:t xml:space="preserve"> the </w:t>
      </w:r>
      <w:r w:rsidRPr="006F08FA">
        <w:rPr>
          <w:rStyle w:val="Emphasis"/>
          <w:highlight w:val="cyan"/>
        </w:rPr>
        <w:t>orbits</w:t>
      </w:r>
      <w:r w:rsidRPr="006F08FA">
        <w:rPr>
          <w:rStyle w:val="StyleUnderline"/>
          <w:highlight w:val="cyan"/>
        </w:rPr>
        <w:t xml:space="preserve"> of </w:t>
      </w:r>
      <w:r w:rsidRPr="006F08FA">
        <w:rPr>
          <w:rStyle w:val="Emphasis"/>
          <w:highlight w:val="cyan"/>
        </w:rPr>
        <w:t>all</w:t>
      </w:r>
      <w:r w:rsidRPr="002A5144">
        <w:rPr>
          <w:rStyle w:val="StyleUnderline"/>
        </w:rPr>
        <w:t xml:space="preserve"> the </w:t>
      </w:r>
      <w:r w:rsidRPr="006F08FA">
        <w:rPr>
          <w:rStyle w:val="StyleUnderline"/>
          <w:highlight w:val="cyan"/>
        </w:rPr>
        <w:t>Near Earth</w:t>
      </w:r>
      <w:r w:rsidRPr="002A5144">
        <w:rPr>
          <w:rStyle w:val="StyleUnderline"/>
        </w:rPr>
        <w:t xml:space="preserve"> Asteroids that could do this and </w:t>
      </w:r>
      <w:r w:rsidRPr="002A5144">
        <w:rPr>
          <w:rStyle w:val="Emphasis"/>
        </w:rPr>
        <w:t>none will hit Earth</w:t>
      </w:r>
      <w:r w:rsidRPr="002A5144">
        <w:rPr>
          <w:rStyle w:val="StyleUnderline"/>
        </w:rPr>
        <w:t xml:space="preserve"> over that timescale. That leaves </w:t>
      </w:r>
      <w:r w:rsidRPr="006F08FA">
        <w:rPr>
          <w:rStyle w:val="StyleUnderline"/>
          <w:highlight w:val="cyan"/>
        </w:rPr>
        <w:t>comets</w:t>
      </w:r>
      <w:r w:rsidRPr="002A5144">
        <w:rPr>
          <w:rStyle w:val="StyleUnderline"/>
        </w:rPr>
        <w:t xml:space="preserve">, and the chance of that </w:t>
      </w:r>
      <w:r w:rsidRPr="006F08FA">
        <w:rPr>
          <w:rStyle w:val="StyleUnderline"/>
          <w:highlight w:val="cyan"/>
        </w:rPr>
        <w:t>is</w:t>
      </w:r>
      <w:r w:rsidRPr="002A5144">
        <w:rPr>
          <w:rStyle w:val="StyleUnderline"/>
        </w:rPr>
        <w:t xml:space="preserve"> something like </w:t>
      </w:r>
      <w:r w:rsidRPr="006F08FA">
        <w:rPr>
          <w:rStyle w:val="Emphasis"/>
          <w:highlight w:val="cyan"/>
        </w:rPr>
        <w:t>1 in 100 million per century</w:t>
      </w:r>
      <w:r w:rsidRPr="002A5144">
        <w:rPr>
          <w:sz w:val="16"/>
        </w:rPr>
        <w:t xml:space="preserve">, as a very rough guess (since 99% of the impacts are thought to be from asteroids). </w:t>
      </w:r>
      <w:r w:rsidRPr="002A5144">
        <w:rPr>
          <w:rStyle w:val="StyleUnderline"/>
        </w:rPr>
        <w:t>This risk has been pretty much retired due to the automated asteroid searches by the likes of Pan STARRS.</w:t>
      </w:r>
      <w:r>
        <w:rPr>
          <w:rStyle w:val="StyleUnderline"/>
        </w:rPr>
        <w:t xml:space="preserve"> </w:t>
      </w:r>
      <w:r w:rsidRPr="002A5144">
        <w:rPr>
          <w:sz w:val="16"/>
        </w:rPr>
        <w:t xml:space="preserve">But the chance of a smaller asteroid impact is still high enough to make it worth working on it, especially since this is the one natural hazard we can not only predict to the minute, decades in advance, with enough information but also prevent also, given a long enough timeline. </w:t>
      </w:r>
      <w:r w:rsidRPr="002A5144">
        <w:rPr>
          <w:rStyle w:val="StyleUnderline"/>
        </w:rPr>
        <w:t>We are already close to completing the survey of 1 km asteroids (90% done).</w:t>
      </w:r>
      <w:r w:rsidRPr="002A5144">
        <w:rPr>
          <w:sz w:val="16"/>
        </w:rPr>
        <w:t xml:space="preserve"> With a bit more funding we could also find most of the asteroids down to 45 meters in diameter. As a result of new developments in the science of asteroid detection, this could be done for a cost of only $50 million to protect the entire Earth. We would then be able to deflect asteroids decades before they are due to hit, which is a far easier task than a last minute deflection. First when he said "You could say, of course, we’re due, but it’s a random course at that point.”" - that is a scientist speaking as a scientist. But of course people sharing this on social media, retweeting, writing new stories about it, pick up the “we are due” and omit the scientific qualification “but it’s a random course at that point”. </w:t>
      </w:r>
      <w:r w:rsidRPr="002A5144">
        <w:rPr>
          <w:rStyle w:val="StyleUnderline"/>
        </w:rPr>
        <w:t xml:space="preserve">To say that we are “due” a mass extinction is a bit like saying that after you throw nine heads, you are </w:t>
      </w:r>
      <w:r w:rsidRPr="002A5144">
        <w:rPr>
          <w:rStyle w:val="Emphasis"/>
        </w:rPr>
        <w:t>due to throw a tail</w:t>
      </w:r>
      <w:r w:rsidRPr="002A5144">
        <w:rPr>
          <w:rStyle w:val="StyleUnderline"/>
        </w:rPr>
        <w:t>.</w:t>
      </w:r>
      <w:r w:rsidRPr="002A5144">
        <w:rPr>
          <w:sz w:val="16"/>
        </w:rPr>
        <w:t xml:space="preserve"> </w:t>
      </w:r>
      <w:r w:rsidRPr="002A5144">
        <w:rPr>
          <w:rStyle w:val="Emphasis"/>
        </w:rPr>
        <w:t>Not true</w:t>
      </w:r>
      <w:r w:rsidRPr="002A5144">
        <w:rPr>
          <w:rStyle w:val="StyleUnderline"/>
        </w:rPr>
        <w:t xml:space="preserve">. The chance that the next coin toss is a tail is always going to be 50/50 for a fair coin </w:t>
      </w:r>
      <w:r w:rsidRPr="002A5144">
        <w:rPr>
          <w:rStyle w:val="Emphasis"/>
        </w:rPr>
        <w:t>no matter how many heads you throw.</w:t>
      </w:r>
      <w:r>
        <w:rPr>
          <w:rStyle w:val="Emphasis"/>
        </w:rPr>
        <w:t xml:space="preserve"> </w:t>
      </w:r>
      <w:r w:rsidRPr="002A5144">
        <w:rPr>
          <w:rStyle w:val="StyleUnderline"/>
        </w:rPr>
        <w:t xml:space="preserve">It's the same with extinctions. So long as it is a random process, then an extinction that happens every 60 million years </w:t>
      </w:r>
      <w:r w:rsidRPr="002A5144">
        <w:rPr>
          <w:rStyle w:val="Emphasis"/>
        </w:rPr>
        <w:t>could happen tomorrow</w:t>
      </w:r>
      <w:r w:rsidRPr="002A5144">
        <w:rPr>
          <w:rStyle w:val="StyleUnderline"/>
        </w:rPr>
        <w:t xml:space="preserve"> or it could be </w:t>
      </w:r>
      <w:r w:rsidRPr="002A5144">
        <w:rPr>
          <w:rStyle w:val="Emphasis"/>
        </w:rPr>
        <w:t>60 million years or 120 million years before it happens.</w:t>
      </w:r>
      <w:r w:rsidRPr="002A5144">
        <w:rPr>
          <w:sz w:val="16"/>
        </w:rPr>
        <w:t xml:space="preserve"> </w:t>
      </w:r>
      <w:r w:rsidRPr="002A5144">
        <w:rPr>
          <w:rStyle w:val="StyleUnderline"/>
        </w:rPr>
        <w:t>On average we would still expect to wait 60 million years for the next such mass extinction even if the last one happened hundreds of millions of years ago. It’s just as for the coin toss</w:t>
      </w:r>
      <w:r w:rsidRPr="002A5144">
        <w:rPr>
          <w:sz w:val="16"/>
        </w:rPr>
        <w:t xml:space="preserve">. Same for an extinction event of a size that happens every 100 million years. If you look at the diagram the big five are irregularly spaced. The last one happened 66 million years ago. But they are irregularly spaced so we can't conclude either that we need to wait 44 million years for the next big extinction either. </w:t>
      </w:r>
      <w:r w:rsidRPr="002A5144">
        <w:rPr>
          <w:rStyle w:val="StyleUnderline"/>
        </w:rPr>
        <w:t>Some scientists have tried to discern a periodicity</w:t>
      </w:r>
      <w:r w:rsidRPr="002A5144">
        <w:rPr>
          <w:sz w:val="16"/>
        </w:rPr>
        <w:t xml:space="preserve"> in the extinctions of perhaps 26 to 30 million years. </w:t>
      </w:r>
      <w:r w:rsidRPr="002A5144">
        <w:rPr>
          <w:rStyle w:val="StyleUnderline"/>
        </w:rPr>
        <w:t xml:space="preserve">If they are right then we are due the next extinction perhaps </w:t>
      </w:r>
      <w:r w:rsidRPr="002A5144">
        <w:rPr>
          <w:rStyle w:val="Emphasis"/>
        </w:rPr>
        <w:t>15 million</w:t>
      </w:r>
      <w:r w:rsidRPr="002A5144">
        <w:rPr>
          <w:rStyle w:val="StyleUnderline"/>
        </w:rPr>
        <w:t xml:space="preserve"> years or so from now. But that is very controversial and if true, it wouldn’t cover all mass extinctions. At any rate that's </w:t>
      </w:r>
      <w:r w:rsidRPr="006F08FA">
        <w:rPr>
          <w:rStyle w:val="Emphasis"/>
          <w:highlight w:val="cyan"/>
        </w:rPr>
        <w:t>so far into the future</w:t>
      </w:r>
      <w:r w:rsidRPr="006F08FA">
        <w:rPr>
          <w:rStyle w:val="StyleUnderline"/>
          <w:highlight w:val="cyan"/>
        </w:rPr>
        <w:t xml:space="preserve"> it makes </w:t>
      </w:r>
      <w:r w:rsidRPr="006F08FA">
        <w:rPr>
          <w:rStyle w:val="Emphasis"/>
          <w:highlight w:val="cyan"/>
        </w:rPr>
        <w:t>no difference</w:t>
      </w:r>
      <w:r w:rsidRPr="002A5144">
        <w:rPr>
          <w:rStyle w:val="Emphasis"/>
        </w:rPr>
        <w:t xml:space="preserve"> to us now</w:t>
      </w:r>
      <w:r w:rsidRPr="002A5144">
        <w:rPr>
          <w:rStyle w:val="StyleUnderline"/>
        </w:rPr>
        <w:t xml:space="preserve">, if they are right or wrong. We could get a mass extinction in the next few millions of years. But it is </w:t>
      </w:r>
      <w:r w:rsidRPr="002A5144">
        <w:rPr>
          <w:rStyle w:val="Emphasis"/>
        </w:rPr>
        <w:t>nearly impossibly unlikely in the next century</w:t>
      </w:r>
      <w:r w:rsidRPr="002A5144">
        <w:rPr>
          <w:rStyle w:val="StyleUnderline"/>
        </w:rPr>
        <w:t>.</w:t>
      </w:r>
      <w:bookmarkEnd w:id="4"/>
    </w:p>
    <w:p w14:paraId="54D526F6" w14:textId="77777777" w:rsidR="00400724" w:rsidRPr="00400724" w:rsidRDefault="00400724" w:rsidP="00400724"/>
    <w:p w14:paraId="28ABA9AE" w14:textId="346990DE" w:rsidR="00400724" w:rsidRDefault="00400724" w:rsidP="00876430">
      <w:pPr>
        <w:pStyle w:val="Heading3"/>
      </w:pPr>
      <w:r>
        <w:t xml:space="preserve">AT: Space Col Impact---AT: Extinction </w:t>
      </w:r>
      <w:proofErr w:type="spellStart"/>
      <w:r>
        <w:t>Inev</w:t>
      </w:r>
      <w:proofErr w:type="spellEnd"/>
      <w:r>
        <w:t>---AT: Sun Red Giant</w:t>
      </w:r>
    </w:p>
    <w:p w14:paraId="5A2D3B94" w14:textId="77777777" w:rsidR="00400724" w:rsidRDefault="00400724" w:rsidP="00BA01CF">
      <w:pPr>
        <w:pStyle w:val="Heading4"/>
      </w:pPr>
      <w:r>
        <w:t>Can survive without colonizing space</w:t>
      </w:r>
    </w:p>
    <w:p w14:paraId="145393AE" w14:textId="77777777" w:rsidR="00400724" w:rsidRDefault="00400724" w:rsidP="00400724">
      <w:r>
        <w:t xml:space="preserve">Martin </w:t>
      </w:r>
      <w:r w:rsidRPr="00C00D96">
        <w:rPr>
          <w:b/>
        </w:rPr>
        <w:t>Beech 09</w:t>
      </w:r>
      <w:r>
        <w:t>. Professor of Physics, Associate Departmental Member at the University of Regina. 2009. Terraforming: The Creating of Habitable Worlds. Springer.</w:t>
      </w:r>
    </w:p>
    <w:p w14:paraId="655537CD" w14:textId="77777777" w:rsidR="00400724" w:rsidRPr="00C00D96" w:rsidRDefault="00400724" w:rsidP="00400724">
      <w:pPr>
        <w:rPr>
          <w:u w:val="single"/>
        </w:rPr>
      </w:pPr>
      <w:r w:rsidRPr="00C00D96">
        <w:rPr>
          <w:sz w:val="16"/>
        </w:rPr>
        <w:t xml:space="preserve">Earth Shift and a Synthetic Sun At the end of Chapter 4 </w:t>
      </w:r>
      <w:r w:rsidRPr="00C00D96">
        <w:rPr>
          <w:rStyle w:val="StyleUnderline"/>
        </w:rPr>
        <w:t>we described the possible future death of the</w:t>
      </w:r>
      <w:r>
        <w:rPr>
          <w:rStyle w:val="StyleUnderline"/>
        </w:rPr>
        <w:t xml:space="preserve"> </w:t>
      </w:r>
      <w:r w:rsidRPr="00C00D96">
        <w:rPr>
          <w:rStyle w:val="StyleUnderline"/>
        </w:rPr>
        <w:t>Earth by overheating. As the Sun ages, so its energy output</w:t>
      </w:r>
      <w:r>
        <w:rPr>
          <w:rStyle w:val="StyleUnderline"/>
        </w:rPr>
        <w:t xml:space="preserve"> </w:t>
      </w:r>
      <w:r w:rsidRPr="00C00D96">
        <w:rPr>
          <w:rStyle w:val="StyleUnderline"/>
        </w:rPr>
        <w:t>increases, and the habitable zone moves outward and deeper into</w:t>
      </w:r>
      <w:r>
        <w:rPr>
          <w:rStyle w:val="StyleUnderline"/>
        </w:rPr>
        <w:t xml:space="preserve"> </w:t>
      </w:r>
      <w:r w:rsidRPr="00C00D96">
        <w:rPr>
          <w:rStyle w:val="StyleUnderline"/>
        </w:rPr>
        <w:t xml:space="preserve">the Solar System. </w:t>
      </w:r>
      <w:r w:rsidRPr="006F08FA">
        <w:rPr>
          <w:rStyle w:val="StyleUnderline"/>
          <w:highlight w:val="cyan"/>
        </w:rPr>
        <w:t>One</w:t>
      </w:r>
      <w:r w:rsidRPr="00C00D96">
        <w:rPr>
          <w:sz w:val="16"/>
        </w:rPr>
        <w:t xml:space="preserve"> possible </w:t>
      </w:r>
      <w:r w:rsidRPr="006F08FA">
        <w:rPr>
          <w:rStyle w:val="Emphasis"/>
          <w:highlight w:val="cyan"/>
        </w:rPr>
        <w:t>response</w:t>
      </w:r>
      <w:r w:rsidRPr="00C00D96">
        <w:rPr>
          <w:sz w:val="16"/>
        </w:rPr>
        <w:t xml:space="preserve"> </w:t>
      </w:r>
      <w:r w:rsidRPr="00C00D96">
        <w:rPr>
          <w:rStyle w:val="StyleUnderline"/>
        </w:rPr>
        <w:t xml:space="preserve">to this situation </w:t>
      </w:r>
      <w:r w:rsidRPr="006F08FA">
        <w:rPr>
          <w:rStyle w:val="StyleUnderline"/>
          <w:highlight w:val="cyan"/>
        </w:rPr>
        <w:t>is to</w:t>
      </w:r>
      <w:r w:rsidRPr="006F08FA">
        <w:rPr>
          <w:sz w:val="16"/>
          <w:highlight w:val="cyan"/>
        </w:rPr>
        <w:t xml:space="preserve"> </w:t>
      </w:r>
      <w:r w:rsidRPr="006F08FA">
        <w:rPr>
          <w:rStyle w:val="Emphasis"/>
          <w:highlight w:val="cyan"/>
        </w:rPr>
        <w:t>increase the Earth’s orbital radius</w:t>
      </w:r>
      <w:r w:rsidRPr="00C00D96">
        <w:rPr>
          <w:rStyle w:val="Emphasis"/>
        </w:rPr>
        <w:t xml:space="preserve"> around the Sun</w:t>
      </w:r>
      <w:r w:rsidRPr="00C00D96">
        <w:rPr>
          <w:rStyle w:val="StyleUnderline"/>
        </w:rPr>
        <w:t xml:space="preserve">. </w:t>
      </w:r>
      <w:r w:rsidRPr="006F08FA">
        <w:rPr>
          <w:rStyle w:val="StyleUnderline"/>
          <w:highlight w:val="cyan"/>
        </w:rPr>
        <w:t>By shifting the Earth</w:t>
      </w:r>
      <w:r w:rsidRPr="00C00D96">
        <w:rPr>
          <w:rStyle w:val="StyleUnderline"/>
        </w:rPr>
        <w:t xml:space="preserve">’s orbit </w:t>
      </w:r>
      <w:r w:rsidRPr="006F08FA">
        <w:rPr>
          <w:rStyle w:val="StyleUnderline"/>
          <w:highlight w:val="cyan"/>
        </w:rPr>
        <w:t>outward, it can be made to</w:t>
      </w:r>
      <w:r w:rsidRPr="006F08FA">
        <w:rPr>
          <w:sz w:val="16"/>
          <w:highlight w:val="cyan"/>
        </w:rPr>
        <w:t xml:space="preserve"> </w:t>
      </w:r>
      <w:r w:rsidRPr="006F08FA">
        <w:rPr>
          <w:rStyle w:val="Emphasis"/>
          <w:highlight w:val="cyan"/>
        </w:rPr>
        <w:t>track the motion of the habitable zone</w:t>
      </w:r>
      <w:r w:rsidRPr="00C00D96">
        <w:rPr>
          <w:sz w:val="16"/>
        </w:rPr>
        <w:t xml:space="preserve">. Donald </w:t>
      </w:r>
      <w:proofErr w:type="spellStart"/>
      <w:r w:rsidRPr="00C00D96">
        <w:rPr>
          <w:sz w:val="16"/>
        </w:rPr>
        <w:t>Korycansky</w:t>
      </w:r>
      <w:proofErr w:type="spellEnd"/>
      <w:r w:rsidRPr="00C00D96">
        <w:rPr>
          <w:sz w:val="16"/>
        </w:rPr>
        <w:t xml:space="preserve"> (University of California, Santa Cruz) and co-workers have suggested that the </w:t>
      </w:r>
      <w:r w:rsidRPr="00C00D96">
        <w:rPr>
          <w:rStyle w:val="StyleUnderline"/>
        </w:rPr>
        <w:t>Earth’s orbit might be</w:t>
      </w:r>
      <w:r>
        <w:rPr>
          <w:rStyle w:val="StyleUnderline"/>
        </w:rPr>
        <w:t xml:space="preserve"> </w:t>
      </w:r>
      <w:r w:rsidRPr="00C00D96">
        <w:rPr>
          <w:rStyle w:val="StyleUnderline"/>
        </w:rPr>
        <w:t xml:space="preserve">enlarged </w:t>
      </w:r>
      <w:r w:rsidRPr="006F08FA">
        <w:rPr>
          <w:rStyle w:val="StyleUnderline"/>
          <w:highlight w:val="cyan"/>
        </w:rPr>
        <w:t xml:space="preserve">using </w:t>
      </w:r>
      <w:r w:rsidRPr="006F08FA">
        <w:rPr>
          <w:rStyle w:val="Emphasis"/>
          <w:highlight w:val="cyan"/>
        </w:rPr>
        <w:t>repeated close-passage interactions</w:t>
      </w:r>
      <w:r w:rsidRPr="006F08FA">
        <w:rPr>
          <w:sz w:val="16"/>
          <w:highlight w:val="cyan"/>
        </w:rPr>
        <w:t xml:space="preserve"> </w:t>
      </w:r>
      <w:r w:rsidRPr="006F08FA">
        <w:rPr>
          <w:rStyle w:val="StyleUnderline"/>
          <w:highlight w:val="cyan"/>
        </w:rPr>
        <w:t>by</w:t>
      </w:r>
      <w:r w:rsidRPr="006F08FA">
        <w:rPr>
          <w:sz w:val="16"/>
          <w:highlight w:val="cyan"/>
        </w:rPr>
        <w:t xml:space="preserve"> </w:t>
      </w:r>
      <w:r w:rsidRPr="006F08FA">
        <w:rPr>
          <w:rStyle w:val="Emphasis"/>
          <w:highlight w:val="cyan"/>
        </w:rPr>
        <w:t>redirected KBOs</w:t>
      </w:r>
      <w:r w:rsidRPr="00C00D96">
        <w:rPr>
          <w:sz w:val="16"/>
        </w:rPr>
        <w:t xml:space="preserve">. Colin </w:t>
      </w:r>
      <w:proofErr w:type="spellStart"/>
      <w:r w:rsidRPr="00C00D96">
        <w:rPr>
          <w:rStyle w:val="Emphasis"/>
        </w:rPr>
        <w:t>Mcinnes</w:t>
      </w:r>
      <w:proofErr w:type="spellEnd"/>
      <w:r w:rsidRPr="00C00D96">
        <w:rPr>
          <w:sz w:val="16"/>
        </w:rPr>
        <w:t xml:space="preserve"> (University of Glasgow, UK), on the other hand, has </w:t>
      </w:r>
      <w:r w:rsidRPr="00C00D96">
        <w:rPr>
          <w:rStyle w:val="StyleUnderline"/>
        </w:rPr>
        <w:t>advocated the use of a</w:t>
      </w:r>
      <w:r w:rsidRPr="00C00D96">
        <w:rPr>
          <w:sz w:val="16"/>
        </w:rPr>
        <w:t xml:space="preserve"> large </w:t>
      </w:r>
      <w:r w:rsidRPr="00C00D96">
        <w:rPr>
          <w:rStyle w:val="Emphasis"/>
        </w:rPr>
        <w:t>solar sail</w:t>
      </w:r>
      <w:r w:rsidRPr="00C00D96">
        <w:rPr>
          <w:sz w:val="16"/>
        </w:rPr>
        <w:t xml:space="preserve"> </w:t>
      </w:r>
      <w:r w:rsidRPr="00C00D96">
        <w:rPr>
          <w:rStyle w:val="StyleUnderline"/>
        </w:rPr>
        <w:t>to modify the Earth’s</w:t>
      </w:r>
      <w:r>
        <w:rPr>
          <w:rStyle w:val="StyleUnderline"/>
        </w:rPr>
        <w:t xml:space="preserve"> </w:t>
      </w:r>
      <w:r w:rsidRPr="00C00D96">
        <w:rPr>
          <w:rStyle w:val="StyleUnderline"/>
        </w:rPr>
        <w:t>orbit</w:t>
      </w:r>
      <w:r w:rsidRPr="00C00D96">
        <w:rPr>
          <w:sz w:val="16"/>
        </w:rPr>
        <w:t xml:space="preserve">. On a more extreme scale, Swiss nuclear engineer M. </w:t>
      </w:r>
      <w:r w:rsidRPr="006F08FA">
        <w:rPr>
          <w:rStyle w:val="Emphasis"/>
          <w:highlight w:val="cyan"/>
        </w:rPr>
        <w:t>Taube</w:t>
      </w:r>
      <w:r w:rsidRPr="006F08FA">
        <w:rPr>
          <w:sz w:val="16"/>
          <w:highlight w:val="cyan"/>
        </w:rPr>
        <w:t xml:space="preserve"> </w:t>
      </w:r>
      <w:r w:rsidRPr="006F08FA">
        <w:rPr>
          <w:rStyle w:val="StyleUnderline"/>
          <w:highlight w:val="cyan"/>
        </w:rPr>
        <w:t>has suggested that the Earth might be literally turned into a spaceship by positioning</w:t>
      </w:r>
      <w:r w:rsidRPr="006F08FA">
        <w:rPr>
          <w:sz w:val="16"/>
          <w:highlight w:val="cyan"/>
        </w:rPr>
        <w:t xml:space="preserve"> </w:t>
      </w:r>
      <w:r w:rsidRPr="006F08FA">
        <w:rPr>
          <w:rStyle w:val="Emphasis"/>
          <w:highlight w:val="cyan"/>
        </w:rPr>
        <w:t>massive engines</w:t>
      </w:r>
      <w:r w:rsidRPr="00C00D96">
        <w:rPr>
          <w:rStyle w:val="StyleUnderline"/>
        </w:rPr>
        <w:t>, with 20-km-high exhaust nozzles</w:t>
      </w:r>
      <w:r>
        <w:rPr>
          <w:rStyle w:val="StyleUnderline"/>
        </w:rPr>
        <w:t xml:space="preserve"> </w:t>
      </w:r>
      <w:r w:rsidRPr="00C00D96">
        <w:rPr>
          <w:rStyle w:val="StyleUnderline"/>
        </w:rPr>
        <w:t xml:space="preserve">to help preserve the atmosphere, </w:t>
      </w:r>
      <w:r w:rsidRPr="006F08FA">
        <w:rPr>
          <w:rStyle w:val="StyleUnderline"/>
          <w:highlight w:val="cyan"/>
        </w:rPr>
        <w:t>around the equator.</w:t>
      </w:r>
      <w:r w:rsidRPr="00C00D96">
        <w:rPr>
          <w:sz w:val="16"/>
        </w:rPr>
        <w:t xml:space="preserve"> In this manner, he envisions that </w:t>
      </w:r>
      <w:r w:rsidRPr="00C00D96">
        <w:rPr>
          <w:rStyle w:val="StyleUnderline"/>
        </w:rPr>
        <w:t>the Earth</w:t>
      </w:r>
      <w:r w:rsidRPr="00C00D96">
        <w:rPr>
          <w:sz w:val="16"/>
        </w:rPr>
        <w:t xml:space="preserve"> (at least) </w:t>
      </w:r>
      <w:r w:rsidRPr="00C00D96">
        <w:rPr>
          <w:rStyle w:val="StyleUnderline"/>
        </w:rPr>
        <w:t>might be saved from</w:t>
      </w:r>
      <w:r>
        <w:rPr>
          <w:rStyle w:val="StyleUnderline"/>
        </w:rPr>
        <w:t xml:space="preserve"> </w:t>
      </w:r>
      <w:r w:rsidRPr="00C00D96">
        <w:rPr>
          <w:rStyle w:val="StyleUnderline"/>
        </w:rPr>
        <w:t>physical destruction during the Sun’s bloated red giant phase</w:t>
      </w:r>
      <w:r w:rsidRPr="00C00D96">
        <w:rPr>
          <w:sz w:val="16"/>
        </w:rPr>
        <w:t xml:space="preserve">. Taube further suggests that </w:t>
      </w:r>
      <w:r w:rsidRPr="006F08FA">
        <w:rPr>
          <w:rStyle w:val="StyleUnderline"/>
          <w:highlight w:val="cyan"/>
        </w:rPr>
        <w:t>once</w:t>
      </w:r>
      <w:r w:rsidRPr="00C00D96">
        <w:rPr>
          <w:rStyle w:val="StyleUnderline"/>
        </w:rPr>
        <w:t xml:space="preserve"> </w:t>
      </w:r>
      <w:r w:rsidRPr="006F08FA">
        <w:rPr>
          <w:rStyle w:val="StyleUnderline"/>
          <w:highlight w:val="cyan"/>
        </w:rPr>
        <w:t>the Sun has become a white dwarf remnant, a</w:t>
      </w:r>
      <w:r w:rsidRPr="006F08FA">
        <w:rPr>
          <w:sz w:val="16"/>
          <w:highlight w:val="cyan"/>
        </w:rPr>
        <w:t xml:space="preserve"> </w:t>
      </w:r>
      <w:r w:rsidRPr="006F08FA">
        <w:rPr>
          <w:rStyle w:val="Emphasis"/>
          <w:highlight w:val="cyan"/>
        </w:rPr>
        <w:t>synthetic star</w:t>
      </w:r>
      <w:r w:rsidRPr="006F08FA">
        <w:rPr>
          <w:sz w:val="16"/>
          <w:highlight w:val="cyan"/>
        </w:rPr>
        <w:t xml:space="preserve"> </w:t>
      </w:r>
      <w:r w:rsidRPr="006F08FA">
        <w:rPr>
          <w:rStyle w:val="StyleUnderline"/>
          <w:highlight w:val="cyan"/>
        </w:rPr>
        <w:t>might be constructed</w:t>
      </w:r>
      <w:r w:rsidRPr="00C00D96">
        <w:rPr>
          <w:rStyle w:val="StyleUnderline"/>
        </w:rPr>
        <w:t xml:space="preserve"> by transporting</w:t>
      </w:r>
      <w:r>
        <w:rPr>
          <w:rStyle w:val="StyleUnderline"/>
        </w:rPr>
        <w:t xml:space="preserve"> </w:t>
      </w:r>
      <w:r w:rsidRPr="00C00D96">
        <w:rPr>
          <w:rStyle w:val="StyleUnderline"/>
        </w:rPr>
        <w:t>deuterium mined from Jupiter to the Sun’s surface</w:t>
      </w:r>
      <w:r w:rsidRPr="00C00D96">
        <w:rPr>
          <w:sz w:val="16"/>
        </w:rPr>
        <w:t xml:space="preserve">. The deuterium, D, would generate energy through a catalytic D–D cycle in which D + D ) 3He + n + energy, and then D + 3He ) 4He + p + energy. In this manner, Taube estimates that life might be maintained on Earth for 100 billion years. This is a truly staggering result, and </w:t>
      </w:r>
      <w:r w:rsidRPr="00C00D96">
        <w:rPr>
          <w:rStyle w:val="StyleUnderline"/>
        </w:rPr>
        <w:t>it is</w:t>
      </w:r>
      <w:r w:rsidRPr="00C00D96">
        <w:rPr>
          <w:sz w:val="16"/>
        </w:rPr>
        <w:t xml:space="preserve"> perhaps just </w:t>
      </w:r>
      <w:r w:rsidRPr="00C00D96">
        <w:rPr>
          <w:rStyle w:val="StyleUnderline"/>
        </w:rPr>
        <w:t xml:space="preserve">possible that </w:t>
      </w:r>
      <w:r w:rsidRPr="006F08FA">
        <w:rPr>
          <w:rStyle w:val="StyleUnderline"/>
          <w:highlight w:val="cyan"/>
        </w:rPr>
        <w:t>our very distant descendants will be</w:t>
      </w:r>
      <w:r w:rsidRPr="00C00D96">
        <w:rPr>
          <w:rStyle w:val="StyleUnderline"/>
        </w:rPr>
        <w:t xml:space="preserve"> </w:t>
      </w:r>
      <w:r w:rsidRPr="006F08FA">
        <w:rPr>
          <w:rStyle w:val="StyleUnderline"/>
          <w:highlight w:val="cyan"/>
        </w:rPr>
        <w:t xml:space="preserve">warmed by a phoenix star, </w:t>
      </w:r>
      <w:r w:rsidRPr="006F08FA">
        <w:rPr>
          <w:rStyle w:val="Emphasis"/>
          <w:highlight w:val="cyan"/>
        </w:rPr>
        <w:t>risen from the spent embers of our present-day Sun</w:t>
      </w:r>
      <w:r w:rsidRPr="00C00D96">
        <w:rPr>
          <w:rStyle w:val="StyleUnderline"/>
        </w:rPr>
        <w:t>.</w:t>
      </w:r>
    </w:p>
    <w:p w14:paraId="50E772D5" w14:textId="77777777" w:rsidR="00400724" w:rsidRPr="00400724" w:rsidRDefault="00400724" w:rsidP="00400724"/>
    <w:p w14:paraId="28AFAE62" w14:textId="2D6DE36C" w:rsidR="00BA01CF" w:rsidRDefault="00BA01CF" w:rsidP="00876430">
      <w:pPr>
        <w:pStyle w:val="Heading3"/>
      </w:pPr>
      <w:r>
        <w:t>Arms Sales Decreasing---1AR</w:t>
      </w:r>
    </w:p>
    <w:p w14:paraId="6C9C6CE6" w14:textId="77777777" w:rsidR="00BA01CF" w:rsidRDefault="00BA01CF" w:rsidP="00BA01CF">
      <w:pPr>
        <w:pStyle w:val="Heading4"/>
      </w:pPr>
      <w:r w:rsidRPr="0055185A">
        <w:rPr>
          <w:u w:val="single"/>
        </w:rPr>
        <w:t>Not Unique and No Impact</w:t>
      </w:r>
      <w:r>
        <w:t xml:space="preserve"> — diversification </w:t>
      </w:r>
      <w:r w:rsidRPr="0055185A">
        <w:rPr>
          <w:u w:val="single"/>
        </w:rPr>
        <w:t>now</w:t>
      </w:r>
      <w:r>
        <w:t xml:space="preserve">, but it </w:t>
      </w:r>
      <w:r w:rsidRPr="0055185A">
        <w:rPr>
          <w:u w:val="single"/>
        </w:rPr>
        <w:t>doesn’t</w:t>
      </w:r>
      <w:r>
        <w:t xml:space="preserve"> threaten the defense industrial base.  </w:t>
      </w:r>
    </w:p>
    <w:p w14:paraId="480AB0C2" w14:textId="77777777" w:rsidR="00BA01CF" w:rsidRDefault="00BA01CF" w:rsidP="00BA01CF">
      <w:r w:rsidRPr="00032E02">
        <w:rPr>
          <w:rStyle w:val="Style13ptBold"/>
        </w:rPr>
        <w:t>Miller and Binder 19</w:t>
      </w:r>
      <w:r>
        <w:t xml:space="preserve"> — </w:t>
      </w:r>
      <w:r w:rsidRPr="00032E02">
        <w:rPr>
          <w:u w:val="single"/>
        </w:rPr>
        <w:t>Andrew Miller</w:t>
      </w:r>
      <w:r w:rsidRPr="00032E02">
        <w:t>, Deputy Director for Policy at the Project on Middle East Democracy, former Director for Egypt and Israel Military Issues on the U.S. National Security Council, former U.S. State Department Official in the Bureau of Intelligence and Research, on the Secretary of State's Policy Planning Staff, and at the U.S. Embassies in Doha and Cairo, holds an M.A. in International Relations and Affairs from the University of Virginia</w:t>
      </w:r>
      <w:r>
        <w:t xml:space="preserve">, and </w:t>
      </w:r>
      <w:r w:rsidRPr="006C0D82">
        <w:rPr>
          <w:u w:val="single"/>
        </w:rPr>
        <w:t>Seth Binder</w:t>
      </w:r>
      <w:r>
        <w:t xml:space="preserve">, </w:t>
      </w:r>
      <w:r w:rsidRPr="000C251C">
        <w:t>Advocacy Officer at the Project on Middle East Democracy, former Program Manager of the Security Assistance Monitor Program at the Center for International Policy, holds an M.A. in International Relations from the Maxwell School of Citizenship and Public Affairs at Syracuse University,</w:t>
      </w:r>
      <w:r>
        <w:t xml:space="preserve"> 2019 (“</w:t>
      </w:r>
      <w:r w:rsidRPr="00032E02">
        <w:t>The Case for Arms Embargoes Against Uncooperative Partners</w:t>
      </w:r>
      <w:r>
        <w:t xml:space="preserve">,” </w:t>
      </w:r>
      <w:r>
        <w:rPr>
          <w:i/>
        </w:rPr>
        <w:t>War on the Rocks</w:t>
      </w:r>
      <w:r>
        <w:t>, May 10</w:t>
      </w:r>
      <w:r w:rsidRPr="00032E02">
        <w:rPr>
          <w:vertAlign w:val="superscript"/>
        </w:rPr>
        <w:t>th</w:t>
      </w:r>
      <w:r>
        <w:t xml:space="preserve">, Available Online at </w:t>
      </w:r>
      <w:hyperlink r:id="rId34" w:history="1">
        <w:r w:rsidRPr="00A272A5">
          <w:rPr>
            <w:rStyle w:val="Hyperlink"/>
          </w:rPr>
          <w:t>https://warontherocks.com/2019/05/the-case-for-arms-embargoes-against-uncooperative-partners/</w:t>
        </w:r>
      </w:hyperlink>
      <w:r>
        <w:t>, Accessed 06-12-2019)</w:t>
      </w:r>
    </w:p>
    <w:p w14:paraId="5D2BF065" w14:textId="77777777" w:rsidR="00BA01CF" w:rsidRDefault="00BA01CF" w:rsidP="00BA01CF">
      <w:r w:rsidRPr="00F82581">
        <w:rPr>
          <w:rStyle w:val="StyleUnderline"/>
        </w:rPr>
        <w:t>The author’s other</w:t>
      </w:r>
      <w:r>
        <w:t xml:space="preserve"> major </w:t>
      </w:r>
      <w:r w:rsidRPr="00F82581">
        <w:rPr>
          <w:rStyle w:val="StyleUnderline"/>
        </w:rPr>
        <w:t xml:space="preserve">concern is that arms suspensions could result in the loss of arms sales to strategic competitors like Russia or China. The jobs created by such sales are not trivial matters, but </w:t>
      </w:r>
      <w:r w:rsidRPr="006F08FA">
        <w:rPr>
          <w:rStyle w:val="StyleUnderline"/>
          <w:highlight w:val="cyan"/>
        </w:rPr>
        <w:t>studies have found</w:t>
      </w:r>
      <w:r w:rsidRPr="00F82581">
        <w:rPr>
          <w:rStyle w:val="StyleUnderline"/>
        </w:rPr>
        <w:t xml:space="preserve"> that </w:t>
      </w:r>
      <w:r w:rsidRPr="006F08FA">
        <w:rPr>
          <w:rStyle w:val="StyleUnderline"/>
          <w:highlight w:val="cyan"/>
        </w:rPr>
        <w:t>they do not provide the economic benefits or jobs</w:t>
      </w:r>
      <w:r w:rsidRPr="00F82581">
        <w:rPr>
          <w:rStyle w:val="StyleUnderline"/>
        </w:rPr>
        <w:t xml:space="preserve"> that are often </w:t>
      </w:r>
      <w:r w:rsidRPr="006F08FA">
        <w:rPr>
          <w:rStyle w:val="StyleUnderline"/>
          <w:highlight w:val="cyan"/>
        </w:rPr>
        <w:t>touted. Nor are these sales necessary to maintain the</w:t>
      </w:r>
      <w:r w:rsidRPr="00F82581">
        <w:rPr>
          <w:rStyle w:val="StyleUnderline"/>
        </w:rPr>
        <w:t xml:space="preserve"> military industrial </w:t>
      </w:r>
      <w:r w:rsidRPr="006F08FA">
        <w:rPr>
          <w:rStyle w:val="StyleUnderline"/>
          <w:highlight w:val="cyan"/>
        </w:rPr>
        <w:t>base, which is powered by billions</w:t>
      </w:r>
      <w:r w:rsidRPr="00F82581">
        <w:rPr>
          <w:rStyle w:val="StyleUnderline"/>
        </w:rPr>
        <w:t xml:space="preserve"> of dollars each year </w:t>
      </w:r>
      <w:r w:rsidRPr="006F08FA">
        <w:rPr>
          <w:rStyle w:val="StyleUnderline"/>
          <w:highlight w:val="cyan"/>
        </w:rPr>
        <w:t>from domestic purchases</w:t>
      </w:r>
      <w:r>
        <w:t xml:space="preserve">, except in rare cases. Fundamentally, </w:t>
      </w:r>
      <w:r w:rsidRPr="00F82581">
        <w:rPr>
          <w:rStyle w:val="StyleUnderline"/>
        </w:rPr>
        <w:t>the author’s implicit argument — that if the U</w:t>
      </w:r>
      <w:r>
        <w:t xml:space="preserve">nited </w:t>
      </w:r>
      <w:r w:rsidRPr="00F82581">
        <w:rPr>
          <w:rStyle w:val="StyleUnderline"/>
        </w:rPr>
        <w:t>S</w:t>
      </w:r>
      <w:r>
        <w:t xml:space="preserve">tates </w:t>
      </w:r>
      <w:r w:rsidRPr="00F82581">
        <w:rPr>
          <w:rStyle w:val="StyleUnderline"/>
        </w:rPr>
        <w:t xml:space="preserve">reliably supplies weapons to strategically important countries, they won’t seek them elsewhere — is suspect. </w:t>
      </w:r>
      <w:r w:rsidRPr="006F08FA">
        <w:rPr>
          <w:rStyle w:val="StyleUnderline"/>
          <w:highlight w:val="cyan"/>
        </w:rPr>
        <w:t>Countries, including close partners</w:t>
      </w:r>
      <w:r w:rsidRPr="00F82581">
        <w:rPr>
          <w:rStyle w:val="StyleUnderline"/>
        </w:rPr>
        <w:t xml:space="preserve"> like Egypt and the U</w:t>
      </w:r>
      <w:r>
        <w:t xml:space="preserve">nited </w:t>
      </w:r>
      <w:r w:rsidRPr="00F82581">
        <w:rPr>
          <w:rStyle w:val="StyleUnderline"/>
        </w:rPr>
        <w:t>A</w:t>
      </w:r>
      <w:r>
        <w:t xml:space="preserve">rab </w:t>
      </w:r>
      <w:r w:rsidRPr="00F82581">
        <w:rPr>
          <w:rStyle w:val="StyleUnderline"/>
        </w:rPr>
        <w:t>E</w:t>
      </w:r>
      <w:r>
        <w:t xml:space="preserve">mirates, </w:t>
      </w:r>
      <w:r w:rsidRPr="006F08FA">
        <w:rPr>
          <w:rStyle w:val="StyleUnderline"/>
          <w:highlight w:val="cyan"/>
        </w:rPr>
        <w:t xml:space="preserve">have </w:t>
      </w:r>
      <w:r w:rsidRPr="006F08FA">
        <w:rPr>
          <w:rStyle w:val="Emphasis"/>
          <w:highlight w:val="cyan"/>
        </w:rPr>
        <w:t>long sought to diversify</w:t>
      </w:r>
      <w:r w:rsidRPr="00F82581">
        <w:rPr>
          <w:rStyle w:val="StyleUnderline"/>
        </w:rPr>
        <w:t xml:space="preserve"> their weapons stockpiles, </w:t>
      </w:r>
      <w:r w:rsidRPr="006F08FA">
        <w:rPr>
          <w:rStyle w:val="StyleUnderline"/>
          <w:highlight w:val="cyan"/>
        </w:rPr>
        <w:t xml:space="preserve">and in </w:t>
      </w:r>
      <w:r w:rsidRPr="006F08FA">
        <w:rPr>
          <w:rStyle w:val="Emphasis"/>
          <w:highlight w:val="cyan"/>
        </w:rPr>
        <w:t>an increasingly multipolar world</w:t>
      </w:r>
      <w:r w:rsidRPr="006F08FA">
        <w:rPr>
          <w:rStyle w:val="StyleUnderline"/>
          <w:highlight w:val="cyan"/>
        </w:rPr>
        <w:t>, more countries are seeking to diversify</w:t>
      </w:r>
      <w:r w:rsidRPr="00F82581">
        <w:rPr>
          <w:rStyle w:val="StyleUnderline"/>
        </w:rPr>
        <w:t xml:space="preserve"> their arms suppliers to maintain their own independence. While U.S. arms will continue to compete with Russian or Chinese counterparts on a sale-by-sale basis, </w:t>
      </w:r>
      <w:r w:rsidRPr="006F08FA">
        <w:rPr>
          <w:rStyle w:val="StyleUnderline"/>
          <w:highlight w:val="cyan"/>
        </w:rPr>
        <w:t xml:space="preserve">it will become </w:t>
      </w:r>
      <w:r w:rsidRPr="006F08FA">
        <w:rPr>
          <w:rStyle w:val="Emphasis"/>
          <w:highlight w:val="cyan"/>
        </w:rPr>
        <w:t>increasingly unrealistic</w:t>
      </w:r>
      <w:r w:rsidRPr="006F08FA">
        <w:rPr>
          <w:rStyle w:val="StyleUnderline"/>
          <w:highlight w:val="cyan"/>
        </w:rPr>
        <w:t xml:space="preserve"> to be the exclusive supplier of any partner</w:t>
      </w:r>
      <w:r w:rsidRPr="00F82581">
        <w:rPr>
          <w:rStyle w:val="StyleUnderline"/>
        </w:rPr>
        <w:t xml:space="preserve"> country, irrespective of how reliable the U</w:t>
      </w:r>
      <w:r>
        <w:t xml:space="preserve">nited </w:t>
      </w:r>
      <w:r w:rsidRPr="00F82581">
        <w:rPr>
          <w:rStyle w:val="StyleUnderline"/>
        </w:rPr>
        <w:t>S</w:t>
      </w:r>
      <w:r>
        <w:t xml:space="preserve">tates </w:t>
      </w:r>
      <w:r w:rsidRPr="00F82581">
        <w:rPr>
          <w:rStyle w:val="StyleUnderline"/>
        </w:rPr>
        <w:t>is</w:t>
      </w:r>
      <w:r>
        <w:t>.</w:t>
      </w:r>
    </w:p>
    <w:p w14:paraId="6BBA7EB9" w14:textId="77777777" w:rsidR="00BA01CF" w:rsidRPr="00BA01CF" w:rsidRDefault="00BA01CF" w:rsidP="00BA01CF"/>
    <w:p w14:paraId="3DA59843" w14:textId="073F7672" w:rsidR="00876430" w:rsidRPr="00627E5F" w:rsidRDefault="00876430" w:rsidP="00876430">
      <w:pPr>
        <w:pStyle w:val="Heading3"/>
      </w:pPr>
      <w:r w:rsidRPr="00627E5F">
        <w:t>Saudi Arabia Not Key---1AR</w:t>
      </w:r>
    </w:p>
    <w:p w14:paraId="286D872F" w14:textId="551567EC" w:rsidR="00876430" w:rsidRPr="00627E5F" w:rsidRDefault="00876430" w:rsidP="00BA01CF">
      <w:pPr>
        <w:pStyle w:val="Heading4"/>
        <w:rPr>
          <w:rStyle w:val="Style13ptBold"/>
          <w:b/>
        </w:rPr>
      </w:pPr>
      <w:r w:rsidRPr="00627E5F">
        <w:rPr>
          <w:rStyle w:val="Style13ptBold"/>
          <w:b/>
        </w:rPr>
        <w:t xml:space="preserve">Tiny part of overall arms sales. </w:t>
      </w:r>
    </w:p>
    <w:p w14:paraId="0CE7DE4F" w14:textId="77777777" w:rsidR="00876430" w:rsidRPr="00627E5F" w:rsidRDefault="00876430" w:rsidP="00627E5F">
      <w:proofErr w:type="spellStart"/>
      <w:r w:rsidRPr="00627E5F">
        <w:rPr>
          <w:rStyle w:val="Style13ptBold"/>
        </w:rPr>
        <w:t>Caverley</w:t>
      </w:r>
      <w:proofErr w:type="spellEnd"/>
      <w:r w:rsidRPr="00627E5F">
        <w:rPr>
          <w:rStyle w:val="Style13ptBold"/>
        </w:rPr>
        <w:t xml:space="preserve"> 18</w:t>
      </w:r>
      <w:r w:rsidRPr="00627E5F">
        <w:t xml:space="preserve"> (Jonathan D., 10/12/18, associate professor at the United States Naval War College and a research scientist at M.I.T., “Want to Punish Saudi Arabia? Cut Off Its Weapons Supply”, The New York, </w:t>
      </w:r>
      <w:hyperlink r:id="rId35" w:history="1">
        <w:r w:rsidRPr="00627E5F">
          <w:rPr>
            <w:rStyle w:val="Hyperlink"/>
          </w:rPr>
          <w:t>https://www.nytimes.com/2018/10/12/opinion/saudi-arabia-arms-sales.html)</w:t>
        </w:r>
      </w:hyperlink>
      <w:r w:rsidRPr="00627E5F">
        <w:t xml:space="preserve"> </w:t>
      </w:r>
    </w:p>
    <w:p w14:paraId="56DE4798" w14:textId="07063EB8" w:rsidR="00876430" w:rsidRPr="007051C6" w:rsidRDefault="00876430" w:rsidP="00876430">
      <w:pPr>
        <w:rPr>
          <w:sz w:val="16"/>
        </w:rPr>
      </w:pPr>
      <w:r w:rsidRPr="00627E5F">
        <w:rPr>
          <w:rStyle w:val="StyleUnderline"/>
        </w:rPr>
        <w:t>Despite recent increases, Saudi arms orders remain a manageably small part of the United States’ exports.</w:t>
      </w:r>
      <w:r w:rsidRPr="007051C6">
        <w:rPr>
          <w:sz w:val="16"/>
        </w:rPr>
        <w:t xml:space="preserve"> According to the Defense Security Cooperation Agency, </w:t>
      </w:r>
      <w:r w:rsidRPr="00627E5F">
        <w:rPr>
          <w:rStyle w:val="StyleUnderline"/>
        </w:rPr>
        <w:t>in 2017</w:t>
      </w:r>
      <w:r w:rsidRPr="007051C6">
        <w:rPr>
          <w:sz w:val="16"/>
        </w:rPr>
        <w:t xml:space="preserve">, a near-record year for annual purchases, </w:t>
      </w:r>
      <w:r w:rsidRPr="00627E5F">
        <w:rPr>
          <w:rStyle w:val="StyleUnderline"/>
        </w:rPr>
        <w:t>the United State</w:t>
      </w:r>
      <w:r w:rsidRPr="007051C6">
        <w:rPr>
          <w:sz w:val="16"/>
        </w:rPr>
        <w:t xml:space="preserve">s delivered $5.5 billion worth of arms, </w:t>
      </w:r>
      <w:r w:rsidRPr="00627E5F">
        <w:rPr>
          <w:rStyle w:val="StyleUnderline"/>
        </w:rPr>
        <w:t>20 percent of all foreign military sales. That may sound like a lot, but the United States exports only 25 to 30 percent of its defense industry production, so exports to Saudi Arabia clearly remain a relatively small slice of the</w:t>
      </w:r>
      <w:r w:rsidRPr="007051C6">
        <w:rPr>
          <w:sz w:val="16"/>
        </w:rPr>
        <w:t xml:space="preserve"> enormous defense industrial </w:t>
      </w:r>
      <w:r w:rsidRPr="00627E5F">
        <w:rPr>
          <w:rStyle w:val="StyleUnderline"/>
        </w:rPr>
        <w:t>pie.</w:t>
      </w:r>
      <w:r w:rsidR="007051C6">
        <w:rPr>
          <w:rStyle w:val="StyleUnderline"/>
        </w:rPr>
        <w:t xml:space="preserve"> </w:t>
      </w:r>
      <w:r w:rsidRPr="007051C6">
        <w:rPr>
          <w:sz w:val="16"/>
        </w:rPr>
        <w:t xml:space="preserve">And contrary to President Trump’s statement, exports to Saudi Arabia create relatively few American jobs. </w:t>
      </w:r>
      <w:r w:rsidRPr="00627E5F">
        <w:rPr>
          <w:rStyle w:val="StyleUnderline"/>
        </w:rPr>
        <w:t>Based on Commerce Department figures, releasing the billion dollars of munitions currently on hold in the Senate would “create or sustain” fewer than 4,000 jobs. Here’s a more specific example: Publicizing a recent $6 billion helicopter deal with Saudi Arabia, Lockheed Martin predicted that it would “support” 450 American jobs.</w:t>
      </w:r>
      <w:r w:rsidR="007051C6" w:rsidRPr="007051C6">
        <w:rPr>
          <w:sz w:val="16"/>
        </w:rPr>
        <w:t xml:space="preserve"> </w:t>
      </w:r>
      <w:r w:rsidRPr="00627E5F">
        <w:rPr>
          <w:rStyle w:val="StyleUnderline"/>
        </w:rPr>
        <w:t>To date these sales have not “stewarded our national security.”</w:t>
      </w:r>
      <w:r w:rsidRPr="007051C6">
        <w:rPr>
          <w:sz w:val="16"/>
        </w:rPr>
        <w:t xml:space="preserve"> Beyond its tragic war in Yemen, </w:t>
      </w:r>
      <w:r w:rsidRPr="00627E5F">
        <w:rPr>
          <w:rStyle w:val="StyleUnderline"/>
        </w:rPr>
        <w:t>Saudi Arabia has blockaded Qatar</w:t>
      </w:r>
      <w:r w:rsidRPr="007051C6">
        <w:rPr>
          <w:sz w:val="16"/>
        </w:rPr>
        <w:t xml:space="preserve">, an ally that hosts the Middle East’s largest American military base. And </w:t>
      </w:r>
      <w:r w:rsidRPr="00627E5F">
        <w:rPr>
          <w:rStyle w:val="StyleUnderline"/>
        </w:rPr>
        <w:t>Saudi Arabia provides little help when it comes to Washington’s real regional priorities, such as fighting the Islamic State and stabilizing Iraq.</w:t>
      </w:r>
      <w:r w:rsidRPr="007051C6">
        <w:rPr>
          <w:sz w:val="16"/>
        </w:rPr>
        <w:t xml:space="preserve"> The Pentagon’s National Defense Strategy specifically de-emphasizes the war on terror to focus on competition with China and Russia.</w:t>
      </w:r>
      <w:r w:rsidR="007051C6" w:rsidRPr="007051C6">
        <w:rPr>
          <w:sz w:val="16"/>
        </w:rPr>
        <w:t xml:space="preserve"> </w:t>
      </w:r>
    </w:p>
    <w:p w14:paraId="30EED2E4" w14:textId="1C5C5FFE" w:rsidR="00400724" w:rsidRDefault="00400724" w:rsidP="00400724">
      <w:pPr>
        <w:pStyle w:val="Heading3"/>
      </w:pPr>
      <w:r>
        <w:t>Arms Sales Not Key---1AR</w:t>
      </w:r>
    </w:p>
    <w:p w14:paraId="5D1F11F5" w14:textId="77777777" w:rsidR="00400724" w:rsidRDefault="00400724" w:rsidP="00BA01CF">
      <w:pPr>
        <w:pStyle w:val="Heading4"/>
      </w:pPr>
      <w:r>
        <w:t>Arm sales don’t actually effect the DIB – The majority of DIB innovation comes from government funding NOT Arm sale revenues</w:t>
      </w:r>
    </w:p>
    <w:p w14:paraId="0C00C6A7" w14:textId="6816FFFD" w:rsidR="00400724" w:rsidRDefault="00400724" w:rsidP="00400724">
      <w:r w:rsidRPr="00644CEA">
        <w:t xml:space="preserve">Eugene </w:t>
      </w:r>
      <w:proofErr w:type="spellStart"/>
      <w:r w:rsidRPr="00644CEA">
        <w:rPr>
          <w:rStyle w:val="Style13ptBold"/>
        </w:rPr>
        <w:t>Gholz</w:t>
      </w:r>
      <w:proofErr w:type="spellEnd"/>
      <w:r w:rsidR="00B06005">
        <w:rPr>
          <w:rStyle w:val="Style13ptBold"/>
        </w:rPr>
        <w:t xml:space="preserve"> </w:t>
      </w:r>
      <w:r w:rsidRPr="00644CEA">
        <w:rPr>
          <w:rStyle w:val="Style13ptBold"/>
        </w:rPr>
        <w:t>19</w:t>
      </w:r>
      <w:r>
        <w:t xml:space="preserve"> Associate</w:t>
      </w:r>
      <w:r w:rsidRPr="00644CEA">
        <w:t xml:space="preserve"> professor of political science at the University of Notre Dame</w:t>
      </w:r>
      <w:r>
        <w:t>, and  he was awarded the US Department of Defense Exceptional Public Service Medal for his service as senior advisor to the Deputy Assistant Secretary of Defense for Manufacturing and Industrial Base Policy, “Conventional Arms Transfers and US Economic Security”</w:t>
      </w:r>
      <w:r w:rsidRPr="00644CEA">
        <w:t xml:space="preserve"> https://www.airuniversity.af.edu/Portals/10/SSQ/documents/Volume-13_Issue-1/Gholz.pdf</w:t>
      </w:r>
    </w:p>
    <w:p w14:paraId="14D199FC" w14:textId="77777777" w:rsidR="00400724" w:rsidRPr="00644CEA" w:rsidRDefault="00400724" w:rsidP="00400724">
      <w:pPr>
        <w:rPr>
          <w:rStyle w:val="StyleUnderline"/>
        </w:rPr>
      </w:pPr>
      <w:r w:rsidRPr="00644CEA">
        <w:rPr>
          <w:rStyle w:val="StyleUnderline"/>
        </w:rPr>
        <w:t>Conventional arms transfers can have separate, microeconomic effects</w:t>
      </w:r>
      <w:r>
        <w:rPr>
          <w:rStyle w:val="StyleUnderline"/>
        </w:rPr>
        <w:t xml:space="preserve"> </w:t>
      </w:r>
      <w:r w:rsidRPr="00644CEA">
        <w:rPr>
          <w:sz w:val="16"/>
        </w:rPr>
        <w:t xml:space="preserve">of interest to a discussion of economic security, including effects on innovation and manufacturing highlighted in the Presidential Memorandum. </w:t>
      </w:r>
      <w:r w:rsidRPr="00644CEA">
        <w:rPr>
          <w:rStyle w:val="Emphasis"/>
        </w:rPr>
        <w:t>The defense industry is not like a normal commercial industry</w:t>
      </w:r>
      <w:r w:rsidRPr="00644CEA">
        <w:rPr>
          <w:sz w:val="16"/>
        </w:rPr>
        <w:t xml:space="preserve">, </w:t>
      </w:r>
      <w:r w:rsidRPr="00644CEA">
        <w:rPr>
          <w:rStyle w:val="StyleUnderline"/>
        </w:rPr>
        <w:t>where</w:t>
      </w:r>
      <w:r w:rsidRPr="00644CEA">
        <w:rPr>
          <w:sz w:val="16"/>
        </w:rPr>
        <w:t xml:space="preserve"> </w:t>
      </w:r>
      <w:r w:rsidRPr="00644CEA">
        <w:rPr>
          <w:rStyle w:val="Emphasis"/>
        </w:rPr>
        <w:t>corporations use retained earnings from their past sales</w:t>
      </w:r>
      <w:r w:rsidRPr="00644CEA">
        <w:rPr>
          <w:sz w:val="16"/>
        </w:rPr>
        <w:t>—or borrowing from investors, who expect to be repaid from future sales revenue—to</w:t>
      </w:r>
      <w:r>
        <w:rPr>
          <w:rStyle w:val="Emphasis"/>
        </w:rPr>
        <w:t xml:space="preserve"> </w:t>
      </w:r>
      <w:r w:rsidRPr="00644CEA">
        <w:rPr>
          <w:rStyle w:val="Emphasis"/>
        </w:rPr>
        <w:t>invest in research and development</w:t>
      </w:r>
      <w:r w:rsidRPr="00644CEA">
        <w:rPr>
          <w:sz w:val="16"/>
        </w:rPr>
        <w:t xml:space="preserve">.18 </w:t>
      </w:r>
      <w:r w:rsidRPr="00644CEA">
        <w:rPr>
          <w:rStyle w:val="StyleUnderline"/>
        </w:rPr>
        <w:t>Innovation in the defense industry</w:t>
      </w:r>
      <w:r w:rsidRPr="00644CEA">
        <w:rPr>
          <w:sz w:val="16"/>
        </w:rPr>
        <w:t xml:space="preserve"> </w:t>
      </w:r>
      <w:r w:rsidRPr="00644CEA">
        <w:rPr>
          <w:rStyle w:val="StyleUnderline"/>
        </w:rPr>
        <w:t>is</w:t>
      </w:r>
      <w:r w:rsidRPr="00644CEA">
        <w:rPr>
          <w:sz w:val="16"/>
        </w:rPr>
        <w:t xml:space="preserve"> mostly </w:t>
      </w:r>
      <w:r w:rsidRPr="00644CEA">
        <w:rPr>
          <w:rStyle w:val="Emphasis"/>
        </w:rPr>
        <w:t>supported by direct government research and development</w:t>
      </w:r>
      <w:r>
        <w:rPr>
          <w:rStyle w:val="Emphasis"/>
        </w:rPr>
        <w:t xml:space="preserve"> </w:t>
      </w:r>
      <w:r w:rsidRPr="00644CEA">
        <w:rPr>
          <w:rStyle w:val="Emphasis"/>
        </w:rPr>
        <w:t>(R&amp;D) contracts</w:t>
      </w:r>
      <w:r w:rsidRPr="00644CEA">
        <w:rPr>
          <w:sz w:val="16"/>
        </w:rPr>
        <w:t xml:space="preserve">. That is, </w:t>
      </w:r>
      <w:r w:rsidRPr="00644CEA">
        <w:rPr>
          <w:rStyle w:val="Emphasis"/>
        </w:rPr>
        <w:t>the DOD customer directs the trajectory of</w:t>
      </w:r>
      <w:r>
        <w:rPr>
          <w:rStyle w:val="Emphasis"/>
        </w:rPr>
        <w:t xml:space="preserve"> </w:t>
      </w:r>
      <w:r w:rsidRPr="00644CEA">
        <w:rPr>
          <w:rStyle w:val="Emphasis"/>
        </w:rPr>
        <w:t>innovation and pays for specific R&amp;D effort</w:t>
      </w:r>
      <w:r w:rsidRPr="00644CEA">
        <w:rPr>
          <w:sz w:val="16"/>
        </w:rPr>
        <w:t xml:space="preserve">. </w:t>
      </w:r>
      <w:r w:rsidRPr="00644CEA">
        <w:rPr>
          <w:rStyle w:val="StyleUnderline"/>
        </w:rPr>
        <w:t>Another fraction of total</w:t>
      </w:r>
      <w:r>
        <w:rPr>
          <w:rStyle w:val="StyleUnderline"/>
        </w:rPr>
        <w:t xml:space="preserve"> </w:t>
      </w:r>
      <w:r w:rsidRPr="00644CEA">
        <w:rPr>
          <w:rStyle w:val="StyleUnderline"/>
        </w:rPr>
        <w:t>defense R&amp;D comes from companies’ Independent Research and Development (IR&amp;D) expenditures</w:t>
      </w:r>
      <w:r w:rsidRPr="00644CEA">
        <w:rPr>
          <w:sz w:val="16"/>
        </w:rPr>
        <w:t xml:space="preserve">, </w:t>
      </w:r>
      <w:r w:rsidRPr="00644CEA">
        <w:rPr>
          <w:rStyle w:val="Emphasis"/>
        </w:rPr>
        <w:t>reimbursed by the government</w:t>
      </w:r>
      <w:r w:rsidRPr="00644CEA">
        <w:rPr>
          <w:sz w:val="16"/>
        </w:rPr>
        <w:t xml:space="preserve"> as part of the overhead cost of other government-funded defense projects. IR&amp;D spending is company directed, but it is also paid for by the DOD customer, </w:t>
      </w:r>
      <w:r w:rsidRPr="00644CEA">
        <w:rPr>
          <w:rStyle w:val="Emphasis"/>
        </w:rPr>
        <w:t>not drawn from the company’s retained earnings</w:t>
      </w:r>
      <w:r w:rsidRPr="00644CEA">
        <w:rPr>
          <w:sz w:val="16"/>
        </w:rPr>
        <w:t xml:space="preserve">. </w:t>
      </w:r>
      <w:r w:rsidRPr="00644CEA">
        <w:rPr>
          <w:rStyle w:val="StyleUnderline"/>
        </w:rPr>
        <w:t>As a result, general</w:t>
      </w:r>
      <w:r>
        <w:rPr>
          <w:rStyle w:val="StyleUnderline"/>
        </w:rPr>
        <w:t xml:space="preserve"> </w:t>
      </w:r>
      <w:r w:rsidRPr="00644CEA">
        <w:rPr>
          <w:rStyle w:val="StyleUnderline"/>
        </w:rPr>
        <w:t>increases in defense firms’ profitability</w:t>
      </w:r>
      <w:r w:rsidRPr="00644CEA">
        <w:rPr>
          <w:sz w:val="16"/>
        </w:rPr>
        <w:t>—</w:t>
      </w:r>
      <w:r w:rsidRPr="00644CEA">
        <w:rPr>
          <w:rStyle w:val="Emphasis"/>
        </w:rPr>
        <w:t>which might stem from arms</w:t>
      </w:r>
      <w:r>
        <w:rPr>
          <w:rStyle w:val="Emphasis"/>
        </w:rPr>
        <w:t xml:space="preserve"> </w:t>
      </w:r>
      <w:r w:rsidRPr="00644CEA">
        <w:rPr>
          <w:rStyle w:val="Emphasis"/>
        </w:rPr>
        <w:t>sales approved under the CAT policy—do not generally have much</w:t>
      </w:r>
      <w:r>
        <w:rPr>
          <w:rStyle w:val="Emphasis"/>
        </w:rPr>
        <w:t xml:space="preserve"> </w:t>
      </w:r>
      <w:r w:rsidRPr="00644CEA">
        <w:rPr>
          <w:rStyle w:val="Emphasis"/>
        </w:rPr>
        <w:t>effect on defense innovation at the systems level.</w:t>
      </w:r>
      <w:r w:rsidRPr="00644CEA">
        <w:rPr>
          <w:sz w:val="16"/>
        </w:rPr>
        <w:t xml:space="preserve"> However, many suppliers in the defense supply chain operate on commercial terms, and for them, the general added revenues from expanded defense sales contribute to the retained earnings that support their R&amp;D investment.19 Thus, at the supplier level, arms sales can contribute to US innovation. However, </w:t>
      </w:r>
      <w:r w:rsidRPr="00644CEA">
        <w:rPr>
          <w:rStyle w:val="StyleUnderline"/>
        </w:rPr>
        <w:t>generally, the suppliers are less visible, as are the innovations they might</w:t>
      </w:r>
      <w:r>
        <w:rPr>
          <w:rStyle w:val="StyleUnderline"/>
        </w:rPr>
        <w:t xml:space="preserve"> </w:t>
      </w:r>
      <w:r w:rsidRPr="00644CEA">
        <w:rPr>
          <w:rStyle w:val="StyleUnderline"/>
        </w:rPr>
        <w:t>choose to invest in with the marginal dollar of income. Due to that</w:t>
      </w:r>
      <w:r>
        <w:rPr>
          <w:rStyle w:val="StyleUnderline"/>
        </w:rPr>
        <w:t xml:space="preserve"> </w:t>
      </w:r>
      <w:r w:rsidRPr="00644CEA">
        <w:rPr>
          <w:rStyle w:val="StyleUnderline"/>
        </w:rPr>
        <w:t>lack of visibility, it would be difficult for an economic assessment, as</w:t>
      </w:r>
      <w:r>
        <w:rPr>
          <w:rStyle w:val="StyleUnderline"/>
        </w:rPr>
        <w:t xml:space="preserve"> </w:t>
      </w:r>
      <w:r w:rsidRPr="00644CEA">
        <w:rPr>
          <w:rStyle w:val="StyleUnderline"/>
        </w:rPr>
        <w:t>part of the CAT approval process, to give much weight to the potential</w:t>
      </w:r>
      <w:r>
        <w:rPr>
          <w:rStyle w:val="StyleUnderline"/>
        </w:rPr>
        <w:t xml:space="preserve"> </w:t>
      </w:r>
      <w:r w:rsidRPr="00644CEA">
        <w:rPr>
          <w:rStyle w:val="StyleUnderline"/>
        </w:rPr>
        <w:t>innovation-related investments by commercial firms at lower tiers of the</w:t>
      </w:r>
      <w:r>
        <w:rPr>
          <w:rStyle w:val="StyleUnderline"/>
        </w:rPr>
        <w:t xml:space="preserve"> </w:t>
      </w:r>
      <w:r w:rsidRPr="00644CEA">
        <w:rPr>
          <w:rStyle w:val="StyleUnderline"/>
        </w:rPr>
        <w:t>defense supply chain</w:t>
      </w:r>
    </w:p>
    <w:p w14:paraId="6FADEF51" w14:textId="77777777" w:rsidR="00400724" w:rsidRDefault="00400724" w:rsidP="00BA01CF">
      <w:pPr>
        <w:pStyle w:val="Heading4"/>
      </w:pPr>
      <w:r>
        <w:t>And arm sales aren’t even profitable</w:t>
      </w:r>
    </w:p>
    <w:p w14:paraId="7EC2F128" w14:textId="7E391EC0" w:rsidR="00400724" w:rsidRDefault="00400724" w:rsidP="00400724">
      <w:r w:rsidRPr="00140233">
        <w:t xml:space="preserve">Trevor </w:t>
      </w:r>
      <w:r w:rsidRPr="00140233">
        <w:rPr>
          <w:rStyle w:val="Style13ptBold"/>
        </w:rPr>
        <w:t>Thrall</w:t>
      </w:r>
      <w:r w:rsidR="00B06005">
        <w:t xml:space="preserve"> </w:t>
      </w:r>
      <w:r w:rsidRPr="00140233">
        <w:rPr>
          <w:rStyle w:val="Style13ptBold"/>
        </w:rPr>
        <w:t>19</w:t>
      </w:r>
      <w:r w:rsidRPr="00140233">
        <w:t xml:space="preserve">, associate professor in the </w:t>
      </w:r>
      <w:proofErr w:type="spellStart"/>
      <w:r w:rsidRPr="00140233">
        <w:t>Schar</w:t>
      </w:r>
      <w:proofErr w:type="spellEnd"/>
      <w:r w:rsidRPr="00140233">
        <w:t xml:space="preserve"> School of Policy and Government at George Mason University and a senior fellow at the Cato Institute,</w:t>
      </w:r>
      <w:r>
        <w:t xml:space="preserve"> </w:t>
      </w:r>
      <w:r w:rsidRPr="00140233">
        <w:t>"The False Promises of Trump’s Arms Sales", Defense One, https://www.defenseone.com/ideas/2019/04/false-promises-trumps-arms-sales/156071/</w:t>
      </w:r>
    </w:p>
    <w:p w14:paraId="1EDB4627" w14:textId="705DA6EE" w:rsidR="00400724" w:rsidRPr="00B06005" w:rsidRDefault="00400724" w:rsidP="00400724">
      <w:pPr>
        <w:rPr>
          <w:sz w:val="16"/>
        </w:rPr>
      </w:pPr>
      <w:r w:rsidRPr="00140233">
        <w:rPr>
          <w:rStyle w:val="StyleUnderline"/>
        </w:rPr>
        <w:t>Weakening the economic rationale</w:t>
      </w:r>
      <w:r w:rsidRPr="00140233">
        <w:rPr>
          <w:sz w:val="16"/>
        </w:rPr>
        <w:t xml:space="preserve"> even further </w:t>
      </w:r>
      <w:r w:rsidRPr="00140233">
        <w:rPr>
          <w:rStyle w:val="StyleUnderline"/>
        </w:rPr>
        <w:t>is the fact that in order to seal major deals</w:t>
      </w:r>
      <w:r w:rsidRPr="00140233">
        <w:rPr>
          <w:sz w:val="16"/>
        </w:rPr>
        <w:t xml:space="preserve">, </w:t>
      </w:r>
      <w:r w:rsidRPr="00140233">
        <w:rPr>
          <w:rStyle w:val="Emphasis"/>
        </w:rPr>
        <w:t>American defense contractors have to offer massive discounts, or offsets,</w:t>
      </w:r>
      <w:r w:rsidRPr="00140233">
        <w:rPr>
          <w:sz w:val="16"/>
        </w:rPr>
        <w:t xml:space="preserve"> </w:t>
      </w:r>
      <w:r w:rsidRPr="00140233">
        <w:rPr>
          <w:rStyle w:val="StyleUnderline"/>
        </w:rPr>
        <w:t xml:space="preserve">to the purchasing nations in the </w:t>
      </w:r>
      <w:r w:rsidRPr="00140233">
        <w:rPr>
          <w:rStyle w:val="Emphasis"/>
        </w:rPr>
        <w:t>form of coproduction</w:t>
      </w:r>
      <w:r w:rsidRPr="00140233">
        <w:rPr>
          <w:sz w:val="16"/>
        </w:rPr>
        <w:t xml:space="preserve"> arrangements </w:t>
      </w:r>
      <w:r w:rsidRPr="00140233">
        <w:rPr>
          <w:rStyle w:val="Emphasis"/>
        </w:rPr>
        <w:t>or technology transfer</w:t>
      </w:r>
      <w:r w:rsidRPr="00140233">
        <w:rPr>
          <w:sz w:val="16"/>
        </w:rPr>
        <w:t xml:space="preserve">. In 2014, for example, these </w:t>
      </w:r>
      <w:r w:rsidRPr="00140233">
        <w:rPr>
          <w:rStyle w:val="StyleUnderline"/>
        </w:rPr>
        <w:t>offsets equaled roughly one-third of the value of total U.S. arms sales</w:t>
      </w:r>
      <w:r w:rsidRPr="00140233">
        <w:rPr>
          <w:sz w:val="16"/>
        </w:rPr>
        <w:t xml:space="preserve">. </w:t>
      </w:r>
      <w:r w:rsidRPr="00140233">
        <w:rPr>
          <w:rStyle w:val="StyleUnderline"/>
        </w:rPr>
        <w:t xml:space="preserve">These offsets mean not only that American arms </w:t>
      </w:r>
      <w:r w:rsidRPr="00140233">
        <w:rPr>
          <w:rStyle w:val="Emphasis"/>
        </w:rPr>
        <w:t xml:space="preserve">sales are less profitable than they appear </w:t>
      </w:r>
      <w:r w:rsidRPr="00140233">
        <w:rPr>
          <w:sz w:val="16"/>
        </w:rPr>
        <w:t xml:space="preserve">on paper, </w:t>
      </w:r>
      <w:r w:rsidRPr="00140233">
        <w:rPr>
          <w:rStyle w:val="StyleUnderline"/>
        </w:rPr>
        <w:t xml:space="preserve">but also that they lead </w:t>
      </w:r>
      <w:r w:rsidRPr="00140233">
        <w:rPr>
          <w:rStyle w:val="Emphasis"/>
        </w:rPr>
        <w:t>to fewer jobs created in the United States than many,</w:t>
      </w:r>
      <w:r w:rsidRPr="00140233">
        <w:rPr>
          <w:sz w:val="16"/>
        </w:rPr>
        <w:t xml:space="preserve"> including the president, would like to </w:t>
      </w:r>
      <w:r w:rsidRPr="00140233">
        <w:rPr>
          <w:rStyle w:val="Emphasis"/>
        </w:rPr>
        <w:t>think</w:t>
      </w:r>
      <w:r w:rsidRPr="00140233">
        <w:rPr>
          <w:sz w:val="16"/>
        </w:rPr>
        <w:t xml:space="preserve">. </w:t>
      </w:r>
      <w:r w:rsidRPr="00140233">
        <w:rPr>
          <w:rStyle w:val="StyleUnderline"/>
        </w:rPr>
        <w:t>Trump’s big Saudi arms deal,</w:t>
      </w:r>
      <w:r w:rsidRPr="00140233">
        <w:rPr>
          <w:sz w:val="16"/>
        </w:rPr>
        <w:t xml:space="preserve"> for example, </w:t>
      </w:r>
      <w:r w:rsidRPr="00140233">
        <w:rPr>
          <w:rStyle w:val="StyleUnderline"/>
        </w:rPr>
        <w:t>would</w:t>
      </w:r>
      <w:r w:rsidRPr="00140233">
        <w:rPr>
          <w:sz w:val="16"/>
        </w:rPr>
        <w:t xml:space="preserve"> likely </w:t>
      </w:r>
      <w:r w:rsidRPr="00140233">
        <w:rPr>
          <w:rStyle w:val="StyleUnderline"/>
        </w:rPr>
        <w:t>lead to</w:t>
      </w:r>
      <w:r w:rsidRPr="00140233">
        <w:rPr>
          <w:sz w:val="16"/>
        </w:rPr>
        <w:t xml:space="preserve"> somewhere between 20,000 and 40,000 jobs, or </w:t>
      </w:r>
      <w:r w:rsidRPr="00140233">
        <w:rPr>
          <w:rStyle w:val="Emphasis"/>
        </w:rPr>
        <w:t>less than two-tenths of one percent of the American labor market</w:t>
      </w:r>
      <w:r w:rsidRPr="00140233">
        <w:rPr>
          <w:sz w:val="16"/>
        </w:rPr>
        <w:t xml:space="preserve">. </w:t>
      </w:r>
      <w:r w:rsidRPr="00140233">
        <w:rPr>
          <w:rStyle w:val="StyleUnderline"/>
        </w:rPr>
        <w:t>The unpleasant truth is that the underwhelming economic benefits</w:t>
      </w:r>
      <w:r w:rsidRPr="00140233">
        <w:rPr>
          <w:sz w:val="16"/>
        </w:rPr>
        <w:t xml:space="preserve"> </w:t>
      </w:r>
      <w:r w:rsidRPr="00140233">
        <w:rPr>
          <w:rStyle w:val="Emphasis"/>
        </w:rPr>
        <w:t>cannot justify Washington’s love of arms sales</w:t>
      </w:r>
      <w:r w:rsidRPr="00140233">
        <w:rPr>
          <w:sz w:val="16"/>
        </w:rPr>
        <w:t xml:space="preserve">. </w:t>
      </w:r>
      <w:r w:rsidRPr="00140233">
        <w:rPr>
          <w:rStyle w:val="Emphasis"/>
        </w:rPr>
        <w:t>Arms sales simply do not benefit the U.S. economy</w:t>
      </w:r>
      <w:r w:rsidRPr="00140233">
        <w:rPr>
          <w:sz w:val="16"/>
        </w:rPr>
        <w:t xml:space="preserve"> nearly as much as Trump likes to claim. </w:t>
      </w:r>
      <w:r w:rsidRPr="00140233">
        <w:rPr>
          <w:rStyle w:val="StyleUnderline"/>
        </w:rPr>
        <w:t>Meanwhile, a large</w:t>
      </w:r>
      <w:r w:rsidRPr="00140233">
        <w:rPr>
          <w:sz w:val="16"/>
        </w:rPr>
        <w:t xml:space="preserve"> </w:t>
      </w:r>
      <w:r w:rsidRPr="00140233">
        <w:rPr>
          <w:rStyle w:val="StyleUnderline"/>
        </w:rPr>
        <w:t>percentage of American arms sales goes to countries with horrible human rights records</w:t>
      </w:r>
      <w:r w:rsidRPr="00140233">
        <w:rPr>
          <w:sz w:val="16"/>
        </w:rPr>
        <w:t xml:space="preserve">, to nations where arms are at risk of finding their way into the wrong hands, and </w:t>
      </w:r>
      <w:r w:rsidRPr="00140233">
        <w:rPr>
          <w:rStyle w:val="StyleUnderline"/>
        </w:rPr>
        <w:t>to nations embroiled in</w:t>
      </w:r>
      <w:r w:rsidRPr="00140233">
        <w:rPr>
          <w:sz w:val="16"/>
        </w:rPr>
        <w:t xml:space="preserve"> dangerous and </w:t>
      </w:r>
      <w:r w:rsidRPr="00140233">
        <w:rPr>
          <w:rStyle w:val="StyleUnderline"/>
        </w:rPr>
        <w:t>destabilizing</w:t>
      </w:r>
      <w:r w:rsidRPr="00140233">
        <w:rPr>
          <w:sz w:val="16"/>
        </w:rPr>
        <w:t xml:space="preserve"> </w:t>
      </w:r>
      <w:r w:rsidRPr="00140233">
        <w:rPr>
          <w:rStyle w:val="StyleUnderline"/>
        </w:rPr>
        <w:t>conflicts</w:t>
      </w:r>
      <w:r w:rsidRPr="00140233">
        <w:rPr>
          <w:sz w:val="16"/>
        </w:rPr>
        <w:t>. Given this, it is long past time to rethink American arms sales policy.</w:t>
      </w:r>
    </w:p>
    <w:p w14:paraId="41DB2149" w14:textId="7D4DD24A" w:rsidR="00AB6A72" w:rsidRPr="00627E5F" w:rsidRDefault="00AB6A72" w:rsidP="00AB6A72">
      <w:pPr>
        <w:pStyle w:val="Heading2"/>
      </w:pPr>
      <w:r w:rsidRPr="00627E5F">
        <w:t>Saudi Prolif DA</w:t>
      </w:r>
    </w:p>
    <w:p w14:paraId="42DB6169" w14:textId="36D37924" w:rsidR="00AB6A72" w:rsidRPr="00627E5F" w:rsidRDefault="00AB6A72" w:rsidP="00AB6A72">
      <w:pPr>
        <w:pStyle w:val="Heading3"/>
      </w:pPr>
      <w:r w:rsidRPr="00627E5F">
        <w:t>Saudi Prolif DA---2AC</w:t>
      </w:r>
    </w:p>
    <w:p w14:paraId="17E26160" w14:textId="1F0190AD" w:rsidR="00AB6A72" w:rsidRPr="00627E5F" w:rsidRDefault="00AB6A72" w:rsidP="00BA01CF">
      <w:pPr>
        <w:pStyle w:val="Heading4"/>
      </w:pPr>
      <w:bookmarkStart w:id="5" w:name="_Hlk528392293"/>
      <w:r w:rsidRPr="00627E5F">
        <w:t xml:space="preserve">1. Non-unique---GCC extended deterrence is unsustainable.  </w:t>
      </w:r>
    </w:p>
    <w:p w14:paraId="62BE6209" w14:textId="77777777" w:rsidR="00AB6A72" w:rsidRPr="00627E5F" w:rsidRDefault="00AB6A72" w:rsidP="00AB6A72">
      <w:r w:rsidRPr="00627E5F">
        <w:t xml:space="preserve">Carlo </w:t>
      </w:r>
      <w:r w:rsidRPr="00627E5F">
        <w:rPr>
          <w:b/>
        </w:rPr>
        <w:t>Masala &amp;</w:t>
      </w:r>
      <w:r w:rsidRPr="00627E5F">
        <w:t xml:space="preserve"> Ivo </w:t>
      </w:r>
      <w:proofErr w:type="spellStart"/>
      <w:r w:rsidRPr="00627E5F">
        <w:rPr>
          <w:b/>
        </w:rPr>
        <w:t>Hlaváček</w:t>
      </w:r>
      <w:proofErr w:type="spellEnd"/>
      <w:r w:rsidRPr="00627E5F">
        <w:rPr>
          <w:b/>
        </w:rPr>
        <w:t xml:space="preserve"> 16</w:t>
      </w:r>
      <w:r w:rsidRPr="00627E5F">
        <w:t>. Central European University in Skalica. 02/10/2016. “Can Iran Be Contained? Thoughts on the Possibility of Extended Deterrence in the Middle East.” All Azimuth: A Journal of Foreign Policy and Peace, vol. 1, no. 2, pp. 69–79.</w:t>
      </w:r>
    </w:p>
    <w:p w14:paraId="3CC3DC05" w14:textId="77777777" w:rsidR="00AB6A72" w:rsidRPr="00627E5F" w:rsidRDefault="00AB6A72" w:rsidP="00AB6A72">
      <w:pPr>
        <w:rPr>
          <w:rStyle w:val="StyleUnderline"/>
        </w:rPr>
      </w:pPr>
      <w:r w:rsidRPr="00627E5F">
        <w:rPr>
          <w:sz w:val="16"/>
        </w:rPr>
        <w:t xml:space="preserve">At first glance, both models are not applicable to the Middle East. </w:t>
      </w:r>
      <w:r w:rsidRPr="00627E5F">
        <w:rPr>
          <w:rStyle w:val="StyleUnderline"/>
        </w:rPr>
        <w:t xml:space="preserve">It is neither thinkable that Arab countries will accept the deployment of US </w:t>
      </w:r>
      <w:r w:rsidRPr="00627E5F">
        <w:rPr>
          <w:rStyle w:val="Emphasis"/>
        </w:rPr>
        <w:t>forces</w:t>
      </w:r>
      <w:r w:rsidRPr="00627E5F">
        <w:rPr>
          <w:sz w:val="16"/>
        </w:rPr>
        <w:t xml:space="preserve"> </w:t>
      </w:r>
      <w:r w:rsidRPr="00627E5F">
        <w:rPr>
          <w:rStyle w:val="StyleUnderline"/>
        </w:rPr>
        <w:t>on their soil (especially given the anti-US sentiments among large parts of the population</w:t>
      </w:r>
      <w:r w:rsidRPr="00627E5F">
        <w:rPr>
          <w:sz w:val="16"/>
        </w:rPr>
        <w:t xml:space="preserve">), </w:t>
      </w:r>
      <w:r w:rsidRPr="00627E5F">
        <w:rPr>
          <w:rStyle w:val="StyleUnderline"/>
        </w:rPr>
        <w:t xml:space="preserve">nor is it likely that the US will deploy </w:t>
      </w:r>
      <w:r w:rsidRPr="00627E5F">
        <w:rPr>
          <w:rStyle w:val="Emphasis"/>
        </w:rPr>
        <w:t>NSNW</w:t>
      </w:r>
      <w:r w:rsidRPr="00627E5F">
        <w:rPr>
          <w:rStyle w:val="StyleUnderline"/>
        </w:rPr>
        <w:t xml:space="preserve"> in the region (given the </w:t>
      </w:r>
      <w:r w:rsidRPr="00627E5F">
        <w:rPr>
          <w:rStyle w:val="Emphasis"/>
        </w:rPr>
        <w:t>volatility of existing regimes</w:t>
      </w:r>
      <w:r w:rsidRPr="00627E5F">
        <w:rPr>
          <w:rStyle w:val="StyleUnderline"/>
        </w:rPr>
        <w:t xml:space="preserve">). </w:t>
      </w:r>
      <w:r w:rsidRPr="006F08FA">
        <w:rPr>
          <w:rStyle w:val="StyleUnderline"/>
          <w:highlight w:val="cyan"/>
        </w:rPr>
        <w:t>Although</w:t>
      </w:r>
      <w:r w:rsidRPr="00627E5F">
        <w:rPr>
          <w:rStyle w:val="StyleUnderline"/>
        </w:rPr>
        <w:t xml:space="preserve"> large numbers of US ground, air, and naval </w:t>
      </w:r>
      <w:r w:rsidRPr="006F08FA">
        <w:rPr>
          <w:rStyle w:val="StyleUnderline"/>
          <w:highlight w:val="cyan"/>
        </w:rPr>
        <w:t>forces are already stationed in the</w:t>
      </w:r>
      <w:r w:rsidRPr="00627E5F">
        <w:rPr>
          <w:rStyle w:val="StyleUnderline"/>
        </w:rPr>
        <w:t xml:space="preserve"> Persian </w:t>
      </w:r>
      <w:r w:rsidRPr="006F08FA">
        <w:rPr>
          <w:rStyle w:val="StyleUnderline"/>
          <w:highlight w:val="cyan"/>
        </w:rPr>
        <w:t xml:space="preserve">Gulf, </w:t>
      </w:r>
      <w:r w:rsidRPr="006F08FA">
        <w:rPr>
          <w:rStyle w:val="Emphasis"/>
          <w:highlight w:val="cyan"/>
        </w:rPr>
        <w:t>extended deterrence</w:t>
      </w:r>
      <w:r w:rsidRPr="006F08FA">
        <w:rPr>
          <w:rStyle w:val="StyleUnderline"/>
          <w:highlight w:val="cyan"/>
        </w:rPr>
        <w:t xml:space="preserve"> rests on a </w:t>
      </w:r>
      <w:r w:rsidRPr="006F08FA">
        <w:rPr>
          <w:rStyle w:val="Emphasis"/>
          <w:highlight w:val="cyan"/>
        </w:rPr>
        <w:t>country-based strategy</w:t>
      </w:r>
      <w:r w:rsidRPr="00627E5F">
        <w:rPr>
          <w:rStyle w:val="StyleUnderline"/>
        </w:rPr>
        <w:t xml:space="preserve">, meaning that in every country that enjoys a nuclear umbrella, a </w:t>
      </w:r>
      <w:r w:rsidRPr="00627E5F">
        <w:rPr>
          <w:rStyle w:val="Emphasis"/>
        </w:rPr>
        <w:t>tactical link</w:t>
      </w:r>
      <w:r w:rsidRPr="00627E5F">
        <w:rPr>
          <w:sz w:val="16"/>
        </w:rPr>
        <w:t xml:space="preserve"> </w:t>
      </w:r>
      <w:r w:rsidRPr="00627E5F">
        <w:rPr>
          <w:rStyle w:val="StyleUnderline"/>
        </w:rPr>
        <w:t xml:space="preserve">such as US installations or US troops must be present. </w:t>
      </w:r>
      <w:r w:rsidRPr="006F08FA">
        <w:rPr>
          <w:rStyle w:val="StyleUnderline"/>
          <w:highlight w:val="cyan"/>
        </w:rPr>
        <w:t>In today’s</w:t>
      </w:r>
      <w:r w:rsidRPr="00627E5F">
        <w:rPr>
          <w:rStyle w:val="StyleUnderline"/>
        </w:rPr>
        <w:t xml:space="preserve"> political </w:t>
      </w:r>
      <w:r w:rsidRPr="006F08FA">
        <w:rPr>
          <w:rStyle w:val="StyleUnderline"/>
          <w:highlight w:val="cyan"/>
        </w:rPr>
        <w:t xml:space="preserve">climate, it is hard to envision US forces </w:t>
      </w:r>
      <w:r w:rsidRPr="006F08FA">
        <w:rPr>
          <w:rStyle w:val="Emphasis"/>
          <w:highlight w:val="cyan"/>
        </w:rPr>
        <w:t>stationed in Egypt or Jordan</w:t>
      </w:r>
      <w:r w:rsidRPr="00627E5F">
        <w:rPr>
          <w:sz w:val="16"/>
        </w:rPr>
        <w:t xml:space="preserve">. Indeed, </w:t>
      </w:r>
      <w:r w:rsidRPr="00627E5F">
        <w:rPr>
          <w:rStyle w:val="StyleUnderline"/>
        </w:rPr>
        <w:t xml:space="preserve">the </w:t>
      </w:r>
      <w:r w:rsidRPr="006F08FA">
        <w:rPr>
          <w:rStyle w:val="StyleUnderline"/>
          <w:highlight w:val="cyan"/>
        </w:rPr>
        <w:t xml:space="preserve">already </w:t>
      </w:r>
      <w:r w:rsidRPr="006F08FA">
        <w:rPr>
          <w:rStyle w:val="Emphasis"/>
          <w:highlight w:val="cyan"/>
        </w:rPr>
        <w:t>existing</w:t>
      </w:r>
      <w:r w:rsidRPr="00627E5F">
        <w:rPr>
          <w:rStyle w:val="StyleUnderline"/>
        </w:rPr>
        <w:t xml:space="preserve"> US ground </w:t>
      </w:r>
      <w:r w:rsidRPr="006F08FA">
        <w:rPr>
          <w:rStyle w:val="StyleUnderline"/>
          <w:highlight w:val="cyan"/>
        </w:rPr>
        <w:t>presence</w:t>
      </w:r>
      <w:r w:rsidRPr="00627E5F">
        <w:rPr>
          <w:rStyle w:val="StyleUnderline"/>
        </w:rPr>
        <w:t xml:space="preserve"> in some countries of the Arabian Peninsula </w:t>
      </w:r>
      <w:r w:rsidRPr="006F08FA">
        <w:rPr>
          <w:rStyle w:val="StyleUnderline"/>
          <w:highlight w:val="cyan"/>
        </w:rPr>
        <w:t xml:space="preserve">is a </w:t>
      </w:r>
      <w:r w:rsidRPr="006F08FA">
        <w:rPr>
          <w:rStyle w:val="Emphasis"/>
          <w:highlight w:val="cyan"/>
        </w:rPr>
        <w:t>constant source of tension</w:t>
      </w:r>
      <w:r w:rsidRPr="00627E5F">
        <w:rPr>
          <w:sz w:val="16"/>
        </w:rPr>
        <w:t xml:space="preserve"> </w:t>
      </w:r>
      <w:r w:rsidRPr="00627E5F">
        <w:rPr>
          <w:rStyle w:val="StyleUnderline"/>
        </w:rPr>
        <w:t xml:space="preserve">between the leaderships of those countries and their populations. </w:t>
      </w:r>
      <w:r w:rsidRPr="006F08FA">
        <w:rPr>
          <w:rStyle w:val="StyleUnderline"/>
          <w:highlight w:val="cyan"/>
        </w:rPr>
        <w:t>As long as</w:t>
      </w:r>
      <w:r w:rsidRPr="00627E5F">
        <w:rPr>
          <w:rStyle w:val="StyleUnderline"/>
        </w:rPr>
        <w:t xml:space="preserve"> the population is </w:t>
      </w:r>
      <w:r w:rsidRPr="006F08FA">
        <w:rPr>
          <w:rStyle w:val="StyleUnderline"/>
          <w:highlight w:val="cyan"/>
        </w:rPr>
        <w:t>not</w:t>
      </w:r>
      <w:r w:rsidRPr="00627E5F">
        <w:rPr>
          <w:rStyle w:val="StyleUnderline"/>
        </w:rPr>
        <w:t xml:space="preserve"> convinced that such a presence is </w:t>
      </w:r>
      <w:r w:rsidRPr="006F08FA">
        <w:rPr>
          <w:rStyle w:val="StyleUnderline"/>
          <w:highlight w:val="cyan"/>
        </w:rPr>
        <w:t>needed to guarantee national</w:t>
      </w:r>
      <w:r w:rsidRPr="00627E5F">
        <w:rPr>
          <w:rStyle w:val="StyleUnderline"/>
        </w:rPr>
        <w:t xml:space="preserve"> sovereignty and </w:t>
      </w:r>
      <w:r w:rsidRPr="006F08FA">
        <w:rPr>
          <w:rStyle w:val="StyleUnderline"/>
          <w:highlight w:val="cyan"/>
        </w:rPr>
        <w:t xml:space="preserve">survival, the </w:t>
      </w:r>
      <w:r w:rsidRPr="006F08FA">
        <w:rPr>
          <w:rStyle w:val="Emphasis"/>
          <w:highlight w:val="cyan"/>
        </w:rPr>
        <w:t>credibility</w:t>
      </w:r>
      <w:r w:rsidRPr="006F08FA">
        <w:rPr>
          <w:rStyle w:val="StyleUnderline"/>
          <w:highlight w:val="cyan"/>
        </w:rPr>
        <w:t xml:space="preserve"> of extended deterrence is </w:t>
      </w:r>
      <w:r w:rsidRPr="006F08FA">
        <w:rPr>
          <w:rStyle w:val="Emphasis"/>
          <w:highlight w:val="cyan"/>
        </w:rPr>
        <w:t>weakened</w:t>
      </w:r>
      <w:r w:rsidRPr="00627E5F">
        <w:rPr>
          <w:rStyle w:val="StyleUnderline"/>
        </w:rPr>
        <w:t xml:space="preserve">. </w:t>
      </w:r>
      <w:r w:rsidRPr="00627E5F">
        <w:rPr>
          <w:sz w:val="16"/>
        </w:rPr>
        <w:t xml:space="preserve">Thus if both models are not applicable to the region, how can extended deterrence be tailored to the Middle East? The answer depends partly on solving four “known unknowns.” First, how will a nuclear Iran behave? Will it be a defensive status quo or an offensive revisionist power? Second, how can extended deterrence be provided to the region given the Arab-Israeli divide? Third, given their security cultures, will the Arab states and/or Israel trust external guarantees? And last, if Tehran develops long-range delivery systems, how can Iran be made to believe that the US will follow through on its commitments? Based on these unknowns, four models on how extended deterrence can be guaranteed for the region are plausible: a multilateral agreement, a regional security system, the Holocaust declaration, and unilateral US guarantees. The paper discusses each model with regard to its applicability. </w:t>
      </w:r>
      <w:r w:rsidRPr="00627E5F">
        <w:rPr>
          <w:rStyle w:val="StyleUnderline"/>
        </w:rPr>
        <w:t>One possibility of providing the region with a kind of extended deterrence entails the great nuclear P5 powers</w:t>
      </w:r>
      <w:r w:rsidRPr="00627E5F">
        <w:rPr>
          <w:sz w:val="16"/>
        </w:rPr>
        <w:t xml:space="preserve"> (China, Russia, the US, France, and Great Britain) </w:t>
      </w:r>
      <w:r w:rsidRPr="00627E5F">
        <w:rPr>
          <w:rStyle w:val="StyleUnderline"/>
        </w:rPr>
        <w:t xml:space="preserve">declaring their willingness and readiness </w:t>
      </w:r>
      <w:r w:rsidRPr="006F08FA">
        <w:rPr>
          <w:rStyle w:val="StyleUnderline"/>
          <w:highlight w:val="cyan"/>
        </w:rPr>
        <w:t>to defend</w:t>
      </w:r>
      <w:r w:rsidRPr="00627E5F">
        <w:rPr>
          <w:rStyle w:val="StyleUnderline"/>
        </w:rPr>
        <w:t xml:space="preserve"> Israel and the Arab states, </w:t>
      </w:r>
      <w:r w:rsidRPr="006F08FA">
        <w:rPr>
          <w:rStyle w:val="StyleUnderline"/>
          <w:highlight w:val="cyan"/>
        </w:rPr>
        <w:t xml:space="preserve">by </w:t>
      </w:r>
      <w:r w:rsidRPr="006F08FA">
        <w:rPr>
          <w:rStyle w:val="Emphasis"/>
          <w:highlight w:val="cyan"/>
        </w:rPr>
        <w:t>nuclear means</w:t>
      </w:r>
      <w:r w:rsidRPr="00627E5F">
        <w:rPr>
          <w:rStyle w:val="Emphasis"/>
        </w:rPr>
        <w:t xml:space="preserve"> if necessary</w:t>
      </w:r>
      <w:r w:rsidRPr="00627E5F">
        <w:rPr>
          <w:rStyle w:val="StyleUnderline"/>
        </w:rPr>
        <w:t>, if Iran attacks.</w:t>
      </w:r>
      <w:r w:rsidRPr="00627E5F">
        <w:rPr>
          <w:sz w:val="16"/>
        </w:rPr>
        <w:t xml:space="preserve"> Together with a declared willingness to use PGS capabilities and the Israeli Arrow system, this form of guarantee could either be provided by a joint P5 declaration or a Russian-US statement on the Middle East and nuclear weapons. </w:t>
      </w:r>
      <w:r w:rsidRPr="00627E5F">
        <w:rPr>
          <w:rStyle w:val="StyleUnderline"/>
        </w:rPr>
        <w:t>At first glance this option looks appealing, since</w:t>
      </w:r>
      <w:r w:rsidRPr="00627E5F">
        <w:rPr>
          <w:sz w:val="16"/>
        </w:rPr>
        <w:t xml:space="preserve"> the top three nuclear powers would pool their </w:t>
      </w:r>
      <w:r w:rsidRPr="00627E5F">
        <w:rPr>
          <w:rStyle w:val="StyleUnderline"/>
        </w:rPr>
        <w:t>capabilities</w:t>
      </w:r>
      <w:r w:rsidRPr="00627E5F">
        <w:rPr>
          <w:sz w:val="16"/>
        </w:rPr>
        <w:t xml:space="preserve"> and </w:t>
      </w:r>
      <w:r w:rsidRPr="00627E5F">
        <w:rPr>
          <w:rStyle w:val="StyleUnderline"/>
        </w:rPr>
        <w:t>send a clear and strong signal into the region</w:t>
      </w:r>
      <w:r w:rsidRPr="00627E5F">
        <w:rPr>
          <w:sz w:val="16"/>
        </w:rPr>
        <w:t xml:space="preserve">. Even if Russia and China currently object to stronger sanctions than currently exist (not to speak of military action) against Iran, they both share a strategic interest in no nuclear escalation in the Middle East. From a mid-term perspective, it is possible that these three countries, together with the two European nuclear powers, would be willing to extend their deterring capabilities to the Middle East. </w:t>
      </w:r>
      <w:r w:rsidRPr="00627E5F">
        <w:rPr>
          <w:rStyle w:val="StyleUnderline"/>
        </w:rPr>
        <w:t xml:space="preserve">Such an option, however, </w:t>
      </w:r>
      <w:r w:rsidRPr="006F08FA">
        <w:rPr>
          <w:rStyle w:val="StyleUnderline"/>
          <w:highlight w:val="cyan"/>
        </w:rPr>
        <w:t xml:space="preserve">would face an </w:t>
      </w:r>
      <w:r w:rsidRPr="006F08FA">
        <w:rPr>
          <w:rStyle w:val="Emphasis"/>
          <w:highlight w:val="cyan"/>
        </w:rPr>
        <w:t>enormous credibility gap</w:t>
      </w:r>
      <w:r w:rsidRPr="00627E5F">
        <w:rPr>
          <w:rStyle w:val="StyleUnderline"/>
        </w:rPr>
        <w:t xml:space="preserve">, which makes it unlikely to materialize. </w:t>
      </w:r>
      <w:r w:rsidRPr="006F08FA">
        <w:rPr>
          <w:rStyle w:val="StyleUnderline"/>
          <w:highlight w:val="cyan"/>
        </w:rPr>
        <w:t>The likelihood that Israel</w:t>
      </w:r>
      <w:r w:rsidRPr="00627E5F">
        <w:rPr>
          <w:rStyle w:val="StyleUnderline"/>
        </w:rPr>
        <w:t xml:space="preserve"> </w:t>
      </w:r>
      <w:r w:rsidRPr="006F08FA">
        <w:rPr>
          <w:rStyle w:val="StyleUnderline"/>
          <w:highlight w:val="cyan"/>
        </w:rPr>
        <w:t>would consider such a guarantee</w:t>
      </w:r>
      <w:r w:rsidRPr="00627E5F">
        <w:rPr>
          <w:rStyle w:val="StyleUnderline"/>
        </w:rPr>
        <w:t xml:space="preserve"> as </w:t>
      </w:r>
      <w:r w:rsidRPr="00627E5F">
        <w:rPr>
          <w:rStyle w:val="Emphasis"/>
        </w:rPr>
        <w:t>credible</w:t>
      </w:r>
      <w:r w:rsidRPr="00627E5F">
        <w:rPr>
          <w:rStyle w:val="StyleUnderline"/>
        </w:rPr>
        <w:t xml:space="preserve"> </w:t>
      </w:r>
      <w:r w:rsidRPr="006F08FA">
        <w:rPr>
          <w:rStyle w:val="StyleUnderline"/>
          <w:highlight w:val="cyan"/>
        </w:rPr>
        <w:t xml:space="preserve">must be </w:t>
      </w:r>
      <w:r w:rsidRPr="006F08FA">
        <w:rPr>
          <w:rStyle w:val="Emphasis"/>
          <w:highlight w:val="cyan"/>
        </w:rPr>
        <w:t>considered extremely low</w:t>
      </w:r>
      <w:r w:rsidRPr="00627E5F">
        <w:rPr>
          <w:sz w:val="16"/>
        </w:rPr>
        <w:t xml:space="preserve">. The option of multilateral guarantees might be appealing to some or all Arab states in the Middle East, but given Israel’s historical record with Russia and France and the current behavior of China and Russia vis-à-vis the Iranian file, it is hard to imagine that the Israeli elite as well as public opinion would perceive such guarantees as credible. Multilateral </w:t>
      </w:r>
      <w:r w:rsidRPr="00627E5F">
        <w:rPr>
          <w:rStyle w:val="StyleUnderline"/>
        </w:rPr>
        <w:t>agreements would</w:t>
      </w:r>
      <w:r w:rsidRPr="00627E5F">
        <w:rPr>
          <w:sz w:val="16"/>
        </w:rPr>
        <w:t xml:space="preserve"> also </w:t>
      </w:r>
      <w:r w:rsidRPr="00627E5F">
        <w:rPr>
          <w:rStyle w:val="StyleUnderline"/>
        </w:rPr>
        <w:t xml:space="preserve">give Iran an opportunity to try to drive a </w:t>
      </w:r>
      <w:r w:rsidRPr="00627E5F">
        <w:rPr>
          <w:rStyle w:val="Emphasis"/>
        </w:rPr>
        <w:t>wedge</w:t>
      </w:r>
      <w:r w:rsidRPr="00627E5F">
        <w:rPr>
          <w:sz w:val="16"/>
        </w:rPr>
        <w:t xml:space="preserve"> </w:t>
      </w:r>
      <w:r w:rsidRPr="00627E5F">
        <w:rPr>
          <w:rStyle w:val="StyleUnderline"/>
        </w:rPr>
        <w:t xml:space="preserve">among those countries that would provide extended deterrence to the Middle East. </w:t>
      </w:r>
      <w:r w:rsidRPr="00627E5F">
        <w:rPr>
          <w:sz w:val="16"/>
        </w:rPr>
        <w:t xml:space="preserve">The conclusion, therefore, is that multilateral </w:t>
      </w:r>
      <w:r w:rsidRPr="00627E5F">
        <w:rPr>
          <w:rStyle w:val="StyleUnderline"/>
        </w:rPr>
        <w:t>agreements provided by the P5</w:t>
      </w:r>
      <w:r w:rsidRPr="00627E5F">
        <w:rPr>
          <w:sz w:val="16"/>
        </w:rPr>
        <w:t xml:space="preserve"> or by a </w:t>
      </w:r>
      <w:proofErr w:type="spellStart"/>
      <w:r w:rsidRPr="00627E5F">
        <w:rPr>
          <w:sz w:val="16"/>
        </w:rPr>
        <w:t>RussianUS</w:t>
      </w:r>
      <w:proofErr w:type="spellEnd"/>
      <w:r w:rsidRPr="00627E5F">
        <w:rPr>
          <w:sz w:val="16"/>
        </w:rPr>
        <w:t xml:space="preserve"> consortium </w:t>
      </w:r>
      <w:r w:rsidRPr="00627E5F">
        <w:rPr>
          <w:rStyle w:val="StyleUnderline"/>
        </w:rPr>
        <w:t xml:space="preserve">could not be </w:t>
      </w:r>
      <w:r w:rsidRPr="00627E5F">
        <w:rPr>
          <w:rStyle w:val="Emphasis"/>
        </w:rPr>
        <w:t>implemented</w:t>
      </w:r>
      <w:r w:rsidRPr="00627E5F">
        <w:rPr>
          <w:rStyle w:val="StyleUnderline"/>
        </w:rPr>
        <w:t xml:space="preserve"> due to a </w:t>
      </w:r>
      <w:r w:rsidRPr="00627E5F">
        <w:rPr>
          <w:rStyle w:val="Emphasis"/>
        </w:rPr>
        <w:t>lack of credibility</w:t>
      </w:r>
      <w:r w:rsidRPr="00627E5F">
        <w:rPr>
          <w:rStyle w:val="StyleUnderline"/>
        </w:rPr>
        <w:t>.</w:t>
      </w:r>
    </w:p>
    <w:bookmarkEnd w:id="5"/>
    <w:p w14:paraId="6A4148AE" w14:textId="496783CE" w:rsidR="00876430" w:rsidRPr="00627E5F" w:rsidRDefault="00876430" w:rsidP="00BA01CF">
      <w:pPr>
        <w:pStyle w:val="Heading4"/>
      </w:pPr>
      <w:r w:rsidRPr="00627E5F">
        <w:t>2. Non-unique---the alliance is unreliable now. Numerous congressional votes to abandon the war should have put Saudi Arabia on edge.</w:t>
      </w:r>
    </w:p>
    <w:p w14:paraId="69DB29E0" w14:textId="6183D756" w:rsidR="00AB6A72" w:rsidRPr="00627E5F" w:rsidRDefault="00876430" w:rsidP="00BA01CF">
      <w:pPr>
        <w:pStyle w:val="Heading4"/>
      </w:pPr>
      <w:r w:rsidRPr="00627E5F">
        <w:t>3</w:t>
      </w:r>
      <w:r w:rsidR="00AB6A72" w:rsidRPr="00627E5F">
        <w:t xml:space="preserve">. No Saudi prolif. </w:t>
      </w:r>
    </w:p>
    <w:p w14:paraId="72F02B70" w14:textId="77777777" w:rsidR="00AB6A72" w:rsidRPr="00627E5F" w:rsidRDefault="00AB6A72" w:rsidP="00AB6A72">
      <w:r w:rsidRPr="00627E5F">
        <w:t xml:space="preserve">Ian </w:t>
      </w:r>
      <w:r w:rsidRPr="00627E5F">
        <w:rPr>
          <w:b/>
        </w:rPr>
        <w:t>Stewart &amp;</w:t>
      </w:r>
      <w:r w:rsidRPr="00627E5F">
        <w:t xml:space="preserve"> Dominic </w:t>
      </w:r>
      <w:r w:rsidRPr="00627E5F">
        <w:rPr>
          <w:b/>
        </w:rPr>
        <w:t>Williams 15</w:t>
      </w:r>
      <w:r w:rsidRPr="00627E5F">
        <w:t>. Senior Research Fellows in the Department of War Studies at King’s College London. 05-23-15. “Is Saudi Arabia trying to get nuclear weapons?” Telegraph.  http://www.telegraph.co.uk/news/worldnews/middleeast/saudiarabia/11617339/Is-Saudi-Arabia-trying-to-get-nuclear-weapons.html</w:t>
      </w:r>
    </w:p>
    <w:p w14:paraId="02BF61F9" w14:textId="77777777" w:rsidR="00AB6A72" w:rsidRPr="00627E5F" w:rsidRDefault="00AB6A72" w:rsidP="00AB6A72">
      <w:pPr>
        <w:rPr>
          <w:sz w:val="16"/>
        </w:rPr>
      </w:pPr>
      <w:r w:rsidRPr="00627E5F">
        <w:rPr>
          <w:sz w:val="16"/>
        </w:rPr>
        <w:t xml:space="preserve">Perhaps </w:t>
      </w:r>
      <w:r w:rsidRPr="00627E5F">
        <w:rPr>
          <w:rStyle w:val="StyleUnderline"/>
        </w:rPr>
        <w:t>the main strategic driver relates to</w:t>
      </w:r>
      <w:r w:rsidRPr="00627E5F">
        <w:rPr>
          <w:sz w:val="16"/>
        </w:rPr>
        <w:t xml:space="preserve"> the P5+1’s </w:t>
      </w:r>
      <w:r w:rsidRPr="00627E5F">
        <w:rPr>
          <w:rStyle w:val="StyleUnderline"/>
        </w:rPr>
        <w:t>nuclear negotiations with Iran</w:t>
      </w:r>
      <w:r w:rsidRPr="00627E5F">
        <w:rPr>
          <w:sz w:val="16"/>
        </w:rPr>
        <w:t xml:space="preserve">. </w:t>
      </w:r>
      <w:r w:rsidRPr="00627E5F">
        <w:rPr>
          <w:rStyle w:val="StyleUnderline"/>
        </w:rPr>
        <w:t>Saudi Arabia is one of Iran’s main regional competitors and there have long been concerns that if Iran acquired nuclear weapons other countries in the region would follow</w:t>
      </w:r>
      <w:r w:rsidRPr="00627E5F">
        <w:rPr>
          <w:sz w:val="16"/>
        </w:rPr>
        <w:t xml:space="preserve">. </w:t>
      </w:r>
      <w:r w:rsidRPr="006F08FA">
        <w:rPr>
          <w:rStyle w:val="Emphasis"/>
          <w:highlight w:val="cyan"/>
        </w:rPr>
        <w:t>Iran is not on the brink of</w:t>
      </w:r>
      <w:r w:rsidRPr="00627E5F">
        <w:rPr>
          <w:rStyle w:val="StyleUnderline"/>
        </w:rPr>
        <w:t xml:space="preserve"> acquiring </w:t>
      </w:r>
      <w:r w:rsidRPr="006F08FA">
        <w:rPr>
          <w:rStyle w:val="Emphasis"/>
          <w:highlight w:val="cyan"/>
        </w:rPr>
        <w:t>nuc</w:t>
      </w:r>
      <w:r w:rsidRPr="00627E5F">
        <w:rPr>
          <w:rStyle w:val="StyleUnderline"/>
        </w:rPr>
        <w:t>lear weapon</w:t>
      </w:r>
      <w:r w:rsidRPr="006F08FA">
        <w:rPr>
          <w:rStyle w:val="Emphasis"/>
          <w:highlight w:val="cyan"/>
        </w:rPr>
        <w:t>s</w:t>
      </w:r>
      <w:r w:rsidRPr="00627E5F">
        <w:rPr>
          <w:sz w:val="16"/>
        </w:rPr>
        <w:t xml:space="preserve">, however, and </w:t>
      </w:r>
      <w:r w:rsidRPr="00627E5F">
        <w:rPr>
          <w:rStyle w:val="StyleUnderline"/>
        </w:rPr>
        <w:t xml:space="preserve">the negotiations currently taking place with a deadline of mid-summer </w:t>
      </w:r>
      <w:r w:rsidRPr="00627E5F">
        <w:rPr>
          <w:rStyle w:val="Emphasis"/>
        </w:rPr>
        <w:t>could leave Iran even further from nuclear weapons</w:t>
      </w:r>
      <w:r w:rsidRPr="00627E5F">
        <w:rPr>
          <w:rStyle w:val="StyleUnderline"/>
        </w:rPr>
        <w:t xml:space="preserve"> than it has been for the last several years</w:t>
      </w:r>
      <w:r w:rsidRPr="00627E5F">
        <w:rPr>
          <w:sz w:val="16"/>
        </w:rPr>
        <w:t xml:space="preserve">. In this context, it is important to note that the </w:t>
      </w:r>
      <w:r w:rsidRPr="00627E5F">
        <w:rPr>
          <w:rStyle w:val="StyleUnderline"/>
        </w:rPr>
        <w:t>Saudi leadership has generally expressed approval for a nuclear deal with Iran</w:t>
      </w:r>
      <w:r w:rsidRPr="00627E5F">
        <w:rPr>
          <w:sz w:val="16"/>
        </w:rPr>
        <w:t xml:space="preserve">. If the negotiations with Iran have triggered a renewed interest in nuclear weapons in Saudi Arabia, </w:t>
      </w:r>
      <w:r w:rsidRPr="00627E5F">
        <w:rPr>
          <w:rStyle w:val="StyleUnderline"/>
        </w:rPr>
        <w:t xml:space="preserve">it is perhaps more likely that the </w:t>
      </w:r>
      <w:r w:rsidRPr="006F08FA">
        <w:rPr>
          <w:rStyle w:val="Emphasis"/>
          <w:highlight w:val="cyan"/>
        </w:rPr>
        <w:t>Saudi</w:t>
      </w:r>
      <w:r w:rsidRPr="00627E5F">
        <w:rPr>
          <w:rStyle w:val="StyleUnderline"/>
        </w:rPr>
        <w:t xml:space="preserve"> royal</w:t>
      </w:r>
      <w:r w:rsidRPr="006F08FA">
        <w:rPr>
          <w:rStyle w:val="Emphasis"/>
          <w:highlight w:val="cyan"/>
        </w:rPr>
        <w:t>s</w:t>
      </w:r>
      <w:r w:rsidRPr="006F08FA">
        <w:rPr>
          <w:rStyle w:val="StyleUnderline"/>
          <w:highlight w:val="cyan"/>
        </w:rPr>
        <w:t xml:space="preserve"> </w:t>
      </w:r>
      <w:r w:rsidRPr="00627E5F">
        <w:rPr>
          <w:rStyle w:val="StyleUnderline"/>
        </w:rPr>
        <w:t xml:space="preserve">are seeking to </w:t>
      </w:r>
      <w:r w:rsidRPr="006F08FA">
        <w:rPr>
          <w:rStyle w:val="StyleUnderline"/>
          <w:highlight w:val="cyan"/>
        </w:rPr>
        <w:t>use</w:t>
      </w:r>
      <w:r w:rsidRPr="00627E5F">
        <w:rPr>
          <w:rStyle w:val="StyleUnderline"/>
        </w:rPr>
        <w:t xml:space="preserve"> their apparent </w:t>
      </w:r>
      <w:r w:rsidRPr="006F08FA">
        <w:rPr>
          <w:rStyle w:val="Emphasis"/>
          <w:highlight w:val="cyan"/>
        </w:rPr>
        <w:t>interest in acquiring</w:t>
      </w:r>
      <w:r w:rsidRPr="00627E5F">
        <w:rPr>
          <w:rStyle w:val="StyleUnderline"/>
        </w:rPr>
        <w:t xml:space="preserve"> them in order </w:t>
      </w:r>
      <w:r w:rsidRPr="006F08FA">
        <w:rPr>
          <w:rStyle w:val="Emphasis"/>
          <w:highlight w:val="cyan"/>
        </w:rPr>
        <w:t>to influence</w:t>
      </w:r>
      <w:r w:rsidRPr="00627E5F">
        <w:rPr>
          <w:rStyle w:val="Emphasis"/>
        </w:rPr>
        <w:t xml:space="preserve"> the </w:t>
      </w:r>
      <w:r w:rsidRPr="006F08FA">
        <w:rPr>
          <w:rStyle w:val="Emphasis"/>
          <w:highlight w:val="cyan"/>
        </w:rPr>
        <w:t>negotiations rather than</w:t>
      </w:r>
      <w:r w:rsidRPr="00627E5F">
        <w:rPr>
          <w:rStyle w:val="StyleUnderline"/>
        </w:rPr>
        <w:t xml:space="preserve"> seeking nuclear weapons </w:t>
      </w:r>
      <w:r w:rsidRPr="006F08FA">
        <w:rPr>
          <w:rStyle w:val="Emphasis"/>
          <w:highlight w:val="cyan"/>
        </w:rPr>
        <w:t>for</w:t>
      </w:r>
      <w:r w:rsidRPr="00627E5F">
        <w:rPr>
          <w:rStyle w:val="Emphasis"/>
        </w:rPr>
        <w:t xml:space="preserve"> their own </w:t>
      </w:r>
      <w:r w:rsidRPr="006F08FA">
        <w:rPr>
          <w:rStyle w:val="Emphasis"/>
          <w:highlight w:val="cyan"/>
        </w:rPr>
        <w:t>use</w:t>
      </w:r>
      <w:r w:rsidRPr="00627E5F">
        <w:rPr>
          <w:sz w:val="16"/>
        </w:rPr>
        <w:t xml:space="preserve">. It is also possible that Saudi’s calculus regarding nuclear weapons has changed for other reasons. One possible reason for this could be changes in the country’s leadership. King Salman’s enthronement has brought changes to the country’s approach to foreign policy and the appointment of the his son as </w:t>
      </w:r>
      <w:proofErr w:type="spellStart"/>
      <w:r w:rsidRPr="00627E5F">
        <w:rPr>
          <w:sz w:val="16"/>
        </w:rPr>
        <w:t>defence</w:t>
      </w:r>
      <w:proofErr w:type="spellEnd"/>
      <w:r w:rsidRPr="00627E5F">
        <w:rPr>
          <w:sz w:val="16"/>
        </w:rPr>
        <w:t xml:space="preserve"> minister has resulted in the country taking unusually bold action against Iran-backed forces in Yemen. It cannot be ruled out that the new leadership, unafraid of bold policy choices in pursuit of the country’s international security goals, could also decide to acquire nuclear weapons. </w:t>
      </w:r>
      <w:r w:rsidRPr="00627E5F">
        <w:rPr>
          <w:rStyle w:val="StyleUnderline"/>
        </w:rPr>
        <w:t>Even if Saudi was to decide to do so, however, it is far from clear that the country is capable of acquiring nuclear weapons</w:t>
      </w:r>
      <w:r w:rsidRPr="00627E5F">
        <w:rPr>
          <w:sz w:val="16"/>
        </w:rPr>
        <w:t xml:space="preserve">. After all, </w:t>
      </w:r>
      <w:r w:rsidRPr="006F08FA">
        <w:rPr>
          <w:rStyle w:val="StyleUnderline"/>
          <w:highlight w:val="cyan"/>
        </w:rPr>
        <w:t>the country’s</w:t>
      </w:r>
      <w:r w:rsidRPr="00627E5F">
        <w:rPr>
          <w:rStyle w:val="StyleUnderline"/>
        </w:rPr>
        <w:t xml:space="preserve"> own nuclear </w:t>
      </w:r>
      <w:r w:rsidRPr="006F08FA">
        <w:rPr>
          <w:rStyle w:val="StyleUnderline"/>
          <w:highlight w:val="cyan"/>
        </w:rPr>
        <w:t xml:space="preserve">infrastructure is </w:t>
      </w:r>
      <w:r w:rsidRPr="006F08FA">
        <w:rPr>
          <w:rStyle w:val="Emphasis"/>
          <w:highlight w:val="cyan"/>
        </w:rPr>
        <w:t>nascent and</w:t>
      </w:r>
      <w:r w:rsidRPr="00627E5F">
        <w:rPr>
          <w:rStyle w:val="StyleUnderline"/>
        </w:rPr>
        <w:t xml:space="preserve"> orientated towards </w:t>
      </w:r>
      <w:r w:rsidRPr="006F08FA">
        <w:rPr>
          <w:rStyle w:val="Emphasis"/>
          <w:highlight w:val="cyan"/>
        </w:rPr>
        <w:t>civil</w:t>
      </w:r>
      <w:r w:rsidRPr="00627E5F">
        <w:rPr>
          <w:rStyle w:val="StyleUnderline"/>
        </w:rPr>
        <w:t xml:space="preserve"> purposes</w:t>
      </w:r>
      <w:r w:rsidRPr="00627E5F">
        <w:rPr>
          <w:sz w:val="16"/>
        </w:rPr>
        <w:t xml:space="preserve">. More plausibly, following a deal between the P5+1 and Iran, Saudi Arabia could seek to exercise the same right to enrich uranium that Iran claims for its own program as part of a nuclear hedging strategy. </w:t>
      </w:r>
      <w:r w:rsidRPr="006F08FA">
        <w:rPr>
          <w:rStyle w:val="Emphasis"/>
          <w:highlight w:val="cyan"/>
        </w:rPr>
        <w:t>Supplier restraint</w:t>
      </w:r>
      <w:r w:rsidRPr="00627E5F">
        <w:rPr>
          <w:rStyle w:val="StyleUnderline"/>
        </w:rPr>
        <w:t xml:space="preserve"> in relation to transfers of enrichment technology </w:t>
      </w:r>
      <w:r w:rsidRPr="006F08FA">
        <w:rPr>
          <w:rStyle w:val="StyleUnderline"/>
          <w:highlight w:val="cyan"/>
        </w:rPr>
        <w:t>mean</w:t>
      </w:r>
      <w:r w:rsidRPr="00627E5F">
        <w:rPr>
          <w:rStyle w:val="StyleUnderline"/>
        </w:rPr>
        <w:t xml:space="preserve"> that </w:t>
      </w:r>
      <w:r w:rsidRPr="006F08FA">
        <w:rPr>
          <w:rStyle w:val="StyleUnderline"/>
          <w:highlight w:val="cyan"/>
        </w:rPr>
        <w:t xml:space="preserve">it is </w:t>
      </w:r>
      <w:r w:rsidRPr="006F08FA">
        <w:rPr>
          <w:rStyle w:val="Emphasis"/>
          <w:highlight w:val="cyan"/>
        </w:rPr>
        <w:t>unlikely that Saudi could buy</w:t>
      </w:r>
      <w:r w:rsidRPr="00627E5F">
        <w:rPr>
          <w:rStyle w:val="StyleUnderline"/>
        </w:rPr>
        <w:t xml:space="preserve"> such </w:t>
      </w:r>
      <w:r w:rsidRPr="006F08FA">
        <w:rPr>
          <w:rStyle w:val="Emphasis"/>
          <w:highlight w:val="cyan"/>
        </w:rPr>
        <w:t>a capability</w:t>
      </w:r>
      <w:r w:rsidRPr="00627E5F">
        <w:rPr>
          <w:rStyle w:val="StyleUnderline"/>
        </w:rPr>
        <w:t xml:space="preserve"> outright. The country does have some of the prerequisite industry to embark on </w:t>
      </w:r>
      <w:r w:rsidRPr="006F08FA">
        <w:rPr>
          <w:rStyle w:val="StyleUnderline"/>
          <w:highlight w:val="cyan"/>
        </w:rPr>
        <w:t>an indigenous effort</w:t>
      </w:r>
      <w:r w:rsidRPr="00627E5F">
        <w:rPr>
          <w:sz w:val="16"/>
        </w:rPr>
        <w:t xml:space="preserve">, </w:t>
      </w:r>
      <w:r w:rsidRPr="00627E5F">
        <w:rPr>
          <w:rStyle w:val="Emphasis"/>
        </w:rPr>
        <w:t>however</w:t>
      </w:r>
      <w:r w:rsidRPr="00627E5F">
        <w:rPr>
          <w:sz w:val="16"/>
        </w:rPr>
        <w:t xml:space="preserve">, which </w:t>
      </w:r>
      <w:r w:rsidRPr="006F08FA">
        <w:rPr>
          <w:rStyle w:val="Emphasis"/>
          <w:highlight w:val="cyan"/>
        </w:rPr>
        <w:t>would</w:t>
      </w:r>
      <w:r w:rsidRPr="00627E5F">
        <w:rPr>
          <w:rStyle w:val="StyleUnderline"/>
        </w:rPr>
        <w:t xml:space="preserve"> be a longer term proposition (likely </w:t>
      </w:r>
      <w:r w:rsidRPr="006F08FA">
        <w:rPr>
          <w:rStyle w:val="Emphasis"/>
          <w:highlight w:val="cyan"/>
        </w:rPr>
        <w:t>last</w:t>
      </w:r>
      <w:r w:rsidRPr="00627E5F">
        <w:rPr>
          <w:rStyle w:val="StyleUnderline"/>
        </w:rPr>
        <w:t>ing some</w:t>
      </w:r>
      <w:r w:rsidRPr="00627E5F">
        <w:rPr>
          <w:rStyle w:val="Emphasis"/>
        </w:rPr>
        <w:t xml:space="preserve"> </w:t>
      </w:r>
      <w:r w:rsidRPr="006F08FA">
        <w:rPr>
          <w:rStyle w:val="Emphasis"/>
          <w:highlight w:val="cyan"/>
        </w:rPr>
        <w:t>decades</w:t>
      </w:r>
      <w:r w:rsidRPr="00627E5F">
        <w:rPr>
          <w:sz w:val="16"/>
        </w:rPr>
        <w:t xml:space="preserve">). </w:t>
      </w:r>
      <w:r w:rsidRPr="00627E5F">
        <w:rPr>
          <w:rStyle w:val="StyleUnderline"/>
        </w:rPr>
        <w:t>The second possibility would be for Saudi to acquire weapons ‘off the shelf’ from Pakistan</w:t>
      </w:r>
      <w:r w:rsidRPr="00627E5F">
        <w:rPr>
          <w:sz w:val="16"/>
        </w:rPr>
        <w:t xml:space="preserve">. The likelihood of this scenario is difficult to quantify: certainly, Pakistan and Saudi Arabia have a unique relationship. However, </w:t>
      </w:r>
      <w:r w:rsidRPr="00627E5F">
        <w:rPr>
          <w:rStyle w:val="StyleUnderline"/>
        </w:rPr>
        <w:t>would Pakistan be willing to proliferate?</w:t>
      </w:r>
      <w:r w:rsidRPr="00627E5F">
        <w:rPr>
          <w:sz w:val="16"/>
        </w:rPr>
        <w:t xml:space="preserve"> </w:t>
      </w:r>
      <w:r w:rsidRPr="00627E5F">
        <w:rPr>
          <w:rStyle w:val="Emphasis"/>
        </w:rPr>
        <w:t>Pakistan is still struggling to overcome the damaged international reputation it suffered as a result of the actions of AQ Khan</w:t>
      </w:r>
      <w:r w:rsidRPr="00627E5F">
        <w:rPr>
          <w:sz w:val="16"/>
        </w:rPr>
        <w:t xml:space="preserve">, </w:t>
      </w:r>
      <w:r w:rsidRPr="00627E5F">
        <w:rPr>
          <w:rStyle w:val="StyleUnderline"/>
        </w:rPr>
        <w:t>who passed on the country’s uranium enrichment and possibly nuclear weapons designs to at least three countries</w:t>
      </w:r>
      <w:r w:rsidRPr="00627E5F">
        <w:rPr>
          <w:sz w:val="16"/>
        </w:rPr>
        <w:t xml:space="preserve"> include Libya, Iran and North Korea. </w:t>
      </w:r>
      <w:r w:rsidRPr="006F08FA">
        <w:rPr>
          <w:rStyle w:val="StyleUnderline"/>
          <w:highlight w:val="cyan"/>
        </w:rPr>
        <w:t>Pakistan</w:t>
      </w:r>
      <w:r w:rsidRPr="00627E5F">
        <w:rPr>
          <w:rStyle w:val="StyleUnderline"/>
        </w:rPr>
        <w:t xml:space="preserve"> has </w:t>
      </w:r>
      <w:r w:rsidRPr="006F08FA">
        <w:rPr>
          <w:rStyle w:val="StyleUnderline"/>
          <w:highlight w:val="cyan"/>
        </w:rPr>
        <w:t>enacted</w:t>
      </w:r>
      <w:r w:rsidRPr="00627E5F">
        <w:rPr>
          <w:rStyle w:val="StyleUnderline"/>
        </w:rPr>
        <w:t xml:space="preserve"> a </w:t>
      </w:r>
      <w:r w:rsidRPr="00627E5F">
        <w:rPr>
          <w:rStyle w:val="Emphasis"/>
        </w:rPr>
        <w:t xml:space="preserve">systematic </w:t>
      </w:r>
      <w:r w:rsidRPr="006F08FA">
        <w:rPr>
          <w:rStyle w:val="Emphasis"/>
          <w:highlight w:val="cyan"/>
        </w:rPr>
        <w:t>export controls</w:t>
      </w:r>
      <w:r w:rsidRPr="00627E5F">
        <w:rPr>
          <w:rStyle w:val="StyleUnderline"/>
        </w:rPr>
        <w:t xml:space="preserve"> to prevent such a recurrence</w:t>
      </w:r>
      <w:r w:rsidRPr="00627E5F">
        <w:rPr>
          <w:sz w:val="16"/>
        </w:rPr>
        <w:t xml:space="preserve"> (although there is some question about how well this system functions as it is understood that no </w:t>
      </w:r>
      <w:proofErr w:type="spellStart"/>
      <w:r w:rsidRPr="00627E5F">
        <w:rPr>
          <w:sz w:val="16"/>
        </w:rPr>
        <w:t>licences</w:t>
      </w:r>
      <w:proofErr w:type="spellEnd"/>
      <w:r w:rsidRPr="00627E5F">
        <w:rPr>
          <w:sz w:val="16"/>
        </w:rPr>
        <w:t xml:space="preserve"> for </w:t>
      </w:r>
      <w:proofErr w:type="spellStart"/>
      <w:r w:rsidRPr="00627E5F">
        <w:rPr>
          <w:sz w:val="16"/>
        </w:rPr>
        <w:t>authorised</w:t>
      </w:r>
      <w:proofErr w:type="spellEnd"/>
      <w:r w:rsidRPr="00627E5F">
        <w:rPr>
          <w:sz w:val="16"/>
        </w:rPr>
        <w:t xml:space="preserve"> transfers of any nuclear technology have been granted). It is also likely that </w:t>
      </w:r>
      <w:r w:rsidRPr="006F08FA">
        <w:rPr>
          <w:rStyle w:val="Emphasis"/>
          <w:highlight w:val="cyan"/>
        </w:rPr>
        <w:t>Chinese pressure would restrain</w:t>
      </w:r>
      <w:r w:rsidRPr="00627E5F">
        <w:rPr>
          <w:rStyle w:val="StyleUnderline"/>
        </w:rPr>
        <w:t xml:space="preserve"> Pakistan from </w:t>
      </w:r>
      <w:r w:rsidRPr="006F08FA">
        <w:rPr>
          <w:rStyle w:val="Emphasis"/>
          <w:highlight w:val="cyan"/>
        </w:rPr>
        <w:t>transfer</w:t>
      </w:r>
      <w:r w:rsidRPr="00627E5F">
        <w:rPr>
          <w:rStyle w:val="StyleUnderline"/>
        </w:rPr>
        <w:t>ring nuclear weapons to Saudi Arabia: China is currently subject to intense diplomatic pressure over its decision to sell nuclear reactors to Pakistan</w:t>
      </w:r>
      <w:r w:rsidRPr="00627E5F">
        <w:rPr>
          <w:sz w:val="16"/>
        </w:rPr>
        <w:t xml:space="preserve">. </w:t>
      </w:r>
      <w:r w:rsidRPr="00627E5F">
        <w:rPr>
          <w:rStyle w:val="StyleUnderline"/>
        </w:rPr>
        <w:t xml:space="preserve">Should an egregious nuclear transfer take place from Pakistan, the prospects of such civil nuclear cooperation, </w:t>
      </w:r>
      <w:r w:rsidRPr="00627E5F">
        <w:rPr>
          <w:rStyle w:val="Emphasis"/>
        </w:rPr>
        <w:t>which is important to Pakistan’s own development</w:t>
      </w:r>
      <w:r w:rsidRPr="00627E5F">
        <w:rPr>
          <w:sz w:val="16"/>
        </w:rPr>
        <w:t xml:space="preserve">, </w:t>
      </w:r>
      <w:r w:rsidRPr="00627E5F">
        <w:rPr>
          <w:rStyle w:val="StyleUnderline"/>
        </w:rPr>
        <w:t>would be bleak</w:t>
      </w:r>
      <w:r w:rsidRPr="00627E5F">
        <w:rPr>
          <w:sz w:val="16"/>
        </w:rPr>
        <w:t xml:space="preserve">. Finally, </w:t>
      </w:r>
      <w:r w:rsidRPr="00627E5F">
        <w:rPr>
          <w:rStyle w:val="StyleUnderline"/>
        </w:rPr>
        <w:t>there are also practical hurdles over transferring nuclear weapons from Pakistan to Saudi Arabia</w:t>
      </w:r>
      <w:r w:rsidRPr="00627E5F">
        <w:rPr>
          <w:sz w:val="16"/>
        </w:rPr>
        <w:t xml:space="preserve"> (perhaps </w:t>
      </w:r>
      <w:r w:rsidRPr="00627E5F">
        <w:rPr>
          <w:rStyle w:val="Emphasis"/>
        </w:rPr>
        <w:t>the least of which is the US 5th fleet</w:t>
      </w:r>
      <w:r w:rsidRPr="00627E5F">
        <w:rPr>
          <w:sz w:val="16"/>
        </w:rPr>
        <w:t>).</w:t>
      </w:r>
    </w:p>
    <w:p w14:paraId="1073959C" w14:textId="649ECBE0" w:rsidR="00AB6A72" w:rsidRPr="00627E5F" w:rsidRDefault="00876430" w:rsidP="00BA01CF">
      <w:pPr>
        <w:pStyle w:val="Heading4"/>
      </w:pPr>
      <w:r w:rsidRPr="00627E5F">
        <w:t>4</w:t>
      </w:r>
      <w:r w:rsidR="00AB6A72" w:rsidRPr="00627E5F">
        <w:t xml:space="preserve">. Even if prolif occurs, no impact. </w:t>
      </w:r>
    </w:p>
    <w:p w14:paraId="20A4C54F" w14:textId="77777777" w:rsidR="00AB6A72" w:rsidRPr="00627E5F" w:rsidRDefault="00AB6A72" w:rsidP="00AB6A72">
      <w:r w:rsidRPr="00627E5F">
        <w:t xml:space="preserve">John </w:t>
      </w:r>
      <w:r w:rsidRPr="00627E5F">
        <w:rPr>
          <w:b/>
        </w:rPr>
        <w:t>Mueller 18</w:t>
      </w:r>
      <w:r w:rsidRPr="00627E5F">
        <w:t>. Adjunct Professor of Political Science and Woody Hayes Senior Research Scientist at Ohio State University and a Senior Fellow at the Cato Institute Nov/Dec 2018 https://www.foreignaffairs.com/articles/2018-10-15/nuclear-weapons-dont-matter</w:t>
      </w:r>
    </w:p>
    <w:p w14:paraId="6C3225AA" w14:textId="77777777" w:rsidR="00AB6A72" w:rsidRPr="00627E5F" w:rsidRDefault="00AB6A72" w:rsidP="00AB6A72">
      <w:pPr>
        <w:rPr>
          <w:sz w:val="16"/>
        </w:rPr>
      </w:pPr>
      <w:r w:rsidRPr="00627E5F">
        <w:rPr>
          <w:rStyle w:val="StyleUnderline"/>
        </w:rPr>
        <w:t>HOW ABOUT PROLIFERATION</w:t>
      </w:r>
      <w:r w:rsidRPr="00627E5F">
        <w:rPr>
          <w:sz w:val="16"/>
        </w:rPr>
        <w:t xml:space="preserve"> AND TERRORISM</w:t>
      </w:r>
      <w:r w:rsidRPr="00627E5F">
        <w:rPr>
          <w:rStyle w:val="StyleUnderline"/>
        </w:rPr>
        <w:t>?</w:t>
      </w:r>
      <w:r w:rsidRPr="00627E5F">
        <w:rPr>
          <w:sz w:val="16"/>
        </w:rPr>
        <w:t xml:space="preserve"> </w:t>
      </w:r>
      <w:r w:rsidRPr="00627E5F">
        <w:rPr>
          <w:rStyle w:val="StyleUnderline"/>
        </w:rPr>
        <w:t>Great powers are one thing</w:t>
      </w:r>
      <w:r w:rsidRPr="00627E5F">
        <w:rPr>
          <w:sz w:val="16"/>
        </w:rPr>
        <w:t xml:space="preserve">, </w:t>
      </w:r>
      <w:r w:rsidRPr="00627E5F">
        <w:rPr>
          <w:rStyle w:val="StyleUnderline"/>
        </w:rPr>
        <w:t>some</w:t>
      </w:r>
      <w:r w:rsidRPr="00627E5F">
        <w:rPr>
          <w:sz w:val="16"/>
        </w:rPr>
        <w:t xml:space="preserve"> might </w:t>
      </w:r>
      <w:r w:rsidRPr="00627E5F">
        <w:rPr>
          <w:rStyle w:val="StyleUnderline"/>
        </w:rPr>
        <w:t>say</w:t>
      </w:r>
      <w:r w:rsidRPr="00627E5F">
        <w:rPr>
          <w:sz w:val="16"/>
        </w:rPr>
        <w:t xml:space="preserve">, </w:t>
      </w:r>
      <w:r w:rsidRPr="00627E5F">
        <w:rPr>
          <w:rStyle w:val="StyleUnderline"/>
        </w:rPr>
        <w:t>but rogue states or terrorist</w:t>
      </w:r>
      <w:r w:rsidRPr="00627E5F">
        <w:rPr>
          <w:sz w:val="16"/>
        </w:rPr>
        <w:t xml:space="preserve"> group</w:t>
      </w:r>
      <w:r w:rsidRPr="00627E5F">
        <w:rPr>
          <w:rStyle w:val="StyleUnderline"/>
        </w:rPr>
        <w:t>s</w:t>
      </w:r>
      <w:r w:rsidRPr="00627E5F">
        <w:rPr>
          <w:sz w:val="16"/>
        </w:rPr>
        <w:t xml:space="preserve"> are another. </w:t>
      </w:r>
      <w:r w:rsidRPr="00627E5F">
        <w:rPr>
          <w:rStyle w:val="StyleUnderline"/>
        </w:rPr>
        <w:t>If they go nuclear</w:t>
      </w:r>
      <w:r w:rsidRPr="00627E5F">
        <w:rPr>
          <w:sz w:val="16"/>
        </w:rPr>
        <w:t xml:space="preserve">, </w:t>
      </w:r>
      <w:r w:rsidRPr="00627E5F">
        <w:rPr>
          <w:rStyle w:val="StyleUnderline"/>
        </w:rPr>
        <w:t>it’s game over</w:t>
      </w:r>
      <w:r w:rsidRPr="00627E5F">
        <w:rPr>
          <w:sz w:val="16"/>
        </w:rPr>
        <w:t>—</w:t>
      </w:r>
      <w:r w:rsidRPr="00627E5F">
        <w:rPr>
          <w:rStyle w:val="StyleUnderline"/>
        </w:rPr>
        <w:t>which is why</w:t>
      </w:r>
      <w:r w:rsidRPr="00627E5F">
        <w:rPr>
          <w:sz w:val="16"/>
        </w:rPr>
        <w:t xml:space="preserve"> any </w:t>
      </w:r>
      <w:r w:rsidRPr="00627E5F">
        <w:rPr>
          <w:rStyle w:val="StyleUnderline"/>
        </w:rPr>
        <w:t>further</w:t>
      </w:r>
      <w:r w:rsidRPr="00627E5F">
        <w:rPr>
          <w:sz w:val="16"/>
        </w:rPr>
        <w:t xml:space="preserve"> </w:t>
      </w:r>
      <w:r w:rsidRPr="006F08FA">
        <w:rPr>
          <w:rStyle w:val="StyleUnderline"/>
          <w:highlight w:val="cyan"/>
        </w:rPr>
        <w:t>prolif</w:t>
      </w:r>
      <w:r w:rsidRPr="00627E5F">
        <w:rPr>
          <w:rStyle w:val="StyleUnderline"/>
        </w:rPr>
        <w:t>eration</w:t>
      </w:r>
      <w:r w:rsidRPr="00627E5F">
        <w:rPr>
          <w:sz w:val="16"/>
        </w:rPr>
        <w:t xml:space="preserve"> </w:t>
      </w:r>
      <w:r w:rsidRPr="006F08FA">
        <w:rPr>
          <w:rStyle w:val="StyleUnderline"/>
          <w:highlight w:val="cyan"/>
        </w:rPr>
        <w:t>must be prevented</w:t>
      </w:r>
      <w:r w:rsidRPr="00627E5F">
        <w:rPr>
          <w:sz w:val="16"/>
        </w:rPr>
        <w:t xml:space="preserve"> </w:t>
      </w:r>
      <w:r w:rsidRPr="00627E5F">
        <w:rPr>
          <w:rStyle w:val="StyleUnderline"/>
        </w:rPr>
        <w:t>by all</w:t>
      </w:r>
      <w:r w:rsidRPr="00627E5F">
        <w:rPr>
          <w:sz w:val="16"/>
        </w:rPr>
        <w:t xml:space="preserve"> possible </w:t>
      </w:r>
      <w:r w:rsidRPr="00627E5F">
        <w:rPr>
          <w:rStyle w:val="StyleUnderline"/>
        </w:rPr>
        <w:t>measures</w:t>
      </w:r>
      <w:r w:rsidRPr="00627E5F">
        <w:rPr>
          <w:sz w:val="16"/>
        </w:rPr>
        <w:t xml:space="preserve">, up to and including war. </w:t>
      </w:r>
      <w:r w:rsidRPr="00627E5F">
        <w:rPr>
          <w:rStyle w:val="StyleUnderline"/>
        </w:rPr>
        <w:t>That</w:t>
      </w:r>
      <w:r w:rsidRPr="00627E5F">
        <w:rPr>
          <w:sz w:val="16"/>
        </w:rPr>
        <w:t xml:space="preserve"> </w:t>
      </w:r>
      <w:r w:rsidRPr="00627E5F">
        <w:rPr>
          <w:rStyle w:val="StyleUnderline"/>
        </w:rPr>
        <w:t>logic</w:t>
      </w:r>
      <w:r w:rsidRPr="00627E5F">
        <w:rPr>
          <w:sz w:val="16"/>
        </w:rPr>
        <w:t xml:space="preserve"> might </w:t>
      </w:r>
      <w:r w:rsidRPr="006F08FA">
        <w:rPr>
          <w:rStyle w:val="StyleUnderline"/>
          <w:highlight w:val="cyan"/>
        </w:rPr>
        <w:t>seem plausible</w:t>
      </w:r>
      <w:r w:rsidRPr="00627E5F">
        <w:rPr>
          <w:rStyle w:val="StyleUnderline"/>
        </w:rPr>
        <w:t xml:space="preserve"> at first</w:t>
      </w:r>
      <w:r w:rsidRPr="00627E5F">
        <w:rPr>
          <w:sz w:val="16"/>
        </w:rPr>
        <w:t xml:space="preserve">, </w:t>
      </w:r>
      <w:r w:rsidRPr="006F08FA">
        <w:rPr>
          <w:rStyle w:val="StyleUnderline"/>
          <w:highlight w:val="cyan"/>
        </w:rPr>
        <w:t>but</w:t>
      </w:r>
      <w:r w:rsidRPr="00627E5F">
        <w:rPr>
          <w:sz w:val="16"/>
        </w:rPr>
        <w:t xml:space="preserve"> it </w:t>
      </w:r>
      <w:r w:rsidRPr="00627E5F">
        <w:rPr>
          <w:rStyle w:val="StyleUnderline"/>
        </w:rPr>
        <w:t>breaks down on</w:t>
      </w:r>
      <w:r w:rsidRPr="00627E5F">
        <w:rPr>
          <w:sz w:val="16"/>
        </w:rPr>
        <w:t xml:space="preserve"> close </w:t>
      </w:r>
      <w:r w:rsidRPr="00627E5F">
        <w:rPr>
          <w:rStyle w:val="StyleUnderline"/>
        </w:rPr>
        <w:t>examination</w:t>
      </w:r>
      <w:r w:rsidRPr="00627E5F">
        <w:rPr>
          <w:sz w:val="16"/>
        </w:rPr>
        <w:t xml:space="preserve">. Not only has </w:t>
      </w:r>
      <w:r w:rsidRPr="006F08FA">
        <w:rPr>
          <w:rStyle w:val="StyleUnderline"/>
          <w:highlight w:val="cyan"/>
        </w:rPr>
        <w:t>the world</w:t>
      </w:r>
      <w:r w:rsidRPr="00627E5F">
        <w:rPr>
          <w:sz w:val="16"/>
        </w:rPr>
        <w:t xml:space="preserve"> </w:t>
      </w:r>
      <w:r w:rsidRPr="00627E5F">
        <w:rPr>
          <w:rStyle w:val="Emphasis"/>
        </w:rPr>
        <w:t xml:space="preserve">already </w:t>
      </w:r>
      <w:r w:rsidRPr="006F08FA">
        <w:rPr>
          <w:rStyle w:val="Emphasis"/>
          <w:highlight w:val="cyan"/>
        </w:rPr>
        <w:t>survived</w:t>
      </w:r>
      <w:r w:rsidRPr="00627E5F">
        <w:rPr>
          <w:sz w:val="16"/>
        </w:rPr>
        <w:t xml:space="preserve"> the </w:t>
      </w:r>
      <w:r w:rsidRPr="006F08FA">
        <w:rPr>
          <w:rStyle w:val="Emphasis"/>
          <w:highlight w:val="cyan"/>
        </w:rPr>
        <w:t>acquisition</w:t>
      </w:r>
      <w:r w:rsidRPr="00627E5F">
        <w:rPr>
          <w:sz w:val="16"/>
        </w:rPr>
        <w:t xml:space="preserve"> </w:t>
      </w:r>
      <w:r w:rsidRPr="00627E5F">
        <w:rPr>
          <w:rStyle w:val="StyleUnderline"/>
        </w:rPr>
        <w:t xml:space="preserve">of nuclear weapons </w:t>
      </w:r>
      <w:r w:rsidRPr="006F08FA">
        <w:rPr>
          <w:rStyle w:val="StyleUnderline"/>
          <w:highlight w:val="cyan"/>
        </w:rPr>
        <w:t>by</w:t>
      </w:r>
      <w:r w:rsidRPr="00627E5F">
        <w:rPr>
          <w:rStyle w:val="StyleUnderline"/>
        </w:rPr>
        <w:t xml:space="preserve"> some of </w:t>
      </w:r>
      <w:r w:rsidRPr="006F08FA">
        <w:rPr>
          <w:rStyle w:val="StyleUnderline"/>
          <w:highlight w:val="cyan"/>
        </w:rPr>
        <w:t>the</w:t>
      </w:r>
      <w:r w:rsidRPr="00627E5F">
        <w:rPr>
          <w:sz w:val="16"/>
        </w:rPr>
        <w:t xml:space="preserve"> </w:t>
      </w:r>
      <w:r w:rsidRPr="00627E5F">
        <w:rPr>
          <w:strike/>
          <w:sz w:val="16"/>
        </w:rPr>
        <w:t>craziest</w:t>
      </w:r>
      <w:r w:rsidRPr="00627E5F">
        <w:rPr>
          <w:sz w:val="16"/>
        </w:rPr>
        <w:t xml:space="preserve"> [</w:t>
      </w:r>
      <w:r w:rsidRPr="006F08FA">
        <w:rPr>
          <w:rStyle w:val="StyleUnderline"/>
          <w:highlight w:val="cyan"/>
        </w:rPr>
        <w:t>most reckless</w:t>
      </w:r>
      <w:r w:rsidRPr="00627E5F">
        <w:rPr>
          <w:sz w:val="16"/>
        </w:rPr>
        <w:t xml:space="preserve">] </w:t>
      </w:r>
      <w:r w:rsidRPr="00627E5F">
        <w:rPr>
          <w:rStyle w:val="StyleUnderline"/>
        </w:rPr>
        <w:t xml:space="preserve">mass </w:t>
      </w:r>
      <w:r w:rsidRPr="006F08FA">
        <w:rPr>
          <w:rStyle w:val="StyleUnderline"/>
          <w:highlight w:val="cyan"/>
        </w:rPr>
        <w:t>murderers</w:t>
      </w:r>
      <w:r w:rsidRPr="00627E5F">
        <w:rPr>
          <w:rStyle w:val="StyleUnderline"/>
        </w:rPr>
        <w:t xml:space="preserve"> </w:t>
      </w:r>
      <w:r w:rsidRPr="006F08FA">
        <w:rPr>
          <w:rStyle w:val="StyleUnderline"/>
          <w:highlight w:val="cyan"/>
        </w:rPr>
        <w:t>in history</w:t>
      </w:r>
      <w:r w:rsidRPr="00627E5F">
        <w:rPr>
          <w:sz w:val="16"/>
        </w:rPr>
        <w:t xml:space="preserve"> (</w:t>
      </w:r>
      <w:r w:rsidRPr="00627E5F">
        <w:rPr>
          <w:rStyle w:val="StyleUnderline"/>
        </w:rPr>
        <w:t>Stalin</w:t>
      </w:r>
      <w:r w:rsidRPr="00627E5F">
        <w:rPr>
          <w:sz w:val="16"/>
        </w:rPr>
        <w:t xml:space="preserve"> </w:t>
      </w:r>
      <w:r w:rsidRPr="00627E5F">
        <w:rPr>
          <w:rStyle w:val="StyleUnderline"/>
        </w:rPr>
        <w:t>and</w:t>
      </w:r>
      <w:r w:rsidRPr="00627E5F">
        <w:rPr>
          <w:sz w:val="16"/>
        </w:rPr>
        <w:t xml:space="preserve"> </w:t>
      </w:r>
      <w:r w:rsidRPr="00627E5F">
        <w:rPr>
          <w:rStyle w:val="StyleUnderline"/>
        </w:rPr>
        <w:t>Mao</w:t>
      </w:r>
      <w:r w:rsidRPr="00627E5F">
        <w:rPr>
          <w:sz w:val="16"/>
        </w:rPr>
        <w:t xml:space="preserve">), </w:t>
      </w:r>
      <w:r w:rsidRPr="006F08FA">
        <w:rPr>
          <w:rStyle w:val="StyleUnderline"/>
          <w:highlight w:val="cyan"/>
        </w:rPr>
        <w:t>but</w:t>
      </w:r>
      <w:r w:rsidRPr="006F08FA">
        <w:rPr>
          <w:sz w:val="16"/>
          <w:highlight w:val="cyan"/>
        </w:rPr>
        <w:t xml:space="preserve"> </w:t>
      </w:r>
      <w:r w:rsidRPr="006F08FA">
        <w:rPr>
          <w:rStyle w:val="Emphasis"/>
          <w:highlight w:val="cyan"/>
        </w:rPr>
        <w:t>prolif</w:t>
      </w:r>
      <w:r w:rsidRPr="00627E5F">
        <w:rPr>
          <w:rStyle w:val="Emphasis"/>
        </w:rPr>
        <w:t xml:space="preserve">eration has </w:t>
      </w:r>
      <w:r w:rsidRPr="006F08FA">
        <w:rPr>
          <w:rStyle w:val="Emphasis"/>
          <w:highlight w:val="cyan"/>
        </w:rPr>
        <w:t>slowed</w:t>
      </w:r>
      <w:r w:rsidRPr="00627E5F">
        <w:rPr>
          <w:sz w:val="16"/>
        </w:rPr>
        <w:t xml:space="preserve"> </w:t>
      </w:r>
      <w:r w:rsidRPr="00627E5F">
        <w:rPr>
          <w:rStyle w:val="StyleUnderline"/>
        </w:rPr>
        <w:t xml:space="preserve">down </w:t>
      </w:r>
      <w:r w:rsidRPr="006F08FA">
        <w:rPr>
          <w:rStyle w:val="StyleUnderline"/>
          <w:highlight w:val="cyan"/>
        </w:rPr>
        <w:t>rather than sped up</w:t>
      </w:r>
      <w:r w:rsidRPr="00627E5F">
        <w:rPr>
          <w:sz w:val="16"/>
        </w:rPr>
        <w:t xml:space="preserve"> </w:t>
      </w:r>
      <w:r w:rsidRPr="00627E5F">
        <w:rPr>
          <w:rStyle w:val="StyleUnderline"/>
        </w:rPr>
        <w:t>over time.</w:t>
      </w:r>
      <w:r w:rsidRPr="00627E5F">
        <w:rPr>
          <w:sz w:val="16"/>
        </w:rPr>
        <w:t xml:space="preserve"> </w:t>
      </w:r>
      <w:r w:rsidRPr="006F08FA">
        <w:rPr>
          <w:rStyle w:val="StyleUnderline"/>
          <w:highlight w:val="cyan"/>
        </w:rPr>
        <w:t>Dozens</w:t>
      </w:r>
      <w:r w:rsidRPr="00627E5F">
        <w:rPr>
          <w:sz w:val="16"/>
        </w:rPr>
        <w:t xml:space="preserve"> of technologically sophisticated countries have </w:t>
      </w:r>
      <w:r w:rsidRPr="006F08FA">
        <w:rPr>
          <w:rStyle w:val="StyleUnderline"/>
          <w:highlight w:val="cyan"/>
        </w:rPr>
        <w:t>considered</w:t>
      </w:r>
      <w:r w:rsidRPr="00627E5F">
        <w:rPr>
          <w:sz w:val="16"/>
        </w:rPr>
        <w:t xml:space="preserve"> </w:t>
      </w:r>
      <w:r w:rsidRPr="00627E5F">
        <w:rPr>
          <w:rStyle w:val="StyleUnderline"/>
        </w:rPr>
        <w:t>obtaining</w:t>
      </w:r>
      <w:r w:rsidRPr="00627E5F">
        <w:rPr>
          <w:sz w:val="16"/>
        </w:rPr>
        <w:t xml:space="preserve"> nuclear </w:t>
      </w:r>
      <w:r w:rsidRPr="00627E5F">
        <w:rPr>
          <w:rStyle w:val="StyleUnderline"/>
        </w:rPr>
        <w:t>arsenals</w:t>
      </w:r>
      <w:r w:rsidRPr="00627E5F">
        <w:rPr>
          <w:sz w:val="16"/>
        </w:rPr>
        <w:t xml:space="preserve">, </w:t>
      </w:r>
      <w:r w:rsidRPr="00627E5F">
        <w:rPr>
          <w:rStyle w:val="StyleUnderline"/>
        </w:rPr>
        <w:t xml:space="preserve">but very </w:t>
      </w:r>
      <w:r w:rsidRPr="006F08FA">
        <w:rPr>
          <w:rStyle w:val="StyleUnderline"/>
          <w:highlight w:val="cyan"/>
        </w:rPr>
        <w:t>few</w:t>
      </w:r>
      <w:r w:rsidRPr="00627E5F">
        <w:rPr>
          <w:sz w:val="16"/>
        </w:rPr>
        <w:t xml:space="preserve"> </w:t>
      </w:r>
      <w:r w:rsidRPr="006F08FA">
        <w:rPr>
          <w:rStyle w:val="StyleUnderline"/>
          <w:highlight w:val="cyan"/>
        </w:rPr>
        <w:t>have</w:t>
      </w:r>
      <w:r w:rsidRPr="00627E5F">
        <w:rPr>
          <w:sz w:val="16"/>
        </w:rPr>
        <w:t xml:space="preserve"> done so. This is </w:t>
      </w:r>
      <w:r w:rsidRPr="00627E5F">
        <w:rPr>
          <w:rStyle w:val="StyleUnderline"/>
        </w:rPr>
        <w:t>because</w:t>
      </w:r>
      <w:r w:rsidRPr="00627E5F">
        <w:rPr>
          <w:sz w:val="16"/>
        </w:rPr>
        <w:t xml:space="preserve"> </w:t>
      </w:r>
      <w:r w:rsidRPr="006F08FA">
        <w:rPr>
          <w:rStyle w:val="StyleUnderline"/>
          <w:highlight w:val="cyan"/>
        </w:rPr>
        <w:t>nuc</w:t>
      </w:r>
      <w:r w:rsidRPr="00627E5F">
        <w:rPr>
          <w:rStyle w:val="StyleUnderline"/>
        </w:rPr>
        <w:t>lear weapon</w:t>
      </w:r>
      <w:r w:rsidRPr="006F08FA">
        <w:rPr>
          <w:rStyle w:val="StyleUnderline"/>
          <w:highlight w:val="cyan"/>
        </w:rPr>
        <w:t>s</w:t>
      </w:r>
      <w:r w:rsidRPr="00627E5F">
        <w:rPr>
          <w:sz w:val="16"/>
        </w:rPr>
        <w:t xml:space="preserve"> </w:t>
      </w:r>
      <w:r w:rsidRPr="00627E5F">
        <w:rPr>
          <w:rStyle w:val="StyleUnderline"/>
        </w:rPr>
        <w:t>turn out to be</w:t>
      </w:r>
      <w:r w:rsidRPr="00627E5F">
        <w:rPr>
          <w:sz w:val="16"/>
        </w:rPr>
        <w:t xml:space="preserve"> </w:t>
      </w:r>
      <w:r w:rsidRPr="006F08FA">
        <w:rPr>
          <w:rStyle w:val="Emphasis"/>
          <w:highlight w:val="cyan"/>
        </w:rPr>
        <w:t>difficult</w:t>
      </w:r>
      <w:r w:rsidRPr="00627E5F">
        <w:rPr>
          <w:rStyle w:val="Emphasis"/>
        </w:rPr>
        <w:t xml:space="preserve"> and </w:t>
      </w:r>
      <w:r w:rsidRPr="006F08FA">
        <w:rPr>
          <w:rStyle w:val="Emphasis"/>
          <w:highlight w:val="cyan"/>
        </w:rPr>
        <w:t>expensive</w:t>
      </w:r>
      <w:r w:rsidRPr="00627E5F">
        <w:rPr>
          <w:rStyle w:val="Emphasis"/>
        </w:rPr>
        <w:t xml:space="preserve"> to acquire </w:t>
      </w:r>
      <w:r w:rsidRPr="006F08FA">
        <w:rPr>
          <w:rStyle w:val="StyleUnderline"/>
          <w:highlight w:val="cyan"/>
        </w:rPr>
        <w:t>and</w:t>
      </w:r>
      <w:r w:rsidRPr="00627E5F">
        <w:rPr>
          <w:sz w:val="16"/>
        </w:rPr>
        <w:t xml:space="preserve"> </w:t>
      </w:r>
      <w:r w:rsidRPr="006F08FA">
        <w:rPr>
          <w:rStyle w:val="Emphasis"/>
          <w:highlight w:val="cyan"/>
        </w:rPr>
        <w:t>strategically provocative</w:t>
      </w:r>
      <w:r w:rsidRPr="00627E5F">
        <w:rPr>
          <w:rStyle w:val="Emphasis"/>
        </w:rPr>
        <w:t xml:space="preserve"> to possess. </w:t>
      </w:r>
      <w:r w:rsidRPr="00627E5F">
        <w:rPr>
          <w:sz w:val="16"/>
        </w:rPr>
        <w:t xml:space="preserve">They have not even proved to enhance status much, as many expected they would. Pakistan and Russia may garner more attention today than they would without nukes, but would Japan’s prestige be increased if it became nuclear? Did China’s status improve when it went nuclear—or when its economy grew? And would anybody really care (or even notice) if the current British or French nuclear arsenal was doubled or halved? </w:t>
      </w:r>
      <w:r w:rsidRPr="006F08FA">
        <w:rPr>
          <w:rStyle w:val="Emphasis"/>
          <w:highlight w:val="cyan"/>
        </w:rPr>
        <w:t>Alarmists</w:t>
      </w:r>
      <w:r w:rsidRPr="00627E5F">
        <w:rPr>
          <w:sz w:val="16"/>
        </w:rPr>
        <w:t xml:space="preserve"> have </w:t>
      </w:r>
      <w:r w:rsidRPr="006F08FA">
        <w:rPr>
          <w:rStyle w:val="StyleUnderline"/>
          <w:highlight w:val="cyan"/>
        </w:rPr>
        <w:t>misjudged</w:t>
      </w:r>
      <w:r w:rsidRPr="00627E5F">
        <w:rPr>
          <w:sz w:val="16"/>
        </w:rPr>
        <w:t xml:space="preserve"> </w:t>
      </w:r>
      <w:r w:rsidRPr="006F08FA">
        <w:rPr>
          <w:rStyle w:val="StyleUnderline"/>
          <w:highlight w:val="cyan"/>
        </w:rPr>
        <w:t>not only</w:t>
      </w:r>
      <w:r w:rsidRPr="00627E5F">
        <w:rPr>
          <w:rStyle w:val="StyleUnderline"/>
        </w:rPr>
        <w:t xml:space="preserve"> the </w:t>
      </w:r>
      <w:r w:rsidRPr="006F08FA">
        <w:rPr>
          <w:rStyle w:val="StyleUnderline"/>
          <w:highlight w:val="cyan"/>
        </w:rPr>
        <w:t>pace</w:t>
      </w:r>
      <w:r w:rsidRPr="00627E5F">
        <w:rPr>
          <w:sz w:val="16"/>
        </w:rPr>
        <w:t xml:space="preserve"> </w:t>
      </w:r>
      <w:r w:rsidRPr="00627E5F">
        <w:rPr>
          <w:rStyle w:val="StyleUnderline"/>
        </w:rPr>
        <w:t>of proliferation</w:t>
      </w:r>
      <w:r w:rsidRPr="00627E5F">
        <w:rPr>
          <w:sz w:val="16"/>
        </w:rPr>
        <w:t xml:space="preserve"> </w:t>
      </w:r>
      <w:r w:rsidRPr="006F08FA">
        <w:rPr>
          <w:rStyle w:val="StyleUnderline"/>
          <w:highlight w:val="cyan"/>
        </w:rPr>
        <w:t>but</w:t>
      </w:r>
      <w:r w:rsidRPr="00627E5F">
        <w:rPr>
          <w:rStyle w:val="StyleUnderline"/>
        </w:rPr>
        <w:t xml:space="preserve"> also its </w:t>
      </w:r>
      <w:r w:rsidRPr="006F08FA">
        <w:rPr>
          <w:rStyle w:val="StyleUnderline"/>
          <w:highlight w:val="cyan"/>
        </w:rPr>
        <w:t>effects</w:t>
      </w:r>
      <w:r w:rsidRPr="00627E5F">
        <w:rPr>
          <w:sz w:val="16"/>
        </w:rPr>
        <w:t xml:space="preserve">. Proliferation is incredibly dangerous and necessary to prevent, we are told, because going nuclear would supposedly empower rogue states and lead them to dominate their region. The details of how this domination would happen are rarely discussed, but </w:t>
      </w:r>
      <w:r w:rsidRPr="00627E5F">
        <w:rPr>
          <w:rStyle w:val="StyleUnderline"/>
        </w:rPr>
        <w:t>the general idea seems to be that once a</w:t>
      </w:r>
      <w:r w:rsidRPr="00627E5F">
        <w:rPr>
          <w:sz w:val="16"/>
        </w:rPr>
        <w:t xml:space="preserve"> </w:t>
      </w:r>
      <w:r w:rsidRPr="00627E5F">
        <w:rPr>
          <w:rStyle w:val="StyleUnderline"/>
        </w:rPr>
        <w:t>country</w:t>
      </w:r>
      <w:r w:rsidRPr="00627E5F">
        <w:rPr>
          <w:sz w:val="16"/>
        </w:rPr>
        <w:t xml:space="preserve"> </w:t>
      </w:r>
      <w:r w:rsidRPr="00627E5F">
        <w:rPr>
          <w:rStyle w:val="StyleUnderline"/>
        </w:rPr>
        <w:t>has nuclear weapons</w:t>
      </w:r>
      <w:r w:rsidRPr="00627E5F">
        <w:rPr>
          <w:sz w:val="16"/>
        </w:rPr>
        <w:t xml:space="preserve">, </w:t>
      </w:r>
      <w:r w:rsidRPr="00627E5F">
        <w:rPr>
          <w:rStyle w:val="StyleUnderline"/>
        </w:rPr>
        <w:t>it</w:t>
      </w:r>
      <w:r w:rsidRPr="00627E5F">
        <w:rPr>
          <w:sz w:val="16"/>
        </w:rPr>
        <w:t xml:space="preserve"> can use them to </w:t>
      </w:r>
      <w:r w:rsidRPr="00627E5F">
        <w:rPr>
          <w:rStyle w:val="StyleUnderline"/>
        </w:rPr>
        <w:t>threaten</w:t>
      </w:r>
      <w:r w:rsidRPr="00627E5F">
        <w:rPr>
          <w:sz w:val="16"/>
        </w:rPr>
        <w:t xml:space="preserve"> </w:t>
      </w:r>
      <w:r w:rsidRPr="00627E5F">
        <w:rPr>
          <w:rStyle w:val="StyleUnderline"/>
        </w:rPr>
        <w:t>others</w:t>
      </w:r>
      <w:r w:rsidRPr="00627E5F">
        <w:rPr>
          <w:sz w:val="16"/>
        </w:rPr>
        <w:t xml:space="preserve"> and get its way, with nonnuclear countries deferring or paying ransom to the local bully out of fear. </w:t>
      </w:r>
      <w:r w:rsidRPr="00627E5F">
        <w:rPr>
          <w:rStyle w:val="StyleUnderline"/>
        </w:rPr>
        <w:t>Except</w:t>
      </w:r>
      <w:r w:rsidRPr="00627E5F">
        <w:rPr>
          <w:sz w:val="16"/>
        </w:rPr>
        <w:t xml:space="preserve">, of course, that in three-quarters of a century, the United States has never been able to get anything close to that obedience from anybody, even when it had a nuclear monopoly. So why should it be true for, say, Iran or North Korea? </w:t>
      </w:r>
      <w:r w:rsidRPr="00627E5F">
        <w:rPr>
          <w:rStyle w:val="StyleUnderline"/>
        </w:rPr>
        <w:t>It is far more likely</w:t>
      </w:r>
      <w:r w:rsidRPr="00627E5F">
        <w:rPr>
          <w:sz w:val="16"/>
        </w:rPr>
        <w:t xml:space="preserve"> that a nuclear rogue’s </w:t>
      </w:r>
      <w:r w:rsidRPr="00627E5F">
        <w:rPr>
          <w:rStyle w:val="StyleUnderline"/>
        </w:rPr>
        <w:t>threats</w:t>
      </w:r>
      <w:r w:rsidRPr="00627E5F">
        <w:rPr>
          <w:sz w:val="16"/>
        </w:rPr>
        <w:t xml:space="preserve"> </w:t>
      </w:r>
      <w:r w:rsidRPr="00627E5F">
        <w:rPr>
          <w:rStyle w:val="StyleUnderline"/>
        </w:rPr>
        <w:t>would cause its rivals to</w:t>
      </w:r>
      <w:r w:rsidRPr="00627E5F">
        <w:rPr>
          <w:sz w:val="16"/>
        </w:rPr>
        <w:t xml:space="preserve"> </w:t>
      </w:r>
      <w:r w:rsidRPr="00627E5F">
        <w:rPr>
          <w:rStyle w:val="StyleUnderline"/>
        </w:rPr>
        <w:t>join</w:t>
      </w:r>
      <w:r w:rsidRPr="00627E5F">
        <w:rPr>
          <w:sz w:val="16"/>
        </w:rPr>
        <w:t xml:space="preserve"> together </w:t>
      </w:r>
      <w:r w:rsidRPr="00627E5F">
        <w:rPr>
          <w:rStyle w:val="StyleUnderline"/>
        </w:rPr>
        <w:t>against the provocateur</w:t>
      </w:r>
      <w:r w:rsidRPr="00627E5F">
        <w:rPr>
          <w:sz w:val="16"/>
        </w:rPr>
        <w:t>—just as countries around the Persian Gulf responded to Saddam’s invasion of Kuwait by closing ranks to oppose, rather than acquiescing in, his effort at domination.</w:t>
      </w:r>
    </w:p>
    <w:p w14:paraId="49C80400" w14:textId="140F273D" w:rsidR="00AB6A72" w:rsidRPr="00627E5F" w:rsidRDefault="00876430" w:rsidP="00BA01CF">
      <w:pPr>
        <w:pStyle w:val="Heading4"/>
      </w:pPr>
      <w:r w:rsidRPr="00627E5F">
        <w:t>5</w:t>
      </w:r>
      <w:r w:rsidR="00AB6A72" w:rsidRPr="00627E5F">
        <w:t xml:space="preserve">. Arms sales not key---other security guarantees, such as troop presence, verbal commitments, and strong broader relations, prevent proliferation.  </w:t>
      </w:r>
    </w:p>
    <w:p w14:paraId="47839DA3" w14:textId="3744C92F" w:rsidR="00AB6A72" w:rsidRPr="00627E5F" w:rsidRDefault="00876430" w:rsidP="00BA01CF">
      <w:pPr>
        <w:pStyle w:val="Heading4"/>
      </w:pPr>
      <w:r w:rsidRPr="00627E5F">
        <w:t>6</w:t>
      </w:r>
      <w:r w:rsidR="00AB6A72" w:rsidRPr="00627E5F">
        <w:t xml:space="preserve">. No internal link---security guarantees don’t prevent prolif. </w:t>
      </w:r>
    </w:p>
    <w:p w14:paraId="16704D7F" w14:textId="77777777" w:rsidR="00AB6A72" w:rsidRPr="00627E5F" w:rsidRDefault="00AB6A72" w:rsidP="00AB6A72">
      <w:r w:rsidRPr="00627E5F">
        <w:t xml:space="preserve">Philipp C. </w:t>
      </w:r>
      <w:proofErr w:type="spellStart"/>
      <w:r w:rsidRPr="00627E5F">
        <w:rPr>
          <w:b/>
        </w:rPr>
        <w:t>Bleek</w:t>
      </w:r>
      <w:proofErr w:type="spellEnd"/>
      <w:r w:rsidRPr="00627E5F">
        <w:rPr>
          <w:b/>
        </w:rPr>
        <w:t xml:space="preserve"> &amp;</w:t>
      </w:r>
      <w:r w:rsidRPr="00627E5F">
        <w:t xml:space="preserve"> Eric B. </w:t>
      </w:r>
      <w:r w:rsidRPr="00627E5F">
        <w:rPr>
          <w:b/>
        </w:rPr>
        <w:t>Lorber 18</w:t>
      </w:r>
      <w:r w:rsidRPr="00627E5F">
        <w:t xml:space="preserve">. </w:t>
      </w:r>
      <w:proofErr w:type="spellStart"/>
      <w:r w:rsidRPr="00627E5F">
        <w:t>Bleek</w:t>
      </w:r>
      <w:proofErr w:type="spellEnd"/>
      <w:r w:rsidRPr="00627E5F">
        <w:t xml:space="preserve"> is a Fellow at CNS and an Associate Professor in the Nonproliferation and Terrorism Studies Program at the Graduate School of International Policy and Management; Lorber is an adjunct Fellow at the Center for a New American Security, a Senior Associate at the Financial Integrity Network, and a senior adviser at the Center for Sanctions and Illicit Finance at the Foundation for Defense of Democracies. 02/22/2018. “Security Guarantees and Allied Nuclear Proliferation.” The Logic of American Nuclear Strategy: Why Strategic Superiority Matters, Oxford University Press.</w:t>
      </w:r>
    </w:p>
    <w:p w14:paraId="6D59CAB7" w14:textId="77777777" w:rsidR="00AB6A72" w:rsidRPr="00627E5F" w:rsidRDefault="00AB6A72" w:rsidP="00AB6A72">
      <w:pPr>
        <w:rPr>
          <w:rStyle w:val="Emphasis"/>
        </w:rPr>
      </w:pPr>
      <w:r w:rsidRPr="00627E5F">
        <w:rPr>
          <w:sz w:val="16"/>
        </w:rPr>
        <w:t xml:space="preserve">Conventional wisdom among policymakers, less support from scholars </w:t>
      </w:r>
      <w:r w:rsidRPr="00627E5F">
        <w:rPr>
          <w:rStyle w:val="StyleUnderline"/>
        </w:rPr>
        <w:t xml:space="preserve">The literature on extended nuclear guarantees broadly divides into </w:t>
      </w:r>
      <w:r w:rsidRPr="00627E5F">
        <w:rPr>
          <w:rStyle w:val="Emphasis"/>
        </w:rPr>
        <w:t>policy-focused</w:t>
      </w:r>
      <w:r w:rsidRPr="00627E5F">
        <w:rPr>
          <w:rStyle w:val="StyleUnderline"/>
        </w:rPr>
        <w:t xml:space="preserve"> work—arguing that such guarantees, if properly calibrated, can prevent allied nuclear proliferation</w:t>
      </w:r>
      <w:r w:rsidRPr="00627E5F">
        <w:rPr>
          <w:sz w:val="16"/>
        </w:rPr>
        <w:t>, and prescribing mechanisms for increasing their credibility (Congressional Commission 2008)—</w:t>
      </w:r>
      <w:r w:rsidRPr="00627E5F">
        <w:rPr>
          <w:rStyle w:val="StyleUnderline"/>
        </w:rPr>
        <w:t xml:space="preserve">and </w:t>
      </w:r>
      <w:r w:rsidRPr="00627E5F">
        <w:rPr>
          <w:rStyle w:val="Emphasis"/>
        </w:rPr>
        <w:t>academically</w:t>
      </w:r>
      <w:r w:rsidRPr="00627E5F">
        <w:rPr>
          <w:rStyle w:val="StyleUnderline"/>
        </w:rPr>
        <w:t xml:space="preserve">-oriented research, examining whether guarantees </w:t>
      </w:r>
      <w:r w:rsidRPr="00627E5F">
        <w:rPr>
          <w:rStyle w:val="Emphasis"/>
        </w:rPr>
        <w:t>can be credible in the first place</w:t>
      </w:r>
      <w:r w:rsidRPr="00627E5F">
        <w:rPr>
          <w:rStyle w:val="StyleUnderline"/>
        </w:rPr>
        <w:t xml:space="preserve">. Although the </w:t>
      </w:r>
      <w:r w:rsidRPr="006F08FA">
        <w:rPr>
          <w:rStyle w:val="StyleUnderline"/>
          <w:highlight w:val="cyan"/>
        </w:rPr>
        <w:t>policy literature</w:t>
      </w:r>
      <w:r w:rsidRPr="00627E5F">
        <w:rPr>
          <w:rStyle w:val="StyleUnderline"/>
        </w:rPr>
        <w:t xml:space="preserve"> </w:t>
      </w:r>
      <w:r w:rsidRPr="00627E5F">
        <w:rPr>
          <w:rStyle w:val="Emphasis"/>
        </w:rPr>
        <w:t>considers</w:t>
      </w:r>
      <w:r w:rsidRPr="00627E5F">
        <w:rPr>
          <w:rStyle w:val="StyleUnderline"/>
        </w:rPr>
        <w:t xml:space="preserve"> which factors may affect credibility </w:t>
      </w:r>
      <w:r w:rsidRPr="00627E5F">
        <w:rPr>
          <w:sz w:val="16"/>
        </w:rPr>
        <w:t xml:space="preserve">(Murdock 2009), </w:t>
      </w:r>
      <w:r w:rsidRPr="00627E5F">
        <w:rPr>
          <w:rStyle w:val="StyleUnderline"/>
        </w:rPr>
        <w:t xml:space="preserve">its </w:t>
      </w:r>
      <w:r w:rsidRPr="00627E5F">
        <w:rPr>
          <w:rStyle w:val="Emphasis"/>
        </w:rPr>
        <w:t>primary limitation</w:t>
      </w:r>
      <w:r w:rsidRPr="00627E5F">
        <w:rPr>
          <w:rStyle w:val="StyleUnderline"/>
        </w:rPr>
        <w:t xml:space="preserve"> </w:t>
      </w:r>
      <w:r w:rsidRPr="006F08FA">
        <w:rPr>
          <w:rStyle w:val="StyleUnderline"/>
          <w:highlight w:val="cyan"/>
        </w:rPr>
        <w:t xml:space="preserve">is </w:t>
      </w:r>
      <w:r w:rsidRPr="006F08FA">
        <w:rPr>
          <w:rStyle w:val="Emphasis"/>
          <w:highlight w:val="cyan"/>
        </w:rPr>
        <w:t>assuming</w:t>
      </w:r>
      <w:r w:rsidRPr="006F08FA">
        <w:rPr>
          <w:rStyle w:val="StyleUnderline"/>
          <w:highlight w:val="cyan"/>
        </w:rPr>
        <w:t xml:space="preserve"> guarantees can be effective</w:t>
      </w:r>
      <w:r w:rsidRPr="00627E5F">
        <w:rPr>
          <w:rStyle w:val="StyleUnderline"/>
        </w:rPr>
        <w:t xml:space="preserve"> in stemming allied proliferation. The literature presents a </w:t>
      </w:r>
      <w:r w:rsidRPr="00627E5F">
        <w:rPr>
          <w:rStyle w:val="Emphasis"/>
        </w:rPr>
        <w:t>toolbox of options</w:t>
      </w:r>
      <w:r w:rsidRPr="00627E5F">
        <w:rPr>
          <w:sz w:val="16"/>
        </w:rPr>
        <w:t xml:space="preserve"> for how to increase credibility, </w:t>
      </w:r>
      <w:r w:rsidRPr="00627E5F">
        <w:rPr>
          <w:rStyle w:val="StyleUnderline"/>
        </w:rPr>
        <w:t xml:space="preserve">but gives short shrift to the </w:t>
      </w:r>
      <w:r w:rsidRPr="00627E5F">
        <w:rPr>
          <w:rStyle w:val="Emphasis"/>
        </w:rPr>
        <w:t>prior question</w:t>
      </w:r>
      <w:r w:rsidRPr="00627E5F">
        <w:rPr>
          <w:rStyle w:val="StyleUnderline"/>
        </w:rPr>
        <w:t xml:space="preserve"> of </w:t>
      </w:r>
      <w:r w:rsidRPr="00627E5F">
        <w:rPr>
          <w:rStyle w:val="Emphasis"/>
        </w:rPr>
        <w:t xml:space="preserve">whether security guarantees can prevent allied proliferation. </w:t>
      </w:r>
      <w:r w:rsidRPr="00627E5F">
        <w:rPr>
          <w:sz w:val="16"/>
        </w:rPr>
        <w:t xml:space="preserve">The academic literature on guarantees also has shortcomings. Some argue that guarantees do not stem allied proliferation because they are incredible (Goldstein 2000), but base the conclusion on analysis of a few cases in which allies chose to proliferate. Other scholars in the qualitative tradition dispute these results, noting that such guarantees can prevent allied proliferation activity (Knopf 2012). A modest but growing quantitative literature addresses the question of why states do and do not proliferate, but reaches contradictory conclusions on security guarantees (see Table 4.1). And none of these studies focused narrowly on guarantees—they were either “garbage can” approaches that sought to test a host of potentially relevant variables, or focused on other independent variables—and therefore did not subject their security guarantee findings to robustness checks. </w:t>
      </w:r>
      <w:r w:rsidRPr="00627E5F">
        <w:t>[[TABLE 4.1 OMITTED]]</w:t>
      </w:r>
      <w:r w:rsidRPr="00627E5F">
        <w:rPr>
          <w:sz w:val="16"/>
        </w:rPr>
        <w:t xml:space="preserve"> Two recent studies catalyzed a resurgence of interest in applying sophisticated quantitative tools to the proliferation puzzle. 5 Employing hazard analysis, </w:t>
      </w:r>
      <w:r w:rsidRPr="00627E5F">
        <w:rPr>
          <w:rStyle w:val="StyleUnderline"/>
        </w:rPr>
        <w:t>Singh and Way</w:t>
      </w:r>
      <w:r w:rsidRPr="00627E5F">
        <w:rPr>
          <w:sz w:val="16"/>
        </w:rPr>
        <w:t xml:space="preserve"> (2004) </w:t>
      </w:r>
      <w:r w:rsidRPr="00627E5F">
        <w:rPr>
          <w:rStyle w:val="StyleUnderline"/>
        </w:rPr>
        <w:t xml:space="preserve">found that </w:t>
      </w:r>
      <w:r w:rsidRPr="006F08FA">
        <w:rPr>
          <w:rStyle w:val="StyleUnderline"/>
          <w:highlight w:val="cyan"/>
        </w:rPr>
        <w:t xml:space="preserve">states with nuclear-armed allies were </w:t>
      </w:r>
      <w:r w:rsidRPr="006F08FA">
        <w:rPr>
          <w:rStyle w:val="Emphasis"/>
          <w:highlight w:val="cyan"/>
        </w:rPr>
        <w:t>neither less nor more likely</w:t>
      </w:r>
      <w:r w:rsidRPr="006F08FA">
        <w:rPr>
          <w:sz w:val="16"/>
          <w:highlight w:val="cyan"/>
        </w:rPr>
        <w:t xml:space="preserve"> </w:t>
      </w:r>
      <w:r w:rsidRPr="006F08FA">
        <w:rPr>
          <w:rStyle w:val="StyleUnderline"/>
          <w:highlight w:val="cyan"/>
        </w:rPr>
        <w:t>to explore nuclear</w:t>
      </w:r>
      <w:r w:rsidRPr="00627E5F">
        <w:rPr>
          <w:rStyle w:val="StyleUnderline"/>
        </w:rPr>
        <w:t xml:space="preserve"> weapons options, launch weapons programs, or acquire weapons. </w:t>
      </w:r>
      <w:r w:rsidRPr="006F08FA">
        <w:rPr>
          <w:rStyle w:val="Emphasis"/>
          <w:highlight w:val="cyan"/>
        </w:rPr>
        <w:t>Multinomial logit analysis</w:t>
      </w:r>
      <w:r w:rsidRPr="00627E5F">
        <w:rPr>
          <w:rStyle w:val="StyleUnderline"/>
        </w:rPr>
        <w:t xml:space="preserve">, reported as a robustness check, </w:t>
      </w:r>
      <w:r w:rsidRPr="006F08FA">
        <w:rPr>
          <w:rStyle w:val="StyleUnderline"/>
          <w:highlight w:val="cyan"/>
        </w:rPr>
        <w:t xml:space="preserve">similarly found </w:t>
      </w:r>
      <w:r w:rsidRPr="006F08FA">
        <w:rPr>
          <w:rStyle w:val="Emphasis"/>
          <w:highlight w:val="cyan"/>
        </w:rPr>
        <w:t>no relationship</w:t>
      </w:r>
      <w:r w:rsidRPr="00627E5F">
        <w:rPr>
          <w:rStyle w:val="StyleUnderline"/>
        </w:rPr>
        <w:t xml:space="preserve"> between guarantees and states’ likelihood of </w:t>
      </w:r>
      <w:r w:rsidRPr="00627E5F">
        <w:rPr>
          <w:rStyle w:val="Emphasis"/>
        </w:rPr>
        <w:t>launching</w:t>
      </w:r>
      <w:r w:rsidRPr="00627E5F">
        <w:rPr>
          <w:rStyle w:val="StyleUnderline"/>
        </w:rPr>
        <w:t xml:space="preserve"> weapons programs</w:t>
      </w:r>
      <w:r w:rsidRPr="00627E5F">
        <w:rPr>
          <w:sz w:val="16"/>
        </w:rPr>
        <w:t>, but did find a robust negative relationship to both exploration and acquisition.</w:t>
      </w:r>
      <w:r w:rsidRPr="00627E5F">
        <w:rPr>
          <w:rStyle w:val="StyleUnderline"/>
        </w:rPr>
        <w:t xml:space="preserve"> </w:t>
      </w:r>
      <w:r w:rsidRPr="006F08FA">
        <w:rPr>
          <w:rStyle w:val="StyleUnderline"/>
          <w:highlight w:val="cyan"/>
        </w:rPr>
        <w:t>Jo and Gartzke</w:t>
      </w:r>
      <w:r w:rsidRPr="00627E5F">
        <w:rPr>
          <w:sz w:val="16"/>
        </w:rPr>
        <w:t xml:space="preserve"> (2007) </w:t>
      </w:r>
      <w:r w:rsidRPr="00627E5F">
        <w:rPr>
          <w:rStyle w:val="StyleUnderline"/>
        </w:rPr>
        <w:t xml:space="preserve">employed </w:t>
      </w:r>
      <w:proofErr w:type="spellStart"/>
      <w:r w:rsidRPr="00627E5F">
        <w:rPr>
          <w:rStyle w:val="StyleUnderline"/>
        </w:rPr>
        <w:t>probit</w:t>
      </w:r>
      <w:proofErr w:type="spellEnd"/>
      <w:r w:rsidRPr="00627E5F">
        <w:rPr>
          <w:rStyle w:val="StyleUnderline"/>
        </w:rPr>
        <w:t xml:space="preserve"> regression analysis, and </w:t>
      </w:r>
      <w:r w:rsidRPr="006F08FA">
        <w:rPr>
          <w:rStyle w:val="StyleUnderline"/>
          <w:highlight w:val="cyan"/>
        </w:rPr>
        <w:t>concluded</w:t>
      </w:r>
      <w:r w:rsidRPr="00627E5F">
        <w:rPr>
          <w:rStyle w:val="StyleUnderline"/>
        </w:rPr>
        <w:t xml:space="preserve"> that </w:t>
      </w:r>
      <w:r w:rsidRPr="006F08FA">
        <w:rPr>
          <w:rStyle w:val="StyleUnderline"/>
          <w:highlight w:val="cyan"/>
        </w:rPr>
        <w:t>states</w:t>
      </w:r>
      <w:r w:rsidRPr="00627E5F">
        <w:rPr>
          <w:rStyle w:val="StyleUnderline"/>
        </w:rPr>
        <w:t xml:space="preserve"> </w:t>
      </w:r>
      <w:r w:rsidRPr="006F08FA">
        <w:rPr>
          <w:rStyle w:val="Emphasis"/>
          <w:highlight w:val="cyan"/>
        </w:rPr>
        <w:t>receiving</w:t>
      </w:r>
      <w:r w:rsidRPr="00627E5F">
        <w:rPr>
          <w:rStyle w:val="StyleUnderline"/>
        </w:rPr>
        <w:t xml:space="preserve"> security </w:t>
      </w:r>
      <w:r w:rsidRPr="006F08FA">
        <w:rPr>
          <w:rStyle w:val="StyleUnderline"/>
          <w:highlight w:val="cyan"/>
        </w:rPr>
        <w:t xml:space="preserve">guarantees were </w:t>
      </w:r>
      <w:r w:rsidRPr="006F08FA">
        <w:rPr>
          <w:rStyle w:val="Emphasis"/>
          <w:highlight w:val="cyan"/>
        </w:rPr>
        <w:t>no less likely to have</w:t>
      </w:r>
      <w:r w:rsidRPr="00627E5F">
        <w:rPr>
          <w:rStyle w:val="Emphasis"/>
        </w:rPr>
        <w:t xml:space="preserve"> active </w:t>
      </w:r>
      <w:r w:rsidRPr="006F08FA">
        <w:rPr>
          <w:rStyle w:val="Emphasis"/>
          <w:highlight w:val="cyan"/>
        </w:rPr>
        <w:t>nuclear</w:t>
      </w:r>
      <w:r w:rsidRPr="00627E5F">
        <w:rPr>
          <w:rStyle w:val="Emphasis"/>
        </w:rPr>
        <w:t xml:space="preserve"> weapons </w:t>
      </w:r>
      <w:r w:rsidRPr="006F08FA">
        <w:rPr>
          <w:rStyle w:val="Emphasis"/>
          <w:highlight w:val="cyan"/>
        </w:rPr>
        <w:t>programs</w:t>
      </w:r>
      <w:r w:rsidRPr="00627E5F">
        <w:rPr>
          <w:sz w:val="16"/>
        </w:rPr>
        <w:t xml:space="preserve">, though they were less likely to possess nuclear weapons. Finally, two scholars tweaked Singh and Way’s earlier work. </w:t>
      </w:r>
      <w:proofErr w:type="spellStart"/>
      <w:r w:rsidRPr="00627E5F">
        <w:rPr>
          <w:sz w:val="16"/>
        </w:rPr>
        <w:t>Kroenig</w:t>
      </w:r>
      <w:proofErr w:type="spellEnd"/>
      <w:r w:rsidRPr="00627E5F">
        <w:rPr>
          <w:sz w:val="16"/>
        </w:rPr>
        <w:t xml:space="preserve"> (2009) reported that two out of three hazard models found a negative relationship between guarantees and acquisition, while one found no relationship. In a subsequent 2010 book that conducted analysis along similar lines yet came to the opposite conclusion, </w:t>
      </w:r>
      <w:proofErr w:type="spellStart"/>
      <w:r w:rsidRPr="006F08FA">
        <w:rPr>
          <w:rStyle w:val="Emphasis"/>
          <w:highlight w:val="cyan"/>
        </w:rPr>
        <w:t>Kroenig</w:t>
      </w:r>
      <w:proofErr w:type="spellEnd"/>
      <w:r w:rsidRPr="00627E5F">
        <w:rPr>
          <w:sz w:val="16"/>
        </w:rPr>
        <w:t xml:space="preserve"> (2010) </w:t>
      </w:r>
      <w:r w:rsidRPr="006F08FA">
        <w:rPr>
          <w:rStyle w:val="StyleUnderline"/>
          <w:highlight w:val="cyan"/>
        </w:rPr>
        <w:t>reported</w:t>
      </w:r>
      <w:r w:rsidRPr="00627E5F">
        <w:rPr>
          <w:rStyle w:val="StyleUnderline"/>
        </w:rPr>
        <w:t xml:space="preserve"> that </w:t>
      </w:r>
      <w:r w:rsidRPr="006F08FA">
        <w:rPr>
          <w:rStyle w:val="StyleUnderline"/>
          <w:highlight w:val="cyan"/>
        </w:rPr>
        <w:t>all</w:t>
      </w:r>
      <w:r w:rsidRPr="00627E5F">
        <w:rPr>
          <w:rStyle w:val="StyleUnderline"/>
        </w:rPr>
        <w:t xml:space="preserve"> four models </w:t>
      </w:r>
      <w:r w:rsidRPr="006F08FA">
        <w:rPr>
          <w:rStyle w:val="StyleUnderline"/>
          <w:highlight w:val="cyan"/>
        </w:rPr>
        <w:t xml:space="preserve">that </w:t>
      </w:r>
      <w:r w:rsidRPr="006F08FA">
        <w:rPr>
          <w:rStyle w:val="Emphasis"/>
          <w:highlight w:val="cyan"/>
        </w:rPr>
        <w:t>controlled for guarantees</w:t>
      </w:r>
      <w:r w:rsidRPr="006F08FA">
        <w:rPr>
          <w:rStyle w:val="StyleUnderline"/>
          <w:highlight w:val="cyan"/>
        </w:rPr>
        <w:t xml:space="preserve"> found </w:t>
      </w:r>
      <w:r w:rsidRPr="006F08FA">
        <w:rPr>
          <w:rStyle w:val="Emphasis"/>
          <w:highlight w:val="cyan"/>
        </w:rPr>
        <w:t>no relationship to acquisition</w:t>
      </w:r>
      <w:r w:rsidRPr="00627E5F">
        <w:rPr>
          <w:sz w:val="16"/>
        </w:rPr>
        <w:t xml:space="preserve">. </w:t>
      </w:r>
      <w:r w:rsidRPr="006F08FA">
        <w:rPr>
          <w:rStyle w:val="StyleUnderline"/>
          <w:highlight w:val="cyan"/>
        </w:rPr>
        <w:t>Fuhrmann</w:t>
      </w:r>
      <w:r w:rsidRPr="00627E5F">
        <w:rPr>
          <w:sz w:val="16"/>
        </w:rPr>
        <w:t xml:space="preserve"> (2009)— </w:t>
      </w:r>
      <w:r w:rsidRPr="00627E5F">
        <w:rPr>
          <w:rStyle w:val="StyleUnderline"/>
        </w:rPr>
        <w:t>employing probit regression analysis but, unusually, structured like Singh and Way’s hazard analysis to drop countries from the data set once they reach a given threshold—</w:t>
      </w:r>
      <w:r w:rsidRPr="006F08FA">
        <w:rPr>
          <w:rStyle w:val="StyleUnderline"/>
          <w:highlight w:val="cyan"/>
        </w:rPr>
        <w:t>reported</w:t>
      </w:r>
      <w:r w:rsidRPr="00627E5F">
        <w:rPr>
          <w:rStyle w:val="StyleUnderline"/>
        </w:rPr>
        <w:t xml:space="preserve"> that </w:t>
      </w:r>
      <w:r w:rsidRPr="00627E5F">
        <w:rPr>
          <w:rStyle w:val="Emphasis"/>
        </w:rPr>
        <w:t xml:space="preserve">all of </w:t>
      </w:r>
      <w:r w:rsidRPr="006F08FA">
        <w:rPr>
          <w:rStyle w:val="Emphasis"/>
          <w:highlight w:val="cyan"/>
        </w:rPr>
        <w:t>his models found no relationship</w:t>
      </w:r>
      <w:r w:rsidRPr="00627E5F">
        <w:rPr>
          <w:rStyle w:val="Emphasis"/>
        </w:rPr>
        <w:t xml:space="preserve"> between guarantees and nuclear weapons program initiation or acquisition.</w:t>
      </w:r>
    </w:p>
    <w:p w14:paraId="08DFBAC7" w14:textId="330F40D3" w:rsidR="00915306" w:rsidRPr="00915306" w:rsidRDefault="00915306" w:rsidP="00915306">
      <w:pPr>
        <w:pStyle w:val="Heading4"/>
      </w:pPr>
      <w:r>
        <w:t xml:space="preserve">7. Case turns the DA---Saudi Arabia is proliferating </w:t>
      </w:r>
      <w:r>
        <w:rPr>
          <w:u w:val="single"/>
        </w:rPr>
        <w:t>because</w:t>
      </w:r>
      <w:r>
        <w:t xml:space="preserve"> of Iranian presence in Yemen. </w:t>
      </w:r>
    </w:p>
    <w:p w14:paraId="0A0D1F44" w14:textId="7207D029" w:rsidR="00915306" w:rsidRPr="00915306" w:rsidRDefault="00915306" w:rsidP="00915306">
      <w:r w:rsidRPr="00915306">
        <w:t xml:space="preserve">Jacob </w:t>
      </w:r>
      <w:r w:rsidRPr="00915306">
        <w:rPr>
          <w:rStyle w:val="Style13ptBold"/>
        </w:rPr>
        <w:t>Powell 19</w:t>
      </w:r>
      <w:r w:rsidRPr="00915306">
        <w:t xml:space="preserve">. Writer and news editor. 02-24-2019. “Nuclear weapons proliferation: Fears to increase if US sells technology to Saudi Arabia,” Middle East Eye. </w:t>
      </w:r>
      <w:hyperlink r:id="rId36" w:history="1">
        <w:r w:rsidRPr="00915306">
          <w:rPr>
            <w:rStyle w:val="Hyperlink"/>
          </w:rPr>
          <w:t>https://www.middleeasteye.net/news/nuclear-weapons-proliferation-fears-increase-if-us-sells-technology-saudi-arabia</w:t>
        </w:r>
      </w:hyperlink>
      <w:r w:rsidRPr="00915306">
        <w:t xml:space="preserve">   </w:t>
      </w:r>
      <w:proofErr w:type="spellStart"/>
      <w:r w:rsidRPr="00915306">
        <w:t>jld</w:t>
      </w:r>
      <w:proofErr w:type="spellEnd"/>
    </w:p>
    <w:p w14:paraId="42212BBA" w14:textId="099BB38F" w:rsidR="00915306" w:rsidRDefault="00915306" w:rsidP="00915306">
      <w:pPr>
        <w:rPr>
          <w:color w:val="000000" w:themeColor="text1"/>
          <w:szCs w:val="32"/>
          <w:u w:val="single"/>
        </w:rPr>
      </w:pPr>
      <w:r w:rsidRPr="00AB05D2">
        <w:rPr>
          <w:color w:val="000000" w:themeColor="text1"/>
          <w:szCs w:val="32"/>
          <w:u w:val="single"/>
        </w:rPr>
        <w:t>As news of attempts by US President Donald Trump’s</w:t>
      </w:r>
      <w:r>
        <w:rPr>
          <w:color w:val="000000" w:themeColor="text1"/>
          <w:szCs w:val="32"/>
          <w:u w:val="single"/>
        </w:rPr>
        <w:t xml:space="preserve"> </w:t>
      </w:r>
      <w:hyperlink r:id="rId37" w:tgtFrame="_blank" w:history="1">
        <w:r w:rsidRPr="00AB05D2">
          <w:rPr>
            <w:rStyle w:val="Hyperlink"/>
            <w:color w:val="000000" w:themeColor="text1"/>
            <w:szCs w:val="32"/>
            <w:u w:val="single"/>
          </w:rPr>
          <w:t>administration to sell nuclear technology to Saudi Arabia</w:t>
        </w:r>
      </w:hyperlink>
      <w:r>
        <w:rPr>
          <w:color w:val="000000" w:themeColor="text1"/>
          <w:szCs w:val="32"/>
          <w:u w:val="single"/>
        </w:rPr>
        <w:t xml:space="preserve"> </w:t>
      </w:r>
      <w:r w:rsidRPr="00AB05D2">
        <w:rPr>
          <w:color w:val="000000" w:themeColor="text1"/>
          <w:szCs w:val="32"/>
          <w:u w:val="single"/>
        </w:rPr>
        <w:t>circulated last week, experts told Middle East Eye that it may heighten fears of nuclear weapons proliferation.</w:t>
      </w:r>
      <w:r>
        <w:rPr>
          <w:rFonts w:ascii="Times New Roman" w:hAnsi="Times New Roman"/>
          <w:color w:val="000000" w:themeColor="text1"/>
          <w:szCs w:val="32"/>
          <w:u w:val="single"/>
        </w:rPr>
        <w:t xml:space="preserve"> </w:t>
      </w:r>
      <w:r w:rsidRPr="00AB05D2">
        <w:rPr>
          <w:color w:val="000000" w:themeColor="text1"/>
          <w:sz w:val="16"/>
          <w:szCs w:val="32"/>
        </w:rPr>
        <w:t xml:space="preserve">“Any nuclear technology could be used for legitimate civilian things like producing electricity or making medical isotopes to treat cancer patients, but </w:t>
      </w:r>
      <w:r w:rsidRPr="00AB05D2">
        <w:rPr>
          <w:color w:val="000000" w:themeColor="text1"/>
          <w:szCs w:val="32"/>
          <w:u w:val="single"/>
        </w:rPr>
        <w:t>that same technology can give countries the ability to make nuclear weapons,</w:t>
      </w:r>
      <w:r w:rsidRPr="00AB05D2">
        <w:rPr>
          <w:color w:val="000000" w:themeColor="text1"/>
          <w:sz w:val="16"/>
          <w:szCs w:val="32"/>
        </w:rPr>
        <w:t>” said Dr Matthew Fuhrmann, a professor and nuclear security expert at Texas A&amp;M University.</w:t>
      </w:r>
      <w:r>
        <w:rPr>
          <w:color w:val="000000" w:themeColor="text1"/>
          <w:sz w:val="16"/>
          <w:szCs w:val="32"/>
        </w:rPr>
        <w:t xml:space="preserve"> </w:t>
      </w:r>
      <w:r w:rsidRPr="00AB05D2">
        <w:rPr>
          <w:color w:val="000000" w:themeColor="text1"/>
          <w:szCs w:val="32"/>
        </w:rPr>
        <w:t>“</w:t>
      </w:r>
      <w:r w:rsidRPr="00AB05D2">
        <w:rPr>
          <w:color w:val="000000" w:themeColor="text1"/>
          <w:szCs w:val="32"/>
          <w:u w:val="single"/>
        </w:rPr>
        <w:t>You always want to think about what the possibilities might be, that a country may try and use things that were provided for peaceful purposes down the road towards military ends</w:t>
      </w:r>
      <w:r w:rsidRPr="00AB05D2">
        <w:rPr>
          <w:color w:val="000000" w:themeColor="text1"/>
          <w:szCs w:val="32"/>
        </w:rPr>
        <w:t>,” he said.</w:t>
      </w:r>
      <w:r>
        <w:rPr>
          <w:color w:val="000000" w:themeColor="text1"/>
          <w:szCs w:val="32"/>
        </w:rPr>
        <w:t xml:space="preserve"> </w:t>
      </w:r>
      <w:r w:rsidRPr="00AB05D2">
        <w:rPr>
          <w:color w:val="000000" w:themeColor="text1"/>
          <w:sz w:val="16"/>
          <w:szCs w:val="16"/>
        </w:rPr>
        <w:t>On Tuesday, Congressman Elijah Cummings’ House Oversight committee</w:t>
      </w:r>
      <w:r>
        <w:rPr>
          <w:color w:val="000000" w:themeColor="text1"/>
          <w:sz w:val="16"/>
          <w:szCs w:val="16"/>
        </w:rPr>
        <w:t xml:space="preserve"> </w:t>
      </w:r>
      <w:hyperlink r:id="rId38" w:tgtFrame="_blank" w:history="1">
        <w:r w:rsidRPr="00AB05D2">
          <w:rPr>
            <w:rStyle w:val="Hyperlink"/>
            <w:color w:val="000000" w:themeColor="text1"/>
            <w:sz w:val="16"/>
            <w:szCs w:val="16"/>
          </w:rPr>
          <w:t>released a report</w:t>
        </w:r>
      </w:hyperlink>
      <w:r>
        <w:rPr>
          <w:color w:val="000000" w:themeColor="text1"/>
          <w:sz w:val="16"/>
          <w:szCs w:val="16"/>
        </w:rPr>
        <w:t xml:space="preserve"> </w:t>
      </w:r>
      <w:r w:rsidRPr="00AB05D2">
        <w:rPr>
          <w:color w:val="000000" w:themeColor="text1"/>
          <w:sz w:val="16"/>
          <w:szCs w:val="16"/>
        </w:rPr>
        <w:t>citing unidentified whistleblowers saying that current and former administration officials have potentially attempted to bypass Congress to rush selling “highly sensitive” nuclear technology.</w:t>
      </w:r>
      <w:r>
        <w:rPr>
          <w:color w:val="000000" w:themeColor="text1"/>
          <w:sz w:val="16"/>
          <w:szCs w:val="16"/>
        </w:rPr>
        <w:t xml:space="preserve"> </w:t>
      </w:r>
      <w:r w:rsidRPr="00AB05D2">
        <w:rPr>
          <w:color w:val="000000" w:themeColor="text1"/>
          <w:sz w:val="16"/>
          <w:szCs w:val="16"/>
        </w:rPr>
        <w:t>The House Oversight committee has begun an investigation into the claims.</w:t>
      </w:r>
      <w:r>
        <w:rPr>
          <w:color w:val="000000" w:themeColor="text1"/>
          <w:sz w:val="16"/>
          <w:szCs w:val="16"/>
        </w:rPr>
        <w:t xml:space="preserve"> </w:t>
      </w:r>
      <w:r w:rsidRPr="00AB05D2">
        <w:rPr>
          <w:color w:val="000000" w:themeColor="text1"/>
          <w:sz w:val="16"/>
          <w:szCs w:val="32"/>
        </w:rPr>
        <w:t xml:space="preserve">According to the report, </w:t>
      </w:r>
      <w:r w:rsidRPr="00AB05D2">
        <w:rPr>
          <w:color w:val="000000" w:themeColor="text1"/>
          <w:szCs w:val="32"/>
          <w:u w:val="single"/>
        </w:rPr>
        <w:t>people within the White House have pursued selling nuclear technology</w:t>
      </w:r>
      <w:r w:rsidRPr="00AB05D2">
        <w:rPr>
          <w:color w:val="000000" w:themeColor="text1"/>
          <w:sz w:val="16"/>
          <w:szCs w:val="32"/>
        </w:rPr>
        <w:t xml:space="preserve"> since the early days of the president’s administration.</w:t>
      </w:r>
      <w:r>
        <w:rPr>
          <w:color w:val="000000" w:themeColor="text1"/>
          <w:sz w:val="16"/>
          <w:szCs w:val="32"/>
        </w:rPr>
        <w:t xml:space="preserve"> </w:t>
      </w:r>
      <w:r w:rsidRPr="00AB05D2">
        <w:rPr>
          <w:color w:val="000000" w:themeColor="text1"/>
          <w:sz w:val="16"/>
          <w:szCs w:val="16"/>
        </w:rPr>
        <w:t>The House Oversight office did not respond to calls prior to publication, nor did the Department of Energy’s nuclear security office reply to emailed questions.</w:t>
      </w:r>
      <w:r>
        <w:rPr>
          <w:color w:val="000000" w:themeColor="text1"/>
          <w:sz w:val="16"/>
          <w:szCs w:val="16"/>
        </w:rPr>
        <w:t xml:space="preserve"> </w:t>
      </w:r>
      <w:r w:rsidRPr="00AB05D2">
        <w:rPr>
          <w:color w:val="000000" w:themeColor="text1"/>
          <w:sz w:val="16"/>
          <w:szCs w:val="16"/>
        </w:rPr>
        <w:t>Speaking at an event hosted by the Arab Center Washington DC last week,</w:t>
      </w:r>
      <w:r>
        <w:rPr>
          <w:color w:val="000000" w:themeColor="text1"/>
          <w:sz w:val="16"/>
          <w:szCs w:val="16"/>
        </w:rPr>
        <w:t xml:space="preserve"> </w:t>
      </w:r>
      <w:r w:rsidRPr="00AB05D2">
        <w:rPr>
          <w:color w:val="000000" w:themeColor="text1"/>
          <w:sz w:val="16"/>
          <w:szCs w:val="16"/>
        </w:rPr>
        <w:t>Robert Jordan,</w:t>
      </w:r>
      <w:r>
        <w:rPr>
          <w:color w:val="000000" w:themeColor="text1"/>
          <w:sz w:val="16"/>
          <w:szCs w:val="16"/>
        </w:rPr>
        <w:t xml:space="preserve"> </w:t>
      </w:r>
      <w:r w:rsidRPr="00AB05D2">
        <w:rPr>
          <w:color w:val="000000" w:themeColor="text1"/>
          <w:sz w:val="16"/>
          <w:szCs w:val="16"/>
        </w:rPr>
        <w:t>former US ambassador to Saudi Arabia under President George W</w:t>
      </w:r>
      <w:r>
        <w:rPr>
          <w:color w:val="000000" w:themeColor="text1"/>
          <w:sz w:val="16"/>
          <w:szCs w:val="16"/>
        </w:rPr>
        <w:t xml:space="preserve"> </w:t>
      </w:r>
      <w:r w:rsidRPr="00AB05D2">
        <w:rPr>
          <w:color w:val="000000" w:themeColor="text1"/>
          <w:sz w:val="16"/>
          <w:szCs w:val="16"/>
        </w:rPr>
        <w:t>Bush, Said:</w:t>
      </w:r>
      <w:r>
        <w:rPr>
          <w:color w:val="000000" w:themeColor="text1"/>
          <w:sz w:val="16"/>
          <w:szCs w:val="16"/>
        </w:rPr>
        <w:t xml:space="preserve"> </w:t>
      </w:r>
      <w:r w:rsidRPr="00AB05D2">
        <w:rPr>
          <w:color w:val="000000" w:themeColor="text1"/>
          <w:sz w:val="16"/>
          <w:szCs w:val="16"/>
        </w:rPr>
        <w:t>“If the transfer has already occurred, or is being discussed, it’s likely in violation of the Atomic Energy Act section 123.”</w:t>
      </w:r>
      <w:r>
        <w:rPr>
          <w:color w:val="000000" w:themeColor="text1"/>
          <w:sz w:val="16"/>
          <w:szCs w:val="16"/>
        </w:rPr>
        <w:t xml:space="preserve"> </w:t>
      </w:r>
      <w:r w:rsidRPr="00AB05D2">
        <w:rPr>
          <w:color w:val="000000" w:themeColor="text1"/>
          <w:sz w:val="16"/>
          <w:szCs w:val="16"/>
        </w:rPr>
        <w:t>The Atomic Energy Act, which came into law in 1954, stipulates that a US president must obtain congressional approval of nuclear trade agreements.</w:t>
      </w:r>
      <w:r>
        <w:rPr>
          <w:color w:val="000000" w:themeColor="text1"/>
          <w:sz w:val="16"/>
          <w:szCs w:val="16"/>
        </w:rPr>
        <w:t xml:space="preserve"> </w:t>
      </w:r>
      <w:r w:rsidRPr="00AB05D2">
        <w:rPr>
          <w:color w:val="000000" w:themeColor="text1"/>
          <w:sz w:val="16"/>
          <w:szCs w:val="16"/>
        </w:rPr>
        <w:t xml:space="preserve">Within that law is a section known as 123, which prohibits recipient countries from using purchased nuclear technology to develop weapons </w:t>
      </w:r>
      <w:proofErr w:type="spellStart"/>
      <w:r w:rsidRPr="00AB05D2">
        <w:rPr>
          <w:color w:val="000000" w:themeColor="text1"/>
          <w:sz w:val="16"/>
          <w:szCs w:val="16"/>
        </w:rPr>
        <w:t>programmes</w:t>
      </w:r>
      <w:proofErr w:type="spellEnd"/>
      <w:r w:rsidRPr="00AB05D2">
        <w:rPr>
          <w:color w:val="000000" w:themeColor="text1"/>
          <w:sz w:val="16"/>
          <w:szCs w:val="16"/>
        </w:rPr>
        <w:t>.</w:t>
      </w:r>
      <w:r>
        <w:rPr>
          <w:color w:val="000000" w:themeColor="text1"/>
          <w:sz w:val="16"/>
          <w:szCs w:val="16"/>
        </w:rPr>
        <w:t xml:space="preserve"> </w:t>
      </w:r>
      <w:r w:rsidRPr="00AB05D2">
        <w:rPr>
          <w:color w:val="000000" w:themeColor="text1"/>
          <w:sz w:val="16"/>
          <w:szCs w:val="16"/>
        </w:rPr>
        <w:t>“To put it more simply, congressional approval is generally required before these deals can enter into force, and without a nuclear cooperation agreement, you can’t engage in nuclear commerce with the recipient country,” said Fuhrmann.</w:t>
      </w:r>
      <w:r>
        <w:rPr>
          <w:color w:val="000000" w:themeColor="text1"/>
          <w:sz w:val="16"/>
          <w:szCs w:val="16"/>
        </w:rPr>
        <w:t xml:space="preserve"> </w:t>
      </w:r>
      <w:r w:rsidRPr="00AB05D2">
        <w:rPr>
          <w:color w:val="000000" w:themeColor="text1"/>
          <w:sz w:val="16"/>
          <w:szCs w:val="16"/>
        </w:rPr>
        <w:t xml:space="preserve">On Saturday, US Deputy Energy Secretary Dan </w:t>
      </w:r>
      <w:proofErr w:type="spellStart"/>
      <w:r w:rsidRPr="00AB05D2">
        <w:rPr>
          <w:color w:val="000000" w:themeColor="text1"/>
          <w:sz w:val="16"/>
          <w:szCs w:val="16"/>
        </w:rPr>
        <w:t>Brouillette</w:t>
      </w:r>
      <w:proofErr w:type="spellEnd"/>
      <w:r w:rsidRPr="00AB05D2">
        <w:rPr>
          <w:color w:val="000000" w:themeColor="text1"/>
          <w:sz w:val="16"/>
          <w:szCs w:val="16"/>
        </w:rPr>
        <w:t xml:space="preserve"> said the US will require Saudi Arabia to agree to section 123.</w:t>
      </w:r>
      <w:r>
        <w:rPr>
          <w:color w:val="000000" w:themeColor="text1"/>
          <w:sz w:val="16"/>
          <w:szCs w:val="16"/>
        </w:rPr>
        <w:t xml:space="preserve"> </w:t>
      </w:r>
      <w:r w:rsidRPr="00AB05D2">
        <w:rPr>
          <w:color w:val="000000" w:themeColor="text1"/>
          <w:sz w:val="16"/>
          <w:szCs w:val="16"/>
        </w:rPr>
        <w:t xml:space="preserve">"We won't allow them to bypass 123 if they want to have civilian nuclear power that includes US nuclear technologies," </w:t>
      </w:r>
      <w:proofErr w:type="spellStart"/>
      <w:r w:rsidRPr="00AB05D2">
        <w:rPr>
          <w:color w:val="000000" w:themeColor="text1"/>
          <w:sz w:val="16"/>
          <w:szCs w:val="16"/>
        </w:rPr>
        <w:t>Brouilette</w:t>
      </w:r>
      <w:proofErr w:type="spellEnd"/>
      <w:r w:rsidRPr="00AB05D2">
        <w:rPr>
          <w:color w:val="000000" w:themeColor="text1"/>
          <w:sz w:val="16"/>
          <w:szCs w:val="16"/>
        </w:rPr>
        <w:t xml:space="preserve"> told CNBC.</w:t>
      </w:r>
      <w:r>
        <w:rPr>
          <w:color w:val="000000" w:themeColor="text1"/>
          <w:sz w:val="16"/>
          <w:szCs w:val="16"/>
        </w:rPr>
        <w:t xml:space="preserve"> </w:t>
      </w:r>
      <w:r w:rsidRPr="00AB05D2">
        <w:rPr>
          <w:color w:val="000000" w:themeColor="text1"/>
          <w:sz w:val="16"/>
          <w:szCs w:val="16"/>
        </w:rPr>
        <w:t>Concerns of nuclear proliferation</w:t>
      </w:r>
      <w:r>
        <w:rPr>
          <w:color w:val="000000" w:themeColor="text1"/>
          <w:sz w:val="16"/>
          <w:szCs w:val="16"/>
        </w:rPr>
        <w:t xml:space="preserve"> </w:t>
      </w:r>
      <w:r w:rsidRPr="00AB05D2">
        <w:rPr>
          <w:color w:val="000000" w:themeColor="text1"/>
          <w:sz w:val="16"/>
          <w:szCs w:val="16"/>
        </w:rPr>
        <w:t xml:space="preserve">Experts, including Fuhrmann, said that </w:t>
      </w:r>
      <w:r w:rsidRPr="00AB05D2">
        <w:rPr>
          <w:color w:val="000000" w:themeColor="text1"/>
          <w:szCs w:val="32"/>
          <w:u w:val="single"/>
        </w:rPr>
        <w:t>even if Saudi Arabia pledges to use nuclear technology for purely peaceful purposes, selling nuclear materials to them still runs the risk of eventual proliferation.</w:t>
      </w:r>
      <w:r>
        <w:rPr>
          <w:color w:val="000000" w:themeColor="text1"/>
          <w:szCs w:val="32"/>
        </w:rPr>
        <w:t xml:space="preserve"> </w:t>
      </w:r>
      <w:r w:rsidRPr="00AB05D2">
        <w:rPr>
          <w:color w:val="000000" w:themeColor="text1"/>
          <w:szCs w:val="32"/>
        </w:rPr>
        <w:t>“</w:t>
      </w:r>
      <w:r w:rsidRPr="00AB05D2">
        <w:rPr>
          <w:color w:val="000000" w:themeColor="text1"/>
          <w:sz w:val="16"/>
          <w:szCs w:val="16"/>
        </w:rPr>
        <w:t>When you think about a country like Saudi Arabia, they’re operating in a dangerous environment, already fighting proxy wars with countries like Iran and there is a possibility of regional conflict in the future,” he told MEE.</w:t>
      </w:r>
      <w:r>
        <w:rPr>
          <w:color w:val="000000" w:themeColor="text1"/>
          <w:sz w:val="16"/>
          <w:szCs w:val="16"/>
        </w:rPr>
        <w:t xml:space="preserve"> </w:t>
      </w:r>
      <w:r w:rsidRPr="00AB05D2">
        <w:rPr>
          <w:color w:val="000000" w:themeColor="text1"/>
          <w:sz w:val="16"/>
          <w:szCs w:val="16"/>
        </w:rPr>
        <w:t>From Saudi Arabia’s standpoint</w:t>
      </w:r>
      <w:r w:rsidRPr="00AB05D2">
        <w:rPr>
          <w:color w:val="000000" w:themeColor="text1"/>
          <w:szCs w:val="32"/>
        </w:rPr>
        <w:t>, “</w:t>
      </w:r>
      <w:r w:rsidRPr="00AB05D2">
        <w:rPr>
          <w:color w:val="000000" w:themeColor="text1"/>
          <w:szCs w:val="32"/>
          <w:u w:val="single"/>
        </w:rPr>
        <w:t>you look at that situation and think that there might be strong strategic incentive to want nuclear weapons</w:t>
      </w:r>
      <w:r w:rsidRPr="00AB05D2">
        <w:rPr>
          <w:color w:val="000000" w:themeColor="text1"/>
          <w:szCs w:val="32"/>
        </w:rPr>
        <w:t>”, he said.</w:t>
      </w:r>
      <w:r>
        <w:rPr>
          <w:color w:val="000000" w:themeColor="text1"/>
          <w:szCs w:val="32"/>
        </w:rPr>
        <w:t xml:space="preserve"> </w:t>
      </w:r>
      <w:r w:rsidRPr="00AB05D2">
        <w:rPr>
          <w:color w:val="000000" w:themeColor="text1"/>
          <w:sz w:val="16"/>
          <w:szCs w:val="16"/>
        </w:rPr>
        <w:t>Crown Prince Mohammed bin Salman, the country’s de-facto ruler, said last March that</w:t>
      </w:r>
      <w:r w:rsidRPr="00AB05D2">
        <w:rPr>
          <w:color w:val="000000" w:themeColor="text1"/>
          <w:szCs w:val="32"/>
        </w:rPr>
        <w:t xml:space="preserve"> </w:t>
      </w:r>
      <w:r w:rsidRPr="00AB05D2">
        <w:rPr>
          <w:color w:val="000000" w:themeColor="text1"/>
          <w:szCs w:val="32"/>
          <w:u w:val="single"/>
        </w:rPr>
        <w:t>if Iran attempts to pursue a nuclear weapon, Saudi Arabia will do the same.</w:t>
      </w:r>
    </w:p>
    <w:p w14:paraId="00890A20" w14:textId="77777777" w:rsidR="00AB6A72" w:rsidRPr="00627E5F" w:rsidRDefault="00AB6A72" w:rsidP="00AB6A72"/>
    <w:p w14:paraId="72D7DC56" w14:textId="2ED3B542" w:rsidR="00876430" w:rsidRPr="00627E5F" w:rsidRDefault="00876430" w:rsidP="00AB6A72">
      <w:pPr>
        <w:pStyle w:val="Heading3"/>
      </w:pPr>
      <w:r w:rsidRPr="00627E5F">
        <w:t>AT: Leverage I/L</w:t>
      </w:r>
    </w:p>
    <w:p w14:paraId="0ADD7ED2" w14:textId="41422988" w:rsidR="00876430" w:rsidRPr="00627E5F" w:rsidRDefault="00876430" w:rsidP="00BA01CF">
      <w:pPr>
        <w:pStyle w:val="Heading4"/>
      </w:pPr>
      <w:r w:rsidRPr="00627E5F">
        <w:t xml:space="preserve">Turn---reducing sales </w:t>
      </w:r>
      <w:r w:rsidRPr="00627E5F">
        <w:rPr>
          <w:u w:val="single"/>
        </w:rPr>
        <w:t>increases</w:t>
      </w:r>
      <w:r w:rsidRPr="00627E5F">
        <w:t xml:space="preserve"> leverage---shows that our threats are credible. </w:t>
      </w:r>
    </w:p>
    <w:p w14:paraId="41609335" w14:textId="0F41D829" w:rsidR="00876430" w:rsidRPr="00627E5F" w:rsidRDefault="00876430" w:rsidP="00876430">
      <w:r w:rsidRPr="00627E5F">
        <w:t xml:space="preserve">Sophia </w:t>
      </w:r>
      <w:r w:rsidRPr="00627E5F">
        <w:rPr>
          <w:rStyle w:val="Style13ptBold"/>
        </w:rPr>
        <w:t>Lam</w:t>
      </w:r>
      <w:r w:rsidRPr="00627E5F">
        <w:t>, 4-9-20</w:t>
      </w:r>
      <w:r w:rsidRPr="00627E5F">
        <w:rPr>
          <w:rStyle w:val="Style13ptBold"/>
        </w:rPr>
        <w:t>19</w:t>
      </w:r>
      <w:r w:rsidRPr="00627E5F">
        <w:t xml:space="preserve">, The Gate is an independent publication covering politics and policy on the local, national and international level. "Ending US Arms Sales to Saudi Arabia," The Gate, </w:t>
      </w:r>
      <w:hyperlink r:id="rId39" w:history="1">
        <w:r w:rsidRPr="00627E5F">
          <w:rPr>
            <w:rStyle w:val="Hyperlink"/>
          </w:rPr>
          <w:t>http://uchicagogate.com/articles/2019/4/9/ending-us-arms-sales-saudi-arabia/</w:t>
        </w:r>
      </w:hyperlink>
      <w:r w:rsidRPr="00627E5F">
        <w:t xml:space="preserve"> //EN </w:t>
      </w:r>
    </w:p>
    <w:p w14:paraId="798884E9" w14:textId="7E2D3251" w:rsidR="00876430" w:rsidRPr="00627E5F" w:rsidRDefault="00876430" w:rsidP="00876430">
      <w:pPr>
        <w:rPr>
          <w:sz w:val="16"/>
        </w:rPr>
      </w:pPr>
      <w:r w:rsidRPr="00627E5F">
        <w:rPr>
          <w:rStyle w:val="Emphasis"/>
        </w:rPr>
        <w:t>By ending arms sales, the United States can assert its sway over Saudi Arabia</w:t>
      </w:r>
      <w:r w:rsidRPr="00627E5F">
        <w:rPr>
          <w:sz w:val="16"/>
        </w:rPr>
        <w:t xml:space="preserve">: if Saudi weapons and systems are so reliant on US assistance, perhaps the Saudis should be compelled to comply with new US terms; </w:t>
      </w:r>
      <w:r w:rsidRPr="00627E5F">
        <w:rPr>
          <w:rStyle w:val="StyleUnderline"/>
        </w:rPr>
        <w:t>Such a move would help change the narrative that the US will never use its military aid leverage over other countries</w:t>
      </w:r>
      <w:r w:rsidRPr="00627E5F">
        <w:rPr>
          <w:sz w:val="16"/>
        </w:rPr>
        <w:t xml:space="preserve">. </w:t>
      </w:r>
      <w:r w:rsidRPr="00627E5F">
        <w:rPr>
          <w:rStyle w:val="Emphasis"/>
        </w:rPr>
        <w:t xml:space="preserve">If the United States suspended arms sales to Saudi Arabia, other major arms exporters might either take </w:t>
      </w:r>
      <w:hyperlink r:id="rId40" w:history="1">
        <w:r w:rsidRPr="00627E5F">
          <w:rPr>
            <w:rStyle w:val="Emphasis"/>
          </w:rPr>
          <w:t>similar</w:t>
        </w:r>
      </w:hyperlink>
      <w:r w:rsidRPr="00627E5F">
        <w:rPr>
          <w:rStyle w:val="Emphasis"/>
        </w:rPr>
        <w:t xml:space="preserve"> measures or continue to follow their own preexisting </w:t>
      </w:r>
      <w:proofErr w:type="spellStart"/>
      <w:r w:rsidRPr="00627E5F">
        <w:rPr>
          <w:rStyle w:val="Emphasis"/>
        </w:rPr>
        <w:t>scalebacks</w:t>
      </w:r>
      <w:proofErr w:type="spellEnd"/>
      <w:r w:rsidRPr="00627E5F">
        <w:rPr>
          <w:rStyle w:val="Emphasis"/>
        </w:rPr>
        <w:t xml:space="preserve">. </w:t>
      </w:r>
      <w:r w:rsidRPr="00627E5F">
        <w:rPr>
          <w:sz w:val="16"/>
        </w:rPr>
        <w:t xml:space="preserve">End Saudi Arms Sales </w:t>
      </w:r>
      <w:r w:rsidRPr="00627E5F">
        <w:rPr>
          <w:rStyle w:val="StyleUnderline"/>
        </w:rPr>
        <w:t xml:space="preserve">The United States’ arms sales to Saudi Arabia are flawed in humanitarian, economic and political terms. Rather than search for innovative ways to justify protecting arms sales to Saudi Arabia, the United States can </w:t>
      </w:r>
      <w:r w:rsidRPr="00627E5F">
        <w:rPr>
          <w:sz w:val="16"/>
        </w:rPr>
        <w:t>and should</w:t>
      </w:r>
      <w:r w:rsidRPr="00627E5F">
        <w:rPr>
          <w:rStyle w:val="StyleUnderline"/>
        </w:rPr>
        <w:t xml:space="preserve"> work to legitimately foster sustainable peace and stability in the Middle East</w:t>
      </w:r>
      <w:r w:rsidRPr="00627E5F">
        <w:rPr>
          <w:sz w:val="16"/>
        </w:rPr>
        <w:t xml:space="preserve">. In short, </w:t>
      </w:r>
      <w:r w:rsidRPr="00627E5F">
        <w:rPr>
          <w:rStyle w:val="StyleUnderline"/>
        </w:rPr>
        <w:t xml:space="preserve">the United States ought to reverse its wrongs by ending its arms sales to Saudi Arabia. Doing so will not only allow war-torn Yemen to begin to recover, but would also allow the United States to better revitalize its own economy, and reassert its military leverage and international authority to hold allied states like Saudi Arabia accountable for their agendas and actions. </w:t>
      </w:r>
    </w:p>
    <w:p w14:paraId="31C8C8E7" w14:textId="77799304" w:rsidR="00876430" w:rsidRPr="00627E5F" w:rsidRDefault="00876430" w:rsidP="00AB6A72">
      <w:pPr>
        <w:pStyle w:val="Heading3"/>
      </w:pPr>
      <w:r w:rsidRPr="00627E5F">
        <w:t>Non-Unique---1AR</w:t>
      </w:r>
    </w:p>
    <w:p w14:paraId="30916129" w14:textId="66256728" w:rsidR="00876430" w:rsidRPr="00627E5F" w:rsidRDefault="00876430" w:rsidP="00BA01CF">
      <w:pPr>
        <w:pStyle w:val="Heading4"/>
      </w:pPr>
      <w:r w:rsidRPr="00627E5F">
        <w:t xml:space="preserve">Relations are unsustainable---arms sales and human rights abuses will draw Congressional criticism which undermines ties. </w:t>
      </w:r>
    </w:p>
    <w:p w14:paraId="54493CDB" w14:textId="77777777" w:rsidR="00876430" w:rsidRPr="00627E5F" w:rsidRDefault="00876430" w:rsidP="00876430">
      <w:r w:rsidRPr="00627E5F">
        <w:t xml:space="preserve">Chris </w:t>
      </w:r>
      <w:r w:rsidRPr="00627E5F">
        <w:rPr>
          <w:rStyle w:val="Style13ptBold"/>
        </w:rPr>
        <w:t xml:space="preserve">Murphy 18 </w:t>
      </w:r>
      <w:r w:rsidRPr="00627E5F">
        <w:t xml:space="preserve">{Democratic Senator from Connecticut, serves on the Foreign Relations Committee, “We must demand accountability for Saudi Arabia’s behavior,” </w:t>
      </w:r>
      <w:r w:rsidRPr="00627E5F">
        <w:rPr>
          <w:i/>
          <w:iCs/>
        </w:rPr>
        <w:t>Washington Post</w:t>
      </w:r>
      <w:r w:rsidRPr="00627E5F">
        <w:t xml:space="preserve">, </w:t>
      </w:r>
      <w:hyperlink r:id="rId41" w:history="1">
        <w:r w:rsidRPr="00627E5F">
          <w:rPr>
            <w:rStyle w:val="Hyperlink"/>
          </w:rPr>
          <w:t>https://www.washingtonpost.com/opinions/we-must-demand-accountability-for-saudi-arabias-behavior/2018/10/15/b4b5ecc8-d0ac-11e8-b2d2-f397227b43f0_story.html</w:t>
        </w:r>
      </w:hyperlink>
      <w:r w:rsidRPr="00627E5F">
        <w:t>, Published 10/15/18, Accessed 6/20/19} //RG</w:t>
      </w:r>
    </w:p>
    <w:p w14:paraId="18B08B08" w14:textId="77777777" w:rsidR="00876430" w:rsidRPr="00627E5F" w:rsidRDefault="00876430" w:rsidP="00876430">
      <w:r w:rsidRPr="00627E5F">
        <w:rPr>
          <w:rStyle w:val="StyleUnderline"/>
        </w:rPr>
        <w:t>Reports indicate that Saudi Arabia dispatched a hit squad that brazenly abducted and murdered Khashoggi</w:t>
      </w:r>
      <w:r w:rsidRPr="00627E5F">
        <w:t xml:space="preserve">, a U.S. resident, in the Saudi Consulate in Istanbul — </w:t>
      </w:r>
      <w:r w:rsidRPr="00627E5F">
        <w:rPr>
          <w:rStyle w:val="StyleUnderline"/>
        </w:rPr>
        <w:t>simply because he regularly criticized his government in public</w:t>
      </w:r>
      <w:r w:rsidRPr="00627E5F">
        <w:t>. The Saudis have issued blanket denials and refused to provide any evidence to the contrary, arrogantly assuming they don’t owe us an explanation.</w:t>
      </w:r>
    </w:p>
    <w:p w14:paraId="47D273D8" w14:textId="77777777" w:rsidR="00876430" w:rsidRPr="00627E5F" w:rsidRDefault="00876430" w:rsidP="00876430">
      <w:pPr>
        <w:rPr>
          <w:rStyle w:val="StyleUnderline"/>
        </w:rPr>
      </w:pPr>
      <w:r w:rsidRPr="00627E5F">
        <w:t xml:space="preserve">When I came to Congress a little more than 10 years ago, support for Saudi Arabia was broad and bipartisan. But now, </w:t>
      </w:r>
      <w:r w:rsidRPr="00627E5F">
        <w:rPr>
          <w:rStyle w:val="StyleUnderline"/>
        </w:rPr>
        <w:t xml:space="preserve">as the new crown prince engages in increasingly reckless behavior, more and more of us are wondering whether </w:t>
      </w:r>
      <w:r w:rsidRPr="00627E5F">
        <w:rPr>
          <w:rStyle w:val="Emphasis"/>
        </w:rPr>
        <w:t>our ally’s</w:t>
      </w:r>
      <w:r w:rsidRPr="00627E5F">
        <w:rPr>
          <w:rStyle w:val="StyleUnderline"/>
        </w:rPr>
        <w:t xml:space="preserve"> actions are in </w:t>
      </w:r>
      <w:r w:rsidRPr="00627E5F">
        <w:rPr>
          <w:rStyle w:val="Emphasis"/>
        </w:rPr>
        <w:t>our own</w:t>
      </w:r>
      <w:r w:rsidRPr="00627E5F">
        <w:rPr>
          <w:rStyle w:val="StyleUnderline"/>
        </w:rPr>
        <w:t xml:space="preserve"> best interests. The list of erratic actions </w:t>
      </w:r>
      <w:r w:rsidRPr="00627E5F">
        <w:t xml:space="preserve">from Mohammed bin Salman </w:t>
      </w:r>
      <w:r w:rsidRPr="00627E5F">
        <w:rPr>
          <w:rStyle w:val="StyleUnderline"/>
        </w:rPr>
        <w:t>is long: the jailing of royal family members, the detention of the Lebanese prime minister, a nonsensical feud with Qatar, the growing internal repression of political speech and the disastrous war in Yemen.</w:t>
      </w:r>
    </w:p>
    <w:p w14:paraId="6FB2F950" w14:textId="77777777" w:rsidR="00876430" w:rsidRPr="00627E5F" w:rsidRDefault="00876430" w:rsidP="00876430">
      <w:r w:rsidRPr="00627E5F">
        <w:rPr>
          <w:rStyle w:val="StyleUnderline"/>
        </w:rPr>
        <w:t>These counterproductive moves have been met with increasing criticism on Capitol Hill and have prompted new questions about the Saudi project that is perhaps most damaging to global security</w:t>
      </w:r>
      <w:r w:rsidRPr="00627E5F">
        <w:t xml:space="preserve">: the decades-long effort to sow across the world the seeds of Salafist Islam, often a crucial ingredient of the Sunni </w:t>
      </w:r>
      <w:r w:rsidRPr="00627E5F">
        <w:rPr>
          <w:rStyle w:val="StyleUnderline"/>
        </w:rPr>
        <w:t>extremism that fuels terrorist groups</w:t>
      </w:r>
      <w:r w:rsidRPr="00627E5F">
        <w:t xml:space="preserve"> such as the Islamic State and al- Qaeda.</w:t>
      </w:r>
    </w:p>
    <w:p w14:paraId="401355B8" w14:textId="77777777" w:rsidR="00876430" w:rsidRPr="00627E5F" w:rsidRDefault="00876430" w:rsidP="00876430">
      <w:pPr>
        <w:rPr>
          <w:rStyle w:val="StyleUnderline"/>
        </w:rPr>
      </w:pPr>
      <w:r w:rsidRPr="00627E5F">
        <w:t xml:space="preserve">This administration appears unlikely to take decisive action, so it’s up to Congress to determine the consequences. </w:t>
      </w:r>
      <w:r w:rsidRPr="00627E5F">
        <w:rPr>
          <w:rStyle w:val="StyleUnderline"/>
        </w:rPr>
        <w:t>One of those consequences must be ending our military assistance, which has given the Saudis free rein in the ongoing horror in Yemen.</w:t>
      </w:r>
    </w:p>
    <w:p w14:paraId="0E09FF3C" w14:textId="77777777" w:rsidR="00876430" w:rsidRPr="00627E5F" w:rsidRDefault="00876430" w:rsidP="00876430"/>
    <w:p w14:paraId="3B8A27E2" w14:textId="142A31E5" w:rsidR="003C71B4" w:rsidRPr="00627E5F" w:rsidRDefault="003C71B4" w:rsidP="00AB6A72">
      <w:pPr>
        <w:pStyle w:val="Heading3"/>
      </w:pPr>
      <w:r w:rsidRPr="00627E5F">
        <w:t>Arms Sales Not Key---1AR</w:t>
      </w:r>
    </w:p>
    <w:p w14:paraId="0C7C155F" w14:textId="0F41E3E7" w:rsidR="00876430" w:rsidRPr="00627E5F" w:rsidRDefault="00876430" w:rsidP="00BA01CF">
      <w:pPr>
        <w:pStyle w:val="Heading4"/>
      </w:pPr>
      <w:r w:rsidRPr="00627E5F">
        <w:t xml:space="preserve">AFF doesn’t sever the guarantee---merely makes it slightly more conditional. That preserves the relationship.  </w:t>
      </w:r>
    </w:p>
    <w:p w14:paraId="0F4C89A6" w14:textId="77777777" w:rsidR="00876430" w:rsidRPr="00627E5F" w:rsidRDefault="00876430" w:rsidP="00876430">
      <w:r w:rsidRPr="00627E5F">
        <w:rPr>
          <w:rStyle w:val="Style13ptBold"/>
        </w:rPr>
        <w:t>WSJ</w:t>
      </w:r>
      <w:r w:rsidRPr="00627E5F">
        <w:t xml:space="preserve"> Editorial Board </w:t>
      </w:r>
      <w:r w:rsidRPr="00627E5F">
        <w:rPr>
          <w:rStyle w:val="Style13ptBold"/>
        </w:rPr>
        <w:t>18</w:t>
      </w:r>
      <w:r w:rsidRPr="00627E5F">
        <w:t xml:space="preserve"> {The Wall Street Journal Editorial Board speaks for free markets and free people, and the principles of the Declaration of Independence and </w:t>
      </w:r>
      <w:r w:rsidRPr="00627E5F">
        <w:rPr>
          <w:i/>
          <w:iCs/>
        </w:rPr>
        <w:t>Wealth of Nations</w:t>
      </w:r>
      <w:r w:rsidRPr="00627E5F">
        <w:t xml:space="preserve">, “America and the Saudis,” </w:t>
      </w:r>
      <w:r w:rsidRPr="00627E5F">
        <w:rPr>
          <w:i/>
          <w:iCs/>
        </w:rPr>
        <w:t>WSJ</w:t>
      </w:r>
      <w:r w:rsidRPr="00627E5F">
        <w:t>, https://www.wsj.com/articles/america-and-the-saudis-1540159637}</w:t>
      </w:r>
    </w:p>
    <w:p w14:paraId="06495843" w14:textId="77777777" w:rsidR="00876430" w:rsidRPr="00627E5F" w:rsidRDefault="00876430" w:rsidP="00876430">
      <w:r w:rsidRPr="00627E5F">
        <w:rPr>
          <w:rStyle w:val="StyleUnderline"/>
        </w:rPr>
        <w:t>The “fight” story</w:t>
      </w:r>
      <w:r w:rsidRPr="00627E5F">
        <w:t xml:space="preserve"> also </w:t>
      </w:r>
      <w:r w:rsidRPr="00627E5F">
        <w:rPr>
          <w:rStyle w:val="StyleUnderline"/>
        </w:rPr>
        <w:t>conveniently lays blame on lower-ranking officials while effectively absolving members of the royal family, especially</w:t>
      </w:r>
      <w:r w:rsidRPr="00627E5F">
        <w:t xml:space="preserve"> the Crown Prince known as </w:t>
      </w:r>
      <w:r w:rsidRPr="00627E5F">
        <w:rPr>
          <w:rStyle w:val="StyleUnderline"/>
        </w:rPr>
        <w:t>MBS</w:t>
      </w:r>
      <w:r w:rsidRPr="00627E5F">
        <w:t xml:space="preserve">. The Saudis say they’ve arrested 18 officials and sacked five others. Several are part of MBS’s inner circle, and it’s unlikely they would have acted without at least the tacit assent of the Crown Prince. </w:t>
      </w:r>
      <w:r w:rsidRPr="00627E5F">
        <w:rPr>
          <w:rStyle w:val="StyleUnderline"/>
        </w:rPr>
        <w:t>Khashoggi</w:t>
      </w:r>
      <w:r w:rsidRPr="00627E5F">
        <w:t xml:space="preserve">, who had a wide following in the Middle East, </w:t>
      </w:r>
      <w:r w:rsidRPr="00627E5F">
        <w:rPr>
          <w:rStyle w:val="StyleUnderline"/>
        </w:rPr>
        <w:t>had criticized the Crown Prince</w:t>
      </w:r>
      <w:r w:rsidRPr="00627E5F">
        <w:t xml:space="preserve"> for his authoritarian tactics in trying to reform the Kingdom.</w:t>
      </w:r>
    </w:p>
    <w:p w14:paraId="46CBA33C" w14:textId="77777777" w:rsidR="00876430" w:rsidRPr="00627E5F" w:rsidRDefault="00876430" w:rsidP="00876430">
      <w:r w:rsidRPr="00627E5F">
        <w:t>On Sunday Saudi Foreign Minister Adel al-</w:t>
      </w:r>
      <w:proofErr w:type="spellStart"/>
      <w:r w:rsidRPr="00627E5F">
        <w:t>Jubeir</w:t>
      </w:r>
      <w:proofErr w:type="spellEnd"/>
      <w:r w:rsidRPr="00627E5F">
        <w:t xml:space="preserve"> called it a “rogue operation” that neither MBS nor “the senior leadership of our intelligence service” was aware of. This would be more believable if the Saudis hadn’t taken 18 days to say it. President Recep Tayyip Erdogan is promising to reveal Turkey’s account of what happened on Tuesday, and that could further undermine Saudi credibility.</w:t>
      </w:r>
    </w:p>
    <w:p w14:paraId="0D4204AD" w14:textId="77777777" w:rsidR="00876430" w:rsidRPr="00627E5F" w:rsidRDefault="00876430" w:rsidP="00876430">
      <w:r w:rsidRPr="00627E5F">
        <w:rPr>
          <w:rStyle w:val="StyleUnderline"/>
        </w:rPr>
        <w:t>The Trump Administration’s response to all this hasn’t exactly been a model of moral or strategic clarity. Mr. Trump has rambled from promising “severe” consequences to extolling U.S. arms sales to threatening sanctions to a seeming apologia for MBS as an “incredible ally.”</w:t>
      </w:r>
      <w:r w:rsidRPr="00627E5F">
        <w:t xml:space="preserve"> On Saturday he finally got closer to the truth when he told the Washington Post that he doubted the Saudi explanation. “Obviously there’s been deception, and there’s been lies,” Mr. Trump said.</w:t>
      </w:r>
    </w:p>
    <w:p w14:paraId="38BA0616" w14:textId="77777777" w:rsidR="00876430" w:rsidRPr="00627E5F" w:rsidRDefault="00876430" w:rsidP="00876430">
      <w:pPr>
        <w:rPr>
          <w:rStyle w:val="StyleUnderline"/>
        </w:rPr>
      </w:pPr>
      <w:r w:rsidRPr="00627E5F">
        <w:rPr>
          <w:rStyle w:val="StyleUnderline"/>
        </w:rPr>
        <w:t>The U.S. goal should be to preserve the U.S.-Saudi alliance while making clear that murdering journalists is unacceptable and that MBS’s erratic judgment and willful use of power are problems for the bilateral relationship.</w:t>
      </w:r>
      <w:r w:rsidRPr="00627E5F">
        <w:t xml:space="preserve"> The U.S. can’t dictate to King Salman who should run his government, but </w:t>
      </w:r>
      <w:r w:rsidRPr="00627E5F">
        <w:rPr>
          <w:rStyle w:val="StyleUnderline"/>
        </w:rPr>
        <w:t>MBS also can’t be allowed to conclude that America thinks this is no big deal. Otherwise he’ll keep creating trouble for his own country and the U.S.</w:t>
      </w:r>
    </w:p>
    <w:p w14:paraId="2F4BDD78" w14:textId="77777777" w:rsidR="00876430" w:rsidRPr="00627E5F" w:rsidRDefault="00876430" w:rsidP="00876430"/>
    <w:p w14:paraId="76FB1078" w14:textId="472CC0A1" w:rsidR="003C71B4" w:rsidRPr="00627E5F" w:rsidRDefault="003C71B4" w:rsidP="00BA01CF">
      <w:pPr>
        <w:pStyle w:val="Heading4"/>
        <w:rPr>
          <w:bCs/>
        </w:rPr>
      </w:pPr>
      <w:r w:rsidRPr="00627E5F">
        <w:t xml:space="preserve">Arms sales aren’t key---they don’t communicate a broader security commitment. </w:t>
      </w:r>
    </w:p>
    <w:p w14:paraId="45253CDA" w14:textId="1AE6BFA6" w:rsidR="003C71B4" w:rsidRPr="00627E5F" w:rsidRDefault="003C71B4" w:rsidP="003C71B4">
      <w:proofErr w:type="spellStart"/>
      <w:r w:rsidRPr="00627E5F">
        <w:rPr>
          <w:rStyle w:val="Style13ptBold"/>
        </w:rPr>
        <w:t>Hunzeker</w:t>
      </w:r>
      <w:proofErr w:type="spellEnd"/>
      <w:r w:rsidRPr="00627E5F">
        <w:rPr>
          <w:rStyle w:val="Style13ptBold"/>
        </w:rPr>
        <w:t xml:space="preserve"> and </w:t>
      </w:r>
      <w:proofErr w:type="spellStart"/>
      <w:r w:rsidRPr="00627E5F">
        <w:rPr>
          <w:rStyle w:val="Style13ptBold"/>
        </w:rPr>
        <w:t>Lanoszka</w:t>
      </w:r>
      <w:proofErr w:type="spellEnd"/>
      <w:r w:rsidRPr="00627E5F">
        <w:rPr>
          <w:rStyle w:val="Style13ptBold"/>
        </w:rPr>
        <w:t xml:space="preserve"> 18</w:t>
      </w:r>
      <w:r w:rsidRPr="00627E5F">
        <w:t xml:space="preserve"> ---- Michael A. </w:t>
      </w:r>
      <w:proofErr w:type="spellStart"/>
      <w:r w:rsidRPr="00627E5F">
        <w:t>Hunzeker</w:t>
      </w:r>
      <w:proofErr w:type="spellEnd"/>
      <w:r w:rsidRPr="00627E5F">
        <w:t xml:space="preserve"> is an assistant professor at the </w:t>
      </w:r>
      <w:proofErr w:type="spellStart"/>
      <w:r w:rsidRPr="00627E5F">
        <w:t>Schar</w:t>
      </w:r>
      <w:proofErr w:type="spellEnd"/>
      <w:r w:rsidRPr="00627E5F">
        <w:t xml:space="preserve">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w:t>
      </w:r>
      <w:proofErr w:type="spellStart"/>
      <w:r w:rsidRPr="00627E5F">
        <w:t>Lanoszka</w:t>
      </w:r>
      <w:proofErr w:type="spellEnd"/>
      <w:r w:rsidRPr="00627E5F">
        <w:t xml:space="preserve"> is an assistant professor (University of Waterloo)</w:t>
      </w:r>
      <w:r w:rsidRPr="00627E5F">
        <w:rPr>
          <w:i/>
        </w:rPr>
        <w:t>,</w:t>
      </w:r>
      <w:r w:rsidRPr="00627E5F">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sidRPr="00627E5F">
        <w:rPr>
          <w:i/>
        </w:rPr>
        <w:t xml:space="preserve"> A Question of Time: Enhancing Taiwan’s Conventional Deterrence Posture</w:t>
      </w:r>
      <w:r w:rsidRPr="00627E5F">
        <w:t xml:space="preserve">, Center for Security Policy Studies, </w:t>
      </w:r>
      <w:proofErr w:type="spellStart"/>
      <w:r w:rsidRPr="00627E5F">
        <w:t>Schar</w:t>
      </w:r>
      <w:proofErr w:type="spellEnd"/>
      <w:r w:rsidRPr="00627E5F">
        <w:t xml:space="preserve"> School of Policy and Government (George Mason University), November, http://csps.gmu.edu/wp-content/uploads/2018/11/A-Question-of-Time.pdf </w:t>
      </w:r>
    </w:p>
    <w:p w14:paraId="1814F4AB" w14:textId="2424C56B" w:rsidR="003C71B4" w:rsidRPr="00627E5F" w:rsidRDefault="003C71B4" w:rsidP="003C71B4">
      <w:pPr>
        <w:rPr>
          <w:sz w:val="16"/>
        </w:rPr>
      </w:pPr>
      <w:r w:rsidRPr="00627E5F">
        <w:rPr>
          <w:sz w:val="16"/>
        </w:rPr>
        <w:t xml:space="preserve">Second, </w:t>
      </w:r>
      <w:r w:rsidRPr="006F08FA">
        <w:rPr>
          <w:rStyle w:val="StyleUnderline"/>
          <w:highlight w:val="cyan"/>
        </w:rPr>
        <w:t>it is</w:t>
      </w:r>
      <w:r w:rsidRPr="006F08FA">
        <w:rPr>
          <w:sz w:val="16"/>
          <w:highlight w:val="cyan"/>
        </w:rPr>
        <w:t xml:space="preserve"> </w:t>
      </w:r>
      <w:r w:rsidRPr="006F08FA">
        <w:rPr>
          <w:rStyle w:val="Emphasis"/>
          <w:highlight w:val="cyan"/>
        </w:rPr>
        <w:t>not clear</w:t>
      </w:r>
      <w:r w:rsidRPr="00627E5F">
        <w:rPr>
          <w:sz w:val="16"/>
        </w:rPr>
        <w:t xml:space="preserve"> that </w:t>
      </w:r>
      <w:r w:rsidRPr="006F08FA">
        <w:rPr>
          <w:rStyle w:val="StyleUnderline"/>
          <w:highlight w:val="cyan"/>
        </w:rPr>
        <w:t>selling weapons</w:t>
      </w:r>
      <w:r w:rsidRPr="00627E5F">
        <w:rPr>
          <w:sz w:val="16"/>
        </w:rPr>
        <w:t xml:space="preserve"> to a partner necessarily </w:t>
      </w:r>
      <w:r w:rsidRPr="006F08FA">
        <w:rPr>
          <w:rStyle w:val="StyleUnderline"/>
          <w:highlight w:val="cyan"/>
        </w:rPr>
        <w:t>makes it more likely that the seller is then willing to fight a war on its buyer’s behalf</w:t>
      </w:r>
      <w:r w:rsidRPr="00627E5F">
        <w:rPr>
          <w:sz w:val="16"/>
        </w:rPr>
        <w:t xml:space="preserve">.155 </w:t>
      </w:r>
      <w:r w:rsidRPr="00627E5F">
        <w:rPr>
          <w:rStyle w:val="StyleUnderline"/>
        </w:rPr>
        <w:t xml:space="preserve">Weapons </w:t>
      </w:r>
      <w:r w:rsidRPr="006F08FA">
        <w:rPr>
          <w:rStyle w:val="StyleUnderline"/>
          <w:highlight w:val="cyan"/>
        </w:rPr>
        <w:t>sales are the</w:t>
      </w:r>
      <w:r w:rsidRPr="006F08FA">
        <w:rPr>
          <w:sz w:val="16"/>
          <w:highlight w:val="cyan"/>
        </w:rPr>
        <w:t xml:space="preserve"> </w:t>
      </w:r>
      <w:r w:rsidRPr="006F08FA">
        <w:rPr>
          <w:rStyle w:val="Emphasis"/>
          <w:highlight w:val="cyan"/>
        </w:rPr>
        <w:t>opposite of a costly signal</w:t>
      </w:r>
      <w:r w:rsidRPr="00627E5F">
        <w:rPr>
          <w:sz w:val="16"/>
        </w:rPr>
        <w:t xml:space="preserve">, because </w:t>
      </w:r>
      <w:r w:rsidRPr="00627E5F">
        <w:rPr>
          <w:rStyle w:val="StyleUnderline"/>
        </w:rPr>
        <w:t>selling weapons is</w:t>
      </w:r>
      <w:r w:rsidRPr="00627E5F">
        <w:rPr>
          <w:sz w:val="16"/>
        </w:rPr>
        <w:t xml:space="preserve"> actually </w:t>
      </w:r>
      <w:r w:rsidRPr="00627E5F">
        <w:rPr>
          <w:rStyle w:val="StyleUnderline"/>
        </w:rPr>
        <w:t xml:space="preserve">quite profitable. Since Chinese </w:t>
      </w:r>
      <w:r w:rsidRPr="006F08FA">
        <w:rPr>
          <w:rStyle w:val="StyleUnderline"/>
          <w:highlight w:val="cyan"/>
        </w:rPr>
        <w:t>leaders</w:t>
      </w:r>
      <w:r w:rsidRPr="00627E5F">
        <w:rPr>
          <w:rStyle w:val="StyleUnderline"/>
        </w:rPr>
        <w:t xml:space="preserve"> know the</w:t>
      </w:r>
      <w:r w:rsidRPr="00627E5F">
        <w:rPr>
          <w:sz w:val="16"/>
        </w:rPr>
        <w:t xml:space="preserve"> </w:t>
      </w:r>
      <w:r w:rsidRPr="00627E5F">
        <w:rPr>
          <w:rStyle w:val="Emphasis"/>
        </w:rPr>
        <w:t>U</w:t>
      </w:r>
      <w:r w:rsidRPr="00627E5F">
        <w:rPr>
          <w:sz w:val="16"/>
        </w:rPr>
        <w:t xml:space="preserve">nited </w:t>
      </w:r>
      <w:r w:rsidRPr="00627E5F">
        <w:rPr>
          <w:rStyle w:val="Emphasis"/>
        </w:rPr>
        <w:t>S</w:t>
      </w:r>
      <w:r w:rsidRPr="00627E5F">
        <w:rPr>
          <w:sz w:val="16"/>
        </w:rPr>
        <w:t xml:space="preserve">tates </w:t>
      </w:r>
      <w:r w:rsidRPr="00627E5F">
        <w:rPr>
          <w:rStyle w:val="StyleUnderline"/>
        </w:rPr>
        <w:t>makes money on</w:t>
      </w:r>
      <w:r w:rsidRPr="00627E5F">
        <w:rPr>
          <w:sz w:val="16"/>
        </w:rPr>
        <w:t xml:space="preserve"> weapons </w:t>
      </w:r>
      <w:r w:rsidRPr="00627E5F">
        <w:rPr>
          <w:rStyle w:val="StyleUnderline"/>
        </w:rPr>
        <w:t xml:space="preserve">sales, they </w:t>
      </w:r>
      <w:r w:rsidRPr="006F08FA">
        <w:rPr>
          <w:rStyle w:val="StyleUnderline"/>
          <w:highlight w:val="cyan"/>
        </w:rPr>
        <w:t xml:space="preserve">might believe that </w:t>
      </w:r>
      <w:r w:rsidRPr="00627E5F">
        <w:rPr>
          <w:rStyle w:val="StyleUnderline"/>
        </w:rPr>
        <w:t xml:space="preserve">weapons </w:t>
      </w:r>
      <w:r w:rsidRPr="006F08FA">
        <w:rPr>
          <w:rStyle w:val="StyleUnderline"/>
          <w:highlight w:val="cyan"/>
        </w:rPr>
        <w:t>sales signal</w:t>
      </w:r>
      <w:r w:rsidRPr="006F08FA">
        <w:rPr>
          <w:sz w:val="16"/>
          <w:highlight w:val="cyan"/>
        </w:rPr>
        <w:t xml:space="preserve"> </w:t>
      </w:r>
      <w:r w:rsidRPr="006F08FA">
        <w:rPr>
          <w:rStyle w:val="Emphasis"/>
          <w:highlight w:val="cyan"/>
        </w:rPr>
        <w:t>little more than a</w:t>
      </w:r>
      <w:r w:rsidRPr="00627E5F">
        <w:rPr>
          <w:rStyle w:val="Emphasis"/>
        </w:rPr>
        <w:t xml:space="preserve"> U.S. </w:t>
      </w:r>
      <w:r w:rsidRPr="006F08FA">
        <w:rPr>
          <w:rStyle w:val="Emphasis"/>
          <w:highlight w:val="cyan"/>
        </w:rPr>
        <w:t>President’s desire to support America’s defense industries.</w:t>
      </w:r>
      <w:r w:rsidRPr="00627E5F">
        <w:rPr>
          <w:rStyle w:val="Emphasis"/>
        </w:rPr>
        <w:t xml:space="preserve"> </w:t>
      </w:r>
      <w:r w:rsidRPr="00627E5F">
        <w:rPr>
          <w:sz w:val="16"/>
          <w:szCs w:val="14"/>
        </w:rPr>
        <w:t xml:space="preserve">To be fair, Taiwan’s leaders likely see weapons sales as the next best alternative to basing U.S. troops in Taiwan, since cross-Strait dynamics seem to prevent the United States from sending traditional costly signals. Nor are weapons sales costless for the United States. At a minimum, they demonstrate that the United States is willing to tolerate the Chinese indignation and retaliation that usually follow each U.S.-Taiwan foreign military sales announcement. </w:t>
      </w:r>
      <w:r w:rsidRPr="00627E5F">
        <w:rPr>
          <w:sz w:val="16"/>
        </w:rPr>
        <w:t xml:space="preserve">Nevertheless, </w:t>
      </w:r>
      <w:r w:rsidRPr="00627E5F">
        <w:rPr>
          <w:rStyle w:val="StyleUnderline"/>
        </w:rPr>
        <w:t>we think it is</w:t>
      </w:r>
      <w:r w:rsidRPr="00627E5F">
        <w:rPr>
          <w:sz w:val="16"/>
        </w:rPr>
        <w:t xml:space="preserve"> </w:t>
      </w:r>
      <w:r w:rsidRPr="00627E5F">
        <w:rPr>
          <w:rStyle w:val="Emphasis"/>
        </w:rPr>
        <w:t>risky</w:t>
      </w:r>
      <w:r w:rsidRPr="00627E5F">
        <w:rPr>
          <w:sz w:val="16"/>
        </w:rPr>
        <w:t xml:space="preserve"> </w:t>
      </w:r>
      <w:r w:rsidRPr="00627E5F">
        <w:rPr>
          <w:rStyle w:val="StyleUnderline"/>
        </w:rPr>
        <w:t>for Taiwan to spend its limited defense budget on expensive U.S. weapons systems on the</w:t>
      </w:r>
      <w:r w:rsidRPr="00627E5F">
        <w:rPr>
          <w:sz w:val="16"/>
        </w:rPr>
        <w:t xml:space="preserve"> </w:t>
      </w:r>
      <w:r w:rsidRPr="00627E5F">
        <w:rPr>
          <w:rStyle w:val="Emphasis"/>
        </w:rPr>
        <w:t xml:space="preserve">tenuous assumption </w:t>
      </w:r>
      <w:r w:rsidRPr="00627E5F">
        <w:rPr>
          <w:rStyle w:val="StyleUnderline"/>
        </w:rPr>
        <w:t>that it signals American willingness to go to war on Taiwan’s behalf</w:t>
      </w:r>
      <w:r w:rsidRPr="00627E5F">
        <w:rPr>
          <w:sz w:val="16"/>
        </w:rPr>
        <w:t xml:space="preserve">. The issue of </w:t>
      </w:r>
      <w:r w:rsidRPr="006F08FA">
        <w:rPr>
          <w:rStyle w:val="StyleUnderline"/>
          <w:highlight w:val="cyan"/>
        </w:rPr>
        <w:t>whether the</w:t>
      </w:r>
      <w:r w:rsidRPr="006F08FA">
        <w:rPr>
          <w:sz w:val="16"/>
          <w:highlight w:val="cyan"/>
        </w:rPr>
        <w:t xml:space="preserve"> </w:t>
      </w:r>
      <w:r w:rsidRPr="006F08FA">
        <w:rPr>
          <w:rStyle w:val="Emphasis"/>
          <w:highlight w:val="cyan"/>
        </w:rPr>
        <w:t>U</w:t>
      </w:r>
      <w:r w:rsidRPr="00627E5F">
        <w:rPr>
          <w:sz w:val="16"/>
        </w:rPr>
        <w:t xml:space="preserve">nited </w:t>
      </w:r>
      <w:r w:rsidRPr="006F08FA">
        <w:rPr>
          <w:rStyle w:val="Emphasis"/>
          <w:highlight w:val="cyan"/>
        </w:rPr>
        <w:t>S</w:t>
      </w:r>
      <w:r w:rsidRPr="00627E5F">
        <w:rPr>
          <w:sz w:val="16"/>
        </w:rPr>
        <w:t xml:space="preserve">tates </w:t>
      </w:r>
      <w:r w:rsidRPr="006F08FA">
        <w:rPr>
          <w:rStyle w:val="StyleUnderline"/>
          <w:highlight w:val="cyan"/>
        </w:rPr>
        <w:t>would intervene</w:t>
      </w:r>
      <w:r w:rsidRPr="00627E5F">
        <w:rPr>
          <w:rStyle w:val="StyleUnderline"/>
        </w:rPr>
        <w:t xml:space="preserve"> in a war between Taiwan and China </w:t>
      </w:r>
      <w:r w:rsidRPr="006F08FA">
        <w:rPr>
          <w:rStyle w:val="StyleUnderline"/>
          <w:highlight w:val="cyan"/>
        </w:rPr>
        <w:t>remains</w:t>
      </w:r>
      <w:r w:rsidRPr="006F08FA">
        <w:rPr>
          <w:sz w:val="16"/>
          <w:highlight w:val="cyan"/>
        </w:rPr>
        <w:t xml:space="preserve"> </w:t>
      </w:r>
      <w:r w:rsidRPr="006F08FA">
        <w:rPr>
          <w:rStyle w:val="Emphasis"/>
          <w:highlight w:val="cyan"/>
        </w:rPr>
        <w:t>contentious</w:t>
      </w:r>
      <w:r w:rsidRPr="00627E5F">
        <w:rPr>
          <w:sz w:val="16"/>
        </w:rPr>
        <w:t xml:space="preserve">. From a historical perspective, </w:t>
      </w:r>
      <w:r w:rsidRPr="006F08FA">
        <w:rPr>
          <w:rStyle w:val="StyleUnderline"/>
          <w:highlight w:val="cyan"/>
        </w:rPr>
        <w:t>the U.S. commitment</w:t>
      </w:r>
      <w:r w:rsidRPr="00627E5F">
        <w:rPr>
          <w:rStyle w:val="StyleUnderline"/>
        </w:rPr>
        <w:t xml:space="preserve"> to Taiwan</w:t>
      </w:r>
      <w:r w:rsidRPr="00627E5F">
        <w:rPr>
          <w:sz w:val="16"/>
        </w:rPr>
        <w:t xml:space="preserve"> </w:t>
      </w:r>
      <w:r w:rsidRPr="006F08FA">
        <w:rPr>
          <w:rStyle w:val="Emphasis"/>
          <w:highlight w:val="cyan"/>
        </w:rPr>
        <w:t>has been waning</w:t>
      </w:r>
      <w:r w:rsidRPr="00627E5F">
        <w:rPr>
          <w:sz w:val="16"/>
        </w:rPr>
        <w:t xml:space="preserve"> </w:t>
      </w:r>
      <w:r w:rsidRPr="00627E5F">
        <w:rPr>
          <w:rStyle w:val="StyleUnderline"/>
        </w:rPr>
        <w:t>from the</w:t>
      </w:r>
      <w:r w:rsidRPr="00627E5F">
        <w:rPr>
          <w:sz w:val="16"/>
        </w:rPr>
        <w:t xml:space="preserve"> days of the </w:t>
      </w:r>
      <w:r w:rsidRPr="00627E5F">
        <w:rPr>
          <w:rStyle w:val="Emphasis"/>
        </w:rPr>
        <w:t>M</w:t>
      </w:r>
      <w:r w:rsidRPr="00627E5F">
        <w:rPr>
          <w:sz w:val="16"/>
        </w:rPr>
        <w:t xml:space="preserve">utual </w:t>
      </w:r>
      <w:r w:rsidRPr="00627E5F">
        <w:rPr>
          <w:rStyle w:val="Emphasis"/>
        </w:rPr>
        <w:t>D</w:t>
      </w:r>
      <w:r w:rsidRPr="00627E5F">
        <w:rPr>
          <w:sz w:val="16"/>
        </w:rPr>
        <w:t xml:space="preserve">efense </w:t>
      </w:r>
      <w:r w:rsidRPr="00627E5F">
        <w:rPr>
          <w:rStyle w:val="Emphasis"/>
        </w:rPr>
        <w:t>T</w:t>
      </w:r>
      <w:r w:rsidRPr="00627E5F">
        <w:rPr>
          <w:sz w:val="16"/>
        </w:rPr>
        <w:t xml:space="preserve">reaty with Taiwan. </w:t>
      </w:r>
      <w:r w:rsidRPr="00627E5F">
        <w:rPr>
          <w:rStyle w:val="StyleUnderline"/>
        </w:rPr>
        <w:t>Although public and elite opinion</w:t>
      </w:r>
      <w:r w:rsidRPr="00627E5F">
        <w:rPr>
          <w:sz w:val="16"/>
        </w:rPr>
        <w:t xml:space="preserve"> on the matter </w:t>
      </w:r>
      <w:r w:rsidRPr="00627E5F">
        <w:rPr>
          <w:rStyle w:val="StyleUnderline"/>
        </w:rPr>
        <w:t xml:space="preserve">has </w:t>
      </w:r>
      <w:r w:rsidRPr="00627E5F">
        <w:rPr>
          <w:rStyle w:val="Emphasis"/>
        </w:rPr>
        <w:t>ebbed and flowed</w:t>
      </w:r>
      <w:r w:rsidRPr="00627E5F">
        <w:rPr>
          <w:sz w:val="16"/>
        </w:rPr>
        <w:t xml:space="preserve"> over the past four decades, </w:t>
      </w:r>
      <w:r w:rsidRPr="006F08FA">
        <w:rPr>
          <w:rStyle w:val="StyleUnderline"/>
          <w:highlight w:val="cyan"/>
        </w:rPr>
        <w:t xml:space="preserve">the general trend appears to cast </w:t>
      </w:r>
      <w:r w:rsidRPr="006F08FA">
        <w:rPr>
          <w:rStyle w:val="Emphasis"/>
          <w:highlight w:val="cyan"/>
        </w:rPr>
        <w:t>increasing doubt on U.S. intervention</w:t>
      </w:r>
      <w:r w:rsidRPr="00627E5F">
        <w:rPr>
          <w:sz w:val="16"/>
        </w:rPr>
        <w:t xml:space="preserve">. </w:t>
      </w:r>
      <w:r w:rsidRPr="00627E5F">
        <w:rPr>
          <w:rStyle w:val="StyleUnderline"/>
        </w:rPr>
        <w:t>Many U.S. citizens</w:t>
      </w:r>
      <w:r w:rsidRPr="00627E5F">
        <w:rPr>
          <w:sz w:val="16"/>
        </w:rPr>
        <w:t xml:space="preserve"> appear to </w:t>
      </w:r>
      <w:r w:rsidRPr="00627E5F">
        <w:rPr>
          <w:rStyle w:val="StyleUnderline"/>
        </w:rPr>
        <w:t>think</w:t>
      </w:r>
      <w:r w:rsidRPr="00627E5F">
        <w:rPr>
          <w:sz w:val="16"/>
        </w:rPr>
        <w:t xml:space="preserve"> that </w:t>
      </w:r>
      <w:r w:rsidRPr="00627E5F">
        <w:rPr>
          <w:rStyle w:val="StyleUnderline"/>
        </w:rPr>
        <w:t>the</w:t>
      </w:r>
      <w:r w:rsidRPr="00627E5F">
        <w:rPr>
          <w:sz w:val="16"/>
        </w:rPr>
        <w:t xml:space="preserve"> </w:t>
      </w:r>
      <w:r w:rsidRPr="00627E5F">
        <w:rPr>
          <w:rStyle w:val="Emphasis"/>
        </w:rPr>
        <w:t>U</w:t>
      </w:r>
      <w:r w:rsidRPr="00627E5F">
        <w:rPr>
          <w:sz w:val="16"/>
        </w:rPr>
        <w:t xml:space="preserve">nited </w:t>
      </w:r>
      <w:r w:rsidRPr="00627E5F">
        <w:rPr>
          <w:rStyle w:val="Emphasis"/>
        </w:rPr>
        <w:t>S</w:t>
      </w:r>
      <w:r w:rsidRPr="00627E5F">
        <w:rPr>
          <w:sz w:val="16"/>
        </w:rPr>
        <w:t xml:space="preserve">tates </w:t>
      </w:r>
      <w:r w:rsidRPr="00627E5F">
        <w:rPr>
          <w:rStyle w:val="StyleUnderline"/>
        </w:rPr>
        <w:t>should use Taiwan as a bargaining chip</w:t>
      </w:r>
      <w:r w:rsidRPr="00627E5F">
        <w:rPr>
          <w:sz w:val="16"/>
        </w:rPr>
        <w:t xml:space="preserve"> to improve relations with China.156 </w:t>
      </w:r>
    </w:p>
    <w:p w14:paraId="2C1252D7" w14:textId="224B3DAF" w:rsidR="00AB6A72" w:rsidRPr="00627E5F" w:rsidRDefault="00AB6A72" w:rsidP="00AB6A72">
      <w:pPr>
        <w:pStyle w:val="Heading3"/>
      </w:pPr>
      <w:r w:rsidRPr="00627E5F">
        <w:t>Security Guarantees Fake---1AR</w:t>
      </w:r>
    </w:p>
    <w:p w14:paraId="26F5C959" w14:textId="77777777" w:rsidR="00AB6A72" w:rsidRPr="00627E5F" w:rsidRDefault="00AB6A72" w:rsidP="00BA01CF">
      <w:pPr>
        <w:pStyle w:val="Heading4"/>
      </w:pPr>
      <w:r w:rsidRPr="00627E5F">
        <w:t>Extended deterrence not key</w:t>
      </w:r>
    </w:p>
    <w:p w14:paraId="3E3A1F38" w14:textId="77777777" w:rsidR="00AB6A72" w:rsidRPr="00627E5F" w:rsidRDefault="00AB6A72" w:rsidP="00AB6A72">
      <w:r w:rsidRPr="00627E5F">
        <w:t xml:space="preserve">Brendan Rittenhouse </w:t>
      </w:r>
      <w:r w:rsidRPr="00627E5F">
        <w:rPr>
          <w:b/>
        </w:rPr>
        <w:t>Green 18</w:t>
      </w:r>
      <w:r w:rsidRPr="00627E5F">
        <w:t>. Assistant professor of political science at the University of Cincinnati. 01/29/2018. “Primacy and Proliferation: Why Security Commitments Don’t Prevent the Spread of Nuclear Weapons.” US Grand Strategy in the 21st Century: The Case For Restraint, Routledge.</w:t>
      </w:r>
    </w:p>
    <w:p w14:paraId="56CC708C" w14:textId="304BA06C" w:rsidR="00AB6A72" w:rsidRPr="00627E5F" w:rsidRDefault="00AB6A72" w:rsidP="00AB6A72">
      <w:pPr>
        <w:rPr>
          <w:rStyle w:val="StyleUnderline"/>
        </w:rPr>
      </w:pPr>
      <w:r w:rsidRPr="00627E5F">
        <w:rPr>
          <w:rStyle w:val="StyleUnderline"/>
        </w:rPr>
        <w:t>Halting the spread of nuclear weapons is a goal of American foreign policy that is nearly universally embraced</w:t>
      </w:r>
      <w:r w:rsidRPr="00627E5F">
        <w:rPr>
          <w:sz w:val="16"/>
        </w:rPr>
        <w:t xml:space="preserve">. As historian Francis Gavin (2015: 11) recently put it, “strategies of [nuclear] inhibition have been an independent and driving feature of US national security policy for more than seven decades,” and deserve recognition as a major American post-war grand strategic goal, alongside the containment of great power rivals and the promotion of an open international economy. </w:t>
      </w:r>
      <w:r w:rsidRPr="00627E5F">
        <w:rPr>
          <w:rStyle w:val="StyleUnderline"/>
        </w:rPr>
        <w:t xml:space="preserve">Even analysts who tend to favor greater restraint in American commitments and de-prioritize nuclear threats after the C o </w:t>
      </w:r>
      <w:proofErr w:type="spellStart"/>
      <w:r w:rsidRPr="00627E5F">
        <w:rPr>
          <w:rStyle w:val="StyleUnderline"/>
        </w:rPr>
        <w:t>ld</w:t>
      </w:r>
      <w:proofErr w:type="spellEnd"/>
      <w:r w:rsidRPr="00627E5F">
        <w:rPr>
          <w:rStyle w:val="StyleUnderline"/>
        </w:rPr>
        <w:t xml:space="preserve"> War have been unwilling to dismiss the problem </w:t>
      </w:r>
      <w:proofErr w:type="spellStart"/>
      <w:r w:rsidRPr="00627E5F">
        <w:rPr>
          <w:rStyle w:val="StyleUnderline"/>
        </w:rPr>
        <w:t>o f</w:t>
      </w:r>
      <w:proofErr w:type="spellEnd"/>
      <w:r w:rsidRPr="00627E5F">
        <w:rPr>
          <w:rStyle w:val="StyleUnderline"/>
        </w:rPr>
        <w:t xml:space="preserve"> nuclear proliferation</w:t>
      </w:r>
      <w:r w:rsidRPr="00627E5F">
        <w:rPr>
          <w:sz w:val="16"/>
        </w:rPr>
        <w:t xml:space="preserve"> (Posen 2006). </w:t>
      </w:r>
      <w:r w:rsidRPr="00627E5F">
        <w:rPr>
          <w:rStyle w:val="StyleUnderline"/>
        </w:rPr>
        <w:t xml:space="preserve">Despite widespread agreement on the </w:t>
      </w:r>
      <w:r w:rsidRPr="00627E5F">
        <w:rPr>
          <w:rStyle w:val="Emphasis"/>
        </w:rPr>
        <w:t>importance</w:t>
      </w:r>
      <w:r w:rsidRPr="00627E5F">
        <w:rPr>
          <w:sz w:val="16"/>
        </w:rPr>
        <w:t xml:space="preserve"> </w:t>
      </w:r>
      <w:r w:rsidRPr="00627E5F">
        <w:rPr>
          <w:rStyle w:val="StyleUnderline"/>
        </w:rPr>
        <w:t xml:space="preserve">of stopping further increases in nuclear weapons, there has been little systematic assessment of </w:t>
      </w:r>
      <w:r w:rsidRPr="00627E5F">
        <w:rPr>
          <w:rStyle w:val="Emphasis"/>
        </w:rPr>
        <w:t>how American grand strategy affects proliferation</w:t>
      </w:r>
      <w:r w:rsidRPr="00627E5F">
        <w:rPr>
          <w:sz w:val="16"/>
        </w:rPr>
        <w:t xml:space="preserve">. As Frank Gavin notes, </w:t>
      </w:r>
      <w:r w:rsidRPr="00627E5F">
        <w:rPr>
          <w:rStyle w:val="StyleUnderline"/>
        </w:rPr>
        <w:t>there is little evidence that US non-proliferation efforts are the reason why there are far fewer nuclear states than experts generally predicted</w:t>
      </w:r>
      <w:r w:rsidRPr="00627E5F">
        <w:rPr>
          <w:sz w:val="16"/>
        </w:rPr>
        <w:t xml:space="preserve"> (Gavin 2015: 39—40). </w:t>
      </w:r>
      <w:r w:rsidRPr="006F08FA">
        <w:rPr>
          <w:rStyle w:val="StyleUnderline"/>
          <w:highlight w:val="cyan"/>
        </w:rPr>
        <w:t>The</w:t>
      </w:r>
      <w:r w:rsidRPr="00627E5F">
        <w:rPr>
          <w:rStyle w:val="StyleUnderline"/>
        </w:rPr>
        <w:t xml:space="preserve"> policymaking community nonetheless developed an implicit </w:t>
      </w:r>
      <w:r w:rsidRPr="006F08FA">
        <w:rPr>
          <w:rStyle w:val="Emphasis"/>
          <w:highlight w:val="cyan"/>
        </w:rPr>
        <w:t>consensus:</w:t>
      </w:r>
      <w:r w:rsidRPr="006F08FA">
        <w:rPr>
          <w:rStyle w:val="StyleUnderline"/>
          <w:highlight w:val="cyan"/>
        </w:rPr>
        <w:t xml:space="preserve"> US</w:t>
      </w:r>
      <w:r w:rsidRPr="00627E5F">
        <w:rPr>
          <w:rStyle w:val="StyleUnderline"/>
        </w:rPr>
        <w:t xml:space="preserve"> political and military </w:t>
      </w:r>
      <w:r w:rsidRPr="006F08FA">
        <w:rPr>
          <w:rStyle w:val="StyleUnderline"/>
          <w:highlight w:val="cyan"/>
        </w:rPr>
        <w:t>commitments</w:t>
      </w:r>
      <w:r w:rsidRPr="00627E5F">
        <w:rPr>
          <w:rStyle w:val="StyleUnderline"/>
        </w:rPr>
        <w:t xml:space="preserve"> abroad are an essential tool in </w:t>
      </w:r>
      <w:r w:rsidRPr="006F08FA">
        <w:rPr>
          <w:rStyle w:val="Emphasis"/>
          <w:highlight w:val="cyan"/>
        </w:rPr>
        <w:t>prevent</w:t>
      </w:r>
      <w:r w:rsidRPr="00627E5F">
        <w:rPr>
          <w:rStyle w:val="StyleUnderline"/>
        </w:rPr>
        <w:t xml:space="preserve">ing </w:t>
      </w:r>
      <w:r w:rsidRPr="006F08FA">
        <w:rPr>
          <w:rStyle w:val="Emphasis"/>
          <w:highlight w:val="cyan"/>
        </w:rPr>
        <w:t>prolif</w:t>
      </w:r>
      <w:r w:rsidRPr="00627E5F">
        <w:rPr>
          <w:rStyle w:val="StyleUnderline"/>
        </w:rPr>
        <w:t>eration</w:t>
      </w:r>
      <w:r w:rsidRPr="00627E5F">
        <w:rPr>
          <w:sz w:val="16"/>
        </w:rPr>
        <w:t xml:space="preserve">, and bear a large measure of responsibility for the small number of nuclear states in the world. </w:t>
      </w:r>
      <w:r w:rsidRPr="006F08FA">
        <w:rPr>
          <w:rStyle w:val="Emphasis"/>
          <w:highlight w:val="cyan"/>
        </w:rPr>
        <w:t>Lack</w:t>
      </w:r>
      <w:r w:rsidRPr="00627E5F">
        <w:rPr>
          <w:rStyle w:val="Emphasis"/>
        </w:rPr>
        <w:t xml:space="preserve"> of </w:t>
      </w:r>
      <w:r w:rsidRPr="006F08FA">
        <w:rPr>
          <w:rStyle w:val="Emphasis"/>
          <w:highlight w:val="cyan"/>
        </w:rPr>
        <w:t>evidence</w:t>
      </w:r>
      <w:r w:rsidRPr="00627E5F">
        <w:rPr>
          <w:rStyle w:val="Emphasis"/>
        </w:rPr>
        <w:t xml:space="preserve"> aside</w:t>
      </w:r>
      <w:r w:rsidRPr="00627E5F">
        <w:rPr>
          <w:rStyle w:val="StyleUnderline"/>
        </w:rPr>
        <w:t xml:space="preserve">, the consensus in favor of non-proliferation policy has a </w:t>
      </w:r>
      <w:r w:rsidRPr="00627E5F">
        <w:rPr>
          <w:rStyle w:val="Emphasis"/>
        </w:rPr>
        <w:t>clear logic</w:t>
      </w:r>
      <w:r w:rsidRPr="00627E5F">
        <w:rPr>
          <w:sz w:val="12"/>
        </w:rPr>
        <w:t xml:space="preserve">, which, though shared by a number of grand strategies, is articulated most forthrightly by advocates of primacy. The strategy of primacy—which has traveled lately under the gentler sounding name of “deep engagement”-—relies on US alliances and military deployments to dampen “the most baleful effects of anarchy” (Preble and Mueller 2014). On one hand, as its advocates Stephen Brooks, John </w:t>
      </w:r>
      <w:proofErr w:type="spellStart"/>
      <w:r w:rsidRPr="00627E5F">
        <w:rPr>
          <w:sz w:val="12"/>
        </w:rPr>
        <w:t>Ikenberry</w:t>
      </w:r>
      <w:proofErr w:type="spellEnd"/>
      <w:r w:rsidRPr="00627E5F">
        <w:rPr>
          <w:sz w:val="12"/>
        </w:rPr>
        <w:t xml:space="preserve">, and William </w:t>
      </w:r>
      <w:proofErr w:type="spellStart"/>
      <w:r w:rsidRPr="00627E5F">
        <w:rPr>
          <w:sz w:val="12"/>
        </w:rPr>
        <w:t>Wohlforth</w:t>
      </w:r>
      <w:proofErr w:type="spellEnd"/>
      <w:r w:rsidRPr="00627E5F">
        <w:rPr>
          <w:sz w:val="12"/>
        </w:rPr>
        <w:t xml:space="preserve"> argue, “the United States’ overseas presence gives it the leverage to restrain partners from taking provocative action” (Brooks, </w:t>
      </w:r>
      <w:proofErr w:type="spellStart"/>
      <w:r w:rsidRPr="00627E5F">
        <w:rPr>
          <w:sz w:val="12"/>
        </w:rPr>
        <w:t>Ikenberry</w:t>
      </w:r>
      <w:proofErr w:type="spellEnd"/>
      <w:r w:rsidRPr="00627E5F">
        <w:rPr>
          <w:sz w:val="12"/>
        </w:rPr>
        <w:t xml:space="preserve">, and </w:t>
      </w:r>
      <w:proofErr w:type="spellStart"/>
      <w:r w:rsidRPr="00627E5F">
        <w:rPr>
          <w:sz w:val="12"/>
        </w:rPr>
        <w:t>Wohlforth</w:t>
      </w:r>
      <w:proofErr w:type="spellEnd"/>
      <w:r w:rsidRPr="00627E5F">
        <w:rPr>
          <w:sz w:val="12"/>
        </w:rPr>
        <w:t xml:space="preserve"> 2012: 34). On the other, “its core alliance commitments also deter states with aspirations to regional hegemony from contemplating expansion,” which in turn “make its partners more secure, reducing their incentive to adopt solutions to their problems that threaten others and thus stoke security dilemmas” (Brooks, </w:t>
      </w:r>
      <w:proofErr w:type="spellStart"/>
      <w:r w:rsidRPr="00627E5F">
        <w:rPr>
          <w:sz w:val="12"/>
        </w:rPr>
        <w:t>Ikenberry</w:t>
      </w:r>
      <w:proofErr w:type="spellEnd"/>
      <w:r w:rsidRPr="00627E5F">
        <w:rPr>
          <w:sz w:val="12"/>
        </w:rPr>
        <w:t xml:space="preserve">, and Wo 111 forth 2012: 39). In short, American political commitments provide security to friends and rivals alike through their deterrent and restraining capabilities. Without these commitments, insecurity is likely to increase, accelerating nuclear proliferation. The effectiveness of American commitments as anti-proliferation measures follows from three implications of primacy’s logic. First, insecurity is the dominant cause </w:t>
      </w:r>
      <w:proofErr w:type="spellStart"/>
      <w:r w:rsidRPr="00627E5F">
        <w:rPr>
          <w:sz w:val="12"/>
        </w:rPr>
        <w:t>o f</w:t>
      </w:r>
      <w:proofErr w:type="spellEnd"/>
      <w:r w:rsidRPr="00627E5F">
        <w:rPr>
          <w:sz w:val="12"/>
        </w:rPr>
        <w:t xml:space="preserve"> nuclear proliferation. As Brooks et al. note, many fear that in the absence </w:t>
      </w:r>
      <w:proofErr w:type="spellStart"/>
      <w:r w:rsidRPr="00627E5F">
        <w:rPr>
          <w:sz w:val="12"/>
        </w:rPr>
        <w:t>o f</w:t>
      </w:r>
      <w:proofErr w:type="spellEnd"/>
      <w:r w:rsidRPr="00627E5F">
        <w:rPr>
          <w:sz w:val="12"/>
        </w:rPr>
        <w:t xml:space="preserve"> American protection, “states such as Egypt, Japan, South Korea, Taiwan, and Saudi Arabia all might choose to create nuclear forces .’’Second, proliferation begets proliferation: “ It is unlikely that proliferation decisions by any of these actors would be the end of the game: they would likely generate pressure locally for more proliferation” (Brooks, </w:t>
      </w:r>
      <w:proofErr w:type="spellStart"/>
      <w:r w:rsidRPr="00627E5F">
        <w:rPr>
          <w:sz w:val="12"/>
        </w:rPr>
        <w:t>Ikenberry</w:t>
      </w:r>
      <w:proofErr w:type="spellEnd"/>
      <w:r w:rsidRPr="00627E5F">
        <w:rPr>
          <w:sz w:val="12"/>
        </w:rPr>
        <w:t xml:space="preserve">, and </w:t>
      </w:r>
      <w:proofErr w:type="spellStart"/>
      <w:r w:rsidRPr="00627E5F">
        <w:rPr>
          <w:sz w:val="12"/>
        </w:rPr>
        <w:t>Wohlforth</w:t>
      </w:r>
      <w:proofErr w:type="spellEnd"/>
      <w:r w:rsidRPr="00627E5F">
        <w:rPr>
          <w:sz w:val="12"/>
        </w:rPr>
        <w:t xml:space="preserve"> 2012: 37). Third, American commitments give it the leverage to stop proliferation dominoes from falling. Nicholas Miller captures the essence of the claim: “US nonproliferation policy has played a central role in rendering nuclear domino predictions self-defeating,” in part because “regional states that depend on the US economically or militarily are likely to be deterred from actively pursuing nuclear weapons by the threat o f a rupture in relations with the United States” (Miller 2014b: 34, 72). Advocates of grand strategic restraint usually make two counterclaims in an attempt to undermine non-proliferation’s hold over policymakers. First, they argue that, in some cases, limited nuclear proliferation is good for American security. These arguments build a case for “proliferation optimism,” claiming that the nuclear revolution makes serious war between nuclear armed states close to impossible. The threat to use nuclear weapons to stop a conventional invasion is perfectly credible, and therefore no challenger will ever dare to put the survival of their adversary on the line. It may be the case, restraint advocates concede, that the extensive spread of nuclear weapons to states with poor civilian control </w:t>
      </w:r>
      <w:proofErr w:type="spellStart"/>
      <w:r w:rsidRPr="00627E5F">
        <w:rPr>
          <w:sz w:val="12"/>
        </w:rPr>
        <w:t>o f</w:t>
      </w:r>
      <w:proofErr w:type="spellEnd"/>
      <w:r w:rsidRPr="00627E5F">
        <w:rPr>
          <w:sz w:val="12"/>
        </w:rPr>
        <w:t xml:space="preserve"> the military or other features suggesting they may not </w:t>
      </w:r>
      <w:proofErr w:type="spellStart"/>
      <w:r w:rsidRPr="00627E5F">
        <w:rPr>
          <w:sz w:val="12"/>
        </w:rPr>
        <w:t>sufficiendy</w:t>
      </w:r>
      <w:proofErr w:type="spellEnd"/>
      <w:r w:rsidRPr="00627E5F">
        <w:rPr>
          <w:sz w:val="12"/>
        </w:rPr>
        <w:t xml:space="preserve"> approximate a rational unitary actor, is undesirable. But limited proliferation to proto-great powers and advanced industrial democracies like Germany and Japan would stabilize regional politics far better than less credible American promises ever can (Sagan and Waltz 2003; Mearsheimer 2001). Second, activists for restraint often contend that there would be no return to global security competition if die US distanced itself from its -allies and retreated from its forward-deployed positions. These claims are based on defensive realist and liberal claims that the causes </w:t>
      </w:r>
      <w:proofErr w:type="spellStart"/>
      <w:r w:rsidRPr="00627E5F">
        <w:rPr>
          <w:sz w:val="12"/>
        </w:rPr>
        <w:t>o f</w:t>
      </w:r>
      <w:proofErr w:type="spellEnd"/>
      <w:r w:rsidRPr="00627E5F">
        <w:rPr>
          <w:sz w:val="12"/>
        </w:rPr>
        <w:t xml:space="preserve"> geopolitical competition have receded. In Asia, geography makes conquest difficult; Europe is stabilized by institutions, democracy, and mutually recognized borders; all possible battlefields are characterized by technology that produces defensive advantage; and all potential great powers have discovered that it is more efficient to trade than fight. In short, past historical competitions all occurred when armed conflict was much less costly, but many cross-cutting forces have conspired to raise the expense of war beyond the value of anything states might fight over (Craig et al. 2013). I believe it is not wise to rest the case for restraint on such arguments, even where I lean toward accepting them. The second half </w:t>
      </w:r>
      <w:proofErr w:type="spellStart"/>
      <w:r w:rsidRPr="00627E5F">
        <w:rPr>
          <w:sz w:val="12"/>
        </w:rPr>
        <w:t>o f</w:t>
      </w:r>
      <w:proofErr w:type="spellEnd"/>
      <w:r w:rsidRPr="00627E5F">
        <w:rPr>
          <w:sz w:val="12"/>
        </w:rPr>
        <w:t xml:space="preserve"> the Cold War showed how secure nuclear deterrents can be compatible with intense and dangerous security competition; proliferation could therefore be destabilizing. While there are many reasons to believe major war is less likely today than in the past, there are still a number of values over which states might risk its </w:t>
      </w:r>
      <w:proofErr w:type="spellStart"/>
      <w:r w:rsidRPr="00627E5F">
        <w:rPr>
          <w:sz w:val="12"/>
        </w:rPr>
        <w:t>costs.They</w:t>
      </w:r>
      <w:proofErr w:type="spellEnd"/>
      <w:r w:rsidRPr="00627E5F">
        <w:rPr>
          <w:sz w:val="12"/>
        </w:rPr>
        <w:t xml:space="preserve"> will certainly continue to prepare for war, and the prospect of a nuclear arms race in Asia or the Middle East is distinctly unappetizing. In this essay I take a different approach: I challenge primacy’s contentions that a world of increased insecurity will result in a sharp increase in nuclear proliferation, and that American political commitments are well suited to preventing such a world. I examine these claims through a survey of the political science literature on nuclear proliferation. The first section reviews the literature on the motives that drive nuclear proliferation, the so-called “demand side” factors behind nuclear acquisition. I argue that </w:t>
      </w:r>
      <w:r w:rsidRPr="00627E5F">
        <w:rPr>
          <w:rStyle w:val="StyleUnderline"/>
        </w:rPr>
        <w:t xml:space="preserve">there is an overwhelming scholarly focus on motives </w:t>
      </w:r>
      <w:r w:rsidRPr="00627E5F">
        <w:rPr>
          <w:rStyle w:val="Emphasis"/>
        </w:rPr>
        <w:t>other than security</w:t>
      </w:r>
      <w:r w:rsidRPr="00627E5F">
        <w:rPr>
          <w:rStyle w:val="StyleUnderline"/>
        </w:rPr>
        <w:t xml:space="preserve"> as the driver of nuclear development activities</w:t>
      </w:r>
      <w:r w:rsidRPr="00627E5F">
        <w:rPr>
          <w:sz w:val="16"/>
        </w:rPr>
        <w:t xml:space="preserve">. The second section reviews the nuclear domino hypothesis. I find that there is a substantial consensus that such dominoes do not fall. In short, </w:t>
      </w:r>
      <w:r w:rsidRPr="00627E5F">
        <w:rPr>
          <w:rStyle w:val="StyleUnderline"/>
        </w:rPr>
        <w:t xml:space="preserve">if the scholarly center of gravity is correct, then American </w:t>
      </w:r>
      <w:r w:rsidRPr="006F08FA">
        <w:rPr>
          <w:rStyle w:val="Emphasis"/>
          <w:highlight w:val="cyan"/>
        </w:rPr>
        <w:t>security commitments</w:t>
      </w:r>
      <w:r w:rsidRPr="00627E5F">
        <w:rPr>
          <w:rStyle w:val="StyleUnderline"/>
        </w:rPr>
        <w:t xml:space="preserve"> are the </w:t>
      </w:r>
      <w:r w:rsidRPr="00627E5F">
        <w:rPr>
          <w:rStyle w:val="Emphasis"/>
        </w:rPr>
        <w:t>wrong tools for the job</w:t>
      </w:r>
      <w:r w:rsidRPr="00627E5F">
        <w:rPr>
          <w:rStyle w:val="StyleUnderline"/>
        </w:rPr>
        <w:t xml:space="preserve">: they are intended to </w:t>
      </w:r>
      <w:r w:rsidRPr="006F08FA">
        <w:rPr>
          <w:rStyle w:val="StyleUnderline"/>
          <w:highlight w:val="cyan"/>
        </w:rPr>
        <w:t xml:space="preserve">forestall </w:t>
      </w:r>
      <w:r w:rsidRPr="006F08FA">
        <w:rPr>
          <w:rStyle w:val="Emphasis"/>
          <w:highlight w:val="cyan"/>
        </w:rPr>
        <w:t>motives that are uncommon</w:t>
      </w:r>
      <w:r w:rsidRPr="006F08FA">
        <w:rPr>
          <w:rStyle w:val="StyleUnderline"/>
          <w:highlight w:val="cyan"/>
        </w:rPr>
        <w:t xml:space="preserve"> and </w:t>
      </w:r>
      <w:r w:rsidRPr="006F08FA">
        <w:rPr>
          <w:rStyle w:val="Emphasis"/>
          <w:highlight w:val="cyan"/>
        </w:rPr>
        <w:t>avert problems that do not exist</w:t>
      </w:r>
      <w:r w:rsidRPr="00627E5F">
        <w:rPr>
          <w:rStyle w:val="StyleUnderline"/>
        </w:rPr>
        <w:t>.</w:t>
      </w:r>
      <w:r w:rsidRPr="00627E5F">
        <w:t xml:space="preserve"> </w:t>
      </w:r>
      <w:r w:rsidRPr="00627E5F">
        <w:rPr>
          <w:sz w:val="16"/>
        </w:rPr>
        <w:t xml:space="preserve">However, the academic consensus on these issues is not total. A third section examines recent revisionist work contending that security motives explain most proliferation activities and that nuclear domino theory should be taken seriously. I argue in the fourth section that this work has m </w:t>
      </w:r>
      <w:proofErr w:type="spellStart"/>
      <w:r w:rsidRPr="00627E5F">
        <w:rPr>
          <w:sz w:val="16"/>
        </w:rPr>
        <w:t>erit</w:t>
      </w:r>
      <w:proofErr w:type="spellEnd"/>
      <w:r w:rsidRPr="00627E5F">
        <w:rPr>
          <w:sz w:val="16"/>
        </w:rPr>
        <w:t xml:space="preserve"> and suggests a more nuanced attitude about the circumstances under which American political arid military commitments will be effective anti-proliferation tools. Under some circumstances they may even be counterproductive. The causes of nuclear proliferation Primacy s argument for using political and military commitments to tamp down security competition presupposes that proliferation is motivated by security threats. Is this supposition consistent with our knowledge about the causes of nuclear proliferation? Twenty years ago, the answer was yes. The first wave </w:t>
      </w:r>
      <w:proofErr w:type="spellStart"/>
      <w:r w:rsidRPr="00627E5F">
        <w:rPr>
          <w:sz w:val="16"/>
        </w:rPr>
        <w:t>o f</w:t>
      </w:r>
      <w:proofErr w:type="spellEnd"/>
      <w:r w:rsidRPr="00627E5F">
        <w:rPr>
          <w:sz w:val="16"/>
        </w:rPr>
        <w:t xml:space="preserve"> literature on proliferation, beginning in the context of the late Cold War, more or less assumed security motives for nuclear acquisition. As Scott Sagan put it, in reviewing the then disjointed literature, scholarly “inattention appears to have been caused by the emergence of a near-consensus that the answer is obvious — States will seek to develop nuclear weapons when they face a significant military threat to their security that cannot be met through alternative means; if they do not face such threats, they will willingly remain non-nuclear states” (Sagan 1996: 54). Or as Bradley Thayer summarized, “security is the only necessary and sufficient cause of nuclear proliferation” (Thayer 1995: 486). However, as the systematic study of nuclear proliferation grew, the field turned away from its emphasis on security. Three major empirical patterns drove the shift. </w:t>
      </w:r>
      <w:r w:rsidRPr="00627E5F">
        <w:rPr>
          <w:rStyle w:val="StyleUnderline"/>
        </w:rPr>
        <w:t>First</w:t>
      </w:r>
      <w:r w:rsidRPr="00627E5F">
        <w:rPr>
          <w:sz w:val="16"/>
        </w:rPr>
        <w:t xml:space="preserve">, it would appear that </w:t>
      </w:r>
      <w:r w:rsidRPr="006F08FA">
        <w:rPr>
          <w:rStyle w:val="StyleUnderline"/>
          <w:highlight w:val="cyan"/>
        </w:rPr>
        <w:t xml:space="preserve">security explanations </w:t>
      </w:r>
      <w:r w:rsidRPr="006F08FA">
        <w:rPr>
          <w:rStyle w:val="Emphasis"/>
          <w:highlight w:val="cyan"/>
        </w:rPr>
        <w:t>vastly over-predict</w:t>
      </w:r>
      <w:r w:rsidRPr="00627E5F">
        <w:rPr>
          <w:rStyle w:val="Emphasis"/>
        </w:rPr>
        <w:t>ed</w:t>
      </w:r>
      <w:r w:rsidRPr="00627E5F">
        <w:rPr>
          <w:sz w:val="16"/>
        </w:rPr>
        <w:t xml:space="preserve"> </w:t>
      </w:r>
      <w:r w:rsidRPr="00627E5F">
        <w:rPr>
          <w:rStyle w:val="StyleUnderline"/>
        </w:rPr>
        <w:t xml:space="preserve">the number of </w:t>
      </w:r>
      <w:r w:rsidRPr="006F08FA">
        <w:rPr>
          <w:rStyle w:val="Emphasis"/>
          <w:highlight w:val="cyan"/>
        </w:rPr>
        <w:t>n</w:t>
      </w:r>
      <w:r w:rsidRPr="00627E5F">
        <w:rPr>
          <w:rStyle w:val="StyleUnderline"/>
        </w:rPr>
        <w:t xml:space="preserve">uclear </w:t>
      </w:r>
      <w:r w:rsidRPr="006F08FA">
        <w:rPr>
          <w:rStyle w:val="Emphasis"/>
          <w:highlight w:val="cyan"/>
        </w:rPr>
        <w:t>w</w:t>
      </w:r>
      <w:r w:rsidRPr="00627E5F">
        <w:rPr>
          <w:rStyle w:val="StyleUnderline"/>
        </w:rPr>
        <w:t xml:space="preserve">eapons </w:t>
      </w:r>
      <w:r w:rsidRPr="006F08FA">
        <w:rPr>
          <w:rStyle w:val="Emphasis"/>
          <w:highlight w:val="cyan"/>
        </w:rPr>
        <w:t>s</w:t>
      </w:r>
      <w:r w:rsidRPr="00627E5F">
        <w:rPr>
          <w:rStyle w:val="StyleUnderline"/>
        </w:rPr>
        <w:t>tates</w:t>
      </w:r>
      <w:r w:rsidRPr="00627E5F">
        <w:rPr>
          <w:sz w:val="16"/>
        </w:rPr>
        <w:t xml:space="preserve">. According to Jacques Hymans, </w:t>
      </w:r>
      <w:r w:rsidRPr="00627E5F">
        <w:rPr>
          <w:rStyle w:val="StyleUnderline"/>
        </w:rPr>
        <w:t xml:space="preserve">any theory of nuclear proliferation should </w:t>
      </w:r>
      <w:r w:rsidRPr="00627E5F">
        <w:rPr>
          <w:rStyle w:val="Emphasis"/>
        </w:rPr>
        <w:t>start with “the basic fact</w:t>
      </w:r>
      <w:r w:rsidRPr="00627E5F">
        <w:rPr>
          <w:rStyle w:val="StyleUnderline"/>
        </w:rPr>
        <w:t xml:space="preserve"> of the </w:t>
      </w:r>
      <w:r w:rsidRPr="00627E5F">
        <w:rPr>
          <w:rStyle w:val="Emphasis"/>
        </w:rPr>
        <w:t>history</w:t>
      </w:r>
      <w:r w:rsidRPr="00627E5F">
        <w:rPr>
          <w:rStyle w:val="StyleUnderline"/>
        </w:rPr>
        <w:t xml:space="preserve"> of nuclear proliferation: the large and fast-growing number of nuclear-weapons capable states, contrasted with the </w:t>
      </w:r>
      <w:r w:rsidRPr="00627E5F">
        <w:rPr>
          <w:rStyle w:val="Emphasis"/>
        </w:rPr>
        <w:t>small and slow-growing number of actual nuclear weapons states</w:t>
      </w:r>
      <w:r w:rsidRPr="00627E5F">
        <w:rPr>
          <w:rStyle w:val="StyleUnderline"/>
        </w:rPr>
        <w:t>”</w:t>
      </w:r>
      <w:r w:rsidRPr="00627E5F">
        <w:rPr>
          <w:sz w:val="16"/>
        </w:rPr>
        <w:t xml:space="preserve"> (Hymans 2006: 1). </w:t>
      </w:r>
      <w:r w:rsidRPr="00627E5F">
        <w:rPr>
          <w:rStyle w:val="StyleUnderline"/>
        </w:rPr>
        <w:t xml:space="preserve">Many states face security threats, but </w:t>
      </w:r>
      <w:r w:rsidRPr="00627E5F">
        <w:rPr>
          <w:rStyle w:val="Emphasis"/>
        </w:rPr>
        <w:t>comparatively few</w:t>
      </w:r>
      <w:r w:rsidRPr="00627E5F">
        <w:rPr>
          <w:rStyle w:val="StyleUnderline"/>
        </w:rPr>
        <w:t xml:space="preserve"> have achieved a </w:t>
      </w:r>
      <w:r w:rsidRPr="00627E5F">
        <w:rPr>
          <w:rStyle w:val="Emphasis"/>
        </w:rPr>
        <w:t>nuclear arsenal</w:t>
      </w:r>
      <w:r w:rsidRPr="00627E5F">
        <w:rPr>
          <w:rStyle w:val="StyleUnderline"/>
        </w:rPr>
        <w:t xml:space="preserve">. Second, because the instances of nuclear proliferation are few, and the process of acquiring nuclear weapons long, scholars have tended to subdivide the dependent variable and ask theories of proliferation to explain this greater range of variation in decisions and non-decisions. For instance, one popular distinction is between different </w:t>
      </w:r>
      <w:r w:rsidRPr="00627E5F">
        <w:rPr>
          <w:rStyle w:val="Emphasis"/>
        </w:rPr>
        <w:t>phases</w:t>
      </w:r>
      <w:r w:rsidRPr="00627E5F">
        <w:rPr>
          <w:rStyle w:val="StyleUnderline"/>
        </w:rPr>
        <w:t xml:space="preserve"> of nuclear programs:- technological “</w:t>
      </w:r>
      <w:r w:rsidRPr="00627E5F">
        <w:rPr>
          <w:rStyle w:val="Emphasis"/>
        </w:rPr>
        <w:t>exploration</w:t>
      </w:r>
      <w:r w:rsidRPr="00627E5F">
        <w:rPr>
          <w:rStyle w:val="StyleUnderline"/>
        </w:rPr>
        <w:t>”; military “</w:t>
      </w:r>
      <w:r w:rsidRPr="00627E5F">
        <w:rPr>
          <w:rStyle w:val="Emphasis"/>
        </w:rPr>
        <w:t>pursuit</w:t>
      </w:r>
      <w:r w:rsidRPr="00627E5F">
        <w:rPr>
          <w:rStyle w:val="StyleUnderline"/>
        </w:rPr>
        <w:t>”; and weapons “</w:t>
      </w:r>
      <w:r w:rsidRPr="00627E5F">
        <w:rPr>
          <w:rStyle w:val="Emphasis"/>
        </w:rPr>
        <w:t>acquisition</w:t>
      </w:r>
      <w:r w:rsidRPr="00627E5F">
        <w:rPr>
          <w:rStyle w:val="StyleUnderline"/>
        </w:rPr>
        <w:t>”</w:t>
      </w:r>
      <w:r w:rsidRPr="00627E5F">
        <w:rPr>
          <w:sz w:val="16"/>
        </w:rPr>
        <w:t xml:space="preserve"> (</w:t>
      </w:r>
      <w:proofErr w:type="spellStart"/>
      <w:r w:rsidRPr="00627E5F">
        <w:rPr>
          <w:sz w:val="16"/>
        </w:rPr>
        <w:t>Bleek</w:t>
      </w:r>
      <w:proofErr w:type="spellEnd"/>
      <w:r w:rsidRPr="00627E5F">
        <w:rPr>
          <w:sz w:val="16"/>
        </w:rPr>
        <w:t xml:space="preserve"> 2010). </w:t>
      </w:r>
      <w:r w:rsidRPr="00627E5F">
        <w:rPr>
          <w:rStyle w:val="StyleUnderline"/>
        </w:rPr>
        <w:t xml:space="preserve">With more observations to explain, the dominance of security concerns in a few prominent cases was naturally going to carry less weight. Third, </w:t>
      </w:r>
      <w:r w:rsidRPr="006F08FA">
        <w:rPr>
          <w:rStyle w:val="StyleUnderline"/>
          <w:highlight w:val="cyan"/>
        </w:rPr>
        <w:t>historical cases</w:t>
      </w:r>
      <w:r w:rsidRPr="00627E5F">
        <w:rPr>
          <w:rStyle w:val="StyleUnderline"/>
        </w:rPr>
        <w:t xml:space="preserve"> revealed observations that </w:t>
      </w:r>
      <w:r w:rsidRPr="006F08FA">
        <w:rPr>
          <w:rStyle w:val="StyleUnderline"/>
          <w:highlight w:val="cyan"/>
        </w:rPr>
        <w:t xml:space="preserve">were </w:t>
      </w:r>
      <w:r w:rsidRPr="006F08FA">
        <w:rPr>
          <w:rStyle w:val="Emphasis"/>
          <w:highlight w:val="cyan"/>
        </w:rPr>
        <w:t>anomalous</w:t>
      </w:r>
      <w:r w:rsidRPr="006F08FA">
        <w:rPr>
          <w:rStyle w:val="StyleUnderline"/>
          <w:highlight w:val="cyan"/>
        </w:rPr>
        <w:t xml:space="preserve"> from</w:t>
      </w:r>
      <w:r w:rsidRPr="00627E5F">
        <w:rPr>
          <w:rStyle w:val="StyleUnderline"/>
        </w:rPr>
        <w:t xml:space="preserve"> the </w:t>
      </w:r>
      <w:r w:rsidRPr="006F08FA">
        <w:rPr>
          <w:rStyle w:val="Emphasis"/>
          <w:highlight w:val="cyan"/>
        </w:rPr>
        <w:t>security</w:t>
      </w:r>
      <w:r w:rsidRPr="00627E5F">
        <w:rPr>
          <w:rStyle w:val="StyleUnderline"/>
        </w:rPr>
        <w:t xml:space="preserve"> point of view—-behavior that security motives struggled to explain. That is, if the theory is correct, and security concerns drive nuclear proliferation, these actions should not occur. States like Taiwan and South Korea, for example, pursued nuclear options but </w:t>
      </w:r>
      <w:r w:rsidRPr="00627E5F">
        <w:rPr>
          <w:rStyle w:val="Emphasis"/>
        </w:rPr>
        <w:t>abandoned their programs short of acquisition</w:t>
      </w:r>
      <w:r w:rsidRPr="00627E5F">
        <w:rPr>
          <w:sz w:val="16"/>
        </w:rPr>
        <w:t xml:space="preserve"> </w:t>
      </w:r>
      <w:r w:rsidRPr="00627E5F">
        <w:rPr>
          <w:rStyle w:val="StyleUnderline"/>
        </w:rPr>
        <w:t xml:space="preserve">without the disappearance of their major security threat. Similarly, states like </w:t>
      </w:r>
      <w:r w:rsidRPr="00627E5F">
        <w:rPr>
          <w:rStyle w:val="Emphasis"/>
        </w:rPr>
        <w:t>Sweden</w:t>
      </w:r>
      <w:r w:rsidRPr="00627E5F">
        <w:rPr>
          <w:rStyle w:val="StyleUnderline"/>
        </w:rPr>
        <w:t xml:space="preserve"> and </w:t>
      </w:r>
      <w:r w:rsidRPr="00627E5F">
        <w:rPr>
          <w:rStyle w:val="Emphasis"/>
        </w:rPr>
        <w:t>Iraq</w:t>
      </w:r>
      <w:r w:rsidRPr="00627E5F">
        <w:rPr>
          <w:rStyle w:val="StyleUnderline"/>
        </w:rPr>
        <w:t xml:space="preserve">, situated in dangerous environments, never got very far with their nuclear programs. Finally, </w:t>
      </w:r>
      <w:r w:rsidRPr="006F08FA">
        <w:rPr>
          <w:rStyle w:val="Emphasis"/>
          <w:highlight w:val="cyan"/>
        </w:rPr>
        <w:t>archival evidence</w:t>
      </w:r>
      <w:r w:rsidRPr="00627E5F">
        <w:rPr>
          <w:rStyle w:val="StyleUnderline"/>
        </w:rPr>
        <w:t xml:space="preserve"> </w:t>
      </w:r>
      <w:r w:rsidRPr="006F08FA">
        <w:rPr>
          <w:rStyle w:val="StyleUnderline"/>
          <w:highlight w:val="cyan"/>
        </w:rPr>
        <w:t>produced</w:t>
      </w:r>
      <w:r w:rsidRPr="00627E5F">
        <w:rPr>
          <w:rStyle w:val="StyleUnderline"/>
        </w:rPr>
        <w:t xml:space="preserve"> at least </w:t>
      </w:r>
      <w:r w:rsidRPr="006F08FA">
        <w:rPr>
          <w:rStyle w:val="StyleUnderline"/>
          <w:highlight w:val="cyan"/>
        </w:rPr>
        <w:t>a case that</w:t>
      </w:r>
      <w:r w:rsidRPr="00627E5F">
        <w:rPr>
          <w:rStyle w:val="StyleUnderline"/>
        </w:rPr>
        <w:t xml:space="preserve"> some “classic” instances of proliferation previously considered </w:t>
      </w:r>
      <w:r w:rsidRPr="006F08FA">
        <w:rPr>
          <w:rStyle w:val="StyleUnderline"/>
          <w:highlight w:val="cyan"/>
        </w:rPr>
        <w:t>security</w:t>
      </w:r>
      <w:r w:rsidRPr="00627E5F">
        <w:rPr>
          <w:rStyle w:val="StyleUnderline"/>
        </w:rPr>
        <w:t xml:space="preserve">-motivated </w:t>
      </w:r>
      <w:r w:rsidRPr="006F08FA">
        <w:rPr>
          <w:rStyle w:val="StyleUnderline"/>
          <w:highlight w:val="cyan"/>
        </w:rPr>
        <w:t xml:space="preserve">are </w:t>
      </w:r>
      <w:r w:rsidRPr="006F08FA">
        <w:rPr>
          <w:rStyle w:val="Emphasis"/>
          <w:highlight w:val="cyan"/>
        </w:rPr>
        <w:t>open to</w:t>
      </w:r>
      <w:r w:rsidRPr="00627E5F">
        <w:rPr>
          <w:rStyle w:val="Emphasis"/>
        </w:rPr>
        <w:t xml:space="preserve"> other interpretations</w:t>
      </w:r>
      <w:r w:rsidRPr="00627E5F">
        <w:rPr>
          <w:rStyle w:val="StyleUnderline"/>
        </w:rPr>
        <w:t xml:space="preserve">: </w:t>
      </w:r>
      <w:r w:rsidRPr="00627E5F">
        <w:rPr>
          <w:rStyle w:val="Emphasis"/>
        </w:rPr>
        <w:t>France</w:t>
      </w:r>
      <w:r w:rsidRPr="00627E5F">
        <w:rPr>
          <w:rStyle w:val="StyleUnderline"/>
        </w:rPr>
        <w:t xml:space="preserve">, </w:t>
      </w:r>
      <w:r w:rsidRPr="00627E5F">
        <w:rPr>
          <w:rStyle w:val="Emphasis"/>
        </w:rPr>
        <w:t>India</w:t>
      </w:r>
      <w:r w:rsidRPr="00627E5F">
        <w:rPr>
          <w:rStyle w:val="StyleUnderline"/>
        </w:rPr>
        <w:t xml:space="preserve">, and </w:t>
      </w:r>
      <w:r w:rsidRPr="00627E5F">
        <w:rPr>
          <w:rStyle w:val="Emphasis"/>
        </w:rPr>
        <w:t>South Africa</w:t>
      </w:r>
      <w:r w:rsidRPr="00627E5F">
        <w:rPr>
          <w:sz w:val="16"/>
        </w:rPr>
        <w:t xml:space="preserve"> (Sagan 1996: 65-71,76-80). </w:t>
      </w:r>
      <w:r w:rsidRPr="00627E5F">
        <w:rPr>
          <w:rStyle w:val="StyleUnderline"/>
        </w:rPr>
        <w:t xml:space="preserve">As a result, recent proliferation literature focuses on </w:t>
      </w:r>
      <w:r w:rsidRPr="006F08FA">
        <w:rPr>
          <w:rStyle w:val="Emphasis"/>
          <w:highlight w:val="cyan"/>
        </w:rPr>
        <w:t>different</w:t>
      </w:r>
      <w:r w:rsidRPr="006F08FA">
        <w:rPr>
          <w:rStyle w:val="StyleUnderline"/>
          <w:highlight w:val="cyan"/>
        </w:rPr>
        <w:t xml:space="preserve"> causal forces</w:t>
      </w:r>
      <w:r w:rsidRPr="00627E5F">
        <w:rPr>
          <w:rStyle w:val="StyleUnderline"/>
        </w:rPr>
        <w:t xml:space="preserve"> </w:t>
      </w:r>
      <w:r w:rsidRPr="00627E5F">
        <w:rPr>
          <w:sz w:val="16"/>
        </w:rPr>
        <w:t>(Hymans 2011: 154).</w:t>
      </w:r>
      <w:r w:rsidRPr="00627E5F">
        <w:rPr>
          <w:rStyle w:val="StyleUnderline"/>
        </w:rPr>
        <w:t xml:space="preserve">These </w:t>
      </w:r>
      <w:r w:rsidRPr="006F08FA">
        <w:rPr>
          <w:rStyle w:val="StyleUnderline"/>
          <w:highlight w:val="cyan"/>
        </w:rPr>
        <w:t>include</w:t>
      </w:r>
      <w:r w:rsidRPr="00627E5F">
        <w:rPr>
          <w:rStyle w:val="StyleUnderline"/>
        </w:rPr>
        <w:t xml:space="preserve">: sectoral </w:t>
      </w:r>
      <w:r w:rsidRPr="006F08FA">
        <w:rPr>
          <w:rStyle w:val="Emphasis"/>
          <w:highlight w:val="cyan"/>
        </w:rPr>
        <w:t>economic preferences</w:t>
      </w:r>
      <w:r w:rsidRPr="00627E5F">
        <w:rPr>
          <w:sz w:val="16"/>
        </w:rPr>
        <w:t xml:space="preserve"> </w:t>
      </w:r>
      <w:r w:rsidRPr="00627E5F">
        <w:rPr>
          <w:rStyle w:val="StyleUnderline"/>
        </w:rPr>
        <w:t xml:space="preserve">of ruling coalitions; the </w:t>
      </w:r>
      <w:r w:rsidRPr="006F08FA">
        <w:rPr>
          <w:rStyle w:val="Emphasis"/>
          <w:highlight w:val="cyan"/>
        </w:rPr>
        <w:t>social identity of</w:t>
      </w:r>
      <w:r w:rsidRPr="00627E5F">
        <w:rPr>
          <w:rStyle w:val="Emphasis"/>
        </w:rPr>
        <w:t xml:space="preserve"> top </w:t>
      </w:r>
      <w:r w:rsidRPr="006F08FA">
        <w:rPr>
          <w:rStyle w:val="Emphasis"/>
          <w:highlight w:val="cyan"/>
        </w:rPr>
        <w:t>leaders</w:t>
      </w:r>
      <w:r w:rsidRPr="00627E5F">
        <w:rPr>
          <w:rStyle w:val="StyleUnderline"/>
        </w:rPr>
        <w:t xml:space="preserve">; the structure and competence of </w:t>
      </w:r>
      <w:r w:rsidRPr="006F08FA">
        <w:rPr>
          <w:rStyle w:val="Emphasis"/>
          <w:highlight w:val="cyan"/>
        </w:rPr>
        <w:t>nuclear bureaucracies</w:t>
      </w:r>
      <w:r w:rsidRPr="00627E5F">
        <w:rPr>
          <w:rStyle w:val="StyleUnderline"/>
        </w:rPr>
        <w:t xml:space="preserve">; and the diffusion of </w:t>
      </w:r>
      <w:r w:rsidRPr="006F08FA">
        <w:rPr>
          <w:rStyle w:val="Emphasis"/>
          <w:highlight w:val="cyan"/>
        </w:rPr>
        <w:t>non-prolif</w:t>
      </w:r>
      <w:r w:rsidRPr="00627E5F">
        <w:rPr>
          <w:rStyle w:val="StyleUnderline"/>
        </w:rPr>
        <w:t xml:space="preserve">eration </w:t>
      </w:r>
      <w:r w:rsidRPr="006F08FA">
        <w:rPr>
          <w:rStyle w:val="Emphasis"/>
          <w:highlight w:val="cyan"/>
        </w:rPr>
        <w:t>norms</w:t>
      </w:r>
      <w:r w:rsidRPr="00627E5F">
        <w:rPr>
          <w:sz w:val="16"/>
        </w:rPr>
        <w:t xml:space="preserve"> </w:t>
      </w:r>
      <w:r w:rsidRPr="00627E5F">
        <w:rPr>
          <w:rStyle w:val="StyleUnderline"/>
        </w:rPr>
        <w:t xml:space="preserve">stemming from the Non-Proliferation Treaty (NPT). </w:t>
      </w:r>
      <w:proofErr w:type="spellStart"/>
      <w:r w:rsidRPr="00627E5F">
        <w:rPr>
          <w:sz w:val="16"/>
        </w:rPr>
        <w:t>Etel</w:t>
      </w:r>
      <w:proofErr w:type="spellEnd"/>
      <w:r w:rsidRPr="00627E5F">
        <w:rPr>
          <w:sz w:val="16"/>
        </w:rPr>
        <w:t xml:space="preserve"> </w:t>
      </w:r>
      <w:r w:rsidRPr="00627E5F">
        <w:rPr>
          <w:rStyle w:val="StyleUnderline"/>
        </w:rPr>
        <w:t xml:space="preserve">Solingen argues that the political economy of domestic coalitions drives nuclear ambition and abnegation. Internationalist coalitions, composed of </w:t>
      </w:r>
      <w:proofErr w:type="spellStart"/>
      <w:r w:rsidRPr="00627E5F">
        <w:rPr>
          <w:rStyle w:val="StyleUnderline"/>
        </w:rPr>
        <w:t>exportintensive</w:t>
      </w:r>
      <w:proofErr w:type="spellEnd"/>
      <w:r w:rsidRPr="00627E5F">
        <w:rPr>
          <w:rStyle w:val="StyleUnderline"/>
        </w:rPr>
        <w:t xml:space="preserve"> sectors, capital, skilled labor, professionals, and others, who benefit from economic openness, tend to oppose nuclearization because of its international costs. Pursuing nuclear capabilities increases regional security competition and creates unstable conditions</w:t>
      </w:r>
      <w:r w:rsidRPr="00627E5F">
        <w:rPr>
          <w:sz w:val="16"/>
        </w:rPr>
        <w:t xml:space="preserve"> unfavorable for business abroad. It also draws the ire of international actors who govern access to markets and capital. </w:t>
      </w:r>
      <w:r w:rsidRPr="00627E5F">
        <w:rPr>
          <w:rStyle w:val="StyleUnderline"/>
        </w:rPr>
        <w:t xml:space="preserve">The opposite is true for nationalist coalitions, comprised of import-competing sectors, military-industrial complexes, state-subsidized interests, and ethno-religious nationalist groups. Nuclearization </w:t>
      </w:r>
      <w:r w:rsidRPr="00627E5F">
        <w:rPr>
          <w:rStyle w:val="Emphasis"/>
        </w:rPr>
        <w:t>benefits</w:t>
      </w:r>
      <w:r w:rsidRPr="00627E5F">
        <w:rPr>
          <w:rStyle w:val="StyleUnderline"/>
        </w:rPr>
        <w:t xml:space="preserve"> such coalitions because it allows them to build </w:t>
      </w:r>
      <w:r w:rsidRPr="00627E5F">
        <w:rPr>
          <w:rStyle w:val="Emphasis"/>
        </w:rPr>
        <w:t>large autonomous bureaucracies</w:t>
      </w:r>
      <w:r w:rsidRPr="00627E5F">
        <w:rPr>
          <w:sz w:val="16"/>
        </w:rPr>
        <w:t xml:space="preserve"> </w:t>
      </w:r>
      <w:r w:rsidRPr="00627E5F">
        <w:rPr>
          <w:rStyle w:val="StyleUnderline"/>
        </w:rPr>
        <w:t>that</w:t>
      </w:r>
      <w:r w:rsidRPr="00627E5F">
        <w:rPr>
          <w:sz w:val="16"/>
        </w:rPr>
        <w:t xml:space="preserve"> </w:t>
      </w:r>
      <w:r w:rsidRPr="00627E5F">
        <w:rPr>
          <w:rStyle w:val="Emphasis"/>
        </w:rPr>
        <w:t>suck up resources while also providing fodder for nationalist mobilization around security issues</w:t>
      </w:r>
      <w:r w:rsidRPr="00627E5F">
        <w:rPr>
          <w:sz w:val="16"/>
        </w:rPr>
        <w:t xml:space="preserve"> (Solingen 2007: 40-43). Solingen uses this model to explain the very different proliferation dynamics in East Asia and the Middle East. Jacques </w:t>
      </w:r>
      <w:r w:rsidRPr="00627E5F">
        <w:rPr>
          <w:rStyle w:val="StyleUnderline"/>
        </w:rPr>
        <w:t xml:space="preserve">Hymans offers an alternate model of nuclear proliferation rooted in </w:t>
      </w:r>
      <w:r w:rsidRPr="00627E5F">
        <w:rPr>
          <w:rStyle w:val="Emphasis"/>
        </w:rPr>
        <w:t>political psychology</w:t>
      </w:r>
      <w:r w:rsidRPr="00627E5F">
        <w:rPr>
          <w:sz w:val="16"/>
        </w:rPr>
        <w:t xml:space="preserve">. He argues, “To go nuclear is to take a leap in the dark” (Hymans 2006: 11). It is a classic example o f a decision made under extreme uncertainty; one not amenable to the normal standards of cost—benefit analysis; one where the risks are incalculable. </w:t>
      </w:r>
      <w:proofErr w:type="spellStart"/>
      <w:r w:rsidRPr="00627E5F">
        <w:rPr>
          <w:rStyle w:val="StyleUnderline"/>
        </w:rPr>
        <w:t>W hen</w:t>
      </w:r>
      <w:proofErr w:type="spellEnd"/>
      <w:r w:rsidRPr="00627E5F">
        <w:rPr>
          <w:rStyle w:val="StyleUnderline"/>
        </w:rPr>
        <w:t xml:space="preserve"> faced with such momentous choices, decision-makers fall back on their own identities and worldviews. </w:t>
      </w:r>
      <w:r w:rsidRPr="00627E5F">
        <w:rPr>
          <w:rStyle w:val="Emphasis"/>
        </w:rPr>
        <w:t>Most are cautious</w:t>
      </w:r>
      <w:r w:rsidRPr="00627E5F">
        <w:rPr>
          <w:sz w:val="16"/>
        </w:rPr>
        <w:t xml:space="preserve">. Hymans discovers one identity type as a driver </w:t>
      </w:r>
      <w:proofErr w:type="spellStart"/>
      <w:r w:rsidRPr="00627E5F">
        <w:rPr>
          <w:sz w:val="16"/>
        </w:rPr>
        <w:t>o f</w:t>
      </w:r>
      <w:proofErr w:type="spellEnd"/>
      <w:r w:rsidRPr="00627E5F">
        <w:rPr>
          <w:sz w:val="16"/>
        </w:rPr>
        <w:t xml:space="preserve"> decisions to proliferate, which he calls “oppositional nationalism.” Oppositional nationalists see the world in “us vs. them” terms, and view their own state as the equal or superior </w:t>
      </w:r>
      <w:proofErr w:type="spellStart"/>
      <w:r w:rsidRPr="00627E5F">
        <w:rPr>
          <w:sz w:val="16"/>
        </w:rPr>
        <w:t>o f</w:t>
      </w:r>
      <w:proofErr w:type="spellEnd"/>
      <w:r w:rsidRPr="00627E5F">
        <w:rPr>
          <w:sz w:val="16"/>
        </w:rPr>
        <w:t xml:space="preserve"> the primary reference group. Threat perceptions of the other increase a felt need to act decisively, while pride increases a sense of relative power, control over events, and the desire to act autonomously (Hymans 2006: 25—40). Hymans provides two other theories of nuclear proliferation that focus on the structure and competence of nuclear bureaucracies, as mediators and obstacles to states acting on security incentives. One stresses the institutional environment in which decisions to proliferate or abandon nuclear programs are made (Abraham 1998). Hymans argues that states with dedicated nuclear bureaucracies are more likely to have nuclear programs turned toward military ends. By contrast, institutional landscapes that divide nuclear decision-making across multiple organizations, subject them to checks and balances, and feature prominent roles for private economic actors and political interests groups are less likely to develop nuclear weapons (Hymans 2011). Hymans also investigates how the </w:t>
      </w:r>
      <w:r w:rsidRPr="00627E5F">
        <w:rPr>
          <w:rStyle w:val="StyleUnderline"/>
        </w:rPr>
        <w:t xml:space="preserve">technical and managerial </w:t>
      </w:r>
      <w:r w:rsidRPr="00627E5F">
        <w:rPr>
          <w:rStyle w:val="Emphasis"/>
        </w:rPr>
        <w:t>acumen</w:t>
      </w:r>
      <w:r w:rsidRPr="00627E5F">
        <w:rPr>
          <w:rStyle w:val="StyleUnderline"/>
        </w:rPr>
        <w:t xml:space="preserve"> of </w:t>
      </w:r>
      <w:r w:rsidRPr="00627E5F">
        <w:rPr>
          <w:rStyle w:val="Emphasis"/>
        </w:rPr>
        <w:t>nuclear bureaucracies</w:t>
      </w:r>
      <w:r w:rsidRPr="00627E5F">
        <w:rPr>
          <w:rStyle w:val="StyleUnderline"/>
        </w:rPr>
        <w:t xml:space="preserve"> impacts the probability </w:t>
      </w:r>
      <w:proofErr w:type="spellStart"/>
      <w:r w:rsidRPr="00627E5F">
        <w:rPr>
          <w:rStyle w:val="StyleUnderline"/>
        </w:rPr>
        <w:t>o f</w:t>
      </w:r>
      <w:proofErr w:type="spellEnd"/>
      <w:r w:rsidRPr="00627E5F">
        <w:rPr>
          <w:rStyle w:val="StyleUnderline"/>
        </w:rPr>
        <w:t xml:space="preserve"> proliferation, whatever its motives.</w:t>
      </w:r>
      <w:r w:rsidRPr="00627E5F">
        <w:rPr>
          <w:sz w:val="16"/>
        </w:rPr>
        <w:t xml:space="preserve"> He notes that </w:t>
      </w:r>
      <w:r w:rsidRPr="00627E5F">
        <w:rPr>
          <w:rStyle w:val="StyleUnderline"/>
        </w:rPr>
        <w:t xml:space="preserve">nuclear programs depend on effective management more than on raw skill or knowledge; highly skilled workers must be motivated and coordinated </w:t>
      </w:r>
      <w:r w:rsidRPr="00627E5F">
        <w:rPr>
          <w:sz w:val="16"/>
        </w:rPr>
        <w:t xml:space="preserve">to produce cutting-edge results to tough timescales according to the highest technical standards (Hymans 2012: 22—29). Hymans uses his theory of nuclear weapons project efficiency to explain a number </w:t>
      </w:r>
      <w:proofErr w:type="spellStart"/>
      <w:r w:rsidRPr="00627E5F">
        <w:rPr>
          <w:sz w:val="16"/>
        </w:rPr>
        <w:t>o f</w:t>
      </w:r>
      <w:proofErr w:type="spellEnd"/>
      <w:r w:rsidRPr="00627E5F">
        <w:rPr>
          <w:sz w:val="16"/>
        </w:rPr>
        <w:t xml:space="preserve"> cases, in particular shedding new and surprising light on the Iraqi and Chinese nuclear programs (Hymans 2012: 83, 126). Finally, </w:t>
      </w:r>
      <w:r w:rsidRPr="00627E5F">
        <w:rPr>
          <w:rStyle w:val="StyleUnderline"/>
        </w:rPr>
        <w:t xml:space="preserve">several scholars have stressed the importance of the </w:t>
      </w:r>
      <w:r w:rsidRPr="00627E5F">
        <w:rPr>
          <w:rStyle w:val="Emphasis"/>
        </w:rPr>
        <w:t>norms</w:t>
      </w:r>
      <w:r w:rsidRPr="00627E5F">
        <w:rPr>
          <w:rStyle w:val="StyleUnderline"/>
        </w:rPr>
        <w:t xml:space="preserve"> and </w:t>
      </w:r>
      <w:r w:rsidRPr="00627E5F">
        <w:rPr>
          <w:rStyle w:val="Emphasis"/>
        </w:rPr>
        <w:t>incentives</w:t>
      </w:r>
      <w:r w:rsidRPr="00627E5F">
        <w:rPr>
          <w:rStyle w:val="StyleUnderline"/>
        </w:rPr>
        <w:t xml:space="preserve"> </w:t>
      </w:r>
      <w:r w:rsidRPr="00627E5F">
        <w:rPr>
          <w:sz w:val="16"/>
        </w:rPr>
        <w:t xml:space="preserve">resulting </w:t>
      </w:r>
      <w:r w:rsidRPr="00627E5F">
        <w:rPr>
          <w:rStyle w:val="StyleUnderline"/>
        </w:rPr>
        <w:t xml:space="preserve">from </w:t>
      </w:r>
      <w:r w:rsidRPr="00627E5F">
        <w:rPr>
          <w:rStyle w:val="Emphasis"/>
        </w:rPr>
        <w:t>NPT</w:t>
      </w:r>
      <w:r w:rsidRPr="00627E5F">
        <w:rPr>
          <w:sz w:val="16"/>
        </w:rPr>
        <w:t xml:space="preserve"> </w:t>
      </w:r>
      <w:r w:rsidRPr="00627E5F">
        <w:rPr>
          <w:rStyle w:val="StyleUnderline"/>
        </w:rPr>
        <w:t>as a critical source of drying-up demand for nuclear proliferation</w:t>
      </w:r>
      <w:r w:rsidRPr="00627E5F">
        <w:rPr>
          <w:sz w:val="16"/>
        </w:rPr>
        <w:t xml:space="preserve">. Maria </w:t>
      </w:r>
      <w:proofErr w:type="spellStart"/>
      <w:r w:rsidRPr="00627E5F">
        <w:rPr>
          <w:sz w:val="16"/>
        </w:rPr>
        <w:t>Rublee</w:t>
      </w:r>
      <w:proofErr w:type="spellEnd"/>
      <w:r w:rsidRPr="00627E5F">
        <w:rPr>
          <w:sz w:val="16"/>
        </w:rPr>
        <w:t xml:space="preserve"> argues that the NPT spawned international non-proliferation norms that encouraged actors to comply, due to either social pressure or habit (</w:t>
      </w:r>
      <w:proofErr w:type="spellStart"/>
      <w:r w:rsidRPr="00627E5F">
        <w:rPr>
          <w:sz w:val="16"/>
        </w:rPr>
        <w:t>Rublee</w:t>
      </w:r>
      <w:proofErr w:type="spellEnd"/>
      <w:r w:rsidRPr="00627E5F">
        <w:rPr>
          <w:sz w:val="16"/>
        </w:rPr>
        <w:t xml:space="preserve"> 2009: 16—20). </w:t>
      </w:r>
      <w:r w:rsidRPr="00627E5F">
        <w:rPr>
          <w:rStyle w:val="StyleUnderline"/>
        </w:rPr>
        <w:t>In democracies—like Japan, Germany, and Sweden</w:t>
      </w:r>
      <w:r w:rsidRPr="00627E5F">
        <w:rPr>
          <w:sz w:val="16"/>
        </w:rPr>
        <w:t xml:space="preserve">-—this meant that </w:t>
      </w:r>
      <w:r w:rsidRPr="00627E5F">
        <w:rPr>
          <w:rStyle w:val="StyleUnderline"/>
        </w:rPr>
        <w:t xml:space="preserve">those who favored the bomb faced </w:t>
      </w:r>
      <w:r w:rsidRPr="00627E5F">
        <w:rPr>
          <w:rStyle w:val="Emphasis"/>
        </w:rPr>
        <w:t>domestic opposition</w:t>
      </w:r>
      <w:r w:rsidRPr="00627E5F">
        <w:rPr>
          <w:rStyle w:val="StyleUnderline"/>
        </w:rPr>
        <w:t xml:space="preserve"> and </w:t>
      </w:r>
      <w:r w:rsidRPr="00627E5F">
        <w:rPr>
          <w:rStyle w:val="Emphasis"/>
        </w:rPr>
        <w:t>attacks on the legitimacy of their preferences</w:t>
      </w:r>
      <w:r w:rsidRPr="00627E5F">
        <w:rPr>
          <w:rStyle w:val="StyleUnderline"/>
        </w:rPr>
        <w:t>, which in time helped transform them. In autocracies, like Libya and Egypt, compliance was more grudging, and required outside pressure, but was ultimately adopted</w:t>
      </w:r>
      <w:r w:rsidRPr="00627E5F">
        <w:rPr>
          <w:sz w:val="16"/>
        </w:rPr>
        <w:t xml:space="preserve"> </w:t>
      </w:r>
      <w:proofErr w:type="spellStart"/>
      <w:r w:rsidRPr="00627E5F">
        <w:rPr>
          <w:sz w:val="16"/>
        </w:rPr>
        <w:t>iti</w:t>
      </w:r>
      <w:proofErr w:type="spellEnd"/>
      <w:r w:rsidRPr="00627E5F">
        <w:rPr>
          <w:sz w:val="16"/>
        </w:rPr>
        <w:t xml:space="preserve"> part </w:t>
      </w:r>
      <w:r w:rsidRPr="00627E5F">
        <w:rPr>
          <w:rStyle w:val="StyleUnderline"/>
        </w:rPr>
        <w:t xml:space="preserve">because of its international </w:t>
      </w:r>
      <w:r w:rsidRPr="00627E5F">
        <w:rPr>
          <w:rStyle w:val="Emphasis"/>
        </w:rPr>
        <w:t>normative benefits</w:t>
      </w:r>
      <w:r w:rsidRPr="00627E5F">
        <w:rPr>
          <w:rStyle w:val="StyleUnderline"/>
        </w:rPr>
        <w:t>.</w:t>
      </w:r>
      <w:r w:rsidRPr="00627E5F">
        <w:t xml:space="preserve"> </w:t>
      </w:r>
      <w:r w:rsidRPr="00627E5F">
        <w:rPr>
          <w:sz w:val="16"/>
        </w:rPr>
        <w:t xml:space="preserve">Andrew Coe and Jane </w:t>
      </w:r>
      <w:proofErr w:type="spellStart"/>
      <w:r w:rsidRPr="00627E5F">
        <w:rPr>
          <w:sz w:val="16"/>
        </w:rPr>
        <w:t>Vaynman</w:t>
      </w:r>
      <w:proofErr w:type="spellEnd"/>
      <w:r w:rsidRPr="00627E5F">
        <w:rPr>
          <w:sz w:val="16"/>
        </w:rPr>
        <w:t xml:space="preserve"> argue that the NPT reduces the demand for nuclear weapons. </w:t>
      </w:r>
      <w:r w:rsidRPr="00627E5F">
        <w:rPr>
          <w:rStyle w:val="StyleUnderline"/>
        </w:rPr>
        <w:t xml:space="preserve">Most states will forgo nuclear weapons provided others will, they argue, if they can be sure the treaty will be enforced against occasional spoilers. </w:t>
      </w:r>
      <w:r w:rsidRPr="00627E5F">
        <w:rPr>
          <w:sz w:val="16"/>
        </w:rPr>
        <w:t xml:space="preserve">Meanwhile, </w:t>
      </w:r>
      <w:r w:rsidRPr="00627E5F">
        <w:rPr>
          <w:rStyle w:val="StyleUnderline"/>
        </w:rPr>
        <w:t>great powers have an interest in colluding to prevent nuclear proliferation, but only if the enforcement costs are not too high and if other great powers do not undermine the cartel</w:t>
      </w:r>
      <w:r w:rsidRPr="00627E5F">
        <w:rPr>
          <w:sz w:val="16"/>
        </w:rPr>
        <w:t xml:space="preserve"> (Coe and </w:t>
      </w:r>
      <w:proofErr w:type="spellStart"/>
      <w:r w:rsidRPr="00627E5F">
        <w:rPr>
          <w:sz w:val="16"/>
        </w:rPr>
        <w:t>Vaynman</w:t>
      </w:r>
      <w:proofErr w:type="spellEnd"/>
      <w:r w:rsidRPr="00627E5F">
        <w:rPr>
          <w:sz w:val="16"/>
        </w:rPr>
        <w:t xml:space="preserve"> 2015). </w:t>
      </w:r>
      <w:r w:rsidRPr="00627E5F">
        <w:rPr>
          <w:rStyle w:val="Emphasis"/>
          <w:sz w:val="24"/>
        </w:rPr>
        <w:t xml:space="preserve">In sum, </w:t>
      </w:r>
      <w:r w:rsidRPr="006F08FA">
        <w:rPr>
          <w:rStyle w:val="Emphasis"/>
          <w:sz w:val="24"/>
          <w:highlight w:val="cyan"/>
        </w:rPr>
        <w:t>the lit</w:t>
      </w:r>
      <w:r w:rsidRPr="00627E5F">
        <w:rPr>
          <w:rStyle w:val="StyleUnderline"/>
        </w:rPr>
        <w:t xml:space="preserve">erature </w:t>
      </w:r>
      <w:r w:rsidRPr="006F08FA">
        <w:rPr>
          <w:rStyle w:val="Emphasis"/>
          <w:sz w:val="24"/>
          <w:highlight w:val="cyan"/>
        </w:rPr>
        <w:t>is surprisingly clear: primacy presumes a security motive for prolif</w:t>
      </w:r>
      <w:r w:rsidRPr="00627E5F">
        <w:rPr>
          <w:rStyle w:val="StyleUnderline"/>
        </w:rPr>
        <w:t xml:space="preserve">eration </w:t>
      </w:r>
      <w:r w:rsidRPr="006F08FA">
        <w:rPr>
          <w:rStyle w:val="Emphasis"/>
          <w:sz w:val="24"/>
          <w:highlight w:val="cyan"/>
        </w:rPr>
        <w:t>that is not nearly as prevalent as</w:t>
      </w:r>
      <w:r w:rsidRPr="00627E5F">
        <w:rPr>
          <w:rStyle w:val="Emphasis"/>
          <w:sz w:val="24"/>
        </w:rPr>
        <w:t xml:space="preserve"> its </w:t>
      </w:r>
      <w:r w:rsidRPr="006F08FA">
        <w:rPr>
          <w:rStyle w:val="Emphasis"/>
          <w:sz w:val="24"/>
          <w:highlight w:val="cyan"/>
        </w:rPr>
        <w:t>proponents expect</w:t>
      </w:r>
      <w:r w:rsidRPr="006F08FA">
        <w:rPr>
          <w:sz w:val="16"/>
          <w:highlight w:val="cyan"/>
        </w:rPr>
        <w:t xml:space="preserve">. </w:t>
      </w:r>
      <w:r w:rsidRPr="006F08FA">
        <w:rPr>
          <w:rStyle w:val="StyleUnderline"/>
          <w:highlight w:val="cyan"/>
        </w:rPr>
        <w:t>Such</w:t>
      </w:r>
      <w:r w:rsidRPr="00627E5F">
        <w:rPr>
          <w:rStyle w:val="StyleUnderline"/>
        </w:rPr>
        <w:t xml:space="preserve"> security </w:t>
      </w:r>
      <w:r w:rsidRPr="006F08FA">
        <w:rPr>
          <w:rStyle w:val="StyleUnderline"/>
          <w:highlight w:val="cyan"/>
        </w:rPr>
        <w:t>concerns</w:t>
      </w:r>
      <w:r w:rsidRPr="00627E5F">
        <w:rPr>
          <w:rStyle w:val="StyleUnderline"/>
        </w:rPr>
        <w:t xml:space="preserve"> as they do exist </w:t>
      </w:r>
      <w:r w:rsidRPr="006F08FA">
        <w:rPr>
          <w:rStyle w:val="StyleUnderline"/>
          <w:highlight w:val="cyan"/>
        </w:rPr>
        <w:t>are mediated by a number of forces</w:t>
      </w:r>
      <w:r w:rsidRPr="00627E5F">
        <w:rPr>
          <w:rStyle w:val="StyleUnderline"/>
        </w:rPr>
        <w:t xml:space="preserve"> that place serious obstacles in the path of a potential proliferator. To the extent that this research is correct, primacy’s </w:t>
      </w:r>
      <w:r w:rsidRPr="006F08FA">
        <w:rPr>
          <w:rStyle w:val="StyleUnderline"/>
          <w:highlight w:val="cyan"/>
        </w:rPr>
        <w:t xml:space="preserve">claims that US </w:t>
      </w:r>
      <w:r w:rsidRPr="006F08FA">
        <w:rPr>
          <w:rStyle w:val="Emphasis"/>
          <w:highlight w:val="cyan"/>
        </w:rPr>
        <w:t>alliances</w:t>
      </w:r>
      <w:r w:rsidRPr="006F08FA">
        <w:rPr>
          <w:rStyle w:val="StyleUnderline"/>
          <w:highlight w:val="cyan"/>
        </w:rPr>
        <w:t xml:space="preserve"> tamp down</w:t>
      </w:r>
      <w:r w:rsidRPr="00627E5F">
        <w:rPr>
          <w:rStyle w:val="StyleUnderline"/>
        </w:rPr>
        <w:t xml:space="preserve"> on </w:t>
      </w:r>
      <w:r w:rsidRPr="006F08FA">
        <w:rPr>
          <w:rStyle w:val="StyleUnderline"/>
          <w:highlight w:val="cyan"/>
        </w:rPr>
        <w:t>prolif</w:t>
      </w:r>
      <w:r w:rsidRPr="00627E5F">
        <w:rPr>
          <w:rStyle w:val="StyleUnderline"/>
        </w:rPr>
        <w:t xml:space="preserve">eration </w:t>
      </w:r>
      <w:r w:rsidRPr="006F08FA">
        <w:rPr>
          <w:rStyle w:val="StyleUnderline"/>
          <w:highlight w:val="cyan"/>
        </w:rPr>
        <w:t>by eliminating</w:t>
      </w:r>
      <w:r w:rsidRPr="00627E5F">
        <w:rPr>
          <w:rStyle w:val="StyleUnderline"/>
        </w:rPr>
        <w:t xml:space="preserve"> the </w:t>
      </w:r>
      <w:r w:rsidRPr="006F08FA">
        <w:rPr>
          <w:rStyle w:val="StyleUnderline"/>
          <w:highlight w:val="cyan"/>
        </w:rPr>
        <w:t>security fears</w:t>
      </w:r>
      <w:r w:rsidRPr="00627E5F">
        <w:rPr>
          <w:rStyle w:val="StyleUnderline"/>
        </w:rPr>
        <w:t xml:space="preserve"> that cause it </w:t>
      </w:r>
      <w:r w:rsidRPr="006F08FA">
        <w:rPr>
          <w:rStyle w:val="StyleUnderline"/>
          <w:highlight w:val="cyan"/>
        </w:rPr>
        <w:t>are</w:t>
      </w:r>
      <w:r w:rsidRPr="00627E5F">
        <w:rPr>
          <w:rStyle w:val="StyleUnderline"/>
        </w:rPr>
        <w:t xml:space="preserve"> </w:t>
      </w:r>
      <w:r w:rsidRPr="00627E5F">
        <w:rPr>
          <w:rStyle w:val="Emphasis"/>
        </w:rPr>
        <w:t xml:space="preserve">made more </w:t>
      </w:r>
      <w:r w:rsidRPr="006F08FA">
        <w:rPr>
          <w:rStyle w:val="Emphasis"/>
          <w:highlight w:val="cyan"/>
        </w:rPr>
        <w:t>dubious</w:t>
      </w:r>
      <w:r w:rsidRPr="00627E5F">
        <w:rPr>
          <w:rStyle w:val="StyleUnderline"/>
        </w:rPr>
        <w:t>.</w:t>
      </w:r>
    </w:p>
    <w:p w14:paraId="649DADA2" w14:textId="66FA5012" w:rsidR="00AB6A72" w:rsidRPr="00627E5F" w:rsidRDefault="00AB6A72" w:rsidP="00BA01CF">
      <w:pPr>
        <w:pStyle w:val="Heading4"/>
      </w:pPr>
      <w:r w:rsidRPr="00627E5F">
        <w:t>If anything it’s backwards!</w:t>
      </w:r>
    </w:p>
    <w:p w14:paraId="101B0828" w14:textId="77777777" w:rsidR="00AB6A72" w:rsidRPr="00627E5F" w:rsidRDefault="00AB6A72" w:rsidP="00AB6A72">
      <w:r w:rsidRPr="00627E5F">
        <w:t xml:space="preserve">Lauren </w:t>
      </w:r>
      <w:proofErr w:type="spellStart"/>
      <w:r w:rsidRPr="00627E5F">
        <w:rPr>
          <w:b/>
        </w:rPr>
        <w:t>Sukin</w:t>
      </w:r>
      <w:proofErr w:type="spellEnd"/>
      <w:r w:rsidRPr="00627E5F">
        <w:rPr>
          <w:b/>
        </w:rPr>
        <w:t xml:space="preserve"> 18</w:t>
      </w:r>
      <w:r w:rsidRPr="00627E5F">
        <w:t>. Ph.D. candidate in the Political Science Department at Stanford University. 5-31-2018. "Do Nuclear Alliances Create Nuclear Allies or Prevent Proliferation?." Medium. https://medium.com/fsi-research-grants/do-nuclear-alliances-create-nuclear-allies-or-prevent-proliferation-40be330224c6</w:t>
      </w:r>
    </w:p>
    <w:p w14:paraId="60562A32" w14:textId="2BDEB82E" w:rsidR="00AB6A72" w:rsidRPr="00627E5F" w:rsidRDefault="00AB6A72" w:rsidP="00AB6A72">
      <w:pPr>
        <w:rPr>
          <w:u w:val="single"/>
        </w:rPr>
      </w:pPr>
      <w:r w:rsidRPr="00627E5F">
        <w:rPr>
          <w:rStyle w:val="StyleUnderline"/>
        </w:rPr>
        <w:t xml:space="preserve">How does the alliance between a client state and its nuclear ally influence the </w:t>
      </w:r>
      <w:r w:rsidRPr="00627E5F">
        <w:rPr>
          <w:rStyle w:val="Emphasis"/>
        </w:rPr>
        <w:t>probability that the client state chooses to proliferate?</w:t>
      </w:r>
      <w:r w:rsidRPr="00627E5F">
        <w:rPr>
          <w:sz w:val="16"/>
        </w:rPr>
        <w:t xml:space="preserve"> </w:t>
      </w:r>
      <w:r w:rsidRPr="00627E5F">
        <w:rPr>
          <w:rStyle w:val="StyleUnderline"/>
        </w:rPr>
        <w:t>The literature on this question primarily looks at</w:t>
      </w:r>
      <w:r w:rsidRPr="00627E5F">
        <w:rPr>
          <w:sz w:val="16"/>
        </w:rPr>
        <w:t xml:space="preserve"> one mechanism through which nuclear allies have often tried to reassure client states about their security</w:t>
      </w:r>
      <w:r w:rsidRPr="00627E5F">
        <w:rPr>
          <w:rFonts w:ascii="Arial" w:hAnsi="Arial"/>
          <w:sz w:val="16"/>
        </w:rPr>
        <w:t> </w:t>
      </w:r>
      <w:r w:rsidRPr="00627E5F">
        <w:rPr>
          <w:rFonts w:cs="Georgia"/>
          <w:sz w:val="16"/>
        </w:rPr>
        <w:t>—</w:t>
      </w:r>
      <w:r w:rsidRPr="00627E5F">
        <w:rPr>
          <w:rFonts w:ascii="Arial" w:hAnsi="Arial"/>
          <w:sz w:val="16"/>
        </w:rPr>
        <w:t> </w:t>
      </w:r>
      <w:r w:rsidRPr="00627E5F">
        <w:rPr>
          <w:rStyle w:val="StyleUnderline"/>
        </w:rPr>
        <w:t>nuclear security guarantees.</w:t>
      </w:r>
      <w:r w:rsidRPr="00627E5F">
        <w:rPr>
          <w:sz w:val="16"/>
        </w:rPr>
        <w:t xml:space="preserve"> These guarantees state that the nuclear ally is willing and prepared to use nuclear weapons to come to the client state’s aid if they face a severe security threat. </w:t>
      </w:r>
      <w:r w:rsidRPr="00627E5F">
        <w:rPr>
          <w:rStyle w:val="StyleUnderline"/>
        </w:rPr>
        <w:t xml:space="preserve">A crucial characteristic of these guarantees is their </w:t>
      </w:r>
      <w:r w:rsidRPr="00627E5F">
        <w:rPr>
          <w:rStyle w:val="Emphasis"/>
        </w:rPr>
        <w:t>credibility</w:t>
      </w:r>
      <w:r w:rsidRPr="00627E5F">
        <w:rPr>
          <w:sz w:val="16"/>
        </w:rPr>
        <w:t xml:space="preserve">, or the degree to which it is believed that the nuclear ally will actually follow through on its promises. </w:t>
      </w:r>
      <w:r w:rsidRPr="00627E5F">
        <w:rPr>
          <w:rStyle w:val="StyleUnderline"/>
        </w:rPr>
        <w:t xml:space="preserve">The commonly accepted </w:t>
      </w:r>
      <w:r w:rsidRPr="00627E5F">
        <w:rPr>
          <w:rStyle w:val="Emphasis"/>
        </w:rPr>
        <w:t>theory</w:t>
      </w:r>
      <w:r w:rsidRPr="00627E5F">
        <w:rPr>
          <w:sz w:val="16"/>
        </w:rPr>
        <w:t xml:space="preserve"> linking nuclear security guarantees to the risk of proliferation </w:t>
      </w:r>
      <w:r w:rsidRPr="00627E5F">
        <w:rPr>
          <w:rStyle w:val="StyleUnderline"/>
        </w:rPr>
        <w:t>is the “credibility hypothesis,” which posits that support for nuclear weapons acquisition is low when a nuclear security guarantee’s credibility is high and vice versa. However</w:t>
      </w:r>
      <w:r w:rsidRPr="00627E5F">
        <w:rPr>
          <w:sz w:val="16"/>
        </w:rPr>
        <w:t xml:space="preserve">, my research offers a new theoretical approach. I posit that, </w:t>
      </w:r>
      <w:r w:rsidRPr="006F08FA">
        <w:rPr>
          <w:rStyle w:val="StyleUnderline"/>
          <w:highlight w:val="cyan"/>
        </w:rPr>
        <w:t xml:space="preserve">under </w:t>
      </w:r>
      <w:r w:rsidRPr="00627E5F">
        <w:rPr>
          <w:rStyle w:val="StyleUnderline"/>
        </w:rPr>
        <w:t xml:space="preserve">conditions of </w:t>
      </w:r>
      <w:r w:rsidRPr="006F08FA">
        <w:rPr>
          <w:rStyle w:val="Emphasis"/>
          <w:highlight w:val="cyan"/>
        </w:rPr>
        <w:t>highly credible</w:t>
      </w:r>
      <w:r w:rsidRPr="00627E5F">
        <w:rPr>
          <w:rStyle w:val="StyleUnderline"/>
        </w:rPr>
        <w:t xml:space="preserve"> nuclear security </w:t>
      </w:r>
      <w:r w:rsidRPr="006F08FA">
        <w:rPr>
          <w:rStyle w:val="StyleUnderline"/>
          <w:highlight w:val="cyan"/>
        </w:rPr>
        <w:t>guarantees, support for nuclear</w:t>
      </w:r>
      <w:r w:rsidRPr="00627E5F">
        <w:rPr>
          <w:rStyle w:val="StyleUnderline"/>
        </w:rPr>
        <w:t xml:space="preserve"> weapons </w:t>
      </w:r>
      <w:r w:rsidRPr="006F08FA">
        <w:rPr>
          <w:rStyle w:val="StyleUnderline"/>
          <w:highlight w:val="cyan"/>
        </w:rPr>
        <w:t xml:space="preserve">acquisition should actually </w:t>
      </w:r>
      <w:r w:rsidRPr="006F08FA">
        <w:rPr>
          <w:rStyle w:val="Emphasis"/>
          <w:highlight w:val="cyan"/>
        </w:rPr>
        <w:t>increase</w:t>
      </w:r>
      <w:r w:rsidRPr="00627E5F">
        <w:rPr>
          <w:sz w:val="16"/>
        </w:rPr>
        <w:t xml:space="preserve">. This is </w:t>
      </w:r>
      <w:r w:rsidRPr="006F08FA">
        <w:rPr>
          <w:rStyle w:val="StyleUnderline"/>
          <w:highlight w:val="cyan"/>
        </w:rPr>
        <w:t>because</w:t>
      </w:r>
      <w:r w:rsidRPr="00627E5F">
        <w:rPr>
          <w:rStyle w:val="StyleUnderline"/>
        </w:rPr>
        <w:t xml:space="preserve">, as the credibility of a nuclear security guarantee increases, </w:t>
      </w:r>
      <w:r w:rsidRPr="006F08FA">
        <w:rPr>
          <w:rStyle w:val="StyleUnderline"/>
          <w:highlight w:val="cyan"/>
        </w:rPr>
        <w:t xml:space="preserve">individuals become more concerned about </w:t>
      </w:r>
      <w:r w:rsidRPr="006F08FA">
        <w:rPr>
          <w:rStyle w:val="Emphasis"/>
          <w:highlight w:val="cyan"/>
        </w:rPr>
        <w:t>unjustified</w:t>
      </w:r>
      <w:r w:rsidRPr="00627E5F">
        <w:rPr>
          <w:rStyle w:val="StyleUnderline"/>
        </w:rPr>
        <w:t xml:space="preserve"> or </w:t>
      </w:r>
      <w:r w:rsidRPr="00627E5F">
        <w:rPr>
          <w:rStyle w:val="Emphasis"/>
        </w:rPr>
        <w:t xml:space="preserve">unfair </w:t>
      </w:r>
      <w:r w:rsidRPr="006F08FA">
        <w:rPr>
          <w:rStyle w:val="Emphasis"/>
          <w:highlight w:val="cyan"/>
        </w:rPr>
        <w:t>use</w:t>
      </w:r>
      <w:r w:rsidRPr="00627E5F">
        <w:rPr>
          <w:rStyle w:val="Emphasis"/>
        </w:rPr>
        <w:t xml:space="preserve"> of nuclear weapons </w:t>
      </w:r>
      <w:r w:rsidRPr="006F08FA">
        <w:rPr>
          <w:rStyle w:val="Emphasis"/>
          <w:highlight w:val="cyan"/>
        </w:rPr>
        <w:t>by their ally</w:t>
      </w:r>
      <w:r w:rsidRPr="00627E5F">
        <w:rPr>
          <w:rStyle w:val="StyleUnderline"/>
        </w:rPr>
        <w:t xml:space="preserve">. This leads individuals in the client </w:t>
      </w:r>
      <w:r w:rsidRPr="006F08FA">
        <w:rPr>
          <w:rStyle w:val="StyleUnderline"/>
          <w:highlight w:val="cyan"/>
        </w:rPr>
        <w:t xml:space="preserve">state </w:t>
      </w:r>
      <w:r w:rsidRPr="006F08FA">
        <w:rPr>
          <w:rStyle w:val="Emphasis"/>
          <w:highlight w:val="cyan"/>
        </w:rPr>
        <w:t>support</w:t>
      </w:r>
      <w:r w:rsidRPr="00627E5F">
        <w:rPr>
          <w:rStyle w:val="Emphasis"/>
        </w:rPr>
        <w:t xml:space="preserve"> nuclear weapons </w:t>
      </w:r>
      <w:r w:rsidRPr="006F08FA">
        <w:rPr>
          <w:rStyle w:val="Emphasis"/>
          <w:highlight w:val="cyan"/>
        </w:rPr>
        <w:t>acquisition</w:t>
      </w:r>
      <w:r w:rsidRPr="00627E5F">
        <w:rPr>
          <w:rStyle w:val="StyleUnderline"/>
        </w:rPr>
        <w:t xml:space="preserve"> in order </w:t>
      </w:r>
      <w:r w:rsidRPr="006F08FA">
        <w:rPr>
          <w:rStyle w:val="StyleUnderline"/>
          <w:highlight w:val="cyan"/>
        </w:rPr>
        <w:t xml:space="preserve">to </w:t>
      </w:r>
      <w:r w:rsidRPr="006F08FA">
        <w:rPr>
          <w:rStyle w:val="Emphasis"/>
          <w:highlight w:val="cyan"/>
        </w:rPr>
        <w:t>regain control over their nuclear fate</w:t>
      </w:r>
      <w:r w:rsidRPr="00627E5F">
        <w:rPr>
          <w:rStyle w:val="Emphasis"/>
        </w:rPr>
        <w:t xml:space="preserve">. </w:t>
      </w:r>
      <w:r w:rsidRPr="00627E5F">
        <w:rPr>
          <w:sz w:val="16"/>
        </w:rPr>
        <w:t xml:space="preserve">To adjudicate between these two theories, my project designs and analyzes </w:t>
      </w:r>
      <w:r w:rsidRPr="00627E5F">
        <w:rPr>
          <w:rStyle w:val="StyleUnderline"/>
        </w:rPr>
        <w:t>a</w:t>
      </w:r>
      <w:r w:rsidRPr="00627E5F">
        <w:rPr>
          <w:sz w:val="16"/>
        </w:rPr>
        <w:t xml:space="preserve"> </w:t>
      </w:r>
      <w:r w:rsidRPr="00627E5F">
        <w:rPr>
          <w:rStyle w:val="Emphasis"/>
        </w:rPr>
        <w:t>survey experiment</w:t>
      </w:r>
      <w:r w:rsidRPr="00627E5F">
        <w:rPr>
          <w:sz w:val="16"/>
        </w:rPr>
        <w:t xml:space="preserve"> among a representative sample of adults in South Korea in order </w:t>
      </w:r>
      <w:r w:rsidRPr="00627E5F">
        <w:rPr>
          <w:rStyle w:val="StyleUnderline"/>
        </w:rPr>
        <w:t>to assess how the perceived credibility of a security guarantee from a nuclear-armed ally</w:t>
      </w:r>
      <w:r w:rsidRPr="00627E5F">
        <w:rPr>
          <w:sz w:val="16"/>
        </w:rPr>
        <w:t xml:space="preserve"> (in this case, the United States) </w:t>
      </w:r>
      <w:r w:rsidRPr="00627E5F">
        <w:rPr>
          <w:rStyle w:val="StyleUnderline"/>
        </w:rPr>
        <w:t>influences public preferences about proliferation</w:t>
      </w:r>
      <w:r w:rsidRPr="00627E5F">
        <w:rPr>
          <w:sz w:val="16"/>
        </w:rPr>
        <w:t xml:space="preserve">. Survey respondents were presented with a high-credibility security guarantee, a low-credibility security guarantee, or control condition and were then asked about their support for nuclear weapons acquisition. Ultimately, I </w:t>
      </w:r>
      <w:r w:rsidRPr="00627E5F">
        <w:rPr>
          <w:rStyle w:val="StyleUnderline"/>
        </w:rPr>
        <w:t>find</w:t>
      </w:r>
      <w:r w:rsidRPr="00627E5F">
        <w:rPr>
          <w:sz w:val="16"/>
        </w:rPr>
        <w:t xml:space="preserve"> </w:t>
      </w:r>
      <w:r w:rsidRPr="00627E5F">
        <w:rPr>
          <w:rStyle w:val="Emphasis"/>
        </w:rPr>
        <w:t>support</w:t>
      </w:r>
      <w:r w:rsidRPr="00627E5F">
        <w:rPr>
          <w:sz w:val="16"/>
        </w:rPr>
        <w:t xml:space="preserve"> </w:t>
      </w:r>
      <w:r w:rsidRPr="00627E5F">
        <w:rPr>
          <w:rStyle w:val="StyleUnderline"/>
        </w:rPr>
        <w:t xml:space="preserve">for the unwanted use hypothesis, identifying a treatment effect whereby </w:t>
      </w:r>
      <w:r w:rsidRPr="006F08FA">
        <w:rPr>
          <w:rStyle w:val="Emphasis"/>
          <w:highlight w:val="cyan"/>
        </w:rPr>
        <w:t>high-credibility</w:t>
      </w:r>
      <w:r w:rsidRPr="00627E5F">
        <w:rPr>
          <w:rStyle w:val="Emphasis"/>
        </w:rPr>
        <w:t xml:space="preserve"> nuclear security </w:t>
      </w:r>
      <w:r w:rsidRPr="006F08FA">
        <w:rPr>
          <w:rStyle w:val="Emphasis"/>
          <w:highlight w:val="cyan"/>
        </w:rPr>
        <w:t>guarantees</w:t>
      </w:r>
      <w:r w:rsidRPr="006F08FA">
        <w:rPr>
          <w:sz w:val="16"/>
          <w:highlight w:val="cyan"/>
        </w:rPr>
        <w:t xml:space="preserve"> </w:t>
      </w:r>
      <w:r w:rsidRPr="006F08FA">
        <w:rPr>
          <w:rStyle w:val="Emphasis"/>
          <w:highlight w:val="cyan"/>
        </w:rPr>
        <w:t>increase</w:t>
      </w:r>
      <w:r w:rsidRPr="006F08FA">
        <w:rPr>
          <w:sz w:val="16"/>
          <w:highlight w:val="cyan"/>
        </w:rPr>
        <w:t xml:space="preserve"> </w:t>
      </w:r>
      <w:r w:rsidRPr="006F08FA">
        <w:rPr>
          <w:rStyle w:val="Emphasis"/>
          <w:highlight w:val="cyan"/>
        </w:rPr>
        <w:t>support</w:t>
      </w:r>
      <w:r w:rsidRPr="00627E5F">
        <w:rPr>
          <w:rStyle w:val="Emphasis"/>
        </w:rPr>
        <w:t xml:space="preserve"> for proliferation </w:t>
      </w:r>
      <w:r w:rsidRPr="006F08FA">
        <w:rPr>
          <w:rStyle w:val="Emphasis"/>
          <w:highlight w:val="cyan"/>
        </w:rPr>
        <w:t>by</w:t>
      </w:r>
      <w:r w:rsidRPr="00627E5F">
        <w:rPr>
          <w:sz w:val="16"/>
        </w:rPr>
        <w:t xml:space="preserve"> between 2.60 and </w:t>
      </w:r>
      <w:r w:rsidRPr="006F08FA">
        <w:rPr>
          <w:rStyle w:val="Emphasis"/>
          <w:highlight w:val="cyan"/>
        </w:rPr>
        <w:t>4.8</w:t>
      </w:r>
      <w:r w:rsidRPr="00627E5F">
        <w:rPr>
          <w:sz w:val="16"/>
        </w:rPr>
        <w:t xml:space="preserve">7 </w:t>
      </w:r>
      <w:r w:rsidRPr="006F08FA">
        <w:rPr>
          <w:rStyle w:val="Emphasis"/>
          <w:highlight w:val="cyan"/>
        </w:rPr>
        <w:t>percent</w:t>
      </w:r>
      <w:r w:rsidRPr="00627E5F">
        <w:rPr>
          <w:sz w:val="16"/>
        </w:rPr>
        <w:t xml:space="preserve">age points.[1] </w:t>
      </w:r>
      <w:r w:rsidRPr="00627E5F">
        <w:t xml:space="preserve">***BEGIN FOOTNOTE*** </w:t>
      </w:r>
      <w:r w:rsidRPr="00627E5F">
        <w:rPr>
          <w:sz w:val="16"/>
        </w:rPr>
        <w:t xml:space="preserve">[1] These findings come from comparisons between the high-credibility treatment group and the control treatment group. </w:t>
      </w:r>
      <w:r w:rsidRPr="00627E5F">
        <w:t xml:space="preserve">***END FOOTNOTE*** </w:t>
      </w:r>
      <w:r w:rsidRPr="00627E5F">
        <w:rPr>
          <w:sz w:val="16"/>
        </w:rPr>
        <w:t xml:space="preserve">These findings challenge the consensus of the credibility hypothesis’ approach to nonproliferation strategies by nuclear-armed states. Ultimately, this project will provide a deeper understanding of alliance credibility in order to determine the conditions under which nuclear states can foster nonproliferation efforts in their allies. </w:t>
      </w:r>
      <w:r w:rsidRPr="00627E5F">
        <w:rPr>
          <w:rStyle w:val="StyleUnderline"/>
        </w:rPr>
        <w:t>With</w:t>
      </w:r>
      <w:r w:rsidRPr="00627E5F">
        <w:rPr>
          <w:sz w:val="16"/>
        </w:rPr>
        <w:t xml:space="preserve"> the </w:t>
      </w:r>
      <w:r w:rsidRPr="00627E5F">
        <w:rPr>
          <w:rStyle w:val="StyleUnderline"/>
        </w:rPr>
        <w:t xml:space="preserve">current turmoil on the Korean peninsula, an improved nonproliferation strategy </w:t>
      </w:r>
      <w:r w:rsidRPr="006F08FA">
        <w:rPr>
          <w:rStyle w:val="StyleUnderline"/>
          <w:highlight w:val="cyan"/>
        </w:rPr>
        <w:t xml:space="preserve">could be </w:t>
      </w:r>
      <w:r w:rsidRPr="006F08FA">
        <w:rPr>
          <w:rStyle w:val="Emphasis"/>
          <w:highlight w:val="cyan"/>
        </w:rPr>
        <w:t>vital</w:t>
      </w:r>
      <w:r w:rsidRPr="006F08FA">
        <w:rPr>
          <w:rStyle w:val="StyleUnderline"/>
          <w:highlight w:val="cyan"/>
        </w:rPr>
        <w:t xml:space="preserve"> to</w:t>
      </w:r>
      <w:r w:rsidRPr="00627E5F">
        <w:rPr>
          <w:rStyle w:val="StyleUnderline"/>
        </w:rPr>
        <w:t xml:space="preserve"> the </w:t>
      </w:r>
      <w:r w:rsidRPr="006F08FA">
        <w:rPr>
          <w:rStyle w:val="StyleUnderline"/>
          <w:highlight w:val="cyan"/>
        </w:rPr>
        <w:t xml:space="preserve">U.S. ability to </w:t>
      </w:r>
      <w:r w:rsidRPr="006F08FA">
        <w:rPr>
          <w:rStyle w:val="Emphasis"/>
          <w:highlight w:val="cyan"/>
        </w:rPr>
        <w:t>contain nuclear ambitions</w:t>
      </w:r>
      <w:r w:rsidRPr="00627E5F">
        <w:rPr>
          <w:sz w:val="16"/>
        </w:rPr>
        <w:t xml:space="preserve"> in South Korea </w:t>
      </w:r>
      <w:r w:rsidRPr="00627E5F">
        <w:rPr>
          <w:rStyle w:val="StyleUnderline"/>
        </w:rPr>
        <w:t>and, ultimately, to promote the peaceful resolution of the ongoing nuclear crisis on the Korean Peninsula.</w:t>
      </w:r>
      <w:r w:rsidRPr="00627E5F">
        <w:rPr>
          <w:sz w:val="16"/>
        </w:rPr>
        <w:t xml:space="preserve"> Moreover, this research could be replicated and extended in other regions or with other types of alliances. For example, a revitalized investigation of the consequences of alliance credibility </w:t>
      </w:r>
      <w:r w:rsidRPr="00627E5F">
        <w:rPr>
          <w:rStyle w:val="StyleUnderline"/>
        </w:rPr>
        <w:t>could have meaningful implications for the U.S. relationships with diverse non-nuclear allies, such as Germany, Japan, Taiwan, and Saudi Arabia</w:t>
      </w:r>
      <w:r w:rsidRPr="00627E5F">
        <w:rPr>
          <w:sz w:val="16"/>
        </w:rPr>
        <w:t xml:space="preserve">. An increased U.S. </w:t>
      </w:r>
      <w:r w:rsidRPr="00627E5F">
        <w:rPr>
          <w:rStyle w:val="StyleUnderline"/>
        </w:rPr>
        <w:t>capability to promote nonproliferation among its allies would offer a significant contribution to mitigating the risk of nuclear use worldwide.</w:t>
      </w:r>
    </w:p>
    <w:p w14:paraId="53D5A6C5" w14:textId="77777777" w:rsidR="00AB6A72" w:rsidRPr="00627E5F" w:rsidRDefault="00AB6A72" w:rsidP="00BA01CF">
      <w:pPr>
        <w:pStyle w:val="Heading4"/>
      </w:pPr>
      <w:bookmarkStart w:id="6" w:name="_Hlk524974702"/>
      <w:r w:rsidRPr="00627E5F">
        <w:t xml:space="preserve">Their evidence commits multiple </w:t>
      </w:r>
      <w:r w:rsidRPr="00627E5F">
        <w:rPr>
          <w:u w:val="single"/>
        </w:rPr>
        <w:t>statistical errors</w:t>
      </w:r>
      <w:r w:rsidRPr="00627E5F">
        <w:t xml:space="preserve">. </w:t>
      </w:r>
    </w:p>
    <w:p w14:paraId="466BBF3D" w14:textId="77777777" w:rsidR="00AB6A72" w:rsidRPr="00627E5F" w:rsidRDefault="00AB6A72" w:rsidP="00AB6A72">
      <w:r w:rsidRPr="00627E5F">
        <w:t xml:space="preserve">Benoît </w:t>
      </w:r>
      <w:r w:rsidRPr="00627E5F">
        <w:rPr>
          <w:b/>
        </w:rPr>
        <w:t>Pelopidas 15</w:t>
      </w:r>
      <w:r w:rsidRPr="00627E5F">
        <w:t xml:space="preserve">. Pelopidas is Professor at Sciences Po (Paris) where he holds the junior chair of excellence in security studies and is the scientific director of the </w:t>
      </w:r>
      <w:proofErr w:type="spellStart"/>
      <w:r w:rsidRPr="00627E5F">
        <w:t>Masters</w:t>
      </w:r>
      <w:proofErr w:type="spellEnd"/>
      <w:r w:rsidRPr="00627E5F">
        <w:t xml:space="preserve"> program in International Security. He also remains an affiliate of the Center for International Security and Cooperation (CISAC) at Stanford University. 08/01/2015. “A Bet Portrayed as a Certainty: Reassessing the Added Deterrent Value of Nuclear Weapons.” The War That Must Never Be Fought: Dilemmas of Nuclear Deterrence, Hoover Press.</w:t>
      </w:r>
    </w:p>
    <w:p w14:paraId="2E9461AD" w14:textId="77777777" w:rsidR="00AB6A72" w:rsidRPr="00627E5F" w:rsidRDefault="00AB6A72" w:rsidP="00AB6A72">
      <w:pPr>
        <w:rPr>
          <w:sz w:val="16"/>
        </w:rPr>
      </w:pPr>
      <w:r w:rsidRPr="00627E5F">
        <w:t xml:space="preserve">Extended nuclear deterrence has neither been necessary nor sufficient to deter proliferation </w:t>
      </w:r>
      <w:r w:rsidRPr="00627E5F">
        <w:rPr>
          <w:sz w:val="16"/>
        </w:rPr>
        <w:t xml:space="preserve">A </w:t>
      </w:r>
      <w:r w:rsidRPr="00627E5F">
        <w:rPr>
          <w:rStyle w:val="StyleUnderline"/>
        </w:rPr>
        <w:t>positive nuclear security guarantee has not been a necessary or sufficient condition for all states to give up nuclear weapons ambitions</w:t>
      </w:r>
      <w:r w:rsidRPr="00627E5F">
        <w:rPr>
          <w:sz w:val="16"/>
        </w:rPr>
        <w:t xml:space="preserve">. In other words, </w:t>
      </w:r>
      <w:r w:rsidRPr="006F08FA">
        <w:rPr>
          <w:rStyle w:val="StyleUnderline"/>
          <w:highlight w:val="cyan"/>
        </w:rPr>
        <w:t>some</w:t>
      </w:r>
      <w:r w:rsidRPr="00627E5F">
        <w:rPr>
          <w:rStyle w:val="StyleUnderline"/>
        </w:rPr>
        <w:t xml:space="preserve"> states </w:t>
      </w:r>
      <w:r w:rsidRPr="006F08FA">
        <w:rPr>
          <w:rStyle w:val="StyleUnderline"/>
          <w:highlight w:val="cyan"/>
        </w:rPr>
        <w:t>have given up</w:t>
      </w:r>
      <w:r w:rsidRPr="00627E5F">
        <w:rPr>
          <w:rStyle w:val="StyleUnderline"/>
        </w:rPr>
        <w:t xml:space="preserve"> nuclear weapons plans</w:t>
      </w:r>
      <w:r w:rsidRPr="00627E5F">
        <w:rPr>
          <w:sz w:val="16"/>
        </w:rPr>
        <w:t xml:space="preserve"> </w:t>
      </w:r>
      <w:r w:rsidRPr="006F08FA">
        <w:rPr>
          <w:rStyle w:val="Emphasis"/>
          <w:highlight w:val="cyan"/>
        </w:rPr>
        <w:t>despite</w:t>
      </w:r>
      <w:r w:rsidRPr="00627E5F">
        <w:rPr>
          <w:sz w:val="16"/>
        </w:rPr>
        <w:t xml:space="preserve"> </w:t>
      </w:r>
      <w:r w:rsidRPr="00627E5F">
        <w:rPr>
          <w:rStyle w:val="StyleUnderline"/>
        </w:rPr>
        <w:t xml:space="preserve">the </w:t>
      </w:r>
      <w:r w:rsidRPr="006F08FA">
        <w:rPr>
          <w:rStyle w:val="StyleUnderline"/>
          <w:highlight w:val="cyan"/>
        </w:rPr>
        <w:t>lack of a</w:t>
      </w:r>
      <w:r w:rsidRPr="00627E5F">
        <w:rPr>
          <w:rStyle w:val="StyleUnderline"/>
        </w:rPr>
        <w:t xml:space="preserve"> positive nuclear security guarantee or “</w:t>
      </w:r>
      <w:r w:rsidRPr="006F08FA">
        <w:rPr>
          <w:rStyle w:val="StyleUnderline"/>
          <w:highlight w:val="cyan"/>
        </w:rPr>
        <w:t>nuclear umbrella</w:t>
      </w:r>
      <w:r w:rsidRPr="00627E5F">
        <w:rPr>
          <w:rStyle w:val="StyleUnderline"/>
        </w:rPr>
        <w:t>” (South Africa, Libya, Ukraine, Sweden</w:t>
      </w:r>
      <w:r w:rsidRPr="00627E5F">
        <w:rPr>
          <w:sz w:val="16"/>
        </w:rPr>
        <w:t xml:space="preserve">[78] </w:t>
      </w:r>
      <w:r w:rsidRPr="00627E5F">
        <w:rPr>
          <w:rStyle w:val="StyleUnderline"/>
        </w:rPr>
        <w:t xml:space="preserve">and all the states that had not expressed interest in developing these weapons in the first place) </w:t>
      </w:r>
      <w:r w:rsidRPr="006F08FA">
        <w:rPr>
          <w:rStyle w:val="StyleUnderline"/>
          <w:highlight w:val="cyan"/>
        </w:rPr>
        <w:t>while others</w:t>
      </w:r>
      <w:r w:rsidRPr="00627E5F">
        <w:rPr>
          <w:rStyle w:val="StyleUnderline"/>
        </w:rPr>
        <w:t xml:space="preserve"> have </w:t>
      </w:r>
      <w:r w:rsidRPr="006F08FA">
        <w:rPr>
          <w:rStyle w:val="Emphasis"/>
          <w:highlight w:val="cyan"/>
        </w:rPr>
        <w:t>developed</w:t>
      </w:r>
      <w:r w:rsidRPr="00627E5F">
        <w:rPr>
          <w:sz w:val="16"/>
        </w:rPr>
        <w:t xml:space="preserve"> </w:t>
      </w:r>
      <w:r w:rsidRPr="00627E5F">
        <w:rPr>
          <w:rStyle w:val="StyleUnderline"/>
        </w:rPr>
        <w:t>nuclear weapons</w:t>
      </w:r>
      <w:r w:rsidRPr="00627E5F">
        <w:rPr>
          <w:sz w:val="16"/>
        </w:rPr>
        <w:t xml:space="preserve"> </w:t>
      </w:r>
      <w:r w:rsidRPr="006F08FA">
        <w:rPr>
          <w:rStyle w:val="Emphasis"/>
          <w:highlight w:val="cyan"/>
        </w:rPr>
        <w:t>in spite of a nuclear security guarantee</w:t>
      </w:r>
      <w:r w:rsidRPr="00627E5F">
        <w:rPr>
          <w:sz w:val="16"/>
        </w:rPr>
        <w:t xml:space="preserve"> (</w:t>
      </w:r>
      <w:r w:rsidRPr="00627E5F">
        <w:rPr>
          <w:rStyle w:val="Emphasis"/>
        </w:rPr>
        <w:t>France</w:t>
      </w:r>
      <w:r w:rsidRPr="00627E5F">
        <w:rPr>
          <w:sz w:val="16"/>
        </w:rPr>
        <w:t xml:space="preserve"> </w:t>
      </w:r>
      <w:r w:rsidRPr="00627E5F">
        <w:rPr>
          <w:rStyle w:val="StyleUnderline"/>
        </w:rPr>
        <w:t>and</w:t>
      </w:r>
      <w:r w:rsidRPr="00627E5F">
        <w:rPr>
          <w:sz w:val="16"/>
        </w:rPr>
        <w:t xml:space="preserve"> </w:t>
      </w:r>
      <w:r w:rsidRPr="00627E5F">
        <w:rPr>
          <w:rStyle w:val="Emphasis"/>
        </w:rPr>
        <w:t>Great Britain</w:t>
      </w:r>
      <w:r w:rsidRPr="00627E5F">
        <w:rPr>
          <w:sz w:val="16"/>
        </w:rPr>
        <w:t xml:space="preserve">).[79] </w:t>
      </w:r>
      <w:r w:rsidRPr="00627E5F">
        <w:rPr>
          <w:rStyle w:val="StyleUnderline"/>
        </w:rPr>
        <w:t>It is true that Ukraine and Libya received some form of security assurances but, in spite of what the Ukrainian leadership said for domestic purposes, the security assurances Ukraine received from Russia, the United Kingdom, and the United States on December 5, 1994, are</w:t>
      </w:r>
      <w:r w:rsidRPr="00627E5F">
        <w:rPr>
          <w:sz w:val="16"/>
        </w:rPr>
        <w:t xml:space="preserve"> </w:t>
      </w:r>
      <w:r w:rsidRPr="00627E5F">
        <w:rPr>
          <w:rStyle w:val="Emphasis"/>
        </w:rPr>
        <w:t>nowhere close to a promise of extended nuclear deterrence</w:t>
      </w:r>
      <w:r w:rsidRPr="00627E5F">
        <w:rPr>
          <w:sz w:val="16"/>
        </w:rPr>
        <w:t xml:space="preserve"> </w:t>
      </w:r>
      <w:r w:rsidRPr="00627E5F">
        <w:rPr>
          <w:rStyle w:val="StyleUnderline"/>
        </w:rPr>
        <w:t xml:space="preserve">and were </w:t>
      </w:r>
      <w:r w:rsidRPr="00627E5F">
        <w:rPr>
          <w:rStyle w:val="Emphasis"/>
        </w:rPr>
        <w:t>ignored by Russia</w:t>
      </w:r>
      <w:r w:rsidRPr="00627E5F">
        <w:rPr>
          <w:sz w:val="16"/>
        </w:rPr>
        <w:t xml:space="preserve"> in 2014.[80] </w:t>
      </w:r>
      <w:r w:rsidRPr="00627E5F">
        <w:rPr>
          <w:rStyle w:val="StyleUnderline"/>
        </w:rPr>
        <w:t xml:space="preserve">Moreover, the </w:t>
      </w:r>
      <w:r w:rsidRPr="006F08FA">
        <w:rPr>
          <w:rStyle w:val="StyleUnderline"/>
          <w:highlight w:val="cyan"/>
        </w:rPr>
        <w:t>results of recent research across cases are</w:t>
      </w:r>
      <w:r w:rsidRPr="006F08FA">
        <w:rPr>
          <w:sz w:val="16"/>
          <w:highlight w:val="cyan"/>
        </w:rPr>
        <w:t xml:space="preserve"> </w:t>
      </w:r>
      <w:r w:rsidRPr="006F08FA">
        <w:rPr>
          <w:rStyle w:val="Emphasis"/>
          <w:highlight w:val="cyan"/>
        </w:rPr>
        <w:t>contradictory</w:t>
      </w:r>
      <w:r w:rsidRPr="006F08FA">
        <w:rPr>
          <w:sz w:val="16"/>
          <w:highlight w:val="cyan"/>
        </w:rPr>
        <w:t xml:space="preserve"> </w:t>
      </w:r>
      <w:r w:rsidRPr="006F08FA">
        <w:rPr>
          <w:rStyle w:val="StyleUnderline"/>
          <w:highlight w:val="cyan"/>
        </w:rPr>
        <w:t>and do not allow us to conclude</w:t>
      </w:r>
      <w:r w:rsidRPr="00627E5F">
        <w:rPr>
          <w:rStyle w:val="StyleUnderline"/>
        </w:rPr>
        <w:t xml:space="preserve"> that</w:t>
      </w:r>
      <w:r w:rsidRPr="00627E5F">
        <w:rPr>
          <w:sz w:val="16"/>
        </w:rPr>
        <w:t xml:space="preserve"> </w:t>
      </w:r>
      <w:r w:rsidRPr="006F08FA">
        <w:rPr>
          <w:rStyle w:val="Emphasis"/>
          <w:highlight w:val="cyan"/>
        </w:rPr>
        <w:t>any strong relationship exists</w:t>
      </w:r>
      <w:r w:rsidRPr="00627E5F">
        <w:rPr>
          <w:sz w:val="16"/>
        </w:rPr>
        <w:t xml:space="preserve"> </w:t>
      </w:r>
      <w:r w:rsidRPr="00627E5F">
        <w:rPr>
          <w:rStyle w:val="StyleUnderline"/>
        </w:rPr>
        <w:t>between a positive nuclear security guarantee and national nuclear-weapons decisions</w:t>
      </w:r>
      <w:r w:rsidRPr="00627E5F">
        <w:rPr>
          <w:sz w:val="16"/>
        </w:rPr>
        <w:t xml:space="preserve">.[81] </w:t>
      </w:r>
      <w:r w:rsidRPr="00627E5F">
        <w:t xml:space="preserve">***BEGIN FOOTNOTE*** </w:t>
      </w:r>
      <w:r w:rsidRPr="00627E5F">
        <w:rPr>
          <w:sz w:val="16"/>
        </w:rPr>
        <w:t xml:space="preserve">81. </w:t>
      </w:r>
      <w:r w:rsidRPr="00627E5F">
        <w:rPr>
          <w:rStyle w:val="StyleUnderline"/>
        </w:rPr>
        <w:t xml:space="preserve">The </w:t>
      </w:r>
      <w:r w:rsidRPr="006F08FA">
        <w:rPr>
          <w:rStyle w:val="StyleUnderline"/>
          <w:highlight w:val="cyan"/>
        </w:rPr>
        <w:t>key insights</w:t>
      </w:r>
      <w:r w:rsidRPr="00627E5F">
        <w:rPr>
          <w:rStyle w:val="StyleUnderline"/>
        </w:rPr>
        <w:t xml:space="preserve"> of this body of literature </w:t>
      </w:r>
      <w:r w:rsidRPr="006F08FA">
        <w:rPr>
          <w:rStyle w:val="StyleUnderline"/>
          <w:highlight w:val="cyan"/>
        </w:rPr>
        <w:t>are</w:t>
      </w:r>
      <w:r w:rsidRPr="00627E5F">
        <w:rPr>
          <w:rStyle w:val="StyleUnderline"/>
        </w:rPr>
        <w:t xml:space="preserve"> the</w:t>
      </w:r>
      <w:r w:rsidRPr="00627E5F">
        <w:rPr>
          <w:sz w:val="16"/>
        </w:rPr>
        <w:t xml:space="preserve"> </w:t>
      </w:r>
      <w:r w:rsidRPr="006F08FA">
        <w:rPr>
          <w:rStyle w:val="Emphasis"/>
          <w:highlight w:val="cyan"/>
        </w:rPr>
        <w:t>inconsistency</w:t>
      </w:r>
      <w:r w:rsidRPr="00627E5F">
        <w:rPr>
          <w:rStyle w:val="Emphasis"/>
        </w:rPr>
        <w:t xml:space="preserve"> of the results</w:t>
      </w:r>
      <w:r w:rsidRPr="00627E5F">
        <w:rPr>
          <w:rStyle w:val="StyleUnderline"/>
        </w:rPr>
        <w:t>, the</w:t>
      </w:r>
      <w:r w:rsidRPr="00627E5F">
        <w:rPr>
          <w:sz w:val="16"/>
        </w:rPr>
        <w:t xml:space="preserve"> </w:t>
      </w:r>
      <w:r w:rsidRPr="006F08FA">
        <w:rPr>
          <w:rStyle w:val="Emphasis"/>
          <w:highlight w:val="cyan"/>
        </w:rPr>
        <w:t>lack of statistically significant correlation</w:t>
      </w:r>
      <w:r w:rsidRPr="00627E5F">
        <w:rPr>
          <w:sz w:val="16"/>
        </w:rPr>
        <w:t xml:space="preserve"> </w:t>
      </w:r>
      <w:r w:rsidRPr="00627E5F">
        <w:rPr>
          <w:rStyle w:val="StyleUnderline"/>
        </w:rPr>
        <w:t xml:space="preserve">between the relationship with a nuclear-armed state and nuclear-weapons-related behavior, </w:t>
      </w:r>
      <w:r w:rsidRPr="006F08FA">
        <w:rPr>
          <w:rStyle w:val="StyleUnderline"/>
          <w:highlight w:val="cyan"/>
        </w:rPr>
        <w:t>and</w:t>
      </w:r>
      <w:r w:rsidRPr="00627E5F">
        <w:rPr>
          <w:rStyle w:val="StyleUnderline"/>
        </w:rPr>
        <w:t xml:space="preserve"> the </w:t>
      </w:r>
      <w:r w:rsidRPr="006F08FA">
        <w:rPr>
          <w:rStyle w:val="Emphasis"/>
          <w:highlight w:val="cyan"/>
        </w:rPr>
        <w:t>skepticism of qualitative case studies</w:t>
      </w:r>
      <w:r w:rsidRPr="00627E5F">
        <w:rPr>
          <w:sz w:val="16"/>
        </w:rPr>
        <w:t xml:space="preserve"> </w:t>
      </w:r>
      <w:r w:rsidRPr="00627E5F">
        <w:rPr>
          <w:rStyle w:val="StyleUnderline"/>
        </w:rPr>
        <w:t xml:space="preserve">regarding such a connection. Some studies suggest that </w:t>
      </w:r>
      <w:r w:rsidRPr="006F08FA">
        <w:rPr>
          <w:rStyle w:val="StyleUnderline"/>
          <w:highlight w:val="cyan"/>
        </w:rPr>
        <w:t>a security guarantee</w:t>
      </w:r>
      <w:r w:rsidRPr="00627E5F">
        <w:rPr>
          <w:rStyle w:val="StyleUnderline"/>
        </w:rPr>
        <w:t xml:space="preserve"> offered by a nuclear-armed power </w:t>
      </w:r>
      <w:r w:rsidRPr="006F08FA">
        <w:rPr>
          <w:rStyle w:val="StyleUnderline"/>
          <w:highlight w:val="cyan"/>
        </w:rPr>
        <w:t>has only a</w:t>
      </w:r>
      <w:r w:rsidRPr="006F08FA">
        <w:rPr>
          <w:sz w:val="16"/>
          <w:highlight w:val="cyan"/>
        </w:rPr>
        <w:t xml:space="preserve"> </w:t>
      </w:r>
      <w:r w:rsidRPr="006F08FA">
        <w:rPr>
          <w:rStyle w:val="Emphasis"/>
          <w:highlight w:val="cyan"/>
        </w:rPr>
        <w:t>limited effect</w:t>
      </w:r>
      <w:r w:rsidRPr="00627E5F">
        <w:rPr>
          <w:sz w:val="16"/>
        </w:rPr>
        <w:t xml:space="preserve"> </w:t>
      </w:r>
      <w:r w:rsidRPr="00627E5F">
        <w:rPr>
          <w:rStyle w:val="StyleUnderline"/>
        </w:rPr>
        <w:t>on a state’s decision to explore a nuclear weapons option.</w:t>
      </w:r>
      <w:r w:rsidRPr="00627E5F">
        <w:rPr>
          <w:sz w:val="16"/>
        </w:rPr>
        <w:t xml:space="preserve"> See Philipp C. </w:t>
      </w:r>
      <w:proofErr w:type="spellStart"/>
      <w:r w:rsidRPr="00627E5F">
        <w:rPr>
          <w:sz w:val="16"/>
        </w:rPr>
        <w:t>Bleek</w:t>
      </w:r>
      <w:proofErr w:type="spellEnd"/>
      <w:r w:rsidRPr="00627E5F">
        <w:rPr>
          <w:sz w:val="16"/>
        </w:rPr>
        <w:t xml:space="preserve">, “Why do states proliferate? Quantitative analysis of the exploration, pursuit, and acquisition of nuclear weapons,” in Forecasting Nuclear Proliferation in the 21st Century: Volume 1, The Role of Theory, ed. William Potter, with </w:t>
      </w:r>
      <w:proofErr w:type="spellStart"/>
      <w:r w:rsidRPr="00627E5F">
        <w:rPr>
          <w:sz w:val="16"/>
        </w:rPr>
        <w:t>Gaukhar</w:t>
      </w:r>
      <w:proofErr w:type="spellEnd"/>
      <w:r w:rsidRPr="00627E5F">
        <w:rPr>
          <w:sz w:val="16"/>
        </w:rPr>
        <w:t xml:space="preserve"> </w:t>
      </w:r>
      <w:proofErr w:type="spellStart"/>
      <w:r w:rsidRPr="00627E5F">
        <w:rPr>
          <w:sz w:val="16"/>
        </w:rPr>
        <w:t>Mukhatzhanova</w:t>
      </w:r>
      <w:proofErr w:type="spellEnd"/>
      <w:r w:rsidRPr="00627E5F">
        <w:rPr>
          <w:sz w:val="16"/>
        </w:rPr>
        <w:t xml:space="preserve"> (Stanford, CA: Stanford University Press, 2010), 179–180; Erik Gartzke and Dong-Joon Jo, “Determinants of nuclear weapons proliferation,” Journal of Conflict Resolution 51, no. 1 (2007); </w:t>
      </w:r>
      <w:proofErr w:type="spellStart"/>
      <w:r w:rsidRPr="00627E5F">
        <w:rPr>
          <w:sz w:val="16"/>
        </w:rPr>
        <w:t>Sonali</w:t>
      </w:r>
      <w:proofErr w:type="spellEnd"/>
      <w:r w:rsidRPr="00627E5F">
        <w:rPr>
          <w:sz w:val="16"/>
        </w:rPr>
        <w:t xml:space="preserve"> Singh and Christopher Way, “The correlates of nuclear proliferation: a quantitative test,” Journal of Conflict Resolution 48, no. 6 (December 2004). </w:t>
      </w:r>
      <w:r w:rsidRPr="006F08FA">
        <w:rPr>
          <w:rStyle w:val="StyleUnderline"/>
          <w:highlight w:val="cyan"/>
        </w:rPr>
        <w:t xml:space="preserve">After rectifying a </w:t>
      </w:r>
      <w:r w:rsidRPr="006F08FA">
        <w:rPr>
          <w:rStyle w:val="Emphasis"/>
          <w:highlight w:val="cyan"/>
        </w:rPr>
        <w:t>methodological problem</w:t>
      </w:r>
      <w:r w:rsidRPr="00627E5F">
        <w:rPr>
          <w:sz w:val="16"/>
        </w:rPr>
        <w:t xml:space="preserve"> </w:t>
      </w:r>
      <w:r w:rsidRPr="00627E5F">
        <w:rPr>
          <w:rStyle w:val="StyleUnderline"/>
        </w:rPr>
        <w:t>in</w:t>
      </w:r>
      <w:r w:rsidRPr="00627E5F">
        <w:rPr>
          <w:sz w:val="16"/>
        </w:rPr>
        <w:t xml:space="preserve"> </w:t>
      </w:r>
      <w:r w:rsidRPr="00627E5F">
        <w:rPr>
          <w:rStyle w:val="Emphasis"/>
        </w:rPr>
        <w:t>Singh</w:t>
      </w:r>
      <w:r w:rsidRPr="00627E5F">
        <w:rPr>
          <w:sz w:val="16"/>
        </w:rPr>
        <w:t xml:space="preserve"> </w:t>
      </w:r>
      <w:r w:rsidRPr="00627E5F">
        <w:rPr>
          <w:rStyle w:val="StyleUnderline"/>
        </w:rPr>
        <w:t>and</w:t>
      </w:r>
      <w:r w:rsidRPr="00627E5F">
        <w:rPr>
          <w:sz w:val="16"/>
        </w:rPr>
        <w:t xml:space="preserve"> </w:t>
      </w:r>
      <w:r w:rsidRPr="00627E5F">
        <w:rPr>
          <w:rStyle w:val="Emphasis"/>
        </w:rPr>
        <w:t>Way</w:t>
      </w:r>
      <w:r w:rsidRPr="00627E5F">
        <w:rPr>
          <w:sz w:val="16"/>
        </w:rPr>
        <w:t xml:space="preserve">, </w:t>
      </w:r>
      <w:r w:rsidRPr="006F08FA">
        <w:rPr>
          <w:rStyle w:val="Emphasis"/>
          <w:highlight w:val="cyan"/>
        </w:rPr>
        <w:t>Sagan</w:t>
      </w:r>
      <w:r w:rsidRPr="006F08FA">
        <w:rPr>
          <w:sz w:val="16"/>
          <w:highlight w:val="cyan"/>
        </w:rPr>
        <w:t xml:space="preserve"> </w:t>
      </w:r>
      <w:r w:rsidRPr="006F08FA">
        <w:rPr>
          <w:rStyle w:val="StyleUnderline"/>
          <w:highlight w:val="cyan"/>
        </w:rPr>
        <w:t>and</w:t>
      </w:r>
      <w:r w:rsidRPr="006F08FA">
        <w:rPr>
          <w:sz w:val="16"/>
          <w:highlight w:val="cyan"/>
        </w:rPr>
        <w:t xml:space="preserve"> </w:t>
      </w:r>
      <w:r w:rsidRPr="006F08FA">
        <w:rPr>
          <w:rStyle w:val="Emphasis"/>
          <w:highlight w:val="cyan"/>
        </w:rPr>
        <w:t>Montgomery</w:t>
      </w:r>
      <w:r w:rsidRPr="006F08FA">
        <w:rPr>
          <w:sz w:val="16"/>
          <w:highlight w:val="cyan"/>
        </w:rPr>
        <w:t xml:space="preserve"> </w:t>
      </w:r>
      <w:r w:rsidRPr="006F08FA">
        <w:rPr>
          <w:rStyle w:val="StyleUnderline"/>
          <w:highlight w:val="cyan"/>
        </w:rPr>
        <w:t>show</w:t>
      </w:r>
      <w:r w:rsidRPr="00627E5F">
        <w:rPr>
          <w:rStyle w:val="StyleUnderline"/>
        </w:rPr>
        <w:t xml:space="preserve"> that their result </w:t>
      </w:r>
      <w:r w:rsidRPr="006F08FA">
        <w:rPr>
          <w:rStyle w:val="StyleUnderline"/>
          <w:highlight w:val="cyan"/>
        </w:rPr>
        <w:t xml:space="preserve">was </w:t>
      </w:r>
      <w:r w:rsidRPr="006F08FA">
        <w:rPr>
          <w:rStyle w:val="Emphasis"/>
          <w:highlight w:val="cyan"/>
        </w:rPr>
        <w:t>not statistically significant</w:t>
      </w:r>
      <w:r w:rsidRPr="00627E5F">
        <w:rPr>
          <w:sz w:val="16"/>
        </w:rPr>
        <w:t xml:space="preserve">, in “The Perils of Predicting Proliferation.” However, Sagan is right to object that </w:t>
      </w:r>
      <w:r w:rsidRPr="00627E5F">
        <w:rPr>
          <w:rStyle w:val="StyleUnderline"/>
        </w:rPr>
        <w:t xml:space="preserve">these results might be </w:t>
      </w:r>
      <w:r w:rsidRPr="006F08FA">
        <w:rPr>
          <w:rStyle w:val="StyleUnderline"/>
          <w:highlight w:val="cyan"/>
        </w:rPr>
        <w:t>due to</w:t>
      </w:r>
      <w:r w:rsidRPr="006F08FA">
        <w:rPr>
          <w:sz w:val="16"/>
          <w:highlight w:val="cyan"/>
        </w:rPr>
        <w:t xml:space="preserve"> </w:t>
      </w:r>
      <w:r w:rsidRPr="006F08FA">
        <w:rPr>
          <w:rStyle w:val="Emphasis"/>
          <w:highlight w:val="cyan"/>
        </w:rPr>
        <w:t>selection effects</w:t>
      </w:r>
      <w:r w:rsidRPr="00627E5F">
        <w:rPr>
          <w:sz w:val="16"/>
        </w:rPr>
        <w:t xml:space="preserve"> in “The Causes of Nuclear Proliferation,” Annual Review of Political Science 14 (June 2011): 233. Other </w:t>
      </w:r>
      <w:r w:rsidRPr="00627E5F">
        <w:rPr>
          <w:rStyle w:val="StyleUnderline"/>
        </w:rPr>
        <w:t>studies suggest</w:t>
      </w:r>
      <w:r w:rsidRPr="00627E5F">
        <w:rPr>
          <w:sz w:val="16"/>
        </w:rPr>
        <w:t xml:space="preserve"> </w:t>
      </w:r>
      <w:r w:rsidRPr="00627E5F">
        <w:rPr>
          <w:rStyle w:val="Emphasis"/>
        </w:rPr>
        <w:t>opposite results</w:t>
      </w:r>
      <w:r w:rsidRPr="00627E5F">
        <w:rPr>
          <w:sz w:val="16"/>
        </w:rPr>
        <w:t xml:space="preserve"> </w:t>
      </w:r>
      <w:r w:rsidRPr="00627E5F">
        <w:rPr>
          <w:rStyle w:val="StyleUnderline"/>
        </w:rPr>
        <w:t xml:space="preserve">and argue that pacts with nuclear-armed states would </w:t>
      </w:r>
      <w:r w:rsidRPr="00627E5F">
        <w:rPr>
          <w:rStyle w:val="Emphasis"/>
        </w:rPr>
        <w:t>increase</w:t>
      </w:r>
      <w:r w:rsidRPr="00627E5F">
        <w:rPr>
          <w:sz w:val="16"/>
        </w:rPr>
        <w:t xml:space="preserve"> </w:t>
      </w:r>
      <w:r w:rsidRPr="00627E5F">
        <w:rPr>
          <w:rStyle w:val="StyleUnderline"/>
        </w:rPr>
        <w:t>the risk of proliferation rather than decrease it</w:t>
      </w:r>
      <w:r w:rsidRPr="00627E5F">
        <w:rPr>
          <w:sz w:val="16"/>
        </w:rPr>
        <w:t xml:space="preserve">. See, for example, Harald Müller and Andreas Schmidt, “The Little-Known Story of </w:t>
      </w:r>
      <w:proofErr w:type="spellStart"/>
      <w:r w:rsidRPr="00627E5F">
        <w:rPr>
          <w:sz w:val="16"/>
        </w:rPr>
        <w:t>Deproliferation</w:t>
      </w:r>
      <w:proofErr w:type="spellEnd"/>
      <w:r w:rsidRPr="00627E5F">
        <w:rPr>
          <w:sz w:val="16"/>
        </w:rPr>
        <w:t xml:space="preserve">: Why States Give up Nuclear Weapons Activities,” in Forecasting Nuclear Proliferation in the 21st Century: The Role of Theory. But even in this case, the authors recognize that the link is only weak. This is in line with the skepticism of the qualitative literature regarding this type of correlation. </w:t>
      </w:r>
      <w:proofErr w:type="spellStart"/>
      <w:r w:rsidRPr="00627E5F">
        <w:rPr>
          <w:sz w:val="16"/>
        </w:rPr>
        <w:t>Etel</w:t>
      </w:r>
      <w:proofErr w:type="spellEnd"/>
      <w:r w:rsidRPr="00627E5F">
        <w:rPr>
          <w:sz w:val="16"/>
        </w:rPr>
        <w:t xml:space="preserve"> Solingen insists on the weakness of the correlation between positive nuclear security guarantees and nonproliferation and Jacques Hymans and T.V. Paul emphasize the variation in the effects of alliances on nuclear proliferation decisions from one case to the other. See </w:t>
      </w:r>
      <w:proofErr w:type="spellStart"/>
      <w:r w:rsidRPr="00627E5F">
        <w:rPr>
          <w:sz w:val="16"/>
        </w:rPr>
        <w:t>Etel</w:t>
      </w:r>
      <w:proofErr w:type="spellEnd"/>
      <w:r w:rsidRPr="00627E5F">
        <w:rPr>
          <w:sz w:val="16"/>
        </w:rPr>
        <w:t xml:space="preserve"> Solingen, Nuclear Logics: Contrasting Paths in East Asia and the Middle East (Princeton, NJ: Princeton University Press, 2007), 12–14, 25–27, 256; Jacques Hymans, The Psychology of Nuclear Proliferation: Identity, Emotions, and Foreign Policy (Cambridge, UK: Cambridge University Press, 2006), 42–43, note 79; T.V. Paul, Power Versus Prudence: Why Nations Forgo Nuclear Weapons (Montreal: McGill Queens University Press, 2000), 53–154. </w:t>
      </w:r>
      <w:r w:rsidRPr="00627E5F">
        <w:rPr>
          <w:rStyle w:val="StyleUnderline"/>
        </w:rPr>
        <w:t xml:space="preserve">Only Maria </w:t>
      </w:r>
      <w:proofErr w:type="spellStart"/>
      <w:r w:rsidRPr="00627E5F">
        <w:rPr>
          <w:rStyle w:val="Emphasis"/>
        </w:rPr>
        <w:t>Rublee</w:t>
      </w:r>
      <w:proofErr w:type="spellEnd"/>
      <w:r w:rsidRPr="00627E5F">
        <w:rPr>
          <w:sz w:val="16"/>
        </w:rPr>
        <w:t xml:space="preserve"> </w:t>
      </w:r>
      <w:r w:rsidRPr="00627E5F">
        <w:rPr>
          <w:rStyle w:val="StyleUnderline"/>
        </w:rPr>
        <w:t xml:space="preserve">offers a more favorable analysis of positive nuclear security guarantees. She argues that if there is internal debate, such guarantees </w:t>
      </w:r>
      <w:r w:rsidRPr="00627E5F">
        <w:rPr>
          <w:rStyle w:val="Emphasis"/>
        </w:rPr>
        <w:t>can be decisive</w:t>
      </w:r>
      <w:r w:rsidRPr="00627E5F">
        <w:rPr>
          <w:sz w:val="16"/>
        </w:rPr>
        <w:t xml:space="preserve"> and convince the supporters of an independent nuclear-weapon capability. See Maria </w:t>
      </w:r>
      <w:proofErr w:type="spellStart"/>
      <w:r w:rsidRPr="00627E5F">
        <w:rPr>
          <w:sz w:val="16"/>
        </w:rPr>
        <w:t>Rost</w:t>
      </w:r>
      <w:proofErr w:type="spellEnd"/>
      <w:r w:rsidRPr="00627E5F">
        <w:rPr>
          <w:sz w:val="16"/>
        </w:rPr>
        <w:t xml:space="preserve"> </w:t>
      </w:r>
      <w:proofErr w:type="spellStart"/>
      <w:r w:rsidRPr="00627E5F">
        <w:rPr>
          <w:sz w:val="16"/>
        </w:rPr>
        <w:t>Rublee</w:t>
      </w:r>
      <w:proofErr w:type="spellEnd"/>
      <w:r w:rsidRPr="00627E5F">
        <w:rPr>
          <w:sz w:val="16"/>
        </w:rPr>
        <w:t xml:space="preserve">, Nonproliferation Norms: Why States Choose Nuclear Restraint (Athens, GA: Georgia University Press, 2009), 202–203. </w:t>
      </w:r>
      <w:r w:rsidRPr="00627E5F">
        <w:rPr>
          <w:rStyle w:val="StyleUnderline"/>
        </w:rPr>
        <w:t>However,</w:t>
      </w:r>
      <w:r w:rsidRPr="00627E5F">
        <w:rPr>
          <w:sz w:val="16"/>
        </w:rPr>
        <w:t xml:space="preserve"> </w:t>
      </w:r>
      <w:r w:rsidRPr="00627E5F">
        <w:rPr>
          <w:rStyle w:val="Emphasis"/>
        </w:rPr>
        <w:t>even she does not argue for a systematic effect across cases</w:t>
      </w:r>
      <w:r w:rsidRPr="00627E5F">
        <w:rPr>
          <w:sz w:val="16"/>
        </w:rPr>
        <w:t xml:space="preserve">. A good systematic review of this subset of literature can be found in Jeffrey W. Knopf, “Varieties of Assurance,” Journal of Strategic Studies 35, no. 3 (2012): 389–394. </w:t>
      </w:r>
      <w:r w:rsidRPr="00627E5F">
        <w:t xml:space="preserve">***END FOOTNOTE*** </w:t>
      </w:r>
      <w:r w:rsidRPr="00627E5F">
        <w:rPr>
          <w:rStyle w:val="StyleUnderline"/>
        </w:rPr>
        <w:t>The counter-argument would be to say that even if these conditions were not necessary across cases, it is enough if they were decisive in a</w:t>
      </w:r>
      <w:r w:rsidRPr="00627E5F">
        <w:rPr>
          <w:sz w:val="16"/>
        </w:rPr>
        <w:t xml:space="preserve"> </w:t>
      </w:r>
      <w:r w:rsidRPr="00627E5F">
        <w:rPr>
          <w:rStyle w:val="Emphasis"/>
        </w:rPr>
        <w:t>few</w:t>
      </w:r>
      <w:r w:rsidRPr="00627E5F">
        <w:rPr>
          <w:sz w:val="16"/>
        </w:rPr>
        <w:t xml:space="preserve"> key cases, like Germany and Japan. It is true that German rearmament was a key concern in the post-World War II years and the Germans were suspected of seeking nuclear weapons. Similarly, after the end of the Cold War, the same fear reemerged and the German chancellor Helmut Kohl gave credit to what I called the nuclear straitjacket. He explained that Germany would not develop its own nuclear weapons because it trusted the US “nuclear umbrella.”[82] We are therefore expected to think that </w:t>
      </w:r>
      <w:r w:rsidRPr="00627E5F">
        <w:rPr>
          <w:rStyle w:val="StyleUnderline"/>
        </w:rPr>
        <w:t>extended nuclear deterrence</w:t>
      </w:r>
      <w:r w:rsidRPr="00627E5F">
        <w:rPr>
          <w:sz w:val="16"/>
        </w:rPr>
        <w:t xml:space="preserve"> kept Germany from going nuclear in the past and the same is supposed to be true for Japan, whose officials emphasize so strongly the nuclear component of the alliance.[83] It </w:t>
      </w:r>
      <w:r w:rsidRPr="00627E5F">
        <w:rPr>
          <w:rStyle w:val="StyleUnderline"/>
        </w:rPr>
        <w:t>certainly played a</w:t>
      </w:r>
      <w:r w:rsidRPr="00627E5F">
        <w:rPr>
          <w:sz w:val="16"/>
        </w:rPr>
        <w:t xml:space="preserve"> </w:t>
      </w:r>
      <w:r w:rsidRPr="00627E5F">
        <w:rPr>
          <w:rStyle w:val="Emphasis"/>
        </w:rPr>
        <w:t>role</w:t>
      </w:r>
      <w:r w:rsidRPr="00627E5F">
        <w:rPr>
          <w:rStyle w:val="StyleUnderline"/>
        </w:rPr>
        <w:t>, but it is necessary to keep in mind that, first, it is hard to discern how policies were affected</w:t>
      </w:r>
      <w:r w:rsidRPr="00627E5F">
        <w:rPr>
          <w:sz w:val="16"/>
        </w:rPr>
        <w:t xml:space="preserve"> </w:t>
      </w:r>
      <w:r w:rsidRPr="00627E5F">
        <w:rPr>
          <w:rStyle w:val="Emphasis"/>
        </w:rPr>
        <w:t>exclusively</w:t>
      </w:r>
      <w:r w:rsidRPr="00627E5F">
        <w:rPr>
          <w:sz w:val="16"/>
        </w:rPr>
        <w:t xml:space="preserve"> </w:t>
      </w:r>
      <w:r w:rsidRPr="00627E5F">
        <w:rPr>
          <w:rStyle w:val="StyleUnderline"/>
        </w:rPr>
        <w:t>by the</w:t>
      </w:r>
      <w:r w:rsidRPr="00627E5F">
        <w:rPr>
          <w:sz w:val="16"/>
        </w:rPr>
        <w:t xml:space="preserve"> </w:t>
      </w:r>
      <w:r w:rsidRPr="00627E5F">
        <w:rPr>
          <w:rStyle w:val="Emphasis"/>
        </w:rPr>
        <w:t>nuclear component</w:t>
      </w:r>
      <w:r w:rsidRPr="00627E5F">
        <w:rPr>
          <w:sz w:val="16"/>
        </w:rPr>
        <w:t xml:space="preserve"> </w:t>
      </w:r>
      <w:r w:rsidRPr="00627E5F">
        <w:rPr>
          <w:rStyle w:val="StyleUnderline"/>
        </w:rPr>
        <w:t xml:space="preserve">of the security guarantee and, second, the utility of </w:t>
      </w:r>
      <w:r w:rsidRPr="00627E5F">
        <w:rPr>
          <w:rStyle w:val="Emphasis"/>
        </w:rPr>
        <w:t>future</w:t>
      </w:r>
      <w:r w:rsidRPr="00627E5F">
        <w:rPr>
          <w:rStyle w:val="StyleUnderline"/>
        </w:rPr>
        <w:t xml:space="preserve"> nuclear options may be seen in a</w:t>
      </w:r>
      <w:r w:rsidRPr="00627E5F">
        <w:rPr>
          <w:sz w:val="16"/>
        </w:rPr>
        <w:t xml:space="preserve"> </w:t>
      </w:r>
      <w:r w:rsidRPr="00627E5F">
        <w:rPr>
          <w:rStyle w:val="Emphasis"/>
        </w:rPr>
        <w:t>different light than they were in the past</w:t>
      </w:r>
      <w:r w:rsidRPr="00627E5F">
        <w:rPr>
          <w:sz w:val="16"/>
        </w:rPr>
        <w:t xml:space="preserve">. [See chapters 13 and 14 in this volume regarding Korea and Japan.] For example, </w:t>
      </w:r>
      <w:r w:rsidRPr="00627E5F">
        <w:rPr>
          <w:rStyle w:val="StyleUnderline"/>
        </w:rPr>
        <w:t>the most detailed study on the</w:t>
      </w:r>
      <w:r w:rsidRPr="00627E5F">
        <w:rPr>
          <w:sz w:val="16"/>
        </w:rPr>
        <w:t xml:space="preserve"> </w:t>
      </w:r>
      <w:r w:rsidRPr="00627E5F">
        <w:rPr>
          <w:rStyle w:val="Emphasis"/>
        </w:rPr>
        <w:t>German</w:t>
      </w:r>
      <w:r w:rsidRPr="00627E5F">
        <w:rPr>
          <w:sz w:val="16"/>
        </w:rPr>
        <w:t xml:space="preserve"> </w:t>
      </w:r>
      <w:r w:rsidRPr="00627E5F">
        <w:rPr>
          <w:rStyle w:val="StyleUnderline"/>
        </w:rPr>
        <w:t xml:space="preserve">case argues that German nuclear policy decisions were </w:t>
      </w:r>
      <w:r w:rsidRPr="00627E5F">
        <w:rPr>
          <w:rStyle w:val="Emphasis"/>
        </w:rPr>
        <w:t>not determined primarily by concerns about extended deterrence</w:t>
      </w:r>
      <w:r w:rsidRPr="00627E5F">
        <w:rPr>
          <w:sz w:val="16"/>
        </w:rPr>
        <w:t xml:space="preserve"> </w:t>
      </w:r>
      <w:r w:rsidRPr="00627E5F">
        <w:rPr>
          <w:rStyle w:val="StyleUnderline"/>
        </w:rPr>
        <w:t>but rather about its</w:t>
      </w:r>
      <w:r w:rsidRPr="00627E5F">
        <w:rPr>
          <w:sz w:val="16"/>
        </w:rPr>
        <w:t xml:space="preserve"> </w:t>
      </w:r>
      <w:r w:rsidRPr="00627E5F">
        <w:rPr>
          <w:rStyle w:val="Emphasis"/>
        </w:rPr>
        <w:t>foreign policy situation in NATO</w:t>
      </w:r>
      <w:r w:rsidRPr="00627E5F">
        <w:rPr>
          <w:rStyle w:val="StyleUnderline"/>
        </w:rPr>
        <w:t xml:space="preserve">. For Bonn, showing that it was able to exercise a nuclear option was an opportunity for </w:t>
      </w:r>
      <w:r w:rsidRPr="00627E5F">
        <w:rPr>
          <w:rStyle w:val="Emphasis"/>
        </w:rPr>
        <w:t>influence</w:t>
      </w:r>
      <w:r w:rsidRPr="00627E5F">
        <w:rPr>
          <w:sz w:val="16"/>
        </w:rPr>
        <w:t xml:space="preserve"> </w:t>
      </w:r>
      <w:r w:rsidRPr="00627E5F">
        <w:rPr>
          <w:rStyle w:val="StyleUnderline"/>
        </w:rPr>
        <w:t>within NATO</w:t>
      </w:r>
      <w:r w:rsidRPr="00627E5F">
        <w:rPr>
          <w:sz w:val="16"/>
        </w:rPr>
        <w:t xml:space="preserve">.[84] </w:t>
      </w:r>
      <w:r w:rsidRPr="00627E5F">
        <w:rPr>
          <w:rStyle w:val="StyleUnderline"/>
        </w:rPr>
        <w:t>Decades later, the nuclear nonproliferation treaty has affected German perceptions of appropriate behavior and the Fukushima nuclear accident has crystallized the progress of an</w:t>
      </w:r>
      <w:r w:rsidRPr="00627E5F">
        <w:rPr>
          <w:sz w:val="16"/>
        </w:rPr>
        <w:t xml:space="preserve"> </w:t>
      </w:r>
      <w:r w:rsidRPr="00627E5F">
        <w:rPr>
          <w:rStyle w:val="Emphasis"/>
        </w:rPr>
        <w:t>anti-nuclear culture</w:t>
      </w:r>
      <w:r w:rsidRPr="00627E5F">
        <w:rPr>
          <w:sz w:val="16"/>
        </w:rPr>
        <w:t xml:space="preserve"> </w:t>
      </w:r>
      <w:r w:rsidRPr="00627E5F">
        <w:rPr>
          <w:rStyle w:val="StyleUnderline"/>
        </w:rPr>
        <w:t>which has played a strong role in German nuclear policy after the Cold War</w:t>
      </w:r>
      <w:r w:rsidRPr="00627E5F">
        <w:rPr>
          <w:sz w:val="16"/>
        </w:rPr>
        <w:t xml:space="preserve">.[85] </w:t>
      </w:r>
      <w:r w:rsidRPr="00627E5F">
        <w:rPr>
          <w:rStyle w:val="StyleUnderline"/>
        </w:rPr>
        <w:t>Similarly, in the case of Japan, the nuclear security guarantee appears as</w:t>
      </w:r>
      <w:r w:rsidRPr="00627E5F">
        <w:rPr>
          <w:sz w:val="16"/>
        </w:rPr>
        <w:t xml:space="preserve"> a necessary but </w:t>
      </w:r>
      <w:r w:rsidRPr="00627E5F">
        <w:rPr>
          <w:rStyle w:val="Emphasis"/>
        </w:rPr>
        <w:t>not sufficient</w:t>
      </w:r>
      <w:r w:rsidRPr="00627E5F">
        <w:rPr>
          <w:sz w:val="16"/>
        </w:rPr>
        <w:t xml:space="preserve"> cause </w:t>
      </w:r>
      <w:r w:rsidRPr="00627E5F">
        <w:rPr>
          <w:rStyle w:val="StyleUnderline"/>
        </w:rPr>
        <w:t>for nonproliferation</w:t>
      </w:r>
      <w:r w:rsidRPr="00627E5F">
        <w:rPr>
          <w:sz w:val="16"/>
        </w:rPr>
        <w:t xml:space="preserve">.[86] o the nuclear security guarantee cannot be judged to have been a necessary or sufficient condition for nonproliferation across cases. Even when it played a role, the coupling of deterrence with nuclear weapons makes it hard to separate out what that role was. The coupling of extended deterrence and nuclear weapons overestimates the role of these weapons in nonproliferation policy The assessments of extended nuclear deterrence as a nonproliferation tool analyze the value of the nuclear component as a subset of the total value of the security guarantee that is offered. This leads to overstating the role of nuclear weapons in nonproliferation policy in two ways: (1) every security guarantee offered by a nuclear-armed state is implicitly considered as a nuclear security guarantee,[87] neglecting the central problem of credibility that plagues extended nuclear deterrence; and (2) the demand for nuclear security guarantees on the part of the protégé is mischaracterized. Extended nuclear deterrence suffers from a basic credibility problem.[88] Its advantage vis-à-vis deterrence by conventional means comes from the higher level of anticipated damage if the nuclear threat is executed, but the credibility of this threat is dubious since its aim is to protect an ally and not necessarily the homeland of the protecting state. The tradition of non-use of nuclear weapons makes this lack of credibility more of a fact every day.[89] This credibility deficit is best captured by the words of Henry Kissinger, who confessed at a meeting of American and European defense experts that, as national security adviser and secretary of state, he had often repeated the promise of extended deterrence to NATO allies. Then, he added: If my analysis is correct, these words cannot be true. And we must face the fact that it is absurd to base the strategy of the West on the credibility of the threat of mutual suicide. Therefore, I would say—which I might not say in office—the European allies should not keep asking us to multiply strategic assurances that we cannot possibly mean, or, if we do mean, we would not want to execute, because if we execute we risk the destruction of civilization. [90] Even if this statement has a specific purpose and has to be understood in context, it is a candid acknowledgement of the credibility problem of extended nuclear deterrence: </w:t>
      </w:r>
      <w:r w:rsidRPr="00627E5F">
        <w:rPr>
          <w:rStyle w:val="StyleUnderline"/>
        </w:rPr>
        <w:t xml:space="preserve">the protector who pretends to use nuclear weapons to protect an ally either does not mean what he says or, if he means it, will not want to keep his promise when the time comes because it is too risky. In the end, the </w:t>
      </w:r>
      <w:r w:rsidRPr="006F08FA">
        <w:rPr>
          <w:rStyle w:val="StyleUnderline"/>
          <w:highlight w:val="cyan"/>
        </w:rPr>
        <w:t>credibility</w:t>
      </w:r>
      <w:r w:rsidRPr="00627E5F">
        <w:rPr>
          <w:rStyle w:val="StyleUnderline"/>
        </w:rPr>
        <w:t xml:space="preserve"> of extended nuclear deterrence pledges </w:t>
      </w:r>
      <w:r w:rsidRPr="006F08FA">
        <w:rPr>
          <w:rStyle w:val="Emphasis"/>
          <w:highlight w:val="cyan"/>
        </w:rPr>
        <w:t>never seems to be</w:t>
      </w:r>
      <w:r w:rsidRPr="00627E5F">
        <w:rPr>
          <w:rStyle w:val="Emphasis"/>
        </w:rPr>
        <w:t xml:space="preserve"> credible </w:t>
      </w:r>
      <w:r w:rsidRPr="006F08FA">
        <w:rPr>
          <w:rStyle w:val="Emphasis"/>
          <w:highlight w:val="cyan"/>
        </w:rPr>
        <w:t>enough to dissuade</w:t>
      </w:r>
      <w:r w:rsidRPr="00627E5F">
        <w:rPr>
          <w:rStyle w:val="Emphasis"/>
        </w:rPr>
        <w:t xml:space="preserve"> those </w:t>
      </w:r>
      <w:r w:rsidRPr="006F08FA">
        <w:rPr>
          <w:rStyle w:val="Emphasis"/>
          <w:highlight w:val="cyan"/>
        </w:rPr>
        <w:t>nations that decided to go for the bomb</w:t>
      </w:r>
      <w:r w:rsidRPr="00627E5F">
        <w:rPr>
          <w:rStyle w:val="Emphasis"/>
        </w:rPr>
        <w:t xml:space="preserve"> from doing so</w:t>
      </w:r>
      <w:r w:rsidRPr="00627E5F">
        <w:rPr>
          <w:rStyle w:val="StyleUnderline"/>
        </w:rPr>
        <w:t xml:space="preserve">. Beyond the underestimation of the credibility problem, the need for extended nuclear deterrence as a nonproliferation tool is overestimated because analysts misunderstand the demand for positive nuclear security guarantees: they </w:t>
      </w:r>
      <w:r w:rsidRPr="00627E5F">
        <w:rPr>
          <w:rStyle w:val="Emphasis"/>
        </w:rPr>
        <w:t>assume that such a demand does exist</w:t>
      </w:r>
      <w:r w:rsidRPr="00627E5F">
        <w:rPr>
          <w:sz w:val="16"/>
        </w:rPr>
        <w:t xml:space="preserve"> on the part of the protégé </w:t>
      </w:r>
      <w:r w:rsidRPr="00627E5F">
        <w:rPr>
          <w:rStyle w:val="StyleUnderline"/>
        </w:rPr>
        <w:t xml:space="preserve">and that it will not coexist with an independent deterrent. None of these claims is supported by the </w:t>
      </w:r>
      <w:r w:rsidRPr="00627E5F">
        <w:rPr>
          <w:rStyle w:val="Emphasis"/>
        </w:rPr>
        <w:t>historical record</w:t>
      </w:r>
      <w:r w:rsidRPr="00627E5F">
        <w:rPr>
          <w:sz w:val="16"/>
        </w:rPr>
        <w:t xml:space="preserve">. There have been numerous cases in which the presence of such a guarantee in the form of nuclear weapons deployed on foreign soil was perceived as more threatening than protecting. The type of security guarantee that is requested is not necessarily of a nuclear nature and pretending to offer a “nuclear umbrella” can be counterproductive.[91] Good examples of a rather widespread fear would be Norway and Libya. As a NATO member since 1954, Norway benefits from a nuclear umbrella. However, in December 1957, Prime Minister Einar </w:t>
      </w:r>
      <w:proofErr w:type="spellStart"/>
      <w:r w:rsidRPr="00627E5F">
        <w:rPr>
          <w:sz w:val="16"/>
        </w:rPr>
        <w:t>Gerhardsen</w:t>
      </w:r>
      <w:proofErr w:type="spellEnd"/>
      <w:r w:rsidRPr="00627E5F">
        <w:rPr>
          <w:sz w:val="16"/>
        </w:rPr>
        <w:t xml:space="preserve"> unexpectedly announced at a NATO summit in Paris that his country would not accept the deployment or storage of nuclear weapons on its soil in peacetime.[92] By doing so, the prime minister avoided turning his country into a target of Soviet nuclear forces. Before speaking at the NATO summit, he had assured the Soviet Union that Norway would not authorize American troops to supervise nuclear charges on its soil.[93] This fear is not unique. In the early days of the Cold War, when British Prime Minister Clement Attlee was informed that if nuclear weapons had to be used against the Soviet Union, they would be launched from British territory, he tried to convince President Truman to do otherwise.[94] As for Libya, it should have been a perfect case for the nuclear straitjacket —either an independent national deterrent or an extended nuclear security guarantee—given the length of the pursuit of nuclear weapons by Colonel Moammar Gadhafi[95] and the fact that his life had been threatened by the United States.[96] The current historical knowledge about the Libyan case suggests, however, that Tripoli received no positive nuclear security guarantee. It is true that it received two security guarantees from those with whom it negotiated the dismantlement of its so-called weapons of mass destruction program, none of which had anything to do with extended nuclear deterrence. The first one was offered during negotiations around the settlement of the Lockerbie case in the late 1990s.[97] It consisted in implicitly assuring the Gadhafi regime that it was not under threat. The second one was not formalized before June 2006. That was more than two and a half years after Libya officially announced it had given up on nuclear weapons, even if one could argue that the discussions on the terms of this letter started just before the official announcement.[98] In this letter, signed by the British and then the Libyan authorities, London committed itself to help satisfy Tripoli’s needs in terms of conventional defense and to actively seek an action from the United Nations Security Council if Libya were attacked by biological or chemical weapons.[99] Neither of these guarantees can be presented as a positive nuclear security guarantee. The only nuclear component of these declarations reaffirms the negative security guarantee the United Kingdom provided to the non-nuclear NPT member states in April 1995. This does not mean that security considerations did not contribute to Libya’s decision to give up nuclear, biological, and chemical weapon programs. The security considerations were focused on regime survival.[100] Gadhafi’s son </w:t>
      </w:r>
      <w:proofErr w:type="spellStart"/>
      <w:r w:rsidRPr="00627E5F">
        <w:rPr>
          <w:sz w:val="16"/>
        </w:rPr>
        <w:t>Saif</w:t>
      </w:r>
      <w:proofErr w:type="spellEnd"/>
      <w:r w:rsidRPr="00627E5F">
        <w:rPr>
          <w:sz w:val="16"/>
        </w:rPr>
        <w:t xml:space="preserve"> al-Islam was explicit about the need for security guarantees, but focused on the conventional level. In 2004, he reported the commitments of the United States and the United Kingdom in the following terms: “They said we, the West, and the international society will be responsible for the protection of Libya” and will provide “necessary defensive weapons.”[101] </w:t>
      </w:r>
      <w:r w:rsidRPr="00627E5F">
        <w:rPr>
          <w:rStyle w:val="StyleUnderline"/>
        </w:rPr>
        <w:t xml:space="preserve">Not only does the nuclear straitjacket wrongly assume that </w:t>
      </w:r>
      <w:r w:rsidRPr="006F08FA">
        <w:rPr>
          <w:rStyle w:val="StyleUnderline"/>
          <w:highlight w:val="cyan"/>
        </w:rPr>
        <w:t>demand for a</w:t>
      </w:r>
      <w:r w:rsidRPr="00627E5F">
        <w:rPr>
          <w:rStyle w:val="StyleUnderline"/>
        </w:rPr>
        <w:t xml:space="preserve"> positive nuclear security </w:t>
      </w:r>
      <w:r w:rsidRPr="006F08FA">
        <w:rPr>
          <w:rStyle w:val="StyleUnderline"/>
          <w:highlight w:val="cyan"/>
        </w:rPr>
        <w:t>guarantee</w:t>
      </w:r>
      <w:r w:rsidRPr="00627E5F">
        <w:rPr>
          <w:rStyle w:val="StyleUnderline"/>
        </w:rPr>
        <w:t xml:space="preserve"> exists—it also falls into the opposite trap of neglecting that such a demand </w:t>
      </w:r>
      <w:r w:rsidRPr="006F08FA">
        <w:rPr>
          <w:rStyle w:val="StyleUnderline"/>
          <w:highlight w:val="cyan"/>
        </w:rPr>
        <w:t>can</w:t>
      </w:r>
      <w:r w:rsidRPr="006F08FA">
        <w:rPr>
          <w:sz w:val="16"/>
          <w:highlight w:val="cyan"/>
        </w:rPr>
        <w:t xml:space="preserve"> </w:t>
      </w:r>
      <w:r w:rsidRPr="006F08FA">
        <w:rPr>
          <w:rStyle w:val="Emphasis"/>
          <w:highlight w:val="cyan"/>
        </w:rPr>
        <w:t>coexist</w:t>
      </w:r>
      <w:r w:rsidRPr="00627E5F">
        <w:rPr>
          <w:sz w:val="16"/>
        </w:rPr>
        <w:t xml:space="preserve"> </w:t>
      </w:r>
      <w:r w:rsidRPr="00627E5F">
        <w:rPr>
          <w:rStyle w:val="StyleUnderline"/>
        </w:rPr>
        <w:t xml:space="preserve">in various ways </w:t>
      </w:r>
      <w:r w:rsidRPr="006F08FA">
        <w:rPr>
          <w:rStyle w:val="StyleUnderline"/>
          <w:highlight w:val="cyan"/>
        </w:rPr>
        <w:t>with a</w:t>
      </w:r>
      <w:r w:rsidRPr="00627E5F">
        <w:rPr>
          <w:sz w:val="16"/>
        </w:rPr>
        <w:t xml:space="preserve"> </w:t>
      </w:r>
      <w:r w:rsidRPr="00627E5F">
        <w:rPr>
          <w:rStyle w:val="Emphasis"/>
        </w:rPr>
        <w:t xml:space="preserve">national </w:t>
      </w:r>
      <w:r w:rsidRPr="006F08FA">
        <w:rPr>
          <w:rStyle w:val="Emphasis"/>
          <w:highlight w:val="cyan"/>
        </w:rPr>
        <w:t>nuclear</w:t>
      </w:r>
      <w:r w:rsidRPr="00627E5F">
        <w:rPr>
          <w:rStyle w:val="Emphasis"/>
        </w:rPr>
        <w:t xml:space="preserve">-weapon </w:t>
      </w:r>
      <w:r w:rsidRPr="006F08FA">
        <w:rPr>
          <w:rStyle w:val="Emphasis"/>
          <w:highlight w:val="cyan"/>
        </w:rPr>
        <w:t>program</w:t>
      </w:r>
      <w:r w:rsidRPr="00627E5F">
        <w:rPr>
          <w:rStyle w:val="StyleUnderline"/>
        </w:rPr>
        <w:t>. For example, it fails to capture the thinking of decision-makers in France and the United Kingdom when their nuclear-weapons programs were developed</w:t>
      </w:r>
      <w:r w:rsidRPr="00627E5F">
        <w:rPr>
          <w:sz w:val="16"/>
        </w:rPr>
        <w:t xml:space="preserve">.[102] </w:t>
      </w:r>
      <w:r w:rsidRPr="00627E5F">
        <w:rPr>
          <w:rStyle w:val="StyleUnderline"/>
        </w:rPr>
        <w:t xml:space="preserve">In both cases, the </w:t>
      </w:r>
      <w:r w:rsidRPr="006F08FA">
        <w:rPr>
          <w:rStyle w:val="StyleUnderline"/>
          <w:highlight w:val="cyan"/>
        </w:rPr>
        <w:t>leaders</w:t>
      </w:r>
      <w:r w:rsidRPr="00627E5F">
        <w:rPr>
          <w:rStyle w:val="StyleUnderline"/>
        </w:rPr>
        <w:t xml:space="preserve"> never thought their choice was either a national nuclear-weapons capability or a positive nuclear security; they</w:t>
      </w:r>
      <w:r w:rsidRPr="00627E5F">
        <w:rPr>
          <w:sz w:val="16"/>
        </w:rPr>
        <w:t xml:space="preserve"> </w:t>
      </w:r>
      <w:r w:rsidRPr="006F08FA">
        <w:rPr>
          <w:rStyle w:val="Emphasis"/>
          <w:highlight w:val="cyan"/>
        </w:rPr>
        <w:t>contemplated</w:t>
      </w:r>
      <w:r w:rsidRPr="00627E5F">
        <w:rPr>
          <w:rStyle w:val="Emphasis"/>
        </w:rPr>
        <w:t xml:space="preserve"> </w:t>
      </w:r>
      <w:r w:rsidRPr="006F08FA">
        <w:rPr>
          <w:rStyle w:val="Emphasis"/>
          <w:highlight w:val="cyan"/>
        </w:rPr>
        <w:t>combinations</w:t>
      </w:r>
      <w:r w:rsidRPr="00627E5F">
        <w:rPr>
          <w:rStyle w:val="Emphasis"/>
        </w:rPr>
        <w:t xml:space="preserve"> of both</w:t>
      </w:r>
      <w:r w:rsidRPr="00627E5F">
        <w:rPr>
          <w:sz w:val="16"/>
        </w:rPr>
        <w:t>.</w:t>
      </w:r>
      <w:bookmarkEnd w:id="6"/>
    </w:p>
    <w:p w14:paraId="5DCD45A6" w14:textId="77777777" w:rsidR="00AB6A72" w:rsidRPr="00627E5F" w:rsidRDefault="00AB6A72" w:rsidP="00AB6A72"/>
    <w:p w14:paraId="31F2CE13" w14:textId="78E65EAE" w:rsidR="00AB6A72" w:rsidRPr="00627E5F" w:rsidRDefault="00AB6A72" w:rsidP="00AB6A72">
      <w:pPr>
        <w:pStyle w:val="Heading3"/>
      </w:pPr>
      <w:r w:rsidRPr="00627E5F">
        <w:t>No Prolif Impact---1AR</w:t>
      </w:r>
    </w:p>
    <w:p w14:paraId="68328025" w14:textId="77777777" w:rsidR="00AB6A72" w:rsidRPr="00627E5F" w:rsidRDefault="00AB6A72" w:rsidP="00BA01CF">
      <w:pPr>
        <w:pStyle w:val="Heading4"/>
      </w:pPr>
      <w:r w:rsidRPr="00627E5F">
        <w:t xml:space="preserve">Prolif will be slow and benign. </w:t>
      </w:r>
    </w:p>
    <w:p w14:paraId="746B0113" w14:textId="77777777" w:rsidR="00AB6A72" w:rsidRPr="00627E5F" w:rsidRDefault="00AB6A72" w:rsidP="00AB6A72">
      <w:r w:rsidRPr="00627E5F">
        <w:t xml:space="preserve">John </w:t>
      </w:r>
      <w:r w:rsidRPr="00627E5F">
        <w:rPr>
          <w:rStyle w:val="Style13ptBold"/>
        </w:rPr>
        <w:t>Mueller 16</w:t>
      </w:r>
      <w:r w:rsidRPr="00627E5F">
        <w:t xml:space="preserve">, Woody Hayes Senior Research Scientist, Mershon Center for International Security Studies; Adjunct Professor, Department of Political Science, Ohio State University, 6/5/16, “Embracing </w:t>
      </w:r>
      <w:proofErr w:type="spellStart"/>
      <w:r w:rsidRPr="00627E5F">
        <w:t>Threatlessness</w:t>
      </w:r>
      <w:proofErr w:type="spellEnd"/>
      <w:r w:rsidRPr="00627E5F">
        <w:t xml:space="preserve">: US Military Spending, Newt Gingrich, and the Costa Rica Option,” </w:t>
      </w:r>
      <w:hyperlink r:id="rId42" w:history="1">
        <w:r w:rsidRPr="00627E5F">
          <w:rPr>
            <w:rStyle w:val="Hyperlink"/>
          </w:rPr>
          <w:t>http://politicalscience.osu.edu/faculty/jmueller/CNArestraintCato16.pdf</w:t>
        </w:r>
      </w:hyperlink>
    </w:p>
    <w:p w14:paraId="48153CD9" w14:textId="77777777" w:rsidR="00AB6A72" w:rsidRPr="00627E5F" w:rsidRDefault="00AB6A72" w:rsidP="00AB6A72">
      <w:r w:rsidRPr="006F08FA">
        <w:rPr>
          <w:rStyle w:val="StyleUnderline"/>
          <w:highlight w:val="cyan"/>
        </w:rPr>
        <w:t xml:space="preserve">For </w:t>
      </w:r>
      <w:r w:rsidRPr="006F08FA">
        <w:rPr>
          <w:rStyle w:val="Emphasis"/>
          <w:highlight w:val="cyan"/>
        </w:rPr>
        <w:t>decades</w:t>
      </w:r>
      <w:r w:rsidRPr="006F08FA">
        <w:rPr>
          <w:rStyle w:val="StyleUnderline"/>
          <w:highlight w:val="cyan"/>
        </w:rPr>
        <w:t xml:space="preserve"> there has been</w:t>
      </w:r>
      <w:r w:rsidRPr="00627E5F">
        <w:rPr>
          <w:sz w:val="16"/>
        </w:rPr>
        <w:t xml:space="preserve"> almost </w:t>
      </w:r>
      <w:r w:rsidRPr="00627E5F">
        <w:rPr>
          <w:rStyle w:val="StyleUnderline"/>
        </w:rPr>
        <w:t xml:space="preserve">wall-to-wall </w:t>
      </w:r>
      <w:r w:rsidRPr="006F08FA">
        <w:rPr>
          <w:rStyle w:val="StyleUnderline"/>
          <w:highlight w:val="cyan"/>
        </w:rPr>
        <w:t>alarm about</w:t>
      </w:r>
      <w:r w:rsidRPr="00627E5F">
        <w:rPr>
          <w:sz w:val="16"/>
        </w:rPr>
        <w:t xml:space="preserve"> the dangers supposedly inherent in </w:t>
      </w:r>
      <w:r w:rsidRPr="00627E5F">
        <w:rPr>
          <w:rStyle w:val="StyleUnderline"/>
        </w:rPr>
        <w:t xml:space="preserve">nuclear </w:t>
      </w:r>
      <w:r w:rsidRPr="006F08FA">
        <w:rPr>
          <w:rStyle w:val="StyleUnderline"/>
          <w:highlight w:val="cyan"/>
        </w:rPr>
        <w:t>prolif</w:t>
      </w:r>
      <w:r w:rsidRPr="00627E5F">
        <w:rPr>
          <w:rStyle w:val="StyleUnderline"/>
        </w:rPr>
        <w:t>eration</w:t>
      </w:r>
      <w:r w:rsidRPr="00627E5F">
        <w:rPr>
          <w:sz w:val="16"/>
        </w:rPr>
        <w:t xml:space="preserve">. </w:t>
      </w:r>
      <w:r w:rsidRPr="006F08FA">
        <w:rPr>
          <w:rStyle w:val="StyleUnderline"/>
          <w:highlight w:val="cyan"/>
        </w:rPr>
        <w:t>However</w:t>
      </w:r>
      <w:r w:rsidRPr="00627E5F">
        <w:rPr>
          <w:sz w:val="16"/>
        </w:rPr>
        <w:t xml:space="preserve">, the </w:t>
      </w:r>
      <w:r w:rsidRPr="006F08FA">
        <w:rPr>
          <w:rStyle w:val="StyleUnderline"/>
          <w:highlight w:val="cyan"/>
        </w:rPr>
        <w:t>prolif</w:t>
      </w:r>
      <w:r w:rsidRPr="00627E5F">
        <w:rPr>
          <w:rStyle w:val="StyleUnderline"/>
        </w:rPr>
        <w:t>eration</w:t>
      </w:r>
      <w:r w:rsidRPr="00627E5F">
        <w:rPr>
          <w:sz w:val="16"/>
        </w:rPr>
        <w:t xml:space="preserve"> of nuclear weapons </w:t>
      </w:r>
      <w:r w:rsidRPr="006F08FA">
        <w:rPr>
          <w:rStyle w:val="StyleUnderline"/>
          <w:highlight w:val="cyan"/>
        </w:rPr>
        <w:t xml:space="preserve">has been </w:t>
      </w:r>
      <w:r w:rsidRPr="006F08FA">
        <w:rPr>
          <w:rStyle w:val="Emphasis"/>
          <w:highlight w:val="cyan"/>
        </w:rPr>
        <w:t>far slower</w:t>
      </w:r>
      <w:r w:rsidRPr="006F08FA">
        <w:rPr>
          <w:rStyle w:val="StyleUnderline"/>
          <w:highlight w:val="cyan"/>
        </w:rPr>
        <w:t xml:space="preserve"> than</w:t>
      </w:r>
      <w:r w:rsidRPr="00627E5F">
        <w:rPr>
          <w:rStyle w:val="StyleUnderline"/>
        </w:rPr>
        <w:t xml:space="preserve"> has been commonly </w:t>
      </w:r>
      <w:r w:rsidRPr="006F08FA">
        <w:rPr>
          <w:rStyle w:val="StyleUnderline"/>
          <w:highlight w:val="cyan"/>
        </w:rPr>
        <w:t>predicted</w:t>
      </w:r>
      <w:r w:rsidRPr="00627E5F">
        <w:rPr>
          <w:rStyle w:val="StyleUnderline"/>
        </w:rPr>
        <w:t xml:space="preserve"> over</w:t>
      </w:r>
      <w:r w:rsidRPr="00627E5F">
        <w:rPr>
          <w:sz w:val="16"/>
        </w:rPr>
        <w:t xml:space="preserve"> the </w:t>
      </w:r>
      <w:r w:rsidRPr="00627E5F">
        <w:rPr>
          <w:rStyle w:val="StyleUnderline"/>
        </w:rPr>
        <w:t>decades</w:t>
      </w:r>
      <w:r w:rsidRPr="00627E5F">
        <w:rPr>
          <w:sz w:val="16"/>
        </w:rPr>
        <w:t xml:space="preserve"> primarily because </w:t>
      </w:r>
      <w:r w:rsidRPr="00627E5F">
        <w:rPr>
          <w:rStyle w:val="StyleUnderline"/>
        </w:rPr>
        <w:t xml:space="preserve">the </w:t>
      </w:r>
      <w:r w:rsidRPr="006F08FA">
        <w:rPr>
          <w:rStyle w:val="StyleUnderline"/>
          <w:highlight w:val="cyan"/>
        </w:rPr>
        <w:t>weapons do not</w:t>
      </w:r>
      <w:r w:rsidRPr="00627E5F">
        <w:rPr>
          <w:rStyle w:val="StyleUnderline"/>
        </w:rPr>
        <w:t xml:space="preserve"> generally </w:t>
      </w:r>
      <w:r w:rsidRPr="006F08FA">
        <w:rPr>
          <w:rStyle w:val="StyleUnderline"/>
          <w:highlight w:val="cyan"/>
        </w:rPr>
        <w:t>convey</w:t>
      </w:r>
      <w:r w:rsidRPr="00627E5F">
        <w:rPr>
          <w:rStyle w:val="StyleUnderline"/>
        </w:rPr>
        <w:t xml:space="preserve"> much </w:t>
      </w:r>
      <w:r w:rsidRPr="006F08FA">
        <w:rPr>
          <w:rStyle w:val="StyleUnderline"/>
          <w:highlight w:val="cyan"/>
        </w:rPr>
        <w:t>advantage</w:t>
      </w:r>
      <w:r w:rsidRPr="00627E5F">
        <w:rPr>
          <w:rStyle w:val="StyleUnderline"/>
        </w:rPr>
        <w:t xml:space="preserve"> to their possessor</w:t>
      </w:r>
      <w:r w:rsidRPr="00627E5F">
        <w:rPr>
          <w:sz w:val="16"/>
        </w:rPr>
        <w:t xml:space="preserve">. And, more importantly, </w:t>
      </w:r>
      <w:r w:rsidRPr="00627E5F">
        <w:rPr>
          <w:rStyle w:val="StyleUnderline"/>
        </w:rPr>
        <w:t xml:space="preserve">the </w:t>
      </w:r>
      <w:r w:rsidRPr="006F08FA">
        <w:rPr>
          <w:rStyle w:val="StyleUnderline"/>
          <w:highlight w:val="cyan"/>
        </w:rPr>
        <w:t>effect of</w:t>
      </w:r>
      <w:r w:rsidRPr="00627E5F">
        <w:rPr>
          <w:rStyle w:val="StyleUnderline"/>
        </w:rPr>
        <w:t xml:space="preserve"> the </w:t>
      </w:r>
      <w:r w:rsidRPr="006F08FA">
        <w:rPr>
          <w:rStyle w:val="StyleUnderline"/>
          <w:highlight w:val="cyan"/>
        </w:rPr>
        <w:t>prolif</w:t>
      </w:r>
      <w:r w:rsidRPr="00627E5F">
        <w:rPr>
          <w:rStyle w:val="StyleUnderline"/>
        </w:rPr>
        <w:t xml:space="preserve">eration </w:t>
      </w:r>
      <w:r w:rsidRPr="006F08FA">
        <w:rPr>
          <w:rStyle w:val="StyleUnderline"/>
          <w:highlight w:val="cyan"/>
        </w:rPr>
        <w:t>that has taken place has been</w:t>
      </w:r>
      <w:r w:rsidRPr="00627E5F">
        <w:rPr>
          <w:sz w:val="16"/>
        </w:rPr>
        <w:t xml:space="preserve"> substantially </w:t>
      </w:r>
      <w:r w:rsidRPr="006F08FA">
        <w:rPr>
          <w:rStyle w:val="Emphasis"/>
          <w:highlight w:val="cyan"/>
        </w:rPr>
        <w:t>benign</w:t>
      </w:r>
      <w:r w:rsidRPr="006F08FA">
        <w:rPr>
          <w:rStyle w:val="StyleUnderline"/>
          <w:highlight w:val="cyan"/>
        </w:rPr>
        <w:t>: those who</w:t>
      </w:r>
      <w:r w:rsidRPr="00627E5F">
        <w:rPr>
          <w:rStyle w:val="StyleUnderline"/>
        </w:rPr>
        <w:t xml:space="preserve"> have </w:t>
      </w:r>
      <w:r w:rsidRPr="006F08FA">
        <w:rPr>
          <w:rStyle w:val="StyleUnderline"/>
          <w:highlight w:val="cyan"/>
        </w:rPr>
        <w:t>acquired the weapons</w:t>
      </w:r>
      <w:r w:rsidRPr="00627E5F">
        <w:rPr>
          <w:rStyle w:val="StyleUnderline"/>
        </w:rPr>
        <w:t xml:space="preserve"> have “</w:t>
      </w:r>
      <w:r w:rsidRPr="006F08FA">
        <w:rPr>
          <w:rStyle w:val="StyleUnderline"/>
          <w:highlight w:val="cyan"/>
        </w:rPr>
        <w:t>used” them</w:t>
      </w:r>
      <w:r w:rsidRPr="00627E5F">
        <w:rPr>
          <w:sz w:val="16"/>
        </w:rPr>
        <w:t xml:space="preserve"> simply </w:t>
      </w:r>
      <w:r w:rsidRPr="006F08FA">
        <w:rPr>
          <w:rStyle w:val="StyleUnderline"/>
          <w:highlight w:val="cyan"/>
        </w:rPr>
        <w:t>to stoke</w:t>
      </w:r>
      <w:r w:rsidRPr="00627E5F">
        <w:rPr>
          <w:rStyle w:val="StyleUnderline"/>
        </w:rPr>
        <w:t xml:space="preserve"> their </w:t>
      </w:r>
      <w:r w:rsidRPr="006F08FA">
        <w:rPr>
          <w:rStyle w:val="StyleUnderline"/>
          <w:highlight w:val="cyan"/>
        </w:rPr>
        <w:t>egos or</w:t>
      </w:r>
      <w:r w:rsidRPr="00627E5F">
        <w:rPr>
          <w:rStyle w:val="StyleUnderline"/>
        </w:rPr>
        <w:t xml:space="preserve"> to </w:t>
      </w:r>
      <w:r w:rsidRPr="006F08FA">
        <w:rPr>
          <w:rStyle w:val="StyleUnderline"/>
          <w:highlight w:val="cyan"/>
        </w:rPr>
        <w:t>deter real or imagined threats</w:t>
      </w:r>
      <w:r w:rsidRPr="00627E5F">
        <w:rPr>
          <w:sz w:val="16"/>
        </w:rPr>
        <w:t xml:space="preserve">.67 </w:t>
      </w:r>
      <w:r w:rsidRPr="00627E5F">
        <w:rPr>
          <w:rStyle w:val="StyleUnderline"/>
        </w:rPr>
        <w:t xml:space="preserve">The holds </w:t>
      </w:r>
      <w:r w:rsidRPr="006F08FA">
        <w:rPr>
          <w:rStyle w:val="StyleUnderline"/>
          <w:highlight w:val="cyan"/>
        </w:rPr>
        <w:t>even for</w:t>
      </w:r>
      <w:r w:rsidRPr="00627E5F">
        <w:rPr>
          <w:rStyle w:val="StyleUnderline"/>
        </w:rPr>
        <w:t xml:space="preserve"> the </w:t>
      </w:r>
      <w:r w:rsidRPr="006F08FA">
        <w:rPr>
          <w:rStyle w:val="StyleUnderline"/>
          <w:highlight w:val="cyan"/>
        </w:rPr>
        <w:t>prolif</w:t>
      </w:r>
      <w:r w:rsidRPr="00627E5F">
        <w:rPr>
          <w:rStyle w:val="StyleUnderline"/>
        </w:rPr>
        <w:t xml:space="preserve">eration of the weapons </w:t>
      </w:r>
      <w:r w:rsidRPr="006F08FA">
        <w:rPr>
          <w:rStyle w:val="StyleUnderline"/>
          <w:highlight w:val="cyan"/>
        </w:rPr>
        <w:t xml:space="preserve">to </w:t>
      </w:r>
      <w:r w:rsidRPr="006F08FA">
        <w:rPr>
          <w:rStyle w:val="Emphasis"/>
          <w:highlight w:val="cyan"/>
        </w:rPr>
        <w:t>large, important countries run by</w:t>
      </w:r>
      <w:r w:rsidRPr="00627E5F">
        <w:rPr>
          <w:rStyle w:val="Emphasis"/>
        </w:rPr>
        <w:t xml:space="preserve"> unchallenged </w:t>
      </w:r>
      <w:r w:rsidRPr="006F08FA">
        <w:rPr>
          <w:rStyle w:val="Emphasis"/>
          <w:highlight w:val="cyan"/>
        </w:rPr>
        <w:t>monsters</w:t>
      </w:r>
      <w:r w:rsidRPr="00627E5F">
        <w:rPr>
          <w:sz w:val="16"/>
        </w:rPr>
        <w:t xml:space="preserve"> who at the time they acquired the bombs were certifiably deranged: </w:t>
      </w:r>
      <w:r w:rsidRPr="00627E5F">
        <w:rPr>
          <w:rStyle w:val="StyleUnderline"/>
        </w:rPr>
        <w:t>Josef Stalin</w:t>
      </w:r>
      <w:r w:rsidRPr="00627E5F">
        <w:rPr>
          <w:sz w:val="16"/>
        </w:rPr>
        <w:t xml:space="preserve"> who in 1949 was planning to change the climate of the Soviet Union by planting a lot of trees, and </w:t>
      </w:r>
      <w:r w:rsidRPr="00627E5F">
        <w:rPr>
          <w:rStyle w:val="StyleUnderline"/>
        </w:rPr>
        <w:t>Mao Zedong</w:t>
      </w:r>
      <w:r w:rsidRPr="00627E5F">
        <w:rPr>
          <w:sz w:val="16"/>
        </w:rPr>
        <w:t xml:space="preserve"> who in 1964 had just carried out a bizarre social experiment that had resulted in artificial famine in which tens of millions of Chinese perished.68 Despite this experience, an aversion to nuclear proliferation continues to impel alarmed concern, and it was a chief motivator of the Iraq War which essentially was a militarized antiproliferation effort. The war proved to be a necessary cause of the deaths of more people than were inflicted at Hiroshima and Nagasaki combined.69 The subsequent and consequent Iraq syndrome strongly suggests </w:t>
      </w:r>
      <w:r w:rsidRPr="006F08FA">
        <w:rPr>
          <w:rStyle w:val="StyleUnderline"/>
          <w:highlight w:val="cyan"/>
        </w:rPr>
        <w:t>there will be little incentive to apply military force to prevent</w:t>
      </w:r>
      <w:r w:rsidRPr="00627E5F">
        <w:rPr>
          <w:rStyle w:val="StyleUnderline"/>
        </w:rPr>
        <w:t xml:space="preserve">, or to deal with, </w:t>
      </w:r>
      <w:r w:rsidRPr="006F08FA">
        <w:rPr>
          <w:rStyle w:val="StyleUnderline"/>
          <w:highlight w:val="cyan"/>
        </w:rPr>
        <w:t>further</w:t>
      </w:r>
      <w:r w:rsidRPr="00627E5F">
        <w:rPr>
          <w:rStyle w:val="StyleUnderline"/>
        </w:rPr>
        <w:t xml:space="preserve"> putative </w:t>
      </w:r>
      <w:r w:rsidRPr="006F08FA">
        <w:rPr>
          <w:rStyle w:val="StyleUnderline"/>
          <w:highlight w:val="cyan"/>
        </w:rPr>
        <w:t>prolif</w:t>
      </w:r>
      <w:r w:rsidRPr="00627E5F">
        <w:rPr>
          <w:rStyle w:val="StyleUnderline"/>
        </w:rPr>
        <w:t>eration</w:t>
      </w:r>
      <w:r w:rsidRPr="00627E5F">
        <w:rPr>
          <w:sz w:val="16"/>
        </w:rPr>
        <w:t xml:space="preserve">. Thus, despite nearly continuous concern—even at times hysteria—about nuclear developments in North Korea and Iran, proposals to use military force (particularly boots on the ground) to deal with these developments have been persistently undercut. The invasion of Iraq presumably did prevent that country from going nuclear—assuming it ever would have been able to put together the effort.70 However, it scarcely seems likely that there will be much sympathy for repeating that disastrous experience. Thus, </w:t>
      </w:r>
      <w:r w:rsidRPr="00627E5F">
        <w:rPr>
          <w:rStyle w:val="StyleUnderline"/>
        </w:rPr>
        <w:t>maintaining huge forces-in-being to deal with the proliferation problem scarcely seems sensible</w:t>
      </w:r>
      <w:r w:rsidRPr="00627E5F">
        <w:rPr>
          <w:sz w:val="16"/>
        </w:rPr>
        <w:t xml:space="preserve">, even though almost everybody still considers proliferation to be major security concern. </w:t>
      </w:r>
      <w:r w:rsidRPr="006F08FA">
        <w:rPr>
          <w:rStyle w:val="StyleUnderline"/>
          <w:highlight w:val="cyan"/>
        </w:rPr>
        <w:t>What seems</w:t>
      </w:r>
      <w:r w:rsidRPr="00627E5F">
        <w:rPr>
          <w:rStyle w:val="StyleUnderline"/>
        </w:rPr>
        <w:t xml:space="preserve"> to be </w:t>
      </w:r>
      <w:r w:rsidRPr="006F08FA">
        <w:rPr>
          <w:rStyle w:val="StyleUnderline"/>
          <w:highlight w:val="cyan"/>
        </w:rPr>
        <w:t>required</w:t>
      </w:r>
      <w:r w:rsidRPr="00627E5F">
        <w:rPr>
          <w:rStyle w:val="StyleUnderline"/>
        </w:rPr>
        <w:t xml:space="preserve"> in these cases</w:t>
      </w:r>
      <w:r w:rsidRPr="00627E5F">
        <w:rPr>
          <w:sz w:val="16"/>
        </w:rPr>
        <w:t xml:space="preserve">, as generally with the devils du jour of the Cold War era, </w:t>
      </w:r>
      <w:r w:rsidRPr="006F08FA">
        <w:rPr>
          <w:rStyle w:val="StyleUnderline"/>
          <w:highlight w:val="cyan"/>
        </w:rPr>
        <w:t>is</w:t>
      </w:r>
      <w:r w:rsidRPr="00627E5F">
        <w:rPr>
          <w:rStyle w:val="StyleUnderline"/>
        </w:rPr>
        <w:t xml:space="preserve"> judicious, </w:t>
      </w:r>
      <w:r w:rsidRPr="006F08FA">
        <w:rPr>
          <w:rStyle w:val="StyleUnderline"/>
          <w:highlight w:val="cyan"/>
        </w:rPr>
        <w:t>watchful</w:t>
      </w:r>
      <w:r w:rsidRPr="00627E5F">
        <w:rPr>
          <w:rStyle w:val="StyleUnderline"/>
        </w:rPr>
        <w:t xml:space="preserve">, and wary </w:t>
      </w:r>
      <w:r w:rsidRPr="006F08FA">
        <w:rPr>
          <w:rStyle w:val="StyleUnderline"/>
          <w:highlight w:val="cyan"/>
        </w:rPr>
        <w:t>patience</w:t>
      </w:r>
      <w:r w:rsidRPr="00627E5F">
        <w:t>.</w:t>
      </w:r>
    </w:p>
    <w:p w14:paraId="19240A23" w14:textId="77777777" w:rsidR="00AB6A72" w:rsidRPr="00627E5F" w:rsidRDefault="00AB6A72" w:rsidP="00BA01CF">
      <w:pPr>
        <w:pStyle w:val="Heading4"/>
        <w:rPr>
          <w:u w:val="single"/>
        </w:rPr>
      </w:pPr>
      <w:r w:rsidRPr="00627E5F">
        <w:t>No prolif NOR impact</w:t>
      </w:r>
    </w:p>
    <w:p w14:paraId="16A59072" w14:textId="77777777" w:rsidR="00AB6A72" w:rsidRPr="00627E5F" w:rsidRDefault="00AB6A72" w:rsidP="00AB6A72">
      <w:r w:rsidRPr="00627E5F">
        <w:t xml:space="preserve">Stephen </w:t>
      </w:r>
      <w:r w:rsidRPr="00627E5F">
        <w:rPr>
          <w:rStyle w:val="Style13ptBold"/>
        </w:rPr>
        <w:t>Walt 12</w:t>
      </w:r>
      <w:r w:rsidRPr="00627E5F">
        <w:t xml:space="preserve">, Robert and Renée </w:t>
      </w:r>
      <w:proofErr w:type="spellStart"/>
      <w:r w:rsidRPr="00627E5F">
        <w:t>Belfer</w:t>
      </w:r>
      <w:proofErr w:type="spellEnd"/>
      <w:r w:rsidRPr="00627E5F">
        <w:t xml:space="preserve"> professor of international relations at Harvard University, Foreign Policy, “The mother of all worst-case assumptions about Iran”, </w:t>
      </w:r>
      <w:hyperlink r:id="rId43" w:tgtFrame="_blank" w:history="1">
        <w:r w:rsidRPr="00627E5F">
          <w:rPr>
            <w:rStyle w:val="Hyperlink"/>
          </w:rPr>
          <w:t>http://walt.foreignpolicy.com</w:t>
        </w:r>
      </w:hyperlink>
      <w:r w:rsidRPr="00627E5F">
        <w:t>/posts/2012/11/30/the_mother_of_all_worst_case_assumptions_about_iran</w:t>
      </w:r>
    </w:p>
    <w:p w14:paraId="68A333F0" w14:textId="77777777" w:rsidR="00AB6A72" w:rsidRPr="00627E5F" w:rsidRDefault="00AB6A72" w:rsidP="00AB6A72">
      <w:pPr>
        <w:rPr>
          <w:sz w:val="12"/>
        </w:rPr>
      </w:pPr>
      <w:r w:rsidRPr="00627E5F">
        <w:rPr>
          <w:sz w:val="12"/>
        </w:rPr>
        <w:t xml:space="preserve">Yet </w:t>
      </w:r>
      <w:r w:rsidRPr="00627E5F">
        <w:rPr>
          <w:rStyle w:val="StyleUnderline"/>
        </w:rPr>
        <w:t>this "mother of all assumptions" is simply asserted and rarely examined</w:t>
      </w:r>
      <w:r w:rsidRPr="00627E5F">
        <w:rPr>
          <w:sz w:val="12"/>
        </w:rPr>
        <w:t>. The obvious question to ask is this: </w:t>
      </w:r>
      <w:r w:rsidRPr="006F08FA">
        <w:rPr>
          <w:rStyle w:val="StyleUnderline"/>
          <w:highlight w:val="cyan"/>
        </w:rPr>
        <w:t>did </w:t>
      </w:r>
      <w:r w:rsidRPr="00627E5F">
        <w:rPr>
          <w:rStyle w:val="StyleUnderline"/>
        </w:rPr>
        <w:t>prior acts of nuclear </w:t>
      </w:r>
      <w:r w:rsidRPr="006F08FA">
        <w:rPr>
          <w:rStyle w:val="StyleUnderline"/>
          <w:highlight w:val="cyan"/>
        </w:rPr>
        <w:t>prolif</w:t>
      </w:r>
      <w:r w:rsidRPr="00627E5F">
        <w:rPr>
          <w:rStyle w:val="StyleUnderline"/>
        </w:rPr>
        <w:t>eration </w:t>
      </w:r>
      <w:r w:rsidRPr="006F08FA">
        <w:rPr>
          <w:rStyle w:val="StyleUnderline"/>
          <w:highlight w:val="cyan"/>
        </w:rPr>
        <w:t xml:space="preserve">have </w:t>
      </w:r>
      <w:r w:rsidRPr="00627E5F">
        <w:rPr>
          <w:rStyle w:val="StyleUnderline"/>
        </w:rPr>
        <w:t>the same </w:t>
      </w:r>
      <w:r w:rsidRPr="006F08FA">
        <w:rPr>
          <w:rStyle w:val="StyleUnderline"/>
          <w:highlight w:val="cyan"/>
        </w:rPr>
        <w:t>fearsome consequences </w:t>
      </w:r>
      <w:r w:rsidRPr="00627E5F">
        <w:rPr>
          <w:rStyle w:val="StyleUnderline"/>
        </w:rPr>
        <w:t xml:space="preserve">that </w:t>
      </w:r>
      <w:r w:rsidRPr="00627E5F">
        <w:rPr>
          <w:sz w:val="12"/>
        </w:rPr>
        <w:t xml:space="preserve">Iran </w:t>
      </w:r>
      <w:r w:rsidRPr="00627E5F">
        <w:rPr>
          <w:rStyle w:val="StyleUnderline"/>
        </w:rPr>
        <w:t>hawks now forecast?</w:t>
      </w:r>
      <w:r w:rsidRPr="00627E5F">
        <w:rPr>
          <w:sz w:val="12"/>
        </w:rPr>
        <w:t xml:space="preserve"> </w:t>
      </w:r>
      <w:r w:rsidRPr="00627E5F">
        <w:rPr>
          <w:rStyle w:val="Emphasis"/>
        </w:rPr>
        <w:t>The answer is </w:t>
      </w:r>
      <w:r w:rsidRPr="006F08FA">
        <w:rPr>
          <w:rStyle w:val="Emphasis"/>
          <w:highlight w:val="cyan"/>
        </w:rPr>
        <w:t>no</w:t>
      </w:r>
      <w:r w:rsidRPr="00627E5F">
        <w:rPr>
          <w:rStyle w:val="Emphasis"/>
        </w:rPr>
        <w:t>.</w:t>
      </w:r>
      <w:r w:rsidRPr="00627E5F">
        <w:rPr>
          <w:sz w:val="12"/>
        </w:rPr>
        <w:t xml:space="preserve"> In fact, </w:t>
      </w:r>
      <w:r w:rsidRPr="00627E5F">
        <w:rPr>
          <w:rStyle w:val="StyleUnderline"/>
        </w:rPr>
        <w:t xml:space="preserve">the spread of </w:t>
      </w:r>
      <w:r w:rsidRPr="006F08FA">
        <w:rPr>
          <w:rStyle w:val="StyleUnderline"/>
          <w:highlight w:val="cyan"/>
        </w:rPr>
        <w:t>nuc</w:t>
      </w:r>
      <w:r w:rsidRPr="00627E5F">
        <w:rPr>
          <w:rStyle w:val="StyleUnderline"/>
        </w:rPr>
        <w:t>lear weapon</w:t>
      </w:r>
      <w:r w:rsidRPr="006F08FA">
        <w:rPr>
          <w:rStyle w:val="StyleUnderline"/>
          <w:highlight w:val="cyan"/>
        </w:rPr>
        <w:t>s</w:t>
      </w:r>
      <w:r w:rsidRPr="00627E5F">
        <w:rPr>
          <w:rStyle w:val="StyleUnderline"/>
        </w:rPr>
        <w:t xml:space="preserve"> </w:t>
      </w:r>
      <w:r w:rsidRPr="006F08FA">
        <w:rPr>
          <w:rStyle w:val="StyleUnderline"/>
          <w:highlight w:val="cyan"/>
        </w:rPr>
        <w:t>has</w:t>
      </w:r>
      <w:r w:rsidRPr="00627E5F">
        <w:rPr>
          <w:rStyle w:val="StyleUnderline"/>
        </w:rPr>
        <w:t xml:space="preserve"> had </w:t>
      </w:r>
      <w:r w:rsidRPr="006F08FA">
        <w:rPr>
          <w:rStyle w:val="Emphasis"/>
          <w:highlight w:val="cyan"/>
        </w:rPr>
        <w:t>remarkably little impact</w:t>
      </w:r>
      <w:r w:rsidRPr="00627E5F">
        <w:rPr>
          <w:sz w:val="12"/>
        </w:rPr>
        <w:t> </w:t>
      </w:r>
      <w:r w:rsidRPr="00627E5F">
        <w:rPr>
          <w:rStyle w:val="StyleUnderline"/>
        </w:rPr>
        <w:t>on the </w:t>
      </w:r>
      <w:r w:rsidRPr="00627E5F">
        <w:rPr>
          <w:rStyle w:val="Emphasis"/>
        </w:rPr>
        <w:t>basic nature of world politics</w:t>
      </w:r>
      <w:r w:rsidRPr="00627E5F">
        <w:rPr>
          <w:sz w:val="12"/>
        </w:rPr>
        <w:t> </w:t>
      </w:r>
      <w:r w:rsidRPr="00627E5F">
        <w:rPr>
          <w:rStyle w:val="StyleUnderline"/>
        </w:rPr>
        <w:t>and the ranking of major powers</w:t>
      </w:r>
      <w:r w:rsidRPr="00627E5F">
        <w:rPr>
          <w:sz w:val="12"/>
        </w:rPr>
        <w:t>. </w:t>
      </w:r>
      <w:r w:rsidRPr="006F08FA">
        <w:rPr>
          <w:rStyle w:val="StyleUnderline"/>
          <w:highlight w:val="cyan"/>
        </w:rPr>
        <w:t xml:space="preserve">The </w:t>
      </w:r>
      <w:r w:rsidRPr="006F08FA">
        <w:rPr>
          <w:rStyle w:val="Emphasis"/>
          <w:highlight w:val="cyan"/>
        </w:rPr>
        <w:t>main effect</w:t>
      </w:r>
      <w:r w:rsidRPr="00627E5F">
        <w:rPr>
          <w:rStyle w:val="Emphasis"/>
        </w:rPr>
        <w:t> of the nuclear revolution</w:t>
      </w:r>
      <w:r w:rsidRPr="00627E5F">
        <w:rPr>
          <w:sz w:val="12"/>
        </w:rPr>
        <w:t> </w:t>
      </w:r>
      <w:r w:rsidRPr="006F08FA">
        <w:rPr>
          <w:rStyle w:val="StyleUnderline"/>
          <w:highlight w:val="cyan"/>
        </w:rPr>
        <w:t>has</w:t>
      </w:r>
      <w:r w:rsidRPr="00627E5F">
        <w:rPr>
          <w:rStyle w:val="StyleUnderline"/>
        </w:rPr>
        <w:t xml:space="preserve"> </w:t>
      </w:r>
      <w:r w:rsidRPr="006F08FA">
        <w:rPr>
          <w:rStyle w:val="StyleUnderline"/>
          <w:highlight w:val="cyan"/>
        </w:rPr>
        <w:t>been</w:t>
      </w:r>
      <w:r w:rsidRPr="00627E5F">
        <w:rPr>
          <w:rStyle w:val="StyleUnderline"/>
        </w:rPr>
        <w:t> to induce </w:t>
      </w:r>
      <w:r w:rsidRPr="00627E5F">
        <w:rPr>
          <w:rStyle w:val="Emphasis"/>
        </w:rPr>
        <w:t xml:space="preserve">greater </w:t>
      </w:r>
      <w:r w:rsidRPr="006F08FA">
        <w:rPr>
          <w:rStyle w:val="Emphasis"/>
          <w:highlight w:val="cyan"/>
        </w:rPr>
        <w:t>caution</w:t>
      </w:r>
      <w:r w:rsidRPr="00627E5F">
        <w:rPr>
          <w:sz w:val="12"/>
        </w:rPr>
        <w:t> </w:t>
      </w:r>
      <w:r w:rsidRPr="00627E5F">
        <w:rPr>
          <w:rStyle w:val="StyleUnderline"/>
        </w:rPr>
        <w:t>in the behavior of both those who possessed the bomb and anyone who had to deal with a nuclear-armed adversary</w:t>
      </w:r>
      <w:r w:rsidRPr="00627E5F">
        <w:rPr>
          <w:sz w:val="12"/>
        </w:rPr>
        <w:t>. </w:t>
      </w:r>
      <w:r w:rsidRPr="006F08FA">
        <w:rPr>
          <w:rStyle w:val="StyleUnderline"/>
          <w:highlight w:val="cyan"/>
        </w:rPr>
        <w:t>Prolif</w:t>
      </w:r>
      <w:r w:rsidRPr="00627E5F">
        <w:rPr>
          <w:rStyle w:val="StyleUnderline"/>
        </w:rPr>
        <w:t>eration </w:t>
      </w:r>
      <w:r w:rsidRPr="006F08FA">
        <w:rPr>
          <w:rStyle w:val="StyleUnderline"/>
          <w:highlight w:val="cyan"/>
        </w:rPr>
        <w:t>has </w:t>
      </w:r>
      <w:r w:rsidRPr="006F08FA">
        <w:rPr>
          <w:rStyle w:val="Emphasis"/>
          <w:highlight w:val="cyan"/>
        </w:rPr>
        <w:t>not</w:t>
      </w:r>
      <w:r w:rsidRPr="006F08FA">
        <w:rPr>
          <w:rStyle w:val="StyleUnderline"/>
          <w:highlight w:val="cyan"/>
        </w:rPr>
        <w:t> transformed</w:t>
      </w:r>
      <w:r w:rsidRPr="00627E5F">
        <w:rPr>
          <w:rStyle w:val="StyleUnderline"/>
        </w:rPr>
        <w:t xml:space="preserve"> weak states into influential global </w:t>
      </w:r>
      <w:r w:rsidRPr="006F08FA">
        <w:rPr>
          <w:rStyle w:val="StyleUnderline"/>
          <w:highlight w:val="cyan"/>
        </w:rPr>
        <w:t>actors</w:t>
      </w:r>
      <w:r w:rsidRPr="006F08FA">
        <w:rPr>
          <w:sz w:val="12"/>
          <w:highlight w:val="cyan"/>
        </w:rPr>
        <w:t>,</w:t>
      </w:r>
      <w:r w:rsidRPr="00627E5F">
        <w:rPr>
          <w:sz w:val="12"/>
        </w:rPr>
        <w:t xml:space="preserve"> </w:t>
      </w:r>
      <w:r w:rsidRPr="00627E5F">
        <w:rPr>
          <w:rStyle w:val="StyleUnderline"/>
        </w:rPr>
        <w:t>has</w:t>
      </w:r>
      <w:r w:rsidRPr="00627E5F">
        <w:rPr>
          <w:sz w:val="12"/>
        </w:rPr>
        <w:t xml:space="preserve"> </w:t>
      </w:r>
      <w:r w:rsidRPr="00627E5F">
        <w:rPr>
          <w:rStyle w:val="Emphasis"/>
        </w:rPr>
        <w:t>not</w:t>
      </w:r>
      <w:r w:rsidRPr="00627E5F">
        <w:rPr>
          <w:sz w:val="12"/>
        </w:rPr>
        <w:t xml:space="preserve"> </w:t>
      </w:r>
      <w:r w:rsidRPr="006F08FA">
        <w:rPr>
          <w:rStyle w:val="StyleUnderline"/>
          <w:highlight w:val="cyan"/>
        </w:rPr>
        <w:t xml:space="preserve">given nuclear-armed states </w:t>
      </w:r>
      <w:r w:rsidRPr="00627E5F">
        <w:rPr>
          <w:rStyle w:val="StyleUnderline"/>
        </w:rPr>
        <w:t xml:space="preserve">the </w:t>
      </w:r>
      <w:r w:rsidRPr="006F08FA">
        <w:rPr>
          <w:rStyle w:val="StyleUnderline"/>
          <w:highlight w:val="cyan"/>
        </w:rPr>
        <w:t>ability to blackmail</w:t>
      </w:r>
      <w:r w:rsidRPr="00627E5F">
        <w:rPr>
          <w:rStyle w:val="StyleUnderline"/>
        </w:rPr>
        <w:t> their neighbors</w:t>
      </w:r>
      <w:r w:rsidRPr="00627E5F">
        <w:rPr>
          <w:sz w:val="12"/>
        </w:rPr>
        <w:t> or force them to kowtow, </w:t>
      </w:r>
      <w:r w:rsidRPr="006F08FA">
        <w:rPr>
          <w:rStyle w:val="StyleUnderline"/>
          <w:highlight w:val="cyan"/>
        </w:rPr>
        <w:t>and</w:t>
      </w:r>
      <w:r w:rsidRPr="00627E5F">
        <w:rPr>
          <w:rStyle w:val="StyleUnderline"/>
        </w:rPr>
        <w:t xml:space="preserve"> it has </w:t>
      </w:r>
      <w:r w:rsidRPr="00627E5F">
        <w:rPr>
          <w:rStyle w:val="Emphasis"/>
        </w:rPr>
        <w:t>not</w:t>
      </w:r>
      <w:r w:rsidRPr="00627E5F">
        <w:rPr>
          <w:sz w:val="12"/>
        </w:rPr>
        <w:t xml:space="preserve"> </w:t>
      </w:r>
      <w:r w:rsidRPr="006F08FA">
        <w:rPr>
          <w:rStyle w:val="StyleUnderline"/>
          <w:highlight w:val="cyan"/>
        </w:rPr>
        <w:t>triggered</w:t>
      </w:r>
      <w:r w:rsidRPr="00627E5F">
        <w:rPr>
          <w:rStyle w:val="StyleUnderline"/>
        </w:rPr>
        <w:t> </w:t>
      </w:r>
      <w:r w:rsidRPr="00627E5F">
        <w:rPr>
          <w:rStyle w:val="Emphasis"/>
        </w:rPr>
        <w:t xml:space="preserve">far-reaching </w:t>
      </w:r>
      <w:r w:rsidRPr="006F08FA">
        <w:rPr>
          <w:rStyle w:val="Emphasis"/>
          <w:highlight w:val="cyan"/>
        </w:rPr>
        <w:t>regional arms races</w:t>
      </w:r>
      <w:r w:rsidRPr="00627E5F">
        <w:rPr>
          <w:sz w:val="12"/>
        </w:rPr>
        <w:t xml:space="preserve">. In short, </w:t>
      </w:r>
      <w:r w:rsidRPr="006F08FA">
        <w:rPr>
          <w:rStyle w:val="StyleUnderline"/>
          <w:highlight w:val="cyan"/>
        </w:rPr>
        <w:t>fears</w:t>
      </w:r>
      <w:r w:rsidRPr="00627E5F">
        <w:rPr>
          <w:rStyle w:val="StyleUnderline"/>
        </w:rPr>
        <w:t xml:space="preserve"> that a</w:t>
      </w:r>
      <w:r w:rsidRPr="00627E5F">
        <w:rPr>
          <w:sz w:val="12"/>
        </w:rPr>
        <w:t xml:space="preserve">n Iranian </w:t>
      </w:r>
      <w:r w:rsidRPr="00627E5F">
        <w:rPr>
          <w:rStyle w:val="StyleUnderline"/>
        </w:rPr>
        <w:t xml:space="preserve">bomb would transform regional or global politics </w:t>
      </w:r>
      <w:r w:rsidRPr="006F08FA">
        <w:rPr>
          <w:rStyle w:val="Emphasis"/>
          <w:highlight w:val="cyan"/>
        </w:rPr>
        <w:t>have been</w:t>
      </w:r>
      <w:r w:rsidRPr="00627E5F">
        <w:rPr>
          <w:rStyle w:val="Emphasis"/>
        </w:rPr>
        <w:t xml:space="preserve"> greatly </w:t>
      </w:r>
      <w:r w:rsidRPr="006F08FA">
        <w:rPr>
          <w:rStyle w:val="Emphasis"/>
          <w:highlight w:val="cyan"/>
        </w:rPr>
        <w:t>exaggerated</w:t>
      </w:r>
      <w:r w:rsidRPr="00627E5F">
        <w:rPr>
          <w:sz w:val="12"/>
        </w:rPr>
        <w:t xml:space="preserve">; one might even say that </w:t>
      </w:r>
      <w:r w:rsidRPr="00627E5F">
        <w:rPr>
          <w:rStyle w:val="StyleUnderline"/>
        </w:rPr>
        <w:t>they are just a lot of</w:t>
      </w:r>
      <w:r w:rsidRPr="00627E5F">
        <w:rPr>
          <w:sz w:val="12"/>
        </w:rPr>
        <w:t xml:space="preserve"> </w:t>
      </w:r>
      <w:r w:rsidRPr="00627E5F">
        <w:rPr>
          <w:rStyle w:val="Emphasis"/>
        </w:rPr>
        <w:t>hooey</w:t>
      </w:r>
      <w:r w:rsidRPr="00627E5F">
        <w:rPr>
          <w:sz w:val="12"/>
        </w:rPr>
        <w:t>. </w:t>
      </w:r>
      <w:r w:rsidRPr="006F08FA">
        <w:rPr>
          <w:rStyle w:val="Emphasis"/>
          <w:highlight w:val="cyan"/>
        </w:rPr>
        <w:t>Consider the</w:t>
      </w:r>
      <w:r w:rsidRPr="00627E5F">
        <w:rPr>
          <w:rStyle w:val="Emphasis"/>
        </w:rPr>
        <w:t xml:space="preserve"> historical </w:t>
      </w:r>
      <w:r w:rsidRPr="006F08FA">
        <w:rPr>
          <w:rStyle w:val="Emphasis"/>
          <w:highlight w:val="cyan"/>
        </w:rPr>
        <w:t>record</w:t>
      </w:r>
      <w:r w:rsidRPr="00627E5F">
        <w:rPr>
          <w:sz w:val="12"/>
        </w:rPr>
        <w:t>. </w:t>
      </w:r>
      <w:r w:rsidRPr="00627E5F">
        <w:rPr>
          <w:rStyle w:val="StyleUnderline"/>
        </w:rPr>
        <w:t>Did the world turn on its axis when the</w:t>
      </w:r>
      <w:r w:rsidRPr="00627E5F">
        <w:rPr>
          <w:sz w:val="12"/>
        </w:rPr>
        <w:t xml:space="preserve"> mighty </w:t>
      </w:r>
      <w:r w:rsidRPr="00627E5F">
        <w:rPr>
          <w:rStyle w:val="Emphasis"/>
        </w:rPr>
        <w:t>Soviet Union</w:t>
      </w:r>
      <w:r w:rsidRPr="00627E5F">
        <w:rPr>
          <w:sz w:val="12"/>
        </w:rPr>
        <w:t xml:space="preserve"> </w:t>
      </w:r>
      <w:r w:rsidRPr="00627E5F">
        <w:rPr>
          <w:rStyle w:val="StyleUnderline"/>
        </w:rPr>
        <w:t>tested its first bomb in 1949?</w:t>
      </w:r>
      <w:r w:rsidRPr="00627E5F">
        <w:rPr>
          <w:sz w:val="12"/>
        </w:rPr>
        <w:t xml:space="preserve"> Although alarmist documents like NSC-68 warned of a vast increase in Soviet influence and aggressiveness, Soviet nuclear development simply reinforcedthe caution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getting the bomb didn't enable Stalin or his successors to blackmail any of their neighbors or key U.S. allies. It certainly didn't lead any countries to "reorient their political alignment toward Moscow." Nikita Khrushchev's subsequent missile rattling merely strengthened the cohesion of NATO and other U.S.-led alliances, and we now know that much of his bluster was intended to conceal Soviet strategic inferiority. </w:t>
      </w:r>
      <w:r w:rsidRPr="006F08FA">
        <w:rPr>
          <w:rStyle w:val="StyleUnderline"/>
          <w:highlight w:val="cyan"/>
        </w:rPr>
        <w:t xml:space="preserve">Having </w:t>
      </w:r>
      <w:r w:rsidRPr="00627E5F">
        <w:rPr>
          <w:rStyle w:val="StyleUnderline"/>
        </w:rPr>
        <w:t xml:space="preserve">a large </w:t>
      </w:r>
      <w:r w:rsidRPr="006F08FA">
        <w:rPr>
          <w:rStyle w:val="StyleUnderline"/>
          <w:highlight w:val="cyan"/>
        </w:rPr>
        <w:t>nuc</w:t>
      </w:r>
      <w:r w:rsidRPr="00627E5F">
        <w:rPr>
          <w:rStyle w:val="StyleUnderline"/>
        </w:rPr>
        <w:t xml:space="preserve">lear arsenal </w:t>
      </w:r>
      <w:r w:rsidRPr="006F08FA">
        <w:rPr>
          <w:rStyle w:val="StyleUnderline"/>
          <w:highlight w:val="cyan"/>
        </w:rPr>
        <w:t>didn't stop</w:t>
      </w:r>
      <w:r w:rsidRPr="00627E5F">
        <w:rPr>
          <w:rStyle w:val="StyleUnderline"/>
        </w:rPr>
        <w:t xml:space="preserve"> the </w:t>
      </w:r>
      <w:r w:rsidRPr="006F08FA">
        <w:rPr>
          <w:rStyle w:val="StyleUnderline"/>
          <w:highlight w:val="cyan"/>
        </w:rPr>
        <w:t>anti-</w:t>
      </w:r>
      <w:proofErr w:type="spellStart"/>
      <w:r w:rsidRPr="006F08FA">
        <w:rPr>
          <w:rStyle w:val="StyleUnderline"/>
          <w:highlight w:val="cyan"/>
        </w:rPr>
        <w:t>commnist</w:t>
      </w:r>
      <w:proofErr w:type="spellEnd"/>
      <w:r w:rsidRPr="006F08FA">
        <w:rPr>
          <w:rStyle w:val="StyleUnderline"/>
          <w:highlight w:val="cyan"/>
        </w:rPr>
        <w:t xml:space="preserve"> uprisings</w:t>
      </w:r>
      <w:r w:rsidRPr="00627E5F">
        <w:rPr>
          <w:rStyle w:val="StyleUnderline"/>
        </w:rPr>
        <w:t xml:space="preserve"> in </w:t>
      </w:r>
      <w:r w:rsidRPr="00627E5F">
        <w:rPr>
          <w:rStyle w:val="Emphasis"/>
        </w:rPr>
        <w:t>East Germany</w:t>
      </w:r>
      <w:r w:rsidRPr="00627E5F">
        <w:rPr>
          <w:rStyle w:val="StyleUnderline"/>
        </w:rPr>
        <w:t xml:space="preserve">, </w:t>
      </w:r>
      <w:r w:rsidRPr="00627E5F">
        <w:rPr>
          <w:rStyle w:val="Emphasis"/>
        </w:rPr>
        <w:t>Hungary</w:t>
      </w:r>
      <w:r w:rsidRPr="00627E5F">
        <w:rPr>
          <w:rStyle w:val="StyleUnderline"/>
        </w:rPr>
        <w:t xml:space="preserve">, </w:t>
      </w:r>
      <w:r w:rsidRPr="00627E5F">
        <w:rPr>
          <w:rStyle w:val="Emphasis"/>
        </w:rPr>
        <w:t>Czechoslovakia</w:t>
      </w:r>
      <w:r w:rsidRPr="00627E5F">
        <w:rPr>
          <w:rStyle w:val="StyleUnderline"/>
        </w:rPr>
        <w:t xml:space="preserve">, or </w:t>
      </w:r>
      <w:r w:rsidRPr="00627E5F">
        <w:rPr>
          <w:rStyle w:val="Emphasis"/>
        </w:rPr>
        <w:t>Poland</w:t>
      </w:r>
      <w:r w:rsidRPr="00627E5F">
        <w:rPr>
          <w:sz w:val="12"/>
        </w:rPr>
        <w:t xml:space="preserve">, </w:t>
      </w:r>
      <w:r w:rsidRPr="00627E5F">
        <w:rPr>
          <w:rStyle w:val="StyleUnderline"/>
        </w:rPr>
        <w:t xml:space="preserve">and didn't allow the </w:t>
      </w:r>
      <w:r w:rsidRPr="006F08FA">
        <w:rPr>
          <w:rStyle w:val="StyleUnderline"/>
          <w:highlight w:val="cyan"/>
        </w:rPr>
        <w:t xml:space="preserve">Soviet Union </w:t>
      </w:r>
      <w:r w:rsidRPr="00627E5F">
        <w:rPr>
          <w:rStyle w:val="StyleUnderline"/>
        </w:rPr>
        <w:t>to win in Afghanistan</w:t>
      </w:r>
      <w:r w:rsidRPr="00627E5F">
        <w:rPr>
          <w:sz w:val="12"/>
        </w:rPr>
        <w:t>. Nor did it prevent the USSR from eventually collapsing entirely. </w:t>
      </w:r>
      <w:r w:rsidRPr="00627E5F">
        <w:rPr>
          <w:rStyle w:val="StyleUnderline"/>
        </w:rPr>
        <w:t>Did</w:t>
      </w:r>
      <w:r w:rsidRPr="00627E5F">
        <w:rPr>
          <w:sz w:val="12"/>
        </w:rPr>
        <w:t xml:space="preserve"> </w:t>
      </w:r>
      <w:r w:rsidRPr="00627E5F">
        <w:rPr>
          <w:rStyle w:val="Emphasis"/>
        </w:rPr>
        <w:t>British and French acquisition of nuclear weapons</w:t>
      </w:r>
      <w:r w:rsidRPr="00627E5F">
        <w:rPr>
          <w:sz w:val="12"/>
        </w:rPr>
        <w:t xml:space="preserve"> </w:t>
      </w:r>
      <w:r w:rsidRPr="00627E5F">
        <w:rPr>
          <w:rStyle w:val="StyleUnderline"/>
        </w:rPr>
        <w:t>slow their decline as great powers?</w:t>
      </w:r>
      <w:r w:rsidRPr="00627E5F">
        <w:rPr>
          <w:sz w:val="12"/>
        </w:rPr>
        <w:t xml:space="preserve"> </w:t>
      </w:r>
      <w:r w:rsidRPr="00627E5F">
        <w:rPr>
          <w:rStyle w:val="Emphasis"/>
        </w:rPr>
        <w:t>Not in the slightest</w:t>
      </w:r>
      <w:r w:rsidRPr="00627E5F">
        <w:rPr>
          <w:sz w:val="12"/>
        </w:rPr>
        <w:t>.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00627E5F">
        <w:rPr>
          <w:rStyle w:val="StyleUnderline"/>
        </w:rPr>
        <w:t>Did</w:t>
      </w:r>
      <w:r w:rsidRPr="00627E5F">
        <w:rPr>
          <w:sz w:val="12"/>
        </w:rPr>
        <w:t xml:space="preserve"> </w:t>
      </w:r>
      <w:r w:rsidRPr="006F08FA">
        <w:rPr>
          <w:rStyle w:val="Emphasis"/>
          <w:highlight w:val="cyan"/>
        </w:rPr>
        <w:t>China</w:t>
      </w:r>
      <w:r w:rsidRPr="00627E5F">
        <w:rPr>
          <w:rStyle w:val="Emphasis"/>
        </w:rPr>
        <w:t>'s detonation of a bomb</w:t>
      </w:r>
      <w:r w:rsidRPr="00627E5F">
        <w:rPr>
          <w:sz w:val="12"/>
        </w:rPr>
        <w:t xml:space="preserve"> in 1964 </w:t>
      </w:r>
      <w:r w:rsidRPr="00627E5F">
        <w:rPr>
          <w:rStyle w:val="StyleUnderline"/>
        </w:rPr>
        <w:t>suddenly make them a superpower</w:t>
      </w:r>
      <w:r w:rsidRPr="00627E5F">
        <w:rPr>
          <w:sz w:val="12"/>
        </w:rPr>
        <w:t>? </w:t>
      </w:r>
      <w:r w:rsidRPr="00627E5F">
        <w:rPr>
          <w:rStyle w:val="Emphasis"/>
        </w:rPr>
        <w:t>Hardly</w:t>
      </w:r>
      <w:r w:rsidRPr="00627E5F">
        <w:rPr>
          <w:sz w:val="12"/>
        </w:rPr>
        <w:t>. China remained a minor actor on the world stage until it adopted market principles, and its rising global influence is due to three decades of economic growth, not a pile of nukes. And by the way, did getting a bomb enable Mao Zedong--a cruel megalomaniac who launched the disastrous Great Leap Forward in 1957 and the destructive Cultural Revolution in the 1960s -- to start threatening and blackmailing his neighbors? Nope. In fact, China's foreign policy behavior after 1964 was generally quite restrained. </w:t>
      </w:r>
      <w:r w:rsidRPr="00627E5F">
        <w:rPr>
          <w:rStyle w:val="StyleUnderline"/>
        </w:rPr>
        <w:t xml:space="preserve">What about </w:t>
      </w:r>
      <w:r w:rsidRPr="006F08FA">
        <w:rPr>
          <w:rStyle w:val="Emphasis"/>
          <w:highlight w:val="cyan"/>
        </w:rPr>
        <w:t>Israel</w:t>
      </w:r>
      <w:r w:rsidRPr="00627E5F">
        <w:rPr>
          <w:rStyle w:val="StyleUnderline"/>
        </w:rPr>
        <w:t>?</w:t>
      </w:r>
      <w:r w:rsidRPr="00627E5F">
        <w:rPr>
          <w:sz w:val="12"/>
        </w:rPr>
        <w:t> </w:t>
      </w:r>
      <w:r w:rsidRPr="00627E5F">
        <w:rPr>
          <w:rStyle w:val="StyleUnderline"/>
        </w:rPr>
        <w:t>Does Israel's nuclear arsenal allow it to coerce its neighbors or impose its will on Hezbollah or the Palestinians?</w:t>
      </w:r>
      <w:r w:rsidRPr="00627E5F">
        <w:rPr>
          <w:sz w:val="12"/>
        </w:rPr>
        <w:t> </w:t>
      </w:r>
      <w:r w:rsidRPr="00627E5F">
        <w:rPr>
          <w:rStyle w:val="Emphasis"/>
        </w:rPr>
        <w:t>No</w:t>
      </w:r>
      <w:r w:rsidRPr="00627E5F">
        <w:rPr>
          <w:sz w:val="12"/>
        </w:rPr>
        <w:t xml:space="preserve">. </w:t>
      </w:r>
      <w:r w:rsidRPr="00627E5F">
        <w:rPr>
          <w:rStyle w:val="StyleUnderline"/>
        </w:rPr>
        <w:t>Israel uses its conventional military superiority</w:t>
      </w:r>
      <w:r w:rsidRPr="00627E5F">
        <w:rPr>
          <w:sz w:val="12"/>
        </w:rPr>
        <w:t xml:space="preserve"> to try to do these things, not its nuclear arsenal. Indeed, </w:t>
      </w:r>
      <w:r w:rsidRPr="00627E5F">
        <w:rPr>
          <w:rStyle w:val="StyleUnderline"/>
        </w:rPr>
        <w:t>Israel's bomb didn't even prevent Egypt and Syria from attacking it</w:t>
      </w:r>
      <w:r w:rsidRPr="00627E5F">
        <w:rPr>
          <w:sz w:val="12"/>
        </w:rPr>
        <w:t xml:space="preserve"> in October 1973, although it did help convince them to limit their aims to regaining the territory they had lost in 1967. It is also worth noting that Israel's nuclear program did not trigger a rapid arms race either. Although states like Iraq and Libya did establish their own WMD programs after Israel got the bomb, none of their nuclear efforts moved very rapidly or made it across the finish line. But wait, there's more. </w:t>
      </w:r>
      <w:r w:rsidRPr="00627E5F">
        <w:rPr>
          <w:rStyle w:val="StyleUnderline"/>
        </w:rPr>
        <w:t xml:space="preserve">The </w:t>
      </w:r>
      <w:r w:rsidRPr="00627E5F">
        <w:rPr>
          <w:rStyle w:val="Emphasis"/>
        </w:rPr>
        <w:t xml:space="preserve">white government in </w:t>
      </w:r>
      <w:r w:rsidRPr="006F08FA">
        <w:rPr>
          <w:rStyle w:val="Emphasis"/>
          <w:highlight w:val="cyan"/>
        </w:rPr>
        <w:t>South Africa</w:t>
      </w:r>
      <w:r w:rsidRPr="00627E5F">
        <w:rPr>
          <w:rStyle w:val="StyleUnderline"/>
        </w:rPr>
        <w:t xml:space="preserve"> eventually produced a handful of bombs, but </w:t>
      </w:r>
      <w:r w:rsidRPr="00627E5F">
        <w:rPr>
          <w:rStyle w:val="Emphasis"/>
        </w:rPr>
        <w:t>nobody noticed</w:t>
      </w:r>
      <w:r w:rsidRPr="00627E5F">
        <w:rPr>
          <w:rStyle w:val="StyleUnderline"/>
        </w:rPr>
        <w:t> and apartheid ended anyway</w:t>
      </w:r>
      <w:r w:rsidRPr="00627E5F">
        <w:rPr>
          <w:sz w:val="12"/>
        </w:rPr>
        <w:t xml:space="preserve">. Then </w:t>
      </w:r>
      <w:r w:rsidRPr="00627E5F">
        <w:rPr>
          <w:rStyle w:val="StyleUnderline"/>
        </w:rPr>
        <w:t>the new government gave up its nuclear arsenal to much acclaim</w:t>
      </w:r>
      <w:r w:rsidRPr="00627E5F">
        <w:rPr>
          <w:sz w:val="12"/>
        </w:rPr>
        <w:t>. If anything, South Africa was more secure without an arsenal than it was before. </w:t>
      </w:r>
      <w:r w:rsidRPr="00627E5F">
        <w:rPr>
          <w:rStyle w:val="StyleUnderline"/>
        </w:rPr>
        <w:t xml:space="preserve">What about </w:t>
      </w:r>
      <w:r w:rsidRPr="006F08FA">
        <w:rPr>
          <w:rStyle w:val="Emphasis"/>
          <w:highlight w:val="cyan"/>
        </w:rPr>
        <w:t>India and Pakistan</w:t>
      </w:r>
      <w:r w:rsidRPr="00627E5F">
        <w:rPr>
          <w:rStyle w:val="Emphasis"/>
        </w:rPr>
        <w:t>?</w:t>
      </w:r>
      <w:r w:rsidRPr="00627E5F">
        <w:rPr>
          <w:sz w:val="12"/>
        </w:rPr>
        <w:t xml:space="preserve"> </w:t>
      </w:r>
      <w:r w:rsidRPr="00627E5F">
        <w:rPr>
          <w:rStyle w:val="StyleUnderline"/>
        </w:rPr>
        <w:t>India's "peaceful nuclear explosion" in 1974 didn't turn it into a global superpower, and its only real effect was to spur Pakistan -- which was already an avowed rival -- to get one too.</w:t>
      </w:r>
      <w:r w:rsidRPr="00627E5F">
        <w:rPr>
          <w:sz w:val="12"/>
        </w:rPr>
        <w:t xml:space="preserve"> And it's worth noting that </w:t>
      </w:r>
      <w:r w:rsidRPr="00627E5F">
        <w:rPr>
          <w:rStyle w:val="StyleUnderline"/>
        </w:rPr>
        <w:t>there hasn't been a large-scale war between the two countries since</w:t>
      </w:r>
      <w:r w:rsidRPr="00627E5F">
        <w:rPr>
          <w:sz w:val="12"/>
        </w:rPr>
        <w:t>, despite considerable grievances on both sides and occasional skirmishes and other provocations. </w:t>
      </w:r>
      <w:r w:rsidRPr="00627E5F">
        <w:rPr>
          <w:rStyle w:val="StyleUnderline"/>
        </w:rPr>
        <w:t>Finally</w:t>
      </w:r>
      <w:r w:rsidRPr="006F08FA">
        <w:rPr>
          <w:sz w:val="12"/>
          <w:highlight w:val="cyan"/>
        </w:rPr>
        <w:t>, </w:t>
      </w:r>
      <w:r w:rsidRPr="006F08FA">
        <w:rPr>
          <w:rStyle w:val="Emphasis"/>
          <w:highlight w:val="cyan"/>
        </w:rPr>
        <w:t>North Korea</w:t>
      </w:r>
      <w:r w:rsidRPr="006F08FA">
        <w:rPr>
          <w:sz w:val="12"/>
          <w:highlight w:val="cyan"/>
        </w:rPr>
        <w:t> </w:t>
      </w:r>
      <w:r w:rsidRPr="00627E5F">
        <w:rPr>
          <w:rStyle w:val="StyleUnderline"/>
        </w:rPr>
        <w:t>is</w:t>
      </w:r>
      <w:r w:rsidRPr="00627E5F">
        <w:rPr>
          <w:sz w:val="12"/>
        </w:rPr>
        <w:t xml:space="preserve"> as </w:t>
      </w:r>
      <w:r w:rsidRPr="00627E5F">
        <w:rPr>
          <w:rStyle w:val="StyleUnderline"/>
        </w:rPr>
        <w:t>annoying and weird</w:t>
      </w:r>
      <w:r w:rsidRPr="00627E5F">
        <w:rPr>
          <w:sz w:val="12"/>
        </w:rPr>
        <w:t xml:space="preserve"> as it has always been, </w:t>
      </w:r>
      <w:r w:rsidRPr="00627E5F">
        <w:rPr>
          <w:rStyle w:val="StyleUnderline"/>
        </w:rPr>
        <w:t xml:space="preserve">but getting nuclear weapons </w:t>
      </w:r>
      <w:r w:rsidRPr="00627E5F">
        <w:rPr>
          <w:rStyle w:val="Emphasis"/>
        </w:rPr>
        <w:t>didn't transform it</w:t>
      </w:r>
      <w:r w:rsidRPr="00627E5F">
        <w:rPr>
          <w:rStyle w:val="StyleUnderline"/>
        </w:rPr>
        <w:t> from an economic basket case into a mighty regional power</w:t>
      </w:r>
      <w:r w:rsidRPr="00627E5F">
        <w:rPr>
          <w:sz w:val="12"/>
        </w:rPr>
        <w:t> </w:t>
      </w:r>
      <w:r w:rsidRPr="00627E5F">
        <w:rPr>
          <w:rStyle w:val="StyleUnderline"/>
        </w:rPr>
        <w:t xml:space="preserve">and </w:t>
      </w:r>
      <w:r w:rsidRPr="00627E5F">
        <w:rPr>
          <w:rStyle w:val="Emphasis"/>
        </w:rPr>
        <w:t>didn't make it more inclined to misbehave</w:t>
      </w:r>
      <w:r w:rsidRPr="00627E5F">
        <w:rPr>
          <w:sz w:val="12"/>
        </w:rPr>
        <w:t>. In fact, </w:t>
      </w:r>
      <w:r w:rsidRPr="00627E5F">
        <w:rPr>
          <w:rStyle w:val="StyleUnderline"/>
        </w:rPr>
        <w:t xml:space="preserve">what is most remarkable about North Korea's nuclear program is how </w:t>
      </w:r>
      <w:r w:rsidRPr="00627E5F">
        <w:rPr>
          <w:rStyle w:val="Emphasis"/>
        </w:rPr>
        <w:t>little impact</w:t>
      </w:r>
      <w:r w:rsidRPr="00627E5F">
        <w:rPr>
          <w:rStyle w:val="StyleUnderline"/>
        </w:rPr>
        <w:t xml:space="preserve"> it has had on its neighbors</w:t>
      </w:r>
      <w:r w:rsidRPr="00627E5F">
        <w:rPr>
          <w:sz w:val="12"/>
        </w:rPr>
        <w:t>. </w:t>
      </w:r>
      <w:r w:rsidRPr="00627E5F">
        <w:rPr>
          <w:rStyle w:val="StyleUnderline"/>
        </w:rPr>
        <w:t>States like Japan and South Korea could go nuclear very quickly if they wanted to</w:t>
      </w:r>
      <w:r w:rsidRPr="00627E5F">
        <w:rPr>
          <w:sz w:val="12"/>
        </w:rPr>
        <w:t>, </w:t>
      </w:r>
      <w:r w:rsidRPr="00627E5F">
        <w:rPr>
          <w:rStyle w:val="Emphasis"/>
        </w:rPr>
        <w:t>but neither has done so in the six years since North Korea's first nuclear test</w:t>
      </w:r>
      <w:r w:rsidRPr="00627E5F">
        <w:rPr>
          <w:sz w:val="12"/>
        </w:rPr>
        <w:t>.  In short, </w:t>
      </w:r>
      <w:r w:rsidRPr="00627E5F">
        <w:rPr>
          <w:rStyle w:val="StyleUnderline"/>
        </w:rPr>
        <w:t>both</w:t>
      </w:r>
      <w:r w:rsidRPr="00627E5F">
        <w:rPr>
          <w:sz w:val="12"/>
        </w:rPr>
        <w:t> </w:t>
      </w:r>
      <w:r w:rsidRPr="006F08FA">
        <w:rPr>
          <w:rStyle w:val="Emphasis"/>
          <w:highlight w:val="cyan"/>
        </w:rPr>
        <w:t>theory and history</w:t>
      </w:r>
      <w:r w:rsidRPr="00627E5F">
        <w:rPr>
          <w:sz w:val="12"/>
        </w:rPr>
        <w:t> </w:t>
      </w:r>
      <w:r w:rsidRPr="006F08FA">
        <w:rPr>
          <w:rStyle w:val="StyleUnderline"/>
          <w:highlight w:val="cyan"/>
        </w:rPr>
        <w:t>teach us</w:t>
      </w:r>
      <w:r w:rsidRPr="00627E5F">
        <w:rPr>
          <w:rStyle w:val="StyleUnderline"/>
        </w:rPr>
        <w:t xml:space="preserve"> that </w:t>
      </w:r>
      <w:r w:rsidRPr="006F08FA">
        <w:rPr>
          <w:rStyle w:val="StyleUnderline"/>
          <w:highlight w:val="cyan"/>
        </w:rPr>
        <w:t>getting a nuc</w:t>
      </w:r>
      <w:r w:rsidRPr="00627E5F">
        <w:rPr>
          <w:rStyle w:val="StyleUnderline"/>
        </w:rPr>
        <w:t>l</w:t>
      </w:r>
      <w:r w:rsidRPr="006F08FA">
        <w:rPr>
          <w:rStyle w:val="StyleUnderline"/>
          <w:highlight w:val="cyan"/>
        </w:rPr>
        <w:t>e</w:t>
      </w:r>
      <w:r w:rsidRPr="00627E5F">
        <w:rPr>
          <w:rStyle w:val="StyleUnderline"/>
        </w:rPr>
        <w:t xml:space="preserve">ar weapon </w:t>
      </w:r>
      <w:r w:rsidRPr="006F08FA">
        <w:rPr>
          <w:rStyle w:val="StyleUnderline"/>
          <w:highlight w:val="cyan"/>
        </w:rPr>
        <w:t>has less impact</w:t>
      </w:r>
      <w:r w:rsidRPr="00627E5F">
        <w:rPr>
          <w:rStyle w:val="StyleUnderline"/>
        </w:rPr>
        <w:t xml:space="preserve"> </w:t>
      </w:r>
      <w:r w:rsidRPr="006F08FA">
        <w:rPr>
          <w:rStyle w:val="StyleUnderline"/>
          <w:highlight w:val="cyan"/>
        </w:rPr>
        <w:t>on</w:t>
      </w:r>
      <w:r w:rsidRPr="00627E5F">
        <w:rPr>
          <w:rStyle w:val="StyleUnderline"/>
        </w:rPr>
        <w:t xml:space="preserve"> a country's </w:t>
      </w:r>
      <w:r w:rsidRPr="006F08FA">
        <w:rPr>
          <w:rStyle w:val="StyleUnderline"/>
          <w:highlight w:val="cyan"/>
        </w:rPr>
        <w:t>power</w:t>
      </w:r>
      <w:r w:rsidRPr="00627E5F">
        <w:rPr>
          <w:rStyle w:val="StyleUnderline"/>
        </w:rPr>
        <w:t xml:space="preserve"> and influence than many believe</w:t>
      </w:r>
      <w:r w:rsidRPr="00627E5F">
        <w:rPr>
          <w:sz w:val="12"/>
        </w:rPr>
        <w:t xml:space="preserve">, </w:t>
      </w:r>
      <w:r w:rsidRPr="00627E5F">
        <w:rPr>
          <w:rStyle w:val="StyleUnderline"/>
        </w:rPr>
        <w:t xml:space="preserve">and </w:t>
      </w:r>
      <w:r w:rsidRPr="006F08FA">
        <w:rPr>
          <w:rStyle w:val="StyleUnderline"/>
          <w:highlight w:val="cyan"/>
        </w:rPr>
        <w:t xml:space="preserve">the </w:t>
      </w:r>
      <w:r w:rsidRPr="006F08FA">
        <w:rPr>
          <w:rStyle w:val="Emphasis"/>
          <w:highlight w:val="cyan"/>
        </w:rPr>
        <w:t>slow spread</w:t>
      </w:r>
      <w:r w:rsidRPr="00627E5F">
        <w:rPr>
          <w:rStyle w:val="StyleUnderline"/>
        </w:rPr>
        <w:t xml:space="preserve"> </w:t>
      </w:r>
      <w:r w:rsidRPr="006F08FA">
        <w:rPr>
          <w:rStyle w:val="StyleUnderline"/>
          <w:highlight w:val="cyan"/>
        </w:rPr>
        <w:t>of</w:t>
      </w:r>
      <w:r w:rsidRPr="00627E5F">
        <w:rPr>
          <w:rStyle w:val="StyleUnderline"/>
        </w:rPr>
        <w:t xml:space="preserve"> nuclear </w:t>
      </w:r>
      <w:r w:rsidRPr="006F08FA">
        <w:rPr>
          <w:rStyle w:val="StyleUnderline"/>
          <w:highlight w:val="cyan"/>
        </w:rPr>
        <w:t>weapons</w:t>
      </w:r>
      <w:r w:rsidRPr="00627E5F">
        <w:rPr>
          <w:rStyle w:val="StyleUnderline"/>
        </w:rPr>
        <w:t xml:space="preserve"> </w:t>
      </w:r>
      <w:r w:rsidRPr="006F08FA">
        <w:rPr>
          <w:rStyle w:val="StyleUnderline"/>
          <w:highlight w:val="cyan"/>
        </w:rPr>
        <w:t xml:space="preserve">has </w:t>
      </w:r>
      <w:r w:rsidRPr="00627E5F">
        <w:rPr>
          <w:rStyle w:val="StyleUnderline"/>
        </w:rPr>
        <w:t>only </w:t>
      </w:r>
      <w:r w:rsidRPr="006F08FA">
        <w:rPr>
          <w:rStyle w:val="StyleUnderline"/>
          <w:highlight w:val="cyan"/>
        </w:rPr>
        <w:t>modest effects</w:t>
      </w:r>
      <w:r w:rsidRPr="00627E5F">
        <w:rPr>
          <w:rStyle w:val="StyleUnderline"/>
        </w:rPr>
        <w:t> on global and regional politics</w:t>
      </w:r>
      <w:r w:rsidRPr="00627E5F">
        <w:rPr>
          <w:sz w:val="12"/>
        </w:rPr>
        <w:t>. </w:t>
      </w:r>
      <w:r w:rsidRPr="00627E5F">
        <w:rPr>
          <w:rStyle w:val="StyleUnderline"/>
        </w:rPr>
        <w:t>Nuclear weapons</w:t>
      </w:r>
      <w:r w:rsidRPr="00627E5F">
        <w:rPr>
          <w:sz w:val="12"/>
        </w:rPr>
        <w:t xml:space="preserve"> are good for deterring direct attacks on one's homeland, and they induce greater caution in the minds of national leaders of all kinds. What they </w:t>
      </w:r>
      <w:r w:rsidRPr="00627E5F">
        <w:rPr>
          <w:rStyle w:val="StyleUnderline"/>
        </w:rPr>
        <w:t>don't</w:t>
      </w:r>
      <w:r w:rsidRPr="00627E5F">
        <w:rPr>
          <w:sz w:val="12"/>
        </w:rPr>
        <w:t xml:space="preserve"> do is </w:t>
      </w:r>
      <w:r w:rsidRPr="00627E5F">
        <w:rPr>
          <w:rStyle w:val="StyleUnderline"/>
        </w:rPr>
        <w:t>turn weak states into great powers, they are useless as tools of blackmail, and they cost a lot of money. </w:t>
      </w:r>
      <w:r w:rsidRPr="00627E5F">
        <w:rPr>
          <w:sz w:val="12"/>
        </w:rPr>
        <w:t xml:space="preserve">They also lead other states to worry more about one's intentions and to band together for self-protection. For these reasons, </w:t>
      </w:r>
      <w:r w:rsidRPr="00627E5F">
        <w:rPr>
          <w:rStyle w:val="StyleUnderline"/>
        </w:rPr>
        <w:t xml:space="preserve">most potential nuclear states have concluded that getting the bomb </w:t>
      </w:r>
      <w:r w:rsidRPr="00627E5F">
        <w:rPr>
          <w:rStyle w:val="Emphasis"/>
        </w:rPr>
        <w:t>isn't worth it</w:t>
      </w:r>
      <w:r w:rsidRPr="00627E5F">
        <w:rPr>
          <w:rStyle w:val="StyleUnderline"/>
        </w:rPr>
        <w:t>.</w:t>
      </w:r>
      <w:r w:rsidRPr="00627E5F">
        <w:rPr>
          <w:sz w:val="12"/>
        </w:rPr>
        <w:t> But a few states-and usually those who are worried about being attacked-decide to go ahead. The good news is that when they do, it has remarkably little impact on world affairs. </w:t>
      </w:r>
    </w:p>
    <w:p w14:paraId="38CB3EBC" w14:textId="77777777" w:rsidR="00AB6A72" w:rsidRPr="00627E5F" w:rsidRDefault="00AB6A72" w:rsidP="00AB6A72"/>
    <w:p w14:paraId="2CE46F64" w14:textId="5522C52A" w:rsidR="00AB6A72" w:rsidRPr="00627E5F" w:rsidRDefault="00AB6A72" w:rsidP="00AB6A72">
      <w:pPr>
        <w:pStyle w:val="Heading3"/>
      </w:pPr>
      <w:r w:rsidRPr="00627E5F">
        <w:t>No Saudi Prolif---1AR</w:t>
      </w:r>
    </w:p>
    <w:p w14:paraId="2310AFB0" w14:textId="77777777" w:rsidR="00AB6A72" w:rsidRPr="00627E5F" w:rsidRDefault="00AB6A72" w:rsidP="00BA01CF">
      <w:pPr>
        <w:pStyle w:val="Heading4"/>
      </w:pPr>
      <w:r w:rsidRPr="00627E5F">
        <w:t>No Saudi prolif---</w:t>
      </w:r>
      <w:r w:rsidRPr="00627E5F">
        <w:rPr>
          <w:u w:val="single"/>
        </w:rPr>
        <w:t>even if</w:t>
      </w:r>
      <w:r w:rsidRPr="00627E5F">
        <w:t xml:space="preserve"> Iran nuclearizes</w:t>
      </w:r>
    </w:p>
    <w:p w14:paraId="5230C2E3" w14:textId="77777777" w:rsidR="00AB6A72" w:rsidRPr="00627E5F" w:rsidRDefault="00AB6A72" w:rsidP="00AB6A72">
      <w:r w:rsidRPr="00627E5F">
        <w:t xml:space="preserve">Henry </w:t>
      </w:r>
      <w:proofErr w:type="spellStart"/>
      <w:r w:rsidRPr="00627E5F">
        <w:rPr>
          <w:b/>
        </w:rPr>
        <w:t>Storey</w:t>
      </w:r>
      <w:proofErr w:type="spellEnd"/>
      <w:r w:rsidRPr="00627E5F">
        <w:rPr>
          <w:b/>
        </w:rPr>
        <w:t xml:space="preserve"> 18</w:t>
      </w:r>
      <w:r w:rsidRPr="00627E5F">
        <w:t>. Foreign Brief’s Middle East and North Africa risk analyst. 5-6-2018. "The tenth nuclear state? Saudi Arabia’s nuclear program." Foreign Brief. https://www.foreignbrief.com/middle-east/the-tenth-nuclear-state-saudi-arabias-nuclear-program/</w:t>
      </w:r>
    </w:p>
    <w:p w14:paraId="33B15109" w14:textId="7E82B032" w:rsidR="00AB6A72" w:rsidRPr="00627E5F" w:rsidRDefault="00AB6A72" w:rsidP="00AB6A72">
      <w:pPr>
        <w:rPr>
          <w:rStyle w:val="Emphasis"/>
        </w:rPr>
      </w:pPr>
      <w:r w:rsidRPr="00627E5F">
        <w:rPr>
          <w:sz w:val="16"/>
        </w:rPr>
        <w:t xml:space="preserve">While Congress is highly likely to oppose any deal which could see Riyadh develop nuclear weapons, Trump could veto any joint blocking resolution, provided less than two-thirds of Congress is opposed to arming Riyadh. Although such a possibility is not inconceivable and could fit into part of Trump’s broader Iran strategy, </w:t>
      </w:r>
      <w:r w:rsidRPr="00627E5F">
        <w:rPr>
          <w:rStyle w:val="StyleUnderline"/>
        </w:rPr>
        <w:t xml:space="preserve">allowing the </w:t>
      </w:r>
      <w:r w:rsidRPr="006F08FA">
        <w:rPr>
          <w:rStyle w:val="Emphasis"/>
          <w:highlight w:val="cyan"/>
        </w:rPr>
        <w:t>Saudi</w:t>
      </w:r>
      <w:r w:rsidRPr="00627E5F">
        <w:rPr>
          <w:rStyle w:val="StyleUnderline"/>
        </w:rPr>
        <w:t xml:space="preserve">s the chance to develop </w:t>
      </w:r>
      <w:r w:rsidRPr="006F08FA">
        <w:rPr>
          <w:rStyle w:val="Emphasis"/>
          <w:highlight w:val="cyan"/>
        </w:rPr>
        <w:t>nuc</w:t>
      </w:r>
      <w:r w:rsidRPr="00627E5F">
        <w:rPr>
          <w:rStyle w:val="StyleUnderline"/>
        </w:rPr>
        <w:t>lear weapon</w:t>
      </w:r>
      <w:r w:rsidRPr="006F08FA">
        <w:rPr>
          <w:rStyle w:val="Emphasis"/>
          <w:highlight w:val="cyan"/>
        </w:rPr>
        <w:t>s</w:t>
      </w:r>
      <w:r w:rsidRPr="006F08FA">
        <w:rPr>
          <w:rStyle w:val="StyleUnderline"/>
          <w:highlight w:val="cyan"/>
        </w:rPr>
        <w:t xml:space="preserve"> would deeply alienate Congress</w:t>
      </w:r>
      <w:r w:rsidRPr="00627E5F">
        <w:rPr>
          <w:rStyle w:val="StyleUnderline"/>
        </w:rPr>
        <w:t>, Israel and the EU. Even if the Saudis got the go-ahead</w:t>
      </w:r>
      <w:r w:rsidRPr="00627E5F">
        <w:rPr>
          <w:sz w:val="16"/>
        </w:rPr>
        <w:t xml:space="preserve"> through a presidential veto, </w:t>
      </w:r>
      <w:r w:rsidRPr="006F08FA">
        <w:rPr>
          <w:rStyle w:val="Emphasis"/>
          <w:highlight w:val="cyan"/>
        </w:rPr>
        <w:t>it remains</w:t>
      </w:r>
      <w:r w:rsidRPr="00627E5F">
        <w:rPr>
          <w:rStyle w:val="Emphasis"/>
        </w:rPr>
        <w:t xml:space="preserve"> an </w:t>
      </w:r>
      <w:r w:rsidRPr="006F08FA">
        <w:rPr>
          <w:rStyle w:val="Emphasis"/>
          <w:highlight w:val="cyan"/>
        </w:rPr>
        <w:t>open</w:t>
      </w:r>
      <w:r w:rsidRPr="00627E5F">
        <w:rPr>
          <w:rStyle w:val="Emphasis"/>
        </w:rPr>
        <w:t xml:space="preserve"> question </w:t>
      </w:r>
      <w:r w:rsidRPr="006F08FA">
        <w:rPr>
          <w:rStyle w:val="Emphasis"/>
          <w:highlight w:val="cyan"/>
        </w:rPr>
        <w:t>whether they would actually proceed</w:t>
      </w:r>
      <w:r w:rsidRPr="006F08FA">
        <w:rPr>
          <w:rStyle w:val="StyleUnderline"/>
          <w:highlight w:val="cyan"/>
        </w:rPr>
        <w:t xml:space="preserve">, as developing </w:t>
      </w:r>
      <w:r w:rsidRPr="006F08FA">
        <w:rPr>
          <w:rStyle w:val="Emphasis"/>
          <w:highlight w:val="cyan"/>
        </w:rPr>
        <w:t>nuc</w:t>
      </w:r>
      <w:r w:rsidRPr="00627E5F">
        <w:rPr>
          <w:rStyle w:val="StyleUnderline"/>
        </w:rPr>
        <w:t>lear weapon</w:t>
      </w:r>
      <w:r w:rsidRPr="006F08FA">
        <w:rPr>
          <w:rStyle w:val="Emphasis"/>
          <w:highlight w:val="cyan"/>
        </w:rPr>
        <w:t>s</w:t>
      </w:r>
      <w:r w:rsidRPr="00627E5F">
        <w:rPr>
          <w:rStyle w:val="StyleUnderline"/>
        </w:rPr>
        <w:t xml:space="preserve"> could </w:t>
      </w:r>
      <w:r w:rsidRPr="006F08FA">
        <w:rPr>
          <w:rStyle w:val="StyleUnderline"/>
          <w:highlight w:val="cyan"/>
        </w:rPr>
        <w:t xml:space="preserve">contribute to their </w:t>
      </w:r>
      <w:r w:rsidRPr="006F08FA">
        <w:rPr>
          <w:rStyle w:val="Emphasis"/>
          <w:highlight w:val="cyan"/>
        </w:rPr>
        <w:t>own insecurity</w:t>
      </w:r>
      <w:r w:rsidRPr="006F08FA">
        <w:rPr>
          <w:rStyle w:val="StyleUnderline"/>
          <w:highlight w:val="cyan"/>
        </w:rPr>
        <w:t>. A</w:t>
      </w:r>
      <w:r w:rsidRPr="00627E5F">
        <w:rPr>
          <w:rStyle w:val="StyleUnderline"/>
        </w:rPr>
        <w:t xml:space="preserve">n increasingly </w:t>
      </w:r>
      <w:r w:rsidRPr="006F08FA">
        <w:rPr>
          <w:rStyle w:val="StyleUnderline"/>
          <w:highlight w:val="cyan"/>
        </w:rPr>
        <w:t xml:space="preserve">hostile Congress would be less </w:t>
      </w:r>
      <w:proofErr w:type="spellStart"/>
      <w:r w:rsidRPr="006F08FA">
        <w:rPr>
          <w:rStyle w:val="StyleUnderline"/>
          <w:highlight w:val="cyan"/>
        </w:rPr>
        <w:t>favourable</w:t>
      </w:r>
      <w:proofErr w:type="spellEnd"/>
      <w:r w:rsidRPr="006F08FA">
        <w:rPr>
          <w:rStyle w:val="StyleUnderline"/>
          <w:highlight w:val="cyan"/>
        </w:rPr>
        <w:t xml:space="preserve"> to</w:t>
      </w:r>
      <w:r w:rsidRPr="00627E5F">
        <w:rPr>
          <w:rStyle w:val="StyleUnderline"/>
        </w:rPr>
        <w:t xml:space="preserve"> approving </w:t>
      </w:r>
      <w:r w:rsidRPr="006F08FA">
        <w:rPr>
          <w:rStyle w:val="Emphasis"/>
          <w:highlight w:val="cyan"/>
        </w:rPr>
        <w:t>arms deals</w:t>
      </w:r>
      <w:r w:rsidRPr="00627E5F">
        <w:rPr>
          <w:sz w:val="16"/>
        </w:rPr>
        <w:t xml:space="preserve"> with Saudi Arabia — it has already questioned its current deals due to the humanitarian disaster in Yemen, magnified by the Saudi-led intervention. </w:t>
      </w:r>
      <w:r w:rsidRPr="00627E5F">
        <w:rPr>
          <w:rStyle w:val="StyleUnderline"/>
        </w:rPr>
        <w:t>Moreover, the Trump presidency will last no longer than 2024 while nuclear weapons will take decades to build</w:t>
      </w:r>
      <w:r w:rsidRPr="00627E5F">
        <w:rPr>
          <w:sz w:val="16"/>
        </w:rPr>
        <w:t xml:space="preserve">. Worryingly for Riyadh, </w:t>
      </w:r>
      <w:r w:rsidRPr="00627E5F">
        <w:rPr>
          <w:rStyle w:val="StyleUnderline"/>
        </w:rPr>
        <w:t xml:space="preserve">there is no certainty that the </w:t>
      </w:r>
      <w:r w:rsidRPr="00627E5F">
        <w:rPr>
          <w:rStyle w:val="Emphasis"/>
        </w:rPr>
        <w:t>next president</w:t>
      </w:r>
      <w:r w:rsidRPr="00627E5F">
        <w:rPr>
          <w:rStyle w:val="StyleUnderline"/>
        </w:rPr>
        <w:t xml:space="preserve"> would </w:t>
      </w:r>
      <w:r w:rsidRPr="00627E5F">
        <w:rPr>
          <w:rStyle w:val="Emphasis"/>
        </w:rPr>
        <w:t>continue</w:t>
      </w:r>
      <w:r w:rsidRPr="00627E5F">
        <w:rPr>
          <w:rStyle w:val="StyleUnderline"/>
        </w:rPr>
        <w:t xml:space="preserve"> to support Riyadh’s program, meaning </w:t>
      </w:r>
      <w:r w:rsidRPr="006F08FA">
        <w:rPr>
          <w:rStyle w:val="StyleUnderline"/>
          <w:highlight w:val="cyan"/>
        </w:rPr>
        <w:t xml:space="preserve">a </w:t>
      </w:r>
      <w:r w:rsidRPr="006F08FA">
        <w:rPr>
          <w:rStyle w:val="Emphasis"/>
          <w:highlight w:val="cyan"/>
        </w:rPr>
        <w:t>rupture in</w:t>
      </w:r>
      <w:r w:rsidRPr="00627E5F">
        <w:rPr>
          <w:rStyle w:val="Emphasis"/>
        </w:rPr>
        <w:t xml:space="preserve"> White House–Riyadh </w:t>
      </w:r>
      <w:r w:rsidRPr="006F08FA">
        <w:rPr>
          <w:rStyle w:val="Emphasis"/>
          <w:highlight w:val="cyan"/>
        </w:rPr>
        <w:t>relations</w:t>
      </w:r>
      <w:r w:rsidRPr="006F08FA">
        <w:rPr>
          <w:rStyle w:val="StyleUnderline"/>
          <w:highlight w:val="cyan"/>
        </w:rPr>
        <w:t xml:space="preserve"> cannot be ruled out</w:t>
      </w:r>
      <w:r w:rsidRPr="00627E5F">
        <w:rPr>
          <w:rStyle w:val="StyleUnderline"/>
        </w:rPr>
        <w:t xml:space="preserve">. Finally, developing </w:t>
      </w:r>
      <w:r w:rsidRPr="006F08FA">
        <w:rPr>
          <w:rStyle w:val="Emphasis"/>
          <w:highlight w:val="cyan"/>
        </w:rPr>
        <w:t>nuc</w:t>
      </w:r>
      <w:r w:rsidRPr="00627E5F">
        <w:rPr>
          <w:rStyle w:val="StyleUnderline"/>
        </w:rPr>
        <w:t>lear weapon</w:t>
      </w:r>
      <w:r w:rsidRPr="006F08FA">
        <w:rPr>
          <w:rStyle w:val="Emphasis"/>
          <w:highlight w:val="cyan"/>
        </w:rPr>
        <w:t>s</w:t>
      </w:r>
      <w:r w:rsidRPr="006F08FA">
        <w:rPr>
          <w:rStyle w:val="StyleUnderline"/>
          <w:highlight w:val="cyan"/>
        </w:rPr>
        <w:t xml:space="preserve"> would undermine Saudi</w:t>
      </w:r>
      <w:r w:rsidRPr="00627E5F">
        <w:rPr>
          <w:rStyle w:val="StyleUnderline"/>
        </w:rPr>
        <w:t xml:space="preserve"> Arabia</w:t>
      </w:r>
      <w:r w:rsidRPr="006F08FA">
        <w:rPr>
          <w:rStyle w:val="Emphasis"/>
          <w:highlight w:val="cyan"/>
        </w:rPr>
        <w:t>’s</w:t>
      </w:r>
      <w:r w:rsidRPr="00627E5F">
        <w:rPr>
          <w:rStyle w:val="StyleUnderline"/>
        </w:rPr>
        <w:t xml:space="preserve"> budding </w:t>
      </w:r>
      <w:r w:rsidRPr="00627E5F">
        <w:rPr>
          <w:rStyle w:val="Emphasis"/>
        </w:rPr>
        <w:t xml:space="preserve">strategic </w:t>
      </w:r>
      <w:r w:rsidRPr="006F08FA">
        <w:rPr>
          <w:rStyle w:val="Emphasis"/>
          <w:highlight w:val="cyan"/>
        </w:rPr>
        <w:t>partnership with Israel.</w:t>
      </w:r>
      <w:r w:rsidRPr="00627E5F">
        <w:t xml:space="preserve"> </w:t>
      </w:r>
      <w:r w:rsidRPr="00627E5F">
        <w:rPr>
          <w:sz w:val="16"/>
        </w:rPr>
        <w:t xml:space="preserve">At the same time, knowing that Russia, China or Pakistan could assist a Saudi nuclear program instead — indeed this would be the most logical path for the Saudis to pursue nuclear weapons if a </w:t>
      </w:r>
      <w:proofErr w:type="spellStart"/>
      <w:r w:rsidRPr="00627E5F">
        <w:rPr>
          <w:sz w:val="16"/>
        </w:rPr>
        <w:t>favourable</w:t>
      </w:r>
      <w:proofErr w:type="spellEnd"/>
      <w:r w:rsidRPr="00627E5F">
        <w:rPr>
          <w:sz w:val="16"/>
        </w:rPr>
        <w:t xml:space="preserve"> 123 deal is not concluded — Congress will be reluctant to call the Saudis bluff. US industry would also be loath to miss out on such lucrative contracts. These circumstances make a compromise likely. One possible option would be for a 123 deal to temporarily ban the Saudis from enriching uranium, leaving the issue open for negotiations in the future. The US could also redouble its pledges to safeguard Riyadh’s security and combat any resurgent Iranian nuclear program. From Riyadh’s perceptive, these developments would hopefully be enough to deter Iran from restarting its program. </w:t>
      </w:r>
      <w:r w:rsidRPr="00627E5F">
        <w:rPr>
          <w:rStyle w:val="StyleUnderline"/>
        </w:rPr>
        <w:t>Should the Iran deal collapse</w:t>
      </w:r>
      <w:r w:rsidRPr="00627E5F">
        <w:rPr>
          <w:sz w:val="16"/>
        </w:rPr>
        <w:t xml:space="preserve">, Iranian moves to renew its weapons programs could embolden Trump to force through a lenient 123 deal. However, the </w:t>
      </w:r>
      <w:r w:rsidRPr="00627E5F">
        <w:rPr>
          <w:rStyle w:val="StyleUnderline"/>
        </w:rPr>
        <w:t xml:space="preserve">opposition of Congress and Israel would likely remain and Riyadh would still face the prospect of dealing with potentially hostile post-Trump administrations. In </w:t>
      </w:r>
      <w:r w:rsidRPr="00627E5F">
        <w:rPr>
          <w:rStyle w:val="Emphasis"/>
        </w:rPr>
        <w:t>any case</w:t>
      </w:r>
      <w:r w:rsidRPr="00627E5F">
        <w:rPr>
          <w:rStyle w:val="StyleUnderline"/>
        </w:rPr>
        <w:t xml:space="preserve">, </w:t>
      </w:r>
      <w:r w:rsidRPr="006F08FA">
        <w:rPr>
          <w:rStyle w:val="StyleUnderline"/>
          <w:highlight w:val="cyan"/>
        </w:rPr>
        <w:t xml:space="preserve">it is </w:t>
      </w:r>
      <w:r w:rsidRPr="006F08FA">
        <w:rPr>
          <w:rStyle w:val="Emphasis"/>
          <w:highlight w:val="cyan"/>
        </w:rPr>
        <w:t>far from certain that</w:t>
      </w:r>
      <w:r w:rsidRPr="00627E5F">
        <w:rPr>
          <w:rStyle w:val="Emphasis"/>
        </w:rPr>
        <w:t xml:space="preserve"> the imposition of </w:t>
      </w:r>
      <w:r w:rsidRPr="006F08FA">
        <w:rPr>
          <w:rStyle w:val="Emphasis"/>
          <w:highlight w:val="cyan"/>
        </w:rPr>
        <w:t>US sanctions will lead Iran to</w:t>
      </w:r>
      <w:r w:rsidRPr="00627E5F">
        <w:rPr>
          <w:rStyle w:val="Emphasis"/>
        </w:rPr>
        <w:t xml:space="preserve"> automatically </w:t>
      </w:r>
      <w:r w:rsidRPr="006F08FA">
        <w:rPr>
          <w:rStyle w:val="Emphasis"/>
          <w:highlight w:val="cyan"/>
        </w:rPr>
        <w:t>restart</w:t>
      </w:r>
      <w:r w:rsidRPr="00627E5F">
        <w:rPr>
          <w:rStyle w:val="Emphasis"/>
        </w:rPr>
        <w:t xml:space="preserve"> its program</w:t>
      </w:r>
      <w:r w:rsidRPr="00627E5F">
        <w:rPr>
          <w:rStyle w:val="StyleUnderline"/>
        </w:rPr>
        <w:t xml:space="preserve">. </w:t>
      </w:r>
      <w:r w:rsidRPr="006F08FA">
        <w:rPr>
          <w:rStyle w:val="StyleUnderline"/>
          <w:highlight w:val="cyan"/>
        </w:rPr>
        <w:t>Therefore, irrespective of</w:t>
      </w:r>
      <w:r w:rsidRPr="00627E5F">
        <w:rPr>
          <w:rStyle w:val="StyleUnderline"/>
        </w:rPr>
        <w:t xml:space="preserve"> whether </w:t>
      </w:r>
      <w:r w:rsidRPr="006F08FA">
        <w:rPr>
          <w:rStyle w:val="StyleUnderline"/>
          <w:highlight w:val="cyan"/>
        </w:rPr>
        <w:t>Trump</w:t>
      </w:r>
      <w:r w:rsidRPr="00627E5F">
        <w:rPr>
          <w:rStyle w:val="StyleUnderline"/>
        </w:rPr>
        <w:t xml:space="preserve"> reimposes sanctions, </w:t>
      </w:r>
      <w:r w:rsidRPr="006F08FA">
        <w:rPr>
          <w:rStyle w:val="StyleUnderline"/>
          <w:highlight w:val="cyan"/>
        </w:rPr>
        <w:t xml:space="preserve">it is </w:t>
      </w:r>
      <w:r w:rsidRPr="006F08FA">
        <w:rPr>
          <w:rStyle w:val="Emphasis"/>
          <w:highlight w:val="cyan"/>
        </w:rPr>
        <w:t>unlikely that</w:t>
      </w:r>
      <w:r w:rsidRPr="00627E5F">
        <w:rPr>
          <w:rStyle w:val="Emphasis"/>
        </w:rPr>
        <w:t xml:space="preserve"> the </w:t>
      </w:r>
      <w:r w:rsidRPr="006F08FA">
        <w:rPr>
          <w:rStyle w:val="Emphasis"/>
          <w:highlight w:val="cyan"/>
        </w:rPr>
        <w:t>Saudis will commence a nuclear</w:t>
      </w:r>
      <w:r w:rsidRPr="00627E5F">
        <w:rPr>
          <w:rStyle w:val="Emphasis"/>
        </w:rPr>
        <w:t xml:space="preserve"> weapons </w:t>
      </w:r>
      <w:r w:rsidRPr="006F08FA">
        <w:rPr>
          <w:rStyle w:val="Emphasis"/>
          <w:highlight w:val="cyan"/>
        </w:rPr>
        <w:t>program</w:t>
      </w:r>
      <w:r w:rsidRPr="00627E5F">
        <w:rPr>
          <w:rStyle w:val="Emphasis"/>
        </w:rPr>
        <w:t xml:space="preserve"> anytime soon.</w:t>
      </w:r>
    </w:p>
    <w:p w14:paraId="1E062FBA" w14:textId="63C3904B" w:rsidR="00AB6A72" w:rsidRPr="00627E5F" w:rsidRDefault="00AB6A72" w:rsidP="00BA01CF">
      <w:pPr>
        <w:pStyle w:val="Heading4"/>
      </w:pPr>
      <w:r w:rsidRPr="00627E5F">
        <w:t xml:space="preserve">Instead of proliferating they will find another great power protector. </w:t>
      </w:r>
    </w:p>
    <w:p w14:paraId="6E61B0D5" w14:textId="77777777" w:rsidR="00AB6A72" w:rsidRPr="00627E5F" w:rsidRDefault="00AB6A72" w:rsidP="00AB6A72">
      <w:r w:rsidRPr="00627E5F">
        <w:t xml:space="preserve">Evan Braden </w:t>
      </w:r>
      <w:r w:rsidRPr="00627E5F">
        <w:rPr>
          <w:b/>
        </w:rPr>
        <w:t>Montgomery 18</w:t>
      </w:r>
      <w:r w:rsidRPr="00627E5F">
        <w:t xml:space="preserve">. Senior fellow at the Center for Strategic and Budgetary Assessments, where he focuses on long-term competitions, trends in future warfare, East Asia security issues, and US nuclear policy, author or coauthor of numerous center reports as well as articles in Foreign Affairs, International Security, Security Studies, and the Journal of Strategic Studies. 2018. “Sources of Instability in the Second Nuclear Age An American Perspective.” The End of Strategic Stability? Nuclear Weapons and the Challenge of Regional Rivalries, edited by Lawrence Rubin and Adam N. </w:t>
      </w:r>
      <w:proofErr w:type="spellStart"/>
      <w:r w:rsidRPr="00627E5F">
        <w:t>Stulberg</w:t>
      </w:r>
      <w:proofErr w:type="spellEnd"/>
      <w:r w:rsidRPr="00627E5F">
        <w:t>, Georgetown University Press.</w:t>
      </w:r>
    </w:p>
    <w:p w14:paraId="76AE7688" w14:textId="60836FC6" w:rsidR="00AB6A72" w:rsidRPr="00627E5F" w:rsidRDefault="00AB6A72" w:rsidP="00AB6A72">
      <w:pPr>
        <w:rPr>
          <w:u w:val="single"/>
        </w:rPr>
      </w:pPr>
      <w:r w:rsidRPr="00627E5F">
        <w:rPr>
          <w:sz w:val="16"/>
        </w:rPr>
        <w:t xml:space="preserve">One place where this might occur is the </w:t>
      </w:r>
      <w:r w:rsidRPr="00627E5F">
        <w:rPr>
          <w:rStyle w:val="StyleUnderline"/>
        </w:rPr>
        <w:t>Middle East</w:t>
      </w:r>
      <w:r w:rsidRPr="00627E5F">
        <w:rPr>
          <w:sz w:val="16"/>
        </w:rPr>
        <w:t xml:space="preserve">, a region where US </w:t>
      </w:r>
      <w:r w:rsidRPr="00627E5F">
        <w:rPr>
          <w:rStyle w:val="StyleUnderline"/>
        </w:rPr>
        <w:t xml:space="preserve">commitments are </w:t>
      </w:r>
      <w:r w:rsidRPr="00627E5F">
        <w:rPr>
          <w:rStyle w:val="Emphasis"/>
        </w:rPr>
        <w:t>informal</w:t>
      </w:r>
      <w:r w:rsidRPr="00627E5F">
        <w:rPr>
          <w:sz w:val="16"/>
        </w:rPr>
        <w:t xml:space="preserve">, </w:t>
      </w:r>
      <w:r w:rsidRPr="00627E5F">
        <w:rPr>
          <w:rStyle w:val="StyleUnderline"/>
        </w:rPr>
        <w:t xml:space="preserve">US partners have close ties to </w:t>
      </w:r>
      <w:r w:rsidRPr="00627E5F">
        <w:rPr>
          <w:rStyle w:val="Emphasis"/>
        </w:rPr>
        <w:t>other nuclear powers</w:t>
      </w:r>
      <w:r w:rsidRPr="00627E5F">
        <w:rPr>
          <w:sz w:val="16"/>
        </w:rPr>
        <w:t xml:space="preserve">, and US rivals might look for opportunities to extend their influence at Washington’s expense. For instance, if Tehran were to violate its nuclear agreement with the P5+1, then its </w:t>
      </w:r>
      <w:r w:rsidRPr="00627E5F">
        <w:rPr>
          <w:rStyle w:val="StyleUnderline"/>
        </w:rPr>
        <w:t>neighbors might look to</w:t>
      </w:r>
      <w:r w:rsidRPr="00627E5F">
        <w:rPr>
          <w:sz w:val="16"/>
        </w:rPr>
        <w:t xml:space="preserve"> </w:t>
      </w:r>
      <w:r w:rsidRPr="00627E5F">
        <w:rPr>
          <w:rStyle w:val="Emphasis"/>
        </w:rPr>
        <w:t>other</w:t>
      </w:r>
      <w:r w:rsidRPr="00627E5F">
        <w:rPr>
          <w:sz w:val="16"/>
        </w:rPr>
        <w:t xml:space="preserve"> external </w:t>
      </w:r>
      <w:r w:rsidRPr="00627E5F">
        <w:rPr>
          <w:rStyle w:val="Emphasis"/>
        </w:rPr>
        <w:t>actors</w:t>
      </w:r>
      <w:r w:rsidRPr="00627E5F">
        <w:rPr>
          <w:sz w:val="16"/>
        </w:rPr>
        <w:t xml:space="preserve"> </w:t>
      </w:r>
      <w:r w:rsidRPr="00627E5F">
        <w:rPr>
          <w:rStyle w:val="StyleUnderline"/>
        </w:rPr>
        <w:t>for support</w:t>
      </w:r>
      <w:r w:rsidRPr="00627E5F">
        <w:rPr>
          <w:sz w:val="16"/>
        </w:rPr>
        <w:t xml:space="preserve">, especially </w:t>
      </w:r>
      <w:r w:rsidRPr="00627E5F">
        <w:rPr>
          <w:rStyle w:val="StyleUnderline"/>
        </w:rPr>
        <w:t>if they determine that Washington</w:t>
      </w:r>
      <w:r w:rsidRPr="00627E5F">
        <w:rPr>
          <w:sz w:val="16"/>
        </w:rPr>
        <w:t xml:space="preserve"> cannot or </w:t>
      </w:r>
      <w:r w:rsidRPr="00627E5F">
        <w:rPr>
          <w:rStyle w:val="StyleUnderline"/>
        </w:rPr>
        <w:t>will not offer</w:t>
      </w:r>
      <w:r w:rsidRPr="00627E5F">
        <w:rPr>
          <w:sz w:val="16"/>
        </w:rPr>
        <w:t xml:space="preserve"> more </w:t>
      </w:r>
      <w:r w:rsidRPr="00627E5F">
        <w:rPr>
          <w:rStyle w:val="StyleUnderline"/>
        </w:rPr>
        <w:t>robust commitments</w:t>
      </w:r>
      <w:r w:rsidRPr="00627E5F">
        <w:rPr>
          <w:sz w:val="16"/>
        </w:rPr>
        <w:t xml:space="preserve"> to protect them. Alternatively, even if the nuclear deal remains intact, </w:t>
      </w:r>
      <w:r w:rsidRPr="00627E5F">
        <w:rPr>
          <w:rStyle w:val="StyleUnderline"/>
        </w:rPr>
        <w:t>local nations might</w:t>
      </w:r>
      <w:r w:rsidRPr="00627E5F">
        <w:rPr>
          <w:sz w:val="16"/>
        </w:rPr>
        <w:t xml:space="preserve"> simply </w:t>
      </w:r>
      <w:r w:rsidRPr="00627E5F">
        <w:rPr>
          <w:rStyle w:val="StyleUnderline"/>
        </w:rPr>
        <w:t xml:space="preserve">conclude that Washington intends to retrench from the region in order to refocus its attention elsewhere. If so, they might conclude that finding a </w:t>
      </w:r>
      <w:r w:rsidRPr="00627E5F">
        <w:rPr>
          <w:rStyle w:val="Emphasis"/>
        </w:rPr>
        <w:t>new ally</w:t>
      </w:r>
      <w:r w:rsidRPr="00627E5F">
        <w:rPr>
          <w:sz w:val="16"/>
        </w:rPr>
        <w:t xml:space="preserve"> </w:t>
      </w:r>
      <w:r w:rsidRPr="00627E5F">
        <w:rPr>
          <w:rStyle w:val="StyleUnderline"/>
        </w:rPr>
        <w:t xml:space="preserve">makes more sense than managing Tehran on their own, and that getting a nuclear guarantee might </w:t>
      </w:r>
      <w:r w:rsidRPr="00627E5F">
        <w:rPr>
          <w:rStyle w:val="Emphasis"/>
        </w:rPr>
        <w:t>enhance</w:t>
      </w:r>
      <w:r w:rsidRPr="00627E5F">
        <w:rPr>
          <w:sz w:val="16"/>
        </w:rPr>
        <w:t xml:space="preserve"> their </w:t>
      </w:r>
      <w:r w:rsidRPr="00627E5F">
        <w:rPr>
          <w:rStyle w:val="Emphasis"/>
        </w:rPr>
        <w:t>security</w:t>
      </w:r>
      <w:r w:rsidRPr="00627E5F">
        <w:rPr>
          <w:sz w:val="16"/>
        </w:rPr>
        <w:t xml:space="preserve"> once the nuclear deal expires. How plausible are these scenarios? As noted above, there has been considerable speculation over the years that </w:t>
      </w:r>
      <w:r w:rsidRPr="00627E5F">
        <w:rPr>
          <w:rStyle w:val="StyleUnderline"/>
        </w:rPr>
        <w:t xml:space="preserve">Saudi Arabia and </w:t>
      </w:r>
      <w:r w:rsidRPr="00627E5F">
        <w:rPr>
          <w:rStyle w:val="Emphasis"/>
        </w:rPr>
        <w:t>Pakistan</w:t>
      </w:r>
      <w:r w:rsidRPr="00627E5F">
        <w:rPr>
          <w:sz w:val="16"/>
        </w:rPr>
        <w:t xml:space="preserve"> </w:t>
      </w:r>
      <w:r w:rsidRPr="00627E5F">
        <w:rPr>
          <w:rStyle w:val="StyleUnderline"/>
        </w:rPr>
        <w:t>have some</w:t>
      </w:r>
      <w:r w:rsidRPr="00627E5F">
        <w:rPr>
          <w:sz w:val="16"/>
        </w:rPr>
        <w:t xml:space="preserve"> type of </w:t>
      </w:r>
      <w:r w:rsidRPr="00627E5F">
        <w:rPr>
          <w:rStyle w:val="StyleUnderline"/>
        </w:rPr>
        <w:t>arrangement</w:t>
      </w:r>
      <w:r w:rsidRPr="00627E5F">
        <w:rPr>
          <w:sz w:val="16"/>
        </w:rPr>
        <w:t xml:space="preserve"> that would help Riyadh acquire nuclear weapons of its own or give it a nuclear-backed security guarantee, if the desert kingdom were under duress.36 According to one report, “</w:t>
      </w:r>
      <w:r w:rsidRPr="00627E5F">
        <w:rPr>
          <w:rStyle w:val="StyleUnderline"/>
        </w:rPr>
        <w:t>Saudi officials</w:t>
      </w:r>
      <w:r w:rsidRPr="00627E5F">
        <w:rPr>
          <w:sz w:val="16"/>
        </w:rPr>
        <w:t xml:space="preserve"> have long </w:t>
      </w:r>
      <w:r w:rsidRPr="00627E5F">
        <w:rPr>
          <w:rStyle w:val="Emphasis"/>
        </w:rPr>
        <w:t>believed</w:t>
      </w:r>
      <w:r w:rsidRPr="00627E5F">
        <w:rPr>
          <w:sz w:val="16"/>
        </w:rPr>
        <w:t xml:space="preserve"> </w:t>
      </w:r>
      <w:r w:rsidRPr="00627E5F">
        <w:rPr>
          <w:rStyle w:val="StyleUnderline"/>
        </w:rPr>
        <w:t xml:space="preserve">they have the </w:t>
      </w:r>
      <w:r w:rsidRPr="00627E5F">
        <w:rPr>
          <w:rStyle w:val="Emphasis"/>
        </w:rPr>
        <w:t>semblance of a nuclear umbrella</w:t>
      </w:r>
      <w:r w:rsidRPr="00627E5F">
        <w:rPr>
          <w:sz w:val="16"/>
        </w:rPr>
        <w:t xml:space="preserve"> </w:t>
      </w:r>
      <w:r w:rsidRPr="00627E5F">
        <w:rPr>
          <w:rStyle w:val="StyleUnderline"/>
        </w:rPr>
        <w:t>provided by Pakistan</w:t>
      </w:r>
      <w:r w:rsidRPr="00627E5F">
        <w:rPr>
          <w:sz w:val="16"/>
        </w:rPr>
        <w:t xml:space="preserve">, a fellow Sunni nation whose own nuclear weapons program was launched decades ago with generous Saudi help.”37 </w:t>
      </w:r>
      <w:r w:rsidRPr="00627E5F">
        <w:rPr>
          <w:rStyle w:val="StyleUnderline"/>
        </w:rPr>
        <w:t xml:space="preserve">This could become more tangible in a variety of ways, from an </w:t>
      </w:r>
      <w:r w:rsidRPr="00627E5F">
        <w:rPr>
          <w:rStyle w:val="Emphasis"/>
        </w:rPr>
        <w:t>announcement by Islamabad</w:t>
      </w:r>
      <w:r w:rsidRPr="00627E5F">
        <w:rPr>
          <w:sz w:val="16"/>
        </w:rPr>
        <w:t xml:space="preserve"> that it would employ its nuclear weapons against an aggressor if Riyadh were attacked, </w:t>
      </w:r>
      <w:r w:rsidRPr="00627E5F">
        <w:rPr>
          <w:rStyle w:val="StyleUnderline"/>
        </w:rPr>
        <w:t>to the actual deployment of Pakistani nuclear weapons</w:t>
      </w:r>
      <w:r w:rsidRPr="00627E5F">
        <w:rPr>
          <w:sz w:val="16"/>
        </w:rPr>
        <w:t xml:space="preserve"> on Saudi territory. </w:t>
      </w:r>
      <w:r w:rsidRPr="00627E5F">
        <w:rPr>
          <w:rStyle w:val="StyleUnderline"/>
        </w:rPr>
        <w:t xml:space="preserve">Looking further ahead into the future, </w:t>
      </w:r>
      <w:r w:rsidRPr="00627E5F">
        <w:rPr>
          <w:rStyle w:val="Emphasis"/>
        </w:rPr>
        <w:t>Beijing</w:t>
      </w:r>
      <w:r w:rsidRPr="00627E5F">
        <w:rPr>
          <w:rStyle w:val="StyleUnderline"/>
        </w:rPr>
        <w:t xml:space="preserve"> or </w:t>
      </w:r>
      <w:r w:rsidRPr="00627E5F">
        <w:rPr>
          <w:rStyle w:val="Emphasis"/>
        </w:rPr>
        <w:t>Moscow</w:t>
      </w:r>
      <w:r w:rsidRPr="00627E5F">
        <w:rPr>
          <w:sz w:val="16"/>
        </w:rPr>
        <w:t xml:space="preserve"> </w:t>
      </w:r>
      <w:r w:rsidRPr="00627E5F">
        <w:rPr>
          <w:rStyle w:val="StyleUnderline"/>
        </w:rPr>
        <w:t>might view nuclear guarantees as a way to extend its influence</w:t>
      </w:r>
      <w:r w:rsidRPr="00627E5F">
        <w:rPr>
          <w:sz w:val="16"/>
        </w:rPr>
        <w:t xml:space="preserve"> in the region. Security commitments could, for example, </w:t>
      </w:r>
      <w:r w:rsidRPr="00627E5F">
        <w:rPr>
          <w:rStyle w:val="StyleUnderline"/>
        </w:rPr>
        <w:t>give Beijing more sway over the nations that supply much of its oil, and could help to reestablish Moscow’s status as a global competitor of Washington.</w:t>
      </w:r>
    </w:p>
    <w:p w14:paraId="347EA68E" w14:textId="77777777" w:rsidR="00AB6A72" w:rsidRPr="00627E5F" w:rsidRDefault="00AB6A72" w:rsidP="00BA01CF">
      <w:pPr>
        <w:pStyle w:val="Heading4"/>
      </w:pPr>
      <w:bookmarkStart w:id="7" w:name="_Hlk526190693"/>
      <w:r w:rsidRPr="00627E5F">
        <w:t>Technology isn’t available</w:t>
      </w:r>
    </w:p>
    <w:p w14:paraId="79C858B8" w14:textId="77777777" w:rsidR="00AB6A72" w:rsidRPr="00627E5F" w:rsidRDefault="00AB6A72" w:rsidP="00AB6A72">
      <w:r w:rsidRPr="00627E5F">
        <w:t xml:space="preserve">Dina </w:t>
      </w:r>
      <w:proofErr w:type="spellStart"/>
      <w:r w:rsidRPr="00627E5F">
        <w:rPr>
          <w:b/>
        </w:rPr>
        <w:t>Esfandiary</w:t>
      </w:r>
      <w:proofErr w:type="spellEnd"/>
      <w:r w:rsidRPr="00627E5F">
        <w:rPr>
          <w:b/>
        </w:rPr>
        <w:t xml:space="preserve"> 15</w:t>
      </w:r>
      <w:r w:rsidRPr="00627E5F">
        <w:t>. MacArthur Fellow at the Centre for Science and Security Studies at King's College London. 2015. “Why nuclear dominoes won't fall in the Middle East”, The Bulletin of the Atomic Scientists. http://thebulletin.org/why-nuclear-dominoes-wont-fall-middle-east8236</w:t>
      </w:r>
    </w:p>
    <w:bookmarkEnd w:id="7"/>
    <w:p w14:paraId="16008175" w14:textId="77777777" w:rsidR="00AB6A72" w:rsidRPr="00627E5F" w:rsidRDefault="00AB6A72" w:rsidP="00AB6A72">
      <w:pPr>
        <w:rPr>
          <w:sz w:val="16"/>
        </w:rPr>
      </w:pPr>
      <w:r w:rsidRPr="00627E5F">
        <w:rPr>
          <w:sz w:val="16"/>
        </w:rPr>
        <w:t xml:space="preserve">Just the same, </w:t>
      </w:r>
      <w:r w:rsidRPr="006F08FA">
        <w:rPr>
          <w:rStyle w:val="StyleUnderline"/>
          <w:highlight w:val="cyan"/>
        </w:rPr>
        <w:t>capabilities</w:t>
      </w:r>
      <w:r w:rsidRPr="00627E5F">
        <w:rPr>
          <w:rStyle w:val="StyleUnderline"/>
        </w:rPr>
        <w:t xml:space="preserve"> alone </w:t>
      </w:r>
      <w:r w:rsidRPr="006F08FA">
        <w:rPr>
          <w:rStyle w:val="StyleUnderline"/>
          <w:highlight w:val="cyan"/>
        </w:rPr>
        <w:t>do not determine whether a country acquires nuc</w:t>
      </w:r>
      <w:r w:rsidRPr="00627E5F">
        <w:rPr>
          <w:rStyle w:val="StyleUnderline"/>
        </w:rPr>
        <w:t>lear weapon</w:t>
      </w:r>
      <w:r w:rsidRPr="006F08FA">
        <w:rPr>
          <w:rStyle w:val="StyleUnderline"/>
          <w:highlight w:val="cyan"/>
        </w:rPr>
        <w:t>s</w:t>
      </w:r>
      <w:r w:rsidRPr="00627E5F">
        <w:rPr>
          <w:sz w:val="16"/>
        </w:rPr>
        <w:t xml:space="preserve">. </w:t>
      </w:r>
      <w:r w:rsidRPr="00627E5F">
        <w:rPr>
          <w:rStyle w:val="StyleUnderline"/>
        </w:rPr>
        <w:t>Intentions matter</w:t>
      </w:r>
      <w:r w:rsidRPr="00627E5F">
        <w:rPr>
          <w:sz w:val="16"/>
        </w:rPr>
        <w:t xml:space="preserve">, </w:t>
      </w:r>
      <w:r w:rsidRPr="00627E5F">
        <w:rPr>
          <w:rStyle w:val="StyleUnderline"/>
        </w:rPr>
        <w:t>and placing a high price on weapons acquisition or offering credible security guarantees can influence a state’s nuclear intentions</w:t>
      </w:r>
      <w:r w:rsidRPr="00627E5F">
        <w:rPr>
          <w:sz w:val="16"/>
        </w:rPr>
        <w:t xml:space="preserve">. </w:t>
      </w:r>
      <w:r w:rsidRPr="006F08FA">
        <w:rPr>
          <w:rStyle w:val="Emphasis"/>
          <w:highlight w:val="cyan"/>
        </w:rPr>
        <w:t>Developing a</w:t>
      </w:r>
      <w:r w:rsidRPr="00627E5F">
        <w:rPr>
          <w:rStyle w:val="Emphasis"/>
        </w:rPr>
        <w:t xml:space="preserve"> nuclear </w:t>
      </w:r>
      <w:r w:rsidRPr="006F08FA">
        <w:rPr>
          <w:rStyle w:val="Emphasis"/>
          <w:highlight w:val="cyan"/>
        </w:rPr>
        <w:t>bomb is hard</w:t>
      </w:r>
      <w:r w:rsidRPr="006F08FA">
        <w:rPr>
          <w:sz w:val="16"/>
          <w:highlight w:val="cyan"/>
        </w:rPr>
        <w:t xml:space="preserve">. </w:t>
      </w:r>
      <w:r w:rsidRPr="006F08FA">
        <w:rPr>
          <w:rStyle w:val="StyleUnderline"/>
          <w:highlight w:val="cyan"/>
        </w:rPr>
        <w:t>It took the U</w:t>
      </w:r>
      <w:r w:rsidRPr="00627E5F">
        <w:rPr>
          <w:rStyle w:val="StyleUnderline"/>
        </w:rPr>
        <w:t xml:space="preserve">nited </w:t>
      </w:r>
      <w:r w:rsidRPr="006F08FA">
        <w:rPr>
          <w:rStyle w:val="StyleUnderline"/>
          <w:highlight w:val="cyan"/>
        </w:rPr>
        <w:t>S</w:t>
      </w:r>
      <w:r w:rsidRPr="00627E5F">
        <w:rPr>
          <w:rStyle w:val="StyleUnderline"/>
        </w:rPr>
        <w:t xml:space="preserve">tates, </w:t>
      </w:r>
      <w:r w:rsidRPr="006F08FA">
        <w:rPr>
          <w:rStyle w:val="StyleUnderline"/>
          <w:highlight w:val="cyan"/>
        </w:rPr>
        <w:t>with</w:t>
      </w:r>
      <w:r w:rsidRPr="00627E5F">
        <w:rPr>
          <w:rStyle w:val="StyleUnderline"/>
        </w:rPr>
        <w:t xml:space="preserve"> its </w:t>
      </w:r>
      <w:r w:rsidRPr="006F08FA">
        <w:rPr>
          <w:rStyle w:val="StyleUnderline"/>
          <w:highlight w:val="cyan"/>
        </w:rPr>
        <w:t>vast resources</w:t>
      </w:r>
      <w:r w:rsidRPr="00627E5F">
        <w:rPr>
          <w:rStyle w:val="StyleUnderline"/>
        </w:rPr>
        <w:t xml:space="preserve"> and advanced know-how, </w:t>
      </w:r>
      <w:r w:rsidRPr="006F08FA">
        <w:rPr>
          <w:rStyle w:val="StyleUnderline"/>
          <w:highlight w:val="cyan"/>
        </w:rPr>
        <w:t>six years to develop a nuc</w:t>
      </w:r>
      <w:r w:rsidRPr="00627E5F">
        <w:rPr>
          <w:rStyle w:val="StyleUnderline"/>
        </w:rPr>
        <w:t>lear device</w:t>
      </w:r>
      <w:r w:rsidRPr="00627E5F">
        <w:rPr>
          <w:sz w:val="16"/>
        </w:rPr>
        <w:t xml:space="preserve">. </w:t>
      </w:r>
      <w:r w:rsidRPr="006F08FA">
        <w:rPr>
          <w:rStyle w:val="Emphasis"/>
          <w:highlight w:val="cyan"/>
        </w:rPr>
        <w:t>It took China</w:t>
      </w:r>
      <w:r w:rsidRPr="00627E5F">
        <w:rPr>
          <w:rStyle w:val="Emphasis"/>
        </w:rPr>
        <w:t xml:space="preserve"> roughly </w:t>
      </w:r>
      <w:r w:rsidRPr="006F08FA">
        <w:rPr>
          <w:rStyle w:val="Emphasis"/>
          <w:highlight w:val="cyan"/>
        </w:rPr>
        <w:t>10 years and Pakistan</w:t>
      </w:r>
      <w:r w:rsidRPr="00627E5F">
        <w:rPr>
          <w:rStyle w:val="Emphasis"/>
        </w:rPr>
        <w:t xml:space="preserve"> more than </w:t>
      </w:r>
      <w:r w:rsidRPr="006F08FA">
        <w:rPr>
          <w:rStyle w:val="Emphasis"/>
          <w:highlight w:val="cyan"/>
        </w:rPr>
        <w:t>two decades</w:t>
      </w:r>
      <w:r w:rsidRPr="00627E5F">
        <w:rPr>
          <w:sz w:val="16"/>
        </w:rPr>
        <w:t xml:space="preserve">. </w:t>
      </w:r>
      <w:r w:rsidRPr="00627E5F">
        <w:rPr>
          <w:rStyle w:val="StyleUnderline"/>
        </w:rPr>
        <w:t>There are two ways</w:t>
      </w:r>
      <w:r w:rsidRPr="00627E5F">
        <w:rPr>
          <w:sz w:val="16"/>
        </w:rPr>
        <w:t xml:space="preserve"> a country can pursue the fissile material needed for a bomb: one that produces highly </w:t>
      </w:r>
      <w:r w:rsidRPr="00627E5F">
        <w:rPr>
          <w:rStyle w:val="StyleUnderline"/>
        </w:rPr>
        <w:t>enriched uranium</w:t>
      </w:r>
      <w:r w:rsidRPr="00627E5F">
        <w:rPr>
          <w:sz w:val="16"/>
        </w:rPr>
        <w:t xml:space="preserve">, </w:t>
      </w:r>
      <w:r w:rsidRPr="00627E5F">
        <w:rPr>
          <w:rStyle w:val="StyleUnderline"/>
        </w:rPr>
        <w:t>and</w:t>
      </w:r>
      <w:r w:rsidRPr="00627E5F">
        <w:rPr>
          <w:sz w:val="16"/>
        </w:rPr>
        <w:t xml:space="preserve"> another that </w:t>
      </w:r>
      <w:r w:rsidRPr="00627E5F">
        <w:rPr>
          <w:rStyle w:val="StyleUnderline"/>
        </w:rPr>
        <w:t>extracts plutonium</w:t>
      </w:r>
      <w:r w:rsidRPr="00627E5F">
        <w:rPr>
          <w:sz w:val="16"/>
        </w:rPr>
        <w:t xml:space="preserve"> from used fuel. </w:t>
      </w:r>
      <w:r w:rsidRPr="00627E5F">
        <w:rPr>
          <w:rStyle w:val="Emphasis"/>
        </w:rPr>
        <w:t xml:space="preserve">Both </w:t>
      </w:r>
      <w:r w:rsidRPr="006F08FA">
        <w:rPr>
          <w:rStyle w:val="Emphasis"/>
          <w:highlight w:val="cyan"/>
        </w:rPr>
        <w:t>processes involve complicated tech</w:t>
      </w:r>
      <w:r w:rsidRPr="00627E5F">
        <w:rPr>
          <w:rStyle w:val="Emphasis"/>
        </w:rPr>
        <w:t xml:space="preserve">nologies that are </w:t>
      </w:r>
      <w:r w:rsidRPr="006F08FA">
        <w:rPr>
          <w:rStyle w:val="Emphasis"/>
          <w:highlight w:val="cyan"/>
        </w:rPr>
        <w:t>subject to</w:t>
      </w:r>
      <w:r w:rsidRPr="00627E5F">
        <w:rPr>
          <w:rStyle w:val="Emphasis"/>
        </w:rPr>
        <w:t xml:space="preserve"> </w:t>
      </w:r>
      <w:r w:rsidRPr="006F08FA">
        <w:rPr>
          <w:rStyle w:val="Emphasis"/>
          <w:highlight w:val="cyan"/>
        </w:rPr>
        <w:t>strict</w:t>
      </w:r>
      <w:r w:rsidRPr="00627E5F">
        <w:rPr>
          <w:rStyle w:val="Emphasis"/>
        </w:rPr>
        <w:t xml:space="preserve"> </w:t>
      </w:r>
      <w:r w:rsidRPr="006F08FA">
        <w:rPr>
          <w:rStyle w:val="Emphasis"/>
          <w:highlight w:val="cyan"/>
        </w:rPr>
        <w:t>international controls</w:t>
      </w:r>
      <w:r w:rsidRPr="00627E5F">
        <w:rPr>
          <w:sz w:val="16"/>
        </w:rPr>
        <w:t xml:space="preserve">. </w:t>
      </w:r>
      <w:r w:rsidRPr="00627E5F">
        <w:rPr>
          <w:rStyle w:val="StyleUnderline"/>
        </w:rPr>
        <w:t xml:space="preserve">Countries in </w:t>
      </w:r>
      <w:r w:rsidRPr="006F08FA">
        <w:rPr>
          <w:rStyle w:val="StyleUnderline"/>
          <w:highlight w:val="cyan"/>
        </w:rPr>
        <w:t>the Middle East</w:t>
      </w:r>
      <w:r w:rsidRPr="00627E5F">
        <w:rPr>
          <w:rStyle w:val="StyleUnderline"/>
        </w:rPr>
        <w:t xml:space="preserve"> have </w:t>
      </w:r>
      <w:r w:rsidRPr="006F08FA">
        <w:rPr>
          <w:rStyle w:val="StyleUnderline"/>
          <w:highlight w:val="cyan"/>
        </w:rPr>
        <w:t>forgone these options</w:t>
      </w:r>
      <w:r w:rsidRPr="00627E5F">
        <w:rPr>
          <w:sz w:val="16"/>
        </w:rPr>
        <w:t xml:space="preserve">, </w:t>
      </w:r>
      <w:r w:rsidRPr="00627E5F">
        <w:rPr>
          <w:rStyle w:val="StyleUnderline"/>
        </w:rPr>
        <w:t>or accepted strict controls on their nuclear programs</w:t>
      </w:r>
      <w:r w:rsidRPr="00627E5F">
        <w:rPr>
          <w:sz w:val="16"/>
        </w:rPr>
        <w:t xml:space="preserve">, </w:t>
      </w:r>
      <w:r w:rsidRPr="006F08FA">
        <w:rPr>
          <w:rStyle w:val="Emphasis"/>
          <w:highlight w:val="cyan"/>
        </w:rPr>
        <w:t>or do not have the tech</w:t>
      </w:r>
      <w:r w:rsidRPr="00627E5F">
        <w:rPr>
          <w:rStyle w:val="Emphasis"/>
        </w:rPr>
        <w:t xml:space="preserve">nical know-how </w:t>
      </w:r>
      <w:r w:rsidRPr="006F08FA">
        <w:rPr>
          <w:rStyle w:val="Emphasis"/>
          <w:highlight w:val="cyan"/>
        </w:rPr>
        <w:t>to develop enrichment or reprocessing</w:t>
      </w:r>
      <w:r w:rsidRPr="00627E5F">
        <w:rPr>
          <w:rStyle w:val="Emphasis"/>
        </w:rPr>
        <w:t xml:space="preserve"> capabilities</w:t>
      </w:r>
      <w:r w:rsidRPr="00627E5F">
        <w:rPr>
          <w:sz w:val="16"/>
        </w:rPr>
        <w:t xml:space="preserve">. And although some countries in the region possess the financial means to overcome these technical constraints, political obstacles will hamper their progress toward nuclear weapons capability. Of course, there is an alternative to building a bomb: Buying or stealing one. For political, legal, and practical reasons, the first is difficult, and the second extremely unlikely. And </w:t>
      </w:r>
      <w:r w:rsidRPr="00627E5F">
        <w:rPr>
          <w:rStyle w:val="StyleUnderline"/>
        </w:rPr>
        <w:t>countries in the Middle East that attempt to create their own nuclear power sectors face many obstacles that make nuclear weapons development quite difficult and unlikely</w:t>
      </w:r>
      <w:r w:rsidRPr="00627E5F">
        <w:rPr>
          <w:sz w:val="16"/>
        </w:rPr>
        <w:t>. The factors that will likely inhibit nuclear weapons proliferation in the region vary from country to country. But it is clear that, in each country, the technical and political forces arrayed against nuclear weapons production are significant.</w:t>
      </w:r>
    </w:p>
    <w:p w14:paraId="2C732DA9" w14:textId="77777777" w:rsidR="00AB6A72" w:rsidRPr="00627E5F" w:rsidRDefault="00AB6A72" w:rsidP="00BA01CF">
      <w:pPr>
        <w:pStyle w:val="Heading4"/>
      </w:pPr>
      <w:r w:rsidRPr="00627E5F">
        <w:t>No tech NOR expertise</w:t>
      </w:r>
    </w:p>
    <w:p w14:paraId="59AB8329" w14:textId="77777777" w:rsidR="00AB6A72" w:rsidRPr="00627E5F" w:rsidRDefault="00AB6A72" w:rsidP="00AB6A72">
      <w:r w:rsidRPr="00627E5F">
        <w:t xml:space="preserve">Dr. Albert B. </w:t>
      </w:r>
      <w:r w:rsidRPr="00627E5F">
        <w:rPr>
          <w:rStyle w:val="Style13ptBold"/>
        </w:rPr>
        <w:t>WOLF 15</w:t>
      </w:r>
      <w:r w:rsidRPr="00627E5F">
        <w:t xml:space="preserve">, an Assistant Professor of International Relations at ADA University in Baku, Azerbaijan [“A nuclear Iran will not lead to a nuclear Middle East, no matter what the Gulf states say,” </w:t>
      </w:r>
      <w:r w:rsidRPr="00627E5F">
        <w:rPr>
          <w:i/>
        </w:rPr>
        <w:t>The Washington Post</w:t>
      </w:r>
      <w:r w:rsidRPr="00627E5F">
        <w:t>, May 14, 2015, https://www.washingtonpost.com/posteverything/wp/2015/05/14/a-nuclear-iran-will-not-lead-to-a-nuclear-middle-east-no-matter-what-the-gulf-states-say/]</w:t>
      </w:r>
    </w:p>
    <w:p w14:paraId="23D3A2C6" w14:textId="77777777" w:rsidR="00AB6A72" w:rsidRPr="00627E5F" w:rsidRDefault="00AB6A72" w:rsidP="00AB6A72">
      <w:pPr>
        <w:rPr>
          <w:sz w:val="16"/>
        </w:rPr>
      </w:pPr>
      <w:r w:rsidRPr="00627E5F">
        <w:rPr>
          <w:rStyle w:val="StyleUnderline"/>
        </w:rPr>
        <w:t>The argument goes</w:t>
      </w:r>
      <w:r w:rsidRPr="00627E5F">
        <w:rPr>
          <w:sz w:val="16"/>
        </w:rPr>
        <w:t xml:space="preserve"> something like this: </w:t>
      </w:r>
      <w:r w:rsidRPr="00627E5F">
        <w:rPr>
          <w:rStyle w:val="StyleUnderline"/>
        </w:rPr>
        <w:t>Once Iran gets the bomb, Saudi Arabia will have to get the bomb</w:t>
      </w:r>
      <w:r w:rsidRPr="00627E5F">
        <w:rPr>
          <w:sz w:val="16"/>
        </w:rPr>
        <w:t xml:space="preserve"> (or buy it from Pakistan). </w:t>
      </w:r>
      <w:r w:rsidRPr="00627E5F">
        <w:rPr>
          <w:rStyle w:val="StyleUnderline"/>
        </w:rPr>
        <w:t>Once Saudi Arabia goes nuclear, the rest of the states in the G</w:t>
      </w:r>
      <w:r w:rsidRPr="00627E5F">
        <w:rPr>
          <w:sz w:val="16"/>
        </w:rPr>
        <w:t xml:space="preserve">ulf </w:t>
      </w:r>
      <w:r w:rsidRPr="00627E5F">
        <w:rPr>
          <w:rStyle w:val="StyleUnderline"/>
        </w:rPr>
        <w:t>C</w:t>
      </w:r>
      <w:r w:rsidRPr="00627E5F">
        <w:rPr>
          <w:sz w:val="16"/>
        </w:rPr>
        <w:t xml:space="preserve">ooperation </w:t>
      </w:r>
      <w:r w:rsidRPr="00627E5F">
        <w:rPr>
          <w:rStyle w:val="StyleUnderline"/>
        </w:rPr>
        <w:t>C</w:t>
      </w:r>
      <w:r w:rsidRPr="00627E5F">
        <w:rPr>
          <w:sz w:val="16"/>
        </w:rPr>
        <w:t xml:space="preserve">ouncil </w:t>
      </w:r>
      <w:r w:rsidRPr="00627E5F">
        <w:rPr>
          <w:rStyle w:val="StyleUnderline"/>
        </w:rPr>
        <w:t>will follow suit. Egypt, Jordan and Turkey will be close behind</w:t>
      </w:r>
      <w:r w:rsidRPr="00627E5F">
        <w:rPr>
          <w:sz w:val="16"/>
        </w:rPr>
        <w:t xml:space="preserve">. </w:t>
      </w:r>
      <w:r w:rsidRPr="00627E5F">
        <w:rPr>
          <w:rStyle w:val="StyleUnderline"/>
        </w:rPr>
        <w:t>This is</w:t>
      </w:r>
      <w:r w:rsidRPr="00627E5F">
        <w:rPr>
          <w:sz w:val="16"/>
        </w:rPr>
        <w:t xml:space="preserve"> a terrifying prospect. It’s also </w:t>
      </w:r>
      <w:r w:rsidRPr="00627E5F">
        <w:rPr>
          <w:rStyle w:val="StyleUnderline"/>
        </w:rPr>
        <w:t>completely wrong</w:t>
      </w:r>
      <w:r w:rsidRPr="00627E5F">
        <w:rPr>
          <w:sz w:val="16"/>
        </w:rPr>
        <w:t xml:space="preserve">. Starting in the 1970s, states’ </w:t>
      </w:r>
      <w:r w:rsidRPr="006F08FA">
        <w:rPr>
          <w:rStyle w:val="StyleUnderline"/>
          <w:highlight w:val="cyan"/>
        </w:rPr>
        <w:t>nuclear programs would trigger</w:t>
      </w:r>
      <w:r w:rsidRPr="00627E5F">
        <w:rPr>
          <w:rStyle w:val="StyleUnderline"/>
        </w:rPr>
        <w:t xml:space="preserve"> U.S. economic </w:t>
      </w:r>
      <w:r w:rsidRPr="006F08FA">
        <w:rPr>
          <w:rStyle w:val="StyleUnderline"/>
          <w:highlight w:val="cyan"/>
        </w:rPr>
        <w:t>sanctions</w:t>
      </w:r>
      <w:r w:rsidRPr="00627E5F">
        <w:rPr>
          <w:sz w:val="16"/>
        </w:rPr>
        <w:t xml:space="preserve">. These measures have been unable to compel states to reverse ongoing nuclear programs. However, </w:t>
      </w:r>
      <w:r w:rsidRPr="00627E5F">
        <w:rPr>
          <w:rStyle w:val="StyleUnderline"/>
        </w:rPr>
        <w:t>they have been</w:t>
      </w:r>
      <w:r w:rsidRPr="00627E5F">
        <w:rPr>
          <w:sz w:val="16"/>
        </w:rPr>
        <w:t xml:space="preserve"> fairly </w:t>
      </w:r>
      <w:r w:rsidRPr="00627E5F">
        <w:rPr>
          <w:rStyle w:val="StyleUnderline"/>
        </w:rPr>
        <w:t>effective deterrents for states contemplating going nuclear</w:t>
      </w:r>
      <w:r w:rsidRPr="00627E5F">
        <w:rPr>
          <w:sz w:val="16"/>
        </w:rPr>
        <w:t xml:space="preserve">. For example, Japan and Taiwan were inhibited from pursuing nuclear programs for fear of losing access to global markets. </w:t>
      </w:r>
      <w:r w:rsidRPr="00627E5F">
        <w:rPr>
          <w:sz w:val="16"/>
          <w:szCs w:val="16"/>
        </w:rPr>
        <w:t xml:space="preserve">U.S. security guarantees have also dampened states’ incentives to pursue the bomb. U.S. policymakers feared that China’s acquisition of the bomb would set off a cascade of nuclear proliferation in East Asia. So they promised to protect South Korea in the event of an attack. That guarantee deterred the country from acquiring its own atomic arsenals. Similarly, Israel’s acquisition of a nuclear weapon circa 1967 failed to bring about a nuclear arms race in the Middle East. Egypt explored a nuclear program of its own, but ultimately abandoned it under Anwar Sadat’s leadership. </w:t>
      </w:r>
      <w:r w:rsidRPr="006F08FA">
        <w:rPr>
          <w:rStyle w:val="StyleUnderline"/>
          <w:highlight w:val="cyan"/>
        </w:rPr>
        <w:t>It is</w:t>
      </w:r>
      <w:r w:rsidRPr="00627E5F">
        <w:rPr>
          <w:sz w:val="16"/>
        </w:rPr>
        <w:t xml:space="preserve"> also </w:t>
      </w:r>
      <w:r w:rsidRPr="00627E5F">
        <w:rPr>
          <w:rStyle w:val="StyleUnderline"/>
        </w:rPr>
        <w:t xml:space="preserve">incredibly </w:t>
      </w:r>
      <w:r w:rsidRPr="006F08FA">
        <w:rPr>
          <w:rStyle w:val="StyleUnderline"/>
          <w:highlight w:val="cyan"/>
        </w:rPr>
        <w:t>difficult to acquire</w:t>
      </w:r>
      <w:r w:rsidRPr="00627E5F">
        <w:rPr>
          <w:rStyle w:val="StyleUnderline"/>
        </w:rPr>
        <w:t xml:space="preserve"> the necessary </w:t>
      </w:r>
      <w:r w:rsidRPr="006F08FA">
        <w:rPr>
          <w:rStyle w:val="StyleUnderline"/>
          <w:highlight w:val="cyan"/>
        </w:rPr>
        <w:t>materials</w:t>
      </w:r>
      <w:r w:rsidRPr="00627E5F">
        <w:rPr>
          <w:rStyle w:val="StyleUnderline"/>
        </w:rPr>
        <w:t xml:space="preserve"> to build a bomb</w:t>
      </w:r>
      <w:r w:rsidRPr="00627E5F">
        <w:rPr>
          <w:sz w:val="16"/>
        </w:rPr>
        <w:t xml:space="preserve">. And </w:t>
      </w:r>
      <w:r w:rsidRPr="00627E5F">
        <w:rPr>
          <w:rStyle w:val="StyleUnderline"/>
        </w:rPr>
        <w:t>politicians in some authoritarian regimes inadvertently undermine their own aspirations. As</w:t>
      </w:r>
      <w:r w:rsidRPr="00627E5F">
        <w:rPr>
          <w:sz w:val="16"/>
        </w:rPr>
        <w:t xml:space="preserve"> Jacques E.C. </w:t>
      </w:r>
      <w:r w:rsidRPr="00627E5F">
        <w:rPr>
          <w:rStyle w:val="StyleUnderline"/>
        </w:rPr>
        <w:t>Hymans of U</w:t>
      </w:r>
      <w:r w:rsidRPr="00627E5F">
        <w:rPr>
          <w:sz w:val="16"/>
        </w:rPr>
        <w:t xml:space="preserve">niversity of </w:t>
      </w:r>
      <w:r w:rsidRPr="00627E5F">
        <w:rPr>
          <w:rStyle w:val="StyleUnderline"/>
        </w:rPr>
        <w:t>S</w:t>
      </w:r>
      <w:r w:rsidRPr="00627E5F">
        <w:rPr>
          <w:sz w:val="16"/>
        </w:rPr>
        <w:t xml:space="preserve">outhern </w:t>
      </w:r>
      <w:r w:rsidRPr="00627E5F">
        <w:rPr>
          <w:rStyle w:val="StyleUnderline"/>
        </w:rPr>
        <w:t>C</w:t>
      </w:r>
      <w:r w:rsidRPr="00627E5F">
        <w:rPr>
          <w:sz w:val="16"/>
        </w:rPr>
        <w:t xml:space="preserve">alifornia </w:t>
      </w:r>
      <w:r w:rsidRPr="00627E5F">
        <w:rPr>
          <w:rStyle w:val="StyleUnderline"/>
        </w:rPr>
        <w:t>points out</w:t>
      </w:r>
      <w:r w:rsidRPr="00627E5F">
        <w:rPr>
          <w:sz w:val="16"/>
        </w:rPr>
        <w:t xml:space="preserve"> in his book “Achieving Nuclear Ambitions,” </w:t>
      </w:r>
      <w:r w:rsidRPr="00627E5F">
        <w:rPr>
          <w:rStyle w:val="StyleUnderline"/>
        </w:rPr>
        <w:t xml:space="preserve">since 1970, </w:t>
      </w:r>
      <w:r w:rsidRPr="006F08FA">
        <w:rPr>
          <w:rStyle w:val="StyleUnderline"/>
          <w:highlight w:val="cyan"/>
        </w:rPr>
        <w:t>half of the</w:t>
      </w:r>
      <w:r w:rsidRPr="00627E5F">
        <w:rPr>
          <w:rStyle w:val="StyleUnderline"/>
        </w:rPr>
        <w:t xml:space="preserve"> nuclear </w:t>
      </w:r>
      <w:r w:rsidRPr="006F08FA">
        <w:rPr>
          <w:rStyle w:val="StyleUnderline"/>
          <w:highlight w:val="cyan"/>
        </w:rPr>
        <w:t>projects</w:t>
      </w:r>
      <w:r w:rsidRPr="00627E5F">
        <w:rPr>
          <w:rStyle w:val="StyleUnderline"/>
        </w:rPr>
        <w:t xml:space="preserve"> that states have undertaken </w:t>
      </w:r>
      <w:r w:rsidRPr="006F08FA">
        <w:rPr>
          <w:rStyle w:val="StyleUnderline"/>
          <w:highlight w:val="cyan"/>
        </w:rPr>
        <w:t xml:space="preserve">have been </w:t>
      </w:r>
      <w:r w:rsidRPr="006F08FA">
        <w:rPr>
          <w:rStyle w:val="Emphasis"/>
          <w:highlight w:val="cyan"/>
        </w:rPr>
        <w:t>abject failures</w:t>
      </w:r>
      <w:r w:rsidRPr="00627E5F">
        <w:rPr>
          <w:rStyle w:val="StyleUnderline"/>
        </w:rPr>
        <w:t>; the rare successes have taken far longer than necessary. While it took China roughly 10 years to get the bomb, it took Pakistan 20. This is largely because rulers in</w:t>
      </w:r>
      <w:r w:rsidRPr="00627E5F">
        <w:rPr>
          <w:sz w:val="16"/>
        </w:rPr>
        <w:t xml:space="preserve"> weak or </w:t>
      </w:r>
      <w:r w:rsidRPr="006F08FA">
        <w:rPr>
          <w:rStyle w:val="StyleUnderline"/>
          <w:highlight w:val="cyan"/>
        </w:rPr>
        <w:t>authoritarian states</w:t>
      </w:r>
      <w:r w:rsidRPr="00627E5F">
        <w:rPr>
          <w:rStyle w:val="StyleUnderline"/>
        </w:rPr>
        <w:t xml:space="preserve"> have a tendency to intervene and </w:t>
      </w:r>
      <w:r w:rsidRPr="006F08FA">
        <w:rPr>
          <w:rStyle w:val="StyleUnderline"/>
          <w:highlight w:val="cyan"/>
        </w:rPr>
        <w:t>interfere in scientists’ efforts</w:t>
      </w:r>
      <w:r w:rsidRPr="00627E5F">
        <w:rPr>
          <w:rStyle w:val="StyleUnderline"/>
        </w:rPr>
        <w:t xml:space="preserve"> to develop nuclear weapons, </w:t>
      </w:r>
      <w:r w:rsidRPr="006F08FA">
        <w:rPr>
          <w:rStyle w:val="Emphasis"/>
          <w:highlight w:val="cyan"/>
        </w:rPr>
        <w:t>undermining</w:t>
      </w:r>
      <w:r w:rsidRPr="00627E5F">
        <w:rPr>
          <w:rStyle w:val="Emphasis"/>
        </w:rPr>
        <w:t xml:space="preserve"> their </w:t>
      </w:r>
      <w:r w:rsidRPr="006F08FA">
        <w:rPr>
          <w:rStyle w:val="Emphasis"/>
          <w:highlight w:val="cyan"/>
        </w:rPr>
        <w:t>professional ethos</w:t>
      </w:r>
      <w:r w:rsidRPr="00627E5F">
        <w:rPr>
          <w:sz w:val="16"/>
        </w:rPr>
        <w:t xml:space="preserve">. A greater barrier exists between politicians and scientists in strong states, making it easier for their states to obtain the bomb and join the nuclear club. </w:t>
      </w:r>
      <w:r w:rsidRPr="00627E5F">
        <w:rPr>
          <w:rStyle w:val="StyleUnderline"/>
        </w:rPr>
        <w:t>The Gulf States argue that with Iran, it’s different</w:t>
      </w:r>
      <w:r w:rsidRPr="00627E5F">
        <w:rPr>
          <w:sz w:val="16"/>
        </w:rPr>
        <w:t xml:space="preserve">. These countries have had long-standing tensions with the country. After the British withdrew from the region and granted independence to the United Arab Emirates, Qatar and Bahrain, in 1971 the Iranian Shah asserted control of the Tunb Islands as well as the strategically critical Abu Musa. These regimes remain suspicious of Iran’s intentions with respect to their oil installations as well. Some, such as Saudi Arabia and Bahrain, have complained of Iranian influence and interference among their disgruntled Shia populations. Their fears have grown since the outbreak of the Arab Spring in December 2010. </w:t>
      </w:r>
      <w:r w:rsidRPr="00627E5F">
        <w:rPr>
          <w:rStyle w:val="StyleUnderline"/>
        </w:rPr>
        <w:t>They say that a nuclear Iran will become increasingly aggressive</w:t>
      </w:r>
      <w:r w:rsidRPr="00627E5F">
        <w:rPr>
          <w:sz w:val="16"/>
        </w:rPr>
        <w:t xml:space="preserve">, making it more prone to engaging in coercive diplomacy. </w:t>
      </w:r>
      <w:r w:rsidRPr="00627E5F">
        <w:rPr>
          <w:rStyle w:val="StyleUnderline"/>
        </w:rPr>
        <w:t>They fear</w:t>
      </w:r>
      <w:r w:rsidRPr="00627E5F">
        <w:rPr>
          <w:sz w:val="16"/>
        </w:rPr>
        <w:t xml:space="preserve"> that the </w:t>
      </w:r>
      <w:r w:rsidRPr="00627E5F">
        <w:rPr>
          <w:rStyle w:val="StyleUnderline"/>
        </w:rPr>
        <w:t>Obama</w:t>
      </w:r>
      <w:r w:rsidRPr="00627E5F">
        <w:rPr>
          <w:sz w:val="16"/>
        </w:rPr>
        <w:t xml:space="preserve"> administration</w:t>
      </w:r>
      <w:r w:rsidRPr="00627E5F">
        <w:rPr>
          <w:rStyle w:val="StyleUnderline"/>
        </w:rPr>
        <w:t>’s overtures to Iran will amount to the U.S. pivoting toward Tehran – and abandoning them. Acquiring nuclear weapons, they argue, is the only way to stay protected</w:t>
      </w:r>
      <w:r w:rsidRPr="00627E5F">
        <w:rPr>
          <w:sz w:val="16"/>
        </w:rPr>
        <w:t xml:space="preserve">. While nuclear dominoes rarely fall, one cannot completely dismiss the possibility of Riyadh pursuing a nuclear option. However, </w:t>
      </w:r>
      <w:r w:rsidRPr="00627E5F">
        <w:rPr>
          <w:rStyle w:val="StyleUnderline"/>
        </w:rPr>
        <w:t>several obstacles stand in its way</w:t>
      </w:r>
      <w:r w:rsidRPr="00627E5F">
        <w:rPr>
          <w:sz w:val="16"/>
        </w:rPr>
        <w:t xml:space="preserve">. </w:t>
      </w:r>
      <w:r w:rsidRPr="00627E5F">
        <w:rPr>
          <w:rStyle w:val="StyleUnderline"/>
        </w:rPr>
        <w:t>It has long been rumored</w:t>
      </w:r>
      <w:r w:rsidRPr="00627E5F">
        <w:rPr>
          <w:sz w:val="16"/>
        </w:rPr>
        <w:t xml:space="preserve"> that </w:t>
      </w:r>
      <w:r w:rsidRPr="00627E5F">
        <w:rPr>
          <w:rStyle w:val="StyleUnderline"/>
        </w:rPr>
        <w:t>the Saudis expect the Pakistanis will help them</w:t>
      </w:r>
      <w:r w:rsidRPr="00627E5F">
        <w:rPr>
          <w:sz w:val="16"/>
        </w:rPr>
        <w:t xml:space="preserve"> to acquire an arsenal. </w:t>
      </w:r>
      <w:r w:rsidRPr="00627E5F">
        <w:rPr>
          <w:rStyle w:val="StyleUnderline"/>
        </w:rPr>
        <w:t xml:space="preserve">However, </w:t>
      </w:r>
      <w:r w:rsidRPr="006F08FA">
        <w:rPr>
          <w:rStyle w:val="StyleUnderline"/>
          <w:highlight w:val="cyan"/>
        </w:rPr>
        <w:t>Pakistan</w:t>
      </w:r>
      <w:r w:rsidRPr="00627E5F">
        <w:rPr>
          <w:rStyle w:val="StyleUnderline"/>
        </w:rPr>
        <w:t xml:space="preserve"> has of late </w:t>
      </w:r>
      <w:r w:rsidRPr="006F08FA">
        <w:rPr>
          <w:rStyle w:val="Emphasis"/>
          <w:highlight w:val="cyan"/>
        </w:rPr>
        <w:t>asserted its independence</w:t>
      </w:r>
      <w:r w:rsidRPr="006F08FA">
        <w:rPr>
          <w:rStyle w:val="StyleUnderline"/>
          <w:highlight w:val="cyan"/>
        </w:rPr>
        <w:t xml:space="preserve"> from Saudi Arabia, as evidenced by</w:t>
      </w:r>
      <w:r w:rsidRPr="00627E5F">
        <w:rPr>
          <w:rStyle w:val="StyleUnderline"/>
        </w:rPr>
        <w:t xml:space="preserve"> their </w:t>
      </w:r>
      <w:r w:rsidRPr="006F08FA">
        <w:rPr>
          <w:rStyle w:val="Emphasis"/>
          <w:highlight w:val="cyan"/>
        </w:rPr>
        <w:t>refusal to aid</w:t>
      </w:r>
      <w:r w:rsidRPr="00627E5F">
        <w:rPr>
          <w:rStyle w:val="StyleUnderline"/>
        </w:rPr>
        <w:t xml:space="preserve"> Saudi Arabia’s war </w:t>
      </w:r>
      <w:r w:rsidRPr="006F08FA">
        <w:rPr>
          <w:rStyle w:val="StyleUnderline"/>
          <w:highlight w:val="cyan"/>
        </w:rPr>
        <w:t>in Yemen</w:t>
      </w:r>
      <w:r w:rsidRPr="00627E5F">
        <w:rPr>
          <w:rStyle w:val="StyleUnderline"/>
        </w:rPr>
        <w:t>. Such a move would exacerbate tensions not only between Islamabad and Washington</w:t>
      </w:r>
      <w:r w:rsidRPr="00627E5F">
        <w:rPr>
          <w:sz w:val="16"/>
        </w:rPr>
        <w:t xml:space="preserve">, but Riyadh and Washington as well. If Pakistan is not willing to provide sensitive nuclear assistance to Saudi Arabia, Riyadh will have to pursue it on its own. The Kingdom of </w:t>
      </w:r>
      <w:r w:rsidRPr="006F08FA">
        <w:rPr>
          <w:rStyle w:val="StyleUnderline"/>
          <w:highlight w:val="cyan"/>
        </w:rPr>
        <w:t xml:space="preserve">Saudi Arabia has an </w:t>
      </w:r>
      <w:r w:rsidRPr="006F08FA">
        <w:rPr>
          <w:rStyle w:val="Emphasis"/>
          <w:highlight w:val="cyan"/>
        </w:rPr>
        <w:t>extremely limited</w:t>
      </w:r>
      <w:r w:rsidRPr="006F08FA">
        <w:rPr>
          <w:rStyle w:val="StyleUnderline"/>
          <w:highlight w:val="cyan"/>
        </w:rPr>
        <w:t xml:space="preserve"> nuclear infrastructure. It </w:t>
      </w:r>
      <w:r w:rsidRPr="006F08FA">
        <w:rPr>
          <w:rStyle w:val="Emphasis"/>
          <w:highlight w:val="cyan"/>
        </w:rPr>
        <w:t>does not</w:t>
      </w:r>
      <w:r w:rsidRPr="00627E5F">
        <w:rPr>
          <w:rStyle w:val="Emphasis"/>
        </w:rPr>
        <w:t xml:space="preserve"> even </w:t>
      </w:r>
      <w:r w:rsidRPr="006F08FA">
        <w:rPr>
          <w:rStyle w:val="Emphasis"/>
          <w:highlight w:val="cyan"/>
        </w:rPr>
        <w:t>possess a research reactor</w:t>
      </w:r>
      <w:r w:rsidRPr="006F08FA">
        <w:rPr>
          <w:rStyle w:val="StyleUnderline"/>
          <w:highlight w:val="cyan"/>
        </w:rPr>
        <w:t xml:space="preserve"> and only</w:t>
      </w:r>
      <w:r w:rsidRPr="00627E5F">
        <w:rPr>
          <w:rStyle w:val="StyleUnderline"/>
        </w:rPr>
        <w:t xml:space="preserve"> obtained </w:t>
      </w:r>
      <w:r w:rsidRPr="006F08FA">
        <w:rPr>
          <w:rStyle w:val="StyleUnderline"/>
          <w:highlight w:val="cyan"/>
        </w:rPr>
        <w:t>small quantities of nuclear material</w:t>
      </w:r>
      <w:r w:rsidRPr="00627E5F">
        <w:rPr>
          <w:rStyle w:val="StyleUnderline"/>
        </w:rPr>
        <w:t xml:space="preserve"> through the IAEA. It has plans for building up to 16 </w:t>
      </w:r>
      <w:r w:rsidRPr="006F08FA">
        <w:rPr>
          <w:rStyle w:val="StyleUnderline"/>
          <w:highlight w:val="cyan"/>
        </w:rPr>
        <w:t>reactors</w:t>
      </w:r>
      <w:r w:rsidRPr="00627E5F">
        <w:rPr>
          <w:rStyle w:val="StyleUnderline"/>
        </w:rPr>
        <w:t xml:space="preserve">, but the first </w:t>
      </w:r>
      <w:r w:rsidRPr="006F08FA">
        <w:rPr>
          <w:rStyle w:val="StyleUnderline"/>
          <w:highlight w:val="cyan"/>
        </w:rPr>
        <w:t>will not go online until</w:t>
      </w:r>
      <w:r w:rsidRPr="00627E5F">
        <w:rPr>
          <w:rStyle w:val="StyleUnderline"/>
        </w:rPr>
        <w:t xml:space="preserve"> (at least) </w:t>
      </w:r>
      <w:r w:rsidRPr="006F08FA">
        <w:rPr>
          <w:rStyle w:val="Emphasis"/>
          <w:highlight w:val="cyan"/>
        </w:rPr>
        <w:t>2022</w:t>
      </w:r>
      <w:r w:rsidRPr="00627E5F">
        <w:rPr>
          <w:sz w:val="16"/>
        </w:rPr>
        <w:t>. The Saudis have also signed an agreement to purchase American-designed reactors from South Korea. The U.S. maintains that if such reactors were to be sold, KSA would have to sign what is known as a “123 agreement” that would shut down domestic enrichment and reprocessing. Given its weight in international oil markets, the Saudis could call the Americans’ bluff and enrich anyway. However, this would be a tremendous gamble that would likely jeopardize U.S. security guarantees.</w:t>
      </w:r>
    </w:p>
    <w:p w14:paraId="245B325E" w14:textId="77777777" w:rsidR="00A44527" w:rsidRDefault="00A44527" w:rsidP="00A44527">
      <w:pPr>
        <w:pStyle w:val="Heading4"/>
      </w:pPr>
      <w:r>
        <w:t>No chance of Saudi proliferating</w:t>
      </w:r>
    </w:p>
    <w:p w14:paraId="59A805C2" w14:textId="77777777" w:rsidR="00A44527" w:rsidRDefault="00A44527" w:rsidP="00A44527">
      <w:r>
        <w:t xml:space="preserve">Thomas W. </w:t>
      </w:r>
      <w:r w:rsidRPr="00083321">
        <w:rPr>
          <w:rStyle w:val="Style13ptBold"/>
        </w:rPr>
        <w:t>Lippman</w:t>
      </w:r>
      <w:r w:rsidRPr="00BA50D9">
        <w:t>, 3-8-20</w:t>
      </w:r>
      <w:r w:rsidRPr="000D2B8F">
        <w:rPr>
          <w:rStyle w:val="Style13ptBold"/>
        </w:rPr>
        <w:t>18</w:t>
      </w:r>
      <w:r w:rsidRPr="00BA50D9">
        <w:t>,</w:t>
      </w:r>
      <w:r>
        <w:t xml:space="preserve"> (</w:t>
      </w:r>
      <w:r w:rsidRPr="005704E9">
        <w:t>award-winning author and journalist who has written about Middle Eastern affairs and American foreign policy for more than three decades, specializing in Saudi Arabian affairs, U.S.- Saudi relations, and relations between the West and Islam. He is a former Middle East bureau chief of the Washington Post</w:t>
      </w:r>
      <w:r>
        <w:t>)</w:t>
      </w:r>
      <w:r>
        <w:rPr>
          <w:rFonts w:ascii="Arial" w:hAnsi="Arial"/>
          <w:i/>
          <w:iCs/>
          <w:color w:val="363636"/>
          <w:sz w:val="27"/>
          <w:szCs w:val="27"/>
          <w:shd w:val="clear" w:color="auto" w:fill="FFFFFF"/>
        </w:rPr>
        <w:t xml:space="preserve"> </w:t>
      </w:r>
      <w:r w:rsidRPr="00BA50D9">
        <w:t xml:space="preserve">"Does Saudi Arabia Intend to Develop a Nuclear Weapons Capability?," Carnegie Middle East Center, </w:t>
      </w:r>
      <w:hyperlink r:id="rId44" w:history="1">
        <w:r w:rsidRPr="00060DEB">
          <w:rPr>
            <w:rStyle w:val="Hyperlink"/>
          </w:rPr>
          <w:t>https://carnegie-mec.org/diwan/75723</w:t>
        </w:r>
      </w:hyperlink>
      <w:r>
        <w:t xml:space="preserve"> //EN</w:t>
      </w:r>
    </w:p>
    <w:p w14:paraId="1DF1BF01" w14:textId="77777777" w:rsidR="00A44527" w:rsidRDefault="00A44527" w:rsidP="00A44527">
      <w:pPr>
        <w:rPr>
          <w:rStyle w:val="StyleUnderline"/>
        </w:rPr>
      </w:pPr>
      <w:r w:rsidRPr="00BA50D9">
        <w:t xml:space="preserve">In reality, </w:t>
      </w:r>
      <w:r w:rsidRPr="000D2B8F">
        <w:rPr>
          <w:rStyle w:val="Emphasis"/>
        </w:rPr>
        <w:t>Saudi Arabia is highly unlikely to seek nuclear weapons</w:t>
      </w:r>
      <w:r w:rsidRPr="00BA50D9">
        <w:t xml:space="preserve">, no matter what becomes of Iran’s nuclear program, because </w:t>
      </w:r>
      <w:r w:rsidRPr="000D2B8F">
        <w:rPr>
          <w:rStyle w:val="StyleUnderline"/>
        </w:rPr>
        <w:t xml:space="preserve">the </w:t>
      </w:r>
      <w:r w:rsidRPr="000D2B8F">
        <w:rPr>
          <w:rStyle w:val="Emphasis"/>
        </w:rPr>
        <w:t>negative consequences of doing so would far outweigh any conceivable strategic gain</w:t>
      </w:r>
      <w:r w:rsidRPr="000D2B8F">
        <w:rPr>
          <w:rStyle w:val="StyleUnderline"/>
        </w:rPr>
        <w:t xml:space="preserve">. The kingdom, a signatory to the nuclear Non-Proliferation Treaty, has tied its future to full integration with the global economic and industrial system. It cannot afford the </w:t>
      </w:r>
      <w:r w:rsidRPr="000D2B8F">
        <w:rPr>
          <w:rStyle w:val="Emphasis"/>
        </w:rPr>
        <w:t>international ostracism</w:t>
      </w:r>
      <w:r w:rsidRPr="000D2B8F">
        <w:rPr>
          <w:rStyle w:val="StyleUnderline"/>
        </w:rPr>
        <w:t xml:space="preserve"> that nuclear proliferation would bring.</w:t>
      </w:r>
    </w:p>
    <w:p w14:paraId="09184878" w14:textId="77777777" w:rsidR="00AB6A72" w:rsidRPr="00627E5F" w:rsidRDefault="00AB6A72" w:rsidP="00AB6A72"/>
    <w:p w14:paraId="75090518" w14:textId="58EF6D86" w:rsidR="00AB6A72" w:rsidRPr="00627E5F" w:rsidRDefault="00AB6A72" w:rsidP="00AB6A72">
      <w:pPr>
        <w:pStyle w:val="Heading3"/>
      </w:pPr>
      <w:r w:rsidRPr="00627E5F">
        <w:t>No Saudi Prolif---AT: China</w:t>
      </w:r>
    </w:p>
    <w:p w14:paraId="76157143" w14:textId="77777777" w:rsidR="00AB6A72" w:rsidRPr="00627E5F" w:rsidRDefault="00AB6A72" w:rsidP="00BA01CF">
      <w:pPr>
        <w:pStyle w:val="Heading4"/>
      </w:pPr>
      <w:r w:rsidRPr="00627E5F">
        <w:t>China won’t give it to them</w:t>
      </w:r>
    </w:p>
    <w:p w14:paraId="2FA707CF" w14:textId="77777777" w:rsidR="00AB6A72" w:rsidRPr="00627E5F" w:rsidRDefault="00AB6A72" w:rsidP="00AB6A72">
      <w:r w:rsidRPr="00627E5F">
        <w:rPr>
          <w:b/>
        </w:rPr>
        <w:t>al-Tamimi, 2013</w:t>
      </w:r>
      <w:r w:rsidRPr="00627E5F">
        <w:t>, PhD in IR, U.K.-based Middle East analyst with research interest in energy politics and Middle East-Asia relations (Naser, “Will Riyadh Get the Bomb?”, http://www.meforum.org/3509/saudi-arabia-nuclear-bomb)</w:t>
      </w:r>
    </w:p>
    <w:p w14:paraId="35E35C67" w14:textId="77777777" w:rsidR="00AB6A72" w:rsidRPr="00627E5F" w:rsidRDefault="00AB6A72" w:rsidP="00AB6A72">
      <w:pPr>
        <w:rPr>
          <w:sz w:val="16"/>
        </w:rPr>
      </w:pPr>
      <w:r w:rsidRPr="00627E5F">
        <w:rPr>
          <w:sz w:val="16"/>
        </w:rPr>
        <w:t xml:space="preserve">In theory, </w:t>
      </w:r>
      <w:r w:rsidRPr="006F08FA">
        <w:rPr>
          <w:rStyle w:val="StyleUnderline"/>
          <w:highlight w:val="cyan"/>
        </w:rPr>
        <w:t>the Saudis could pursue a nuclear option with the Chinese</w:t>
      </w:r>
      <w:r w:rsidRPr="006F08FA">
        <w:rPr>
          <w:sz w:val="16"/>
          <w:highlight w:val="cyan"/>
        </w:rPr>
        <w:t xml:space="preserve">, </w:t>
      </w:r>
      <w:r w:rsidRPr="006F08FA">
        <w:rPr>
          <w:rStyle w:val="StyleUnderline"/>
          <w:highlight w:val="cyan"/>
        </w:rPr>
        <w:t>but</w:t>
      </w:r>
      <w:r w:rsidRPr="00627E5F">
        <w:rPr>
          <w:rStyle w:val="StyleUnderline"/>
        </w:rPr>
        <w:t xml:space="preserve"> in the current strategic environment</w:t>
      </w:r>
      <w:r w:rsidRPr="006F08FA">
        <w:rPr>
          <w:rStyle w:val="Emphasis"/>
          <w:highlight w:val="cyan"/>
        </w:rPr>
        <w:t>, it is</w:t>
      </w:r>
      <w:r w:rsidRPr="00627E5F">
        <w:rPr>
          <w:rStyle w:val="Emphasis"/>
        </w:rPr>
        <w:t xml:space="preserve"> </w:t>
      </w:r>
      <w:r w:rsidRPr="006F08FA">
        <w:rPr>
          <w:rStyle w:val="Emphasis"/>
          <w:highlight w:val="cyan"/>
        </w:rPr>
        <w:t>hard to imagine this as</w:t>
      </w:r>
      <w:r w:rsidRPr="00627E5F">
        <w:rPr>
          <w:rStyle w:val="Emphasis"/>
        </w:rPr>
        <w:t xml:space="preserve"> a </w:t>
      </w:r>
      <w:r w:rsidRPr="006F08FA">
        <w:rPr>
          <w:rStyle w:val="Emphasis"/>
          <w:highlight w:val="cyan"/>
        </w:rPr>
        <w:t>realistic</w:t>
      </w:r>
      <w:r w:rsidRPr="00627E5F">
        <w:rPr>
          <w:rStyle w:val="Emphasis"/>
        </w:rPr>
        <w:t xml:space="preserve"> scenario</w:t>
      </w:r>
      <w:r w:rsidRPr="00627E5F">
        <w:rPr>
          <w:sz w:val="16"/>
        </w:rPr>
        <w:t xml:space="preserve">. </w:t>
      </w:r>
      <w:r w:rsidRPr="006F08FA">
        <w:rPr>
          <w:rStyle w:val="StyleUnderline"/>
          <w:highlight w:val="cyan"/>
        </w:rPr>
        <w:t>Beijing and Riyadh</w:t>
      </w:r>
      <w:r w:rsidRPr="00627E5F">
        <w:rPr>
          <w:rStyle w:val="StyleUnderline"/>
        </w:rPr>
        <w:t xml:space="preserve"> have </w:t>
      </w:r>
      <w:r w:rsidRPr="006F08FA">
        <w:rPr>
          <w:rStyle w:val="StyleUnderline"/>
          <w:highlight w:val="cyan"/>
        </w:rPr>
        <w:t>never had close</w:t>
      </w:r>
      <w:r w:rsidRPr="00627E5F">
        <w:rPr>
          <w:rStyle w:val="StyleUnderline"/>
        </w:rPr>
        <w:t xml:space="preserve"> military </w:t>
      </w:r>
      <w:r w:rsidRPr="006F08FA">
        <w:rPr>
          <w:rStyle w:val="StyleUnderline"/>
          <w:highlight w:val="cyan"/>
        </w:rPr>
        <w:t>relations</w:t>
      </w:r>
      <w:r w:rsidRPr="00627E5F">
        <w:rPr>
          <w:rStyle w:val="StyleUnderline"/>
        </w:rPr>
        <w:t xml:space="preserve"> largely </w:t>
      </w:r>
      <w:r w:rsidRPr="006F08FA">
        <w:rPr>
          <w:rStyle w:val="StyleUnderline"/>
          <w:highlight w:val="cyan"/>
        </w:rPr>
        <w:t>because</w:t>
      </w:r>
      <w:r w:rsidRPr="00627E5F">
        <w:rPr>
          <w:rStyle w:val="StyleUnderline"/>
        </w:rPr>
        <w:t xml:space="preserve"> </w:t>
      </w:r>
      <w:r w:rsidRPr="006F08FA">
        <w:rPr>
          <w:rStyle w:val="StyleUnderline"/>
          <w:highlight w:val="cyan"/>
        </w:rPr>
        <w:t>Washington</w:t>
      </w:r>
      <w:r w:rsidRPr="00627E5F">
        <w:rPr>
          <w:rStyle w:val="StyleUnderline"/>
        </w:rPr>
        <w:t xml:space="preserve"> has </w:t>
      </w:r>
      <w:r w:rsidRPr="006F08FA">
        <w:rPr>
          <w:rStyle w:val="StyleUnderline"/>
          <w:highlight w:val="cyan"/>
        </w:rPr>
        <w:t>provided</w:t>
      </w:r>
      <w:r w:rsidRPr="00627E5F">
        <w:rPr>
          <w:rStyle w:val="StyleUnderline"/>
        </w:rPr>
        <w:t xml:space="preserve"> the </w:t>
      </w:r>
      <w:r w:rsidRPr="006F08FA">
        <w:rPr>
          <w:rStyle w:val="StyleUnderline"/>
          <w:highlight w:val="cyan"/>
        </w:rPr>
        <w:t xml:space="preserve">Saudis with advanced military equipment as well as security </w:t>
      </w:r>
      <w:r w:rsidRPr="006F08FA">
        <w:rPr>
          <w:rStyle w:val="Emphasis"/>
          <w:highlight w:val="cyan"/>
        </w:rPr>
        <w:t>assurances against</w:t>
      </w:r>
      <w:r w:rsidRPr="00627E5F">
        <w:rPr>
          <w:rStyle w:val="Emphasis"/>
        </w:rPr>
        <w:t xml:space="preserve"> </w:t>
      </w:r>
      <w:r w:rsidRPr="006F08FA">
        <w:rPr>
          <w:rStyle w:val="Emphasis"/>
          <w:highlight w:val="cyan"/>
        </w:rPr>
        <w:t>international threats</w:t>
      </w:r>
      <w:r w:rsidRPr="00627E5F">
        <w:rPr>
          <w:rStyle w:val="Emphasis"/>
        </w:rPr>
        <w:t xml:space="preserve"> that </w:t>
      </w:r>
      <w:r w:rsidRPr="006F08FA">
        <w:rPr>
          <w:rStyle w:val="Emphasis"/>
          <w:highlight w:val="cyan"/>
        </w:rPr>
        <w:t>China cannot provide</w:t>
      </w:r>
      <w:r w:rsidRPr="00627E5F">
        <w:rPr>
          <w:sz w:val="16"/>
        </w:rPr>
        <w:t xml:space="preserve">. While Beijing and Washington do not see eye-to-eye on many issues, including the severity of the Iranian threat, </w:t>
      </w:r>
      <w:r w:rsidRPr="006F08FA">
        <w:rPr>
          <w:rStyle w:val="StyleUnderline"/>
          <w:highlight w:val="cyan"/>
        </w:rPr>
        <w:t>it is unlikely</w:t>
      </w:r>
      <w:r w:rsidRPr="00627E5F">
        <w:rPr>
          <w:rStyle w:val="StyleUnderline"/>
        </w:rPr>
        <w:t xml:space="preserve"> that </w:t>
      </w:r>
      <w:r w:rsidRPr="006F08FA">
        <w:rPr>
          <w:rStyle w:val="StyleUnderline"/>
          <w:highlight w:val="cyan"/>
        </w:rPr>
        <w:t xml:space="preserve">Beijing would </w:t>
      </w:r>
      <w:r w:rsidRPr="006F08FA">
        <w:rPr>
          <w:rStyle w:val="Emphasis"/>
          <w:highlight w:val="cyan"/>
        </w:rPr>
        <w:t>jeopardize its trade and other relations</w:t>
      </w:r>
      <w:r w:rsidRPr="006F08FA">
        <w:rPr>
          <w:rStyle w:val="StyleUnderline"/>
          <w:highlight w:val="cyan"/>
        </w:rPr>
        <w:t xml:space="preserve"> with Washington</w:t>
      </w:r>
      <w:r w:rsidRPr="00627E5F">
        <w:rPr>
          <w:rStyle w:val="StyleUnderline"/>
        </w:rPr>
        <w:t xml:space="preserve"> by supplying the Saudis with nuclear weapons</w:t>
      </w:r>
      <w:r w:rsidRPr="00627E5F">
        <w:rPr>
          <w:sz w:val="16"/>
        </w:rPr>
        <w:t xml:space="preserve">. Additionally, </w:t>
      </w:r>
      <w:r w:rsidRPr="006F08FA">
        <w:rPr>
          <w:rStyle w:val="StyleUnderline"/>
          <w:highlight w:val="cyan"/>
        </w:rPr>
        <w:t xml:space="preserve">China is a </w:t>
      </w:r>
      <w:r w:rsidRPr="006F08FA">
        <w:rPr>
          <w:rStyle w:val="Emphasis"/>
          <w:highlight w:val="cyan"/>
        </w:rPr>
        <w:t>member of the NPT</w:t>
      </w:r>
      <w:r w:rsidRPr="00627E5F">
        <w:rPr>
          <w:rStyle w:val="Emphasis"/>
        </w:rPr>
        <w:t xml:space="preserve"> system</w:t>
      </w:r>
      <w:r w:rsidRPr="00627E5F">
        <w:rPr>
          <w:rStyle w:val="StyleUnderline"/>
        </w:rPr>
        <w:t xml:space="preserve"> and thus </w:t>
      </w:r>
      <w:r w:rsidRPr="006F08FA">
        <w:rPr>
          <w:rStyle w:val="StyleUnderline"/>
          <w:highlight w:val="cyan"/>
        </w:rPr>
        <w:t xml:space="preserve">obliged "not </w:t>
      </w:r>
      <w:r w:rsidRPr="00627E5F">
        <w:rPr>
          <w:rStyle w:val="StyleUnderline"/>
        </w:rPr>
        <w:t xml:space="preserve">in any way </w:t>
      </w:r>
      <w:r w:rsidRPr="006F08FA">
        <w:rPr>
          <w:rStyle w:val="StyleUnderline"/>
          <w:highlight w:val="cyan"/>
        </w:rPr>
        <w:t>to assist</w:t>
      </w:r>
      <w:r w:rsidRPr="00627E5F">
        <w:rPr>
          <w:rStyle w:val="StyleUnderline"/>
        </w:rPr>
        <w:t xml:space="preserve">, encourage, or induce </w:t>
      </w:r>
      <w:r w:rsidRPr="006F08FA">
        <w:rPr>
          <w:rStyle w:val="StyleUnderline"/>
          <w:highlight w:val="cyan"/>
        </w:rPr>
        <w:t>any nonnuclear weapon</w:t>
      </w:r>
      <w:r w:rsidRPr="00627E5F">
        <w:rPr>
          <w:rStyle w:val="StyleUnderline"/>
        </w:rPr>
        <w:t xml:space="preserve"> State </w:t>
      </w:r>
      <w:r w:rsidRPr="006F08FA">
        <w:rPr>
          <w:rStyle w:val="StyleUnderline"/>
          <w:highlight w:val="cyan"/>
        </w:rPr>
        <w:t>to</w:t>
      </w:r>
      <w:r w:rsidRPr="00627E5F">
        <w:rPr>
          <w:rStyle w:val="StyleUnderline"/>
        </w:rPr>
        <w:t xml:space="preserve"> manufacture or otherwise </w:t>
      </w:r>
      <w:r w:rsidRPr="006F08FA">
        <w:rPr>
          <w:rStyle w:val="StyleUnderline"/>
          <w:highlight w:val="cyan"/>
        </w:rPr>
        <w:t>acquire nuclear</w:t>
      </w:r>
      <w:r w:rsidRPr="00627E5F">
        <w:rPr>
          <w:rStyle w:val="StyleUnderline"/>
        </w:rPr>
        <w:t xml:space="preserve"> </w:t>
      </w:r>
      <w:r w:rsidRPr="006F08FA">
        <w:rPr>
          <w:rStyle w:val="StyleUnderline"/>
          <w:highlight w:val="cyan"/>
        </w:rPr>
        <w:t xml:space="preserve">weapons </w:t>
      </w:r>
      <w:r w:rsidRPr="00627E5F">
        <w:rPr>
          <w:rStyle w:val="StyleUnderline"/>
        </w:rPr>
        <w:t>or other explosive devices, or control over such weapons or explosive devices</w:t>
      </w:r>
      <w:r w:rsidRPr="00627E5F">
        <w:rPr>
          <w:sz w:val="16"/>
        </w:rPr>
        <w:t xml:space="preserve">."[45] Under the Nuclear Proliferation Prevention Act of 1994, </w:t>
      </w:r>
      <w:r w:rsidRPr="006F08FA">
        <w:rPr>
          <w:rStyle w:val="StyleUnderline"/>
          <w:highlight w:val="cyan"/>
        </w:rPr>
        <w:t>Beijing would face revocation of the U.S. nuclear coop</w:t>
      </w:r>
      <w:r w:rsidRPr="00627E5F">
        <w:rPr>
          <w:rStyle w:val="StyleUnderline"/>
        </w:rPr>
        <w:t xml:space="preserve">eration </w:t>
      </w:r>
      <w:r w:rsidRPr="006F08FA">
        <w:rPr>
          <w:rStyle w:val="StyleUnderline"/>
          <w:highlight w:val="cyan"/>
        </w:rPr>
        <w:t xml:space="preserve">agreement </w:t>
      </w:r>
      <w:r w:rsidRPr="006F08FA">
        <w:rPr>
          <w:rStyle w:val="Emphasis"/>
          <w:highlight w:val="cyan"/>
        </w:rPr>
        <w:t>it worked so hard to secure,</w:t>
      </w:r>
      <w:r w:rsidRPr="006F08FA">
        <w:rPr>
          <w:sz w:val="16"/>
          <w:highlight w:val="cyan"/>
        </w:rPr>
        <w:t xml:space="preserve"> </w:t>
      </w:r>
      <w:r w:rsidRPr="006F08FA">
        <w:rPr>
          <w:rStyle w:val="StyleUnderline"/>
          <w:highlight w:val="cyan"/>
        </w:rPr>
        <w:t>as well as</w:t>
      </w:r>
      <w:r w:rsidRPr="00627E5F">
        <w:rPr>
          <w:rStyle w:val="StyleUnderline"/>
        </w:rPr>
        <w:t xml:space="preserve"> the possible </w:t>
      </w:r>
      <w:r w:rsidRPr="00627E5F">
        <w:rPr>
          <w:rStyle w:val="Emphasis"/>
        </w:rPr>
        <w:t xml:space="preserve">imposition of </w:t>
      </w:r>
      <w:r w:rsidRPr="006F08FA">
        <w:rPr>
          <w:rStyle w:val="Emphasis"/>
          <w:highlight w:val="cyan"/>
        </w:rPr>
        <w:t>economic sanctions</w:t>
      </w:r>
      <w:r w:rsidRPr="00627E5F">
        <w:rPr>
          <w:sz w:val="16"/>
        </w:rPr>
        <w:t>, if it were deemed to have "aided or abetted" the acquisition of nuclear weapons.[46] If U.S.-Saudi relations should falter, the Chinese would doubtless view it as an opportunity to take a more active role in Saudi affairs. However, there is no evidence suggesting that this relationship will sour in the near future; in fact, as shall be seen, it is clearly improving.</w:t>
      </w:r>
    </w:p>
    <w:p w14:paraId="6E5CAAD7" w14:textId="77777777" w:rsidR="00AB6A72" w:rsidRPr="00627E5F" w:rsidRDefault="00AB6A72" w:rsidP="00AB6A72"/>
    <w:p w14:paraId="7412E89F" w14:textId="46E05F76" w:rsidR="00AB6A72" w:rsidRPr="00627E5F" w:rsidRDefault="00AB6A72" w:rsidP="00AB6A72">
      <w:pPr>
        <w:pStyle w:val="Heading3"/>
      </w:pPr>
      <w:r w:rsidRPr="00627E5F">
        <w:t>No Saudi Prolif---AT: Pakistan</w:t>
      </w:r>
    </w:p>
    <w:p w14:paraId="147318F8" w14:textId="77777777" w:rsidR="00AB6A72" w:rsidRPr="00627E5F" w:rsidRDefault="00AB6A72" w:rsidP="00BA01CF">
      <w:pPr>
        <w:pStyle w:val="Heading4"/>
      </w:pPr>
      <w:r w:rsidRPr="00627E5F">
        <w:t>Pakistan won’t give it to them</w:t>
      </w:r>
    </w:p>
    <w:p w14:paraId="1E91A9A7" w14:textId="77777777" w:rsidR="00AB6A72" w:rsidRPr="00627E5F" w:rsidRDefault="00AB6A72" w:rsidP="00AB6A72">
      <w:r w:rsidRPr="00627E5F">
        <w:rPr>
          <w:rStyle w:val="Heading4Char"/>
        </w:rPr>
        <w:t>Marshall</w:t>
      </w:r>
      <w:r w:rsidRPr="00627E5F">
        <w:rPr>
          <w:b/>
        </w:rPr>
        <w:t>, 5/20</w:t>
      </w:r>
      <w:r w:rsidRPr="00627E5F">
        <w:t>/</w:t>
      </w:r>
      <w:r w:rsidRPr="00627E5F">
        <w:rPr>
          <w:rStyle w:val="Heading4Char"/>
        </w:rPr>
        <w:t>2015</w:t>
      </w:r>
      <w:r w:rsidRPr="00627E5F">
        <w:t>, author of three books on the international drug traffic, regular contributor on the Middle East (Jonathan, “Saudi Arabia's Nuclear Threats Are Bluster”, http://www.huffingtonpost.com/jonathan-marshall/saudi-arabias-nuclear-thr_b_7332388.html)</w:t>
      </w:r>
    </w:p>
    <w:p w14:paraId="5526310D" w14:textId="77777777" w:rsidR="00AB6A72" w:rsidRPr="00627E5F" w:rsidRDefault="00AB6A72" w:rsidP="00AB6A72">
      <w:pPr>
        <w:rPr>
          <w:sz w:val="16"/>
        </w:rPr>
      </w:pPr>
      <w:r w:rsidRPr="006F08FA">
        <w:rPr>
          <w:rStyle w:val="StyleUnderline"/>
          <w:highlight w:val="cyan"/>
        </w:rPr>
        <w:t>Pakistan called the claim</w:t>
      </w:r>
      <w:r w:rsidRPr="00627E5F">
        <w:rPr>
          <w:rStyle w:val="StyleUnderline"/>
        </w:rPr>
        <w:t xml:space="preserve"> of a nuclear deal with Saudi Arabia "speculative, mischievous and </w:t>
      </w:r>
      <w:r w:rsidRPr="006F08FA">
        <w:rPr>
          <w:rStyle w:val="StyleUnderline"/>
          <w:highlight w:val="cyan"/>
        </w:rPr>
        <w:t>baseless</w:t>
      </w:r>
      <w:r w:rsidRPr="00627E5F">
        <w:rPr>
          <w:rStyle w:val="StyleUnderline"/>
        </w:rPr>
        <w:t>."</w:t>
      </w:r>
      <w:r w:rsidRPr="00627E5F">
        <w:rPr>
          <w:sz w:val="16"/>
        </w:rPr>
        <w:t xml:space="preserve"> Of course, Islamabad would say that even if the deal were real. But </w:t>
      </w:r>
      <w:r w:rsidRPr="006F08FA">
        <w:rPr>
          <w:rStyle w:val="StyleUnderline"/>
          <w:highlight w:val="cyan"/>
        </w:rPr>
        <w:t>Pakistan would face "</w:t>
      </w:r>
      <w:r w:rsidRPr="006F08FA">
        <w:rPr>
          <w:rStyle w:val="Emphasis"/>
          <w:highlight w:val="cyan"/>
        </w:rPr>
        <w:t>huge disincentives</w:t>
      </w:r>
      <w:r w:rsidRPr="00627E5F">
        <w:rPr>
          <w:rStyle w:val="StyleUnderline"/>
        </w:rPr>
        <w:t xml:space="preserve">" against transferring nuclear weapons, </w:t>
      </w:r>
      <w:r w:rsidRPr="006F08FA">
        <w:rPr>
          <w:rStyle w:val="StyleUnderline"/>
          <w:highlight w:val="cyan"/>
        </w:rPr>
        <w:t>including</w:t>
      </w:r>
      <w:r w:rsidRPr="00627E5F">
        <w:rPr>
          <w:rStyle w:val="StyleUnderline"/>
        </w:rPr>
        <w:t xml:space="preserve"> the </w:t>
      </w:r>
      <w:r w:rsidRPr="00627E5F">
        <w:rPr>
          <w:rStyle w:val="Emphasis"/>
        </w:rPr>
        <w:t xml:space="preserve">threat of international </w:t>
      </w:r>
      <w:r w:rsidRPr="006F08FA">
        <w:rPr>
          <w:rStyle w:val="Emphasis"/>
          <w:highlight w:val="cyan"/>
        </w:rPr>
        <w:t>sanctions</w:t>
      </w:r>
      <w:r w:rsidRPr="00627E5F">
        <w:rPr>
          <w:rStyle w:val="StyleUnderline"/>
        </w:rPr>
        <w:t xml:space="preserve"> </w:t>
      </w:r>
      <w:r w:rsidRPr="006F08FA">
        <w:rPr>
          <w:rStyle w:val="StyleUnderline"/>
          <w:highlight w:val="cyan"/>
        </w:rPr>
        <w:t>and</w:t>
      </w:r>
      <w:r w:rsidRPr="00627E5F">
        <w:rPr>
          <w:rStyle w:val="StyleUnderline"/>
        </w:rPr>
        <w:t xml:space="preserve"> the </w:t>
      </w:r>
      <w:r w:rsidRPr="006F08FA">
        <w:rPr>
          <w:rStyle w:val="Emphasis"/>
          <w:highlight w:val="cyan"/>
        </w:rPr>
        <w:t>loss of military aid</w:t>
      </w:r>
      <w:r w:rsidRPr="00627E5F">
        <w:rPr>
          <w:rStyle w:val="StyleUnderline"/>
        </w:rPr>
        <w:t xml:space="preserve"> from Washington</w:t>
      </w:r>
      <w:r w:rsidRPr="00627E5F">
        <w:rPr>
          <w:sz w:val="16"/>
        </w:rPr>
        <w:t xml:space="preserve">, notes Philipp </w:t>
      </w:r>
      <w:proofErr w:type="spellStart"/>
      <w:r w:rsidRPr="00627E5F">
        <w:rPr>
          <w:sz w:val="16"/>
        </w:rPr>
        <w:t>Bleek</w:t>
      </w:r>
      <w:proofErr w:type="spellEnd"/>
      <w:r w:rsidRPr="00627E5F">
        <w:rPr>
          <w:sz w:val="16"/>
        </w:rPr>
        <w:t xml:space="preserve">, a proliferation expert at the Monterey Institute of International Studies. "Moreover," </w:t>
      </w:r>
      <w:proofErr w:type="spellStart"/>
      <w:r w:rsidRPr="00627E5F">
        <w:rPr>
          <w:sz w:val="16"/>
        </w:rPr>
        <w:t>Bleek</w:t>
      </w:r>
      <w:proofErr w:type="spellEnd"/>
      <w:r w:rsidRPr="00627E5F">
        <w:rPr>
          <w:sz w:val="16"/>
        </w:rPr>
        <w:t xml:space="preserve"> writes, "</w:t>
      </w:r>
      <w:r w:rsidRPr="00627E5F">
        <w:rPr>
          <w:rStyle w:val="StyleUnderline"/>
        </w:rPr>
        <w:t xml:space="preserve">Pakistan is </w:t>
      </w:r>
      <w:r w:rsidRPr="00627E5F">
        <w:rPr>
          <w:rStyle w:val="Emphasis"/>
        </w:rPr>
        <w:t xml:space="preserve">locked in </w:t>
      </w:r>
      <w:r w:rsidRPr="006F08FA">
        <w:rPr>
          <w:rStyle w:val="Emphasis"/>
          <w:highlight w:val="cyan"/>
        </w:rPr>
        <w:t>an arms race</w:t>
      </w:r>
      <w:r w:rsidRPr="00627E5F">
        <w:rPr>
          <w:rStyle w:val="StyleUnderline"/>
        </w:rPr>
        <w:t xml:space="preserve"> </w:t>
      </w:r>
      <w:r w:rsidRPr="006F08FA">
        <w:rPr>
          <w:rStyle w:val="StyleUnderline"/>
          <w:highlight w:val="cyan"/>
        </w:rPr>
        <w:t>with</w:t>
      </w:r>
      <w:r w:rsidRPr="00627E5F">
        <w:rPr>
          <w:rStyle w:val="StyleUnderline"/>
        </w:rPr>
        <w:t xml:space="preserve"> archrival </w:t>
      </w:r>
      <w:r w:rsidRPr="006F08FA">
        <w:rPr>
          <w:rStyle w:val="StyleUnderline"/>
          <w:highlight w:val="cyan"/>
        </w:rPr>
        <w:t>India</w:t>
      </w:r>
      <w:r w:rsidRPr="00627E5F">
        <w:rPr>
          <w:sz w:val="16"/>
        </w:rPr>
        <w:t xml:space="preserve">, and </w:t>
      </w:r>
      <w:r w:rsidRPr="00627E5F">
        <w:rPr>
          <w:rStyle w:val="StyleUnderline"/>
        </w:rPr>
        <w:t>New Delhi's long-term nuclear weapon production capabilities significantly exceed those of Islamabad</w:t>
      </w:r>
      <w:r w:rsidRPr="00627E5F">
        <w:rPr>
          <w:sz w:val="16"/>
        </w:rPr>
        <w:t xml:space="preserve">, so </w:t>
      </w:r>
      <w:r w:rsidRPr="00627E5F">
        <w:rPr>
          <w:rStyle w:val="Emphasis"/>
        </w:rPr>
        <w:t xml:space="preserve">the latter </w:t>
      </w:r>
      <w:r w:rsidRPr="006F08FA">
        <w:rPr>
          <w:rStyle w:val="Emphasis"/>
          <w:highlight w:val="cyan"/>
        </w:rPr>
        <w:t>can ill-afford to spare a meaningful number of nuc</w:t>
      </w:r>
      <w:r w:rsidRPr="00627E5F">
        <w:rPr>
          <w:rStyle w:val="Emphasis"/>
        </w:rPr>
        <w:t>lear weapon</w:t>
      </w:r>
      <w:r w:rsidRPr="006F08FA">
        <w:rPr>
          <w:rStyle w:val="Emphasis"/>
          <w:highlight w:val="cyan"/>
        </w:rPr>
        <w:t>s</w:t>
      </w:r>
      <w:r w:rsidRPr="00627E5F">
        <w:rPr>
          <w:sz w:val="16"/>
        </w:rPr>
        <w:t xml:space="preserve">." </w:t>
      </w:r>
      <w:r w:rsidRPr="006F08FA">
        <w:rPr>
          <w:rStyle w:val="StyleUnderline"/>
          <w:highlight w:val="cyan"/>
        </w:rPr>
        <w:t>Pakistan's</w:t>
      </w:r>
      <w:r w:rsidRPr="00627E5F">
        <w:rPr>
          <w:rStyle w:val="StyleUnderline"/>
        </w:rPr>
        <w:t xml:space="preserve"> recent </w:t>
      </w:r>
      <w:r w:rsidRPr="006F08FA">
        <w:rPr>
          <w:rStyle w:val="Emphasis"/>
          <w:highlight w:val="cyan"/>
        </w:rPr>
        <w:t>refusal to</w:t>
      </w:r>
      <w:r w:rsidRPr="00627E5F">
        <w:rPr>
          <w:rStyle w:val="Emphasis"/>
        </w:rPr>
        <w:t xml:space="preserve"> </w:t>
      </w:r>
      <w:r w:rsidRPr="006F08FA">
        <w:rPr>
          <w:rStyle w:val="Emphasis"/>
          <w:highlight w:val="cyan"/>
        </w:rPr>
        <w:t>send troops to support Saudi Arabia's attacks on Yemen</w:t>
      </w:r>
      <w:r w:rsidRPr="006F08FA">
        <w:rPr>
          <w:rStyle w:val="StyleUnderline"/>
          <w:highlight w:val="cyan"/>
        </w:rPr>
        <w:t xml:space="preserve"> is further ev</w:t>
      </w:r>
      <w:r w:rsidRPr="00627E5F">
        <w:rPr>
          <w:rStyle w:val="StyleUnderline"/>
        </w:rPr>
        <w:t xml:space="preserve">idence that </w:t>
      </w:r>
      <w:r w:rsidRPr="006F08FA">
        <w:rPr>
          <w:rStyle w:val="StyleUnderline"/>
          <w:highlight w:val="cyan"/>
        </w:rPr>
        <w:t>it is no puppet</w:t>
      </w:r>
      <w:r w:rsidRPr="00627E5F">
        <w:rPr>
          <w:rStyle w:val="StyleUnderline"/>
        </w:rPr>
        <w:t xml:space="preserve"> of Riyadh</w:t>
      </w:r>
      <w:r w:rsidRPr="00627E5F">
        <w:rPr>
          <w:sz w:val="16"/>
        </w:rPr>
        <w:t xml:space="preserve">. </w:t>
      </w:r>
      <w:proofErr w:type="spellStart"/>
      <w:r w:rsidRPr="00627E5F">
        <w:rPr>
          <w:sz w:val="16"/>
        </w:rPr>
        <w:t>Bleek</w:t>
      </w:r>
      <w:proofErr w:type="spellEnd"/>
      <w:r w:rsidRPr="00627E5F">
        <w:rPr>
          <w:sz w:val="16"/>
        </w:rPr>
        <w:t xml:space="preserve"> observes that </w:t>
      </w:r>
      <w:r w:rsidRPr="00627E5F">
        <w:rPr>
          <w:rStyle w:val="StyleUnderline"/>
        </w:rPr>
        <w:t xml:space="preserve">the very </w:t>
      </w:r>
      <w:r w:rsidRPr="00627E5F">
        <w:rPr>
          <w:rStyle w:val="Emphasis"/>
        </w:rPr>
        <w:t xml:space="preserve">frequency of </w:t>
      </w:r>
      <w:r w:rsidRPr="006F08FA">
        <w:rPr>
          <w:rStyle w:val="Emphasis"/>
          <w:highlight w:val="cyan"/>
        </w:rPr>
        <w:t>leaks</w:t>
      </w:r>
      <w:r w:rsidRPr="00627E5F">
        <w:rPr>
          <w:rStyle w:val="StyleUnderline"/>
        </w:rPr>
        <w:t xml:space="preserve"> </w:t>
      </w:r>
      <w:r w:rsidRPr="006F08FA">
        <w:rPr>
          <w:rStyle w:val="StyleUnderline"/>
          <w:highlight w:val="cyan"/>
        </w:rPr>
        <w:t>about</w:t>
      </w:r>
      <w:r w:rsidRPr="00627E5F">
        <w:rPr>
          <w:rStyle w:val="StyleUnderline"/>
        </w:rPr>
        <w:t xml:space="preserve"> Saudi Arabia's nuclear </w:t>
      </w:r>
      <w:r w:rsidRPr="006F08FA">
        <w:rPr>
          <w:rStyle w:val="StyleUnderline"/>
          <w:highlight w:val="cyan"/>
        </w:rPr>
        <w:t xml:space="preserve">intentions </w:t>
      </w:r>
      <w:r w:rsidRPr="006F08FA">
        <w:rPr>
          <w:rStyle w:val="Emphasis"/>
          <w:highlight w:val="cyan"/>
        </w:rPr>
        <w:t>weighs against the seriousness of</w:t>
      </w:r>
      <w:r w:rsidRPr="00627E5F">
        <w:rPr>
          <w:rStyle w:val="Emphasis"/>
        </w:rPr>
        <w:t xml:space="preserve"> </w:t>
      </w:r>
      <w:r w:rsidRPr="006F08FA">
        <w:rPr>
          <w:rStyle w:val="Emphasis"/>
          <w:highlight w:val="cyan"/>
        </w:rPr>
        <w:t>that threat</w:t>
      </w:r>
      <w:r w:rsidRPr="00627E5F">
        <w:rPr>
          <w:sz w:val="16"/>
        </w:rPr>
        <w:t>: "</w:t>
      </w:r>
      <w:r w:rsidRPr="00627E5F">
        <w:rPr>
          <w:rStyle w:val="StyleUnderline"/>
        </w:rPr>
        <w:t xml:space="preserve">History suggests that </w:t>
      </w:r>
      <w:r w:rsidRPr="006F08FA">
        <w:rPr>
          <w:rStyle w:val="StyleUnderline"/>
          <w:highlight w:val="cyan"/>
        </w:rPr>
        <w:t>while</w:t>
      </w:r>
      <w:r w:rsidRPr="00627E5F">
        <w:rPr>
          <w:rStyle w:val="StyleUnderline"/>
        </w:rPr>
        <w:t xml:space="preserve"> some </w:t>
      </w:r>
      <w:r w:rsidRPr="006F08FA">
        <w:rPr>
          <w:rStyle w:val="StyleUnderline"/>
          <w:highlight w:val="cyan"/>
        </w:rPr>
        <w:t>states</w:t>
      </w:r>
      <w:r w:rsidRPr="00627E5F">
        <w:rPr>
          <w:rStyle w:val="StyleUnderline"/>
        </w:rPr>
        <w:t xml:space="preserve"> have </w:t>
      </w:r>
      <w:r w:rsidRPr="006F08FA">
        <w:rPr>
          <w:rStyle w:val="StyleUnderline"/>
          <w:highlight w:val="cyan"/>
        </w:rPr>
        <w:t>trumpeted</w:t>
      </w:r>
      <w:r w:rsidRPr="00627E5F">
        <w:rPr>
          <w:rStyle w:val="StyleUnderline"/>
        </w:rPr>
        <w:t xml:space="preserve"> their potential </w:t>
      </w:r>
      <w:r w:rsidRPr="006F08FA">
        <w:rPr>
          <w:rStyle w:val="StyleUnderline"/>
          <w:highlight w:val="cyan"/>
        </w:rPr>
        <w:t>desire for nuc</w:t>
      </w:r>
      <w:r w:rsidRPr="00627E5F">
        <w:rPr>
          <w:rStyle w:val="StyleUnderline"/>
        </w:rPr>
        <w:t>lear weapon</w:t>
      </w:r>
      <w:r w:rsidRPr="006F08FA">
        <w:rPr>
          <w:rStyle w:val="StyleUnderline"/>
          <w:highlight w:val="cyan"/>
        </w:rPr>
        <w:t>s</w:t>
      </w:r>
      <w:r w:rsidRPr="00627E5F">
        <w:rPr>
          <w:sz w:val="16"/>
        </w:rPr>
        <w:t xml:space="preserve"> -- </w:t>
      </w:r>
      <w:r w:rsidRPr="00627E5F">
        <w:rPr>
          <w:rStyle w:val="StyleUnderline"/>
        </w:rPr>
        <w:t>think Germany in the early years of the Cold War, or Japan more recently</w:t>
      </w:r>
      <w:r w:rsidRPr="00627E5F">
        <w:rPr>
          <w:sz w:val="16"/>
        </w:rPr>
        <w:t xml:space="preserve"> -- </w:t>
      </w:r>
      <w:r w:rsidRPr="006F08FA">
        <w:rPr>
          <w:rStyle w:val="Emphasis"/>
          <w:highlight w:val="cyan"/>
        </w:rPr>
        <w:t>they tend not to be those that later went</w:t>
      </w:r>
      <w:r w:rsidRPr="00627E5F">
        <w:rPr>
          <w:rStyle w:val="Emphasis"/>
        </w:rPr>
        <w:t xml:space="preserve"> </w:t>
      </w:r>
      <w:r w:rsidRPr="006F08FA">
        <w:rPr>
          <w:rStyle w:val="Emphasis"/>
          <w:highlight w:val="cyan"/>
        </w:rPr>
        <w:t>on to</w:t>
      </w:r>
      <w:r w:rsidRPr="00627E5F">
        <w:rPr>
          <w:rStyle w:val="Emphasis"/>
        </w:rPr>
        <w:t xml:space="preserve"> actually </w:t>
      </w:r>
      <w:r w:rsidRPr="006F08FA">
        <w:rPr>
          <w:rStyle w:val="Emphasis"/>
          <w:highlight w:val="cyan"/>
        </w:rPr>
        <w:t>acquire them</w:t>
      </w:r>
      <w:r w:rsidRPr="00627E5F">
        <w:rPr>
          <w:sz w:val="16"/>
        </w:rPr>
        <w:t xml:space="preserve">. </w:t>
      </w:r>
      <w:r w:rsidRPr="00627E5F">
        <w:rPr>
          <w:rStyle w:val="StyleUnderline"/>
        </w:rPr>
        <w:t>And for good reason</w:t>
      </w:r>
      <w:r w:rsidRPr="00627E5F">
        <w:rPr>
          <w:sz w:val="16"/>
        </w:rPr>
        <w:t>: ca</w:t>
      </w:r>
      <w:r w:rsidRPr="00627E5F">
        <w:rPr>
          <w:rStyle w:val="StyleUnderline"/>
        </w:rPr>
        <w:t>lling attention to proliferation intentions is counterproductive if one is intent on actually proliferating</w:t>
      </w:r>
      <w:r w:rsidRPr="00627E5F">
        <w:rPr>
          <w:sz w:val="16"/>
        </w:rPr>
        <w:t xml:space="preserve">. Instead, </w:t>
      </w:r>
      <w:r w:rsidRPr="006F08FA">
        <w:rPr>
          <w:rStyle w:val="Emphasis"/>
          <w:highlight w:val="cyan"/>
        </w:rPr>
        <w:t>states</w:t>
      </w:r>
      <w:r w:rsidRPr="00627E5F">
        <w:rPr>
          <w:rStyle w:val="Emphasis"/>
        </w:rPr>
        <w:t xml:space="preserve"> tend to </w:t>
      </w:r>
      <w:r w:rsidRPr="006F08FA">
        <w:rPr>
          <w:rStyle w:val="Emphasis"/>
          <w:highlight w:val="cyan"/>
        </w:rPr>
        <w:t>draw attention</w:t>
      </w:r>
      <w:r w:rsidRPr="00627E5F">
        <w:rPr>
          <w:rStyle w:val="Emphasis"/>
        </w:rPr>
        <w:t xml:space="preserve"> to their potential proliferation </w:t>
      </w:r>
      <w:r w:rsidRPr="006F08FA">
        <w:rPr>
          <w:rStyle w:val="Emphasis"/>
          <w:highlight w:val="cyan"/>
        </w:rPr>
        <w:t>in</w:t>
      </w:r>
      <w:r w:rsidRPr="00627E5F">
        <w:rPr>
          <w:rStyle w:val="Emphasis"/>
        </w:rPr>
        <w:t xml:space="preserve"> the </w:t>
      </w:r>
      <w:r w:rsidRPr="006F08FA">
        <w:rPr>
          <w:rStyle w:val="Emphasis"/>
          <w:highlight w:val="cyan"/>
        </w:rPr>
        <w:t>service of</w:t>
      </w:r>
      <w:r w:rsidRPr="00627E5F">
        <w:rPr>
          <w:rStyle w:val="Emphasis"/>
        </w:rPr>
        <w:t xml:space="preserve"> another goal: </w:t>
      </w:r>
      <w:r w:rsidRPr="006F08FA">
        <w:rPr>
          <w:rStyle w:val="Emphasis"/>
          <w:highlight w:val="cyan"/>
        </w:rPr>
        <w:t>rallying others to address</w:t>
      </w:r>
      <w:r w:rsidRPr="00627E5F">
        <w:rPr>
          <w:rStyle w:val="Emphasis"/>
        </w:rPr>
        <w:t xml:space="preserve"> the </w:t>
      </w:r>
      <w:r w:rsidRPr="006F08FA">
        <w:rPr>
          <w:rStyle w:val="Emphasis"/>
          <w:highlight w:val="cyan"/>
        </w:rPr>
        <w:t>security concerns</w:t>
      </w:r>
      <w:r w:rsidRPr="00627E5F">
        <w:rPr>
          <w:rStyle w:val="Emphasis"/>
        </w:rPr>
        <w:t xml:space="preserve"> that are </w:t>
      </w:r>
      <w:r w:rsidRPr="006F08FA">
        <w:rPr>
          <w:rStyle w:val="Emphasis"/>
          <w:highlight w:val="cyan"/>
        </w:rPr>
        <w:t>motivating</w:t>
      </w:r>
      <w:r w:rsidRPr="00627E5F">
        <w:rPr>
          <w:rStyle w:val="Emphasis"/>
        </w:rPr>
        <w:t xml:space="preserve"> potential </w:t>
      </w:r>
      <w:r w:rsidRPr="006F08FA">
        <w:rPr>
          <w:rStyle w:val="Emphasis"/>
          <w:highlight w:val="cyan"/>
        </w:rPr>
        <w:t>prolif</w:t>
      </w:r>
      <w:r w:rsidRPr="00627E5F">
        <w:rPr>
          <w:rStyle w:val="Emphasis"/>
        </w:rPr>
        <w:t>eration</w:t>
      </w:r>
      <w:r w:rsidRPr="00627E5F">
        <w:rPr>
          <w:sz w:val="16"/>
        </w:rPr>
        <w:t xml:space="preserve">, </w:t>
      </w:r>
      <w:r w:rsidRPr="00627E5F">
        <w:rPr>
          <w:rStyle w:val="Emphasis"/>
        </w:rPr>
        <w:t>and especially securing protection from powerful allies</w:t>
      </w:r>
      <w:r w:rsidRPr="00627E5F">
        <w:rPr>
          <w:sz w:val="16"/>
        </w:rPr>
        <w:t>."</w:t>
      </w:r>
    </w:p>
    <w:p w14:paraId="3534A135" w14:textId="77777777" w:rsidR="00AB6A72" w:rsidRPr="00627E5F" w:rsidRDefault="00AB6A72" w:rsidP="00BA01CF">
      <w:pPr>
        <w:pStyle w:val="Heading4"/>
      </w:pPr>
      <w:r w:rsidRPr="00627E5F">
        <w:t>The diplomatic cost is too large for Pakistan to get on board</w:t>
      </w:r>
    </w:p>
    <w:p w14:paraId="3F192DCB" w14:textId="77777777" w:rsidR="00AB6A72" w:rsidRPr="00627E5F" w:rsidRDefault="00AB6A72" w:rsidP="00AB6A72">
      <w:r w:rsidRPr="00627E5F">
        <w:rPr>
          <w:rStyle w:val="Heading4Char"/>
        </w:rPr>
        <w:t>Weinbaum</w:t>
      </w:r>
      <w:r w:rsidRPr="00627E5F">
        <w:t>, 5/5/</w:t>
      </w:r>
      <w:r w:rsidRPr="00627E5F">
        <w:rPr>
          <w:rStyle w:val="Heading4Char"/>
        </w:rPr>
        <w:t>2015</w:t>
      </w:r>
      <w:r w:rsidRPr="00627E5F">
        <w:t>, scholar-in-residence at the Middle East Institute (Marvin, “Pakistan Will Disappoint Saudi Arabia”, http://foreignpolicy.com/2015/05/05/pakistan-will-disappoint-saudi-arabia/)</w:t>
      </w:r>
    </w:p>
    <w:p w14:paraId="43FE9FC9" w14:textId="77777777" w:rsidR="00AB6A72" w:rsidRPr="00627E5F" w:rsidRDefault="00AB6A72" w:rsidP="00AB6A72">
      <w:pPr>
        <w:rPr>
          <w:sz w:val="16"/>
        </w:rPr>
      </w:pPr>
      <w:r w:rsidRPr="00627E5F">
        <w:rPr>
          <w:sz w:val="16"/>
        </w:rPr>
        <w:t xml:space="preserve">The rejection last month by a unanimous vote in Pakistan’s parliament of a Saudi request to join in military action in Yemen, and a hurried visit to the Kingdom by Prime Minister Nawaz Sharif and Army Chief </w:t>
      </w:r>
      <w:proofErr w:type="spellStart"/>
      <w:r w:rsidRPr="00627E5F">
        <w:rPr>
          <w:sz w:val="16"/>
        </w:rPr>
        <w:t>Raheel</w:t>
      </w:r>
      <w:proofErr w:type="spellEnd"/>
      <w:r w:rsidRPr="00627E5F">
        <w:rPr>
          <w:sz w:val="16"/>
        </w:rPr>
        <w:t xml:space="preserve"> Sharif, </w:t>
      </w:r>
      <w:r w:rsidRPr="00627E5F">
        <w:rPr>
          <w:rStyle w:val="StyleUnderline"/>
        </w:rPr>
        <w:t>have given fresh perspective on the nature of Pakistan’s security ties with the Kingdom</w:t>
      </w:r>
      <w:r w:rsidRPr="00627E5F">
        <w:rPr>
          <w:sz w:val="16"/>
        </w:rPr>
        <w:t xml:space="preserve">. It has called into question what has been almost an article of faith among the Washington political cognoscenti: that Saudi Arabia holds an indebted Pakistan in its back pocket. This belief leads many to assume that Pakistan can always be depended on to come to Saudi Arabia’s defense, most critically against Iran if it ever acquires nuclear weapons. But such thinking overlooks the priority that Pakistan gives to its own perceived national interests and how heavily neighboring Iran weighs in its strategic calculus. Pakistan has regularly figured in Saudi Arabia’s defense planning. Ever since the 1960s, the Pakistan military has shown a willingness to come to the Saudis’ assistance, including serving as protectors of the royal family. For decades Saudis have received military training from Pakistani army and air force personnel. In exchange, the Saudi Kingdom has bailed out governments in Islamabad during times of financial crisis, most notably by providing timely oil concessions. Saudi Arabia could not at present hope for a more sympathetic Pakistani leader than Prime Minister Sharif. Deposed from office in 1999 and facing murder charges, Sharif was rescued through Saudi intervention and provided comfortable exile until President Pervez Musharraf permitted him to return to Pakistan in 2007. The bonds that have historically brought military support to the Saudi Kingdom from the Muslim world’s largest army and only nuclear power go beyond those of a transactional relationship. Saudi Arabia, the site of Islam’s holiest places, enjoys a deep spiritual connection with most Pakistanis. Primarily through generous donations to mosques and madrasas, the Saudis have succeeded in promoting their conservative Salafi brand of Sunni Islam in a country with the world’s second largest Muslim population. But more importantly, </w:t>
      </w:r>
      <w:r w:rsidRPr="00627E5F">
        <w:rPr>
          <w:rStyle w:val="StyleUnderline"/>
        </w:rPr>
        <w:t xml:space="preserve">Saudi Arabia’s interest in Pakistan cannot be separated from </w:t>
      </w:r>
      <w:r w:rsidRPr="006F08FA">
        <w:rPr>
          <w:rStyle w:val="StyleUnderline"/>
          <w:highlight w:val="cyan"/>
        </w:rPr>
        <w:t>the</w:t>
      </w:r>
      <w:r w:rsidRPr="00627E5F">
        <w:rPr>
          <w:rStyle w:val="StyleUnderline"/>
        </w:rPr>
        <w:t xml:space="preserve"> endemic </w:t>
      </w:r>
      <w:r w:rsidRPr="006F08FA">
        <w:rPr>
          <w:rStyle w:val="StyleUnderline"/>
          <w:highlight w:val="cyan"/>
        </w:rPr>
        <w:t>geostrategic</w:t>
      </w:r>
      <w:r w:rsidRPr="00627E5F">
        <w:rPr>
          <w:rStyle w:val="StyleUnderline"/>
        </w:rPr>
        <w:t xml:space="preserve"> and economic </w:t>
      </w:r>
      <w:r w:rsidRPr="006F08FA">
        <w:rPr>
          <w:rStyle w:val="StyleUnderline"/>
          <w:highlight w:val="cyan"/>
        </w:rPr>
        <w:t>struggle</w:t>
      </w:r>
      <w:r w:rsidRPr="00627E5F">
        <w:rPr>
          <w:rStyle w:val="StyleUnderline"/>
        </w:rPr>
        <w:t xml:space="preserve"> that the </w:t>
      </w:r>
      <w:r w:rsidRPr="006F08FA">
        <w:rPr>
          <w:rStyle w:val="StyleUnderline"/>
          <w:highlight w:val="cyan"/>
        </w:rPr>
        <w:t>Saudi</w:t>
      </w:r>
      <w:r w:rsidRPr="00627E5F">
        <w:rPr>
          <w:rStyle w:val="StyleUnderline"/>
        </w:rPr>
        <w:t xml:space="preserve"> state </w:t>
      </w:r>
      <w:r w:rsidRPr="006F08FA">
        <w:rPr>
          <w:rStyle w:val="StyleUnderline"/>
          <w:highlight w:val="cyan"/>
        </w:rPr>
        <w:t xml:space="preserve">wages against </w:t>
      </w:r>
      <w:r w:rsidRPr="00627E5F">
        <w:rPr>
          <w:sz w:val="16"/>
        </w:rPr>
        <w:t xml:space="preserve">Shi‘a </w:t>
      </w:r>
      <w:r w:rsidRPr="006F08FA">
        <w:rPr>
          <w:rStyle w:val="StyleUnderline"/>
          <w:highlight w:val="cyan"/>
        </w:rPr>
        <w:t>Iran</w:t>
      </w:r>
      <w:r w:rsidRPr="00627E5F">
        <w:rPr>
          <w:sz w:val="16"/>
        </w:rPr>
        <w:t xml:space="preserve">. </w:t>
      </w:r>
      <w:r w:rsidRPr="006F08FA">
        <w:rPr>
          <w:rStyle w:val="StyleUnderline"/>
          <w:highlight w:val="cyan"/>
        </w:rPr>
        <w:t>Pakistan has avoided</w:t>
      </w:r>
      <w:r w:rsidRPr="00627E5F">
        <w:rPr>
          <w:rStyle w:val="StyleUnderline"/>
        </w:rPr>
        <w:t xml:space="preserve"> </w:t>
      </w:r>
      <w:r w:rsidRPr="006F08FA">
        <w:rPr>
          <w:rStyle w:val="StyleUnderline"/>
          <w:highlight w:val="cyan"/>
        </w:rPr>
        <w:t>openly taking the Saudi side</w:t>
      </w:r>
      <w:r w:rsidRPr="00627E5F">
        <w:rPr>
          <w:rStyle w:val="StyleUnderline"/>
        </w:rPr>
        <w:t xml:space="preserve"> in that competition</w:t>
      </w:r>
      <w:r w:rsidRPr="00627E5F">
        <w:rPr>
          <w:sz w:val="16"/>
        </w:rPr>
        <w:t xml:space="preserve">. </w:t>
      </w:r>
      <w:r w:rsidRPr="006F08FA">
        <w:rPr>
          <w:rStyle w:val="StyleUnderline"/>
          <w:highlight w:val="cyan"/>
        </w:rPr>
        <w:t>Faced with security concerns on its Indian and Afghan borders</w:t>
      </w:r>
      <w:r w:rsidRPr="00627E5F">
        <w:rPr>
          <w:sz w:val="16"/>
        </w:rPr>
        <w:t xml:space="preserve">, </w:t>
      </w:r>
      <w:r w:rsidRPr="006F08FA">
        <w:rPr>
          <w:rStyle w:val="Emphasis"/>
          <w:highlight w:val="cyan"/>
        </w:rPr>
        <w:t>Pakistan has no need for a contentious third border with Iran</w:t>
      </w:r>
      <w:r w:rsidRPr="00627E5F">
        <w:rPr>
          <w:sz w:val="16"/>
        </w:rPr>
        <w:t xml:space="preserve">. </w:t>
      </w:r>
      <w:r w:rsidRPr="00627E5F">
        <w:rPr>
          <w:rStyle w:val="StyleUnderline"/>
        </w:rPr>
        <w:t>Pakistan and Iran share a common interest in suppressing their adjoining Baloch separatist movements</w:t>
      </w:r>
      <w:r w:rsidRPr="00627E5F">
        <w:rPr>
          <w:sz w:val="16"/>
        </w:rPr>
        <w:t xml:space="preserve">. During the Afghan civil wars in the 1990s Pakistan and Iran were actively backing opposing forces yet managed to avoid a direct military face-off. Greatly feared in Pakistan is that an alienated Iran might retaliate by aggravating sectarian tensions in Pakistan, much as it did in 1980s. Testifying to Iran’s desire to also maintain a reasonably normal relationship is its reluctance in recent years to criticize Pakistan’s security policies, despite a spike in domestic violence by Sunni extremists against segments of Pakistan’s Shi‘a community of 40 million. </w:t>
      </w:r>
      <w:r w:rsidRPr="006F08FA">
        <w:rPr>
          <w:rStyle w:val="StyleUnderline"/>
          <w:highlight w:val="cyan"/>
        </w:rPr>
        <w:t>Pakistan has</w:t>
      </w:r>
      <w:r w:rsidRPr="00627E5F">
        <w:rPr>
          <w:rStyle w:val="StyleUnderline"/>
        </w:rPr>
        <w:t xml:space="preserve"> other </w:t>
      </w:r>
      <w:r w:rsidRPr="006F08FA">
        <w:rPr>
          <w:rStyle w:val="StyleUnderline"/>
          <w:highlight w:val="cyan"/>
        </w:rPr>
        <w:t xml:space="preserve">motives </w:t>
      </w:r>
      <w:r w:rsidRPr="00627E5F">
        <w:rPr>
          <w:rStyle w:val="StyleUnderline"/>
        </w:rPr>
        <w:t xml:space="preserve">for preferring </w:t>
      </w:r>
      <w:r w:rsidRPr="006F08FA">
        <w:rPr>
          <w:rStyle w:val="StyleUnderline"/>
          <w:highlight w:val="cyan"/>
        </w:rPr>
        <w:t>to keep relations with Iran harmonious</w:t>
      </w:r>
      <w:r w:rsidRPr="006F08FA">
        <w:rPr>
          <w:sz w:val="16"/>
          <w:highlight w:val="cyan"/>
        </w:rPr>
        <w:t xml:space="preserve">. </w:t>
      </w:r>
      <w:r w:rsidRPr="006F08FA">
        <w:rPr>
          <w:rStyle w:val="StyleUnderline"/>
          <w:highlight w:val="cyan"/>
        </w:rPr>
        <w:t>To</w:t>
      </w:r>
      <w:r w:rsidRPr="00627E5F">
        <w:rPr>
          <w:rStyle w:val="StyleUnderline"/>
        </w:rPr>
        <w:t xml:space="preserve"> help </w:t>
      </w:r>
      <w:r w:rsidRPr="006F08FA">
        <w:rPr>
          <w:rStyle w:val="StyleUnderline"/>
          <w:highlight w:val="cyan"/>
        </w:rPr>
        <w:t>address</w:t>
      </w:r>
      <w:r w:rsidRPr="00627E5F">
        <w:rPr>
          <w:rStyle w:val="StyleUnderline"/>
        </w:rPr>
        <w:t xml:space="preserve"> </w:t>
      </w:r>
      <w:r w:rsidRPr="006F08FA">
        <w:rPr>
          <w:rStyle w:val="StyleUnderline"/>
          <w:highlight w:val="cyan"/>
        </w:rPr>
        <w:t>its</w:t>
      </w:r>
      <w:r w:rsidRPr="00627E5F">
        <w:rPr>
          <w:rStyle w:val="StyleUnderline"/>
        </w:rPr>
        <w:t xml:space="preserve"> severe </w:t>
      </w:r>
      <w:r w:rsidRPr="006F08FA">
        <w:rPr>
          <w:rStyle w:val="StyleUnderline"/>
          <w:highlight w:val="cyan"/>
        </w:rPr>
        <w:t>energy deficit</w:t>
      </w:r>
      <w:r w:rsidRPr="006F08FA">
        <w:rPr>
          <w:sz w:val="16"/>
          <w:highlight w:val="cyan"/>
        </w:rPr>
        <w:t xml:space="preserve">, </w:t>
      </w:r>
      <w:r w:rsidRPr="006F08FA">
        <w:rPr>
          <w:rStyle w:val="StyleUnderline"/>
          <w:highlight w:val="cyan"/>
        </w:rPr>
        <w:t>Pakistan is anxious to see</w:t>
      </w:r>
      <w:r w:rsidRPr="00627E5F">
        <w:rPr>
          <w:rStyle w:val="StyleUnderline"/>
        </w:rPr>
        <w:t xml:space="preserve"> the construction of </w:t>
      </w:r>
      <w:r w:rsidRPr="006F08FA">
        <w:rPr>
          <w:rStyle w:val="StyleUnderline"/>
          <w:highlight w:val="cyan"/>
        </w:rPr>
        <w:t>a pipeline that can supplement its Saudi oil</w:t>
      </w:r>
      <w:r w:rsidRPr="00627E5F">
        <w:rPr>
          <w:rStyle w:val="StyleUnderline"/>
        </w:rPr>
        <w:t xml:space="preserve"> </w:t>
      </w:r>
      <w:r w:rsidRPr="006F08FA">
        <w:rPr>
          <w:rStyle w:val="StyleUnderline"/>
          <w:highlight w:val="cyan"/>
        </w:rPr>
        <w:t>imports</w:t>
      </w:r>
      <w:r w:rsidRPr="00627E5F">
        <w:rPr>
          <w:rStyle w:val="StyleUnderline"/>
        </w:rPr>
        <w:t xml:space="preserve"> with gas </w:t>
      </w:r>
      <w:r w:rsidRPr="006F08FA">
        <w:rPr>
          <w:rStyle w:val="StyleUnderline"/>
          <w:highlight w:val="cyan"/>
        </w:rPr>
        <w:t>from Iran</w:t>
      </w:r>
      <w:r w:rsidRPr="00627E5F">
        <w:rPr>
          <w:rStyle w:val="StyleUnderline"/>
        </w:rPr>
        <w:t>ian fields</w:t>
      </w:r>
      <w:r w:rsidRPr="00627E5F">
        <w:rPr>
          <w:sz w:val="16"/>
        </w:rPr>
        <w:t xml:space="preserve">. Despite vigorous opposition by the Saudis and Americans that has stymied a deal with Tehran, the project has acquired new life with the prospect of Chinese financing. Joint investments for improving rail, road, and sea links are being discussed. On the same day that Prime Minster Sharif was visiting Riyadh to assuage Saudi feelings over Yemen, the governments of </w:t>
      </w:r>
      <w:r w:rsidRPr="006F08FA">
        <w:rPr>
          <w:rStyle w:val="StyleUnderline"/>
          <w:highlight w:val="cyan"/>
        </w:rPr>
        <w:t>Pakistan and Iran</w:t>
      </w:r>
      <w:r w:rsidRPr="00627E5F">
        <w:rPr>
          <w:rStyle w:val="StyleUnderline"/>
        </w:rPr>
        <w:t xml:space="preserve"> were announcing their intentions to boost bilateral trade fivefold</w:t>
      </w:r>
      <w:r w:rsidRPr="00627E5F">
        <w:rPr>
          <w:sz w:val="16"/>
        </w:rPr>
        <w:t xml:space="preserve">. </w:t>
      </w:r>
      <w:r w:rsidRPr="00627E5F">
        <w:rPr>
          <w:rStyle w:val="StyleUnderline"/>
        </w:rPr>
        <w:t xml:space="preserve">Their </w:t>
      </w:r>
      <w:r w:rsidRPr="006F08FA">
        <w:rPr>
          <w:rStyle w:val="StyleUnderline"/>
          <w:highlight w:val="cyan"/>
        </w:rPr>
        <w:t>coop</w:t>
      </w:r>
      <w:r w:rsidRPr="00627E5F">
        <w:rPr>
          <w:rStyle w:val="StyleUnderline"/>
        </w:rPr>
        <w:t xml:space="preserve">eration </w:t>
      </w:r>
      <w:r w:rsidRPr="006F08FA">
        <w:rPr>
          <w:rStyle w:val="StyleUnderline"/>
          <w:highlight w:val="cyan"/>
        </w:rPr>
        <w:t>could</w:t>
      </w:r>
      <w:r w:rsidRPr="00627E5F">
        <w:rPr>
          <w:rStyle w:val="StyleUnderline"/>
        </w:rPr>
        <w:t xml:space="preserve"> also go far in </w:t>
      </w:r>
      <w:r w:rsidRPr="006F08FA">
        <w:rPr>
          <w:rStyle w:val="StyleUnderline"/>
          <w:highlight w:val="cyan"/>
        </w:rPr>
        <w:t>ensur</w:t>
      </w:r>
      <w:r w:rsidRPr="00627E5F">
        <w:rPr>
          <w:rStyle w:val="StyleUnderline"/>
        </w:rPr>
        <w:t xml:space="preserve">ing the </w:t>
      </w:r>
      <w:r w:rsidRPr="006F08FA">
        <w:rPr>
          <w:rStyle w:val="StyleUnderline"/>
          <w:highlight w:val="cyan"/>
        </w:rPr>
        <w:t>survival of an</w:t>
      </w:r>
      <w:r w:rsidRPr="00627E5F">
        <w:rPr>
          <w:rStyle w:val="StyleUnderline"/>
        </w:rPr>
        <w:t xml:space="preserve"> </w:t>
      </w:r>
      <w:r w:rsidRPr="006F08FA">
        <w:rPr>
          <w:rStyle w:val="StyleUnderline"/>
          <w:highlight w:val="cyan"/>
        </w:rPr>
        <w:t>Afghan state</w:t>
      </w:r>
      <w:r w:rsidRPr="00627E5F">
        <w:rPr>
          <w:rStyle w:val="StyleUnderline"/>
        </w:rPr>
        <w:t xml:space="preserve"> in which both have a growing stake</w:t>
      </w:r>
      <w:r w:rsidRPr="00627E5F">
        <w:rPr>
          <w:sz w:val="16"/>
        </w:rPr>
        <w:t xml:space="preserve">. Pakistan has until now avoided having to directly choose between the Saudi Kingdom and Iran. In past deployments of forces to Saudi Arabia and the region Pakistan has at times found itself opposing Iranian client groups. However, Pakistan’s participation in an undisguised anti-Iranian military alliance in Yemen would move closer than ever to directly taking sides. Instead, Pakistan chose to declare its neutrality and called for a ceasefire and coalition government, a position closely resembling Iran’s thus far low-key response to the Saudi intervention. Not incidentally, Iran’s Foreign Minister </w:t>
      </w:r>
      <w:proofErr w:type="spellStart"/>
      <w:r w:rsidRPr="00627E5F">
        <w:rPr>
          <w:sz w:val="16"/>
        </w:rPr>
        <w:t>Javad</w:t>
      </w:r>
      <w:proofErr w:type="spellEnd"/>
      <w:r w:rsidRPr="00627E5F">
        <w:rPr>
          <w:sz w:val="16"/>
        </w:rPr>
        <w:t xml:space="preserve"> Zarif had urged a political solution in his early April visit to Islamabad. But it was a reluctant military that ultimately dictated Pakistan’s decision on Yemen. </w:t>
      </w:r>
      <w:r w:rsidRPr="00627E5F">
        <w:rPr>
          <w:rStyle w:val="StyleUnderline"/>
        </w:rPr>
        <w:t>With the army deeply engaged along Pakistan’s Afghan and India frontiers, there is little enthusiasm for becoming entangled in a foreign venture that also lacks support from a war-weary public</w:t>
      </w:r>
      <w:r w:rsidRPr="00627E5F">
        <w:rPr>
          <w:sz w:val="16"/>
        </w:rPr>
        <w:t xml:space="preserve">. Nothing would so test Pakistan’s ability to retain some balance between Saudi Arabia and Iran than a Saudi request for Pakistan to commit fully to the Kingdom’s defense against a nuclear-capable Iran. Maximally, it could take the form of a transfer of nuclear warheads to Saudi Arabia, presumably to be placed on missiles purchased from China. Pakistan might also assist with the transfer of the technology needed for the Saudis to jump-start a nuclear program. Or it could possibly satisfy Saudi Arabia with a declared nuclear umbrella, a commitment to retaliate should Iran launch an existential attack on Saudi Arabia. </w:t>
      </w:r>
      <w:r w:rsidRPr="006F08FA">
        <w:rPr>
          <w:rStyle w:val="Emphasis"/>
          <w:highlight w:val="cyan"/>
        </w:rPr>
        <w:t>Pakistan can be expected to disappoint Saudi Arabia by withholding nuclear transfers</w:t>
      </w:r>
      <w:r w:rsidRPr="00627E5F">
        <w:rPr>
          <w:sz w:val="16"/>
        </w:rPr>
        <w:t xml:space="preserve">. </w:t>
      </w:r>
      <w:r w:rsidRPr="00627E5F">
        <w:rPr>
          <w:rStyle w:val="StyleUnderline"/>
        </w:rPr>
        <w:t xml:space="preserve">Taking </w:t>
      </w:r>
      <w:r w:rsidRPr="006F08FA">
        <w:rPr>
          <w:rStyle w:val="StyleUnderline"/>
          <w:highlight w:val="cyan"/>
        </w:rPr>
        <w:t>either option would earn Pakistan the opp</w:t>
      </w:r>
      <w:r w:rsidRPr="006F08FA">
        <w:rPr>
          <w:rStyle w:val="Emphasis"/>
          <w:highlight w:val="cyan"/>
        </w:rPr>
        <w:t>robrium of an international community</w:t>
      </w:r>
      <w:r w:rsidRPr="00627E5F">
        <w:rPr>
          <w:rStyle w:val="Emphasis"/>
        </w:rPr>
        <w:t xml:space="preserve"> that is </w:t>
      </w:r>
      <w:r w:rsidRPr="006F08FA">
        <w:rPr>
          <w:rStyle w:val="Emphasis"/>
          <w:highlight w:val="cyan"/>
        </w:rPr>
        <w:t>particularly sensitive</w:t>
      </w:r>
      <w:r w:rsidRPr="00627E5F">
        <w:rPr>
          <w:rStyle w:val="StyleUnderline"/>
        </w:rPr>
        <w:t xml:space="preserve"> </w:t>
      </w:r>
      <w:r w:rsidRPr="006F08FA">
        <w:rPr>
          <w:rStyle w:val="StyleUnderline"/>
          <w:highlight w:val="cyan"/>
        </w:rPr>
        <w:t xml:space="preserve">given Pakistan’s </w:t>
      </w:r>
      <w:r w:rsidRPr="006F08FA">
        <w:rPr>
          <w:rStyle w:val="Emphasis"/>
          <w:highlight w:val="cyan"/>
        </w:rPr>
        <w:t>past history of nuclear prolif</w:t>
      </w:r>
      <w:r w:rsidRPr="00627E5F">
        <w:rPr>
          <w:rStyle w:val="Emphasis"/>
        </w:rPr>
        <w:t>eration</w:t>
      </w:r>
      <w:r w:rsidRPr="00627E5F">
        <w:rPr>
          <w:sz w:val="16"/>
        </w:rPr>
        <w:t xml:space="preserve">. </w:t>
      </w:r>
      <w:r w:rsidRPr="00627E5F">
        <w:rPr>
          <w:rStyle w:val="StyleUnderline"/>
        </w:rPr>
        <w:t>Aside from having to deal with new sanctions</w:t>
      </w:r>
      <w:r w:rsidRPr="00627E5F">
        <w:rPr>
          <w:sz w:val="16"/>
        </w:rPr>
        <w:t xml:space="preserve">, </w:t>
      </w:r>
      <w:r w:rsidRPr="00627E5F">
        <w:rPr>
          <w:rStyle w:val="StyleUnderline"/>
        </w:rPr>
        <w:t>Pakistan’s strategic elites would probably question policies that distract the country from addressing its own defense priorities and turn Iran into a bitter adversary</w:t>
      </w:r>
      <w:r w:rsidRPr="00627E5F">
        <w:rPr>
          <w:sz w:val="16"/>
        </w:rPr>
        <w:t>. Making the case that Iran’s nuclear breakout warranted extraordinary countermeasures might be difficult for a county that itself achieved a nuclear capacity clandestinely.</w:t>
      </w:r>
    </w:p>
    <w:p w14:paraId="1A44B019" w14:textId="77777777" w:rsidR="00AB6A72" w:rsidRPr="00627E5F" w:rsidRDefault="00AB6A72" w:rsidP="00AB6A72"/>
    <w:p w14:paraId="3B8844D9" w14:textId="53F26870" w:rsidR="001C5651" w:rsidRDefault="001C5651" w:rsidP="008C3034">
      <w:pPr>
        <w:pStyle w:val="Heading2"/>
      </w:pPr>
      <w:r>
        <w:t>Politics DA</w:t>
      </w:r>
    </w:p>
    <w:p w14:paraId="159D82E2" w14:textId="693ECE70" w:rsidR="001C5651" w:rsidRDefault="001C5651" w:rsidP="001C5651">
      <w:pPr>
        <w:pStyle w:val="Heading3"/>
      </w:pPr>
      <w:r>
        <w:t>Politics DA---2AC</w:t>
      </w:r>
    </w:p>
    <w:p w14:paraId="10D130F2" w14:textId="77777777" w:rsidR="00BB1438" w:rsidRPr="009411FA" w:rsidRDefault="00BB1438" w:rsidP="00BA01CF">
      <w:pPr>
        <w:pStyle w:val="Heading4"/>
      </w:pPr>
      <w:r w:rsidRPr="009411FA">
        <w:t xml:space="preserve">Link non-unique---fights about Saudi arms sales are happening now---AND, link turn---the plan’s </w:t>
      </w:r>
      <w:r w:rsidRPr="009411FA">
        <w:rPr>
          <w:u w:val="single"/>
        </w:rPr>
        <w:t>bipartisan</w:t>
      </w:r>
      <w:r w:rsidRPr="009411FA">
        <w:t xml:space="preserve">.  </w:t>
      </w:r>
    </w:p>
    <w:p w14:paraId="444F5D59" w14:textId="77777777" w:rsidR="00BB1438" w:rsidRPr="009411FA" w:rsidRDefault="00BB1438" w:rsidP="00BB1438">
      <w:r w:rsidRPr="009411FA">
        <w:t xml:space="preserve">Burgess </w:t>
      </w:r>
      <w:r w:rsidRPr="009411FA">
        <w:rPr>
          <w:rStyle w:val="Style13ptBold"/>
        </w:rPr>
        <w:t>Everett 19</w:t>
      </w:r>
      <w:r w:rsidRPr="009411FA">
        <w:t>. Congressional reporter for POLITICO. 6-9-2019. "Senators make bipartisan push to halt arms sales to Saudi Arabia." POLITICO. https://www.politico.com/story/2019/06/09/arm-sales-senate-saudi-arabia-1358440</w:t>
      </w:r>
    </w:p>
    <w:p w14:paraId="33BD0A55" w14:textId="77777777" w:rsidR="00BB1438" w:rsidRPr="009411FA" w:rsidRDefault="00BB1438" w:rsidP="00BB1438">
      <w:r w:rsidRPr="006F08FA">
        <w:rPr>
          <w:rStyle w:val="StyleUnderline"/>
          <w:highlight w:val="cyan"/>
        </w:rPr>
        <w:t>Senators are making a</w:t>
      </w:r>
      <w:r w:rsidRPr="009411FA">
        <w:rPr>
          <w:sz w:val="16"/>
        </w:rPr>
        <w:t xml:space="preserve"> new </w:t>
      </w:r>
      <w:r w:rsidRPr="006F08FA">
        <w:rPr>
          <w:rStyle w:val="Emphasis"/>
          <w:highlight w:val="cyan"/>
        </w:rPr>
        <w:t>bipartisan effort to block</w:t>
      </w:r>
      <w:r w:rsidRPr="009411FA">
        <w:rPr>
          <w:rStyle w:val="Emphasis"/>
        </w:rPr>
        <w:t xml:space="preserve"> the Trump</w:t>
      </w:r>
      <w:r w:rsidRPr="009411FA">
        <w:rPr>
          <w:sz w:val="16"/>
        </w:rPr>
        <w:t xml:space="preserve"> administration’s </w:t>
      </w:r>
      <w:r w:rsidRPr="006F08FA">
        <w:rPr>
          <w:rStyle w:val="Emphasis"/>
          <w:highlight w:val="cyan"/>
        </w:rPr>
        <w:t>arms sales to Saudi Arabia</w:t>
      </w:r>
      <w:r w:rsidRPr="009411FA">
        <w:rPr>
          <w:sz w:val="16"/>
        </w:rPr>
        <w:t xml:space="preserve">, a sign that </w:t>
      </w:r>
      <w:r w:rsidRPr="009411FA">
        <w:rPr>
          <w:rStyle w:val="Emphasis"/>
        </w:rPr>
        <w:t>Congress</w:t>
      </w:r>
      <w:r w:rsidRPr="009411FA">
        <w:rPr>
          <w:sz w:val="16"/>
        </w:rPr>
        <w:t xml:space="preserve"> </w:t>
      </w:r>
      <w:r w:rsidRPr="009411FA">
        <w:rPr>
          <w:rStyle w:val="StyleUnderline"/>
        </w:rPr>
        <w:t>remains</w:t>
      </w:r>
      <w:r w:rsidRPr="009411FA">
        <w:rPr>
          <w:sz w:val="16"/>
        </w:rPr>
        <w:t xml:space="preserve"> </w:t>
      </w:r>
      <w:r w:rsidRPr="006F08FA">
        <w:rPr>
          <w:rStyle w:val="Emphasis"/>
          <w:highlight w:val="cyan"/>
        </w:rPr>
        <w:t>unsatisfied</w:t>
      </w:r>
      <w:r w:rsidRPr="006F08FA">
        <w:rPr>
          <w:sz w:val="16"/>
          <w:highlight w:val="cyan"/>
        </w:rPr>
        <w:t xml:space="preserve"> </w:t>
      </w:r>
      <w:r w:rsidRPr="006F08FA">
        <w:rPr>
          <w:rStyle w:val="StyleUnderline"/>
          <w:highlight w:val="cyan"/>
        </w:rPr>
        <w:t>with</w:t>
      </w:r>
      <w:r w:rsidRPr="009411FA">
        <w:rPr>
          <w:rStyle w:val="StyleUnderline"/>
        </w:rPr>
        <w:t xml:space="preserve"> the United States’ relationship with the kingdom amid a civil </w:t>
      </w:r>
      <w:r w:rsidRPr="006F08FA">
        <w:rPr>
          <w:rStyle w:val="StyleUnderline"/>
          <w:highlight w:val="cyan"/>
        </w:rPr>
        <w:t>war in</w:t>
      </w:r>
      <w:r w:rsidRPr="009411FA">
        <w:rPr>
          <w:rStyle w:val="StyleUnderline"/>
        </w:rPr>
        <w:t xml:space="preserve"> neighboring </w:t>
      </w:r>
      <w:r w:rsidRPr="006F08FA">
        <w:rPr>
          <w:rStyle w:val="StyleUnderline"/>
          <w:highlight w:val="cyan"/>
        </w:rPr>
        <w:t>Yemen and</w:t>
      </w:r>
      <w:r w:rsidRPr="009411FA">
        <w:rPr>
          <w:rStyle w:val="StyleUnderline"/>
        </w:rPr>
        <w:t xml:space="preserve"> the </w:t>
      </w:r>
      <w:r w:rsidRPr="006F08FA">
        <w:rPr>
          <w:rStyle w:val="StyleUnderline"/>
          <w:highlight w:val="cyan"/>
        </w:rPr>
        <w:t>killing</w:t>
      </w:r>
      <w:r w:rsidRPr="009411FA">
        <w:rPr>
          <w:rStyle w:val="StyleUnderline"/>
        </w:rPr>
        <w:t xml:space="preserve"> of </w:t>
      </w:r>
      <w:r w:rsidRPr="006F08FA">
        <w:rPr>
          <w:rStyle w:val="StyleUnderline"/>
          <w:highlight w:val="cyan"/>
        </w:rPr>
        <w:t>a</w:t>
      </w:r>
      <w:r w:rsidRPr="009411FA">
        <w:rPr>
          <w:rStyle w:val="StyleUnderline"/>
        </w:rPr>
        <w:t xml:space="preserve"> Saudi </w:t>
      </w:r>
      <w:r w:rsidRPr="006F08FA">
        <w:rPr>
          <w:rStyle w:val="StyleUnderline"/>
          <w:highlight w:val="cyan"/>
        </w:rPr>
        <w:t>journalist</w:t>
      </w:r>
      <w:r w:rsidRPr="009411FA">
        <w:rPr>
          <w:rStyle w:val="StyleUnderline"/>
        </w:rPr>
        <w:t xml:space="preserve"> last year</w:t>
      </w:r>
      <w:r w:rsidRPr="009411FA">
        <w:rPr>
          <w:sz w:val="16"/>
        </w:rPr>
        <w:t xml:space="preserve">. Sens. Chris Murphy (D-Conn.) and Todd Young (R-Ind.) are </w:t>
      </w:r>
      <w:r w:rsidRPr="006F08FA">
        <w:rPr>
          <w:rStyle w:val="StyleUnderline"/>
          <w:highlight w:val="cyan"/>
        </w:rPr>
        <w:t>using</w:t>
      </w:r>
      <w:r w:rsidRPr="009411FA">
        <w:rPr>
          <w:sz w:val="16"/>
        </w:rPr>
        <w:t xml:space="preserve"> a provision in </w:t>
      </w:r>
      <w:r w:rsidRPr="006F08FA">
        <w:rPr>
          <w:rStyle w:val="StyleUnderline"/>
          <w:highlight w:val="cyan"/>
        </w:rPr>
        <w:t xml:space="preserve">the </w:t>
      </w:r>
      <w:r w:rsidRPr="006F08FA">
        <w:rPr>
          <w:rStyle w:val="Emphasis"/>
          <w:highlight w:val="cyan"/>
        </w:rPr>
        <w:t>F</w:t>
      </w:r>
      <w:r w:rsidRPr="009411FA">
        <w:rPr>
          <w:rStyle w:val="StyleUnderline"/>
        </w:rPr>
        <w:t xml:space="preserve">oreign </w:t>
      </w:r>
      <w:r w:rsidRPr="006F08FA">
        <w:rPr>
          <w:rStyle w:val="Emphasis"/>
          <w:highlight w:val="cyan"/>
        </w:rPr>
        <w:t>A</w:t>
      </w:r>
      <w:r w:rsidRPr="009411FA">
        <w:rPr>
          <w:rStyle w:val="StyleUnderline"/>
        </w:rPr>
        <w:t xml:space="preserve">ssistance </w:t>
      </w:r>
      <w:r w:rsidRPr="006F08FA">
        <w:rPr>
          <w:rStyle w:val="Emphasis"/>
          <w:highlight w:val="cyan"/>
        </w:rPr>
        <w:t>A</w:t>
      </w:r>
      <w:r w:rsidRPr="009411FA">
        <w:rPr>
          <w:rStyle w:val="StyleUnderline"/>
        </w:rPr>
        <w:t xml:space="preserve">ct </w:t>
      </w:r>
      <w:r w:rsidRPr="006F08FA">
        <w:rPr>
          <w:rStyle w:val="StyleUnderline"/>
          <w:highlight w:val="cyan"/>
        </w:rPr>
        <w:t>to</w:t>
      </w:r>
      <w:r w:rsidRPr="009411FA">
        <w:rPr>
          <w:rStyle w:val="StyleUnderline"/>
        </w:rPr>
        <w:t xml:space="preserve"> request a report from the administration on Saudi Arabia’s human rights record, which could eventually trigger a </w:t>
      </w:r>
      <w:r w:rsidRPr="006F08FA">
        <w:rPr>
          <w:rStyle w:val="StyleUnderline"/>
          <w:highlight w:val="cyan"/>
        </w:rPr>
        <w:t xml:space="preserve">vote to </w:t>
      </w:r>
      <w:r w:rsidRPr="006F08FA">
        <w:rPr>
          <w:rStyle w:val="Emphasis"/>
          <w:highlight w:val="cyan"/>
        </w:rPr>
        <w:t>halt billions in</w:t>
      </w:r>
      <w:r w:rsidRPr="009411FA">
        <w:rPr>
          <w:rStyle w:val="Emphasis"/>
        </w:rPr>
        <w:t xml:space="preserve"> arms </w:t>
      </w:r>
      <w:r w:rsidRPr="006F08FA">
        <w:rPr>
          <w:rStyle w:val="Emphasis"/>
          <w:highlight w:val="cyan"/>
        </w:rPr>
        <w:t>sales</w:t>
      </w:r>
      <w:r w:rsidRPr="009411FA">
        <w:rPr>
          <w:sz w:val="16"/>
        </w:rPr>
        <w:t xml:space="preserve"> which Secretary of State Mike Pompeo is moving forward despite congressional opposition. “Our arms sales to Saudi Arabia demand congressional oversight,” Young said. “This bipartisan resolution simply asks the secretary of State to report on some basic questions before moving forward with them. The ongoing humanitarian crisis and complicated security environment in Yemen requires our sustained attention, and we cannot permit U.S. military equipment to worsen the situation.” Murphy and Young both serve on the Foreign Relations Committee, and Young chairs the Senate GOP’s campaign arm, an organization generally supportive of the president and his policies. The resolution goes first to the Foreign Relations Committee, though senators can vote to bring it out of committee if Chairman Jim </w:t>
      </w:r>
      <w:proofErr w:type="spellStart"/>
      <w:r w:rsidRPr="009411FA">
        <w:rPr>
          <w:sz w:val="16"/>
        </w:rPr>
        <w:t>Risch</w:t>
      </w:r>
      <w:proofErr w:type="spellEnd"/>
      <w:r w:rsidRPr="009411FA">
        <w:rPr>
          <w:sz w:val="16"/>
        </w:rPr>
        <w:t xml:space="preserve"> (R-Idaho) declines to move forward. </w:t>
      </w:r>
      <w:r w:rsidRPr="006F08FA">
        <w:rPr>
          <w:rStyle w:val="Emphasis"/>
          <w:highlight w:val="cyan"/>
        </w:rPr>
        <w:t>Aides</w:t>
      </w:r>
      <w:r w:rsidRPr="009411FA">
        <w:rPr>
          <w:rStyle w:val="Emphasis"/>
        </w:rPr>
        <w:t xml:space="preserve"> involved</w:t>
      </w:r>
      <w:r w:rsidRPr="009411FA">
        <w:rPr>
          <w:sz w:val="16"/>
        </w:rPr>
        <w:t xml:space="preserve"> in the effort </w:t>
      </w:r>
      <w:r w:rsidRPr="006F08FA">
        <w:rPr>
          <w:rStyle w:val="StyleUnderline"/>
          <w:highlight w:val="cyan"/>
        </w:rPr>
        <w:t>predict</w:t>
      </w:r>
      <w:r w:rsidRPr="009411FA">
        <w:rPr>
          <w:sz w:val="16"/>
        </w:rPr>
        <w:t xml:space="preserve"> enough </w:t>
      </w:r>
      <w:r w:rsidRPr="006F08FA">
        <w:rPr>
          <w:rStyle w:val="Emphasis"/>
          <w:highlight w:val="cyan"/>
        </w:rPr>
        <w:t>support</w:t>
      </w:r>
      <w:r w:rsidRPr="009411FA">
        <w:rPr>
          <w:sz w:val="16"/>
        </w:rPr>
        <w:t xml:space="preserve"> </w:t>
      </w:r>
      <w:r w:rsidRPr="009411FA">
        <w:rPr>
          <w:rStyle w:val="StyleUnderline"/>
        </w:rPr>
        <w:t>for the resolution to</w:t>
      </w:r>
      <w:r w:rsidRPr="009411FA">
        <w:rPr>
          <w:sz w:val="16"/>
        </w:rPr>
        <w:t xml:space="preserve"> clear committee and </w:t>
      </w:r>
      <w:r w:rsidRPr="009411FA">
        <w:rPr>
          <w:rStyle w:val="Emphasis"/>
        </w:rPr>
        <w:t>pass the Senate</w:t>
      </w:r>
      <w:r w:rsidRPr="009411FA">
        <w:rPr>
          <w:sz w:val="16"/>
        </w:rPr>
        <w:t xml:space="preserve">, where it needs a simple majority to pass but can be vetoed by President Donald Trump. A State Department spokesperson said the agency has followed the law by invoking its emergency authority to proceed with the transfers and that the move was “needed to help our partners better defend themselves and to reinforce recent changes to U.S. posture in the region to deter Iran." The arms sales are moving forward, the person said. "Delaying these shipments could cause degraded systems and a lack of necessary parts and maintenance concerns for our key partners, during a time of increasing regional volatility," the official said. "We intend for this determination to be a one-time event. This specific measure does not alter our long-standing arms transfer review process with Congress." Murphy and Young are among a bipartisan coalition of senators who support reducing the United States' role in Yemen and stopping arm sales to Saudi Arabia after the killing of Washington Post journalist Jamal Khashoggi. Murphy said the Trump “administration has effectively given a blank check to the Saudis — turning a blind eye to the brutal murder of Jamal Khashoggi and allowing their ballistic-missile program to expand. “The process we are setting in motion will allow Congress to weigh in on the totality of our security relationship with Saudi Arabia, not just one arms sale, and restore Congress’ role in foreign policy making,” Murphy added. The move runs parallel to an effort led by Sens. Bob Menendez (D-N.J.) and Lindsey Graham (R-S.C.) to block 22 recent arms sales, an effort which is supported by both Murphy and Young. Despite congressional resistance, Pompeo has notified Congress that the Trump administration is declaring an emergency to move forward with those sales. </w:t>
      </w:r>
      <w:r w:rsidRPr="009411FA">
        <w:rPr>
          <w:rStyle w:val="StyleUnderline"/>
        </w:rPr>
        <w:t xml:space="preserve">Congress passed a bipartisan resolution to </w:t>
      </w:r>
      <w:r w:rsidRPr="009411FA">
        <w:rPr>
          <w:rStyle w:val="Emphasis"/>
        </w:rPr>
        <w:t>end U.S. support</w:t>
      </w:r>
      <w:r w:rsidRPr="009411FA">
        <w:rPr>
          <w:sz w:val="16"/>
        </w:rPr>
        <w:t xml:space="preserve"> </w:t>
      </w:r>
      <w:r w:rsidRPr="009411FA">
        <w:rPr>
          <w:rStyle w:val="StyleUnderline"/>
        </w:rPr>
        <w:t>for the Saudi-led coalition involved in Yemen's civil war</w:t>
      </w:r>
      <w:r w:rsidRPr="009411FA">
        <w:rPr>
          <w:sz w:val="16"/>
        </w:rPr>
        <w:t xml:space="preserve"> this year, but it could not override Trump’s veto. Though GOP leaders oppose holding such votes, the law lets Congress force them regardless, allowing </w:t>
      </w:r>
      <w:r w:rsidRPr="009411FA">
        <w:rPr>
          <w:rStyle w:val="StyleUnderline"/>
        </w:rPr>
        <w:t xml:space="preserve">members of </w:t>
      </w:r>
      <w:r w:rsidRPr="006F08FA">
        <w:rPr>
          <w:rStyle w:val="Emphasis"/>
          <w:highlight w:val="cyan"/>
        </w:rPr>
        <w:t>both parties</w:t>
      </w:r>
      <w:r w:rsidRPr="009411FA">
        <w:rPr>
          <w:sz w:val="16"/>
        </w:rPr>
        <w:t xml:space="preserve"> to </w:t>
      </w:r>
      <w:r w:rsidRPr="006F08FA">
        <w:rPr>
          <w:rStyle w:val="Emphasis"/>
          <w:highlight w:val="cyan"/>
        </w:rPr>
        <w:t>continue battling</w:t>
      </w:r>
      <w:r w:rsidRPr="009411FA">
        <w:rPr>
          <w:sz w:val="16"/>
        </w:rPr>
        <w:t xml:space="preserve"> </w:t>
      </w:r>
      <w:r w:rsidRPr="009411FA">
        <w:rPr>
          <w:rStyle w:val="StyleUnderline"/>
        </w:rPr>
        <w:t xml:space="preserve">with </w:t>
      </w:r>
      <w:r w:rsidRPr="006F08FA">
        <w:rPr>
          <w:rStyle w:val="StyleUnderline"/>
          <w:highlight w:val="cyan"/>
        </w:rPr>
        <w:t>the</w:t>
      </w:r>
      <w:r w:rsidRPr="009411FA">
        <w:rPr>
          <w:rStyle w:val="StyleUnderline"/>
        </w:rPr>
        <w:t xml:space="preserve"> administration’s foreign </w:t>
      </w:r>
      <w:r w:rsidRPr="006F08FA">
        <w:rPr>
          <w:rStyle w:val="StyleUnderline"/>
          <w:highlight w:val="cyan"/>
        </w:rPr>
        <w:t>policy</w:t>
      </w:r>
      <w:r w:rsidRPr="009411FA">
        <w:t>.</w:t>
      </w:r>
    </w:p>
    <w:p w14:paraId="29827BD3" w14:textId="0DD51F07" w:rsidR="001C5651" w:rsidRDefault="001C5651" w:rsidP="001C5651"/>
    <w:p w14:paraId="44140D0F" w14:textId="3A52AE9D" w:rsidR="001C5651" w:rsidRDefault="001C5651" w:rsidP="001C5651">
      <w:pPr>
        <w:pStyle w:val="Heading3"/>
        <w:rPr>
          <w:lang w:val="en"/>
        </w:rPr>
      </w:pPr>
      <w:r>
        <w:rPr>
          <w:lang w:val="en"/>
        </w:rPr>
        <w:t>Link Turn---1AR</w:t>
      </w:r>
    </w:p>
    <w:p w14:paraId="02D83A24" w14:textId="77777777" w:rsidR="00BB1438" w:rsidRDefault="00BB1438" w:rsidP="00BA01CF">
      <w:pPr>
        <w:pStyle w:val="Heading4"/>
      </w:pPr>
      <w:r>
        <w:t>Senate Consensus in favor of stopping arms sales to SA—recent blocked sale proves</w:t>
      </w:r>
    </w:p>
    <w:p w14:paraId="3C3B23F6" w14:textId="77777777" w:rsidR="00BB1438" w:rsidRPr="001C5651" w:rsidRDefault="00BB1438" w:rsidP="00BB1438">
      <w:r>
        <w:t xml:space="preserve">William </w:t>
      </w:r>
      <w:r w:rsidRPr="001C5651">
        <w:rPr>
          <w:rStyle w:val="Style13ptBold"/>
        </w:rPr>
        <w:t>Roberts 6-20</w:t>
      </w:r>
      <w:r>
        <w:t xml:space="preserve">. </w:t>
      </w:r>
      <w:proofErr w:type="spellStart"/>
      <w:r>
        <w:t>C</w:t>
      </w:r>
      <w:r w:rsidRPr="001C5651">
        <w:t>ontributer</w:t>
      </w:r>
      <w:proofErr w:type="spellEnd"/>
      <w:r w:rsidRPr="001C5651">
        <w:t xml:space="preserve"> to Al Jazeera, an international news channel, “In another rebuke to Trump, Senate votes to block Saudi arms sale,” Al Jazeera, </w:t>
      </w:r>
      <w:hyperlink r:id="rId45" w:history="1">
        <w:r w:rsidRPr="001C5651">
          <w:rPr>
            <w:rStyle w:val="Hyperlink"/>
          </w:rPr>
          <w:t>https://www.aljazeera.com/news/2019/06/rebuke-trump-senate-votes-block-saudi-arms-sale-190620140805753.html</w:t>
        </w:r>
      </w:hyperlink>
      <w:r w:rsidRPr="001C5651">
        <w:t>, 6/20/19//</w:t>
      </w:r>
      <w:proofErr w:type="spellStart"/>
      <w:r w:rsidRPr="001C5651">
        <w:t>jld</w:t>
      </w:r>
      <w:proofErr w:type="spellEnd"/>
    </w:p>
    <w:p w14:paraId="43DF66A4" w14:textId="77777777" w:rsidR="00BB1438" w:rsidRPr="007E17AA" w:rsidRDefault="00BB1438" w:rsidP="00BB1438">
      <w:pPr>
        <w:rPr>
          <w:sz w:val="16"/>
        </w:rPr>
      </w:pPr>
      <w:r w:rsidRPr="007E17AA">
        <w:rPr>
          <w:rStyle w:val="StyleUnderline"/>
        </w:rPr>
        <w:t xml:space="preserve">The </w:t>
      </w:r>
      <w:r w:rsidRPr="007E17AA">
        <w:rPr>
          <w:rStyle w:val="Emphasis"/>
        </w:rPr>
        <w:t>US Senate</w:t>
      </w:r>
      <w:r w:rsidRPr="007E17AA">
        <w:rPr>
          <w:sz w:val="16"/>
        </w:rPr>
        <w:t xml:space="preserve"> on Thursday </w:t>
      </w:r>
      <w:r w:rsidRPr="007E17AA">
        <w:rPr>
          <w:rStyle w:val="StyleUnderline"/>
        </w:rPr>
        <w:t>delivered another</w:t>
      </w:r>
      <w:r w:rsidRPr="007E17AA">
        <w:rPr>
          <w:sz w:val="16"/>
        </w:rPr>
        <w:t xml:space="preserve"> </w:t>
      </w:r>
      <w:r w:rsidRPr="007E17AA">
        <w:rPr>
          <w:rStyle w:val="Emphasis"/>
        </w:rPr>
        <w:t>strong rebuke of</w:t>
      </w:r>
      <w:r w:rsidRPr="007E17AA">
        <w:rPr>
          <w:sz w:val="16"/>
        </w:rPr>
        <w:t xml:space="preserve"> President </w:t>
      </w:r>
      <w:hyperlink r:id="rId46" w:history="1">
        <w:r w:rsidRPr="007E17AA">
          <w:rPr>
            <w:rStyle w:val="Emphasis"/>
          </w:rPr>
          <w:t>Donald Trump</w:t>
        </w:r>
      </w:hyperlink>
      <w:r w:rsidRPr="007E17AA">
        <w:rPr>
          <w:rStyle w:val="Emphasis"/>
        </w:rPr>
        <w:t xml:space="preserve">'s handling of the US relationship with </w:t>
      </w:r>
      <w:hyperlink r:id="rId47" w:history="1">
        <w:r w:rsidRPr="007E17AA">
          <w:rPr>
            <w:rStyle w:val="Emphasis"/>
          </w:rPr>
          <w:t>Saudi Arabia</w:t>
        </w:r>
      </w:hyperlink>
      <w:r w:rsidRPr="007E17AA">
        <w:rPr>
          <w:rStyle w:val="StyleUnderline"/>
        </w:rPr>
        <w:t xml:space="preserve">, expressing </w:t>
      </w:r>
      <w:r w:rsidRPr="007E17AA">
        <w:rPr>
          <w:rStyle w:val="Emphasis"/>
        </w:rPr>
        <w:t>disapproval</w:t>
      </w:r>
      <w:r w:rsidRPr="007E17AA">
        <w:rPr>
          <w:sz w:val="16"/>
        </w:rPr>
        <w:t xml:space="preserve"> the administration's move to bypass Congress to complete eight billion dollars in US weapons sales to the kingdom. The 53-45 vote </w:t>
      </w:r>
      <w:r w:rsidRPr="007E17AA">
        <w:rPr>
          <w:rStyle w:val="Emphasis"/>
        </w:rPr>
        <w:t>rejects</w:t>
      </w:r>
      <w:r w:rsidRPr="007E17AA">
        <w:rPr>
          <w:sz w:val="16"/>
        </w:rPr>
        <w:t xml:space="preserve"> </w:t>
      </w:r>
      <w:r w:rsidRPr="007E17AA">
        <w:rPr>
          <w:rStyle w:val="StyleUnderline"/>
        </w:rPr>
        <w:t>Trump's claim that</w:t>
      </w:r>
      <w:r w:rsidRPr="007E17AA">
        <w:rPr>
          <w:sz w:val="16"/>
        </w:rPr>
        <w:t xml:space="preserve"> </w:t>
      </w:r>
      <w:r w:rsidRPr="007E17AA">
        <w:rPr>
          <w:rStyle w:val="Emphasis"/>
        </w:rPr>
        <w:t>"emergency" circumstances</w:t>
      </w:r>
      <w:r w:rsidRPr="007E17AA">
        <w:rPr>
          <w:sz w:val="16"/>
        </w:rPr>
        <w:t xml:space="preserve"> </w:t>
      </w:r>
      <w:r w:rsidRPr="007E17AA">
        <w:rPr>
          <w:rStyle w:val="StyleUnderline"/>
        </w:rPr>
        <w:t xml:space="preserve">require the </w:t>
      </w:r>
      <w:hyperlink r:id="rId48" w:history="1">
        <w:r w:rsidRPr="007E17AA">
          <w:rPr>
            <w:rStyle w:val="StyleUnderline"/>
          </w:rPr>
          <w:t>United States</w:t>
        </w:r>
      </w:hyperlink>
      <w:r w:rsidRPr="007E17AA">
        <w:rPr>
          <w:rStyle w:val="StyleUnderline"/>
        </w:rPr>
        <w:t xml:space="preserve"> to provide Riyadh more precision-guided bombs because of "Iranian threats".</w:t>
      </w:r>
      <w:r w:rsidRPr="007E17AA">
        <w:rPr>
          <w:sz w:val="16"/>
        </w:rPr>
        <w:t xml:space="preserve"> Senator Bob Menendez, a top Democrat leader on foreign affairs, and Senator Lindsey Graham, a Republican and political ally of Trump, led the challenge to the Saudi arms sales. </w:t>
      </w:r>
      <w:r w:rsidRPr="007E17AA">
        <w:rPr>
          <w:rStyle w:val="StyleUnderline"/>
        </w:rPr>
        <w:t>"These weapons won't counter Iranian threats</w:t>
      </w:r>
      <w:r w:rsidRPr="007E17AA">
        <w:rPr>
          <w:sz w:val="16"/>
        </w:rPr>
        <w:t xml:space="preserve">. This is all about using them in Yemen," </w:t>
      </w:r>
      <w:r w:rsidRPr="007E17AA">
        <w:rPr>
          <w:rStyle w:val="Emphasis"/>
        </w:rPr>
        <w:t>Menendez</w:t>
      </w:r>
      <w:r w:rsidRPr="007E17AA">
        <w:rPr>
          <w:sz w:val="16"/>
        </w:rPr>
        <w:t xml:space="preserve"> </w:t>
      </w:r>
      <w:r w:rsidRPr="007E17AA">
        <w:rPr>
          <w:rStyle w:val="StyleUnderline"/>
        </w:rPr>
        <w:t>said</w:t>
      </w:r>
      <w:r w:rsidRPr="007E17AA">
        <w:rPr>
          <w:sz w:val="16"/>
        </w:rPr>
        <w:t xml:space="preserve"> in remarks to the Senate on Wednesday. Trump and his advisers used the emergency declaration to bypass a requirement in the Arms Export Control Act that Congress approve such arms sales amid growing opposition by politicians to providing US precision-guided weapons to Saudi Arabia. The planned sale also provides for co-production and manufacture of hi-tech bomb components in Saudi Arabia for the first time. </w:t>
      </w:r>
      <w:r w:rsidRPr="007E17AA">
        <w:rPr>
          <w:rStyle w:val="Emphasis"/>
        </w:rPr>
        <w:t>Outrage</w:t>
      </w:r>
      <w:r w:rsidRPr="007E17AA">
        <w:rPr>
          <w:sz w:val="16"/>
        </w:rPr>
        <w:t xml:space="preserve"> </w:t>
      </w:r>
      <w:r w:rsidRPr="007E17AA">
        <w:rPr>
          <w:rStyle w:val="StyleUnderline"/>
        </w:rPr>
        <w:t>over</w:t>
      </w:r>
      <w:r w:rsidRPr="007E17AA">
        <w:rPr>
          <w:sz w:val="16"/>
        </w:rPr>
        <w:t xml:space="preserve"> Yemen, </w:t>
      </w:r>
      <w:r w:rsidRPr="007E17AA">
        <w:rPr>
          <w:rStyle w:val="Emphasis"/>
        </w:rPr>
        <w:t>Khashoggi</w:t>
      </w:r>
      <w:r w:rsidRPr="007E17AA">
        <w:rPr>
          <w:sz w:val="16"/>
        </w:rPr>
        <w:t xml:space="preserve"> The vote </w:t>
      </w:r>
      <w:r w:rsidRPr="007E17AA">
        <w:rPr>
          <w:rStyle w:val="StyleUnderline"/>
        </w:rPr>
        <w:t>shows</w:t>
      </w:r>
      <w:r w:rsidRPr="007E17AA">
        <w:rPr>
          <w:sz w:val="16"/>
        </w:rPr>
        <w:t xml:space="preserve"> </w:t>
      </w:r>
      <w:r w:rsidRPr="007E17AA">
        <w:rPr>
          <w:rStyle w:val="Emphasis"/>
        </w:rPr>
        <w:t>continuing bipartisan political opposition within Congress to the White House's "business as usual</w:t>
      </w:r>
      <w:r w:rsidRPr="007E17AA">
        <w:rPr>
          <w:sz w:val="16"/>
        </w:rPr>
        <w:t xml:space="preserve"> with Saudi Arabia" </w:t>
      </w:r>
      <w:r w:rsidRPr="007E17AA">
        <w:rPr>
          <w:rStyle w:val="Emphasis"/>
        </w:rPr>
        <w:t>approach</w:t>
      </w:r>
      <w:r w:rsidRPr="007E17AA">
        <w:rPr>
          <w:sz w:val="16"/>
        </w:rPr>
        <w:t xml:space="preserve">. It is unclear if there would be enough votes to overcome a likely Trump veto of the measure should it make it to his desk. Senate </w:t>
      </w:r>
      <w:r w:rsidRPr="007E17AA">
        <w:rPr>
          <w:rStyle w:val="Emphasis"/>
        </w:rPr>
        <w:t>Republicans</w:t>
      </w:r>
      <w:r w:rsidRPr="007E17AA">
        <w:rPr>
          <w:sz w:val="16"/>
        </w:rPr>
        <w:t xml:space="preserve">, however, </w:t>
      </w:r>
      <w:r w:rsidRPr="007E17AA">
        <w:rPr>
          <w:rStyle w:val="StyleUnderline"/>
        </w:rPr>
        <w:t>are preparing legislation to impose new parameters on the US-Saudi strategic relationship</w:t>
      </w:r>
      <w:r w:rsidRPr="007E17AA">
        <w:rPr>
          <w:sz w:val="16"/>
        </w:rPr>
        <w:t xml:space="preserve">, including potential financial sanctions on persons involved in the </w:t>
      </w:r>
      <w:hyperlink r:id="rId49" w:history="1">
        <w:r w:rsidRPr="007E17AA">
          <w:rPr>
            <w:rStyle w:val="Hyperlink"/>
            <w:sz w:val="16"/>
          </w:rPr>
          <w:t>killing of Saudi journalist</w:t>
        </w:r>
      </w:hyperlink>
      <w:r w:rsidRPr="007E17AA">
        <w:rPr>
          <w:sz w:val="16"/>
        </w:rPr>
        <w:t xml:space="preserve"> Jamal Khashoggi. </w:t>
      </w:r>
      <w:hyperlink r:id="rId50" w:history="1">
        <w:r w:rsidRPr="007E17AA">
          <w:rPr>
            <w:rStyle w:val="Hyperlink"/>
            <w:sz w:val="16"/>
          </w:rPr>
          <w:t>Saudi Arabia: The world's largest arms importer from 2014-2018</w:t>
        </w:r>
      </w:hyperlink>
      <w:r w:rsidRPr="007E17AA">
        <w:rPr>
          <w:sz w:val="16"/>
        </w:rPr>
        <w:t xml:space="preserve"> US legislators have grown increasingly uncomfortable with the Saudi-UAE aerial bombing campaign in </w:t>
      </w:r>
      <w:hyperlink r:id="rId51" w:history="1">
        <w:r w:rsidRPr="007E17AA">
          <w:rPr>
            <w:rStyle w:val="Hyperlink"/>
            <w:sz w:val="16"/>
          </w:rPr>
          <w:t>Yemen</w:t>
        </w:r>
      </w:hyperlink>
      <w:r w:rsidRPr="007E17AA">
        <w:rPr>
          <w:sz w:val="16"/>
        </w:rPr>
        <w:t xml:space="preserve"> that has caused thousands of deaths and a severe cholera outbreak. "What's happening in Yemen is a humanitarian disaster that has been exacerbated by the very weapons we have been giving the Saudis," Menendez said.</w:t>
      </w:r>
    </w:p>
    <w:p w14:paraId="11018857" w14:textId="77777777" w:rsidR="00BB1438" w:rsidRPr="00BB1438" w:rsidRDefault="00BB1438" w:rsidP="00BB1438">
      <w:pPr>
        <w:rPr>
          <w:lang w:val="en"/>
        </w:rPr>
      </w:pPr>
    </w:p>
    <w:p w14:paraId="44D3EC7F" w14:textId="77777777" w:rsidR="001C5651" w:rsidRDefault="001C5651" w:rsidP="00BA01CF">
      <w:pPr>
        <w:pStyle w:val="Heading4"/>
        <w:rPr>
          <w:lang w:val="en"/>
        </w:rPr>
      </w:pPr>
      <w:r>
        <w:rPr>
          <w:lang w:val="en"/>
        </w:rPr>
        <w:t>Senate votes to pass 22 resolutions of disapproval against Saudi arms deal</w:t>
      </w:r>
    </w:p>
    <w:p w14:paraId="112491EA" w14:textId="5C0E42FC" w:rsidR="001C5651" w:rsidRPr="001C5651" w:rsidRDefault="001C5651" w:rsidP="001C5651">
      <w:r w:rsidRPr="001C5651">
        <w:t xml:space="preserve">Deirdre </w:t>
      </w:r>
      <w:proofErr w:type="spellStart"/>
      <w:r w:rsidRPr="001C5651">
        <w:rPr>
          <w:rStyle w:val="Style13ptBold"/>
        </w:rPr>
        <w:t>Shesgreen</w:t>
      </w:r>
      <w:proofErr w:type="spellEnd"/>
      <w:r w:rsidRPr="001C5651">
        <w:rPr>
          <w:rStyle w:val="Style13ptBold"/>
        </w:rPr>
        <w:t xml:space="preserve"> &amp;</w:t>
      </w:r>
      <w:r w:rsidRPr="001C5651">
        <w:t xml:space="preserve"> Ledyard </w:t>
      </w:r>
      <w:r w:rsidRPr="001C5651">
        <w:rPr>
          <w:rStyle w:val="Style13ptBold"/>
        </w:rPr>
        <w:t>King 6-20</w:t>
      </w:r>
      <w:r w:rsidRPr="001C5651">
        <w:t xml:space="preserve">. Deirdre, foreign affairs reporter; Ledyard, a Washington correspondent who covers Congress, the EPA, NOAA, FEMA, “In rare rebuke, Senate votes to block Trump administration's weapons deal with Saudi Arabia,” USA Today, </w:t>
      </w:r>
      <w:hyperlink r:id="rId52" w:history="1">
        <w:r w:rsidRPr="001C5651">
          <w:rPr>
            <w:rStyle w:val="Hyperlink"/>
          </w:rPr>
          <w:t>https://www.usatoday.com/story/news/world/2019/06/20/saudi-weapons-sale-senates-to-vote-block-trump-administrations-planned-deal-un-report-jamalkhashoggi/1505310001/</w:t>
        </w:r>
      </w:hyperlink>
      <w:r w:rsidRPr="001C5651">
        <w:t>, 6/20/19//</w:t>
      </w:r>
      <w:proofErr w:type="spellStart"/>
      <w:r w:rsidRPr="001C5651">
        <w:t>jld</w:t>
      </w:r>
      <w:proofErr w:type="spellEnd"/>
    </w:p>
    <w:p w14:paraId="0FC2F23E" w14:textId="7B25C6F2" w:rsidR="001C5651" w:rsidRPr="00207A4D" w:rsidRDefault="001C5651" w:rsidP="001C5651">
      <w:pPr>
        <w:rPr>
          <w:sz w:val="16"/>
        </w:rPr>
      </w:pPr>
      <w:r w:rsidRPr="006F08FA">
        <w:rPr>
          <w:rStyle w:val="StyleUnderline"/>
        </w:rPr>
        <w:t>The Senate voted</w:t>
      </w:r>
      <w:r w:rsidRPr="00207A4D">
        <w:rPr>
          <w:sz w:val="16"/>
        </w:rPr>
        <w:t xml:space="preserve"> 53-45 on Thursday </w:t>
      </w:r>
      <w:r w:rsidRPr="006F08FA">
        <w:rPr>
          <w:rStyle w:val="StyleUnderline"/>
        </w:rPr>
        <w:t>to</w:t>
      </w:r>
      <w:r w:rsidRPr="00207A4D">
        <w:rPr>
          <w:sz w:val="16"/>
        </w:rPr>
        <w:t xml:space="preserve"> </w:t>
      </w:r>
      <w:r w:rsidRPr="006F08FA">
        <w:rPr>
          <w:rStyle w:val="Emphasis"/>
        </w:rPr>
        <w:t>block the Trump</w:t>
      </w:r>
      <w:r w:rsidRPr="00207A4D">
        <w:rPr>
          <w:sz w:val="16"/>
        </w:rPr>
        <w:t xml:space="preserve"> administration from selling U.S.-made </w:t>
      </w:r>
      <w:hyperlink r:id="rId53" w:tgtFrame="_blank" w:history="1">
        <w:r w:rsidRPr="006F08FA">
          <w:rPr>
            <w:rStyle w:val="Emphasis"/>
          </w:rPr>
          <w:t>weapons to Saudi Arabia</w:t>
        </w:r>
      </w:hyperlink>
      <w:r w:rsidRPr="006F08FA">
        <w:rPr>
          <w:rStyle w:val="Emphasis"/>
        </w:rPr>
        <w:t xml:space="preserve"> and its allies</w:t>
      </w:r>
      <w:r w:rsidRPr="00207A4D">
        <w:rPr>
          <w:rStyle w:val="StyleUnderline"/>
        </w:rPr>
        <w:t xml:space="preserve">, a rare </w:t>
      </w:r>
      <w:r w:rsidRPr="00207A4D">
        <w:rPr>
          <w:rStyle w:val="Emphasis"/>
        </w:rPr>
        <w:t>rebuke</w:t>
      </w:r>
      <w:r w:rsidRPr="00207A4D">
        <w:rPr>
          <w:rStyle w:val="StyleUnderline"/>
        </w:rPr>
        <w:t xml:space="preserve"> </w:t>
      </w:r>
      <w:r w:rsidRPr="00207A4D">
        <w:rPr>
          <w:sz w:val="16"/>
        </w:rPr>
        <w:t xml:space="preserve">of the White House </w:t>
      </w:r>
      <w:r w:rsidRPr="00207A4D">
        <w:rPr>
          <w:rStyle w:val="Emphasis"/>
        </w:rPr>
        <w:t>by the Republican</w:t>
      </w:r>
      <w:r w:rsidRPr="00207A4D">
        <w:rPr>
          <w:rStyle w:val="StyleUnderline"/>
        </w:rPr>
        <w:t xml:space="preserve">-led </w:t>
      </w:r>
      <w:r w:rsidRPr="00207A4D">
        <w:rPr>
          <w:rStyle w:val="Emphasis"/>
        </w:rPr>
        <w:t>chamber</w:t>
      </w:r>
      <w:r w:rsidRPr="00207A4D">
        <w:rPr>
          <w:rStyle w:val="StyleUnderline"/>
        </w:rPr>
        <w:t>. The move pushed by a</w:t>
      </w:r>
      <w:r w:rsidRPr="00207A4D">
        <w:rPr>
          <w:sz w:val="16"/>
        </w:rPr>
        <w:t xml:space="preserve"> </w:t>
      </w:r>
      <w:hyperlink r:id="rId54" w:tgtFrame="_blank" w:history="1">
        <w:r w:rsidRPr="00207A4D">
          <w:rPr>
            <w:rStyle w:val="Emphasis"/>
          </w:rPr>
          <w:t>bipartisan group</w:t>
        </w:r>
      </w:hyperlink>
      <w:r w:rsidRPr="00207A4D">
        <w:rPr>
          <w:rStyle w:val="Emphasis"/>
        </w:rPr>
        <w:t xml:space="preserve"> of senators</w:t>
      </w:r>
      <w:r w:rsidRPr="00207A4D">
        <w:rPr>
          <w:sz w:val="16"/>
        </w:rPr>
        <w:t xml:space="preserve"> </w:t>
      </w:r>
      <w:r w:rsidRPr="00207A4D">
        <w:rPr>
          <w:rStyle w:val="StyleUnderline"/>
        </w:rPr>
        <w:t>highlights the</w:t>
      </w:r>
      <w:r w:rsidRPr="00207A4D">
        <w:rPr>
          <w:sz w:val="16"/>
        </w:rPr>
        <w:t xml:space="preserve"> </w:t>
      </w:r>
      <w:r w:rsidRPr="00207A4D">
        <w:rPr>
          <w:rStyle w:val="Emphasis"/>
        </w:rPr>
        <w:t>growing rift between Congress and the White House over</w:t>
      </w:r>
      <w:r w:rsidRPr="00207A4D">
        <w:rPr>
          <w:sz w:val="16"/>
        </w:rPr>
        <w:t xml:space="preserve"> the Trump administration's staunchly </w:t>
      </w:r>
      <w:r w:rsidRPr="00207A4D">
        <w:rPr>
          <w:rStyle w:val="Emphasis"/>
        </w:rPr>
        <w:t>pro-Saudi policies</w:t>
      </w:r>
      <w:r w:rsidRPr="00207A4D">
        <w:rPr>
          <w:rStyle w:val="StyleUnderline"/>
        </w:rPr>
        <w:t xml:space="preserve">, even as the kingdom has committed a series of high-profile </w:t>
      </w:r>
      <w:hyperlink r:id="rId55" w:tgtFrame="_blank" w:history="1">
        <w:r w:rsidRPr="00207A4D">
          <w:rPr>
            <w:rStyle w:val="StyleUnderline"/>
          </w:rPr>
          <w:t>human rights violations</w:t>
        </w:r>
      </w:hyperlink>
      <w:r w:rsidRPr="00207A4D">
        <w:rPr>
          <w:rStyle w:val="StyleUnderline"/>
        </w:rPr>
        <w:t>.</w:t>
      </w:r>
      <w:r w:rsidRPr="00207A4D">
        <w:rPr>
          <w:sz w:val="16"/>
        </w:rPr>
        <w:t xml:space="preserve"> The Senate voted to pass 22 "resolutions of disapproval" to block a pending $8.1 billion arms deal to Saudi Arabia, Jordan and the United Arab Emirates. White House officials say they will advise the president to veto the bill and allow the weapons sale to proceed. Opponents of the deal cited not only anger at the Saudi government for its role in the murder of journalist </w:t>
      </w:r>
      <w:hyperlink r:id="rId56" w:tgtFrame="_blank" w:history="1">
        <w:r w:rsidRPr="00207A4D">
          <w:rPr>
            <w:rStyle w:val="Hyperlink"/>
            <w:sz w:val="16"/>
          </w:rPr>
          <w:t>Jamal Khashoggi</w:t>
        </w:r>
      </w:hyperlink>
      <w:r w:rsidRPr="00207A4D">
        <w:rPr>
          <w:sz w:val="16"/>
        </w:rPr>
        <w:t xml:space="preserve"> and its involvement in the war in Yemen, but also what they see as Trump's strong-arm efforts to sell weapons without seeking congressional say-so. Sen. Bob Menendez, D-N.J., the chief sponsor of the legislation, said </w:t>
      </w:r>
      <w:r w:rsidRPr="00207A4D">
        <w:rPr>
          <w:rStyle w:val="StyleUnderline"/>
        </w:rPr>
        <w:t xml:space="preserve">the vote was </w:t>
      </w:r>
      <w:r w:rsidRPr="00207A4D">
        <w:rPr>
          <w:rStyle w:val="Emphasis"/>
        </w:rPr>
        <w:t>not "about any one president or</w:t>
      </w:r>
      <w:r w:rsidRPr="00207A4D">
        <w:rPr>
          <w:sz w:val="16"/>
        </w:rPr>
        <w:t xml:space="preserve"> any one </w:t>
      </w:r>
      <w:r w:rsidRPr="00207A4D">
        <w:rPr>
          <w:rStyle w:val="Emphasis"/>
        </w:rPr>
        <w:t>arms sale</w:t>
      </w:r>
      <w:r w:rsidRPr="00207A4D">
        <w:rPr>
          <w:sz w:val="16"/>
        </w:rPr>
        <w:t xml:space="preserve">s," </w:t>
      </w:r>
      <w:r w:rsidRPr="00207A4D">
        <w:rPr>
          <w:rStyle w:val="StyleUnderline"/>
        </w:rPr>
        <w:t>but about being an "effective</w:t>
      </w:r>
      <w:r w:rsidRPr="00207A4D">
        <w:rPr>
          <w:sz w:val="16"/>
        </w:rPr>
        <w:t xml:space="preserve"> </w:t>
      </w:r>
      <w:r w:rsidRPr="00207A4D">
        <w:rPr>
          <w:rStyle w:val="Emphasis"/>
        </w:rPr>
        <w:t>check" on the executive</w:t>
      </w:r>
      <w:r w:rsidRPr="00207A4D">
        <w:rPr>
          <w:sz w:val="16"/>
        </w:rPr>
        <w:t xml:space="preserve"> branch. "We must both assert our role in upholding the rule of law at home and use our position to ensure that when our government seeks to swell weapons those sales advance our national security interests and our values," he said. He was joined by almost every Democrat and six Republicans: Lindsey Graham of South Carolina, Rand Paul of Kentucky, Jerry Moran of Kansas, Lisa Murkowski of Alaska, Todd Young of Indiana, and Mike Lee, of Utah in voting to block the deal. Despite the rare bipartisan rebuke of the administration's policy, opponents didn't muster the 67 votes necessary to override a presidential veto the White House threatened Thursday.</w:t>
      </w:r>
    </w:p>
    <w:p w14:paraId="1BD4D2C0" w14:textId="3421FF29" w:rsidR="00E12B78" w:rsidRPr="00627E5F" w:rsidRDefault="00E12B78" w:rsidP="00637E18">
      <w:pPr>
        <w:pStyle w:val="Heading1"/>
      </w:pPr>
      <w:r w:rsidRPr="00627E5F">
        <w:t>NEG---CASE</w:t>
      </w:r>
    </w:p>
    <w:p w14:paraId="6EC2486D" w14:textId="557D8975" w:rsidR="00627E5F" w:rsidRPr="00627E5F" w:rsidRDefault="00627E5F" w:rsidP="00E12B78">
      <w:pPr>
        <w:pStyle w:val="Heading2"/>
      </w:pPr>
      <w:r w:rsidRPr="00627E5F">
        <w:t>Human Rights ADV</w:t>
      </w:r>
    </w:p>
    <w:p w14:paraId="4C0F2924" w14:textId="6FA5BD8A" w:rsidR="00627E5F" w:rsidRPr="00627E5F" w:rsidRDefault="00627E5F" w:rsidP="00627E5F">
      <w:pPr>
        <w:pStyle w:val="Heading3"/>
      </w:pPr>
      <w:r w:rsidRPr="00627E5F">
        <w:t>War Inevitable---1NC</w:t>
      </w:r>
    </w:p>
    <w:p w14:paraId="3BEB4041" w14:textId="039AB0F8" w:rsidR="00627E5F" w:rsidRPr="00627E5F" w:rsidRDefault="00627E5F" w:rsidP="00BA01CF">
      <w:pPr>
        <w:pStyle w:val="Heading4"/>
      </w:pPr>
      <w:r w:rsidRPr="00627E5F">
        <w:t>There’s still an actual civil war there that you don’t solve</w:t>
      </w:r>
    </w:p>
    <w:p w14:paraId="4B0CC086" w14:textId="77777777" w:rsidR="00627E5F" w:rsidRPr="00627E5F" w:rsidRDefault="00627E5F" w:rsidP="00627E5F">
      <w:pPr>
        <w:rPr>
          <w:b/>
        </w:rPr>
      </w:pPr>
      <w:proofErr w:type="spellStart"/>
      <w:r w:rsidRPr="00627E5F">
        <w:t>Tawakkol</w:t>
      </w:r>
      <w:proofErr w:type="spellEnd"/>
      <w:r w:rsidRPr="00627E5F">
        <w:t xml:space="preserve"> </w:t>
      </w:r>
      <w:r w:rsidRPr="00627E5F">
        <w:rPr>
          <w:rStyle w:val="Style13ptBold"/>
        </w:rPr>
        <w:t xml:space="preserve">Karman, </w:t>
      </w:r>
      <w:r w:rsidRPr="00627E5F">
        <w:t>11-21-20</w:t>
      </w:r>
      <w:r w:rsidRPr="00627E5F">
        <w:rPr>
          <w:rStyle w:val="Style13ptBold"/>
        </w:rPr>
        <w:t xml:space="preserve">18, </w:t>
      </w:r>
      <w:r w:rsidRPr="00627E5F">
        <w:rPr>
          <w:b/>
        </w:rPr>
        <w:t>(</w:t>
      </w:r>
      <w:proofErr w:type="spellStart"/>
      <w:r w:rsidRPr="00627E5F">
        <w:t>Tawakkol</w:t>
      </w:r>
      <w:proofErr w:type="spellEnd"/>
      <w:r w:rsidRPr="00627E5F">
        <w:t xml:space="preserve"> Karman is a Nobel Peace Prize Laureate. "Enough is enough. End the war in Yemen.</w:t>
      </w:r>
      <w:r w:rsidRPr="00627E5F">
        <w:rPr>
          <w:b/>
        </w:rPr>
        <w:t xml:space="preserve">” </w:t>
      </w:r>
      <w:r w:rsidRPr="00627E5F">
        <w:t>Washington Post, https://www.washingtonpost.com/news/democracy-post/wp/2018/11/21/enough-is-enough-end-the-war-in-yemen/, accessed 6-19-2019, SM</w:t>
      </w:r>
      <w:r w:rsidRPr="00627E5F">
        <w:rPr>
          <w:b/>
        </w:rPr>
        <w:t>)</w:t>
      </w:r>
    </w:p>
    <w:p w14:paraId="4342B663" w14:textId="77777777" w:rsidR="00627E5F" w:rsidRPr="00627E5F" w:rsidRDefault="00627E5F" w:rsidP="00627E5F">
      <w:r w:rsidRPr="00627E5F">
        <w:rPr>
          <w:u w:val="single"/>
        </w:rPr>
        <w:t xml:space="preserve">The path to ending the war is clear. First, the United States and other countries must cease arms exports to Saudi Arabia and the UAE. The Security Council should pass a resolution demanding an immediate end to the war and compelling the Saudis and Emiratis to withdraw from Yemen. </w:t>
      </w:r>
      <w:r w:rsidRPr="00627E5F">
        <w:t>The United Nations must sponsor a political process that begins by obligating all parties to the conflict to disarm their militias.</w:t>
      </w:r>
    </w:p>
    <w:p w14:paraId="715BC868" w14:textId="7A02C92B" w:rsidR="00627E5F" w:rsidRPr="00627E5F" w:rsidRDefault="00627E5F" w:rsidP="00627E5F">
      <w:r w:rsidRPr="00627E5F">
        <w:rPr>
          <w:u w:val="single"/>
        </w:rPr>
        <w:t>This will allow Yemen to resume the political process that was disrupted by the coup. The United Nations should oversee the formation of government of national unity that will organize a referendum on the draft constitution and prepare for fresh elections. It is crucial to establish a national reconciliation commission responsible for providing redress to victims of the war</w:t>
      </w:r>
      <w:r w:rsidRPr="00627E5F">
        <w:t>. Saudi Arabia and the United Arab Emirates must be held accountable and compensate Yemen for the damages they have caused.</w:t>
      </w:r>
    </w:p>
    <w:p w14:paraId="57EC75C6" w14:textId="606978B4" w:rsidR="00627E5F" w:rsidRPr="00627E5F" w:rsidRDefault="00627E5F" w:rsidP="00627E5F">
      <w:pPr>
        <w:pStyle w:val="Heading3"/>
      </w:pPr>
      <w:r w:rsidRPr="00627E5F">
        <w:t>War Inevitable---2NC</w:t>
      </w:r>
    </w:p>
    <w:p w14:paraId="01D32192" w14:textId="720EEB57" w:rsidR="00627E5F" w:rsidRPr="00627E5F" w:rsidRDefault="00627E5F" w:rsidP="00BA01CF">
      <w:pPr>
        <w:pStyle w:val="Heading4"/>
      </w:pPr>
      <w:r w:rsidRPr="00627E5F">
        <w:t xml:space="preserve">Even if Saudi Arabia gets out </w:t>
      </w:r>
      <w:proofErr w:type="spellStart"/>
      <w:r w:rsidRPr="00627E5F">
        <w:t>Hadi</w:t>
      </w:r>
      <w:proofErr w:type="spellEnd"/>
      <w:r w:rsidRPr="00627E5F">
        <w:t xml:space="preserve"> will continue killing people</w:t>
      </w:r>
    </w:p>
    <w:p w14:paraId="1BBBA0F4" w14:textId="77777777" w:rsidR="00627E5F" w:rsidRPr="00627E5F" w:rsidRDefault="00627E5F" w:rsidP="00627E5F">
      <w:r w:rsidRPr="00627E5F">
        <w:t xml:space="preserve">Michael </w:t>
      </w:r>
      <w:r w:rsidRPr="00627E5F">
        <w:rPr>
          <w:b/>
        </w:rPr>
        <w:t>Knights et al</w:t>
      </w:r>
      <w:r w:rsidRPr="00627E5F">
        <w:t xml:space="preserve">, Kenneth M. Pollack, And Barbara F. Walter, </w:t>
      </w:r>
      <w:r w:rsidRPr="00627E5F">
        <w:rPr>
          <w:b/>
        </w:rPr>
        <w:t>5-2</w:t>
      </w:r>
      <w:r w:rsidRPr="00627E5F">
        <w:t xml:space="preserve">-2019, (MICHAEL KNIGHTS Is the </w:t>
      </w:r>
      <w:proofErr w:type="spellStart"/>
      <w:r w:rsidRPr="00627E5F">
        <w:t>Lafer</w:t>
      </w:r>
      <w:proofErr w:type="spellEnd"/>
      <w:r w:rsidRPr="00627E5F">
        <w:t xml:space="preserve"> Fellow at The Washington Institute For Near East Policy. KENNETH M. POLLACK Is A Resident Scholar At The American Enterprise Institute. BARBARA F. WALTER Is Professor Of Political Science At The University Of California–San Diego’s School Of Global Policy And Strategy. "A Real Plan to End the War in Yemen," Foreign Affairs, https://www.foreignaffairs.com/articles/yemen/2019-05-02/real-plan-end-war-yemen?utm_campaign=reg_conf_email&amp;utm_medium=newsletters&amp;utm_source=fa_registration, accessed 6-20-2019, SM)</w:t>
      </w:r>
    </w:p>
    <w:p w14:paraId="081A6BFD" w14:textId="77777777" w:rsidR="00627E5F" w:rsidRPr="00627E5F" w:rsidRDefault="00627E5F" w:rsidP="00627E5F">
      <w:pPr>
        <w:rPr>
          <w:rStyle w:val="StyleUnderline"/>
        </w:rPr>
      </w:pPr>
      <w:r w:rsidRPr="00627E5F">
        <w:rPr>
          <w:rStyle w:val="StyleUnderline"/>
        </w:rPr>
        <w:t>In the case of Yemen, withdrawing U.S. support—which has largely consisted of intelligence and logistical assistance—from the Saudis will hinder the coalition’s war effort and embolden the Houthis and their Iranian supporters, making them much less likely to accept a nationwide cease-fire and a power-sharing agreement.</w:t>
      </w:r>
    </w:p>
    <w:p w14:paraId="78AD8DFE" w14:textId="77777777" w:rsidR="00627E5F" w:rsidRPr="00627E5F" w:rsidRDefault="00627E5F" w:rsidP="00627E5F">
      <w:r w:rsidRPr="00627E5F">
        <w:rPr>
          <w:rStyle w:val="StyleUnderline"/>
        </w:rPr>
        <w:t>In fact, U.S. congressional criticism of the Saudis has already encouraged the Houthis who, far from giving up, appear determined to fight on.</w:t>
      </w:r>
      <w:r w:rsidRPr="00627E5F">
        <w:t xml:space="preserve"> Since the UN brokered a cease-fire for the strategically important, Houthi-held port of </w:t>
      </w:r>
      <w:proofErr w:type="spellStart"/>
      <w:r w:rsidRPr="00627E5F">
        <w:t>Hodeidah</w:t>
      </w:r>
      <w:proofErr w:type="spellEnd"/>
      <w:r w:rsidRPr="00627E5F">
        <w:t xml:space="preserve"> in December, the Houthis have energetically fortified their positions in the city, in direct violation of the agreement’s terms. In fact, the Houthis have defaulted on one withdrawal deadline after another—first in early January, then in mid-February, thereby reneging on explicit commitments to the UN.</w:t>
      </w:r>
    </w:p>
    <w:p w14:paraId="352D353F" w14:textId="77777777" w:rsidR="00627E5F" w:rsidRPr="00627E5F" w:rsidRDefault="00627E5F" w:rsidP="00627E5F">
      <w:r w:rsidRPr="00627E5F">
        <w:t xml:space="preserve">UN negotiators are now trying to implement a third plan to move Houthi forces out of </w:t>
      </w:r>
      <w:proofErr w:type="spellStart"/>
      <w:r w:rsidRPr="00627E5F">
        <w:t>Hodeidah</w:t>
      </w:r>
      <w:proofErr w:type="spellEnd"/>
      <w:r w:rsidRPr="00627E5F">
        <w:t xml:space="preserve"> and other Red Sea ports, and for both sides to then pull back from the frontlines in </w:t>
      </w:r>
      <w:proofErr w:type="spellStart"/>
      <w:r w:rsidRPr="00627E5F">
        <w:t>Hodeidah</w:t>
      </w:r>
      <w:proofErr w:type="spellEnd"/>
      <w:r w:rsidRPr="00627E5F">
        <w:t xml:space="preserve"> city. But unless the Houthis are given a powerful incentive to step back, there is little reason to expect they will do so.</w:t>
      </w:r>
    </w:p>
    <w:p w14:paraId="226081FD" w14:textId="77777777" w:rsidR="00627E5F" w:rsidRPr="00627E5F" w:rsidRDefault="00627E5F" w:rsidP="00627E5F">
      <w:r w:rsidRPr="00627E5F">
        <w:rPr>
          <w:rStyle w:val="StyleUnderline"/>
        </w:rPr>
        <w:t>Rather than produce a stalemate, cutting U.S. support for the Saudi-led coalition might enable the Houthis to win a military victory, much like the one the Assad regime, Iran, and Russia are slowly achieving in Syria. This outcome is hardly desirable. The Houthis are anti-American, anti-Semitic, and increasingly anti-Sunni. In fact, Houthis, who are of Zaydi Shiite faith, are just one clan of hundreds in the country.</w:t>
      </w:r>
      <w:r w:rsidRPr="00627E5F">
        <w:t xml:space="preserve"> There is no historical or popular basis for the Houthis to rule the capital, Sanaa, or the ports. As a result, </w:t>
      </w:r>
      <w:r w:rsidRPr="00627E5F">
        <w:rPr>
          <w:rStyle w:val="StyleUnderline"/>
        </w:rPr>
        <w:t>a post-conflict Yemen under Houthi rule would likely require considerable repression to hold it in place.</w:t>
      </w:r>
    </w:p>
    <w:p w14:paraId="446556E3" w14:textId="7EC310C3" w:rsidR="00627E5F" w:rsidRPr="00627E5F" w:rsidRDefault="00627E5F" w:rsidP="00627E5F"/>
    <w:p w14:paraId="1C6701ED" w14:textId="1B21852F" w:rsidR="00627E5F" w:rsidRPr="00627E5F" w:rsidRDefault="00627E5F" w:rsidP="00627E5F">
      <w:pPr>
        <w:pStyle w:val="Heading3"/>
      </w:pPr>
      <w:r w:rsidRPr="00627E5F">
        <w:t>HR Cred---1NC</w:t>
      </w:r>
    </w:p>
    <w:p w14:paraId="3B7B586E" w14:textId="1890216B" w:rsidR="00627E5F" w:rsidRPr="00627E5F" w:rsidRDefault="00627E5F" w:rsidP="00BA01CF">
      <w:pPr>
        <w:pStyle w:val="Heading4"/>
      </w:pPr>
      <w:r w:rsidRPr="00627E5F">
        <w:t>AFF doesn’t solve HR cred---Trump exists</w:t>
      </w:r>
    </w:p>
    <w:p w14:paraId="05FC4291" w14:textId="77777777" w:rsidR="00627E5F" w:rsidRPr="00627E5F" w:rsidRDefault="00627E5F" w:rsidP="00627E5F">
      <w:proofErr w:type="spellStart"/>
      <w:r w:rsidRPr="00627E5F">
        <w:rPr>
          <w:rStyle w:val="Style13ptBold"/>
        </w:rPr>
        <w:t>Margon</w:t>
      </w:r>
      <w:proofErr w:type="spellEnd"/>
      <w:r w:rsidRPr="00627E5F">
        <w:rPr>
          <w:rStyle w:val="Style13ptBold"/>
        </w:rPr>
        <w:t>, 18</w:t>
      </w:r>
      <w:r w:rsidRPr="00627E5F">
        <w:t xml:space="preserve"> --- Washington Director at Human Rights Watch (2/13/18, Sarah, “Giving Up the High Ground - America’s Retreat on Human Rights,” </w:t>
      </w:r>
      <w:hyperlink r:id="rId57" w:history="1">
        <w:r w:rsidRPr="00627E5F">
          <w:rPr>
            <w:rStyle w:val="Hyperlink"/>
          </w:rPr>
          <w:t>https://www.hrw.org/news/2018/02/13/giving-high-ground-americas-retreat-human-rights</w:t>
        </w:r>
      </w:hyperlink>
      <w:r w:rsidRPr="00627E5F">
        <w:t>, accessed on 5/9/19, JMP)</w:t>
      </w:r>
    </w:p>
    <w:p w14:paraId="39926D8C" w14:textId="77777777" w:rsidR="00627E5F" w:rsidRPr="00627E5F" w:rsidRDefault="00627E5F" w:rsidP="00627E5F">
      <w:r w:rsidRPr="00627E5F">
        <w:rPr>
          <w:rStyle w:val="Emphasis"/>
        </w:rPr>
        <w:t>No U.S. president has spoken about human rights the way</w:t>
      </w:r>
      <w:r w:rsidRPr="00627E5F">
        <w:t xml:space="preserve"> Donald </w:t>
      </w:r>
      <w:r w:rsidRPr="00627E5F">
        <w:rPr>
          <w:rStyle w:val="Emphasis"/>
        </w:rPr>
        <w:t>Trump has</w:t>
      </w:r>
      <w:r w:rsidRPr="00627E5F">
        <w:t xml:space="preserve">. During the campaign, </w:t>
      </w:r>
      <w:r w:rsidRPr="00627E5F">
        <w:rPr>
          <w:rStyle w:val="StyleUnderline"/>
        </w:rPr>
        <w:t>he praised Saddam</w:t>
      </w:r>
      <w:r w:rsidRPr="00627E5F">
        <w:t xml:space="preserve"> Hussein </w:t>
      </w:r>
      <w:r w:rsidRPr="00627E5F">
        <w:rPr>
          <w:rStyle w:val="StyleUnderline"/>
        </w:rPr>
        <w:t>for his approach to counterterrorism in Iraq</w:t>
      </w:r>
      <w:r w:rsidRPr="00627E5F">
        <w:t xml:space="preserve">: “He killed terrorists. He did that so good. They didn’t read them the rights. They didn’t talk. They were a terrorist. It was over.” He promised to loosen the restrictions on interrogating terrorism suspects: “I would bring back a hell of a lot worse than waterboarding.” </w:t>
      </w:r>
      <w:r w:rsidRPr="00627E5F">
        <w:rPr>
          <w:rStyle w:val="StyleUnderline"/>
        </w:rPr>
        <w:t>He went out of his way to compliment</w:t>
      </w:r>
      <w:r w:rsidRPr="00627E5F">
        <w:t xml:space="preserve"> Russian President Vladimir </w:t>
      </w:r>
      <w:r w:rsidRPr="00627E5F">
        <w:rPr>
          <w:rStyle w:val="StyleUnderline"/>
        </w:rPr>
        <w:t>Putin’s abusive rule</w:t>
      </w:r>
      <w:r w:rsidRPr="00627E5F">
        <w:t xml:space="preserve">: “In terms of leadership, he is getting an A.” And in a television interview shortly after his inauguration, when asked why he respected Putin—“a killer,” in the interviewer’s words—Trump responded, “We’ve got a lot of killers. What, do you think our country’s so innocent?” </w:t>
      </w:r>
    </w:p>
    <w:p w14:paraId="41816887" w14:textId="77777777" w:rsidR="00627E5F" w:rsidRPr="00627E5F" w:rsidRDefault="00627E5F" w:rsidP="00627E5F">
      <w:r w:rsidRPr="00627E5F">
        <w:t xml:space="preserve">As president, he has kept at it. Last April, </w:t>
      </w:r>
      <w:r w:rsidRPr="00627E5F">
        <w:rPr>
          <w:rStyle w:val="StyleUnderline"/>
        </w:rPr>
        <w:t>he chose to congratulate Turkish President</w:t>
      </w:r>
      <w:r w:rsidRPr="00627E5F">
        <w:t xml:space="preserve"> Recep Tayyip </w:t>
      </w:r>
      <w:r w:rsidRPr="00627E5F">
        <w:rPr>
          <w:rStyle w:val="StyleUnderline"/>
        </w:rPr>
        <w:t>Erdogan for winning a disputed referendum that expanded his authoritarian rule</w:t>
      </w:r>
      <w:r w:rsidRPr="00627E5F">
        <w:t>. In a call that same month, he spoke to Philippine President Rodrigo Duterte, whose bloody campaign under the guise of a “war on drugs” has taken the lives of over 12,000 Filipinos. Trump praised Duterte for doing an “unbelievable job on the drug problem.” When they met in Manila in November, Trump laughed heartily after Duterte cut off questions from reporters and called them “spies”—this in a country where journalists and activists sometimes end up dead. Before heading to China, Trump congratulated President Xi Jinping, who had just further cemented his repressive rule at a Communist Party congress, for his “great political victory.”</w:t>
      </w:r>
    </w:p>
    <w:p w14:paraId="1C93E6A0" w14:textId="77777777" w:rsidR="00627E5F" w:rsidRPr="00627E5F" w:rsidRDefault="00627E5F" w:rsidP="00627E5F">
      <w:r w:rsidRPr="00627E5F">
        <w:rPr>
          <w:rStyle w:val="StyleUnderline"/>
        </w:rPr>
        <w:t xml:space="preserve">All U.S. presidents have, to varying degrees, downplayed or even overlooked concerns about human rights in order to get things done with unsavory foreign partners. But </w:t>
      </w:r>
      <w:r w:rsidRPr="00627E5F">
        <w:rPr>
          <w:rStyle w:val="Emphasis"/>
        </w:rPr>
        <w:t>none has seemed so eager as Trump to align with autocrats as a matter of course</w:t>
      </w:r>
      <w:r w:rsidRPr="00627E5F">
        <w:rPr>
          <w:rStyle w:val="StyleUnderline"/>
        </w:rPr>
        <w:t>.</w:t>
      </w:r>
      <w:r w:rsidRPr="00627E5F">
        <w:t xml:space="preserve"> The harm goes beyond mere words. </w:t>
      </w:r>
      <w:r w:rsidRPr="00627E5F">
        <w:rPr>
          <w:rStyle w:val="Emphasis"/>
        </w:rPr>
        <w:t>In country after country</w:t>
      </w:r>
      <w:r w:rsidRPr="00627E5F">
        <w:t xml:space="preserve">, the </w:t>
      </w:r>
      <w:r w:rsidRPr="00627E5F">
        <w:rPr>
          <w:rStyle w:val="Emphasis"/>
        </w:rPr>
        <w:t>Trump</w:t>
      </w:r>
      <w:r w:rsidRPr="00627E5F">
        <w:t xml:space="preserve"> administration </w:t>
      </w:r>
      <w:r w:rsidRPr="00627E5F">
        <w:rPr>
          <w:rStyle w:val="Emphasis"/>
        </w:rPr>
        <w:t>is gutting U.S. support for human rights, the rule of law, and good governance, damaging the overarching credibility of the</w:t>
      </w:r>
      <w:r w:rsidRPr="00627E5F">
        <w:t xml:space="preserve"> </w:t>
      </w:r>
      <w:r w:rsidRPr="00627E5F">
        <w:rPr>
          <w:rStyle w:val="Emphasis"/>
        </w:rPr>
        <w:t>U</w:t>
      </w:r>
      <w:r w:rsidRPr="00627E5F">
        <w:t xml:space="preserve">nited </w:t>
      </w:r>
      <w:r w:rsidRPr="00627E5F">
        <w:rPr>
          <w:rStyle w:val="Emphasis"/>
        </w:rPr>
        <w:t>S</w:t>
      </w:r>
      <w:r w:rsidRPr="00627E5F">
        <w:t>tates. Within the United States’ borders, meanwhile, the Trump administration has unleashed an assault on nondiscrimination and equal justice.</w:t>
      </w:r>
    </w:p>
    <w:p w14:paraId="71034AF5" w14:textId="6FFF2B45" w:rsidR="00627E5F" w:rsidRPr="00627E5F" w:rsidRDefault="00627E5F" w:rsidP="00627E5F">
      <w:r w:rsidRPr="00627E5F">
        <w:rPr>
          <w:rStyle w:val="StyleUnderline"/>
        </w:rPr>
        <w:t>Even before Trump was elected, human rights were under attack across the globe.</w:t>
      </w:r>
      <w:r w:rsidRPr="00627E5F">
        <w:t xml:space="preserve"> With crisis, conflict, and instability gripping much of the world, </w:t>
      </w:r>
      <w:r w:rsidRPr="00627E5F">
        <w:rPr>
          <w:rStyle w:val="StyleUnderline"/>
        </w:rPr>
        <w:t>repressive leaders from Ethiopia to Russia to Thailand have used these developments to justify tightening their hold on power</w:t>
      </w:r>
      <w:r w:rsidRPr="00627E5F">
        <w:t xml:space="preserve">—cracking down harder on dissent while rejecting the rule of law and flouting international norms. </w:t>
      </w:r>
      <w:r w:rsidRPr="00627E5F">
        <w:rPr>
          <w:rStyle w:val="StyleUnderline"/>
        </w:rPr>
        <w:t>Now, with Trump in office, there’s little reason to believe that such initiatives will be met with much criticism or consequences from the</w:t>
      </w:r>
      <w:r w:rsidRPr="00627E5F">
        <w:t xml:space="preserve"> </w:t>
      </w:r>
      <w:r w:rsidRPr="00627E5F">
        <w:rPr>
          <w:rStyle w:val="Emphasis"/>
        </w:rPr>
        <w:t>U</w:t>
      </w:r>
      <w:r w:rsidRPr="00627E5F">
        <w:t xml:space="preserve">nited </w:t>
      </w:r>
      <w:r w:rsidRPr="00627E5F">
        <w:rPr>
          <w:rStyle w:val="Emphasis"/>
        </w:rPr>
        <w:t>S</w:t>
      </w:r>
      <w:r w:rsidRPr="00627E5F">
        <w:t xml:space="preserve">tates. Indeed, the </w:t>
      </w:r>
      <w:r w:rsidRPr="00627E5F">
        <w:rPr>
          <w:rStyle w:val="StyleUnderline"/>
        </w:rPr>
        <w:t>Trump</w:t>
      </w:r>
      <w:r w:rsidRPr="00627E5F">
        <w:t xml:space="preserve"> administration</w:t>
      </w:r>
      <w:r w:rsidRPr="00627E5F">
        <w:rPr>
          <w:rStyle w:val="StyleUnderline"/>
        </w:rPr>
        <w:t>’s</w:t>
      </w:r>
      <w:r w:rsidRPr="00627E5F">
        <w:t xml:space="preserve"> </w:t>
      </w:r>
      <w:r w:rsidRPr="00627E5F">
        <w:rPr>
          <w:rStyle w:val="StyleUnderline"/>
        </w:rPr>
        <w:t>chaotic and virtually values-free approach to foreign policy is bolstering this global deterioration while corroding the institutions and alliances needed to reverse it</w:t>
      </w:r>
      <w:r w:rsidRPr="00627E5F">
        <w:t>.</w:t>
      </w:r>
    </w:p>
    <w:p w14:paraId="5545D93F" w14:textId="40075568" w:rsidR="00627E5F" w:rsidRPr="00627E5F" w:rsidRDefault="00627E5F" w:rsidP="00627E5F">
      <w:pPr>
        <w:pStyle w:val="Heading3"/>
      </w:pPr>
      <w:r w:rsidRPr="00627E5F">
        <w:t>HR Cred---AT: Democracy Impact</w:t>
      </w:r>
    </w:p>
    <w:p w14:paraId="4661C1D9" w14:textId="00947F66" w:rsidR="00627E5F" w:rsidRPr="00627E5F" w:rsidRDefault="00627E5F" w:rsidP="00BA01CF">
      <w:pPr>
        <w:pStyle w:val="Heading4"/>
      </w:pPr>
      <w:r w:rsidRPr="00627E5F">
        <w:t>No democratic model now</w:t>
      </w:r>
    </w:p>
    <w:p w14:paraId="2F56875C" w14:textId="77777777" w:rsidR="00627E5F" w:rsidRPr="00627E5F" w:rsidRDefault="00627E5F" w:rsidP="00627E5F">
      <w:proofErr w:type="spellStart"/>
      <w:r w:rsidRPr="00627E5F">
        <w:rPr>
          <w:rStyle w:val="Style13ptBold"/>
        </w:rPr>
        <w:t>Nossel</w:t>
      </w:r>
      <w:proofErr w:type="spellEnd"/>
      <w:r w:rsidRPr="00627E5F">
        <w:rPr>
          <w:rStyle w:val="Style13ptBold"/>
        </w:rPr>
        <w:t>, 19</w:t>
      </w:r>
      <w:r w:rsidRPr="00627E5F">
        <w:t xml:space="preserve"> --- CEO of the Pen American Center and was formerly deputy assistant secretary of state for international organizations at the U.S. State Department (1/24/19, Suzanne, “Trump and May Are Discrediting Democracy; Chaos and dysfunction in Washington and London make liberal democratic government look bad—and embolden China and Russia to market authoritarianism as an efficient alternative,” </w:t>
      </w:r>
      <w:hyperlink r:id="rId58" w:history="1">
        <w:r w:rsidRPr="00627E5F">
          <w:rPr>
            <w:rStyle w:val="Hyperlink"/>
          </w:rPr>
          <w:t>https://foreignpolicy.com/2019/01/24/trump-and-may-are-discrediting-democracy-shutdown-brexit-china-russia-authoritarian-model/</w:t>
        </w:r>
      </w:hyperlink>
      <w:r w:rsidRPr="00627E5F">
        <w:t>, accessed on 6/14/19, JMP)</w:t>
      </w:r>
    </w:p>
    <w:p w14:paraId="60C1F423" w14:textId="08E08E34" w:rsidR="00627E5F" w:rsidRPr="00627E5F" w:rsidRDefault="00627E5F" w:rsidP="00627E5F">
      <w:pPr>
        <w:rPr>
          <w:sz w:val="16"/>
        </w:rPr>
      </w:pPr>
      <w:r w:rsidRPr="00627E5F">
        <w:rPr>
          <w:sz w:val="16"/>
        </w:rPr>
        <w:t xml:space="preserve">Winston Churchill’s oft-quoted remark that “democracy is the worst form of government except for all those other forms that have been tried” has long been considered axiomatic in many quarters. But the idea, which Churchill borrowed from someone else, is now contested across the globe. </w:t>
      </w:r>
      <w:r w:rsidRPr="00627E5F">
        <w:rPr>
          <w:rStyle w:val="StyleUnderline"/>
        </w:rPr>
        <w:t>China’s authoritarian economic model has become a source of inspiration</w:t>
      </w:r>
      <w:r w:rsidRPr="00627E5F">
        <w:rPr>
          <w:sz w:val="16"/>
        </w:rPr>
        <w:t>—or what President Xi Jinping has described as a “new option”—</w:t>
      </w:r>
      <w:r w:rsidRPr="00627E5F">
        <w:rPr>
          <w:rStyle w:val="StyleUnderline"/>
        </w:rPr>
        <w:t>for would-be autocrats who are no longer persuaded that rights and freedoms are prerequisites for prosperity, much less their own survival in office</w:t>
      </w:r>
      <w:r w:rsidRPr="00627E5F">
        <w:rPr>
          <w:sz w:val="16"/>
        </w:rPr>
        <w:t xml:space="preserve">. </w:t>
      </w:r>
      <w:r w:rsidRPr="00627E5F">
        <w:rPr>
          <w:rStyle w:val="StyleUnderline"/>
        </w:rPr>
        <w:t>Right now, the spectacular tempest unfolding in both Washington (due to the longest government shutdown in U.S. history) and in London (over the Brexit impasse) is laying bare the fissures and frailties of two of the world’s most stable and vaunted democracies.</w:t>
      </w:r>
      <w:r w:rsidRPr="00627E5F">
        <w:rPr>
          <w:sz w:val="16"/>
        </w:rPr>
        <w:t xml:space="preserve"> The stakes are high for the United States and, even more so, for the future of the United Kingdom and the entire European Union. Pundits and voters are understandably focused on when and how their careening, almost out-of-control governments will eventually come to rest. Yet </w:t>
      </w:r>
      <w:r w:rsidRPr="00627E5F">
        <w:rPr>
          <w:rStyle w:val="StyleUnderline"/>
        </w:rPr>
        <w:t xml:space="preserve">the fact that these two chaotic episodes are unfolding simultaneously poses risks for the claim—seen in many quarters as increasingly tenuous—that democracy is the world’s most credible and effective political system. While the American and British publics have grown almost inured to the chaos in their capitals, </w:t>
      </w:r>
      <w:r w:rsidRPr="00627E5F">
        <w:rPr>
          <w:rStyle w:val="Emphasis"/>
        </w:rPr>
        <w:t>the rest of the world is looking on, dumbstruck by the dysfunction</w:t>
      </w:r>
      <w:r w:rsidRPr="00627E5F">
        <w:rPr>
          <w:rStyle w:val="StyleUnderline"/>
        </w:rPr>
        <w:t>.</w:t>
      </w:r>
      <w:r w:rsidRPr="00627E5F">
        <w:rPr>
          <w:sz w:val="16"/>
        </w:rPr>
        <w:t xml:space="preserve"> </w:t>
      </w:r>
      <w:r w:rsidRPr="00627E5F">
        <w:rPr>
          <w:rStyle w:val="StyleUnderline"/>
        </w:rPr>
        <w:t>Autocrats have long appealed to voters by claiming they will bring “order” after chaos</w:t>
      </w:r>
      <w:r w:rsidRPr="00627E5F">
        <w:rPr>
          <w:sz w:val="16"/>
        </w:rPr>
        <w:t xml:space="preserve">, hence the lingering legend that Benito Mussolini made the trains run on time. </w:t>
      </w:r>
      <w:r w:rsidRPr="00627E5F">
        <w:rPr>
          <w:rStyle w:val="Emphasis"/>
        </w:rPr>
        <w:t>The twin crises in Washington and London provide rhetorical ammunition for governments that are invested in promoting a narrative of Western degeneration and the decline of democracy.</w:t>
      </w:r>
      <w:r w:rsidRPr="00627E5F">
        <w:rPr>
          <w:sz w:val="16"/>
        </w:rPr>
        <w:t xml:space="preserve"> </w:t>
      </w:r>
      <w:r w:rsidRPr="00627E5F">
        <w:rPr>
          <w:rStyle w:val="StyleUnderline"/>
        </w:rPr>
        <w:t>Beijing has not been subtle in gloating over what it hopes the world will view as an unfavorable contrast to its tightly scripted brand of politics.</w:t>
      </w:r>
      <w:r w:rsidRPr="00627E5F">
        <w:rPr>
          <w:sz w:val="16"/>
        </w:rPr>
        <w:t xml:space="preserve"> China’s state-run Xinhua news service put it plainly in an editorial about last year’s shorter shutdown, “The Western democratic system is hailed by the developed world as near perfect and the most superior political system to run a country. … However, what’s happening in the United States today will make more people worldwide reflect on the viability and legitimacy of such a chaotic political system.” This year, </w:t>
      </w:r>
      <w:r w:rsidRPr="00627E5F">
        <w:rPr>
          <w:rStyle w:val="StyleUnderline"/>
        </w:rPr>
        <w:t>Chinese media outlets are crowing about the potentially catastrophic consequences to the U.S. economy of a prolonged shutdown that results in a downgrade of U.S. credit ratings and a rise in borrowing costs</w:t>
      </w:r>
      <w:r w:rsidRPr="00627E5F">
        <w:rPr>
          <w:sz w:val="16"/>
        </w:rPr>
        <w:t xml:space="preserve">; a typical headline was “Owning US government bonds like holding a ticking time bomb.” </w:t>
      </w:r>
      <w:r w:rsidRPr="00627E5F">
        <w:rPr>
          <w:rStyle w:val="StyleUnderline"/>
        </w:rPr>
        <w:t>Russia is promoting a similar narrative.</w:t>
      </w:r>
      <w:r w:rsidRPr="00627E5F">
        <w:rPr>
          <w:sz w:val="16"/>
        </w:rPr>
        <w:t xml:space="preserve"> An opinion piece published by the Kremlin-backed RT portrayed the Brexit debacle as the inevitable downfall of “a state born in mercantilism and sustained by centuries of empire and colonialism,” concluding that “the UK as we know it, is past its sell-by date.” </w:t>
      </w:r>
      <w:r w:rsidRPr="00627E5F">
        <w:rPr>
          <w:rStyle w:val="Emphasis"/>
        </w:rPr>
        <w:t>Observers in other democracies are watching ruefully.</w:t>
      </w:r>
      <w:r w:rsidRPr="00627E5F">
        <w:rPr>
          <w:sz w:val="16"/>
        </w:rPr>
        <w:t xml:space="preserve"> In India, a Hindustan Times editorial wrote: “This tells us something about the usefulness of calling referendums with binary choices on extremely complex issues. The entire world should learn from the UK’s experience.” In Hong Kong, where democracy advocates are struggling to fend off an increasingly intrusive China, the South China Morning Post columnist Richard Harris called out the “aggressively personal attacks” on lawmakers in the Brexit fracas, saying, “Churchill would spin in his grave.” In South Africa’s Daily Maverick, the security expert David Africa observed a “clash between rational politics and one based on ‘alternative facts’ and imperial nostalgia … rooted in white nationalism” at work in both Britain and the United States, impairing prospects for partnership “at a time when the need for Euro-African partnership in trade and security” as a counterweight to Chinese economic intervention “is not only required but eminently possible.”</w:t>
      </w:r>
    </w:p>
    <w:p w14:paraId="721170CC" w14:textId="4B94506C" w:rsidR="00627E5F" w:rsidRPr="00627E5F" w:rsidRDefault="00627E5F" w:rsidP="00BA01CF">
      <w:pPr>
        <w:pStyle w:val="Heading4"/>
      </w:pPr>
      <w:r w:rsidRPr="00627E5F">
        <w:t>OR, it’s inevitable and resilient globally</w:t>
      </w:r>
    </w:p>
    <w:p w14:paraId="222135BA" w14:textId="77777777" w:rsidR="00627E5F" w:rsidRPr="00627E5F" w:rsidRDefault="00627E5F" w:rsidP="00627E5F">
      <w:proofErr w:type="spellStart"/>
      <w:r w:rsidRPr="00627E5F">
        <w:rPr>
          <w:rStyle w:val="Style13ptBold"/>
        </w:rPr>
        <w:t>Stavridis</w:t>
      </w:r>
      <w:proofErr w:type="spellEnd"/>
      <w:r w:rsidRPr="00627E5F">
        <w:rPr>
          <w:rStyle w:val="Style13ptBold"/>
        </w:rPr>
        <w:t xml:space="preserve"> 18</w:t>
      </w:r>
      <w:r w:rsidRPr="00627E5F">
        <w:t xml:space="preserve"> (Admiral </w:t>
      </w:r>
      <w:proofErr w:type="spellStart"/>
      <w:r w:rsidRPr="00627E5F">
        <w:t>Stavridis</w:t>
      </w:r>
      <w:proofErr w:type="spellEnd"/>
      <w:r w:rsidRPr="00627E5F">
        <w:t xml:space="preserve">, was the 16th Supreme Allied Commander at NATO and is an Operating Executive at The Carlyle Group, “Democracy Isn't Perfect, But It Will Still Prevail,” 7-12, </w:t>
      </w:r>
      <w:hyperlink r:id="rId59" w:history="1">
        <w:r w:rsidRPr="00627E5F">
          <w:rPr>
            <w:rStyle w:val="Hyperlink"/>
          </w:rPr>
          <w:t>http://time.com/5336615/democracy-will-prevail/</w:t>
        </w:r>
      </w:hyperlink>
      <w:r w:rsidRPr="00627E5F">
        <w:t xml:space="preserve">) </w:t>
      </w:r>
    </w:p>
    <w:p w14:paraId="6F16DE89" w14:textId="77777777" w:rsidR="00627E5F" w:rsidRPr="00627E5F" w:rsidRDefault="00627E5F" w:rsidP="00627E5F">
      <w:pPr>
        <w:rPr>
          <w:sz w:val="16"/>
        </w:rPr>
      </w:pPr>
      <w:r w:rsidRPr="00627E5F">
        <w:rPr>
          <w:sz w:val="16"/>
        </w:rPr>
        <w:t xml:space="preserve">But </w:t>
      </w:r>
      <w:r w:rsidRPr="00627E5F">
        <w:rPr>
          <w:rStyle w:val="Emphasis"/>
        </w:rPr>
        <w:t>countervailing forces are at work</w:t>
      </w:r>
      <w:r w:rsidRPr="00627E5F">
        <w:rPr>
          <w:sz w:val="16"/>
        </w:rPr>
        <w:t xml:space="preserve"> as well. The realities of Russia’s nuclear arms and China’s rising economic clout, and the fact that neither country has ever had a sustained period of democratic rule, make it easy to forget that the world’s dominant military and economic forces remain in the hands of committed democracies. And around the world, </w:t>
      </w:r>
      <w:r w:rsidRPr="00627E5F">
        <w:rPr>
          <w:rStyle w:val="StyleUnderline"/>
        </w:rPr>
        <w:t xml:space="preserve">many often overlooked nations have been demonstrating that even imperfect democracies can prevail over this century’s new challenges. </w:t>
      </w:r>
      <w:r w:rsidRPr="00627E5F">
        <w:rPr>
          <w:sz w:val="16"/>
        </w:rPr>
        <w:t xml:space="preserve">Take </w:t>
      </w:r>
      <w:r w:rsidRPr="00627E5F">
        <w:rPr>
          <w:rStyle w:val="StyleUnderline"/>
        </w:rPr>
        <w:t>India</w:t>
      </w:r>
      <w:r w:rsidRPr="00627E5F">
        <w:rPr>
          <w:sz w:val="16"/>
        </w:rPr>
        <w:t xml:space="preserve">, where over 550 million people voted in the last election — a monumental number. Its democracy is hardly unblemished. Critics say Prime Minister Narendra Modi’s </w:t>
      </w:r>
      <w:proofErr w:type="spellStart"/>
      <w:r w:rsidRPr="00627E5F">
        <w:rPr>
          <w:sz w:val="16"/>
        </w:rPr>
        <w:t>Bharatiya</w:t>
      </w:r>
      <w:proofErr w:type="spellEnd"/>
      <w:r w:rsidRPr="00627E5F">
        <w:rPr>
          <w:sz w:val="16"/>
        </w:rPr>
        <w:t xml:space="preserve"> Janata Party (BJP) is eroding liberal institutions, and India ranks 138 out of 180 countries in press freedom, according to Reporters Without Borders. But in all of my contacts with senior Indian officials, including members of the military who might be expected to favor top-down order, I </w:t>
      </w:r>
      <w:r w:rsidRPr="00627E5F">
        <w:rPr>
          <w:rStyle w:val="StyleUnderline"/>
        </w:rPr>
        <w:t>have</w:t>
      </w:r>
      <w:r w:rsidRPr="00627E5F">
        <w:rPr>
          <w:sz w:val="16"/>
        </w:rPr>
        <w:t xml:space="preserve"> always found </w:t>
      </w:r>
      <w:r w:rsidRPr="00627E5F">
        <w:rPr>
          <w:rStyle w:val="StyleUnderline"/>
        </w:rPr>
        <w:t xml:space="preserve">an </w:t>
      </w:r>
      <w:r w:rsidRPr="00627E5F">
        <w:rPr>
          <w:rStyle w:val="Emphasis"/>
        </w:rPr>
        <w:t>unwavering commitment</w:t>
      </w:r>
      <w:r w:rsidRPr="00627E5F">
        <w:rPr>
          <w:rStyle w:val="StyleUnderline"/>
        </w:rPr>
        <w:t xml:space="preserve"> to democracy</w:t>
      </w:r>
      <w:r w:rsidRPr="00627E5F">
        <w:rPr>
          <w:sz w:val="16"/>
        </w:rPr>
        <w:t xml:space="preserve">. It has assured India decades of stability and growth in the face of terrorist attacks, economic strife and massive population shifts. Democracy might hardly seem the most efficient response to a half-century’s disorder in </w:t>
      </w:r>
      <w:r w:rsidRPr="00627E5F">
        <w:rPr>
          <w:rStyle w:val="StyleUnderline"/>
        </w:rPr>
        <w:t>Colombia</w:t>
      </w:r>
      <w:r w:rsidRPr="00627E5F">
        <w:rPr>
          <w:sz w:val="16"/>
        </w:rPr>
        <w:t xml:space="preserve">. And yet despite a virulent insurgency since the mid-1960s, </w:t>
      </w:r>
      <w:r w:rsidRPr="00627E5F">
        <w:rPr>
          <w:rStyle w:val="StyleUnderline"/>
        </w:rPr>
        <w:t>power continues to transfer peacefully</w:t>
      </w:r>
      <w:r w:rsidRPr="00627E5F">
        <w:rPr>
          <w:sz w:val="16"/>
        </w:rPr>
        <w:t xml:space="preserve"> in that nation. President Alvaro Uribe gave up the presidency at the end of his constitutionally limited second term in 2010, despite high popularity and calls for him to amend the constitution to stay on. His successor, Juan Manuel Santos, negotiated a comprehensive but controversial peace agreement with the communist-inspired guerrillas known as FARC, for their formal name’s acronym in Spanish. This year, as Santos’ second term came to an end, the nation began a heated debate over the peace deal. Democracy provided the answer: an election on June 17 put a stark choice before the people. Iván Duque, a business-friendly pragmatist who pledged to impose harsher terms on the former rebels, defeated Gustavo Petro, who supported the peace agreement. A nation whose upheaval might easily have led to authoritarianism has again and again chosen free debate and open elections. So it is as well in </w:t>
      </w:r>
      <w:r w:rsidRPr="00627E5F">
        <w:rPr>
          <w:rStyle w:val="StyleUnderline"/>
        </w:rPr>
        <w:t>Brazil</w:t>
      </w:r>
      <w:r w:rsidRPr="00627E5F">
        <w:rPr>
          <w:sz w:val="16"/>
        </w:rPr>
        <w:t xml:space="preserve">, a superpower-size nation of 200 million that, </w:t>
      </w:r>
      <w:r w:rsidRPr="00627E5F">
        <w:rPr>
          <w:rStyle w:val="StyleUnderline"/>
        </w:rPr>
        <w:t>despite</w:t>
      </w:r>
      <w:r w:rsidRPr="00627E5F">
        <w:rPr>
          <w:sz w:val="16"/>
        </w:rPr>
        <w:t xml:space="preserve"> considerable political </w:t>
      </w:r>
      <w:r w:rsidRPr="00627E5F">
        <w:rPr>
          <w:rStyle w:val="StyleUnderline"/>
        </w:rPr>
        <w:t>turmoil, has not turned back toward autocracy</w:t>
      </w:r>
      <w:r w:rsidRPr="00627E5F">
        <w:rPr>
          <w:sz w:val="16"/>
        </w:rPr>
        <w:t xml:space="preserve">. </w:t>
      </w:r>
      <w:r w:rsidRPr="00627E5F">
        <w:rPr>
          <w:rStyle w:val="StyleUnderline"/>
        </w:rPr>
        <w:t>Mexico has just elected</w:t>
      </w:r>
      <w:r w:rsidRPr="00627E5F">
        <w:rPr>
          <w:sz w:val="16"/>
        </w:rPr>
        <w:t xml:space="preserve"> Andrés Manuel López </w:t>
      </w:r>
      <w:r w:rsidRPr="00627E5F">
        <w:rPr>
          <w:rStyle w:val="StyleUnderline"/>
        </w:rPr>
        <w:t>Obrador</w:t>
      </w:r>
      <w:r w:rsidRPr="00627E5F">
        <w:rPr>
          <w:sz w:val="16"/>
        </w:rPr>
        <w:t xml:space="preserve"> as its President — perhaps not the first choice of the U.S., given his left-leaning agenda, but </w:t>
      </w:r>
      <w:r w:rsidRPr="00627E5F">
        <w:rPr>
          <w:rStyle w:val="StyleUnderline"/>
        </w:rPr>
        <w:t>another example of democracy at work</w:t>
      </w:r>
      <w:r w:rsidRPr="00627E5F">
        <w:rPr>
          <w:sz w:val="16"/>
        </w:rPr>
        <w:t xml:space="preserve"> as the third-largest nation in the Americas swings from right to left following free elections. </w:t>
      </w:r>
      <w:r w:rsidRPr="00627E5F">
        <w:rPr>
          <w:rStyle w:val="StyleUnderline"/>
        </w:rPr>
        <w:t>Technological developments may yet prove a net positive for democracy</w:t>
      </w:r>
      <w:r w:rsidRPr="00627E5F">
        <w:rPr>
          <w:sz w:val="16"/>
        </w:rPr>
        <w:t xml:space="preserve">. I have visited the tiny former Soviet state of Armenia many times, and gotten to know the former President and Prime Minister Serzh Sargsyan. Until recently, he appeared to be an unbeatable authoritarian figure. But weeks of protests, powered by the Internet, caused him to resign in April, and propelled a new leader, </w:t>
      </w:r>
      <w:proofErr w:type="spellStart"/>
      <w:r w:rsidRPr="00627E5F">
        <w:rPr>
          <w:sz w:val="16"/>
        </w:rPr>
        <w:t>Nikol</w:t>
      </w:r>
      <w:proofErr w:type="spellEnd"/>
      <w:r w:rsidRPr="00627E5F">
        <w:rPr>
          <w:sz w:val="16"/>
        </w:rPr>
        <w:t xml:space="preserve"> </w:t>
      </w:r>
      <w:proofErr w:type="spellStart"/>
      <w:r w:rsidRPr="00627E5F">
        <w:rPr>
          <w:sz w:val="16"/>
        </w:rPr>
        <w:t>Pashinyan</w:t>
      </w:r>
      <w:proofErr w:type="spellEnd"/>
      <w:r w:rsidRPr="00627E5F">
        <w:rPr>
          <w:sz w:val="16"/>
        </w:rPr>
        <w:t xml:space="preserve">, into power. </w:t>
      </w:r>
      <w:r w:rsidRPr="00627E5F">
        <w:rPr>
          <w:rStyle w:val="StyleUnderline"/>
        </w:rPr>
        <w:t>In Tunisia, the Internet-fueled Arab Spring has persisted. The democratically elected government</w:t>
      </w:r>
      <w:r w:rsidRPr="00627E5F">
        <w:rPr>
          <w:sz w:val="16"/>
        </w:rPr>
        <w:t xml:space="preserve"> that replaced the 23-year dictatorship of President Zine el-</w:t>
      </w:r>
      <w:proofErr w:type="spellStart"/>
      <w:r w:rsidRPr="00627E5F">
        <w:rPr>
          <w:sz w:val="16"/>
        </w:rPr>
        <w:t>Abidine</w:t>
      </w:r>
      <w:proofErr w:type="spellEnd"/>
      <w:r w:rsidRPr="00627E5F">
        <w:rPr>
          <w:sz w:val="16"/>
        </w:rPr>
        <w:t xml:space="preserve"> Ben Ali </w:t>
      </w:r>
      <w:r w:rsidRPr="00627E5F">
        <w:rPr>
          <w:rStyle w:val="StyleUnderline"/>
        </w:rPr>
        <w:t>has remained in power through</w:t>
      </w:r>
      <w:r w:rsidRPr="00627E5F">
        <w:rPr>
          <w:sz w:val="16"/>
        </w:rPr>
        <w:t xml:space="preserve"> recurring </w:t>
      </w:r>
      <w:r w:rsidRPr="00627E5F">
        <w:rPr>
          <w:rStyle w:val="StyleUnderline"/>
        </w:rPr>
        <w:t>free and fair elections</w:t>
      </w:r>
      <w:r w:rsidRPr="00627E5F">
        <w:rPr>
          <w:sz w:val="16"/>
        </w:rPr>
        <w:t xml:space="preserve">. Yes, there are worrying trends in the government’s responses to media criticism and protests. But the fact that </w:t>
      </w:r>
      <w:r w:rsidRPr="00627E5F">
        <w:rPr>
          <w:rStyle w:val="StyleUnderline"/>
        </w:rPr>
        <w:t>democratic institutions have held up for seven years</w:t>
      </w:r>
      <w:r w:rsidRPr="00627E5F">
        <w:rPr>
          <w:sz w:val="16"/>
        </w:rPr>
        <w:t xml:space="preserve"> is cause for optimism. </w:t>
      </w:r>
      <w:r w:rsidRPr="00627E5F">
        <w:rPr>
          <w:rStyle w:val="StyleUnderline"/>
        </w:rPr>
        <w:t>Tunisia’s experience reflects a</w:t>
      </w:r>
      <w:r w:rsidRPr="00627E5F">
        <w:rPr>
          <w:sz w:val="16"/>
        </w:rPr>
        <w:t xml:space="preserve">nother </w:t>
      </w:r>
      <w:r w:rsidRPr="00627E5F">
        <w:rPr>
          <w:rStyle w:val="StyleUnderline"/>
        </w:rPr>
        <w:t xml:space="preserve">often overlooked asset democracy brings around the world: its </w:t>
      </w:r>
      <w:r w:rsidRPr="00627E5F">
        <w:rPr>
          <w:rStyle w:val="Emphasis"/>
        </w:rPr>
        <w:t>flexibility</w:t>
      </w:r>
      <w:r w:rsidRPr="00627E5F">
        <w:rPr>
          <w:sz w:val="16"/>
        </w:rPr>
        <w:t xml:space="preserve">. The U.S. too often failed to recognize this during and after the Cold War, sometimes siding with dictators rather than accepting that not all democracies look alike. </w:t>
      </w:r>
      <w:r w:rsidRPr="00627E5F">
        <w:rPr>
          <w:rStyle w:val="StyleUnderline"/>
        </w:rPr>
        <w:t>Part of Tunisia’s success has come from adapting its electoral system to its own culture, through a constitution that gives Islam a role in the public sphere</w:t>
      </w:r>
      <w:r w:rsidRPr="00627E5F">
        <w:rPr>
          <w:sz w:val="16"/>
        </w:rPr>
        <w:t xml:space="preserve">. </w:t>
      </w:r>
      <w:r w:rsidRPr="00627E5F">
        <w:rPr>
          <w:rStyle w:val="StyleUnderline"/>
        </w:rPr>
        <w:t>Enduring democratic structures</w:t>
      </w:r>
      <w:r w:rsidRPr="00627E5F">
        <w:rPr>
          <w:sz w:val="16"/>
        </w:rPr>
        <w:t xml:space="preserve"> in Chile, Indonesia, South Korea and elsewhere </w:t>
      </w:r>
      <w:r w:rsidRPr="00627E5F">
        <w:rPr>
          <w:rStyle w:val="Emphasis"/>
        </w:rPr>
        <w:t>differ significantly</w:t>
      </w:r>
      <w:r w:rsidRPr="00627E5F">
        <w:rPr>
          <w:rStyle w:val="StyleUnderline"/>
        </w:rPr>
        <w:t xml:space="preserve"> from the secular Western model</w:t>
      </w:r>
      <w:r w:rsidRPr="00627E5F">
        <w:rPr>
          <w:sz w:val="16"/>
        </w:rPr>
        <w:t xml:space="preserve">. </w:t>
      </w:r>
      <w:r w:rsidRPr="00627E5F">
        <w:rPr>
          <w:rStyle w:val="StyleUnderline"/>
        </w:rPr>
        <w:t>Another boon for democracy is the growing role of women in governance</w:t>
      </w:r>
      <w:r w:rsidRPr="00627E5F">
        <w:rPr>
          <w:sz w:val="16"/>
        </w:rPr>
        <w:t xml:space="preserve">. Powerful female champions of democracy and civil rights have emerged around the world, from Michelle Bachelet of Chile to Jacinda Ardern of New Zealand and Ellen Johnson Sirleaf of Liberia, the first elected female head of state in Africa. Female representation has increased in national parliaments, from 15% in 2002 to 19.8% in 2012, the most recent year available. The rise to power of those representing 50% of the world’s population can only be good for the legitimacy and durability of democracy. Moreover, countries with higher levels of gender equality are less likely to engage in internal or external conflict, according to the World Bank. Women’s participation in conflict prevention and resolution often helps ensure success; agreements that include women and civil-society groups are 64% less likely to fail than those that do not, according to a U.N.-sponsored study. Perhaps most important, </w:t>
      </w:r>
      <w:r w:rsidRPr="00627E5F">
        <w:rPr>
          <w:rStyle w:val="StyleUnderline"/>
        </w:rPr>
        <w:t>democracy remains strong in its traditional redoubts</w:t>
      </w:r>
      <w:r w:rsidRPr="00627E5F">
        <w:rPr>
          <w:sz w:val="16"/>
        </w:rPr>
        <w:t xml:space="preserve">. </w:t>
      </w:r>
      <w:r w:rsidRPr="00627E5F">
        <w:rPr>
          <w:rStyle w:val="StyleUnderline"/>
        </w:rPr>
        <w:t>Most of the world’s most developed countries are still highly committed democracies, including Japan, Canada, France, Australia and Germany</w:t>
      </w:r>
      <w:r w:rsidRPr="00627E5F">
        <w:rPr>
          <w:sz w:val="16"/>
        </w:rPr>
        <w:t xml:space="preserve">. That’s no accident. </w:t>
      </w:r>
      <w:r w:rsidRPr="00627E5F">
        <w:rPr>
          <w:rStyle w:val="StyleUnderline"/>
        </w:rPr>
        <w:t>China’s rise</w:t>
      </w:r>
      <w:r w:rsidRPr="00627E5F">
        <w:rPr>
          <w:sz w:val="16"/>
        </w:rPr>
        <w:t xml:space="preserve"> may seem like economic validation of authoritarianism, but it </w:t>
      </w:r>
      <w:r w:rsidRPr="00627E5F">
        <w:rPr>
          <w:rStyle w:val="StyleUnderline"/>
        </w:rPr>
        <w:t>has come by liberalizing a backward agrarianism to mimic established democracies</w:t>
      </w:r>
      <w:r w:rsidRPr="00627E5F">
        <w:rPr>
          <w:sz w:val="16"/>
        </w:rPr>
        <w:t xml:space="preserve">, and by stealing their intellectual property. And imitation has its limits. </w:t>
      </w:r>
      <w:r w:rsidRPr="00627E5F">
        <w:rPr>
          <w:rStyle w:val="StyleUnderline"/>
        </w:rPr>
        <w:t xml:space="preserve">Few in Europe and Asia have forgotten that free-market economies were democracy’s greatest weapon in the 20th century, and the entrepreneurs and investors that drive those free markets won’t soon embrace authoritarian control. </w:t>
      </w:r>
      <w:r w:rsidRPr="00627E5F">
        <w:rPr>
          <w:sz w:val="16"/>
        </w:rPr>
        <w:t xml:space="preserve">That goes double for the </w:t>
      </w:r>
      <w:r w:rsidRPr="00627E5F">
        <w:rPr>
          <w:rStyle w:val="Emphasis"/>
        </w:rPr>
        <w:t>U.S. Political life</w:t>
      </w:r>
      <w:r w:rsidRPr="00627E5F">
        <w:rPr>
          <w:sz w:val="16"/>
        </w:rPr>
        <w:t xml:space="preserve"> here </w:t>
      </w:r>
      <w:r w:rsidRPr="00627E5F">
        <w:rPr>
          <w:rStyle w:val="StyleUnderline"/>
        </w:rPr>
        <w:t>has problems: money</w:t>
      </w:r>
      <w:r w:rsidRPr="00627E5F">
        <w:rPr>
          <w:sz w:val="16"/>
        </w:rPr>
        <w:t xml:space="preserve"> in politics, </w:t>
      </w:r>
      <w:r w:rsidRPr="00627E5F">
        <w:rPr>
          <w:rStyle w:val="StyleUnderline"/>
        </w:rPr>
        <w:t>gerrymandering</w:t>
      </w:r>
      <w:r w:rsidRPr="00627E5F">
        <w:rPr>
          <w:sz w:val="16"/>
        </w:rPr>
        <w:t xml:space="preserve">, rising </w:t>
      </w:r>
      <w:r w:rsidRPr="00627E5F">
        <w:rPr>
          <w:rStyle w:val="StyleUnderline"/>
        </w:rPr>
        <w:t>partisanship and a President who calls the media</w:t>
      </w:r>
      <w:r w:rsidRPr="00627E5F">
        <w:rPr>
          <w:sz w:val="16"/>
        </w:rPr>
        <w:t xml:space="preserve"> an “</w:t>
      </w:r>
      <w:r w:rsidRPr="00627E5F">
        <w:rPr>
          <w:rStyle w:val="StyleUnderline"/>
        </w:rPr>
        <w:t>enemy</w:t>
      </w:r>
      <w:r w:rsidRPr="00627E5F">
        <w:rPr>
          <w:sz w:val="16"/>
        </w:rPr>
        <w:t xml:space="preserve"> of the people” while musing about how “great” it must be for Chinese President Xi Jinping to amass absolute power. Finding a voice to counter that antidemocratic rhetoric is proving surprisingly hard, so far. </w:t>
      </w:r>
      <w:r w:rsidRPr="00627E5F">
        <w:rPr>
          <w:rStyle w:val="Emphasis"/>
        </w:rPr>
        <w:t>But does anyone seriously think we are headed toward authoritarian control</w:t>
      </w:r>
      <w:r w:rsidRPr="00627E5F">
        <w:rPr>
          <w:sz w:val="16"/>
        </w:rPr>
        <w:t xml:space="preserve"> of our politics or single-party rule? Speaking as someone who was interviewed for possible positions by both Hillary Clinton and Donald Trump, I don’t think so. </w:t>
      </w:r>
      <w:r w:rsidRPr="00627E5F">
        <w:rPr>
          <w:rStyle w:val="StyleUnderline"/>
        </w:rPr>
        <w:t xml:space="preserve">The </w:t>
      </w:r>
      <w:r w:rsidRPr="00627E5F">
        <w:rPr>
          <w:rStyle w:val="Emphasis"/>
        </w:rPr>
        <w:t>media</w:t>
      </w:r>
      <w:r w:rsidRPr="00627E5F">
        <w:rPr>
          <w:rStyle w:val="StyleUnderline"/>
        </w:rPr>
        <w:t xml:space="preserve"> remain strong and determined to tell the truth, and </w:t>
      </w:r>
      <w:r w:rsidRPr="00627E5F">
        <w:rPr>
          <w:rStyle w:val="Emphasis"/>
        </w:rPr>
        <w:t>the courts</w:t>
      </w:r>
      <w:r w:rsidRPr="00627E5F">
        <w:rPr>
          <w:rStyle w:val="StyleUnderline"/>
        </w:rPr>
        <w:t xml:space="preserve"> remain rigorously independent</w:t>
      </w:r>
      <w:r w:rsidRPr="00627E5F">
        <w:rPr>
          <w:sz w:val="16"/>
        </w:rPr>
        <w:t xml:space="preserve">. </w:t>
      </w:r>
      <w:r w:rsidRPr="00627E5F">
        <w:rPr>
          <w:rStyle w:val="StyleUnderline"/>
        </w:rPr>
        <w:t xml:space="preserve">The Mueller investigation is clanking at the President like a Panzer tank, and whatever it reveals, the nation will deal with it through laws and politics. Accountability remains a core driver in the national debate. </w:t>
      </w:r>
      <w:r w:rsidRPr="00627E5F">
        <w:rPr>
          <w:sz w:val="16"/>
        </w:rPr>
        <w:t xml:space="preserve">We paint democracy as a utopia, but it is not. It has been called, as Churchill noted, the worst form of government except for all the others — subject to abuse and manipulation and often sclerotic. We must forgive its failings, and work to improve them, as long as its core institutions further civil rights, guarantee rule of law and are subject to the will of the people. There will be losses in all of these nations, as well as our own, corruption, misbehavior, pressure on the courts and media. Challenges will only grow as change in this century continues at a blistering pace. But </w:t>
      </w:r>
      <w:r w:rsidRPr="00627E5F">
        <w:rPr>
          <w:rStyle w:val="StyleUnderline"/>
        </w:rPr>
        <w:t>for every example of democracy fading</w:t>
      </w:r>
      <w:r w:rsidRPr="00627E5F">
        <w:rPr>
          <w:sz w:val="16"/>
        </w:rPr>
        <w:t xml:space="preserve"> out or finding itself under attack, </w:t>
      </w:r>
      <w:r w:rsidRPr="00627E5F">
        <w:rPr>
          <w:rStyle w:val="StyleUnderline"/>
        </w:rPr>
        <w:t xml:space="preserve">there are </w:t>
      </w:r>
      <w:r w:rsidRPr="00627E5F">
        <w:rPr>
          <w:rStyle w:val="Emphasis"/>
        </w:rPr>
        <w:t>counterexamples</w:t>
      </w:r>
      <w:r w:rsidRPr="00627E5F">
        <w:rPr>
          <w:sz w:val="16"/>
        </w:rPr>
        <w:t xml:space="preserve"> of democracy and democratic activists moving forward and finding solutions. Under this U.S. Administration, there is little leadership on global human rights or democratic norms. But other leaders, from Angela </w:t>
      </w:r>
      <w:r w:rsidRPr="00627E5F">
        <w:rPr>
          <w:rStyle w:val="StyleUnderline"/>
        </w:rPr>
        <w:t>Merkel</w:t>
      </w:r>
      <w:r w:rsidRPr="00627E5F">
        <w:rPr>
          <w:sz w:val="16"/>
        </w:rPr>
        <w:t xml:space="preserve"> and Emmanuel </w:t>
      </w:r>
      <w:r w:rsidRPr="00627E5F">
        <w:rPr>
          <w:rStyle w:val="StyleUnderline"/>
        </w:rPr>
        <w:t>Macron</w:t>
      </w:r>
      <w:r w:rsidRPr="00627E5F">
        <w:rPr>
          <w:sz w:val="16"/>
        </w:rPr>
        <w:t xml:space="preserve"> of Europe to Shinzo </w:t>
      </w:r>
      <w:r w:rsidRPr="00627E5F">
        <w:rPr>
          <w:rStyle w:val="StyleUnderline"/>
        </w:rPr>
        <w:t>Abe</w:t>
      </w:r>
      <w:r w:rsidRPr="00627E5F">
        <w:rPr>
          <w:sz w:val="16"/>
        </w:rPr>
        <w:t xml:space="preserve"> of Japan to Justin </w:t>
      </w:r>
      <w:r w:rsidRPr="00627E5F">
        <w:rPr>
          <w:rStyle w:val="StyleUnderline"/>
        </w:rPr>
        <w:t>Trudeau</w:t>
      </w:r>
      <w:r w:rsidRPr="00627E5F">
        <w:rPr>
          <w:sz w:val="16"/>
        </w:rPr>
        <w:t xml:space="preserve"> of Canada, </w:t>
      </w:r>
      <w:r w:rsidRPr="00627E5F">
        <w:rPr>
          <w:rStyle w:val="StyleUnderline"/>
        </w:rPr>
        <w:t>have been outspoken in defense of democratic values.</w:t>
      </w:r>
      <w:r w:rsidRPr="00627E5F">
        <w:rPr>
          <w:sz w:val="16"/>
        </w:rPr>
        <w:t xml:space="preserve"> Change is happening in smaller nations as well. And </w:t>
      </w:r>
      <w:r w:rsidRPr="00627E5F">
        <w:rPr>
          <w:rStyle w:val="StyleUnderline"/>
        </w:rPr>
        <w:t>democracy will prevail not because of individual leaders but because it is better than authoritarianism at meeting the challenges of governing. Human nature abhors a boss, and politically, democracy serves as a safety valve.</w:t>
      </w:r>
      <w:r w:rsidRPr="00627E5F">
        <w:rPr>
          <w:sz w:val="16"/>
        </w:rPr>
        <w:t xml:space="preserve"> Look to America, even in its current rage. </w:t>
      </w:r>
      <w:r w:rsidRPr="00627E5F">
        <w:rPr>
          <w:rStyle w:val="StyleUnderline"/>
        </w:rPr>
        <w:t>We cannot imagine our own nation without the ability to switch from</w:t>
      </w:r>
      <w:r w:rsidRPr="00627E5F">
        <w:rPr>
          <w:sz w:val="16"/>
        </w:rPr>
        <w:t xml:space="preserve"> George W. </w:t>
      </w:r>
      <w:r w:rsidRPr="00627E5F">
        <w:rPr>
          <w:rStyle w:val="StyleUnderline"/>
        </w:rPr>
        <w:t>Bush</w:t>
      </w:r>
      <w:r w:rsidRPr="00627E5F">
        <w:rPr>
          <w:sz w:val="16"/>
        </w:rPr>
        <w:t xml:space="preserve">, a Republican fighting unpopular wars in Iraq and Afghanistan, </w:t>
      </w:r>
      <w:r w:rsidRPr="00627E5F">
        <w:rPr>
          <w:rStyle w:val="StyleUnderline"/>
        </w:rPr>
        <w:t>to</w:t>
      </w:r>
      <w:r w:rsidRPr="00627E5F">
        <w:rPr>
          <w:sz w:val="16"/>
        </w:rPr>
        <w:t xml:space="preserve"> Barack </w:t>
      </w:r>
      <w:r w:rsidRPr="00627E5F">
        <w:rPr>
          <w:rStyle w:val="StyleUnderline"/>
        </w:rPr>
        <w:t>Obama</w:t>
      </w:r>
      <w:r w:rsidRPr="00627E5F">
        <w:rPr>
          <w:sz w:val="16"/>
        </w:rPr>
        <w:t xml:space="preserve">. </w:t>
      </w:r>
      <w:r w:rsidRPr="00627E5F">
        <w:rPr>
          <w:rStyle w:val="StyleUnderline"/>
        </w:rPr>
        <w:t>Or, for that matter, to move from Obama to</w:t>
      </w:r>
      <w:r w:rsidRPr="00627E5F">
        <w:rPr>
          <w:sz w:val="16"/>
        </w:rPr>
        <w:t xml:space="preserve"> President </w:t>
      </w:r>
      <w:r w:rsidRPr="00627E5F">
        <w:rPr>
          <w:rStyle w:val="StyleUnderline"/>
        </w:rPr>
        <w:t>Trump</w:t>
      </w:r>
      <w:r w:rsidRPr="00627E5F">
        <w:rPr>
          <w:sz w:val="16"/>
        </w:rPr>
        <w:t xml:space="preserve">. </w:t>
      </w:r>
      <w:r w:rsidRPr="00627E5F">
        <w:rPr>
          <w:rStyle w:val="StyleUnderline"/>
        </w:rPr>
        <w:t>Those shifts</w:t>
      </w:r>
      <w:r w:rsidRPr="00627E5F">
        <w:rPr>
          <w:sz w:val="16"/>
        </w:rPr>
        <w:t xml:space="preserve"> may look like stark division on the surface. But they also </w:t>
      </w:r>
      <w:r w:rsidRPr="00627E5F">
        <w:rPr>
          <w:rStyle w:val="StyleUnderline"/>
        </w:rPr>
        <w:t>represent democracy’s ability to allow dissenting, frustrated views an outlet</w:t>
      </w:r>
      <w:r w:rsidRPr="00627E5F">
        <w:rPr>
          <w:sz w:val="16"/>
        </w:rPr>
        <w:t>. Dictators may impose order, but mounting unrest as often as not turns them out, frequently with disastrous results. Some of the worst massacres in modern history have followed the ouster of strongmen. Sometimes democracy will not resolve complex events, or most effectively use technology, or respond speedily. But it peacefully holds accountable leaders who don’t fulfill their promises or better our lives, and rewards those who do. That has proved more valuable in the long run than more immediate urges</w:t>
      </w:r>
      <w:r w:rsidRPr="00627E5F">
        <w:rPr>
          <w:rStyle w:val="StyleUnderline"/>
        </w:rPr>
        <w:t>. Two hundred years ago, there was a mere handful of pseudo democracies in the world. At</w:t>
      </w:r>
      <w:r w:rsidRPr="00627E5F">
        <w:rPr>
          <w:sz w:val="16"/>
        </w:rPr>
        <w:t xml:space="preserve"> the turn of the 20th century, a couple of dozen democracies existed. Today, </w:t>
      </w:r>
      <w:r w:rsidRPr="00627E5F">
        <w:rPr>
          <w:rStyle w:val="StyleUnderline"/>
        </w:rPr>
        <w:t xml:space="preserve">despite the continuation of Chinese and Russian authoritarian regimes, there are </w:t>
      </w:r>
      <w:r w:rsidRPr="00627E5F">
        <w:rPr>
          <w:rStyle w:val="Emphasis"/>
        </w:rPr>
        <w:t>well over a hundred</w:t>
      </w:r>
      <w:r w:rsidRPr="00627E5F">
        <w:rPr>
          <w:sz w:val="16"/>
        </w:rPr>
        <w:t xml:space="preserve">. </w:t>
      </w:r>
      <w:r w:rsidRPr="00627E5F">
        <w:rPr>
          <w:rStyle w:val="StyleUnderline"/>
        </w:rPr>
        <w:t>Hundreds of millions have transitioned from fully authoritarian monarchies</w:t>
      </w:r>
      <w:r w:rsidRPr="00627E5F">
        <w:rPr>
          <w:sz w:val="16"/>
        </w:rPr>
        <w:t xml:space="preserve"> (throughout Europe, Central Asia and parts of East Asia) </w:t>
      </w:r>
      <w:r w:rsidRPr="00627E5F">
        <w:rPr>
          <w:rStyle w:val="StyleUnderline"/>
        </w:rPr>
        <w:t>and pure dictatorships</w:t>
      </w:r>
      <w:r w:rsidRPr="00627E5F">
        <w:rPr>
          <w:sz w:val="16"/>
        </w:rPr>
        <w:t xml:space="preserve"> (Latin America, the Balkans, the Levant and parts of Africa). History has run from male-dominated tribes in the Paleolithic era through dictatorial city-states to early modern monarchies and today’s democracies. We can all hope that </w:t>
      </w:r>
      <w:r w:rsidRPr="00627E5F">
        <w:rPr>
          <w:rStyle w:val="StyleUnderline"/>
        </w:rPr>
        <w:t>the battle to defend democracy will be less costly in the 21st century than in the previous one</w:t>
      </w:r>
      <w:r w:rsidRPr="00627E5F">
        <w:rPr>
          <w:sz w:val="16"/>
        </w:rPr>
        <w:t>. We can enhance our chances of winning by empowering women, boosting programs that fight economic inequality and teaching our children the critical thinking skills they need to separate truth from lies. Democracy’s defenders can work to be clear what our cause is, why it matters and what is at stake. Sometimes people say to me that America is in a “war of ideas.” Not quite. We remain in a marketplace of ideas. That is what has made us most adaptable to new threats and resilient in the face of challenges. It is also why we must articulate our vision of the values that, while we execute them imperfectly, are right and true.</w:t>
      </w:r>
    </w:p>
    <w:p w14:paraId="2C8B7C74" w14:textId="77777777" w:rsidR="00627E5F" w:rsidRPr="00627E5F" w:rsidRDefault="00627E5F" w:rsidP="00BA01CF">
      <w:pPr>
        <w:pStyle w:val="Heading4"/>
      </w:pPr>
      <w:r w:rsidRPr="00627E5F">
        <w:t xml:space="preserve">DPT is a statistical artifact---empirical analysis  </w:t>
      </w:r>
    </w:p>
    <w:p w14:paraId="7E3245F4" w14:textId="77777777" w:rsidR="00627E5F" w:rsidRPr="00627E5F" w:rsidRDefault="00627E5F" w:rsidP="00627E5F">
      <w:r w:rsidRPr="00627E5F">
        <w:t xml:space="preserve">Michael </w:t>
      </w:r>
      <w:proofErr w:type="spellStart"/>
      <w:r w:rsidRPr="00627E5F">
        <w:rPr>
          <w:b/>
        </w:rPr>
        <w:t>Mousseau</w:t>
      </w:r>
      <w:proofErr w:type="spellEnd"/>
      <w:r w:rsidRPr="00627E5F">
        <w:rPr>
          <w:b/>
        </w:rPr>
        <w:t xml:space="preserve"> 18</w:t>
      </w:r>
      <w:r w:rsidRPr="00627E5F">
        <w:t xml:space="preserve">. Professor @ UCF, PhD </w:t>
      </w:r>
      <w:proofErr w:type="spellStart"/>
      <w:r w:rsidRPr="00627E5F">
        <w:t>PoliSci</w:t>
      </w:r>
      <w:proofErr w:type="spellEnd"/>
      <w:r w:rsidRPr="00627E5F">
        <w:t xml:space="preserve"> @ Binghamton. Conflict Management and Peace Science, “Grasping the scientific evidence: The </w:t>
      </w:r>
      <w:proofErr w:type="spellStart"/>
      <w:r w:rsidRPr="00627E5F">
        <w:t>contractualist</w:t>
      </w:r>
      <w:proofErr w:type="spellEnd"/>
      <w:r w:rsidRPr="00627E5F">
        <w:t xml:space="preserve"> peace supersedes the democratic peace”, Vol 35(2) 175-192, </w:t>
      </w:r>
      <w:proofErr w:type="spellStart"/>
      <w:r w:rsidRPr="00627E5F">
        <w:t>SagePub</w:t>
      </w:r>
      <w:proofErr w:type="spellEnd"/>
      <w:r w:rsidRPr="00627E5F">
        <w:t xml:space="preserve">.  </w:t>
      </w:r>
    </w:p>
    <w:p w14:paraId="69B29D58" w14:textId="77777777" w:rsidR="00627E5F" w:rsidRPr="00627E5F" w:rsidRDefault="00627E5F" w:rsidP="00627E5F">
      <w:r w:rsidRPr="00627E5F">
        <w:rPr>
          <w:sz w:val="14"/>
        </w:rPr>
        <w:t>A weighty controversy has enveloped the study of international conflict: whether the democratic peace, the observed dearth of militarized conflict between democratic nations, may be spurious and accounted for by institutionalized market ‘‘</w:t>
      </w:r>
      <w:proofErr w:type="spellStart"/>
      <w:r w:rsidRPr="00627E5F">
        <w:rPr>
          <w:sz w:val="14"/>
        </w:rPr>
        <w:t>contractualist</w:t>
      </w:r>
      <w:proofErr w:type="spellEnd"/>
      <w:r w:rsidRPr="00627E5F">
        <w:rPr>
          <w:sz w:val="14"/>
        </w:rPr>
        <w:t xml:space="preserve">’’ economy. I have offered theory and evidence that economic norms, specifically </w:t>
      </w:r>
      <w:proofErr w:type="spellStart"/>
      <w:r w:rsidRPr="00627E5F">
        <w:rPr>
          <w:sz w:val="14"/>
        </w:rPr>
        <w:t>contractualist</w:t>
      </w:r>
      <w:proofErr w:type="spellEnd"/>
      <w:r w:rsidRPr="00627E5F">
        <w:rPr>
          <w:sz w:val="14"/>
        </w:rPr>
        <w:t xml:space="preserve"> economy, appear to account for both the explanans (democracy) and the explanandum (peace) in the democratic peace research program (</w:t>
      </w:r>
      <w:proofErr w:type="spellStart"/>
      <w:r w:rsidRPr="00627E5F">
        <w:rPr>
          <w:sz w:val="14"/>
        </w:rPr>
        <w:t>Mousseau</w:t>
      </w:r>
      <w:proofErr w:type="spellEnd"/>
      <w:r w:rsidRPr="00627E5F">
        <w:rPr>
          <w:sz w:val="14"/>
        </w:rPr>
        <w:t xml:space="preserve">, 2009, 2012a, 2013; see also </w:t>
      </w:r>
      <w:proofErr w:type="spellStart"/>
      <w:r w:rsidRPr="00627E5F">
        <w:rPr>
          <w:sz w:val="14"/>
        </w:rPr>
        <w:t>Mousseau</w:t>
      </w:r>
      <w:proofErr w:type="spellEnd"/>
      <w:r w:rsidRPr="00627E5F">
        <w:rPr>
          <w:sz w:val="14"/>
        </w:rPr>
        <w:t xml:space="preserve"> et al., 2013a, b). Five studies have responded with several arguments for why we should continue to believe that democracy causes peace (Dafoe, 2011; Dafoe and </w:t>
      </w:r>
      <w:proofErr w:type="spellStart"/>
      <w:r w:rsidRPr="00627E5F">
        <w:rPr>
          <w:sz w:val="14"/>
        </w:rPr>
        <w:t>Russett</w:t>
      </w:r>
      <w:proofErr w:type="spellEnd"/>
      <w:r w:rsidRPr="00627E5F">
        <w:rPr>
          <w:sz w:val="14"/>
        </w:rPr>
        <w:t xml:space="preserve">, 2013; Dafoe et al., 2013; Ray, 2013; </w:t>
      </w:r>
      <w:proofErr w:type="spellStart"/>
      <w:r w:rsidRPr="00627E5F">
        <w:rPr>
          <w:sz w:val="14"/>
        </w:rPr>
        <w:t>Russett</w:t>
      </w:r>
      <w:proofErr w:type="spellEnd"/>
      <w:r w:rsidRPr="00627E5F">
        <w:rPr>
          <w:sz w:val="14"/>
        </w:rPr>
        <w:t xml:space="preserve">, 2010). Resolution of this controversy is fundamental to the study and practice of international relations. The observation of democratic peace is ‘‘the closest thing we have to an empirical law’’ in the study of global politics (Levy, 1988: 662), and carries the profound implication that the spread of democracy will end war. New economic norms theory, on the other hand, yields the contrary implication that universal democracy will not end war. Instead, it is market-oriented development that creates a culture of contracting, and this culture legitimates democracy within nations and causes peace among them. The policy implications could hardly be more divergent: to end war (and support democracy), the </w:t>
      </w:r>
      <w:proofErr w:type="spellStart"/>
      <w:r w:rsidRPr="00627E5F">
        <w:rPr>
          <w:sz w:val="14"/>
        </w:rPr>
        <w:t>contractualist</w:t>
      </w:r>
      <w:proofErr w:type="spellEnd"/>
      <w:r w:rsidRPr="00627E5F">
        <w:rPr>
          <w:sz w:val="14"/>
        </w:rPr>
        <w:t xml:space="preserve"> democracies should promote the economies of nations at risk (Krieger and </w:t>
      </w:r>
      <w:proofErr w:type="spellStart"/>
      <w:r w:rsidRPr="00627E5F">
        <w:rPr>
          <w:sz w:val="14"/>
        </w:rPr>
        <w:t>Meierrieks</w:t>
      </w:r>
      <w:proofErr w:type="spellEnd"/>
      <w:r w:rsidRPr="00627E5F">
        <w:rPr>
          <w:sz w:val="14"/>
        </w:rPr>
        <w:t xml:space="preserve">, 2015; </w:t>
      </w:r>
      <w:proofErr w:type="spellStart"/>
      <w:r w:rsidRPr="00627E5F">
        <w:rPr>
          <w:sz w:val="14"/>
        </w:rPr>
        <w:t>Meierrieks</w:t>
      </w:r>
      <w:proofErr w:type="spellEnd"/>
      <w:r w:rsidRPr="00627E5F">
        <w:rPr>
          <w:sz w:val="14"/>
        </w:rPr>
        <w:t xml:space="preserve">, 2012; </w:t>
      </w:r>
      <w:proofErr w:type="spellStart"/>
      <w:r w:rsidRPr="00627E5F">
        <w:rPr>
          <w:sz w:val="14"/>
        </w:rPr>
        <w:t>Mousseau</w:t>
      </w:r>
      <w:proofErr w:type="spellEnd"/>
      <w:r w:rsidRPr="00627E5F">
        <w:rPr>
          <w:sz w:val="14"/>
        </w:rPr>
        <w:t>, 2000, 2009, 2012a, 2013; Nieman, 2015). In the literature are five factual claims for why we should continue to believe that democracy causes peace: (1) an assertion that in three of the five studies that overturned the democratic peace (</w:t>
      </w:r>
      <w:proofErr w:type="spellStart"/>
      <w:r w:rsidRPr="00627E5F">
        <w:rPr>
          <w:sz w:val="14"/>
        </w:rPr>
        <w:t>Mousseau</w:t>
      </w:r>
      <w:proofErr w:type="spellEnd"/>
      <w:r w:rsidRPr="00627E5F">
        <w:rPr>
          <w:sz w:val="14"/>
        </w:rPr>
        <w:t xml:space="preserve">, 2013; </w:t>
      </w:r>
      <w:proofErr w:type="spellStart"/>
      <w:r w:rsidRPr="00627E5F">
        <w:rPr>
          <w:sz w:val="14"/>
        </w:rPr>
        <w:t>Mousseau</w:t>
      </w:r>
      <w:proofErr w:type="spellEnd"/>
      <w:r w:rsidRPr="00627E5F">
        <w:rPr>
          <w:sz w:val="14"/>
        </w:rPr>
        <w:t xml:space="preserve"> et al., 2013a, b), the insignificance of democracy controlling for </w:t>
      </w:r>
      <w:proofErr w:type="spellStart"/>
      <w:r w:rsidRPr="00627E5F">
        <w:rPr>
          <w:sz w:val="14"/>
        </w:rPr>
        <w:t>contractualist</w:t>
      </w:r>
      <w:proofErr w:type="spellEnd"/>
      <w:r w:rsidRPr="00627E5F">
        <w:rPr>
          <w:sz w:val="14"/>
        </w:rPr>
        <w:t xml:space="preserve"> economy is due to the treatment of missing data for </w:t>
      </w:r>
      <w:proofErr w:type="spellStart"/>
      <w:r w:rsidRPr="00627E5F">
        <w:rPr>
          <w:sz w:val="14"/>
        </w:rPr>
        <w:t>contractualist</w:t>
      </w:r>
      <w:proofErr w:type="spellEnd"/>
      <w:r w:rsidRPr="00627E5F">
        <w:rPr>
          <w:sz w:val="14"/>
        </w:rPr>
        <w:t xml:space="preserve"> economy (Dafoe et al., 2013, henceforth DOR); (2) a claim of error in the measure for conflict (DOR) that appears in one of the five studies that overturned the democratic peace (</w:t>
      </w:r>
      <w:proofErr w:type="spellStart"/>
      <w:r w:rsidRPr="00627E5F">
        <w:rPr>
          <w:sz w:val="14"/>
        </w:rPr>
        <w:t>Mousseau</w:t>
      </w:r>
      <w:proofErr w:type="spellEnd"/>
      <w:r w:rsidRPr="00627E5F">
        <w:rPr>
          <w:sz w:val="14"/>
        </w:rPr>
        <w:t>, 2013); (3) an alleged misinterpretation of an interaction term that appears in one of the five studies (</w:t>
      </w:r>
      <w:proofErr w:type="spellStart"/>
      <w:r w:rsidRPr="00627E5F">
        <w:rPr>
          <w:sz w:val="14"/>
        </w:rPr>
        <w:t>Mousseau</w:t>
      </w:r>
      <w:proofErr w:type="spellEnd"/>
      <w:r w:rsidRPr="00627E5F">
        <w:rPr>
          <w:sz w:val="14"/>
        </w:rPr>
        <w:t xml:space="preserve">, 2009) that overturned the democratic peace, along with in inference of democratic causality from an interaction of democracy with </w:t>
      </w:r>
      <w:proofErr w:type="spellStart"/>
      <w:r w:rsidRPr="00627E5F">
        <w:rPr>
          <w:sz w:val="14"/>
        </w:rPr>
        <w:t>contractualist</w:t>
      </w:r>
      <w:proofErr w:type="spellEnd"/>
      <w:r w:rsidRPr="00627E5F">
        <w:rPr>
          <w:sz w:val="14"/>
        </w:rPr>
        <w:t xml:space="preserve"> economy (Dafoe and </w:t>
      </w:r>
      <w:proofErr w:type="spellStart"/>
      <w:r w:rsidRPr="00627E5F">
        <w:rPr>
          <w:sz w:val="14"/>
        </w:rPr>
        <w:t>Russett</w:t>
      </w:r>
      <w:proofErr w:type="spellEnd"/>
      <w:r w:rsidRPr="00627E5F">
        <w:rPr>
          <w:sz w:val="14"/>
        </w:rPr>
        <w:t xml:space="preserve">, 2013; DOR); (4) a claim of reverse causality, of democracy causing </w:t>
      </w:r>
      <w:proofErr w:type="spellStart"/>
      <w:r w:rsidRPr="00627E5F">
        <w:rPr>
          <w:sz w:val="14"/>
        </w:rPr>
        <w:t>contractualist</w:t>
      </w:r>
      <w:proofErr w:type="spellEnd"/>
      <w:r w:rsidRPr="00627E5F">
        <w:rPr>
          <w:sz w:val="14"/>
        </w:rPr>
        <w:t xml:space="preserve"> economy (Ray, 2013); and (5) a report of multiple regressions with most said to show democratic significance after controlling for </w:t>
      </w:r>
      <w:proofErr w:type="spellStart"/>
      <w:r w:rsidRPr="00627E5F">
        <w:rPr>
          <w:sz w:val="14"/>
        </w:rPr>
        <w:t>contractualist</w:t>
      </w:r>
      <w:proofErr w:type="spellEnd"/>
      <w:r w:rsidRPr="00627E5F">
        <w:rPr>
          <w:sz w:val="14"/>
        </w:rPr>
        <w:t xml:space="preserve"> economy (DOR). This study investigates all five of these factual claims. I begin by addressing the issue of missing data by constructing two entirely new measures for </w:t>
      </w:r>
      <w:proofErr w:type="spellStart"/>
      <w:r w:rsidRPr="00627E5F">
        <w:rPr>
          <w:sz w:val="14"/>
        </w:rPr>
        <w:t>contractualist</w:t>
      </w:r>
      <w:proofErr w:type="spellEnd"/>
      <w:r w:rsidRPr="00627E5F">
        <w:rPr>
          <w:sz w:val="14"/>
        </w:rPr>
        <w:t xml:space="preserve"> economy. I then take up possible measurement error in the dependent variable by reporting tests using both my own (</w:t>
      </w:r>
      <w:proofErr w:type="spellStart"/>
      <w:r w:rsidRPr="00627E5F">
        <w:rPr>
          <w:sz w:val="14"/>
        </w:rPr>
        <w:t>Mousseau</w:t>
      </w:r>
      <w:proofErr w:type="spellEnd"/>
      <w:r w:rsidRPr="00627E5F">
        <w:rPr>
          <w:sz w:val="14"/>
        </w:rPr>
        <w:t xml:space="preserve">, 2013) and DOR’s measures for conflict. Next, I disaggregate the data to investigate a causal interaction of democracy with </w:t>
      </w:r>
      <w:proofErr w:type="spellStart"/>
      <w:r w:rsidRPr="00627E5F">
        <w:rPr>
          <w:sz w:val="14"/>
        </w:rPr>
        <w:t>contractualist</w:t>
      </w:r>
      <w:proofErr w:type="spellEnd"/>
      <w:r w:rsidRPr="00627E5F">
        <w:rPr>
          <w:sz w:val="14"/>
        </w:rPr>
        <w:t xml:space="preserve"> economy. I then examine the evidence for reverse causality, and scrutinize the competing test models to pinpoint the exact factors that can account for differences in test outcomes. The </w:t>
      </w:r>
      <w:r w:rsidRPr="006F08FA">
        <w:rPr>
          <w:rStyle w:val="StyleUnderline"/>
          <w:highlight w:val="cyan"/>
        </w:rPr>
        <w:t xml:space="preserve">results are consistent across </w:t>
      </w:r>
      <w:r w:rsidRPr="006F08FA">
        <w:rPr>
          <w:rStyle w:val="Emphasis"/>
          <w:highlight w:val="cyan"/>
        </w:rPr>
        <w:t>all tests</w:t>
      </w:r>
      <w:r w:rsidRPr="006F08FA">
        <w:rPr>
          <w:rStyle w:val="StyleUnderline"/>
          <w:highlight w:val="cyan"/>
        </w:rPr>
        <w:t xml:space="preserve">: </w:t>
      </w:r>
      <w:r w:rsidRPr="006F08FA">
        <w:rPr>
          <w:rStyle w:val="Emphasis"/>
          <w:highlight w:val="cyan"/>
        </w:rPr>
        <w:t>there</w:t>
      </w:r>
      <w:r w:rsidRPr="00627E5F">
        <w:rPr>
          <w:rStyle w:val="StyleUnderline"/>
        </w:rPr>
        <w:t xml:space="preserve"> i</w:t>
      </w:r>
      <w:r w:rsidRPr="006F08FA">
        <w:rPr>
          <w:rStyle w:val="Emphasis"/>
          <w:highlight w:val="cyan"/>
        </w:rPr>
        <w:t>s</w:t>
      </w:r>
      <w:r w:rsidRPr="006F08FA">
        <w:rPr>
          <w:rStyle w:val="StyleUnderline"/>
          <w:highlight w:val="cyan"/>
        </w:rPr>
        <w:t xml:space="preserve"> </w:t>
      </w:r>
      <w:r w:rsidRPr="006F08FA">
        <w:rPr>
          <w:rStyle w:val="Emphasis"/>
          <w:highlight w:val="cyan"/>
        </w:rPr>
        <w:t>no credible evidence</w:t>
      </w:r>
      <w:r w:rsidRPr="00627E5F">
        <w:rPr>
          <w:rStyle w:val="StyleUnderline"/>
        </w:rPr>
        <w:t xml:space="preserve"> </w:t>
      </w:r>
      <w:r w:rsidRPr="006F08FA">
        <w:rPr>
          <w:rStyle w:val="StyleUnderline"/>
          <w:highlight w:val="cyan"/>
        </w:rPr>
        <w:t>supporting democracy as a cause of peace</w:t>
      </w:r>
      <w:r w:rsidRPr="00627E5F">
        <w:rPr>
          <w:sz w:val="14"/>
        </w:rPr>
        <w:t xml:space="preserve">. Using DOR’s base model, </w:t>
      </w:r>
      <w:r w:rsidRPr="006F08FA">
        <w:rPr>
          <w:rStyle w:val="StyleUnderline"/>
          <w:highlight w:val="cyan"/>
        </w:rPr>
        <w:t>the impact</w:t>
      </w:r>
      <w:r w:rsidRPr="00627E5F">
        <w:rPr>
          <w:rStyle w:val="StyleUnderline"/>
        </w:rPr>
        <w:t xml:space="preserve"> of democracy </w:t>
      </w:r>
      <w:r w:rsidRPr="006F08FA">
        <w:rPr>
          <w:rStyle w:val="StyleUnderline"/>
          <w:highlight w:val="cyan"/>
        </w:rPr>
        <w:t xml:space="preserve">is </w:t>
      </w:r>
      <w:r w:rsidRPr="006F08FA">
        <w:rPr>
          <w:rStyle w:val="Emphasis"/>
          <w:highlight w:val="cyan"/>
        </w:rPr>
        <w:t>zero</w:t>
      </w:r>
      <w:r w:rsidRPr="006F08FA">
        <w:rPr>
          <w:sz w:val="14"/>
          <w:highlight w:val="cyan"/>
        </w:rPr>
        <w:t xml:space="preserve"> </w:t>
      </w:r>
      <w:r w:rsidRPr="006F08FA">
        <w:rPr>
          <w:rStyle w:val="Emphasis"/>
          <w:highlight w:val="cyan"/>
        </w:rPr>
        <w:t>regardless</w:t>
      </w:r>
      <w:r w:rsidRPr="006F08FA">
        <w:rPr>
          <w:rStyle w:val="StyleUnderline"/>
          <w:highlight w:val="cyan"/>
        </w:rPr>
        <w:t xml:space="preserve"> of how</w:t>
      </w:r>
      <w:r w:rsidRPr="00627E5F">
        <w:rPr>
          <w:rStyle w:val="StyleUnderline"/>
        </w:rPr>
        <w:t xml:space="preserve"> </w:t>
      </w:r>
      <w:proofErr w:type="spellStart"/>
      <w:r w:rsidRPr="00627E5F">
        <w:rPr>
          <w:sz w:val="14"/>
        </w:rPr>
        <w:t>contractualist</w:t>
      </w:r>
      <w:proofErr w:type="spellEnd"/>
      <w:r w:rsidRPr="00627E5F">
        <w:rPr>
          <w:sz w:val="14"/>
        </w:rPr>
        <w:t xml:space="preserve"> economy or</w:t>
      </w:r>
      <w:r w:rsidRPr="00627E5F">
        <w:rPr>
          <w:rStyle w:val="StyleUnderline"/>
        </w:rPr>
        <w:t xml:space="preserve"> interstate </w:t>
      </w:r>
      <w:r w:rsidRPr="006F08FA">
        <w:rPr>
          <w:rStyle w:val="StyleUnderline"/>
          <w:highlight w:val="cyan"/>
        </w:rPr>
        <w:t>conflict is measured</w:t>
      </w:r>
      <w:r w:rsidRPr="00627E5F">
        <w:rPr>
          <w:sz w:val="14"/>
        </w:rPr>
        <w:t xml:space="preserve">. There is no misinterpreted interaction term in any study that has overturned the democratic peace, and the disaggregation of the data yields no support for a causal interaction of democracy with </w:t>
      </w:r>
      <w:proofErr w:type="spellStart"/>
      <w:r w:rsidRPr="00627E5F">
        <w:rPr>
          <w:sz w:val="14"/>
        </w:rPr>
        <w:t>contractualist</w:t>
      </w:r>
      <w:proofErr w:type="spellEnd"/>
      <w:r w:rsidRPr="00627E5F">
        <w:rPr>
          <w:sz w:val="14"/>
        </w:rPr>
        <w:t xml:space="preserve"> economy. Ray’s (2013) </w:t>
      </w:r>
      <w:r w:rsidRPr="006F08FA">
        <w:rPr>
          <w:rStyle w:val="StyleUnderline"/>
          <w:highlight w:val="cyan"/>
        </w:rPr>
        <w:t xml:space="preserve">evidence for </w:t>
      </w:r>
      <w:r w:rsidRPr="006F08FA">
        <w:rPr>
          <w:rStyle w:val="Emphasis"/>
          <w:highlight w:val="cyan"/>
        </w:rPr>
        <w:t>reverse</w:t>
      </w:r>
      <w:r w:rsidRPr="006F08FA">
        <w:rPr>
          <w:rStyle w:val="StyleUnderline"/>
          <w:highlight w:val="cyan"/>
        </w:rPr>
        <w:t xml:space="preserve"> causality</w:t>
      </w:r>
      <w:r w:rsidRPr="00627E5F">
        <w:rPr>
          <w:rStyle w:val="StyleUnderline"/>
        </w:rPr>
        <w:t xml:space="preserve"> from democracy to </w:t>
      </w:r>
      <w:proofErr w:type="spellStart"/>
      <w:r w:rsidRPr="00627E5F">
        <w:rPr>
          <w:rStyle w:val="StyleUnderline"/>
        </w:rPr>
        <w:t>contractualist</w:t>
      </w:r>
      <w:proofErr w:type="spellEnd"/>
      <w:r w:rsidRPr="00627E5F">
        <w:rPr>
          <w:rStyle w:val="StyleUnderline"/>
        </w:rPr>
        <w:t xml:space="preserve"> economy </w:t>
      </w:r>
      <w:r w:rsidRPr="006F08FA">
        <w:rPr>
          <w:rStyle w:val="StyleUnderline"/>
          <w:highlight w:val="cyan"/>
        </w:rPr>
        <w:t>is</w:t>
      </w:r>
      <w:r w:rsidRPr="00627E5F">
        <w:rPr>
          <w:rStyle w:val="StyleUnderline"/>
        </w:rPr>
        <w:t xml:space="preserve"> shown to be </w:t>
      </w:r>
      <w:r w:rsidRPr="006F08FA">
        <w:rPr>
          <w:rStyle w:val="StyleUnderline"/>
          <w:highlight w:val="cyan"/>
        </w:rPr>
        <w:t>based on</w:t>
      </w:r>
      <w:r w:rsidRPr="00627E5F">
        <w:rPr>
          <w:rStyle w:val="StyleUnderline"/>
        </w:rPr>
        <w:t xml:space="preserve"> an </w:t>
      </w:r>
      <w:r w:rsidRPr="006F08FA">
        <w:rPr>
          <w:rStyle w:val="Emphasis"/>
          <w:highlight w:val="cyan"/>
        </w:rPr>
        <w:t>erroneous</w:t>
      </w:r>
      <w:r w:rsidRPr="00627E5F">
        <w:rPr>
          <w:rStyle w:val="StyleUnderline"/>
        </w:rPr>
        <w:t xml:space="preserve"> research </w:t>
      </w:r>
      <w:r w:rsidRPr="006F08FA">
        <w:rPr>
          <w:rStyle w:val="Emphasis"/>
          <w:highlight w:val="cyan"/>
        </w:rPr>
        <w:t>design</w:t>
      </w:r>
      <w:r w:rsidRPr="00627E5F">
        <w:rPr>
          <w:sz w:val="14"/>
        </w:rPr>
        <w:t xml:space="preserve">. And of DOR’s 120 separate regressions that consider </w:t>
      </w:r>
      <w:proofErr w:type="spellStart"/>
      <w:r w:rsidRPr="00627E5F">
        <w:rPr>
          <w:sz w:val="14"/>
        </w:rPr>
        <w:t>contractualist</w:t>
      </w:r>
      <w:proofErr w:type="spellEnd"/>
      <w:r w:rsidRPr="00627E5F">
        <w:rPr>
          <w:sz w:val="14"/>
        </w:rPr>
        <w:t xml:space="preserve"> economy, 116 contain controversial measurement and specification practices; the remaining four are analyses of all (fatal and non-fatal) disputes, where the correlation of democracy with peace is limited to </w:t>
      </w:r>
      <w:proofErr w:type="spellStart"/>
      <w:r w:rsidRPr="00627E5F">
        <w:rPr>
          <w:sz w:val="14"/>
        </w:rPr>
        <w:t>mixedeconomic</w:t>
      </w:r>
      <w:proofErr w:type="spellEnd"/>
      <w:r w:rsidRPr="00627E5F">
        <w:rPr>
          <w:sz w:val="14"/>
        </w:rPr>
        <w:t xml:space="preserve"> dyads, those where one state has a </w:t>
      </w:r>
      <w:proofErr w:type="spellStart"/>
      <w:r w:rsidRPr="00627E5F">
        <w:rPr>
          <w:sz w:val="14"/>
        </w:rPr>
        <w:t>contractualist</w:t>
      </w:r>
      <w:proofErr w:type="spellEnd"/>
      <w:r w:rsidRPr="00627E5F">
        <w:rPr>
          <w:sz w:val="14"/>
        </w:rPr>
        <w:t xml:space="preserve"> economy and the other does not, a subset that includes only 27% of dyads from 1951 to 2001, including only 50% of democratic dyads. It is further shown that this </w:t>
      </w:r>
      <w:r w:rsidRPr="00627E5F">
        <w:rPr>
          <w:rStyle w:val="StyleUnderline"/>
        </w:rPr>
        <w:t xml:space="preserve">marginal peace is a </w:t>
      </w:r>
      <w:r w:rsidRPr="00627E5F">
        <w:rPr>
          <w:rStyle w:val="Emphasis"/>
        </w:rPr>
        <w:t>statistical artifact</w:t>
      </w:r>
      <w:r w:rsidRPr="00627E5F">
        <w:rPr>
          <w:rStyle w:val="StyleUnderline"/>
        </w:rPr>
        <w:t xml:space="preserve"> since it does not exist among neighbors where everyone has an equal opportunity to fight. </w:t>
      </w:r>
      <w:r w:rsidRPr="00627E5F">
        <w:rPr>
          <w:sz w:val="14"/>
        </w:rPr>
        <w:t xml:space="preserve">The </w:t>
      </w:r>
      <w:r w:rsidRPr="00627E5F">
        <w:rPr>
          <w:rStyle w:val="StyleUnderline"/>
        </w:rPr>
        <w:t>results</w:t>
      </w:r>
      <w:r w:rsidRPr="00627E5F">
        <w:rPr>
          <w:sz w:val="14"/>
        </w:rPr>
        <w:t xml:space="preserve"> of this study should not be surprising, as they </w:t>
      </w:r>
      <w:r w:rsidRPr="00627E5F">
        <w:rPr>
          <w:rStyle w:val="StyleUnderline"/>
        </w:rPr>
        <w:t>merely corroborate the present state of knowledge</w:t>
      </w:r>
      <w:r w:rsidRPr="00627E5F">
        <w:rPr>
          <w:sz w:val="14"/>
        </w:rPr>
        <w:t xml:space="preserve">. This is because, while DOR ardently assert that four alleged errors, when corrected, each independently save the democratic peace proposition—multiple imputation, the exclusion of ongoing dispute years, an interaction term, and their alternative measure for </w:t>
      </w:r>
      <w:proofErr w:type="spellStart"/>
      <w:r w:rsidRPr="00627E5F">
        <w:rPr>
          <w:sz w:val="14"/>
        </w:rPr>
        <w:t>contractualist</w:t>
      </w:r>
      <w:proofErr w:type="spellEnd"/>
      <w:r w:rsidRPr="00627E5F">
        <w:rPr>
          <w:sz w:val="14"/>
        </w:rPr>
        <w:t xml:space="preserve"> economy—they never actually report any clear-cut evidence in support of their claims. One issue not addressed is Dafoe and </w:t>
      </w:r>
      <w:proofErr w:type="spellStart"/>
      <w:r w:rsidRPr="00627E5F">
        <w:rPr>
          <w:sz w:val="14"/>
        </w:rPr>
        <w:t>Russett’s</w:t>
      </w:r>
      <w:proofErr w:type="spellEnd"/>
      <w:r w:rsidRPr="00627E5F">
        <w:rPr>
          <w:sz w:val="14"/>
        </w:rPr>
        <w:t xml:space="preserve"> (2013) challenge to </w:t>
      </w:r>
      <w:proofErr w:type="spellStart"/>
      <w:r w:rsidRPr="00627E5F">
        <w:rPr>
          <w:sz w:val="14"/>
        </w:rPr>
        <w:t>Mousseau</w:t>
      </w:r>
      <w:proofErr w:type="spellEnd"/>
      <w:r w:rsidRPr="00627E5F">
        <w:rPr>
          <w:sz w:val="14"/>
        </w:rPr>
        <w:t xml:space="preserve"> et al. (2013a) on the grounds that our reported insignificance of democracy is not significant. Like the four claims of error made by DOR addressed here, Dafoe and </w:t>
      </w:r>
      <w:proofErr w:type="spellStart"/>
      <w:r w:rsidRPr="00627E5F">
        <w:rPr>
          <w:sz w:val="14"/>
        </w:rPr>
        <w:t>Russett</w:t>
      </w:r>
      <w:proofErr w:type="spellEnd"/>
      <w:r w:rsidRPr="00627E5F">
        <w:rPr>
          <w:sz w:val="14"/>
        </w:rPr>
        <w:t xml:space="preserve"> (2013) made this charge without supporting it. </w:t>
      </w:r>
      <w:proofErr w:type="spellStart"/>
      <w:r w:rsidRPr="00627E5F">
        <w:rPr>
          <w:sz w:val="14"/>
        </w:rPr>
        <w:t>Mousseau</w:t>
      </w:r>
      <w:proofErr w:type="spellEnd"/>
      <w:r w:rsidRPr="00627E5F">
        <w:rPr>
          <w:sz w:val="14"/>
        </w:rPr>
        <w:t xml:space="preserve"> et al. (2013b) then investigated it and showed that it too has no support. This issue appears resolved, as </w:t>
      </w:r>
      <w:proofErr w:type="spellStart"/>
      <w:r w:rsidRPr="00627E5F">
        <w:rPr>
          <w:sz w:val="14"/>
        </w:rPr>
        <w:t>Russett</w:t>
      </w:r>
      <w:proofErr w:type="spellEnd"/>
      <w:r w:rsidRPr="00627E5F">
        <w:rPr>
          <w:sz w:val="14"/>
        </w:rPr>
        <w:t xml:space="preserve"> and colleagues (DOR) did not raise it again. Nor have DOR or anyone else disputed the overturning of the democratic peace as reported in </w:t>
      </w:r>
      <w:proofErr w:type="spellStart"/>
      <w:r w:rsidRPr="00627E5F">
        <w:rPr>
          <w:sz w:val="14"/>
        </w:rPr>
        <w:t>Mousseau</w:t>
      </w:r>
      <w:proofErr w:type="spellEnd"/>
      <w:r w:rsidRPr="00627E5F">
        <w:rPr>
          <w:sz w:val="14"/>
        </w:rPr>
        <w:t xml:space="preserve"> (2012a), which has not been contested with any assertion, supported or unsupported. The </w:t>
      </w:r>
      <w:r w:rsidRPr="00627E5F">
        <w:rPr>
          <w:rStyle w:val="StyleUnderline"/>
        </w:rPr>
        <w:t xml:space="preserve">implications of this study are </w:t>
      </w:r>
      <w:r w:rsidRPr="00627E5F">
        <w:rPr>
          <w:rStyle w:val="Emphasis"/>
        </w:rPr>
        <w:t>far from trivial</w:t>
      </w:r>
      <w:r w:rsidRPr="00627E5F">
        <w:rPr>
          <w:sz w:val="14"/>
        </w:rPr>
        <w:t xml:space="preserve">: </w:t>
      </w:r>
      <w:r w:rsidRPr="00627E5F">
        <w:rPr>
          <w:rStyle w:val="StyleUnderline"/>
        </w:rPr>
        <w:t xml:space="preserve">the observation of </w:t>
      </w:r>
      <w:r w:rsidRPr="006F08FA">
        <w:rPr>
          <w:rStyle w:val="StyleUnderline"/>
          <w:highlight w:val="cyan"/>
        </w:rPr>
        <w:t xml:space="preserve">democratic peace is a </w:t>
      </w:r>
      <w:r w:rsidRPr="006F08FA">
        <w:rPr>
          <w:rStyle w:val="Emphasis"/>
          <w:highlight w:val="cyan"/>
        </w:rPr>
        <w:t>statistical artifact</w:t>
      </w:r>
      <w:r w:rsidRPr="00627E5F">
        <w:rPr>
          <w:rStyle w:val="StyleUnderline"/>
        </w:rPr>
        <w:t xml:space="preserve">, seemingly explained by economic conditions. </w:t>
      </w:r>
      <w:r w:rsidRPr="00627E5F">
        <w:rPr>
          <w:sz w:val="14"/>
        </w:rPr>
        <w:t xml:space="preserve">If scientific knowledge progresses and the field of interstate conflict processes is to abide by the scientific rules of evidence, then </w:t>
      </w:r>
      <w:r w:rsidRPr="006F08FA">
        <w:rPr>
          <w:rStyle w:val="StyleUnderline"/>
          <w:highlight w:val="cyan"/>
        </w:rPr>
        <w:t>we must stop</w:t>
      </w:r>
      <w:r w:rsidRPr="00627E5F">
        <w:rPr>
          <w:rStyle w:val="StyleUnderline"/>
        </w:rPr>
        <w:t xml:space="preserve"> describing democracy as a ‘‘known’’ cause or correlate of peace, and stop </w:t>
      </w:r>
      <w:r w:rsidRPr="006F08FA">
        <w:rPr>
          <w:rStyle w:val="StyleUnderline"/>
          <w:highlight w:val="cyan"/>
        </w:rPr>
        <w:t xml:space="preserve">tossing in a variable for democracy, </w:t>
      </w:r>
      <w:r w:rsidRPr="006F08FA">
        <w:rPr>
          <w:rStyle w:val="Emphasis"/>
          <w:highlight w:val="cyan"/>
        </w:rPr>
        <w:t>willy-nilly</w:t>
      </w:r>
      <w:r w:rsidRPr="00627E5F">
        <w:rPr>
          <w:rStyle w:val="StyleUnderline"/>
        </w:rPr>
        <w:t>, in quantitative analyses of international conflict;</w:t>
      </w:r>
      <w:r w:rsidRPr="00627E5F">
        <w:rPr>
          <w:sz w:val="14"/>
        </w:rPr>
        <w:t xml:space="preserve"> the variable to replace it is </w:t>
      </w:r>
      <w:proofErr w:type="spellStart"/>
      <w:r w:rsidRPr="00627E5F">
        <w:rPr>
          <w:sz w:val="14"/>
        </w:rPr>
        <w:t>contractualist</w:t>
      </w:r>
      <w:proofErr w:type="spellEnd"/>
      <w:r w:rsidRPr="00627E5F">
        <w:rPr>
          <w:sz w:val="14"/>
        </w:rPr>
        <w:t xml:space="preserve"> economy. </w:t>
      </w:r>
      <w:r w:rsidRPr="006F08FA">
        <w:rPr>
          <w:rStyle w:val="StyleUnderline"/>
          <w:highlight w:val="cyan"/>
        </w:rPr>
        <w:t>If nations want</w:t>
      </w:r>
      <w:r w:rsidRPr="00627E5F">
        <w:rPr>
          <w:rStyle w:val="StyleUnderline"/>
        </w:rPr>
        <w:t xml:space="preserve"> to advance </w:t>
      </w:r>
      <w:r w:rsidRPr="006F08FA">
        <w:rPr>
          <w:rStyle w:val="StyleUnderline"/>
          <w:highlight w:val="cyan"/>
        </w:rPr>
        <w:t>peace</w:t>
      </w:r>
      <w:r w:rsidRPr="00627E5F">
        <w:rPr>
          <w:sz w:val="14"/>
        </w:rPr>
        <w:t xml:space="preserve"> abroad, the </w:t>
      </w:r>
      <w:r w:rsidRPr="00627E5F">
        <w:rPr>
          <w:rStyle w:val="StyleUnderline"/>
        </w:rPr>
        <w:t xml:space="preserve">promotion of </w:t>
      </w:r>
      <w:r w:rsidRPr="006F08FA">
        <w:rPr>
          <w:rStyle w:val="StyleUnderline"/>
          <w:highlight w:val="cyan"/>
        </w:rPr>
        <w:t>democracy will not achieve it</w:t>
      </w:r>
      <w:r w:rsidRPr="00627E5F">
        <w:rPr>
          <w:sz w:val="14"/>
        </w:rPr>
        <w:t xml:space="preserve">: the policy to replace it is the promotion of economic opportunity The economic norms account for how </w:t>
      </w:r>
      <w:proofErr w:type="spellStart"/>
      <w:r w:rsidRPr="00627E5F">
        <w:rPr>
          <w:sz w:val="14"/>
        </w:rPr>
        <w:t>contractualist</w:t>
      </w:r>
      <w:proofErr w:type="spellEnd"/>
      <w:r w:rsidRPr="00627E5F">
        <w:rPr>
          <w:sz w:val="14"/>
        </w:rPr>
        <w:t xml:space="preserve"> economy can cause both democracy and peace has been explicated in numerous prior studies and need not be repeated here (</w:t>
      </w:r>
      <w:proofErr w:type="spellStart"/>
      <w:r w:rsidRPr="00627E5F">
        <w:rPr>
          <w:sz w:val="14"/>
        </w:rPr>
        <w:t>Mousseau</w:t>
      </w:r>
      <w:proofErr w:type="spellEnd"/>
      <w:r w:rsidRPr="00627E5F">
        <w:rPr>
          <w:sz w:val="14"/>
        </w:rPr>
        <w:t>, 2000, 2009, 2012a, 2013). An abundance of prior studies have also corroborated various novel predictions of the theory in wider domains (</w:t>
      </w:r>
      <w:proofErr w:type="spellStart"/>
      <w:r w:rsidRPr="00627E5F">
        <w:rPr>
          <w:sz w:val="14"/>
        </w:rPr>
        <w:t>Ungerer</w:t>
      </w:r>
      <w:proofErr w:type="spellEnd"/>
      <w:r w:rsidRPr="00627E5F">
        <w:rPr>
          <w:sz w:val="14"/>
        </w:rPr>
        <w:t xml:space="preserve">, 2012), and no one has disputed the multiple reports that </w:t>
      </w:r>
      <w:proofErr w:type="spellStart"/>
      <w:r w:rsidRPr="00627E5F">
        <w:rPr>
          <w:sz w:val="14"/>
        </w:rPr>
        <w:t>contractualist</w:t>
      </w:r>
      <w:proofErr w:type="spellEnd"/>
      <w:r w:rsidRPr="00627E5F">
        <w:rPr>
          <w:sz w:val="14"/>
        </w:rPr>
        <w:t xml:space="preserve"> economy is the strongest non-trivial predictor of peace both within (</w:t>
      </w:r>
      <w:proofErr w:type="spellStart"/>
      <w:r w:rsidRPr="00627E5F">
        <w:rPr>
          <w:sz w:val="14"/>
        </w:rPr>
        <w:t>Mousseau</w:t>
      </w:r>
      <w:proofErr w:type="spellEnd"/>
      <w:r w:rsidRPr="00627E5F">
        <w:rPr>
          <w:sz w:val="14"/>
        </w:rPr>
        <w:t>, 2012b) and between nations (</w:t>
      </w:r>
      <w:proofErr w:type="spellStart"/>
      <w:r w:rsidRPr="00627E5F">
        <w:rPr>
          <w:sz w:val="14"/>
        </w:rPr>
        <w:t>Mousseau</w:t>
      </w:r>
      <w:proofErr w:type="spellEnd"/>
      <w:r w:rsidRPr="00627E5F">
        <w:rPr>
          <w:sz w:val="14"/>
        </w:rPr>
        <w:t xml:space="preserve">, 2013; see also Nieman, 2015). The only matter in controversy is whether democracy has any observable impact on peace between nations after consideration of </w:t>
      </w:r>
      <w:proofErr w:type="spellStart"/>
      <w:r w:rsidRPr="00627E5F">
        <w:rPr>
          <w:sz w:val="14"/>
        </w:rPr>
        <w:t>contractualist</w:t>
      </w:r>
      <w:proofErr w:type="spellEnd"/>
      <w:r w:rsidRPr="00627E5F">
        <w:rPr>
          <w:sz w:val="14"/>
        </w:rPr>
        <w:t xml:space="preserve"> economy. My investigation begins below with the allegation of measurement error. </w:t>
      </w:r>
    </w:p>
    <w:p w14:paraId="1342505B" w14:textId="77777777" w:rsidR="00627E5F" w:rsidRPr="00627E5F" w:rsidRDefault="00627E5F" w:rsidP="00627E5F"/>
    <w:p w14:paraId="782B90AE" w14:textId="3826C080" w:rsidR="00627E5F" w:rsidRPr="00627E5F" w:rsidRDefault="00627E5F" w:rsidP="00627E5F">
      <w:pPr>
        <w:pStyle w:val="Heading3"/>
      </w:pPr>
      <w:r w:rsidRPr="00627E5F">
        <w:t>HR Cred---AT: Democracy Impact---DPT Fake</w:t>
      </w:r>
    </w:p>
    <w:p w14:paraId="294D40F3" w14:textId="77777777" w:rsidR="00627E5F" w:rsidRPr="00627E5F" w:rsidRDefault="00627E5F" w:rsidP="00BA01CF">
      <w:pPr>
        <w:pStyle w:val="Heading4"/>
      </w:pPr>
      <w:r w:rsidRPr="00627E5F">
        <w:t xml:space="preserve">Democracy doesn’t solve war---leads to </w:t>
      </w:r>
      <w:r w:rsidRPr="00627E5F">
        <w:rPr>
          <w:u w:val="single"/>
        </w:rPr>
        <w:t>fractured states</w:t>
      </w:r>
      <w:r w:rsidRPr="00627E5F">
        <w:t xml:space="preserve"> and </w:t>
      </w:r>
      <w:r w:rsidRPr="00627E5F">
        <w:rPr>
          <w:u w:val="single"/>
        </w:rPr>
        <w:t>perpetual intervention</w:t>
      </w:r>
      <w:r w:rsidRPr="00627E5F">
        <w:t>.</w:t>
      </w:r>
    </w:p>
    <w:p w14:paraId="13C18638" w14:textId="77777777" w:rsidR="00627E5F" w:rsidRPr="00627E5F" w:rsidRDefault="00627E5F" w:rsidP="00627E5F">
      <w:r w:rsidRPr="00627E5F">
        <w:t xml:space="preserve">Michael </w:t>
      </w:r>
      <w:proofErr w:type="spellStart"/>
      <w:r w:rsidRPr="00627E5F">
        <w:rPr>
          <w:b/>
        </w:rPr>
        <w:t>Neiberg</w:t>
      </w:r>
      <w:proofErr w:type="spellEnd"/>
      <w:r w:rsidRPr="00627E5F">
        <w:rPr>
          <w:b/>
        </w:rPr>
        <w:t xml:space="preserve"> 18</w:t>
      </w:r>
      <w:r w:rsidRPr="00627E5F">
        <w:t xml:space="preserve">. Chair of War Studies in the Department of National Security and Strategy at the United States Army War College. 06-19-18. “Predicting War.” Lawfare. </w:t>
      </w:r>
      <w:hyperlink r:id="rId60" w:history="1">
        <w:r w:rsidRPr="00627E5F">
          <w:rPr>
            <w:rStyle w:val="Hyperlink"/>
          </w:rPr>
          <w:t>https://www.lawfareblog.com/predicting-war</w:t>
        </w:r>
      </w:hyperlink>
    </w:p>
    <w:p w14:paraId="0246C0F4" w14:textId="77777777" w:rsidR="00627E5F" w:rsidRPr="00627E5F" w:rsidRDefault="00627E5F" w:rsidP="00627E5F">
      <w:r w:rsidRPr="00627E5F">
        <w:rPr>
          <w:sz w:val="16"/>
        </w:rPr>
        <w:t xml:space="preserve">Whether influenced by Hollywood or Santa Monica (the California headquarters of RAND), the history of war as Freedman relates it is essentially conceptual. The end of the dominant Cold War paradigm is a case in point. </w:t>
      </w:r>
      <w:r w:rsidRPr="00627E5F">
        <w:rPr>
          <w:rStyle w:val="StyleUnderline"/>
        </w:rPr>
        <w:t>The ahistorical euphoria of the supposed</w:t>
      </w:r>
      <w:r w:rsidRPr="00627E5F">
        <w:rPr>
          <w:sz w:val="16"/>
        </w:rPr>
        <w:t xml:space="preserve"> </w:t>
      </w:r>
      <w:r w:rsidRPr="00627E5F">
        <w:rPr>
          <w:rStyle w:val="StyleUnderline"/>
        </w:rPr>
        <w:t>“end of history”</w:t>
      </w:r>
      <w:r w:rsidRPr="00627E5F">
        <w:rPr>
          <w:sz w:val="16"/>
        </w:rPr>
        <w:t xml:space="preserve"> </w:t>
      </w:r>
      <w:r w:rsidRPr="00627E5F">
        <w:rPr>
          <w:rStyle w:val="Emphasis"/>
        </w:rPr>
        <w:t>misled</w:t>
      </w:r>
      <w:r w:rsidRPr="00627E5F">
        <w:rPr>
          <w:sz w:val="16"/>
        </w:rPr>
        <w:t xml:space="preserve"> </w:t>
      </w:r>
      <w:r w:rsidRPr="00627E5F">
        <w:rPr>
          <w:rStyle w:val="StyleUnderline"/>
        </w:rPr>
        <w:t>many</w:t>
      </w:r>
      <w:r w:rsidRPr="00627E5F">
        <w:rPr>
          <w:sz w:val="16"/>
        </w:rPr>
        <w:t xml:space="preserve"> </w:t>
      </w:r>
      <w:r w:rsidRPr="00627E5F">
        <w:rPr>
          <w:rStyle w:val="StyleUnderline"/>
        </w:rPr>
        <w:t>western experts</w:t>
      </w:r>
      <w:r w:rsidRPr="00627E5F">
        <w:rPr>
          <w:sz w:val="16"/>
        </w:rPr>
        <w:t xml:space="preserve"> </w:t>
      </w:r>
      <w:r w:rsidRPr="00627E5F">
        <w:rPr>
          <w:rStyle w:val="StyleUnderline"/>
        </w:rPr>
        <w:t>into predicting that an age of perpetual peace would at long last come into view because</w:t>
      </w:r>
      <w:r w:rsidRPr="00627E5F">
        <w:rPr>
          <w:sz w:val="16"/>
        </w:rPr>
        <w:t xml:space="preserve">, as one specialist in this period wrote, </w:t>
      </w:r>
      <w:r w:rsidRPr="00627E5F">
        <w:rPr>
          <w:rStyle w:val="StyleUnderline"/>
        </w:rPr>
        <w:t>the</w:t>
      </w:r>
      <w:r w:rsidRPr="00627E5F">
        <w:rPr>
          <w:sz w:val="16"/>
        </w:rPr>
        <w:t xml:space="preserve"> “</w:t>
      </w:r>
      <w:r w:rsidRPr="00627E5F">
        <w:rPr>
          <w:rStyle w:val="StyleUnderline"/>
        </w:rPr>
        <w:t>absence of war between democracies</w:t>
      </w:r>
      <w:r w:rsidRPr="00627E5F">
        <w:rPr>
          <w:sz w:val="16"/>
        </w:rPr>
        <w:t xml:space="preserve"> </w:t>
      </w:r>
      <w:r w:rsidRPr="00627E5F">
        <w:rPr>
          <w:rStyle w:val="StyleUnderline"/>
        </w:rPr>
        <w:t>comes</w:t>
      </w:r>
      <w:r w:rsidRPr="00627E5F">
        <w:rPr>
          <w:sz w:val="16"/>
        </w:rPr>
        <w:t xml:space="preserve"> as </w:t>
      </w:r>
      <w:r w:rsidRPr="00627E5F">
        <w:rPr>
          <w:rStyle w:val="StyleUnderline"/>
        </w:rPr>
        <w:t>close</w:t>
      </w:r>
      <w:r w:rsidRPr="00627E5F">
        <w:rPr>
          <w:sz w:val="16"/>
        </w:rPr>
        <w:t xml:space="preserve"> as anything we have </w:t>
      </w:r>
      <w:r w:rsidRPr="00627E5F">
        <w:rPr>
          <w:rStyle w:val="StyleUnderline"/>
        </w:rPr>
        <w:t>to an empirical law</w:t>
      </w:r>
      <w:r w:rsidRPr="00627E5F">
        <w:rPr>
          <w:sz w:val="16"/>
        </w:rPr>
        <w:t xml:space="preserve"> in international relations,” thus undergirding the rise of global governance ideals of liberal internationalism. The way forward in those early years after the fall of the Iron Curtain seemed therefore not technological, but conceptual. The key to peace lay in finding ways to help this one supposedly empirical historical law to take hold. </w:t>
      </w:r>
      <w:r w:rsidRPr="006F08FA">
        <w:rPr>
          <w:rStyle w:val="Emphasis"/>
          <w:highlight w:val="cyan"/>
        </w:rPr>
        <w:t>Rather than bring peace</w:t>
      </w:r>
      <w:r w:rsidRPr="00627E5F">
        <w:rPr>
          <w:rStyle w:val="StyleUnderline"/>
        </w:rPr>
        <w:t xml:space="preserve">, however, the pursuit of the concept of perpetual security through </w:t>
      </w:r>
      <w:r w:rsidRPr="006F08FA">
        <w:rPr>
          <w:rStyle w:val="Emphasis"/>
          <w:highlight w:val="cyan"/>
        </w:rPr>
        <w:t>democracy</w:t>
      </w:r>
      <w:r w:rsidRPr="006F08FA">
        <w:rPr>
          <w:rStyle w:val="StyleUnderline"/>
          <w:highlight w:val="cyan"/>
        </w:rPr>
        <w:t xml:space="preserve"> only</w:t>
      </w:r>
      <w:r w:rsidRPr="00627E5F">
        <w:rPr>
          <w:sz w:val="16"/>
        </w:rPr>
        <w:t xml:space="preserve"> </w:t>
      </w:r>
      <w:r w:rsidRPr="006F08FA">
        <w:rPr>
          <w:rStyle w:val="Emphasis"/>
          <w:highlight w:val="cyan"/>
        </w:rPr>
        <w:t>produced a new</w:t>
      </w:r>
      <w:r w:rsidRPr="00627E5F">
        <w:rPr>
          <w:rStyle w:val="StyleUnderline"/>
        </w:rPr>
        <w:t xml:space="preserve"> idea of </w:t>
      </w:r>
      <w:r w:rsidRPr="006F08FA">
        <w:rPr>
          <w:rStyle w:val="Emphasis"/>
          <w:highlight w:val="cyan"/>
        </w:rPr>
        <w:t>war</w:t>
      </w:r>
      <w:r w:rsidRPr="00627E5F">
        <w:rPr>
          <w:sz w:val="16"/>
        </w:rPr>
        <w:t xml:space="preserve">. </w:t>
      </w:r>
      <w:r w:rsidRPr="00627E5F">
        <w:rPr>
          <w:rStyle w:val="StyleUnderline"/>
        </w:rPr>
        <w:t>It convinced</w:t>
      </w:r>
      <w:r w:rsidRPr="00627E5F">
        <w:rPr>
          <w:sz w:val="16"/>
        </w:rPr>
        <w:t xml:space="preserve"> </w:t>
      </w:r>
      <w:r w:rsidRPr="00627E5F">
        <w:rPr>
          <w:rStyle w:val="StyleUnderline"/>
        </w:rPr>
        <w:t>western leaders of the need to advance the speed of historical progress</w:t>
      </w:r>
      <w:r w:rsidRPr="00627E5F">
        <w:rPr>
          <w:sz w:val="16"/>
        </w:rPr>
        <w:t xml:space="preserve"> </w:t>
      </w:r>
      <w:r w:rsidRPr="00627E5F">
        <w:rPr>
          <w:rStyle w:val="StyleUnderline"/>
        </w:rPr>
        <w:t>through</w:t>
      </w:r>
      <w:r w:rsidRPr="00627E5F">
        <w:rPr>
          <w:sz w:val="16"/>
        </w:rPr>
        <w:t xml:space="preserve"> carefully </w:t>
      </w:r>
      <w:r w:rsidRPr="00627E5F">
        <w:rPr>
          <w:rStyle w:val="Emphasis"/>
        </w:rPr>
        <w:t xml:space="preserve">managed </w:t>
      </w:r>
      <w:r w:rsidRPr="006F08FA">
        <w:rPr>
          <w:rStyle w:val="Emphasis"/>
          <w:highlight w:val="cyan"/>
        </w:rPr>
        <w:t>military action</w:t>
      </w:r>
      <w:r w:rsidRPr="00627E5F">
        <w:rPr>
          <w:sz w:val="16"/>
        </w:rPr>
        <w:t xml:space="preserve"> </w:t>
      </w:r>
      <w:r w:rsidRPr="006F08FA">
        <w:rPr>
          <w:rStyle w:val="StyleUnderline"/>
          <w:highlight w:val="cyan"/>
        </w:rPr>
        <w:t>against</w:t>
      </w:r>
      <w:r w:rsidRPr="00627E5F">
        <w:rPr>
          <w:sz w:val="16"/>
        </w:rPr>
        <w:t xml:space="preserve"> a select number of </w:t>
      </w:r>
      <w:r w:rsidRPr="006F08FA">
        <w:rPr>
          <w:rStyle w:val="Emphasis"/>
          <w:highlight w:val="cyan"/>
        </w:rPr>
        <w:t>dictators</w:t>
      </w:r>
      <w:r w:rsidRPr="00627E5F">
        <w:rPr>
          <w:sz w:val="16"/>
        </w:rPr>
        <w:t xml:space="preserve">. </w:t>
      </w:r>
      <w:r w:rsidRPr="00627E5F">
        <w:rPr>
          <w:rStyle w:val="StyleUnderline"/>
        </w:rPr>
        <w:t>As prosecuted by</w:t>
      </w:r>
      <w:r w:rsidRPr="00627E5F">
        <w:rPr>
          <w:sz w:val="16"/>
        </w:rPr>
        <w:t xml:space="preserve"> </w:t>
      </w:r>
      <w:r w:rsidRPr="00627E5F">
        <w:rPr>
          <w:rStyle w:val="Emphasis"/>
        </w:rPr>
        <w:t>George W. Bush</w:t>
      </w:r>
      <w:r w:rsidRPr="00627E5F">
        <w:rPr>
          <w:sz w:val="16"/>
        </w:rPr>
        <w:t xml:space="preserve">, </w:t>
      </w:r>
      <w:r w:rsidRPr="00627E5F">
        <w:rPr>
          <w:rStyle w:val="Emphasis"/>
        </w:rPr>
        <w:t>Tony Blair</w:t>
      </w:r>
      <w:r w:rsidRPr="00627E5F">
        <w:rPr>
          <w:sz w:val="16"/>
        </w:rPr>
        <w:t xml:space="preserve">, </w:t>
      </w:r>
      <w:r w:rsidRPr="00627E5F">
        <w:rPr>
          <w:rStyle w:val="StyleUnderline"/>
        </w:rPr>
        <w:t>and their advisers</w:t>
      </w:r>
      <w:r w:rsidRPr="00627E5F">
        <w:rPr>
          <w:sz w:val="16"/>
        </w:rPr>
        <w:t xml:space="preserve">, </w:t>
      </w:r>
      <w:r w:rsidRPr="00627E5F">
        <w:rPr>
          <w:rStyle w:val="StyleUnderline"/>
        </w:rPr>
        <w:t>the new paradigm</w:t>
      </w:r>
      <w:r w:rsidRPr="00627E5F">
        <w:rPr>
          <w:sz w:val="16"/>
        </w:rPr>
        <w:t xml:space="preserve"> </w:t>
      </w:r>
      <w:r w:rsidRPr="00627E5F">
        <w:rPr>
          <w:rStyle w:val="StyleUnderline"/>
        </w:rPr>
        <w:t xml:space="preserve">not only </w:t>
      </w:r>
      <w:r w:rsidRPr="006F08FA">
        <w:rPr>
          <w:rStyle w:val="StyleUnderline"/>
          <w:highlight w:val="cyan"/>
        </w:rPr>
        <w:t>made it possible</w:t>
      </w:r>
      <w:r w:rsidRPr="00627E5F">
        <w:rPr>
          <w:rStyle w:val="StyleUnderline"/>
        </w:rPr>
        <w:t xml:space="preserve"> for</w:t>
      </w:r>
      <w:r w:rsidRPr="00627E5F">
        <w:rPr>
          <w:sz w:val="16"/>
        </w:rPr>
        <w:t xml:space="preserve"> </w:t>
      </w:r>
      <w:r w:rsidRPr="00627E5F">
        <w:rPr>
          <w:rStyle w:val="Emphasis"/>
        </w:rPr>
        <w:t xml:space="preserve">great powers </w:t>
      </w:r>
      <w:r w:rsidRPr="006F08FA">
        <w:rPr>
          <w:rStyle w:val="Emphasis"/>
          <w:highlight w:val="cyan"/>
        </w:rPr>
        <w:t>to</w:t>
      </w:r>
      <w:r w:rsidRPr="00627E5F">
        <w:rPr>
          <w:rStyle w:val="Emphasis"/>
        </w:rPr>
        <w:t xml:space="preserve"> consider </w:t>
      </w:r>
      <w:r w:rsidRPr="006F08FA">
        <w:rPr>
          <w:rStyle w:val="Emphasis"/>
          <w:highlight w:val="cyan"/>
        </w:rPr>
        <w:t>meddl</w:t>
      </w:r>
      <w:r w:rsidRPr="00627E5F">
        <w:rPr>
          <w:rStyle w:val="Emphasis"/>
        </w:rPr>
        <w:t xml:space="preserve">ing </w:t>
      </w:r>
      <w:r w:rsidRPr="006F08FA">
        <w:rPr>
          <w:rStyle w:val="Emphasis"/>
          <w:highlight w:val="cyan"/>
        </w:rPr>
        <w:t>in</w:t>
      </w:r>
      <w:r w:rsidRPr="00627E5F">
        <w:rPr>
          <w:rStyle w:val="Emphasis"/>
        </w:rPr>
        <w:t xml:space="preserve"> the domestic politics</w:t>
      </w:r>
      <w:r w:rsidRPr="00627E5F">
        <w:rPr>
          <w:sz w:val="16"/>
        </w:rPr>
        <w:t xml:space="preserve"> </w:t>
      </w:r>
      <w:r w:rsidRPr="00627E5F">
        <w:rPr>
          <w:rStyle w:val="StyleUnderline"/>
        </w:rPr>
        <w:t xml:space="preserve">of </w:t>
      </w:r>
      <w:r w:rsidRPr="006F08FA">
        <w:rPr>
          <w:rStyle w:val="Emphasis"/>
          <w:highlight w:val="cyan"/>
        </w:rPr>
        <w:t>smaller states</w:t>
      </w:r>
      <w:r w:rsidRPr="00627E5F">
        <w:rPr>
          <w:sz w:val="16"/>
        </w:rPr>
        <w:t xml:space="preserve">, </w:t>
      </w:r>
      <w:r w:rsidRPr="00627E5F">
        <w:rPr>
          <w:rStyle w:val="Emphasis"/>
        </w:rPr>
        <w:t>it impelled them to do so</w:t>
      </w:r>
      <w:r w:rsidRPr="00627E5F">
        <w:rPr>
          <w:sz w:val="16"/>
        </w:rPr>
        <w:t xml:space="preserve">. </w:t>
      </w:r>
      <w:r w:rsidRPr="00627E5F">
        <w:rPr>
          <w:rStyle w:val="StyleUnderline"/>
        </w:rPr>
        <w:t>By making more states democratic</w:t>
      </w:r>
      <w:r w:rsidRPr="00627E5F">
        <w:rPr>
          <w:sz w:val="16"/>
        </w:rPr>
        <w:t xml:space="preserve">, </w:t>
      </w:r>
      <w:r w:rsidRPr="00627E5F">
        <w:rPr>
          <w:rStyle w:val="Emphasis"/>
        </w:rPr>
        <w:t>through</w:t>
      </w:r>
      <w:r w:rsidRPr="00627E5F">
        <w:rPr>
          <w:sz w:val="16"/>
        </w:rPr>
        <w:t xml:space="preserve"> the use of </w:t>
      </w:r>
      <w:r w:rsidRPr="00627E5F">
        <w:rPr>
          <w:rStyle w:val="Emphasis"/>
        </w:rPr>
        <w:t>force</w:t>
      </w:r>
      <w:r w:rsidRPr="00627E5F">
        <w:rPr>
          <w:sz w:val="16"/>
        </w:rPr>
        <w:t xml:space="preserve"> if necessary, </w:t>
      </w:r>
      <w:r w:rsidRPr="00627E5F">
        <w:rPr>
          <w:rStyle w:val="StyleUnderline"/>
        </w:rPr>
        <w:t>these interventions would make the world safer</w:t>
      </w:r>
      <w:r w:rsidRPr="00627E5F">
        <w:rPr>
          <w:sz w:val="16"/>
        </w:rPr>
        <w:t xml:space="preserve">. The idea was at least as old as Woodrow Wilson, but the eras of the world wars and the Cold War had made it too difficult to put in practice. After 1989, with the seemingly insurmountable dominance of western military organizations, the absence of a Soviet Union to balance western intervention, and the general post-Cold War hubris of western leaders, the environment was right for it to return. </w:t>
      </w:r>
      <w:r w:rsidRPr="00627E5F">
        <w:rPr>
          <w:rStyle w:val="StyleUnderline"/>
        </w:rPr>
        <w:t>The result</w:t>
      </w:r>
      <w:r w:rsidRPr="00627E5F">
        <w:rPr>
          <w:sz w:val="16"/>
        </w:rPr>
        <w:t xml:space="preserve">, </w:t>
      </w:r>
      <w:r w:rsidRPr="00627E5F">
        <w:rPr>
          <w:rStyle w:val="StyleUnderline"/>
        </w:rPr>
        <w:t>of course</w:t>
      </w:r>
      <w:r w:rsidRPr="00627E5F">
        <w:rPr>
          <w:sz w:val="16"/>
        </w:rPr>
        <w:t xml:space="preserve">, </w:t>
      </w:r>
      <w:r w:rsidRPr="00627E5F">
        <w:rPr>
          <w:rStyle w:val="StyleUnderline"/>
        </w:rPr>
        <w:t>has not been an end of history and perpetual peace</w:t>
      </w:r>
      <w:r w:rsidRPr="00627E5F">
        <w:rPr>
          <w:sz w:val="16"/>
        </w:rPr>
        <w:t xml:space="preserve">, </w:t>
      </w:r>
      <w:r w:rsidRPr="00627E5F">
        <w:rPr>
          <w:rStyle w:val="StyleUnderline"/>
        </w:rPr>
        <w:t>but</w:t>
      </w:r>
      <w:r w:rsidRPr="00627E5F">
        <w:rPr>
          <w:sz w:val="16"/>
        </w:rPr>
        <w:t xml:space="preserve"> </w:t>
      </w:r>
      <w:r w:rsidRPr="00627E5F">
        <w:rPr>
          <w:rStyle w:val="Emphasis"/>
        </w:rPr>
        <w:t>an extension of conflict</w:t>
      </w:r>
      <w:r w:rsidRPr="00627E5F">
        <w:rPr>
          <w:sz w:val="16"/>
        </w:rPr>
        <w:t xml:space="preserve"> </w:t>
      </w:r>
      <w:r w:rsidRPr="00627E5F">
        <w:rPr>
          <w:rStyle w:val="StyleUnderline"/>
        </w:rPr>
        <w:t>and a</w:t>
      </w:r>
      <w:r w:rsidRPr="00627E5F">
        <w:rPr>
          <w:sz w:val="16"/>
        </w:rPr>
        <w:t xml:space="preserve"> </w:t>
      </w:r>
      <w:r w:rsidRPr="00627E5F">
        <w:rPr>
          <w:rStyle w:val="Emphasis"/>
        </w:rPr>
        <w:t>reawakening of older grievances</w:t>
      </w:r>
      <w:r w:rsidRPr="00627E5F">
        <w:rPr>
          <w:sz w:val="16"/>
        </w:rPr>
        <w:t xml:space="preserve">. </w:t>
      </w:r>
      <w:r w:rsidRPr="00627E5F">
        <w:rPr>
          <w:rStyle w:val="StyleUnderline"/>
        </w:rPr>
        <w:t>The central problem</w:t>
      </w:r>
      <w:r w:rsidRPr="00627E5F">
        <w:rPr>
          <w:sz w:val="16"/>
        </w:rPr>
        <w:t xml:space="preserve">, as “The Future of War” depicts it, </w:t>
      </w:r>
      <w:r w:rsidRPr="00627E5F">
        <w:rPr>
          <w:rStyle w:val="StyleUnderline"/>
        </w:rPr>
        <w:t>was an all-too-eager willingness to accept the basic principle of democratic peace theory</w:t>
      </w:r>
      <w:r w:rsidRPr="00627E5F">
        <w:rPr>
          <w:sz w:val="16"/>
        </w:rPr>
        <w:t xml:space="preserve"> </w:t>
      </w:r>
      <w:r w:rsidRPr="00627E5F">
        <w:rPr>
          <w:rStyle w:val="StyleUnderline"/>
        </w:rPr>
        <w:t>without thinking through the limits of the theory or fully examining alternatives</w:t>
      </w:r>
      <w:r w:rsidRPr="00627E5F">
        <w:rPr>
          <w:sz w:val="16"/>
        </w:rPr>
        <w:t xml:space="preserve">. </w:t>
      </w:r>
      <w:r w:rsidRPr="00627E5F">
        <w:rPr>
          <w:rStyle w:val="Emphasis"/>
        </w:rPr>
        <w:t>One clear alternative theory</w:t>
      </w:r>
      <w:r w:rsidRPr="00627E5F">
        <w:rPr>
          <w:sz w:val="16"/>
        </w:rPr>
        <w:t xml:space="preserve"> </w:t>
      </w:r>
      <w:r w:rsidRPr="00627E5F">
        <w:rPr>
          <w:rStyle w:val="StyleUnderline"/>
        </w:rPr>
        <w:t>had already begun to emerge</w:t>
      </w:r>
      <w:r w:rsidRPr="00627E5F">
        <w:rPr>
          <w:sz w:val="16"/>
        </w:rPr>
        <w:t xml:space="preserve"> </w:t>
      </w:r>
      <w:r w:rsidRPr="00627E5F">
        <w:rPr>
          <w:rStyle w:val="StyleUnderline"/>
        </w:rPr>
        <w:t>from</w:t>
      </w:r>
      <w:r w:rsidRPr="00627E5F">
        <w:rPr>
          <w:sz w:val="16"/>
        </w:rPr>
        <w:t xml:space="preserve"> the minds of theorists like Mary </w:t>
      </w:r>
      <w:r w:rsidRPr="00627E5F">
        <w:rPr>
          <w:rStyle w:val="StyleUnderline"/>
        </w:rPr>
        <w:t>Kaldor</w:t>
      </w:r>
      <w:r w:rsidRPr="00627E5F">
        <w:rPr>
          <w:sz w:val="16"/>
        </w:rPr>
        <w:t xml:space="preserve"> </w:t>
      </w:r>
      <w:r w:rsidRPr="00627E5F">
        <w:rPr>
          <w:rStyle w:val="StyleUnderline"/>
        </w:rPr>
        <w:t>and</w:t>
      </w:r>
      <w:r w:rsidRPr="00627E5F">
        <w:rPr>
          <w:sz w:val="16"/>
        </w:rPr>
        <w:t xml:space="preserve"> Rupert </w:t>
      </w:r>
      <w:r w:rsidRPr="00627E5F">
        <w:rPr>
          <w:rStyle w:val="StyleUnderline"/>
        </w:rPr>
        <w:t>Smith</w:t>
      </w:r>
      <w:r w:rsidRPr="00627E5F">
        <w:rPr>
          <w:sz w:val="16"/>
        </w:rPr>
        <w:t xml:space="preserve">. </w:t>
      </w:r>
      <w:r w:rsidRPr="00627E5F">
        <w:rPr>
          <w:rStyle w:val="StyleUnderline"/>
        </w:rPr>
        <w:t>Their works</w:t>
      </w:r>
      <w:r w:rsidRPr="00627E5F">
        <w:rPr>
          <w:sz w:val="16"/>
        </w:rPr>
        <w:t xml:space="preserve"> essentially </w:t>
      </w:r>
      <w:r w:rsidRPr="00627E5F">
        <w:rPr>
          <w:rStyle w:val="StyleUnderline"/>
        </w:rPr>
        <w:t>argued that war</w:t>
      </w:r>
      <w:r w:rsidRPr="00627E5F">
        <w:rPr>
          <w:sz w:val="16"/>
        </w:rPr>
        <w:t xml:space="preserve"> </w:t>
      </w:r>
      <w:r w:rsidRPr="00627E5F">
        <w:rPr>
          <w:rStyle w:val="StyleUnderline"/>
        </w:rPr>
        <w:t>as once understood</w:t>
      </w:r>
      <w:r w:rsidRPr="00627E5F">
        <w:rPr>
          <w:sz w:val="16"/>
        </w:rPr>
        <w:t xml:space="preserve"> </w:t>
      </w:r>
      <w:r w:rsidRPr="00627E5F">
        <w:rPr>
          <w:rStyle w:val="StyleUnderline"/>
        </w:rPr>
        <w:t>no longer existed</w:t>
      </w:r>
      <w:r w:rsidRPr="00627E5F">
        <w:rPr>
          <w:sz w:val="16"/>
        </w:rPr>
        <w:t xml:space="preserve">. </w:t>
      </w:r>
      <w:r w:rsidRPr="00627E5F">
        <w:rPr>
          <w:rStyle w:val="StyleUnderline"/>
        </w:rPr>
        <w:t>The</w:t>
      </w:r>
      <w:r w:rsidRPr="00627E5F">
        <w:rPr>
          <w:sz w:val="16"/>
        </w:rPr>
        <w:t xml:space="preserve"> </w:t>
      </w:r>
      <w:r w:rsidRPr="00627E5F">
        <w:rPr>
          <w:rStyle w:val="StyleUnderline"/>
        </w:rPr>
        <w:t>future belonged to the side that could best</w:t>
      </w:r>
      <w:r w:rsidRPr="00627E5F">
        <w:rPr>
          <w:sz w:val="16"/>
        </w:rPr>
        <w:t xml:space="preserve"> </w:t>
      </w:r>
      <w:r w:rsidRPr="00627E5F">
        <w:rPr>
          <w:rStyle w:val="Emphasis"/>
        </w:rPr>
        <w:t>exploit the disintegration of state authority</w:t>
      </w:r>
      <w:r w:rsidRPr="00627E5F">
        <w:rPr>
          <w:sz w:val="16"/>
        </w:rPr>
        <w:t xml:space="preserve">, control the messaging, and work among the people in the new megacities. Anne-Marie Slaughter saw </w:t>
      </w:r>
      <w:r w:rsidRPr="00627E5F">
        <w:rPr>
          <w:rStyle w:val="StyleUnderline"/>
        </w:rPr>
        <w:t xml:space="preserve">the inevitable </w:t>
      </w:r>
      <w:r w:rsidRPr="006F08FA">
        <w:rPr>
          <w:rStyle w:val="StyleUnderline"/>
          <w:highlight w:val="cyan"/>
        </w:rPr>
        <w:t>splintering of the</w:t>
      </w:r>
      <w:r w:rsidRPr="00627E5F">
        <w:rPr>
          <w:rStyle w:val="StyleUnderline"/>
        </w:rPr>
        <w:t xml:space="preserve"> “sovereign </w:t>
      </w:r>
      <w:r w:rsidRPr="006F08FA">
        <w:rPr>
          <w:rStyle w:val="Emphasis"/>
          <w:highlight w:val="cyan"/>
        </w:rPr>
        <w:t>state</w:t>
      </w:r>
      <w:r w:rsidRPr="006F08FA">
        <w:rPr>
          <w:rStyle w:val="StyleUnderline"/>
          <w:highlight w:val="cyan"/>
        </w:rPr>
        <w:t xml:space="preserve">” into </w:t>
      </w:r>
      <w:r w:rsidRPr="006F08FA">
        <w:rPr>
          <w:rStyle w:val="Emphasis"/>
          <w:highlight w:val="cyan"/>
        </w:rPr>
        <w:t>sub-sovereign</w:t>
      </w:r>
      <w:r w:rsidRPr="00627E5F">
        <w:rPr>
          <w:rStyle w:val="StyleUnderline"/>
        </w:rPr>
        <w:t xml:space="preserve"> centers of governance </w:t>
      </w:r>
      <w:r w:rsidRPr="006F08FA">
        <w:rPr>
          <w:rStyle w:val="StyleUnderline"/>
          <w:highlight w:val="cyan"/>
        </w:rPr>
        <w:t>power</w:t>
      </w:r>
      <w:r w:rsidRPr="00627E5F">
        <w:rPr>
          <w:sz w:val="16"/>
        </w:rPr>
        <w:t xml:space="preserve">, thereby squeezing out sovereignty in favor of power exercised by non-sovereign or less-than-sovereign institutions, on the one hand, and the ascendant rule of supra-national institutions, on the other. </w:t>
      </w:r>
      <w:r w:rsidRPr="00627E5F">
        <w:rPr>
          <w:rStyle w:val="StyleUnderline"/>
        </w:rPr>
        <w:t>One might argue</w:t>
      </w:r>
      <w:r w:rsidRPr="00627E5F">
        <w:rPr>
          <w:sz w:val="16"/>
        </w:rPr>
        <w:t xml:space="preserve">, although Freedman does not, </w:t>
      </w:r>
      <w:r w:rsidRPr="00627E5F">
        <w:rPr>
          <w:rStyle w:val="StyleUnderline"/>
        </w:rPr>
        <w:t>that</w:t>
      </w:r>
      <w:r w:rsidRPr="00627E5F">
        <w:rPr>
          <w:sz w:val="16"/>
        </w:rPr>
        <w:t xml:space="preserve"> </w:t>
      </w:r>
      <w:r w:rsidRPr="006F08FA">
        <w:rPr>
          <w:rStyle w:val="Emphasis"/>
          <w:highlight w:val="cyan"/>
        </w:rPr>
        <w:t>Hezbollah</w:t>
      </w:r>
      <w:r w:rsidRPr="006F08FA">
        <w:rPr>
          <w:rStyle w:val="StyleUnderline"/>
          <w:highlight w:val="cyan"/>
        </w:rPr>
        <w:t xml:space="preserve">, </w:t>
      </w:r>
      <w:r w:rsidRPr="006F08FA">
        <w:rPr>
          <w:rStyle w:val="Emphasis"/>
          <w:highlight w:val="cyan"/>
        </w:rPr>
        <w:t>FARC</w:t>
      </w:r>
      <w:r w:rsidRPr="006F08FA">
        <w:rPr>
          <w:rStyle w:val="StyleUnderline"/>
          <w:highlight w:val="cyan"/>
        </w:rPr>
        <w:t xml:space="preserve">, </w:t>
      </w:r>
      <w:r w:rsidRPr="006F08FA">
        <w:rPr>
          <w:rStyle w:val="Emphasis"/>
          <w:highlight w:val="cyan"/>
        </w:rPr>
        <w:t>Hamas</w:t>
      </w:r>
      <w:r w:rsidRPr="006F08FA">
        <w:rPr>
          <w:rStyle w:val="StyleUnderline"/>
          <w:highlight w:val="cyan"/>
        </w:rPr>
        <w:t xml:space="preserve">, </w:t>
      </w:r>
      <w:r w:rsidRPr="006F08FA">
        <w:rPr>
          <w:rStyle w:val="Emphasis"/>
          <w:highlight w:val="cyan"/>
        </w:rPr>
        <w:t>a</w:t>
      </w:r>
      <w:r w:rsidRPr="00627E5F">
        <w:rPr>
          <w:rStyle w:val="StyleUnderline"/>
        </w:rPr>
        <w:t>l-</w:t>
      </w:r>
      <w:r w:rsidRPr="006F08FA">
        <w:rPr>
          <w:rStyle w:val="Emphasis"/>
          <w:highlight w:val="cyan"/>
        </w:rPr>
        <w:t>Q</w:t>
      </w:r>
      <w:r w:rsidRPr="00627E5F">
        <w:rPr>
          <w:rStyle w:val="StyleUnderline"/>
        </w:rPr>
        <w:t xml:space="preserve">aeda, the </w:t>
      </w:r>
      <w:r w:rsidRPr="006F08FA">
        <w:rPr>
          <w:rStyle w:val="Emphasis"/>
          <w:highlight w:val="cyan"/>
        </w:rPr>
        <w:t>I</w:t>
      </w:r>
      <w:r w:rsidRPr="00627E5F">
        <w:rPr>
          <w:rStyle w:val="StyleUnderline"/>
        </w:rPr>
        <w:t xml:space="preserve">slamic </w:t>
      </w:r>
      <w:r w:rsidRPr="006F08FA">
        <w:rPr>
          <w:rStyle w:val="Emphasis"/>
          <w:highlight w:val="cyan"/>
        </w:rPr>
        <w:t>S</w:t>
      </w:r>
      <w:r w:rsidRPr="00627E5F">
        <w:rPr>
          <w:rStyle w:val="StyleUnderline"/>
        </w:rPr>
        <w:t xml:space="preserve">tate, and others have been able to </w:t>
      </w:r>
      <w:r w:rsidRPr="006F08FA">
        <w:rPr>
          <w:rStyle w:val="StyleUnderline"/>
          <w:highlight w:val="cyan"/>
        </w:rPr>
        <w:t>survive</w:t>
      </w:r>
      <w:r w:rsidRPr="00627E5F">
        <w:rPr>
          <w:rStyle w:val="StyleUnderline"/>
        </w:rPr>
        <w:t xml:space="preserve"> against much more technologically sophisticated states</w:t>
      </w:r>
      <w:r w:rsidRPr="00627E5F">
        <w:rPr>
          <w:sz w:val="16"/>
        </w:rPr>
        <w:t xml:space="preserve"> </w:t>
      </w:r>
      <w:r w:rsidRPr="006F08FA">
        <w:rPr>
          <w:rStyle w:val="Emphasis"/>
          <w:highlight w:val="cyan"/>
        </w:rPr>
        <w:t>because</w:t>
      </w:r>
      <w:r w:rsidRPr="006F08FA">
        <w:rPr>
          <w:sz w:val="16"/>
          <w:highlight w:val="cyan"/>
        </w:rPr>
        <w:t xml:space="preserve"> </w:t>
      </w:r>
      <w:r w:rsidRPr="006F08FA">
        <w:rPr>
          <w:rStyle w:val="StyleUnderline"/>
          <w:highlight w:val="cyan"/>
        </w:rPr>
        <w:t>they</w:t>
      </w:r>
      <w:r w:rsidRPr="00627E5F">
        <w:rPr>
          <w:rStyle w:val="StyleUnderline"/>
        </w:rPr>
        <w:t xml:space="preserve"> have</w:t>
      </w:r>
      <w:r w:rsidRPr="00627E5F">
        <w:rPr>
          <w:sz w:val="16"/>
        </w:rPr>
        <w:t xml:space="preserve"> indeed </w:t>
      </w:r>
      <w:r w:rsidRPr="006F08FA">
        <w:rPr>
          <w:rStyle w:val="StyleUnderline"/>
          <w:highlight w:val="cyan"/>
        </w:rPr>
        <w:t>made the</w:t>
      </w:r>
      <w:r w:rsidRPr="00627E5F">
        <w:rPr>
          <w:rStyle w:val="StyleUnderline"/>
        </w:rPr>
        <w:t xml:space="preserve"> intellectual </w:t>
      </w:r>
      <w:r w:rsidRPr="006F08FA">
        <w:rPr>
          <w:rStyle w:val="StyleUnderline"/>
          <w:highlight w:val="cyan"/>
        </w:rPr>
        <w:t>shift</w:t>
      </w:r>
      <w:r w:rsidRPr="00627E5F">
        <w:rPr>
          <w:sz w:val="16"/>
        </w:rPr>
        <w:t xml:space="preserve"> </w:t>
      </w:r>
      <w:r w:rsidRPr="00627E5F">
        <w:rPr>
          <w:rStyle w:val="StyleUnderline"/>
        </w:rPr>
        <w:t>to the kind of conflict that Kaldor and Smith described</w:t>
      </w:r>
      <w:r w:rsidRPr="00627E5F">
        <w:rPr>
          <w:sz w:val="16"/>
        </w:rPr>
        <w:t xml:space="preserve">. </w:t>
      </w:r>
      <w:r w:rsidRPr="00627E5F">
        <w:rPr>
          <w:rStyle w:val="StyleUnderline"/>
        </w:rPr>
        <w:t>The west has struggled against such adversaries</w:t>
      </w:r>
      <w:r w:rsidRPr="00627E5F">
        <w:rPr>
          <w:sz w:val="16"/>
        </w:rPr>
        <w:t xml:space="preserve"> </w:t>
      </w:r>
      <w:r w:rsidRPr="00627E5F">
        <w:rPr>
          <w:rStyle w:val="StyleUnderline"/>
        </w:rPr>
        <w:t>not on the technological level</w:t>
      </w:r>
      <w:r w:rsidRPr="00627E5F">
        <w:rPr>
          <w:sz w:val="16"/>
        </w:rPr>
        <w:t xml:space="preserve"> </w:t>
      </w:r>
      <w:r w:rsidRPr="00627E5F">
        <w:rPr>
          <w:rStyle w:val="Emphasis"/>
        </w:rPr>
        <w:t>but on the conceptual one</w:t>
      </w:r>
      <w:r w:rsidRPr="00627E5F">
        <w:rPr>
          <w:sz w:val="16"/>
        </w:rPr>
        <w:t xml:space="preserve">. </w:t>
      </w:r>
      <w:r w:rsidRPr="006F08FA">
        <w:rPr>
          <w:rStyle w:val="StyleUnderline"/>
          <w:highlight w:val="cyan"/>
        </w:rPr>
        <w:t>The west</w:t>
      </w:r>
      <w:r w:rsidRPr="00627E5F">
        <w:rPr>
          <w:rStyle w:val="StyleUnderline"/>
        </w:rPr>
        <w:t xml:space="preserve"> </w:t>
      </w:r>
      <w:r w:rsidRPr="006F08FA">
        <w:rPr>
          <w:rStyle w:val="StyleUnderline"/>
          <w:highlight w:val="cyan"/>
        </w:rPr>
        <w:t>had two models</w:t>
      </w:r>
      <w:r w:rsidRPr="00627E5F">
        <w:rPr>
          <w:rStyle w:val="StyleUnderline"/>
        </w:rPr>
        <w:t xml:space="preserve"> on which to draw</w:t>
      </w:r>
      <w:r w:rsidRPr="00627E5F">
        <w:rPr>
          <w:sz w:val="16"/>
        </w:rPr>
        <w:t xml:space="preserve">, </w:t>
      </w:r>
      <w:r w:rsidRPr="00627E5F">
        <w:rPr>
          <w:rStyle w:val="StyleUnderline"/>
        </w:rPr>
        <w:t>neither of which helped them</w:t>
      </w:r>
      <w:r w:rsidRPr="00627E5F">
        <w:rPr>
          <w:sz w:val="16"/>
        </w:rPr>
        <w:t xml:space="preserve"> </w:t>
      </w:r>
      <w:r w:rsidRPr="00627E5F">
        <w:rPr>
          <w:rStyle w:val="StyleUnderline"/>
        </w:rPr>
        <w:t>conceptualize</w:t>
      </w:r>
      <w:r w:rsidRPr="00627E5F">
        <w:rPr>
          <w:sz w:val="16"/>
        </w:rPr>
        <w:t xml:space="preserve"> the central </w:t>
      </w:r>
      <w:r w:rsidRPr="00627E5F">
        <w:rPr>
          <w:rStyle w:val="StyleUnderline"/>
        </w:rPr>
        <w:t>problem</w:t>
      </w:r>
      <w:r w:rsidRPr="00627E5F">
        <w:rPr>
          <w:sz w:val="16"/>
        </w:rPr>
        <w:t xml:space="preserve">. </w:t>
      </w:r>
      <w:r w:rsidRPr="00627E5F">
        <w:rPr>
          <w:rStyle w:val="StyleUnderline"/>
        </w:rPr>
        <w:t>The</w:t>
      </w:r>
      <w:r w:rsidRPr="00627E5F">
        <w:rPr>
          <w:sz w:val="16"/>
        </w:rPr>
        <w:t xml:space="preserve"> </w:t>
      </w:r>
      <w:r w:rsidRPr="00627E5F">
        <w:rPr>
          <w:rStyle w:val="Emphasis"/>
        </w:rPr>
        <w:t>“</w:t>
      </w:r>
      <w:r w:rsidRPr="006F08FA">
        <w:rPr>
          <w:rStyle w:val="Emphasis"/>
          <w:highlight w:val="cyan"/>
        </w:rPr>
        <w:t>aid to civil power”</w:t>
      </w:r>
      <w:r w:rsidRPr="00627E5F">
        <w:rPr>
          <w:rStyle w:val="Emphasis"/>
        </w:rPr>
        <w:t xml:space="preserve"> </w:t>
      </w:r>
      <w:r w:rsidRPr="00627E5F">
        <w:rPr>
          <w:rStyle w:val="StyleUnderline"/>
        </w:rPr>
        <w:t>model suggested building up the capabilities of local authorities</w:t>
      </w:r>
      <w:r w:rsidRPr="00627E5F">
        <w:rPr>
          <w:sz w:val="16"/>
        </w:rPr>
        <w:t xml:space="preserve"> so that they could care for their own security needs and maybe even become an exporter of regional security. </w:t>
      </w:r>
      <w:r w:rsidRPr="00627E5F">
        <w:rPr>
          <w:rStyle w:val="StyleUnderline"/>
        </w:rPr>
        <w:t>The second model focused on</w:t>
      </w:r>
      <w:r w:rsidRPr="00627E5F">
        <w:rPr>
          <w:sz w:val="16"/>
        </w:rPr>
        <w:t xml:space="preserve"> </w:t>
      </w:r>
      <w:r w:rsidRPr="006F08FA">
        <w:rPr>
          <w:rStyle w:val="Emphasis"/>
          <w:highlight w:val="cyan"/>
        </w:rPr>
        <w:t>“peacekeeping,”</w:t>
      </w:r>
      <w:r w:rsidRPr="00627E5F">
        <w:rPr>
          <w:sz w:val="16"/>
        </w:rPr>
        <w:t xml:space="preserve"> </w:t>
      </w:r>
      <w:r w:rsidRPr="00627E5F">
        <w:rPr>
          <w:rStyle w:val="StyleUnderline"/>
        </w:rPr>
        <w:t>which required armies to act impartially</w:t>
      </w:r>
      <w:r w:rsidRPr="00627E5F">
        <w:rPr>
          <w:sz w:val="16"/>
        </w:rPr>
        <w:t xml:space="preserve"> </w:t>
      </w:r>
      <w:r w:rsidRPr="00627E5F">
        <w:rPr>
          <w:rStyle w:val="StyleUnderline"/>
        </w:rPr>
        <w:t>even when</w:t>
      </w:r>
      <w:r w:rsidRPr="00627E5F">
        <w:rPr>
          <w:sz w:val="16"/>
        </w:rPr>
        <w:t xml:space="preserve">, as in Yugoslavia, </w:t>
      </w:r>
      <w:r w:rsidRPr="00627E5F">
        <w:rPr>
          <w:rStyle w:val="StyleUnderline"/>
        </w:rPr>
        <w:t>such a model</w:t>
      </w:r>
      <w:r w:rsidRPr="00627E5F">
        <w:rPr>
          <w:sz w:val="16"/>
        </w:rPr>
        <w:t xml:space="preserve"> </w:t>
      </w:r>
      <w:r w:rsidRPr="00627E5F">
        <w:rPr>
          <w:rStyle w:val="Emphasis"/>
        </w:rPr>
        <w:t xml:space="preserve">indirectly </w:t>
      </w:r>
      <w:r w:rsidRPr="006F08FA">
        <w:rPr>
          <w:rStyle w:val="Emphasis"/>
          <w:highlight w:val="cyan"/>
        </w:rPr>
        <w:t>empowered malicious actors</w:t>
      </w:r>
      <w:r w:rsidRPr="00627E5F">
        <w:rPr>
          <w:sz w:val="16"/>
        </w:rPr>
        <w:t xml:space="preserve"> like Slobodan Milosevic. Both models were frustrating, but they had just enough successes to keep them viable and allow them to survive intellectual challenges like the ones posed by Kaldor and Smith.</w:t>
      </w:r>
    </w:p>
    <w:p w14:paraId="6F65035D" w14:textId="77777777" w:rsidR="00627E5F" w:rsidRPr="00627E5F" w:rsidRDefault="00627E5F" w:rsidP="00BA01CF">
      <w:pPr>
        <w:pStyle w:val="Heading4"/>
      </w:pPr>
      <w:r w:rsidRPr="00627E5F">
        <w:t xml:space="preserve">Can’t prevent the </w:t>
      </w:r>
      <w:r w:rsidRPr="00627E5F">
        <w:rPr>
          <w:u w:val="single"/>
        </w:rPr>
        <w:t>most salient</w:t>
      </w:r>
      <w:r w:rsidRPr="00627E5F">
        <w:t xml:space="preserve"> OR </w:t>
      </w:r>
      <w:r w:rsidRPr="00627E5F">
        <w:rPr>
          <w:u w:val="single"/>
        </w:rPr>
        <w:t>threatening</w:t>
      </w:r>
      <w:r w:rsidRPr="00627E5F">
        <w:t xml:space="preserve"> wars---empirical analysis since 1816 proves.</w:t>
      </w:r>
    </w:p>
    <w:p w14:paraId="113F05DE" w14:textId="77777777" w:rsidR="00627E5F" w:rsidRPr="00627E5F" w:rsidRDefault="00627E5F" w:rsidP="00627E5F">
      <w:proofErr w:type="spellStart"/>
      <w:r w:rsidRPr="00627E5F">
        <w:rPr>
          <w:b/>
        </w:rPr>
        <w:t>Ghatak</w:t>
      </w:r>
      <w:proofErr w:type="spellEnd"/>
      <w:r w:rsidRPr="00627E5F">
        <w:rPr>
          <w:b/>
        </w:rPr>
        <w:t xml:space="preserve"> et al. 17</w:t>
      </w:r>
      <w:r w:rsidRPr="00627E5F">
        <w:t xml:space="preserve">. </w:t>
      </w:r>
      <w:proofErr w:type="spellStart"/>
      <w:r w:rsidRPr="00627E5F">
        <w:t>Sambuddha</w:t>
      </w:r>
      <w:proofErr w:type="spellEnd"/>
      <w:r w:rsidRPr="00627E5F">
        <w:t xml:space="preserve"> </w:t>
      </w:r>
      <w:proofErr w:type="spellStart"/>
      <w:r w:rsidRPr="00627E5F">
        <w:t>Ghatak</w:t>
      </w:r>
      <w:proofErr w:type="spellEnd"/>
      <w:r w:rsidRPr="00627E5F">
        <w:t xml:space="preserve">---Department of Political Science, University of Tennessee, Aaron Gold---Department of Political Science, University of Tennessee, Brandon C </w:t>
      </w:r>
      <w:proofErr w:type="spellStart"/>
      <w:r w:rsidRPr="00627E5F">
        <w:t>Prins</w:t>
      </w:r>
      <w:proofErr w:type="spellEnd"/>
      <w:r w:rsidRPr="00627E5F">
        <w:t xml:space="preserve">---Howard Baker, Jr. Center for Public Policy, Department of Political Science, University of Tennessee. 2017. “External threat and the limits of democratic </w:t>
      </w:r>
      <w:proofErr w:type="spellStart"/>
      <w:r w:rsidRPr="00627E5F">
        <w:t>pacificim</w:t>
      </w:r>
      <w:proofErr w:type="spellEnd"/>
      <w:r w:rsidRPr="00627E5F">
        <w:t xml:space="preserve">.” Conflict Management and Peace Science, Vol 34(2), 141-159. Sage Pub. </w:t>
      </w:r>
    </w:p>
    <w:p w14:paraId="39D0E29A" w14:textId="77777777" w:rsidR="00627E5F" w:rsidRPr="00627E5F" w:rsidRDefault="00627E5F" w:rsidP="00627E5F">
      <w:pPr>
        <w:rPr>
          <w:u w:val="single"/>
        </w:rPr>
      </w:pPr>
      <w:r w:rsidRPr="00627E5F">
        <w:rPr>
          <w:sz w:val="16"/>
        </w:rPr>
        <w:t>Recent efforts to determine the limits of democratic pacifism by examining border and territorial disagreements have ignored other critical factors driving states toward conflict, such as strategic rivalry. Not only does strategic rivalry delineate a hostile dyadic relationship, but also evidence currently demonstrates that regime type may not make much difference in rival contexts (</w:t>
      </w:r>
      <w:proofErr w:type="spellStart"/>
      <w:r w:rsidRPr="00627E5F">
        <w:rPr>
          <w:sz w:val="16"/>
        </w:rPr>
        <w:t>Lektzian</w:t>
      </w:r>
      <w:proofErr w:type="spellEnd"/>
      <w:r w:rsidRPr="00627E5F">
        <w:rPr>
          <w:sz w:val="16"/>
        </w:rPr>
        <w:t xml:space="preserve"> et al., 2010). Furthermore, it might be possible to organize interstate relationships along a continuum of interactions that help to identify relationships where, for example, while the frequency and severity of violent conflict decline, the perception of threat remains (see </w:t>
      </w:r>
      <w:proofErr w:type="spellStart"/>
      <w:r w:rsidRPr="00627E5F">
        <w:rPr>
          <w:sz w:val="16"/>
        </w:rPr>
        <w:t>Owsiak</w:t>
      </w:r>
      <w:proofErr w:type="spellEnd"/>
      <w:r w:rsidRPr="00627E5F">
        <w:rPr>
          <w:sz w:val="16"/>
        </w:rPr>
        <w:t xml:space="preserve"> et al., 2016). Therefore, to specifically address whether regime type affects conflict propensity, we need to consider the overall external security environment that could limit democratic pacifism and the larger continuum of interstate relationships. </w:t>
      </w:r>
      <w:r w:rsidRPr="006F08FA">
        <w:rPr>
          <w:rStyle w:val="StyleUnderline"/>
          <w:highlight w:val="cyan"/>
        </w:rPr>
        <w:t>When faced with a direct</w:t>
      </w:r>
      <w:r w:rsidRPr="00627E5F">
        <w:rPr>
          <w:rStyle w:val="StyleUnderline"/>
        </w:rPr>
        <w:t xml:space="preserve"> external </w:t>
      </w:r>
      <w:r w:rsidRPr="006F08FA">
        <w:rPr>
          <w:rStyle w:val="StyleUnderline"/>
          <w:highlight w:val="cyan"/>
        </w:rPr>
        <w:t>threat</w:t>
      </w:r>
      <w:r w:rsidRPr="00627E5F">
        <w:rPr>
          <w:rStyle w:val="StyleUnderline"/>
        </w:rPr>
        <w:t xml:space="preserve">, such as strategic rivalry or territorial contention, </w:t>
      </w:r>
      <w:r w:rsidRPr="006F08FA">
        <w:rPr>
          <w:rStyle w:val="StyleUnderline"/>
          <w:highlight w:val="cyan"/>
        </w:rPr>
        <w:t xml:space="preserve">jointly </w:t>
      </w:r>
      <w:r w:rsidRPr="006F08FA">
        <w:rPr>
          <w:rStyle w:val="Emphasis"/>
          <w:highlight w:val="cyan"/>
        </w:rPr>
        <w:t>democratic</w:t>
      </w:r>
      <w:r w:rsidRPr="006F08FA">
        <w:rPr>
          <w:rStyle w:val="StyleUnderline"/>
          <w:highlight w:val="cyan"/>
        </w:rPr>
        <w:t xml:space="preserve"> institutions</w:t>
      </w:r>
      <w:r w:rsidRPr="00627E5F">
        <w:rPr>
          <w:rStyle w:val="StyleUnderline"/>
        </w:rPr>
        <w:t xml:space="preserve"> or norms </w:t>
      </w:r>
      <w:r w:rsidRPr="006F08FA">
        <w:rPr>
          <w:rStyle w:val="Emphasis"/>
          <w:highlight w:val="cyan"/>
        </w:rPr>
        <w:t>might not have the same constraining ability</w:t>
      </w:r>
      <w:r w:rsidRPr="006F08FA">
        <w:rPr>
          <w:rStyle w:val="StyleUnderline"/>
          <w:highlight w:val="cyan"/>
        </w:rPr>
        <w:t xml:space="preserve"> on</w:t>
      </w:r>
      <w:r w:rsidRPr="00627E5F">
        <w:rPr>
          <w:rStyle w:val="StyleUnderline"/>
        </w:rPr>
        <w:t xml:space="preserve"> the likelihood of armed </w:t>
      </w:r>
      <w:r w:rsidRPr="006F08FA">
        <w:rPr>
          <w:rStyle w:val="StyleUnderline"/>
          <w:highlight w:val="cyan"/>
        </w:rPr>
        <w:t>conflict</w:t>
      </w:r>
      <w:r w:rsidRPr="00627E5F">
        <w:rPr>
          <w:rStyle w:val="StyleUnderline"/>
        </w:rPr>
        <w:t xml:space="preserve"> as evidence currently suggests</w:t>
      </w:r>
      <w:r w:rsidRPr="00627E5F">
        <w:rPr>
          <w:sz w:val="16"/>
        </w:rPr>
        <w:t xml:space="preserve">. Further, democratic states may be efficient at resolving disputes when external threat remains low. But </w:t>
      </w:r>
      <w:r w:rsidRPr="00627E5F">
        <w:rPr>
          <w:rStyle w:val="StyleUnderline"/>
        </w:rPr>
        <w:t>when confronted with border challenges and</w:t>
      </w:r>
      <w:r w:rsidRPr="00627E5F">
        <w:rPr>
          <w:sz w:val="16"/>
        </w:rPr>
        <w:t xml:space="preserve"> persistent </w:t>
      </w:r>
      <w:r w:rsidRPr="00627E5F">
        <w:rPr>
          <w:rStyle w:val="StyleUnderline"/>
        </w:rPr>
        <w:t>hostility</w:t>
      </w:r>
      <w:r w:rsidRPr="00627E5F">
        <w:rPr>
          <w:sz w:val="16"/>
        </w:rPr>
        <w:t xml:space="preserve">, even </w:t>
      </w:r>
      <w:r w:rsidRPr="006F08FA">
        <w:rPr>
          <w:rStyle w:val="StyleUnderline"/>
          <w:highlight w:val="cyan"/>
        </w:rPr>
        <w:t>democratic leaders</w:t>
      </w:r>
      <w:r w:rsidRPr="00627E5F">
        <w:rPr>
          <w:rStyle w:val="StyleUnderline"/>
        </w:rPr>
        <w:t xml:space="preserve"> may </w:t>
      </w:r>
      <w:r w:rsidRPr="006F08FA">
        <w:rPr>
          <w:rStyle w:val="StyleUnderline"/>
          <w:highlight w:val="cyan"/>
        </w:rPr>
        <w:t xml:space="preserve">find </w:t>
      </w:r>
      <w:r w:rsidRPr="006F08FA">
        <w:rPr>
          <w:rStyle w:val="Emphasis"/>
          <w:highlight w:val="cyan"/>
        </w:rPr>
        <w:t>coop</w:t>
      </w:r>
      <w:r w:rsidRPr="00627E5F">
        <w:rPr>
          <w:rStyle w:val="StyleUnderline"/>
        </w:rPr>
        <w:t xml:space="preserve">erative behavior </w:t>
      </w:r>
      <w:r w:rsidRPr="006F08FA">
        <w:rPr>
          <w:rStyle w:val="Emphasis"/>
          <w:highlight w:val="cyan"/>
        </w:rPr>
        <w:t>politically precarious</w:t>
      </w:r>
      <w:r w:rsidRPr="00627E5F">
        <w:rPr>
          <w:sz w:val="16"/>
        </w:rPr>
        <w:t xml:space="preserve">. In what follows, we draw upon research by </w:t>
      </w:r>
      <w:proofErr w:type="spellStart"/>
      <w:r w:rsidRPr="00627E5F">
        <w:rPr>
          <w:sz w:val="16"/>
        </w:rPr>
        <w:t>Gibler</w:t>
      </w:r>
      <w:proofErr w:type="spellEnd"/>
      <w:r w:rsidRPr="00627E5F">
        <w:rPr>
          <w:sz w:val="16"/>
        </w:rPr>
        <w:t xml:space="preserve"> (2007, 2012), Rasler and Thompson (2011), </w:t>
      </w:r>
      <w:proofErr w:type="spellStart"/>
      <w:r w:rsidRPr="00627E5F">
        <w:rPr>
          <w:sz w:val="16"/>
        </w:rPr>
        <w:t>Senese</w:t>
      </w:r>
      <w:proofErr w:type="spellEnd"/>
      <w:r w:rsidRPr="00627E5F">
        <w:rPr>
          <w:sz w:val="16"/>
        </w:rPr>
        <w:t xml:space="preserve"> and Vasquez (2003), and Park and James (2015) to develop theoretical connections between territorial contention, rivalry, regime type, and armed conflict. We begin by briefly reviewing challenges to the Democratic Peace. We then move to a discussion of external threat, linking it to territorial contention and strategic rivalry, and discuss how an adversarial dyadic relationship can influence leader decision-making when it comes to using military force. Testable hypotheses of the direct and conditional impacts regime type has on militarized dispute involvement are drawn from this discussion. Specifically, we assess the conflict propensities of democratic dyads relative to mixed and jointly autocratic dyads when controlling for threat. But we also assess the conditional role regime type plays in driving conflict in the presence of external threat. That is, can it be that the Democratic Peace is limited to non-threatening dyadic contexts? The </w:t>
      </w:r>
      <w:r w:rsidRPr="00627E5F">
        <w:rPr>
          <w:rStyle w:val="StyleUnderline"/>
        </w:rPr>
        <w:t>empirical evidence</w:t>
      </w:r>
      <w:r w:rsidRPr="00627E5F">
        <w:rPr>
          <w:sz w:val="16"/>
        </w:rPr>
        <w:t xml:space="preserve"> we uncover </w:t>
      </w:r>
      <w:r w:rsidRPr="00627E5F">
        <w:rPr>
          <w:rStyle w:val="StyleUnderline"/>
        </w:rPr>
        <w:t>systematically shows the Democratic Peace to be more constrained than previously observed</w:t>
      </w:r>
      <w:r w:rsidRPr="00627E5F">
        <w:rPr>
          <w:sz w:val="16"/>
        </w:rPr>
        <w:t xml:space="preserve">. In general, </w:t>
      </w:r>
      <w:r w:rsidRPr="006F08FA">
        <w:rPr>
          <w:rStyle w:val="StyleUnderline"/>
          <w:highlight w:val="cyan"/>
        </w:rPr>
        <w:t xml:space="preserve">democracies are </w:t>
      </w:r>
      <w:r w:rsidRPr="006F08FA">
        <w:rPr>
          <w:rStyle w:val="Emphasis"/>
          <w:highlight w:val="cyan"/>
        </w:rPr>
        <w:t>no less conflict prone</w:t>
      </w:r>
      <w:r w:rsidRPr="00627E5F">
        <w:rPr>
          <w:rStyle w:val="StyleUnderline"/>
        </w:rPr>
        <w:t xml:space="preserve"> than mixed and jointly autocratic dyads </w:t>
      </w:r>
      <w:r w:rsidRPr="006F08FA">
        <w:rPr>
          <w:rStyle w:val="StyleUnderline"/>
          <w:highlight w:val="cyan"/>
        </w:rPr>
        <w:t>when</w:t>
      </w:r>
      <w:r w:rsidRPr="00627E5F">
        <w:rPr>
          <w:rStyle w:val="StyleUnderline"/>
        </w:rPr>
        <w:t xml:space="preserve"> salient </w:t>
      </w:r>
      <w:r w:rsidRPr="006F08FA">
        <w:rPr>
          <w:rStyle w:val="Emphasis"/>
          <w:highlight w:val="cyan"/>
        </w:rPr>
        <w:t>external threats</w:t>
      </w:r>
      <w:r w:rsidRPr="006F08FA">
        <w:rPr>
          <w:rStyle w:val="StyleUnderline"/>
          <w:highlight w:val="cyan"/>
        </w:rPr>
        <w:t xml:space="preserve"> are </w:t>
      </w:r>
      <w:r w:rsidRPr="006F08FA">
        <w:rPr>
          <w:rStyle w:val="Emphasis"/>
          <w:highlight w:val="cyan"/>
        </w:rPr>
        <w:t>present</w:t>
      </w:r>
      <w:r w:rsidRPr="00627E5F">
        <w:rPr>
          <w:sz w:val="16"/>
        </w:rPr>
        <w:t xml:space="preserve">. More specifically, we find that joint democracy has the strongest effect on lowering conflict propensities when external threat is low to non-existent. In the presence of strategic rivalry, and </w:t>
      </w:r>
      <w:r w:rsidRPr="00627E5F">
        <w:rPr>
          <w:rStyle w:val="StyleUnderline"/>
        </w:rPr>
        <w:t>when rivalry and territorial claims exist together, democratic dyads mostly show little difference in their conflict propensities when compared with mixed and jointly autocratic dya</w:t>
      </w:r>
      <w:r w:rsidRPr="00627E5F">
        <w:rPr>
          <w:sz w:val="16"/>
        </w:rPr>
        <w:t xml:space="preserve">ds. </w:t>
      </w:r>
      <w:r w:rsidRPr="00627E5F">
        <w:rPr>
          <w:rStyle w:val="StyleUnderline"/>
        </w:rPr>
        <w:t xml:space="preserve">Democratic exceptionalism also </w:t>
      </w:r>
      <w:r w:rsidRPr="00627E5F">
        <w:rPr>
          <w:rStyle w:val="Emphasis"/>
        </w:rPr>
        <w:t>mostly disappears</w:t>
      </w:r>
      <w:r w:rsidRPr="00627E5F">
        <w:rPr>
          <w:rStyle w:val="StyleUnderline"/>
        </w:rPr>
        <w:t xml:space="preserve"> when we control for political relevance, again signifying that </w:t>
      </w:r>
      <w:r w:rsidRPr="006F08FA">
        <w:rPr>
          <w:rStyle w:val="StyleUnderline"/>
          <w:highlight w:val="cyan"/>
        </w:rPr>
        <w:t xml:space="preserve">there are </w:t>
      </w:r>
      <w:r w:rsidRPr="006F08FA">
        <w:rPr>
          <w:rStyle w:val="Emphasis"/>
          <w:highlight w:val="cyan"/>
        </w:rPr>
        <w:t>clear limits</w:t>
      </w:r>
      <w:r w:rsidRPr="00627E5F">
        <w:rPr>
          <w:rStyle w:val="Emphasis"/>
        </w:rPr>
        <w:t xml:space="preserve"> to the Democratic Peace. </w:t>
      </w:r>
      <w:r w:rsidRPr="00627E5F">
        <w:rPr>
          <w:sz w:val="16"/>
        </w:rPr>
        <w:t>The fragility of democratic conflict resolution? The Democratic Peace—the claim that while democratic states are not necessarily more peaceful than non-democracies (</w:t>
      </w:r>
      <w:proofErr w:type="spellStart"/>
      <w:r w:rsidRPr="00627E5F">
        <w:rPr>
          <w:sz w:val="16"/>
        </w:rPr>
        <w:t>Maoz</w:t>
      </w:r>
      <w:proofErr w:type="spellEnd"/>
      <w:r w:rsidRPr="00627E5F">
        <w:rPr>
          <w:sz w:val="16"/>
        </w:rPr>
        <w:t xml:space="preserve"> and </w:t>
      </w:r>
      <w:proofErr w:type="spellStart"/>
      <w:r w:rsidRPr="00627E5F">
        <w:rPr>
          <w:sz w:val="16"/>
        </w:rPr>
        <w:t>Abdolali</w:t>
      </w:r>
      <w:proofErr w:type="spellEnd"/>
      <w:r w:rsidRPr="00627E5F">
        <w:rPr>
          <w:sz w:val="16"/>
        </w:rPr>
        <w:t xml:space="preserve">, 1989), they are less likely to go to war with each other (Small and Singer, 1976)—is probably the most important liberal contribution to the study of conflict. Its explanations rest on the constraining and signaling advantages of democratic political institutions as well as well-entrenched norms of compromise and peaceful conflict resolution (Bueno de Mesquita et al., 1999; </w:t>
      </w:r>
      <w:proofErr w:type="spellStart"/>
      <w:r w:rsidRPr="00627E5F">
        <w:rPr>
          <w:sz w:val="16"/>
        </w:rPr>
        <w:t>Maoz</w:t>
      </w:r>
      <w:proofErr w:type="spellEnd"/>
      <w:r w:rsidRPr="00627E5F">
        <w:rPr>
          <w:sz w:val="16"/>
        </w:rPr>
        <w:t xml:space="preserve"> and </w:t>
      </w:r>
      <w:proofErr w:type="spellStart"/>
      <w:r w:rsidRPr="00627E5F">
        <w:rPr>
          <w:sz w:val="16"/>
        </w:rPr>
        <w:t>Russett</w:t>
      </w:r>
      <w:proofErr w:type="spellEnd"/>
      <w:r w:rsidRPr="00627E5F">
        <w:rPr>
          <w:sz w:val="16"/>
        </w:rPr>
        <w:t xml:space="preserve">, 1993; </w:t>
      </w:r>
      <w:proofErr w:type="spellStart"/>
      <w:r w:rsidRPr="00627E5F">
        <w:rPr>
          <w:sz w:val="16"/>
        </w:rPr>
        <w:t>Oneal</w:t>
      </w:r>
      <w:proofErr w:type="spellEnd"/>
      <w:r w:rsidRPr="00627E5F">
        <w:rPr>
          <w:sz w:val="16"/>
        </w:rPr>
        <w:t xml:space="preserve"> and </w:t>
      </w:r>
      <w:proofErr w:type="spellStart"/>
      <w:r w:rsidRPr="00627E5F">
        <w:rPr>
          <w:sz w:val="16"/>
        </w:rPr>
        <w:t>Russett</w:t>
      </w:r>
      <w:proofErr w:type="spellEnd"/>
      <w:r w:rsidRPr="00627E5F">
        <w:rPr>
          <w:sz w:val="16"/>
        </w:rPr>
        <w:t xml:space="preserve">, 1997). Challenges to the Democratic Peace have looked to preference similarity (Farber and </w:t>
      </w:r>
      <w:proofErr w:type="spellStart"/>
      <w:r w:rsidRPr="00627E5F">
        <w:rPr>
          <w:sz w:val="16"/>
        </w:rPr>
        <w:t>Gowa</w:t>
      </w:r>
      <w:proofErr w:type="spellEnd"/>
      <w:r w:rsidRPr="00627E5F">
        <w:rPr>
          <w:sz w:val="16"/>
        </w:rPr>
        <w:t>, 1997; Gartzke, 2000), economic interdependence (Gartzke, 2007), globalization (Choi, 2010), and shared contract-intensive economies (</w:t>
      </w:r>
      <w:proofErr w:type="spellStart"/>
      <w:r w:rsidRPr="00627E5F">
        <w:rPr>
          <w:sz w:val="16"/>
        </w:rPr>
        <w:t>Mousseau</w:t>
      </w:r>
      <w:proofErr w:type="spellEnd"/>
      <w:r w:rsidRPr="00627E5F">
        <w:rPr>
          <w:sz w:val="16"/>
        </w:rPr>
        <w:t xml:space="preserve">, 2013) instead of joint democracy to explain the peace between democratic states.5 Even though the Democratic Peace literature has resisted most challenges,6 perhaps the strongest test has come from the argument that </w:t>
      </w:r>
      <w:r w:rsidRPr="00627E5F">
        <w:rPr>
          <w:rStyle w:val="StyleUnderline"/>
        </w:rPr>
        <w:t>democratic pacifism is epiphenomenal to territorial issues</w:t>
      </w:r>
      <w:r w:rsidRPr="00627E5F">
        <w:rPr>
          <w:sz w:val="16"/>
        </w:rPr>
        <w:t>, specifically the external threats that they pose (</w:t>
      </w:r>
      <w:proofErr w:type="spellStart"/>
      <w:r w:rsidRPr="00627E5F">
        <w:rPr>
          <w:sz w:val="16"/>
        </w:rPr>
        <w:t>Gibler</w:t>
      </w:r>
      <w:proofErr w:type="spellEnd"/>
      <w:r w:rsidRPr="00627E5F">
        <w:rPr>
          <w:sz w:val="16"/>
        </w:rPr>
        <w:t xml:space="preserve"> 2007, 2012).7 </w:t>
      </w:r>
      <w:r w:rsidRPr="00627E5F">
        <w:rPr>
          <w:rStyle w:val="StyleUnderline"/>
        </w:rPr>
        <w:t>External threat may be the underlying mechanism that, owing to audience costs, resolve, and electoral pressures, pushes leaders into adversarial relationships regardless of regime type</w:t>
      </w:r>
      <w:r w:rsidRPr="00627E5F">
        <w:rPr>
          <w:sz w:val="16"/>
        </w:rPr>
        <w:t xml:space="preserve">. In this section, we first discuss the concept of external threat and then link it to territory and rivalry. We then consider how an adversarial dyadic relationship might influence a leader’s decision-making when it comes to using military force. Scholars have long given threat perception a central role in theories of war, deterrence and </w:t>
      </w:r>
      <w:proofErr w:type="spellStart"/>
      <w:r w:rsidRPr="00627E5F">
        <w:rPr>
          <w:sz w:val="16"/>
        </w:rPr>
        <w:t>compellence</w:t>
      </w:r>
      <w:proofErr w:type="spellEnd"/>
      <w:r w:rsidRPr="00627E5F">
        <w:rPr>
          <w:sz w:val="16"/>
        </w:rPr>
        <w:t>, alliances, and conflict resolution. In the international relations literature, a threat is defined as a situation in which one agent or group has either the capability or intention to inflict a negative consequence on another agent or group (Davis, 2000; Rousseau and Garcia-</w:t>
      </w:r>
      <w:proofErr w:type="spellStart"/>
      <w:r w:rsidRPr="00627E5F">
        <w:rPr>
          <w:sz w:val="16"/>
        </w:rPr>
        <w:t>Retamero</w:t>
      </w:r>
      <w:proofErr w:type="spellEnd"/>
      <w:r w:rsidRPr="00627E5F">
        <w:rPr>
          <w:sz w:val="16"/>
        </w:rPr>
        <w:t xml:space="preserve">, 2007). Verbal and physical threats are conditional statements designed to signal the capacity and intention to inflict harm if desired results are not forthcoming (Stein, 2013). Deterrent threats require the target to refrain from committing acts that the </w:t>
      </w:r>
      <w:proofErr w:type="spellStart"/>
      <w:r w:rsidRPr="00627E5F">
        <w:rPr>
          <w:sz w:val="16"/>
        </w:rPr>
        <w:t>threatener</w:t>
      </w:r>
      <w:proofErr w:type="spellEnd"/>
      <w:r w:rsidRPr="00627E5F">
        <w:rPr>
          <w:sz w:val="16"/>
        </w:rPr>
        <w:t xml:space="preserve"> does not like and compellent threats require the target to engage in actions that they do not wish to do (Schaub, 2004). Leaders do not always threaten verbally; they can also use nonverbal signals to communicate the seriousness of their intent to punish undesirable behavior. They may withdraw their ambassadors, put their forces on alert, or move forces to contested borders (see Bell, 2016).8 On the other hand, threats may not unambiguously speak for themselves. Understanding the meaning of threats is mediated by the perception of the target. Perception is the process of apprehending by means of the senses, and recognizing and interpreting what is processed (Stein, 2013). We discuss two sources of threat or perception of threat that can push up dyadic conflict propensities and result in a fragile Democratic Peace. Empirical results </w:t>
      </w:r>
      <w:r w:rsidRPr="00627E5F">
        <w:rPr>
          <w:rStyle w:val="StyleUnderline"/>
        </w:rPr>
        <w:t>Table 1 presents the results of our inferential analyses using the onset of MID for all dyads between 1816 and 2001</w:t>
      </w:r>
      <w:r w:rsidRPr="00627E5F">
        <w:rPr>
          <w:sz w:val="16"/>
        </w:rPr>
        <w:t xml:space="preserve">, using different measures of external threat. In all of our models (1– 6) in Table 1, the control variables are either significant in expected directions or have signs as expected. The presence of a major power in a dyad and contiguity always increase the likelihood of MID onset. Similarly, a dyadic history of previous militarized disputes always increases the probability of conflict onset. Dyadic distance consistently reduces the chance of MID onset, while in general relative capabilities is negatively related to MID onset, although at times the relationship is statistically insignificant. Finally, alliances should result in a lower likelihood of MID onset, but the coefficients do not reach the levels of statistical significance in our models in Table 1. Still, the coefficients are negatively signed as one would expect. Model 1 presented in Table 1 shows that territorial claims as a measure of threat have a strong positive relation with MID onset, while joint democracy has a pacifying effect on the onset of a MID for all dyads while controlling for territorial claims and other standard correlates of armed conflict (support for hypotheses 1 and 2). Our evidence therefore supports most extant research on the Democratic Peace and very closely matches the evidence presented by Park and James (2015: 96). They also find strong direct effects for both joint democracy and territorial claims on conflict propensity. We observe similar direct effects using an alternative measure of external threat. Strategic rivalry strongly increases the likelihood of MID onset (Model 3) and the combination of territorial claims and rivalry (Model 5) is also positively associated with the onset of armed conflict. In all three models (1, 3, 5) in Table 1 that estimate direct effects, joint democracy consistently lowers the probability of MID onset (support for Hypothesis 1). Model 2 in Table 1 presents the contingent effects of joint democracy and territorial claims. Unlike Park and James (2015), who find an added pacifying effect from joint democracy when territorial issues were present, we observe no such effect. The coefficient on the interaction term is statistically insignificant but is positive, which suggests that joint democracy in the context of territorial claims has a weaker pacifying effect (20.318 = 20.332 þ 0.014) than in an environment where a claim is not present (20.332). To better show the effects of regime type in the context of a territorial claim, we graph the predicted probability of MID onset across territorial claims and regime type. Figure 1a clearly shows dyads without territorial claims to have lower conflict propensities than dyads with territorial claims. The effects are quite large. For non-democratic dyads, a territorial claim increases the probability of MID onset by a factor of 5. For democratic dyads, the effect is even larger, increasing the probability of MID onset by a factor of 6. Our evidence on the conditional effects of joint democracy both supports and refutes the Democratic Peace. We observe that democratic dyads have a lower probability of MID onset both in the presence of territorial claims and in their absence when compared with non-democratic dyads. However, the effect of joint democracy on the likelihood of armed conflict is weaker and not stronger in the context of territorial claims (limited support for Hypothesis 3). The conditional effect of democracy is even weaker in the context of strategic rivalry. While we again observe a general increase in the likelihood of conflict onset for all dyads engaged in rivalry, no statistical difference emerges based on regime type. </w:t>
      </w:r>
      <w:r w:rsidRPr="00627E5F">
        <w:rPr>
          <w:rStyle w:val="StyleUnderline"/>
        </w:rPr>
        <w:t>While nondemocratic dyads clearly show a higher conflict propensity than democratic dyads outside of rivalry, inside of rivalry the difference disappears</w:t>
      </w:r>
      <w:r w:rsidRPr="00627E5F">
        <w:rPr>
          <w:sz w:val="16"/>
        </w:rPr>
        <w:t xml:space="preserve"> (Figure 1b). </w:t>
      </w:r>
      <w:r w:rsidRPr="006F08FA">
        <w:rPr>
          <w:rStyle w:val="StyleUnderline"/>
          <w:highlight w:val="cyan"/>
        </w:rPr>
        <w:t>Dem</w:t>
      </w:r>
      <w:r w:rsidRPr="00627E5F">
        <w:rPr>
          <w:rStyle w:val="StyleUnderline"/>
        </w:rPr>
        <w:t xml:space="preserve">ocratic </w:t>
      </w:r>
      <w:r w:rsidRPr="006F08FA">
        <w:rPr>
          <w:rStyle w:val="StyleUnderline"/>
          <w:highlight w:val="cyan"/>
        </w:rPr>
        <w:t xml:space="preserve">leaders </w:t>
      </w:r>
      <w:r w:rsidRPr="006F08FA">
        <w:rPr>
          <w:rStyle w:val="Emphasis"/>
          <w:highlight w:val="cyan"/>
        </w:rPr>
        <w:t>appear as willing</w:t>
      </w:r>
      <w:r w:rsidRPr="00627E5F">
        <w:rPr>
          <w:rStyle w:val="StyleUnderline"/>
        </w:rPr>
        <w:t xml:space="preserve"> as non-democratic leaders to use military force against other democracies, perhaps </w:t>
      </w:r>
      <w:r w:rsidRPr="006F08FA">
        <w:rPr>
          <w:rStyle w:val="StyleUnderline"/>
          <w:highlight w:val="cyan"/>
        </w:rPr>
        <w:t>owing to electoral</w:t>
      </w:r>
      <w:r w:rsidRPr="00627E5F">
        <w:rPr>
          <w:rStyle w:val="StyleUnderline"/>
        </w:rPr>
        <w:t xml:space="preserve"> and audience cost </w:t>
      </w:r>
      <w:r w:rsidRPr="006F08FA">
        <w:rPr>
          <w:rStyle w:val="StyleUnderline"/>
          <w:highlight w:val="cyan"/>
        </w:rPr>
        <w:t>pressures</w:t>
      </w:r>
      <w:r w:rsidRPr="00627E5F">
        <w:rPr>
          <w:sz w:val="16"/>
        </w:rPr>
        <w:t xml:space="preserve">. Indeed, </w:t>
      </w:r>
      <w:r w:rsidRPr="00627E5F">
        <w:rPr>
          <w:rStyle w:val="StyleUnderline"/>
        </w:rPr>
        <w:t xml:space="preserve">we see </w:t>
      </w:r>
      <w:r w:rsidRPr="00627E5F">
        <w:rPr>
          <w:rStyle w:val="Emphasis"/>
        </w:rPr>
        <w:t>no evidence</w:t>
      </w:r>
      <w:r w:rsidRPr="00627E5F">
        <w:rPr>
          <w:rStyle w:val="StyleUnderline"/>
        </w:rPr>
        <w:t xml:space="preserve"> that democratic institutional structures and norms work best in managing </w:t>
      </w:r>
      <w:r w:rsidRPr="00627E5F">
        <w:rPr>
          <w:rStyle w:val="Emphasis"/>
        </w:rPr>
        <w:t>salient disputes</w:t>
      </w:r>
      <w:r w:rsidRPr="00627E5F">
        <w:rPr>
          <w:sz w:val="16"/>
        </w:rPr>
        <w:t xml:space="preserve">. In fact, we observe just the opposite. </w:t>
      </w:r>
      <w:r w:rsidRPr="00627E5F">
        <w:rPr>
          <w:rStyle w:val="StyleUnderline"/>
        </w:rPr>
        <w:t>Democracy tends to lower the incidence of armed conflict only when external threat remains modest.</w:t>
      </w:r>
      <w:r w:rsidRPr="00627E5F">
        <w:rPr>
          <w:sz w:val="16"/>
        </w:rPr>
        <w:t xml:space="preserve"> We reach this same conclusion when we combine the contexts of claims and rivalry. Figure 1c demonstrates that </w:t>
      </w:r>
      <w:r w:rsidRPr="006F08FA">
        <w:rPr>
          <w:rStyle w:val="StyleUnderline"/>
          <w:highlight w:val="cyan"/>
        </w:rPr>
        <w:t xml:space="preserve">increases in </w:t>
      </w:r>
      <w:r w:rsidRPr="006F08FA">
        <w:rPr>
          <w:rStyle w:val="Emphasis"/>
          <w:highlight w:val="cyan"/>
        </w:rPr>
        <w:t>external threat</w:t>
      </w:r>
      <w:r w:rsidRPr="006F08FA">
        <w:rPr>
          <w:rStyle w:val="StyleUnderline"/>
          <w:highlight w:val="cyan"/>
        </w:rPr>
        <w:t xml:space="preserve"> </w:t>
      </w:r>
      <w:r w:rsidRPr="006F08FA">
        <w:rPr>
          <w:rStyle w:val="Emphasis"/>
          <w:highlight w:val="cyan"/>
        </w:rPr>
        <w:t>increase</w:t>
      </w:r>
      <w:r w:rsidRPr="006F08FA">
        <w:rPr>
          <w:rStyle w:val="StyleUnderline"/>
          <w:highlight w:val="cyan"/>
        </w:rPr>
        <w:t xml:space="preserve"> the probability of </w:t>
      </w:r>
      <w:r w:rsidRPr="006F08FA">
        <w:rPr>
          <w:rStyle w:val="Emphasis"/>
          <w:highlight w:val="cyan"/>
        </w:rPr>
        <w:t>conflict onset</w:t>
      </w:r>
      <w:r w:rsidRPr="00627E5F">
        <w:rPr>
          <w:rStyle w:val="StyleUnderline"/>
        </w:rPr>
        <w:t xml:space="preserve"> for all dyads</w:t>
      </w:r>
      <w:r w:rsidRPr="00627E5F">
        <w:rPr>
          <w:sz w:val="16"/>
        </w:rPr>
        <w:t xml:space="preserve">. But </w:t>
      </w:r>
      <w:r w:rsidRPr="006F08FA">
        <w:rPr>
          <w:rStyle w:val="StyleUnderline"/>
          <w:highlight w:val="cyan"/>
        </w:rPr>
        <w:t xml:space="preserve">the </w:t>
      </w:r>
      <w:r w:rsidRPr="006F08FA">
        <w:rPr>
          <w:rStyle w:val="Emphasis"/>
          <w:highlight w:val="cyan"/>
        </w:rPr>
        <w:t>pacifying influence</w:t>
      </w:r>
      <w:r w:rsidRPr="006F08FA">
        <w:rPr>
          <w:rStyle w:val="StyleUnderline"/>
          <w:highlight w:val="cyan"/>
        </w:rPr>
        <w:t xml:space="preserve"> of democracy</w:t>
      </w:r>
      <w:r w:rsidRPr="00627E5F">
        <w:rPr>
          <w:rStyle w:val="StyleUnderline"/>
        </w:rPr>
        <w:t xml:space="preserve"> drops as one moves from low-threat to medium-threat environments and </w:t>
      </w:r>
      <w:r w:rsidRPr="006F08FA">
        <w:rPr>
          <w:rStyle w:val="Emphasis"/>
          <w:highlight w:val="cyan"/>
        </w:rPr>
        <w:t>statistically disappears</w:t>
      </w:r>
      <w:r w:rsidRPr="00627E5F">
        <w:rPr>
          <w:rStyle w:val="StyleUnderline"/>
        </w:rPr>
        <w:t xml:space="preserve"> altogether when </w:t>
      </w:r>
      <w:r w:rsidRPr="00627E5F">
        <w:rPr>
          <w:rStyle w:val="Emphasis"/>
        </w:rPr>
        <w:t>threat is high</w:t>
      </w:r>
      <w:r w:rsidRPr="00627E5F">
        <w:rPr>
          <w:sz w:val="16"/>
        </w:rPr>
        <w:t xml:space="preserve"> (i.e. when both territorial claims and strategic rivalry exist). The supposed conflict management advantages of democracy do not show up clearly in our analyses (Hypothesis 3 is not supported with rivalry as external threat). Similar results appear when we restrict our investigations to politically relevant dyads (Table 2). We still find that joint democracy decreases MID onset, while threat (in the form of claims and rivalry) increases MID onset when we estimate direct effects (Models 1, 3, and 5 in Table 2). But when democratic dyads face external threats, they do not appear to show lower conflict propensities than non-democratic dyads (see Figure 2). In fact, the coefficient for each interaction term is positive and statistically significant (two at the 95% and one at the 90% confidence-level using two-tailed significance tests). So, the effect of joint democracy on the likelihood of MID onset is weaker, not stronger, when external threats exist. Our evidence is stronger than that of Park and James (2015), who find only that democratic dyads show no statistical difference from non-democratic dyads in conflict propensity in the presence of territorial claims when examining only political relevant dyads (Table 3 on page 98). All our interactive models show that the pacifying effect of democracy disappears when threats are present. These findings do not corroborate recent evidence by Park and James (2015) that supports the pacifying effect of democracy. The Park and James (2015) study is for the period between 1919 and 1995, while our study is for a longer time period (1816– 2001). Additionally, we use multiple measures of threat, including territorial contention and strategic rivalry. Importantly, our model results are robust to different measures of conflict and different statistical estimators. These results, found in the Online Appendix, show the pacific effects of democracy remain limited to low external threat environments. Conclusion It has become a stylized fact that dyadic democracy lowers the hazard of armed conflict. While the Democratic Peace has faced many challenges, we believe the most significant challenge has come from the argument that the pacifying effect of democracy is epiphenomenal to territorial issues, specifically the external threats that they pose. This argument sees the lower hazards of armed conflict among democracies not as a product of shared norms or institutional structures, but as a result of settled borders. Territory, though, remains only one geo-political context generating threat, insecurity, and a higher likelihood of armed conflict. Strategic rivalry also serves as an environment associated with fear, a lack of trust, and an expectation of future conflict. Efforts to assess democratic pacifism have largely ignored rivalry as a context conditioning the behavior of democratic leaders. To be sure, research demonstrates rivals to have higher probabilities of armed conflict and democracies rarely to be rivals. </w:t>
      </w:r>
      <w:r w:rsidRPr="00627E5F">
        <w:rPr>
          <w:rStyle w:val="StyleUnderline"/>
        </w:rPr>
        <w:t xml:space="preserve">But fundamental to the Democratic Peace is the notion that even in the face of difficult security challenges and salient issues, dyadic democracy will associate with a lower likelihood of militarized aggression. But the presence of an external threat, be that threat disputed territory or strategic rivalry, may be the key mechanism by which democratic leaders, owing to audience costs, resolve and electoral pressures, </w:t>
      </w:r>
      <w:r w:rsidRPr="00627E5F">
        <w:rPr>
          <w:rStyle w:val="Emphasis"/>
        </w:rPr>
        <w:t>fail to resolve problems nonviolently</w:t>
      </w:r>
      <w:r w:rsidRPr="00627E5F">
        <w:rPr>
          <w:rStyle w:val="StyleUnderline"/>
        </w:rPr>
        <w:t xml:space="preserve">. </w:t>
      </w:r>
      <w:r w:rsidRPr="00627E5F">
        <w:rPr>
          <w:sz w:val="16"/>
        </w:rPr>
        <w:t xml:space="preserve">This study has sought a ‘‘hard test’’ of the Democratic Peace by testing the conditional effects of joint democracy on armed conflict when external threat is present. We test three measures of threat: territorial contention, strategic rivalry, and a threat index that sums the first two measures. For robustness checks, we use two additional measures of our dependent variable: fatal MID onset, and event data from the Armed Conflict Database, which can be found in our Online Appendix. As most studies report, democratic dyads are associated with less armed conflict than mixed-regime and autocratic dyads. In every one of our models, when we control for each measure of external threat, joint democracy is strongly negative and significant and each measure of threat is strongly positive and significant. Here, liberal institutions maintain their pacific ability and external threats clearly increase conflict propensities. However, when we test the interactive relationship between democracy and our measures of external threat, the pacifying effect of democracy is less visible. Park and James (2015) find some evidence that when faced with an external threat in the form of territorial contention, the pacifying effect of joint democracy holds up. This study does not fully support the claims of Park and James (2015). Using a longer timeframe, we find more consistent evidence that when faced with an external threat, be it territorial contention, strategic rivalry, or a combination, democratic pacifism does not survive. What are the implications of our study? First, while it is clear that we do not observe a large amount of armed conflict among democratic states, if we organize interstate relationships along a continuum from highly hostile to highly friendly, we are probably observing what Goertz et al. (2016) and </w:t>
      </w:r>
      <w:proofErr w:type="spellStart"/>
      <w:r w:rsidRPr="00627E5F">
        <w:rPr>
          <w:sz w:val="16"/>
        </w:rPr>
        <w:t>Owsiak</w:t>
      </w:r>
      <w:proofErr w:type="spellEnd"/>
      <w:r w:rsidRPr="00627E5F">
        <w:rPr>
          <w:sz w:val="16"/>
        </w:rPr>
        <w:t xml:space="preserve">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w:t>
      </w:r>
      <w:proofErr w:type="spellStart"/>
      <w:r w:rsidRPr="00627E5F">
        <w:rPr>
          <w:sz w:val="16"/>
        </w:rPr>
        <w:t>Owsiak</w:t>
      </w:r>
      <w:proofErr w:type="spellEnd"/>
      <w:r w:rsidRPr="00627E5F">
        <w:rPr>
          <w:sz w:val="16"/>
        </w:rPr>
        <w:t xml:space="preserve"> et al., 2016). Second, our findings show that the pacific benefits of liberal institutions or externalized norms are not always able to lower the likelihood of armed conflict when faced with external threats, whether those hazards are disputed territory, strategic rivalry, or a combination of the two. The structural environment clearly influences democratic leaders in their foreign policy actions more than has heretofore been appreciated. </w:t>
      </w:r>
      <w:r w:rsidRPr="00627E5F">
        <w:rPr>
          <w:rStyle w:val="StyleUnderline"/>
        </w:rPr>
        <w:t xml:space="preserve">Audience costs, resolve, and electoral pressures, produced from external threats, are powerful forces that are present even in jointly democratic relationships. These forces make it </w:t>
      </w:r>
      <w:r w:rsidRPr="00627E5F">
        <w:rPr>
          <w:rStyle w:val="Emphasis"/>
        </w:rPr>
        <w:t>difficult for leaders to trust one another</w:t>
      </w:r>
      <w:r w:rsidRPr="00627E5F">
        <w:rPr>
          <w:rStyle w:val="StyleUnderline"/>
        </w:rPr>
        <w:t xml:space="preserve">, which inhibits conflict resolution and facilitates persistent hostility. It does appear, then, that </w:t>
      </w:r>
      <w:r w:rsidRPr="00627E5F">
        <w:rPr>
          <w:rStyle w:val="Emphasis"/>
        </w:rPr>
        <w:t>there is a limit</w:t>
      </w:r>
      <w:r w:rsidRPr="00627E5F">
        <w:rPr>
          <w:rStyle w:val="StyleUnderline"/>
        </w:rPr>
        <w:t xml:space="preserve"> to the Democratic Peace.</w:t>
      </w:r>
    </w:p>
    <w:p w14:paraId="41B3C9B0" w14:textId="77777777" w:rsidR="00627E5F" w:rsidRPr="00627E5F" w:rsidRDefault="00627E5F" w:rsidP="00627E5F"/>
    <w:p w14:paraId="061FA134" w14:textId="59A709B0" w:rsidR="00627E5F" w:rsidRPr="00627E5F" w:rsidRDefault="00627E5F" w:rsidP="00627E5F">
      <w:pPr>
        <w:pStyle w:val="Heading3"/>
      </w:pPr>
      <w:r w:rsidRPr="00627E5F">
        <w:t>HR Cred---AT: Democracy Impact---Resilient</w:t>
      </w:r>
    </w:p>
    <w:p w14:paraId="29D97541" w14:textId="77777777" w:rsidR="00627E5F" w:rsidRPr="00627E5F" w:rsidRDefault="00627E5F" w:rsidP="00BA01CF">
      <w:pPr>
        <w:pStyle w:val="Heading4"/>
      </w:pPr>
      <w:r w:rsidRPr="00627E5F">
        <w:t>Global democracy resilient</w:t>
      </w:r>
    </w:p>
    <w:p w14:paraId="1673FC6F" w14:textId="77777777" w:rsidR="00627E5F" w:rsidRPr="00627E5F" w:rsidRDefault="00627E5F" w:rsidP="00627E5F">
      <w:pPr>
        <w:rPr>
          <w:rFonts w:cstheme="minorHAnsi"/>
        </w:rPr>
      </w:pPr>
      <w:proofErr w:type="spellStart"/>
      <w:r w:rsidRPr="00627E5F">
        <w:rPr>
          <w:rStyle w:val="Style13ptBold"/>
          <w:rFonts w:cstheme="minorHAnsi"/>
        </w:rPr>
        <w:t>Muggah</w:t>
      </w:r>
      <w:proofErr w:type="spellEnd"/>
      <w:r w:rsidRPr="00627E5F">
        <w:rPr>
          <w:rStyle w:val="Style13ptBold"/>
          <w:rFonts w:cstheme="minorHAnsi"/>
        </w:rPr>
        <w:t xml:space="preserve"> and Pinker 18</w:t>
      </w:r>
      <w:r w:rsidRPr="00627E5F">
        <w:rPr>
          <w:rFonts w:cstheme="minorHAnsi"/>
        </w:rPr>
        <w:t xml:space="preserve"> (Robert, Co-founder, Igarape Institute and </w:t>
      </w:r>
      <w:proofErr w:type="spellStart"/>
      <w:r w:rsidRPr="00627E5F">
        <w:rPr>
          <w:rFonts w:cstheme="minorHAnsi"/>
        </w:rPr>
        <w:t>SecDev</w:t>
      </w:r>
      <w:proofErr w:type="spellEnd"/>
      <w:r w:rsidRPr="00627E5F">
        <w:rPr>
          <w:rFonts w:cstheme="minorHAnsi"/>
        </w:rPr>
        <w:t xml:space="preserve"> Group, and Steven, Johnstone Family Professor of Psychology, Harvard University, “Democracy isn't in as much trouble as you might think,” 6-3-18, https://www.weforum.org/agenda/2018/04/is-liberal-democracy-in-retreat)</w:t>
      </w:r>
    </w:p>
    <w:p w14:paraId="7AA7DC2D" w14:textId="77777777" w:rsidR="00627E5F" w:rsidRPr="00627E5F" w:rsidRDefault="00627E5F" w:rsidP="00627E5F">
      <w:pPr>
        <w:rPr>
          <w:rFonts w:cstheme="minorHAnsi"/>
          <w:sz w:val="16"/>
        </w:rPr>
      </w:pPr>
      <w:r w:rsidRPr="00627E5F">
        <w:rPr>
          <w:rStyle w:val="StyleUnderline"/>
          <w:rFonts w:cstheme="minorHAnsi"/>
        </w:rPr>
        <w:t>Though some countries</w:t>
      </w:r>
      <w:r w:rsidRPr="00627E5F">
        <w:rPr>
          <w:rFonts w:cstheme="minorHAnsi"/>
          <w:sz w:val="16"/>
        </w:rPr>
        <w:t xml:space="preserve"> (and cities) </w:t>
      </w:r>
      <w:r w:rsidRPr="00627E5F">
        <w:rPr>
          <w:rStyle w:val="StyleUnderline"/>
          <w:rFonts w:cstheme="minorHAnsi"/>
        </w:rPr>
        <w:t xml:space="preserve">are faring worse than others, </w:t>
      </w:r>
      <w:r w:rsidRPr="006F08FA">
        <w:rPr>
          <w:rStyle w:val="StyleUnderline"/>
          <w:rFonts w:cstheme="minorHAnsi"/>
          <w:highlight w:val="cyan"/>
        </w:rPr>
        <w:t xml:space="preserve">the world is </w:t>
      </w:r>
      <w:r w:rsidRPr="006F08FA">
        <w:rPr>
          <w:rStyle w:val="Emphasis"/>
          <w:rFonts w:cstheme="minorHAnsi"/>
          <w:highlight w:val="cyan"/>
        </w:rPr>
        <w:t>becoming safer</w:t>
      </w:r>
      <w:r w:rsidRPr="006F08FA">
        <w:rPr>
          <w:rFonts w:cstheme="minorHAnsi"/>
          <w:sz w:val="16"/>
          <w:highlight w:val="cyan"/>
        </w:rPr>
        <w:t xml:space="preserve"> a</w:t>
      </w:r>
      <w:r w:rsidRPr="00627E5F">
        <w:rPr>
          <w:rFonts w:cstheme="minorHAnsi"/>
          <w:sz w:val="16"/>
        </w:rPr>
        <w:t xml:space="preserve">nd more prosperous overall – hard as that may be to believe. </w:t>
      </w:r>
      <w:r w:rsidRPr="00627E5F">
        <w:rPr>
          <w:rStyle w:val="StyleUnderline"/>
          <w:rFonts w:cstheme="minorHAnsi"/>
        </w:rPr>
        <w:t xml:space="preserve">This is </w:t>
      </w:r>
      <w:r w:rsidRPr="006F08FA">
        <w:rPr>
          <w:rStyle w:val="StyleUnderline"/>
          <w:rFonts w:cstheme="minorHAnsi"/>
          <w:highlight w:val="cyan"/>
        </w:rPr>
        <w:t>especially</w:t>
      </w:r>
      <w:r w:rsidRPr="00627E5F">
        <w:rPr>
          <w:rStyle w:val="StyleUnderline"/>
          <w:rFonts w:cstheme="minorHAnsi"/>
        </w:rPr>
        <w:t xml:space="preserve"> true of </w:t>
      </w:r>
      <w:r w:rsidRPr="006F08FA">
        <w:rPr>
          <w:rStyle w:val="StyleUnderline"/>
          <w:rFonts w:cstheme="minorHAnsi"/>
          <w:highlight w:val="cyan"/>
        </w:rPr>
        <w:t>democratic countries</w:t>
      </w:r>
      <w:r w:rsidRPr="00627E5F">
        <w:rPr>
          <w:rFonts w:cstheme="minorHAnsi"/>
          <w:sz w:val="16"/>
        </w:rPr>
        <w:t xml:space="preserve">, which stand out for their higher rates of economic growth and higher levels of wellbeing. Democracies also tend to have fewer wars and genocides, virtually no famines, and happier, healthier, better-educated citizens. The good news is that </w:t>
      </w:r>
      <w:r w:rsidRPr="00627E5F">
        <w:rPr>
          <w:rStyle w:val="StyleUnderline"/>
          <w:rFonts w:cstheme="minorHAnsi"/>
        </w:rPr>
        <w:t>a sizeable majority of the world’s population now lives in a democracy</w:t>
      </w:r>
      <w:r w:rsidRPr="00627E5F">
        <w:rPr>
          <w:rFonts w:cstheme="minorHAnsi"/>
          <w:sz w:val="16"/>
        </w:rPr>
        <w:t xml:space="preserve">. Yet in some of them – not least the United States – </w:t>
      </w:r>
      <w:r w:rsidRPr="006F08FA">
        <w:rPr>
          <w:rStyle w:val="StyleUnderline"/>
          <w:rFonts w:cstheme="minorHAnsi"/>
          <w:highlight w:val="cyan"/>
        </w:rPr>
        <w:t>the rise of populist, nativist political parties and leaders</w:t>
      </w:r>
      <w:r w:rsidRPr="00627E5F">
        <w:rPr>
          <w:rStyle w:val="StyleUnderline"/>
          <w:rFonts w:cstheme="minorHAnsi"/>
        </w:rPr>
        <w:t xml:space="preserve"> with authoritarian tendencies </w:t>
      </w:r>
      <w:r w:rsidRPr="006F08FA">
        <w:rPr>
          <w:rStyle w:val="StyleUnderline"/>
          <w:rFonts w:cstheme="minorHAnsi"/>
          <w:highlight w:val="cyan"/>
        </w:rPr>
        <w:t>has created a</w:t>
      </w:r>
      <w:r w:rsidRPr="00627E5F">
        <w:rPr>
          <w:rStyle w:val="StyleUnderline"/>
          <w:rFonts w:cstheme="minorHAnsi"/>
        </w:rPr>
        <w:t xml:space="preserve">n unmistakable </w:t>
      </w:r>
      <w:r w:rsidRPr="006F08FA">
        <w:rPr>
          <w:rStyle w:val="StyleUnderline"/>
          <w:rFonts w:cstheme="minorHAnsi"/>
          <w:highlight w:val="cyan"/>
        </w:rPr>
        <w:t>sense of pessimism</w:t>
      </w:r>
      <w:r w:rsidRPr="00627E5F">
        <w:rPr>
          <w:rFonts w:cstheme="minorHAnsi"/>
          <w:sz w:val="16"/>
        </w:rPr>
        <w:t xml:space="preserve">, leading many to fear for the future of democracy. Are people right to be worried? Democratic sea change Many people forget that liberal democracy is a relatively new idea. Most of its core precepts – the separation of powers, human rights, civil liberties, freedom of speech and assembly, pluralistic media, and free, fair, and competitive elections – did not genuinely take hold until the twentieth century. Until a few hundred years ago, most societies had swung between anarchy and various forms of tyranny. Governments before the modern era brought about only marginal improvements in the lives of their subjects, whom they often kept in check through brutal repression. Ruthless despotism endured in most places, because the alternative – a Hobbesian state of anarchy – was even worse. The emergence of democracy was far from inevitable. In fact, the spread of democratic governments after the eighteenth century was a rather stop-start affair. According to the late Harvard University political scientist Samuel P. Huntington, it came in three waves. The first began in the nineteenth century, led by the US, which had developed a system of constitutional democracy that was widely admired for its checks on executive, legislative, and judicial power and privilege. Throughout the nineteenth century, Western European countries, in particular, emulated the US model. By 1922, there were some 29 democracies in existence around the world, though that number would fall to 12 by 1942. The second wave, according to Huntington, came after the Allied victory in World War II, and crested in 1962, when there were 36 democracies around the world. Again, the wave would ebb somewhat. By 1975, the number had fallen to 30, owing to communist takeovers and pushback from authoritarian regimes in Europe, Latin America, Africa, the Middle East, and Southeast Asia. The third wave was more of a tsunami. Military and fascist governments fell left, right, and center throughout the 1970s and 1980s. After the fall of the Berlin Wall in 1989 and the implosion of the Soviet Union in 1991, the number of democracies worldwide effectively tripled. By the start of US President Barack Obama’s administration in 2009, there were 87 democracies worldwide. Marching backwards? Looking back, the immediate post-Cold War period seems like a Golden Age of democratic consolidation. But it was also a time when the staggering pace of change fueled new concerns about the genuine health of many newly democratic governments. Today, </w:t>
      </w:r>
      <w:r w:rsidRPr="00627E5F">
        <w:rPr>
          <w:rStyle w:val="StyleUnderline"/>
          <w:rFonts w:cstheme="minorHAnsi"/>
        </w:rPr>
        <w:t>confidence in the forward march of democracy is dimming</w:t>
      </w:r>
      <w:r w:rsidRPr="00627E5F">
        <w:rPr>
          <w:rFonts w:cstheme="minorHAnsi"/>
          <w:sz w:val="16"/>
        </w:rPr>
        <w:t xml:space="preserve">. </w:t>
      </w:r>
      <w:r w:rsidRPr="00627E5F">
        <w:rPr>
          <w:rStyle w:val="StyleUnderline"/>
          <w:rFonts w:cstheme="minorHAnsi"/>
        </w:rPr>
        <w:t>Scholars speak grimly of how democracies are suffering from “undertow,”</w:t>
      </w:r>
      <w:r w:rsidRPr="00627E5F">
        <w:rPr>
          <w:rFonts w:cstheme="minorHAnsi"/>
          <w:sz w:val="16"/>
        </w:rPr>
        <w:t xml:space="preserve"> “rollback,” “recession,” and even “depression.” </w:t>
      </w:r>
      <w:r w:rsidRPr="00627E5F">
        <w:rPr>
          <w:rStyle w:val="StyleUnderline"/>
          <w:rFonts w:cstheme="minorHAnsi"/>
        </w:rPr>
        <w:t>Others worry that democracies are hollowing themselves out and becoming “partial,”</w:t>
      </w:r>
      <w:r w:rsidRPr="00627E5F">
        <w:rPr>
          <w:rFonts w:cstheme="minorHAnsi"/>
          <w:sz w:val="16"/>
        </w:rPr>
        <w:t xml:space="preserve"> “low-intensity,” “empty,” and “illiberal.” In these cases, elections still take place, but civil liberties and checks on power are flouted. Moreover, </w:t>
      </w:r>
      <w:r w:rsidRPr="00627E5F">
        <w:rPr>
          <w:rStyle w:val="StyleUnderline"/>
          <w:rFonts w:cstheme="minorHAnsi"/>
        </w:rPr>
        <w:t>the failure of the 2003-2005 “color revolutions” in Georgia, Ukraine, and Kyrgyzstan were highly demoralizing</w:t>
      </w:r>
      <w:r w:rsidRPr="00627E5F">
        <w:rPr>
          <w:rFonts w:cstheme="minorHAnsi"/>
          <w:sz w:val="16"/>
        </w:rPr>
        <w:t xml:space="preserve">, as was the failure of the 2010-2011 Arab Spring in Egypt, Libya, Syria, and elsewhere in the Middle East and North Africa. </w:t>
      </w:r>
      <w:r w:rsidRPr="00627E5F">
        <w:rPr>
          <w:rStyle w:val="StyleUnderline"/>
          <w:rFonts w:cstheme="minorHAnsi"/>
        </w:rPr>
        <w:t>Even more recently, authoritarian governance in new democracies such as Hungary, Poland, and Turkey, and in old democracies such as the US, have set off alarm bells</w:t>
      </w:r>
      <w:r w:rsidRPr="00627E5F">
        <w:rPr>
          <w:rFonts w:cstheme="minorHAnsi"/>
          <w:sz w:val="16"/>
        </w:rPr>
        <w:t xml:space="preserve">. And an unrelenting flood of negative headlines in other democracies has reinforced the sense that illiberalism and nationalist populism are resurgent. Watchdog groups such as Freedom House are convinced that the world has become increasingly less free. A spate of new books has added to the creeping sense of doom. In How Democracies Die, Steven </w:t>
      </w:r>
      <w:proofErr w:type="spellStart"/>
      <w:r w:rsidRPr="00627E5F">
        <w:rPr>
          <w:rFonts w:cstheme="minorHAnsi"/>
          <w:sz w:val="16"/>
        </w:rPr>
        <w:t>Levitsky</w:t>
      </w:r>
      <w:proofErr w:type="spellEnd"/>
      <w:r w:rsidRPr="00627E5F">
        <w:rPr>
          <w:rFonts w:cstheme="minorHAnsi"/>
          <w:sz w:val="16"/>
        </w:rPr>
        <w:t xml:space="preserve"> and Daniel </w:t>
      </w:r>
      <w:proofErr w:type="spellStart"/>
      <w:r w:rsidRPr="00627E5F">
        <w:rPr>
          <w:rFonts w:cstheme="minorHAnsi"/>
          <w:sz w:val="16"/>
        </w:rPr>
        <w:t>Ziblatt</w:t>
      </w:r>
      <w:proofErr w:type="spellEnd"/>
      <w:r w:rsidRPr="00627E5F">
        <w:rPr>
          <w:rFonts w:cstheme="minorHAnsi"/>
          <w:sz w:val="16"/>
        </w:rPr>
        <w:t xml:space="preserve"> of Harvard University argue that democracies usually end not with a bang, but with a whimper, as demagogues like President Donald Trump in the US gradually undermine checks and balances. Likewise, in The People vs. Democracy, Harvard’s </w:t>
      </w:r>
      <w:proofErr w:type="spellStart"/>
      <w:r w:rsidRPr="00627E5F">
        <w:rPr>
          <w:rFonts w:cstheme="minorHAnsi"/>
          <w:sz w:val="16"/>
        </w:rPr>
        <w:t>Yascha</w:t>
      </w:r>
      <w:proofErr w:type="spellEnd"/>
      <w:r w:rsidRPr="00627E5F">
        <w:rPr>
          <w:rFonts w:cstheme="minorHAnsi"/>
          <w:sz w:val="16"/>
        </w:rPr>
        <w:t xml:space="preserve"> </w:t>
      </w:r>
      <w:proofErr w:type="spellStart"/>
      <w:r w:rsidRPr="00627E5F">
        <w:rPr>
          <w:rFonts w:cstheme="minorHAnsi"/>
          <w:sz w:val="16"/>
        </w:rPr>
        <w:t>Mounk</w:t>
      </w:r>
      <w:proofErr w:type="spellEnd"/>
      <w:r w:rsidRPr="00627E5F">
        <w:rPr>
          <w:rFonts w:cstheme="minorHAnsi"/>
          <w:sz w:val="16"/>
        </w:rPr>
        <w:t xml:space="preserve"> warns that liberal democracy is giving way to “undemocratic liberalism” and “illiberal democracy.” The former protects basic rights but delegates real power to unelected technocratic bodies like the European Commission. The latter features democratically elected leaders who ignore minority rights. More generally, </w:t>
      </w:r>
      <w:proofErr w:type="spellStart"/>
      <w:r w:rsidRPr="00627E5F">
        <w:rPr>
          <w:rFonts w:cstheme="minorHAnsi"/>
          <w:sz w:val="16"/>
        </w:rPr>
        <w:t>Mounk</w:t>
      </w:r>
      <w:proofErr w:type="spellEnd"/>
      <w:r w:rsidRPr="00627E5F">
        <w:rPr>
          <w:rFonts w:cstheme="minorHAnsi"/>
          <w:sz w:val="16"/>
        </w:rPr>
        <w:t xml:space="preserve"> and others fear that young people, including in the West, are turning away from democracy. What the data show And yet </w:t>
      </w:r>
      <w:r w:rsidRPr="006F08FA">
        <w:rPr>
          <w:rStyle w:val="Emphasis"/>
          <w:rFonts w:cstheme="minorHAnsi"/>
          <w:highlight w:val="cyan"/>
        </w:rPr>
        <w:t>there is reason to doubt that democracy is in retreat</w:t>
      </w:r>
      <w:r w:rsidRPr="00627E5F">
        <w:rPr>
          <w:rStyle w:val="Emphasis"/>
          <w:rFonts w:cstheme="minorHAnsi"/>
        </w:rPr>
        <w:t xml:space="preserve"> </w:t>
      </w:r>
      <w:r w:rsidRPr="00627E5F">
        <w:rPr>
          <w:rStyle w:val="StyleUnderline"/>
          <w:rFonts w:cstheme="minorHAnsi"/>
        </w:rPr>
        <w:t>around the world</w:t>
      </w:r>
      <w:r w:rsidRPr="00627E5F">
        <w:rPr>
          <w:rFonts w:cstheme="minorHAnsi"/>
          <w:sz w:val="16"/>
        </w:rPr>
        <w:t xml:space="preserve">. For starters, </w:t>
      </w:r>
      <w:r w:rsidRPr="006F08FA">
        <w:rPr>
          <w:rStyle w:val="StyleUnderline"/>
          <w:rFonts w:cstheme="minorHAnsi"/>
          <w:highlight w:val="cyan"/>
        </w:rPr>
        <w:t>there is no</w:t>
      </w:r>
      <w:r w:rsidRPr="00627E5F">
        <w:rPr>
          <w:rStyle w:val="StyleUnderline"/>
          <w:rFonts w:cstheme="minorHAnsi"/>
        </w:rPr>
        <w:t xml:space="preserve"> clear </w:t>
      </w:r>
      <w:r w:rsidRPr="006F08FA">
        <w:rPr>
          <w:rStyle w:val="StyleUnderline"/>
          <w:rFonts w:cstheme="minorHAnsi"/>
          <w:highlight w:val="cyan"/>
        </w:rPr>
        <w:t>evidence of a dramatic decline in support for democracy</w:t>
      </w:r>
      <w:r w:rsidRPr="00627E5F">
        <w:rPr>
          <w:rStyle w:val="StyleUnderline"/>
          <w:rFonts w:cstheme="minorHAnsi"/>
        </w:rPr>
        <w:t xml:space="preserve"> across most countries</w:t>
      </w:r>
      <w:r w:rsidRPr="00627E5F">
        <w:rPr>
          <w:rFonts w:cstheme="minorHAnsi"/>
          <w:sz w:val="16"/>
        </w:rPr>
        <w:t xml:space="preserve">, including in the US. This does not mean that today’s uptick in the number of autocracies should be ignored; but it does suggest that the elegies for democracy may be premature. </w:t>
      </w:r>
      <w:r w:rsidRPr="006F08FA">
        <w:rPr>
          <w:rStyle w:val="StyleUnderline"/>
          <w:rFonts w:cstheme="minorHAnsi"/>
          <w:highlight w:val="cyan"/>
        </w:rPr>
        <w:t>Polls that show declining</w:t>
      </w:r>
      <w:r w:rsidRPr="00627E5F">
        <w:rPr>
          <w:rStyle w:val="StyleUnderline"/>
          <w:rFonts w:cstheme="minorHAnsi"/>
        </w:rPr>
        <w:t xml:space="preserve"> global </w:t>
      </w:r>
      <w:r w:rsidRPr="006F08FA">
        <w:rPr>
          <w:rStyle w:val="StyleUnderline"/>
          <w:rFonts w:cstheme="minorHAnsi"/>
          <w:highlight w:val="cyan"/>
        </w:rPr>
        <w:t>support</w:t>
      </w:r>
      <w:r w:rsidRPr="00627E5F">
        <w:rPr>
          <w:rStyle w:val="StyleUnderline"/>
          <w:rFonts w:cstheme="minorHAnsi"/>
        </w:rPr>
        <w:t xml:space="preserve"> for democracy </w:t>
      </w:r>
      <w:r w:rsidRPr="006F08FA">
        <w:rPr>
          <w:rStyle w:val="StyleUnderline"/>
          <w:rFonts w:cstheme="minorHAnsi"/>
          <w:highlight w:val="cyan"/>
        </w:rPr>
        <w:t>should</w:t>
      </w:r>
      <w:r w:rsidRPr="00627E5F">
        <w:rPr>
          <w:rStyle w:val="StyleUnderline"/>
          <w:rFonts w:cstheme="minorHAnsi"/>
        </w:rPr>
        <w:t xml:space="preserve"> also </w:t>
      </w:r>
      <w:r w:rsidRPr="006F08FA">
        <w:rPr>
          <w:rStyle w:val="StyleUnderline"/>
          <w:rFonts w:cstheme="minorHAnsi"/>
          <w:highlight w:val="cyan"/>
        </w:rPr>
        <w:t xml:space="preserve">be </w:t>
      </w:r>
      <w:r w:rsidRPr="006F08FA">
        <w:rPr>
          <w:rStyle w:val="Emphasis"/>
          <w:rFonts w:cstheme="minorHAnsi"/>
          <w:highlight w:val="cyan"/>
        </w:rPr>
        <w:t>interpreted with</w:t>
      </w:r>
      <w:r w:rsidRPr="00627E5F">
        <w:rPr>
          <w:rStyle w:val="Emphasis"/>
          <w:rFonts w:cstheme="minorHAnsi"/>
        </w:rPr>
        <w:t xml:space="preserve"> some </w:t>
      </w:r>
      <w:r w:rsidRPr="006F08FA">
        <w:rPr>
          <w:rStyle w:val="Emphasis"/>
          <w:rFonts w:cstheme="minorHAnsi"/>
          <w:highlight w:val="cyan"/>
        </w:rPr>
        <w:t>skepticism</w:t>
      </w:r>
      <w:r w:rsidRPr="006F08FA">
        <w:rPr>
          <w:rFonts w:cstheme="minorHAnsi"/>
          <w:sz w:val="16"/>
          <w:highlight w:val="cyan"/>
        </w:rPr>
        <w:t>.</w:t>
      </w:r>
      <w:r w:rsidRPr="00627E5F">
        <w:rPr>
          <w:rFonts w:cstheme="minorHAnsi"/>
          <w:sz w:val="16"/>
        </w:rPr>
        <w:t xml:space="preserve"> After all, </w:t>
      </w:r>
      <w:r w:rsidRPr="00627E5F">
        <w:rPr>
          <w:rStyle w:val="StyleUnderline"/>
          <w:rFonts w:cstheme="minorHAnsi"/>
        </w:rPr>
        <w:t>it is hard to discern people’s appetite for democracy in countries ruled by authoritarian regimes, where respondents must be careful about publicly declaring such positions</w:t>
      </w:r>
      <w:r w:rsidRPr="00627E5F">
        <w:rPr>
          <w:rFonts w:cstheme="minorHAnsi"/>
          <w:sz w:val="16"/>
        </w:rPr>
        <w:t xml:space="preserve">. In fact, </w:t>
      </w:r>
      <w:r w:rsidRPr="006F08FA">
        <w:rPr>
          <w:rStyle w:val="StyleUnderline"/>
          <w:rFonts w:cstheme="minorHAnsi"/>
          <w:highlight w:val="cyan"/>
        </w:rPr>
        <w:t xml:space="preserve">research from the </w:t>
      </w:r>
      <w:r w:rsidRPr="006F08FA">
        <w:rPr>
          <w:rStyle w:val="Emphasis"/>
          <w:rFonts w:cstheme="minorHAnsi"/>
          <w:highlight w:val="cyan"/>
        </w:rPr>
        <w:t>C</w:t>
      </w:r>
      <w:r w:rsidRPr="00627E5F">
        <w:rPr>
          <w:rStyle w:val="StyleUnderline"/>
          <w:rFonts w:cstheme="minorHAnsi"/>
        </w:rPr>
        <w:t xml:space="preserve">enter for </w:t>
      </w:r>
      <w:r w:rsidRPr="006F08FA">
        <w:rPr>
          <w:rStyle w:val="Emphasis"/>
          <w:rFonts w:cstheme="minorHAnsi"/>
          <w:highlight w:val="cyan"/>
        </w:rPr>
        <w:t>S</w:t>
      </w:r>
      <w:r w:rsidRPr="00627E5F">
        <w:rPr>
          <w:rStyle w:val="StyleUnderline"/>
          <w:rFonts w:cstheme="minorHAnsi"/>
        </w:rPr>
        <w:t xml:space="preserve">ystemic </w:t>
      </w:r>
      <w:r w:rsidRPr="006F08FA">
        <w:rPr>
          <w:rStyle w:val="Emphasis"/>
          <w:rFonts w:cstheme="minorHAnsi"/>
          <w:highlight w:val="cyan"/>
        </w:rPr>
        <w:t>P</w:t>
      </w:r>
      <w:r w:rsidRPr="00627E5F">
        <w:rPr>
          <w:rStyle w:val="StyleUnderline"/>
          <w:rFonts w:cstheme="minorHAnsi"/>
        </w:rPr>
        <w:t xml:space="preserve">eace’s </w:t>
      </w:r>
      <w:r w:rsidRPr="006F08FA">
        <w:rPr>
          <w:rStyle w:val="Emphasis"/>
          <w:rFonts w:cstheme="minorHAnsi"/>
          <w:highlight w:val="cyan"/>
        </w:rPr>
        <w:t>P</w:t>
      </w:r>
      <w:r w:rsidRPr="00627E5F">
        <w:rPr>
          <w:rStyle w:val="StyleUnderline"/>
          <w:rFonts w:cstheme="minorHAnsi"/>
        </w:rPr>
        <w:t xml:space="preserve">olity </w:t>
      </w:r>
      <w:r w:rsidRPr="006F08FA">
        <w:rPr>
          <w:rStyle w:val="Emphasis"/>
          <w:rFonts w:cstheme="minorHAnsi"/>
          <w:highlight w:val="cyan"/>
        </w:rPr>
        <w:t>P</w:t>
      </w:r>
      <w:r w:rsidRPr="00627E5F">
        <w:rPr>
          <w:rStyle w:val="StyleUnderline"/>
          <w:rFonts w:cstheme="minorHAnsi"/>
        </w:rPr>
        <w:t xml:space="preserve">roject </w:t>
      </w:r>
      <w:r w:rsidRPr="006F08FA">
        <w:rPr>
          <w:rStyle w:val="StyleUnderline"/>
          <w:rFonts w:cstheme="minorHAnsi"/>
          <w:highlight w:val="cyan"/>
        </w:rPr>
        <w:t>suggests</w:t>
      </w:r>
      <w:r w:rsidRPr="00627E5F">
        <w:rPr>
          <w:rStyle w:val="StyleUnderline"/>
          <w:rFonts w:cstheme="minorHAnsi"/>
        </w:rPr>
        <w:t xml:space="preserve"> that </w:t>
      </w:r>
      <w:r w:rsidRPr="006F08FA">
        <w:rPr>
          <w:rStyle w:val="StyleUnderline"/>
          <w:rFonts w:cstheme="minorHAnsi"/>
          <w:highlight w:val="cyan"/>
        </w:rPr>
        <w:t xml:space="preserve">the </w:t>
      </w:r>
      <w:r w:rsidRPr="006F08FA">
        <w:rPr>
          <w:rStyle w:val="Emphasis"/>
          <w:rFonts w:cstheme="minorHAnsi"/>
          <w:highlight w:val="cyan"/>
        </w:rPr>
        <w:t>great third wave of democratization</w:t>
      </w:r>
      <w:r w:rsidRPr="00627E5F">
        <w:rPr>
          <w:rFonts w:cstheme="minorHAnsi"/>
          <w:sz w:val="16"/>
        </w:rPr>
        <w:t xml:space="preserve">, </w:t>
      </w:r>
      <w:r w:rsidRPr="00627E5F">
        <w:rPr>
          <w:rStyle w:val="StyleUnderline"/>
          <w:rFonts w:cstheme="minorHAnsi"/>
        </w:rPr>
        <w:t>far from receding</w:t>
      </w:r>
      <w:r w:rsidRPr="00627E5F">
        <w:rPr>
          <w:rFonts w:cstheme="minorHAnsi"/>
          <w:sz w:val="16"/>
        </w:rPr>
        <w:t xml:space="preserve">, </w:t>
      </w:r>
      <w:r w:rsidRPr="006F08FA">
        <w:rPr>
          <w:rStyle w:val="StyleUnderline"/>
          <w:rFonts w:cstheme="minorHAnsi"/>
          <w:highlight w:val="cyan"/>
        </w:rPr>
        <w:t>may</w:t>
      </w:r>
      <w:r w:rsidRPr="00627E5F">
        <w:rPr>
          <w:rFonts w:cstheme="minorHAnsi"/>
          <w:sz w:val="16"/>
        </w:rPr>
        <w:t xml:space="preserve"> eventually </w:t>
      </w:r>
      <w:r w:rsidRPr="006F08FA">
        <w:rPr>
          <w:rStyle w:val="Emphasis"/>
          <w:rFonts w:cstheme="minorHAnsi"/>
          <w:highlight w:val="cyan"/>
        </w:rPr>
        <w:t>give way to a fourth wave</w:t>
      </w:r>
      <w:r w:rsidRPr="00627E5F">
        <w:rPr>
          <w:rFonts w:cstheme="minorHAnsi"/>
          <w:sz w:val="16"/>
        </w:rPr>
        <w:t xml:space="preserve">. As of 2015, the latest year for which Polity Project data are available, there were 103 democracies worldwide, accounting for over half of the global population. Add the 17 countries classified as more democratic than autocratic, and the share of the population living in democracies increases to two-thirds. By comparison, a mere 1% of the population lived in democratic countries in the early 1800s. </w:t>
      </w:r>
      <w:r w:rsidRPr="00627E5F">
        <w:rPr>
          <w:rStyle w:val="StyleUnderline"/>
          <w:rFonts w:cstheme="minorHAnsi"/>
        </w:rPr>
        <w:t>Even when acknowledging that there are many shades of democratic governance</w:t>
      </w:r>
      <w:r w:rsidRPr="00627E5F">
        <w:rPr>
          <w:rFonts w:cstheme="minorHAnsi"/>
          <w:sz w:val="16"/>
        </w:rPr>
        <w:t xml:space="preserve">, </w:t>
      </w:r>
      <w:r w:rsidRPr="00627E5F">
        <w:rPr>
          <w:rStyle w:val="StyleUnderline"/>
          <w:rFonts w:cstheme="minorHAnsi"/>
        </w:rPr>
        <w:t>this</w:t>
      </w:r>
      <w:r w:rsidRPr="00627E5F">
        <w:rPr>
          <w:rFonts w:cstheme="minorHAnsi"/>
          <w:sz w:val="16"/>
        </w:rPr>
        <w:t xml:space="preserve"> statistic alone </w:t>
      </w:r>
      <w:r w:rsidRPr="00627E5F">
        <w:rPr>
          <w:rStyle w:val="StyleUnderline"/>
          <w:rFonts w:cstheme="minorHAnsi"/>
        </w:rPr>
        <w:t xml:space="preserve">should give pause to democracy’s doomsayers. </w:t>
      </w:r>
      <w:r w:rsidRPr="00627E5F">
        <w:rPr>
          <w:rFonts w:cstheme="minorHAnsi"/>
          <w:sz w:val="16"/>
        </w:rPr>
        <w:t xml:space="preserve">To be sure, </w:t>
      </w:r>
      <w:r w:rsidRPr="006F08FA">
        <w:rPr>
          <w:rStyle w:val="StyleUnderline"/>
          <w:rFonts w:cstheme="minorHAnsi"/>
          <w:highlight w:val="cyan"/>
        </w:rPr>
        <w:t xml:space="preserve">the </w:t>
      </w:r>
      <w:r w:rsidRPr="006F08FA">
        <w:rPr>
          <w:rStyle w:val="Emphasis"/>
          <w:rFonts w:cstheme="minorHAnsi"/>
          <w:highlight w:val="cyan"/>
        </w:rPr>
        <w:t>resilience of democracy</w:t>
      </w:r>
      <w:r w:rsidRPr="006F08FA">
        <w:rPr>
          <w:rStyle w:val="StyleUnderline"/>
          <w:rFonts w:cstheme="minorHAnsi"/>
          <w:highlight w:val="cyan"/>
        </w:rPr>
        <w:t xml:space="preserve"> must not become a source of complacency</w:t>
      </w:r>
      <w:r w:rsidRPr="00627E5F">
        <w:rPr>
          <w:rFonts w:cstheme="minorHAnsi"/>
          <w:sz w:val="16"/>
        </w:rPr>
        <w:t xml:space="preserve">. The continued spread of democratic governance is far from guaranteed. When disaggregated by levels of pluralism, political participation, and respect for civil liberties, several democracies show unmistakable signs of backsliding. According to the Economist Intelligence Unit’s Democracy Index, just 19 countries, most of them in Western Europe, can be described as “full democracies,” as opposed to “flawed democracies,” “hybrid regimes,” or “authoritarian regimes.” Of the 167 countries in the index, 89 registered signs of deterioration in 2017 compared to the previous year. Among the countries slipping toward authoritarianism are a few recent democratic converts such as the so-called </w:t>
      </w:r>
      <w:proofErr w:type="spellStart"/>
      <w:r w:rsidRPr="00627E5F">
        <w:rPr>
          <w:rFonts w:cstheme="minorHAnsi"/>
          <w:sz w:val="16"/>
        </w:rPr>
        <w:t>Visegrád</w:t>
      </w:r>
      <w:proofErr w:type="spellEnd"/>
      <w:r w:rsidRPr="00627E5F">
        <w:rPr>
          <w:rFonts w:cstheme="minorHAnsi"/>
          <w:sz w:val="16"/>
        </w:rPr>
        <w:t xml:space="preserve"> Group: the Czech Republic, Hungary, Poland, and Slovakia. The Philippines, led by another illiberal populist, Rodrigo Duterte, is steadily removing liberal constraints. Some of the populist leaders in these countries have taken inspiration from other elected strongmen, such as Recep Tayyip </w:t>
      </w:r>
      <w:proofErr w:type="spellStart"/>
      <w:r w:rsidRPr="00627E5F">
        <w:rPr>
          <w:rFonts w:cstheme="minorHAnsi"/>
          <w:sz w:val="16"/>
        </w:rPr>
        <w:t>Erdoğan</w:t>
      </w:r>
      <w:proofErr w:type="spellEnd"/>
      <w:r w:rsidRPr="00627E5F">
        <w:rPr>
          <w:rFonts w:cstheme="minorHAnsi"/>
          <w:sz w:val="16"/>
        </w:rPr>
        <w:t xml:space="preserve"> in Turkey and Vladimir Putin in Russia. These countries’ experiences show that, while democracy is still favored by most of the world, it is hardly the only model of government. Likewise, theocracies in the Islamic world and authoritarian capitalism in China offer alternatives that are attractive to autocrats and populists because they can generate certain economic advantages in the short term. Democracy's lasting promise Still, </w:t>
      </w:r>
      <w:r w:rsidRPr="006F08FA">
        <w:rPr>
          <w:rStyle w:val="StyleUnderline"/>
          <w:rFonts w:cstheme="minorHAnsi"/>
          <w:highlight w:val="cyan"/>
        </w:rPr>
        <w:t>in the face of</w:t>
      </w:r>
      <w:r w:rsidRPr="00627E5F">
        <w:rPr>
          <w:rStyle w:val="StyleUnderline"/>
          <w:rFonts w:cstheme="minorHAnsi"/>
        </w:rPr>
        <w:t xml:space="preserve"> all these </w:t>
      </w:r>
      <w:r w:rsidRPr="006F08FA">
        <w:rPr>
          <w:rStyle w:val="Emphasis"/>
          <w:rFonts w:cstheme="minorHAnsi"/>
          <w:highlight w:val="cyan"/>
        </w:rPr>
        <w:t>existential threats</w:t>
      </w:r>
      <w:r w:rsidRPr="00627E5F">
        <w:rPr>
          <w:rStyle w:val="StyleUnderline"/>
          <w:rFonts w:cstheme="minorHAnsi"/>
        </w:rPr>
        <w:t xml:space="preserve">, it is worth remembering that </w:t>
      </w:r>
      <w:r w:rsidRPr="006F08FA">
        <w:rPr>
          <w:rStyle w:val="Emphasis"/>
          <w:rFonts w:cstheme="minorHAnsi"/>
          <w:highlight w:val="cyan"/>
        </w:rPr>
        <w:t>democracy has been so successful</w:t>
      </w:r>
      <w:r w:rsidRPr="00627E5F">
        <w:rPr>
          <w:rFonts w:cstheme="minorHAnsi"/>
          <w:sz w:val="16"/>
        </w:rPr>
        <w:t xml:space="preserve"> </w:t>
      </w:r>
      <w:r w:rsidRPr="006F08FA">
        <w:rPr>
          <w:rStyle w:val="StyleUnderline"/>
          <w:rFonts w:cstheme="minorHAnsi"/>
          <w:highlight w:val="cyan"/>
        </w:rPr>
        <w:t>not just because of procedural institutions</w:t>
      </w:r>
      <w:r w:rsidRPr="00627E5F">
        <w:rPr>
          <w:rStyle w:val="StyleUnderline"/>
          <w:rFonts w:cstheme="minorHAnsi"/>
        </w:rPr>
        <w:t xml:space="preserve"> such as elections or checks and balances</w:t>
      </w:r>
      <w:r w:rsidRPr="00627E5F">
        <w:rPr>
          <w:rFonts w:cstheme="minorHAnsi"/>
          <w:sz w:val="16"/>
        </w:rPr>
        <w:t xml:space="preserve">, despite how crucial these institutions are. It could be, to paraphrase Winston Churchill, that despite its many flaws, </w:t>
      </w:r>
      <w:r w:rsidRPr="006F08FA">
        <w:rPr>
          <w:rStyle w:val="Emphasis"/>
          <w:rFonts w:cstheme="minorHAnsi"/>
          <w:highlight w:val="cyan"/>
        </w:rPr>
        <w:t>democracy is still preferable to</w:t>
      </w:r>
      <w:r w:rsidRPr="00627E5F">
        <w:rPr>
          <w:rStyle w:val="Emphasis"/>
          <w:rFonts w:cstheme="minorHAnsi"/>
        </w:rPr>
        <w:t xml:space="preserve"> the </w:t>
      </w:r>
      <w:r w:rsidRPr="006F08FA">
        <w:rPr>
          <w:rStyle w:val="Emphasis"/>
          <w:rFonts w:cstheme="minorHAnsi"/>
          <w:highlight w:val="cyan"/>
        </w:rPr>
        <w:t>alternatives</w:t>
      </w:r>
      <w:r w:rsidRPr="00627E5F">
        <w:rPr>
          <w:rFonts w:cstheme="minorHAnsi"/>
          <w:sz w:val="16"/>
        </w:rPr>
        <w:t>. Democracies, after all, allow people to dismiss their representatives without resorting to bloodshed.</w:t>
      </w:r>
    </w:p>
    <w:p w14:paraId="5BBAD710" w14:textId="77777777" w:rsidR="00627E5F" w:rsidRPr="00627E5F" w:rsidRDefault="00627E5F" w:rsidP="00627E5F"/>
    <w:p w14:paraId="60455BC7" w14:textId="248464E6" w:rsidR="00627E5F" w:rsidRPr="00627E5F" w:rsidRDefault="00627E5F" w:rsidP="00627E5F">
      <w:pPr>
        <w:pStyle w:val="Heading3"/>
      </w:pPr>
      <w:r w:rsidRPr="00627E5F">
        <w:t>HR Cred---Alt Causes</w:t>
      </w:r>
    </w:p>
    <w:p w14:paraId="1CA0D9CF" w14:textId="77777777" w:rsidR="00627E5F" w:rsidRPr="00627E5F" w:rsidRDefault="00627E5F" w:rsidP="00BA01CF">
      <w:pPr>
        <w:pStyle w:val="Heading4"/>
      </w:pPr>
      <w:r w:rsidRPr="00627E5F">
        <w:t>Trump actions toward UNHCR thump the advantage</w:t>
      </w:r>
    </w:p>
    <w:p w14:paraId="61D088CE" w14:textId="77777777" w:rsidR="00627E5F" w:rsidRPr="00627E5F" w:rsidRDefault="00627E5F" w:rsidP="00627E5F">
      <w:proofErr w:type="spellStart"/>
      <w:r w:rsidRPr="00627E5F">
        <w:rPr>
          <w:rStyle w:val="Style13ptBold"/>
        </w:rPr>
        <w:t>Margon</w:t>
      </w:r>
      <w:proofErr w:type="spellEnd"/>
      <w:r w:rsidRPr="00627E5F">
        <w:rPr>
          <w:rStyle w:val="Style13ptBold"/>
        </w:rPr>
        <w:t>, 18</w:t>
      </w:r>
      <w:r w:rsidRPr="00627E5F">
        <w:t xml:space="preserve"> --- Washington Director at Human Rights Watch (2/13/18, Sarah, “Giving Up the High Ground - America’s Retreat on Human Rights,” </w:t>
      </w:r>
      <w:hyperlink r:id="rId61" w:history="1">
        <w:r w:rsidRPr="00627E5F">
          <w:rPr>
            <w:rStyle w:val="Hyperlink"/>
          </w:rPr>
          <w:t>https://www.hrw.org/news/2018/02/13/giving-high-ground-americas-retreat-human-rights</w:t>
        </w:r>
      </w:hyperlink>
      <w:r w:rsidRPr="00627E5F">
        <w:t>, accessed on 5/9/19, JMP)</w:t>
      </w:r>
    </w:p>
    <w:p w14:paraId="181D1FEE" w14:textId="77777777" w:rsidR="00627E5F" w:rsidRPr="00627E5F" w:rsidRDefault="00627E5F" w:rsidP="00627E5F">
      <w:r w:rsidRPr="00627E5F">
        <w:rPr>
          <w:rStyle w:val="Emphasis"/>
        </w:rPr>
        <w:t>On foreign policy</w:t>
      </w:r>
      <w:r w:rsidRPr="00627E5F">
        <w:t xml:space="preserve">, meanwhile, </w:t>
      </w:r>
      <w:r w:rsidRPr="00627E5F">
        <w:rPr>
          <w:rStyle w:val="Emphasis"/>
        </w:rPr>
        <w:t>the administration has dismissed or damaged the global human rights framework</w:t>
      </w:r>
      <w:r w:rsidRPr="00627E5F">
        <w:t xml:space="preserve">. Under </w:t>
      </w:r>
      <w:r w:rsidRPr="00627E5F">
        <w:rPr>
          <w:rStyle w:val="StyleUnderline"/>
        </w:rPr>
        <w:t>Trump</w:t>
      </w:r>
      <w:r w:rsidRPr="00627E5F">
        <w:t xml:space="preserve">, the United States </w:t>
      </w:r>
      <w:r w:rsidRPr="00627E5F">
        <w:rPr>
          <w:rStyle w:val="StyleUnderline"/>
        </w:rPr>
        <w:t>has walked away from (or threatened to walk away from) a number of vital global commitments, institutions, and initiatives that would provide an opportunity to share the burden of combating global challenges while respecting rights</w:t>
      </w:r>
      <w:r w:rsidRPr="00627E5F">
        <w:t xml:space="preserve">. The administration has threatened to withdraw from </w:t>
      </w:r>
      <w:r w:rsidRPr="00627E5F">
        <w:rPr>
          <w:rStyle w:val="StyleUnderline"/>
        </w:rPr>
        <w:t>the UN Human Rights Council</w:t>
      </w:r>
      <w:r w:rsidRPr="00627E5F">
        <w:t xml:space="preserve">, largely because the Palestinian territories (and therefore Israel) are a permanent item on its agenda. It’s true that the council </w:t>
      </w:r>
      <w:r w:rsidRPr="00627E5F">
        <w:rPr>
          <w:rStyle w:val="StyleUnderline"/>
        </w:rPr>
        <w:t>has flaws, but it has also successfully documented and exposed many human rights issues</w:t>
      </w:r>
      <w:r w:rsidRPr="00627E5F">
        <w:t xml:space="preserve"> of concern to U.S. law and policymakers. </w:t>
      </w:r>
      <w:r w:rsidRPr="00627E5F">
        <w:rPr>
          <w:rStyle w:val="StyleUnderline"/>
        </w:rPr>
        <w:t>Walking away would not only weaken the council but also limit the available avenues for Washington to promote human rights.</w:t>
      </w:r>
      <w:r w:rsidRPr="00627E5F">
        <w:t xml:space="preserve"> From the UN’s negotiations on the compact for global migration to the Paris agreement on climate change, the Trump administration has repeatedly suggested multilateral institutions are of no use to the United States, even though the country was instrumental in creating the UN, as well as many of the norms and laws that guide thinking about human rights today. </w:t>
      </w:r>
    </w:p>
    <w:p w14:paraId="305E9FD0" w14:textId="77777777" w:rsidR="00627E5F" w:rsidRPr="00627E5F" w:rsidRDefault="00627E5F" w:rsidP="00627E5F"/>
    <w:p w14:paraId="3925CACD" w14:textId="77777777" w:rsidR="00627E5F" w:rsidRPr="00627E5F" w:rsidRDefault="00627E5F" w:rsidP="00BA01CF">
      <w:pPr>
        <w:pStyle w:val="Heading4"/>
      </w:pPr>
      <w:r w:rsidRPr="00627E5F">
        <w:t>Trump undermines human rights activists</w:t>
      </w:r>
    </w:p>
    <w:p w14:paraId="79E1E4F3" w14:textId="77777777" w:rsidR="00627E5F" w:rsidRPr="00627E5F" w:rsidRDefault="00627E5F" w:rsidP="00627E5F">
      <w:proofErr w:type="spellStart"/>
      <w:r w:rsidRPr="00627E5F">
        <w:rPr>
          <w:rStyle w:val="Style13ptBold"/>
        </w:rPr>
        <w:t>Margon</w:t>
      </w:r>
      <w:proofErr w:type="spellEnd"/>
      <w:r w:rsidRPr="00627E5F">
        <w:rPr>
          <w:rStyle w:val="Style13ptBold"/>
        </w:rPr>
        <w:t>, 18</w:t>
      </w:r>
      <w:r w:rsidRPr="00627E5F">
        <w:t xml:space="preserve"> --- Washington Director at Human Rights Watch (2/13/18, Sarah, “Giving Up the High Ground - America’s Retreat on Human Rights,” </w:t>
      </w:r>
      <w:hyperlink r:id="rId62" w:history="1">
        <w:r w:rsidRPr="00627E5F">
          <w:rPr>
            <w:rStyle w:val="Hyperlink"/>
          </w:rPr>
          <w:t>https://www.hrw.org/news/2018/02/13/giving-high-ground-americas-retreat-human-rights</w:t>
        </w:r>
      </w:hyperlink>
      <w:r w:rsidRPr="00627E5F">
        <w:t>, accessed on 5/9/19, JMP)</w:t>
      </w:r>
    </w:p>
    <w:p w14:paraId="6A192D3E" w14:textId="77777777" w:rsidR="00627E5F" w:rsidRPr="00627E5F" w:rsidRDefault="00627E5F" w:rsidP="00627E5F">
      <w:r w:rsidRPr="00627E5F">
        <w:rPr>
          <w:rStyle w:val="Emphasis"/>
        </w:rPr>
        <w:t>When it comes to human rights, symbolism matters, and under this administration, human rights activists have been made to feel as though they aren’t important.</w:t>
      </w:r>
      <w:r w:rsidRPr="00627E5F">
        <w:rPr>
          <w:rStyle w:val="StyleUnderline"/>
        </w:rPr>
        <w:t xml:space="preserve"> The president and his top national security officials have </w:t>
      </w:r>
      <w:proofErr w:type="spellStart"/>
      <w:r w:rsidRPr="00627E5F">
        <w:rPr>
          <w:rStyle w:val="StyleUnderline"/>
        </w:rPr>
        <w:t>metwith</w:t>
      </w:r>
      <w:proofErr w:type="spellEnd"/>
      <w:r w:rsidRPr="00627E5F">
        <w:rPr>
          <w:rStyle w:val="StyleUnderline"/>
        </w:rPr>
        <w:t xml:space="preserve"> very few frontline activists and have held very few meetings with civil society</w:t>
      </w:r>
      <w:r w:rsidRPr="00627E5F">
        <w:t xml:space="preserve"> before or during overseas trips—</w:t>
      </w:r>
      <w:r w:rsidRPr="00627E5F">
        <w:rPr>
          <w:rStyle w:val="StyleUnderline"/>
        </w:rPr>
        <w:t>a practice that previous presidents often used so as to hear directly from ordinary citizens about the challenges they were facing</w:t>
      </w:r>
      <w:r w:rsidRPr="00627E5F">
        <w:t>.</w:t>
      </w:r>
    </w:p>
    <w:p w14:paraId="62E9A42C" w14:textId="77777777" w:rsidR="00627E5F" w:rsidRPr="00627E5F" w:rsidRDefault="00627E5F" w:rsidP="00627E5F"/>
    <w:p w14:paraId="384C2778" w14:textId="77777777" w:rsidR="00627E5F" w:rsidRPr="00627E5F" w:rsidRDefault="00627E5F" w:rsidP="00BA01CF">
      <w:pPr>
        <w:pStyle w:val="Heading4"/>
      </w:pPr>
      <w:r w:rsidRPr="00627E5F">
        <w:t>Rhetorical support for dictators also thumps the advantage</w:t>
      </w:r>
    </w:p>
    <w:p w14:paraId="5C92E741" w14:textId="77777777" w:rsidR="00627E5F" w:rsidRPr="00627E5F" w:rsidRDefault="00627E5F" w:rsidP="00627E5F">
      <w:proofErr w:type="spellStart"/>
      <w:r w:rsidRPr="00627E5F">
        <w:rPr>
          <w:rStyle w:val="Style13ptBold"/>
        </w:rPr>
        <w:t>Margon</w:t>
      </w:r>
      <w:proofErr w:type="spellEnd"/>
      <w:r w:rsidRPr="00627E5F">
        <w:rPr>
          <w:rStyle w:val="Style13ptBold"/>
        </w:rPr>
        <w:t>, 18</w:t>
      </w:r>
      <w:r w:rsidRPr="00627E5F">
        <w:t xml:space="preserve"> --- Washington Director at Human Rights Watch (2/13/18, Sarah, “Giving Up the High Ground - America’s Retreat on Human Rights,” </w:t>
      </w:r>
      <w:hyperlink r:id="rId63" w:history="1">
        <w:r w:rsidRPr="00627E5F">
          <w:rPr>
            <w:rStyle w:val="Hyperlink"/>
          </w:rPr>
          <w:t>https://www.hrw.org/news/2018/02/13/giving-high-ground-americas-retreat-human-rights</w:t>
        </w:r>
      </w:hyperlink>
      <w:r w:rsidRPr="00627E5F">
        <w:t>, accessed on 5/9/19, JMP)</w:t>
      </w:r>
    </w:p>
    <w:p w14:paraId="0ABE9F74" w14:textId="77777777" w:rsidR="00627E5F" w:rsidRPr="00627E5F" w:rsidRDefault="00627E5F" w:rsidP="00627E5F">
      <w:r w:rsidRPr="00627E5F">
        <w:rPr>
          <w:rStyle w:val="StyleUnderline"/>
        </w:rPr>
        <w:t>Words matter</w:t>
      </w:r>
      <w:r w:rsidRPr="00627E5F">
        <w:t xml:space="preserve">, too, </w:t>
      </w:r>
      <w:r w:rsidRPr="00627E5F">
        <w:rPr>
          <w:rStyle w:val="StyleUnderline"/>
        </w:rPr>
        <w:t>and Trump’s fulsome praise of strongmen</w:t>
      </w:r>
      <w:r w:rsidRPr="00627E5F">
        <w:t xml:space="preserve">, many of whom he has hosted at the White House with great fanfare and little condemnation, </w:t>
      </w:r>
      <w:r w:rsidRPr="00627E5F">
        <w:rPr>
          <w:rStyle w:val="StyleUnderline"/>
        </w:rPr>
        <w:t>has been taken by many as permission for brutality</w:t>
      </w:r>
      <w:r w:rsidRPr="00627E5F">
        <w:t xml:space="preserve">. </w:t>
      </w:r>
      <w:r w:rsidRPr="00627E5F">
        <w:rPr>
          <w:rStyle w:val="StyleUnderline"/>
        </w:rPr>
        <w:t>Last April, he congratulated Egyptian President</w:t>
      </w:r>
      <w:r w:rsidRPr="00627E5F">
        <w:t xml:space="preserve"> Abdel Fattah el-</w:t>
      </w:r>
      <w:proofErr w:type="spellStart"/>
      <w:r w:rsidRPr="00627E5F">
        <w:rPr>
          <w:rStyle w:val="StyleUnderline"/>
        </w:rPr>
        <w:t>Sisi</w:t>
      </w:r>
      <w:proofErr w:type="spellEnd"/>
      <w:r w:rsidRPr="00627E5F">
        <w:rPr>
          <w:rStyle w:val="StyleUnderline"/>
        </w:rPr>
        <w:t>, a military dictator who has overseen a vicious crackdown on government critics, for doing “a fantastic job.”</w:t>
      </w:r>
      <w:r w:rsidRPr="00627E5F">
        <w:t xml:space="preserve"> </w:t>
      </w:r>
      <w:r w:rsidRPr="00627E5F">
        <w:rPr>
          <w:rStyle w:val="StyleUnderline"/>
        </w:rPr>
        <w:t xml:space="preserve">The next month, counter to a promise made to the White House, </w:t>
      </w:r>
      <w:proofErr w:type="spellStart"/>
      <w:r w:rsidRPr="00627E5F">
        <w:rPr>
          <w:rStyle w:val="StyleUnderline"/>
        </w:rPr>
        <w:t>Sisi</w:t>
      </w:r>
      <w:proofErr w:type="spellEnd"/>
      <w:r w:rsidRPr="00627E5F">
        <w:rPr>
          <w:rStyle w:val="StyleUnderline"/>
        </w:rPr>
        <w:t xml:space="preserve"> signed a draconian law regulating civil society.</w:t>
      </w:r>
      <w:r w:rsidRPr="00627E5F">
        <w:t xml:space="preserve"> Perhaps he was emboldened by Trump’s comment in Saudi Arabia a week earlier: “We are not here to lecture—we are not here to tell other people how to live.” </w:t>
      </w:r>
      <w:r w:rsidRPr="00627E5F">
        <w:rPr>
          <w:rStyle w:val="StyleUnderline"/>
        </w:rPr>
        <w:t>On</w:t>
      </w:r>
      <w:r w:rsidRPr="00627E5F">
        <w:t xml:space="preserve"> that same </w:t>
      </w:r>
      <w:r w:rsidRPr="00627E5F">
        <w:rPr>
          <w:rStyle w:val="StyleUnderline"/>
        </w:rPr>
        <w:t>visit to Saudi Arabia, Trump told</w:t>
      </w:r>
      <w:r w:rsidRPr="00627E5F">
        <w:t xml:space="preserve"> Hamad bin Isa al-</w:t>
      </w:r>
      <w:r w:rsidRPr="00627E5F">
        <w:rPr>
          <w:rStyle w:val="StyleUnderline"/>
        </w:rPr>
        <w:t>Khalifa, the king of Bahrain, “There won’t be strain with this administration,” which the Bahraini regime evidently viewed as a green light to intensify repression.</w:t>
      </w:r>
      <w:r w:rsidRPr="00627E5F">
        <w:t xml:space="preserve"> As Nabeel </w:t>
      </w:r>
      <w:r w:rsidRPr="00627E5F">
        <w:rPr>
          <w:rStyle w:val="StyleUnderline"/>
        </w:rPr>
        <w:t>Rajab, an imprisoned Bahraini activist (and member of Human Rights Watch’s Middle East advisory committee), has written, “It was no coincidence that days later, Bahraini police used the deadliest force we have seen in decades, killing five protesters.”</w:t>
      </w:r>
    </w:p>
    <w:p w14:paraId="4DF7DBC3" w14:textId="77777777" w:rsidR="00627E5F" w:rsidRPr="00627E5F" w:rsidRDefault="00627E5F" w:rsidP="00627E5F">
      <w:r w:rsidRPr="00627E5F">
        <w:t xml:space="preserve">Similarly, </w:t>
      </w:r>
      <w:r w:rsidRPr="00627E5F">
        <w:rPr>
          <w:rStyle w:val="StyleUnderline"/>
        </w:rPr>
        <w:t>politicians looking to discredit the free press have latched on to the term “fake news,” one of Trump’s favorite phrases</w:t>
      </w:r>
      <w:r w:rsidRPr="00627E5F">
        <w:t xml:space="preserve">. </w:t>
      </w:r>
      <w:r w:rsidRPr="00627E5F">
        <w:rPr>
          <w:rStyle w:val="StyleUnderline"/>
        </w:rPr>
        <w:t>In Syria</w:t>
      </w:r>
      <w:r w:rsidRPr="00627E5F">
        <w:t xml:space="preserve">, President </w:t>
      </w:r>
      <w:r w:rsidRPr="00627E5F">
        <w:rPr>
          <w:rStyle w:val="StyleUnderline"/>
        </w:rPr>
        <w:t>Bashar al-Assad rejected an Amnesty International report documenting the brutal killing of 13,000 military prisoners, saying, “You can forge anything these days. We are living in a fake-news era.”</w:t>
      </w:r>
      <w:r w:rsidRPr="00627E5F">
        <w:t xml:space="preserve"> In Myanmar, where security forces have undertaken a campaign of ethnic cleansing against Rohingya Muslims, a government official went so far as to say, “There is no such thing as Rohingya. It is fake news.” </w:t>
      </w:r>
      <w:r w:rsidRPr="00627E5F">
        <w:rPr>
          <w:rStyle w:val="Emphasis"/>
        </w:rPr>
        <w:t>The term has become a catch phrase for government officials in China, the Philippines, Russia, and Venezuela who wish to shield themselves from scrutiny and create a climate of fear that vilifies dissenting voices.</w:t>
      </w:r>
      <w:r w:rsidRPr="00627E5F">
        <w:t xml:space="preserve"> Indeed, according to the Committee to Protect Journalists, which has been keeping a database of imprisoned journalists since the early 1990s, the number of people charged with reporting “false news” rose to a record high in 2017. </w:t>
      </w:r>
    </w:p>
    <w:p w14:paraId="38B6B1A4" w14:textId="77777777" w:rsidR="00627E5F" w:rsidRPr="00627E5F" w:rsidRDefault="00627E5F" w:rsidP="00627E5F"/>
    <w:p w14:paraId="53C9A656" w14:textId="77777777" w:rsidR="00627E5F" w:rsidRPr="00627E5F" w:rsidRDefault="00627E5F" w:rsidP="00BA01CF">
      <w:pPr>
        <w:pStyle w:val="Heading4"/>
      </w:pPr>
      <w:r w:rsidRPr="00627E5F">
        <w:t>Trump failure to appear at the IAC kills human rights cred</w:t>
      </w:r>
    </w:p>
    <w:p w14:paraId="79FF0F33" w14:textId="77777777" w:rsidR="00627E5F" w:rsidRPr="00627E5F" w:rsidRDefault="00627E5F" w:rsidP="00627E5F">
      <w:r w:rsidRPr="00627E5F">
        <w:t xml:space="preserve">Lauren </w:t>
      </w:r>
      <w:proofErr w:type="spellStart"/>
      <w:r w:rsidRPr="00627E5F">
        <w:rPr>
          <w:rStyle w:val="Style13ptBold"/>
        </w:rPr>
        <w:t>Carasik</w:t>
      </w:r>
      <w:proofErr w:type="spellEnd"/>
      <w:r w:rsidRPr="00627E5F">
        <w:t xml:space="preserve"> 3/27/</w:t>
      </w:r>
      <w:r w:rsidRPr="00627E5F">
        <w:rPr>
          <w:rStyle w:val="Style13ptBold"/>
        </w:rPr>
        <w:t>17</w:t>
      </w:r>
      <w:r w:rsidRPr="00627E5F">
        <w:t>, a clinical professor of law and the Director of the International Human Rights Clinic at Western New England University School of Law, "Why Washington was a no show at human rights hearings", Al Jazeera, www.aljazeera.com/indepth/opinion/2017/03/washington-show-human-rights-hearings-170326102511868.html</w:t>
      </w:r>
    </w:p>
    <w:p w14:paraId="48F70F30" w14:textId="77777777" w:rsidR="00627E5F" w:rsidRPr="00627E5F" w:rsidRDefault="00627E5F" w:rsidP="00627E5F">
      <w:pPr>
        <w:rPr>
          <w:rStyle w:val="Emphasis"/>
        </w:rPr>
      </w:pPr>
      <w:r w:rsidRPr="00627E5F">
        <w:rPr>
          <w:rStyle w:val="StyleUnderline"/>
        </w:rPr>
        <w:t xml:space="preserve">The Trump administration's failure to appear at hearings at the </w:t>
      </w:r>
      <w:r w:rsidRPr="00627E5F">
        <w:rPr>
          <w:rStyle w:val="Emphasis"/>
        </w:rPr>
        <w:t>I</w:t>
      </w:r>
      <w:r w:rsidRPr="00627E5F">
        <w:rPr>
          <w:rStyle w:val="StyleUnderline"/>
        </w:rPr>
        <w:t>nter-</w:t>
      </w:r>
      <w:r w:rsidRPr="00627E5F">
        <w:rPr>
          <w:rStyle w:val="Emphasis"/>
        </w:rPr>
        <w:t>A</w:t>
      </w:r>
      <w:r w:rsidRPr="00627E5F">
        <w:rPr>
          <w:rStyle w:val="StyleUnderline"/>
        </w:rPr>
        <w:t xml:space="preserve">merican </w:t>
      </w:r>
      <w:r w:rsidRPr="00627E5F">
        <w:rPr>
          <w:rStyle w:val="Emphasis"/>
        </w:rPr>
        <w:t>C</w:t>
      </w:r>
      <w:r w:rsidRPr="00627E5F">
        <w:rPr>
          <w:rStyle w:val="StyleUnderline"/>
        </w:rPr>
        <w:t xml:space="preserve">ommission on Human Rights on March 21 telegraphs its </w:t>
      </w:r>
      <w:r w:rsidRPr="00627E5F">
        <w:rPr>
          <w:rStyle w:val="Emphasis"/>
        </w:rPr>
        <w:t>disregard</w:t>
      </w:r>
      <w:r w:rsidRPr="00627E5F">
        <w:rPr>
          <w:rStyle w:val="StyleUnderline"/>
        </w:rPr>
        <w:t xml:space="preserve"> for international institutions generally and human rights in particular</w:t>
      </w:r>
      <w:r w:rsidRPr="00627E5F">
        <w:rPr>
          <w:sz w:val="16"/>
        </w:rPr>
        <w:t xml:space="preserve">. </w:t>
      </w:r>
      <w:r w:rsidRPr="00627E5F">
        <w:rPr>
          <w:rStyle w:val="StyleUnderline"/>
        </w:rPr>
        <w:t>Trump officials notified the Commission</w:t>
      </w:r>
      <w:r w:rsidRPr="00627E5F">
        <w:rPr>
          <w:sz w:val="16"/>
        </w:rPr>
        <w:t xml:space="preserve">, which is the independent human rights organ of the Organization of American States, </w:t>
      </w:r>
      <w:r w:rsidRPr="00627E5F">
        <w:rPr>
          <w:rStyle w:val="StyleUnderline"/>
        </w:rPr>
        <w:t xml:space="preserve">a day before the scheduled hearings that it would not attend. </w:t>
      </w:r>
      <w:r w:rsidRPr="00627E5F">
        <w:rPr>
          <w:sz w:val="16"/>
        </w:rPr>
        <w:t xml:space="preserve">State Department official contended that it would be inappropriate to participate since several of the hearings addressed issues under judicial review: the administration's executive actions on immigration and its greenlighting of the Dakota Access Pipeline, which are winding their ways through the courts. But that explanation failed to assuage </w:t>
      </w:r>
      <w:r w:rsidRPr="00627E5F">
        <w:rPr>
          <w:rStyle w:val="StyleUnderline"/>
        </w:rPr>
        <w:t>critics</w:t>
      </w:r>
      <w:r w:rsidRPr="00627E5F">
        <w:rPr>
          <w:sz w:val="16"/>
        </w:rPr>
        <w:t xml:space="preserve">, who </w:t>
      </w:r>
      <w:r w:rsidRPr="00627E5F">
        <w:rPr>
          <w:rStyle w:val="StyleUnderline"/>
        </w:rPr>
        <w:t xml:space="preserve">argued that Washington's absence </w:t>
      </w:r>
      <w:r w:rsidRPr="00627E5F">
        <w:rPr>
          <w:rStyle w:val="Emphasis"/>
        </w:rPr>
        <w:t>erodes</w:t>
      </w:r>
      <w:r w:rsidRPr="00627E5F">
        <w:rPr>
          <w:rStyle w:val="StyleUnderline"/>
        </w:rPr>
        <w:t xml:space="preserve"> its </w:t>
      </w:r>
      <w:r w:rsidRPr="00627E5F">
        <w:rPr>
          <w:rStyle w:val="Emphasis"/>
        </w:rPr>
        <w:t>legitimacy</w:t>
      </w:r>
      <w:r w:rsidRPr="00627E5F">
        <w:rPr>
          <w:rStyle w:val="StyleUnderline"/>
        </w:rPr>
        <w:t xml:space="preserve">, </w:t>
      </w:r>
      <w:r w:rsidRPr="00627E5F">
        <w:rPr>
          <w:rStyle w:val="Emphasis"/>
        </w:rPr>
        <w:t>emboldens authoritarian leaders</w:t>
      </w:r>
      <w:r w:rsidRPr="00627E5F">
        <w:rPr>
          <w:rStyle w:val="StyleUnderline"/>
        </w:rPr>
        <w:t xml:space="preserve"> in the hemisphere to shrug off their own accountability and dodge dialogue and presages </w:t>
      </w:r>
      <w:r w:rsidRPr="00627E5F">
        <w:rPr>
          <w:rStyle w:val="Emphasis"/>
        </w:rPr>
        <w:t>broader disengagement</w:t>
      </w:r>
      <w:r w:rsidRPr="00627E5F">
        <w:rPr>
          <w:rStyle w:val="StyleUnderline"/>
        </w:rPr>
        <w:t xml:space="preserve"> with international </w:t>
      </w:r>
      <w:r w:rsidRPr="00627E5F">
        <w:rPr>
          <w:rStyle w:val="Emphasis"/>
        </w:rPr>
        <w:t>h</w:t>
      </w:r>
      <w:r w:rsidRPr="00627E5F">
        <w:rPr>
          <w:rStyle w:val="StyleUnderline"/>
        </w:rPr>
        <w:t xml:space="preserve">uman </w:t>
      </w:r>
      <w:r w:rsidRPr="00627E5F">
        <w:rPr>
          <w:rStyle w:val="Emphasis"/>
        </w:rPr>
        <w:t>r</w:t>
      </w:r>
      <w:r w:rsidRPr="00627E5F">
        <w:rPr>
          <w:rStyle w:val="StyleUnderline"/>
        </w:rPr>
        <w:t xml:space="preserve">ights institutions. </w:t>
      </w:r>
      <w:r w:rsidRPr="00627E5F">
        <w:rPr>
          <w:sz w:val="16"/>
        </w:rPr>
        <w:t xml:space="preserve">International criticism </w:t>
      </w:r>
      <w:r w:rsidRPr="00627E5F">
        <w:rPr>
          <w:rStyle w:val="StyleUnderline"/>
        </w:rPr>
        <w:t>The move represented an abrupt departure from past practice</w:t>
      </w:r>
      <w:r w:rsidRPr="00627E5F">
        <w:rPr>
          <w:sz w:val="16"/>
        </w:rPr>
        <w:t xml:space="preserve">. The United States has a long, bipartisan history of engaging with the Commission, even when the topic is being litigated. Further undermining the administration's stated excuse, among the hearings scheduled were the country's failure to respect the rights of asylum seekers - grievances that predate the Trump administration but endure under his watch - and a case about Peruvian-Japanese detention during World War II that is not the subject of pending litigation. A State Department official sought to offer reassuring words, claiming that the refusal to participate "does not have any bearing on current or future US engagement with the Commission". But if ongoing litigation were really the driving force behind Washington's absence, officials could have </w:t>
      </w:r>
      <w:proofErr w:type="spellStart"/>
      <w:r w:rsidRPr="00627E5F">
        <w:rPr>
          <w:sz w:val="16"/>
        </w:rPr>
        <w:t>signalled</w:t>
      </w:r>
      <w:proofErr w:type="spellEnd"/>
      <w:r w:rsidRPr="00627E5F">
        <w:rPr>
          <w:sz w:val="16"/>
        </w:rPr>
        <w:t xml:space="preserve"> their respect for the process and the participating parties by attending the meeting and rebuffing questions they deemed inadvisable to answer. </w:t>
      </w:r>
      <w:r w:rsidRPr="00627E5F">
        <w:rPr>
          <w:rStyle w:val="StyleUnderline"/>
        </w:rPr>
        <w:t xml:space="preserve">Human rights groups were outraged. Jamil </w:t>
      </w:r>
      <w:proofErr w:type="spellStart"/>
      <w:r w:rsidRPr="00627E5F">
        <w:rPr>
          <w:rStyle w:val="StyleUnderline"/>
        </w:rPr>
        <w:t>Dakwar</w:t>
      </w:r>
      <w:proofErr w:type="spellEnd"/>
      <w:r w:rsidRPr="00627E5F">
        <w:rPr>
          <w:rStyle w:val="StyleUnderline"/>
        </w:rPr>
        <w:t xml:space="preserve">, director of the American Civil Liberties Union human rights </w:t>
      </w:r>
      <w:proofErr w:type="spellStart"/>
      <w:r w:rsidRPr="00627E5F">
        <w:rPr>
          <w:rStyle w:val="StyleUnderline"/>
        </w:rPr>
        <w:t>programme</w:t>
      </w:r>
      <w:proofErr w:type="spellEnd"/>
      <w:r w:rsidRPr="00627E5F">
        <w:rPr>
          <w:rStyle w:val="StyleUnderline"/>
        </w:rPr>
        <w:t xml:space="preserve">, noted: "This is another worrying sign that the Trump Administration is not only launching an assault on human rights at home, but is also trying to undermine international bodies charged with holding abusive governments accountable." And according to Clara Long, US </w:t>
      </w:r>
      <w:proofErr w:type="spellStart"/>
      <w:r w:rsidRPr="00627E5F">
        <w:rPr>
          <w:rStyle w:val="StyleUnderline"/>
        </w:rPr>
        <w:t>Programme</w:t>
      </w:r>
      <w:proofErr w:type="spellEnd"/>
      <w:r w:rsidRPr="00627E5F">
        <w:rPr>
          <w:rStyle w:val="StyleUnderline"/>
        </w:rPr>
        <w:t xml:space="preserve"> researcher at Human Rights Watch: "In pulling out of this hearing, the United States is offering a negative example for the rest of the countries in the Americas</w:t>
      </w:r>
      <w:r w:rsidRPr="00627E5F">
        <w:rPr>
          <w:sz w:val="16"/>
        </w:rPr>
        <w:t xml:space="preserve">, who show up and engage in the Inter-American system." </w:t>
      </w:r>
      <w:r w:rsidRPr="00627E5F">
        <w:rPr>
          <w:rStyle w:val="StyleUnderline"/>
        </w:rPr>
        <w:t xml:space="preserve">The refusal to participate puts the US in the company of other countries whose human rights records it disdains. </w:t>
      </w:r>
      <w:r w:rsidRPr="00627E5F">
        <w:rPr>
          <w:sz w:val="16"/>
        </w:rPr>
        <w:t xml:space="preserve">Some observers have suggested that the administration's decision may be more reflective of lax attention to protocols and its staffing of the State Department than outright hostility to the Commission and its mission. But </w:t>
      </w:r>
      <w:r w:rsidRPr="00627E5F">
        <w:rPr>
          <w:rStyle w:val="StyleUnderline"/>
        </w:rPr>
        <w:t xml:space="preserve">whether the result of intentional snub, dysfunction or different priorities, </w:t>
      </w:r>
      <w:r w:rsidRPr="00627E5F">
        <w:rPr>
          <w:rStyle w:val="Emphasis"/>
        </w:rPr>
        <w:t>the move damages US leadership</w:t>
      </w:r>
      <w:r w:rsidRPr="00627E5F">
        <w:rPr>
          <w:rStyle w:val="StyleUnderline"/>
        </w:rPr>
        <w:t>. "This reduces a lot of the Trump administration's credibility and legitimacy on human rights issues,"</w:t>
      </w:r>
      <w:r w:rsidRPr="00627E5F">
        <w:rPr>
          <w:sz w:val="16"/>
        </w:rPr>
        <w:t xml:space="preserve"> Jose Miguel </w:t>
      </w:r>
      <w:proofErr w:type="spellStart"/>
      <w:r w:rsidRPr="00627E5F">
        <w:rPr>
          <w:sz w:val="16"/>
        </w:rPr>
        <w:t>Vivanco</w:t>
      </w:r>
      <w:proofErr w:type="spellEnd"/>
      <w:r w:rsidRPr="00627E5F">
        <w:rPr>
          <w:sz w:val="16"/>
        </w:rPr>
        <w:t xml:space="preserve">, head of the Americas division of Human Rights Watch, told the Miami Herald. </w:t>
      </w:r>
      <w:r w:rsidRPr="00627E5F">
        <w:rPr>
          <w:rStyle w:val="StyleUnderline"/>
        </w:rPr>
        <w:t xml:space="preserve">"In addition to </w:t>
      </w:r>
      <w:proofErr w:type="spellStart"/>
      <w:r w:rsidRPr="00627E5F">
        <w:rPr>
          <w:rStyle w:val="StyleUnderline"/>
        </w:rPr>
        <w:t>it</w:t>
      </w:r>
      <w:proofErr w:type="spellEnd"/>
      <w:r w:rsidRPr="00627E5F">
        <w:rPr>
          <w:rStyle w:val="StyleUnderline"/>
        </w:rPr>
        <w:t xml:space="preserve"> being a symbol of arrogance, [the US] </w:t>
      </w:r>
      <w:r w:rsidRPr="00627E5F">
        <w:rPr>
          <w:rStyle w:val="Emphasis"/>
        </w:rPr>
        <w:t>risks not being taken seriously</w:t>
      </w:r>
      <w:r w:rsidRPr="00627E5F">
        <w:rPr>
          <w:rStyle w:val="StyleUnderline"/>
        </w:rPr>
        <w:t xml:space="preserve"> when they </w:t>
      </w:r>
      <w:proofErr w:type="spellStart"/>
      <w:r w:rsidRPr="00627E5F">
        <w:rPr>
          <w:rStyle w:val="StyleUnderline"/>
        </w:rPr>
        <w:t>criticise</w:t>
      </w:r>
      <w:proofErr w:type="spellEnd"/>
      <w:r w:rsidRPr="00627E5F">
        <w:rPr>
          <w:rStyle w:val="StyleUnderline"/>
        </w:rPr>
        <w:t xml:space="preserve"> other countries for not showing up at these hearings,"</w:t>
      </w:r>
      <w:r w:rsidRPr="00627E5F">
        <w:rPr>
          <w:sz w:val="16"/>
        </w:rPr>
        <w:t xml:space="preserve"> </w:t>
      </w:r>
      <w:proofErr w:type="spellStart"/>
      <w:r w:rsidRPr="00627E5F">
        <w:rPr>
          <w:sz w:val="16"/>
        </w:rPr>
        <w:t>Vivianco</w:t>
      </w:r>
      <w:proofErr w:type="spellEnd"/>
      <w:r w:rsidRPr="00627E5F">
        <w:rPr>
          <w:sz w:val="16"/>
        </w:rPr>
        <w:t xml:space="preserve"> said. The administration's absence didn't thwart the proceedings, during which groups offered testimony amid the spectacle of empty chairs administration officials were expected to fill, while Commission officials expressed dismay at Washington's intransigence. Commission Vice President Margarette May Macaulay called the administration's refusal to show up "a pity", while Commissioner Paulo </w:t>
      </w:r>
      <w:proofErr w:type="spellStart"/>
      <w:r w:rsidRPr="00627E5F">
        <w:rPr>
          <w:sz w:val="16"/>
        </w:rPr>
        <w:t>Vannuchi</w:t>
      </w:r>
      <w:proofErr w:type="spellEnd"/>
      <w:r w:rsidRPr="00627E5F">
        <w:rPr>
          <w:sz w:val="16"/>
        </w:rPr>
        <w:t xml:space="preserve"> lamented the refusal to attend, "which is what would have made it possible for there to be a democratic exchange of opposing views being aired". Trump and human rights </w:t>
      </w:r>
      <w:r w:rsidRPr="00627E5F">
        <w:rPr>
          <w:rStyle w:val="StyleUnderline"/>
        </w:rPr>
        <w:t xml:space="preserve">The move occurred against the backdrop of other indications that the Trump administration has little interest in embracing a multilateral approach to human rights and institutions. </w:t>
      </w:r>
      <w:r w:rsidRPr="00627E5F">
        <w:rPr>
          <w:sz w:val="16"/>
        </w:rPr>
        <w:t xml:space="preserve">Earlier last week, UN ambassador Nikki Haley announced that the US was boycotting a UN Human Rights Council session because of perceived anti-Israel bias. Secretary of State Rex </w:t>
      </w:r>
      <w:r w:rsidRPr="00627E5F">
        <w:rPr>
          <w:rStyle w:val="StyleUnderline"/>
        </w:rPr>
        <w:t>Tillerson</w:t>
      </w:r>
      <w:r w:rsidRPr="00627E5F">
        <w:rPr>
          <w:sz w:val="16"/>
        </w:rPr>
        <w:t xml:space="preserve"> previously </w:t>
      </w:r>
      <w:r w:rsidRPr="00627E5F">
        <w:rPr>
          <w:rStyle w:val="StyleUnderline"/>
        </w:rPr>
        <w:t xml:space="preserve">threatened to withdraw from the </w:t>
      </w:r>
      <w:r w:rsidRPr="00627E5F">
        <w:rPr>
          <w:rStyle w:val="Emphasis"/>
        </w:rPr>
        <w:t>H</w:t>
      </w:r>
      <w:r w:rsidRPr="00627E5F">
        <w:rPr>
          <w:rStyle w:val="StyleUnderline"/>
        </w:rPr>
        <w:t xml:space="preserve">uman </w:t>
      </w:r>
      <w:r w:rsidRPr="00627E5F">
        <w:rPr>
          <w:rStyle w:val="Emphasis"/>
        </w:rPr>
        <w:t>R</w:t>
      </w:r>
      <w:r w:rsidRPr="00627E5F">
        <w:rPr>
          <w:rStyle w:val="StyleUnderline"/>
        </w:rPr>
        <w:t xml:space="preserve">ights Council </w:t>
      </w:r>
      <w:r w:rsidRPr="00627E5F">
        <w:rPr>
          <w:sz w:val="16"/>
        </w:rPr>
        <w:t xml:space="preserve">altogether, given what he says is unfair treatment of Israel, as well as the inclusion of countries with blemished human rights records among its ranks. In a letter obtained by Foreign Policy, the top diplomat said that the human rights body required "substantial reform" if the US is to remain involved. </w:t>
      </w:r>
      <w:r w:rsidRPr="00627E5F">
        <w:rPr>
          <w:rStyle w:val="StyleUnderline"/>
        </w:rPr>
        <w:t xml:space="preserve">Tillerson also provoked consternation when he skipped the release of the State Department's annual </w:t>
      </w:r>
      <w:r w:rsidRPr="00627E5F">
        <w:rPr>
          <w:rStyle w:val="Emphasis"/>
        </w:rPr>
        <w:t>h</w:t>
      </w:r>
      <w:r w:rsidRPr="00627E5F">
        <w:rPr>
          <w:rStyle w:val="StyleUnderline"/>
        </w:rPr>
        <w:t xml:space="preserve">uman </w:t>
      </w:r>
      <w:r w:rsidRPr="00627E5F">
        <w:rPr>
          <w:rStyle w:val="Emphasis"/>
        </w:rPr>
        <w:t>r</w:t>
      </w:r>
      <w:r w:rsidRPr="00627E5F">
        <w:rPr>
          <w:rStyle w:val="StyleUnderline"/>
        </w:rPr>
        <w:t>ights report</w:t>
      </w:r>
      <w:r w:rsidRPr="00627E5F">
        <w:rPr>
          <w:sz w:val="16"/>
        </w:rPr>
        <w:t xml:space="preserve">, which reviews the record of all other nations but abstains from assessing its own shortcomings. </w:t>
      </w:r>
      <w:r w:rsidRPr="00627E5F">
        <w:rPr>
          <w:rStyle w:val="StyleUnderline"/>
        </w:rPr>
        <w:t xml:space="preserve">Critics are wary of other administration efforts to undermine transnational accountability, such as its effective withdrawal from Extractive Industries Transparency Initiative. President Donald Trump is reportedly planning to cut billions from UN funding, which could usher in a "breakdown of the international humanitarian system as we know it". </w:t>
      </w:r>
      <w:r w:rsidRPr="00627E5F">
        <w:rPr>
          <w:sz w:val="16"/>
        </w:rPr>
        <w:t xml:space="preserve">Under ordinary circumstances, Washington prefers not to be named and shamed for violating international norms. But Trump's contempt for multilateralism and accountability is hardly surprising. After all, </w:t>
      </w:r>
      <w:r w:rsidRPr="00627E5F">
        <w:rPr>
          <w:rStyle w:val="StyleUnderline"/>
        </w:rPr>
        <w:t xml:space="preserve">this president previously expressed no qualms about promoting torture, filling up Guantanamo Bay prison and killing the families of terrorists. </w:t>
      </w:r>
      <w:r w:rsidRPr="00627E5F">
        <w:rPr>
          <w:sz w:val="16"/>
        </w:rPr>
        <w:t>To be sure, Washington's human rights record has been far from perfect, both at home and abroad, but at least the Obama administration promoted the architecture of internationalism and the human rights principles and protections it sought to uphold.</w:t>
      </w:r>
      <w:r w:rsidRPr="00627E5F">
        <w:rPr>
          <w:rStyle w:val="StyleUnderline"/>
        </w:rPr>
        <w:t xml:space="preserve"> While the Trump administration has given occasional, anemic lip service to these ideals, its </w:t>
      </w:r>
      <w:r w:rsidRPr="00627E5F">
        <w:rPr>
          <w:rStyle w:val="Emphasis"/>
        </w:rPr>
        <w:t>actions speak far louder than words.</w:t>
      </w:r>
    </w:p>
    <w:p w14:paraId="5EE89B76" w14:textId="440B946C" w:rsidR="00627E5F" w:rsidRPr="00627E5F" w:rsidRDefault="00627E5F" w:rsidP="00627E5F">
      <w:pPr>
        <w:pStyle w:val="Heading3"/>
      </w:pPr>
      <w:r w:rsidRPr="00627E5F">
        <w:t>HR Cred---No Democratic Model</w:t>
      </w:r>
    </w:p>
    <w:p w14:paraId="2B77EA9E" w14:textId="77777777" w:rsidR="00627E5F" w:rsidRPr="00627E5F" w:rsidRDefault="00627E5F" w:rsidP="00BA01CF">
      <w:pPr>
        <w:pStyle w:val="Heading4"/>
      </w:pPr>
      <w:r w:rsidRPr="00627E5F">
        <w:t xml:space="preserve">Russian interference wrecks democracy </w:t>
      </w:r>
    </w:p>
    <w:p w14:paraId="32706CB1" w14:textId="77777777" w:rsidR="00627E5F" w:rsidRPr="00627E5F" w:rsidRDefault="00627E5F" w:rsidP="00627E5F">
      <w:proofErr w:type="spellStart"/>
      <w:r w:rsidRPr="00627E5F">
        <w:rPr>
          <w:rStyle w:val="Style13ptBold"/>
        </w:rPr>
        <w:t>Nossel</w:t>
      </w:r>
      <w:proofErr w:type="spellEnd"/>
      <w:r w:rsidRPr="00627E5F">
        <w:rPr>
          <w:rStyle w:val="Style13ptBold"/>
        </w:rPr>
        <w:t>, 19</w:t>
      </w:r>
      <w:r w:rsidRPr="00627E5F">
        <w:t xml:space="preserve"> --- CEO of the Pen American Center and was formerly deputy assistant secretary of state for international organizations at the U.S. State Department (1/24/19, Suzanne, “Trump and May Are Discrediting Democracy; Chaos and dysfunction in Washington and London make liberal democratic government look bad—and embolden China and Russia to market authoritarianism as an efficient alternative,” </w:t>
      </w:r>
      <w:hyperlink r:id="rId64" w:history="1">
        <w:r w:rsidRPr="00627E5F">
          <w:rPr>
            <w:rStyle w:val="Hyperlink"/>
          </w:rPr>
          <w:t>https://foreignpolicy.com/2019/01/24/trump-and-may-are-discrediting-democracy-shutdown-brexit-china-russia-authoritarian-model/</w:t>
        </w:r>
      </w:hyperlink>
      <w:r w:rsidRPr="00627E5F">
        <w:t>, accessed on 6/14/19, JMP)</w:t>
      </w:r>
    </w:p>
    <w:p w14:paraId="1E068C1C" w14:textId="77777777" w:rsidR="00627E5F" w:rsidRPr="00627E5F" w:rsidRDefault="00627E5F" w:rsidP="00627E5F">
      <w:r w:rsidRPr="00627E5F">
        <w:rPr>
          <w:rStyle w:val="StyleUnderline"/>
        </w:rPr>
        <w:t>In both the</w:t>
      </w:r>
      <w:r w:rsidRPr="00627E5F">
        <w:t xml:space="preserve"> </w:t>
      </w:r>
      <w:r w:rsidRPr="00627E5F">
        <w:rPr>
          <w:rStyle w:val="Emphasis"/>
        </w:rPr>
        <w:t>U</w:t>
      </w:r>
      <w:r w:rsidRPr="00627E5F">
        <w:t xml:space="preserve">nited </w:t>
      </w:r>
      <w:r w:rsidRPr="00627E5F">
        <w:rPr>
          <w:rStyle w:val="Emphasis"/>
        </w:rPr>
        <w:t>S</w:t>
      </w:r>
      <w:r w:rsidRPr="00627E5F">
        <w:t xml:space="preserve">tates </w:t>
      </w:r>
      <w:r w:rsidRPr="00627E5F">
        <w:rPr>
          <w:rStyle w:val="StyleUnderline"/>
        </w:rPr>
        <w:t xml:space="preserve">and Britain, </w:t>
      </w:r>
      <w:r w:rsidRPr="00627E5F">
        <w:rPr>
          <w:rStyle w:val="Emphasis"/>
        </w:rPr>
        <w:t>democracy is reeling not just under its own natural weight but as a result of calculated outside efforts to exploit vulnerabilities and undermine trust</w:t>
      </w:r>
      <w:r w:rsidRPr="00627E5F">
        <w:t xml:space="preserve">. </w:t>
      </w:r>
      <w:r w:rsidRPr="00627E5F">
        <w:rPr>
          <w:rStyle w:val="Emphasis"/>
        </w:rPr>
        <w:t>Russian interference in the U.S. election and the Brexit vote, along with other countries’ elections, has now been proved.</w:t>
      </w:r>
      <w:r w:rsidRPr="00627E5F">
        <w:t xml:space="preserve"> </w:t>
      </w:r>
      <w:r w:rsidRPr="00627E5F">
        <w:rPr>
          <w:rStyle w:val="StyleUnderline"/>
        </w:rPr>
        <w:t>Unless and until far more sophisticated technologies can be perfected, fully safeguarding future elections from</w:t>
      </w:r>
      <w:r w:rsidRPr="00627E5F">
        <w:t xml:space="preserve"> the kind of insidious </w:t>
      </w:r>
      <w:r w:rsidRPr="00627E5F">
        <w:rPr>
          <w:rStyle w:val="StyleUnderline"/>
        </w:rPr>
        <w:t>information warfare perpetrated by the Kremlin</w:t>
      </w:r>
      <w:r w:rsidRPr="00627E5F">
        <w:t xml:space="preserve"> and its proxies </w:t>
      </w:r>
      <w:r w:rsidRPr="00627E5F">
        <w:rPr>
          <w:rStyle w:val="StyleUnderline"/>
        </w:rPr>
        <w:t>would require active and intrusive efforts to regulate social media and online information</w:t>
      </w:r>
      <w:r w:rsidRPr="00627E5F">
        <w:t xml:space="preserve"> that would risk reshaping open discourse and public debate. Right now, </w:t>
      </w:r>
      <w:r w:rsidRPr="00627E5F">
        <w:rPr>
          <w:rStyle w:val="Emphasis"/>
        </w:rPr>
        <w:t>such tactics pose an ongoing threat to democracy that cannot be fended off without far more aggressive policing of online content, a path that carries obvious and heavy risks</w:t>
      </w:r>
      <w:r w:rsidRPr="00627E5F">
        <w:t>.</w:t>
      </w:r>
    </w:p>
    <w:p w14:paraId="7C39BE6C" w14:textId="77777777" w:rsidR="00627E5F" w:rsidRPr="00627E5F" w:rsidRDefault="00627E5F" w:rsidP="00627E5F">
      <w:r w:rsidRPr="00627E5F">
        <w:t xml:space="preserve">Amid current preoccupations, </w:t>
      </w:r>
      <w:r w:rsidRPr="00627E5F">
        <w:rPr>
          <w:rStyle w:val="StyleUnderline"/>
        </w:rPr>
        <w:t>neither country has figured out how to protect itself from similar intrusions in the future</w:t>
      </w:r>
      <w:r w:rsidRPr="00627E5F">
        <w:t>, much less how to balance these competing interests in a world of rapid-fire digital evolution.</w:t>
      </w:r>
    </w:p>
    <w:p w14:paraId="4E4B3489" w14:textId="77777777" w:rsidR="00627E5F" w:rsidRPr="00627E5F" w:rsidRDefault="00627E5F" w:rsidP="00627E5F"/>
    <w:p w14:paraId="362B5CFD" w14:textId="77777777" w:rsidR="00627E5F" w:rsidRPr="00627E5F" w:rsidRDefault="00627E5F" w:rsidP="00BA01CF">
      <w:pPr>
        <w:pStyle w:val="Heading4"/>
      </w:pPr>
      <w:r w:rsidRPr="00627E5F">
        <w:t>Shutdown and Brexit highlight the potential pitfalls of democracy</w:t>
      </w:r>
    </w:p>
    <w:p w14:paraId="389B1AFF" w14:textId="77777777" w:rsidR="00627E5F" w:rsidRPr="00627E5F" w:rsidRDefault="00627E5F" w:rsidP="00627E5F">
      <w:proofErr w:type="spellStart"/>
      <w:r w:rsidRPr="00627E5F">
        <w:rPr>
          <w:rStyle w:val="Style13ptBold"/>
        </w:rPr>
        <w:t>Nossel</w:t>
      </w:r>
      <w:proofErr w:type="spellEnd"/>
      <w:r w:rsidRPr="00627E5F">
        <w:rPr>
          <w:rStyle w:val="Style13ptBold"/>
        </w:rPr>
        <w:t>, 19</w:t>
      </w:r>
      <w:r w:rsidRPr="00627E5F">
        <w:t xml:space="preserve"> --- CEO of the Pen American Center and was formerly deputy assistant secretary of state for international organizations at the U.S. State Department (1/24/19, Suzanne, “Trump and May Are Discrediting Democracy; Chaos and dysfunction in Washington and London make liberal democratic government look bad—and embolden China and Russia to market authoritarianism as an efficient alternative,” </w:t>
      </w:r>
      <w:hyperlink r:id="rId65" w:history="1">
        <w:r w:rsidRPr="00627E5F">
          <w:rPr>
            <w:rStyle w:val="Hyperlink"/>
          </w:rPr>
          <w:t>https://foreignpolicy.com/2019/01/24/trump-and-may-are-discrediting-democracy-shutdown-brexit-china-russia-authoritarian-model/</w:t>
        </w:r>
      </w:hyperlink>
      <w:r w:rsidRPr="00627E5F">
        <w:t>, accessed on 6/14/19, JMP)</w:t>
      </w:r>
    </w:p>
    <w:p w14:paraId="31676E3F" w14:textId="77777777" w:rsidR="00627E5F" w:rsidRPr="00627E5F" w:rsidRDefault="00627E5F" w:rsidP="00627E5F">
      <w:r w:rsidRPr="00627E5F">
        <w:t xml:space="preserve">While </w:t>
      </w:r>
      <w:r w:rsidRPr="00627E5F">
        <w:rPr>
          <w:rStyle w:val="Emphasis"/>
        </w:rPr>
        <w:t>the impasses on opposite sides of the Atlantic</w:t>
      </w:r>
      <w:r w:rsidRPr="00627E5F">
        <w:t xml:space="preserve"> are not identical, both </w:t>
      </w:r>
      <w:r w:rsidRPr="00627E5F">
        <w:rPr>
          <w:rStyle w:val="Emphasis"/>
        </w:rPr>
        <w:t>expose the underbelly of contemporary democracy</w:t>
      </w:r>
      <w:r w:rsidRPr="00627E5F">
        <w:t xml:space="preserve">. </w:t>
      </w:r>
      <w:r w:rsidRPr="00627E5F">
        <w:rPr>
          <w:rStyle w:val="StyleUnderline"/>
        </w:rPr>
        <w:t>The U.S. shutdown is a function of deep political and social cleavages that have helped give rise to a narcissistic president, whose policy positions are driven not by reason but by the expectations of a hardened political base and the pundits who have his ear.</w:t>
      </w:r>
      <w:r w:rsidRPr="00627E5F">
        <w:t xml:space="preserve"> The debate rewards public brinkmanship over private problem-solving, fueled by the demands of a 24-hour news cycle and social media audiences with an insatiable appetite for further </w:t>
      </w:r>
      <w:proofErr w:type="spellStart"/>
      <w:r w:rsidRPr="00627E5F">
        <w:t>flamethrowing</w:t>
      </w:r>
      <w:proofErr w:type="spellEnd"/>
      <w:r w:rsidRPr="00627E5F">
        <w:t xml:space="preserve"> to like and share. </w:t>
      </w:r>
      <w:r w:rsidRPr="00627E5F">
        <w:rPr>
          <w:rStyle w:val="StyleUnderline"/>
        </w:rPr>
        <w:t xml:space="preserve">While similar periodic shutdowns have always stumbled their way to resolution, </w:t>
      </w:r>
      <w:r w:rsidRPr="00627E5F">
        <w:rPr>
          <w:rStyle w:val="Emphasis"/>
        </w:rPr>
        <w:t>this one stands out; it is both the longest in history and it comes against the backdrop of the convention-shattering disorder of</w:t>
      </w:r>
      <w:r w:rsidRPr="00627E5F">
        <w:t xml:space="preserve"> the </w:t>
      </w:r>
      <w:r w:rsidRPr="00627E5F">
        <w:rPr>
          <w:rStyle w:val="Emphasis"/>
        </w:rPr>
        <w:t>Trump</w:t>
      </w:r>
      <w:r w:rsidRPr="00627E5F">
        <w:t xml:space="preserve"> administration, </w:t>
      </w:r>
      <w:r w:rsidRPr="00627E5F">
        <w:rPr>
          <w:rStyle w:val="StyleUnderline"/>
        </w:rPr>
        <w:t>the president’s deepening legal troubles, and mounting questions over where his loyalties (other than to himself) really lie</w:t>
      </w:r>
      <w:r w:rsidRPr="00627E5F">
        <w:t>.</w:t>
      </w:r>
    </w:p>
    <w:p w14:paraId="67FD36E8" w14:textId="77777777" w:rsidR="00627E5F" w:rsidRPr="00627E5F" w:rsidRDefault="00627E5F" w:rsidP="00627E5F">
      <w:r w:rsidRPr="00627E5F">
        <w:rPr>
          <w:rStyle w:val="StyleUnderline"/>
        </w:rPr>
        <w:t>In Britain, the stakes are even higher. Former Prime</w:t>
      </w:r>
      <w:r w:rsidRPr="00627E5F">
        <w:t xml:space="preserve"> Minister </w:t>
      </w:r>
      <w:r w:rsidRPr="00627E5F">
        <w:rPr>
          <w:rStyle w:val="StyleUnderline"/>
        </w:rPr>
        <w:t xml:space="preserve">David Cameron’s fateful decision to risk a public referendum to determine the country’s future coincided with a peak of frustration over the fate of the middle and working classes amid rising immigration, automation, income inequality, and wage stagnation. </w:t>
      </w:r>
      <w:r w:rsidRPr="00627E5F">
        <w:t>The masterminds of the Brexit vote fled for the hills as soon as the measure was passed, leaving Prime Minister Theresa May with the impossible mission of convincing both the EU and the British Parliament to back a deal that, no matter how artfully crafted, would do irreparable harm to both parties.</w:t>
      </w:r>
    </w:p>
    <w:p w14:paraId="7830622E" w14:textId="77777777" w:rsidR="00627E5F" w:rsidRPr="00627E5F" w:rsidRDefault="00627E5F" w:rsidP="00627E5F"/>
    <w:p w14:paraId="7333813C" w14:textId="77777777" w:rsidR="00627E5F" w:rsidRPr="00627E5F" w:rsidRDefault="00627E5F" w:rsidP="00BA01CF">
      <w:pPr>
        <w:pStyle w:val="Heading4"/>
      </w:pPr>
      <w:r w:rsidRPr="00627E5F">
        <w:t xml:space="preserve">U.S. democracy unlikely to be modeled now </w:t>
      </w:r>
    </w:p>
    <w:p w14:paraId="19F1C4D3" w14:textId="77777777" w:rsidR="00627E5F" w:rsidRPr="00627E5F" w:rsidRDefault="00627E5F" w:rsidP="00627E5F">
      <w:proofErr w:type="spellStart"/>
      <w:r w:rsidRPr="00627E5F">
        <w:rPr>
          <w:rStyle w:val="Style13ptBold"/>
        </w:rPr>
        <w:t>Nossel</w:t>
      </w:r>
      <w:proofErr w:type="spellEnd"/>
      <w:r w:rsidRPr="00627E5F">
        <w:rPr>
          <w:rStyle w:val="Style13ptBold"/>
        </w:rPr>
        <w:t>, 19</w:t>
      </w:r>
      <w:r w:rsidRPr="00627E5F">
        <w:t xml:space="preserve"> --- CEO of the Pen American Center and was formerly deputy assistant secretary of state for international organizations at the U.S. State Department (1/24/19, Suzanne, “Trump and May Are Discrediting Democracy; Chaos and dysfunction in Washington and London make liberal democratic government look bad—and embolden China and Russia to market authoritarianism as an efficient alternative,” </w:t>
      </w:r>
      <w:hyperlink r:id="rId66" w:history="1">
        <w:r w:rsidRPr="00627E5F">
          <w:rPr>
            <w:rStyle w:val="Hyperlink"/>
          </w:rPr>
          <w:t>https://foreignpolicy.com/2019/01/24/trump-and-may-are-discrediting-democracy-shutdown-brexit-china-russia-authoritarian-model/</w:t>
        </w:r>
      </w:hyperlink>
      <w:r w:rsidRPr="00627E5F">
        <w:t>, accessed on 6/14/19, JMP)</w:t>
      </w:r>
    </w:p>
    <w:p w14:paraId="6B188706" w14:textId="77777777" w:rsidR="00627E5F" w:rsidRPr="00627E5F" w:rsidRDefault="00627E5F" w:rsidP="00627E5F">
      <w:pPr>
        <w:rPr>
          <w:rStyle w:val="StyleUnderline"/>
        </w:rPr>
      </w:pPr>
      <w:r w:rsidRPr="00627E5F">
        <w:t xml:space="preserve">All this raises fundamental questions about the viability and appeal of democracy. Francis Fukuyama has long acknowledged that his 1992 theory that we had reached an “end of history,” culminating in the global triumph of liberal democracy, was at best premature. Yet </w:t>
      </w:r>
      <w:r w:rsidRPr="00627E5F">
        <w:rPr>
          <w:rStyle w:val="StyleUnderline"/>
        </w:rPr>
        <w:t xml:space="preserve">there has remained a widespread belief that, all things being equal, democracy is both fairer and more functional than any other system, meaning that if countries and peoples were in a position to </w:t>
      </w:r>
      <w:proofErr w:type="spellStart"/>
      <w:r w:rsidRPr="00627E5F">
        <w:rPr>
          <w:rStyle w:val="StyleUnderline"/>
        </w:rPr>
        <w:t>rechart</w:t>
      </w:r>
      <w:proofErr w:type="spellEnd"/>
      <w:r w:rsidRPr="00627E5F">
        <w:rPr>
          <w:rStyle w:val="StyleUnderline"/>
        </w:rPr>
        <w:t xml:space="preserve"> their destiny, democracy would be the obvious direction.</w:t>
      </w:r>
    </w:p>
    <w:p w14:paraId="2700F01C" w14:textId="77777777" w:rsidR="00627E5F" w:rsidRPr="00627E5F" w:rsidRDefault="00627E5F" w:rsidP="00627E5F">
      <w:r w:rsidRPr="00627E5F">
        <w:t xml:space="preserve">This conclusion has been supported and helped along by legions of officials, programs, organizations, and experts informed by their experiences in democracies all over the world but also by an ingrained belief in the system that is usually bred in the West. </w:t>
      </w:r>
      <w:r w:rsidRPr="00627E5F">
        <w:rPr>
          <w:rStyle w:val="StyleUnderline"/>
        </w:rPr>
        <w:t xml:space="preserve">Amid global efforts to seed and nurture democracy in Eastern Europe, the Middle East, Africa, Latin America, and parts of Asia, </w:t>
      </w:r>
      <w:r w:rsidRPr="00627E5F">
        <w:rPr>
          <w:rStyle w:val="Emphasis"/>
        </w:rPr>
        <w:t>the stability and functionality of Western democracies have been an article of faith</w:t>
      </w:r>
      <w:r w:rsidRPr="00627E5F">
        <w:rPr>
          <w:rStyle w:val="StyleUnderline"/>
        </w:rPr>
        <w:t>.</w:t>
      </w:r>
    </w:p>
    <w:p w14:paraId="6A08309F" w14:textId="77777777" w:rsidR="00627E5F" w:rsidRPr="00627E5F" w:rsidRDefault="00627E5F" w:rsidP="00627E5F">
      <w:r w:rsidRPr="00627E5F">
        <w:t xml:space="preserve">Multimillion-dollar U.S. government-sponsored programs and countless nongovernmental organizations have run programs to train and support aspiring democrats, help establish election codes and procedures, lay the groundwork for the rule of law, and otherwise foster democratic development. In all these cases, </w:t>
      </w:r>
      <w:r w:rsidRPr="00627E5F">
        <w:rPr>
          <w:rStyle w:val="StyleUnderline"/>
        </w:rPr>
        <w:t>the premise is that citizens of Western democracies, and Americans in particular, know how this is done</w:t>
      </w:r>
      <w:r w:rsidRPr="00627E5F">
        <w:t xml:space="preserve">. Indeed, </w:t>
      </w:r>
      <w:r w:rsidRPr="00627E5F">
        <w:rPr>
          <w:rStyle w:val="StyleUnderline"/>
        </w:rPr>
        <w:t>every four years at the Democratic and Republican national conventions, observers from less developed democracies the world over join in the raucous festivities with the aim of</w:t>
      </w:r>
      <w:r w:rsidRPr="00627E5F">
        <w:t xml:space="preserve">, as the National Democratic Institute put it, </w:t>
      </w:r>
      <w:r w:rsidRPr="00627E5F">
        <w:rPr>
          <w:rStyle w:val="StyleUnderline"/>
        </w:rPr>
        <w:t>“see[</w:t>
      </w:r>
      <w:proofErr w:type="spellStart"/>
      <w:r w:rsidRPr="00627E5F">
        <w:rPr>
          <w:rStyle w:val="StyleUnderline"/>
        </w:rPr>
        <w:t>ing</w:t>
      </w:r>
      <w:proofErr w:type="spellEnd"/>
      <w:r w:rsidRPr="00627E5F">
        <w:rPr>
          <w:rStyle w:val="StyleUnderline"/>
        </w:rPr>
        <w:t>] the American democratic process at work first hand and … spark[</w:t>
      </w:r>
      <w:proofErr w:type="spellStart"/>
      <w:r w:rsidRPr="00627E5F">
        <w:rPr>
          <w:rStyle w:val="StyleUnderline"/>
        </w:rPr>
        <w:t>ing</w:t>
      </w:r>
      <w:proofErr w:type="spellEnd"/>
      <w:r w:rsidRPr="00627E5F">
        <w:rPr>
          <w:rStyle w:val="StyleUnderline"/>
        </w:rPr>
        <w:t>] meaningful conversations at home about the future of democracy in their own countries.”</w:t>
      </w:r>
      <w:r w:rsidRPr="00627E5F">
        <w:t xml:space="preserve"> </w:t>
      </w:r>
      <w:r w:rsidRPr="00627E5F">
        <w:rPr>
          <w:rStyle w:val="Emphasis"/>
        </w:rPr>
        <w:t>After the last few years, it’s hard to imagine inviting representatives from overseas to come to the</w:t>
      </w:r>
      <w:r w:rsidRPr="00627E5F">
        <w:t xml:space="preserve"> </w:t>
      </w:r>
      <w:r w:rsidRPr="00627E5F">
        <w:rPr>
          <w:rStyle w:val="Emphasis"/>
        </w:rPr>
        <w:t>U</w:t>
      </w:r>
      <w:r w:rsidRPr="00627E5F">
        <w:t xml:space="preserve">nited </w:t>
      </w:r>
      <w:r w:rsidRPr="00627E5F">
        <w:rPr>
          <w:rStyle w:val="Emphasis"/>
        </w:rPr>
        <w:t>S</w:t>
      </w:r>
      <w:r w:rsidRPr="00627E5F">
        <w:t xml:space="preserve">tates </w:t>
      </w:r>
      <w:r w:rsidRPr="00627E5F">
        <w:rPr>
          <w:rStyle w:val="Emphasis"/>
        </w:rPr>
        <w:t>to see what democracy ought to look like</w:t>
      </w:r>
      <w:r w:rsidRPr="00627E5F">
        <w:t>.</w:t>
      </w:r>
    </w:p>
    <w:p w14:paraId="0B49DB8A" w14:textId="77777777" w:rsidR="00627E5F" w:rsidRPr="00627E5F" w:rsidRDefault="00627E5F" w:rsidP="00627E5F"/>
    <w:p w14:paraId="1D0401A3" w14:textId="03BC6D85" w:rsidR="00636570" w:rsidRPr="00627E5F" w:rsidRDefault="00636570" w:rsidP="00E12B78">
      <w:pPr>
        <w:pStyle w:val="Heading2"/>
      </w:pPr>
      <w:r w:rsidRPr="00627E5F">
        <w:t>Terrorism ADV</w:t>
      </w:r>
    </w:p>
    <w:p w14:paraId="34E5E459" w14:textId="77777777" w:rsidR="00636570" w:rsidRPr="00627E5F" w:rsidRDefault="00636570" w:rsidP="00636570">
      <w:pPr>
        <w:pStyle w:val="Heading3"/>
      </w:pPr>
      <w:r w:rsidRPr="00627E5F">
        <w:t>AT: Nuclear Terror</w:t>
      </w:r>
    </w:p>
    <w:p w14:paraId="7275EE84" w14:textId="77777777" w:rsidR="00636570" w:rsidRPr="00627E5F" w:rsidRDefault="00636570" w:rsidP="00BA01CF">
      <w:pPr>
        <w:pStyle w:val="Heading4"/>
      </w:pPr>
      <w:r w:rsidRPr="00627E5F">
        <w:t xml:space="preserve">No nuke terror NOR </w:t>
      </w:r>
      <w:proofErr w:type="spellStart"/>
      <w:r w:rsidRPr="00627E5F">
        <w:t>retal</w:t>
      </w:r>
      <w:proofErr w:type="spellEnd"/>
    </w:p>
    <w:p w14:paraId="314C2308" w14:textId="77777777" w:rsidR="00636570" w:rsidRPr="00627E5F" w:rsidRDefault="00636570" w:rsidP="00636570">
      <w:r w:rsidRPr="00627E5F">
        <w:t xml:space="preserve">---Technical barriers, op costs, organizational schisms, deterrence </w:t>
      </w:r>
    </w:p>
    <w:p w14:paraId="50E8C518" w14:textId="77777777" w:rsidR="00636570" w:rsidRPr="00627E5F" w:rsidRDefault="00636570" w:rsidP="00636570">
      <w:r w:rsidRPr="00627E5F">
        <w:t xml:space="preserve">Christopher </w:t>
      </w:r>
      <w:r w:rsidRPr="00627E5F">
        <w:rPr>
          <w:b/>
        </w:rPr>
        <w:t>McIntosh &amp;</w:t>
      </w:r>
      <w:r w:rsidRPr="00627E5F">
        <w:t xml:space="preserve"> Ian </w:t>
      </w:r>
      <w:proofErr w:type="spellStart"/>
      <w:r w:rsidRPr="00627E5F">
        <w:rPr>
          <w:b/>
        </w:rPr>
        <w:t>Storey</w:t>
      </w:r>
      <w:proofErr w:type="spellEnd"/>
      <w:r w:rsidRPr="00627E5F">
        <w:rPr>
          <w:b/>
        </w:rPr>
        <w:t xml:space="preserve"> 18</w:t>
      </w:r>
      <w:r w:rsidRPr="00627E5F">
        <w:t xml:space="preserve">. McIntosh is visiting assistant professor of political studies at Bard College; </w:t>
      </w:r>
      <w:proofErr w:type="spellStart"/>
      <w:r w:rsidRPr="00627E5F">
        <w:t>Storey</w:t>
      </w:r>
      <w:proofErr w:type="spellEnd"/>
      <w:r w:rsidRPr="00627E5F">
        <w:t xml:space="preserve"> is a fellow at the Hannah Arendt Center for Politics and Humanities at Bard College. 06/01/2018. “Between Acquisition and Use: Assessing the Likelihood of Nuclear Terrorism.” International Studies Quarterly, vol. 62, no. 2, pp. 289–300.</w:t>
      </w:r>
    </w:p>
    <w:p w14:paraId="0CDE05BC" w14:textId="77777777" w:rsidR="00636570" w:rsidRPr="00627E5F" w:rsidRDefault="00636570" w:rsidP="00636570">
      <w:pPr>
        <w:rPr>
          <w:u w:val="single"/>
        </w:rPr>
      </w:pPr>
      <w:r w:rsidRPr="00627E5F">
        <w:rPr>
          <w:sz w:val="16"/>
        </w:rPr>
        <w:t xml:space="preserve">When looked at in isolation, each of the three areas of potential loss presents significant disincentives for immediate attack. In combination—as they would be considered in practice—the higher strategic value of available alternatives appears decisive. In other words, even if one reads our analysis as affirming the importance of nuclear acquisition, when considering competing options and the dangers that attach to any detonation attempt, nuclear attack is highly unlikely. Strategic Opportunity Costs Future opportunities available for “using” a nuclear weapon are effectively foreclosed depending on the aggressiveness of the option a group chooses. The two-by-two matrix of nuclear strategies in Figure 1 is only a rough guide encompassing many possible permutations in the nuclear sphere. </w:t>
      </w:r>
      <w:r w:rsidRPr="00627E5F">
        <w:rPr>
          <w:rStyle w:val="StyleUnderline"/>
        </w:rPr>
        <w:t xml:space="preserve">The organization always retains </w:t>
      </w:r>
      <w:r w:rsidRPr="00627E5F">
        <w:rPr>
          <w:rStyle w:val="Emphasis"/>
        </w:rPr>
        <w:t>non-nuclear options</w:t>
      </w:r>
      <w:r w:rsidRPr="00627E5F">
        <w:rPr>
          <w:rStyle w:val="StyleUnderline"/>
        </w:rPr>
        <w:t>, even once they</w:t>
      </w:r>
      <w:r w:rsidRPr="00627E5F">
        <w:rPr>
          <w:sz w:val="16"/>
        </w:rPr>
        <w:t xml:space="preserve"> </w:t>
      </w:r>
      <w:r w:rsidRPr="00627E5F">
        <w:rPr>
          <w:rStyle w:val="Emphasis"/>
        </w:rPr>
        <w:t>acquire nuclear weapons</w:t>
      </w:r>
      <w:r w:rsidRPr="00627E5F">
        <w:rPr>
          <w:sz w:val="16"/>
        </w:rPr>
        <w:t xml:space="preserve">. As evidenced by the Cold War and in </w:t>
      </w:r>
      <w:proofErr w:type="spellStart"/>
      <w:r w:rsidRPr="00627E5F">
        <w:rPr>
          <w:sz w:val="16"/>
        </w:rPr>
        <w:t>Kargil</w:t>
      </w:r>
      <w:proofErr w:type="spellEnd"/>
      <w:r w:rsidRPr="00627E5F">
        <w:rPr>
          <w:sz w:val="16"/>
        </w:rPr>
        <w:t xml:space="preserve">, the stability-instability paradox holds empirical weight. </w:t>
      </w:r>
      <w:r w:rsidRPr="00627E5F">
        <w:rPr>
          <w:rStyle w:val="StyleUnderline"/>
        </w:rPr>
        <w:t>Nuclear acquisition by two opposing actors does not necessarily foreclose conventional</w:t>
      </w:r>
      <w:r w:rsidRPr="00627E5F">
        <w:rPr>
          <w:sz w:val="16"/>
        </w:rPr>
        <w:t xml:space="preserve"> and/or asymmetric </w:t>
      </w:r>
      <w:r w:rsidRPr="00627E5F">
        <w:rPr>
          <w:rStyle w:val="StyleUnderline"/>
        </w:rPr>
        <w:t>attacks</w:t>
      </w:r>
      <w:r w:rsidRPr="00627E5F">
        <w:rPr>
          <w:sz w:val="16"/>
        </w:rPr>
        <w:t xml:space="preserve"> (Cohen 2013; </w:t>
      </w:r>
      <w:proofErr w:type="spellStart"/>
      <w:r w:rsidRPr="00627E5F">
        <w:rPr>
          <w:sz w:val="16"/>
        </w:rPr>
        <w:t>Kapur</w:t>
      </w:r>
      <w:proofErr w:type="spellEnd"/>
      <w:r w:rsidRPr="00627E5F">
        <w:rPr>
          <w:sz w:val="16"/>
        </w:rPr>
        <w:t xml:space="preserve"> 2005). Given the unique relationship between a state and terrorist organization, we can expect similar and even exacerbated levels of instability. This can expand even beyond aggression. Remaining options range all the way from the pacific—pursuing negotiations, cooption, entrance into the legitimate political arena (for example, Sinn Fein)—to heightened conventional attacks and the usage of non-nuclear forms of WMDs. This last point is worth emphasizing. </w:t>
      </w:r>
      <w:r w:rsidRPr="00627E5F">
        <w:rPr>
          <w:rStyle w:val="StyleUnderline"/>
        </w:rPr>
        <w:t>Even in the</w:t>
      </w:r>
      <w:r w:rsidRPr="00627E5F">
        <w:rPr>
          <w:sz w:val="16"/>
        </w:rPr>
        <w:t xml:space="preserve"> </w:t>
      </w:r>
      <w:r w:rsidRPr="00627E5F">
        <w:rPr>
          <w:rStyle w:val="Emphasis"/>
        </w:rPr>
        <w:t>remote case</w:t>
      </w:r>
      <w:r w:rsidRPr="00627E5F">
        <w:rPr>
          <w:sz w:val="16"/>
        </w:rPr>
        <w:t xml:space="preserve"> </w:t>
      </w:r>
      <w:r w:rsidRPr="00627E5F">
        <w:rPr>
          <w:rStyle w:val="StyleUnderline"/>
        </w:rPr>
        <w:t>where an actor</w:t>
      </w:r>
      <w:r w:rsidRPr="00627E5F">
        <w:rPr>
          <w:sz w:val="16"/>
        </w:rPr>
        <w:t xml:space="preserve"> </w:t>
      </w:r>
      <w:r w:rsidRPr="00627E5F">
        <w:rPr>
          <w:rStyle w:val="Emphasis"/>
        </w:rPr>
        <w:t>successfully acquires a nuclear weapon</w:t>
      </w:r>
      <w:r w:rsidRPr="00627E5F">
        <w:rPr>
          <w:sz w:val="16"/>
        </w:rPr>
        <w:t xml:space="preserve"> </w:t>
      </w:r>
      <w:r w:rsidRPr="00627E5F">
        <w:rPr>
          <w:rStyle w:val="StyleUnderline"/>
        </w:rPr>
        <w:t>and</w:t>
      </w:r>
      <w:r w:rsidRPr="00627E5F">
        <w:rPr>
          <w:sz w:val="16"/>
        </w:rPr>
        <w:t xml:space="preserve"> </w:t>
      </w:r>
      <w:r w:rsidRPr="00627E5F">
        <w:rPr>
          <w:rStyle w:val="Emphasis"/>
        </w:rPr>
        <w:t>primarily seeks raw</w:t>
      </w:r>
      <w:r w:rsidRPr="00627E5F">
        <w:rPr>
          <w:sz w:val="16"/>
        </w:rPr>
        <w:t xml:space="preserve"> numbers of </w:t>
      </w:r>
      <w:r w:rsidRPr="00627E5F">
        <w:rPr>
          <w:rStyle w:val="Emphasis"/>
        </w:rPr>
        <w:t>casualties</w:t>
      </w:r>
      <w:r w:rsidRPr="00627E5F">
        <w:rPr>
          <w:rStyle w:val="StyleUnderline"/>
        </w:rPr>
        <w:t>—whether due to outbidding or audience costs—</w:t>
      </w:r>
      <w:r w:rsidRPr="006F08FA">
        <w:rPr>
          <w:rStyle w:val="Emphasis"/>
          <w:highlight w:val="cyan"/>
        </w:rPr>
        <w:t>other</w:t>
      </w:r>
      <w:r w:rsidRPr="00627E5F">
        <w:rPr>
          <w:sz w:val="16"/>
        </w:rPr>
        <w:t xml:space="preserve"> forms of </w:t>
      </w:r>
      <w:r w:rsidRPr="006F08FA">
        <w:rPr>
          <w:rStyle w:val="Emphasis"/>
          <w:highlight w:val="cyan"/>
        </w:rPr>
        <w:t>WMDs are</w:t>
      </w:r>
      <w:r w:rsidRPr="00627E5F">
        <w:rPr>
          <w:sz w:val="16"/>
        </w:rPr>
        <w:t xml:space="preserve"> likely to be </w:t>
      </w:r>
      <w:r w:rsidRPr="006F08FA">
        <w:rPr>
          <w:rStyle w:val="Emphasis"/>
          <w:highlight w:val="cyan"/>
        </w:rPr>
        <w:t>more appealing</w:t>
      </w:r>
      <w:r w:rsidRPr="00627E5F">
        <w:rPr>
          <w:rStyle w:val="StyleUnderline"/>
        </w:rPr>
        <w:t>. As</w:t>
      </w:r>
      <w:r w:rsidRPr="00627E5F">
        <w:rPr>
          <w:sz w:val="16"/>
        </w:rPr>
        <w:t xml:space="preserve"> </w:t>
      </w:r>
      <w:proofErr w:type="spellStart"/>
      <w:r w:rsidRPr="00627E5F">
        <w:rPr>
          <w:rStyle w:val="Emphasis"/>
        </w:rPr>
        <w:t>Aum</w:t>
      </w:r>
      <w:proofErr w:type="spellEnd"/>
      <w:r w:rsidRPr="00627E5F">
        <w:rPr>
          <w:rStyle w:val="Emphasis"/>
        </w:rPr>
        <w:t xml:space="preserve"> Shinrikyo</w:t>
      </w:r>
      <w:r w:rsidRPr="00627E5F">
        <w:rPr>
          <w:sz w:val="16"/>
        </w:rPr>
        <w:t xml:space="preserve"> </w:t>
      </w:r>
      <w:r w:rsidRPr="00627E5F">
        <w:rPr>
          <w:rStyle w:val="StyleUnderline"/>
        </w:rPr>
        <w:t>indicates, this is particularly the case for the group that overcomes the inevitable political and technological hurdles</w:t>
      </w:r>
      <w:r w:rsidRPr="00627E5F">
        <w:rPr>
          <w:sz w:val="16"/>
        </w:rPr>
        <w:t xml:space="preserve"> (</w:t>
      </w:r>
      <w:proofErr w:type="spellStart"/>
      <w:r w:rsidRPr="00627E5F">
        <w:rPr>
          <w:sz w:val="16"/>
        </w:rPr>
        <w:t>Nehorayoff</w:t>
      </w:r>
      <w:proofErr w:type="spellEnd"/>
      <w:r w:rsidRPr="00627E5F">
        <w:rPr>
          <w:sz w:val="16"/>
        </w:rPr>
        <w:t xml:space="preserve"> et al. 2016, 36–37). </w:t>
      </w:r>
      <w:r w:rsidRPr="00627E5F">
        <w:rPr>
          <w:rStyle w:val="StyleUnderline"/>
        </w:rPr>
        <w:t>For these groups</w:t>
      </w:r>
      <w:r w:rsidRPr="00627E5F">
        <w:rPr>
          <w:sz w:val="16"/>
        </w:rPr>
        <w:t>, chemical, biological, and radiological weapons (</w:t>
      </w:r>
      <w:r w:rsidRPr="00627E5F">
        <w:rPr>
          <w:rStyle w:val="Emphasis"/>
        </w:rPr>
        <w:t>CBRW</w:t>
      </w:r>
      <w:r w:rsidRPr="00627E5F">
        <w:rPr>
          <w:sz w:val="16"/>
        </w:rPr>
        <w:t xml:space="preserve">) </w:t>
      </w:r>
      <w:r w:rsidRPr="00627E5F">
        <w:rPr>
          <w:rStyle w:val="StyleUnderline"/>
        </w:rPr>
        <w:t>are considerably</w:t>
      </w:r>
      <w:r w:rsidRPr="00627E5F">
        <w:rPr>
          <w:sz w:val="16"/>
        </w:rPr>
        <w:t xml:space="preserve"> </w:t>
      </w:r>
      <w:r w:rsidRPr="006F08FA">
        <w:rPr>
          <w:rStyle w:val="StyleUnderline"/>
          <w:highlight w:val="cyan"/>
        </w:rPr>
        <w:t xml:space="preserve">easier to </w:t>
      </w:r>
      <w:r w:rsidRPr="006F08FA">
        <w:rPr>
          <w:rStyle w:val="Emphasis"/>
          <w:highlight w:val="cyan"/>
        </w:rPr>
        <w:t>acquire</w:t>
      </w:r>
      <w:r w:rsidRPr="00627E5F">
        <w:rPr>
          <w:sz w:val="16"/>
        </w:rPr>
        <w:t xml:space="preserve">, </w:t>
      </w:r>
      <w:r w:rsidRPr="00627E5F">
        <w:rPr>
          <w:rStyle w:val="Emphasis"/>
        </w:rPr>
        <w:t>use</w:t>
      </w:r>
      <w:r w:rsidRPr="00627E5F">
        <w:rPr>
          <w:rStyle w:val="StyleUnderline"/>
        </w:rPr>
        <w:t xml:space="preserve">, </w:t>
      </w:r>
      <w:r w:rsidRPr="006F08FA">
        <w:rPr>
          <w:rStyle w:val="StyleUnderline"/>
          <w:highlight w:val="cyan"/>
        </w:rPr>
        <w:t>and</w:t>
      </w:r>
      <w:r w:rsidRPr="006F08FA">
        <w:rPr>
          <w:sz w:val="16"/>
          <w:highlight w:val="cyan"/>
        </w:rPr>
        <w:t xml:space="preserve"> </w:t>
      </w:r>
      <w:r w:rsidRPr="006F08FA">
        <w:rPr>
          <w:rStyle w:val="Emphasis"/>
          <w:highlight w:val="cyan"/>
        </w:rPr>
        <w:t>stockpile</w:t>
      </w:r>
      <w:r w:rsidRPr="00627E5F">
        <w:rPr>
          <w:sz w:val="16"/>
        </w:rPr>
        <w:t xml:space="preserve">. This is </w:t>
      </w:r>
      <w:r w:rsidRPr="006F08FA">
        <w:rPr>
          <w:rStyle w:val="StyleUnderline"/>
          <w:highlight w:val="cyan"/>
        </w:rPr>
        <w:t>especially</w:t>
      </w:r>
      <w:r w:rsidRPr="00627E5F">
        <w:rPr>
          <w:sz w:val="16"/>
        </w:rPr>
        <w:t xml:space="preserve"> true </w:t>
      </w:r>
      <w:r w:rsidRPr="00627E5F">
        <w:rPr>
          <w:rStyle w:val="StyleUnderline"/>
        </w:rPr>
        <w:t>when considered</w:t>
      </w:r>
      <w:r w:rsidRPr="00627E5F">
        <w:rPr>
          <w:sz w:val="16"/>
        </w:rPr>
        <w:t xml:space="preserve"> </w:t>
      </w:r>
      <w:r w:rsidRPr="006F08FA">
        <w:rPr>
          <w:rStyle w:val="Emphasis"/>
          <w:highlight w:val="cyan"/>
        </w:rPr>
        <w:t>over time</w:t>
      </w:r>
      <w:r w:rsidRPr="00627E5F">
        <w:rPr>
          <w:rStyle w:val="StyleUnderline"/>
        </w:rPr>
        <w:t>, rather than a single operation</w:t>
      </w:r>
      <w:r w:rsidRPr="00627E5F">
        <w:rPr>
          <w:sz w:val="16"/>
        </w:rPr>
        <w:t xml:space="preserve">.18 </w:t>
      </w:r>
      <w:r w:rsidRPr="00627E5F">
        <w:rPr>
          <w:rStyle w:val="StyleUnderline"/>
        </w:rPr>
        <w:t xml:space="preserve">While there are certainly downsides to CBRWs vis-à-vis nuclear weapons </w:t>
      </w:r>
      <w:r w:rsidRPr="00627E5F">
        <w:rPr>
          <w:sz w:val="16"/>
        </w:rPr>
        <w:t xml:space="preserve">(delivery may paradoxically be easier and the maintenance risks comparatively smaller), </w:t>
      </w:r>
      <w:r w:rsidRPr="00627E5F">
        <w:rPr>
          <w:rStyle w:val="StyleUnderline"/>
        </w:rPr>
        <w:t>they are undoubtedly</w:t>
      </w:r>
      <w:r w:rsidRPr="00627E5F">
        <w:rPr>
          <w:sz w:val="16"/>
        </w:rPr>
        <w:t xml:space="preserve"> </w:t>
      </w:r>
      <w:r w:rsidRPr="00627E5F">
        <w:rPr>
          <w:rStyle w:val="Emphasis"/>
        </w:rPr>
        <w:t>easier to procure and produce</w:t>
      </w:r>
      <w:r w:rsidRPr="00627E5F">
        <w:rPr>
          <w:sz w:val="16"/>
        </w:rPr>
        <w:t xml:space="preserve"> (Zanders 1999). </w:t>
      </w:r>
      <w:r w:rsidRPr="00627E5F">
        <w:rPr>
          <w:rStyle w:val="StyleUnderline"/>
        </w:rPr>
        <w:t>More importantly, CBRWs are</w:t>
      </w:r>
      <w:r w:rsidRPr="00627E5F">
        <w:rPr>
          <w:sz w:val="16"/>
        </w:rPr>
        <w:t xml:space="preserve"> </w:t>
      </w:r>
      <w:r w:rsidRPr="006F08FA">
        <w:rPr>
          <w:rStyle w:val="Emphasis"/>
          <w:highlight w:val="cyan"/>
        </w:rPr>
        <w:t>perceived</w:t>
      </w:r>
      <w:r w:rsidRPr="006F08FA">
        <w:rPr>
          <w:sz w:val="16"/>
          <w:highlight w:val="cyan"/>
        </w:rPr>
        <w:t xml:space="preserve"> </w:t>
      </w:r>
      <w:r w:rsidRPr="006F08FA">
        <w:rPr>
          <w:rStyle w:val="StyleUnderline"/>
          <w:highlight w:val="cyan"/>
        </w:rPr>
        <w:t>as easier to produce and</w:t>
      </w:r>
      <w:r w:rsidRPr="00627E5F">
        <w:rPr>
          <w:rStyle w:val="StyleUnderline"/>
        </w:rPr>
        <w:t xml:space="preserve"> thus likely to be viewed by</w:t>
      </w:r>
      <w:r w:rsidRPr="00627E5F">
        <w:rPr>
          <w:sz w:val="16"/>
        </w:rPr>
        <w:t xml:space="preserve"> </w:t>
      </w:r>
      <w:r w:rsidRPr="00627E5F">
        <w:rPr>
          <w:rStyle w:val="Emphasis"/>
        </w:rPr>
        <w:t>targets</w:t>
      </w:r>
      <w:r w:rsidRPr="00627E5F">
        <w:rPr>
          <w:sz w:val="16"/>
        </w:rPr>
        <w:t xml:space="preserve"> </w:t>
      </w:r>
      <w:r w:rsidRPr="00627E5F">
        <w:rPr>
          <w:rStyle w:val="StyleUnderline"/>
        </w:rPr>
        <w:t>as</w:t>
      </w:r>
      <w:r w:rsidRPr="00627E5F">
        <w:rPr>
          <w:sz w:val="16"/>
        </w:rPr>
        <w:t xml:space="preserve"> </w:t>
      </w:r>
      <w:proofErr w:type="spellStart"/>
      <w:r w:rsidRPr="006F08FA">
        <w:rPr>
          <w:rStyle w:val="Emphasis"/>
          <w:highlight w:val="cyan"/>
        </w:rPr>
        <w:t>iterable</w:t>
      </w:r>
      <w:proofErr w:type="spellEnd"/>
      <w:r w:rsidRPr="00627E5F">
        <w:rPr>
          <w:rStyle w:val="StyleUnderline"/>
        </w:rPr>
        <w:t>. Unlike a nuclear attack, CBRW threats are</w:t>
      </w:r>
      <w:r w:rsidRPr="00627E5F">
        <w:rPr>
          <w:sz w:val="16"/>
        </w:rPr>
        <w:t xml:space="preserve"> </w:t>
      </w:r>
      <w:r w:rsidRPr="00627E5F">
        <w:rPr>
          <w:rStyle w:val="Emphasis"/>
        </w:rPr>
        <w:t>more credible</w:t>
      </w:r>
      <w:r w:rsidRPr="00627E5F">
        <w:rPr>
          <w:sz w:val="16"/>
        </w:rPr>
        <w:t xml:space="preserve"> </w:t>
      </w:r>
      <w:r w:rsidRPr="00627E5F">
        <w:rPr>
          <w:rStyle w:val="StyleUnderline"/>
        </w:rPr>
        <w:t>because a single CBRW attack can likely precipitate</w:t>
      </w:r>
      <w:r w:rsidRPr="00627E5F">
        <w:rPr>
          <w:sz w:val="16"/>
        </w:rPr>
        <w:t xml:space="preserve"> an </w:t>
      </w:r>
      <w:r w:rsidRPr="00627E5F">
        <w:rPr>
          <w:rStyle w:val="StyleUnderline"/>
        </w:rPr>
        <w:t>indefinite</w:t>
      </w:r>
      <w:r w:rsidRPr="00627E5F">
        <w:rPr>
          <w:sz w:val="16"/>
        </w:rPr>
        <w:t xml:space="preserve"> number of </w:t>
      </w:r>
      <w:r w:rsidRPr="00627E5F">
        <w:rPr>
          <w:rStyle w:val="Emphasis"/>
        </w:rPr>
        <w:t>follow-ups</w:t>
      </w:r>
      <w:r w:rsidRPr="00627E5F">
        <w:rPr>
          <w:sz w:val="16"/>
        </w:rPr>
        <w:t xml:space="preserve">. </w:t>
      </w:r>
      <w:r w:rsidRPr="00627E5F">
        <w:rPr>
          <w:rStyle w:val="StyleUnderline"/>
        </w:rPr>
        <w:t>In addition to the problem of iterability, a terrorist organization must always worry about the possible</w:t>
      </w:r>
      <w:r w:rsidRPr="00627E5F">
        <w:rPr>
          <w:sz w:val="16"/>
        </w:rPr>
        <w:t xml:space="preserve"> </w:t>
      </w:r>
      <w:r w:rsidRPr="00627E5F">
        <w:rPr>
          <w:rStyle w:val="Emphasis"/>
        </w:rPr>
        <w:t>ratchet effect</w:t>
      </w:r>
      <w:r w:rsidRPr="00627E5F">
        <w:rPr>
          <w:sz w:val="16"/>
        </w:rPr>
        <w:t xml:space="preserve"> of an attack—a problem Neumann and Smith (2005, 588– 90) </w:t>
      </w:r>
      <w:r w:rsidRPr="00627E5F">
        <w:rPr>
          <w:rStyle w:val="StyleUnderline"/>
        </w:rPr>
        <w:t>refer to as the “escalation trap.” A terrorist organization is different than a state at war because it manipulates other actors primarily through</w:t>
      </w:r>
      <w:r w:rsidRPr="00627E5F">
        <w:rPr>
          <w:sz w:val="16"/>
        </w:rPr>
        <w:t xml:space="preserve"> </w:t>
      </w:r>
      <w:r w:rsidRPr="00627E5F">
        <w:rPr>
          <w:rStyle w:val="Emphasis"/>
        </w:rPr>
        <w:t>punishment</w:t>
      </w:r>
      <w:r w:rsidRPr="00627E5F">
        <w:rPr>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sidRPr="00627E5F">
        <w:rPr>
          <w:rStyle w:val="StyleUnderline"/>
        </w:rPr>
        <w:t xml:space="preserve">Once an organization conducts a </w:t>
      </w:r>
      <w:r w:rsidRPr="006F08FA">
        <w:rPr>
          <w:rStyle w:val="StyleUnderline"/>
          <w:highlight w:val="cyan"/>
        </w:rPr>
        <w:t>nuclear</w:t>
      </w:r>
      <w:r w:rsidRPr="00627E5F">
        <w:rPr>
          <w:rStyle w:val="StyleUnderline"/>
        </w:rPr>
        <w:t xml:space="preserve"> attack, it</w:t>
      </w:r>
      <w:r w:rsidRPr="00627E5F">
        <w:rPr>
          <w:sz w:val="16"/>
        </w:rPr>
        <w:t xml:space="preserve"> </w:t>
      </w:r>
      <w:r w:rsidRPr="00627E5F">
        <w:rPr>
          <w:rStyle w:val="Emphasis"/>
        </w:rPr>
        <w:t>lacks</w:t>
      </w:r>
      <w:r w:rsidRPr="00627E5F">
        <w:rPr>
          <w:sz w:val="16"/>
        </w:rPr>
        <w:t xml:space="preserve"> options for </w:t>
      </w:r>
      <w:r w:rsidRPr="00627E5F">
        <w:rPr>
          <w:rStyle w:val="Emphasis"/>
        </w:rPr>
        <w:t>an encore</w:t>
      </w:r>
      <w:r w:rsidRPr="00627E5F">
        <w:rPr>
          <w:rStyle w:val="StyleUnderline"/>
        </w:rPr>
        <w:t>. Not even the</w:t>
      </w:r>
      <w:r w:rsidRPr="00627E5F">
        <w:rPr>
          <w:sz w:val="16"/>
        </w:rPr>
        <w:t xml:space="preserve"> </w:t>
      </w:r>
      <w:r w:rsidRPr="00627E5F">
        <w:rPr>
          <w:rStyle w:val="Emphasis"/>
        </w:rPr>
        <w:t>most nightmarish scenarios</w:t>
      </w:r>
      <w:r w:rsidRPr="00627E5F">
        <w:rPr>
          <w:sz w:val="16"/>
        </w:rPr>
        <w:t xml:space="preserve"> </w:t>
      </w:r>
      <w:r w:rsidRPr="00627E5F">
        <w:rPr>
          <w:rStyle w:val="StyleUnderline"/>
        </w:rPr>
        <w:t xml:space="preserve">involve an indefinite supply of weapons. If a single attack plus the threat of one or two others does not induce capitulation, the organization </w:t>
      </w:r>
      <w:r w:rsidRPr="006F08FA">
        <w:rPr>
          <w:rStyle w:val="StyleUnderline"/>
          <w:highlight w:val="cyan"/>
        </w:rPr>
        <w:t>might</w:t>
      </w:r>
      <w:r w:rsidRPr="00627E5F">
        <w:rPr>
          <w:rStyle w:val="StyleUnderline"/>
        </w:rPr>
        <w:t xml:space="preserve"> unwittingly </w:t>
      </w:r>
      <w:r w:rsidRPr="006F08FA">
        <w:rPr>
          <w:rStyle w:val="Emphasis"/>
          <w:highlight w:val="cyan"/>
        </w:rPr>
        <w:t>harden</w:t>
      </w:r>
      <w:r w:rsidRPr="00627E5F">
        <w:rPr>
          <w:rStyle w:val="Emphasis"/>
        </w:rPr>
        <w:t xml:space="preserve"> the target</w:t>
      </w:r>
      <w:r w:rsidRPr="00627E5F">
        <w:rPr>
          <w:sz w:val="16"/>
        </w:rPr>
        <w:t xml:space="preserve"> state</w:t>
      </w:r>
      <w:r w:rsidRPr="00627E5F">
        <w:rPr>
          <w:rStyle w:val="Emphasis"/>
        </w:rPr>
        <w:t xml:space="preserve">’s </w:t>
      </w:r>
      <w:r w:rsidRPr="006F08FA">
        <w:rPr>
          <w:rStyle w:val="Emphasis"/>
          <w:highlight w:val="cyan"/>
        </w:rPr>
        <w:t>resolve</w:t>
      </w:r>
      <w:r w:rsidRPr="00627E5F">
        <w:rPr>
          <w:rStyle w:val="StyleUnderline"/>
        </w:rPr>
        <w:t xml:space="preserve">. The attack could raise the bar such that any future non-nuclear attack constitutes a </w:t>
      </w:r>
      <w:r w:rsidRPr="00627E5F">
        <w:rPr>
          <w:rStyle w:val="Emphasis"/>
        </w:rPr>
        <w:t>lessening</w:t>
      </w:r>
      <w:r w:rsidRPr="00627E5F">
        <w:rPr>
          <w:sz w:val="16"/>
        </w:rPr>
        <w:t xml:space="preserve"> </w:t>
      </w:r>
      <w:r w:rsidRPr="00627E5F">
        <w:rPr>
          <w:rStyle w:val="StyleUnderline"/>
        </w:rPr>
        <w:t>of costs</w:t>
      </w:r>
      <w:r w:rsidRPr="00627E5F">
        <w:rPr>
          <w:sz w:val="16"/>
        </w:rPr>
        <w:t xml:space="preserve"> vis-à-vis the status quo. </w:t>
      </w:r>
      <w:r w:rsidRPr="00627E5F">
        <w:rPr>
          <w:rStyle w:val="StyleUnderline"/>
        </w:rPr>
        <w:t xml:space="preserve">There are also heavy opportunity costs involved in </w:t>
      </w:r>
      <w:r w:rsidRPr="006F08FA">
        <w:rPr>
          <w:rStyle w:val="Emphasis"/>
          <w:highlight w:val="cyan"/>
        </w:rPr>
        <w:t>pursuing</w:t>
      </w:r>
      <w:r w:rsidRPr="00627E5F">
        <w:rPr>
          <w:rStyle w:val="StyleUnderline"/>
        </w:rPr>
        <w:t xml:space="preserve">, developing, and maintaining a </w:t>
      </w:r>
      <w:r w:rsidRPr="006F08FA">
        <w:rPr>
          <w:rStyle w:val="StyleUnderline"/>
          <w:highlight w:val="cyan"/>
        </w:rPr>
        <w:t>nuclear</w:t>
      </w:r>
      <w:r w:rsidRPr="00627E5F">
        <w:rPr>
          <w:rStyle w:val="StyleUnderline"/>
        </w:rPr>
        <w:t xml:space="preserve"> capacity, let alone actually</w:t>
      </w:r>
      <w:r w:rsidRPr="00627E5F">
        <w:rPr>
          <w:sz w:val="16"/>
        </w:rPr>
        <w:t xml:space="preserve"> </w:t>
      </w:r>
      <w:r w:rsidRPr="00627E5F">
        <w:rPr>
          <w:rStyle w:val="Emphasis"/>
        </w:rPr>
        <w:t>deploying</w:t>
      </w:r>
      <w:r w:rsidRPr="00627E5F">
        <w:rPr>
          <w:sz w:val="16"/>
        </w:rPr>
        <w:t xml:space="preserve"> </w:t>
      </w:r>
      <w:r w:rsidRPr="00627E5F">
        <w:rPr>
          <w:rStyle w:val="StyleUnderline"/>
        </w:rPr>
        <w:t>and</w:t>
      </w:r>
      <w:r w:rsidRPr="00627E5F">
        <w:rPr>
          <w:sz w:val="16"/>
        </w:rPr>
        <w:t xml:space="preserve"> </w:t>
      </w:r>
      <w:r w:rsidRPr="00627E5F">
        <w:rPr>
          <w:rStyle w:val="Emphasis"/>
        </w:rPr>
        <w:t>delivering</w:t>
      </w:r>
      <w:r w:rsidRPr="00627E5F">
        <w:rPr>
          <w:sz w:val="16"/>
        </w:rPr>
        <w:t xml:space="preserve"> it. As Weiss puts it, </w:t>
      </w:r>
      <w:r w:rsidRPr="00627E5F">
        <w:rPr>
          <w:rStyle w:val="StyleUnderline"/>
        </w:rPr>
        <w:t xml:space="preserve">“even if a terror group were to achieve technical nuclear proficiency, the time, money, and infrastructure needed to build nuclear weapons creates significant </w:t>
      </w:r>
      <w:r w:rsidRPr="006F08FA">
        <w:rPr>
          <w:rStyle w:val="StyleUnderline"/>
          <w:highlight w:val="cyan"/>
        </w:rPr>
        <w:t>risks</w:t>
      </w:r>
      <w:r w:rsidRPr="00627E5F">
        <w:rPr>
          <w:rStyle w:val="StyleUnderline"/>
        </w:rPr>
        <w:t xml:space="preserve"> of </w:t>
      </w:r>
      <w:r w:rsidRPr="006F08FA">
        <w:rPr>
          <w:rStyle w:val="Emphasis"/>
          <w:highlight w:val="cyan"/>
        </w:rPr>
        <w:t>discovery</w:t>
      </w:r>
      <w:r w:rsidRPr="006F08FA">
        <w:rPr>
          <w:rStyle w:val="StyleUnderline"/>
          <w:highlight w:val="cyan"/>
        </w:rPr>
        <w:t xml:space="preserve"> that</w:t>
      </w:r>
      <w:r w:rsidRPr="00627E5F">
        <w:rPr>
          <w:rStyle w:val="StyleUnderline"/>
        </w:rPr>
        <w:t xml:space="preserve"> would </w:t>
      </w:r>
      <w:r w:rsidRPr="006F08FA">
        <w:rPr>
          <w:rStyle w:val="StyleUnderline"/>
          <w:highlight w:val="cyan"/>
        </w:rPr>
        <w:t xml:space="preserve">put the </w:t>
      </w:r>
      <w:r w:rsidRPr="006F08FA">
        <w:rPr>
          <w:rStyle w:val="Emphasis"/>
          <w:highlight w:val="cyan"/>
        </w:rPr>
        <w:t>group</w:t>
      </w:r>
      <w:r w:rsidRPr="006F08FA">
        <w:rPr>
          <w:rStyle w:val="StyleUnderline"/>
          <w:highlight w:val="cyan"/>
        </w:rPr>
        <w:t xml:space="preserve"> at</w:t>
      </w:r>
      <w:r w:rsidRPr="006F08FA">
        <w:rPr>
          <w:sz w:val="16"/>
          <w:highlight w:val="cyan"/>
        </w:rPr>
        <w:t xml:space="preserve"> </w:t>
      </w:r>
      <w:r w:rsidRPr="006F08FA">
        <w:rPr>
          <w:rStyle w:val="Emphasis"/>
          <w:highlight w:val="cyan"/>
        </w:rPr>
        <w:t>risk</w:t>
      </w:r>
      <w:r w:rsidRPr="00627E5F">
        <w:rPr>
          <w:rStyle w:val="Emphasis"/>
        </w:rPr>
        <w:t xml:space="preserve"> of attack</w:t>
      </w:r>
      <w:r w:rsidRPr="00627E5F">
        <w:rPr>
          <w:rStyle w:val="StyleUnderline"/>
        </w:rPr>
        <w:t xml:space="preserve">. Given the ease of obtaining conventional explosives and the ability to deploy them, a terrorist group is </w:t>
      </w:r>
      <w:r w:rsidRPr="00627E5F">
        <w:rPr>
          <w:rStyle w:val="Emphasis"/>
        </w:rPr>
        <w:t>unlikely to exchange</w:t>
      </w:r>
      <w:r w:rsidRPr="00627E5F">
        <w:rPr>
          <w:sz w:val="16"/>
        </w:rPr>
        <w:t xml:space="preserve"> a big part of </w:t>
      </w:r>
      <w:r w:rsidRPr="00627E5F">
        <w:rPr>
          <w:rStyle w:val="StyleUnderline"/>
        </w:rPr>
        <w:t xml:space="preserve">its operational program to engage in a </w:t>
      </w:r>
      <w:r w:rsidRPr="00627E5F">
        <w:rPr>
          <w:rStyle w:val="Emphasis"/>
        </w:rPr>
        <w:t>risky nuclear development effort</w:t>
      </w:r>
      <w:r w:rsidRPr="00627E5F">
        <w:rPr>
          <w:sz w:val="16"/>
        </w:rPr>
        <w:t xml:space="preserve"> </w:t>
      </w:r>
      <w:r w:rsidRPr="00627E5F">
        <w:rPr>
          <w:rStyle w:val="StyleUnderline"/>
        </w:rPr>
        <w:t>with</w:t>
      </w:r>
      <w:r w:rsidRPr="00627E5F">
        <w:rPr>
          <w:sz w:val="16"/>
        </w:rPr>
        <w:t xml:space="preserve"> such </w:t>
      </w:r>
      <w:r w:rsidRPr="00627E5F">
        <w:rPr>
          <w:rStyle w:val="Emphasis"/>
        </w:rPr>
        <w:t>doubtful prospects</w:t>
      </w:r>
      <w:r w:rsidRPr="00627E5F">
        <w:rPr>
          <w:sz w:val="16"/>
        </w:rPr>
        <w:t>” (Weiss 2015, 82). Organizational Survival 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t>
      </w:r>
      <w:proofErr w:type="spellStart"/>
      <w:r w:rsidRPr="00627E5F">
        <w:rPr>
          <w:sz w:val="16"/>
        </w:rPr>
        <w:t>Whiteneck</w:t>
      </w:r>
      <w:proofErr w:type="spellEnd"/>
      <w:r w:rsidRPr="00627E5F">
        <w:rPr>
          <w:sz w:val="16"/>
        </w:rPr>
        <w:t xml:space="preserve">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w:t>
      </w:r>
      <w:proofErr w:type="spellStart"/>
      <w:r w:rsidRPr="00627E5F">
        <w:rPr>
          <w:sz w:val="16"/>
        </w:rPr>
        <w:t>Zagorcheva</w:t>
      </w:r>
      <w:proofErr w:type="spellEnd"/>
      <w:r w:rsidRPr="00627E5F">
        <w:rPr>
          <w:sz w:val="16"/>
        </w:rPr>
        <w:t xml:space="preserve"> 2006, 88–89). Nuclear attack presents two significant threats to the organization’s continued existence: internal threats of disintegration and external threats to their continued operations and survival. 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w:t>
      </w:r>
      <w:proofErr w:type="spellStart"/>
      <w:r w:rsidRPr="00627E5F">
        <w:rPr>
          <w:sz w:val="16"/>
        </w:rPr>
        <w:t>ization</w:t>
      </w:r>
      <w:proofErr w:type="spellEnd"/>
      <w:r w:rsidRPr="00627E5F">
        <w:rPr>
          <w:sz w:val="16"/>
        </w:rPr>
        <w:t xml:space="preserve">” and violence by individual actors emphasizes that there isn’t a one-to-one relationship between ideological extremism and acceptance of extraordinary violence in pursuit of those goals (McCauley and Moskalenko 2014; </w:t>
      </w:r>
      <w:proofErr w:type="spellStart"/>
      <w:r w:rsidRPr="00627E5F">
        <w:rPr>
          <w:sz w:val="16"/>
        </w:rPr>
        <w:t>Jurecic</w:t>
      </w:r>
      <w:proofErr w:type="spellEnd"/>
      <w:r w:rsidRPr="00627E5F">
        <w:rPr>
          <w:sz w:val="16"/>
        </w:rPr>
        <w:t xml:space="preserve"> and </w:t>
      </w:r>
      <w:proofErr w:type="spellStart"/>
      <w:r w:rsidRPr="00627E5F">
        <w:rPr>
          <w:sz w:val="16"/>
        </w:rPr>
        <w:t>Wittes</w:t>
      </w:r>
      <w:proofErr w:type="spellEnd"/>
      <w:r w:rsidRPr="00627E5F">
        <w:rPr>
          <w:sz w:val="16"/>
        </w:rPr>
        <w:t xml:space="preserve"> 2016). </w:t>
      </w:r>
      <w:r w:rsidRPr="00627E5F">
        <w:rPr>
          <w:rStyle w:val="StyleUnderline"/>
        </w:rPr>
        <w:t xml:space="preserve">It is important to resist the assumption that a politically extreme ideology automatically corresponds to </w:t>
      </w:r>
      <w:r w:rsidRPr="00627E5F">
        <w:rPr>
          <w:sz w:val="16"/>
        </w:rPr>
        <w:t xml:space="preserve">shared assumptions regarding </w:t>
      </w:r>
      <w:r w:rsidRPr="00627E5F">
        <w:rPr>
          <w:rStyle w:val="StyleUnderline"/>
        </w:rPr>
        <w:t xml:space="preserve">casualty-acceptance. Some argue that the move toward “mass-casualty” terrorism </w:t>
      </w:r>
      <w:r w:rsidRPr="00627E5F">
        <w:rPr>
          <w:rStyle w:val="Emphasis"/>
        </w:rPr>
        <w:t>obviates</w:t>
      </w:r>
      <w:r w:rsidRPr="00627E5F">
        <w:rPr>
          <w:sz w:val="16"/>
        </w:rPr>
        <w:t xml:space="preserve"> </w:t>
      </w:r>
      <w:r w:rsidRPr="00627E5F">
        <w:rPr>
          <w:rStyle w:val="StyleUnderline"/>
        </w:rPr>
        <w:t>these concerns. Aside from the fact that the trend line is either</w:t>
      </w:r>
      <w:r w:rsidRPr="00627E5F">
        <w:rPr>
          <w:sz w:val="16"/>
        </w:rPr>
        <w:t xml:space="preserve"> </w:t>
      </w:r>
      <w:r w:rsidRPr="00627E5F">
        <w:rPr>
          <w:rStyle w:val="Emphasis"/>
        </w:rPr>
        <w:t>flat or receding</w:t>
      </w:r>
      <w:r w:rsidRPr="00627E5F">
        <w:rPr>
          <w:sz w:val="16"/>
        </w:rPr>
        <w:t xml:space="preserve"> </w:t>
      </w:r>
      <w:r w:rsidRPr="00627E5F">
        <w:rPr>
          <w:rStyle w:val="StyleUnderline"/>
        </w:rPr>
        <w:t>in terms of the death toll of individual attacks</w:t>
      </w:r>
      <w:r w:rsidRPr="00627E5F">
        <w:rPr>
          <w:sz w:val="16"/>
        </w:rPr>
        <w:t xml:space="preserve"> (even if campaigns themselves might be becoming deadlier), </w:t>
      </w:r>
      <w:r w:rsidRPr="00627E5F">
        <w:rPr>
          <w:rStyle w:val="StyleUnderline"/>
        </w:rPr>
        <w:t xml:space="preserve">there is an </w:t>
      </w:r>
      <w:r w:rsidRPr="00627E5F">
        <w:rPr>
          <w:rStyle w:val="Emphasis"/>
        </w:rPr>
        <w:t>orders of magnitude distinction</w:t>
      </w:r>
      <w:r w:rsidRPr="00627E5F">
        <w:rPr>
          <w:rStyle w:val="StyleUnderline"/>
        </w:rPr>
        <w:t xml:space="preserve"> in casualties between a nuclear attack and even the 2001 attack in the</w:t>
      </w:r>
      <w:r w:rsidRPr="00627E5F">
        <w:rPr>
          <w:sz w:val="16"/>
        </w:rPr>
        <w:t xml:space="preserve"> </w:t>
      </w:r>
      <w:r w:rsidRPr="00627E5F">
        <w:rPr>
          <w:rStyle w:val="Emphasis"/>
        </w:rPr>
        <w:t>U</w:t>
      </w:r>
      <w:r w:rsidRPr="00627E5F">
        <w:rPr>
          <w:sz w:val="16"/>
        </w:rPr>
        <w:t xml:space="preserve">nited </w:t>
      </w:r>
      <w:r w:rsidRPr="00627E5F">
        <w:rPr>
          <w:rStyle w:val="Emphasis"/>
        </w:rPr>
        <w:t>S</w:t>
      </w:r>
      <w:r w:rsidRPr="00627E5F">
        <w:rPr>
          <w:sz w:val="16"/>
        </w:rPr>
        <w:t xml:space="preserve">tates. </w:t>
      </w:r>
      <w:r w:rsidRPr="00627E5F">
        <w:rPr>
          <w:rStyle w:val="StyleUnderline"/>
        </w:rPr>
        <w:t xml:space="preserve">While the psychological restraints on nuclear use among states do not translate precisely to this context, there is good reason to believe that </w:t>
      </w:r>
      <w:r w:rsidRPr="006F08FA">
        <w:rPr>
          <w:rStyle w:val="StyleUnderline"/>
          <w:highlight w:val="cyan"/>
        </w:rPr>
        <w:t>transgressing the</w:t>
      </w:r>
      <w:r w:rsidRPr="00627E5F">
        <w:rPr>
          <w:sz w:val="16"/>
        </w:rPr>
        <w:t xml:space="preserve"> longstanding </w:t>
      </w:r>
      <w:r w:rsidRPr="006F08FA">
        <w:rPr>
          <w:rStyle w:val="Emphasis"/>
          <w:highlight w:val="cyan"/>
        </w:rPr>
        <w:t>nuclear taboo</w:t>
      </w:r>
      <w:r w:rsidRPr="006F08FA">
        <w:rPr>
          <w:sz w:val="16"/>
          <w:highlight w:val="cyan"/>
        </w:rPr>
        <w:t xml:space="preserve"> </w:t>
      </w:r>
      <w:r w:rsidRPr="006F08FA">
        <w:rPr>
          <w:rStyle w:val="StyleUnderline"/>
          <w:highlight w:val="cyan"/>
        </w:rPr>
        <w:t>would have</w:t>
      </w:r>
      <w:r w:rsidRPr="00627E5F">
        <w:rPr>
          <w:rStyle w:val="StyleUnderline"/>
        </w:rPr>
        <w:t xml:space="preserve"> dramatic and </w:t>
      </w:r>
      <w:r w:rsidRPr="006F08FA">
        <w:rPr>
          <w:rStyle w:val="StyleUnderline"/>
          <w:highlight w:val="cyan"/>
        </w:rPr>
        <w:t>negative effects on</w:t>
      </w:r>
      <w:r w:rsidRPr="00627E5F">
        <w:rPr>
          <w:sz w:val="16"/>
        </w:rPr>
        <w:t xml:space="preserve"> </w:t>
      </w:r>
      <w:r w:rsidRPr="00627E5F">
        <w:rPr>
          <w:rStyle w:val="Emphasis"/>
        </w:rPr>
        <w:t xml:space="preserve">broader public </w:t>
      </w:r>
      <w:r w:rsidRPr="006F08FA">
        <w:rPr>
          <w:rStyle w:val="Emphasis"/>
          <w:highlight w:val="cyan"/>
        </w:rPr>
        <w:t>support</w:t>
      </w:r>
      <w:r w:rsidRPr="00627E5F">
        <w:rPr>
          <w:sz w:val="16"/>
        </w:rPr>
        <w:t xml:space="preserve">. In an urban environment, </w:t>
      </w:r>
      <w:r w:rsidRPr="00627E5F">
        <w:rPr>
          <w:rStyle w:val="StyleUnderline"/>
        </w:rPr>
        <w:t>the media would inevitably capture the attack and its gruesome after-effects</w:t>
      </w:r>
      <w:r w:rsidRPr="00627E5F">
        <w:rPr>
          <w:sz w:val="16"/>
        </w:rPr>
        <w:t xml:space="preserve"> in photography or video. </w:t>
      </w:r>
      <w:r w:rsidRPr="00627E5F">
        <w:rPr>
          <w:rStyle w:val="StyleUnderline"/>
        </w:rPr>
        <w:t>This imagery would be inconceivable, ubiquitous, and inescapable. Even if supporters accept a</w:t>
      </w:r>
      <w:r w:rsidRPr="00627E5F">
        <w:rPr>
          <w:sz w:val="16"/>
        </w:rPr>
        <w:t xml:space="preserve"> </w:t>
      </w:r>
      <w:r w:rsidRPr="00627E5F">
        <w:rPr>
          <w:rStyle w:val="Emphasis"/>
        </w:rPr>
        <w:t>highly retributive mentality</w:t>
      </w:r>
      <w:r w:rsidRPr="00627E5F">
        <w:rPr>
          <w:rStyle w:val="StyleUnderline"/>
        </w:rPr>
        <w:t>, or</w:t>
      </w:r>
      <w:r w:rsidRPr="00627E5F">
        <w:rPr>
          <w:sz w:val="16"/>
        </w:rPr>
        <w:t xml:space="preserve"> as Hamid (2015) argues about the Islamic State, </w:t>
      </w:r>
      <w:r w:rsidRPr="00627E5F">
        <w:rPr>
          <w:rStyle w:val="Emphasis"/>
        </w:rPr>
        <w:t>actively accept</w:t>
      </w:r>
      <w:r w:rsidRPr="00627E5F">
        <w:rPr>
          <w:sz w:val="16"/>
        </w:rPr>
        <w:t xml:space="preserve"> the potential of </w:t>
      </w:r>
      <w:r w:rsidRPr="00627E5F">
        <w:rPr>
          <w:rStyle w:val="Emphasis"/>
        </w:rPr>
        <w:t>death</w:t>
      </w:r>
      <w:r w:rsidRPr="00627E5F">
        <w:rPr>
          <w:rStyle w:val="StyleUnderline"/>
        </w:rPr>
        <w:t>, this would pose a severe problem for</w:t>
      </w:r>
      <w:r w:rsidRPr="00627E5F">
        <w:rPr>
          <w:sz w:val="16"/>
        </w:rPr>
        <w:t xml:space="preserve"> </w:t>
      </w:r>
      <w:r w:rsidRPr="00627E5F">
        <w:rPr>
          <w:rStyle w:val="Emphasis"/>
        </w:rPr>
        <w:t>all but the most extreme</w:t>
      </w:r>
      <w:r w:rsidRPr="00627E5F">
        <w:rPr>
          <w:sz w:val="16"/>
        </w:rPr>
        <w:t xml:space="preserve"> supporters.20 </w:t>
      </w:r>
      <w:r w:rsidRPr="00627E5F">
        <w:rPr>
          <w:rStyle w:val="StyleUnderline"/>
        </w:rPr>
        <w:t>Beyond these supporters, a nuclear attack affects the</w:t>
      </w:r>
      <w:r w:rsidRPr="00627E5F">
        <w:rPr>
          <w:sz w:val="16"/>
        </w:rPr>
        <w:t xml:space="preserve"> </w:t>
      </w:r>
      <w:r w:rsidRPr="006F08FA">
        <w:rPr>
          <w:rStyle w:val="Emphasis"/>
          <w:highlight w:val="cyan"/>
        </w:rPr>
        <w:t>internal dynamics</w:t>
      </w:r>
      <w:r w:rsidRPr="00627E5F">
        <w:rPr>
          <w:sz w:val="16"/>
        </w:rPr>
        <w:t xml:space="preserve"> </w:t>
      </w:r>
      <w:r w:rsidRPr="00627E5F">
        <w:rPr>
          <w:rStyle w:val="StyleUnderline"/>
        </w:rPr>
        <w:t xml:space="preserve">of the terrorist organization in multiple ways. There </w:t>
      </w:r>
      <w:r w:rsidRPr="006F08FA">
        <w:rPr>
          <w:rStyle w:val="StyleUnderline"/>
          <w:highlight w:val="cyan"/>
        </w:rPr>
        <w:t xml:space="preserve">could be </w:t>
      </w:r>
      <w:r w:rsidRPr="006F08FA">
        <w:rPr>
          <w:rStyle w:val="Emphasis"/>
          <w:highlight w:val="cyan"/>
        </w:rPr>
        <w:t>divisiveness</w:t>
      </w:r>
      <w:r w:rsidRPr="00627E5F">
        <w:rPr>
          <w:sz w:val="16"/>
        </w:rPr>
        <w:t xml:space="preserve"> </w:t>
      </w:r>
      <w:r w:rsidRPr="00627E5F">
        <w:rPr>
          <w:rStyle w:val="StyleUnderline"/>
        </w:rPr>
        <w:t>regarding</w:t>
      </w:r>
      <w:r w:rsidRPr="00627E5F">
        <w:rPr>
          <w:sz w:val="16"/>
        </w:rPr>
        <w:t xml:space="preserve"> the most </w:t>
      </w:r>
      <w:r w:rsidRPr="00627E5F">
        <w:rPr>
          <w:rStyle w:val="StyleUnderline"/>
        </w:rPr>
        <w:t>effective</w:t>
      </w:r>
      <w:r w:rsidRPr="00627E5F">
        <w:rPr>
          <w:sz w:val="16"/>
        </w:rPr>
        <w:t xml:space="preserve"> </w:t>
      </w:r>
      <w:r w:rsidRPr="00627E5F">
        <w:rPr>
          <w:rStyle w:val="Emphasis"/>
        </w:rPr>
        <w:t>use</w:t>
      </w:r>
      <w:r w:rsidRPr="00627E5F">
        <w:rPr>
          <w:sz w:val="16"/>
        </w:rPr>
        <w:t xml:space="preserve"> of the weapon. This would be </w:t>
      </w:r>
      <w:r w:rsidRPr="00627E5F">
        <w:rPr>
          <w:rStyle w:val="StyleUnderline"/>
        </w:rPr>
        <w:t>magnified by the scale of the opportunities and perceived opportunity costs. Such debates</w:t>
      </w:r>
      <w:r w:rsidRPr="00627E5F">
        <w:rPr>
          <w:sz w:val="16"/>
        </w:rPr>
        <w:t xml:space="preserve"> have the potential to </w:t>
      </w:r>
      <w:r w:rsidRPr="006F08FA">
        <w:rPr>
          <w:rStyle w:val="Emphasis"/>
          <w:highlight w:val="cyan"/>
        </w:rPr>
        <w:t>splinter the organization</w:t>
      </w:r>
      <w:r w:rsidRPr="00627E5F">
        <w:rPr>
          <w:sz w:val="16"/>
        </w:rPr>
        <w:t xml:space="preserve"> as a whole (Cronin 2009, 100–02). Factional conflict in terrorist organizations appears frequently over questions of goals and tactics (Crenshaw 1981; Chai 1993). </w:t>
      </w:r>
      <w:r w:rsidRPr="00627E5F">
        <w:rPr>
          <w:rStyle w:val="StyleUnderline"/>
        </w:rPr>
        <w:t xml:space="preserve">A decision to attack with a nuclear weapon risks considerable </w:t>
      </w:r>
      <w:r w:rsidRPr="00627E5F">
        <w:rPr>
          <w:rStyle w:val="Emphasis"/>
        </w:rPr>
        <w:t>internal alienation</w:t>
      </w:r>
      <w:r w:rsidRPr="00627E5F">
        <w:rPr>
          <w:sz w:val="16"/>
        </w:rPr>
        <w:t xml:space="preserve"> </w:t>
      </w:r>
      <w:r w:rsidRPr="00627E5F">
        <w:rPr>
          <w:rStyle w:val="StyleUnderline"/>
        </w:rPr>
        <w:t xml:space="preserve">over a variety of issues—targeting decisions, method of attack, campaign goals, potential deaths of supporters, and the domestic and international response </w:t>
      </w:r>
      <w:r w:rsidRPr="00627E5F">
        <w:rPr>
          <w:sz w:val="16"/>
        </w:rPr>
        <w:t xml:space="preserve">(Mathew and </w:t>
      </w:r>
      <w:proofErr w:type="spellStart"/>
      <w:r w:rsidRPr="00627E5F">
        <w:rPr>
          <w:sz w:val="16"/>
        </w:rPr>
        <w:t>Shambaugh</w:t>
      </w:r>
      <w:proofErr w:type="spellEnd"/>
      <w:r w:rsidRPr="00627E5F">
        <w:rPr>
          <w:sz w:val="16"/>
        </w:rPr>
        <w:t xml:space="preserve"> 2005, 621–22). Finally, a nuclear attack would exponentially raise the threat to each individual who composes the extended organization. </w:t>
      </w:r>
      <w:r w:rsidRPr="006F08FA">
        <w:rPr>
          <w:rStyle w:val="StyleUnderline"/>
          <w:highlight w:val="cyan"/>
        </w:rPr>
        <w:t>Post</w:t>
      </w:r>
      <w:r w:rsidRPr="00627E5F">
        <w:rPr>
          <w:rStyle w:val="StyleUnderline"/>
        </w:rPr>
        <w:t xml:space="preserve">-nuclear </w:t>
      </w:r>
      <w:r w:rsidRPr="006F08FA">
        <w:rPr>
          <w:rStyle w:val="StyleUnderline"/>
          <w:highlight w:val="cyan"/>
        </w:rPr>
        <w:t>attack</w:t>
      </w:r>
      <w:r w:rsidRPr="00627E5F">
        <w:rPr>
          <w:rStyle w:val="StyleUnderline"/>
        </w:rPr>
        <w:t>, the greatest strengths of a terrorist organization—its lack of material territory, economy, or overt institutions and reliance on individuals—could turn into its greatest</w:t>
      </w:r>
      <w:r w:rsidRPr="00627E5F">
        <w:rPr>
          <w:sz w:val="16"/>
        </w:rPr>
        <w:t xml:space="preserve"> </w:t>
      </w:r>
      <w:r w:rsidRPr="00627E5F">
        <w:rPr>
          <w:rStyle w:val="Emphasis"/>
        </w:rPr>
        <w:t>weaknesses</w:t>
      </w:r>
      <w:r w:rsidRPr="00627E5F">
        <w:rPr>
          <w:sz w:val="16"/>
        </w:rPr>
        <w:t xml:space="preserve"> (</w:t>
      </w:r>
      <w:proofErr w:type="spellStart"/>
      <w:r w:rsidRPr="00627E5F">
        <w:rPr>
          <w:sz w:val="16"/>
        </w:rPr>
        <w:t>Eilstrup-Sangiovanni</w:t>
      </w:r>
      <w:proofErr w:type="spellEnd"/>
      <w:r w:rsidRPr="00627E5F">
        <w:rPr>
          <w:sz w:val="16"/>
        </w:rPr>
        <w:t xml:space="preserve"> and Jones 2008). </w:t>
      </w:r>
      <w:r w:rsidRPr="00627E5F">
        <w:rPr>
          <w:rStyle w:val="StyleUnderline"/>
        </w:rPr>
        <w:t xml:space="preserve">Currently, a wealthy financier found to have ties to a terrorist group would be </w:t>
      </w:r>
      <w:r w:rsidRPr="00627E5F">
        <w:rPr>
          <w:rStyle w:val="Emphasis"/>
        </w:rPr>
        <w:t>monitored</w:t>
      </w:r>
      <w:r w:rsidRPr="00627E5F">
        <w:rPr>
          <w:sz w:val="16"/>
        </w:rPr>
        <w:t xml:space="preserve"> for intelligence, arrested, and brought up on criminal charges. </w:t>
      </w:r>
      <w:r w:rsidRPr="00627E5F">
        <w:rPr>
          <w:rStyle w:val="StyleUnderline"/>
        </w:rPr>
        <w:t xml:space="preserve">Post-nuclear attack, the consequences would be </w:t>
      </w:r>
      <w:r w:rsidRPr="00627E5F">
        <w:rPr>
          <w:rStyle w:val="Emphasis"/>
        </w:rPr>
        <w:t>immediate</w:t>
      </w:r>
      <w:r w:rsidRPr="00627E5F">
        <w:rPr>
          <w:sz w:val="16"/>
        </w:rPr>
        <w:t xml:space="preserve"> </w:t>
      </w:r>
      <w:r w:rsidRPr="00627E5F">
        <w:rPr>
          <w:rStyle w:val="StyleUnderline"/>
        </w:rPr>
        <w:t>and</w:t>
      </w:r>
      <w:r w:rsidRPr="00627E5F">
        <w:rPr>
          <w:sz w:val="16"/>
        </w:rPr>
        <w:t xml:space="preserve"> </w:t>
      </w:r>
      <w:r w:rsidRPr="00627E5F">
        <w:rPr>
          <w:rStyle w:val="Emphasis"/>
        </w:rPr>
        <w:t>rather worse</w:t>
      </w:r>
      <w:r w:rsidRPr="00627E5F">
        <w:rPr>
          <w:sz w:val="16"/>
        </w:rPr>
        <w:t xml:space="preserve">. </w:t>
      </w:r>
      <w:r w:rsidRPr="00627E5F">
        <w:rPr>
          <w:rStyle w:val="StyleUnderline"/>
        </w:rPr>
        <w:t xml:space="preserve">Externally, in a world post-nuclear attack, </w:t>
      </w:r>
      <w:r w:rsidRPr="006F08FA">
        <w:rPr>
          <w:rStyle w:val="StyleUnderline"/>
          <w:highlight w:val="cyan"/>
        </w:rPr>
        <w:t xml:space="preserve">international </w:t>
      </w:r>
      <w:r w:rsidRPr="006F08FA">
        <w:rPr>
          <w:rStyle w:val="Emphasis"/>
          <w:highlight w:val="cyan"/>
        </w:rPr>
        <w:t>coop</w:t>
      </w:r>
      <w:r w:rsidRPr="00627E5F">
        <w:rPr>
          <w:sz w:val="16"/>
        </w:rPr>
        <w:t xml:space="preserve">eration </w:t>
      </w:r>
      <w:r w:rsidRPr="006F08FA">
        <w:rPr>
          <w:rStyle w:val="StyleUnderline"/>
          <w:highlight w:val="cyan"/>
        </w:rPr>
        <w:t>would be</w:t>
      </w:r>
      <w:r w:rsidRPr="006F08FA">
        <w:rPr>
          <w:sz w:val="16"/>
          <w:highlight w:val="cyan"/>
        </w:rPr>
        <w:t xml:space="preserve"> </w:t>
      </w:r>
      <w:r w:rsidRPr="006F08FA">
        <w:rPr>
          <w:rStyle w:val="Emphasis"/>
          <w:highlight w:val="cyan"/>
        </w:rPr>
        <w:t>instant and deep</w:t>
      </w:r>
      <w:r w:rsidRPr="00627E5F">
        <w:rPr>
          <w:sz w:val="16"/>
        </w:rPr>
        <w:t xml:space="preserve">. One of the only international treaties to even define a terrorist in international law post-2001 has been the Nuclear Terrorism Convention (Edwards 2005). </w:t>
      </w:r>
      <w:r w:rsidRPr="00627E5F">
        <w:rPr>
          <w:rStyle w:val="StyleUnderline"/>
        </w:rPr>
        <w:t>A nuclear attack would be far outside the norm of international politics</w:t>
      </w:r>
      <w:r w:rsidRPr="00627E5F">
        <w:rPr>
          <w:sz w:val="16"/>
        </w:rPr>
        <w:t>.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w:t>
      </w:r>
      <w:proofErr w:type="spellStart"/>
      <w:r w:rsidRPr="00627E5F">
        <w:rPr>
          <w:sz w:val="16"/>
        </w:rPr>
        <w:t>Korteweg</w:t>
      </w:r>
      <w:proofErr w:type="spellEnd"/>
      <w:r w:rsidRPr="00627E5F">
        <w:rPr>
          <w:sz w:val="16"/>
        </w:rPr>
        <w:t xml:space="preserve"> 2008). Post-nuclear attack, these host states face an enormous incentive to find the actors responsible before the target state does. After an attack, regimes would find it difficult to claim that they “didn’t know” or “couldn’t stop them.” Claims of corruption or ineffective institutions would be unlikely to find much sympathy. Faced with potential organizational extinction itself, a host state/government will likely be much less committed to the survival of the terrorist group. This is likely to vary significantly from how they might otherwise behave after a more conventional attack. For these states, there would be a real fear of “Talibanization” and ruthless attempts at regime change post-attack. </w:t>
      </w:r>
      <w:r w:rsidRPr="00627E5F">
        <w:rPr>
          <w:rStyle w:val="StyleUnderline"/>
        </w:rPr>
        <w:t>From the perspective of the group, it would know that it could be facing a unified international community and the removal of tacit state support. It would take a</w:t>
      </w:r>
      <w:r w:rsidRPr="00627E5F">
        <w:rPr>
          <w:sz w:val="16"/>
        </w:rPr>
        <w:t xml:space="preserve"> </w:t>
      </w:r>
      <w:r w:rsidRPr="00627E5F">
        <w:rPr>
          <w:rStyle w:val="Emphasis"/>
        </w:rPr>
        <w:t>particularly confident leadership</w:t>
      </w:r>
      <w:r w:rsidRPr="00627E5F">
        <w:rPr>
          <w:sz w:val="16"/>
        </w:rPr>
        <w:t xml:space="preserve"> </w:t>
      </w:r>
      <w:r w:rsidRPr="00627E5F">
        <w:rPr>
          <w:rStyle w:val="StyleUnderline"/>
        </w:rPr>
        <w:t>to presume it could continue to function post-attack without massive disruptions. Most</w:t>
      </w:r>
      <w:r w:rsidRPr="00627E5F">
        <w:rPr>
          <w:sz w:val="16"/>
        </w:rPr>
        <w:t xml:space="preserve"> strategic </w:t>
      </w:r>
      <w:r w:rsidRPr="00627E5F">
        <w:rPr>
          <w:rStyle w:val="StyleUnderline"/>
        </w:rPr>
        <w:t xml:space="preserve">actors are </w:t>
      </w:r>
      <w:r w:rsidRPr="00627E5F">
        <w:rPr>
          <w:rStyle w:val="Emphasis"/>
        </w:rPr>
        <w:t>risk-averse</w:t>
      </w:r>
      <w:r w:rsidRPr="00627E5F">
        <w:rPr>
          <w:sz w:val="16"/>
        </w:rPr>
        <w:t xml:space="preserve"> </w:t>
      </w:r>
      <w:r w:rsidRPr="00627E5F">
        <w:rPr>
          <w:rStyle w:val="StyleUnderline"/>
        </w:rPr>
        <w:t>when facing the potential of</w:t>
      </w:r>
      <w:r w:rsidRPr="00627E5F">
        <w:rPr>
          <w:sz w:val="16"/>
        </w:rPr>
        <w:t xml:space="preserve"> </w:t>
      </w:r>
      <w:r w:rsidRPr="00627E5F">
        <w:rPr>
          <w:rStyle w:val="Emphasis"/>
        </w:rPr>
        <w:t>complete elimination</w:t>
      </w:r>
      <w:r w:rsidRPr="00627E5F">
        <w:rPr>
          <w:rStyle w:val="StyleUnderline"/>
        </w:rPr>
        <w:t>. There is little reason to believe</w:t>
      </w:r>
      <w:r w:rsidRPr="00627E5F">
        <w:rPr>
          <w:sz w:val="16"/>
        </w:rPr>
        <w:t xml:space="preserve"> </w:t>
      </w:r>
      <w:r w:rsidRPr="00627E5F">
        <w:rPr>
          <w:rStyle w:val="Emphasis"/>
        </w:rPr>
        <w:t>terrorist</w:t>
      </w:r>
      <w:r w:rsidRPr="00627E5F">
        <w:rPr>
          <w:sz w:val="16"/>
        </w:rPr>
        <w:t xml:space="preserve"> group</w:t>
      </w:r>
      <w:r w:rsidRPr="00627E5F">
        <w:rPr>
          <w:rStyle w:val="Emphasis"/>
        </w:rPr>
        <w:t>s</w:t>
      </w:r>
      <w:r w:rsidRPr="00627E5F">
        <w:rPr>
          <w:sz w:val="16"/>
        </w:rPr>
        <w:t xml:space="preserve"> </w:t>
      </w:r>
      <w:r w:rsidRPr="00627E5F">
        <w:rPr>
          <w:rStyle w:val="StyleUnderline"/>
        </w:rPr>
        <w:t>would act any differently.</w:t>
      </w:r>
    </w:p>
    <w:p w14:paraId="3C8EB2DF" w14:textId="77777777" w:rsidR="00636570" w:rsidRPr="00627E5F" w:rsidRDefault="00636570" w:rsidP="00636570">
      <w:pPr>
        <w:pStyle w:val="Heading3"/>
      </w:pPr>
      <w:r w:rsidRPr="00627E5F">
        <w:t xml:space="preserve">AT: Nuclear Terror---No </w:t>
      </w:r>
      <w:proofErr w:type="spellStart"/>
      <w:r w:rsidRPr="00627E5F">
        <w:t>Acquistion</w:t>
      </w:r>
      <w:proofErr w:type="spellEnd"/>
    </w:p>
    <w:p w14:paraId="4970E9FB" w14:textId="77777777" w:rsidR="00636570" w:rsidRPr="00627E5F" w:rsidRDefault="00636570" w:rsidP="00BA01CF">
      <w:pPr>
        <w:pStyle w:val="Heading4"/>
      </w:pPr>
      <w:r w:rsidRPr="00627E5F">
        <w:t xml:space="preserve">No evidence of a risk. </w:t>
      </w:r>
    </w:p>
    <w:p w14:paraId="0BCD1B47" w14:textId="77777777" w:rsidR="00636570" w:rsidRPr="00627E5F" w:rsidRDefault="00636570" w:rsidP="00636570">
      <w:r w:rsidRPr="00627E5F">
        <w:t xml:space="preserve">Antonia </w:t>
      </w:r>
      <w:r w:rsidRPr="00627E5F">
        <w:rPr>
          <w:b/>
        </w:rPr>
        <w:t>Ward 18</w:t>
      </w:r>
      <w:r w:rsidRPr="00627E5F">
        <w:t xml:space="preserve">. Analyst on the </w:t>
      </w:r>
      <w:proofErr w:type="spellStart"/>
      <w:r w:rsidRPr="00627E5F">
        <w:t>Defence</w:t>
      </w:r>
      <w:proofErr w:type="spellEnd"/>
      <w:r w:rsidRPr="00627E5F">
        <w:t>, Security, and Infrastructure team at RAND Europe. 7-27-2018. "Is Nuclear Terrorism Distracting Attention from More Realistic Threats?." RAND. https://www.rand.org/blog/2018/07/is-the-threat-of-nuclear-terrorism-distracting-attention.html</w:t>
      </w:r>
    </w:p>
    <w:p w14:paraId="569C2525" w14:textId="77777777" w:rsidR="00636570" w:rsidRPr="00627E5F" w:rsidRDefault="00636570" w:rsidP="00636570">
      <w:pPr>
        <w:rPr>
          <w:rStyle w:val="StyleUnderline"/>
        </w:rPr>
      </w:pPr>
      <w:r w:rsidRPr="00627E5F">
        <w:rPr>
          <w:sz w:val="16"/>
        </w:rPr>
        <w:t xml:space="preserve">Despite Obama's remarks in 2016 and these two incidents, experts and officials contest the viability of the nuclear terrorism threat. Dr </w:t>
      </w:r>
      <w:proofErr w:type="spellStart"/>
      <w:r w:rsidRPr="00627E5F">
        <w:rPr>
          <w:sz w:val="16"/>
        </w:rPr>
        <w:t>Beyza</w:t>
      </w:r>
      <w:proofErr w:type="spellEnd"/>
      <w:r w:rsidRPr="00627E5F">
        <w:rPr>
          <w:sz w:val="16"/>
        </w:rPr>
        <w:t xml:space="preserve"> </w:t>
      </w:r>
      <w:proofErr w:type="spellStart"/>
      <w:r w:rsidRPr="00627E5F">
        <w:rPr>
          <w:sz w:val="16"/>
        </w:rPr>
        <w:t>Unal</w:t>
      </w:r>
      <w:proofErr w:type="spellEnd"/>
      <w:r w:rsidRPr="00627E5F">
        <w:rPr>
          <w:sz w:val="16"/>
        </w:rPr>
        <w:t xml:space="preserve">, a research fellow in nuclear policy at think tank Chatham House, argued </w:t>
      </w:r>
      <w:r w:rsidRPr="006F08FA">
        <w:rPr>
          <w:rStyle w:val="StyleUnderline"/>
          <w:highlight w:val="cyan"/>
        </w:rPr>
        <w:t>there is</w:t>
      </w:r>
      <w:r w:rsidRPr="00627E5F">
        <w:rPr>
          <w:rStyle w:val="StyleUnderline"/>
        </w:rPr>
        <w:t xml:space="preserve"> currently</w:t>
      </w:r>
      <w:r w:rsidRPr="00627E5F">
        <w:rPr>
          <w:sz w:val="16"/>
        </w:rPr>
        <w:t xml:space="preserve"> </w:t>
      </w:r>
      <w:r w:rsidRPr="006F08FA">
        <w:rPr>
          <w:rStyle w:val="Emphasis"/>
          <w:highlight w:val="cyan"/>
        </w:rPr>
        <w:t>no ev</w:t>
      </w:r>
      <w:r w:rsidRPr="00627E5F">
        <w:rPr>
          <w:rStyle w:val="StyleUnderline"/>
        </w:rPr>
        <w:t xml:space="preserve">idence that </w:t>
      </w:r>
      <w:r w:rsidRPr="006F08FA">
        <w:rPr>
          <w:rStyle w:val="Emphasis"/>
          <w:highlight w:val="cyan"/>
        </w:rPr>
        <w:t>terrorist</w:t>
      </w:r>
      <w:r w:rsidRPr="00627E5F">
        <w:rPr>
          <w:rStyle w:val="StyleUnderline"/>
        </w:rPr>
        <w:t xml:space="preserve"> group</w:t>
      </w:r>
      <w:r w:rsidRPr="006F08FA">
        <w:rPr>
          <w:rStyle w:val="Emphasis"/>
          <w:highlight w:val="cyan"/>
        </w:rPr>
        <w:t>s</w:t>
      </w:r>
      <w:r w:rsidRPr="006F08FA">
        <w:rPr>
          <w:rStyle w:val="StyleUnderline"/>
          <w:highlight w:val="cyan"/>
        </w:rPr>
        <w:t xml:space="preserve"> could build a </w:t>
      </w:r>
      <w:r w:rsidRPr="006F08FA">
        <w:rPr>
          <w:rStyle w:val="Emphasis"/>
          <w:highlight w:val="cyan"/>
        </w:rPr>
        <w:t>nuc</w:t>
      </w:r>
      <w:r w:rsidRPr="00627E5F">
        <w:rPr>
          <w:rStyle w:val="StyleUnderline"/>
        </w:rPr>
        <w:t>lear weapon</w:t>
      </w:r>
      <w:r w:rsidRPr="00627E5F">
        <w:rPr>
          <w:sz w:val="16"/>
        </w:rPr>
        <w:t xml:space="preserve">. Similarly, a report by the Council on Foreign Relations in 2006 emphasized how </w:t>
      </w:r>
      <w:r w:rsidRPr="00627E5F">
        <w:rPr>
          <w:rStyle w:val="StyleUnderline"/>
        </w:rPr>
        <w:t>building a nuclear bomb is</w:t>
      </w:r>
      <w:r w:rsidRPr="00627E5F">
        <w:rPr>
          <w:sz w:val="16"/>
        </w:rPr>
        <w:t xml:space="preserve"> a </w:t>
      </w:r>
      <w:r w:rsidRPr="006F08FA">
        <w:rPr>
          <w:rStyle w:val="StyleUnderline"/>
          <w:highlight w:val="cyan"/>
        </w:rPr>
        <w:t>difficult</w:t>
      </w:r>
      <w:r w:rsidRPr="00627E5F">
        <w:rPr>
          <w:sz w:val="16"/>
        </w:rPr>
        <w:t xml:space="preserve"> task </w:t>
      </w:r>
      <w:r w:rsidRPr="006F08FA">
        <w:rPr>
          <w:rStyle w:val="StyleUnderline"/>
          <w:highlight w:val="cyan"/>
        </w:rPr>
        <w:t>for</w:t>
      </w:r>
      <w:r w:rsidRPr="006F08FA">
        <w:rPr>
          <w:sz w:val="16"/>
          <w:highlight w:val="cyan"/>
        </w:rPr>
        <w:t xml:space="preserve"> </w:t>
      </w:r>
      <w:r w:rsidRPr="006F08FA">
        <w:rPr>
          <w:rStyle w:val="Emphasis"/>
          <w:highlight w:val="cyan"/>
        </w:rPr>
        <w:t>states</w:t>
      </w:r>
      <w:r w:rsidRPr="006F08FA">
        <w:rPr>
          <w:rStyle w:val="StyleUnderline"/>
          <w:highlight w:val="cyan"/>
        </w:rPr>
        <w:t>, let alone</w:t>
      </w:r>
      <w:r w:rsidRPr="006F08FA">
        <w:rPr>
          <w:sz w:val="16"/>
          <w:highlight w:val="cyan"/>
        </w:rPr>
        <w:t xml:space="preserve"> </w:t>
      </w:r>
      <w:r w:rsidRPr="006F08FA">
        <w:rPr>
          <w:rStyle w:val="Emphasis"/>
          <w:highlight w:val="cyan"/>
        </w:rPr>
        <w:t>terrorists</w:t>
      </w:r>
      <w:r w:rsidRPr="00627E5F">
        <w:rPr>
          <w:sz w:val="16"/>
        </w:rPr>
        <w:t xml:space="preserve">. This is </w:t>
      </w:r>
      <w:r w:rsidRPr="00627E5F">
        <w:rPr>
          <w:rStyle w:val="StyleUnderline"/>
        </w:rPr>
        <w:t xml:space="preserve">because of the </w:t>
      </w:r>
      <w:r w:rsidRPr="006F08FA">
        <w:rPr>
          <w:rStyle w:val="StyleUnderline"/>
          <w:highlight w:val="cyan"/>
        </w:rPr>
        <w:t>issues</w:t>
      </w:r>
      <w:r w:rsidRPr="00627E5F">
        <w:rPr>
          <w:rStyle w:val="StyleUnderline"/>
        </w:rPr>
        <w:t xml:space="preserve"> involved in</w:t>
      </w:r>
      <w:r w:rsidRPr="00627E5F">
        <w:rPr>
          <w:sz w:val="16"/>
        </w:rPr>
        <w:t xml:space="preserve"> </w:t>
      </w:r>
      <w:r w:rsidRPr="006F08FA">
        <w:rPr>
          <w:rStyle w:val="Emphasis"/>
          <w:highlight w:val="cyan"/>
        </w:rPr>
        <w:t>accessing uranium</w:t>
      </w:r>
      <w:r w:rsidRPr="00627E5F">
        <w:rPr>
          <w:sz w:val="16"/>
        </w:rPr>
        <w:t xml:space="preserve"> </w:t>
      </w:r>
      <w:r w:rsidRPr="00627E5F">
        <w:rPr>
          <w:rStyle w:val="StyleUnderline"/>
        </w:rPr>
        <w:t xml:space="preserve">and creating </w:t>
      </w:r>
      <w:r w:rsidRPr="006F08FA">
        <w:rPr>
          <w:rStyle w:val="StyleUnderline"/>
          <w:highlight w:val="cyan"/>
        </w:rPr>
        <w:t>and maintaining it</w:t>
      </w:r>
      <w:r w:rsidRPr="00627E5F">
        <w:rPr>
          <w:rStyle w:val="StyleUnderline"/>
        </w:rPr>
        <w:t xml:space="preserve"> at the</w:t>
      </w:r>
      <w:r w:rsidRPr="00627E5F">
        <w:rPr>
          <w:sz w:val="16"/>
        </w:rPr>
        <w:t xml:space="preserve"> </w:t>
      </w:r>
      <w:r w:rsidRPr="00627E5F">
        <w:rPr>
          <w:rStyle w:val="Emphasis"/>
        </w:rPr>
        <w:t>correct grade</w:t>
      </w:r>
      <w:r w:rsidRPr="00627E5F">
        <w:rPr>
          <w:sz w:val="16"/>
        </w:rPr>
        <w:t xml:space="preserve"> (enriched uranium). While nuclear terrorism is a concern, </w:t>
      </w:r>
      <w:r w:rsidRPr="006F08FA">
        <w:rPr>
          <w:rStyle w:val="StyleUnderline"/>
          <w:highlight w:val="cyan"/>
        </w:rPr>
        <w:t>the</w:t>
      </w:r>
      <w:r w:rsidRPr="006F08FA">
        <w:rPr>
          <w:sz w:val="16"/>
          <w:highlight w:val="cyan"/>
        </w:rPr>
        <w:t xml:space="preserve"> </w:t>
      </w:r>
      <w:r w:rsidRPr="006F08FA">
        <w:rPr>
          <w:rStyle w:val="Emphasis"/>
          <w:highlight w:val="cyan"/>
        </w:rPr>
        <w:t>majority</w:t>
      </w:r>
      <w:r w:rsidRPr="00627E5F">
        <w:rPr>
          <w:sz w:val="16"/>
        </w:rPr>
        <w:t xml:space="preserve"> </w:t>
      </w:r>
      <w:r w:rsidRPr="00627E5F">
        <w:rPr>
          <w:rStyle w:val="StyleUnderline"/>
        </w:rPr>
        <w:t xml:space="preserve">of terrorist attacks </w:t>
      </w:r>
      <w:r w:rsidRPr="006F08FA">
        <w:rPr>
          <w:rStyle w:val="StyleUnderline"/>
          <w:highlight w:val="cyan"/>
        </w:rPr>
        <w:t>are</w:t>
      </w:r>
      <w:r w:rsidRPr="00627E5F">
        <w:rPr>
          <w:rStyle w:val="StyleUnderline"/>
        </w:rPr>
        <w:t xml:space="preserve"> conducted with</w:t>
      </w:r>
      <w:r w:rsidRPr="00627E5F">
        <w:rPr>
          <w:sz w:val="16"/>
        </w:rPr>
        <w:t xml:space="preserve"> </w:t>
      </w:r>
      <w:r w:rsidRPr="006F08FA">
        <w:rPr>
          <w:rStyle w:val="Emphasis"/>
          <w:highlight w:val="cyan"/>
        </w:rPr>
        <w:t>conventional</w:t>
      </w:r>
      <w:r w:rsidRPr="00627E5F">
        <w:rPr>
          <w:sz w:val="16"/>
        </w:rPr>
        <w:t xml:space="preserve"> </w:t>
      </w:r>
      <w:r w:rsidRPr="00627E5F">
        <w:rPr>
          <w:rStyle w:val="StyleUnderline"/>
        </w:rPr>
        <w:t>explosives.</w:t>
      </w:r>
      <w:r w:rsidRPr="00627E5F">
        <w:rPr>
          <w:sz w:val="16"/>
        </w:rPr>
        <w:t xml:space="preserve"> The 2017 Europol Terrorism Situation and Trend Report states that 40 percent of terrorist attacks used explosives. </w:t>
      </w:r>
      <w:r w:rsidRPr="00627E5F">
        <w:rPr>
          <w:rStyle w:val="StyleUnderline"/>
        </w:rPr>
        <w:t>These</w:t>
      </w:r>
      <w:r w:rsidRPr="00627E5F">
        <w:rPr>
          <w:sz w:val="16"/>
        </w:rPr>
        <w:t xml:space="preserve"> explosives </w:t>
      </w:r>
      <w:r w:rsidRPr="00627E5F">
        <w:rPr>
          <w:rStyle w:val="StyleUnderline"/>
        </w:rPr>
        <w:t>originate from a wide variety of countries across the world</w:t>
      </w:r>
      <w:r w:rsidRPr="00627E5F">
        <w:rPr>
          <w:sz w:val="16"/>
        </w:rPr>
        <w:t xml:space="preserve">.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 </w:t>
      </w:r>
      <w:r w:rsidRPr="00627E5F">
        <w:rPr>
          <w:rStyle w:val="StyleUnderline"/>
        </w:rPr>
        <w:t xml:space="preserve">A </w:t>
      </w:r>
      <w:r w:rsidRPr="006F08FA">
        <w:rPr>
          <w:rStyle w:val="StyleUnderline"/>
          <w:highlight w:val="cyan"/>
        </w:rPr>
        <w:t>nuclear</w:t>
      </w:r>
      <w:r w:rsidRPr="00627E5F">
        <w:rPr>
          <w:rStyle w:val="StyleUnderline"/>
        </w:rPr>
        <w:t xml:space="preserve"> terrorist attack would have grave consequences, but it </w:t>
      </w:r>
      <w:r w:rsidRPr="006F08FA">
        <w:rPr>
          <w:rStyle w:val="StyleUnderline"/>
          <w:highlight w:val="cyan"/>
        </w:rPr>
        <w:t>is</w:t>
      </w:r>
      <w:r w:rsidRPr="00627E5F">
        <w:rPr>
          <w:rStyle w:val="StyleUnderline"/>
        </w:rPr>
        <w:t xml:space="preserve"> currently </w:t>
      </w:r>
      <w:r w:rsidRPr="006F08FA">
        <w:rPr>
          <w:rStyle w:val="Emphasis"/>
          <w:highlight w:val="cyan"/>
        </w:rPr>
        <w:t>not a realistic or viable threat</w:t>
      </w:r>
      <w:r w:rsidRPr="00627E5F">
        <w:rPr>
          <w:sz w:val="16"/>
        </w:rPr>
        <w:t xml:space="preserve"> </w:t>
      </w:r>
      <w:r w:rsidRPr="00627E5F">
        <w:rPr>
          <w:rStyle w:val="StyleUnderline"/>
        </w:rPr>
        <w:t xml:space="preserve">given that it would require a level of sophistication from terrorists that has not yet been witnessed. The </w:t>
      </w:r>
      <w:r w:rsidRPr="00627E5F">
        <w:rPr>
          <w:rStyle w:val="Emphasis"/>
        </w:rPr>
        <w:t>recent focus</w:t>
      </w:r>
      <w:r w:rsidRPr="00627E5F">
        <w:rPr>
          <w:sz w:val="16"/>
        </w:rPr>
        <w:t xml:space="preserve"> </w:t>
      </w:r>
      <w:r w:rsidRPr="00627E5F">
        <w:rPr>
          <w:rStyle w:val="StyleUnderline"/>
        </w:rPr>
        <w:t>of terrorist groups has been on</w:t>
      </w:r>
      <w:r w:rsidRPr="00627E5F">
        <w:rPr>
          <w:sz w:val="16"/>
        </w:rPr>
        <w:t xml:space="preserve"> </w:t>
      </w:r>
      <w:r w:rsidRPr="00627E5F">
        <w:rPr>
          <w:rStyle w:val="Emphasis"/>
        </w:rPr>
        <w:t>simplistic strikes</w:t>
      </w:r>
      <w:r w:rsidRPr="00627E5F">
        <w:rPr>
          <w:rStyle w:val="StyleUnderline"/>
        </w:rPr>
        <w:t>, such as knife and vehicular attacks</w:t>
      </w:r>
      <w:r w:rsidRPr="00627E5F">
        <w:rPr>
          <w:sz w:val="16"/>
        </w:rPr>
        <w:t xml:space="preserve">. If countries are concerned about nuclear terrorism, the best way to mitigate this risk could be to tighten security at civilian and government nuclear sites. But </w:t>
      </w:r>
      <w:r w:rsidRPr="00627E5F">
        <w:rPr>
          <w:rStyle w:val="StyleUnderline"/>
        </w:rPr>
        <w:t>governments would be better off focusing their efforts on combatting the spread and use of conventional weapons.</w:t>
      </w:r>
    </w:p>
    <w:p w14:paraId="3F49D8AE" w14:textId="77777777" w:rsidR="00636570" w:rsidRPr="00627E5F" w:rsidRDefault="00636570" w:rsidP="00BA01CF">
      <w:pPr>
        <w:pStyle w:val="Heading4"/>
      </w:pPr>
      <w:r w:rsidRPr="00627E5F">
        <w:t xml:space="preserve">Residual foreign intel operations make it prohibitively challenging. </w:t>
      </w:r>
    </w:p>
    <w:p w14:paraId="0F0A55B1" w14:textId="77777777" w:rsidR="00636570" w:rsidRPr="00627E5F" w:rsidRDefault="00636570" w:rsidP="00636570">
      <w:r w:rsidRPr="00627E5F">
        <w:t xml:space="preserve">Steven </w:t>
      </w:r>
      <w:r w:rsidRPr="00627E5F">
        <w:rPr>
          <w:b/>
        </w:rPr>
        <w:t>Pinker 18</w:t>
      </w:r>
      <w:r w:rsidRPr="00627E5F">
        <w:t>. Johnstone Family Professor in the Department of Psychology at Harvard University. 2018. “CHAPTER 19 EXISTENTIAL THREATS.” Enlightenment Now: The Case for Reason, Science, Humanism, and Progress, Viking, an imprint of Penguin Random House LLC.</w:t>
      </w:r>
    </w:p>
    <w:p w14:paraId="1A862FE9" w14:textId="77777777" w:rsidR="00636570" w:rsidRPr="00627E5F" w:rsidRDefault="00636570" w:rsidP="00636570">
      <w:r w:rsidRPr="00627E5F">
        <w:rPr>
          <w:sz w:val="16"/>
        </w:rPr>
        <w:t xml:space="preserve">Tremulous </w:t>
      </w:r>
      <w:r w:rsidRPr="006F08FA">
        <w:rPr>
          <w:rStyle w:val="Emphasis"/>
          <w:highlight w:val="cyan"/>
        </w:rPr>
        <w:t>speculation</w:t>
      </w:r>
      <w:r w:rsidRPr="00627E5F">
        <w:rPr>
          <w:rStyle w:val="StyleUnderline"/>
        </w:rPr>
        <w:t xml:space="preserve">s </w:t>
      </w:r>
      <w:r w:rsidRPr="006F08FA">
        <w:rPr>
          <w:rStyle w:val="StyleUnderline"/>
          <w:highlight w:val="cyan"/>
        </w:rPr>
        <w:t>about</w:t>
      </w:r>
      <w:r w:rsidRPr="00627E5F">
        <w:rPr>
          <w:rStyle w:val="StyleUnderline"/>
        </w:rPr>
        <w:t xml:space="preserve"> terrorists </w:t>
      </w:r>
      <w:r w:rsidRPr="006F08FA">
        <w:rPr>
          <w:rStyle w:val="StyleUnderline"/>
          <w:highlight w:val="cyan"/>
        </w:rPr>
        <w:t xml:space="preserve">stealing a </w:t>
      </w:r>
      <w:r w:rsidRPr="006F08FA">
        <w:rPr>
          <w:rStyle w:val="Emphasis"/>
          <w:highlight w:val="cyan"/>
        </w:rPr>
        <w:t>nuc</w:t>
      </w:r>
      <w:r w:rsidRPr="00627E5F">
        <w:rPr>
          <w:rStyle w:val="StyleUnderline"/>
        </w:rPr>
        <w:t xml:space="preserve">lear weapon </w:t>
      </w:r>
      <w:r w:rsidRPr="006F08FA">
        <w:rPr>
          <w:rStyle w:val="StyleUnderline"/>
          <w:highlight w:val="cyan"/>
        </w:rPr>
        <w:t>or building one</w:t>
      </w:r>
      <w:r w:rsidRPr="00627E5F">
        <w:rPr>
          <w:rStyle w:val="StyleUnderline"/>
        </w:rPr>
        <w:t xml:space="preserve"> in their garage and smuggling it into the country in a suitcase or shipping container </w:t>
      </w:r>
      <w:r w:rsidRPr="006F08FA">
        <w:rPr>
          <w:rStyle w:val="StyleUnderline"/>
          <w:highlight w:val="cyan"/>
        </w:rPr>
        <w:t>have</w:t>
      </w:r>
      <w:r w:rsidRPr="00627E5F">
        <w:rPr>
          <w:rStyle w:val="StyleUnderline"/>
        </w:rPr>
        <w:t xml:space="preserve"> also </w:t>
      </w:r>
      <w:r w:rsidRPr="006F08FA">
        <w:rPr>
          <w:rStyle w:val="StyleUnderline"/>
          <w:highlight w:val="cyan"/>
        </w:rPr>
        <w:t xml:space="preserve">been </w:t>
      </w:r>
      <w:r w:rsidRPr="006F08FA">
        <w:rPr>
          <w:rStyle w:val="Emphasis"/>
          <w:highlight w:val="cyan"/>
        </w:rPr>
        <w:t>scrutinized</w:t>
      </w:r>
      <w:r w:rsidRPr="00627E5F">
        <w:rPr>
          <w:rStyle w:val="StyleUnderline"/>
        </w:rPr>
        <w:t xml:space="preserve"> by </w:t>
      </w:r>
      <w:r w:rsidRPr="00627E5F">
        <w:rPr>
          <w:rStyle w:val="Emphasis"/>
        </w:rPr>
        <w:t>cooler heads</w:t>
      </w:r>
      <w:r w:rsidRPr="00627E5F">
        <w:rPr>
          <w:sz w:val="16"/>
        </w:rPr>
        <w:t xml:space="preserve">, including Michael Levi in On Nuclear Terrorism, John Mueller in Atomic Obsession and Overblown, Richard Muller in Physics for Future Presidents, and Richard Rhodes in Twilight of the Bombs. Joining them is the statesman Gareth Evans, an authority on nuclear proliferation and disarmament, who in 2015 delivered the </w:t>
      </w:r>
      <w:proofErr w:type="spellStart"/>
      <w:r w:rsidRPr="00627E5F">
        <w:rPr>
          <w:sz w:val="16"/>
        </w:rPr>
        <w:t>seventiethanniversary</w:t>
      </w:r>
      <w:proofErr w:type="spellEnd"/>
      <w:r w:rsidRPr="00627E5F">
        <w:rPr>
          <w:sz w:val="16"/>
        </w:rPr>
        <w:t xml:space="preserve"> keynote lecture at the Annual Clock Symposium of the Bulletin of the Atomic Scientists entitled “Restoring Reason to the Nuclear Debate.” At the risk of sounding complacent—and I am not—I have to say that [</w:t>
      </w:r>
      <w:r w:rsidRPr="00627E5F">
        <w:rPr>
          <w:rStyle w:val="StyleUnderline"/>
        </w:rPr>
        <w:t xml:space="preserve">nuclear </w:t>
      </w:r>
      <w:r w:rsidRPr="006F08FA">
        <w:rPr>
          <w:rStyle w:val="Emphasis"/>
          <w:highlight w:val="cyan"/>
        </w:rPr>
        <w:t>security</w:t>
      </w:r>
      <w:r w:rsidRPr="00627E5F">
        <w:rPr>
          <w:sz w:val="16"/>
        </w:rPr>
        <w:t xml:space="preserve">], too, </w:t>
      </w:r>
      <w:r w:rsidRPr="006F08FA">
        <w:rPr>
          <w:rStyle w:val="StyleUnderline"/>
          <w:highlight w:val="cyan"/>
        </w:rPr>
        <w:t>would benefit by being</w:t>
      </w:r>
      <w:r w:rsidRPr="00627E5F">
        <w:rPr>
          <w:rStyle w:val="StyleUnderline"/>
        </w:rPr>
        <w:t xml:space="preserve"> conducted a little </w:t>
      </w:r>
      <w:r w:rsidRPr="006F08FA">
        <w:rPr>
          <w:rStyle w:val="StyleUnderline"/>
          <w:highlight w:val="cyan"/>
        </w:rPr>
        <w:t>less</w:t>
      </w:r>
      <w:r w:rsidRPr="006F08FA">
        <w:rPr>
          <w:sz w:val="16"/>
          <w:highlight w:val="cyan"/>
        </w:rPr>
        <w:t xml:space="preserve"> </w:t>
      </w:r>
      <w:r w:rsidRPr="006F08FA">
        <w:rPr>
          <w:rStyle w:val="Emphasis"/>
          <w:highlight w:val="cyan"/>
        </w:rPr>
        <w:t>emotional</w:t>
      </w:r>
      <w:r w:rsidRPr="00627E5F">
        <w:rPr>
          <w:rStyle w:val="StyleUnderline"/>
        </w:rPr>
        <w:t>ly</w:t>
      </w:r>
      <w:r w:rsidRPr="00627E5F">
        <w:rPr>
          <w:sz w:val="16"/>
        </w:rPr>
        <w:t xml:space="preserve">, and a little more calmly and rationally, than has tended to be the case. </w:t>
      </w:r>
      <w:r w:rsidRPr="006F08FA">
        <w:rPr>
          <w:rStyle w:val="StyleUnderline"/>
          <w:highlight w:val="cyan"/>
        </w:rPr>
        <w:t>While</w:t>
      </w:r>
      <w:r w:rsidRPr="00627E5F">
        <w:rPr>
          <w:rStyle w:val="StyleUnderline"/>
        </w:rPr>
        <w:t xml:space="preserve"> the </w:t>
      </w:r>
      <w:r w:rsidRPr="00627E5F">
        <w:rPr>
          <w:rStyle w:val="Emphasis"/>
        </w:rPr>
        <w:t xml:space="preserve">engineering </w:t>
      </w:r>
      <w:r w:rsidRPr="006F08FA">
        <w:rPr>
          <w:rStyle w:val="Emphasis"/>
          <w:highlight w:val="cyan"/>
        </w:rPr>
        <w:t>know-how</w:t>
      </w:r>
      <w:r w:rsidRPr="00627E5F">
        <w:rPr>
          <w:rStyle w:val="StyleUnderline"/>
        </w:rPr>
        <w:t xml:space="preserve"> required to build a basic fission device like the Hiroshima or Nagasaki bomb </w:t>
      </w:r>
      <w:r w:rsidRPr="006F08FA">
        <w:rPr>
          <w:rStyle w:val="StyleUnderline"/>
          <w:highlight w:val="cyan"/>
        </w:rPr>
        <w:t>is</w:t>
      </w:r>
      <w:r w:rsidRPr="00627E5F">
        <w:rPr>
          <w:rStyle w:val="StyleUnderline"/>
        </w:rPr>
        <w:t xml:space="preserve"> readily </w:t>
      </w:r>
      <w:r w:rsidRPr="006F08FA">
        <w:rPr>
          <w:rStyle w:val="Emphasis"/>
          <w:highlight w:val="cyan"/>
        </w:rPr>
        <w:t>available</w:t>
      </w:r>
      <w:r w:rsidRPr="00627E5F">
        <w:rPr>
          <w:rStyle w:val="StyleUnderline"/>
        </w:rPr>
        <w:t xml:space="preserve">, </w:t>
      </w:r>
      <w:r w:rsidRPr="006F08FA">
        <w:rPr>
          <w:rStyle w:val="Emphasis"/>
          <w:highlight w:val="cyan"/>
        </w:rPr>
        <w:t>h</w:t>
      </w:r>
      <w:r w:rsidRPr="00627E5F">
        <w:rPr>
          <w:rStyle w:val="StyleUnderline"/>
        </w:rPr>
        <w:t xml:space="preserve">ighly </w:t>
      </w:r>
      <w:r w:rsidRPr="006F08FA">
        <w:rPr>
          <w:rStyle w:val="Emphasis"/>
          <w:highlight w:val="cyan"/>
        </w:rPr>
        <w:t>e</w:t>
      </w:r>
      <w:r w:rsidRPr="00627E5F">
        <w:rPr>
          <w:rStyle w:val="StyleUnderline"/>
        </w:rPr>
        <w:t xml:space="preserve">nriched </w:t>
      </w:r>
      <w:r w:rsidRPr="006F08FA">
        <w:rPr>
          <w:rStyle w:val="Emphasis"/>
          <w:highlight w:val="cyan"/>
        </w:rPr>
        <w:t>u</w:t>
      </w:r>
      <w:r w:rsidRPr="00627E5F">
        <w:rPr>
          <w:rStyle w:val="StyleUnderline"/>
        </w:rPr>
        <w:t xml:space="preserve">ranium </w:t>
      </w:r>
      <w:r w:rsidRPr="006F08FA">
        <w:rPr>
          <w:rStyle w:val="StyleUnderline"/>
          <w:highlight w:val="cyan"/>
        </w:rPr>
        <w:t>and</w:t>
      </w:r>
      <w:r w:rsidRPr="00627E5F">
        <w:rPr>
          <w:rStyle w:val="StyleUnderline"/>
        </w:rPr>
        <w:t xml:space="preserve"> weapons-grade </w:t>
      </w:r>
      <w:r w:rsidRPr="006F08FA">
        <w:rPr>
          <w:rStyle w:val="Emphasis"/>
          <w:highlight w:val="cyan"/>
        </w:rPr>
        <w:t>plutonium</w:t>
      </w:r>
      <w:r w:rsidRPr="006F08FA">
        <w:rPr>
          <w:rStyle w:val="StyleUnderline"/>
          <w:highlight w:val="cyan"/>
        </w:rPr>
        <w:t xml:space="preserve"> are </w:t>
      </w:r>
      <w:r w:rsidRPr="006F08FA">
        <w:rPr>
          <w:rStyle w:val="Emphasis"/>
          <w:highlight w:val="cyan"/>
        </w:rPr>
        <w:t>not</w:t>
      </w:r>
      <w:r w:rsidRPr="00627E5F">
        <w:rPr>
          <w:rStyle w:val="Emphasis"/>
        </w:rPr>
        <w:t xml:space="preserve"> at all easily </w:t>
      </w:r>
      <w:r w:rsidRPr="006F08FA">
        <w:rPr>
          <w:rStyle w:val="Emphasis"/>
          <w:highlight w:val="cyan"/>
        </w:rPr>
        <w:t>accessible</w:t>
      </w:r>
      <w:r w:rsidRPr="00627E5F">
        <w:rPr>
          <w:rStyle w:val="Emphasis"/>
        </w:rPr>
        <w:t xml:space="preserve">, and </w:t>
      </w:r>
      <w:r w:rsidRPr="006F08FA">
        <w:rPr>
          <w:rStyle w:val="Emphasis"/>
          <w:highlight w:val="cyan"/>
        </w:rPr>
        <w:t>to assemble</w:t>
      </w:r>
      <w:r w:rsidRPr="00627E5F">
        <w:rPr>
          <w:rStyle w:val="Emphasis"/>
        </w:rPr>
        <w:t xml:space="preserve"> and maintain—</w:t>
      </w:r>
      <w:r w:rsidRPr="006F08FA">
        <w:rPr>
          <w:rStyle w:val="Emphasis"/>
          <w:highlight w:val="cyan"/>
        </w:rPr>
        <w:t>for a long period, out of sight of</w:t>
      </w:r>
      <w:r w:rsidRPr="00627E5F">
        <w:rPr>
          <w:rStyle w:val="Emphasis"/>
        </w:rPr>
        <w:t xml:space="preserve"> the huge </w:t>
      </w:r>
      <w:r w:rsidRPr="006F08FA">
        <w:rPr>
          <w:rStyle w:val="Emphasis"/>
          <w:highlight w:val="cyan"/>
        </w:rPr>
        <w:t>intel</w:t>
      </w:r>
      <w:r w:rsidRPr="00627E5F">
        <w:rPr>
          <w:rStyle w:val="StyleUnderline"/>
        </w:rPr>
        <w:t xml:space="preserve">ligence </w:t>
      </w:r>
      <w:r w:rsidRPr="006F08FA">
        <w:rPr>
          <w:rStyle w:val="Emphasis"/>
          <w:highlight w:val="cyan"/>
        </w:rPr>
        <w:t>and law enforcement</w:t>
      </w:r>
      <w:r w:rsidRPr="00627E5F">
        <w:rPr>
          <w:rStyle w:val="Emphasis"/>
        </w:rPr>
        <w:t xml:space="preserve"> resources that are now being </w:t>
      </w:r>
      <w:r w:rsidRPr="006F08FA">
        <w:rPr>
          <w:rStyle w:val="Emphasis"/>
          <w:highlight w:val="cyan"/>
        </w:rPr>
        <w:t>devoted to this threat</w:t>
      </w:r>
      <w:r w:rsidRPr="00627E5F">
        <w:rPr>
          <w:rStyle w:val="Emphasis"/>
        </w:rPr>
        <w:t xml:space="preserve"> worldwide</w:t>
      </w:r>
      <w:r w:rsidRPr="00627E5F">
        <w:rPr>
          <w:rStyle w:val="StyleUnderline"/>
        </w:rPr>
        <w:t xml:space="preserve">—the team of criminal operatives, scientists and engineers necessary to acquire the components of, build and deliver such a weapon </w:t>
      </w:r>
      <w:r w:rsidRPr="006F08FA">
        <w:rPr>
          <w:rStyle w:val="StyleUnderline"/>
          <w:highlight w:val="cyan"/>
        </w:rPr>
        <w:t>would be</w:t>
      </w:r>
      <w:r w:rsidRPr="00627E5F">
        <w:rPr>
          <w:rStyle w:val="StyleUnderline"/>
        </w:rPr>
        <w:t xml:space="preserve"> a </w:t>
      </w:r>
      <w:r w:rsidRPr="006F08FA">
        <w:rPr>
          <w:rStyle w:val="Emphasis"/>
          <w:highlight w:val="cyan"/>
        </w:rPr>
        <w:t>formidably difficult</w:t>
      </w:r>
      <w:r w:rsidRPr="00627E5F">
        <w:rPr>
          <w:rStyle w:val="Emphasis"/>
        </w:rPr>
        <w:t xml:space="preserve"> undertaking</w:t>
      </w:r>
      <w:r w:rsidRPr="00627E5F">
        <w:rPr>
          <w:sz w:val="16"/>
        </w:rPr>
        <w:t>.98</w:t>
      </w:r>
    </w:p>
    <w:p w14:paraId="28E8B17F" w14:textId="77777777" w:rsidR="00636570" w:rsidRPr="00627E5F" w:rsidRDefault="00636570" w:rsidP="00BA01CF">
      <w:pPr>
        <w:pStyle w:val="Heading4"/>
      </w:pPr>
      <w:r w:rsidRPr="00627E5F">
        <w:t xml:space="preserve">Too many steps, each derails. </w:t>
      </w:r>
    </w:p>
    <w:p w14:paraId="01EE234B" w14:textId="77777777" w:rsidR="00636570" w:rsidRPr="00627E5F" w:rsidRDefault="00636570" w:rsidP="00636570">
      <w:r w:rsidRPr="00627E5F">
        <w:t xml:space="preserve">Gary </w:t>
      </w:r>
      <w:r w:rsidRPr="00627E5F">
        <w:rPr>
          <w:b/>
        </w:rPr>
        <w:t>Ackerman 18</w:t>
      </w:r>
      <w:r w:rsidRPr="00627E5F">
        <w:t>. Associate Professor with the College of Emergency Preparedness, Homeland Security and Cybersecurity at SUNY Albany. 04/27/2018. “Chemical, Biological, Radiological, and Nuclear (CBRN) Terrorism.” Routledge Handbook of Terrorism and Counterterrorism, Routledge.</w:t>
      </w:r>
    </w:p>
    <w:p w14:paraId="27CC92AB" w14:textId="77777777" w:rsidR="00636570" w:rsidRPr="00627E5F" w:rsidRDefault="00636570" w:rsidP="00636570">
      <w:pPr>
        <w:rPr>
          <w:rStyle w:val="StyleUnderline"/>
        </w:rPr>
      </w:pPr>
      <w:r w:rsidRPr="00627E5F">
        <w:rPr>
          <w:sz w:val="16"/>
        </w:rPr>
        <w:t xml:space="preserve">There are various routes by which terrorists might acquire CBRN weapons capability. The first of these involves the </w:t>
      </w:r>
      <w:r w:rsidRPr="00627E5F">
        <w:rPr>
          <w:rStyle w:val="StyleUnderline"/>
        </w:rPr>
        <w:t xml:space="preserve">terrorists </w:t>
      </w:r>
      <w:r w:rsidRPr="006F08FA">
        <w:rPr>
          <w:rStyle w:val="StyleUnderline"/>
          <w:highlight w:val="cyan"/>
        </w:rPr>
        <w:t>being</w:t>
      </w:r>
      <w:r w:rsidRPr="006F08FA">
        <w:rPr>
          <w:sz w:val="16"/>
          <w:highlight w:val="cyan"/>
        </w:rPr>
        <w:t xml:space="preserve"> </w:t>
      </w:r>
      <w:r w:rsidRPr="006F08FA">
        <w:rPr>
          <w:rStyle w:val="Emphasis"/>
          <w:highlight w:val="cyan"/>
        </w:rPr>
        <w:t>given</w:t>
      </w:r>
      <w:r w:rsidRPr="00627E5F">
        <w:rPr>
          <w:rStyle w:val="Emphasis"/>
        </w:rPr>
        <w:t xml:space="preserve"> ready-made </w:t>
      </w:r>
      <w:r w:rsidRPr="006F08FA">
        <w:rPr>
          <w:rStyle w:val="Emphasis"/>
          <w:highlight w:val="cyan"/>
        </w:rPr>
        <w:t>weapons</w:t>
      </w:r>
      <w:r w:rsidRPr="00627E5F">
        <w:rPr>
          <w:sz w:val="16"/>
        </w:rPr>
        <w:t xml:space="preserve"> by an outside party, such as a state sponsor, rogue elements within a state’s military complex or even an allied terrorist group that already possesses them. While this route is the least technically sophisticated, it </w:t>
      </w:r>
      <w:r w:rsidRPr="006F08FA">
        <w:rPr>
          <w:rStyle w:val="StyleUnderline"/>
          <w:highlight w:val="cyan"/>
        </w:rPr>
        <w:t>requires</w:t>
      </w:r>
      <w:r w:rsidRPr="00627E5F">
        <w:rPr>
          <w:rStyle w:val="StyleUnderline"/>
        </w:rPr>
        <w:t xml:space="preserve"> the </w:t>
      </w:r>
      <w:r w:rsidRPr="006F08FA">
        <w:rPr>
          <w:rStyle w:val="StyleUnderline"/>
          <w:highlight w:val="cyan"/>
        </w:rPr>
        <w:t xml:space="preserve">collaboration of </w:t>
      </w:r>
      <w:r w:rsidRPr="006F08FA">
        <w:rPr>
          <w:rStyle w:val="Emphasis"/>
          <w:highlight w:val="cyan"/>
        </w:rPr>
        <w:t>existing possessors</w:t>
      </w:r>
      <w:r w:rsidRPr="00627E5F">
        <w:rPr>
          <w:rStyle w:val="StyleUnderline"/>
        </w:rPr>
        <w:t xml:space="preserve"> of these weapons, and there are a variety of reasons - ranging from </w:t>
      </w:r>
      <w:r w:rsidRPr="006F08FA">
        <w:rPr>
          <w:rStyle w:val="StyleUnderline"/>
          <w:highlight w:val="cyan"/>
        </w:rPr>
        <w:t>fears of</w:t>
      </w:r>
      <w:r w:rsidRPr="00627E5F">
        <w:rPr>
          <w:rStyle w:val="StyleUnderline"/>
        </w:rPr>
        <w:t xml:space="preserve"> a</w:t>
      </w:r>
      <w:r w:rsidRPr="00627E5F">
        <w:rPr>
          <w:sz w:val="16"/>
        </w:rPr>
        <w:t xml:space="preserve"> </w:t>
      </w:r>
      <w:r w:rsidRPr="006F08FA">
        <w:rPr>
          <w:rStyle w:val="Emphasis"/>
          <w:highlight w:val="cyan"/>
        </w:rPr>
        <w:t>loss of control</w:t>
      </w:r>
      <w:r w:rsidRPr="00627E5F">
        <w:rPr>
          <w:sz w:val="16"/>
        </w:rPr>
        <w:t xml:space="preserve"> over the weapons </w:t>
      </w:r>
      <w:r w:rsidRPr="006F08FA">
        <w:rPr>
          <w:rStyle w:val="StyleUnderline"/>
          <w:highlight w:val="cyan"/>
        </w:rPr>
        <w:t>to</w:t>
      </w:r>
      <w:r w:rsidRPr="00627E5F">
        <w:rPr>
          <w:rStyle w:val="StyleUnderline"/>
        </w:rPr>
        <w:t xml:space="preserve"> potentially devastating</w:t>
      </w:r>
      <w:r w:rsidRPr="00627E5F">
        <w:rPr>
          <w:sz w:val="16"/>
        </w:rPr>
        <w:t xml:space="preserve"> </w:t>
      </w:r>
      <w:r w:rsidRPr="006F08FA">
        <w:rPr>
          <w:rStyle w:val="Emphasis"/>
          <w:highlight w:val="cyan"/>
        </w:rPr>
        <w:t>retribution</w:t>
      </w:r>
      <w:r w:rsidRPr="00627E5F">
        <w:rPr>
          <w:sz w:val="16"/>
        </w:rPr>
        <w:t xml:space="preserve"> from the prospective target government - </w:t>
      </w:r>
      <w:r w:rsidRPr="00627E5F">
        <w:rPr>
          <w:rStyle w:val="StyleUnderline"/>
        </w:rPr>
        <w:t xml:space="preserve">that in most cases </w:t>
      </w:r>
      <w:r w:rsidRPr="006F08FA">
        <w:rPr>
          <w:rStyle w:val="StyleUnderline"/>
          <w:highlight w:val="cyan"/>
        </w:rPr>
        <w:t>will</w:t>
      </w:r>
      <w:r w:rsidRPr="00627E5F">
        <w:rPr>
          <w:rStyle w:val="StyleUnderline"/>
        </w:rPr>
        <w:t xml:space="preserve"> act to </w:t>
      </w:r>
      <w:r w:rsidRPr="006F08FA">
        <w:rPr>
          <w:rStyle w:val="Emphasis"/>
          <w:highlight w:val="cyan"/>
        </w:rPr>
        <w:t>dissuade</w:t>
      </w:r>
      <w:r w:rsidRPr="00627E5F">
        <w:rPr>
          <w:rStyle w:val="StyleUnderline"/>
        </w:rPr>
        <w:t xml:space="preserve"> the original owners </w:t>
      </w:r>
      <w:r w:rsidRPr="006F08FA">
        <w:rPr>
          <w:rStyle w:val="StyleUnderline"/>
          <w:highlight w:val="cyan"/>
        </w:rPr>
        <w:t>from transferring</w:t>
      </w:r>
      <w:r w:rsidRPr="00627E5F">
        <w:rPr>
          <w:rStyle w:val="StyleUnderline"/>
        </w:rPr>
        <w:t xml:space="preserve"> their </w:t>
      </w:r>
      <w:r w:rsidRPr="006F08FA">
        <w:rPr>
          <w:rStyle w:val="StyleUnderline"/>
          <w:highlight w:val="cyan"/>
        </w:rPr>
        <w:t>arsenals</w:t>
      </w:r>
      <w:r w:rsidRPr="00627E5F">
        <w:rPr>
          <w:sz w:val="16"/>
        </w:rPr>
        <w:t xml:space="preserve">. The second route involves theft of a weapon from existing stores. This relies on the terrorists’ tradecraft and existing conventional capabilities, with the quality required and the attendant risks increasing in proportion to the scarcity, security and hazard potential of the desired weapon. The third route involves buying a weapon from a seller, presumably some type of black market arms dealer. </w:t>
      </w:r>
      <w:r w:rsidRPr="006F08FA">
        <w:rPr>
          <w:rStyle w:val="StyleUnderline"/>
          <w:highlight w:val="cyan"/>
        </w:rPr>
        <w:t>There is</w:t>
      </w:r>
      <w:r w:rsidRPr="00627E5F">
        <w:rPr>
          <w:rStyle w:val="StyleUnderline"/>
        </w:rPr>
        <w:t xml:space="preserve"> </w:t>
      </w:r>
      <w:r w:rsidRPr="00627E5F">
        <w:rPr>
          <w:rStyle w:val="Emphasis"/>
        </w:rPr>
        <w:t xml:space="preserve">considerable </w:t>
      </w:r>
      <w:r w:rsidRPr="006F08FA">
        <w:rPr>
          <w:rStyle w:val="Emphasis"/>
          <w:highlight w:val="cyan"/>
        </w:rPr>
        <w:t>doubt</w:t>
      </w:r>
      <w:r w:rsidRPr="00627E5F">
        <w:rPr>
          <w:sz w:val="16"/>
        </w:rPr>
        <w:t xml:space="preserve"> </w:t>
      </w:r>
      <w:r w:rsidRPr="00627E5F">
        <w:rPr>
          <w:rStyle w:val="StyleUnderline"/>
        </w:rPr>
        <w:t xml:space="preserve">over </w:t>
      </w:r>
      <w:r w:rsidRPr="006F08FA">
        <w:rPr>
          <w:rStyle w:val="StyleUnderline"/>
          <w:highlight w:val="cyan"/>
        </w:rPr>
        <w:t>whether</w:t>
      </w:r>
      <w:r w:rsidRPr="00627E5F">
        <w:rPr>
          <w:sz w:val="16"/>
        </w:rPr>
        <w:t xml:space="preserve"> such </w:t>
      </w:r>
      <w:r w:rsidRPr="006F08FA">
        <w:rPr>
          <w:rStyle w:val="StyleUnderline"/>
          <w:highlight w:val="cyan"/>
        </w:rPr>
        <w:t>markets for CBRN</w:t>
      </w:r>
      <w:r w:rsidRPr="00627E5F">
        <w:rPr>
          <w:rStyle w:val="StyleUnderline"/>
        </w:rPr>
        <w:t xml:space="preserve"> weapons </w:t>
      </w:r>
      <w:r w:rsidRPr="006F08FA">
        <w:rPr>
          <w:rStyle w:val="Emphasis"/>
          <w:highlight w:val="cyan"/>
        </w:rPr>
        <w:t>actually exist</w:t>
      </w:r>
      <w:r w:rsidRPr="006F08FA">
        <w:rPr>
          <w:rStyle w:val="StyleUnderline"/>
          <w:highlight w:val="cyan"/>
        </w:rPr>
        <w:t>, but</w:t>
      </w:r>
      <w:r w:rsidRPr="00627E5F">
        <w:rPr>
          <w:rStyle w:val="StyleUnderline"/>
        </w:rPr>
        <w:t xml:space="preserve">, even </w:t>
      </w:r>
      <w:r w:rsidRPr="006F08FA">
        <w:rPr>
          <w:rStyle w:val="StyleUnderline"/>
          <w:highlight w:val="cyan"/>
        </w:rPr>
        <w:t>if they do</w:t>
      </w:r>
      <w:r w:rsidRPr="00627E5F">
        <w:rPr>
          <w:rStyle w:val="StyleUnderline"/>
        </w:rPr>
        <w:t xml:space="preserve">, such </w:t>
      </w:r>
      <w:r w:rsidRPr="006F08FA">
        <w:rPr>
          <w:rStyle w:val="StyleUnderline"/>
          <w:highlight w:val="cyan"/>
        </w:rPr>
        <w:t>a transaction</w:t>
      </w:r>
      <w:r w:rsidRPr="00627E5F">
        <w:rPr>
          <w:rStyle w:val="StyleUnderline"/>
        </w:rPr>
        <w:t xml:space="preserve"> would </w:t>
      </w:r>
      <w:r w:rsidRPr="006F08FA">
        <w:rPr>
          <w:rStyle w:val="StyleUnderline"/>
          <w:highlight w:val="cyan"/>
        </w:rPr>
        <w:t>entail</w:t>
      </w:r>
      <w:r w:rsidRPr="006F08FA">
        <w:rPr>
          <w:sz w:val="16"/>
          <w:highlight w:val="cyan"/>
        </w:rPr>
        <w:t xml:space="preserve"> </w:t>
      </w:r>
      <w:r w:rsidRPr="006F08FA">
        <w:rPr>
          <w:rStyle w:val="Emphasis"/>
          <w:highlight w:val="cyan"/>
        </w:rPr>
        <w:t>significant risks</w:t>
      </w:r>
      <w:r w:rsidRPr="00627E5F">
        <w:rPr>
          <w:sz w:val="16"/>
        </w:rPr>
        <w:t xml:space="preserve"> </w:t>
      </w:r>
      <w:r w:rsidRPr="00627E5F">
        <w:rPr>
          <w:rStyle w:val="StyleUnderline"/>
        </w:rPr>
        <w:t xml:space="preserve">for the organization, either </w:t>
      </w:r>
      <w:r w:rsidRPr="006F08FA">
        <w:rPr>
          <w:rStyle w:val="StyleUnderline"/>
          <w:highlight w:val="cyan"/>
        </w:rPr>
        <w:t>of being</w:t>
      </w:r>
      <w:r w:rsidRPr="006F08FA">
        <w:rPr>
          <w:sz w:val="16"/>
          <w:highlight w:val="cyan"/>
        </w:rPr>
        <w:t xml:space="preserve"> </w:t>
      </w:r>
      <w:r w:rsidRPr="006F08FA">
        <w:rPr>
          <w:rStyle w:val="Emphasis"/>
          <w:highlight w:val="cyan"/>
        </w:rPr>
        <w:t>duped</w:t>
      </w:r>
      <w:r w:rsidRPr="00627E5F">
        <w:rPr>
          <w:sz w:val="16"/>
        </w:rPr>
        <w:t xml:space="preserve"> </w:t>
      </w:r>
      <w:r w:rsidRPr="00627E5F">
        <w:rPr>
          <w:rStyle w:val="StyleUnderline"/>
        </w:rPr>
        <w:t>by</w:t>
      </w:r>
      <w:r w:rsidRPr="00627E5F">
        <w:rPr>
          <w:sz w:val="16"/>
        </w:rPr>
        <w:t xml:space="preserve"> </w:t>
      </w:r>
      <w:r w:rsidRPr="00627E5F">
        <w:rPr>
          <w:rStyle w:val="Emphasis"/>
        </w:rPr>
        <w:t>swindlers</w:t>
      </w:r>
      <w:r w:rsidRPr="00627E5F">
        <w:rPr>
          <w:sz w:val="16"/>
        </w:rPr>
        <w:t xml:space="preserve"> peddling fake weapons (</w:t>
      </w:r>
      <w:r w:rsidRPr="00627E5F">
        <w:rPr>
          <w:rStyle w:val="StyleUnderline"/>
        </w:rPr>
        <w:t>as Al-Qaeda</w:t>
      </w:r>
      <w:r w:rsidRPr="00627E5F">
        <w:rPr>
          <w:sz w:val="16"/>
        </w:rPr>
        <w:t xml:space="preserve"> apparently </w:t>
      </w:r>
      <w:r w:rsidRPr="00627E5F">
        <w:rPr>
          <w:rStyle w:val="StyleUnderline"/>
        </w:rPr>
        <w:t>was with respect to their attempts to purchase highly enriched uranium</w:t>
      </w:r>
      <w:r w:rsidRPr="00627E5F">
        <w:rPr>
          <w:sz w:val="16"/>
        </w:rPr>
        <w:t xml:space="preserve"> (Hodge 2010)) </w:t>
      </w:r>
      <w:r w:rsidRPr="006F08FA">
        <w:rPr>
          <w:rStyle w:val="StyleUnderline"/>
          <w:highlight w:val="cyan"/>
        </w:rPr>
        <w:t>or</w:t>
      </w:r>
      <w:r w:rsidRPr="00627E5F">
        <w:rPr>
          <w:rStyle w:val="StyleUnderline"/>
        </w:rPr>
        <w:t xml:space="preserve"> of being </w:t>
      </w:r>
      <w:r w:rsidRPr="006F08FA">
        <w:rPr>
          <w:rStyle w:val="StyleUnderline"/>
          <w:highlight w:val="cyan"/>
        </w:rPr>
        <w:t>caught</w:t>
      </w:r>
      <w:r w:rsidRPr="00627E5F">
        <w:rPr>
          <w:rStyle w:val="StyleUnderline"/>
        </w:rPr>
        <w:t xml:space="preserve"> up </w:t>
      </w:r>
      <w:r w:rsidRPr="006F08FA">
        <w:rPr>
          <w:rStyle w:val="StyleUnderline"/>
          <w:highlight w:val="cyan"/>
        </w:rPr>
        <w:t>in a</w:t>
      </w:r>
      <w:r w:rsidRPr="006F08FA">
        <w:rPr>
          <w:sz w:val="16"/>
          <w:highlight w:val="cyan"/>
        </w:rPr>
        <w:t xml:space="preserve"> </w:t>
      </w:r>
      <w:r w:rsidRPr="006F08FA">
        <w:rPr>
          <w:rStyle w:val="Emphasis"/>
          <w:highlight w:val="cyan"/>
        </w:rPr>
        <w:t>“sting”</w:t>
      </w:r>
      <w:r w:rsidRPr="00627E5F">
        <w:rPr>
          <w:rStyle w:val="Emphasis"/>
        </w:rPr>
        <w:t xml:space="preserve"> operation</w:t>
      </w:r>
      <w:r w:rsidRPr="00627E5F">
        <w:rPr>
          <w:sz w:val="16"/>
        </w:rPr>
        <w:t xml:space="preserve"> </w:t>
      </w:r>
      <w:r w:rsidRPr="00627E5F">
        <w:rPr>
          <w:rStyle w:val="StyleUnderline"/>
        </w:rPr>
        <w:t>devised by security forces</w:t>
      </w:r>
      <w:r w:rsidRPr="00627E5F">
        <w:rPr>
          <w:sz w:val="16"/>
        </w:rPr>
        <w:t xml:space="preserve">. </w:t>
      </w:r>
      <w:r w:rsidRPr="00627E5F">
        <w:rPr>
          <w:rStyle w:val="StyleUnderline"/>
        </w:rPr>
        <w:t>The final mechanism of CBRN weapons acquisition is</w:t>
      </w:r>
      <w:r w:rsidRPr="00627E5F">
        <w:rPr>
          <w:sz w:val="16"/>
        </w:rPr>
        <w:t xml:space="preserve"> the </w:t>
      </w:r>
      <w:r w:rsidRPr="00627E5F">
        <w:rPr>
          <w:rStyle w:val="Emphasis"/>
        </w:rPr>
        <w:t>production</w:t>
      </w:r>
      <w:r w:rsidRPr="00627E5F">
        <w:rPr>
          <w:sz w:val="16"/>
        </w:rPr>
        <w:t xml:space="preserve"> of a weapon by the terrorist organization itself. At least for chemical and biological weapons, this has historically been the most common acquisition route (Ackerman and Binder 2012). Remembering that a CBRN agent consists of both the harm agent and an effective delivery system, internal production requires not only acquiring the raw materials (such as seed cultures for pathogens or fissile material for nuclear weapons), but also the component parts of a delivery package. To obtain these materials, terrorists could follow one of the three routes described above, except that security and cost are likely to be lower than in the case of the corresponding prefabricated weapon type. Al</w:t>
      </w:r>
      <w:r w:rsidRPr="00627E5F">
        <w:rPr>
          <w:rStyle w:val="StyleUnderline"/>
        </w:rPr>
        <w:t>though most global nonprolif</w:t>
      </w:r>
      <w:r w:rsidRPr="00627E5F">
        <w:rPr>
          <w:sz w:val="16"/>
        </w:rPr>
        <w:t xml:space="preserve">eration </w:t>
      </w:r>
      <w:r w:rsidRPr="00627E5F">
        <w:rPr>
          <w:rStyle w:val="StyleUnderline"/>
        </w:rPr>
        <w:t>efforts were designed to prevent states from obtaining WMD, some efforts have been made to reorient these towards keeping CBRN weapons and weapons-suitable materials out of the hands of non-state actors</w:t>
      </w:r>
      <w:r w:rsidRPr="00627E5F">
        <w:rPr>
          <w:sz w:val="16"/>
        </w:rPr>
        <w:t xml:space="preserve"> like terrorists (such as United Nations Security Council Resolution 1540). There is also a patchwork of national laws and regional initiatives focused specifically on the issue, although neither domestic nor international efforts are sufficiently robust so as to completely preclude terrorists from obtaining dangerous CBRN materials. </w:t>
      </w:r>
      <w:r w:rsidRPr="00627E5F">
        <w:rPr>
          <w:rStyle w:val="StyleUnderline"/>
        </w:rPr>
        <w:t xml:space="preserve">Assuming that the requisite raw materials have been acquired, </w:t>
      </w:r>
      <w:r w:rsidRPr="006F08FA">
        <w:rPr>
          <w:rStyle w:val="StyleUnderline"/>
          <w:highlight w:val="cyan"/>
        </w:rPr>
        <w:t>terrorists</w:t>
      </w:r>
      <w:r w:rsidRPr="00627E5F">
        <w:rPr>
          <w:rStyle w:val="StyleUnderline"/>
        </w:rPr>
        <w:t xml:space="preserve"> engaging in production of a weapon </w:t>
      </w:r>
      <w:r w:rsidRPr="006F08FA">
        <w:rPr>
          <w:rStyle w:val="StyleUnderline"/>
          <w:highlight w:val="cyan"/>
        </w:rPr>
        <w:t xml:space="preserve">still need to </w:t>
      </w:r>
      <w:r w:rsidRPr="006F08FA">
        <w:rPr>
          <w:rStyle w:val="Emphasis"/>
          <w:highlight w:val="cyan"/>
        </w:rPr>
        <w:t>obtain</w:t>
      </w:r>
      <w:r w:rsidRPr="00627E5F">
        <w:rPr>
          <w:rStyle w:val="StyleUnderline"/>
        </w:rPr>
        <w:t xml:space="preserve"> any relevant</w:t>
      </w:r>
      <w:r w:rsidRPr="00627E5F">
        <w:rPr>
          <w:sz w:val="16"/>
        </w:rPr>
        <w:t xml:space="preserve"> </w:t>
      </w:r>
      <w:r w:rsidRPr="006F08FA">
        <w:rPr>
          <w:rStyle w:val="Emphasis"/>
          <w:highlight w:val="cyan"/>
        </w:rPr>
        <w:t>equipment</w:t>
      </w:r>
      <w:r w:rsidRPr="00627E5F">
        <w:rPr>
          <w:sz w:val="16"/>
        </w:rPr>
        <w:t xml:space="preserve"> </w:t>
      </w:r>
      <w:r w:rsidRPr="00627E5F">
        <w:rPr>
          <w:rStyle w:val="StyleUnderline"/>
        </w:rPr>
        <w:t xml:space="preserve">and </w:t>
      </w:r>
      <w:r w:rsidRPr="006F08FA">
        <w:rPr>
          <w:rStyle w:val="StyleUnderline"/>
          <w:highlight w:val="cyan"/>
        </w:rPr>
        <w:t>a</w:t>
      </w:r>
      <w:r w:rsidRPr="006F08FA">
        <w:rPr>
          <w:sz w:val="16"/>
          <w:highlight w:val="cyan"/>
        </w:rPr>
        <w:t xml:space="preserve"> </w:t>
      </w:r>
      <w:r w:rsidRPr="006F08FA">
        <w:rPr>
          <w:rStyle w:val="Emphasis"/>
          <w:highlight w:val="cyan"/>
        </w:rPr>
        <w:t>place</w:t>
      </w:r>
      <w:r w:rsidRPr="006F08FA">
        <w:rPr>
          <w:sz w:val="16"/>
          <w:highlight w:val="cyan"/>
        </w:rPr>
        <w:t xml:space="preserve"> </w:t>
      </w:r>
      <w:r w:rsidRPr="006F08FA">
        <w:rPr>
          <w:rStyle w:val="StyleUnderline"/>
          <w:highlight w:val="cyan"/>
        </w:rPr>
        <w:t>where they</w:t>
      </w:r>
      <w:r w:rsidRPr="00627E5F">
        <w:rPr>
          <w:rStyle w:val="StyleUnderline"/>
        </w:rPr>
        <w:t xml:space="preserve"> can produce and </w:t>
      </w:r>
      <w:r w:rsidRPr="006F08FA">
        <w:rPr>
          <w:rStyle w:val="StyleUnderline"/>
          <w:highlight w:val="cyan"/>
        </w:rPr>
        <w:t>weaponize</w:t>
      </w:r>
      <w:r w:rsidRPr="00627E5F">
        <w:rPr>
          <w:rStyle w:val="StyleUnderline"/>
        </w:rPr>
        <w:t xml:space="preserve"> the CBRN agent with minimal threat of discovery</w:t>
      </w:r>
      <w:r w:rsidRPr="00627E5F">
        <w:rPr>
          <w:sz w:val="16"/>
        </w:rPr>
        <w:t xml:space="preserve"> by security forces. Safe havens where terrorists either control territory or operate under conditions where a host state is unable or unwilling to act against them can thus be expected to facilitate such production. While the extremely remote possibility of terrorists producing their own fissile material means that for nuclear weapons </w:t>
      </w:r>
      <w:r w:rsidRPr="006F08FA">
        <w:rPr>
          <w:rStyle w:val="StyleUnderline"/>
          <w:highlight w:val="cyan"/>
        </w:rPr>
        <w:t>obtaining</w:t>
      </w:r>
      <w:r w:rsidRPr="00627E5F">
        <w:rPr>
          <w:rStyle w:val="StyleUnderline"/>
        </w:rPr>
        <w:t xml:space="preserve"> the required</w:t>
      </w:r>
      <w:r w:rsidRPr="00627E5F">
        <w:rPr>
          <w:sz w:val="16"/>
        </w:rPr>
        <w:t xml:space="preserve"> </w:t>
      </w:r>
      <w:r w:rsidRPr="006F08FA">
        <w:rPr>
          <w:rStyle w:val="Emphasis"/>
          <w:highlight w:val="cyan"/>
        </w:rPr>
        <w:t>material</w:t>
      </w:r>
      <w:r w:rsidRPr="00627E5F">
        <w:rPr>
          <w:rStyle w:val="StyleUnderline"/>
        </w:rPr>
        <w:t xml:space="preserve">s </w:t>
      </w:r>
      <w:r w:rsidRPr="006F08FA">
        <w:rPr>
          <w:rStyle w:val="StyleUnderline"/>
          <w:highlight w:val="cyan"/>
        </w:rPr>
        <w:t>is</w:t>
      </w:r>
      <w:r w:rsidRPr="00627E5F">
        <w:rPr>
          <w:rStyle w:val="StyleUnderline"/>
        </w:rPr>
        <w:t xml:space="preserve"> the </w:t>
      </w:r>
      <w:r w:rsidRPr="00627E5F">
        <w:rPr>
          <w:rStyle w:val="Emphasis"/>
        </w:rPr>
        <w:t xml:space="preserve">most </w:t>
      </w:r>
      <w:r w:rsidRPr="006F08FA">
        <w:rPr>
          <w:rStyle w:val="Emphasis"/>
          <w:highlight w:val="cyan"/>
        </w:rPr>
        <w:t>daunting</w:t>
      </w:r>
      <w:r w:rsidRPr="00627E5F">
        <w:rPr>
          <w:rStyle w:val="Emphasis"/>
        </w:rPr>
        <w:t xml:space="preserve"> obstacle</w:t>
      </w:r>
      <w:r w:rsidRPr="00627E5F">
        <w:rPr>
          <w:sz w:val="16"/>
        </w:rPr>
        <w:t xml:space="preserve"> to production, for chemical, biological and radiological weapons, the most important capability requirement is likely to be mustering sufficient expertise to produce both the agent and an effective delivery system. As was clearly demonstrated in the case of </w:t>
      </w:r>
      <w:proofErr w:type="spellStart"/>
      <w:r w:rsidRPr="00627E5F">
        <w:rPr>
          <w:sz w:val="16"/>
        </w:rPr>
        <w:t>Aum</w:t>
      </w:r>
      <w:proofErr w:type="spellEnd"/>
      <w:r w:rsidRPr="00627E5F">
        <w:rPr>
          <w:sz w:val="16"/>
        </w:rPr>
        <w:t xml:space="preserve"> Shinrikyo, </w:t>
      </w:r>
      <w:r w:rsidRPr="00627E5F">
        <w:rPr>
          <w:rStyle w:val="StyleUnderline"/>
        </w:rPr>
        <w:t xml:space="preserve">even having members with contemporary scientific and technical </w:t>
      </w:r>
      <w:r w:rsidRPr="006F08FA">
        <w:rPr>
          <w:rStyle w:val="Emphasis"/>
          <w:highlight w:val="cyan"/>
        </w:rPr>
        <w:t>skill</w:t>
      </w:r>
      <w:r w:rsidRPr="00627E5F">
        <w:rPr>
          <w:rStyle w:val="StyleUnderline"/>
        </w:rPr>
        <w:t>s is</w:t>
      </w:r>
      <w:r w:rsidRPr="00627E5F">
        <w:rPr>
          <w:sz w:val="16"/>
        </w:rPr>
        <w:t xml:space="preserve"> </w:t>
      </w:r>
      <w:r w:rsidRPr="006F08FA">
        <w:rPr>
          <w:rStyle w:val="Emphasis"/>
          <w:highlight w:val="cyan"/>
        </w:rPr>
        <w:t>rarely sufficient</w:t>
      </w:r>
      <w:r w:rsidRPr="00627E5F">
        <w:rPr>
          <w:sz w:val="16"/>
        </w:rPr>
        <w:t xml:space="preserve"> for success. </w:t>
      </w:r>
      <w:r w:rsidRPr="00627E5F">
        <w:rPr>
          <w:rStyle w:val="StyleUnderline"/>
        </w:rPr>
        <w:t xml:space="preserve">What is mostly </w:t>
      </w:r>
      <w:r w:rsidRPr="006F08FA">
        <w:rPr>
          <w:rStyle w:val="StyleUnderline"/>
          <w:highlight w:val="cyan"/>
        </w:rPr>
        <w:t>need</w:t>
      </w:r>
      <w:r w:rsidRPr="00627E5F">
        <w:rPr>
          <w:rStyle w:val="StyleUnderline"/>
        </w:rPr>
        <w:t xml:space="preserve">ed is personnel with not only </w:t>
      </w:r>
      <w:r w:rsidRPr="00627E5F">
        <w:rPr>
          <w:rStyle w:val="Emphasis"/>
        </w:rPr>
        <w:t>explicit knowledge</w:t>
      </w:r>
      <w:r w:rsidRPr="00627E5F">
        <w:rPr>
          <w:sz w:val="16"/>
        </w:rPr>
        <w:t xml:space="preserve"> (i.e., that which can be codified in textbooks or manuals) </w:t>
      </w:r>
      <w:r w:rsidRPr="00627E5F">
        <w:rPr>
          <w:rStyle w:val="StyleUnderline"/>
        </w:rPr>
        <w:t xml:space="preserve">in the relevant С, B, R or N discipline, but also more </w:t>
      </w:r>
      <w:r w:rsidRPr="006F08FA">
        <w:rPr>
          <w:rStyle w:val="Emphasis"/>
          <w:highlight w:val="cyan"/>
        </w:rPr>
        <w:t>contextual</w:t>
      </w:r>
      <w:r w:rsidRPr="00627E5F">
        <w:rPr>
          <w:rStyle w:val="StyleUnderline"/>
        </w:rPr>
        <w:t>, applied or</w:t>
      </w:r>
      <w:r w:rsidRPr="00627E5F">
        <w:rPr>
          <w:sz w:val="16"/>
        </w:rPr>
        <w:t xml:space="preserve"> </w:t>
      </w:r>
      <w:r w:rsidRPr="00627E5F">
        <w:rPr>
          <w:rStyle w:val="Emphasis"/>
        </w:rPr>
        <w:t xml:space="preserve">“tacit” </w:t>
      </w:r>
      <w:r w:rsidRPr="006F08FA">
        <w:rPr>
          <w:rStyle w:val="Emphasis"/>
          <w:highlight w:val="cyan"/>
        </w:rPr>
        <w:t>knowledge</w:t>
      </w:r>
      <w:r w:rsidRPr="006F08FA">
        <w:rPr>
          <w:rStyle w:val="StyleUnderline"/>
          <w:highlight w:val="cyan"/>
        </w:rPr>
        <w:t>, the</w:t>
      </w:r>
      <w:r w:rsidRPr="006F08FA">
        <w:rPr>
          <w:sz w:val="16"/>
          <w:highlight w:val="cyan"/>
        </w:rPr>
        <w:t xml:space="preserve"> </w:t>
      </w:r>
      <w:r w:rsidRPr="006F08FA">
        <w:rPr>
          <w:rStyle w:val="Emphasis"/>
          <w:highlight w:val="cyan"/>
        </w:rPr>
        <w:t>“tricks of the trade”</w:t>
      </w:r>
      <w:r w:rsidRPr="00627E5F">
        <w:rPr>
          <w:sz w:val="16"/>
        </w:rPr>
        <w:t xml:space="preserve"> </w:t>
      </w:r>
      <w:r w:rsidRPr="00627E5F">
        <w:rPr>
          <w:rStyle w:val="StyleUnderline"/>
        </w:rPr>
        <w:t xml:space="preserve">that are often </w:t>
      </w:r>
      <w:r w:rsidRPr="006F08FA">
        <w:rPr>
          <w:rStyle w:val="StyleUnderline"/>
          <w:highlight w:val="cyan"/>
        </w:rPr>
        <w:t>acquired through</w:t>
      </w:r>
      <w:r w:rsidRPr="00627E5F">
        <w:rPr>
          <w:rStyle w:val="StyleUnderline"/>
        </w:rPr>
        <w:t xml:space="preserve"> apprenticeship on </w:t>
      </w:r>
      <w:r w:rsidRPr="006F08FA">
        <w:rPr>
          <w:rStyle w:val="StyleUnderline"/>
          <w:highlight w:val="cyan"/>
        </w:rPr>
        <w:t>an existing weapons program</w:t>
      </w:r>
      <w:r w:rsidRPr="00627E5F">
        <w:rPr>
          <w:sz w:val="16"/>
        </w:rPr>
        <w:t xml:space="preserve"> or over an extended period of trial and error (Jackson 2001). </w:t>
      </w:r>
      <w:r w:rsidRPr="00627E5F">
        <w:rPr>
          <w:rStyle w:val="StyleUnderline"/>
        </w:rPr>
        <w:t xml:space="preserve">Such expertise </w:t>
      </w:r>
      <w:r w:rsidRPr="006F08FA">
        <w:rPr>
          <w:rStyle w:val="StyleUnderline"/>
          <w:highlight w:val="cyan"/>
        </w:rPr>
        <w:t>can take</w:t>
      </w:r>
      <w:r w:rsidRPr="00627E5F">
        <w:rPr>
          <w:rStyle w:val="StyleUnderline"/>
        </w:rPr>
        <w:t xml:space="preserve"> </w:t>
      </w:r>
      <w:r w:rsidRPr="00627E5F">
        <w:rPr>
          <w:rStyle w:val="Emphasis"/>
        </w:rPr>
        <w:t xml:space="preserve">many </w:t>
      </w:r>
      <w:r w:rsidRPr="006F08FA">
        <w:rPr>
          <w:rStyle w:val="Emphasis"/>
          <w:highlight w:val="cyan"/>
        </w:rPr>
        <w:t>years to build</w:t>
      </w:r>
      <w:r w:rsidRPr="00627E5F">
        <w:rPr>
          <w:rStyle w:val="Emphasis"/>
        </w:rPr>
        <w:t xml:space="preserve"> up</w:t>
      </w:r>
      <w:r w:rsidRPr="00627E5F">
        <w:rPr>
          <w:sz w:val="16"/>
        </w:rPr>
        <w:t xml:space="preserve"> internally, even if terrorist groups recruit members </w:t>
      </w:r>
      <w:proofErr w:type="spellStart"/>
      <w:r w:rsidRPr="00627E5F">
        <w:rPr>
          <w:sz w:val="16"/>
        </w:rPr>
        <w:t>w'ith</w:t>
      </w:r>
      <w:proofErr w:type="spellEnd"/>
      <w:r w:rsidRPr="00627E5F">
        <w:rPr>
          <w:sz w:val="16"/>
        </w:rPr>
        <w:t xml:space="preserve"> scientific training, </w:t>
      </w:r>
      <w:r w:rsidRPr="00627E5F">
        <w:rPr>
          <w:rStyle w:val="StyleUnderline"/>
        </w:rPr>
        <w:t>or can be acquired from outside the group</w:t>
      </w:r>
      <w:r w:rsidRPr="00627E5F">
        <w:rPr>
          <w:sz w:val="16"/>
        </w:rPr>
        <w:t xml:space="preserve">, such as hiring technicians from former state-level CBRN programs who have a mercenary bent. </w:t>
      </w:r>
      <w:r w:rsidRPr="00627E5F">
        <w:rPr>
          <w:rStyle w:val="StyleUnderline"/>
        </w:rPr>
        <w:t>Both</w:t>
      </w:r>
      <w:r w:rsidRPr="00627E5F">
        <w:rPr>
          <w:sz w:val="16"/>
        </w:rPr>
        <w:t xml:space="preserve"> options </w:t>
      </w:r>
      <w:r w:rsidRPr="00627E5F">
        <w:rPr>
          <w:rStyle w:val="StyleUnderline"/>
        </w:rPr>
        <w:t>entail</w:t>
      </w:r>
      <w:r w:rsidRPr="00627E5F">
        <w:rPr>
          <w:sz w:val="16"/>
        </w:rPr>
        <w:t xml:space="preserve"> </w:t>
      </w:r>
      <w:r w:rsidRPr="00627E5F">
        <w:rPr>
          <w:rStyle w:val="Emphasis"/>
        </w:rPr>
        <w:t>significant risks</w:t>
      </w:r>
      <w:r w:rsidRPr="00627E5F">
        <w:rPr>
          <w:sz w:val="16"/>
        </w:rPr>
        <w:t xml:space="preserve"> </w:t>
      </w:r>
      <w:r w:rsidRPr="00627E5F">
        <w:rPr>
          <w:rStyle w:val="StyleUnderline"/>
        </w:rPr>
        <w:t xml:space="preserve">and will likely be </w:t>
      </w:r>
      <w:r w:rsidRPr="006F08FA">
        <w:rPr>
          <w:rStyle w:val="StyleUnderline"/>
          <w:highlight w:val="cyan"/>
        </w:rPr>
        <w:t>a</w:t>
      </w:r>
      <w:r w:rsidRPr="006F08FA">
        <w:rPr>
          <w:sz w:val="16"/>
          <w:highlight w:val="cyan"/>
        </w:rPr>
        <w:t xml:space="preserve"> </w:t>
      </w:r>
      <w:r w:rsidRPr="006F08FA">
        <w:rPr>
          <w:rStyle w:val="Emphasis"/>
          <w:highlight w:val="cyan"/>
        </w:rPr>
        <w:t>major stumbling block</w:t>
      </w:r>
      <w:r w:rsidRPr="00627E5F">
        <w:rPr>
          <w:sz w:val="16"/>
        </w:rPr>
        <w:t xml:space="preserve"> </w:t>
      </w:r>
      <w:r w:rsidRPr="00627E5F">
        <w:rPr>
          <w:rStyle w:val="StyleUnderline"/>
        </w:rPr>
        <w:t>in producing sophisticated chemical, biological or radiological weapons</w:t>
      </w:r>
      <w:r w:rsidRPr="00627E5F">
        <w:rPr>
          <w:sz w:val="16"/>
        </w:rPr>
        <w:t xml:space="preserve"> (crude CBR weapons with relatively small-scale physical effects present much less of a problem, however). </w:t>
      </w:r>
      <w:r w:rsidRPr="006F08FA">
        <w:rPr>
          <w:rStyle w:val="StyleUnderline"/>
          <w:highlight w:val="cyan"/>
        </w:rPr>
        <w:t>Even if</w:t>
      </w:r>
      <w:r w:rsidRPr="00627E5F">
        <w:rPr>
          <w:rStyle w:val="StyleUnderline"/>
        </w:rPr>
        <w:t xml:space="preserve"> a viable weapon is </w:t>
      </w:r>
      <w:r w:rsidRPr="006F08FA">
        <w:rPr>
          <w:rStyle w:val="Emphasis"/>
          <w:highlight w:val="cyan"/>
        </w:rPr>
        <w:t>produced</w:t>
      </w:r>
      <w:r w:rsidRPr="00627E5F">
        <w:rPr>
          <w:rStyle w:val="StyleUnderline"/>
        </w:rPr>
        <w:t xml:space="preserve"> or acquired, the </w:t>
      </w:r>
      <w:r w:rsidRPr="006F08FA">
        <w:rPr>
          <w:rStyle w:val="StyleUnderline"/>
          <w:highlight w:val="cyan"/>
        </w:rPr>
        <w:t>terrorists</w:t>
      </w:r>
      <w:r w:rsidRPr="00627E5F">
        <w:rPr>
          <w:rStyle w:val="StyleUnderline"/>
        </w:rPr>
        <w:t xml:space="preserve"> would still </w:t>
      </w:r>
      <w:r w:rsidRPr="006F08FA">
        <w:rPr>
          <w:rStyle w:val="StyleUnderline"/>
          <w:highlight w:val="cyan"/>
        </w:rPr>
        <w:t>need to</w:t>
      </w:r>
      <w:r w:rsidRPr="006F08FA">
        <w:rPr>
          <w:sz w:val="16"/>
          <w:highlight w:val="cyan"/>
        </w:rPr>
        <w:t xml:space="preserve"> </w:t>
      </w:r>
      <w:r w:rsidRPr="006F08FA">
        <w:rPr>
          <w:rStyle w:val="Emphasis"/>
          <w:highlight w:val="cyan"/>
        </w:rPr>
        <w:t>move the weapon</w:t>
      </w:r>
      <w:r w:rsidRPr="00627E5F">
        <w:rPr>
          <w:sz w:val="16"/>
        </w:rPr>
        <w:t xml:space="preserve"> to the target area - in many cases </w:t>
      </w:r>
      <w:r w:rsidRPr="00627E5F">
        <w:rPr>
          <w:rStyle w:val="StyleUnderline"/>
        </w:rPr>
        <w:t xml:space="preserve">requiring extensive travel, including across multiple international borders without interdiction by authorities. This </w:t>
      </w:r>
      <w:r w:rsidRPr="006F08FA">
        <w:rPr>
          <w:rStyle w:val="StyleUnderline"/>
          <w:highlight w:val="cyan"/>
        </w:rPr>
        <w:t>raises</w:t>
      </w:r>
      <w:r w:rsidRPr="00627E5F">
        <w:rPr>
          <w:rStyle w:val="StyleUnderline"/>
        </w:rPr>
        <w:t xml:space="preserve"> issues of </w:t>
      </w:r>
      <w:r w:rsidRPr="006F08FA">
        <w:rPr>
          <w:rStyle w:val="Emphasis"/>
          <w:highlight w:val="cyan"/>
        </w:rPr>
        <w:t>command and control</w:t>
      </w:r>
      <w:r w:rsidRPr="00627E5F">
        <w:rPr>
          <w:rStyle w:val="StyleUnderline"/>
        </w:rPr>
        <w:t xml:space="preserve">, smuggling </w:t>
      </w:r>
      <w:r w:rsidRPr="006F08FA">
        <w:rPr>
          <w:rStyle w:val="Emphasis"/>
          <w:highlight w:val="cyan"/>
        </w:rPr>
        <w:t>logistics</w:t>
      </w:r>
      <w:r w:rsidRPr="00627E5F">
        <w:rPr>
          <w:rStyle w:val="StyleUnderline"/>
        </w:rPr>
        <w:t>, the need for</w:t>
      </w:r>
      <w:r w:rsidRPr="00627E5F">
        <w:rPr>
          <w:sz w:val="16"/>
        </w:rPr>
        <w:t xml:space="preserve"> </w:t>
      </w:r>
      <w:r w:rsidRPr="00627E5F">
        <w:rPr>
          <w:rStyle w:val="Emphasis"/>
        </w:rPr>
        <w:t>safe houses</w:t>
      </w:r>
      <w:r w:rsidRPr="00627E5F">
        <w:rPr>
          <w:sz w:val="16"/>
        </w:rPr>
        <w:t xml:space="preserve"> </w:t>
      </w:r>
      <w:r w:rsidRPr="00627E5F">
        <w:rPr>
          <w:rStyle w:val="StyleUnderline"/>
        </w:rPr>
        <w:t>and so forth, which further complicates successful deployment of a CBRN weapon.</w:t>
      </w:r>
    </w:p>
    <w:p w14:paraId="6E237A38" w14:textId="77777777" w:rsidR="00636570" w:rsidRPr="00627E5F" w:rsidRDefault="00636570" w:rsidP="00BA01CF">
      <w:pPr>
        <w:pStyle w:val="Heading4"/>
      </w:pPr>
      <w:r w:rsidRPr="00627E5F">
        <w:t xml:space="preserve">Effectiveness/efficiency trade-off. </w:t>
      </w:r>
    </w:p>
    <w:p w14:paraId="6214ADDA" w14:textId="77777777" w:rsidR="00636570" w:rsidRPr="00627E5F" w:rsidRDefault="00636570" w:rsidP="00636570">
      <w:r w:rsidRPr="00627E5F">
        <w:t xml:space="preserve">Brecht </w:t>
      </w:r>
      <w:proofErr w:type="spellStart"/>
      <w:r w:rsidRPr="00627E5F">
        <w:rPr>
          <w:b/>
        </w:rPr>
        <w:t>Volders</w:t>
      </w:r>
      <w:proofErr w:type="spellEnd"/>
      <w:r w:rsidRPr="00627E5F">
        <w:rPr>
          <w:b/>
        </w:rPr>
        <w:t xml:space="preserve"> 17</w:t>
      </w:r>
      <w:r w:rsidRPr="00627E5F">
        <w:t xml:space="preserve">. </w:t>
      </w:r>
      <w:proofErr w:type="spellStart"/>
      <w:r w:rsidRPr="00627E5F">
        <w:t>Ph.D</w:t>
      </w:r>
      <w:proofErr w:type="spellEnd"/>
      <w:r w:rsidRPr="00627E5F">
        <w:t xml:space="preserve"> candidate in the research group on International Politics (Antwerp University, Belgium). 04/12/2017. “Nuclear Terrorism: What Can We Learn from Los Alamos?” Terrorism and Political Violence, pp. 1–20.</w:t>
      </w:r>
    </w:p>
    <w:p w14:paraId="4E5E799B" w14:textId="77777777" w:rsidR="00636570" w:rsidRPr="00627E5F" w:rsidRDefault="00636570" w:rsidP="00636570">
      <w:pPr>
        <w:rPr>
          <w:sz w:val="16"/>
        </w:rPr>
      </w:pPr>
      <w:r w:rsidRPr="00627E5F">
        <w:rPr>
          <w:sz w:val="16"/>
        </w:rPr>
        <w:t xml:space="preserve">Exploring the terrorist nuclear armament dynamic Reflecting on the terrorist nuclear armament dynamic, this article introduces the idea of an effectiveness-efficiency trade off: as previously explained, we expect </w:t>
      </w:r>
      <w:r w:rsidRPr="00627E5F">
        <w:rPr>
          <w:rStyle w:val="StyleUnderline"/>
        </w:rPr>
        <w:t>a nuclear terrorism project</w:t>
      </w:r>
      <w:r w:rsidRPr="00627E5F">
        <w:rPr>
          <w:sz w:val="16"/>
        </w:rPr>
        <w:t xml:space="preserve"> to go beyond the standard operations of a terrorist </w:t>
      </w:r>
      <w:proofErr w:type="spellStart"/>
      <w:r w:rsidRPr="00627E5F">
        <w:rPr>
          <w:sz w:val="16"/>
        </w:rPr>
        <w:t>organisation</w:t>
      </w:r>
      <w:proofErr w:type="spellEnd"/>
      <w:r w:rsidRPr="00627E5F">
        <w:rPr>
          <w:sz w:val="16"/>
        </w:rPr>
        <w:t xml:space="preserve">. They </w:t>
      </w:r>
      <w:r w:rsidRPr="00627E5F">
        <w:rPr>
          <w:rStyle w:val="StyleUnderline"/>
        </w:rPr>
        <w:t>are likely to frequently encounter non-routine and unexpected situations</w:t>
      </w:r>
      <w:r w:rsidRPr="00627E5F">
        <w:rPr>
          <w:sz w:val="16"/>
        </w:rPr>
        <w:t xml:space="preserve">. Implementation of </w:t>
      </w:r>
      <w:r w:rsidRPr="00627E5F">
        <w:rPr>
          <w:rStyle w:val="StyleUnderline"/>
        </w:rPr>
        <w:t xml:space="preserve">such an </w:t>
      </w:r>
      <w:proofErr w:type="spellStart"/>
      <w:r w:rsidRPr="00627E5F">
        <w:rPr>
          <w:rStyle w:val="StyleUnderline"/>
        </w:rPr>
        <w:t>endeavour</w:t>
      </w:r>
      <w:proofErr w:type="spellEnd"/>
      <w:r w:rsidRPr="00627E5F">
        <w:rPr>
          <w:rStyle w:val="StyleUnderline"/>
        </w:rPr>
        <w:t xml:space="preserve"> would require a</w:t>
      </w:r>
      <w:r w:rsidRPr="00627E5F">
        <w:rPr>
          <w:sz w:val="16"/>
        </w:rPr>
        <w:t xml:space="preserve"> </w:t>
      </w:r>
      <w:r w:rsidRPr="00627E5F">
        <w:rPr>
          <w:rStyle w:val="Emphasis"/>
        </w:rPr>
        <w:t>creative</w:t>
      </w:r>
      <w:r w:rsidRPr="00627E5F">
        <w:rPr>
          <w:sz w:val="16"/>
        </w:rPr>
        <w:t xml:space="preserve"> </w:t>
      </w:r>
      <w:r w:rsidRPr="00627E5F">
        <w:rPr>
          <w:rStyle w:val="StyleUnderline"/>
        </w:rPr>
        <w:t>and</w:t>
      </w:r>
      <w:r w:rsidRPr="00627E5F">
        <w:rPr>
          <w:sz w:val="16"/>
        </w:rPr>
        <w:t xml:space="preserve"> </w:t>
      </w:r>
      <w:r w:rsidRPr="00627E5F">
        <w:rPr>
          <w:rStyle w:val="Emphasis"/>
        </w:rPr>
        <w:t>adaptive attitude</w:t>
      </w:r>
      <w:r w:rsidRPr="00627E5F">
        <w:rPr>
          <w:sz w:val="16"/>
        </w:rPr>
        <w:t xml:space="preserve">. Building on the various shared features with Los Alamos, we expect that </w:t>
      </w:r>
      <w:r w:rsidRPr="00627E5F">
        <w:rPr>
          <w:rStyle w:val="StyleUnderline"/>
        </w:rPr>
        <w:t>a</w:t>
      </w:r>
      <w:r w:rsidRPr="00627E5F">
        <w:rPr>
          <w:sz w:val="16"/>
        </w:rPr>
        <w:t xml:space="preserve"> </w:t>
      </w:r>
      <w:r w:rsidRPr="00627E5F">
        <w:rPr>
          <w:rStyle w:val="Emphasis"/>
        </w:rPr>
        <w:t>professionally designed</w:t>
      </w:r>
      <w:r w:rsidRPr="00627E5F">
        <w:rPr>
          <w:sz w:val="16"/>
        </w:rPr>
        <w:t xml:space="preserve"> </w:t>
      </w:r>
      <w:r w:rsidRPr="00627E5F">
        <w:rPr>
          <w:rStyle w:val="StyleUnderline"/>
        </w:rPr>
        <w:t xml:space="preserve">terrorist </w:t>
      </w:r>
      <w:proofErr w:type="spellStart"/>
      <w:r w:rsidRPr="00627E5F">
        <w:rPr>
          <w:rStyle w:val="StyleUnderline"/>
        </w:rPr>
        <w:t>organisation</w:t>
      </w:r>
      <w:proofErr w:type="spellEnd"/>
      <w:r w:rsidRPr="00627E5F">
        <w:rPr>
          <w:rStyle w:val="StyleUnderline"/>
        </w:rPr>
        <w:t xml:space="preserve"> is most likely to</w:t>
      </w:r>
      <w:r w:rsidRPr="00627E5F">
        <w:rPr>
          <w:sz w:val="16"/>
        </w:rPr>
        <w:t xml:space="preserve"> </w:t>
      </w:r>
      <w:r w:rsidRPr="00627E5F">
        <w:rPr>
          <w:rStyle w:val="Emphasis"/>
        </w:rPr>
        <w:t>effectively complete</w:t>
      </w:r>
      <w:r w:rsidRPr="00627E5F">
        <w:rPr>
          <w:sz w:val="16"/>
        </w:rPr>
        <w:t xml:space="preserve"> </w:t>
      </w:r>
      <w:r w:rsidRPr="00627E5F">
        <w:rPr>
          <w:rStyle w:val="StyleUnderline"/>
        </w:rPr>
        <w:t xml:space="preserve">the nuclear armament dynamic. This design, however, simultaneously </w:t>
      </w:r>
      <w:r w:rsidRPr="00627E5F">
        <w:rPr>
          <w:rStyle w:val="Emphasis"/>
        </w:rPr>
        <w:t>increases</w:t>
      </w:r>
      <w:r w:rsidRPr="00627E5F">
        <w:rPr>
          <w:rStyle w:val="StyleUnderline"/>
        </w:rPr>
        <w:t xml:space="preserve"> the likelihood of</w:t>
      </w:r>
      <w:r w:rsidRPr="00627E5F">
        <w:rPr>
          <w:sz w:val="16"/>
        </w:rPr>
        <w:t xml:space="preserve"> a </w:t>
      </w:r>
      <w:r w:rsidRPr="00627E5F">
        <w:rPr>
          <w:rStyle w:val="StyleUnderline"/>
        </w:rPr>
        <w:t xml:space="preserve">less </w:t>
      </w:r>
      <w:r w:rsidRPr="00627E5F">
        <w:rPr>
          <w:rStyle w:val="Emphasis"/>
        </w:rPr>
        <w:t>efficient functioning</w:t>
      </w:r>
      <w:r w:rsidRPr="00627E5F">
        <w:rPr>
          <w:sz w:val="16"/>
        </w:rPr>
        <w:t xml:space="preserve"> terrorist </w:t>
      </w:r>
      <w:proofErr w:type="spellStart"/>
      <w:r w:rsidRPr="00627E5F">
        <w:rPr>
          <w:sz w:val="16"/>
        </w:rPr>
        <w:t>organisation</w:t>
      </w:r>
      <w:proofErr w:type="spellEnd"/>
      <w:r w:rsidRPr="00627E5F">
        <w:rPr>
          <w:sz w:val="16"/>
        </w:rPr>
        <w:t xml:space="preserve"> </w:t>
      </w:r>
      <w:r w:rsidRPr="00627E5F">
        <w:rPr>
          <w:rStyle w:val="StyleUnderline"/>
        </w:rPr>
        <w:t>with respect to both</w:t>
      </w:r>
      <w:r w:rsidRPr="00627E5F">
        <w:rPr>
          <w:sz w:val="16"/>
        </w:rPr>
        <w:t xml:space="preserve"> its </w:t>
      </w:r>
      <w:r w:rsidRPr="00627E5F">
        <w:rPr>
          <w:rStyle w:val="Emphasis"/>
        </w:rPr>
        <w:t>security</w:t>
      </w:r>
      <w:r w:rsidRPr="00627E5F">
        <w:rPr>
          <w:sz w:val="16"/>
        </w:rPr>
        <w:t xml:space="preserve"> </w:t>
      </w:r>
      <w:r w:rsidRPr="00627E5F">
        <w:rPr>
          <w:rStyle w:val="StyleUnderline"/>
        </w:rPr>
        <w:t>and</w:t>
      </w:r>
      <w:r w:rsidRPr="00627E5F">
        <w:rPr>
          <w:sz w:val="16"/>
        </w:rPr>
        <w:t xml:space="preserve"> its </w:t>
      </w:r>
      <w:r w:rsidRPr="00627E5F">
        <w:rPr>
          <w:rStyle w:val="Emphasis"/>
        </w:rPr>
        <w:t>strategic objectives</w:t>
      </w:r>
      <w:r w:rsidRPr="00627E5F">
        <w:rPr>
          <w:sz w:val="16"/>
        </w:rPr>
        <w:t xml:space="preserve">. Effectiveness… We expect a professional design to be the most appropriate institutional disposition to increase the likelihood that a terrorist </w:t>
      </w:r>
      <w:proofErr w:type="spellStart"/>
      <w:r w:rsidRPr="00627E5F">
        <w:rPr>
          <w:sz w:val="16"/>
        </w:rPr>
        <w:t>organisation</w:t>
      </w:r>
      <w:proofErr w:type="spellEnd"/>
      <w:r w:rsidRPr="00627E5F">
        <w:rPr>
          <w:sz w:val="16"/>
        </w:rPr>
        <w:t xml:space="preserve"> can effectively complete the nuclear armament dynamic. Human resources are expected to be a driving force in the success of a nuclear terrorism project. A variety of non-routine and unexpected tasks and activities as diverse as reconnoitering a nuclear facility, designing the bomb, casting fissile material, and smuggling non-nuclear components need to be completed successfully. Operational control should be situated at the level of the experts. Preserving their autonomy and allowing for the exchange of information enhances their objective decision-making. Various tasks need to be coordinated to achieve the intended outcome. An indicative example is the fact that the design and non-nuclear components of the atomic bomb must be attuned to the type and quantity of fissile material that the terrorist </w:t>
      </w:r>
      <w:proofErr w:type="spellStart"/>
      <w:r w:rsidRPr="00627E5F">
        <w:rPr>
          <w:sz w:val="16"/>
        </w:rPr>
        <w:t>organisation</w:t>
      </w:r>
      <w:proofErr w:type="spellEnd"/>
      <w:r w:rsidRPr="00627E5F">
        <w:rPr>
          <w:sz w:val="16"/>
        </w:rPr>
        <w:t xml:space="preserve"> can obtain. As it is difficult to </w:t>
      </w:r>
      <w:proofErr w:type="spellStart"/>
      <w:r w:rsidRPr="00627E5F">
        <w:rPr>
          <w:sz w:val="16"/>
        </w:rPr>
        <w:t>standardise</w:t>
      </w:r>
      <w:proofErr w:type="spellEnd"/>
      <w:r w:rsidRPr="00627E5F">
        <w:rPr>
          <w:sz w:val="16"/>
        </w:rPr>
        <w:t xml:space="preserve"> and/or </w:t>
      </w:r>
      <w:proofErr w:type="spellStart"/>
      <w:r w:rsidRPr="00627E5F">
        <w:rPr>
          <w:sz w:val="16"/>
        </w:rPr>
        <w:t>formalise</w:t>
      </w:r>
      <w:proofErr w:type="spellEnd"/>
      <w:r w:rsidRPr="00627E5F">
        <w:rPr>
          <w:sz w:val="16"/>
        </w:rPr>
        <w:t xml:space="preserve"> this process, more information-sharing and liaison contacts between different persons and units is required. While the leadership needs to contribute to the coordination and integration of these diverse experts into a well-functioning team, they must refrain from </w:t>
      </w:r>
      <w:proofErr w:type="spellStart"/>
      <w:r w:rsidRPr="00627E5F">
        <w:rPr>
          <w:sz w:val="16"/>
        </w:rPr>
        <w:t>centralised</w:t>
      </w:r>
      <w:proofErr w:type="spellEnd"/>
      <w:r w:rsidRPr="00627E5F">
        <w:rPr>
          <w:sz w:val="16"/>
        </w:rPr>
        <w:t xml:space="preserve">, top-down meddling: setting tight intermediary goals, impeding horizontal communication and coordination, imposing pet solutions at the expense of practical progress, or adopting stringent timing requirements is expected to increase the risks of operational delays, errors, and frustrations. For instance, as Lord Cherwell pushed for the use of commercial dynamite at Los Alamos, unduly ambitious demands by terrorist leaders could induce operators to disregard some essential engineering considerations in a nuclear terrorism project or to neglect diverse security issues (e.g., entering the nuclear black market without regard for security). Meanwhile, however, the leadership should invest in creating a </w:t>
      </w:r>
      <w:proofErr w:type="spellStart"/>
      <w:r w:rsidRPr="00627E5F">
        <w:rPr>
          <w:sz w:val="16"/>
        </w:rPr>
        <w:t>favourable</w:t>
      </w:r>
      <w:proofErr w:type="spellEnd"/>
      <w:r w:rsidRPr="00627E5F">
        <w:rPr>
          <w:sz w:val="16"/>
        </w:rPr>
        <w:t xml:space="preserve"> operational environment by sustaining the flow of resources and formulating clear and compelling goals. These professional design characteristics would strengthen a terrorist </w:t>
      </w:r>
      <w:proofErr w:type="spellStart"/>
      <w:r w:rsidRPr="00627E5F">
        <w:rPr>
          <w:sz w:val="16"/>
        </w:rPr>
        <w:t>organisation’s</w:t>
      </w:r>
      <w:proofErr w:type="spellEnd"/>
      <w:r w:rsidRPr="00627E5F">
        <w:rPr>
          <w:sz w:val="16"/>
        </w:rPr>
        <w:t xml:space="preserve"> potential for creativity and flexibility. It would increase the likelihood that they could cope with the expected non-routine and complex tasks of a nuclear terrorism project. However, this design would be inherently susceptible to two major </w:t>
      </w:r>
      <w:proofErr w:type="spellStart"/>
      <w:r w:rsidRPr="00627E5F">
        <w:rPr>
          <w:sz w:val="16"/>
        </w:rPr>
        <w:t>organisational</w:t>
      </w:r>
      <w:proofErr w:type="spellEnd"/>
      <w:r w:rsidRPr="00627E5F">
        <w:rPr>
          <w:sz w:val="16"/>
        </w:rPr>
        <w:t xml:space="preserve"> problems. …Versus efficiency </w:t>
      </w:r>
      <w:r w:rsidRPr="00627E5F">
        <w:rPr>
          <w:rStyle w:val="StyleUnderline"/>
        </w:rPr>
        <w:t xml:space="preserve">A terrorist </w:t>
      </w:r>
      <w:proofErr w:type="spellStart"/>
      <w:r w:rsidRPr="00627E5F">
        <w:rPr>
          <w:rStyle w:val="StyleUnderline"/>
        </w:rPr>
        <w:t>organisation</w:t>
      </w:r>
      <w:proofErr w:type="spellEnd"/>
      <w:r w:rsidRPr="00627E5F">
        <w:rPr>
          <w:rStyle w:val="StyleUnderline"/>
        </w:rPr>
        <w:t xml:space="preserve"> pursues both </w:t>
      </w:r>
      <w:proofErr w:type="spellStart"/>
      <w:r w:rsidRPr="00627E5F">
        <w:rPr>
          <w:rStyle w:val="StyleUnderline"/>
        </w:rPr>
        <w:t>organisational</w:t>
      </w:r>
      <w:proofErr w:type="spellEnd"/>
      <w:r w:rsidRPr="00627E5F">
        <w:rPr>
          <w:rStyle w:val="StyleUnderline"/>
        </w:rPr>
        <w:t xml:space="preserve"> and strategic goals. A professional</w:t>
      </w:r>
      <w:r w:rsidRPr="00627E5F">
        <w:rPr>
          <w:sz w:val="16"/>
        </w:rPr>
        <w:t xml:space="preserve">ly designed </w:t>
      </w:r>
      <w:r w:rsidRPr="00627E5F">
        <w:rPr>
          <w:rStyle w:val="StyleUnderline"/>
        </w:rPr>
        <w:t xml:space="preserve">terrorist nuclear armament project, though </w:t>
      </w:r>
      <w:proofErr w:type="spellStart"/>
      <w:r w:rsidRPr="00627E5F">
        <w:rPr>
          <w:rStyle w:val="StyleUnderline"/>
        </w:rPr>
        <w:t>optimising</w:t>
      </w:r>
      <w:proofErr w:type="spellEnd"/>
      <w:r w:rsidRPr="00627E5F">
        <w:rPr>
          <w:sz w:val="16"/>
        </w:rPr>
        <w:t xml:space="preserve"> the </w:t>
      </w:r>
      <w:r w:rsidRPr="00627E5F">
        <w:rPr>
          <w:rStyle w:val="StyleUnderline"/>
        </w:rPr>
        <w:t xml:space="preserve">likely </w:t>
      </w:r>
      <w:r w:rsidRPr="00627E5F">
        <w:rPr>
          <w:rStyle w:val="Emphasis"/>
        </w:rPr>
        <w:t>effectiveness</w:t>
      </w:r>
      <w:r w:rsidRPr="00627E5F">
        <w:rPr>
          <w:sz w:val="16"/>
        </w:rPr>
        <w:t xml:space="preserve"> of the project, </w:t>
      </w:r>
      <w:r w:rsidRPr="00627E5F">
        <w:rPr>
          <w:rStyle w:val="StyleUnderline"/>
        </w:rPr>
        <w:t>is</w:t>
      </w:r>
      <w:r w:rsidRPr="00627E5F">
        <w:rPr>
          <w:sz w:val="16"/>
        </w:rPr>
        <w:t xml:space="preserve"> expected to entail a </w:t>
      </w:r>
      <w:r w:rsidRPr="00627E5F">
        <w:rPr>
          <w:rStyle w:val="StyleUnderline"/>
        </w:rPr>
        <w:t>less</w:t>
      </w:r>
      <w:r w:rsidRPr="00627E5F">
        <w:rPr>
          <w:sz w:val="16"/>
        </w:rPr>
        <w:t xml:space="preserve"> </w:t>
      </w:r>
      <w:r w:rsidRPr="00627E5F">
        <w:rPr>
          <w:rStyle w:val="Emphasis"/>
        </w:rPr>
        <w:t>efficient</w:t>
      </w:r>
      <w:r w:rsidRPr="00627E5F">
        <w:rPr>
          <w:sz w:val="16"/>
        </w:rPr>
        <w:t xml:space="preserve"> functioning terrorist </w:t>
      </w:r>
      <w:proofErr w:type="spellStart"/>
      <w:r w:rsidRPr="00627E5F">
        <w:rPr>
          <w:sz w:val="16"/>
        </w:rPr>
        <w:t>organisation</w:t>
      </w:r>
      <w:proofErr w:type="spellEnd"/>
      <w:r w:rsidRPr="00627E5F">
        <w:rPr>
          <w:sz w:val="16"/>
        </w:rPr>
        <w:t xml:space="preserve"> with respect to these goals: </w:t>
      </w:r>
      <w:r w:rsidRPr="00627E5F">
        <w:rPr>
          <w:rStyle w:val="StyleUnderline"/>
        </w:rPr>
        <w:t xml:space="preserve">this institutional configuration could endanger both the </w:t>
      </w:r>
      <w:r w:rsidRPr="00627E5F">
        <w:rPr>
          <w:rStyle w:val="Emphasis"/>
        </w:rPr>
        <w:t>security</w:t>
      </w:r>
      <w:r w:rsidRPr="00627E5F">
        <w:rPr>
          <w:sz w:val="16"/>
        </w:rPr>
        <w:t xml:space="preserve"> </w:t>
      </w:r>
      <w:r w:rsidRPr="00627E5F">
        <w:rPr>
          <w:rStyle w:val="StyleUnderline"/>
        </w:rPr>
        <w:t xml:space="preserve">of the </w:t>
      </w:r>
      <w:proofErr w:type="spellStart"/>
      <w:r w:rsidRPr="00627E5F">
        <w:rPr>
          <w:rStyle w:val="StyleUnderline"/>
        </w:rPr>
        <w:t>organisation</w:t>
      </w:r>
      <w:proofErr w:type="spellEnd"/>
      <w:r w:rsidRPr="00627E5F">
        <w:rPr>
          <w:rStyle w:val="StyleUnderline"/>
        </w:rPr>
        <w:t xml:space="preserve"> as well as the</w:t>
      </w:r>
      <w:r w:rsidRPr="00627E5F">
        <w:rPr>
          <w:sz w:val="16"/>
        </w:rPr>
        <w:t xml:space="preserve"> </w:t>
      </w:r>
      <w:r w:rsidRPr="00627E5F">
        <w:rPr>
          <w:rStyle w:val="Emphasis"/>
        </w:rPr>
        <w:t>achievement of its strategic goals</w:t>
      </w:r>
      <w:r w:rsidRPr="00627E5F">
        <w:rPr>
          <w:sz w:val="16"/>
        </w:rPr>
        <w:t xml:space="preserve">. </w:t>
      </w:r>
      <w:r w:rsidRPr="00627E5F">
        <w:rPr>
          <w:rStyle w:val="StyleUnderline"/>
        </w:rPr>
        <w:t xml:space="preserve">A professional design entails increased risks to the security of the terrorist </w:t>
      </w:r>
      <w:proofErr w:type="spellStart"/>
      <w:r w:rsidRPr="00627E5F">
        <w:rPr>
          <w:rStyle w:val="StyleUnderline"/>
        </w:rPr>
        <w:t>organisation</w:t>
      </w:r>
      <w:proofErr w:type="spellEnd"/>
      <w:r w:rsidRPr="00627E5F">
        <w:rPr>
          <w:sz w:val="16"/>
        </w:rPr>
        <w:t xml:space="preserve">. First, we expect the terrorist </w:t>
      </w:r>
      <w:proofErr w:type="spellStart"/>
      <w:r w:rsidRPr="00627E5F">
        <w:rPr>
          <w:sz w:val="16"/>
        </w:rPr>
        <w:t>organisation</w:t>
      </w:r>
      <w:proofErr w:type="spellEnd"/>
      <w:r w:rsidRPr="00627E5F">
        <w:rPr>
          <w:sz w:val="16"/>
        </w:rPr>
        <w:t xml:space="preserve"> to require human resources with particular skills. However, </w:t>
      </w:r>
      <w:r w:rsidRPr="00627E5F">
        <w:rPr>
          <w:rStyle w:val="StyleUnderline"/>
        </w:rPr>
        <w:t xml:space="preserve">each recruitment effort </w:t>
      </w:r>
      <w:r w:rsidRPr="00627E5F">
        <w:rPr>
          <w:rStyle w:val="Emphasis"/>
        </w:rPr>
        <w:t>brings in challenges</w:t>
      </w:r>
      <w:r w:rsidRPr="00627E5F">
        <w:rPr>
          <w:rStyle w:val="StyleUnderline"/>
        </w:rPr>
        <w:t>. The international nuclear job market is</w:t>
      </w:r>
      <w:r w:rsidRPr="00627E5F">
        <w:rPr>
          <w:sz w:val="16"/>
        </w:rPr>
        <w:t xml:space="preserve"> not entirely </w:t>
      </w:r>
      <w:r w:rsidRPr="00627E5F">
        <w:rPr>
          <w:rStyle w:val="StyleUnderline"/>
        </w:rPr>
        <w:t>populated by</w:t>
      </w:r>
      <w:r w:rsidRPr="00627E5F">
        <w:rPr>
          <w:sz w:val="16"/>
        </w:rPr>
        <w:t xml:space="preserve"> top scientists and technicians; it is mixed with mediocre scientists and technicians, </w:t>
      </w:r>
      <w:r w:rsidRPr="00627E5F">
        <w:rPr>
          <w:rStyle w:val="Emphasis"/>
        </w:rPr>
        <w:t>con men</w:t>
      </w:r>
      <w:r w:rsidRPr="00627E5F">
        <w:rPr>
          <w:rStyle w:val="StyleUnderline"/>
        </w:rPr>
        <w:t xml:space="preserve">, </w:t>
      </w:r>
      <w:r w:rsidRPr="00627E5F">
        <w:rPr>
          <w:rStyle w:val="Emphasis"/>
        </w:rPr>
        <w:t>fraudsters</w:t>
      </w:r>
      <w:r w:rsidRPr="00627E5F">
        <w:rPr>
          <w:rStyle w:val="StyleUnderline"/>
        </w:rPr>
        <w:t>, and</w:t>
      </w:r>
      <w:r w:rsidRPr="00627E5F">
        <w:rPr>
          <w:sz w:val="16"/>
        </w:rPr>
        <w:t xml:space="preserve"> potential </w:t>
      </w:r>
      <w:r w:rsidRPr="00627E5F">
        <w:rPr>
          <w:rStyle w:val="Emphasis"/>
        </w:rPr>
        <w:t>spies</w:t>
      </w:r>
      <w:r w:rsidRPr="00627E5F">
        <w:rPr>
          <w:sz w:val="16"/>
        </w:rPr>
        <w:t xml:space="preserve"> with false claims. </w:t>
      </w:r>
      <w:r w:rsidRPr="00627E5F">
        <w:rPr>
          <w:rStyle w:val="StyleUnderline"/>
        </w:rPr>
        <w:t xml:space="preserve">The terrorist </w:t>
      </w:r>
      <w:proofErr w:type="spellStart"/>
      <w:r w:rsidRPr="00627E5F">
        <w:rPr>
          <w:rStyle w:val="StyleUnderline"/>
        </w:rPr>
        <w:t>organisation</w:t>
      </w:r>
      <w:proofErr w:type="spellEnd"/>
      <w:r w:rsidRPr="00627E5F">
        <w:rPr>
          <w:rStyle w:val="StyleUnderline"/>
        </w:rPr>
        <w:t xml:space="preserve"> would need to separate the scientific wheat from the chaff. The problem of “how much one can say” is prominent</w:t>
      </w:r>
      <w:r w:rsidRPr="00627E5F">
        <w:rPr>
          <w:sz w:val="16"/>
        </w:rPr>
        <w:t xml:space="preserve">. Next, we expect high levels of scientific autonomy and information-sharing throughout the project. </w:t>
      </w:r>
      <w:r w:rsidRPr="00627E5F">
        <w:rPr>
          <w:rStyle w:val="StyleUnderline"/>
        </w:rPr>
        <w:t>Experts are likely to have a great deal of operational control. Such a flexible environment</w:t>
      </w:r>
      <w:r w:rsidRPr="00627E5F">
        <w:rPr>
          <w:sz w:val="16"/>
        </w:rPr>
        <w:t xml:space="preserve">, which implies increased levels of fluidity and ambiguity with respect to the coordination of different tasks, </w:t>
      </w:r>
      <w:r w:rsidRPr="00627E5F">
        <w:rPr>
          <w:rStyle w:val="StyleUnderline"/>
        </w:rPr>
        <w:t>leads to</w:t>
      </w:r>
      <w:r w:rsidRPr="00627E5F">
        <w:rPr>
          <w:sz w:val="16"/>
        </w:rPr>
        <w:t xml:space="preserve"> an increased likelihood of </w:t>
      </w:r>
      <w:r w:rsidRPr="00627E5F">
        <w:rPr>
          <w:rStyle w:val="Emphasis"/>
        </w:rPr>
        <w:t xml:space="preserve">divergent </w:t>
      </w:r>
      <w:proofErr w:type="spellStart"/>
      <w:r w:rsidRPr="00627E5F">
        <w:rPr>
          <w:rStyle w:val="Emphasis"/>
        </w:rPr>
        <w:t>behaviour</w:t>
      </w:r>
      <w:proofErr w:type="spellEnd"/>
      <w:r w:rsidRPr="00627E5F">
        <w:rPr>
          <w:sz w:val="16"/>
        </w:rPr>
        <w:t xml:space="preserve">. Human </w:t>
      </w:r>
      <w:r w:rsidRPr="00627E5F">
        <w:rPr>
          <w:rStyle w:val="Emphasis"/>
        </w:rPr>
        <w:t>frustrations</w:t>
      </w:r>
      <w:r w:rsidRPr="00627E5F">
        <w:rPr>
          <w:rStyle w:val="StyleUnderline"/>
        </w:rPr>
        <w:t xml:space="preserve">, </w:t>
      </w:r>
      <w:r w:rsidRPr="00627E5F">
        <w:rPr>
          <w:sz w:val="16"/>
        </w:rPr>
        <w:t xml:space="preserve">operational </w:t>
      </w:r>
      <w:r w:rsidRPr="00627E5F">
        <w:rPr>
          <w:rStyle w:val="Emphasis"/>
        </w:rPr>
        <w:t>delays</w:t>
      </w:r>
      <w:r w:rsidRPr="00627E5F">
        <w:rPr>
          <w:rStyle w:val="StyleUnderline"/>
        </w:rPr>
        <w:t>, and</w:t>
      </w:r>
      <w:r w:rsidRPr="00627E5F">
        <w:rPr>
          <w:sz w:val="16"/>
        </w:rPr>
        <w:t xml:space="preserve"> engineering </w:t>
      </w:r>
      <w:r w:rsidRPr="00627E5F">
        <w:rPr>
          <w:rStyle w:val="Emphasis"/>
        </w:rPr>
        <w:t>errors</w:t>
      </w:r>
      <w:r w:rsidRPr="00627E5F">
        <w:rPr>
          <w:sz w:val="16"/>
        </w:rPr>
        <w:t xml:space="preserve"> could </w:t>
      </w:r>
      <w:r w:rsidRPr="00627E5F">
        <w:rPr>
          <w:rStyle w:val="StyleUnderline"/>
        </w:rPr>
        <w:t xml:space="preserve">occur. This increases the likelihood of </w:t>
      </w:r>
      <w:r w:rsidRPr="00627E5F">
        <w:rPr>
          <w:rStyle w:val="Emphasis"/>
        </w:rPr>
        <w:t>moral qualms</w:t>
      </w:r>
      <w:r w:rsidRPr="00627E5F">
        <w:rPr>
          <w:rStyle w:val="StyleUnderline"/>
        </w:rPr>
        <w:t xml:space="preserve">, </w:t>
      </w:r>
      <w:r w:rsidRPr="00627E5F">
        <w:rPr>
          <w:rStyle w:val="Emphasis"/>
        </w:rPr>
        <w:t>detection</w:t>
      </w:r>
      <w:r w:rsidRPr="00627E5F">
        <w:rPr>
          <w:rStyle w:val="StyleUnderline"/>
        </w:rPr>
        <w:t xml:space="preserve">, and </w:t>
      </w:r>
      <w:r w:rsidRPr="00627E5F">
        <w:rPr>
          <w:rStyle w:val="Emphasis"/>
        </w:rPr>
        <w:t>defection</w:t>
      </w:r>
      <w:r w:rsidRPr="00627E5F">
        <w:rPr>
          <w:rStyle w:val="StyleUnderline"/>
        </w:rPr>
        <w:t>, thereby potentially compromising the</w:t>
      </w:r>
      <w:r w:rsidRPr="00627E5F">
        <w:rPr>
          <w:sz w:val="16"/>
        </w:rPr>
        <w:t xml:space="preserve"> </w:t>
      </w:r>
      <w:r w:rsidRPr="00627E5F">
        <w:rPr>
          <w:rStyle w:val="Emphasis"/>
        </w:rPr>
        <w:t>security</w:t>
      </w:r>
      <w:r w:rsidRPr="00627E5F">
        <w:rPr>
          <w:sz w:val="16"/>
        </w:rPr>
        <w:t xml:space="preserve"> </w:t>
      </w:r>
      <w:r w:rsidRPr="00627E5F">
        <w:rPr>
          <w:rStyle w:val="StyleUnderline"/>
        </w:rPr>
        <w:t xml:space="preserve">of the terrorist </w:t>
      </w:r>
      <w:proofErr w:type="spellStart"/>
      <w:r w:rsidRPr="00627E5F">
        <w:rPr>
          <w:rStyle w:val="StyleUnderline"/>
        </w:rPr>
        <w:t>organisation</w:t>
      </w:r>
      <w:proofErr w:type="spellEnd"/>
      <w:r w:rsidRPr="00627E5F">
        <w:rPr>
          <w:sz w:val="16"/>
        </w:rPr>
        <w:t xml:space="preserve">. </w:t>
      </w:r>
      <w:r w:rsidRPr="00627E5F">
        <w:rPr>
          <w:rStyle w:val="StyleUnderline"/>
        </w:rPr>
        <w:t xml:space="preserve">These issues are problematic for a terrorist </w:t>
      </w:r>
      <w:proofErr w:type="spellStart"/>
      <w:r w:rsidRPr="00627E5F">
        <w:rPr>
          <w:rStyle w:val="StyleUnderline"/>
        </w:rPr>
        <w:t>organisation</w:t>
      </w:r>
      <w:proofErr w:type="spellEnd"/>
      <w:r w:rsidRPr="00627E5F">
        <w:rPr>
          <w:rStyle w:val="StyleUnderline"/>
        </w:rPr>
        <w:t>. A terrorist equivalent of Klaus Fuchs might prove</w:t>
      </w:r>
      <w:r w:rsidRPr="00627E5F">
        <w:rPr>
          <w:sz w:val="16"/>
        </w:rPr>
        <w:t xml:space="preserve"> </w:t>
      </w:r>
      <w:r w:rsidRPr="00627E5F">
        <w:rPr>
          <w:rStyle w:val="Emphasis"/>
        </w:rPr>
        <w:t>disastrous</w:t>
      </w:r>
      <w:r w:rsidRPr="00627E5F">
        <w:rPr>
          <w:sz w:val="16"/>
        </w:rPr>
        <w:t xml:space="preserve"> for them. While Los Alamos was a secret project, it is generally perceived as a legitimate </w:t>
      </w:r>
      <w:proofErr w:type="spellStart"/>
      <w:r w:rsidRPr="00627E5F">
        <w:rPr>
          <w:sz w:val="16"/>
        </w:rPr>
        <w:t>endeavour</w:t>
      </w:r>
      <w:proofErr w:type="spellEnd"/>
      <w:r w:rsidRPr="00627E5F">
        <w:rPr>
          <w:sz w:val="16"/>
        </w:rPr>
        <w:t xml:space="preserve">. </w:t>
      </w:r>
      <w:r w:rsidRPr="00627E5F">
        <w:rPr>
          <w:rStyle w:val="StyleUnderline"/>
        </w:rPr>
        <w:t xml:space="preserve">Most nuclear terrorism projects, however, can be expected to enjoy less popular support. This makes the terrorist </w:t>
      </w:r>
      <w:proofErr w:type="spellStart"/>
      <w:r w:rsidRPr="00627E5F">
        <w:rPr>
          <w:rStyle w:val="StyleUnderline"/>
        </w:rPr>
        <w:t>organisation</w:t>
      </w:r>
      <w:proofErr w:type="spellEnd"/>
      <w:r w:rsidRPr="00627E5F">
        <w:rPr>
          <w:rStyle w:val="StyleUnderline"/>
        </w:rPr>
        <w:t xml:space="preserve"> even more vulnerable to </w:t>
      </w:r>
      <w:r w:rsidRPr="00627E5F">
        <w:rPr>
          <w:rStyle w:val="Emphasis"/>
        </w:rPr>
        <w:t>any security breach</w:t>
      </w:r>
      <w:r w:rsidRPr="00627E5F">
        <w:rPr>
          <w:rStyle w:val="StyleUnderline"/>
        </w:rPr>
        <w:t xml:space="preserve">. </w:t>
      </w:r>
      <w:r w:rsidRPr="00627E5F">
        <w:rPr>
          <w:rStyle w:val="Emphasis"/>
        </w:rPr>
        <w:t>Any detection</w:t>
      </w:r>
      <w:r w:rsidRPr="00627E5F">
        <w:rPr>
          <w:rStyle w:val="StyleUnderline"/>
        </w:rPr>
        <w:t xml:space="preserve"> of a nuclear terrorism plot could lead to a strong counterterrorism response, </w:t>
      </w:r>
      <w:r w:rsidRPr="00627E5F">
        <w:rPr>
          <w:rStyle w:val="Emphasis"/>
        </w:rPr>
        <w:t>endangering</w:t>
      </w:r>
      <w:r w:rsidRPr="00627E5F">
        <w:rPr>
          <w:rStyle w:val="StyleUnderline"/>
        </w:rPr>
        <w:t xml:space="preserve"> both the success of the project and the security and </w:t>
      </w:r>
      <w:r w:rsidRPr="00627E5F">
        <w:rPr>
          <w:rStyle w:val="Emphasis"/>
        </w:rPr>
        <w:t xml:space="preserve">survival of the </w:t>
      </w:r>
      <w:proofErr w:type="spellStart"/>
      <w:r w:rsidRPr="00627E5F">
        <w:rPr>
          <w:rStyle w:val="Emphasis"/>
        </w:rPr>
        <w:t>organisation</w:t>
      </w:r>
      <w:proofErr w:type="spellEnd"/>
      <w:r w:rsidRPr="00627E5F">
        <w:rPr>
          <w:sz w:val="16"/>
        </w:rPr>
        <w:t xml:space="preserve">. </w:t>
      </w:r>
      <w:r w:rsidRPr="00627E5F">
        <w:rPr>
          <w:rStyle w:val="StyleUnderline"/>
        </w:rPr>
        <w:t>It follows that</w:t>
      </w:r>
      <w:r w:rsidRPr="00627E5F">
        <w:rPr>
          <w:sz w:val="16"/>
        </w:rPr>
        <w:t xml:space="preserve"> a </w:t>
      </w:r>
      <w:r w:rsidRPr="00627E5F">
        <w:rPr>
          <w:rStyle w:val="StyleUnderline"/>
        </w:rPr>
        <w:t>nuclear terrorism</w:t>
      </w:r>
      <w:r w:rsidRPr="00627E5F">
        <w:rPr>
          <w:sz w:val="16"/>
        </w:rPr>
        <w:t xml:space="preserve"> plot </w:t>
      </w:r>
      <w:r w:rsidRPr="00627E5F">
        <w:rPr>
          <w:rStyle w:val="StyleUnderline"/>
        </w:rPr>
        <w:t>is</w:t>
      </w:r>
      <w:r w:rsidRPr="00627E5F">
        <w:rPr>
          <w:sz w:val="16"/>
        </w:rPr>
        <w:t xml:space="preserve"> </w:t>
      </w:r>
      <w:r w:rsidRPr="00627E5F">
        <w:rPr>
          <w:rStyle w:val="Emphasis"/>
        </w:rPr>
        <w:t>expected</w:t>
      </w:r>
      <w:r w:rsidRPr="00627E5F">
        <w:rPr>
          <w:sz w:val="16"/>
        </w:rPr>
        <w:t xml:space="preserve"> </w:t>
      </w:r>
      <w:r w:rsidRPr="00627E5F">
        <w:rPr>
          <w:rStyle w:val="StyleUnderline"/>
        </w:rPr>
        <w:t>to be an</w:t>
      </w:r>
      <w:r w:rsidRPr="00627E5F">
        <w:rPr>
          <w:sz w:val="16"/>
        </w:rPr>
        <w:t xml:space="preserve"> </w:t>
      </w:r>
      <w:r w:rsidRPr="00627E5F">
        <w:rPr>
          <w:rStyle w:val="Emphasis"/>
        </w:rPr>
        <w:t>inefficient method</w:t>
      </w:r>
      <w:r w:rsidRPr="00627E5F">
        <w:rPr>
          <w:sz w:val="16"/>
        </w:rPr>
        <w:t xml:space="preserve"> </w:t>
      </w:r>
      <w:r w:rsidRPr="00627E5F">
        <w:rPr>
          <w:rStyle w:val="StyleUnderline"/>
        </w:rPr>
        <w:t xml:space="preserve">for a terrorist </w:t>
      </w:r>
      <w:proofErr w:type="spellStart"/>
      <w:r w:rsidRPr="00627E5F">
        <w:rPr>
          <w:rStyle w:val="StyleUnderline"/>
        </w:rPr>
        <w:t>organisation</w:t>
      </w:r>
      <w:proofErr w:type="spellEnd"/>
      <w:r w:rsidRPr="00627E5F">
        <w:rPr>
          <w:rStyle w:val="StyleUnderline"/>
        </w:rPr>
        <w:t xml:space="preserve"> to achieve their strategic goals</w:t>
      </w:r>
      <w:r w:rsidRPr="00627E5F">
        <w:rPr>
          <w:sz w:val="16"/>
        </w:rPr>
        <w:t xml:space="preserve">: while the more effective design of a nuclear terrorism project entails substantial security risks, the leadership is expected to invest a substantial amount of their limited human and physical resources in a nuclear terrorism project. Meanwhile, leadership must remain wary of attempting to closely control the operators. </w:t>
      </w:r>
      <w:r w:rsidRPr="00627E5F">
        <w:rPr>
          <w:rStyle w:val="StyleUnderline"/>
        </w:rPr>
        <w:t xml:space="preserve">Any terrorist </w:t>
      </w:r>
      <w:proofErr w:type="spellStart"/>
      <w:r w:rsidRPr="00627E5F">
        <w:rPr>
          <w:rStyle w:val="StyleUnderline"/>
        </w:rPr>
        <w:t>organisation</w:t>
      </w:r>
      <w:proofErr w:type="spellEnd"/>
      <w:r w:rsidRPr="00627E5F">
        <w:rPr>
          <w:rStyle w:val="StyleUnderline"/>
        </w:rPr>
        <w:t xml:space="preserve"> pursuing a nuclear capacity would thus likely need to be at peace with a high risk of</w:t>
      </w:r>
      <w:r w:rsidRPr="00627E5F">
        <w:rPr>
          <w:sz w:val="16"/>
        </w:rPr>
        <w:t xml:space="preserve"> </w:t>
      </w:r>
      <w:r w:rsidRPr="00627E5F">
        <w:rPr>
          <w:rStyle w:val="Emphasis"/>
        </w:rPr>
        <w:t>failure</w:t>
      </w:r>
      <w:r w:rsidRPr="00627E5F">
        <w:rPr>
          <w:sz w:val="16"/>
        </w:rPr>
        <w:t xml:space="preserve"> </w:t>
      </w:r>
      <w:r w:rsidRPr="00627E5F">
        <w:rPr>
          <w:rStyle w:val="StyleUnderline"/>
        </w:rPr>
        <w:t>and</w:t>
      </w:r>
      <w:r w:rsidRPr="00627E5F">
        <w:rPr>
          <w:sz w:val="16"/>
        </w:rPr>
        <w:t xml:space="preserve"> </w:t>
      </w:r>
      <w:r w:rsidRPr="00627E5F">
        <w:rPr>
          <w:rStyle w:val="Emphasis"/>
        </w:rPr>
        <w:t>substantial costs</w:t>
      </w:r>
      <w:r w:rsidRPr="00627E5F">
        <w:rPr>
          <w:sz w:val="16"/>
        </w:rPr>
        <w:t xml:space="preserve"> related to this </w:t>
      </w:r>
      <w:proofErr w:type="spellStart"/>
      <w:r w:rsidRPr="00627E5F">
        <w:rPr>
          <w:sz w:val="16"/>
        </w:rPr>
        <w:t>endeavour</w:t>
      </w:r>
      <w:proofErr w:type="spellEnd"/>
      <w:r w:rsidRPr="00627E5F">
        <w:rPr>
          <w:sz w:val="16"/>
        </w:rPr>
        <w:t xml:space="preserve">. A nuclear terrorism project could potentially undermine the </w:t>
      </w:r>
      <w:proofErr w:type="spellStart"/>
      <w:r w:rsidRPr="00627E5F">
        <w:rPr>
          <w:sz w:val="16"/>
        </w:rPr>
        <w:t>organisation’s</w:t>
      </w:r>
      <w:proofErr w:type="spellEnd"/>
      <w:r w:rsidRPr="00627E5F">
        <w:rPr>
          <w:sz w:val="16"/>
        </w:rPr>
        <w:t xml:space="preserve"> operational capacity and security, thereby also inhibiting them from achieving their strategic objectives. Conclusion Michael Levi wrote in 2009 that we must understand “how to think about nuclear terrorism.”77 Rather than merely reflecting on worst-case scenarios and individual variables, which nevertheless also has its place, it is important to </w:t>
      </w:r>
      <w:proofErr w:type="spellStart"/>
      <w:r w:rsidRPr="00627E5F">
        <w:rPr>
          <w:sz w:val="16"/>
        </w:rPr>
        <w:t>emphasise</w:t>
      </w:r>
      <w:proofErr w:type="spellEnd"/>
      <w:r w:rsidRPr="00627E5F">
        <w:rPr>
          <w:sz w:val="16"/>
        </w:rPr>
        <w:t xml:space="preserve"> various possibilities with respect to nuclear terrorism and the interaction between the different tasks and activities.78 It follows that we must design our </w:t>
      </w:r>
      <w:proofErr w:type="spellStart"/>
      <w:r w:rsidRPr="00627E5F">
        <w:rPr>
          <w:sz w:val="16"/>
        </w:rPr>
        <w:t>defence</w:t>
      </w:r>
      <w:proofErr w:type="spellEnd"/>
      <w:r w:rsidRPr="00627E5F">
        <w:rPr>
          <w:sz w:val="16"/>
        </w:rPr>
        <w:t xml:space="preserve"> as an integrated system, with “each part of the defense not only complementing other defensive elements but also reinforcing them.”79 Embracing this notion, this article focused on the often neglected issue of how to </w:t>
      </w:r>
      <w:proofErr w:type="spellStart"/>
      <w:r w:rsidRPr="00627E5F">
        <w:rPr>
          <w:sz w:val="16"/>
        </w:rPr>
        <w:t>organise</w:t>
      </w:r>
      <w:proofErr w:type="spellEnd"/>
      <w:r w:rsidRPr="00627E5F">
        <w:rPr>
          <w:sz w:val="16"/>
        </w:rPr>
        <w:t xml:space="preserve"> the implementation of a most likely nuclear terrorism project. While Levi often more implicitly touched upon this particular theme, this article aimed to more systematically reflect upon the actual </w:t>
      </w:r>
      <w:proofErr w:type="spellStart"/>
      <w:r w:rsidRPr="00627E5F">
        <w:rPr>
          <w:sz w:val="16"/>
        </w:rPr>
        <w:t>organisational</w:t>
      </w:r>
      <w:proofErr w:type="spellEnd"/>
      <w:r w:rsidRPr="00627E5F">
        <w:rPr>
          <w:sz w:val="16"/>
        </w:rPr>
        <w:t xml:space="preserve"> dynamics within the enemy </w:t>
      </w:r>
      <w:proofErr w:type="spellStart"/>
      <w:r w:rsidRPr="00627E5F">
        <w:rPr>
          <w:sz w:val="16"/>
        </w:rPr>
        <w:t>organisation</w:t>
      </w:r>
      <w:proofErr w:type="spellEnd"/>
      <w:r w:rsidRPr="00627E5F">
        <w:rPr>
          <w:sz w:val="16"/>
        </w:rPr>
        <w:t xml:space="preserve">. Building on the </w:t>
      </w:r>
      <w:proofErr w:type="spellStart"/>
      <w:r w:rsidRPr="00627E5F">
        <w:rPr>
          <w:sz w:val="16"/>
        </w:rPr>
        <w:t>organisational</w:t>
      </w:r>
      <w:proofErr w:type="spellEnd"/>
      <w:r w:rsidRPr="00627E5F">
        <w:rPr>
          <w:sz w:val="16"/>
        </w:rPr>
        <w:t xml:space="preserve"> commonalities with Los Alamos, we introduced the idea of an effectiveness-efficiency trade off: a professionally designed terrorist </w:t>
      </w:r>
      <w:proofErr w:type="spellStart"/>
      <w:r w:rsidRPr="00627E5F">
        <w:rPr>
          <w:sz w:val="16"/>
        </w:rPr>
        <w:t>organisation</w:t>
      </w:r>
      <w:proofErr w:type="spellEnd"/>
      <w:r w:rsidRPr="00627E5F">
        <w:rPr>
          <w:sz w:val="16"/>
        </w:rPr>
        <w:t xml:space="preserve"> is most likely to effectively complete the nuclear armament process. This institutional disposition, however, simultaneously increases the likelihood of a less efficient functioning terrorist </w:t>
      </w:r>
      <w:proofErr w:type="spellStart"/>
      <w:r w:rsidRPr="00627E5F">
        <w:rPr>
          <w:sz w:val="16"/>
        </w:rPr>
        <w:t>organisation</w:t>
      </w:r>
      <w:proofErr w:type="spellEnd"/>
      <w:r w:rsidRPr="00627E5F">
        <w:rPr>
          <w:sz w:val="16"/>
        </w:rPr>
        <w:t xml:space="preserve"> with respect to both its security and its strategic objectives. A terrorist </w:t>
      </w:r>
      <w:proofErr w:type="spellStart"/>
      <w:r w:rsidRPr="00627E5F">
        <w:rPr>
          <w:sz w:val="16"/>
        </w:rPr>
        <w:t>organisation</w:t>
      </w:r>
      <w:proofErr w:type="spellEnd"/>
      <w:r w:rsidRPr="00627E5F">
        <w:rPr>
          <w:sz w:val="16"/>
        </w:rPr>
        <w:t xml:space="preserve"> could decide to move, for instance, to a more bureaucratic </w:t>
      </w:r>
      <w:proofErr w:type="spellStart"/>
      <w:r w:rsidRPr="00627E5F">
        <w:rPr>
          <w:sz w:val="16"/>
        </w:rPr>
        <w:t>organisational</w:t>
      </w:r>
      <w:proofErr w:type="spellEnd"/>
      <w:r w:rsidRPr="00627E5F">
        <w:rPr>
          <w:sz w:val="16"/>
        </w:rPr>
        <w:t xml:space="preserve"> design (by, e.g., limiting scientific autonomy) to reduce the security risks related to such an </w:t>
      </w:r>
      <w:proofErr w:type="spellStart"/>
      <w:r w:rsidRPr="00627E5F">
        <w:rPr>
          <w:sz w:val="16"/>
        </w:rPr>
        <w:t>endeavour</w:t>
      </w:r>
      <w:proofErr w:type="spellEnd"/>
      <w:r w:rsidRPr="00627E5F">
        <w:rPr>
          <w:sz w:val="16"/>
        </w:rPr>
        <w:t xml:space="preserve">. However, this would probably limit the effectiveness of the project. It would most likely reduce the terrorist </w:t>
      </w:r>
      <w:proofErr w:type="spellStart"/>
      <w:r w:rsidRPr="00627E5F">
        <w:rPr>
          <w:sz w:val="16"/>
        </w:rPr>
        <w:t>organisation’s</w:t>
      </w:r>
      <w:proofErr w:type="spellEnd"/>
      <w:r w:rsidRPr="00627E5F">
        <w:rPr>
          <w:sz w:val="16"/>
        </w:rPr>
        <w:t xml:space="preserve"> capacity to actually produce a yield-producing nuclear explosion or substantially lengthen the process of doing so. We will further consider how this illuminates our better understanding of the likelihood of nuclear terrorism. Adopting a rational perspective, this article pointed to the expected inefficient nature of nuclear terrorism as a method to achieve the group’s </w:t>
      </w:r>
      <w:proofErr w:type="spellStart"/>
      <w:r w:rsidRPr="00627E5F">
        <w:rPr>
          <w:sz w:val="16"/>
        </w:rPr>
        <w:t>organisational</w:t>
      </w:r>
      <w:proofErr w:type="spellEnd"/>
      <w:r w:rsidRPr="00627E5F">
        <w:rPr>
          <w:sz w:val="16"/>
        </w:rPr>
        <w:t xml:space="preserve"> and strategic goals. Such a project is likely to cost substantial human and physical resources while entailing various risks to the security of the </w:t>
      </w:r>
      <w:proofErr w:type="spellStart"/>
      <w:r w:rsidRPr="00627E5F">
        <w:rPr>
          <w:sz w:val="16"/>
        </w:rPr>
        <w:t>organisation</w:t>
      </w:r>
      <w:proofErr w:type="spellEnd"/>
      <w:r w:rsidRPr="00627E5F">
        <w:rPr>
          <w:sz w:val="16"/>
        </w:rPr>
        <w:t xml:space="preserve">. </w:t>
      </w:r>
      <w:r w:rsidRPr="00627E5F">
        <w:rPr>
          <w:rStyle w:val="StyleUnderline"/>
        </w:rPr>
        <w:t>Simultaneously, it is doubtful whether a</w:t>
      </w:r>
      <w:r w:rsidRPr="00627E5F">
        <w:rPr>
          <w:sz w:val="16"/>
        </w:rPr>
        <w:t xml:space="preserve"> </w:t>
      </w:r>
      <w:r w:rsidRPr="00627E5F">
        <w:rPr>
          <w:rStyle w:val="Emphasis"/>
        </w:rPr>
        <w:t>successful</w:t>
      </w:r>
      <w:r w:rsidRPr="00627E5F">
        <w:rPr>
          <w:sz w:val="16"/>
        </w:rPr>
        <w:t xml:space="preserve"> </w:t>
      </w:r>
      <w:r w:rsidRPr="00627E5F">
        <w:rPr>
          <w:rStyle w:val="StyleUnderline"/>
        </w:rPr>
        <w:t>nuclear</w:t>
      </w:r>
      <w:r w:rsidRPr="00627E5F">
        <w:rPr>
          <w:sz w:val="16"/>
        </w:rPr>
        <w:t xml:space="preserve"> terrorist </w:t>
      </w:r>
      <w:r w:rsidRPr="00627E5F">
        <w:rPr>
          <w:rStyle w:val="StyleUnderline"/>
        </w:rPr>
        <w:t xml:space="preserve">attack would actually help the </w:t>
      </w:r>
      <w:proofErr w:type="spellStart"/>
      <w:r w:rsidRPr="00627E5F">
        <w:rPr>
          <w:rStyle w:val="StyleUnderline"/>
        </w:rPr>
        <w:t>organisation</w:t>
      </w:r>
      <w:proofErr w:type="spellEnd"/>
      <w:r w:rsidRPr="00627E5F">
        <w:rPr>
          <w:rStyle w:val="StyleUnderline"/>
        </w:rPr>
        <w:t xml:space="preserve"> in advancing their strategic goals.</w:t>
      </w:r>
      <w:r w:rsidRPr="00627E5F">
        <w:rPr>
          <w:sz w:val="16"/>
        </w:rPr>
        <w:t xml:space="preserve"> </w:t>
      </w:r>
      <w:proofErr w:type="spellStart"/>
      <w:r w:rsidRPr="00627E5F">
        <w:rPr>
          <w:sz w:val="16"/>
        </w:rPr>
        <w:t>Abrahms</w:t>
      </w:r>
      <w:proofErr w:type="spellEnd"/>
      <w:r w:rsidRPr="00627E5F">
        <w:rPr>
          <w:sz w:val="16"/>
        </w:rPr>
        <w:t xml:space="preserve">, for instance, convincingly argues that </w:t>
      </w:r>
      <w:r w:rsidRPr="00627E5F">
        <w:rPr>
          <w:rStyle w:val="StyleUnderline"/>
        </w:rPr>
        <w:t>greater civilian target selection</w:t>
      </w:r>
      <w:r w:rsidRPr="00627E5F">
        <w:rPr>
          <w:sz w:val="16"/>
        </w:rPr>
        <w:t xml:space="preserve"> (as would undeniably be the case for nuclear terrorism) </w:t>
      </w:r>
      <w:r w:rsidRPr="00627E5F">
        <w:rPr>
          <w:rStyle w:val="StyleUnderline"/>
        </w:rPr>
        <w:t>leads target countries to infer that the terrorists want to destroy their society and beliefs</w:t>
      </w:r>
      <w:r w:rsidRPr="00627E5F">
        <w:rPr>
          <w:sz w:val="16"/>
        </w:rPr>
        <w:t xml:space="preserve">.80 </w:t>
      </w:r>
      <w:r w:rsidRPr="00627E5F">
        <w:rPr>
          <w:rStyle w:val="Emphasis"/>
        </w:rPr>
        <w:t>Policy concessions</w:t>
      </w:r>
      <w:r w:rsidRPr="00627E5F">
        <w:rPr>
          <w:rStyle w:val="StyleUnderline"/>
        </w:rPr>
        <w:t xml:space="preserve"> become unlikely. Moreover, such an indiscriminate attack could both alienate the </w:t>
      </w:r>
      <w:proofErr w:type="spellStart"/>
      <w:r w:rsidRPr="00627E5F">
        <w:rPr>
          <w:rStyle w:val="StyleUnderline"/>
        </w:rPr>
        <w:t>organisation’s</w:t>
      </w:r>
      <w:proofErr w:type="spellEnd"/>
      <w:r w:rsidRPr="00627E5F">
        <w:rPr>
          <w:sz w:val="16"/>
        </w:rPr>
        <w:t xml:space="preserve"> </w:t>
      </w:r>
      <w:r w:rsidRPr="00627E5F">
        <w:rPr>
          <w:rStyle w:val="Emphasis"/>
        </w:rPr>
        <w:t>constituency</w:t>
      </w:r>
      <w:r w:rsidRPr="00627E5F">
        <w:rPr>
          <w:sz w:val="16"/>
        </w:rPr>
        <w:t xml:space="preserve"> </w:t>
      </w:r>
      <w:r w:rsidRPr="00627E5F">
        <w:rPr>
          <w:rStyle w:val="StyleUnderline"/>
        </w:rPr>
        <w:t>and lead to</w:t>
      </w:r>
      <w:r w:rsidRPr="00627E5F">
        <w:rPr>
          <w:sz w:val="16"/>
        </w:rPr>
        <w:t xml:space="preserve"> strong </w:t>
      </w:r>
      <w:r w:rsidRPr="00627E5F">
        <w:rPr>
          <w:rStyle w:val="Emphasis"/>
        </w:rPr>
        <w:t>counterterrorism</w:t>
      </w:r>
      <w:r w:rsidRPr="00627E5F">
        <w:rPr>
          <w:sz w:val="16"/>
        </w:rPr>
        <w:t xml:space="preserve"> </w:t>
      </w:r>
      <w:r w:rsidRPr="00627E5F">
        <w:rPr>
          <w:rStyle w:val="StyleUnderline"/>
        </w:rPr>
        <w:t xml:space="preserve">measures. This is counterproductive for both the </w:t>
      </w:r>
      <w:proofErr w:type="spellStart"/>
      <w:r w:rsidRPr="00627E5F">
        <w:rPr>
          <w:rStyle w:val="StyleUnderline"/>
        </w:rPr>
        <w:t>organisational</w:t>
      </w:r>
      <w:proofErr w:type="spellEnd"/>
      <w:r w:rsidRPr="00627E5F">
        <w:rPr>
          <w:rStyle w:val="StyleUnderline"/>
        </w:rPr>
        <w:t xml:space="preserve"> and strategic objectives of the terrorist group</w:t>
      </w:r>
      <w:r w:rsidRPr="00627E5F">
        <w:rPr>
          <w:sz w:val="16"/>
        </w:rPr>
        <w:t xml:space="preserve">.81 </w:t>
      </w:r>
      <w:r w:rsidRPr="00627E5F">
        <w:rPr>
          <w:rStyle w:val="StyleUnderline"/>
        </w:rPr>
        <w:t>From a</w:t>
      </w:r>
      <w:r w:rsidRPr="00627E5F">
        <w:rPr>
          <w:sz w:val="16"/>
        </w:rPr>
        <w:t xml:space="preserve"> </w:t>
      </w:r>
      <w:r w:rsidRPr="00627E5F">
        <w:rPr>
          <w:rStyle w:val="Emphasis"/>
        </w:rPr>
        <w:t>rational perspective</w:t>
      </w:r>
      <w:r w:rsidRPr="00627E5F">
        <w:rPr>
          <w:rStyle w:val="StyleUnderline"/>
        </w:rPr>
        <w:t>, it is therefore dubious whether nuclear terrorism would work better than other methods. This is only strengthened by the likely</w:t>
      </w:r>
      <w:r w:rsidRPr="00627E5F">
        <w:rPr>
          <w:sz w:val="16"/>
        </w:rPr>
        <w:t xml:space="preserve"> </w:t>
      </w:r>
      <w:r w:rsidRPr="00627E5F">
        <w:rPr>
          <w:rStyle w:val="Emphasis"/>
        </w:rPr>
        <w:t>inefficient nature</w:t>
      </w:r>
      <w:r w:rsidRPr="00627E5F">
        <w:rPr>
          <w:sz w:val="16"/>
        </w:rPr>
        <w:t xml:space="preserve"> </w:t>
      </w:r>
      <w:r w:rsidRPr="00627E5F">
        <w:rPr>
          <w:rStyle w:val="StyleUnderline"/>
        </w:rPr>
        <w:t>of this</w:t>
      </w:r>
      <w:r w:rsidRPr="00627E5F">
        <w:rPr>
          <w:sz w:val="16"/>
        </w:rPr>
        <w:t xml:space="preserve"> particular </w:t>
      </w:r>
      <w:r w:rsidRPr="00627E5F">
        <w:rPr>
          <w:rStyle w:val="StyleUnderline"/>
        </w:rPr>
        <w:t>tactic</w:t>
      </w:r>
      <w:r w:rsidRPr="00627E5F">
        <w:rPr>
          <w:sz w:val="16"/>
        </w:rPr>
        <w:t>.</w:t>
      </w:r>
    </w:p>
    <w:p w14:paraId="196C215A" w14:textId="77777777" w:rsidR="00636570" w:rsidRPr="00627E5F" w:rsidRDefault="00636570" w:rsidP="00BA01CF">
      <w:pPr>
        <w:pStyle w:val="Heading4"/>
      </w:pPr>
      <w:r w:rsidRPr="00627E5F">
        <w:t xml:space="preserve">Zero risk. </w:t>
      </w:r>
    </w:p>
    <w:p w14:paraId="64483EB4" w14:textId="77777777" w:rsidR="00636570" w:rsidRPr="00627E5F" w:rsidRDefault="00636570" w:rsidP="00636570">
      <w:r w:rsidRPr="00627E5F">
        <w:t xml:space="preserve">Leonard </w:t>
      </w:r>
      <w:r w:rsidRPr="00627E5F">
        <w:rPr>
          <w:b/>
          <w:bCs/>
        </w:rPr>
        <w:t>Weiss 15</w:t>
      </w:r>
      <w:r w:rsidRPr="00627E5F">
        <w:t>, visiting scholar at the Center for International Security and Cooperation at Stanford University and member of the National Advisory Board of the Center for Arms Control and Non-Proliferation, March/April 2015, “On fear and nuclear terrorism,” Bulletin of the Atomic Scientists, Vol. 71, No. 2, p. 75-87</w:t>
      </w:r>
    </w:p>
    <w:p w14:paraId="429A6465" w14:textId="77777777" w:rsidR="00636570" w:rsidRPr="00627E5F" w:rsidRDefault="00636570" w:rsidP="00636570">
      <w:pPr>
        <w:rPr>
          <w:rStyle w:val="StyleUnderline"/>
        </w:rPr>
      </w:pPr>
      <w:r w:rsidRPr="00627E5F">
        <w:rPr>
          <w:sz w:val="16"/>
        </w:rPr>
        <w:t xml:space="preserve">Manufacturing a nuclear weapon. To accomplish this, </w:t>
      </w:r>
      <w:r w:rsidRPr="00627E5F">
        <w:rPr>
          <w:u w:val="single"/>
        </w:rPr>
        <w:t>a terrorist group would have to obtain</w:t>
      </w:r>
      <w:r w:rsidRPr="00627E5F">
        <w:rPr>
          <w:sz w:val="16"/>
        </w:rPr>
        <w:t xml:space="preserve"> an appropriate amount of one of the two most popular materials for nuclear weapons, highly enriched uranium (</w:t>
      </w:r>
      <w:r w:rsidRPr="00627E5F">
        <w:rPr>
          <w:u w:val="single"/>
        </w:rPr>
        <w:t>HEU) or plutonium</w:t>
      </w:r>
      <w:r w:rsidRPr="00627E5F">
        <w:rPr>
          <w:sz w:val="16"/>
        </w:rPr>
        <w:t xml:space="preserve"> separated from fuel used in a production reactor or a power reactor. </w:t>
      </w:r>
      <w:r w:rsidRPr="006F08FA">
        <w:rPr>
          <w:highlight w:val="cyan"/>
          <w:u w:val="single"/>
        </w:rPr>
        <w:t>Weapon-grade plutonium</w:t>
      </w:r>
      <w:r w:rsidRPr="00627E5F">
        <w:rPr>
          <w:sz w:val="16"/>
        </w:rPr>
        <w:t xml:space="preserve"> is found in weapon manufacturing facilities in nuclear weapon states and </w:t>
      </w:r>
      <w:r w:rsidRPr="00627E5F">
        <w:rPr>
          <w:u w:val="single"/>
        </w:rPr>
        <w:t xml:space="preserve">is </w:t>
      </w:r>
      <w:r w:rsidRPr="006F08FA">
        <w:rPr>
          <w:b/>
          <w:iCs/>
          <w:highlight w:val="cyan"/>
          <w:u w:val="single"/>
          <w:bdr w:val="single" w:sz="8" w:space="0" w:color="auto"/>
        </w:rPr>
        <w:t>very highly protected</w:t>
      </w:r>
      <w:r w:rsidRPr="00627E5F">
        <w:rPr>
          <w:sz w:val="16"/>
        </w:rPr>
        <w:t xml:space="preserve"> until it is inserted in a weapon. </w:t>
      </w:r>
      <w:r w:rsidRPr="006F08FA">
        <w:rPr>
          <w:highlight w:val="cyan"/>
          <w:u w:val="single"/>
        </w:rPr>
        <w:t>Reactor-grade plutonium</w:t>
      </w:r>
      <w:r w:rsidRPr="00627E5F">
        <w:rPr>
          <w:sz w:val="16"/>
        </w:rPr>
        <w:t xml:space="preserve">, although still capable of being weaponized, </w:t>
      </w:r>
      <w:r w:rsidRPr="00627E5F">
        <w:rPr>
          <w:u w:val="single"/>
        </w:rPr>
        <w:t>is less protected</w:t>
      </w:r>
      <w:r w:rsidRPr="00627E5F">
        <w:rPr>
          <w:sz w:val="16"/>
        </w:rPr>
        <w:t xml:space="preserve">, and in that sense is a more attractive target for a terrorist, especially since it has been produced and stored in prodigious quantities in a number of nuclear weapon states and non-weapon states, particularly Japan. </w:t>
      </w:r>
      <w:r w:rsidRPr="00627E5F">
        <w:rPr>
          <w:u w:val="single"/>
        </w:rPr>
        <w:t>But</w:t>
      </w:r>
      <w:r w:rsidRPr="00627E5F">
        <w:rPr>
          <w:sz w:val="16"/>
        </w:rPr>
        <w:t xml:space="preserve"> terrorist </w:t>
      </w:r>
      <w:r w:rsidRPr="00627E5F">
        <w:rPr>
          <w:u w:val="single"/>
        </w:rPr>
        <w:t xml:space="preserve">use of plutonium for a nuclear explosive device </w:t>
      </w:r>
      <w:r w:rsidRPr="006F08FA">
        <w:rPr>
          <w:highlight w:val="cyan"/>
          <w:u w:val="single"/>
        </w:rPr>
        <w:t>would require</w:t>
      </w:r>
      <w:r w:rsidRPr="00627E5F">
        <w:rPr>
          <w:sz w:val="16"/>
        </w:rPr>
        <w:t xml:space="preserve"> the construction of </w:t>
      </w:r>
      <w:r w:rsidRPr="006F08FA">
        <w:rPr>
          <w:b/>
          <w:iCs/>
          <w:highlight w:val="cyan"/>
          <w:u w:val="single"/>
          <w:bdr w:val="single" w:sz="8" w:space="0" w:color="auto"/>
        </w:rPr>
        <w:t>an implosion weapon</w:t>
      </w:r>
      <w:r w:rsidRPr="00627E5F">
        <w:rPr>
          <w:u w:val="single"/>
        </w:rPr>
        <w:t>, requiring</w:t>
      </w:r>
      <w:r w:rsidRPr="00627E5F">
        <w:rPr>
          <w:sz w:val="16"/>
        </w:rPr>
        <w:t xml:space="preserve"> the fashioning of </w:t>
      </w:r>
      <w:r w:rsidRPr="00627E5F">
        <w:rPr>
          <w:u w:val="single"/>
        </w:rPr>
        <w:t xml:space="preserve">an appropriate explosive lens of TNT, a </w:t>
      </w:r>
      <w:r w:rsidRPr="006F08FA">
        <w:rPr>
          <w:highlight w:val="cyan"/>
          <w:u w:val="single"/>
        </w:rPr>
        <w:t>notoriously difficult</w:t>
      </w:r>
      <w:r w:rsidRPr="00627E5F">
        <w:rPr>
          <w:u w:val="single"/>
        </w:rPr>
        <w:t xml:space="preserve"> technical problem.</w:t>
      </w:r>
      <w:r w:rsidRPr="00627E5F">
        <w:rPr>
          <w:sz w:val="16"/>
        </w:rPr>
        <w:t xml:space="preserve"> And if a high nuclear yield (much greater than 1 kiloton) is desired, the use of reactor-grade plutonium would require a still more sophisticated design. Moreover, </w:t>
      </w:r>
      <w:r w:rsidRPr="006F08FA">
        <w:rPr>
          <w:highlight w:val="cyan"/>
          <w:u w:val="single"/>
        </w:rPr>
        <w:t>if</w:t>
      </w:r>
      <w:r w:rsidRPr="00627E5F">
        <w:rPr>
          <w:u w:val="single"/>
        </w:rPr>
        <w:t xml:space="preserve"> the </w:t>
      </w:r>
      <w:r w:rsidRPr="006F08FA">
        <w:rPr>
          <w:highlight w:val="cyan"/>
          <w:u w:val="single"/>
        </w:rPr>
        <w:t>plutonium is</w:t>
      </w:r>
      <w:r w:rsidRPr="00627E5F">
        <w:rPr>
          <w:u w:val="single"/>
        </w:rPr>
        <w:t xml:space="preserve"> only </w:t>
      </w:r>
      <w:r w:rsidRPr="006F08FA">
        <w:rPr>
          <w:highlight w:val="cyan"/>
          <w:u w:val="single"/>
        </w:rPr>
        <w:t>available through</w:t>
      </w:r>
      <w:r w:rsidRPr="00627E5F">
        <w:rPr>
          <w:u w:val="single"/>
        </w:rPr>
        <w:t xml:space="preserve"> chemical </w:t>
      </w:r>
      <w:r w:rsidRPr="006F08FA">
        <w:rPr>
          <w:highlight w:val="cyan"/>
          <w:u w:val="single"/>
        </w:rPr>
        <w:t>separation</w:t>
      </w:r>
      <w:r w:rsidRPr="00627E5F">
        <w:rPr>
          <w:u w:val="single"/>
        </w:rPr>
        <w:t xml:space="preserve"> from</w:t>
      </w:r>
      <w:r w:rsidRPr="00627E5F">
        <w:rPr>
          <w:sz w:val="16"/>
        </w:rPr>
        <w:t xml:space="preserve"> some (presumably stolen) </w:t>
      </w:r>
      <w:r w:rsidRPr="00627E5F">
        <w:rPr>
          <w:u w:val="single"/>
        </w:rPr>
        <w:t xml:space="preserve">spent fuel rods, </w:t>
      </w:r>
      <w:r w:rsidRPr="006F08FA">
        <w:rPr>
          <w:highlight w:val="cyan"/>
          <w:u w:val="single"/>
        </w:rPr>
        <w:t>additional</w:t>
      </w:r>
      <w:r w:rsidRPr="00627E5F">
        <w:rPr>
          <w:u w:val="single"/>
        </w:rPr>
        <w:t xml:space="preserve"> technical </w:t>
      </w:r>
      <w:r w:rsidRPr="006F08FA">
        <w:rPr>
          <w:highlight w:val="cyan"/>
          <w:u w:val="single"/>
        </w:rPr>
        <w:t>complications present themselves</w:t>
      </w:r>
      <w:r w:rsidRPr="00627E5F">
        <w:rPr>
          <w:sz w:val="16"/>
        </w:rPr>
        <w:t xml:space="preserve">. There is at least one study showing that a small team of people with the appropriate technical skills and equipment could, in principle, build a plutonium-based nuclear explosive device (Mark et al., 1986). But </w:t>
      </w:r>
      <w:r w:rsidRPr="006F08FA">
        <w:rPr>
          <w:highlight w:val="cyan"/>
          <w:u w:val="single"/>
        </w:rPr>
        <w:t>even if one discounts</w:t>
      </w:r>
      <w:r w:rsidRPr="00627E5F">
        <w:rPr>
          <w:u w:val="single"/>
        </w:rPr>
        <w:t xml:space="preserve"> the </w:t>
      </w:r>
      <w:r w:rsidRPr="006F08FA">
        <w:rPr>
          <w:highlight w:val="cyan"/>
          <w:u w:val="single"/>
        </w:rPr>
        <w:t>high probability</w:t>
      </w:r>
      <w:r w:rsidRPr="00627E5F">
        <w:rPr>
          <w:u w:val="single"/>
        </w:rPr>
        <w:t xml:space="preserve"> that </w:t>
      </w:r>
      <w:r w:rsidRPr="006F08FA">
        <w:rPr>
          <w:highlight w:val="cyan"/>
          <w:u w:val="single"/>
        </w:rPr>
        <w:t>the plan would be discovered</w:t>
      </w:r>
      <w:r w:rsidRPr="00627E5F">
        <w:rPr>
          <w:sz w:val="16"/>
        </w:rPr>
        <w:t xml:space="preserve"> at some stage (missing plutonium or spent fuel rods would put the authorities and intelligence operations under high alert), </w:t>
      </w:r>
      <w:r w:rsidRPr="006F08FA">
        <w:rPr>
          <w:highlight w:val="cyan"/>
          <w:u w:val="single"/>
        </w:rPr>
        <w:t xml:space="preserve">translating this into a real-world situation suggests an </w:t>
      </w:r>
      <w:r w:rsidRPr="006F08FA">
        <w:rPr>
          <w:b/>
          <w:iCs/>
          <w:highlight w:val="cyan"/>
          <w:u w:val="single"/>
          <w:bdr w:val="single" w:sz="8" w:space="0" w:color="auto"/>
        </w:rPr>
        <w:t>extremely low probability</w:t>
      </w:r>
      <w:r w:rsidRPr="00627E5F">
        <w:rPr>
          <w:u w:val="single"/>
        </w:rPr>
        <w:t xml:space="preserve"> of technical success. </w:t>
      </w:r>
      <w:r w:rsidRPr="00627E5F">
        <w:rPr>
          <w:b/>
          <w:iCs/>
          <w:u w:val="single"/>
          <w:bdr w:val="single" w:sz="8" w:space="0" w:color="auto"/>
        </w:rPr>
        <w:t>More likely</w:t>
      </w:r>
      <w:r w:rsidRPr="00627E5F">
        <w:rPr>
          <w:sz w:val="16"/>
        </w:rPr>
        <w:t xml:space="preserve">, according to one well-known weapon designer,4 </w:t>
      </w:r>
      <w:r w:rsidRPr="00627E5F">
        <w:rPr>
          <w:u w:val="single"/>
        </w:rPr>
        <w:t>would be the death of the person</w:t>
      </w:r>
      <w:r w:rsidRPr="00627E5F">
        <w:rPr>
          <w:sz w:val="16"/>
        </w:rPr>
        <w:t xml:space="preserve"> or persons </w:t>
      </w:r>
      <w:r w:rsidRPr="00627E5F">
        <w:rPr>
          <w:u w:val="single"/>
        </w:rPr>
        <w:t>in the attempt to build the device</w:t>
      </w:r>
      <w:r w:rsidRPr="00627E5F">
        <w:t xml:space="preserve">. </w:t>
      </w:r>
      <w:r w:rsidRPr="00627E5F">
        <w:rPr>
          <w:u w:val="single"/>
        </w:rPr>
        <w:t xml:space="preserve">There is the possibility of </w:t>
      </w:r>
      <w:r w:rsidRPr="006F08FA">
        <w:rPr>
          <w:highlight w:val="cyan"/>
          <w:u w:val="single"/>
        </w:rPr>
        <w:t>an insider threat</w:t>
      </w:r>
      <w:r w:rsidRPr="00627E5F">
        <w:rPr>
          <w:sz w:val="16"/>
        </w:rPr>
        <w:t xml:space="preserve">; in one example, a team of people working at a reactor or reprocessing site could conspire to steal some material and try to hide the diversion as MUF (materials unaccounted for) within the nuclear safeguards system. </w:t>
      </w:r>
      <w:r w:rsidRPr="00627E5F">
        <w:rPr>
          <w:u w:val="single"/>
        </w:rPr>
        <w:t>But this scenario would require intimate knowledge of the materials accounting system</w:t>
      </w:r>
      <w:r w:rsidRPr="00627E5F">
        <w:rPr>
          <w:sz w:val="16"/>
        </w:rPr>
        <w:t xml:space="preserve"> on which safeguards in that state are based </w:t>
      </w:r>
      <w:r w:rsidRPr="00627E5F">
        <w:rPr>
          <w:u w:val="single"/>
        </w:rPr>
        <w:t xml:space="preserve">and </w:t>
      </w:r>
      <w:r w:rsidRPr="006F08FA">
        <w:rPr>
          <w:b/>
          <w:iCs/>
          <w:highlight w:val="cyan"/>
          <w:u w:val="single"/>
          <w:bdr w:val="single" w:sz="8" w:space="0" w:color="auto"/>
        </w:rPr>
        <w:t>adds another layer of complexity</w:t>
      </w:r>
      <w:r w:rsidRPr="00627E5F">
        <w:rPr>
          <w:u w:val="single"/>
        </w:rPr>
        <w:t xml:space="preserve"> to an operation with </w:t>
      </w:r>
      <w:r w:rsidRPr="00627E5F">
        <w:rPr>
          <w:b/>
          <w:iCs/>
          <w:u w:val="single"/>
          <w:bdr w:val="single" w:sz="8" w:space="0" w:color="auto"/>
        </w:rPr>
        <w:t>low probability of success</w:t>
      </w:r>
      <w:r w:rsidRPr="00627E5F">
        <w:t xml:space="preserve">. </w:t>
      </w:r>
    </w:p>
    <w:p w14:paraId="380A4AD6" w14:textId="77777777" w:rsidR="00636570" w:rsidRPr="00627E5F" w:rsidRDefault="00636570" w:rsidP="00636570">
      <w:pPr>
        <w:pStyle w:val="Heading3"/>
      </w:pPr>
      <w:r w:rsidRPr="00627E5F">
        <w:t>AT: Nuclear Terror---No Use</w:t>
      </w:r>
    </w:p>
    <w:p w14:paraId="7DE5CCE7" w14:textId="77777777" w:rsidR="00636570" w:rsidRPr="00627E5F" w:rsidRDefault="00636570" w:rsidP="00BA01CF">
      <w:pPr>
        <w:pStyle w:val="Heading4"/>
      </w:pPr>
      <w:r w:rsidRPr="00627E5F">
        <w:t xml:space="preserve">Even if acquisition is possible, use is unlikely. </w:t>
      </w:r>
    </w:p>
    <w:p w14:paraId="73F2BFF6" w14:textId="77777777" w:rsidR="00636570" w:rsidRPr="00627E5F" w:rsidRDefault="00636570" w:rsidP="00636570">
      <w:r w:rsidRPr="00627E5F">
        <w:t xml:space="preserve">Christopher </w:t>
      </w:r>
      <w:r w:rsidRPr="00627E5F">
        <w:rPr>
          <w:b/>
        </w:rPr>
        <w:t>McIntosh &amp;</w:t>
      </w:r>
      <w:r w:rsidRPr="00627E5F">
        <w:t xml:space="preserve"> Ian </w:t>
      </w:r>
      <w:proofErr w:type="spellStart"/>
      <w:r w:rsidRPr="00627E5F">
        <w:rPr>
          <w:b/>
        </w:rPr>
        <w:t>Storey</w:t>
      </w:r>
      <w:proofErr w:type="spellEnd"/>
      <w:r w:rsidRPr="00627E5F">
        <w:rPr>
          <w:b/>
        </w:rPr>
        <w:t xml:space="preserve"> 18</w:t>
      </w:r>
      <w:r w:rsidRPr="00627E5F">
        <w:t xml:space="preserve">. McIntosh is visiting assistant professor of political studies at Bard College; </w:t>
      </w:r>
      <w:proofErr w:type="spellStart"/>
      <w:r w:rsidRPr="00627E5F">
        <w:t>Storey</w:t>
      </w:r>
      <w:proofErr w:type="spellEnd"/>
      <w:r w:rsidRPr="00627E5F">
        <w:t xml:space="preserve"> is a fellow at the Hannah Arendt Center for Politics and Humanities at Bard College. 06/01/2018. “Between Acquisition and Use: Assessing the Likelihood of Nuclear Terrorism.” International Studies Quarterly, vol. 62, no. 2, pp. 289–300.</w:t>
      </w:r>
    </w:p>
    <w:p w14:paraId="279AB200" w14:textId="2469B5A2" w:rsidR="00636570" w:rsidRPr="00627E5F" w:rsidRDefault="00636570" w:rsidP="00636570">
      <w:r w:rsidRPr="00627E5F">
        <w:rPr>
          <w:sz w:val="16"/>
        </w:rPr>
        <w:t xml:space="preserve">We argue that </w:t>
      </w:r>
      <w:r w:rsidRPr="00627E5F">
        <w:rPr>
          <w:rStyle w:val="StyleUnderline"/>
        </w:rPr>
        <w:t>the new</w:t>
      </w:r>
      <w:r w:rsidRPr="00627E5F">
        <w:rPr>
          <w:sz w:val="16"/>
        </w:rPr>
        <w:t xml:space="preserve"> </w:t>
      </w:r>
      <w:r w:rsidRPr="00627E5F">
        <w:rPr>
          <w:rStyle w:val="Emphasis"/>
        </w:rPr>
        <w:t>consensus</w:t>
      </w:r>
      <w:r w:rsidRPr="00627E5F">
        <w:rPr>
          <w:sz w:val="16"/>
        </w:rPr>
        <w:t xml:space="preserve"> </w:t>
      </w:r>
      <w:r w:rsidRPr="00627E5F">
        <w:rPr>
          <w:rStyle w:val="StyleUnderline"/>
        </w:rPr>
        <w:t>makes a</w:t>
      </w:r>
      <w:r w:rsidRPr="00627E5F">
        <w:rPr>
          <w:sz w:val="16"/>
        </w:rPr>
        <w:t xml:space="preserve"> </w:t>
      </w:r>
      <w:r w:rsidRPr="00627E5F">
        <w:rPr>
          <w:rStyle w:val="Emphasis"/>
        </w:rPr>
        <w:t>fundamental error</w:t>
      </w:r>
      <w:r w:rsidRPr="00627E5F">
        <w:rPr>
          <w:sz w:val="16"/>
        </w:rPr>
        <w:t xml:space="preserve">, which we call </w:t>
      </w:r>
      <w:r w:rsidRPr="00627E5F">
        <w:rPr>
          <w:rStyle w:val="StyleUnderline"/>
        </w:rPr>
        <w:t>the</w:t>
      </w:r>
      <w:r w:rsidRPr="00627E5F">
        <w:rPr>
          <w:sz w:val="16"/>
        </w:rPr>
        <w:t xml:space="preserve"> </w:t>
      </w:r>
      <w:r w:rsidRPr="00627E5F">
        <w:rPr>
          <w:rStyle w:val="Emphasis"/>
        </w:rPr>
        <w:t>acquisition-use presumption</w:t>
      </w:r>
      <w:r w:rsidRPr="00627E5F">
        <w:rPr>
          <w:rStyle w:val="StyleUnderline"/>
        </w:rPr>
        <w:t>. It undertheorizes the available options, and as a result, overestimates the likelihood of</w:t>
      </w:r>
      <w:r w:rsidRPr="00627E5F">
        <w:rPr>
          <w:sz w:val="16"/>
        </w:rPr>
        <w:t xml:space="preserve"> </w:t>
      </w:r>
      <w:r w:rsidRPr="00627E5F">
        <w:rPr>
          <w:rStyle w:val="Emphasis"/>
        </w:rPr>
        <w:t>attack</w:t>
      </w:r>
      <w:r w:rsidRPr="00627E5F">
        <w:rPr>
          <w:sz w:val="16"/>
        </w:rPr>
        <w:t xml:space="preserve">. We identify and differentiate the strategic “opportunities” available to terrorist groups once they are armed with an operational nuclear device. In doing so, we show that </w:t>
      </w:r>
      <w:r w:rsidRPr="00627E5F">
        <w:rPr>
          <w:rStyle w:val="StyleUnderline"/>
        </w:rPr>
        <w:t xml:space="preserve">the threat of nuclear attack is much less likely than typically proposed. The main reason? Violent non-state actors will find options that </w:t>
      </w:r>
      <w:r w:rsidRPr="00627E5F">
        <w:rPr>
          <w:rStyle w:val="Emphasis"/>
        </w:rPr>
        <w:t>maintain future nuclear options</w:t>
      </w:r>
      <w:r w:rsidRPr="00627E5F">
        <w:rPr>
          <w:sz w:val="16"/>
        </w:rPr>
        <w:t xml:space="preserve"> </w:t>
      </w:r>
      <w:r w:rsidRPr="00627E5F">
        <w:rPr>
          <w:rStyle w:val="StyleUnderline"/>
        </w:rPr>
        <w:t>more</w:t>
      </w:r>
      <w:r w:rsidRPr="00627E5F">
        <w:rPr>
          <w:sz w:val="16"/>
        </w:rPr>
        <w:t xml:space="preserve"> </w:t>
      </w:r>
      <w:r w:rsidRPr="00627E5F">
        <w:rPr>
          <w:rStyle w:val="Emphasis"/>
        </w:rPr>
        <w:t>strategically appealing</w:t>
      </w:r>
      <w:r w:rsidRPr="00627E5F">
        <w:rPr>
          <w:sz w:val="16"/>
        </w:rPr>
        <w:t xml:space="preserve"> </w:t>
      </w:r>
      <w:r w:rsidRPr="00627E5F">
        <w:rPr>
          <w:rStyle w:val="StyleUnderline"/>
        </w:rPr>
        <w:t>than</w:t>
      </w:r>
      <w:r w:rsidRPr="00627E5F">
        <w:rPr>
          <w:sz w:val="16"/>
        </w:rPr>
        <w:t xml:space="preserve"> </w:t>
      </w:r>
      <w:r w:rsidRPr="00627E5F">
        <w:rPr>
          <w:rStyle w:val="Emphasis"/>
        </w:rPr>
        <w:t>using</w:t>
      </w:r>
      <w:r w:rsidRPr="00627E5F">
        <w:rPr>
          <w:rStyle w:val="StyleUnderline"/>
        </w:rPr>
        <w:t xml:space="preserve"> nuclear weapons at any given point in time</w:t>
      </w:r>
      <w:r w:rsidRPr="00627E5F">
        <w:rPr>
          <w:sz w:val="16"/>
        </w:rPr>
        <w:t xml:space="preserve">. Shifting the question beyond whether a terrorist organization would use nuclear weapons to how they would use these weapons— what are the strategic options available and which ones are they most likely to choose—fundamentally changes our understanding of the threat. We identify three reasons why </w:t>
      </w:r>
      <w:r w:rsidRPr="00627E5F">
        <w:rPr>
          <w:rStyle w:val="StyleUnderline"/>
        </w:rPr>
        <w:t>terrorist groups may be likely to “use” the weapon</w:t>
      </w:r>
      <w:r w:rsidRPr="00627E5F">
        <w:rPr>
          <w:sz w:val="16"/>
        </w:rPr>
        <w:t xml:space="preserve"> </w:t>
      </w:r>
      <w:r w:rsidRPr="00627E5F">
        <w:rPr>
          <w:rStyle w:val="Emphasis"/>
        </w:rPr>
        <w:t>strategically</w:t>
      </w:r>
      <w:r w:rsidRPr="00627E5F">
        <w:rPr>
          <w:rStyle w:val="StyleUnderline"/>
        </w:rPr>
        <w:t>, but are unlikely to</w:t>
      </w:r>
      <w:r w:rsidRPr="00627E5F">
        <w:rPr>
          <w:sz w:val="16"/>
        </w:rPr>
        <w:t xml:space="preserve"> </w:t>
      </w:r>
      <w:r w:rsidRPr="00627E5F">
        <w:rPr>
          <w:rStyle w:val="Emphasis"/>
        </w:rPr>
        <w:t>detonate it</w:t>
      </w:r>
      <w:r w:rsidRPr="00627E5F">
        <w:rPr>
          <w:sz w:val="16"/>
        </w:rPr>
        <w:t xml:space="preserve"> in an attack: opportunity costs, the relationship between concession and surrender, and the value of organizational survival. </w:t>
      </w:r>
      <w:r w:rsidRPr="00627E5F">
        <w:rPr>
          <w:rStyle w:val="StyleUnderline"/>
        </w:rPr>
        <w:t xml:space="preserve">First, there are many options available to a terrorist group that do not simply disappear with the advent of a nuclear capacity, and detonating a nuclear weapon could preclude strategies already known to be effective, creating a </w:t>
      </w:r>
      <w:r w:rsidRPr="00627E5F">
        <w:rPr>
          <w:rStyle w:val="Emphasis"/>
        </w:rPr>
        <w:t>substantial opportunity cost(s)</w:t>
      </w:r>
      <w:r w:rsidRPr="00627E5F">
        <w:rPr>
          <w:sz w:val="16"/>
        </w:rPr>
        <w:t xml:space="preserve"> to attack. </w:t>
      </w:r>
      <w:r w:rsidRPr="00627E5F">
        <w:rPr>
          <w:rStyle w:val="StyleUnderline"/>
        </w:rPr>
        <w:t xml:space="preserve">Second, predicting the totality of the reaction of the target state involves </w:t>
      </w:r>
      <w:r w:rsidRPr="00627E5F">
        <w:rPr>
          <w:rStyle w:val="Emphasis"/>
        </w:rPr>
        <w:t>dangerous uncertainties</w:t>
      </w:r>
      <w:r w:rsidRPr="00627E5F">
        <w:rPr>
          <w:sz w:val="16"/>
        </w:rPr>
        <w:t xml:space="preserve">. Unlike state-state conflict, complete concession—victory for the terrorist group—likely would not result in surrender or the cessation of hostilities and efforts to dismantle their organization. </w:t>
      </w:r>
      <w:r w:rsidRPr="00627E5F">
        <w:rPr>
          <w:rStyle w:val="StyleUnderline"/>
        </w:rPr>
        <w:t xml:space="preserve">Finally, these groups </w:t>
      </w:r>
      <w:r w:rsidRPr="00627E5F">
        <w:rPr>
          <w:rStyle w:val="Emphasis"/>
        </w:rPr>
        <w:t>value survival</w:t>
      </w:r>
      <w:r w:rsidRPr="00627E5F">
        <w:rPr>
          <w:sz w:val="16"/>
        </w:rPr>
        <w:t xml:space="preserve"> </w:t>
      </w:r>
      <w:r w:rsidRPr="00627E5F">
        <w:rPr>
          <w:rStyle w:val="StyleUnderline"/>
        </w:rPr>
        <w:t>at least as much as achieving their operational goals</w:t>
      </w:r>
      <w:r w:rsidRPr="00627E5F">
        <w:rPr>
          <w:sz w:val="16"/>
        </w:rPr>
        <w:t xml:space="preserve"> (Krause 2013, 272–73). </w:t>
      </w:r>
      <w:r w:rsidRPr="00627E5F">
        <w:rPr>
          <w:rStyle w:val="StyleUnderline"/>
        </w:rPr>
        <w:t>A nuclear attack, unlike a</w:t>
      </w:r>
      <w:r w:rsidRPr="00627E5F">
        <w:rPr>
          <w:sz w:val="16"/>
        </w:rPr>
        <w:t xml:space="preserve"> </w:t>
      </w:r>
      <w:r w:rsidRPr="00627E5F">
        <w:rPr>
          <w:rStyle w:val="Emphasis"/>
        </w:rPr>
        <w:t>threat</w:t>
      </w:r>
      <w:r w:rsidRPr="00627E5F">
        <w:rPr>
          <w:sz w:val="16"/>
        </w:rPr>
        <w:t xml:space="preserve"> </w:t>
      </w:r>
      <w:r w:rsidRPr="00627E5F">
        <w:rPr>
          <w:rStyle w:val="StyleUnderline"/>
        </w:rPr>
        <w:t>or</w:t>
      </w:r>
      <w:r w:rsidRPr="00627E5F">
        <w:rPr>
          <w:sz w:val="16"/>
        </w:rPr>
        <w:t xml:space="preserve"> explicit </w:t>
      </w:r>
      <w:r w:rsidRPr="00627E5F">
        <w:rPr>
          <w:rStyle w:val="Emphasis"/>
        </w:rPr>
        <w:t>blackmail</w:t>
      </w:r>
      <w:r w:rsidRPr="00627E5F">
        <w:rPr>
          <w:rStyle w:val="StyleUnderline"/>
        </w:rPr>
        <w:t>, creates</w:t>
      </w:r>
      <w:r w:rsidRPr="00627E5F">
        <w:rPr>
          <w:sz w:val="16"/>
        </w:rPr>
        <w:t xml:space="preserve"> </w:t>
      </w:r>
      <w:r w:rsidRPr="00627E5F">
        <w:rPr>
          <w:rStyle w:val="StyleUnderline"/>
        </w:rPr>
        <w:t xml:space="preserve">external and internal organizational pressures sufficient to give these decision-makers </w:t>
      </w:r>
      <w:r w:rsidRPr="00627E5F">
        <w:rPr>
          <w:rStyle w:val="Emphasis"/>
        </w:rPr>
        <w:t>pause</w:t>
      </w:r>
      <w:r w:rsidRPr="00627E5F">
        <w:rPr>
          <w:rStyle w:val="StyleUnderline"/>
        </w:rPr>
        <w:t>. No action occurs in strategic isolation, but this single move alone risks setting in motion a</w:t>
      </w:r>
      <w:r w:rsidRPr="00627E5F">
        <w:rPr>
          <w:sz w:val="16"/>
        </w:rPr>
        <w:t xml:space="preserve"> </w:t>
      </w:r>
      <w:r w:rsidRPr="00627E5F">
        <w:rPr>
          <w:rStyle w:val="Emphasis"/>
        </w:rPr>
        <w:t xml:space="preserve">process </w:t>
      </w:r>
      <w:r w:rsidRPr="00627E5F">
        <w:rPr>
          <w:rStyle w:val="StyleUnderline"/>
        </w:rPr>
        <w:t xml:space="preserve">that could ultimately </w:t>
      </w:r>
      <w:r w:rsidRPr="00627E5F">
        <w:rPr>
          <w:rStyle w:val="Emphasis"/>
        </w:rPr>
        <w:t>end the group</w:t>
      </w:r>
      <w:r w:rsidRPr="00627E5F">
        <w:rPr>
          <w:sz w:val="16"/>
        </w:rPr>
        <w:t xml:space="preserve"> and its campaign </w:t>
      </w:r>
      <w:r w:rsidRPr="00627E5F">
        <w:rPr>
          <w:rStyle w:val="Emphasis"/>
        </w:rPr>
        <w:t>entirely</w:t>
      </w:r>
      <w:r w:rsidRPr="00627E5F">
        <w:rPr>
          <w:sz w:val="16"/>
        </w:rPr>
        <w:t>.</w:t>
      </w:r>
    </w:p>
    <w:p w14:paraId="1BA6808A" w14:textId="28FB1DD8" w:rsidR="00636570" w:rsidRPr="00627E5F" w:rsidRDefault="00636570" w:rsidP="00636570">
      <w:pPr>
        <w:pStyle w:val="Heading3"/>
      </w:pPr>
      <w:r w:rsidRPr="00627E5F">
        <w:t>AT: Diversion I/L---1NC</w:t>
      </w:r>
    </w:p>
    <w:p w14:paraId="419392ED" w14:textId="2BAF746A" w:rsidR="00636570" w:rsidRPr="00627E5F" w:rsidRDefault="00636570" w:rsidP="00BA01CF">
      <w:pPr>
        <w:pStyle w:val="Heading4"/>
      </w:pPr>
      <w:r w:rsidRPr="00627E5F">
        <w:t xml:space="preserve">Most weapons diversion to terrorism doesn’t come from weapons the US sells. </w:t>
      </w:r>
    </w:p>
    <w:p w14:paraId="04D10F8A" w14:textId="44FEB0AC" w:rsidR="00636570" w:rsidRPr="00627E5F" w:rsidRDefault="00636570" w:rsidP="00636570">
      <w:r w:rsidRPr="00627E5F">
        <w:rPr>
          <w:rStyle w:val="Style13ptBold"/>
        </w:rPr>
        <w:t>Fox News 6-14</w:t>
      </w:r>
      <w:r w:rsidRPr="00627E5F">
        <w:t>-19 (https://www.foxnews.com/world/us-weapons-wrong-hands-iran-saudi-arabia-yemen-proxy-war)</w:t>
      </w:r>
    </w:p>
    <w:p w14:paraId="634DD3B5" w14:textId="77777777" w:rsidR="00636570" w:rsidRPr="00627E5F" w:rsidRDefault="00636570" w:rsidP="00636570">
      <w:pPr>
        <w:rPr>
          <w:rStyle w:val="StyleUnderline"/>
        </w:rPr>
      </w:pPr>
      <w:r w:rsidRPr="00627E5F">
        <w:rPr>
          <w:sz w:val="16"/>
        </w:rPr>
        <w:t xml:space="preserve">Jim </w:t>
      </w:r>
      <w:r w:rsidRPr="00627E5F">
        <w:rPr>
          <w:rStyle w:val="StyleUnderline"/>
        </w:rPr>
        <w:t>Phillips, a research fellow for</w:t>
      </w:r>
      <w:r w:rsidRPr="00627E5F">
        <w:rPr>
          <w:sz w:val="16"/>
        </w:rPr>
        <w:t xml:space="preserve"> Middle Eastern Affairs at The </w:t>
      </w:r>
      <w:r w:rsidRPr="00627E5F">
        <w:rPr>
          <w:rStyle w:val="StyleUnderline"/>
        </w:rPr>
        <w:t>Heritage</w:t>
      </w:r>
      <w:r w:rsidRPr="00627E5F">
        <w:rPr>
          <w:sz w:val="16"/>
        </w:rPr>
        <w:t xml:space="preserve"> Foundation </w:t>
      </w:r>
      <w:r w:rsidRPr="00627E5F">
        <w:rPr>
          <w:rStyle w:val="StyleUnderline"/>
        </w:rPr>
        <w:t>acknowledged that while U.S</w:t>
      </w:r>
      <w:r w:rsidRPr="00627E5F">
        <w:rPr>
          <w:sz w:val="16"/>
        </w:rPr>
        <w:t xml:space="preserve">.-made vehicles and </w:t>
      </w:r>
      <w:r w:rsidRPr="00627E5F">
        <w:rPr>
          <w:rStyle w:val="StyleUnderline"/>
        </w:rPr>
        <w:t>arms have been captured by the Houthi rebels</w:t>
      </w:r>
      <w:r w:rsidRPr="00627E5F">
        <w:rPr>
          <w:sz w:val="16"/>
        </w:rPr>
        <w:t xml:space="preserve"> in battle, </w:t>
      </w:r>
      <w:r w:rsidRPr="00627E5F">
        <w:rPr>
          <w:rStyle w:val="StyleUnderline"/>
        </w:rPr>
        <w:t xml:space="preserve">the greater worry is the “illegal transfer to the Houthis of Iranian arms including rockets, armed drones, and ballistic missiles which have been used to attack civilian targets.” </w:t>
      </w:r>
      <w:r w:rsidRPr="00627E5F">
        <w:rPr>
          <w:sz w:val="16"/>
        </w:rPr>
        <w:t>“</w:t>
      </w:r>
      <w:r w:rsidRPr="00627E5F">
        <w:rPr>
          <w:rStyle w:val="StyleUnderline"/>
        </w:rPr>
        <w:t>Iranian arms transfers</w:t>
      </w:r>
      <w:r w:rsidRPr="00627E5F">
        <w:rPr>
          <w:sz w:val="16"/>
        </w:rPr>
        <w:t xml:space="preserve">, which are illegal under multiple UN Security Council resolutions, </w:t>
      </w:r>
      <w:r w:rsidRPr="00627E5F">
        <w:rPr>
          <w:rStyle w:val="StyleUnderline"/>
        </w:rPr>
        <w:t>pose a much greater threat than U.S. arms to civilians in Yemen and elsewhere</w:t>
      </w:r>
      <w:r w:rsidRPr="00627E5F">
        <w:rPr>
          <w:sz w:val="16"/>
        </w:rPr>
        <w:t xml:space="preserve"> on the Arabian Peninsula,” he said. </w:t>
      </w:r>
      <w:r w:rsidRPr="00627E5F">
        <w:rPr>
          <w:rStyle w:val="StyleUnderline"/>
        </w:rPr>
        <w:t>Phillips pointed out that other non-state actors</w:t>
      </w:r>
      <w:r w:rsidRPr="00627E5F">
        <w:rPr>
          <w:sz w:val="16"/>
        </w:rPr>
        <w:t xml:space="preserve">, who are anti-Western but have taken up the task of fighting the Iran-linked Houthis, </w:t>
      </w:r>
      <w:r w:rsidRPr="00627E5F">
        <w:rPr>
          <w:rStyle w:val="StyleUnderline"/>
        </w:rPr>
        <w:t>have benefited from a “leakage” of U.S.-supplied arms</w:t>
      </w:r>
      <w:r w:rsidRPr="00627E5F">
        <w:rPr>
          <w:sz w:val="16"/>
        </w:rPr>
        <w:t xml:space="preserve">. “The U.S. needs to make sure that Saudi and UAE military forces that have bought such arms are not transferring them in violation of their end-use requirements,” he said, but stressed that ultimately </w:t>
      </w:r>
      <w:r w:rsidRPr="00627E5F">
        <w:rPr>
          <w:rStyle w:val="StyleUnderline"/>
        </w:rPr>
        <w:t xml:space="preserve">he did not believe that U.S. arms are perpetuating the calamitous war. </w:t>
      </w:r>
      <w:r w:rsidRPr="00627E5F">
        <w:rPr>
          <w:sz w:val="16"/>
        </w:rPr>
        <w:t>The Trump team has staunchly defended the controversial arms sale by advocating that Arab allies need to be able to defend themselves against the growing threat of Iran, along with the bonus of bolstering the U.S economy in terms of money and jobs for the defense industry. “</w:t>
      </w:r>
      <w:r w:rsidRPr="00627E5F">
        <w:rPr>
          <w:rStyle w:val="StyleUnderline"/>
        </w:rPr>
        <w:t>If such arms were cut off, the Yemeni government, Saudi Arabia and the UAE would continue to fight the Iran-backed Houthis,</w:t>
      </w:r>
      <w:r w:rsidRPr="00627E5F">
        <w:rPr>
          <w:sz w:val="16"/>
        </w:rPr>
        <w:t xml:space="preserve"> who continue to attack civilian targets in those countries with increasingly sophisticated Iranian-supplied weapons,” Philips noted. “Those governments would continue fighting to protect themselves, </w:t>
      </w:r>
      <w:r w:rsidRPr="00627E5F">
        <w:rPr>
          <w:rStyle w:val="StyleUnderline"/>
        </w:rPr>
        <w:t>but with arms imported from Russia or China, instead of the U.S., that could pose greater threats to Yemeni civilians.”</w:t>
      </w:r>
    </w:p>
    <w:p w14:paraId="6BAF5D1A" w14:textId="7FCE754F" w:rsidR="00636570" w:rsidRPr="00627E5F" w:rsidRDefault="00636570" w:rsidP="00636570">
      <w:pPr>
        <w:pStyle w:val="Heading3"/>
      </w:pPr>
      <w:r w:rsidRPr="00627E5F">
        <w:t>AT: Diversion I/L---Alt Causes</w:t>
      </w:r>
    </w:p>
    <w:p w14:paraId="64F2B581" w14:textId="30AC2934" w:rsidR="00636570" w:rsidRPr="00627E5F" w:rsidRDefault="00636570" w:rsidP="00BA01CF">
      <w:pPr>
        <w:pStyle w:val="Heading4"/>
      </w:pPr>
      <w:r w:rsidRPr="00627E5F">
        <w:t xml:space="preserve">The UAE and Saudi Arabia supply their own weapons---those also get diverted.  </w:t>
      </w:r>
    </w:p>
    <w:p w14:paraId="4E29F519" w14:textId="486EB087" w:rsidR="00636570" w:rsidRPr="00627E5F" w:rsidRDefault="00636570" w:rsidP="00636570">
      <w:r w:rsidRPr="00627E5F">
        <w:t xml:space="preserve">Kiri </w:t>
      </w:r>
      <w:r w:rsidRPr="00627E5F">
        <w:rPr>
          <w:rStyle w:val="Style13ptBold"/>
        </w:rPr>
        <w:t>Rupiah 19</w:t>
      </w:r>
      <w:r w:rsidRPr="00627E5F">
        <w:t xml:space="preserve">. 02-06-19, "Amnesty report says SA arms diverted to Yemeni militia," M&amp;G Online, </w:t>
      </w:r>
      <w:hyperlink r:id="rId67" w:history="1">
        <w:r w:rsidRPr="00627E5F">
          <w:rPr>
            <w:rStyle w:val="Hyperlink"/>
          </w:rPr>
          <w:t>https://mg.co.za/article/2019-02-06-00-amnesty-report-says-sa-arms-diverted-to-yemeni-militia</w:t>
        </w:r>
      </w:hyperlink>
      <w:r w:rsidRPr="00627E5F">
        <w:t xml:space="preserve"> //EN</w:t>
      </w:r>
    </w:p>
    <w:p w14:paraId="7FEE1A09" w14:textId="0CE6BD8A" w:rsidR="00636570" w:rsidRPr="00627E5F" w:rsidRDefault="00636570" w:rsidP="00636570">
      <w:pPr>
        <w:rPr>
          <w:rStyle w:val="Emphasis"/>
        </w:rPr>
      </w:pPr>
      <w:r w:rsidRPr="00627E5F">
        <w:rPr>
          <w:sz w:val="16"/>
        </w:rPr>
        <w:t xml:space="preserve">An investigation published by Amnesty International on Wednesday suggests </w:t>
      </w:r>
      <w:r w:rsidRPr="00627E5F">
        <w:rPr>
          <w:rStyle w:val="StyleUnderline"/>
        </w:rPr>
        <w:t xml:space="preserve">South African arms sold to the United Arab Emirates (UAE) are being diverted to militias accused of war crimes in Yemen. </w:t>
      </w:r>
      <w:r w:rsidRPr="00627E5F">
        <w:rPr>
          <w:sz w:val="16"/>
        </w:rPr>
        <w:t xml:space="preserve">Titled “When arms go astray: Yemen’s deadly new threat of arms diversion to militias,” the investigation details how the </w:t>
      </w:r>
      <w:r w:rsidRPr="00627E5F">
        <w:rPr>
          <w:rStyle w:val="StyleUnderline"/>
        </w:rPr>
        <w:t xml:space="preserve">UAE has become a major conduit for </w:t>
      </w:r>
      <w:proofErr w:type="spellStart"/>
      <w:r w:rsidRPr="00627E5F">
        <w:rPr>
          <w:rStyle w:val="StyleUnderline"/>
        </w:rPr>
        <w:t>armoured</w:t>
      </w:r>
      <w:proofErr w:type="spellEnd"/>
      <w:r w:rsidRPr="00627E5F">
        <w:rPr>
          <w:rStyle w:val="StyleUnderline"/>
        </w:rPr>
        <w:t xml:space="preserve"> vehicles, mortar systems, rifles, pistols, and machine guns — which are being illicitly diverted to militias accused of war crimes and other serious violations. </w:t>
      </w:r>
      <w:r w:rsidRPr="00627E5F">
        <w:rPr>
          <w:sz w:val="16"/>
        </w:rPr>
        <w:t xml:space="preserve">Yemen has been at war since late 2014, when Houthi rebels — allied with troops loyal to former President Ali Abdullah Saleh — captured much of the country, including the capital, Sana’a. The Houthis are said to be backed by Iran, Saudi Arabia’s nemesis in the region. In March 2015, a Saudi Arabia-led coalition launched an aerial bombing campaign which was followed by ground incursions against the rebels in a bid to restore the internationally </w:t>
      </w:r>
      <w:proofErr w:type="spellStart"/>
      <w:r w:rsidRPr="00627E5F">
        <w:rPr>
          <w:sz w:val="16"/>
        </w:rPr>
        <w:t>recognised</w:t>
      </w:r>
      <w:proofErr w:type="spellEnd"/>
      <w:r w:rsidRPr="00627E5F">
        <w:rPr>
          <w:sz w:val="16"/>
        </w:rPr>
        <w:t xml:space="preserve"> government of President Abd </w:t>
      </w:r>
      <w:proofErr w:type="spellStart"/>
      <w:r w:rsidRPr="00627E5F">
        <w:rPr>
          <w:sz w:val="16"/>
        </w:rPr>
        <w:t>Rabbu</w:t>
      </w:r>
      <w:proofErr w:type="spellEnd"/>
      <w:r w:rsidRPr="00627E5F">
        <w:rPr>
          <w:sz w:val="16"/>
        </w:rPr>
        <w:t xml:space="preserve"> Mansour </w:t>
      </w:r>
      <w:proofErr w:type="spellStart"/>
      <w:r w:rsidRPr="00627E5F">
        <w:rPr>
          <w:sz w:val="16"/>
        </w:rPr>
        <w:t>Hadi</w:t>
      </w:r>
      <w:proofErr w:type="spellEnd"/>
      <w:r w:rsidRPr="00627E5F">
        <w:rPr>
          <w:sz w:val="16"/>
        </w:rPr>
        <w:t>. Despite the humanitarian destruction the war has wrought</w:t>
      </w:r>
      <w:r w:rsidRPr="00627E5F">
        <w:rPr>
          <w:rStyle w:val="StyleUnderline"/>
        </w:rPr>
        <w:t xml:space="preserve">, South African weapons companies have continued to supply Saudi Arabia and its allies with weapons for a campaign that according to the United Nations has been </w:t>
      </w:r>
      <w:proofErr w:type="spellStart"/>
      <w:r w:rsidRPr="00627E5F">
        <w:rPr>
          <w:rStyle w:val="StyleUnderline"/>
        </w:rPr>
        <w:t>characterised</w:t>
      </w:r>
      <w:proofErr w:type="spellEnd"/>
      <w:r w:rsidRPr="00627E5F">
        <w:rPr>
          <w:rStyle w:val="StyleUnderline"/>
        </w:rPr>
        <w:t xml:space="preserve"> by human rights violations, including war crimes. Between 2016 and 2017 alone, South African companies sold arms worth more than R3-billion to Saudi Arabia and the UAE. </w:t>
      </w:r>
      <w:r w:rsidRPr="00627E5F">
        <w:rPr>
          <w:sz w:val="16"/>
        </w:rPr>
        <w:t xml:space="preserve">The National Conventional Arms Control Committee (NCACC), the South African authority that oversees arms exports and regulates South African weapons companies, has been accused of laxity when it comes to ensuring that local arms dealers comply with its regulations. According to </w:t>
      </w:r>
      <w:proofErr w:type="spellStart"/>
      <w:r w:rsidRPr="00627E5F">
        <w:rPr>
          <w:sz w:val="16"/>
        </w:rPr>
        <w:t>Defenceweb</w:t>
      </w:r>
      <w:proofErr w:type="spellEnd"/>
      <w:r w:rsidRPr="00627E5F">
        <w:rPr>
          <w:rStyle w:val="StyleUnderline"/>
        </w:rPr>
        <w:t xml:space="preserve">, in 2014 South Africa concluded a major contract for Yemeni-assembled </w:t>
      </w:r>
      <w:proofErr w:type="spellStart"/>
      <w:r w:rsidRPr="00627E5F">
        <w:rPr>
          <w:rStyle w:val="StyleUnderline"/>
        </w:rPr>
        <w:t>armoured</w:t>
      </w:r>
      <w:proofErr w:type="spellEnd"/>
      <w:r w:rsidRPr="00627E5F">
        <w:rPr>
          <w:rStyle w:val="StyleUnderline"/>
        </w:rPr>
        <w:t xml:space="preserve"> vehicles and delivered four artillery systems to Saudi Arabia. South African artillery and military hardware, including the G6 howitzer made by Denel, have been sighted on Yemeni battlefields. </w:t>
      </w:r>
      <w:r w:rsidRPr="00627E5F">
        <w:rPr>
          <w:sz w:val="16"/>
        </w:rPr>
        <w:t xml:space="preserve">In July 2015, footage appeared to show a Denel-made Seeker II drone shot down over Yemen. </w:t>
      </w:r>
    </w:p>
    <w:p w14:paraId="5B455A51" w14:textId="5969B1BB" w:rsidR="00636570" w:rsidRPr="00627E5F" w:rsidRDefault="00636570" w:rsidP="00BA01CF">
      <w:pPr>
        <w:pStyle w:val="Heading4"/>
      </w:pPr>
      <w:r w:rsidRPr="00627E5F">
        <w:t xml:space="preserve">US sales to other countries in the region trigger diversion too. </w:t>
      </w:r>
    </w:p>
    <w:p w14:paraId="0EA6AD2C" w14:textId="77777777" w:rsidR="00636570" w:rsidRPr="00627E5F" w:rsidRDefault="00636570" w:rsidP="00636570">
      <w:r w:rsidRPr="00627E5F">
        <w:rPr>
          <w:rStyle w:val="Style13ptBold"/>
        </w:rPr>
        <w:t>Austin 18</w:t>
      </w:r>
      <w:r w:rsidRPr="00627E5F">
        <w:t xml:space="preserve"> (Rod, journalist, director of Fig Media Group and former </w:t>
      </w:r>
      <w:proofErr w:type="spellStart"/>
      <w:r w:rsidRPr="00627E5F">
        <w:t>organised</w:t>
      </w:r>
      <w:proofErr w:type="spellEnd"/>
      <w:r w:rsidRPr="00627E5F">
        <w:t xml:space="preserve"> crime detective, The Guardian, “Yemen: inquiry finds Saudis diverting arms to factions loyal to their cause”, 11/28/18, https://www.theguardian.com/global-development/2018/nov/28/arms-yemen-militia-were-supplied-by-west-find-analysts)</w:t>
      </w:r>
    </w:p>
    <w:p w14:paraId="32AE54A9" w14:textId="6921A59D" w:rsidR="00636570" w:rsidRPr="00627E5F" w:rsidRDefault="00636570" w:rsidP="00636570">
      <w:r w:rsidRPr="00627E5F">
        <w:rPr>
          <w:rStyle w:val="StyleUnderline"/>
        </w:rPr>
        <w:t>An Abu al-Abbas commander in Taiz showed the investigators grenades the resistance was using</w:t>
      </w:r>
      <w:r w:rsidRPr="00627E5F">
        <w:t xml:space="preserve">. Swiss makers RUAG confirmed that the </w:t>
      </w:r>
      <w:r w:rsidRPr="00627E5F">
        <w:rPr>
          <w:rStyle w:val="StyleUnderline"/>
        </w:rPr>
        <w:t>grenades were part of a consignment delivered to the UAE i</w:t>
      </w:r>
      <w:r w:rsidRPr="00627E5F">
        <w:t xml:space="preserve">n 2003. In February this year militias fighting for an independent state in Yemen’s south raised the South Yemen flag on US-made </w:t>
      </w:r>
      <w:proofErr w:type="spellStart"/>
      <w:r w:rsidRPr="00627E5F">
        <w:t>armoured</w:t>
      </w:r>
      <w:proofErr w:type="spellEnd"/>
      <w:r w:rsidRPr="00627E5F">
        <w:t xml:space="preserve"> vehicles, the BAE Caiman </w:t>
      </w:r>
      <w:proofErr w:type="spellStart"/>
      <w:r w:rsidRPr="00627E5F">
        <w:t>Mrap</w:t>
      </w:r>
      <w:proofErr w:type="spellEnd"/>
      <w:r w:rsidRPr="00627E5F">
        <w:t xml:space="preserve">. The same southern resistance later joined forces with the UAE-backed Giants Brigade and received dozens of US-made </w:t>
      </w:r>
      <w:proofErr w:type="spellStart"/>
      <w:r w:rsidRPr="00627E5F">
        <w:t>MaxxPro</w:t>
      </w:r>
      <w:proofErr w:type="spellEnd"/>
      <w:r w:rsidRPr="00627E5F">
        <w:t xml:space="preserve"> </w:t>
      </w:r>
      <w:proofErr w:type="spellStart"/>
      <w:r w:rsidRPr="00627E5F">
        <w:t>armoured</w:t>
      </w:r>
      <w:proofErr w:type="spellEnd"/>
      <w:r w:rsidRPr="00627E5F">
        <w:t xml:space="preserve"> vehicles. </w:t>
      </w:r>
      <w:r w:rsidRPr="00627E5F">
        <w:rPr>
          <w:rStyle w:val="StyleUnderline"/>
        </w:rPr>
        <w:t xml:space="preserve">In 2014 the UAE spent $2.5bn (£1.95bn) on 1150 Caiman and 3360 </w:t>
      </w:r>
      <w:proofErr w:type="spellStart"/>
      <w:r w:rsidRPr="00627E5F">
        <w:rPr>
          <w:rStyle w:val="StyleUnderline"/>
        </w:rPr>
        <w:t>MaxxPro</w:t>
      </w:r>
      <w:proofErr w:type="spellEnd"/>
      <w:r w:rsidRPr="00627E5F">
        <w:rPr>
          <w:rStyle w:val="StyleUnderline"/>
        </w:rPr>
        <w:t xml:space="preserve"> vehicles from the US. </w:t>
      </w:r>
      <w:r w:rsidRPr="00627E5F">
        <w:t>This deal included a technology protection clause and end user certificate.</w:t>
      </w:r>
      <w:r w:rsidRPr="00627E5F">
        <w:rPr>
          <w:rStyle w:val="StyleUnderline"/>
        </w:rPr>
        <w:t xml:space="preserve"> The supplier of Caimans in this case was UK-based BAE Systems, although the contract was procured via its subsidiary in Texas. The vehicles have been sighted on numerous occasions on all sides of the conflict, leading to Yemeni army officials’ complaints of being less well equipped than the resistance groups. </w:t>
      </w:r>
      <w:r w:rsidRPr="00627E5F">
        <w:t xml:space="preserve">Last month a video released by the </w:t>
      </w:r>
      <w:r w:rsidRPr="00627E5F">
        <w:rPr>
          <w:rStyle w:val="StyleUnderline"/>
        </w:rPr>
        <w:t xml:space="preserve">Houthis depicted arms seized from the Giants </w:t>
      </w:r>
      <w:r w:rsidRPr="00627E5F">
        <w:t>Brigade</w:t>
      </w:r>
      <w:r w:rsidRPr="00627E5F">
        <w:rPr>
          <w:rStyle w:val="StyleUnderline"/>
        </w:rPr>
        <w:t xml:space="preserve">. Among the spoils were the Swiss grenades. </w:t>
      </w:r>
      <w:r w:rsidRPr="00627E5F">
        <w:t xml:space="preserve">Ahmed </w:t>
      </w:r>
      <w:proofErr w:type="spellStart"/>
      <w:r w:rsidRPr="00627E5F">
        <w:t>Himmiche</w:t>
      </w:r>
      <w:proofErr w:type="spellEnd"/>
      <w:r w:rsidRPr="00627E5F">
        <w:t xml:space="preserve">, coordinator of the Security Council Panel of Experts on Yemen, said: “We learned from sources that </w:t>
      </w:r>
      <w:r w:rsidRPr="00627E5F">
        <w:rPr>
          <w:rStyle w:val="StyleUnderline"/>
        </w:rPr>
        <w:t xml:space="preserve">some Yemeni fighters had sold their weapons, especially when they did not receive wages.” </w:t>
      </w:r>
      <w:r w:rsidRPr="00627E5F">
        <w:t xml:space="preserve">He </w:t>
      </w:r>
      <w:r w:rsidRPr="00627E5F">
        <w:rPr>
          <w:rStyle w:val="StyleUnderline"/>
        </w:rPr>
        <w:t>said battlefield weapons leaking into domestic arms markets increased the terror attack risk globally.</w:t>
      </w:r>
      <w:r w:rsidRPr="00627E5F">
        <w:rPr>
          <w:rStyle w:val="StyleUnderline"/>
          <w:b/>
        </w:rPr>
        <w:t xml:space="preserve"> </w:t>
      </w:r>
      <w:r w:rsidRPr="00627E5F">
        <w:t xml:space="preserve">Monitoring the </w:t>
      </w:r>
      <w:r w:rsidRPr="00627E5F">
        <w:rPr>
          <w:rStyle w:val="StyleUnderline"/>
        </w:rPr>
        <w:t>black market</w:t>
      </w:r>
      <w:r w:rsidRPr="00627E5F">
        <w:t xml:space="preserve">, </w:t>
      </w:r>
      <w:proofErr w:type="spellStart"/>
      <w:r w:rsidRPr="00627E5F">
        <w:t>Himmiche</w:t>
      </w:r>
      <w:proofErr w:type="spellEnd"/>
      <w:r w:rsidRPr="00627E5F">
        <w:t xml:space="preserve"> said </w:t>
      </w:r>
      <w:r w:rsidRPr="00627E5F">
        <w:rPr>
          <w:rStyle w:val="StyleUnderline"/>
        </w:rPr>
        <w:t>prices were stable or declining despite the increased demand due to war: a clear and worrying indicator that diversion into the black market was rising,</w:t>
      </w:r>
      <w:r w:rsidRPr="00627E5F">
        <w:t xml:space="preserve"> because of the resulting glut that reduced prices. </w:t>
      </w:r>
    </w:p>
    <w:p w14:paraId="0A5B95EE" w14:textId="7504847F" w:rsidR="00627E5F" w:rsidRPr="00627E5F" w:rsidRDefault="00627E5F" w:rsidP="00E12B78">
      <w:pPr>
        <w:pStyle w:val="Heading2"/>
      </w:pPr>
      <w:r w:rsidRPr="00627E5F">
        <w:t>Middle East Stability ADV</w:t>
      </w:r>
    </w:p>
    <w:p w14:paraId="68AA6154" w14:textId="078C5892" w:rsidR="00627E5F" w:rsidRPr="00627E5F" w:rsidRDefault="00627E5F" w:rsidP="00627E5F">
      <w:pPr>
        <w:pStyle w:val="Heading3"/>
      </w:pPr>
      <w:bookmarkStart w:id="8" w:name="BlockBM4487"/>
      <w:r w:rsidRPr="00627E5F">
        <w:t>No Escalation---1NC</w:t>
      </w:r>
    </w:p>
    <w:p w14:paraId="6B64BCDD" w14:textId="77777777" w:rsidR="00627E5F" w:rsidRPr="00627E5F" w:rsidRDefault="00627E5F" w:rsidP="00BA01CF">
      <w:pPr>
        <w:pStyle w:val="Heading4"/>
      </w:pPr>
      <w:r w:rsidRPr="00627E5F">
        <w:t>No scenario for draw in</w:t>
      </w:r>
    </w:p>
    <w:p w14:paraId="12AE52F7" w14:textId="77777777" w:rsidR="00627E5F" w:rsidRPr="00627E5F" w:rsidRDefault="00627E5F" w:rsidP="00627E5F">
      <w:r w:rsidRPr="00627E5F">
        <w:t xml:space="preserve">John </w:t>
      </w:r>
      <w:r w:rsidRPr="00627E5F">
        <w:rPr>
          <w:rStyle w:val="Style13ptBold"/>
        </w:rPr>
        <w:t>Glaser 17,</w:t>
      </w:r>
      <w:r w:rsidRPr="00627E5F">
        <w:t xml:space="preserve"> Associate Director of Foreign Policy Studies at the Cato Institute., 1-9-2017, "Does the U.S. Military Actually Protect Middle East Oil?," National Interest, https://nationalinterest.org/blog/the-skeptics/does-the-us-military-actually-protect-middle-east-oil-18995?page=0%2C1</w:t>
      </w:r>
    </w:p>
    <w:p w14:paraId="44B177C4" w14:textId="77777777" w:rsidR="00627E5F" w:rsidRPr="00627E5F" w:rsidRDefault="00627E5F" w:rsidP="00627E5F">
      <w:pPr>
        <w:rPr>
          <w:rStyle w:val="Emphasis"/>
        </w:rPr>
      </w:pPr>
      <w:r w:rsidRPr="00627E5F">
        <w:rPr>
          <w:sz w:val="14"/>
        </w:rPr>
        <w:t xml:space="preserve">In addition, the balance of power globally and in the region today is favorable for energy security. </w:t>
      </w:r>
      <w:r w:rsidRPr="00627E5F">
        <w:rPr>
          <w:rStyle w:val="StyleUnderline"/>
        </w:rPr>
        <w:t xml:space="preserve">First, an </w:t>
      </w:r>
      <w:r w:rsidRPr="006F08FA">
        <w:rPr>
          <w:rStyle w:val="StyleUnderline"/>
          <w:highlight w:val="cyan"/>
        </w:rPr>
        <w:t>external power gaining a</w:t>
      </w:r>
      <w:r w:rsidRPr="00627E5F">
        <w:rPr>
          <w:rStyle w:val="StyleUnderline"/>
        </w:rPr>
        <w:t xml:space="preserve"> </w:t>
      </w:r>
      <w:r w:rsidRPr="006F08FA">
        <w:rPr>
          <w:rStyle w:val="StyleUnderline"/>
          <w:highlight w:val="cyan"/>
        </w:rPr>
        <w:t>stranglehold</w:t>
      </w:r>
      <w:r w:rsidRPr="00627E5F">
        <w:rPr>
          <w:rStyle w:val="StyleUnderline"/>
        </w:rPr>
        <w:t xml:space="preserve"> over the Persian Gulf region </w:t>
      </w:r>
      <w:r w:rsidRPr="006F08FA">
        <w:rPr>
          <w:rStyle w:val="StyleUnderline"/>
          <w:highlight w:val="cyan"/>
        </w:rPr>
        <w:t>is implausible</w:t>
      </w:r>
      <w:r w:rsidRPr="00627E5F">
        <w:rPr>
          <w:rStyle w:val="StyleUnderline"/>
        </w:rPr>
        <w:t xml:space="preserve">. The Soviet Union is long gone and today’s </w:t>
      </w:r>
      <w:r w:rsidRPr="006F08FA">
        <w:rPr>
          <w:rStyle w:val="StyleUnderline"/>
          <w:highlight w:val="cyan"/>
        </w:rPr>
        <w:t xml:space="preserve">Russia </w:t>
      </w:r>
      <w:r w:rsidRPr="006F08FA">
        <w:rPr>
          <w:rStyle w:val="Emphasis"/>
          <w:highlight w:val="cyan"/>
        </w:rPr>
        <w:t>suffers from</w:t>
      </w:r>
      <w:r w:rsidRPr="00627E5F">
        <w:rPr>
          <w:rStyle w:val="Emphasis"/>
        </w:rPr>
        <w:t xml:space="preserve"> systemic </w:t>
      </w:r>
      <w:r w:rsidRPr="006F08FA">
        <w:rPr>
          <w:rStyle w:val="Emphasis"/>
          <w:highlight w:val="cyan"/>
        </w:rPr>
        <w:t>economic problems that hinder its potential</w:t>
      </w:r>
      <w:r w:rsidRPr="00627E5F">
        <w:rPr>
          <w:rStyle w:val="Emphasis"/>
        </w:rPr>
        <w:t xml:space="preserve"> to project power </w:t>
      </w:r>
      <w:r w:rsidRPr="006F08FA">
        <w:rPr>
          <w:rStyle w:val="Emphasis"/>
          <w:highlight w:val="cyan"/>
        </w:rPr>
        <w:t>in the</w:t>
      </w:r>
      <w:r w:rsidRPr="00627E5F">
        <w:rPr>
          <w:rStyle w:val="Emphasis"/>
        </w:rPr>
        <w:t xml:space="preserve"> </w:t>
      </w:r>
      <w:r w:rsidRPr="006F08FA">
        <w:rPr>
          <w:rStyle w:val="Emphasis"/>
          <w:highlight w:val="cyan"/>
        </w:rPr>
        <w:t>Middle East</w:t>
      </w:r>
      <w:r w:rsidRPr="00627E5F">
        <w:rPr>
          <w:rStyle w:val="Emphasis"/>
        </w:rPr>
        <w:t>.</w:t>
      </w:r>
      <w:r w:rsidRPr="00627E5F">
        <w:rPr>
          <w:sz w:val="14"/>
        </w:rPr>
        <w:t xml:space="preserve"> </w:t>
      </w:r>
      <w:r w:rsidRPr="006F08FA">
        <w:rPr>
          <w:rStyle w:val="StyleUnderline"/>
          <w:highlight w:val="cyan"/>
        </w:rPr>
        <w:t>China</w:t>
      </w:r>
      <w:r w:rsidRPr="00627E5F">
        <w:rPr>
          <w:rStyle w:val="StyleUnderline"/>
        </w:rPr>
        <w:t xml:space="preserve">, while increasingly powerful in its own sphere, </w:t>
      </w:r>
      <w:r w:rsidRPr="006F08FA">
        <w:rPr>
          <w:rStyle w:val="StyleUnderline"/>
          <w:highlight w:val="cyan"/>
        </w:rPr>
        <w:t>lacks</w:t>
      </w:r>
      <w:r w:rsidRPr="00627E5F">
        <w:rPr>
          <w:rStyle w:val="StyleUnderline"/>
        </w:rPr>
        <w:t xml:space="preserve"> the political </w:t>
      </w:r>
      <w:r w:rsidRPr="006F08FA">
        <w:rPr>
          <w:rStyle w:val="StyleUnderline"/>
          <w:highlight w:val="cyan"/>
        </w:rPr>
        <w:t>will</w:t>
      </w:r>
      <w:r w:rsidRPr="00627E5F">
        <w:rPr>
          <w:rStyle w:val="StyleUnderline"/>
        </w:rPr>
        <w:t xml:space="preserve"> to dominate the Gulf . The regional balance of power is also favorable</w:t>
      </w:r>
      <w:r w:rsidRPr="00627E5F">
        <w:rPr>
          <w:sz w:val="14"/>
        </w:rPr>
        <w:t xml:space="preserve">. According to Joshua </w:t>
      </w:r>
      <w:proofErr w:type="spellStart"/>
      <w:r w:rsidRPr="00627E5F">
        <w:rPr>
          <w:sz w:val="14"/>
        </w:rPr>
        <w:t>Rovner</w:t>
      </w:r>
      <w:proofErr w:type="spellEnd"/>
      <w:r w:rsidRPr="00627E5F">
        <w:rPr>
          <w:sz w:val="14"/>
        </w:rPr>
        <w:t xml:space="preserve"> , “</w:t>
      </w:r>
      <w:r w:rsidRPr="00627E5F">
        <w:rPr>
          <w:rStyle w:val="StyleUnderline"/>
        </w:rPr>
        <w:t>the chance that a regional hegemon will emerge in the Persian Gulf during the next twenty years is slim to none.</w:t>
      </w:r>
      <w:r w:rsidRPr="00627E5F">
        <w:rPr>
          <w:sz w:val="14"/>
        </w:rPr>
        <w:t xml:space="preserve"> </w:t>
      </w:r>
      <w:r w:rsidRPr="00627E5F">
        <w:rPr>
          <w:rStyle w:val="StyleUnderline"/>
        </w:rPr>
        <w:t xml:space="preserve">This is true even if the United States withdraws completely.” </w:t>
      </w:r>
      <w:r w:rsidRPr="006F08FA">
        <w:rPr>
          <w:rStyle w:val="Emphasis"/>
          <w:highlight w:val="cyan"/>
        </w:rPr>
        <w:t>No state</w:t>
      </w:r>
      <w:r w:rsidRPr="00627E5F">
        <w:rPr>
          <w:rStyle w:val="Emphasis"/>
        </w:rPr>
        <w:t xml:space="preserve"> in the region </w:t>
      </w:r>
      <w:r w:rsidRPr="006F08FA">
        <w:rPr>
          <w:rStyle w:val="Emphasis"/>
          <w:highlight w:val="cyan"/>
        </w:rPr>
        <w:t>possesses the capabilities necessary to conquer neighboring territories or gain</w:t>
      </w:r>
      <w:r w:rsidRPr="00627E5F">
        <w:rPr>
          <w:rStyle w:val="Emphasis"/>
        </w:rPr>
        <w:t xml:space="preserve"> a </w:t>
      </w:r>
      <w:r w:rsidRPr="006F08FA">
        <w:rPr>
          <w:rStyle w:val="Emphasis"/>
          <w:highlight w:val="cyan"/>
        </w:rPr>
        <w:t>controlling influence</w:t>
      </w:r>
      <w:r w:rsidRPr="00627E5F">
        <w:rPr>
          <w:rStyle w:val="Emphasis"/>
        </w:rPr>
        <w:t xml:space="preserve"> over oil resources, and </w:t>
      </w:r>
      <w:r w:rsidRPr="006F08FA">
        <w:rPr>
          <w:rStyle w:val="Emphasis"/>
          <w:highlight w:val="cyan"/>
        </w:rPr>
        <w:t>most are bogged down</w:t>
      </w:r>
      <w:r w:rsidRPr="00627E5F">
        <w:rPr>
          <w:rStyle w:val="Emphasis"/>
        </w:rPr>
        <w:t xml:space="preserve"> and distracted </w:t>
      </w:r>
      <w:r w:rsidRPr="006F08FA">
        <w:rPr>
          <w:rStyle w:val="Emphasis"/>
          <w:highlight w:val="cyan"/>
        </w:rPr>
        <w:t>by internal problems</w:t>
      </w:r>
      <w:r w:rsidRPr="00627E5F">
        <w:rPr>
          <w:sz w:val="14"/>
        </w:rPr>
        <w:t xml:space="preserve">. </w:t>
      </w:r>
      <w:r w:rsidRPr="00627E5F">
        <w:rPr>
          <w:rStyle w:val="StyleUnderline"/>
        </w:rPr>
        <w:t>Overall the region is in a state of defense dominance</w:t>
      </w:r>
      <w:r w:rsidRPr="00627E5F">
        <w:rPr>
          <w:sz w:val="14"/>
        </w:rPr>
        <w:t xml:space="preserve">: </w:t>
      </w:r>
      <w:r w:rsidRPr="00627E5F">
        <w:rPr>
          <w:rStyle w:val="StyleUnderline"/>
        </w:rPr>
        <w:t xml:space="preserve">while too weak to project power beyond their borders, the major states do have the capability to deter their neighbors, </w:t>
      </w:r>
      <w:r w:rsidRPr="006F08FA">
        <w:rPr>
          <w:rStyle w:val="Emphasis"/>
          <w:highlight w:val="cyan"/>
        </w:rPr>
        <w:t>making the costs of offensive action prohibitively high.</w:t>
      </w:r>
      <w:r w:rsidRPr="00627E5F">
        <w:rPr>
          <w:rStyle w:val="Emphasis"/>
        </w:rPr>
        <w:t xml:space="preserve"> </w:t>
      </w:r>
      <w:r w:rsidRPr="00627E5F">
        <w:rPr>
          <w:rStyle w:val="StyleUnderline"/>
        </w:rPr>
        <w:t xml:space="preserve">So, three of the major scenarios that have traditionally justified a forward deployed military presence in the Persian Gulf—the entrance of a hostile external power, the rise of a regional hegemon and a </w:t>
      </w:r>
      <w:r w:rsidRPr="006F08FA">
        <w:rPr>
          <w:rStyle w:val="StyleUnderline"/>
          <w:highlight w:val="cyan"/>
        </w:rPr>
        <w:t>military clash</w:t>
      </w:r>
      <w:r w:rsidRPr="00627E5F">
        <w:rPr>
          <w:rStyle w:val="StyleUnderline"/>
        </w:rPr>
        <w:t xml:space="preserve"> among the major states</w:t>
      </w:r>
      <w:r w:rsidRPr="00627E5F">
        <w:rPr>
          <w:sz w:val="14"/>
        </w:rPr>
        <w:t>—</w:t>
      </w:r>
      <w:r w:rsidRPr="006F08FA">
        <w:rPr>
          <w:rStyle w:val="Emphasis"/>
          <w:highlight w:val="cyan"/>
        </w:rPr>
        <w:t>are exceedingly unlikely even absent the U.S. military presence.</w:t>
      </w:r>
    </w:p>
    <w:bookmarkEnd w:id="8"/>
    <w:p w14:paraId="674C7038" w14:textId="7A149C48" w:rsidR="00627E5F" w:rsidRPr="00627E5F" w:rsidRDefault="00627E5F" w:rsidP="00627E5F">
      <w:pPr>
        <w:pStyle w:val="Heading3"/>
      </w:pPr>
      <w:r w:rsidRPr="00627E5F">
        <w:t>No Escalation ---2NC</w:t>
      </w:r>
    </w:p>
    <w:p w14:paraId="7A7A0243" w14:textId="77777777" w:rsidR="00627E5F" w:rsidRPr="00627E5F" w:rsidRDefault="00627E5F" w:rsidP="00627E5F">
      <w:pPr>
        <w:rPr>
          <w:rStyle w:val="Emphasis"/>
        </w:rPr>
      </w:pPr>
    </w:p>
    <w:p w14:paraId="35B5B016" w14:textId="77777777" w:rsidR="00627E5F" w:rsidRPr="00627E5F" w:rsidRDefault="00627E5F" w:rsidP="00BA01CF">
      <w:pPr>
        <w:pStyle w:val="Heading4"/>
      </w:pPr>
      <w:r w:rsidRPr="00627E5F">
        <w:t>Small conflicts won’t go nuclear</w:t>
      </w:r>
      <w:r w:rsidRPr="00627E5F">
        <w:softHyphen/>
        <w:t>---everyone understands the stakes</w:t>
      </w:r>
    </w:p>
    <w:p w14:paraId="16311DA0" w14:textId="77777777" w:rsidR="00627E5F" w:rsidRPr="00627E5F" w:rsidRDefault="00627E5F" w:rsidP="00627E5F">
      <w:r w:rsidRPr="00627E5F">
        <w:t xml:space="preserve">Abdulrahman </w:t>
      </w:r>
      <w:r w:rsidRPr="00627E5F">
        <w:rPr>
          <w:rStyle w:val="Style13ptBold"/>
        </w:rPr>
        <w:t>Al-</w:t>
      </w:r>
      <w:proofErr w:type="spellStart"/>
      <w:r w:rsidRPr="00627E5F">
        <w:rPr>
          <w:rStyle w:val="Style13ptBold"/>
        </w:rPr>
        <w:t>Rashed</w:t>
      </w:r>
      <w:proofErr w:type="spellEnd"/>
      <w:r w:rsidRPr="00627E5F">
        <w:rPr>
          <w:rStyle w:val="Style13ptBold"/>
        </w:rPr>
        <w:t xml:space="preserve"> 16</w:t>
      </w:r>
      <w:r w:rsidRPr="00627E5F">
        <w:t>, veteran and internationally acclaimed columnist, former general manager of Al Arabiya news channel and former editor-in-chief of Asharq Al-Awsat, 10/22/16, “The specter of World War III?,” http://www.arabnews.com/node/1000701/columns#</w:t>
      </w:r>
    </w:p>
    <w:p w14:paraId="754A5099" w14:textId="77777777" w:rsidR="00627E5F" w:rsidRPr="00627E5F" w:rsidRDefault="00627E5F" w:rsidP="00627E5F">
      <w:pPr>
        <w:rPr>
          <w:sz w:val="16"/>
        </w:rPr>
      </w:pPr>
      <w:r w:rsidRPr="00627E5F">
        <w:rPr>
          <w:sz w:val="16"/>
        </w:rPr>
        <w:t xml:space="preserve">Deputy Prime Minister of Turkey </w:t>
      </w:r>
      <w:proofErr w:type="spellStart"/>
      <w:r w:rsidRPr="00627E5F">
        <w:rPr>
          <w:sz w:val="16"/>
        </w:rPr>
        <w:t>Numan</w:t>
      </w:r>
      <w:proofErr w:type="spellEnd"/>
      <w:r w:rsidRPr="00627E5F">
        <w:rPr>
          <w:sz w:val="16"/>
        </w:rPr>
        <w:t xml:space="preserve"> </w:t>
      </w:r>
      <w:proofErr w:type="spellStart"/>
      <w:r w:rsidRPr="00627E5F">
        <w:rPr>
          <w:sz w:val="16"/>
        </w:rPr>
        <w:t>Kurtulmus</w:t>
      </w:r>
      <w:proofErr w:type="spellEnd"/>
      <w:r w:rsidRPr="00627E5F">
        <w:rPr>
          <w:sz w:val="16"/>
        </w:rPr>
        <w:t xml:space="preserve"> recently warned against the risks of disagreements over the battle of Mosul. He said that this could even mark the beginning of World War III.</w:t>
      </w:r>
    </w:p>
    <w:p w14:paraId="3F02F6BE" w14:textId="77777777" w:rsidR="00627E5F" w:rsidRPr="00627E5F" w:rsidRDefault="00627E5F" w:rsidP="00627E5F">
      <w:pPr>
        <w:rPr>
          <w:sz w:val="16"/>
        </w:rPr>
      </w:pPr>
      <w:r w:rsidRPr="00627E5F">
        <w:rPr>
          <w:rStyle w:val="StyleUnderline"/>
        </w:rPr>
        <w:t>Despite the sectarian and ethnic nature</w:t>
      </w:r>
      <w:r w:rsidRPr="00627E5F">
        <w:rPr>
          <w:sz w:val="16"/>
        </w:rPr>
        <w:t xml:space="preserve"> of the conflict, the battle of </w:t>
      </w:r>
      <w:r w:rsidRPr="006F08FA">
        <w:rPr>
          <w:rStyle w:val="StyleUnderline"/>
          <w:highlight w:val="cyan"/>
        </w:rPr>
        <w:t>Mosul is not likely to cause</w:t>
      </w:r>
      <w:r w:rsidRPr="00627E5F">
        <w:rPr>
          <w:rStyle w:val="StyleUnderline"/>
        </w:rPr>
        <w:t xml:space="preserve"> a third </w:t>
      </w:r>
      <w:r w:rsidRPr="006F08FA">
        <w:rPr>
          <w:rStyle w:val="StyleUnderline"/>
          <w:highlight w:val="cyan"/>
        </w:rPr>
        <w:t>world war</w:t>
      </w:r>
      <w:r w:rsidRPr="006F08FA">
        <w:rPr>
          <w:sz w:val="16"/>
          <w:highlight w:val="cyan"/>
        </w:rPr>
        <w:t xml:space="preserve">, </w:t>
      </w:r>
      <w:r w:rsidRPr="006F08FA">
        <w:rPr>
          <w:rStyle w:val="Emphasis"/>
          <w:highlight w:val="cyan"/>
        </w:rPr>
        <w:t>not even</w:t>
      </w:r>
      <w:r w:rsidRPr="00627E5F">
        <w:rPr>
          <w:rStyle w:val="Emphasis"/>
        </w:rPr>
        <w:t xml:space="preserve"> a </w:t>
      </w:r>
      <w:r w:rsidRPr="006F08FA">
        <w:rPr>
          <w:rStyle w:val="Emphasis"/>
          <w:highlight w:val="cyan"/>
        </w:rPr>
        <w:t>broad regional war</w:t>
      </w:r>
      <w:r w:rsidRPr="00627E5F">
        <w:rPr>
          <w:sz w:val="16"/>
        </w:rPr>
        <w:t xml:space="preserve">. Similarly, the war in Aleppo, </w:t>
      </w:r>
      <w:r w:rsidRPr="006F08FA">
        <w:rPr>
          <w:rStyle w:val="StyleUnderline"/>
          <w:highlight w:val="cyan"/>
        </w:rPr>
        <w:t xml:space="preserve">Syria or Iraq </w:t>
      </w:r>
      <w:r w:rsidRPr="006F08FA">
        <w:rPr>
          <w:rStyle w:val="Emphasis"/>
          <w:highlight w:val="cyan"/>
        </w:rPr>
        <w:t>would not turn into</w:t>
      </w:r>
      <w:r w:rsidRPr="00627E5F">
        <w:rPr>
          <w:rStyle w:val="Emphasis"/>
        </w:rPr>
        <w:t xml:space="preserve"> a </w:t>
      </w:r>
      <w:r w:rsidRPr="006F08FA">
        <w:rPr>
          <w:rStyle w:val="Emphasis"/>
          <w:highlight w:val="cyan"/>
        </w:rPr>
        <w:t>broad war</w:t>
      </w:r>
      <w:r w:rsidRPr="00627E5F">
        <w:rPr>
          <w:sz w:val="16"/>
        </w:rPr>
        <w:t>. All that is being talked about are mere incendiary talks. They have nothing to do with strategists, planners and decision-makers who sit in air-conditioned rooms thousands of miles away from our region in the United States or Russia.</w:t>
      </w:r>
    </w:p>
    <w:p w14:paraId="6FC0A5EC" w14:textId="77777777" w:rsidR="00627E5F" w:rsidRPr="00627E5F" w:rsidRDefault="00627E5F" w:rsidP="00627E5F">
      <w:pPr>
        <w:rPr>
          <w:sz w:val="16"/>
        </w:rPr>
      </w:pPr>
      <w:r w:rsidRPr="006F08FA">
        <w:rPr>
          <w:rStyle w:val="StyleUnderline"/>
          <w:highlight w:val="cyan"/>
        </w:rPr>
        <w:t>The world is</w:t>
      </w:r>
      <w:r w:rsidRPr="00627E5F">
        <w:rPr>
          <w:rStyle w:val="StyleUnderline"/>
        </w:rPr>
        <w:t xml:space="preserve"> already </w:t>
      </w:r>
      <w:r w:rsidRPr="006F08FA">
        <w:rPr>
          <w:rStyle w:val="StyleUnderline"/>
          <w:highlight w:val="cyan"/>
        </w:rPr>
        <w:t>grappling with several conflicts and is not likely to witness</w:t>
      </w:r>
      <w:r w:rsidRPr="00627E5F">
        <w:rPr>
          <w:rStyle w:val="StyleUnderline"/>
        </w:rPr>
        <w:t xml:space="preserve"> any of </w:t>
      </w:r>
      <w:r w:rsidRPr="006F08FA">
        <w:rPr>
          <w:rStyle w:val="StyleUnderline"/>
          <w:highlight w:val="cyan"/>
        </w:rPr>
        <w:t>these turning into</w:t>
      </w:r>
      <w:r w:rsidRPr="00627E5F">
        <w:rPr>
          <w:rStyle w:val="StyleUnderline"/>
        </w:rPr>
        <w:t xml:space="preserve"> as devastating as </w:t>
      </w:r>
      <w:r w:rsidRPr="006F08FA">
        <w:rPr>
          <w:rStyle w:val="StyleUnderline"/>
          <w:highlight w:val="cyan"/>
        </w:rPr>
        <w:t>a world war</w:t>
      </w:r>
      <w:r w:rsidRPr="00627E5F">
        <w:rPr>
          <w:sz w:val="16"/>
        </w:rPr>
        <w:t xml:space="preserve">. World War II took 60 million lives, mostly from the West, and </w:t>
      </w:r>
      <w:r w:rsidRPr="00627E5F">
        <w:rPr>
          <w:rStyle w:val="StyleUnderline"/>
        </w:rPr>
        <w:t>a World War III would</w:t>
      </w:r>
      <w:r w:rsidRPr="00627E5F">
        <w:rPr>
          <w:sz w:val="16"/>
        </w:rPr>
        <w:t xml:space="preserve"> be atrocious because it is estimated to </w:t>
      </w:r>
      <w:r w:rsidRPr="00627E5F">
        <w:rPr>
          <w:rStyle w:val="StyleUnderline"/>
        </w:rPr>
        <w:t>kill a billion people</w:t>
      </w:r>
      <w:r w:rsidRPr="00627E5F">
        <w:rPr>
          <w:sz w:val="16"/>
        </w:rPr>
        <w:t>. It will use the only weapon that can ensure “victory”, i.e., nuclear and chemical weapons.</w:t>
      </w:r>
    </w:p>
    <w:p w14:paraId="4CAA32D7" w14:textId="77777777" w:rsidR="00627E5F" w:rsidRPr="00627E5F" w:rsidRDefault="00627E5F" w:rsidP="00627E5F">
      <w:pPr>
        <w:rPr>
          <w:sz w:val="16"/>
        </w:rPr>
      </w:pPr>
      <w:r w:rsidRPr="00627E5F">
        <w:rPr>
          <w:sz w:val="16"/>
        </w:rPr>
        <w:t xml:space="preserve">The United States, Russia, Europe and other countries or regions of vital influence will disappear. There will be no winner and the whole world will go back to the Stone Age. The earth will no longer remain inhabitable for humans. </w:t>
      </w:r>
      <w:r w:rsidRPr="00627E5F">
        <w:rPr>
          <w:rStyle w:val="StyleUnderline"/>
        </w:rPr>
        <w:t>This is why no direct wars have been engendered by the escalation of international conflicts</w:t>
      </w:r>
      <w:r w:rsidRPr="00627E5F">
        <w:rPr>
          <w:sz w:val="16"/>
        </w:rPr>
        <w:t>.</w:t>
      </w:r>
    </w:p>
    <w:p w14:paraId="386D2F5B" w14:textId="77777777" w:rsidR="00627E5F" w:rsidRPr="00627E5F" w:rsidRDefault="00627E5F" w:rsidP="00627E5F">
      <w:pPr>
        <w:rPr>
          <w:sz w:val="16"/>
        </w:rPr>
      </w:pPr>
      <w:r w:rsidRPr="00627E5F">
        <w:rPr>
          <w:sz w:val="16"/>
        </w:rPr>
        <w:t>What was known as the Cold War between the US and the former Soviet Union was nothing but proxy or indirect war. As many as 140,000 American soldiers were killed in the Vietnam War. However, the US did not resort to the use of nuclear weapons and withdrew after the defeat. There were 4,000 casualties in Iraq before the Americans withdrew.</w:t>
      </w:r>
    </w:p>
    <w:p w14:paraId="4FBE9A50" w14:textId="77777777" w:rsidR="00627E5F" w:rsidRPr="00627E5F" w:rsidRDefault="00627E5F" w:rsidP="00627E5F">
      <w:pPr>
        <w:rPr>
          <w:sz w:val="16"/>
        </w:rPr>
      </w:pPr>
      <w:r w:rsidRPr="00627E5F">
        <w:rPr>
          <w:sz w:val="16"/>
        </w:rPr>
        <w:t>The Soviet Union crumbled and Russia lost 14 countries that were part of its empire. It even lost three-quarters of its land and half of its population, and yet, the Soviets did not talk about a World War III. They did not launch a single nuclear missile. Instead, they continue with the old chess strategy in the struggle with their rivals to gain back influence and regions.</w:t>
      </w:r>
    </w:p>
    <w:p w14:paraId="5E32CA40" w14:textId="77777777" w:rsidR="00627E5F" w:rsidRPr="006F08FA" w:rsidRDefault="00627E5F" w:rsidP="00627E5F">
      <w:pPr>
        <w:rPr>
          <w:sz w:val="16"/>
          <w:highlight w:val="cyan"/>
        </w:rPr>
      </w:pPr>
      <w:r w:rsidRPr="006F08FA">
        <w:rPr>
          <w:rStyle w:val="StyleUnderline"/>
          <w:highlight w:val="cyan"/>
        </w:rPr>
        <w:t>It is not impossible to imagine</w:t>
      </w:r>
      <w:r w:rsidRPr="00627E5F">
        <w:rPr>
          <w:rStyle w:val="StyleUnderline"/>
        </w:rPr>
        <w:t xml:space="preserve"> a lunatic leader </w:t>
      </w:r>
      <w:r w:rsidRPr="006F08FA">
        <w:rPr>
          <w:rStyle w:val="StyleUnderline"/>
          <w:highlight w:val="cyan"/>
        </w:rPr>
        <w:t>using nuclear weapons</w:t>
      </w:r>
      <w:r w:rsidRPr="00627E5F">
        <w:rPr>
          <w:sz w:val="16"/>
        </w:rPr>
        <w:t xml:space="preserve"> in the future. This scenario has haunted the world since the end of World War II. </w:t>
      </w:r>
      <w:r w:rsidRPr="00627E5F">
        <w:rPr>
          <w:rStyle w:val="StyleUnderline"/>
        </w:rPr>
        <w:t>Many regulations and protocols have been put in place to avoid this</w:t>
      </w:r>
      <w:r w:rsidRPr="00627E5F">
        <w:rPr>
          <w:sz w:val="16"/>
        </w:rPr>
        <w:t xml:space="preserve"> madness. </w:t>
      </w:r>
      <w:r w:rsidRPr="00627E5F">
        <w:rPr>
          <w:rStyle w:val="StyleUnderline"/>
        </w:rPr>
        <w:t xml:space="preserve">Even </w:t>
      </w:r>
      <w:r w:rsidRPr="006F08FA">
        <w:rPr>
          <w:rStyle w:val="StyleUnderline"/>
          <w:highlight w:val="cyan"/>
        </w:rPr>
        <w:t xml:space="preserve">if it happens, </w:t>
      </w:r>
      <w:r w:rsidRPr="006F08FA">
        <w:rPr>
          <w:rStyle w:val="Emphasis"/>
          <w:highlight w:val="cyan"/>
        </w:rPr>
        <w:t>the reason won’t be conflicts</w:t>
      </w:r>
      <w:r w:rsidRPr="00627E5F">
        <w:rPr>
          <w:rStyle w:val="Emphasis"/>
        </w:rPr>
        <w:t xml:space="preserve"> such as</w:t>
      </w:r>
      <w:r w:rsidRPr="00627E5F">
        <w:rPr>
          <w:sz w:val="16"/>
        </w:rPr>
        <w:t xml:space="preserve"> the one taking place </w:t>
      </w:r>
      <w:r w:rsidRPr="006F08FA">
        <w:rPr>
          <w:rStyle w:val="StyleUnderline"/>
          <w:highlight w:val="cyan"/>
        </w:rPr>
        <w:t>in</w:t>
      </w:r>
      <w:r w:rsidRPr="00627E5F">
        <w:rPr>
          <w:sz w:val="16"/>
        </w:rPr>
        <w:t xml:space="preserve"> </w:t>
      </w:r>
      <w:r w:rsidRPr="00627E5F">
        <w:rPr>
          <w:rStyle w:val="StyleUnderline"/>
        </w:rPr>
        <w:t xml:space="preserve">Mosul, Aleppo or other parts of </w:t>
      </w:r>
      <w:r w:rsidRPr="006F08FA">
        <w:rPr>
          <w:rStyle w:val="StyleUnderline"/>
          <w:highlight w:val="cyan"/>
        </w:rPr>
        <w:t>our region</w:t>
      </w:r>
      <w:r w:rsidRPr="006F08FA">
        <w:rPr>
          <w:sz w:val="16"/>
          <w:highlight w:val="cyan"/>
        </w:rPr>
        <w:t>.</w:t>
      </w:r>
    </w:p>
    <w:p w14:paraId="5D85D543" w14:textId="77777777" w:rsidR="00627E5F" w:rsidRPr="00627E5F" w:rsidRDefault="00627E5F" w:rsidP="00627E5F">
      <w:pPr>
        <w:rPr>
          <w:sz w:val="16"/>
        </w:rPr>
      </w:pPr>
      <w:r w:rsidRPr="006F08FA">
        <w:rPr>
          <w:rStyle w:val="StyleUnderline"/>
          <w:highlight w:val="cyan"/>
        </w:rPr>
        <w:t>Super powers consider our wars</w:t>
      </w:r>
      <w:r w:rsidRPr="00627E5F">
        <w:rPr>
          <w:rStyle w:val="StyleUnderline"/>
        </w:rPr>
        <w:t xml:space="preserve"> as </w:t>
      </w:r>
      <w:r w:rsidRPr="006F08FA">
        <w:rPr>
          <w:rStyle w:val="Emphasis"/>
          <w:highlight w:val="cyan"/>
        </w:rPr>
        <w:t>side conflicts</w:t>
      </w:r>
      <w:r w:rsidRPr="006F08FA">
        <w:rPr>
          <w:rStyle w:val="StyleUnderline"/>
          <w:highlight w:val="cyan"/>
        </w:rPr>
        <w:t xml:space="preserve"> that do not call for</w:t>
      </w:r>
      <w:r w:rsidRPr="00627E5F">
        <w:rPr>
          <w:rStyle w:val="StyleUnderline"/>
        </w:rPr>
        <w:t xml:space="preserve"> a </w:t>
      </w:r>
      <w:r w:rsidRPr="006F08FA">
        <w:rPr>
          <w:rStyle w:val="StyleUnderline"/>
          <w:highlight w:val="cyan"/>
        </w:rPr>
        <w:t>suicidal war</w:t>
      </w:r>
      <w:r w:rsidRPr="00627E5F">
        <w:rPr>
          <w:rStyle w:val="StyleUnderline"/>
        </w:rPr>
        <w:t xml:space="preserve"> that would destroy their countries.</w:t>
      </w:r>
      <w:r w:rsidRPr="00627E5F">
        <w:rPr>
          <w:sz w:val="16"/>
        </w:rPr>
        <w:t xml:space="preserve"> What is being circulated in the Arab and Iranian media about World War III, and being attributed to Russian president or Henry Kissinger, is all forged.</w:t>
      </w:r>
    </w:p>
    <w:p w14:paraId="72534746" w14:textId="77777777" w:rsidR="00627E5F" w:rsidRPr="00627E5F" w:rsidRDefault="00627E5F" w:rsidP="00627E5F">
      <w:pPr>
        <w:rPr>
          <w:sz w:val="16"/>
        </w:rPr>
      </w:pPr>
      <w:r w:rsidRPr="00627E5F">
        <w:rPr>
          <w:rStyle w:val="StyleUnderline"/>
        </w:rPr>
        <w:t xml:space="preserve">What are the circumstances in which </w:t>
      </w:r>
      <w:r w:rsidRPr="006F08FA">
        <w:rPr>
          <w:rStyle w:val="StyleUnderline"/>
          <w:highlight w:val="cyan"/>
        </w:rPr>
        <w:t>major countries would wage</w:t>
      </w:r>
      <w:r w:rsidRPr="00627E5F">
        <w:rPr>
          <w:rStyle w:val="StyleUnderline"/>
        </w:rPr>
        <w:t xml:space="preserve"> a</w:t>
      </w:r>
      <w:r w:rsidRPr="00627E5F">
        <w:rPr>
          <w:sz w:val="16"/>
        </w:rPr>
        <w:t xml:space="preserve"> crazy </w:t>
      </w:r>
      <w:r w:rsidRPr="00627E5F">
        <w:rPr>
          <w:rStyle w:val="StyleUnderline"/>
        </w:rPr>
        <w:t xml:space="preserve">global </w:t>
      </w:r>
      <w:r w:rsidRPr="006F08FA">
        <w:rPr>
          <w:rStyle w:val="StyleUnderline"/>
          <w:highlight w:val="cyan"/>
        </w:rPr>
        <w:t>nuclear war</w:t>
      </w:r>
      <w:r w:rsidRPr="00627E5F">
        <w:rPr>
          <w:rStyle w:val="StyleUnderline"/>
        </w:rPr>
        <w:t xml:space="preserve">? It would </w:t>
      </w:r>
      <w:r w:rsidRPr="006F08FA">
        <w:rPr>
          <w:rStyle w:val="StyleUnderline"/>
          <w:highlight w:val="cyan"/>
        </w:rPr>
        <w:t>only</w:t>
      </w:r>
      <w:r w:rsidRPr="00627E5F">
        <w:rPr>
          <w:rStyle w:val="StyleUnderline"/>
        </w:rPr>
        <w:t xml:space="preserve"> happen </w:t>
      </w:r>
      <w:r w:rsidRPr="006F08FA">
        <w:rPr>
          <w:rStyle w:val="StyleUnderline"/>
          <w:highlight w:val="cyan"/>
        </w:rPr>
        <w:t>when</w:t>
      </w:r>
      <w:r w:rsidRPr="00627E5F">
        <w:rPr>
          <w:rStyle w:val="StyleUnderline"/>
        </w:rPr>
        <w:t xml:space="preserve"> their </w:t>
      </w:r>
      <w:r w:rsidRPr="006F08FA">
        <w:rPr>
          <w:rStyle w:val="StyleUnderline"/>
          <w:highlight w:val="cyan"/>
        </w:rPr>
        <w:t>security is directly threatened and</w:t>
      </w:r>
      <w:r w:rsidRPr="00627E5F">
        <w:rPr>
          <w:rStyle w:val="StyleUnderline"/>
        </w:rPr>
        <w:t xml:space="preserve"> is </w:t>
      </w:r>
      <w:r w:rsidRPr="006F08FA">
        <w:rPr>
          <w:rStyle w:val="StyleUnderline"/>
          <w:highlight w:val="cyan"/>
        </w:rPr>
        <w:t>on the verge of collapse. This</w:t>
      </w:r>
      <w:r w:rsidRPr="00627E5F">
        <w:rPr>
          <w:sz w:val="16"/>
        </w:rPr>
        <w:t xml:space="preserve"> scenario </w:t>
      </w:r>
      <w:r w:rsidRPr="006F08FA">
        <w:rPr>
          <w:rStyle w:val="StyleUnderline"/>
          <w:highlight w:val="cyan"/>
        </w:rPr>
        <w:t xml:space="preserve">is </w:t>
      </w:r>
      <w:r w:rsidRPr="006F08FA">
        <w:rPr>
          <w:rStyle w:val="Emphasis"/>
          <w:highlight w:val="cyan"/>
        </w:rPr>
        <w:t>extremely unlikely</w:t>
      </w:r>
      <w:r w:rsidRPr="00627E5F">
        <w:rPr>
          <w:sz w:val="16"/>
        </w:rPr>
        <w:t>.</w:t>
      </w:r>
    </w:p>
    <w:p w14:paraId="7FE243C2" w14:textId="77777777" w:rsidR="00627E5F" w:rsidRPr="00627E5F" w:rsidRDefault="00627E5F" w:rsidP="00627E5F">
      <w:pPr>
        <w:rPr>
          <w:sz w:val="16"/>
        </w:rPr>
      </w:pPr>
      <w:r w:rsidRPr="00627E5F">
        <w:rPr>
          <w:rStyle w:val="StyleUnderline"/>
        </w:rPr>
        <w:t>We imagine</w:t>
      </w:r>
      <w:r w:rsidRPr="00627E5F">
        <w:rPr>
          <w:sz w:val="16"/>
        </w:rPr>
        <w:t xml:space="preserve"> that </w:t>
      </w:r>
      <w:r w:rsidRPr="00627E5F">
        <w:rPr>
          <w:rStyle w:val="StyleUnderline"/>
        </w:rPr>
        <w:t>the world is keen to ensure our security and stability whereas its main concern is safeguarding against terrorists and refugees</w:t>
      </w:r>
      <w:r w:rsidRPr="00627E5F">
        <w:rPr>
          <w:sz w:val="16"/>
        </w:rPr>
        <w:t>. Some are only worried about our oil wells, as they are their sources of energy. Our governments are solely in charge of the region’s war and peace.</w:t>
      </w:r>
    </w:p>
    <w:p w14:paraId="495BFA9E" w14:textId="77777777" w:rsidR="00627E5F" w:rsidRPr="00627E5F" w:rsidRDefault="00627E5F" w:rsidP="00627E5F"/>
    <w:p w14:paraId="174694A0" w14:textId="27EB5654" w:rsidR="00E12B78" w:rsidRPr="00627E5F" w:rsidRDefault="00E12B78" w:rsidP="00E12B78">
      <w:pPr>
        <w:pStyle w:val="Heading2"/>
      </w:pPr>
      <w:r w:rsidRPr="00627E5F">
        <w:t>Saudi-Iran War</w:t>
      </w:r>
      <w:r w:rsidR="00636570" w:rsidRPr="00627E5F">
        <w:t xml:space="preserve"> ADV</w:t>
      </w:r>
    </w:p>
    <w:p w14:paraId="38FBEA64" w14:textId="4A98ECC6" w:rsidR="00E12B78" w:rsidRPr="00627E5F" w:rsidRDefault="00E12B78" w:rsidP="00636570">
      <w:pPr>
        <w:pStyle w:val="Heading3"/>
        <w:rPr>
          <w:rFonts w:cs="Arial"/>
        </w:rPr>
      </w:pPr>
      <w:bookmarkStart w:id="9" w:name="BlockBM5872"/>
      <w:r w:rsidRPr="00627E5F">
        <w:rPr>
          <w:rFonts w:cs="Arial"/>
        </w:rPr>
        <w:t>No War</w:t>
      </w:r>
      <w:r w:rsidR="00636570" w:rsidRPr="00627E5F">
        <w:rPr>
          <w:rFonts w:cs="Arial"/>
        </w:rPr>
        <w:t>---</w:t>
      </w:r>
      <w:r w:rsidRPr="00627E5F">
        <w:rPr>
          <w:rFonts w:cs="Arial"/>
        </w:rPr>
        <w:t>1NC</w:t>
      </w:r>
    </w:p>
    <w:p w14:paraId="335BCECD" w14:textId="77777777" w:rsidR="00E12B78" w:rsidRPr="00627E5F" w:rsidRDefault="00E12B78" w:rsidP="00BA01CF">
      <w:pPr>
        <w:pStyle w:val="Heading4"/>
      </w:pPr>
      <w:r w:rsidRPr="00627E5F">
        <w:t xml:space="preserve">No direct war—not enough motive, empirics Saudi can’t invade and US deters. </w:t>
      </w:r>
    </w:p>
    <w:p w14:paraId="64196B75" w14:textId="77777777" w:rsidR="00E12B78" w:rsidRPr="00627E5F" w:rsidRDefault="00E12B78" w:rsidP="00E12B78">
      <w:r w:rsidRPr="00627E5F">
        <w:t xml:space="preserve">Bilal Y. </w:t>
      </w:r>
      <w:r w:rsidRPr="00627E5F">
        <w:rPr>
          <w:rStyle w:val="Style13ptBold"/>
        </w:rPr>
        <w:t>Saab 18</w:t>
      </w:r>
      <w:r w:rsidRPr="00627E5F">
        <w:t>, senior fellow and director of the Defense and Security program at MEI, May, “Beyond The Proxy Powder Keg: The Specter Of War Between Saudi Arabia And Iran,” https://www.mei.edu/sites/default/files/publications/PP3_Saab_IranSaudi.pdf</w:t>
      </w:r>
    </w:p>
    <w:p w14:paraId="3E3C514E" w14:textId="77777777" w:rsidR="00E12B78" w:rsidRPr="00627E5F" w:rsidRDefault="00E12B78" w:rsidP="00E12B78">
      <w:pPr>
        <w:rPr>
          <w:sz w:val="14"/>
        </w:rPr>
      </w:pPr>
      <w:r w:rsidRPr="00627E5F">
        <w:rPr>
          <w:sz w:val="14"/>
        </w:rPr>
        <w:t xml:space="preserve">Indeed, their intense rivalry notwithstanding, </w:t>
      </w:r>
      <w:r w:rsidRPr="006F08FA">
        <w:rPr>
          <w:rStyle w:val="StyleUnderline"/>
          <w:highlight w:val="cyan"/>
        </w:rPr>
        <w:t xml:space="preserve">Saudi Arabia and Iran do not have </w:t>
      </w:r>
      <w:r w:rsidRPr="006F08FA">
        <w:rPr>
          <w:rStyle w:val="Emphasis"/>
          <w:highlight w:val="cyan"/>
        </w:rPr>
        <w:t>territorial disputes</w:t>
      </w:r>
      <w:r w:rsidRPr="00627E5F">
        <w:rPr>
          <w:rStyle w:val="StyleUnderline"/>
        </w:rPr>
        <w:t>—a major reason why nations go to war</w:t>
      </w:r>
      <w:r w:rsidRPr="00627E5F">
        <w:rPr>
          <w:sz w:val="14"/>
        </w:rPr>
        <w:t>—</w:t>
      </w:r>
      <w:r w:rsidRPr="006F08FA">
        <w:rPr>
          <w:rStyle w:val="StyleUnderline"/>
          <w:highlight w:val="cyan"/>
        </w:rPr>
        <w:t>and do not share</w:t>
      </w:r>
      <w:r w:rsidRPr="00627E5F">
        <w:rPr>
          <w:rStyle w:val="StyleUnderline"/>
        </w:rPr>
        <w:t xml:space="preserve"> a </w:t>
      </w:r>
      <w:r w:rsidRPr="006F08FA">
        <w:rPr>
          <w:rStyle w:val="StyleUnderline"/>
          <w:highlight w:val="cyan"/>
        </w:rPr>
        <w:t>history of direct military conflict</w:t>
      </w:r>
      <w:r w:rsidRPr="00627E5F">
        <w:rPr>
          <w:rStyle w:val="StyleUnderline"/>
        </w:rPr>
        <w:t>.</w:t>
      </w:r>
      <w:r w:rsidRPr="00627E5F">
        <w:rPr>
          <w:sz w:val="14"/>
        </w:rPr>
        <w:t xml:space="preserve"> </w:t>
      </w:r>
      <w:r w:rsidRPr="00627E5F">
        <w:rPr>
          <w:rStyle w:val="StyleUnderline"/>
        </w:rPr>
        <w:t xml:space="preserve">Moreover, </w:t>
      </w:r>
      <w:r w:rsidRPr="006F08FA">
        <w:rPr>
          <w:rStyle w:val="StyleUnderline"/>
          <w:highlight w:val="cyan"/>
        </w:rPr>
        <w:t>Iran does not feel</w:t>
      </w:r>
      <w:r w:rsidRPr="00627E5F">
        <w:rPr>
          <w:rStyle w:val="StyleUnderline"/>
        </w:rPr>
        <w:t xml:space="preserve"> </w:t>
      </w:r>
      <w:r w:rsidRPr="006F08FA">
        <w:rPr>
          <w:rStyle w:val="StyleUnderline"/>
          <w:highlight w:val="cyan"/>
        </w:rPr>
        <w:t>existentially</w:t>
      </w:r>
      <w:r w:rsidRPr="00627E5F">
        <w:rPr>
          <w:rStyle w:val="StyleUnderline"/>
        </w:rPr>
        <w:t xml:space="preserve"> or directly </w:t>
      </w:r>
      <w:r w:rsidRPr="006F08FA">
        <w:rPr>
          <w:rStyle w:val="StyleUnderline"/>
          <w:highlight w:val="cyan"/>
        </w:rPr>
        <w:t>threatened</w:t>
      </w:r>
      <w:r w:rsidRPr="00627E5F">
        <w:rPr>
          <w:sz w:val="14"/>
        </w:rPr>
        <w:t xml:space="preserve"> by Saudi Arabia. </w:t>
      </w:r>
      <w:r w:rsidRPr="00627E5F">
        <w:rPr>
          <w:rStyle w:val="StyleUnderline"/>
        </w:rPr>
        <w:t xml:space="preserve">While Saudi Arabia competes with Iran </w:t>
      </w:r>
      <w:r w:rsidRPr="00627E5F">
        <w:rPr>
          <w:sz w:val="14"/>
        </w:rPr>
        <w:t xml:space="preserve">across the region and challenges its Islamic regime’s religious pretensions, </w:t>
      </w:r>
      <w:r w:rsidRPr="006F08FA">
        <w:rPr>
          <w:rStyle w:val="StyleUnderline"/>
          <w:highlight w:val="cyan"/>
        </w:rPr>
        <w:t>Riyadh does not pose an independent</w:t>
      </w:r>
      <w:r w:rsidRPr="00627E5F">
        <w:rPr>
          <w:rStyle w:val="StyleUnderline"/>
        </w:rPr>
        <w:t xml:space="preserve"> and direct military </w:t>
      </w:r>
      <w:r w:rsidRPr="006F08FA">
        <w:rPr>
          <w:rStyle w:val="StyleUnderline"/>
          <w:highlight w:val="cyan"/>
        </w:rPr>
        <w:t>threat</w:t>
      </w:r>
      <w:r w:rsidRPr="00627E5F">
        <w:rPr>
          <w:rStyle w:val="StyleUnderline"/>
        </w:rPr>
        <w:t xml:space="preserve"> to Iran, unlike Israel</w:t>
      </w:r>
      <w:r w:rsidRPr="00627E5F">
        <w:rPr>
          <w:sz w:val="14"/>
        </w:rPr>
        <w:t xml:space="preserve">. It is the Saudis’ close partnership with Washington that concerns the Iranians, not Saudi military power per se. </w:t>
      </w:r>
      <w:r w:rsidRPr="006F08FA">
        <w:rPr>
          <w:rStyle w:val="Emphasis"/>
          <w:highlight w:val="cyan"/>
        </w:rPr>
        <w:t>A direct war</w:t>
      </w:r>
      <w:r w:rsidRPr="00627E5F">
        <w:rPr>
          <w:rStyle w:val="Emphasis"/>
        </w:rPr>
        <w:t xml:space="preserve"> between Saudi Arabia and Iran </w:t>
      </w:r>
      <w:r w:rsidRPr="006F08FA">
        <w:rPr>
          <w:rStyle w:val="Emphasis"/>
          <w:highlight w:val="cyan"/>
        </w:rPr>
        <w:t>is</w:t>
      </w:r>
      <w:r w:rsidRPr="00627E5F">
        <w:rPr>
          <w:rStyle w:val="Emphasis"/>
        </w:rPr>
        <w:t xml:space="preserve"> also </w:t>
      </w:r>
      <w:r w:rsidRPr="006F08FA">
        <w:rPr>
          <w:rStyle w:val="Emphasis"/>
          <w:highlight w:val="cyan"/>
        </w:rPr>
        <w:t>very unlikely</w:t>
      </w:r>
      <w:r w:rsidRPr="00627E5F">
        <w:rPr>
          <w:rStyle w:val="Emphasis"/>
        </w:rPr>
        <w:t xml:space="preserve">, </w:t>
      </w:r>
      <w:r w:rsidRPr="00627E5F">
        <w:rPr>
          <w:sz w:val="14"/>
        </w:rPr>
        <w:t xml:space="preserve">the argument goes, </w:t>
      </w:r>
      <w:r w:rsidRPr="00627E5F">
        <w:rPr>
          <w:rStyle w:val="StyleUnderline"/>
        </w:rPr>
        <w:t xml:space="preserve">because </w:t>
      </w:r>
      <w:r w:rsidRPr="006F08FA">
        <w:rPr>
          <w:rStyle w:val="StyleUnderline"/>
          <w:highlight w:val="cyan"/>
        </w:rPr>
        <w:t>Saudi Arabia does not have</w:t>
      </w:r>
      <w:r w:rsidRPr="00627E5F">
        <w:rPr>
          <w:rStyle w:val="StyleUnderline"/>
        </w:rPr>
        <w:t xml:space="preserve"> the </w:t>
      </w:r>
      <w:r w:rsidRPr="006F08FA">
        <w:rPr>
          <w:rStyle w:val="StyleUnderline"/>
          <w:highlight w:val="cyan"/>
        </w:rPr>
        <w:t>capabilities</w:t>
      </w:r>
      <w:r w:rsidRPr="00627E5F">
        <w:rPr>
          <w:rStyle w:val="StyleUnderline"/>
        </w:rPr>
        <w:t xml:space="preserve"> to engage in a military confrontation with Iran</w:t>
      </w:r>
      <w:r w:rsidRPr="00627E5F">
        <w:rPr>
          <w:sz w:val="14"/>
        </w:rPr>
        <w:t xml:space="preserve">. </w:t>
      </w:r>
      <w:r w:rsidRPr="006F08FA">
        <w:rPr>
          <w:rStyle w:val="StyleUnderline"/>
          <w:highlight w:val="cyan"/>
        </w:rPr>
        <w:t xml:space="preserve">Both the Saudis and </w:t>
      </w:r>
      <w:r w:rsidRPr="00627E5F">
        <w:rPr>
          <w:rStyle w:val="StyleUnderline"/>
        </w:rPr>
        <w:t xml:space="preserve">the </w:t>
      </w:r>
      <w:r w:rsidRPr="006F08FA">
        <w:rPr>
          <w:rStyle w:val="StyleUnderline"/>
          <w:highlight w:val="cyan"/>
        </w:rPr>
        <w:t>Iranians realize</w:t>
      </w:r>
      <w:r w:rsidRPr="00627E5F">
        <w:rPr>
          <w:rStyle w:val="StyleUnderline"/>
        </w:rPr>
        <w:t xml:space="preserve"> that </w:t>
      </w:r>
      <w:r w:rsidRPr="006F08FA">
        <w:rPr>
          <w:rStyle w:val="StyleUnderline"/>
          <w:highlight w:val="cyan"/>
        </w:rPr>
        <w:t>they have</w:t>
      </w:r>
      <w:r w:rsidRPr="00627E5F">
        <w:rPr>
          <w:rStyle w:val="StyleUnderline"/>
        </w:rPr>
        <w:t xml:space="preserve"> </w:t>
      </w:r>
      <w:r w:rsidRPr="006F08FA">
        <w:rPr>
          <w:rStyle w:val="StyleUnderline"/>
          <w:highlight w:val="cyan"/>
        </w:rPr>
        <w:t>more to lose</w:t>
      </w:r>
      <w:r w:rsidRPr="00627E5F">
        <w:rPr>
          <w:rStyle w:val="StyleUnderline"/>
        </w:rPr>
        <w:t xml:space="preserve"> than gain from a direct clash</w:t>
      </w:r>
      <w:r w:rsidRPr="00627E5F">
        <w:rPr>
          <w:sz w:val="14"/>
        </w:rPr>
        <w:t xml:space="preserve">. </w:t>
      </w:r>
      <w:r w:rsidRPr="006F08FA">
        <w:rPr>
          <w:rStyle w:val="StyleUnderline"/>
          <w:highlight w:val="cyan"/>
        </w:rPr>
        <w:t>That is why</w:t>
      </w:r>
      <w:r w:rsidRPr="00627E5F">
        <w:rPr>
          <w:rStyle w:val="StyleUnderline"/>
        </w:rPr>
        <w:t xml:space="preserve"> these two </w:t>
      </w:r>
      <w:r w:rsidRPr="006F08FA">
        <w:rPr>
          <w:rStyle w:val="StyleUnderline"/>
          <w:highlight w:val="cyan"/>
        </w:rPr>
        <w:t>adversaries</w:t>
      </w:r>
      <w:r w:rsidRPr="00627E5F">
        <w:rPr>
          <w:rStyle w:val="StyleUnderline"/>
        </w:rPr>
        <w:t xml:space="preserve"> have </w:t>
      </w:r>
      <w:r w:rsidRPr="006F08FA">
        <w:rPr>
          <w:rStyle w:val="StyleUnderline"/>
          <w:highlight w:val="cyan"/>
        </w:rPr>
        <w:t>preferred throughout</w:t>
      </w:r>
      <w:r w:rsidRPr="00627E5F">
        <w:rPr>
          <w:rStyle w:val="StyleUnderline"/>
        </w:rPr>
        <w:t xml:space="preserve"> their </w:t>
      </w:r>
      <w:r w:rsidRPr="006F08FA">
        <w:rPr>
          <w:rStyle w:val="Emphasis"/>
          <w:highlight w:val="cyan"/>
        </w:rPr>
        <w:t>four decade-long struggle</w:t>
      </w:r>
      <w:r w:rsidRPr="006F08FA">
        <w:rPr>
          <w:sz w:val="14"/>
          <w:highlight w:val="cyan"/>
        </w:rPr>
        <w:t xml:space="preserve"> </w:t>
      </w:r>
      <w:r w:rsidRPr="006F08FA">
        <w:rPr>
          <w:rStyle w:val="StyleUnderline"/>
          <w:highlight w:val="cyan"/>
        </w:rPr>
        <w:t>to manage</w:t>
      </w:r>
      <w:r w:rsidRPr="00627E5F">
        <w:rPr>
          <w:rStyle w:val="StyleUnderline"/>
        </w:rPr>
        <w:t xml:space="preserve"> their </w:t>
      </w:r>
      <w:r w:rsidRPr="006F08FA">
        <w:rPr>
          <w:rStyle w:val="StyleUnderline"/>
          <w:highlight w:val="cyan"/>
        </w:rPr>
        <w:t>rivalry by competing through proxies</w:t>
      </w:r>
      <w:r w:rsidRPr="00627E5F">
        <w:rPr>
          <w:rStyle w:val="StyleUnderline"/>
        </w:rPr>
        <w:t xml:space="preserve"> instead of battling head-to head</w:t>
      </w:r>
      <w:r w:rsidRPr="00627E5F">
        <w:rPr>
          <w:sz w:val="14"/>
        </w:rPr>
        <w:t xml:space="preserve">. </w:t>
      </w:r>
      <w:r w:rsidRPr="00627E5F">
        <w:rPr>
          <w:rStyle w:val="StyleUnderline"/>
        </w:rPr>
        <w:t>Last but not least,</w:t>
      </w:r>
      <w:r w:rsidRPr="00627E5F">
        <w:rPr>
          <w:sz w:val="14"/>
        </w:rPr>
        <w:t xml:space="preserve"> </w:t>
      </w:r>
      <w:r w:rsidRPr="006F08FA">
        <w:rPr>
          <w:rStyle w:val="Emphasis"/>
          <w:highlight w:val="cyan"/>
        </w:rPr>
        <w:t>America’s</w:t>
      </w:r>
      <w:r w:rsidRPr="00627E5F">
        <w:rPr>
          <w:rStyle w:val="Emphasis"/>
        </w:rPr>
        <w:t xml:space="preserve"> massive military </w:t>
      </w:r>
      <w:r w:rsidRPr="006F08FA">
        <w:rPr>
          <w:rStyle w:val="Emphasis"/>
          <w:highlight w:val="cyan"/>
        </w:rPr>
        <w:t>presence in the Gulf will continue to help deter war</w:t>
      </w:r>
      <w:r w:rsidRPr="00627E5F">
        <w:rPr>
          <w:rStyle w:val="Emphasis"/>
        </w:rPr>
        <w:t xml:space="preserve"> </w:t>
      </w:r>
      <w:r w:rsidRPr="00627E5F">
        <w:rPr>
          <w:sz w:val="14"/>
        </w:rPr>
        <w:t xml:space="preserve">between Saudi Arabia and Iran. </w:t>
      </w:r>
    </w:p>
    <w:p w14:paraId="689FEDAD" w14:textId="5BF2D59A" w:rsidR="00E12B78" w:rsidRPr="00627E5F" w:rsidRDefault="00E12B78" w:rsidP="00636570">
      <w:pPr>
        <w:pStyle w:val="Heading3"/>
        <w:rPr>
          <w:rFonts w:cs="Arial"/>
        </w:rPr>
      </w:pPr>
      <w:bookmarkStart w:id="10" w:name="BlockBM5877"/>
      <w:bookmarkEnd w:id="9"/>
      <w:r w:rsidRPr="00627E5F">
        <w:rPr>
          <w:rFonts w:cs="Arial"/>
        </w:rPr>
        <w:t>No War</w:t>
      </w:r>
      <w:r w:rsidR="00636570" w:rsidRPr="00627E5F">
        <w:rPr>
          <w:rFonts w:cs="Arial"/>
        </w:rPr>
        <w:t>---</w:t>
      </w:r>
      <w:r w:rsidRPr="00627E5F">
        <w:rPr>
          <w:rFonts w:cs="Arial"/>
        </w:rPr>
        <w:t>2NC</w:t>
      </w:r>
    </w:p>
    <w:p w14:paraId="5A6DFD82" w14:textId="77777777" w:rsidR="00E12B78" w:rsidRPr="00627E5F" w:rsidRDefault="00E12B78" w:rsidP="00BA01CF">
      <w:pPr>
        <w:pStyle w:val="Heading4"/>
      </w:pPr>
      <w:r w:rsidRPr="00627E5F">
        <w:t xml:space="preserve">No escalation—both fine with proxy war. </w:t>
      </w:r>
    </w:p>
    <w:p w14:paraId="48A34123" w14:textId="77777777" w:rsidR="00E12B78" w:rsidRPr="00627E5F" w:rsidRDefault="00E12B78" w:rsidP="00E12B78">
      <w:r w:rsidRPr="00627E5F">
        <w:t xml:space="preserve">Cornelius </w:t>
      </w:r>
      <w:proofErr w:type="spellStart"/>
      <w:r w:rsidRPr="00627E5F">
        <w:rPr>
          <w:rStyle w:val="Style13ptBold"/>
        </w:rPr>
        <w:t>Adebahr</w:t>
      </w:r>
      <w:proofErr w:type="spellEnd"/>
      <w:r w:rsidRPr="00627E5F">
        <w:rPr>
          <w:rStyle w:val="Style13ptBold"/>
        </w:rPr>
        <w:t xml:space="preserve"> 16</w:t>
      </w:r>
      <w:r w:rsidRPr="00627E5F">
        <w:t>, Associate In Carnegie’s Europe Program, 1-6-2016, "Judy Asks: Will Iran and Saudi Arabia Go to War?," Carnegie Europe, https://carnegieeurope.eu/strategiceurope/62410?lang=en</w:t>
      </w:r>
    </w:p>
    <w:p w14:paraId="2FC8CABD" w14:textId="0DF96770" w:rsidR="00E12B78" w:rsidRPr="00627E5F" w:rsidRDefault="00E12B78" w:rsidP="00E12B78">
      <w:pPr>
        <w:rPr>
          <w:u w:val="single"/>
        </w:rPr>
      </w:pPr>
      <w:r w:rsidRPr="00627E5F">
        <w:rPr>
          <w:rStyle w:val="StyleUnderline"/>
        </w:rPr>
        <w:t xml:space="preserve">No, </w:t>
      </w:r>
      <w:r w:rsidRPr="006F08FA">
        <w:rPr>
          <w:rStyle w:val="StyleUnderline"/>
          <w:highlight w:val="cyan"/>
        </w:rPr>
        <w:t>Saudi Arabia and Iran will not go to war</w:t>
      </w:r>
      <w:r w:rsidRPr="00627E5F">
        <w:rPr>
          <w:rStyle w:val="StyleUnderline"/>
        </w:rPr>
        <w:t xml:space="preserve">. At </w:t>
      </w:r>
      <w:r w:rsidRPr="00627E5F">
        <w:rPr>
          <w:sz w:val="16"/>
        </w:rPr>
        <w:t xml:space="preserve">least, not a real war in which both countries declare war on each other. </w:t>
      </w:r>
      <w:r w:rsidRPr="00627E5F">
        <w:rPr>
          <w:rStyle w:val="StyleUnderline"/>
        </w:rPr>
        <w:t xml:space="preserve">There are </w:t>
      </w:r>
      <w:r w:rsidRPr="006F08FA">
        <w:rPr>
          <w:rStyle w:val="StyleUnderline"/>
          <w:highlight w:val="cyan"/>
        </w:rPr>
        <w:t>two</w:t>
      </w:r>
      <w:r w:rsidRPr="00627E5F">
        <w:rPr>
          <w:rStyle w:val="StyleUnderline"/>
        </w:rPr>
        <w:t xml:space="preserve"> important </w:t>
      </w:r>
      <w:r w:rsidRPr="006F08FA">
        <w:rPr>
          <w:rStyle w:val="StyleUnderline"/>
          <w:highlight w:val="cyan"/>
        </w:rPr>
        <w:t>reasons</w:t>
      </w:r>
      <w:r w:rsidRPr="00627E5F">
        <w:rPr>
          <w:rStyle w:val="StyleUnderline"/>
        </w:rPr>
        <w:t xml:space="preserve"> for which one can be pretty sure of this. </w:t>
      </w:r>
      <w:r w:rsidRPr="00627E5F">
        <w:rPr>
          <w:sz w:val="16"/>
        </w:rPr>
        <w:t xml:space="preserve">First, </w:t>
      </w:r>
      <w:r w:rsidRPr="006F08FA">
        <w:rPr>
          <w:rStyle w:val="Emphasis"/>
          <w:highlight w:val="cyan"/>
        </w:rPr>
        <w:t>Saudi Arabia does not</w:t>
      </w:r>
      <w:r w:rsidRPr="00627E5F">
        <w:rPr>
          <w:rStyle w:val="Emphasis"/>
        </w:rPr>
        <w:t xml:space="preserve"> </w:t>
      </w:r>
      <w:r w:rsidRPr="006F08FA">
        <w:rPr>
          <w:rStyle w:val="Emphasis"/>
          <w:highlight w:val="cyan"/>
        </w:rPr>
        <w:t>have</w:t>
      </w:r>
      <w:r w:rsidRPr="00627E5F">
        <w:rPr>
          <w:rStyle w:val="Emphasis"/>
        </w:rPr>
        <w:t xml:space="preserve"> the </w:t>
      </w:r>
      <w:r w:rsidRPr="006F08FA">
        <w:rPr>
          <w:rStyle w:val="Emphasis"/>
          <w:highlight w:val="cyan"/>
        </w:rPr>
        <w:t>military capacity</w:t>
      </w:r>
      <w:r w:rsidRPr="00627E5F">
        <w:rPr>
          <w:rStyle w:val="Emphasis"/>
        </w:rPr>
        <w:t xml:space="preserve"> to go to war with</w:t>
      </w:r>
      <w:r w:rsidRPr="00627E5F">
        <w:rPr>
          <w:sz w:val="16"/>
        </w:rPr>
        <w:t xml:space="preserve"> Iran. </w:t>
      </w:r>
      <w:r w:rsidRPr="00627E5F">
        <w:rPr>
          <w:rStyle w:val="StyleUnderline"/>
        </w:rPr>
        <w:t xml:space="preserve">Even though Riyadh is investing billions of dollars in the newest military equipment, </w:t>
      </w:r>
      <w:r w:rsidRPr="006F08FA">
        <w:rPr>
          <w:rStyle w:val="StyleUnderline"/>
          <w:highlight w:val="cyan"/>
        </w:rPr>
        <w:t>it doesn’t have serious ground troops</w:t>
      </w:r>
      <w:r w:rsidRPr="00627E5F">
        <w:rPr>
          <w:sz w:val="16"/>
        </w:rPr>
        <w:t xml:space="preserve">. </w:t>
      </w:r>
      <w:r w:rsidRPr="00627E5F">
        <w:rPr>
          <w:rStyle w:val="StyleUnderline"/>
        </w:rPr>
        <w:t>The only way for Saudi Arabia to fight a war is by making use of the armies of other countries like Egypt. It is very unlikely that a state such as Egypt will be keen to go to war with Iran</w:t>
      </w:r>
      <w:r w:rsidRPr="00627E5F">
        <w:rPr>
          <w:sz w:val="16"/>
        </w:rPr>
        <w:t xml:space="preserve"> only because of the Sunni link between the Egyptians and the Saudis. </w:t>
      </w:r>
      <w:r w:rsidRPr="006F08FA">
        <w:rPr>
          <w:rStyle w:val="StyleUnderline"/>
          <w:highlight w:val="cyan"/>
        </w:rPr>
        <w:t>Second</w:t>
      </w:r>
      <w:r w:rsidRPr="00627E5F">
        <w:rPr>
          <w:rStyle w:val="StyleUnderline"/>
        </w:rPr>
        <w:t xml:space="preserve">, both </w:t>
      </w:r>
      <w:r w:rsidRPr="006F08FA">
        <w:rPr>
          <w:rStyle w:val="StyleUnderline"/>
          <w:highlight w:val="cyan"/>
        </w:rPr>
        <w:t>Iran and Saudi Arabia know</w:t>
      </w:r>
      <w:r w:rsidRPr="00627E5F">
        <w:rPr>
          <w:rStyle w:val="StyleUnderline"/>
        </w:rPr>
        <w:t xml:space="preserve"> that </w:t>
      </w:r>
      <w:r w:rsidRPr="006F08FA">
        <w:rPr>
          <w:rStyle w:val="StyleUnderline"/>
          <w:highlight w:val="cyan"/>
        </w:rPr>
        <w:t xml:space="preserve">a real military confrontation would plunge the entire region into </w:t>
      </w:r>
      <w:r w:rsidRPr="00627E5F">
        <w:rPr>
          <w:rStyle w:val="StyleUnderline"/>
        </w:rPr>
        <w:t xml:space="preserve">complete </w:t>
      </w:r>
      <w:r w:rsidRPr="006F08FA">
        <w:rPr>
          <w:rStyle w:val="StyleUnderline"/>
          <w:highlight w:val="cyan"/>
        </w:rPr>
        <w:t>chaos</w:t>
      </w:r>
      <w:r w:rsidRPr="00627E5F">
        <w:rPr>
          <w:sz w:val="16"/>
        </w:rPr>
        <w:t xml:space="preserve">. Today, both countries do fight smaller proxy wars in Syria and Yemen. But a </w:t>
      </w:r>
      <w:r w:rsidRPr="00627E5F">
        <w:rPr>
          <w:rStyle w:val="StyleUnderline"/>
        </w:rPr>
        <w:t>real war between Sunni Saudi Arabia and its allies, on the one hand, and Shia Iran, on the other, would be a catastrophe for both countries’ ambitions</w:t>
      </w:r>
      <w:r w:rsidRPr="00627E5F">
        <w:rPr>
          <w:sz w:val="16"/>
        </w:rPr>
        <w:t xml:space="preserve">. </w:t>
      </w:r>
      <w:r w:rsidRPr="006F08FA">
        <w:rPr>
          <w:rStyle w:val="StyleUnderline"/>
          <w:highlight w:val="cyan"/>
        </w:rPr>
        <w:t>Iran wants to play the role of</w:t>
      </w:r>
      <w:r w:rsidRPr="00627E5F">
        <w:rPr>
          <w:rStyle w:val="StyleUnderline"/>
        </w:rPr>
        <w:t xml:space="preserve"> the new </w:t>
      </w:r>
      <w:r w:rsidRPr="006F08FA">
        <w:rPr>
          <w:rStyle w:val="StyleUnderline"/>
          <w:highlight w:val="cyan"/>
        </w:rPr>
        <w:t>reliable partne</w:t>
      </w:r>
      <w:r w:rsidRPr="006F08FA">
        <w:rPr>
          <w:sz w:val="16"/>
          <w:highlight w:val="cyan"/>
        </w:rPr>
        <w:t>r</w:t>
      </w:r>
      <w:r w:rsidRPr="00627E5F">
        <w:rPr>
          <w:sz w:val="16"/>
        </w:rPr>
        <w:t xml:space="preserve"> in the Middle East. </w:t>
      </w:r>
      <w:r w:rsidRPr="006F08FA">
        <w:rPr>
          <w:rStyle w:val="StyleUnderline"/>
          <w:highlight w:val="cyan"/>
        </w:rPr>
        <w:t>Saudi Arabia</w:t>
      </w:r>
      <w:r w:rsidRPr="00627E5F">
        <w:rPr>
          <w:rStyle w:val="StyleUnderline"/>
        </w:rPr>
        <w:t xml:space="preserve"> </w:t>
      </w:r>
      <w:r w:rsidRPr="006F08FA">
        <w:rPr>
          <w:rStyle w:val="StyleUnderline"/>
          <w:highlight w:val="cyan"/>
        </w:rPr>
        <w:t>wants to assume leadership in fighting instability</w:t>
      </w:r>
      <w:r w:rsidRPr="00627E5F">
        <w:rPr>
          <w:rStyle w:val="StyleUnderline"/>
        </w:rPr>
        <w:t xml:space="preserve">, </w:t>
      </w:r>
      <w:r w:rsidRPr="00627E5F">
        <w:rPr>
          <w:sz w:val="16"/>
        </w:rPr>
        <w:t xml:space="preserve">the self-proclaimed Islamic State, and the collapse of neighboring countries. </w:t>
      </w:r>
      <w:r w:rsidRPr="006F08FA">
        <w:rPr>
          <w:rStyle w:val="Emphasis"/>
          <w:highlight w:val="cyan"/>
        </w:rPr>
        <w:t>A war would</w:t>
      </w:r>
      <w:r w:rsidRPr="00627E5F">
        <w:rPr>
          <w:rStyle w:val="Emphasis"/>
        </w:rPr>
        <w:t xml:space="preserve"> put an </w:t>
      </w:r>
      <w:r w:rsidRPr="006F08FA">
        <w:rPr>
          <w:rStyle w:val="Emphasis"/>
          <w:highlight w:val="cyan"/>
        </w:rPr>
        <w:t>end</w:t>
      </w:r>
      <w:r w:rsidRPr="00627E5F">
        <w:rPr>
          <w:rStyle w:val="Emphasis"/>
        </w:rPr>
        <w:t xml:space="preserve"> to the </w:t>
      </w:r>
      <w:r w:rsidRPr="006F08FA">
        <w:rPr>
          <w:rStyle w:val="Emphasis"/>
          <w:highlight w:val="cyan"/>
        </w:rPr>
        <w:t>long-term strategies of both</w:t>
      </w:r>
      <w:r w:rsidRPr="00627E5F">
        <w:rPr>
          <w:rStyle w:val="Emphasis"/>
        </w:rPr>
        <w:t xml:space="preserve"> Iran and Saudi Arabia. </w:t>
      </w:r>
      <w:r w:rsidRPr="006F08FA">
        <w:rPr>
          <w:rStyle w:val="StyleUnderline"/>
          <w:highlight w:val="cyan"/>
        </w:rPr>
        <w:t xml:space="preserve">That’s what </w:t>
      </w:r>
      <w:r w:rsidRPr="006F08FA">
        <w:rPr>
          <w:rStyle w:val="Emphasis"/>
          <w:highlight w:val="cyan"/>
        </w:rPr>
        <w:t>both countries learned</w:t>
      </w:r>
      <w:r w:rsidRPr="00627E5F">
        <w:rPr>
          <w:rStyle w:val="StyleUnderline"/>
        </w:rPr>
        <w:t xml:space="preserve"> from the devastating war between Iraq and Iran from 1980 to 1988. There are no winners in a regional clash of the titans.</w:t>
      </w:r>
    </w:p>
    <w:p w14:paraId="4516923F" w14:textId="77777777" w:rsidR="00E12B78" w:rsidRPr="00627E5F" w:rsidRDefault="00E12B78" w:rsidP="00BA01CF">
      <w:pPr>
        <w:pStyle w:val="Heading4"/>
      </w:pPr>
      <w:r w:rsidRPr="00627E5F">
        <w:t>Won’t escalate</w:t>
      </w:r>
    </w:p>
    <w:p w14:paraId="0DF54FB5" w14:textId="77777777" w:rsidR="00E12B78" w:rsidRPr="00627E5F" w:rsidRDefault="00E12B78" w:rsidP="00E12B78">
      <w:r w:rsidRPr="00627E5F">
        <w:t xml:space="preserve">George </w:t>
      </w:r>
      <w:r w:rsidRPr="00627E5F">
        <w:rPr>
          <w:rStyle w:val="Style13ptBold"/>
        </w:rPr>
        <w:t>Friedman 16</w:t>
      </w:r>
      <w:r w:rsidRPr="00627E5F">
        <w:t>, founder and chairman of Geopolitical Futures, 1-4-2016, "Iran and Saudi Arabia: Posturing and Reality," Geopolitical Futures, https://geopoliticalfutures.com/iran-and-saudi-arabia-posturing-and-reality/</w:t>
      </w:r>
    </w:p>
    <w:p w14:paraId="16FF9DE9" w14:textId="77777777" w:rsidR="00E12B78" w:rsidRPr="00627E5F" w:rsidRDefault="00E12B78" w:rsidP="00E12B78">
      <w:r w:rsidRPr="00627E5F">
        <w:t xml:space="preserve">But it is not the responses that lead to conflict. It is the underlying reality. </w:t>
      </w:r>
      <w:r w:rsidRPr="00627E5F">
        <w:rPr>
          <w:rStyle w:val="StyleUnderline"/>
        </w:rPr>
        <w:t>Without the United States guaranteeing Saudi security, Iran is the most powerful state in the Persian Gulf, and they will call it what they like</w:t>
      </w:r>
      <w:r w:rsidRPr="00627E5F">
        <w:t xml:space="preserve">. </w:t>
      </w:r>
      <w:r w:rsidRPr="006F08FA">
        <w:rPr>
          <w:rStyle w:val="Emphasis"/>
          <w:highlight w:val="cyan"/>
        </w:rPr>
        <w:t>Direct war is unlikely</w:t>
      </w:r>
      <w:r w:rsidRPr="00627E5F">
        <w:t xml:space="preserve">. </w:t>
      </w:r>
      <w:r w:rsidRPr="00627E5F">
        <w:rPr>
          <w:rStyle w:val="StyleUnderline"/>
        </w:rPr>
        <w:t xml:space="preserve">The geography of </w:t>
      </w:r>
      <w:r w:rsidRPr="006F08FA">
        <w:rPr>
          <w:rStyle w:val="StyleUnderline"/>
          <w:highlight w:val="cyan"/>
        </w:rPr>
        <w:t>such a war would involve Iraq, and that has been the graveyard of ambitions of lat</w:t>
      </w:r>
      <w:r w:rsidRPr="006F08FA">
        <w:rPr>
          <w:highlight w:val="cyan"/>
        </w:rPr>
        <w:t>e</w:t>
      </w:r>
      <w:r w:rsidRPr="00627E5F">
        <w:t xml:space="preserve">. </w:t>
      </w:r>
      <w:r w:rsidRPr="00627E5F">
        <w:rPr>
          <w:rStyle w:val="StyleUnderline"/>
        </w:rPr>
        <w:t>A rising among the Shiites is unlikely while the Saudi security services are at the highest state of alert.</w:t>
      </w:r>
      <w:r w:rsidRPr="00627E5F">
        <w:t xml:space="preserve"> </w:t>
      </w:r>
      <w:r w:rsidRPr="00627E5F">
        <w:rPr>
          <w:rStyle w:val="StyleUnderline"/>
        </w:rPr>
        <w:t>The Saudi ability to create mischief in Iran is limited</w:t>
      </w:r>
      <w:r w:rsidRPr="00627E5F">
        <w:t xml:space="preserve">. </w:t>
      </w:r>
      <w:r w:rsidRPr="006F08FA">
        <w:rPr>
          <w:rStyle w:val="Emphasis"/>
          <w:highlight w:val="cyan"/>
        </w:rPr>
        <w:t>To the extent that this conflict will be waged, it will be in Iraq,</w:t>
      </w:r>
      <w:r w:rsidRPr="006F08FA">
        <w:rPr>
          <w:highlight w:val="cyan"/>
        </w:rPr>
        <w:t xml:space="preserve"> </w:t>
      </w:r>
      <w:r w:rsidRPr="006F08FA">
        <w:rPr>
          <w:rStyle w:val="StyleUnderline"/>
          <w:highlight w:val="cyan"/>
        </w:rPr>
        <w:t>where the Sunnis and Shiites are fighting a war already, in Syria, and in Yemen</w:t>
      </w:r>
      <w:r w:rsidRPr="006F08FA">
        <w:rPr>
          <w:highlight w:val="cyan"/>
        </w:rPr>
        <w:t>.</w:t>
      </w:r>
    </w:p>
    <w:p w14:paraId="0BAE4D61" w14:textId="77777777" w:rsidR="00E12B78" w:rsidRPr="00627E5F" w:rsidRDefault="00E12B78" w:rsidP="00E12B78">
      <w:pPr>
        <w:pStyle w:val="Heading3"/>
      </w:pPr>
      <w:bookmarkStart w:id="11" w:name="BlockBM4085"/>
      <w:proofErr w:type="spellStart"/>
      <w:r w:rsidRPr="00627E5F">
        <w:t>Straight</w:t>
      </w:r>
      <w:proofErr w:type="spellEnd"/>
      <w:r w:rsidRPr="00627E5F">
        <w:t xml:space="preserve"> of Hormuz D---1NC</w:t>
      </w:r>
    </w:p>
    <w:p w14:paraId="38DB2C33" w14:textId="77777777" w:rsidR="00E12B78" w:rsidRPr="00627E5F" w:rsidRDefault="00E12B78" w:rsidP="00BA01CF">
      <w:pPr>
        <w:pStyle w:val="Heading4"/>
      </w:pPr>
      <w:bookmarkStart w:id="12" w:name="_Hlk3246178"/>
      <w:r w:rsidRPr="00627E5F">
        <w:t>Can’t close strait</w:t>
      </w:r>
    </w:p>
    <w:p w14:paraId="4B3B6F94" w14:textId="77777777" w:rsidR="00E12B78" w:rsidRPr="00627E5F" w:rsidRDefault="00E12B78" w:rsidP="00E12B78">
      <w:r w:rsidRPr="00627E5F">
        <w:t xml:space="preserve">John </w:t>
      </w:r>
      <w:r w:rsidRPr="00627E5F">
        <w:rPr>
          <w:rStyle w:val="Style13ptBold"/>
        </w:rPr>
        <w:t>Glaser 17,</w:t>
      </w:r>
      <w:r w:rsidRPr="00627E5F">
        <w:t xml:space="preserve"> Associate Director of Foreign Policy Studies at the Cato Institute., 1-9-2017, "Does the U.S. Military Actually Protect Middle East Oil?," National Interest, https://nationalinterest.org/blog/the-skeptics/does-the-us-military-actually-protect-middle-east-oil-18995?page=0%2C1</w:t>
      </w:r>
    </w:p>
    <w:p w14:paraId="42344C72" w14:textId="77777777" w:rsidR="00E12B78" w:rsidRPr="00627E5F" w:rsidRDefault="00E12B78" w:rsidP="00E12B78">
      <w:pPr>
        <w:rPr>
          <w:sz w:val="14"/>
        </w:rPr>
      </w:pPr>
      <w:r w:rsidRPr="00627E5F">
        <w:rPr>
          <w:sz w:val="14"/>
        </w:rPr>
        <w:t xml:space="preserve">Probably not. The extent to which an active U.S. military presence actually secures the free flow of oil is very likely overstated. The U.S. Navy’s Fifth Fleet in Bahrain and daily patrolling of the Persian Gulf supposedly serves as the principal deterrent stopping a state like Iran from attempting to close the Strait of Hormuz. </w:t>
      </w:r>
      <w:r w:rsidRPr="00627E5F">
        <w:rPr>
          <w:rStyle w:val="StyleUnderline"/>
        </w:rPr>
        <w:t xml:space="preserve">But </w:t>
      </w:r>
      <w:r w:rsidRPr="006F08FA">
        <w:rPr>
          <w:rStyle w:val="StyleUnderline"/>
          <w:highlight w:val="cyan"/>
        </w:rPr>
        <w:t xml:space="preserve">Iran would run </w:t>
      </w:r>
      <w:r w:rsidRPr="006F08FA">
        <w:rPr>
          <w:rStyle w:val="Emphasis"/>
          <w:highlight w:val="cyan"/>
        </w:rPr>
        <w:t>unacceptably high risks</w:t>
      </w:r>
      <w:r w:rsidRPr="006F08FA">
        <w:rPr>
          <w:rStyle w:val="StyleUnderline"/>
          <w:highlight w:val="cyan"/>
        </w:rPr>
        <w:t xml:space="preserve"> in attempting</w:t>
      </w:r>
      <w:r w:rsidRPr="00627E5F">
        <w:rPr>
          <w:rStyle w:val="StyleUnderline"/>
        </w:rPr>
        <w:t xml:space="preserve"> to do so </w:t>
      </w:r>
      <w:r w:rsidRPr="006F08FA">
        <w:rPr>
          <w:rStyle w:val="StyleUnderline"/>
          <w:highlight w:val="cyan"/>
        </w:rPr>
        <w:t xml:space="preserve">even </w:t>
      </w:r>
      <w:r w:rsidRPr="006F08FA">
        <w:rPr>
          <w:rStyle w:val="Emphasis"/>
          <w:highlight w:val="cyan"/>
        </w:rPr>
        <w:t>absent the U.S.</w:t>
      </w:r>
      <w:r w:rsidRPr="00627E5F">
        <w:rPr>
          <w:rStyle w:val="StyleUnderline"/>
        </w:rPr>
        <w:t xml:space="preserve"> naval presence.</w:t>
      </w:r>
      <w:r w:rsidRPr="00627E5F">
        <w:rPr>
          <w:sz w:val="14"/>
        </w:rPr>
        <w:t xml:space="preserve"> </w:t>
      </w:r>
      <w:r w:rsidRPr="00627E5F">
        <w:rPr>
          <w:rStyle w:val="StyleUnderline"/>
        </w:rPr>
        <w:t xml:space="preserve">To begin with, closing the strait </w:t>
      </w:r>
      <w:r w:rsidRPr="006F08FA">
        <w:rPr>
          <w:rStyle w:val="StyleUnderline"/>
          <w:highlight w:val="cyan"/>
        </w:rPr>
        <w:t>would</w:t>
      </w:r>
      <w:r w:rsidRPr="00627E5F">
        <w:rPr>
          <w:rStyle w:val="StyleUnderline"/>
        </w:rPr>
        <w:t xml:space="preserve"> be severely </w:t>
      </w:r>
      <w:r w:rsidRPr="006F08FA">
        <w:rPr>
          <w:rStyle w:val="Emphasis"/>
          <w:highlight w:val="cyan"/>
        </w:rPr>
        <w:t>damag</w:t>
      </w:r>
      <w:r w:rsidRPr="00627E5F">
        <w:rPr>
          <w:rStyle w:val="StyleUnderline"/>
        </w:rPr>
        <w:t xml:space="preserve">ing to </w:t>
      </w:r>
      <w:r w:rsidRPr="006F08FA">
        <w:rPr>
          <w:rStyle w:val="Emphasis"/>
          <w:highlight w:val="cyan"/>
        </w:rPr>
        <w:t>Iran’s</w:t>
      </w:r>
      <w:r w:rsidRPr="00627E5F">
        <w:rPr>
          <w:rStyle w:val="StyleUnderline"/>
        </w:rPr>
        <w:t xml:space="preserve"> own </w:t>
      </w:r>
      <w:r w:rsidRPr="006F08FA">
        <w:rPr>
          <w:rStyle w:val="StyleUnderline"/>
          <w:highlight w:val="cyan"/>
        </w:rPr>
        <w:t>interests, as</w:t>
      </w:r>
      <w:r w:rsidRPr="00627E5F">
        <w:rPr>
          <w:rStyle w:val="StyleUnderline"/>
        </w:rPr>
        <w:t xml:space="preserve"> it represents </w:t>
      </w:r>
      <w:r w:rsidRPr="006F08FA">
        <w:rPr>
          <w:rStyle w:val="StyleUnderline"/>
          <w:highlight w:val="cyan"/>
        </w:rPr>
        <w:t>a critical source of</w:t>
      </w:r>
      <w:r w:rsidRPr="00627E5F">
        <w:rPr>
          <w:rStyle w:val="StyleUnderline"/>
        </w:rPr>
        <w:t xml:space="preserve"> national </w:t>
      </w:r>
      <w:r w:rsidRPr="006F08FA">
        <w:rPr>
          <w:rStyle w:val="StyleUnderline"/>
          <w:highlight w:val="cyan"/>
        </w:rPr>
        <w:t>income</w:t>
      </w:r>
      <w:r w:rsidRPr="00627E5F">
        <w:rPr>
          <w:rStyle w:val="StyleUnderline"/>
        </w:rPr>
        <w:t xml:space="preserve">, </w:t>
      </w:r>
      <w:r w:rsidRPr="00627E5F">
        <w:rPr>
          <w:sz w:val="14"/>
        </w:rPr>
        <w:t xml:space="preserve">especially now that many sanctions have been lifted in the aftermath of the nuclear deal. Only if Iran found itself in the midst of some regional conflagration in which the survival of the regime was at risk would Tehran do something so reckless. </w:t>
      </w:r>
      <w:r w:rsidRPr="00627E5F">
        <w:rPr>
          <w:rStyle w:val="Emphasis"/>
        </w:rPr>
        <w:t xml:space="preserve">Moreover, </w:t>
      </w:r>
      <w:r w:rsidRPr="006F08FA">
        <w:rPr>
          <w:rStyle w:val="Emphasis"/>
          <w:highlight w:val="cyan"/>
        </w:rPr>
        <w:t>any sustained attempt</w:t>
      </w:r>
      <w:r w:rsidRPr="00627E5F">
        <w:rPr>
          <w:rStyle w:val="Emphasis"/>
        </w:rPr>
        <w:t xml:space="preserve"> to close the strait </w:t>
      </w:r>
      <w:r w:rsidRPr="006F08FA">
        <w:rPr>
          <w:rStyle w:val="Emphasis"/>
          <w:highlight w:val="cyan"/>
        </w:rPr>
        <w:t>would</w:t>
      </w:r>
      <w:r w:rsidRPr="00627E5F">
        <w:rPr>
          <w:rStyle w:val="Emphasis"/>
        </w:rPr>
        <w:t xml:space="preserve"> likely </w:t>
      </w:r>
      <w:r w:rsidRPr="006F08FA">
        <w:rPr>
          <w:rStyle w:val="Emphasis"/>
          <w:highlight w:val="cyan"/>
        </w:rPr>
        <w:t>mobilize an overwhelming international</w:t>
      </w:r>
      <w:r w:rsidRPr="00627E5F">
        <w:rPr>
          <w:rStyle w:val="Emphasis"/>
        </w:rPr>
        <w:t xml:space="preserve"> military </w:t>
      </w:r>
      <w:r w:rsidRPr="006F08FA">
        <w:rPr>
          <w:rStyle w:val="Emphasis"/>
          <w:highlight w:val="cyan"/>
        </w:rPr>
        <w:t>coalition against Iran</w:t>
      </w:r>
      <w:r w:rsidRPr="006F08FA">
        <w:rPr>
          <w:rStyle w:val="StyleUnderline"/>
          <w:highlight w:val="cyan"/>
        </w:rPr>
        <w:t>, like</w:t>
      </w:r>
      <w:r w:rsidRPr="00627E5F">
        <w:rPr>
          <w:rStyle w:val="StyleUnderline"/>
        </w:rPr>
        <w:t xml:space="preserve"> the one that was generated </w:t>
      </w:r>
      <w:r w:rsidRPr="006F08FA">
        <w:rPr>
          <w:rStyle w:val="StyleUnderline"/>
          <w:highlight w:val="cyan"/>
        </w:rPr>
        <w:t>in</w:t>
      </w:r>
      <w:r w:rsidRPr="00627E5F">
        <w:rPr>
          <w:rStyle w:val="StyleUnderline"/>
        </w:rPr>
        <w:t xml:space="preserve"> response to Iraq’s 1990 invasion of </w:t>
      </w:r>
      <w:r w:rsidRPr="006F08FA">
        <w:rPr>
          <w:rStyle w:val="Emphasis"/>
          <w:highlight w:val="cyan"/>
        </w:rPr>
        <w:t>Kuwait</w:t>
      </w:r>
      <w:r w:rsidRPr="00627E5F">
        <w:rPr>
          <w:rStyle w:val="StyleUnderline"/>
        </w:rPr>
        <w:t xml:space="preserve">, a prospect </w:t>
      </w:r>
      <w:r w:rsidRPr="006F08FA">
        <w:rPr>
          <w:rStyle w:val="StyleUnderline"/>
          <w:highlight w:val="cyan"/>
        </w:rPr>
        <w:t>that would</w:t>
      </w:r>
      <w:r w:rsidRPr="00627E5F">
        <w:rPr>
          <w:rStyle w:val="StyleUnderline"/>
        </w:rPr>
        <w:t xml:space="preserve"> itself </w:t>
      </w:r>
      <w:r w:rsidRPr="006F08FA">
        <w:rPr>
          <w:rStyle w:val="Emphasis"/>
          <w:highlight w:val="cyan"/>
        </w:rPr>
        <w:t>threaten</w:t>
      </w:r>
      <w:r w:rsidRPr="00627E5F">
        <w:rPr>
          <w:rStyle w:val="StyleUnderline"/>
        </w:rPr>
        <w:t xml:space="preserve"> the survival of </w:t>
      </w:r>
      <w:r w:rsidRPr="006F08FA">
        <w:rPr>
          <w:rStyle w:val="Emphasis"/>
          <w:highlight w:val="cyan"/>
        </w:rPr>
        <w:t>the regime</w:t>
      </w:r>
      <w:r w:rsidRPr="00627E5F">
        <w:rPr>
          <w:rStyle w:val="StyleUnderline"/>
        </w:rPr>
        <w:t xml:space="preserve">. And </w:t>
      </w:r>
      <w:r w:rsidRPr="006F08FA">
        <w:rPr>
          <w:rStyle w:val="StyleUnderline"/>
          <w:highlight w:val="cyan"/>
        </w:rPr>
        <w:t xml:space="preserve">there are </w:t>
      </w:r>
      <w:r w:rsidRPr="006F08FA">
        <w:rPr>
          <w:rStyle w:val="Emphasis"/>
          <w:highlight w:val="cyan"/>
        </w:rPr>
        <w:t>practical</w:t>
      </w:r>
      <w:r w:rsidRPr="006F08FA">
        <w:rPr>
          <w:rStyle w:val="StyleUnderline"/>
          <w:highlight w:val="cyan"/>
        </w:rPr>
        <w:t xml:space="preserve"> obstacles</w:t>
      </w:r>
      <w:r w:rsidRPr="00627E5F">
        <w:rPr>
          <w:rStyle w:val="StyleUnderline"/>
        </w:rPr>
        <w:t xml:space="preserve"> to closing the strait. </w:t>
      </w:r>
      <w:r w:rsidRPr="006F08FA">
        <w:rPr>
          <w:rStyle w:val="StyleUnderline"/>
          <w:highlight w:val="cyan"/>
        </w:rPr>
        <w:t xml:space="preserve">The waterway is </w:t>
      </w:r>
      <w:r w:rsidRPr="006F08FA">
        <w:rPr>
          <w:rStyle w:val="Emphasis"/>
          <w:highlight w:val="cyan"/>
        </w:rPr>
        <w:t>wide and deep</w:t>
      </w:r>
      <w:r w:rsidRPr="00627E5F">
        <w:rPr>
          <w:rStyle w:val="StyleUnderline"/>
        </w:rPr>
        <w:t xml:space="preserve"> enough to make full closure </w:t>
      </w:r>
      <w:r w:rsidRPr="00627E5F">
        <w:rPr>
          <w:rStyle w:val="Emphasis"/>
        </w:rPr>
        <w:t>exceptionally difficult,</w:t>
      </w:r>
      <w:r w:rsidRPr="00627E5F">
        <w:rPr>
          <w:sz w:val="14"/>
        </w:rPr>
        <w:t xml:space="preserve"> given Iran’s capabilities. </w:t>
      </w:r>
      <w:r w:rsidRPr="00627E5F">
        <w:rPr>
          <w:rStyle w:val="StyleUnderline"/>
        </w:rPr>
        <w:t xml:space="preserve">Fully </w:t>
      </w:r>
      <w:r w:rsidRPr="006F08FA">
        <w:rPr>
          <w:rStyle w:val="Emphasis"/>
          <w:highlight w:val="cyan"/>
        </w:rPr>
        <w:t>mining</w:t>
      </w:r>
      <w:r w:rsidRPr="00627E5F">
        <w:rPr>
          <w:rStyle w:val="StyleUnderline"/>
        </w:rPr>
        <w:t xml:space="preserve"> the strait</w:t>
      </w:r>
      <w:r w:rsidRPr="00627E5F">
        <w:rPr>
          <w:sz w:val="14"/>
        </w:rPr>
        <w:t xml:space="preserve"> (to the extent necessary to actually disrupt traffic) </w:t>
      </w:r>
      <w:r w:rsidRPr="006F08FA">
        <w:rPr>
          <w:rStyle w:val="StyleUnderline"/>
          <w:highlight w:val="cyan"/>
        </w:rPr>
        <w:t xml:space="preserve">without </w:t>
      </w:r>
      <w:r w:rsidRPr="006F08FA">
        <w:rPr>
          <w:rStyle w:val="Emphasis"/>
          <w:highlight w:val="cyan"/>
        </w:rPr>
        <w:t>early detection</w:t>
      </w:r>
      <w:r w:rsidRPr="006F08FA">
        <w:rPr>
          <w:rStyle w:val="StyleUnderline"/>
          <w:highlight w:val="cyan"/>
        </w:rPr>
        <w:t xml:space="preserve"> would be </w:t>
      </w:r>
      <w:r w:rsidRPr="006F08FA">
        <w:rPr>
          <w:rStyle w:val="Emphasis"/>
          <w:highlight w:val="cyan"/>
        </w:rPr>
        <w:t>hard</w:t>
      </w:r>
      <w:r w:rsidRPr="00627E5F">
        <w:rPr>
          <w:rStyle w:val="StyleUnderline"/>
        </w:rPr>
        <w:t xml:space="preserve">, but even if successful , “mines </w:t>
      </w:r>
      <w:r w:rsidRPr="006F08FA">
        <w:rPr>
          <w:rStyle w:val="StyleUnderline"/>
          <w:highlight w:val="cyan"/>
        </w:rPr>
        <w:t xml:space="preserve">would only </w:t>
      </w:r>
      <w:r w:rsidRPr="006F08FA">
        <w:rPr>
          <w:rStyle w:val="Emphasis"/>
          <w:highlight w:val="cyan"/>
        </w:rPr>
        <w:t>harass</w:t>
      </w:r>
      <w:r w:rsidRPr="006F08FA">
        <w:rPr>
          <w:rStyle w:val="StyleUnderline"/>
          <w:highlight w:val="cyan"/>
        </w:rPr>
        <w:t xml:space="preserve"> shipping</w:t>
      </w:r>
      <w:r w:rsidRPr="00627E5F">
        <w:rPr>
          <w:rStyle w:val="StyleUnderline"/>
        </w:rPr>
        <w:t xml:space="preserve"> rather than close the waterway</w:t>
      </w:r>
      <w:r w:rsidRPr="00627E5F">
        <w:rPr>
          <w:sz w:val="14"/>
        </w:rPr>
        <w:t xml:space="preserve">,” </w:t>
      </w:r>
      <w:r w:rsidRPr="00627E5F">
        <w:rPr>
          <w:rStyle w:val="Emphasis"/>
        </w:rPr>
        <w:t xml:space="preserve">and even then only </w:t>
      </w:r>
      <w:r w:rsidRPr="006F08FA">
        <w:rPr>
          <w:rStyle w:val="Emphasis"/>
          <w:highlight w:val="cyan"/>
        </w:rPr>
        <w:t>partially and temporarily</w:t>
      </w:r>
      <w:r w:rsidRPr="00627E5F">
        <w:rPr>
          <w:sz w:val="14"/>
        </w:rPr>
        <w:t xml:space="preserve">. This happened during the Tanker War in the 1980s, which slowed, but didn’t halt, shipping. </w:t>
      </w:r>
      <w:r w:rsidRPr="00627E5F">
        <w:rPr>
          <w:rStyle w:val="StyleUnderline"/>
        </w:rPr>
        <w:t xml:space="preserve">An Iranian attempt to supplement mines with </w:t>
      </w:r>
      <w:proofErr w:type="spellStart"/>
      <w:r w:rsidRPr="006F08FA">
        <w:rPr>
          <w:rStyle w:val="Emphasis"/>
          <w:highlight w:val="cyan"/>
        </w:rPr>
        <w:t>antiship</w:t>
      </w:r>
      <w:proofErr w:type="spellEnd"/>
      <w:r w:rsidRPr="006F08FA">
        <w:rPr>
          <w:rStyle w:val="Emphasis"/>
          <w:highlight w:val="cyan"/>
        </w:rPr>
        <w:t xml:space="preserve"> missile</w:t>
      </w:r>
      <w:r w:rsidRPr="00627E5F">
        <w:rPr>
          <w:rStyle w:val="StyleUnderline"/>
        </w:rPr>
        <w:t xml:space="preserve"> attack</w:t>
      </w:r>
      <w:r w:rsidRPr="006F08FA">
        <w:rPr>
          <w:rStyle w:val="Emphasis"/>
          <w:highlight w:val="cyan"/>
        </w:rPr>
        <w:t>s</w:t>
      </w:r>
      <w:r w:rsidRPr="006F08FA">
        <w:rPr>
          <w:rStyle w:val="StyleUnderline"/>
          <w:highlight w:val="cyan"/>
        </w:rPr>
        <w:t xml:space="preserve"> would not be</w:t>
      </w:r>
      <w:r w:rsidRPr="00627E5F">
        <w:rPr>
          <w:rStyle w:val="StyleUnderline"/>
        </w:rPr>
        <w:t xml:space="preserve"> terribly </w:t>
      </w:r>
      <w:r w:rsidRPr="006F08FA">
        <w:rPr>
          <w:rStyle w:val="StyleUnderline"/>
          <w:highlight w:val="cyan"/>
        </w:rPr>
        <w:t xml:space="preserve">effective against </w:t>
      </w:r>
      <w:r w:rsidRPr="006F08FA">
        <w:rPr>
          <w:rStyle w:val="Emphasis"/>
          <w:highlight w:val="cyan"/>
        </w:rPr>
        <w:t>resilient</w:t>
      </w:r>
      <w:r w:rsidRPr="00627E5F">
        <w:rPr>
          <w:rStyle w:val="StyleUnderline"/>
        </w:rPr>
        <w:t xml:space="preserve"> oil </w:t>
      </w:r>
      <w:r w:rsidRPr="006F08FA">
        <w:rPr>
          <w:rStyle w:val="Emphasis"/>
          <w:highlight w:val="cyan"/>
        </w:rPr>
        <w:t>tankers</w:t>
      </w:r>
      <w:r w:rsidRPr="00627E5F">
        <w:rPr>
          <w:rStyle w:val="StyleUnderline"/>
        </w:rPr>
        <w:t>, and “the heavy ship traffic through the strait would quickly consume Iran’s entire arsenal</w:t>
      </w:r>
      <w:r w:rsidRPr="00627E5F">
        <w:rPr>
          <w:sz w:val="14"/>
        </w:rPr>
        <w:t xml:space="preserve">.” </w:t>
      </w:r>
      <w:r w:rsidRPr="00627E5F">
        <w:rPr>
          <w:rStyle w:val="StyleUnderline"/>
        </w:rPr>
        <w:t>Finally, the U.S. military could ably respond to such an unlikely scenario with offshore, over-the-horizon forces</w:t>
      </w:r>
      <w:r w:rsidRPr="00627E5F">
        <w:rPr>
          <w:sz w:val="14"/>
        </w:rPr>
        <w:t>.</w:t>
      </w:r>
    </w:p>
    <w:bookmarkEnd w:id="12"/>
    <w:p w14:paraId="6B65766C" w14:textId="77777777" w:rsidR="00E12B78" w:rsidRPr="00627E5F" w:rsidRDefault="00E12B78" w:rsidP="00E12B78"/>
    <w:p w14:paraId="4FA22B52" w14:textId="77777777" w:rsidR="00E12B78" w:rsidRPr="00627E5F" w:rsidRDefault="00E12B78" w:rsidP="00E12B78">
      <w:pPr>
        <w:pStyle w:val="Heading3"/>
      </w:pPr>
      <w:bookmarkStart w:id="13" w:name="BlockBM4091"/>
      <w:bookmarkEnd w:id="11"/>
      <w:r w:rsidRPr="00627E5F">
        <w:t>US-Iran War D---1NC</w:t>
      </w:r>
    </w:p>
    <w:p w14:paraId="1B64BF09" w14:textId="77777777" w:rsidR="00E12B78" w:rsidRPr="00627E5F" w:rsidRDefault="00E12B78" w:rsidP="00BA01CF">
      <w:pPr>
        <w:pStyle w:val="Heading4"/>
      </w:pPr>
      <w:bookmarkStart w:id="14" w:name="_Hlk3246255"/>
      <w:r w:rsidRPr="00627E5F">
        <w:t xml:space="preserve">No US </w:t>
      </w:r>
      <w:proofErr w:type="spellStart"/>
      <w:r w:rsidRPr="00627E5F">
        <w:t>iran</w:t>
      </w:r>
      <w:proofErr w:type="spellEnd"/>
      <w:r w:rsidRPr="00627E5F">
        <w:t xml:space="preserve"> war</w:t>
      </w:r>
    </w:p>
    <w:p w14:paraId="0301725F" w14:textId="77777777" w:rsidR="00E12B78" w:rsidRPr="00627E5F" w:rsidRDefault="00E12B78" w:rsidP="00E12B78">
      <w:r w:rsidRPr="00627E5F">
        <w:t xml:space="preserve">Rick </w:t>
      </w:r>
      <w:r w:rsidRPr="00627E5F">
        <w:rPr>
          <w:rStyle w:val="Style13ptBold"/>
        </w:rPr>
        <w:t>Gladstone 18,</w:t>
      </w:r>
      <w:r w:rsidRPr="00627E5F">
        <w:t xml:space="preserve"> editor and writer on the International Desk, based in New York., 7-23-2018, "Should We Be Anticipating War With Iran? No, but It Could Get Nasty," New York Times, https://www.nytimes.com/2018/07/23/world/middleeast/iran-us-conflict-explainer.html</w:t>
      </w:r>
    </w:p>
    <w:p w14:paraId="698D5F88" w14:textId="77777777" w:rsidR="00E12B78" w:rsidRPr="00627E5F" w:rsidRDefault="00E12B78" w:rsidP="00E12B78">
      <w:pPr>
        <w:rPr>
          <w:rStyle w:val="StyleUnderline"/>
        </w:rPr>
      </w:pPr>
      <w:r w:rsidRPr="00627E5F">
        <w:rPr>
          <w:rStyle w:val="StyleUnderline"/>
        </w:rPr>
        <w:t xml:space="preserve">There is little question that </w:t>
      </w:r>
      <w:r w:rsidRPr="006F08FA">
        <w:rPr>
          <w:rStyle w:val="StyleUnderline"/>
          <w:highlight w:val="cyan"/>
        </w:rPr>
        <w:t xml:space="preserve">the </w:t>
      </w:r>
      <w:r w:rsidRPr="006F08FA">
        <w:rPr>
          <w:rStyle w:val="Emphasis"/>
          <w:highlight w:val="cyan"/>
        </w:rPr>
        <w:t>U</w:t>
      </w:r>
      <w:r w:rsidRPr="00627E5F">
        <w:rPr>
          <w:rStyle w:val="StyleUnderline"/>
        </w:rPr>
        <w:t xml:space="preserve">nited </w:t>
      </w:r>
      <w:r w:rsidRPr="006F08FA">
        <w:rPr>
          <w:rStyle w:val="Emphasis"/>
          <w:highlight w:val="cyan"/>
        </w:rPr>
        <w:t>S</w:t>
      </w:r>
      <w:r w:rsidRPr="00627E5F">
        <w:rPr>
          <w:rStyle w:val="StyleUnderline"/>
        </w:rPr>
        <w:t xml:space="preserve">tates </w:t>
      </w:r>
      <w:r w:rsidRPr="006F08FA">
        <w:rPr>
          <w:rStyle w:val="StyleUnderline"/>
          <w:highlight w:val="cyan"/>
        </w:rPr>
        <w:t xml:space="preserve">would </w:t>
      </w:r>
      <w:r w:rsidRPr="006F08FA">
        <w:rPr>
          <w:rStyle w:val="Emphasis"/>
          <w:highlight w:val="cyan"/>
        </w:rPr>
        <w:t>prevail</w:t>
      </w:r>
      <w:r w:rsidRPr="006F08FA">
        <w:rPr>
          <w:rStyle w:val="StyleUnderline"/>
          <w:highlight w:val="cyan"/>
        </w:rPr>
        <w:t xml:space="preserve"> in</w:t>
      </w:r>
      <w:r w:rsidRPr="00627E5F">
        <w:rPr>
          <w:rStyle w:val="StyleUnderline"/>
        </w:rPr>
        <w:t xml:space="preserve"> a </w:t>
      </w:r>
      <w:r w:rsidRPr="006F08FA">
        <w:rPr>
          <w:rStyle w:val="StyleUnderline"/>
          <w:highlight w:val="cyan"/>
        </w:rPr>
        <w:t>conventional war</w:t>
      </w:r>
      <w:r w:rsidRPr="00627E5F">
        <w:rPr>
          <w:rStyle w:val="StyleUnderline"/>
        </w:rPr>
        <w:t xml:space="preserve">, an outcome </w:t>
      </w:r>
      <w:r w:rsidRPr="006F08FA">
        <w:rPr>
          <w:rStyle w:val="Emphasis"/>
          <w:highlight w:val="cyan"/>
        </w:rPr>
        <w:t>not lost</w:t>
      </w:r>
      <w:r w:rsidRPr="006F08FA">
        <w:rPr>
          <w:rStyle w:val="StyleUnderline"/>
          <w:highlight w:val="cyan"/>
        </w:rPr>
        <w:t xml:space="preserve"> on</w:t>
      </w:r>
      <w:r w:rsidRPr="00627E5F">
        <w:rPr>
          <w:rStyle w:val="StyleUnderline"/>
        </w:rPr>
        <w:t xml:space="preserve"> the </w:t>
      </w:r>
      <w:r w:rsidRPr="006F08FA">
        <w:rPr>
          <w:rStyle w:val="StyleUnderline"/>
          <w:highlight w:val="cyan"/>
        </w:rPr>
        <w:t>Iranians</w:t>
      </w:r>
      <w:r w:rsidRPr="00627E5F">
        <w:rPr>
          <w:rStyle w:val="StyleUnderline"/>
        </w:rPr>
        <w:t xml:space="preserve"> when the United States quickly toppled the Iraqi leader Saddam Hussein and routed the Taliban from power in Afghanistan. </w:t>
      </w:r>
      <w:r w:rsidRPr="00627E5F">
        <w:rPr>
          <w:sz w:val="14"/>
        </w:rPr>
        <w:t xml:space="preserve">Just judging by statistics, the conventional United States military dwarfs Iran’s in every way. </w:t>
      </w:r>
      <w:r w:rsidRPr="00627E5F">
        <w:rPr>
          <w:rStyle w:val="StyleUnderline"/>
        </w:rPr>
        <w:t xml:space="preserve">There are roughly 1.3 million active </w:t>
      </w:r>
      <w:r w:rsidRPr="006F08FA">
        <w:rPr>
          <w:rStyle w:val="StyleUnderline"/>
          <w:highlight w:val="cyan"/>
        </w:rPr>
        <w:t>American military</w:t>
      </w:r>
      <w:r w:rsidRPr="00627E5F">
        <w:rPr>
          <w:rStyle w:val="StyleUnderline"/>
        </w:rPr>
        <w:t xml:space="preserve"> personnel, </w:t>
      </w:r>
      <w:r w:rsidRPr="006F08FA">
        <w:rPr>
          <w:rStyle w:val="StyleUnderline"/>
          <w:highlight w:val="cyan"/>
        </w:rPr>
        <w:t xml:space="preserve">nearly </w:t>
      </w:r>
      <w:r w:rsidRPr="006F08FA">
        <w:rPr>
          <w:rStyle w:val="Emphasis"/>
          <w:highlight w:val="cyan"/>
        </w:rPr>
        <w:t>triple</w:t>
      </w:r>
      <w:r w:rsidRPr="00627E5F">
        <w:rPr>
          <w:rStyle w:val="StyleUnderline"/>
        </w:rPr>
        <w:t xml:space="preserve"> that of </w:t>
      </w:r>
      <w:r w:rsidRPr="006F08FA">
        <w:rPr>
          <w:rStyle w:val="StyleUnderline"/>
          <w:highlight w:val="cyan"/>
        </w:rPr>
        <w:t>Iran</w:t>
      </w:r>
      <w:r w:rsidRPr="00627E5F">
        <w:rPr>
          <w:rStyle w:val="StyleUnderline"/>
        </w:rPr>
        <w:t xml:space="preserve">. Annual military </w:t>
      </w:r>
      <w:r w:rsidRPr="006F08FA">
        <w:rPr>
          <w:rStyle w:val="Emphasis"/>
          <w:highlight w:val="cyan"/>
        </w:rPr>
        <w:t>spending</w:t>
      </w:r>
      <w:r w:rsidRPr="00627E5F">
        <w:rPr>
          <w:rStyle w:val="StyleUnderline"/>
        </w:rPr>
        <w:t xml:space="preserve"> by the United States exceeded </w:t>
      </w:r>
      <w:r w:rsidRPr="006F08FA">
        <w:rPr>
          <w:rStyle w:val="Emphasis"/>
          <w:highlight w:val="cyan"/>
        </w:rPr>
        <w:t>$600</w:t>
      </w:r>
      <w:r w:rsidRPr="00627E5F">
        <w:rPr>
          <w:rStyle w:val="StyleUnderline"/>
        </w:rPr>
        <w:t xml:space="preserve"> billion last year, </w:t>
      </w:r>
      <w:r w:rsidRPr="006F08FA">
        <w:rPr>
          <w:rStyle w:val="StyleUnderline"/>
          <w:highlight w:val="cyan"/>
        </w:rPr>
        <w:t>versus</w:t>
      </w:r>
      <w:r w:rsidRPr="00627E5F">
        <w:rPr>
          <w:rStyle w:val="StyleUnderline"/>
        </w:rPr>
        <w:t xml:space="preserve"> about </w:t>
      </w:r>
      <w:r w:rsidRPr="006F08FA">
        <w:rPr>
          <w:rStyle w:val="Emphasis"/>
          <w:highlight w:val="cyan"/>
        </w:rPr>
        <w:t>$16 billion</w:t>
      </w:r>
      <w:r w:rsidRPr="00627E5F">
        <w:rPr>
          <w:rStyle w:val="StyleUnderline"/>
        </w:rPr>
        <w:t xml:space="preserve"> in Iran.</w:t>
      </w:r>
      <w:r w:rsidRPr="00627E5F">
        <w:rPr>
          <w:sz w:val="14"/>
        </w:rPr>
        <w:t xml:space="preserve"> </w:t>
      </w:r>
      <w:r w:rsidRPr="00627E5F">
        <w:rPr>
          <w:rStyle w:val="StyleUnderline"/>
        </w:rPr>
        <w:t xml:space="preserve">The Americans have nearly </w:t>
      </w:r>
      <w:r w:rsidRPr="006F08FA">
        <w:rPr>
          <w:rStyle w:val="Emphasis"/>
          <w:highlight w:val="cyan"/>
        </w:rPr>
        <w:t>6,000 tanks</w:t>
      </w:r>
      <w:r w:rsidRPr="006F08FA">
        <w:rPr>
          <w:rStyle w:val="StyleUnderline"/>
          <w:highlight w:val="cyan"/>
        </w:rPr>
        <w:t>, versus</w:t>
      </w:r>
      <w:r w:rsidRPr="00627E5F">
        <w:rPr>
          <w:rStyle w:val="StyleUnderline"/>
        </w:rPr>
        <w:t xml:space="preserve"> fewer than </w:t>
      </w:r>
      <w:r w:rsidRPr="006F08FA">
        <w:rPr>
          <w:rStyle w:val="Emphasis"/>
          <w:highlight w:val="cyan"/>
        </w:rPr>
        <w:t>1,700</w:t>
      </w:r>
      <w:r w:rsidRPr="00627E5F">
        <w:rPr>
          <w:rStyle w:val="StyleUnderline"/>
        </w:rPr>
        <w:t xml:space="preserve"> in Iran</w:t>
      </w:r>
      <w:r w:rsidRPr="00627E5F">
        <w:rPr>
          <w:sz w:val="14"/>
        </w:rPr>
        <w:t xml:space="preserve">. The aerial and naval forces of the United States — more than 13,000 aircraft and nearly 300 battle vessels — vastly outnumber Iran’s. </w:t>
      </w:r>
      <w:r w:rsidRPr="00627E5F">
        <w:rPr>
          <w:rStyle w:val="StyleUnderline"/>
        </w:rPr>
        <w:t xml:space="preserve">That </w:t>
      </w:r>
      <w:r w:rsidRPr="006F08FA">
        <w:rPr>
          <w:rStyle w:val="StyleUnderline"/>
          <w:highlight w:val="cyan"/>
        </w:rPr>
        <w:t>does not mean</w:t>
      </w:r>
      <w:r w:rsidRPr="00627E5F">
        <w:rPr>
          <w:rStyle w:val="StyleUnderline"/>
        </w:rPr>
        <w:t xml:space="preserve"> Mr. </w:t>
      </w:r>
      <w:r w:rsidRPr="006F08FA">
        <w:rPr>
          <w:rStyle w:val="StyleUnderline"/>
          <w:highlight w:val="cyan"/>
        </w:rPr>
        <w:t xml:space="preserve">Trump is </w:t>
      </w:r>
      <w:r w:rsidRPr="006F08FA">
        <w:rPr>
          <w:rStyle w:val="Emphasis"/>
          <w:highlight w:val="cyan"/>
        </w:rPr>
        <w:t>ready to back his threats</w:t>
      </w:r>
      <w:r w:rsidRPr="00627E5F">
        <w:rPr>
          <w:rStyle w:val="StyleUnderline"/>
        </w:rPr>
        <w:t xml:space="preserve"> by invading Iran</w:t>
      </w:r>
      <w:r w:rsidRPr="00627E5F">
        <w:rPr>
          <w:sz w:val="14"/>
        </w:rPr>
        <w:t xml:space="preserve"> — </w:t>
      </w:r>
      <w:r w:rsidRPr="006F08FA">
        <w:rPr>
          <w:rStyle w:val="Emphasis"/>
          <w:highlight w:val="cyan"/>
        </w:rPr>
        <w:t>such a possibility</w:t>
      </w:r>
      <w:r w:rsidRPr="00627E5F">
        <w:rPr>
          <w:rStyle w:val="Emphasis"/>
        </w:rPr>
        <w:t xml:space="preserve">, on the contrary, </w:t>
      </w:r>
      <w:r w:rsidRPr="006F08FA">
        <w:rPr>
          <w:rStyle w:val="Emphasis"/>
          <w:highlight w:val="cyan"/>
        </w:rPr>
        <w:t>is</w:t>
      </w:r>
      <w:r w:rsidRPr="00627E5F">
        <w:rPr>
          <w:rStyle w:val="Emphasis"/>
        </w:rPr>
        <w:t xml:space="preserve"> seen as </w:t>
      </w:r>
      <w:r w:rsidRPr="006F08FA">
        <w:rPr>
          <w:rStyle w:val="Emphasis"/>
          <w:highlight w:val="cyan"/>
        </w:rPr>
        <w:t>nonexistent</w:t>
      </w:r>
      <w:r w:rsidRPr="00627E5F">
        <w:rPr>
          <w:sz w:val="14"/>
        </w:rPr>
        <w:t xml:space="preserve">. Mr. </w:t>
      </w:r>
      <w:r w:rsidRPr="00627E5F">
        <w:rPr>
          <w:rStyle w:val="StyleUnderline"/>
        </w:rPr>
        <w:t xml:space="preserve">Trump has said he wants to get the United States out of foreign military entanglements, and Americans have shown little appetite for another war. </w:t>
      </w:r>
      <w:r w:rsidRPr="00627E5F">
        <w:rPr>
          <w:sz w:val="14"/>
        </w:rPr>
        <w:t xml:space="preserve">“I </w:t>
      </w:r>
      <w:r w:rsidRPr="00627E5F">
        <w:rPr>
          <w:rStyle w:val="StyleUnderline"/>
        </w:rPr>
        <w:t xml:space="preserve">don’t see </w:t>
      </w:r>
      <w:r w:rsidRPr="006F08FA">
        <w:rPr>
          <w:rStyle w:val="StyleUnderline"/>
          <w:highlight w:val="cyan"/>
        </w:rPr>
        <w:t xml:space="preserve">an </w:t>
      </w:r>
      <w:r w:rsidRPr="006F08FA">
        <w:rPr>
          <w:rStyle w:val="Emphasis"/>
          <w:highlight w:val="cyan"/>
        </w:rPr>
        <w:t>actual war</w:t>
      </w:r>
      <w:r w:rsidRPr="00627E5F">
        <w:rPr>
          <w:rStyle w:val="StyleUnderline"/>
        </w:rPr>
        <w:t xml:space="preserve"> — it’s </w:t>
      </w:r>
      <w:r w:rsidRPr="006F08FA">
        <w:rPr>
          <w:rStyle w:val="StyleUnderline"/>
          <w:highlight w:val="cyan"/>
        </w:rPr>
        <w:t xml:space="preserve">not in </w:t>
      </w:r>
      <w:r w:rsidRPr="006F08FA">
        <w:rPr>
          <w:rStyle w:val="Emphasis"/>
          <w:highlight w:val="cyan"/>
        </w:rPr>
        <w:t>anyone’s interest</w:t>
      </w:r>
      <w:r w:rsidRPr="00627E5F">
        <w:rPr>
          <w:rStyle w:val="StyleUnderline"/>
        </w:rPr>
        <w:t>,”</w:t>
      </w:r>
      <w:r w:rsidRPr="00627E5F">
        <w:rPr>
          <w:sz w:val="14"/>
        </w:rPr>
        <w:t xml:space="preserve"> said Barbara </w:t>
      </w:r>
      <w:proofErr w:type="spellStart"/>
      <w:r w:rsidRPr="00627E5F">
        <w:rPr>
          <w:sz w:val="14"/>
        </w:rPr>
        <w:t>Slavin</w:t>
      </w:r>
      <w:proofErr w:type="spellEnd"/>
      <w:r w:rsidRPr="00627E5F">
        <w:rPr>
          <w:sz w:val="14"/>
        </w:rPr>
        <w:t>, director of the Future of Iran Initiative at the Atlantic Council, a Washington-based research group. “</w:t>
      </w:r>
      <w:r w:rsidRPr="00627E5F">
        <w:rPr>
          <w:rStyle w:val="StyleUnderline"/>
        </w:rPr>
        <w:t xml:space="preserve">Trump </w:t>
      </w:r>
      <w:r w:rsidRPr="006F08FA">
        <w:rPr>
          <w:rStyle w:val="StyleUnderline"/>
          <w:highlight w:val="cyan"/>
        </w:rPr>
        <w:t>doesn’t even want</w:t>
      </w:r>
      <w:r w:rsidRPr="00627E5F">
        <w:rPr>
          <w:rStyle w:val="StyleUnderline"/>
        </w:rPr>
        <w:t xml:space="preserve"> to keep </w:t>
      </w:r>
      <w:r w:rsidRPr="006F08FA">
        <w:rPr>
          <w:rStyle w:val="Emphasis"/>
          <w:highlight w:val="cyan"/>
        </w:rPr>
        <w:t>boots</w:t>
      </w:r>
      <w:r w:rsidRPr="00627E5F">
        <w:rPr>
          <w:rStyle w:val="StyleUnderline"/>
        </w:rPr>
        <w:t xml:space="preserve"> on the ground </w:t>
      </w:r>
      <w:r w:rsidRPr="006F08FA">
        <w:rPr>
          <w:rStyle w:val="Emphasis"/>
          <w:highlight w:val="cyan"/>
        </w:rPr>
        <w:t>in Syria</w:t>
      </w:r>
      <w:r w:rsidRPr="00627E5F">
        <w:rPr>
          <w:rStyle w:val="StyleUnderline"/>
        </w:rPr>
        <w:t>.”</w:t>
      </w:r>
    </w:p>
    <w:bookmarkEnd w:id="13"/>
    <w:bookmarkEnd w:id="14"/>
    <w:p w14:paraId="6759AE3D" w14:textId="77777777" w:rsidR="00E12B78" w:rsidRPr="00627E5F" w:rsidRDefault="00E12B78" w:rsidP="00E12B78"/>
    <w:bookmarkEnd w:id="10"/>
    <w:p w14:paraId="7BB9864F" w14:textId="1CB87945" w:rsidR="00E12B78" w:rsidRPr="00627E5F" w:rsidRDefault="00E12B78" w:rsidP="00E12B78">
      <w:pPr>
        <w:pStyle w:val="Heading2"/>
      </w:pPr>
      <w:r w:rsidRPr="00627E5F">
        <w:t>Saudi Collapse</w:t>
      </w:r>
      <w:r w:rsidR="00636570" w:rsidRPr="00627E5F">
        <w:t xml:space="preserve"> ADV</w:t>
      </w:r>
    </w:p>
    <w:p w14:paraId="4220E42E" w14:textId="77777777" w:rsidR="00E12B78" w:rsidRPr="00627E5F" w:rsidRDefault="00E12B78" w:rsidP="00E12B78">
      <w:pPr>
        <w:pStyle w:val="Heading3"/>
        <w:rPr>
          <w:rFonts w:cs="Arial"/>
        </w:rPr>
      </w:pPr>
      <w:r w:rsidRPr="00627E5F">
        <w:rPr>
          <w:rFonts w:cs="Arial"/>
        </w:rPr>
        <w:t>Saudi Collapse D---1NC</w:t>
      </w:r>
    </w:p>
    <w:p w14:paraId="02DE7E2C" w14:textId="77777777" w:rsidR="00E12B78" w:rsidRPr="00627E5F" w:rsidRDefault="00E12B78" w:rsidP="00BA01CF">
      <w:pPr>
        <w:pStyle w:val="Heading4"/>
      </w:pPr>
      <w:r w:rsidRPr="00627E5F">
        <w:t>Saudi is stable</w:t>
      </w:r>
    </w:p>
    <w:p w14:paraId="2C9B2013" w14:textId="77777777" w:rsidR="00E12B78" w:rsidRPr="00627E5F" w:rsidRDefault="00E12B78" w:rsidP="00E12B78">
      <w:r w:rsidRPr="00627E5F">
        <w:t xml:space="preserve">Paul B. </w:t>
      </w:r>
      <w:r w:rsidRPr="00627E5F">
        <w:rPr>
          <w:rStyle w:val="Style13ptBold"/>
        </w:rPr>
        <w:t>Stares 17</w:t>
      </w:r>
      <w:r w:rsidRPr="00627E5F">
        <w:t xml:space="preserve">, General John W. </w:t>
      </w:r>
      <w:proofErr w:type="spellStart"/>
      <w:r w:rsidRPr="00627E5F">
        <w:t>Vessey</w:t>
      </w:r>
      <w:proofErr w:type="spellEnd"/>
      <w:r w:rsidRPr="00627E5F">
        <w:t xml:space="preserve"> Senior Fellow for Conflict Prevention and Director of the Center for Preventive Action, 5-15-2017, "How Stable Is Saudi Arabia?," Council on Foreign Relations, https://www.cfr.org/expert-brief/how-stable-saudi-arabia</w:t>
      </w:r>
    </w:p>
    <w:p w14:paraId="562A3452" w14:textId="77777777" w:rsidR="00E12B78" w:rsidRPr="00627E5F" w:rsidRDefault="00E12B78" w:rsidP="00E12B78">
      <w:pPr>
        <w:rPr>
          <w:sz w:val="16"/>
        </w:rPr>
      </w:pPr>
      <w:r w:rsidRPr="00627E5F">
        <w:rPr>
          <w:rStyle w:val="StyleUnderline"/>
        </w:rPr>
        <w:t>Yet for all the confident assertions that it is just a matter of time before the kingdom succumbs to internal unrest and even regime collapse,</w:t>
      </w:r>
      <w:r w:rsidRPr="00627E5F">
        <w:rPr>
          <w:sz w:val="16"/>
        </w:rPr>
        <w:t xml:space="preserve"> </w:t>
      </w:r>
      <w:r w:rsidRPr="006F08FA">
        <w:rPr>
          <w:rStyle w:val="Emphasis"/>
          <w:highlight w:val="cyan"/>
        </w:rPr>
        <w:t xml:space="preserve">Saudi Arabia has remained one of the most stable countries in the </w:t>
      </w:r>
      <w:r w:rsidRPr="006F08FA">
        <w:rPr>
          <w:rStyle w:val="StyleUnderline"/>
          <w:highlight w:val="cyan"/>
        </w:rPr>
        <w:t>region. It has weathered</w:t>
      </w:r>
      <w:r w:rsidRPr="00627E5F">
        <w:rPr>
          <w:rStyle w:val="StyleUnderline"/>
        </w:rPr>
        <w:t xml:space="preserve"> a </w:t>
      </w:r>
      <w:r w:rsidRPr="006F08FA">
        <w:rPr>
          <w:rStyle w:val="StyleUnderline"/>
          <w:highlight w:val="cyan"/>
        </w:rPr>
        <w:t>major downturn in</w:t>
      </w:r>
      <w:r w:rsidRPr="00627E5F">
        <w:rPr>
          <w:rStyle w:val="StyleUnderline"/>
        </w:rPr>
        <w:t xml:space="preserve"> global </w:t>
      </w:r>
      <w:r w:rsidRPr="006F08FA">
        <w:rPr>
          <w:rStyle w:val="StyleUnderline"/>
          <w:highlight w:val="cyan"/>
        </w:rPr>
        <w:t>oil prices and reduction of state revenues</w:t>
      </w:r>
      <w:r w:rsidRPr="00627E5F">
        <w:rPr>
          <w:rStyle w:val="StyleUnderline"/>
        </w:rPr>
        <w:t xml:space="preserve">, </w:t>
      </w:r>
      <w:r w:rsidRPr="006F08FA">
        <w:rPr>
          <w:rStyle w:val="StyleUnderline"/>
          <w:highlight w:val="cyan"/>
        </w:rPr>
        <w:t>managed</w:t>
      </w:r>
      <w:r w:rsidRPr="00627E5F">
        <w:rPr>
          <w:rStyle w:val="StyleUnderline"/>
        </w:rPr>
        <w:t xml:space="preserve"> what could have been a </w:t>
      </w:r>
      <w:r w:rsidRPr="006F08FA">
        <w:rPr>
          <w:rStyle w:val="StyleUnderline"/>
          <w:highlight w:val="cyan"/>
        </w:rPr>
        <w:t>contentious royal succession, and prosecuted</w:t>
      </w:r>
      <w:r w:rsidRPr="00627E5F">
        <w:rPr>
          <w:rStyle w:val="StyleUnderline"/>
        </w:rPr>
        <w:t xml:space="preserve"> a costly </w:t>
      </w:r>
      <w:r w:rsidRPr="006F08FA">
        <w:rPr>
          <w:rStyle w:val="StyleUnderline"/>
          <w:highlight w:val="cyan"/>
        </w:rPr>
        <w:t>military</w:t>
      </w:r>
      <w:r w:rsidRPr="00627E5F">
        <w:rPr>
          <w:rStyle w:val="StyleUnderline"/>
        </w:rPr>
        <w:t xml:space="preserve"> </w:t>
      </w:r>
      <w:r w:rsidRPr="006F08FA">
        <w:rPr>
          <w:rStyle w:val="StyleUnderline"/>
          <w:highlight w:val="cyan"/>
        </w:rPr>
        <w:t>intervention in</w:t>
      </w:r>
      <w:r w:rsidRPr="00627E5F">
        <w:rPr>
          <w:rStyle w:val="StyleUnderline"/>
        </w:rPr>
        <w:t xml:space="preserve"> neighboring </w:t>
      </w:r>
      <w:r w:rsidRPr="006F08FA">
        <w:rPr>
          <w:rStyle w:val="StyleUnderline"/>
          <w:highlight w:val="cyan"/>
        </w:rPr>
        <w:t>Yemen</w:t>
      </w:r>
      <w:r w:rsidRPr="006F08FA">
        <w:rPr>
          <w:sz w:val="16"/>
          <w:highlight w:val="cyan"/>
        </w:rPr>
        <w:t xml:space="preserve"> </w:t>
      </w:r>
      <w:r w:rsidRPr="006F08FA">
        <w:rPr>
          <w:rStyle w:val="Emphasis"/>
          <w:highlight w:val="cyan"/>
        </w:rPr>
        <w:t>without facing major domestic blowback</w:t>
      </w:r>
      <w:r w:rsidRPr="00627E5F">
        <w:rPr>
          <w:rStyle w:val="Emphasis"/>
        </w:rPr>
        <w:t xml:space="preserve">, all </w:t>
      </w:r>
      <w:r w:rsidRPr="006F08FA">
        <w:rPr>
          <w:rStyle w:val="Emphasis"/>
          <w:highlight w:val="cyan"/>
        </w:rPr>
        <w:t>contrary to</w:t>
      </w:r>
      <w:r w:rsidRPr="00627E5F">
        <w:rPr>
          <w:rStyle w:val="Emphasis"/>
        </w:rPr>
        <w:t xml:space="preserve"> the </w:t>
      </w:r>
      <w:r w:rsidRPr="006F08FA">
        <w:rPr>
          <w:rStyle w:val="Emphasis"/>
          <w:highlight w:val="cyan"/>
        </w:rPr>
        <w:t>expectations</w:t>
      </w:r>
      <w:r w:rsidRPr="00627E5F">
        <w:rPr>
          <w:rStyle w:val="Emphasis"/>
        </w:rPr>
        <w:t xml:space="preserve"> of many outside observers</w:t>
      </w:r>
      <w:r w:rsidRPr="00627E5F">
        <w:rPr>
          <w:sz w:val="16"/>
        </w:rPr>
        <w:t xml:space="preserve">. So is Saudi Arabia the proverbial dog that regularly barks but never bites? Or is there only a false sense of calm for now, before the underlying risks of instability suddenly materialize? Put differently, how worried should we be? Saudi Arabia Politics and Government Geopolitics of Energy </w:t>
      </w:r>
      <w:r w:rsidRPr="00627E5F">
        <w:rPr>
          <w:rStyle w:val="StyleUnderline"/>
        </w:rPr>
        <w:t xml:space="preserve">These </w:t>
      </w:r>
      <w:r w:rsidRPr="006F08FA">
        <w:rPr>
          <w:rStyle w:val="StyleUnderline"/>
          <w:highlight w:val="cyan"/>
        </w:rPr>
        <w:t>questions are best addressed less by trying to divine</w:t>
      </w:r>
      <w:r w:rsidRPr="00627E5F">
        <w:rPr>
          <w:rStyle w:val="StyleUnderline"/>
        </w:rPr>
        <w:t xml:space="preserve"> </w:t>
      </w:r>
      <w:r w:rsidRPr="006F08FA">
        <w:rPr>
          <w:rStyle w:val="StyleUnderline"/>
          <w:highlight w:val="cyan"/>
        </w:rPr>
        <w:t>what is happening</w:t>
      </w:r>
      <w:r w:rsidRPr="00627E5F">
        <w:rPr>
          <w:rStyle w:val="StyleUnderline"/>
        </w:rPr>
        <w:t xml:space="preserve"> inside Saudi Arabia, </w:t>
      </w:r>
      <w:r w:rsidRPr="006F08FA">
        <w:rPr>
          <w:rStyle w:val="StyleUnderline"/>
          <w:highlight w:val="cyan"/>
        </w:rPr>
        <w:t>which is opaque</w:t>
      </w:r>
      <w:r w:rsidRPr="00627E5F">
        <w:rPr>
          <w:rStyle w:val="StyleUnderline"/>
        </w:rPr>
        <w:t xml:space="preserve"> to outside scrutiny, than by relying on what social scientists know about the causes of political instability and regime change, particularly in nondemocratic states. </w:t>
      </w:r>
      <w:r w:rsidRPr="006F08FA">
        <w:rPr>
          <w:rStyle w:val="Emphasis"/>
          <w:highlight w:val="cyan"/>
        </w:rPr>
        <w:t>The bulk of commentary</w:t>
      </w:r>
      <w:r w:rsidRPr="00627E5F">
        <w:rPr>
          <w:rStyle w:val="Emphasis"/>
        </w:rPr>
        <w:t xml:space="preserve"> about Saudi Arabia’s stability </w:t>
      </w:r>
      <w:r w:rsidRPr="006F08FA">
        <w:rPr>
          <w:rStyle w:val="Emphasis"/>
          <w:highlight w:val="cyan"/>
        </w:rPr>
        <w:t>falls into the former category.</w:t>
      </w:r>
      <w:r w:rsidRPr="00627E5F">
        <w:rPr>
          <w:rStyle w:val="Emphasis"/>
        </w:rPr>
        <w:t xml:space="preserve"> </w:t>
      </w:r>
      <w:r w:rsidRPr="00627E5F">
        <w:rPr>
          <w:rStyle w:val="StyleUnderline"/>
        </w:rPr>
        <w:t>Much of it casually asserts that Saudi Arabia could be destabilized either from belo</w:t>
      </w:r>
      <w:r w:rsidRPr="00627E5F">
        <w:rPr>
          <w:sz w:val="16"/>
        </w:rPr>
        <w:t xml:space="preserve">w, by rising popular unrest, </w:t>
      </w:r>
      <w:r w:rsidRPr="00627E5F">
        <w:rPr>
          <w:rStyle w:val="StyleUnderline"/>
        </w:rPr>
        <w:t>or from above</w:t>
      </w:r>
      <w:r w:rsidRPr="00627E5F">
        <w:rPr>
          <w:sz w:val="16"/>
        </w:rPr>
        <w:t xml:space="preserve">, by debilitating rivalries within the ruling royal family, with little or no discussion of which scenario is more likely. </w:t>
      </w:r>
      <w:r w:rsidRPr="006F08FA">
        <w:rPr>
          <w:rStyle w:val="StyleUnderline"/>
          <w:highlight w:val="cyan"/>
        </w:rPr>
        <w:t xml:space="preserve">What might trigger </w:t>
      </w:r>
      <w:r w:rsidRPr="00627E5F">
        <w:rPr>
          <w:rStyle w:val="StyleUnderline"/>
        </w:rPr>
        <w:t xml:space="preserve">such </w:t>
      </w:r>
      <w:r w:rsidRPr="006F08FA">
        <w:rPr>
          <w:rStyle w:val="StyleUnderline"/>
          <w:highlight w:val="cyan"/>
        </w:rPr>
        <w:t>events</w:t>
      </w:r>
      <w:r w:rsidRPr="00627E5F">
        <w:rPr>
          <w:rStyle w:val="StyleUnderline"/>
        </w:rPr>
        <w:t xml:space="preserve"> and how they could play out, including what the “day</w:t>
      </w:r>
      <w:r w:rsidRPr="00627E5F">
        <w:rPr>
          <w:sz w:val="16"/>
        </w:rPr>
        <w:t xml:space="preserve"> </w:t>
      </w:r>
      <w:r w:rsidRPr="00627E5F">
        <w:rPr>
          <w:rStyle w:val="StyleUnderline"/>
        </w:rPr>
        <w:t>after” would look like</w:t>
      </w:r>
      <w:r w:rsidRPr="00627E5F">
        <w:rPr>
          <w:rStyle w:val="Emphasis"/>
        </w:rPr>
        <w:t xml:space="preserve">, </w:t>
      </w:r>
      <w:r w:rsidRPr="006F08FA">
        <w:rPr>
          <w:rStyle w:val="Emphasis"/>
          <w:highlight w:val="cyan"/>
        </w:rPr>
        <w:t>are</w:t>
      </w:r>
      <w:r w:rsidRPr="00627E5F">
        <w:rPr>
          <w:rStyle w:val="Emphasis"/>
        </w:rPr>
        <w:t xml:space="preserve"> likewise </w:t>
      </w:r>
      <w:r w:rsidRPr="006F08FA">
        <w:rPr>
          <w:rStyle w:val="Emphasis"/>
          <w:highlight w:val="cyan"/>
        </w:rPr>
        <w:t xml:space="preserve">rarely examined. </w:t>
      </w:r>
      <w:r w:rsidRPr="006F08FA">
        <w:rPr>
          <w:sz w:val="16"/>
          <w:highlight w:val="cyan"/>
        </w:rPr>
        <w:t>A</w:t>
      </w:r>
      <w:r w:rsidRPr="00627E5F">
        <w:rPr>
          <w:sz w:val="16"/>
        </w:rPr>
        <w:t xml:space="preserve"> Fragile State? </w:t>
      </w:r>
      <w:r w:rsidRPr="00627E5F">
        <w:rPr>
          <w:rStyle w:val="StyleUnderline"/>
        </w:rPr>
        <w:t>Analysts assessing the susceptibility of states to political instability often examine a basket of “risk factors” generally believed to be associated with the onset of such events</w:t>
      </w:r>
      <w:r w:rsidRPr="00627E5F">
        <w:rPr>
          <w:sz w:val="16"/>
        </w:rPr>
        <w:t xml:space="preserve">. These factors include potential economic, social, and political sources of stress, as well as the capacity of the state to manage potential internal challenges or external shocks , including the loyalty of internal security forces, cohesion of the leadership, and the state of the nation’s coffers. </w:t>
      </w:r>
      <w:r w:rsidRPr="00627E5F">
        <w:rPr>
          <w:rStyle w:val="StyleUnderline"/>
        </w:rPr>
        <w:t>Individual states’ risk factors are often quantified and totaled up to reach an aggregate vulnerability score; that, in turn, can be used to rank them against other countries</w:t>
      </w:r>
      <w:r w:rsidRPr="00627E5F">
        <w:rPr>
          <w:sz w:val="16"/>
        </w:rPr>
        <w:t xml:space="preserve">. </w:t>
      </w:r>
      <w:r w:rsidRPr="00627E5F">
        <w:rPr>
          <w:rStyle w:val="Emphasis"/>
        </w:rPr>
        <w:t xml:space="preserve">The </w:t>
      </w:r>
      <w:r w:rsidRPr="006F08FA">
        <w:rPr>
          <w:rStyle w:val="Emphasis"/>
          <w:highlight w:val="cyan"/>
        </w:rPr>
        <w:t>results for Saudi Arabia</w:t>
      </w:r>
      <w:r w:rsidRPr="00627E5F">
        <w:rPr>
          <w:rStyle w:val="Emphasis"/>
        </w:rPr>
        <w:t xml:space="preserve"> using this approach </w:t>
      </w:r>
      <w:r w:rsidRPr="006F08FA">
        <w:rPr>
          <w:rStyle w:val="Emphasis"/>
          <w:highlight w:val="cyan"/>
        </w:rPr>
        <w:t>have been quite consistent</w:t>
      </w:r>
      <w:r w:rsidRPr="00627E5F">
        <w:rPr>
          <w:rStyle w:val="Emphasis"/>
        </w:rPr>
        <w:t xml:space="preserve"> in recent years: </w:t>
      </w:r>
      <w:r w:rsidRPr="006F08FA">
        <w:rPr>
          <w:rStyle w:val="Emphasis"/>
          <w:highlight w:val="cyan"/>
        </w:rPr>
        <w:t>its overall level of risk has grown, but the situation is by no means</w:t>
      </w:r>
      <w:r w:rsidRPr="006F08FA">
        <w:rPr>
          <w:sz w:val="16"/>
          <w:highlight w:val="cyan"/>
        </w:rPr>
        <w:t xml:space="preserve"> </w:t>
      </w:r>
      <w:r w:rsidRPr="006F08FA">
        <w:rPr>
          <w:rStyle w:val="Emphasis"/>
          <w:highlight w:val="cyan"/>
        </w:rPr>
        <w:t>critical</w:t>
      </w:r>
      <w:r w:rsidRPr="006F08FA">
        <w:rPr>
          <w:sz w:val="16"/>
          <w:highlight w:val="cyan"/>
        </w:rPr>
        <w:t>.</w:t>
      </w:r>
    </w:p>
    <w:p w14:paraId="77B3A72A" w14:textId="77777777" w:rsidR="00E12B78" w:rsidRPr="00627E5F" w:rsidRDefault="00E12B78" w:rsidP="00E12B78"/>
    <w:p w14:paraId="4A25FA73" w14:textId="65918CD6" w:rsidR="00637E18" w:rsidRPr="00627E5F" w:rsidRDefault="00637E18" w:rsidP="00637E18">
      <w:pPr>
        <w:pStyle w:val="Heading1"/>
      </w:pPr>
      <w:r w:rsidRPr="00627E5F">
        <w:t>NEG</w:t>
      </w:r>
      <w:r w:rsidR="00E12B78" w:rsidRPr="00627E5F">
        <w:t>---OFF CASE</w:t>
      </w:r>
    </w:p>
    <w:p w14:paraId="367E962F" w14:textId="31544BC3" w:rsidR="00637E18" w:rsidRPr="00627E5F" w:rsidRDefault="00637E18" w:rsidP="00637E18"/>
    <w:p w14:paraId="371F408C" w14:textId="315ED101" w:rsidR="00637E18" w:rsidRPr="00627E5F" w:rsidRDefault="00637E18" w:rsidP="00637E18">
      <w:pPr>
        <w:pStyle w:val="Heading2"/>
      </w:pPr>
      <w:r w:rsidRPr="00627E5F">
        <w:t>ADV CPs</w:t>
      </w:r>
    </w:p>
    <w:p w14:paraId="1D84D0A8" w14:textId="147109CA" w:rsidR="00637E18" w:rsidRPr="00627E5F" w:rsidRDefault="00637E18" w:rsidP="00637E18">
      <w:pPr>
        <w:pStyle w:val="Heading3"/>
      </w:pPr>
      <w:r w:rsidRPr="00627E5F">
        <w:t>England CP---1NC</w:t>
      </w:r>
    </w:p>
    <w:p w14:paraId="0DD96ADD" w14:textId="468BECFF" w:rsidR="003A5865" w:rsidRPr="00627E5F" w:rsidRDefault="003A5865" w:rsidP="00BA01CF">
      <w:pPr>
        <w:pStyle w:val="Heading4"/>
      </w:pPr>
      <w:r w:rsidRPr="00627E5F">
        <w:t xml:space="preserve">The United Kingdom of Great Britain and Northern Ireland should eliminate its arms sales to the Saudi coalition. </w:t>
      </w:r>
    </w:p>
    <w:p w14:paraId="72167517" w14:textId="1EC6FC30" w:rsidR="003A5865" w:rsidRPr="00627E5F" w:rsidRDefault="003A5865" w:rsidP="00BA01CF">
      <w:pPr>
        <w:pStyle w:val="Heading4"/>
      </w:pPr>
      <w:r w:rsidRPr="00627E5F">
        <w:t>Solves the case</w:t>
      </w:r>
      <w:r w:rsidR="00E23FAC" w:rsidRPr="00627E5F">
        <w:t xml:space="preserve"> without US action</w:t>
      </w:r>
      <w:r w:rsidRPr="00627E5F">
        <w:t xml:space="preserve">---their author. </w:t>
      </w:r>
    </w:p>
    <w:p w14:paraId="439F90EC" w14:textId="2D6103A4" w:rsidR="003A5865" w:rsidRPr="00627E5F" w:rsidRDefault="003A5865" w:rsidP="003A5865">
      <w:r w:rsidRPr="00627E5F">
        <w:rPr>
          <w:rStyle w:val="Style13ptBold"/>
        </w:rPr>
        <w:t>Riedel 18</w:t>
      </w:r>
      <w:r w:rsidRPr="00627E5F">
        <w:t xml:space="preserve"> — Bruce Riedel, Senior Fellow and Director of the Brookings Intelligence Project and Senior Fellow in the Center for Middle East Policy at The Brookings Institution, former Senior Advisor on South Asia and the Middle East on the National Security Council at the White House during the H.W. Bush, Clinton, W. Bush, and Obama Administrations, former Professor at the School of Foreign Service at Georgetown University, holds an M.A. in Medieval Islamic History from Harvard University, 2018 (“After Khashoggi, US arms sales to the Saudis are essential leverage,” The Brookings Institution, October 10</w:t>
      </w:r>
      <w:r w:rsidRPr="00627E5F">
        <w:rPr>
          <w:vertAlign w:val="superscript"/>
        </w:rPr>
        <w:t>th</w:t>
      </w:r>
      <w:r w:rsidRPr="00627E5F">
        <w:t xml:space="preserve">, Available Online at </w:t>
      </w:r>
      <w:hyperlink r:id="rId68" w:history="1">
        <w:r w:rsidRPr="00627E5F">
          <w:rPr>
            <w:rStyle w:val="Hyperlink"/>
          </w:rPr>
          <w:t>https://www.brookings.edu/blog/order-from-chaos/2018/10/10/after-khashoggi-us-arms-sales-to-the-saudis-are-essential-leverage/</w:t>
        </w:r>
      </w:hyperlink>
      <w:r w:rsidRPr="00627E5F">
        <w:t>, Accessed 06-11-2019)</w:t>
      </w:r>
    </w:p>
    <w:p w14:paraId="78F02981" w14:textId="137C3A77" w:rsidR="003A5865" w:rsidRPr="00627E5F" w:rsidRDefault="003A5865" w:rsidP="003A5865">
      <w:pPr>
        <w:rPr>
          <w:sz w:val="16"/>
        </w:rPr>
      </w:pPr>
      <w:r w:rsidRPr="00627E5F">
        <w:rPr>
          <w:rStyle w:val="StyleUnderline"/>
        </w:rPr>
        <w:t xml:space="preserve">The Saudis have continued to buy spare parts, munitions, and technical support for the enormous amount of American equipment they have bought from previous administrations. </w:t>
      </w:r>
      <w:r w:rsidRPr="006F08FA">
        <w:rPr>
          <w:rStyle w:val="StyleUnderline"/>
          <w:highlight w:val="cyan"/>
        </w:rPr>
        <w:t>The</w:t>
      </w:r>
      <w:r w:rsidRPr="00627E5F">
        <w:rPr>
          <w:sz w:val="16"/>
        </w:rPr>
        <w:t xml:space="preserve"> Royal Saudi Air Force (</w:t>
      </w:r>
      <w:r w:rsidRPr="006F08FA">
        <w:rPr>
          <w:rStyle w:val="StyleUnderline"/>
          <w:highlight w:val="cyan"/>
        </w:rPr>
        <w:t>RSAF</w:t>
      </w:r>
      <w:r w:rsidRPr="006F08FA">
        <w:rPr>
          <w:sz w:val="16"/>
          <w:highlight w:val="cyan"/>
        </w:rPr>
        <w:t xml:space="preserve">) </w:t>
      </w:r>
      <w:r w:rsidRPr="006F08FA">
        <w:rPr>
          <w:rStyle w:val="StyleUnderline"/>
          <w:highlight w:val="cyan"/>
        </w:rPr>
        <w:t xml:space="preserve">is </w:t>
      </w:r>
      <w:r w:rsidRPr="006F08FA">
        <w:rPr>
          <w:rStyle w:val="Emphasis"/>
          <w:highlight w:val="cyan"/>
        </w:rPr>
        <w:t>entirely dependent</w:t>
      </w:r>
      <w:r w:rsidRPr="006F08FA">
        <w:rPr>
          <w:rStyle w:val="StyleUnderline"/>
          <w:highlight w:val="cyan"/>
        </w:rPr>
        <w:t xml:space="preserve"> on American </w:t>
      </w:r>
      <w:r w:rsidRPr="006F08FA">
        <w:rPr>
          <w:rStyle w:val="Emphasis"/>
          <w:sz w:val="28"/>
          <w:szCs w:val="28"/>
          <w:highlight w:val="cyan"/>
        </w:rPr>
        <w:t>and</w:t>
      </w:r>
      <w:r w:rsidRPr="006F08FA">
        <w:rPr>
          <w:rStyle w:val="StyleUnderline"/>
          <w:sz w:val="28"/>
          <w:szCs w:val="28"/>
          <w:highlight w:val="cyan"/>
        </w:rPr>
        <w:t xml:space="preserve"> </w:t>
      </w:r>
      <w:r w:rsidRPr="006F08FA">
        <w:rPr>
          <w:rStyle w:val="StyleUnderline"/>
          <w:highlight w:val="cyan"/>
        </w:rPr>
        <w:t>British support for its air fleet</w:t>
      </w:r>
      <w:r w:rsidRPr="00627E5F">
        <w:rPr>
          <w:rStyle w:val="StyleUnderline"/>
        </w:rPr>
        <w:t xml:space="preserve"> of F15 fighter jets, Apache helicopters, and Tornado aircraft. </w:t>
      </w:r>
      <w:r w:rsidRPr="006F08FA">
        <w:rPr>
          <w:rStyle w:val="Emphasis"/>
          <w:sz w:val="32"/>
          <w:szCs w:val="32"/>
          <w:highlight w:val="cyan"/>
        </w:rPr>
        <w:t>If either Washington or London halts the flow of logistics, the RSAF will be grounded</w:t>
      </w:r>
      <w:r w:rsidRPr="00627E5F">
        <w:rPr>
          <w:rStyle w:val="StyleUnderline"/>
        </w:rPr>
        <w:t>. The Saudi army and the Saudi Arabian National Guard are similarly dependent on foreigners</w:t>
      </w:r>
      <w:r w:rsidRPr="00627E5F">
        <w:rPr>
          <w:sz w:val="16"/>
        </w:rPr>
        <w:t xml:space="preserve"> (the Saudi Arabian National Guard is heavily dependent on Canada). </w:t>
      </w:r>
      <w:r w:rsidRPr="00627E5F">
        <w:rPr>
          <w:rStyle w:val="StyleUnderline"/>
        </w:rPr>
        <w:t>The same is also true for the Saudis allies like Bahrain</w:t>
      </w:r>
      <w:r w:rsidRPr="00627E5F">
        <w:rPr>
          <w:sz w:val="16"/>
        </w:rPr>
        <w:t>.</w:t>
      </w:r>
    </w:p>
    <w:p w14:paraId="6891434E" w14:textId="50A9EB95" w:rsidR="00E23FAC" w:rsidRPr="00627E5F" w:rsidRDefault="00E23FAC" w:rsidP="00637E18">
      <w:pPr>
        <w:pStyle w:val="Heading3"/>
      </w:pPr>
      <w:r w:rsidRPr="00627E5F">
        <w:t>England CP---Overview</w:t>
      </w:r>
    </w:p>
    <w:p w14:paraId="21BFA2A0" w14:textId="599BE5AC" w:rsidR="00E23FAC" w:rsidRPr="00627E5F" w:rsidRDefault="00E23FAC" w:rsidP="00BA01CF">
      <w:pPr>
        <w:pStyle w:val="Heading4"/>
      </w:pPr>
      <w:r w:rsidRPr="00627E5F">
        <w:t xml:space="preserve">England reducing arms sales solves the whole case---their 1AC evidence says that the Saudi Air force needs to lose a considerable share of its resources to be functionally grounded. The </w:t>
      </w:r>
    </w:p>
    <w:p w14:paraId="0CB942B9" w14:textId="3A417A17" w:rsidR="00E23FAC" w:rsidRPr="00627E5F" w:rsidRDefault="00E23FAC" w:rsidP="00E23FAC"/>
    <w:p w14:paraId="7CF597BF" w14:textId="3453CE2C" w:rsidR="00E23FAC" w:rsidRPr="00627E5F" w:rsidRDefault="00E23FAC" w:rsidP="00BA01CF">
      <w:pPr>
        <w:pStyle w:val="Heading4"/>
      </w:pPr>
      <w:r w:rsidRPr="00627E5F">
        <w:t xml:space="preserve">US leverage isn’t key---the US only supplies half of the RSAF---the other half is the UK---their solvency author again! </w:t>
      </w:r>
    </w:p>
    <w:p w14:paraId="3E1F1989" w14:textId="0E192F2D" w:rsidR="00E23FAC" w:rsidRPr="00627E5F" w:rsidRDefault="00E23FAC" w:rsidP="00E23FAC">
      <w:r w:rsidRPr="00627E5F">
        <w:rPr>
          <w:rStyle w:val="Style13ptBold"/>
        </w:rPr>
        <w:t>Goodman 18</w:t>
      </w:r>
      <w:r w:rsidRPr="00627E5F">
        <w:t xml:space="preserve"> — Ryan Goodman, Anne and Joel </w:t>
      </w:r>
      <w:proofErr w:type="spellStart"/>
      <w:r w:rsidRPr="00627E5F">
        <w:t>Ehrenkranz</w:t>
      </w:r>
      <w:proofErr w:type="spellEnd"/>
      <w:r w:rsidRPr="00627E5F">
        <w:t xml:space="preserve"> Professor of Law at New York University School of Law, Professor of Politics and Professor of Sociology at New York University, Founding Co-Editor-in-Chief of </w:t>
      </w:r>
      <w:r w:rsidRPr="00627E5F">
        <w:rPr>
          <w:i/>
        </w:rPr>
        <w:t>Just Security</w:t>
      </w:r>
      <w:r w:rsidRPr="00627E5F">
        <w:t xml:space="preserve">, Member of the Council on Foreign Relations, Member of the Advisory Committee on International Law at the U.S. Department of State, former Special Counsel to the General Counsel of the U.S. Department of Defense, former Rita E. Hauser Professor of Human Rights and Humanitarian Law at Harvard Law School, holds a Ph.D. in Sociology from Yale University and a J.D. from Yale Law School, 2018 (“Options for Congress to Respond to Saudi Transgressions: Here’s What Works according to Former Senior U.S. Officials,” </w:t>
      </w:r>
      <w:r w:rsidRPr="00627E5F">
        <w:rPr>
          <w:i/>
        </w:rPr>
        <w:t>Just Security</w:t>
      </w:r>
      <w:r w:rsidRPr="00627E5F">
        <w:t>, October 22</w:t>
      </w:r>
      <w:r w:rsidRPr="00627E5F">
        <w:rPr>
          <w:vertAlign w:val="superscript"/>
        </w:rPr>
        <w:t>nd</w:t>
      </w:r>
      <w:r w:rsidRPr="00627E5F">
        <w:t xml:space="preserve">, Available Online at </w:t>
      </w:r>
      <w:hyperlink r:id="rId69" w:history="1">
        <w:r w:rsidRPr="00627E5F">
          <w:rPr>
            <w:rStyle w:val="Hyperlink"/>
          </w:rPr>
          <w:t>https://www.justsecurity.org/61172/effective-ineffective-congressional-responses-saudi-arabia-arm-sales-sanctions-khashoggi/</w:t>
        </w:r>
      </w:hyperlink>
      <w:r w:rsidRPr="00627E5F">
        <w:t>, Accessed 06-08-2019)</w:t>
      </w:r>
    </w:p>
    <w:p w14:paraId="40D4113B" w14:textId="77777777" w:rsidR="00E23FAC" w:rsidRPr="00627E5F" w:rsidRDefault="00E23FAC" w:rsidP="00E23FAC">
      <w:r w:rsidRPr="00627E5F">
        <w:rPr>
          <w:rStyle w:val="StyleUnderline"/>
        </w:rPr>
        <w:t>It is important to separate option 1 (includes blocking future arm sales) and option 2 (includes suspending maintenance and logistics for existing weapons systems)</w:t>
      </w:r>
      <w:r w:rsidRPr="00627E5F">
        <w:t xml:space="preserve">, </w:t>
      </w:r>
      <w:r w:rsidRPr="00627E5F">
        <w:rPr>
          <w:rStyle w:val="StyleUnderline"/>
        </w:rPr>
        <w:t xml:space="preserve">because the latter may have </w:t>
      </w:r>
      <w:r w:rsidRPr="00627E5F">
        <w:rPr>
          <w:rStyle w:val="Emphasis"/>
        </w:rPr>
        <w:t>more immediate effects</w:t>
      </w:r>
      <w:r w:rsidRPr="00627E5F">
        <w:rPr>
          <w:rStyle w:val="StyleUnderline"/>
        </w:rPr>
        <w:t xml:space="preserve"> on Saudi offensive military operations in Yemen</w:t>
      </w:r>
      <w:r w:rsidRPr="00627E5F">
        <w:t xml:space="preserve">. In short, </w:t>
      </w:r>
      <w:r w:rsidRPr="00627E5F">
        <w:rPr>
          <w:rStyle w:val="StyleUnderline"/>
        </w:rPr>
        <w:t xml:space="preserve">Riyadh would have </w:t>
      </w:r>
      <w:r w:rsidRPr="00627E5F">
        <w:rPr>
          <w:rStyle w:val="Emphasis"/>
        </w:rPr>
        <w:t>no readily available substitute</w:t>
      </w:r>
      <w:r w:rsidRPr="00627E5F">
        <w:rPr>
          <w:rStyle w:val="StyleUnderline"/>
        </w:rPr>
        <w:t xml:space="preserve"> for maintaining and servicing existing American weapons systems</w:t>
      </w:r>
      <w:r w:rsidRPr="00627E5F">
        <w:t>. On Fox News Sunday, Senator Rand Paul said, “</w:t>
      </w:r>
      <w:r w:rsidRPr="00627E5F">
        <w:rPr>
          <w:rStyle w:val="StyleUnderline"/>
        </w:rPr>
        <w:t xml:space="preserve">We have </w:t>
      </w:r>
      <w:r w:rsidRPr="00627E5F">
        <w:rPr>
          <w:rStyle w:val="Emphasis"/>
        </w:rPr>
        <w:t>incredible leverage</w:t>
      </w:r>
      <w:r w:rsidRPr="00627E5F">
        <w:t xml:space="preserve">. … </w:t>
      </w:r>
      <w:r w:rsidRPr="00627E5F">
        <w:rPr>
          <w:rStyle w:val="StyleUnderline"/>
        </w:rPr>
        <w:t xml:space="preserve">They can’t last </w:t>
      </w:r>
      <w:r w:rsidRPr="00627E5F">
        <w:rPr>
          <w:rStyle w:val="Emphasis"/>
        </w:rPr>
        <w:t>a couple of months</w:t>
      </w:r>
      <w:r w:rsidRPr="00627E5F">
        <w:rPr>
          <w:rStyle w:val="StyleUnderline"/>
        </w:rPr>
        <w:t xml:space="preserve"> without parts and mechanics to help them run their air force</w:t>
      </w:r>
      <w:r w:rsidRPr="00627E5F">
        <w:t>.” National Review’s David French wrote:</w:t>
      </w:r>
    </w:p>
    <w:p w14:paraId="22A5DE0D" w14:textId="77777777" w:rsidR="00E23FAC" w:rsidRPr="00627E5F" w:rsidRDefault="00E23FAC" w:rsidP="00E23FAC">
      <w:pPr>
        <w:ind w:left="720"/>
      </w:pPr>
      <w:r w:rsidRPr="00627E5F">
        <w:t>“</w:t>
      </w:r>
      <w:r w:rsidRPr="006F08FA">
        <w:rPr>
          <w:rStyle w:val="StyleUnderline"/>
          <w:highlight w:val="cyan"/>
        </w:rPr>
        <w:t>American F-15s comprise</w:t>
      </w:r>
      <w:r w:rsidRPr="00627E5F">
        <w:t xml:space="preserve"> </w:t>
      </w:r>
      <w:r w:rsidRPr="006F08FA">
        <w:rPr>
          <w:rStyle w:val="Emphasis"/>
          <w:highlight w:val="cyan"/>
        </w:rPr>
        <w:t>close to half the Saudi fighter force</w:t>
      </w:r>
      <w:r w:rsidRPr="00627E5F">
        <w:t>, and the Saudi variant of the F-15E Strike Eagle represents a substantial portion of the air force’s striking power….</w:t>
      </w:r>
      <w:r w:rsidRPr="00627E5F">
        <w:rPr>
          <w:rStyle w:val="StyleUnderline"/>
        </w:rPr>
        <w:t xml:space="preserve">They can’t just waltz over to a different country and transform their armed forces — not without suffering </w:t>
      </w:r>
      <w:r w:rsidRPr="00627E5F">
        <w:rPr>
          <w:rStyle w:val="Emphasis"/>
        </w:rPr>
        <w:t>enormous setbacks in readiness and effectiveness during a years-long transition</w:t>
      </w:r>
      <w:r w:rsidRPr="00627E5F">
        <w:rPr>
          <w:rStyle w:val="StyleUnderline"/>
        </w:rPr>
        <w:t xml:space="preserve">. A fundamental reality of arms deals is that a major arms purchase essentially </w:t>
      </w:r>
      <w:r w:rsidRPr="00627E5F">
        <w:rPr>
          <w:rStyle w:val="Emphasis"/>
        </w:rPr>
        <w:t>locks the purchasing nation in a dependent posture</w:t>
      </w:r>
      <w:r w:rsidRPr="00627E5F">
        <w:rPr>
          <w:rStyle w:val="StyleUnderline"/>
        </w:rPr>
        <w:t xml:space="preserve"> for </w:t>
      </w:r>
      <w:r w:rsidRPr="00627E5F">
        <w:rPr>
          <w:rStyle w:val="Emphasis"/>
        </w:rPr>
        <w:t>training</w:t>
      </w:r>
      <w:r w:rsidRPr="00627E5F">
        <w:rPr>
          <w:rStyle w:val="StyleUnderline"/>
        </w:rPr>
        <w:t xml:space="preserve">, </w:t>
      </w:r>
      <w:r w:rsidRPr="00627E5F">
        <w:rPr>
          <w:rStyle w:val="Emphasis"/>
        </w:rPr>
        <w:t>spare parts</w:t>
      </w:r>
      <w:r w:rsidRPr="00627E5F">
        <w:rPr>
          <w:rStyle w:val="StyleUnderline"/>
        </w:rPr>
        <w:t xml:space="preserve">, and </w:t>
      </w:r>
      <w:r w:rsidRPr="00627E5F">
        <w:rPr>
          <w:rStyle w:val="Emphasis"/>
        </w:rPr>
        <w:t>technical upgrades</w:t>
      </w:r>
      <w:r w:rsidRPr="00627E5F">
        <w:t>.”</w:t>
      </w:r>
    </w:p>
    <w:p w14:paraId="4CBB19A8" w14:textId="03A7AD8C" w:rsidR="00E23FAC" w:rsidRPr="00627E5F" w:rsidRDefault="00E23FAC" w:rsidP="00E23FAC"/>
    <w:p w14:paraId="52B99293" w14:textId="3438EC84" w:rsidR="00E23FAC" w:rsidRPr="00627E5F" w:rsidRDefault="00E23FAC" w:rsidP="00E23FAC"/>
    <w:p w14:paraId="06D65900" w14:textId="4952A93F" w:rsidR="00E23FAC" w:rsidRPr="00627E5F" w:rsidRDefault="00E23FAC" w:rsidP="00BA01CF">
      <w:pPr>
        <w:pStyle w:val="Heading4"/>
      </w:pPr>
      <w:r w:rsidRPr="00627E5F">
        <w:t>More evidence---</w:t>
      </w:r>
      <w:r w:rsidRPr="00627E5F">
        <w:rPr>
          <w:u w:val="single"/>
        </w:rPr>
        <w:t>both</w:t>
      </w:r>
      <w:r w:rsidRPr="00627E5F">
        <w:t xml:space="preserve"> are complicit, and </w:t>
      </w:r>
      <w:r w:rsidRPr="00627E5F">
        <w:rPr>
          <w:u w:val="single"/>
        </w:rPr>
        <w:t>each solves</w:t>
      </w:r>
      <w:r w:rsidRPr="00627E5F">
        <w:t>---their author again!</w:t>
      </w:r>
    </w:p>
    <w:p w14:paraId="70E09B96" w14:textId="77777777" w:rsidR="00E23FAC" w:rsidRPr="00627E5F" w:rsidRDefault="00E23FAC" w:rsidP="00E23FAC">
      <w:r w:rsidRPr="00627E5F">
        <w:rPr>
          <w:rStyle w:val="Style13ptBold"/>
        </w:rPr>
        <w:t>Horton 19</w:t>
      </w:r>
      <w:r w:rsidRPr="00627E5F">
        <w:t xml:space="preserve"> — Michael Horton, Fellow for Arabian Affairs at the Jamestown Foundation, Contributor to </w:t>
      </w:r>
      <w:r w:rsidRPr="00627E5F">
        <w:rPr>
          <w:i/>
        </w:rPr>
        <w:t>Jane's Intelligence Review</w:t>
      </w:r>
      <w:r w:rsidRPr="00627E5F">
        <w:t xml:space="preserve">, </w:t>
      </w:r>
      <w:r w:rsidRPr="00627E5F">
        <w:rPr>
          <w:i/>
        </w:rPr>
        <w:t>The National Interest</w:t>
      </w:r>
      <w:r w:rsidRPr="00627E5F">
        <w:t xml:space="preserve">, and </w:t>
      </w:r>
      <w:r w:rsidRPr="00627E5F">
        <w:rPr>
          <w:i/>
        </w:rPr>
        <w:t>The Economist</w:t>
      </w:r>
      <w:r w:rsidRPr="00627E5F">
        <w:t xml:space="preserve">, 2019 (“Saudi Arabia is Losing the War in Yemen,” </w:t>
      </w:r>
      <w:r w:rsidRPr="00627E5F">
        <w:rPr>
          <w:i/>
        </w:rPr>
        <w:t>The American Conservative</w:t>
      </w:r>
      <w:r w:rsidRPr="00627E5F">
        <w:t>, March 28</w:t>
      </w:r>
      <w:r w:rsidRPr="00627E5F">
        <w:rPr>
          <w:vertAlign w:val="superscript"/>
        </w:rPr>
        <w:t>th</w:t>
      </w:r>
      <w:r w:rsidRPr="00627E5F">
        <w:t xml:space="preserve">, Available Online at </w:t>
      </w:r>
      <w:hyperlink r:id="rId70" w:history="1">
        <w:r w:rsidRPr="00627E5F">
          <w:rPr>
            <w:rStyle w:val="Hyperlink"/>
          </w:rPr>
          <w:t>https://www.theamericanconservative.com/articles/saudi-arabia-is-losing-the-war-in-yemen/</w:t>
        </w:r>
      </w:hyperlink>
      <w:r w:rsidRPr="00627E5F">
        <w:t>, Accessed 06-25-2019)</w:t>
      </w:r>
    </w:p>
    <w:p w14:paraId="73BDB6CF" w14:textId="77777777" w:rsidR="00E23FAC" w:rsidRPr="00627E5F" w:rsidRDefault="00E23FAC" w:rsidP="00E23FAC">
      <w:pPr>
        <w:rPr>
          <w:sz w:val="16"/>
        </w:rPr>
      </w:pPr>
      <w:r w:rsidRPr="00627E5F">
        <w:rPr>
          <w:sz w:val="16"/>
        </w:rPr>
        <w:t xml:space="preserve">As </w:t>
      </w:r>
      <w:r w:rsidRPr="006F08FA">
        <w:rPr>
          <w:rStyle w:val="StyleUnderline"/>
          <w:highlight w:val="cyan"/>
        </w:rPr>
        <w:t>the war in Yemen marks</w:t>
      </w:r>
      <w:r w:rsidRPr="00627E5F">
        <w:rPr>
          <w:sz w:val="16"/>
        </w:rPr>
        <w:t xml:space="preserve"> the end of its fourth year this week, it is clear that, with </w:t>
      </w:r>
      <w:r w:rsidRPr="006F08FA">
        <w:rPr>
          <w:rStyle w:val="StyleUnderline"/>
          <w:highlight w:val="cyan"/>
        </w:rPr>
        <w:t>the aid and complicity of the</w:t>
      </w:r>
      <w:r w:rsidRPr="00627E5F">
        <w:rPr>
          <w:sz w:val="16"/>
        </w:rPr>
        <w:t xml:space="preserve"> </w:t>
      </w:r>
      <w:r w:rsidRPr="006F08FA">
        <w:rPr>
          <w:rStyle w:val="Emphasis"/>
          <w:highlight w:val="cyan"/>
        </w:rPr>
        <w:t>U</w:t>
      </w:r>
      <w:r w:rsidRPr="00627E5F">
        <w:rPr>
          <w:sz w:val="16"/>
        </w:rPr>
        <w:t xml:space="preserve">nited </w:t>
      </w:r>
      <w:r w:rsidRPr="006F08FA">
        <w:rPr>
          <w:rStyle w:val="Emphasis"/>
          <w:highlight w:val="cyan"/>
        </w:rPr>
        <w:t>S</w:t>
      </w:r>
      <w:r w:rsidRPr="00627E5F">
        <w:rPr>
          <w:sz w:val="16"/>
        </w:rPr>
        <w:t xml:space="preserve">tates </w:t>
      </w:r>
      <w:r w:rsidRPr="006F08FA">
        <w:rPr>
          <w:rStyle w:val="Emphasis"/>
          <w:sz w:val="28"/>
          <w:szCs w:val="28"/>
          <w:highlight w:val="cyan"/>
        </w:rPr>
        <w:t>and United Kingdom</w:t>
      </w:r>
      <w:r w:rsidRPr="00627E5F">
        <w:rPr>
          <w:sz w:val="16"/>
        </w:rPr>
        <w:t>, Saudi Arabia and the United Arab Emirates (UAE) have savaged an impoverished country. Yemen’s infrastructure has been laid waste to, as has some of its most productive farmland. The result has been the worst humanitarian crisis on the planet.</w:t>
      </w:r>
    </w:p>
    <w:p w14:paraId="573D9742" w14:textId="3A1AF1DF" w:rsidR="00E23FAC" w:rsidRPr="00627E5F" w:rsidRDefault="00E23FAC" w:rsidP="00E23FAC"/>
    <w:p w14:paraId="36BDBDEC" w14:textId="1A01143A" w:rsidR="00E23FAC" w:rsidRPr="00627E5F" w:rsidRDefault="00E23FAC" w:rsidP="00BA01CF">
      <w:pPr>
        <w:pStyle w:val="Heading4"/>
      </w:pPr>
      <w:r w:rsidRPr="00627E5F">
        <w:t xml:space="preserve">Framing issue---if the CP isn’t sufficient to solve the plan isn’t either---since the </w:t>
      </w:r>
      <w:r w:rsidRPr="00627E5F">
        <w:rPr>
          <w:u w:val="single"/>
        </w:rPr>
        <w:t>plan</w:t>
      </w:r>
      <w:r w:rsidRPr="00627E5F">
        <w:t xml:space="preserve"> </w:t>
      </w:r>
      <w:r w:rsidR="007C356A" w:rsidRPr="00627E5F">
        <w:t xml:space="preserve">affects </w:t>
      </w:r>
      <w:r w:rsidR="007C356A" w:rsidRPr="00627E5F">
        <w:rPr>
          <w:u w:val="single"/>
        </w:rPr>
        <w:t>less than half</w:t>
      </w:r>
      <w:r w:rsidR="007C356A" w:rsidRPr="00627E5F">
        <w:t xml:space="preserve"> of sales. </w:t>
      </w:r>
    </w:p>
    <w:p w14:paraId="06F5D4E6" w14:textId="77777777" w:rsidR="00E23FAC" w:rsidRPr="00627E5F" w:rsidRDefault="00E23FAC" w:rsidP="00E23FAC"/>
    <w:p w14:paraId="7CBE8370" w14:textId="0DD04540" w:rsidR="00E23FAC" w:rsidRPr="00627E5F" w:rsidRDefault="007C356A" w:rsidP="00BA01CF">
      <w:pPr>
        <w:pStyle w:val="Heading4"/>
      </w:pPr>
      <w:r w:rsidRPr="00627E5F">
        <w:t>BUT, if the plan is enough, the CP is too---</w:t>
      </w:r>
      <w:r w:rsidRPr="00627E5F">
        <w:rPr>
          <w:u w:val="single"/>
        </w:rPr>
        <w:t>more evidence</w:t>
      </w:r>
      <w:r w:rsidRPr="00627E5F">
        <w:t>!</w:t>
      </w:r>
    </w:p>
    <w:p w14:paraId="351C49AA" w14:textId="321C7A43" w:rsidR="00E23FAC" w:rsidRPr="00627E5F" w:rsidRDefault="00E23FAC" w:rsidP="00E23FAC">
      <w:proofErr w:type="spellStart"/>
      <w:r w:rsidRPr="00627E5F">
        <w:rPr>
          <w:rStyle w:val="Style13ptBold"/>
        </w:rPr>
        <w:t>Almutawakel</w:t>
      </w:r>
      <w:proofErr w:type="spellEnd"/>
      <w:r w:rsidRPr="00627E5F">
        <w:rPr>
          <w:rStyle w:val="Style13ptBold"/>
        </w:rPr>
        <w:t xml:space="preserve"> and </w:t>
      </w:r>
      <w:proofErr w:type="spellStart"/>
      <w:r w:rsidRPr="00627E5F">
        <w:rPr>
          <w:rStyle w:val="Style13ptBold"/>
        </w:rPr>
        <w:t>Alfaqih</w:t>
      </w:r>
      <w:proofErr w:type="spellEnd"/>
      <w:r w:rsidRPr="00627E5F">
        <w:rPr>
          <w:rStyle w:val="Style13ptBold"/>
        </w:rPr>
        <w:t xml:space="preserve"> 18</w:t>
      </w:r>
      <w:r w:rsidRPr="00627E5F">
        <w:t xml:space="preserve"> — </w:t>
      </w:r>
      <w:proofErr w:type="spellStart"/>
      <w:r w:rsidRPr="00627E5F">
        <w:rPr>
          <w:u w:val="single"/>
        </w:rPr>
        <w:t>Radhya</w:t>
      </w:r>
      <w:proofErr w:type="spellEnd"/>
      <w:r w:rsidRPr="00627E5F">
        <w:rPr>
          <w:u w:val="single"/>
        </w:rPr>
        <w:t xml:space="preserve"> </w:t>
      </w:r>
      <w:proofErr w:type="spellStart"/>
      <w:r w:rsidRPr="00627E5F">
        <w:rPr>
          <w:u w:val="single"/>
        </w:rPr>
        <w:t>Almutawakel</w:t>
      </w:r>
      <w:proofErr w:type="spellEnd"/>
      <w:r w:rsidRPr="00627E5F">
        <w:t xml:space="preserve">, Co-Founder and Leader of the </w:t>
      </w:r>
      <w:proofErr w:type="spellStart"/>
      <w:r w:rsidRPr="00627E5F">
        <w:t>Mwatana</w:t>
      </w:r>
      <w:proofErr w:type="spellEnd"/>
      <w:r w:rsidRPr="00627E5F">
        <w:t xml:space="preserve"> Organization for Human Rights—an independent Yemeni organization aiming to defend and protect human rights in Yemen, was has the first person to brief the UN Security Council on the humanitarian crisis in Yemen, and </w:t>
      </w:r>
      <w:proofErr w:type="spellStart"/>
      <w:r w:rsidRPr="00627E5F">
        <w:rPr>
          <w:u w:val="single"/>
        </w:rPr>
        <w:t>Abdulrasheed</w:t>
      </w:r>
      <w:proofErr w:type="spellEnd"/>
      <w:r w:rsidRPr="00627E5F">
        <w:rPr>
          <w:u w:val="single"/>
        </w:rPr>
        <w:t xml:space="preserve"> </w:t>
      </w:r>
      <w:proofErr w:type="spellStart"/>
      <w:r w:rsidRPr="00627E5F">
        <w:rPr>
          <w:u w:val="single"/>
        </w:rPr>
        <w:t>Alfaqih</w:t>
      </w:r>
      <w:proofErr w:type="spellEnd"/>
      <w:r w:rsidRPr="00627E5F">
        <w:t xml:space="preserve">, Co-Founder and Leader of the </w:t>
      </w:r>
      <w:proofErr w:type="spellStart"/>
      <w:r w:rsidRPr="00627E5F">
        <w:t>Mwatana</w:t>
      </w:r>
      <w:proofErr w:type="spellEnd"/>
      <w:r w:rsidRPr="00627E5F">
        <w:t xml:space="preserve"> Organization for Human Rights—an independent Yemeni organization aiming to defend and protect human rights in Yemen, 2018 (“Saudi Arabia and the United Arab Emirates Are Starving Yemenis to Death,” </w:t>
      </w:r>
      <w:r w:rsidRPr="00627E5F">
        <w:rPr>
          <w:i/>
        </w:rPr>
        <w:t>Foreign Policy</w:t>
      </w:r>
      <w:r w:rsidRPr="00627E5F">
        <w:t>, November 8</w:t>
      </w:r>
      <w:r w:rsidRPr="00627E5F">
        <w:rPr>
          <w:vertAlign w:val="superscript"/>
        </w:rPr>
        <w:t>th</w:t>
      </w:r>
      <w:r w:rsidRPr="00627E5F">
        <w:t xml:space="preserve">, Available Online at </w:t>
      </w:r>
      <w:hyperlink r:id="rId71" w:history="1">
        <w:r w:rsidRPr="00627E5F">
          <w:rPr>
            <w:rStyle w:val="Hyperlink"/>
          </w:rPr>
          <w:t>https://foreignpolicy.com/2018/11/08/saudi-arabia-and-the-united-arab-emirates-are-starving-yemenis-to-death-mbs-khashoggi-famine-yemen-blockade-houthis/</w:t>
        </w:r>
      </w:hyperlink>
      <w:r w:rsidRPr="00627E5F">
        <w:t>, Accessed 06-20-2019)</w:t>
      </w:r>
    </w:p>
    <w:p w14:paraId="31E43521" w14:textId="098B2519" w:rsidR="00E23FAC" w:rsidRPr="00627E5F" w:rsidRDefault="00E23FAC" w:rsidP="00E23FAC">
      <w:pPr>
        <w:rPr>
          <w:sz w:val="16"/>
        </w:rPr>
      </w:pPr>
      <w:r w:rsidRPr="00627E5F">
        <w:rPr>
          <w:rStyle w:val="StyleUnderline"/>
        </w:rPr>
        <w:t>But the Saudis and Emiratis couldn’t continue their bombing campaign</w:t>
      </w:r>
      <w:r w:rsidRPr="00627E5F">
        <w:rPr>
          <w:sz w:val="16"/>
        </w:rPr>
        <w:t xml:space="preserve"> in Yemen </w:t>
      </w:r>
      <w:r w:rsidRPr="00627E5F">
        <w:rPr>
          <w:rStyle w:val="StyleUnderline"/>
        </w:rPr>
        <w:t>without U.S. military support</w:t>
      </w:r>
      <w:r w:rsidRPr="00627E5F">
        <w:rPr>
          <w:sz w:val="16"/>
        </w:rPr>
        <w:t xml:space="preserve">. American planes refuel Saudi aircraft </w:t>
      </w:r>
      <w:proofErr w:type="spellStart"/>
      <w:r w:rsidRPr="00627E5F">
        <w:rPr>
          <w:sz w:val="16"/>
        </w:rPr>
        <w:t>en</w:t>
      </w:r>
      <w:proofErr w:type="spellEnd"/>
      <w:r w:rsidRPr="00627E5F">
        <w:rPr>
          <w:sz w:val="16"/>
        </w:rPr>
        <w:t xml:space="preserve"> route to their targets, and </w:t>
      </w:r>
      <w:r w:rsidRPr="006F08FA">
        <w:rPr>
          <w:rStyle w:val="StyleUnderline"/>
          <w:highlight w:val="cyan"/>
        </w:rPr>
        <w:t xml:space="preserve">Saudi and Emirati pilots drop bombs made in the United States </w:t>
      </w:r>
      <w:r w:rsidRPr="006F08FA">
        <w:rPr>
          <w:rStyle w:val="Emphasis"/>
          <w:sz w:val="28"/>
          <w:szCs w:val="28"/>
          <w:highlight w:val="cyan"/>
        </w:rPr>
        <w:t>and the United Kingdom</w:t>
      </w:r>
      <w:r w:rsidRPr="00627E5F">
        <w:rPr>
          <w:sz w:val="16"/>
          <w:szCs w:val="28"/>
        </w:rPr>
        <w:t xml:space="preserve"> </w:t>
      </w:r>
      <w:r w:rsidRPr="00627E5F">
        <w:rPr>
          <w:rStyle w:val="StyleUnderline"/>
        </w:rPr>
        <w:t>onto Yemeni homes and schools. Nevertheless, U.S. attention</w:t>
      </w:r>
      <w:r w:rsidRPr="00627E5F">
        <w:rPr>
          <w:sz w:val="16"/>
        </w:rPr>
        <w:t xml:space="preserve"> to the war in Yemen </w:t>
      </w:r>
      <w:r w:rsidRPr="00627E5F">
        <w:rPr>
          <w:rStyle w:val="StyleUnderline"/>
        </w:rPr>
        <w:t>has been</w:t>
      </w:r>
      <w:r w:rsidRPr="00627E5F">
        <w:rPr>
          <w:sz w:val="16"/>
        </w:rPr>
        <w:t xml:space="preserve"> largely </w:t>
      </w:r>
      <w:r w:rsidRPr="00627E5F">
        <w:rPr>
          <w:rStyle w:val="StyleUnderline"/>
        </w:rPr>
        <w:t>confined to brief spats of outrage over particularly dramatic attacks</w:t>
      </w:r>
      <w:r w:rsidRPr="00627E5F">
        <w:rPr>
          <w:sz w:val="16"/>
        </w:rPr>
        <w:t>, like the August school bus bombing that killed dozens of children.</w:t>
      </w:r>
    </w:p>
    <w:p w14:paraId="7F9D03BB" w14:textId="56146C72" w:rsidR="00E23FAC" w:rsidRPr="00627E5F" w:rsidRDefault="00E23FAC" w:rsidP="00637E18">
      <w:pPr>
        <w:pStyle w:val="Heading3"/>
      </w:pPr>
      <w:r w:rsidRPr="00627E5F">
        <w:t>England CP---AT: International Fiat Bad</w:t>
      </w:r>
    </w:p>
    <w:p w14:paraId="65F61ADE" w14:textId="50C0A618" w:rsidR="00E23FAC" w:rsidRPr="00627E5F" w:rsidRDefault="00E23FAC" w:rsidP="00BA01CF">
      <w:pPr>
        <w:pStyle w:val="Heading4"/>
      </w:pPr>
      <w:r w:rsidRPr="00627E5F">
        <w:t>Counterinterpretation---</w:t>
      </w:r>
      <w:proofErr w:type="spellStart"/>
      <w:r w:rsidRPr="00627E5F">
        <w:t>fiating</w:t>
      </w:r>
      <w:proofErr w:type="spellEnd"/>
      <w:r w:rsidRPr="00627E5F">
        <w:t xml:space="preserve"> that another country reduces arms sales is good AND logical, especially with an advocate cut from their 1AC: </w:t>
      </w:r>
    </w:p>
    <w:p w14:paraId="6054E4AB" w14:textId="77777777" w:rsidR="00E23FAC" w:rsidRPr="00627E5F" w:rsidRDefault="00E23FAC" w:rsidP="00BA01CF">
      <w:pPr>
        <w:pStyle w:val="Heading4"/>
      </w:pPr>
      <w:r w:rsidRPr="00627E5F">
        <w:t xml:space="preserve">1. Functional limit---it is easy to prove US action is key on a topic that requires you to stop an existing bad thing the US is doing---eliminating this test incentivizes infinite tiny AFFs that make being NEG impossible. </w:t>
      </w:r>
    </w:p>
    <w:p w14:paraId="60890A77" w14:textId="77777777" w:rsidR="00E23FAC" w:rsidRPr="00627E5F" w:rsidRDefault="00E23FAC" w:rsidP="00BA01CF">
      <w:pPr>
        <w:pStyle w:val="Heading4"/>
      </w:pPr>
      <w:r w:rsidRPr="00627E5F">
        <w:t xml:space="preserve">2. Education---arms sales are an international industry---international fiat teaches the merits of global leverage. </w:t>
      </w:r>
    </w:p>
    <w:p w14:paraId="0C09C5D3" w14:textId="19043F35" w:rsidR="00E23FAC" w:rsidRPr="00627E5F" w:rsidRDefault="00E23FAC" w:rsidP="00BA01CF">
      <w:pPr>
        <w:pStyle w:val="Heading4"/>
      </w:pPr>
      <w:r w:rsidRPr="00627E5F">
        <w:t xml:space="preserve">3. It’s fair---only a few countries sell weapons, making prediction easy---AND, our interpretation screens out “other countries do random stuff” CPs. </w:t>
      </w:r>
    </w:p>
    <w:p w14:paraId="52F9A39A" w14:textId="337CCEC0" w:rsidR="00E23FAC" w:rsidRPr="00627E5F" w:rsidRDefault="00E23FAC" w:rsidP="00BA01CF">
      <w:pPr>
        <w:pStyle w:val="Heading4"/>
      </w:pPr>
      <w:r w:rsidRPr="00627E5F">
        <w:t xml:space="preserve">4. Reject the argument not the team---key to prevent substance crowd-out. </w:t>
      </w:r>
    </w:p>
    <w:p w14:paraId="34BE4127" w14:textId="61CAF612" w:rsidR="00DE31C0" w:rsidRPr="00627E5F" w:rsidRDefault="00DE31C0" w:rsidP="00637E18">
      <w:pPr>
        <w:pStyle w:val="Heading3"/>
      </w:pPr>
      <w:r w:rsidRPr="00627E5F">
        <w:t>England CP---AT: US Fills In</w:t>
      </w:r>
    </w:p>
    <w:p w14:paraId="285FF116" w14:textId="2711F483" w:rsidR="00DE31C0" w:rsidRPr="00627E5F" w:rsidRDefault="00DE31C0" w:rsidP="00BA01CF">
      <w:pPr>
        <w:pStyle w:val="Heading4"/>
      </w:pPr>
      <w:r w:rsidRPr="00627E5F">
        <w:t xml:space="preserve">US fill-in is wrong: </w:t>
      </w:r>
    </w:p>
    <w:p w14:paraId="76DE0666" w14:textId="4DC3CCAF" w:rsidR="00DE31C0" w:rsidRPr="00627E5F" w:rsidRDefault="00DE31C0" w:rsidP="00BA01CF">
      <w:pPr>
        <w:pStyle w:val="Heading4"/>
      </w:pPr>
      <w:r w:rsidRPr="00627E5F">
        <w:t xml:space="preserve">1. Links to them---if the US would fill in for the CP then Britain would fill-in for the plan---their “China/Russia Fill-in” answers don’t apply to this, since Britain’s an existing supplier and transition time wouldn’t be required. </w:t>
      </w:r>
    </w:p>
    <w:p w14:paraId="2B190E5A" w14:textId="41106AB1" w:rsidR="007F4ACD" w:rsidRPr="00627E5F" w:rsidRDefault="007F4ACD" w:rsidP="00BA01CF">
      <w:pPr>
        <w:pStyle w:val="Heading4"/>
      </w:pPr>
      <w:r w:rsidRPr="00627E5F">
        <w:t xml:space="preserve">AND, tons of other countries. </w:t>
      </w:r>
    </w:p>
    <w:p w14:paraId="7B485860" w14:textId="77777777" w:rsidR="007F4ACD" w:rsidRPr="00627E5F" w:rsidRDefault="007F4ACD" w:rsidP="007F4ACD">
      <w:r w:rsidRPr="00627E5F">
        <w:rPr>
          <w:rStyle w:val="Style13ptBold"/>
        </w:rPr>
        <w:t>Amnesty International 2019</w:t>
      </w:r>
      <w:r w:rsidRPr="00627E5F">
        <w:t>, "WHEN ARMS GO ASTRAY," No Publication, https://arms-uae.amnesty.org/en/DIVERTED ARMS //EN</w:t>
      </w:r>
    </w:p>
    <w:p w14:paraId="3D1FFB9A" w14:textId="14CCCE74" w:rsidR="007F4ACD" w:rsidRPr="00627E5F" w:rsidRDefault="007F4ACD" w:rsidP="007F4ACD">
      <w:pPr>
        <w:rPr>
          <w:rStyle w:val="Emphasis"/>
        </w:rPr>
      </w:pPr>
      <w:r w:rsidRPr="00627E5F">
        <w:rPr>
          <w:rStyle w:val="StyleUnderline"/>
        </w:rPr>
        <w:t xml:space="preserve">DIVERTED ARMS </w:t>
      </w:r>
      <w:r w:rsidRPr="00627E5F">
        <w:rPr>
          <w:sz w:val="16"/>
        </w:rPr>
        <w:t xml:space="preserve">While </w:t>
      </w:r>
      <w:r w:rsidRPr="00627E5F">
        <w:rPr>
          <w:rStyle w:val="StyleUnderline"/>
        </w:rPr>
        <w:t xml:space="preserve">China, the USA, the UK, France and other European states have rightly been </w:t>
      </w:r>
      <w:proofErr w:type="spellStart"/>
      <w:r w:rsidRPr="00627E5F">
        <w:rPr>
          <w:rStyle w:val="StyleUnderline"/>
        </w:rPr>
        <w:t>criticised</w:t>
      </w:r>
      <w:proofErr w:type="spellEnd"/>
      <w:r w:rsidRPr="00627E5F">
        <w:rPr>
          <w:rStyle w:val="StyleUnderline"/>
        </w:rPr>
        <w:t xml:space="preserve"> for supplying arms to Coalition forces</w:t>
      </w:r>
      <w:r w:rsidRPr="00627E5F">
        <w:rPr>
          <w:sz w:val="16"/>
        </w:rPr>
        <w:t xml:space="preserve">, and Iran has been implicated in sending arms to the </w:t>
      </w:r>
      <w:proofErr w:type="spellStart"/>
      <w:r w:rsidRPr="00627E5F">
        <w:rPr>
          <w:sz w:val="16"/>
        </w:rPr>
        <w:t>Huthis</w:t>
      </w:r>
      <w:proofErr w:type="spellEnd"/>
      <w:r w:rsidRPr="00627E5F">
        <w:rPr>
          <w:sz w:val="16"/>
        </w:rPr>
        <w:t xml:space="preserve">, a new threat is emerging. As the ground war evolves, </w:t>
      </w:r>
      <w:r w:rsidRPr="00627E5F">
        <w:rPr>
          <w:rStyle w:val="Emphasis"/>
        </w:rPr>
        <w:t>weapons are not only being used by UAE forces in Yemen, but are also being passed on to completely unaccountable Coalition-allied militias, some of whom stand accused of war crimes.</w:t>
      </w:r>
    </w:p>
    <w:p w14:paraId="6B90473D" w14:textId="51432B36" w:rsidR="00DE31C0" w:rsidRPr="00627E5F" w:rsidRDefault="007F4ACD" w:rsidP="00BA01CF">
      <w:pPr>
        <w:pStyle w:val="Heading4"/>
      </w:pPr>
      <w:r w:rsidRPr="00627E5F">
        <w:t xml:space="preserve">2. Wrong---the UK supplies critical capabilities. Their 1AC evidence says that the UK AND US are both necessary and that withdrawing one would ground the air force---that’s 1NC Riedel. </w:t>
      </w:r>
    </w:p>
    <w:p w14:paraId="18DD904F" w14:textId="72FB4F8B" w:rsidR="007F4ACD" w:rsidRPr="00627E5F" w:rsidRDefault="007F4ACD" w:rsidP="00BA01CF">
      <w:pPr>
        <w:pStyle w:val="Heading4"/>
      </w:pPr>
      <w:r w:rsidRPr="00627E5F">
        <w:t xml:space="preserve">3. Impossible---Britain supplies hundreds of unique combat aircraft. </w:t>
      </w:r>
    </w:p>
    <w:p w14:paraId="2E278CCC" w14:textId="4A513FDA" w:rsidR="007F4ACD" w:rsidRPr="00627E5F" w:rsidRDefault="007F4ACD" w:rsidP="007F4ACD">
      <w:proofErr w:type="spellStart"/>
      <w:r w:rsidRPr="00627E5F">
        <w:rPr>
          <w:rStyle w:val="Style13ptBold"/>
        </w:rPr>
        <w:t>Wezeman</w:t>
      </w:r>
      <w:proofErr w:type="spellEnd"/>
      <w:r w:rsidRPr="00627E5F">
        <w:rPr>
          <w:rStyle w:val="Style13ptBold"/>
        </w:rPr>
        <w:t xml:space="preserve"> 18</w:t>
      </w:r>
      <w:r w:rsidRPr="00627E5F">
        <w:t xml:space="preserve"> (Pieter D., Senior Researcher with the SIPRI Arms Transfers and Military Expenditure </w:t>
      </w:r>
      <w:proofErr w:type="spellStart"/>
      <w:r w:rsidRPr="00627E5F">
        <w:t>Programme</w:t>
      </w:r>
      <w:proofErr w:type="spellEnd"/>
      <w:r w:rsidRPr="00627E5F">
        <w:t xml:space="preserve">, 12/14/18, “Saudi Arabia, armaments and conflict in the Middle East”, SIPRI, </w:t>
      </w:r>
      <w:hyperlink r:id="rId72" w:history="1">
        <w:r w:rsidRPr="00627E5F">
          <w:rPr>
            <w:rStyle w:val="Hyperlink"/>
          </w:rPr>
          <w:t>https://www.sipri.org/commentary/topical-backgrounder/2018/saudi-arabia-armaments-and-conflict-middle-east)</w:t>
        </w:r>
      </w:hyperlink>
      <w:r w:rsidRPr="00627E5F">
        <w:t xml:space="preserve"> </w:t>
      </w:r>
    </w:p>
    <w:p w14:paraId="65E43875" w14:textId="1418A222" w:rsidR="007F4ACD" w:rsidRPr="00627E5F" w:rsidRDefault="007F4ACD" w:rsidP="007F4ACD">
      <w:pPr>
        <w:rPr>
          <w:sz w:val="16"/>
        </w:rPr>
      </w:pPr>
      <w:r w:rsidRPr="00627E5F">
        <w:rPr>
          <w:sz w:val="16"/>
        </w:rPr>
        <w:t>A combination of newly procured air force assets has increased the reach and strike power of the Saudi Arabian armed forces</w:t>
      </w:r>
      <w:r w:rsidRPr="00627E5F">
        <w:rPr>
          <w:rStyle w:val="StyleUnderline"/>
        </w:rPr>
        <w:t>. The Royal Saudi Air Forces (RSAF) uses several types of combat aircraft, all of which have been used in the war in Yemen.</w:t>
      </w:r>
      <w:r w:rsidRPr="00627E5F">
        <w:rPr>
          <w:sz w:val="16"/>
        </w:rPr>
        <w:t xml:space="preserve"> During the 1990s, the USA supplied 72 F-15S. Starting in 2016, these began being replaced by 154 F-15SA, a heavily modernized version of the F-15S ordered from the USA in 2011. In addition, </w:t>
      </w:r>
      <w:r w:rsidRPr="00627E5F">
        <w:rPr>
          <w:rStyle w:val="StyleUnderline"/>
        </w:rPr>
        <w:t xml:space="preserve">the USA continues to deliver large quantities of ordnance for these aircraft, </w:t>
      </w:r>
      <w:r w:rsidRPr="00627E5F">
        <w:rPr>
          <w:sz w:val="16"/>
        </w:rPr>
        <w:t xml:space="preserve">such as SLAM-ER cruise missiles with a 280-kilometre range, and a variety of guided bombs that have been used in Yemen. The United Kingdom supplied Tornado combat aircraft in the 1990s, and 84 of these were upgraded in the period 2007–13 to enable them to carry new guided weapons, such as Storm Shadow cruise missiles which have a range of at least 250 </w:t>
      </w:r>
      <w:proofErr w:type="spellStart"/>
      <w:r w:rsidRPr="00627E5F">
        <w:rPr>
          <w:sz w:val="16"/>
        </w:rPr>
        <w:t>kilometres</w:t>
      </w:r>
      <w:proofErr w:type="spellEnd"/>
      <w:r w:rsidRPr="00627E5F">
        <w:rPr>
          <w:sz w:val="16"/>
        </w:rPr>
        <w:t>. These and other guided weapons delivered by the UK have been used in Yemen since 2015, and deliveries are ongoing. The UK also delivered 72 Typhoon combat aircraft in 2009–17 and contract negotiations for 48 more were continuing in 2018.</w:t>
      </w:r>
    </w:p>
    <w:p w14:paraId="15E0FE66" w14:textId="77777777" w:rsidR="007F4ACD" w:rsidRPr="00627E5F" w:rsidRDefault="007F4ACD" w:rsidP="007F4ACD"/>
    <w:p w14:paraId="02127025" w14:textId="48EC852F" w:rsidR="00637E18" w:rsidRPr="00627E5F" w:rsidRDefault="00637E18" w:rsidP="00637E18">
      <w:pPr>
        <w:pStyle w:val="Heading3"/>
      </w:pPr>
      <w:r w:rsidRPr="00627E5F">
        <w:t>Sanctions CP---1NC</w:t>
      </w:r>
    </w:p>
    <w:p w14:paraId="1C19D6F1" w14:textId="67A14A7B" w:rsidR="00637E18" w:rsidRPr="00627E5F" w:rsidRDefault="00362E31" w:rsidP="00BA01CF">
      <w:pPr>
        <w:pStyle w:val="Heading4"/>
      </w:pPr>
      <w:r w:rsidRPr="00627E5F">
        <w:t xml:space="preserve">Text---the United States federal government should adopt targeted and mandatory financial sanctions of the senior-most Saudi officials and enact sanctions under the Global Magnitsky Act. </w:t>
      </w:r>
    </w:p>
    <w:p w14:paraId="72786AAD" w14:textId="1A08B829" w:rsidR="00637E18" w:rsidRPr="00627E5F" w:rsidRDefault="00637E18" w:rsidP="00BA01CF">
      <w:pPr>
        <w:pStyle w:val="Heading4"/>
      </w:pPr>
      <w:r w:rsidRPr="00627E5F">
        <w:t xml:space="preserve">Sanctioning Saudi officials for human rights violations, including using the Magnitsky Act, solves the AFF---BUT, avoids </w:t>
      </w:r>
      <w:r w:rsidRPr="00627E5F">
        <w:rPr>
          <w:u w:val="single"/>
        </w:rPr>
        <w:t>arms sales good DAs</w:t>
      </w:r>
      <w:r w:rsidRPr="00627E5F">
        <w:t xml:space="preserve"> AND the </w:t>
      </w:r>
      <w:r w:rsidRPr="00627E5F">
        <w:rPr>
          <w:u w:val="single"/>
        </w:rPr>
        <w:t>politics DA</w:t>
      </w:r>
      <w:r w:rsidRPr="00627E5F">
        <w:t>---their solvency evidence concludes</w:t>
      </w:r>
    </w:p>
    <w:p w14:paraId="10A163D0" w14:textId="77777777" w:rsidR="00637E18" w:rsidRPr="00627E5F" w:rsidRDefault="00637E18" w:rsidP="00637E18">
      <w:r w:rsidRPr="00627E5F">
        <w:rPr>
          <w:rStyle w:val="Style13ptBold"/>
        </w:rPr>
        <w:t>Goodman 18</w:t>
      </w:r>
      <w:r w:rsidRPr="00627E5F">
        <w:t xml:space="preserve"> — Ryan Goodman, Anne and Joel </w:t>
      </w:r>
      <w:proofErr w:type="spellStart"/>
      <w:r w:rsidRPr="00627E5F">
        <w:t>Ehrenkranz</w:t>
      </w:r>
      <w:proofErr w:type="spellEnd"/>
      <w:r w:rsidRPr="00627E5F">
        <w:t xml:space="preserve"> Professor of Law at New York University School of Law, Professor of Politics and Professor of Sociology at New York University, Founding Co-Editor-in-Chief of </w:t>
      </w:r>
      <w:r w:rsidRPr="00627E5F">
        <w:rPr>
          <w:i/>
        </w:rPr>
        <w:t>Just Security</w:t>
      </w:r>
      <w:r w:rsidRPr="00627E5F">
        <w:t xml:space="preserve">, Member of the Council on Foreign Relations, Member of the Advisory Committee on International Law at the U.S. Department of State, former Special Counsel to the General Counsel of the U.S. Department of Defense, former Rita E. Hauser Professor of Human Rights and Humanitarian Law at Harvard Law School, holds a Ph.D. in Sociology from Yale University and a J.D. from Yale Law School, 2018 (“Options for Congress to Respond to Saudi Transgressions: Here’s What Works according to Former Senior U.S. Officials,” </w:t>
      </w:r>
      <w:r w:rsidRPr="00627E5F">
        <w:rPr>
          <w:i/>
        </w:rPr>
        <w:t>Just Security</w:t>
      </w:r>
      <w:r w:rsidRPr="00627E5F">
        <w:t>, October 22</w:t>
      </w:r>
      <w:r w:rsidRPr="00627E5F">
        <w:rPr>
          <w:vertAlign w:val="superscript"/>
        </w:rPr>
        <w:t>nd</w:t>
      </w:r>
      <w:r w:rsidRPr="00627E5F">
        <w:t xml:space="preserve">, Available Online at </w:t>
      </w:r>
      <w:hyperlink r:id="rId73" w:history="1">
        <w:r w:rsidRPr="00627E5F">
          <w:rPr>
            <w:rStyle w:val="Hyperlink"/>
          </w:rPr>
          <w:t>https://www.justsecurity.org/61172/effective-ineffective-congressional-responses-saudi-arabia-arm-sales-sanctions-khashoggi/</w:t>
        </w:r>
      </w:hyperlink>
      <w:r w:rsidRPr="00627E5F">
        <w:t>, Accessed 06-08-2019)</w:t>
      </w:r>
    </w:p>
    <w:p w14:paraId="7E6F6584" w14:textId="3AB01B1D" w:rsidR="00637E18" w:rsidRPr="00627E5F" w:rsidRDefault="00637E18" w:rsidP="00637E18">
      <w:pPr>
        <w:rPr>
          <w:sz w:val="10"/>
        </w:rPr>
      </w:pPr>
      <w:r w:rsidRPr="00627E5F">
        <w:rPr>
          <w:rStyle w:val="StyleUnderline"/>
        </w:rPr>
        <w:t xml:space="preserve">What are the more effective and less effective measures that the United States could pursue in response to recent actions by Saudi Arabia? I asked </w:t>
      </w:r>
      <w:r w:rsidRPr="00627E5F">
        <w:rPr>
          <w:rStyle w:val="Emphasis"/>
        </w:rPr>
        <w:t xml:space="preserve">several </w:t>
      </w:r>
      <w:r w:rsidRPr="006F08FA">
        <w:rPr>
          <w:rStyle w:val="Emphasis"/>
          <w:highlight w:val="cyan"/>
        </w:rPr>
        <w:t>experts</w:t>
      </w:r>
      <w:r w:rsidRPr="006F08FA">
        <w:rPr>
          <w:rStyle w:val="StyleUnderline"/>
          <w:highlight w:val="cyan"/>
        </w:rPr>
        <w:t xml:space="preserve">, including </w:t>
      </w:r>
      <w:r w:rsidRPr="006F08FA">
        <w:rPr>
          <w:rStyle w:val="Emphasis"/>
          <w:highlight w:val="cyan"/>
        </w:rPr>
        <w:t>former senior officials</w:t>
      </w:r>
      <w:r w:rsidRPr="00627E5F">
        <w:rPr>
          <w:rStyle w:val="StyleUnderline"/>
        </w:rPr>
        <w:t xml:space="preserve">. Their views </w:t>
      </w:r>
      <w:r w:rsidRPr="006F08FA">
        <w:rPr>
          <w:rStyle w:val="StyleUnderline"/>
          <w:highlight w:val="cyan"/>
        </w:rPr>
        <w:t>provide valuable perspectives on how to think about</w:t>
      </w:r>
      <w:r w:rsidRPr="00627E5F">
        <w:rPr>
          <w:rStyle w:val="StyleUnderline"/>
        </w:rPr>
        <w:t xml:space="preserve"> some of the challenges and tradeoffs with </w:t>
      </w:r>
      <w:r w:rsidRPr="006F08FA">
        <w:rPr>
          <w:rStyle w:val="StyleUnderline"/>
          <w:highlight w:val="cyan"/>
        </w:rPr>
        <w:t>different approaches</w:t>
      </w:r>
      <w:r w:rsidRPr="00627E5F">
        <w:rPr>
          <w:sz w:val="10"/>
        </w:rPr>
        <w:t xml:space="preserve">. </w:t>
      </w:r>
      <w:r w:rsidRPr="00627E5F">
        <w:rPr>
          <w:rStyle w:val="StyleUnderline"/>
        </w:rPr>
        <w:t>Among the important insights were statements that reveal potential weaknesses in</w:t>
      </w:r>
      <w:r w:rsidRPr="00627E5F">
        <w:rPr>
          <w:sz w:val="10"/>
        </w:rPr>
        <w:t xml:space="preserve"> current and proposed legislation, including: </w:t>
      </w:r>
      <w:r w:rsidRPr="00627E5F">
        <w:rPr>
          <w:rStyle w:val="StyleUnderline"/>
        </w:rPr>
        <w:t>legislation that relies on executive branch certification as a condition for further congressional action, legislation that excessively relies on executive branch discretion in the implementation of sanctions, and legislation that focus on more symbolic than material forms of U.S. support for the Saudi war in Yemen</w:t>
      </w:r>
      <w:r w:rsidRPr="00627E5F">
        <w:rPr>
          <w:sz w:val="10"/>
        </w:rPr>
        <w:t xml:space="preserve">. Another theme that several experts raised is to think not only about sanctions to penalize Saudi Arabia for wrongdoing or sanctions to encourage responsible behavior by Crown Prince Mohammed bin Salman in the future, but to think more broadly about how to orient the U.S. relationship to Riyadh. Purposes of new congressional action on Saudi Arabia Despite lack of strong support from the White House, a bipartisan group in Congress seems poised to take action. Last year, an arms package to Saudi Arabia was almost blocked, missing by just 4 votes. In recent days, at least three Republican Senators who voted in favor of that arms sale—Senators Bob Corker (R-TN), Lindsey Graham (R-SC), and Marco Rubio (R-FL)—have come out strongly against Riyadh and in favor of substantive repercussions the Kingdom will likely face in light of Jamal Khashoggi’s death. Ten Republican Senators who voted for the 2017 arms sale including Corker, Graham, and Rubio, signed a letter to President Trump triggering the sanctions process against Saudi officials under the Global </w:t>
      </w:r>
      <w:proofErr w:type="spellStart"/>
      <w:r w:rsidRPr="00627E5F">
        <w:rPr>
          <w:sz w:val="10"/>
        </w:rPr>
        <w:t>Magnitsy</w:t>
      </w:r>
      <w:proofErr w:type="spellEnd"/>
      <w:r w:rsidRPr="00627E5F">
        <w:rPr>
          <w:sz w:val="10"/>
        </w:rPr>
        <w:t xml:space="preserve"> Act [John </w:t>
      </w:r>
      <w:proofErr w:type="spellStart"/>
      <w:r w:rsidRPr="00627E5F">
        <w:rPr>
          <w:sz w:val="10"/>
        </w:rPr>
        <w:t>Barrasso</w:t>
      </w:r>
      <w:proofErr w:type="spellEnd"/>
      <w:r w:rsidRPr="00627E5F">
        <w:rPr>
          <w:sz w:val="10"/>
        </w:rPr>
        <w:t xml:space="preserve"> (R-Wyo.), Jeff Flake (R-Ariz.), Cory Gardner (R-Colo.), Johnny Isakson (R-Ga.), Rob Portman (R-Ohio), Ron Johnson (R-Wis.), Jim </w:t>
      </w:r>
      <w:proofErr w:type="spellStart"/>
      <w:r w:rsidRPr="00627E5F">
        <w:rPr>
          <w:sz w:val="10"/>
        </w:rPr>
        <w:t>Risch</w:t>
      </w:r>
      <w:proofErr w:type="spellEnd"/>
      <w:r w:rsidRPr="00627E5F">
        <w:rPr>
          <w:sz w:val="10"/>
        </w:rPr>
        <w:t xml:space="preserve"> (R-Idaho)]. Also earlier this month, and over one week into the Khashoggi crisis, two other Republican Senators who had voted in favor of the 2017 arms sale—Senators Susan Collins (R-ME) and Jerry Moran (R-KS)—signed a bipartisan letter to Secretary of State Mike Pompeo challenging his recent certification that Saudi Arabia had taken sufficient steps to reduce civilian casualties to warrant the same continued U.S. support for the Saudi-coalition in Yemen. </w:t>
      </w:r>
      <w:r w:rsidRPr="00627E5F">
        <w:rPr>
          <w:rStyle w:val="StyleUnderline"/>
        </w:rPr>
        <w:t xml:space="preserve">The question now turns to what </w:t>
      </w:r>
      <w:r w:rsidRPr="00627E5F">
        <w:rPr>
          <w:rStyle w:val="Emphasis"/>
        </w:rPr>
        <w:t>precise measures</w:t>
      </w:r>
      <w:r w:rsidRPr="00627E5F">
        <w:rPr>
          <w:rStyle w:val="StyleUnderline"/>
        </w:rPr>
        <w:t xml:space="preserve"> Congress should adopt in response to Saudi Arabia</w:t>
      </w:r>
      <w:r w:rsidRPr="00627E5F">
        <w:rPr>
          <w:sz w:val="10"/>
        </w:rPr>
        <w:t xml:space="preserve">. The answer to that turns on the particular purposes in mind. Brian McKeon, former Under Secretary for Policy at the Department of Defense and now senior director at the Penn Biden Center for Diplomacy and Global Engagement, told me, “I think the question really is what is the goal. Is it to untie ourselves from the stain of the war in Yemen? Or to send a broader signal to the Kingdom that there’s a price to pay for their behavior in murdering Khashoggi and then lying to everyone about it? If the former, a statute, whether in an appropriations bill or otherwise, could readily bar some or all support for the conflict. And if the policy choice is that continuation of the war is a mistake, or at least US direct involvement, then I should think members would want to ban any continued support. It would need to be combined with more pressure on KSA and the UAE to get serious about a resolution of the conflict.” All of these purposes may now be on the table. As the latest in a series of extremely wanton acts by the Saudi leadership, the killing of Khashoggi has triggered a significant reevaluation of the U.S. relationship with Riyadh. Depending on which set of purposes Congress has in mind, </w:t>
      </w:r>
      <w:r w:rsidRPr="00627E5F">
        <w:rPr>
          <w:rStyle w:val="StyleUnderline"/>
        </w:rPr>
        <w:t>an issue is what legislative measures would be more or less likely to pressure Sadia Arabia to effectuate U.S. policy goals</w:t>
      </w:r>
      <w:r w:rsidRPr="00627E5F">
        <w:rPr>
          <w:sz w:val="10"/>
        </w:rPr>
        <w:t xml:space="preserve">. Menu of options </w:t>
      </w:r>
      <w:r w:rsidRPr="006F08FA">
        <w:rPr>
          <w:rStyle w:val="StyleUnderline"/>
          <w:highlight w:val="cyan"/>
        </w:rPr>
        <w:t>I focused</w:t>
      </w:r>
      <w:r w:rsidRPr="00627E5F">
        <w:rPr>
          <w:sz w:val="10"/>
        </w:rPr>
        <w:t xml:space="preserve"> my </w:t>
      </w:r>
      <w:r w:rsidRPr="006F08FA">
        <w:rPr>
          <w:rStyle w:val="StyleUnderline"/>
          <w:highlight w:val="cyan"/>
        </w:rPr>
        <w:t>conversations with</w:t>
      </w:r>
      <w:r w:rsidRPr="00627E5F">
        <w:rPr>
          <w:sz w:val="10"/>
        </w:rPr>
        <w:t xml:space="preserve"> former </w:t>
      </w:r>
      <w:r w:rsidRPr="006F08FA">
        <w:rPr>
          <w:rStyle w:val="Emphasis"/>
          <w:highlight w:val="cyan"/>
        </w:rPr>
        <w:t>U.S. officials</w:t>
      </w:r>
      <w:r w:rsidRPr="00627E5F">
        <w:rPr>
          <w:sz w:val="10"/>
        </w:rPr>
        <w:t xml:space="preserve"> </w:t>
      </w:r>
      <w:r w:rsidRPr="006F08FA">
        <w:rPr>
          <w:rStyle w:val="StyleUnderline"/>
          <w:highlight w:val="cyan"/>
        </w:rPr>
        <w:t>and</w:t>
      </w:r>
      <w:r w:rsidRPr="00627E5F">
        <w:rPr>
          <w:sz w:val="10"/>
        </w:rPr>
        <w:t xml:space="preserve"> other </w:t>
      </w:r>
      <w:r w:rsidRPr="006F08FA">
        <w:rPr>
          <w:rStyle w:val="StyleUnderline"/>
          <w:highlight w:val="cyan"/>
        </w:rPr>
        <w:t xml:space="preserve">experts on the </w:t>
      </w:r>
      <w:r w:rsidRPr="006F08FA">
        <w:rPr>
          <w:rStyle w:val="Emphasis"/>
          <w:highlight w:val="cyan"/>
        </w:rPr>
        <w:t>following</w:t>
      </w:r>
      <w:r w:rsidRPr="00627E5F">
        <w:rPr>
          <w:rStyle w:val="StyleUnderline"/>
        </w:rPr>
        <w:t xml:space="preserve"> set of </w:t>
      </w:r>
      <w:r w:rsidRPr="006F08FA">
        <w:rPr>
          <w:rStyle w:val="Emphasis"/>
          <w:highlight w:val="cyan"/>
        </w:rPr>
        <w:t>options</w:t>
      </w:r>
      <w:r w:rsidRPr="00627E5F">
        <w:rPr>
          <w:rStyle w:val="StyleUnderline"/>
        </w:rPr>
        <w:t>: 1. Bar future</w:t>
      </w:r>
      <w:r w:rsidRPr="00627E5F">
        <w:rPr>
          <w:sz w:val="10"/>
        </w:rPr>
        <w:t xml:space="preserve"> foreign military sales (</w:t>
      </w:r>
      <w:r w:rsidRPr="00627E5F">
        <w:rPr>
          <w:rStyle w:val="StyleUnderline"/>
        </w:rPr>
        <w:t>FMS</w:t>
      </w:r>
      <w:r w:rsidRPr="00627E5F">
        <w:rPr>
          <w:sz w:val="10"/>
        </w:rPr>
        <w:t xml:space="preserve">) </w:t>
      </w:r>
      <w:r w:rsidRPr="00627E5F">
        <w:rPr>
          <w:rStyle w:val="StyleUnderline"/>
        </w:rPr>
        <w:t>relating to air-to-ground strike capabilities for operations in Yemen (e.g., precision-guided munitions)</w:t>
      </w:r>
      <w:r w:rsidRPr="00627E5F">
        <w:rPr>
          <w:sz w:val="10"/>
        </w:rPr>
        <w:t xml:space="preserve"> </w:t>
      </w:r>
      <w:r w:rsidRPr="00627E5F">
        <w:rPr>
          <w:rStyle w:val="StyleUnderline"/>
        </w:rPr>
        <w:t>2. Suspend existing</w:t>
      </w:r>
      <w:r w:rsidRPr="00627E5F">
        <w:rPr>
          <w:sz w:val="10"/>
        </w:rPr>
        <w:t xml:space="preserve"> Direct Commercial Sales (</w:t>
      </w:r>
      <w:r w:rsidRPr="00627E5F">
        <w:rPr>
          <w:rStyle w:val="StyleUnderline"/>
        </w:rPr>
        <w:t>DCS</w:t>
      </w:r>
      <w:r w:rsidRPr="00627E5F">
        <w:rPr>
          <w:sz w:val="10"/>
        </w:rPr>
        <w:t xml:space="preserve">) </w:t>
      </w:r>
      <w:r w:rsidRPr="00627E5F">
        <w:rPr>
          <w:rStyle w:val="StyleUnderline"/>
        </w:rPr>
        <w:t>licenses relating to air-to-ground strike capabilities for operations in Yemen (e.g., for maintenance and sustainment of fighter aircraft)</w:t>
      </w:r>
      <w:r w:rsidRPr="00627E5F">
        <w:rPr>
          <w:sz w:val="10"/>
        </w:rPr>
        <w:t xml:space="preserve"> </w:t>
      </w:r>
      <w:r w:rsidRPr="00627E5F">
        <w:rPr>
          <w:rStyle w:val="StyleUnderline"/>
        </w:rPr>
        <w:t xml:space="preserve">3. Bar appropriations for in-flight refueling of Saudi aircraft conducting missions in Yemen </w:t>
      </w:r>
      <w:r w:rsidRPr="00627E5F">
        <w:rPr>
          <w:sz w:val="10"/>
        </w:rPr>
        <w:t xml:space="preserve">4. </w:t>
      </w:r>
      <w:r w:rsidRPr="006F08FA">
        <w:rPr>
          <w:rStyle w:val="Emphasis"/>
          <w:highlight w:val="cyan"/>
        </w:rPr>
        <w:t>Adopt targeted and mandatory financial sanctions of the senior-most Saudi officials</w:t>
      </w:r>
      <w:r w:rsidRPr="00627E5F">
        <w:rPr>
          <w:sz w:val="10"/>
        </w:rPr>
        <w:t xml:space="preserve">. 5. </w:t>
      </w:r>
      <w:r w:rsidRPr="006F08FA">
        <w:rPr>
          <w:rStyle w:val="Emphasis"/>
          <w:highlight w:val="cyan"/>
        </w:rPr>
        <w:t>Push for Global Magnitsky Act sanctions</w:t>
      </w:r>
      <w:r w:rsidRPr="00627E5F">
        <w:rPr>
          <w:sz w:val="10"/>
        </w:rPr>
        <w:t xml:space="preserve"> 6. Other options This list does not include suspending U.S. support for defensive weapons systems, and none of the experts suggested placing such support on the list. One former official who supported measures to suspend arms sales specially highlighted the importance of maintaining U.S. support for defensive systems to protect Saudi Arabia from threats coming over its border from Houthi militants. “We should not suspend THAAD or sale of other weapons necessary to defend the KSA from missile/rocket attacks. And we should send a strong signal to Iran that any effort to exploit this moment will be met with a harsh response,” the former official said. One recurring theme involved concerns about predicating any approach on executive branch certification, such as the State Department’s determination that Saudi Arabia met specified conditions. A former senior official told me, “I don’t like any approach that involves certification requirements, because this administration has shown it’s prepared to certify just about anything (other than the manifest Iranian compliance with the JCPOA).” [Editor’s note: on the Secretary of Defense’s recent certification of Saudi Arabia and the UAE actions in the Yemen war, see Larry Lewis, “Grading the Pompeo Certification on Yemen War and Civilian Protection: Time for Serious Reconsideration,” and Ryan Goodman, “Annotation of Sec. Pompeo’s Certification of Yemen War: Civilian Casualties and the Saudi-Led Coalition.”] Options 1-3 It is important to separate option 1 (includes blocking future arm sales) and option 2 (includes suspending maintenance and logistics for existing weapons systems), because the latter may have more immediate effects on Saudi offensive military operations in Yemen. In short, Riyadh would have no readily available substitute for maintaining and servicing existing American weapons systems. On Fox News Sunday, Senator Rand Paul said, “We have incredible leverage. … They can’t last a couple of months without parts and mechanics to help them run their air force.” National Review’s David French wrote: “American F-15s comprise close to half the Saudi fighter force, and the Saudi variant of the F-15E Strike Eagle represents a substantial portion of the air force’s striking power….They can’t just waltz over to a different country and transform their armed forces — not without suffering enormous setbacks in readiness and effectiveness during a years-long transition. A fundamental reality of arms deals is that a major arms purchase essentially locks the purchasing nation in a dependent posture for training, spare parts, and technical upgrades.” Threatening support for Saudi Arabia’s war machine can serve a variety of purposes. First, such levers present a potentially significant stick and carrot for achieving policy goals that are broader than the Yemen war. As Senator Macro Rubio stated earlier this month on CNN’s State of the Union, “Arm sales are important, not because of the money, but because it also provides leverage over their future behavior….They will need our spare parts. They will need our training. And those are things we can use to influence their behavior.” Options 1-3 can also help curtail Crown Prince Mohammed bin Salman’s misadventures, if not his leadership of the Saudi government itself. Bruce Riedel, who served as senior adviser on South Asia and the Middle East to the last four presidents, explained in a recent essay, “Responsibility for the war is on Mohammed bin Salman, who as defense minister has driven Riyadh into this quagmire. Shaking the arms relationship is by far the most important way to clip his wings.” A former Obama official said as well, “The message needs to be that the relationship is being frozen unless MBS moves aside. What Yemen and the Gulf crisis and Khashoggi affair have clarified is that MBS has allows personal pique and vendettas to override any impulse to reform. He has made the region an even more dangerous place, and, left to his own devices, is very likely to drag us into regional conflict. So I would pursue 4 and 2, with the former underscoring our message that MBS needs to step aside, and the latter grounding their Air Force, to both add internal pressure on MBS and to pressure the Saudis to negotiate a resolution to Yemen.” Options 1-3 can, indeed, serve purposes specific to the Yemen War, including distancing the United States from support for Saudi crimes and encouraging the Saudis and United Arab Emirates to finally bring the war to a close through political negotiations. In a New Yorker Radio Hour interview with David </w:t>
      </w:r>
      <w:proofErr w:type="spellStart"/>
      <w:r w:rsidRPr="00627E5F">
        <w:rPr>
          <w:sz w:val="10"/>
        </w:rPr>
        <w:t>Remnick</w:t>
      </w:r>
      <w:proofErr w:type="spellEnd"/>
      <w:r w:rsidRPr="00627E5F">
        <w:rPr>
          <w:sz w:val="10"/>
        </w:rPr>
        <w:t xml:space="preserve"> back in March, Riedel explained, “The United States is not a direct party to the war, but we are an enabler of the war. If the United States decided today that it was going to cut off supplies, spare parts, munitions, intelligence, and everything else to the Royal Saudi Airforce, it would be grounded tomorrow.” One former senior official suggested tying arm sales to different sets of purposes, “I think Congress should pause all FMS and end other support to the Saudi campaign in Yemen. Resumption of arms sales should be conditioned on Riyadh agreeing to a fully transparent international investigation into the Khashoggi incident, regular intelligence community assessments of Saudi efforts to reduce civilian casualties in Yemen, and a report from the administration outlining their strategy for addressing the humanitarian crisis in Yemen and producing a peaceful settlement.” Another former senior official supported a clean break from U.S. support for the Yemen war rather than a piecemeal approach. “On Yemen, the best move would be to support the Khanna-Murphy War Powers resolution. A clean end to US military support for the Saudi-UAE war in Yemen is better than more targeted efforts to police that support (like the bar on in-flight refueling). Suspending existing DCS licenses and placing limits on future foreign military sales for things like air-to-ground strike capabilities would be a natural supplement to this approach,” the former official said. Jeffrey Prescott, who served as Special Assistant to the President and Senior Director for Iran, Iraq, Syria, and the Gulf States on the National Security Council and now a strategic consultant to the Penn Biden Center expressed a similar perspective, “My view is that the callous murder of Mr. Khashoggi — and the Trump administration’s clear impulse to sweep it under the rug — demonstrates how far the relationship with Saudi Arabia has gotten off track, and the need for serious consequences. As a start, we could use this moment to extricate ourselves from military involvement in the disastrous war in Yemen, a step that is long overdue. Ideally we would simultaneously help push for a diplomatic resolution of the conflict – necessary, not easy, and very unlikely given how little effort the Trump administration has put into serious diplomacy. But washing our hands of involvement in the war, even in the absence of a US diplomatic push, will still put pressure on UAE and Saudi to end the conflict.” Professor Mohamad </w:t>
      </w:r>
      <w:proofErr w:type="spellStart"/>
      <w:r w:rsidRPr="00627E5F">
        <w:rPr>
          <w:sz w:val="10"/>
        </w:rPr>
        <w:t>Bazzi</w:t>
      </w:r>
      <w:proofErr w:type="spellEnd"/>
      <w:r w:rsidRPr="00627E5F">
        <w:rPr>
          <w:sz w:val="10"/>
        </w:rPr>
        <w:t xml:space="preserve">, who is writing a book on proxy wars between Saudi Arabia and Iran, had a similar assessment of the effectiveness of suspending US military support as a means to effectuate a resolution to the conflict. </w:t>
      </w:r>
      <w:proofErr w:type="spellStart"/>
      <w:r w:rsidRPr="00627E5F">
        <w:rPr>
          <w:sz w:val="10"/>
        </w:rPr>
        <w:t>Bazzi</w:t>
      </w:r>
      <w:proofErr w:type="spellEnd"/>
      <w:r w:rsidRPr="00627E5F">
        <w:rPr>
          <w:sz w:val="10"/>
        </w:rPr>
        <w:t xml:space="preserve"> told me, “Together, actions 1, 2, and 3 (likely in that order of effectiveness) would go significantly beyond the Obama administration’s freeze on the sale of precision-guided munitions to Riyadh in late 2016. They would signal to the Saudis and Emiratis that US military assistance will now truly become contingent on progress in political negotiations. I suspect that’s the only way Saudi and UAE leaders can be convinced to pursue a political settlement, which the Trump administration agrees (at least rhetorically) is the path to ending this war.” Notably, in my interviews with former U.S. officials, suspension of in-flight refueling (option 3) was generally considered a weak measure on its own, treated as a supplement or afterthought to other measures. That may be due to the percentage of Saudi aircraft that actually depend on such refueling and the Saudis’ ability to replace U.S. in-air refueling with other substitutes. Concerns about the utility of option 3 as a pressure point is especially important because it is the only measure that’s triggered by section 1290 of the McCain National Defense Authorization Act if the Secretary of State fails to certify that the Saudis are taking appropriate steps to reduce civilian casualties in Yemen.</w:t>
      </w:r>
    </w:p>
    <w:p w14:paraId="086FF8B6" w14:textId="21D1CE25" w:rsidR="00637E18" w:rsidRPr="00627E5F" w:rsidRDefault="00637E18" w:rsidP="00637E18">
      <w:pPr>
        <w:rPr>
          <w:rStyle w:val="Emphasis"/>
        </w:rPr>
      </w:pPr>
      <w:r w:rsidRPr="00627E5F">
        <w:rPr>
          <w:rStyle w:val="Emphasis"/>
        </w:rPr>
        <w:t>***THEIR EVIDENCE ENDS***</w:t>
      </w:r>
    </w:p>
    <w:p w14:paraId="2E18BE07" w14:textId="7F0EFA6B" w:rsidR="00637E18" w:rsidRPr="00627E5F" w:rsidRDefault="00637E18" w:rsidP="00637E18">
      <w:pPr>
        <w:rPr>
          <w:rStyle w:val="Emphasis"/>
        </w:rPr>
      </w:pPr>
      <w:r w:rsidRPr="006F08FA">
        <w:rPr>
          <w:rStyle w:val="Emphasis"/>
          <w:highlight w:val="cyan"/>
        </w:rPr>
        <w:t>Options 4-5</w:t>
      </w:r>
      <w:r w:rsidRPr="00627E5F">
        <w:rPr>
          <w:sz w:val="16"/>
        </w:rPr>
        <w:t xml:space="preserve"> </w:t>
      </w:r>
      <w:r w:rsidRPr="006F08FA">
        <w:rPr>
          <w:rStyle w:val="StyleUnderline"/>
          <w:highlight w:val="cyan"/>
        </w:rPr>
        <w:t>A</w:t>
      </w:r>
      <w:r w:rsidRPr="006F08FA">
        <w:rPr>
          <w:sz w:val="16"/>
          <w:highlight w:val="cyan"/>
        </w:rPr>
        <w:t xml:space="preserve"> </w:t>
      </w:r>
      <w:r w:rsidRPr="006F08FA">
        <w:rPr>
          <w:rStyle w:val="Emphasis"/>
          <w:highlight w:val="cyan"/>
        </w:rPr>
        <w:t>key distinction</w:t>
      </w:r>
      <w:r w:rsidRPr="00627E5F">
        <w:rPr>
          <w:sz w:val="16"/>
        </w:rPr>
        <w:t xml:space="preserve"> </w:t>
      </w:r>
      <w:r w:rsidRPr="00627E5F">
        <w:rPr>
          <w:rStyle w:val="StyleUnderline"/>
        </w:rPr>
        <w:t>between</w:t>
      </w:r>
      <w:r w:rsidRPr="00627E5F">
        <w:rPr>
          <w:sz w:val="16"/>
        </w:rPr>
        <w:t xml:space="preserve"> options 4 and 5 </w:t>
      </w:r>
      <w:r w:rsidRPr="006F08FA">
        <w:rPr>
          <w:rStyle w:val="StyleUnderline"/>
          <w:highlight w:val="cyan"/>
        </w:rPr>
        <w:t xml:space="preserve">is that the </w:t>
      </w:r>
      <w:r w:rsidRPr="006F08FA">
        <w:rPr>
          <w:rStyle w:val="Emphasis"/>
          <w:highlight w:val="cyan"/>
        </w:rPr>
        <w:t>decision whether to impose sanctions on wrongdoers</w:t>
      </w:r>
      <w:r w:rsidRPr="00627E5F">
        <w:rPr>
          <w:sz w:val="16"/>
        </w:rPr>
        <w:t xml:space="preserve"> under the Magnitsky Act </w:t>
      </w:r>
      <w:r w:rsidRPr="006F08FA">
        <w:rPr>
          <w:rStyle w:val="Emphasis"/>
          <w:highlight w:val="cyan"/>
        </w:rPr>
        <w:t>is up to the discretion of the executive</w:t>
      </w:r>
      <w:r w:rsidRPr="00627E5F">
        <w:rPr>
          <w:rStyle w:val="Emphasis"/>
        </w:rPr>
        <w:t xml:space="preserve"> branch</w:t>
      </w:r>
      <w:r w:rsidRPr="00627E5F">
        <w:rPr>
          <w:sz w:val="16"/>
        </w:rPr>
        <w:t>. A former senior official told me, “</w:t>
      </w:r>
      <w:r w:rsidRPr="00627E5F">
        <w:rPr>
          <w:rStyle w:val="StyleUnderline"/>
        </w:rPr>
        <w:t xml:space="preserve">The Global </w:t>
      </w:r>
      <w:r w:rsidRPr="006F08FA">
        <w:rPr>
          <w:rStyle w:val="Emphasis"/>
          <w:highlight w:val="cyan"/>
        </w:rPr>
        <w:t>Magnitsky</w:t>
      </w:r>
      <w:r w:rsidRPr="006F08FA">
        <w:rPr>
          <w:rStyle w:val="StyleUnderline"/>
          <w:highlight w:val="cyan"/>
        </w:rPr>
        <w:t xml:space="preserve"> leaves</w:t>
      </w:r>
      <w:r w:rsidRPr="00627E5F">
        <w:rPr>
          <w:sz w:val="16"/>
        </w:rPr>
        <w:t xml:space="preserve"> an </w:t>
      </w:r>
      <w:r w:rsidRPr="006F08FA">
        <w:rPr>
          <w:rStyle w:val="Emphasis"/>
          <w:highlight w:val="cyan"/>
        </w:rPr>
        <w:t>enormous</w:t>
      </w:r>
      <w:r w:rsidRPr="00627E5F">
        <w:rPr>
          <w:sz w:val="16"/>
        </w:rPr>
        <w:t xml:space="preserve"> amount of </w:t>
      </w:r>
      <w:r w:rsidRPr="006F08FA">
        <w:rPr>
          <w:rStyle w:val="Emphasis"/>
          <w:highlight w:val="cyan"/>
        </w:rPr>
        <w:t>discretion</w:t>
      </w:r>
      <w:r w:rsidRPr="006F08FA">
        <w:rPr>
          <w:sz w:val="16"/>
          <w:highlight w:val="cyan"/>
        </w:rPr>
        <w:t xml:space="preserve"> </w:t>
      </w:r>
      <w:r w:rsidRPr="006F08FA">
        <w:rPr>
          <w:rStyle w:val="StyleUnderline"/>
          <w:highlight w:val="cyan"/>
        </w:rPr>
        <w:t xml:space="preserve">in the hands of the </w:t>
      </w:r>
      <w:r w:rsidRPr="006F08FA">
        <w:rPr>
          <w:rStyle w:val="Emphasis"/>
          <w:highlight w:val="cyan"/>
        </w:rPr>
        <w:t>executive</w:t>
      </w:r>
      <w:r w:rsidRPr="00627E5F">
        <w:rPr>
          <w:rStyle w:val="StyleUnderline"/>
        </w:rPr>
        <w:t xml:space="preserve"> branch.</w:t>
      </w:r>
      <w:r w:rsidRPr="00627E5F">
        <w:rPr>
          <w:sz w:val="16"/>
        </w:rPr>
        <w:t xml:space="preserve"> Direct sanctions on Saudi Arabia, passed by Congress, would be a more effective approach — and even drawing up a bill may lead the executive to negotiate over how it applies Magnitsky.” McKeon made a similar point about how </w:t>
      </w:r>
      <w:r w:rsidRPr="006F08FA">
        <w:rPr>
          <w:rStyle w:val="StyleUnderline"/>
          <w:highlight w:val="cyan"/>
        </w:rPr>
        <w:t>simple</w:t>
      </w:r>
      <w:r w:rsidRPr="006F08FA">
        <w:rPr>
          <w:sz w:val="16"/>
          <w:highlight w:val="cyan"/>
        </w:rPr>
        <w:t xml:space="preserve"> </w:t>
      </w:r>
      <w:r w:rsidRPr="006F08FA">
        <w:rPr>
          <w:rStyle w:val="Emphasis"/>
          <w:highlight w:val="cyan"/>
        </w:rPr>
        <w:t>momentum</w:t>
      </w:r>
      <w:r w:rsidRPr="00627E5F">
        <w:rPr>
          <w:sz w:val="16"/>
        </w:rPr>
        <w:t xml:space="preserve"> </w:t>
      </w:r>
      <w:r w:rsidRPr="00627E5F">
        <w:rPr>
          <w:rStyle w:val="StyleUnderline"/>
        </w:rPr>
        <w:t xml:space="preserve">on the Hill </w:t>
      </w:r>
      <w:r w:rsidRPr="006F08FA">
        <w:rPr>
          <w:rStyle w:val="StyleUnderline"/>
          <w:highlight w:val="cyan"/>
        </w:rPr>
        <w:t>can translate into</w:t>
      </w:r>
      <w:r w:rsidRPr="00627E5F">
        <w:rPr>
          <w:sz w:val="16"/>
        </w:rPr>
        <w:t xml:space="preserve"> more </w:t>
      </w:r>
      <w:r w:rsidRPr="006F08FA">
        <w:rPr>
          <w:rStyle w:val="Emphasis"/>
          <w:highlight w:val="cyan"/>
        </w:rPr>
        <w:t>serious action by the administration</w:t>
      </w:r>
      <w:r w:rsidRPr="00627E5F">
        <w:rPr>
          <w:sz w:val="16"/>
        </w:rPr>
        <w:t xml:space="preserve">. He told me, “Congress could choose to pass sanctions by statute if the Administration resists those under the Magnitsky Act. </w:t>
      </w:r>
      <w:r w:rsidRPr="00627E5F">
        <w:rPr>
          <w:rStyle w:val="StyleUnderline"/>
        </w:rPr>
        <w:t xml:space="preserve">If the Administration </w:t>
      </w:r>
      <w:r w:rsidRPr="00627E5F">
        <w:rPr>
          <w:rStyle w:val="Emphasis"/>
        </w:rPr>
        <w:t>resists</w:t>
      </w:r>
      <w:r w:rsidRPr="00627E5F">
        <w:rPr>
          <w:sz w:val="16"/>
        </w:rPr>
        <w:t xml:space="preserve"> </w:t>
      </w:r>
      <w:r w:rsidRPr="00627E5F">
        <w:rPr>
          <w:rStyle w:val="StyleUnderline"/>
        </w:rPr>
        <w:t xml:space="preserve">using Magnitsky, then </w:t>
      </w:r>
      <w:r w:rsidRPr="006F08FA">
        <w:rPr>
          <w:rStyle w:val="StyleUnderline"/>
          <w:highlight w:val="cyan"/>
        </w:rPr>
        <w:t xml:space="preserve">the </w:t>
      </w:r>
      <w:r w:rsidRPr="006F08FA">
        <w:rPr>
          <w:rStyle w:val="Emphasis"/>
          <w:highlight w:val="cyan"/>
        </w:rPr>
        <w:t>threat</w:t>
      </w:r>
      <w:r w:rsidRPr="006F08FA">
        <w:rPr>
          <w:rStyle w:val="StyleUnderline"/>
          <w:highlight w:val="cyan"/>
        </w:rPr>
        <w:t xml:space="preserve"> of a bill</w:t>
      </w:r>
      <w:r w:rsidRPr="00627E5F">
        <w:rPr>
          <w:rStyle w:val="StyleUnderline"/>
        </w:rPr>
        <w:t xml:space="preserve"> moving forward </w:t>
      </w:r>
      <w:r w:rsidRPr="006F08FA">
        <w:rPr>
          <w:rStyle w:val="StyleUnderline"/>
          <w:highlight w:val="cyan"/>
        </w:rPr>
        <w:t>in</w:t>
      </w:r>
      <w:r w:rsidRPr="00627E5F">
        <w:rPr>
          <w:rStyle w:val="StyleUnderline"/>
        </w:rPr>
        <w:t xml:space="preserve"> the </w:t>
      </w:r>
      <w:r w:rsidRPr="006F08FA">
        <w:rPr>
          <w:rStyle w:val="StyleUnderline"/>
          <w:highlight w:val="cyan"/>
        </w:rPr>
        <w:t>Congress will</w:t>
      </w:r>
      <w:r w:rsidRPr="00627E5F">
        <w:rPr>
          <w:rStyle w:val="StyleUnderline"/>
        </w:rPr>
        <w:t xml:space="preserve"> likely </w:t>
      </w:r>
      <w:r w:rsidRPr="006F08FA">
        <w:rPr>
          <w:rStyle w:val="StyleUnderline"/>
          <w:highlight w:val="cyan"/>
        </w:rPr>
        <w:t>be</w:t>
      </w:r>
      <w:r w:rsidRPr="006F08FA">
        <w:rPr>
          <w:sz w:val="16"/>
          <w:highlight w:val="cyan"/>
        </w:rPr>
        <w:t xml:space="preserve"> </w:t>
      </w:r>
      <w:r w:rsidRPr="006F08FA">
        <w:rPr>
          <w:rStyle w:val="Emphasis"/>
          <w:highlight w:val="cyan"/>
        </w:rPr>
        <w:t>enough</w:t>
      </w:r>
      <w:r w:rsidRPr="006F08FA">
        <w:rPr>
          <w:sz w:val="16"/>
          <w:highlight w:val="cyan"/>
        </w:rPr>
        <w:t xml:space="preserve"> </w:t>
      </w:r>
      <w:r w:rsidRPr="006F08FA">
        <w:rPr>
          <w:rStyle w:val="StyleUnderline"/>
          <w:highlight w:val="cyan"/>
        </w:rPr>
        <w:t>to</w:t>
      </w:r>
      <w:r w:rsidRPr="006F08FA">
        <w:rPr>
          <w:sz w:val="16"/>
          <w:highlight w:val="cyan"/>
        </w:rPr>
        <w:t xml:space="preserve"> </w:t>
      </w:r>
      <w:r w:rsidRPr="006F08FA">
        <w:rPr>
          <w:rStyle w:val="Emphasis"/>
          <w:highlight w:val="cyan"/>
        </w:rPr>
        <w:t>get the Administration to change course and do something, to head off something</w:t>
      </w:r>
      <w:r w:rsidRPr="00627E5F">
        <w:rPr>
          <w:rStyle w:val="Emphasis"/>
        </w:rPr>
        <w:t xml:space="preserve"> more onerous and </w:t>
      </w:r>
      <w:r w:rsidRPr="006F08FA">
        <w:rPr>
          <w:rStyle w:val="Emphasis"/>
          <w:highlight w:val="cyan"/>
        </w:rPr>
        <w:t>less flexible</w:t>
      </w:r>
      <w:r w:rsidRPr="00627E5F">
        <w:rPr>
          <w:sz w:val="16"/>
        </w:rPr>
        <w:t>.” There are possible models for how major sanction legislation can be adopted. “Congressionally mandated Iran sanctions were the basis for extensive negotiation between the Obama administration and Congress over how exactly to apply pressure. A similar model of give and take may be the best way forward here,” a former senior official told me, but he added a caveat. “That said, I somewhat agree with Jarrett Blanc’s recent argument that sanctions are a lazy tool. His piece is worth a read.” Others I interviewed also referenced Blanc’s recent piece in Politico. Blanc argues, “Sanctions will not work,” and offers instead a checklist of “four things the U.S. should do instead,” in which he proceeds to describe a more fundamental reorientation of U.S. national security policies involving Riyadh. One question is how proposals such as Blanc’s can be translated into legislation and congressional oversight, in a sense managing to help steer U.S. policy in directions the current administration may not always want to go. In that respect, the legislative model may look more like congressional involvement in U.S. policy on Russia. Heather Hurlburt has written about the policy on Saudi Arabia, “If Washington wants to disentangle itself, there are steps it can take. The fact that those would be slow and led by Congress might actually, given the risk of instability and violence, be just right.”</w:t>
      </w:r>
    </w:p>
    <w:p w14:paraId="2FDDABBD" w14:textId="2AEE372E" w:rsidR="00637E18" w:rsidRPr="00627E5F" w:rsidRDefault="00637E18" w:rsidP="00637E18">
      <w:pPr>
        <w:pStyle w:val="Heading3"/>
      </w:pPr>
      <w:r w:rsidRPr="00627E5F">
        <w:t>Sanctions CP---Overview</w:t>
      </w:r>
    </w:p>
    <w:p w14:paraId="47023D0B" w14:textId="77777777" w:rsidR="00637E18" w:rsidRPr="00627E5F" w:rsidRDefault="00637E18" w:rsidP="00BA01CF">
      <w:pPr>
        <w:pStyle w:val="Heading4"/>
      </w:pPr>
      <w:r w:rsidRPr="00627E5F">
        <w:t>The CP solves the case---imposes economic costs on Saudi officials for continuing to engage in human rights violations---</w:t>
      </w:r>
      <w:r w:rsidRPr="00627E5F">
        <w:rPr>
          <w:u w:val="single"/>
        </w:rPr>
        <w:t>mirroring</w:t>
      </w:r>
      <w:r w:rsidRPr="00627E5F">
        <w:t xml:space="preserve"> the incentive structures created by the plan without disrupting arms sales---that’s Goodman. </w:t>
      </w:r>
    </w:p>
    <w:p w14:paraId="68C93B19" w14:textId="77777777" w:rsidR="00637E18" w:rsidRPr="00627E5F" w:rsidRDefault="00637E18" w:rsidP="00BA01CF">
      <w:pPr>
        <w:pStyle w:val="Heading4"/>
      </w:pPr>
      <w:r w:rsidRPr="00627E5F">
        <w:t xml:space="preserve">Framing issue---they might have evidence that arms sales are </w:t>
      </w:r>
      <w:r w:rsidRPr="00627E5F">
        <w:rPr>
          <w:u w:val="single"/>
        </w:rPr>
        <w:t>important</w:t>
      </w:r>
      <w:r w:rsidRPr="00627E5F">
        <w:t xml:space="preserve">, but </w:t>
      </w:r>
      <w:r w:rsidRPr="00627E5F">
        <w:rPr>
          <w:u w:val="single"/>
        </w:rPr>
        <w:t>zero card</w:t>
      </w:r>
      <w:r w:rsidRPr="00627E5F">
        <w:t xml:space="preserve"> says that there is </w:t>
      </w:r>
      <w:r w:rsidRPr="00627E5F">
        <w:rPr>
          <w:u w:val="single"/>
        </w:rPr>
        <w:t>literally no other way to affect Saudi behavior</w:t>
      </w:r>
      <w:r w:rsidRPr="00627E5F">
        <w:t xml:space="preserve">. Any reason the plan affects decisions is ultimately about affecting economic and political outcomes---the CP also addresses this. </w:t>
      </w:r>
    </w:p>
    <w:p w14:paraId="33CA5991" w14:textId="77777777" w:rsidR="00362E31" w:rsidRPr="00627E5F" w:rsidRDefault="00637E18" w:rsidP="00BA01CF">
      <w:pPr>
        <w:pStyle w:val="Heading4"/>
      </w:pPr>
      <w:r w:rsidRPr="00627E5F">
        <w:t>Sufficient vs necessary---even if</w:t>
      </w:r>
      <w:r w:rsidR="00362E31" w:rsidRPr="00627E5F">
        <w:t xml:space="preserve"> the CP is </w:t>
      </w:r>
      <w:r w:rsidR="00362E31" w:rsidRPr="00627E5F">
        <w:rPr>
          <w:u w:val="single"/>
        </w:rPr>
        <w:t>slightly worse</w:t>
      </w:r>
      <w:r w:rsidR="00362E31" w:rsidRPr="00627E5F">
        <w:t xml:space="preserve">, it’s </w:t>
      </w:r>
      <w:r w:rsidR="00362E31" w:rsidRPr="00627E5F">
        <w:rPr>
          <w:u w:val="single"/>
        </w:rPr>
        <w:t>worth the risk</w:t>
      </w:r>
      <w:r w:rsidR="00362E31" w:rsidRPr="00627E5F">
        <w:t xml:space="preserve"> to avoid a massive DA. </w:t>
      </w:r>
    </w:p>
    <w:p w14:paraId="7FB487ED" w14:textId="05966983" w:rsidR="00362E31" w:rsidRPr="00627E5F" w:rsidRDefault="00362E31" w:rsidP="00362E31">
      <w:pPr>
        <w:pStyle w:val="Heading3"/>
      </w:pPr>
      <w:r w:rsidRPr="00627E5F">
        <w:t>Sanctions CP---AT: Congress Key</w:t>
      </w:r>
    </w:p>
    <w:p w14:paraId="460F600E" w14:textId="533A62B1" w:rsidR="00362E31" w:rsidRPr="00627E5F" w:rsidRDefault="00362E31" w:rsidP="00BA01CF">
      <w:pPr>
        <w:pStyle w:val="Heading4"/>
      </w:pPr>
      <w:r w:rsidRPr="00627E5F">
        <w:t xml:space="preserve">Congress is worse---executive action preserves </w:t>
      </w:r>
      <w:r w:rsidRPr="00627E5F">
        <w:rPr>
          <w:u w:val="single"/>
        </w:rPr>
        <w:t>discretion</w:t>
      </w:r>
      <w:r w:rsidRPr="00627E5F">
        <w:t xml:space="preserve"> and </w:t>
      </w:r>
      <w:r w:rsidRPr="00627E5F">
        <w:rPr>
          <w:u w:val="single"/>
        </w:rPr>
        <w:t>flexibility</w:t>
      </w:r>
      <w:r w:rsidRPr="00627E5F">
        <w:t xml:space="preserve">, ensuring </w:t>
      </w:r>
      <w:r w:rsidRPr="00627E5F">
        <w:rPr>
          <w:u w:val="single"/>
        </w:rPr>
        <w:t>quick rewards</w:t>
      </w:r>
      <w:r w:rsidRPr="00627E5F">
        <w:t xml:space="preserve"> for Saudi compliance with US demands---that’s Goodman. </w:t>
      </w:r>
    </w:p>
    <w:p w14:paraId="01E9108C" w14:textId="5FDFA4CA" w:rsidR="00362E31" w:rsidRPr="00627E5F" w:rsidRDefault="00362E31" w:rsidP="00362E31">
      <w:r w:rsidRPr="00627E5F">
        <w:t>&lt;&lt;FOR REFERENCE&gt;&gt;</w:t>
      </w:r>
    </w:p>
    <w:p w14:paraId="21C1D145" w14:textId="489A4539" w:rsidR="00362E31" w:rsidRPr="00627E5F" w:rsidRDefault="00362E31" w:rsidP="00362E31">
      <w:r w:rsidRPr="00627E5F">
        <w:rPr>
          <w:rStyle w:val="StyleUnderline"/>
        </w:rPr>
        <w:t xml:space="preserve">If the Administration </w:t>
      </w:r>
      <w:r w:rsidRPr="00627E5F">
        <w:rPr>
          <w:rStyle w:val="Emphasis"/>
        </w:rPr>
        <w:t>resists</w:t>
      </w:r>
      <w:r w:rsidRPr="00627E5F">
        <w:rPr>
          <w:sz w:val="16"/>
        </w:rPr>
        <w:t xml:space="preserve"> </w:t>
      </w:r>
      <w:r w:rsidRPr="00627E5F">
        <w:rPr>
          <w:rStyle w:val="StyleUnderline"/>
        </w:rPr>
        <w:t xml:space="preserve">using Magnitsky, then </w:t>
      </w:r>
      <w:r w:rsidRPr="006F08FA">
        <w:rPr>
          <w:rStyle w:val="StyleUnderline"/>
          <w:highlight w:val="cyan"/>
        </w:rPr>
        <w:t xml:space="preserve">the </w:t>
      </w:r>
      <w:r w:rsidRPr="006F08FA">
        <w:rPr>
          <w:rStyle w:val="Emphasis"/>
          <w:highlight w:val="cyan"/>
        </w:rPr>
        <w:t>threat</w:t>
      </w:r>
      <w:r w:rsidRPr="006F08FA">
        <w:rPr>
          <w:rStyle w:val="StyleUnderline"/>
          <w:highlight w:val="cyan"/>
        </w:rPr>
        <w:t xml:space="preserve"> of a bill</w:t>
      </w:r>
      <w:r w:rsidRPr="00627E5F">
        <w:rPr>
          <w:rStyle w:val="StyleUnderline"/>
        </w:rPr>
        <w:t xml:space="preserve"> moving forward </w:t>
      </w:r>
      <w:r w:rsidRPr="006F08FA">
        <w:rPr>
          <w:rStyle w:val="StyleUnderline"/>
          <w:highlight w:val="cyan"/>
        </w:rPr>
        <w:t>in</w:t>
      </w:r>
      <w:r w:rsidRPr="00627E5F">
        <w:rPr>
          <w:rStyle w:val="StyleUnderline"/>
        </w:rPr>
        <w:t xml:space="preserve"> the </w:t>
      </w:r>
      <w:r w:rsidRPr="006F08FA">
        <w:rPr>
          <w:rStyle w:val="StyleUnderline"/>
          <w:highlight w:val="cyan"/>
        </w:rPr>
        <w:t>Congress will</w:t>
      </w:r>
      <w:r w:rsidRPr="00627E5F">
        <w:rPr>
          <w:rStyle w:val="StyleUnderline"/>
        </w:rPr>
        <w:t xml:space="preserve"> likely </w:t>
      </w:r>
      <w:r w:rsidRPr="006F08FA">
        <w:rPr>
          <w:rStyle w:val="StyleUnderline"/>
          <w:highlight w:val="cyan"/>
        </w:rPr>
        <w:t>be</w:t>
      </w:r>
      <w:r w:rsidRPr="006F08FA">
        <w:rPr>
          <w:sz w:val="16"/>
          <w:highlight w:val="cyan"/>
        </w:rPr>
        <w:t xml:space="preserve"> </w:t>
      </w:r>
      <w:r w:rsidRPr="006F08FA">
        <w:rPr>
          <w:rStyle w:val="Emphasis"/>
          <w:highlight w:val="cyan"/>
        </w:rPr>
        <w:t>enough</w:t>
      </w:r>
      <w:r w:rsidRPr="006F08FA">
        <w:rPr>
          <w:sz w:val="16"/>
          <w:highlight w:val="cyan"/>
        </w:rPr>
        <w:t xml:space="preserve"> </w:t>
      </w:r>
      <w:r w:rsidRPr="006F08FA">
        <w:rPr>
          <w:rStyle w:val="StyleUnderline"/>
          <w:highlight w:val="cyan"/>
        </w:rPr>
        <w:t>to</w:t>
      </w:r>
      <w:r w:rsidRPr="006F08FA">
        <w:rPr>
          <w:sz w:val="16"/>
          <w:highlight w:val="cyan"/>
        </w:rPr>
        <w:t xml:space="preserve"> </w:t>
      </w:r>
      <w:r w:rsidRPr="006F08FA">
        <w:rPr>
          <w:rStyle w:val="Emphasis"/>
          <w:highlight w:val="cyan"/>
        </w:rPr>
        <w:t>get the Administration to change course and do something, to head off something</w:t>
      </w:r>
      <w:r w:rsidRPr="00627E5F">
        <w:rPr>
          <w:rStyle w:val="Emphasis"/>
        </w:rPr>
        <w:t xml:space="preserve"> more onerous and </w:t>
      </w:r>
      <w:r w:rsidRPr="006F08FA">
        <w:rPr>
          <w:rStyle w:val="Emphasis"/>
          <w:highlight w:val="cyan"/>
        </w:rPr>
        <w:t>less flexible</w:t>
      </w:r>
      <w:r w:rsidRPr="00627E5F">
        <w:rPr>
          <w:sz w:val="16"/>
        </w:rPr>
        <w:t>.”</w:t>
      </w:r>
    </w:p>
    <w:p w14:paraId="690E37C8" w14:textId="77777777" w:rsidR="00362E31" w:rsidRPr="00627E5F" w:rsidRDefault="00362E31" w:rsidP="00362E31"/>
    <w:p w14:paraId="77873472" w14:textId="2523C569" w:rsidR="00362E31" w:rsidRPr="00627E5F" w:rsidRDefault="00362E31" w:rsidP="00BA01CF">
      <w:pPr>
        <w:pStyle w:val="Heading4"/>
      </w:pPr>
      <w:r w:rsidRPr="00627E5F">
        <w:t xml:space="preserve">More evidence---flexibility AND </w:t>
      </w:r>
      <w:r w:rsidRPr="00627E5F">
        <w:rPr>
          <w:u w:val="single"/>
        </w:rPr>
        <w:t>rapid removal</w:t>
      </w:r>
      <w:r w:rsidRPr="00627E5F">
        <w:t xml:space="preserve"> are key. </w:t>
      </w:r>
    </w:p>
    <w:p w14:paraId="06746216" w14:textId="1B91DE71" w:rsidR="00362E31" w:rsidRPr="00627E5F" w:rsidRDefault="00362E31" w:rsidP="00362E31">
      <w:r w:rsidRPr="00627E5F">
        <w:rPr>
          <w:rStyle w:val="Style13ptBold"/>
        </w:rPr>
        <w:t>Woods 14</w:t>
      </w:r>
      <w:r w:rsidRPr="00627E5F">
        <w:t xml:space="preserve"> (Bobby, “THE DANGERS OF LOST U.S. CREDIBILITY IN THE MIDDLE EAST”, The Diplomat, Boulevard </w:t>
      </w:r>
      <w:proofErr w:type="spellStart"/>
      <w:r w:rsidRPr="00627E5F">
        <w:t>Extérieur</w:t>
      </w:r>
      <w:proofErr w:type="spellEnd"/>
      <w:r w:rsidRPr="00627E5F">
        <w:t xml:space="preserve">, February 18 2014, </w:t>
      </w:r>
      <w:hyperlink r:id="rId74" w:history="1">
        <w:r w:rsidRPr="00627E5F">
          <w:rPr>
            <w:rStyle w:val="Hyperlink"/>
          </w:rPr>
          <w:t>https://www.boulevard-exterieur.com/The-Dangers-of-Lost-U-S-Credibility-in-the-Middle-East.html</w:t>
        </w:r>
      </w:hyperlink>
      <w:r w:rsidRPr="00627E5F">
        <w:t>, accessed 6/19/19, GDS – EW)</w:t>
      </w:r>
    </w:p>
    <w:p w14:paraId="39E39EB7" w14:textId="77777777" w:rsidR="00362E31" w:rsidRPr="00627E5F" w:rsidRDefault="00362E31" w:rsidP="00362E31">
      <w:pPr>
        <w:rPr>
          <w:sz w:val="16"/>
        </w:rPr>
      </w:pPr>
      <w:r w:rsidRPr="00627E5F">
        <w:rPr>
          <w:sz w:val="16"/>
        </w:rPr>
        <w:t xml:space="preserve">To prevent a further deterioration of American influence in the region, effectively deter a near-nuclear Iran, and assure </w:t>
      </w:r>
      <w:r w:rsidRPr="00627E5F">
        <w:rPr>
          <w:u w:val="single"/>
        </w:rPr>
        <w:t>Arab partners of American commitment, the United States should undertake six efforts. First, it is time to develop a more coherent, holistic and realistic strategy for the Middle East that ensures stability and enhances the balance of power between friendly Arab nations</w:t>
      </w:r>
      <w:r w:rsidRPr="00627E5F">
        <w:rPr>
          <w:sz w:val="16"/>
        </w:rPr>
        <w:t xml:space="preserve"> and a still unfriendly and aggressive Iran. </w:t>
      </w:r>
      <w:r w:rsidRPr="00627E5F">
        <w:rPr>
          <w:u w:val="single"/>
        </w:rPr>
        <w:t xml:space="preserve">Working collaboratively with Arab partners will help to improve American credibility. </w:t>
      </w:r>
      <w:r w:rsidRPr="00627E5F">
        <w:rPr>
          <w:sz w:val="16"/>
        </w:rPr>
        <w:t xml:space="preserve">Second, Congress and </w:t>
      </w:r>
      <w:r w:rsidRPr="00627E5F">
        <w:rPr>
          <w:u w:val="single"/>
        </w:rPr>
        <w:t>the president should maintain sanctions against Iran while also establishing clear milestones that must be met before sanctions are eased</w:t>
      </w:r>
      <w:r w:rsidRPr="00627E5F">
        <w:rPr>
          <w:sz w:val="16"/>
        </w:rPr>
        <w:t>. This would also require giving Arab partners’ concerns consideration regarding any potential removal or easing of international sanctions.</w:t>
      </w:r>
    </w:p>
    <w:p w14:paraId="765A6F7F" w14:textId="77777777" w:rsidR="00362E31" w:rsidRPr="00627E5F" w:rsidRDefault="00362E31" w:rsidP="00362E31"/>
    <w:p w14:paraId="0FC7AE3D" w14:textId="6F53DF90" w:rsidR="00637E18" w:rsidRPr="00627E5F" w:rsidRDefault="00362E31" w:rsidP="00362E31">
      <w:pPr>
        <w:pStyle w:val="Heading3"/>
      </w:pPr>
      <w:r w:rsidRPr="00627E5F">
        <w:t>Sanctions CP---AT: Links to Politics</w:t>
      </w:r>
    </w:p>
    <w:p w14:paraId="17E02C54" w14:textId="72984976" w:rsidR="00362E31" w:rsidRPr="00627E5F" w:rsidRDefault="00362E31" w:rsidP="00BA01CF">
      <w:pPr>
        <w:pStyle w:val="Heading4"/>
      </w:pPr>
      <w:r w:rsidRPr="00627E5F">
        <w:t xml:space="preserve">Doesn’t link to politics---the CP only requires executive action. No political capital needs to be spent. </w:t>
      </w:r>
    </w:p>
    <w:p w14:paraId="4B4272E3" w14:textId="4DBC14FC" w:rsidR="00362E31" w:rsidRPr="00627E5F" w:rsidRDefault="00362E31" w:rsidP="00362E31">
      <w:r w:rsidRPr="00627E5F">
        <w:rPr>
          <w:rStyle w:val="Style13ptBold"/>
        </w:rPr>
        <w:t>Woods 14</w:t>
      </w:r>
      <w:r w:rsidRPr="00627E5F">
        <w:t xml:space="preserve"> (Bobby, “THE DANGERS OF LOST U.S. CREDIBILITY IN THE MIDDLE EAST”, The Diplomat, Boulevard </w:t>
      </w:r>
      <w:proofErr w:type="spellStart"/>
      <w:r w:rsidRPr="00627E5F">
        <w:t>Extérieur</w:t>
      </w:r>
      <w:proofErr w:type="spellEnd"/>
      <w:r w:rsidRPr="00627E5F">
        <w:t xml:space="preserve">, February 18 2014, </w:t>
      </w:r>
      <w:hyperlink r:id="rId75" w:history="1">
        <w:r w:rsidRPr="00627E5F">
          <w:rPr>
            <w:rStyle w:val="Hyperlink"/>
          </w:rPr>
          <w:t>https://www.boulevard-exterieur.com/The-Dangers-of-Lost-U-S-Credibility-in-the-Middle-East.html</w:t>
        </w:r>
      </w:hyperlink>
      <w:r w:rsidRPr="00627E5F">
        <w:t>, accessed 6/19/19, GDS – EW)</w:t>
      </w:r>
    </w:p>
    <w:p w14:paraId="4E0ACF62" w14:textId="2925FE24" w:rsidR="00362E31" w:rsidRPr="00627E5F" w:rsidRDefault="00362E31" w:rsidP="00362E31">
      <w:pPr>
        <w:rPr>
          <w:sz w:val="16"/>
        </w:rPr>
      </w:pPr>
      <w:r w:rsidRPr="00627E5F">
        <w:rPr>
          <w:sz w:val="16"/>
        </w:rPr>
        <w:t xml:space="preserve">To prevent a further deterioration of American influence in the region, effectively deter a near-nuclear Iran, and assure </w:t>
      </w:r>
      <w:r w:rsidRPr="00627E5F">
        <w:rPr>
          <w:u w:val="single"/>
        </w:rPr>
        <w:t>Arab partners of American commitment, the United States should undertake six efforts. First, it is time to develop a more coherent, holistic and realistic strategy for the Middle East that ensures stability and enhances the balance of power between friendly Arab nations</w:t>
      </w:r>
      <w:r w:rsidRPr="00627E5F">
        <w:rPr>
          <w:sz w:val="16"/>
        </w:rPr>
        <w:t xml:space="preserve"> and a still unfriendly and aggressive Iran. </w:t>
      </w:r>
      <w:r w:rsidRPr="00627E5F">
        <w:rPr>
          <w:u w:val="single"/>
        </w:rPr>
        <w:t xml:space="preserve">Working collaboratively with Arab partners will help to improve American credibility. </w:t>
      </w:r>
      <w:r w:rsidRPr="00627E5F">
        <w:rPr>
          <w:sz w:val="16"/>
        </w:rPr>
        <w:t xml:space="preserve">Second, Congress and </w:t>
      </w:r>
      <w:r w:rsidRPr="00627E5F">
        <w:rPr>
          <w:u w:val="single"/>
        </w:rPr>
        <w:t>the president should maintain sanctions against Iran while also establishing clear milestones that must be met before sanctions are eased</w:t>
      </w:r>
      <w:r w:rsidRPr="00627E5F">
        <w:rPr>
          <w:sz w:val="16"/>
        </w:rPr>
        <w:t>. This would also require giving Arab partners’ concerns consideration regarding any potential removal or easing of international sanctions.</w:t>
      </w:r>
    </w:p>
    <w:p w14:paraId="483B2CFF" w14:textId="230F045E" w:rsidR="00362E31" w:rsidRDefault="00362E31" w:rsidP="00362E31"/>
    <w:p w14:paraId="1227433F" w14:textId="3B9CFED5" w:rsidR="007E17AA" w:rsidRPr="007E17AA" w:rsidRDefault="007E17AA" w:rsidP="007E17AA">
      <w:pPr>
        <w:pStyle w:val="Heading4"/>
      </w:pPr>
      <w:r>
        <w:t xml:space="preserve">Even if, sanctions are </w:t>
      </w:r>
      <w:r>
        <w:rPr>
          <w:u w:val="single"/>
        </w:rPr>
        <w:t>popular</w:t>
      </w:r>
      <w:r>
        <w:t xml:space="preserve">. </w:t>
      </w:r>
    </w:p>
    <w:p w14:paraId="1B51EEEF" w14:textId="77777777" w:rsidR="007E17AA" w:rsidRPr="001C5651" w:rsidRDefault="007E17AA" w:rsidP="007E17AA">
      <w:r>
        <w:t xml:space="preserve">William </w:t>
      </w:r>
      <w:r w:rsidRPr="001C5651">
        <w:rPr>
          <w:rStyle w:val="Style13ptBold"/>
        </w:rPr>
        <w:t>Roberts 6-20</w:t>
      </w:r>
      <w:r>
        <w:t xml:space="preserve">. </w:t>
      </w:r>
      <w:proofErr w:type="spellStart"/>
      <w:r>
        <w:t>C</w:t>
      </w:r>
      <w:r w:rsidRPr="001C5651">
        <w:t>ontributer</w:t>
      </w:r>
      <w:proofErr w:type="spellEnd"/>
      <w:r w:rsidRPr="001C5651">
        <w:t xml:space="preserve"> to Al Jazeera, an international news channel, “In another rebuke to Trump, Senate votes to block Saudi arms sale,” Al Jazeera, </w:t>
      </w:r>
      <w:hyperlink r:id="rId76" w:history="1">
        <w:r w:rsidRPr="001C5651">
          <w:rPr>
            <w:rStyle w:val="Hyperlink"/>
          </w:rPr>
          <w:t>https://www.aljazeera.com/news/2019/06/rebuke-trump-senate-votes-block-saudi-arms-sale-190620140805753.html</w:t>
        </w:r>
      </w:hyperlink>
      <w:r w:rsidRPr="001C5651">
        <w:t>, 6/20/19//</w:t>
      </w:r>
      <w:proofErr w:type="spellStart"/>
      <w:r w:rsidRPr="001C5651">
        <w:t>jld</w:t>
      </w:r>
      <w:proofErr w:type="spellEnd"/>
    </w:p>
    <w:p w14:paraId="31481713" w14:textId="77777777" w:rsidR="007E17AA" w:rsidRPr="007E17AA" w:rsidRDefault="007E17AA" w:rsidP="007E17AA">
      <w:pPr>
        <w:rPr>
          <w:sz w:val="16"/>
        </w:rPr>
      </w:pPr>
      <w:r w:rsidRPr="007E17AA">
        <w:rPr>
          <w:sz w:val="16"/>
        </w:rPr>
        <w:t xml:space="preserve">The US Senate on Thursday delivered another strong rebuke of President </w:t>
      </w:r>
      <w:hyperlink r:id="rId77" w:history="1">
        <w:r w:rsidRPr="007E17AA">
          <w:rPr>
            <w:rStyle w:val="Hyperlink"/>
            <w:sz w:val="16"/>
          </w:rPr>
          <w:t>Donald Trump</w:t>
        </w:r>
      </w:hyperlink>
      <w:r w:rsidRPr="007E17AA">
        <w:rPr>
          <w:sz w:val="16"/>
        </w:rPr>
        <w:t xml:space="preserve">'s handling of the US relationship with </w:t>
      </w:r>
      <w:hyperlink r:id="rId78" w:history="1">
        <w:r w:rsidRPr="007E17AA">
          <w:rPr>
            <w:rStyle w:val="Hyperlink"/>
            <w:sz w:val="16"/>
          </w:rPr>
          <w:t>Saudi Arabia</w:t>
        </w:r>
      </w:hyperlink>
      <w:r w:rsidRPr="007E17AA">
        <w:rPr>
          <w:sz w:val="16"/>
        </w:rPr>
        <w:t xml:space="preserve">, expressing disapproval the administration's move to bypass Congress to complete eight billion dollars in US weapons sales to the kingdom. The 53-45 vote rejects Trump's claim that "emergency" circumstances require the </w:t>
      </w:r>
      <w:hyperlink r:id="rId79" w:history="1">
        <w:r w:rsidRPr="007E17AA">
          <w:rPr>
            <w:rStyle w:val="Hyperlink"/>
            <w:sz w:val="16"/>
          </w:rPr>
          <w:t>United States</w:t>
        </w:r>
      </w:hyperlink>
      <w:r w:rsidRPr="007E17AA">
        <w:rPr>
          <w:sz w:val="16"/>
        </w:rPr>
        <w:t xml:space="preserve"> to provide Riyadh more precision-guided bombs because of "Iranian threats". Senator Bob Menendez, a top Democrat leader on foreign affairs, and Senator Lindsey Graham, a Republican and political ally of Trump, led the challenge to the Saudi arms sales. "These weapons won't counter Iranian threats. This is all about using them in Yemen," Menendez said in remarks to the Senate on Wednesday. Trump and his advisers used the emergency declaration to bypass a requirement in the Arms Export Control Act that Congress approve such arms sales amid growing opposition by politicians to providing US precision-guided weapons to Saudi Arabia. The planned sale also provides for co-production and manufacture of hi-tech bomb components in Saudi Arabia for the first time. </w:t>
      </w:r>
      <w:r w:rsidRPr="007E17AA">
        <w:rPr>
          <w:rStyle w:val="Emphasis"/>
        </w:rPr>
        <w:t>Outrage</w:t>
      </w:r>
      <w:r w:rsidRPr="007E17AA">
        <w:rPr>
          <w:sz w:val="16"/>
        </w:rPr>
        <w:t xml:space="preserve"> </w:t>
      </w:r>
      <w:r w:rsidRPr="007E17AA">
        <w:rPr>
          <w:rStyle w:val="StyleUnderline"/>
        </w:rPr>
        <w:t>over</w:t>
      </w:r>
      <w:r w:rsidRPr="007E17AA">
        <w:rPr>
          <w:sz w:val="16"/>
        </w:rPr>
        <w:t xml:space="preserve"> Yemen, </w:t>
      </w:r>
      <w:r w:rsidRPr="007E17AA">
        <w:rPr>
          <w:rStyle w:val="Emphasis"/>
        </w:rPr>
        <w:t>Khashoggi</w:t>
      </w:r>
      <w:r w:rsidRPr="007E17AA">
        <w:rPr>
          <w:sz w:val="16"/>
        </w:rPr>
        <w:t xml:space="preserve"> The vote </w:t>
      </w:r>
      <w:r w:rsidRPr="007E17AA">
        <w:rPr>
          <w:rStyle w:val="StyleUnderline"/>
        </w:rPr>
        <w:t>shows</w:t>
      </w:r>
      <w:r w:rsidRPr="007E17AA">
        <w:rPr>
          <w:sz w:val="16"/>
        </w:rPr>
        <w:t xml:space="preserve"> </w:t>
      </w:r>
      <w:r w:rsidRPr="007E17AA">
        <w:rPr>
          <w:rStyle w:val="Emphasis"/>
        </w:rPr>
        <w:t>continuing bipartisan political opposition within Congress to the White House's "business as usual</w:t>
      </w:r>
      <w:r w:rsidRPr="007E17AA">
        <w:rPr>
          <w:sz w:val="16"/>
        </w:rPr>
        <w:t xml:space="preserve"> with Saudi Arabia" </w:t>
      </w:r>
      <w:r w:rsidRPr="007E17AA">
        <w:rPr>
          <w:rStyle w:val="Emphasis"/>
        </w:rPr>
        <w:t>approach</w:t>
      </w:r>
      <w:r w:rsidRPr="007E17AA">
        <w:rPr>
          <w:sz w:val="16"/>
        </w:rPr>
        <w:t xml:space="preserve">. It is unclear if there would be enough votes to overcome a likely Trump veto of the measure should it make it to his desk. Senate </w:t>
      </w:r>
      <w:r w:rsidRPr="007E17AA">
        <w:rPr>
          <w:rStyle w:val="Emphasis"/>
        </w:rPr>
        <w:t>Republicans</w:t>
      </w:r>
      <w:r w:rsidRPr="007E17AA">
        <w:rPr>
          <w:sz w:val="16"/>
        </w:rPr>
        <w:t xml:space="preserve">, however, </w:t>
      </w:r>
      <w:r w:rsidRPr="007E17AA">
        <w:rPr>
          <w:rStyle w:val="StyleUnderline"/>
        </w:rPr>
        <w:t>are preparing legislation to impose new parameters on the US-Saudi strategic relationship</w:t>
      </w:r>
      <w:r w:rsidRPr="007E17AA">
        <w:rPr>
          <w:sz w:val="16"/>
        </w:rPr>
        <w:t xml:space="preserve">, </w:t>
      </w:r>
      <w:r w:rsidRPr="007E17AA">
        <w:rPr>
          <w:rStyle w:val="Emphasis"/>
        </w:rPr>
        <w:t xml:space="preserve">including potential financial sanctions on persons involved in the </w:t>
      </w:r>
      <w:hyperlink r:id="rId80" w:history="1">
        <w:r w:rsidRPr="007E17AA">
          <w:rPr>
            <w:rStyle w:val="Emphasis"/>
          </w:rPr>
          <w:t>killing of Saudi journalist</w:t>
        </w:r>
      </w:hyperlink>
      <w:r w:rsidRPr="007E17AA">
        <w:rPr>
          <w:sz w:val="16"/>
        </w:rPr>
        <w:t xml:space="preserve"> Jamal </w:t>
      </w:r>
      <w:r w:rsidRPr="007E17AA">
        <w:rPr>
          <w:rStyle w:val="Emphasis"/>
        </w:rPr>
        <w:t>Khashoggi</w:t>
      </w:r>
      <w:r w:rsidRPr="007E17AA">
        <w:rPr>
          <w:sz w:val="16"/>
        </w:rPr>
        <w:t xml:space="preserve">. </w:t>
      </w:r>
      <w:hyperlink r:id="rId81" w:history="1">
        <w:r w:rsidRPr="007E17AA">
          <w:rPr>
            <w:rStyle w:val="Hyperlink"/>
            <w:sz w:val="16"/>
          </w:rPr>
          <w:t>Saudi Arabia: The world's largest arms importer from 2014-2018</w:t>
        </w:r>
      </w:hyperlink>
      <w:r w:rsidRPr="007E17AA">
        <w:rPr>
          <w:sz w:val="16"/>
        </w:rPr>
        <w:t xml:space="preserve"> US legislators have grown increasingly uncomfortable with the Saudi-UAE aerial bombing campaign in </w:t>
      </w:r>
      <w:hyperlink r:id="rId82" w:history="1">
        <w:r w:rsidRPr="007E17AA">
          <w:rPr>
            <w:rStyle w:val="Hyperlink"/>
            <w:sz w:val="16"/>
          </w:rPr>
          <w:t>Yemen</w:t>
        </w:r>
      </w:hyperlink>
      <w:r w:rsidRPr="007E17AA">
        <w:rPr>
          <w:sz w:val="16"/>
        </w:rPr>
        <w:t xml:space="preserve"> that has caused thousands of deaths and a severe cholera outbreak. "What's happening in Yemen is a humanitarian disaster that has been exacerbated by the very weapons we have been giving the Saudis," Menendez said.</w:t>
      </w:r>
    </w:p>
    <w:p w14:paraId="7824154C" w14:textId="77777777" w:rsidR="007E17AA" w:rsidRPr="00627E5F" w:rsidRDefault="007E17AA" w:rsidP="00362E31"/>
    <w:p w14:paraId="49269CE3" w14:textId="646CE4C3" w:rsidR="00637E18" w:rsidRPr="00627E5F" w:rsidRDefault="00362E31" w:rsidP="00637E18">
      <w:pPr>
        <w:pStyle w:val="Heading2"/>
      </w:pPr>
      <w:r w:rsidRPr="00627E5F">
        <w:t>Supplement for Other File</w:t>
      </w:r>
    </w:p>
    <w:p w14:paraId="35DE7748" w14:textId="3292C55F" w:rsidR="00362E31" w:rsidRPr="00627E5F" w:rsidRDefault="00362E31" w:rsidP="00362E31"/>
    <w:p w14:paraId="43AA9A8A" w14:textId="20C73298" w:rsidR="00362E31" w:rsidRPr="00627E5F" w:rsidRDefault="00362E31" w:rsidP="00362E31">
      <w:pPr>
        <w:pStyle w:val="Heading3"/>
      </w:pPr>
      <w:r w:rsidRPr="00627E5F">
        <w:t>Supplier Shift---Yes Shift---AT: Slow</w:t>
      </w:r>
    </w:p>
    <w:p w14:paraId="66E6C413" w14:textId="64C1F367" w:rsidR="00362E31" w:rsidRPr="00627E5F" w:rsidRDefault="00362E31" w:rsidP="00BA01CF">
      <w:pPr>
        <w:pStyle w:val="Heading4"/>
      </w:pPr>
      <w:r w:rsidRPr="00627E5F">
        <w:t xml:space="preserve">Shift can be quick---Saudi Arabia is already hedging and developing multiple supplier options. </w:t>
      </w:r>
    </w:p>
    <w:p w14:paraId="3DFD0B15" w14:textId="77777777" w:rsidR="00362E31" w:rsidRPr="00627E5F" w:rsidRDefault="00362E31" w:rsidP="00362E31">
      <w:r w:rsidRPr="00627E5F">
        <w:t>Pieter D.</w:t>
      </w:r>
      <w:r w:rsidRPr="00627E5F">
        <w:rPr>
          <w:sz w:val="16"/>
        </w:rPr>
        <w:t xml:space="preserve"> </w:t>
      </w:r>
      <w:proofErr w:type="spellStart"/>
      <w:r w:rsidRPr="00627E5F">
        <w:rPr>
          <w:rStyle w:val="Style13ptBold"/>
        </w:rPr>
        <w:t>Wezeman</w:t>
      </w:r>
      <w:proofErr w:type="spellEnd"/>
      <w:r w:rsidRPr="00627E5F">
        <w:rPr>
          <w:rStyle w:val="Style13ptBold"/>
        </w:rPr>
        <w:t xml:space="preserve"> 18 </w:t>
      </w:r>
      <w:r w:rsidRPr="00627E5F">
        <w:t xml:space="preserve">[Pieter D. </w:t>
      </w:r>
      <w:proofErr w:type="spellStart"/>
      <w:r w:rsidRPr="00627E5F">
        <w:t>Wezeman</w:t>
      </w:r>
      <w:proofErr w:type="spellEnd"/>
      <w:r w:rsidRPr="00627E5F">
        <w:t xml:space="preserve"> is a Senior Researcher with the SIPRI Arms Transfers and Military Expenditure </w:t>
      </w:r>
      <w:proofErr w:type="spellStart"/>
      <w:r w:rsidRPr="00627E5F">
        <w:t>Programme</w:t>
      </w:r>
      <w:proofErr w:type="spellEnd"/>
      <w:r w:rsidRPr="00627E5F">
        <w:t xml:space="preserve">], 12-14-2018, "Saudi Arabia, armaments and conflict in the Middle East," No Publication, </w:t>
      </w:r>
      <w:hyperlink r:id="rId83" w:history="1">
        <w:r w:rsidRPr="00627E5F">
          <w:rPr>
            <w:rStyle w:val="Hyperlink"/>
          </w:rPr>
          <w:t>https://sipri.org/commentary/topical-backgrounder/2018/saudi-arabia-armaments-and-conflict-middle-east</w:t>
        </w:r>
      </w:hyperlink>
      <w:r w:rsidRPr="00627E5F">
        <w:t xml:space="preserve"> {OS}</w:t>
      </w:r>
    </w:p>
    <w:p w14:paraId="00E89B08" w14:textId="45431336" w:rsidR="00362E31" w:rsidRPr="00627E5F" w:rsidRDefault="00362E31" w:rsidP="00362E31">
      <w:pPr>
        <w:rPr>
          <w:sz w:val="16"/>
        </w:rPr>
      </w:pPr>
      <w:r w:rsidRPr="00627E5F">
        <w:rPr>
          <w:rStyle w:val="StyleUnderline"/>
        </w:rPr>
        <w:t xml:space="preserve">Efforts by </w:t>
      </w:r>
      <w:r w:rsidRPr="00627E5F">
        <w:rPr>
          <w:rStyle w:val="Emphasis"/>
        </w:rPr>
        <w:t>China and Russia</w:t>
      </w:r>
      <w:r w:rsidRPr="00627E5F">
        <w:rPr>
          <w:sz w:val="16"/>
        </w:rPr>
        <w:t xml:space="preserve"> </w:t>
      </w:r>
      <w:r w:rsidRPr="00627E5F">
        <w:rPr>
          <w:rStyle w:val="StyleUnderline"/>
        </w:rPr>
        <w:t>to sell weapons to Saudi</w:t>
      </w:r>
      <w:r w:rsidRPr="00627E5F">
        <w:rPr>
          <w:sz w:val="16"/>
        </w:rPr>
        <w:t xml:space="preserve"> Arabia </w:t>
      </w:r>
      <w:r w:rsidRPr="00627E5F">
        <w:rPr>
          <w:rStyle w:val="StyleUnderline"/>
        </w:rPr>
        <w:t>have had</w:t>
      </w:r>
      <w:r w:rsidRPr="00627E5F">
        <w:rPr>
          <w:sz w:val="16"/>
        </w:rPr>
        <w:t xml:space="preserve"> </w:t>
      </w:r>
      <w:r w:rsidRPr="00627E5F">
        <w:rPr>
          <w:rStyle w:val="Emphasis"/>
        </w:rPr>
        <w:t>limited success</w:t>
      </w:r>
      <w:r w:rsidRPr="00627E5F">
        <w:rPr>
          <w:rStyle w:val="StyleUnderline"/>
        </w:rPr>
        <w:t xml:space="preserve">. </w:t>
      </w:r>
      <w:r w:rsidRPr="00627E5F">
        <w:rPr>
          <w:rStyle w:val="Emphasis"/>
        </w:rPr>
        <w:t>However</w:t>
      </w:r>
      <w:r w:rsidRPr="00627E5F">
        <w:rPr>
          <w:sz w:val="16"/>
        </w:rPr>
        <w:t xml:space="preserve">, the </w:t>
      </w:r>
      <w:r w:rsidRPr="00627E5F">
        <w:rPr>
          <w:rStyle w:val="Emphasis"/>
        </w:rPr>
        <w:t>deliveries</w:t>
      </w:r>
      <w:r w:rsidRPr="00627E5F">
        <w:rPr>
          <w:sz w:val="16"/>
        </w:rPr>
        <w:t xml:space="preserve"> of unmanned aerial vehicles (UAVs, or drones) </w:t>
      </w:r>
      <w:r w:rsidRPr="00627E5F">
        <w:rPr>
          <w:rStyle w:val="Emphasis"/>
        </w:rPr>
        <w:t>from China since 2014</w:t>
      </w:r>
      <w:r w:rsidRPr="00627E5F">
        <w:rPr>
          <w:rStyle w:val="StyleUnderline"/>
        </w:rPr>
        <w:t xml:space="preserve">—while few in </w:t>
      </w:r>
      <w:r w:rsidRPr="00627E5F">
        <w:rPr>
          <w:rStyle w:val="Emphasis"/>
        </w:rPr>
        <w:t>number</w:t>
      </w:r>
      <w:r w:rsidRPr="00627E5F">
        <w:rPr>
          <w:sz w:val="16"/>
        </w:rPr>
        <w:t xml:space="preserve"> </w:t>
      </w:r>
      <w:r w:rsidRPr="00627E5F">
        <w:rPr>
          <w:rStyle w:val="StyleUnderline"/>
        </w:rPr>
        <w:t>and</w:t>
      </w:r>
      <w:r w:rsidRPr="00627E5F">
        <w:rPr>
          <w:sz w:val="16"/>
        </w:rPr>
        <w:t xml:space="preserve"> lower in </w:t>
      </w:r>
      <w:r w:rsidRPr="00627E5F">
        <w:rPr>
          <w:rStyle w:val="Emphasis"/>
        </w:rPr>
        <w:t>capability</w:t>
      </w:r>
      <w:r w:rsidRPr="00627E5F">
        <w:rPr>
          <w:sz w:val="16"/>
        </w:rPr>
        <w:t xml:space="preserve"> </w:t>
      </w:r>
      <w:r w:rsidRPr="00627E5F">
        <w:rPr>
          <w:rStyle w:val="StyleUnderline"/>
        </w:rPr>
        <w:t>compared to</w:t>
      </w:r>
      <w:r w:rsidRPr="00627E5F">
        <w:rPr>
          <w:sz w:val="16"/>
        </w:rPr>
        <w:t xml:space="preserve"> the weapons delivered by </w:t>
      </w:r>
      <w:r w:rsidRPr="00627E5F">
        <w:rPr>
          <w:rStyle w:val="StyleUnderline"/>
        </w:rPr>
        <w:t>the USA and the UK—are</w:t>
      </w:r>
      <w:r w:rsidRPr="00627E5F">
        <w:rPr>
          <w:sz w:val="16"/>
        </w:rPr>
        <w:t xml:space="preserve"> </w:t>
      </w:r>
      <w:r w:rsidRPr="00627E5F">
        <w:rPr>
          <w:rStyle w:val="Emphasis"/>
        </w:rPr>
        <w:t>still significant</w:t>
      </w:r>
      <w:r w:rsidRPr="00627E5F">
        <w:rPr>
          <w:sz w:val="16"/>
        </w:rPr>
        <w:t xml:space="preserve"> </w:t>
      </w:r>
      <w:r w:rsidRPr="00627E5F">
        <w:rPr>
          <w:rStyle w:val="StyleUnderline"/>
        </w:rPr>
        <w:t>as they</w:t>
      </w:r>
      <w:r w:rsidRPr="00627E5F">
        <w:rPr>
          <w:sz w:val="16"/>
        </w:rPr>
        <w:t xml:space="preserve"> could </w:t>
      </w:r>
      <w:r w:rsidRPr="00627E5F">
        <w:rPr>
          <w:rStyle w:val="StyleUnderline"/>
        </w:rPr>
        <w:t>mark the</w:t>
      </w:r>
      <w:r w:rsidRPr="00627E5F">
        <w:rPr>
          <w:sz w:val="16"/>
        </w:rPr>
        <w:t xml:space="preserve"> </w:t>
      </w:r>
      <w:r w:rsidRPr="00627E5F">
        <w:rPr>
          <w:rStyle w:val="Emphasis"/>
        </w:rPr>
        <w:t>beginning of Saudi Arabia’s efforts to diversify</w:t>
      </w:r>
      <w:r w:rsidRPr="00627E5F">
        <w:rPr>
          <w:sz w:val="16"/>
        </w:rPr>
        <w:t xml:space="preserve"> the </w:t>
      </w:r>
      <w:r w:rsidRPr="00627E5F">
        <w:rPr>
          <w:rStyle w:val="Emphasis"/>
        </w:rPr>
        <w:t>sourcing</w:t>
      </w:r>
      <w:r w:rsidRPr="00627E5F">
        <w:rPr>
          <w:sz w:val="16"/>
        </w:rPr>
        <w:t xml:space="preserve"> of </w:t>
      </w:r>
      <w:r w:rsidRPr="00627E5F">
        <w:rPr>
          <w:rStyle w:val="Emphasis"/>
        </w:rPr>
        <w:t>its weapons</w:t>
      </w:r>
      <w:r w:rsidRPr="00627E5F">
        <w:rPr>
          <w:sz w:val="16"/>
        </w:rPr>
        <w:t xml:space="preserve"> beyond Western countries. </w:t>
      </w:r>
      <w:r w:rsidRPr="00627E5F">
        <w:rPr>
          <w:rStyle w:val="StyleUnderline"/>
        </w:rPr>
        <w:t>This</w:t>
      </w:r>
      <w:r w:rsidRPr="00627E5F">
        <w:rPr>
          <w:sz w:val="16"/>
        </w:rPr>
        <w:t xml:space="preserve"> diversification </w:t>
      </w:r>
      <w:r w:rsidRPr="00627E5F">
        <w:rPr>
          <w:rStyle w:val="StyleUnderline"/>
        </w:rPr>
        <w:t>is likely to</w:t>
      </w:r>
      <w:r w:rsidRPr="00627E5F">
        <w:rPr>
          <w:sz w:val="16"/>
        </w:rPr>
        <w:t xml:space="preserve"> be driven by efforts to </w:t>
      </w:r>
      <w:r w:rsidRPr="00627E5F">
        <w:rPr>
          <w:rStyle w:val="Emphasis"/>
        </w:rPr>
        <w:t>improve its bargaining position on the arms market</w:t>
      </w:r>
      <w:r w:rsidRPr="00627E5F">
        <w:rPr>
          <w:sz w:val="16"/>
        </w:rPr>
        <w:t xml:space="preserve">, to </w:t>
      </w:r>
      <w:r w:rsidRPr="00627E5F">
        <w:rPr>
          <w:rStyle w:val="Emphasis"/>
        </w:rPr>
        <w:t>widen and deepen</w:t>
      </w:r>
      <w:r w:rsidRPr="00627E5F">
        <w:rPr>
          <w:sz w:val="16"/>
        </w:rPr>
        <w:t xml:space="preserve"> </w:t>
      </w:r>
      <w:r w:rsidRPr="00627E5F">
        <w:rPr>
          <w:rStyle w:val="StyleUnderline"/>
        </w:rPr>
        <w:t xml:space="preserve">its international political network and in order to </w:t>
      </w:r>
      <w:r w:rsidRPr="00627E5F">
        <w:rPr>
          <w:rStyle w:val="Emphasis"/>
        </w:rPr>
        <w:t>minimize the effects of the restrictive arms export policies of current supplier states</w:t>
      </w:r>
      <w:r w:rsidRPr="00627E5F">
        <w:rPr>
          <w:sz w:val="16"/>
        </w:rPr>
        <w:t xml:space="preserve"> </w:t>
      </w:r>
      <w:r w:rsidRPr="00627E5F">
        <w:rPr>
          <w:rStyle w:val="StyleUnderline"/>
        </w:rPr>
        <w:t>on Saudi Arabian arms procurement.</w:t>
      </w:r>
      <w:r w:rsidRPr="00627E5F">
        <w:rPr>
          <w:sz w:val="16"/>
        </w:rPr>
        <w:t xml:space="preserve"> The latter has been of increased relevance as a number of European states critical of Saudi Arabia’s use of military force in Yemen successively announced severe restrictions on arms exports to the Kingdom. The Netherlands led the way in early 2016 and by late 2018 Germany, Finland and Denmark had followed. However, the main European arms exporters to Saudi Arabia —such as the UK, France, Spain and Italy—have discussed such restrictions but not implemented them.</w:t>
      </w:r>
    </w:p>
    <w:p w14:paraId="20D001EE" w14:textId="77777777" w:rsidR="00362E31" w:rsidRPr="00627E5F" w:rsidRDefault="00362E31" w:rsidP="00362E31"/>
    <w:p w14:paraId="658C1327" w14:textId="26C94E09" w:rsidR="00362E31" w:rsidRPr="00627E5F" w:rsidRDefault="00362E31" w:rsidP="00637E18">
      <w:pPr>
        <w:pStyle w:val="Heading3"/>
      </w:pPr>
      <w:r w:rsidRPr="00627E5F">
        <w:t>Supplier Shift---Turns HR / Cred</w:t>
      </w:r>
    </w:p>
    <w:p w14:paraId="49F22815" w14:textId="6DB5DE04" w:rsidR="00362E31" w:rsidRPr="00627E5F" w:rsidRDefault="00362E31" w:rsidP="00BA01CF">
      <w:pPr>
        <w:pStyle w:val="Heading4"/>
      </w:pPr>
      <w:r w:rsidRPr="00627E5F">
        <w:t xml:space="preserve">Fill-in turns human rights---the US is using leverage to limit damage now, but the plan forfeits that by forcing Saudi to diversify suppliers to authoritarians. </w:t>
      </w:r>
    </w:p>
    <w:p w14:paraId="69F89B52" w14:textId="77777777" w:rsidR="00362E31" w:rsidRPr="00627E5F" w:rsidRDefault="00362E31" w:rsidP="00362E31">
      <w:pPr>
        <w:rPr>
          <w:rStyle w:val="Hyperlink"/>
        </w:rPr>
      </w:pPr>
      <w:r w:rsidRPr="00627E5F">
        <w:rPr>
          <w:rStyle w:val="Style13ptBold"/>
        </w:rPr>
        <w:t>The Economist, 18</w:t>
      </w:r>
      <w:r w:rsidRPr="00627E5F">
        <w:t xml:space="preserve"> (8/18/2018, “The global arms trade is booming. Buyers are spoiled for choice; Increased competition between suppliers means buyers have the upper hand,” </w:t>
      </w:r>
      <w:hyperlink r:id="rId84" w:history="1">
        <w:r w:rsidRPr="00627E5F">
          <w:rPr>
            <w:rStyle w:val="Hyperlink"/>
          </w:rPr>
          <w:t>https://www.economist.com/international/2018/08/18/the-global-arms-trade-is-booming-buyers-are-spoiled-for-choice</w:t>
        </w:r>
      </w:hyperlink>
      <w:r w:rsidRPr="00627E5F">
        <w:rPr>
          <w:rStyle w:val="Hyperlink"/>
        </w:rPr>
        <w:t>, accessed on 6/4/19, JMP)</w:t>
      </w:r>
    </w:p>
    <w:p w14:paraId="016B9600" w14:textId="77777777" w:rsidR="00362E31" w:rsidRPr="00627E5F" w:rsidRDefault="00362E31" w:rsidP="00362E31">
      <w:r w:rsidRPr="00627E5F">
        <w:t xml:space="preserve">ONLY a few months ago, Canadians were earnestly debating whether or not the country’s Liberal administration was right to go ahead with executing a $12bn contract to deliver </w:t>
      </w:r>
      <w:proofErr w:type="spellStart"/>
      <w:r w:rsidRPr="00627E5F">
        <w:t>armoured</w:t>
      </w:r>
      <w:proofErr w:type="spellEnd"/>
      <w:r w:rsidRPr="00627E5F">
        <w:t xml:space="preserve"> vehicles to Saudi Arabia. The government said it would, but acknowledged its critics’ concerns by agreeing to adopt a version of an international treaty that limits arms sales to rogues (see article).</w:t>
      </w:r>
    </w:p>
    <w:p w14:paraId="17661F1F" w14:textId="77777777" w:rsidR="00362E31" w:rsidRPr="00627E5F" w:rsidRDefault="00362E31" w:rsidP="00362E31">
      <w:r w:rsidRPr="00627E5F">
        <w:t xml:space="preserve">However, things took a different turn. It was the Saudis who plunged the deal into uncertainty. </w:t>
      </w:r>
      <w:r w:rsidRPr="00627E5F">
        <w:rPr>
          <w:rStyle w:val="StyleUnderline"/>
        </w:rPr>
        <w:t>After Canada’s foreign minister urged the release of some political prisoners</w:t>
      </w:r>
      <w:r w:rsidRPr="00627E5F">
        <w:t xml:space="preserve"> on Twitter, </w:t>
      </w:r>
      <w:r w:rsidRPr="00627E5F">
        <w:rPr>
          <w:rStyle w:val="StyleUnderline"/>
        </w:rPr>
        <w:t>the Saudi government declared that all new business with Canada was suspended</w:t>
      </w:r>
      <w:r w:rsidRPr="00627E5F">
        <w:t xml:space="preserve">. This left Canadians unsure if the kingdom still wants the arms deal. And </w:t>
      </w:r>
      <w:r w:rsidRPr="00627E5F">
        <w:rPr>
          <w:rStyle w:val="StyleUnderline"/>
        </w:rPr>
        <w:t xml:space="preserve">if the Saudis do walk away, plenty of other countries will be happy to supply </w:t>
      </w:r>
      <w:proofErr w:type="spellStart"/>
      <w:r w:rsidRPr="00627E5F">
        <w:rPr>
          <w:rStyle w:val="StyleUnderline"/>
        </w:rPr>
        <w:t>armoured</w:t>
      </w:r>
      <w:proofErr w:type="spellEnd"/>
      <w:r w:rsidRPr="00627E5F">
        <w:rPr>
          <w:rStyle w:val="StyleUnderline"/>
        </w:rPr>
        <w:t xml:space="preserve"> cars</w:t>
      </w:r>
      <w:r w:rsidRPr="00627E5F">
        <w:t xml:space="preserve">. “They could get their combat vehicles from Turkey, South Korea or Brazil,” says Pieter </w:t>
      </w:r>
      <w:proofErr w:type="spellStart"/>
      <w:r w:rsidRPr="00627E5F">
        <w:t>Wezeman</w:t>
      </w:r>
      <w:proofErr w:type="spellEnd"/>
      <w:r w:rsidRPr="00627E5F">
        <w:t>, a researcher at SIPRI, a Stockholm-based think-tank.</w:t>
      </w:r>
    </w:p>
    <w:p w14:paraId="43C4A6AE" w14:textId="77777777" w:rsidR="00362E31" w:rsidRPr="00627E5F" w:rsidRDefault="00362E31" w:rsidP="00362E31">
      <w:r w:rsidRPr="00627E5F">
        <w:rPr>
          <w:rStyle w:val="StyleUnderline"/>
        </w:rPr>
        <w:t>In the</w:t>
      </w:r>
      <w:r w:rsidRPr="00627E5F">
        <w:t xml:space="preserve"> </w:t>
      </w:r>
      <w:r w:rsidRPr="00627E5F">
        <w:rPr>
          <w:rStyle w:val="Emphasis"/>
        </w:rPr>
        <w:t>U</w:t>
      </w:r>
      <w:r w:rsidRPr="00627E5F">
        <w:t xml:space="preserve">nited </w:t>
      </w:r>
      <w:r w:rsidRPr="00627E5F">
        <w:rPr>
          <w:rStyle w:val="Emphasis"/>
        </w:rPr>
        <w:t>S</w:t>
      </w:r>
      <w:r w:rsidRPr="00627E5F">
        <w:t xml:space="preserve">tates, meanwhile, </w:t>
      </w:r>
      <w:r w:rsidRPr="00627E5F">
        <w:rPr>
          <w:rStyle w:val="StyleUnderline"/>
        </w:rPr>
        <w:t xml:space="preserve">Congress has been pressing the administration to implement the letter of a law that would force countries to make a hard, instant choice between buying American or Russian weapons. But the Pentagon is hinting that </w:t>
      </w:r>
      <w:r w:rsidRPr="00627E5F">
        <w:rPr>
          <w:rStyle w:val="Emphasis"/>
        </w:rPr>
        <w:t>America’s huge diplomatic power does not quite stretch that far</w:t>
      </w:r>
      <w:r w:rsidRPr="00627E5F">
        <w:t xml:space="preserve">. </w:t>
      </w:r>
      <w:proofErr w:type="spellStart"/>
      <w:r w:rsidRPr="00627E5F">
        <w:t>Defence</w:t>
      </w:r>
      <w:proofErr w:type="spellEnd"/>
      <w:r w:rsidRPr="00627E5F">
        <w:t xml:space="preserve"> officials argue it would be better to accept that some countries will go on buying Russian weapons for a while, in the hope they will gradually kick the habit.</w:t>
      </w:r>
    </w:p>
    <w:p w14:paraId="6A3B2BF3" w14:textId="77777777" w:rsidR="00362E31" w:rsidRPr="00627E5F" w:rsidRDefault="00362E31" w:rsidP="00362E31">
      <w:r w:rsidRPr="00627E5F">
        <w:t xml:space="preserve">Both </w:t>
      </w:r>
      <w:r w:rsidRPr="00627E5F">
        <w:rPr>
          <w:rStyle w:val="StyleUnderline"/>
        </w:rPr>
        <w:t>these developments reflect the volatile</w:t>
      </w:r>
      <w:r w:rsidRPr="00627E5F">
        <w:t xml:space="preserve"> (and from a Western viewpoint, barely controllable) </w:t>
      </w:r>
      <w:r w:rsidRPr="00627E5F">
        <w:rPr>
          <w:rStyle w:val="StyleUnderline"/>
        </w:rPr>
        <w:t xml:space="preserve">state of the global arms market. Total demand is growing, the number of sellers is rising and </w:t>
      </w:r>
      <w:r w:rsidRPr="00627E5F">
        <w:rPr>
          <w:rStyle w:val="Emphasis"/>
        </w:rPr>
        <w:t>the Western countries that have dominated the business are less confident of shaping the playing field</w:t>
      </w:r>
      <w:r w:rsidRPr="00627E5F">
        <w:t xml:space="preserve">. Above all, </w:t>
      </w:r>
      <w:r w:rsidRPr="00627E5F">
        <w:rPr>
          <w:rStyle w:val="Emphasis"/>
        </w:rPr>
        <w:t>buyers are becoming more insistent on their right to shop around</w:t>
      </w:r>
      <w:r w:rsidRPr="00627E5F">
        <w:t xml:space="preserve">. </w:t>
      </w:r>
      <w:r w:rsidRPr="00627E5F">
        <w:rPr>
          <w:rStyle w:val="StyleUnderline"/>
        </w:rPr>
        <w:t>For the likes of India, Saudi Arabia, Egypt and the United Arab Emirates, “this is a buyer’s market,” says</w:t>
      </w:r>
      <w:r w:rsidRPr="00627E5F">
        <w:t xml:space="preserve"> Lucie </w:t>
      </w:r>
      <w:proofErr w:type="spellStart"/>
      <w:r w:rsidRPr="00627E5F">
        <w:rPr>
          <w:rStyle w:val="StyleUnderline"/>
        </w:rPr>
        <w:t>Béraud-Sudreau</w:t>
      </w:r>
      <w:proofErr w:type="spellEnd"/>
      <w:r w:rsidRPr="00627E5F">
        <w:rPr>
          <w:rStyle w:val="StyleUnderline"/>
        </w:rPr>
        <w:t xml:space="preserve"> of the International Institute for Strategic Studies</w:t>
      </w:r>
      <w:r w:rsidRPr="00627E5F">
        <w:t>, a London-based think-tank.</w:t>
      </w:r>
    </w:p>
    <w:p w14:paraId="7B11FD6A" w14:textId="77777777" w:rsidR="00362E31" w:rsidRPr="00627E5F" w:rsidRDefault="00362E31" w:rsidP="00362E31">
      <w:r w:rsidRPr="00627E5F">
        <w:t>Speak softly and sell a big stick</w:t>
      </w:r>
    </w:p>
    <w:p w14:paraId="7C33BA2C" w14:textId="77777777" w:rsidR="00362E31" w:rsidRPr="00627E5F" w:rsidRDefault="00362E31" w:rsidP="00362E31">
      <w:r w:rsidRPr="00627E5F">
        <w:t xml:space="preserve">The numbers show that </w:t>
      </w:r>
      <w:r w:rsidRPr="00627E5F">
        <w:rPr>
          <w:rStyle w:val="StyleUnderline"/>
        </w:rPr>
        <w:t>the global commerce in conventional weapons is still dominated by the</w:t>
      </w:r>
      <w:r w:rsidRPr="00627E5F">
        <w:t xml:space="preserve"> </w:t>
      </w:r>
      <w:r w:rsidRPr="00627E5F">
        <w:rPr>
          <w:rStyle w:val="Emphasis"/>
        </w:rPr>
        <w:t>U</w:t>
      </w:r>
      <w:r w:rsidRPr="00627E5F">
        <w:t xml:space="preserve">nited </w:t>
      </w:r>
      <w:r w:rsidRPr="00627E5F">
        <w:rPr>
          <w:rStyle w:val="Emphasis"/>
        </w:rPr>
        <w:t>S</w:t>
      </w:r>
      <w:r w:rsidRPr="00627E5F">
        <w:t xml:space="preserve">tates. </w:t>
      </w:r>
      <w:r w:rsidRPr="00627E5F">
        <w:rPr>
          <w:rStyle w:val="StyleUnderline"/>
        </w:rPr>
        <w:t>But America feels strangely nervous about maintaining that role, and this year it has adopted a more aggressive sales posture</w:t>
      </w:r>
      <w:r w:rsidRPr="00627E5F">
        <w:t>. Under a policy proclaimed in April and mapped out in more detail last month, American diplomats have been told to promote weapons sales more actively and speed up procedures for approving them.</w:t>
      </w:r>
    </w:p>
    <w:p w14:paraId="677A3520" w14:textId="77777777" w:rsidR="00362E31" w:rsidRPr="00627E5F" w:rsidRDefault="00362E31" w:rsidP="00362E31">
      <w:r w:rsidRPr="00627E5F">
        <w:t>At first sight, American apprehensions seem puzzling. There are several ways to measure the arms market, but America comes out on top of all of them. SIPRI has studied the volume of cross-border weapon transfers over the five years to December and compared them with the previous five years (see chart).</w:t>
      </w:r>
    </w:p>
    <w:p w14:paraId="5654F24D" w14:textId="77777777" w:rsidR="00362E31" w:rsidRPr="00627E5F" w:rsidRDefault="00362E31" w:rsidP="00362E31">
      <w:r w:rsidRPr="00627E5F">
        <w:t>The size of the world market rose by 10% between the two periods. In the more recent one, America’s slice of this expanding pie was 34%, up from 30% in the previous five years. America and its five nearest rivals (in descending order Russia, France, Germany, China and Britain), account for nearly 80% of total transfers.</w:t>
      </w:r>
    </w:p>
    <w:p w14:paraId="13E06079" w14:textId="77777777" w:rsidR="00362E31" w:rsidRPr="00627E5F" w:rsidRDefault="00362E31" w:rsidP="00362E31">
      <w:r w:rsidRPr="00627E5F">
        <w:t xml:space="preserve">Britain, meanwhile, claims that last year it jumped to third place among global arms exporters, as measured by the value of their sales. According to the </w:t>
      </w:r>
      <w:proofErr w:type="spellStart"/>
      <w:r w:rsidRPr="00627E5F">
        <w:t>Defence</w:t>
      </w:r>
      <w:proofErr w:type="spellEnd"/>
      <w:r w:rsidRPr="00627E5F">
        <w:t xml:space="preserve"> and Security </w:t>
      </w:r>
      <w:proofErr w:type="spellStart"/>
      <w:r w:rsidRPr="00627E5F">
        <w:t>Organisation</w:t>
      </w:r>
      <w:proofErr w:type="spellEnd"/>
      <w:r w:rsidRPr="00627E5F">
        <w:t>, a government body, America bagged 53% of the global business, its “highest-ever market share”. This left 16% for Russia and 12% for Britain, double the share taken by France.</w:t>
      </w:r>
    </w:p>
    <w:p w14:paraId="21E1B609" w14:textId="77777777" w:rsidR="00362E31" w:rsidRPr="00627E5F" w:rsidRDefault="00362E31" w:rsidP="00362E31">
      <w:r w:rsidRPr="00627E5F">
        <w:t xml:space="preserve">In part, </w:t>
      </w:r>
      <w:r w:rsidRPr="00627E5F">
        <w:rPr>
          <w:rStyle w:val="StyleUnderline"/>
        </w:rPr>
        <w:t>the jumpiness in Washington</w:t>
      </w:r>
      <w:r w:rsidRPr="00627E5F">
        <w:t xml:space="preserve">, DC, </w:t>
      </w:r>
      <w:r w:rsidRPr="00627E5F">
        <w:rPr>
          <w:rStyle w:val="StyleUnderline"/>
        </w:rPr>
        <w:t>stems from the entry to the market of new competitors, especially China</w:t>
      </w:r>
      <w:r w:rsidRPr="00627E5F">
        <w:t>. In part it reflects new products and technologies where America will struggle to keep its lead. Both these challenges were highlighted by the appearance at last year’s Paris Air Show of a Chinese military drone that looked very like the American unmanned aircraft that have been used for assassinations, for example in Pakistan. Hitherto, America has been willing to share these powerful drones only with close European allies. A new policy will broaden the range of customers and thus lessen the risk that China will dominate a market that could soon be worth $50bn a year.</w:t>
      </w:r>
    </w:p>
    <w:p w14:paraId="6B1133F6" w14:textId="77777777" w:rsidR="00362E31" w:rsidRPr="00627E5F" w:rsidRDefault="00362E31" w:rsidP="00362E31">
      <w:r w:rsidRPr="00627E5F">
        <w:rPr>
          <w:rStyle w:val="Emphasis"/>
        </w:rPr>
        <w:t>China</w:t>
      </w:r>
      <w:r w:rsidRPr="00627E5F">
        <w:t xml:space="preserve"> has long been better known as a buyer of arms, mainly from Russia, than as a seller. A big share of its arms deliveries have gone to close allies such as Pakistan. But it </w:t>
      </w:r>
      <w:r w:rsidRPr="00627E5F">
        <w:rPr>
          <w:rStyle w:val="Emphasis"/>
        </w:rPr>
        <w:t>has enormously increased its capacity to make and sell its own weapons, including ships and submarines</w:t>
      </w:r>
      <w:r w:rsidRPr="00627E5F">
        <w:t>.</w:t>
      </w:r>
    </w:p>
    <w:p w14:paraId="0E034328" w14:textId="77777777" w:rsidR="00362E31" w:rsidRPr="00627E5F" w:rsidRDefault="00362E31" w:rsidP="00362E31">
      <w:r w:rsidRPr="00627E5F">
        <w:t xml:space="preserve">Meanwhile, </w:t>
      </w:r>
      <w:r w:rsidRPr="00627E5F">
        <w:rPr>
          <w:rStyle w:val="StyleUnderline"/>
        </w:rPr>
        <w:t>American arms-export policy has been a delicate balance between</w:t>
      </w:r>
      <w:r w:rsidRPr="00627E5F">
        <w:t xml:space="preserve">, on the one hand, </w:t>
      </w:r>
      <w:r w:rsidRPr="00627E5F">
        <w:rPr>
          <w:rStyle w:val="StyleUnderline"/>
        </w:rPr>
        <w:t xml:space="preserve">seizing economic and geopolitical opportunity and, on the other, being careful not to share technologies which could </w:t>
      </w:r>
      <w:proofErr w:type="spellStart"/>
      <w:r w:rsidRPr="00627E5F">
        <w:rPr>
          <w:rStyle w:val="StyleUnderline"/>
        </w:rPr>
        <w:t>destabilise</w:t>
      </w:r>
      <w:proofErr w:type="spellEnd"/>
      <w:r w:rsidRPr="00627E5F">
        <w:rPr>
          <w:rStyle w:val="StyleUnderline"/>
        </w:rPr>
        <w:t xml:space="preserve"> war zones or be used against the</w:t>
      </w:r>
      <w:r w:rsidRPr="00627E5F">
        <w:t xml:space="preserve"> </w:t>
      </w:r>
      <w:r w:rsidRPr="00627E5F">
        <w:rPr>
          <w:rStyle w:val="Emphasis"/>
        </w:rPr>
        <w:t>U</w:t>
      </w:r>
      <w:r w:rsidRPr="00627E5F">
        <w:t xml:space="preserve">nited </w:t>
      </w:r>
      <w:r w:rsidRPr="00627E5F">
        <w:rPr>
          <w:rStyle w:val="Emphasis"/>
        </w:rPr>
        <w:t>S</w:t>
      </w:r>
      <w:r w:rsidRPr="00627E5F">
        <w:t>tates.</w:t>
      </w:r>
    </w:p>
    <w:p w14:paraId="2E340077" w14:textId="77777777" w:rsidR="00362E31" w:rsidRPr="00627E5F" w:rsidRDefault="00362E31" w:rsidP="00362E31">
      <w:r w:rsidRPr="00627E5F">
        <w:t xml:space="preserve">But </w:t>
      </w:r>
      <w:r w:rsidRPr="00627E5F">
        <w:rPr>
          <w:rStyle w:val="Emphasis"/>
        </w:rPr>
        <w:t>such caution can be counter-productive</w:t>
      </w:r>
      <w:r w:rsidRPr="00627E5F">
        <w:t xml:space="preserve">. At a panel discussion in Washington this month, </w:t>
      </w:r>
      <w:r w:rsidRPr="00627E5F">
        <w:rPr>
          <w:rStyle w:val="Emphasis"/>
        </w:rPr>
        <w:t xml:space="preserve">a </w:t>
      </w:r>
      <w:proofErr w:type="spellStart"/>
      <w:r w:rsidRPr="00627E5F">
        <w:rPr>
          <w:rStyle w:val="Emphasis"/>
        </w:rPr>
        <w:t>defence</w:t>
      </w:r>
      <w:proofErr w:type="spellEnd"/>
      <w:r w:rsidRPr="00627E5F">
        <w:rPr>
          <w:rStyle w:val="Emphasis"/>
        </w:rPr>
        <w:t>-industry advocate lamented that, because of America’s technology-transfer curbs, France had won from it a contract to sell airborne radar to India</w:t>
      </w:r>
      <w:r w:rsidRPr="00627E5F">
        <w:t>. “I like the French, but I like American industry even more,” he grumbled.</w:t>
      </w:r>
    </w:p>
    <w:p w14:paraId="1C02B225" w14:textId="77777777" w:rsidR="00362E31" w:rsidRPr="00627E5F" w:rsidRDefault="00362E31" w:rsidP="00362E31">
      <w:r w:rsidRPr="00627E5F">
        <w:t xml:space="preserve">In another Franco-American contest over technology, France is finding it hard to sell more </w:t>
      </w:r>
      <w:proofErr w:type="spellStart"/>
      <w:r w:rsidRPr="00627E5F">
        <w:t>Rafale</w:t>
      </w:r>
      <w:proofErr w:type="spellEnd"/>
      <w:r w:rsidRPr="00627E5F">
        <w:t xml:space="preserve"> combat aircraft to its prize arms customer, Egypt, because the accompanying Scalp cruise missile incorporates American know-how, the transfer of which to third parties is barred. France has promised to develop its own technology, but Egypt may not have the patience to wait. Egypt’s government has also been a keen purchaser of Russian equipment, including aircraft and attack helicopters.</w:t>
      </w:r>
    </w:p>
    <w:p w14:paraId="2E78F1E9" w14:textId="77777777" w:rsidR="00362E31" w:rsidRPr="00627E5F" w:rsidRDefault="00362E31" w:rsidP="00362E31">
      <w:r w:rsidRPr="00627E5F">
        <w:rPr>
          <w:rStyle w:val="StyleUnderline"/>
        </w:rPr>
        <w:t xml:space="preserve">For </w:t>
      </w:r>
      <w:proofErr w:type="spellStart"/>
      <w:r w:rsidRPr="00627E5F">
        <w:rPr>
          <w:rStyle w:val="StyleUnderline"/>
        </w:rPr>
        <w:t>defence</w:t>
      </w:r>
      <w:proofErr w:type="spellEnd"/>
      <w:r w:rsidRPr="00627E5F">
        <w:rPr>
          <w:rStyle w:val="StyleUnderline"/>
        </w:rPr>
        <w:t>-equipment manufacturers such as Britain and France, export sales matter ever more as a way to maintain their own industries.</w:t>
      </w:r>
      <w:r w:rsidRPr="00627E5F">
        <w:t xml:space="preserve"> Britain’s edge in military aviation may depend on its sales to Saudi Arabia. And the Royal Navy’s ambitious building </w:t>
      </w:r>
      <w:proofErr w:type="spellStart"/>
      <w:r w:rsidRPr="00627E5F">
        <w:t>programme</w:t>
      </w:r>
      <w:proofErr w:type="spellEnd"/>
      <w:r w:rsidRPr="00627E5F">
        <w:t xml:space="preserve"> got a boost when Australia said it would buy British for a new range of frigates. France wants to develop a new air-to-air missile, but only, as Florence </w:t>
      </w:r>
      <w:proofErr w:type="spellStart"/>
      <w:r w:rsidRPr="00627E5F">
        <w:t>Parly</w:t>
      </w:r>
      <w:proofErr w:type="spellEnd"/>
      <w:r w:rsidRPr="00627E5F">
        <w:t xml:space="preserve">, the </w:t>
      </w:r>
      <w:proofErr w:type="spellStart"/>
      <w:r w:rsidRPr="00627E5F">
        <w:t>defence</w:t>
      </w:r>
      <w:proofErr w:type="spellEnd"/>
      <w:r w:rsidRPr="00627E5F">
        <w:t xml:space="preserve"> minister, put it, if it can get foreign customers.</w:t>
      </w:r>
    </w:p>
    <w:p w14:paraId="70E54185" w14:textId="77777777" w:rsidR="00362E31" w:rsidRPr="00627E5F" w:rsidRDefault="00362E31" w:rsidP="00362E31">
      <w:r w:rsidRPr="00627E5F">
        <w:rPr>
          <w:rStyle w:val="StyleUnderline"/>
        </w:rPr>
        <w:t xml:space="preserve">Such desperation adds to the frenzy of market competition. So does </w:t>
      </w:r>
      <w:r w:rsidRPr="00627E5F">
        <w:rPr>
          <w:rStyle w:val="Emphasis"/>
        </w:rPr>
        <w:t>the utter indifference Russia and China display towards their customers’ human-rights policies</w:t>
      </w:r>
      <w:r w:rsidRPr="00627E5F">
        <w:rPr>
          <w:rStyle w:val="StyleUnderline"/>
        </w:rPr>
        <w:t>.</w:t>
      </w:r>
      <w:r w:rsidRPr="00627E5F">
        <w:t xml:space="preserve"> </w:t>
      </w:r>
      <w:r w:rsidRPr="00627E5F">
        <w:rPr>
          <w:rStyle w:val="StyleUnderline"/>
        </w:rPr>
        <w:t>So too does the growth in the number of countries that have graduated</w:t>
      </w:r>
      <w:r w:rsidRPr="00627E5F">
        <w:t xml:space="preserve"> from being mainly buyers of weapons and knowhow </w:t>
      </w:r>
      <w:r w:rsidRPr="00627E5F">
        <w:rPr>
          <w:rStyle w:val="StyleUnderline"/>
        </w:rPr>
        <w:t>to sellers—Turkey, the Emirates and South Korea</w:t>
      </w:r>
      <w:r w:rsidRPr="00627E5F">
        <w:t>, for example.</w:t>
      </w:r>
    </w:p>
    <w:p w14:paraId="260F8F44" w14:textId="77777777" w:rsidR="00362E31" w:rsidRPr="00627E5F" w:rsidRDefault="00362E31" w:rsidP="00362E31">
      <w:r w:rsidRPr="00627E5F">
        <w:t xml:space="preserve">Japan, which boasts a huge </w:t>
      </w:r>
      <w:proofErr w:type="spellStart"/>
      <w:r w:rsidRPr="00627E5F">
        <w:t>defence</w:t>
      </w:r>
      <w:proofErr w:type="spellEnd"/>
      <w:r w:rsidRPr="00627E5F">
        <w:t xml:space="preserve"> industry, is entirely new to the market. It plunged in when the government lifted restrictions on arms exports in 2014. It competes, albeit from a fairly weak position, with China for Asia-Pacific customers.</w:t>
      </w:r>
    </w:p>
    <w:p w14:paraId="3DF7F899" w14:textId="77777777" w:rsidR="00362E31" w:rsidRPr="00627E5F" w:rsidRDefault="00362E31" w:rsidP="00362E31">
      <w:r w:rsidRPr="00627E5F">
        <w:t xml:space="preserve">As for </w:t>
      </w:r>
      <w:r w:rsidRPr="00627E5F">
        <w:rPr>
          <w:rStyle w:val="StyleUnderline"/>
        </w:rPr>
        <w:t>Russia</w:t>
      </w:r>
      <w:r w:rsidRPr="00627E5F">
        <w:t xml:space="preserve">, SIPRI calculates that its share of the global market has slipped (to about 22% in 2013-17). But it </w:t>
      </w:r>
      <w:r w:rsidRPr="00627E5F">
        <w:rPr>
          <w:rStyle w:val="StyleUnderline"/>
        </w:rPr>
        <w:t xml:space="preserve">offers a blend of tried-and-tested hardware and, to a few customers, superb know-how, especially in air </w:t>
      </w:r>
      <w:proofErr w:type="spellStart"/>
      <w:r w:rsidRPr="00627E5F">
        <w:rPr>
          <w:rStyle w:val="StyleUnderline"/>
        </w:rPr>
        <w:t>defence</w:t>
      </w:r>
      <w:proofErr w:type="spellEnd"/>
      <w:r w:rsidRPr="00627E5F">
        <w:t>.</w:t>
      </w:r>
    </w:p>
    <w:p w14:paraId="6D08D7B3" w14:textId="77777777" w:rsidR="00362E31" w:rsidRPr="00627E5F" w:rsidRDefault="00362E31" w:rsidP="00362E31">
      <w:r w:rsidRPr="00627E5F">
        <w:t>That creates a dilemma for America, which hopes soon to sell weapons worth $6bn to India, but is dismayed by that country’s determination to acquire S-400 air-</w:t>
      </w:r>
      <w:proofErr w:type="spellStart"/>
      <w:r w:rsidRPr="00627E5F">
        <w:t>defence</w:t>
      </w:r>
      <w:proofErr w:type="spellEnd"/>
      <w:r w:rsidRPr="00627E5F">
        <w:t xml:space="preserve"> systems from Russia: missiles that could ward off potential threats from China or Pakistan. Other countries intent on continuing to buy Russian include Indonesia and Vietnam.</w:t>
      </w:r>
    </w:p>
    <w:p w14:paraId="0747F13B" w14:textId="77777777" w:rsidR="00362E31" w:rsidRPr="00627E5F" w:rsidRDefault="00362E31" w:rsidP="00362E31">
      <w:r w:rsidRPr="00627E5F">
        <w:t xml:space="preserve">Jim </w:t>
      </w:r>
      <w:r w:rsidRPr="00627E5F">
        <w:rPr>
          <w:rStyle w:val="StyleUnderline"/>
        </w:rPr>
        <w:t>Mattis</w:t>
      </w:r>
      <w:r w:rsidRPr="00627E5F">
        <w:t xml:space="preserve">, America’s </w:t>
      </w:r>
      <w:proofErr w:type="spellStart"/>
      <w:r w:rsidRPr="00627E5F">
        <w:t>defence</w:t>
      </w:r>
      <w:proofErr w:type="spellEnd"/>
      <w:r w:rsidRPr="00627E5F">
        <w:t xml:space="preserve"> secretary, has </w:t>
      </w:r>
      <w:r w:rsidRPr="00627E5F">
        <w:rPr>
          <w:rStyle w:val="StyleUnderline"/>
        </w:rPr>
        <w:t>implored Congress not to be too harsh with Russia’s customers, so long as they pledge gradually to reduce their reliance</w:t>
      </w:r>
      <w:r w:rsidRPr="00627E5F">
        <w:t xml:space="preserve">. In a letter leaked in July to Breaking Defense, a specialist news service, he told a congressman: </w:t>
      </w:r>
      <w:r w:rsidRPr="00627E5F">
        <w:rPr>
          <w:rStyle w:val="Emphasis"/>
        </w:rPr>
        <w:t>“We are faced with a once-in-a-lifetime opportunity to decrease Russia’s dominance in key regions.” But that could only happen if America were free to sell its own weapons.</w:t>
      </w:r>
      <w:r w:rsidRPr="00627E5F">
        <w:t xml:space="preserve"> For customers, that means that for the foreseeable future they can keep both American and Russian weapons in their arsenals.</w:t>
      </w:r>
    </w:p>
    <w:p w14:paraId="6DFE1A01" w14:textId="77777777" w:rsidR="00362E31" w:rsidRPr="00627E5F" w:rsidRDefault="00362E31" w:rsidP="00362E31">
      <w:r w:rsidRPr="00627E5F">
        <w:t>It is telling that India has recently been admitted to the Missile Technology Control Regime, a group of countries which promises not to help pariah states obtain ballistic missiles. That will make it easier for both America and Russia to sell long-range rockets to India. The two arms-sales giants, who do not agree on much else, have welcomed India into the club.</w:t>
      </w:r>
    </w:p>
    <w:p w14:paraId="13C36479" w14:textId="77777777" w:rsidR="00362E31" w:rsidRPr="00627E5F" w:rsidRDefault="00362E31" w:rsidP="00362E31"/>
    <w:p w14:paraId="1EC173E9" w14:textId="2B63BFC1" w:rsidR="00362E31" w:rsidRPr="00627E5F" w:rsidRDefault="00362E31" w:rsidP="00637E18">
      <w:pPr>
        <w:pStyle w:val="Heading3"/>
      </w:pPr>
      <w:r w:rsidRPr="00627E5F">
        <w:t>Supplier Shift---Turns HR / Cred---Extra</w:t>
      </w:r>
    </w:p>
    <w:p w14:paraId="623512B8" w14:textId="77777777" w:rsidR="00362E31" w:rsidRPr="00627E5F" w:rsidRDefault="00362E31" w:rsidP="00BA01CF">
      <w:pPr>
        <w:pStyle w:val="Heading4"/>
        <w:rPr>
          <w:bCs/>
        </w:rPr>
      </w:pPr>
      <w:r w:rsidRPr="00627E5F">
        <w:t>Arms sales are holding together a fragile Saudi-US alliance – the plan collapses the only factor for relations and prevents us from leveraging Saudi into more moderate positions.  Palestine proves – the US used the arms sales and Iran to push Saudi towards bringing Palestine to the negotiating table.</w:t>
      </w:r>
    </w:p>
    <w:p w14:paraId="291BF590" w14:textId="77777777" w:rsidR="00362E31" w:rsidRPr="00627E5F" w:rsidRDefault="00362E31" w:rsidP="00362E31">
      <w:r w:rsidRPr="00627E5F">
        <w:rPr>
          <w:rStyle w:val="Style13ptBold"/>
        </w:rPr>
        <w:t>CFR 18</w:t>
      </w:r>
      <w:r w:rsidRPr="00627E5F">
        <w:t xml:space="preserve"> {CFR.org Editors, The Council on Foreign Relations (CFR) is an independent, nonpartisan membership organization, think tank, and publisher, “U.S.-Saudi Arabia Relations,” </w:t>
      </w:r>
      <w:r w:rsidRPr="00627E5F">
        <w:rPr>
          <w:i/>
          <w:iCs/>
        </w:rPr>
        <w:t>CFR</w:t>
      </w:r>
      <w:r w:rsidRPr="00627E5F">
        <w:t>,</w:t>
      </w:r>
      <w:r w:rsidRPr="00627E5F">
        <w:rPr>
          <w:i/>
          <w:iCs/>
        </w:rPr>
        <w:t xml:space="preserve"> </w:t>
      </w:r>
      <w:r w:rsidRPr="00627E5F">
        <w:t xml:space="preserve"> </w:t>
      </w:r>
      <w:hyperlink r:id="rId85" w:history="1">
        <w:r w:rsidRPr="00627E5F">
          <w:rPr>
            <w:rStyle w:val="Hyperlink"/>
          </w:rPr>
          <w:t>https://www.cfr.org/backgrounder/us-saudi-arabia-relations</w:t>
        </w:r>
      </w:hyperlink>
      <w:r w:rsidRPr="00627E5F">
        <w:t>, Published 12/7/18, Accessed 6/19/19} //RG</w:t>
      </w:r>
    </w:p>
    <w:p w14:paraId="30A84B30" w14:textId="77777777" w:rsidR="00362E31" w:rsidRPr="00627E5F" w:rsidRDefault="00362E31" w:rsidP="00362E31">
      <w:r w:rsidRPr="00627E5F">
        <w:rPr>
          <w:rStyle w:val="StyleUnderline"/>
        </w:rPr>
        <w:t>Saudi Arabia is the top destination for U.S. arms, with U.S. defense sales to the kingdom totaling close to $90 billion since 1950, according to the Pentagon.</w:t>
      </w:r>
      <w:r w:rsidRPr="00627E5F">
        <w:t xml:space="preserve"> President Trump has encouraged such deals, arguing that they create half a million American jobs; several major defense firms have made lower projections. During his May 2017 trip to the kingdom, Trump signed a series of arms deals expected to total some $350 billion over a decade. </w:t>
      </w:r>
      <w:r w:rsidRPr="00627E5F">
        <w:rPr>
          <w:rStyle w:val="StyleUnderline"/>
        </w:rPr>
        <w:t>According to the arms researcher SIPRI, Saudi Arabia’s total arms imports were almost eighteen times greater [PDF] in 2017 than they were a decade earlier.</w:t>
      </w:r>
    </w:p>
    <w:p w14:paraId="43593AEB" w14:textId="77777777" w:rsidR="00362E31" w:rsidRPr="00627E5F" w:rsidRDefault="00362E31" w:rsidP="00362E31">
      <w:r w:rsidRPr="00627E5F">
        <w:t xml:space="preserve">Divergence and Realignment: </w:t>
      </w:r>
      <w:r w:rsidRPr="00627E5F">
        <w:rPr>
          <w:rStyle w:val="StyleUnderline"/>
        </w:rPr>
        <w:t>U.S.-Saudi Arabia relations have never been in complete harmony. Terrorism</w:t>
      </w:r>
      <w:r w:rsidRPr="00627E5F">
        <w:t xml:space="preserve"> financing, the export of the kingdom’s interpretation of </w:t>
      </w:r>
      <w:r w:rsidRPr="00627E5F">
        <w:rPr>
          <w:rStyle w:val="StyleUnderline"/>
        </w:rPr>
        <w:t>Islam, human rights</w:t>
      </w:r>
      <w:r w:rsidRPr="00627E5F">
        <w:t xml:space="preserve"> abuses, and </w:t>
      </w:r>
      <w:r w:rsidRPr="00627E5F">
        <w:rPr>
          <w:rStyle w:val="StyleUnderline"/>
        </w:rPr>
        <w:t>the lack of democratic representation</w:t>
      </w:r>
      <w:r w:rsidRPr="00627E5F">
        <w:t>, as documented annually by the State Department, have all caused friction.</w:t>
      </w:r>
    </w:p>
    <w:p w14:paraId="513611FA" w14:textId="77777777" w:rsidR="00362E31" w:rsidRPr="00627E5F" w:rsidRDefault="00362E31" w:rsidP="00362E31">
      <w:r w:rsidRPr="00627E5F">
        <w:rPr>
          <w:rStyle w:val="StyleUnderline"/>
        </w:rPr>
        <w:t xml:space="preserve">Although historically the United States and Saudi Arabia have had the common objectives of regional stability and containing Iran, </w:t>
      </w:r>
      <w:r w:rsidRPr="00627E5F">
        <w:rPr>
          <w:rStyle w:val="Emphasis"/>
        </w:rPr>
        <w:t>they differed on core issues</w:t>
      </w:r>
      <w:r w:rsidRPr="00627E5F">
        <w:t xml:space="preserve"> during the Obama administration. Saudi Arabia was dismayed by the lack of U.S. support for ousted Egyptian President Hosni </w:t>
      </w:r>
      <w:r w:rsidRPr="00627E5F">
        <w:rPr>
          <w:rStyle w:val="StyleUnderline"/>
        </w:rPr>
        <w:t>Mubarak</w:t>
      </w:r>
      <w:r w:rsidRPr="00627E5F">
        <w:t xml:space="preserve"> and that it was not included in initial negotiations on </w:t>
      </w:r>
      <w:r w:rsidRPr="00627E5F">
        <w:rPr>
          <w:rStyle w:val="StyleUnderline"/>
        </w:rPr>
        <w:t>Iran’s nuclear program</w:t>
      </w:r>
      <w:r w:rsidRPr="00627E5F">
        <w:t>, which were conducted in secret in Oman in 2013. Saudi leadership also chafed at President Obama’s vision that the kingdom “share the neighborhood” with Iran.</w:t>
      </w:r>
    </w:p>
    <w:p w14:paraId="225C7E09" w14:textId="77777777" w:rsidR="00362E31" w:rsidRPr="00627E5F" w:rsidRDefault="00362E31" w:rsidP="00362E31">
      <w:pPr>
        <w:rPr>
          <w:rStyle w:val="StyleUnderline"/>
        </w:rPr>
      </w:pPr>
      <w:r w:rsidRPr="00627E5F">
        <w:t xml:space="preserve">The </w:t>
      </w:r>
      <w:r w:rsidRPr="00627E5F">
        <w:rPr>
          <w:rStyle w:val="StyleUnderline"/>
        </w:rPr>
        <w:t>Israeli-Palestinian conflict has been a source of contention from early days</w:t>
      </w:r>
      <w:r w:rsidRPr="00627E5F">
        <w:t xml:space="preserve">. During the second intifada (2000–2005), Riyadh proposed the Arab Peace Initiative, under which Arab countries would normalize relations with Israel in exchange for its withdrawal from the occupied Palestinian territories and a “just solution” for Palestinian refugees. Elements of the initiative were adopted by the Bush and Obama administrations. </w:t>
      </w:r>
      <w:r w:rsidRPr="00627E5F">
        <w:rPr>
          <w:rStyle w:val="StyleUnderline"/>
        </w:rPr>
        <w:t>Many Arab states have criticized the Trump administration’s more outright support of Israel. The Saudi royal court denounced the U.S. decision in 2018 to recognize Jerusalem as Israel’s capital</w:t>
      </w:r>
      <w:r w:rsidRPr="00627E5F">
        <w:t xml:space="preserve">. As Israeli-Gulf ties, particularly intelligence cooperation, have strengthened over mutual enmity toward Iran, </w:t>
      </w:r>
      <w:r w:rsidRPr="00627E5F">
        <w:rPr>
          <w:rStyle w:val="StyleUnderline"/>
        </w:rPr>
        <w:t>the Trump administration hopes that Saudi Arabia will push the Palestinians to take part in a U.S.-led peace process.</w:t>
      </w:r>
    </w:p>
    <w:p w14:paraId="515BED6B" w14:textId="77777777" w:rsidR="00362E31" w:rsidRPr="00627E5F" w:rsidRDefault="00362E31" w:rsidP="00BA01CF">
      <w:pPr>
        <w:pStyle w:val="Heading4"/>
      </w:pPr>
      <w:r w:rsidRPr="00627E5F">
        <w:t xml:space="preserve">US support of Saudi Arabia is best – takes a stance </w:t>
      </w:r>
      <w:r w:rsidRPr="00627E5F">
        <w:rPr>
          <w:u w:val="single"/>
        </w:rPr>
        <w:t>against</w:t>
      </w:r>
      <w:r w:rsidRPr="00627E5F">
        <w:t xml:space="preserve"> terrorism against civilians and </w:t>
      </w:r>
      <w:r w:rsidRPr="00627E5F">
        <w:rPr>
          <w:u w:val="single"/>
        </w:rPr>
        <w:t>for</w:t>
      </w:r>
      <w:r w:rsidRPr="00627E5F">
        <w:t xml:space="preserve"> internationally recognized governments.</w:t>
      </w:r>
    </w:p>
    <w:p w14:paraId="4EB00D05" w14:textId="77777777" w:rsidR="00362E31" w:rsidRPr="00627E5F" w:rsidRDefault="00362E31" w:rsidP="00362E31">
      <w:r w:rsidRPr="00627E5F">
        <w:t xml:space="preserve">Madyson Hutchinson </w:t>
      </w:r>
      <w:r w:rsidRPr="00627E5F">
        <w:rPr>
          <w:rStyle w:val="Style13ptBold"/>
        </w:rPr>
        <w:t>Posey 18</w:t>
      </w:r>
      <w:r w:rsidRPr="00627E5F">
        <w:t xml:space="preserve"> {"Ending U.S. Military Support for Saudi Arabia in Yemen Would Trigger Dangerous Consequences," Heritage Foundation, </w:t>
      </w:r>
      <w:hyperlink r:id="rId86" w:history="1">
        <w:r w:rsidRPr="00627E5F">
          <w:rPr>
            <w:rStyle w:val="Hyperlink"/>
          </w:rPr>
          <w:t>https://www.heritage.org/middle-east/commentary/ending-us-military-support-saudi-arabia-yemen-would-trigger-dangerous</w:t>
        </w:r>
      </w:hyperlink>
      <w:r w:rsidRPr="00627E5F">
        <w:t>, Published 1-22-2018, Accessed 6/19/19} //RG</w:t>
      </w:r>
    </w:p>
    <w:p w14:paraId="52F048EA" w14:textId="77777777" w:rsidR="00362E31" w:rsidRPr="00627E5F" w:rsidRDefault="00362E31" w:rsidP="00362E31">
      <w:r w:rsidRPr="00627E5F">
        <w:rPr>
          <w:rStyle w:val="StyleUnderline"/>
        </w:rPr>
        <w:t>Senators must remember that Saudi Arabia is not the only belligerent in Yemen. A cutoff of</w:t>
      </w:r>
      <w:r w:rsidRPr="00627E5F">
        <w:t xml:space="preserve"> U.S. </w:t>
      </w:r>
      <w:r w:rsidRPr="00627E5F">
        <w:rPr>
          <w:rStyle w:val="StyleUnderline"/>
        </w:rPr>
        <w:t>support would also hurt the elected and internationally recognized government of Yemen</w:t>
      </w:r>
      <w:r w:rsidRPr="00627E5F">
        <w:t>, which was ousted by Iran-backed Houthi rebels in 2015 in a bloody coup that violated a U.N.-brokered ceasefire.</w:t>
      </w:r>
    </w:p>
    <w:p w14:paraId="672A1983" w14:textId="77777777" w:rsidR="00362E31" w:rsidRPr="00627E5F" w:rsidRDefault="00362E31" w:rsidP="00362E31">
      <w:r w:rsidRPr="00627E5F">
        <w:t>Withdrawing U.S. support would also harm the interests of other U.S. allies fighting in Yemen, including the United Arab Emirates and Bahrain.</w:t>
      </w:r>
    </w:p>
    <w:p w14:paraId="5521B4FE" w14:textId="77777777" w:rsidR="00362E31" w:rsidRPr="00627E5F" w:rsidRDefault="00362E31" w:rsidP="00362E31">
      <w:r w:rsidRPr="00627E5F">
        <w:t xml:space="preserve">The war in Yemen is complex. </w:t>
      </w:r>
      <w:r w:rsidRPr="00627E5F">
        <w:rPr>
          <w:rStyle w:val="StyleUnderline"/>
        </w:rPr>
        <w:t xml:space="preserve">Those who rush to blame Saudi Arabia entirely for the suffering of the Yemeni people ignore the war crimes and heavy-handed treatment meted out by the Houthis to their opponents and the ruthless role that Iran plays in supporting </w:t>
      </w:r>
      <w:r w:rsidRPr="00627E5F">
        <w:t>the</w:t>
      </w:r>
      <w:r w:rsidRPr="00627E5F">
        <w:rPr>
          <w:rStyle w:val="StyleUnderline"/>
        </w:rPr>
        <w:t xml:space="preserve"> Houthi Ansar Allah</w:t>
      </w:r>
      <w:r w:rsidRPr="00627E5F">
        <w:t xml:space="preserve"> (“Supporters of Allah”) movement, a Shia Islamist extremist group.</w:t>
      </w:r>
    </w:p>
    <w:p w14:paraId="09295E87" w14:textId="77777777" w:rsidR="00362E31" w:rsidRPr="00627E5F" w:rsidRDefault="00362E31" w:rsidP="00362E31">
      <w:pPr>
        <w:rPr>
          <w:rStyle w:val="StyleUnderline"/>
        </w:rPr>
      </w:pPr>
      <w:r w:rsidRPr="00627E5F">
        <w:t xml:space="preserve">The Saudis are rightly criticized for not doing more to prevent civilian casualties as they target Ansar Allah positions. But </w:t>
      </w:r>
      <w:r w:rsidRPr="00627E5F">
        <w:rPr>
          <w:rStyle w:val="StyleUnderline"/>
        </w:rPr>
        <w:t>the Houthis should not be given a free pass for deliberately targeting civilian targets in Saudi Arabia and the United Arab Emirates with increasingly sophisticated Iranian ballistic missiles.</w:t>
      </w:r>
    </w:p>
    <w:p w14:paraId="131C03E3" w14:textId="77777777" w:rsidR="00362E31" w:rsidRPr="00627E5F" w:rsidRDefault="00362E31" w:rsidP="00362E31">
      <w:pPr>
        <w:rPr>
          <w:rStyle w:val="StyleUnderline"/>
        </w:rPr>
      </w:pPr>
      <w:r w:rsidRPr="00627E5F">
        <w:t xml:space="preserve">Ansar Allah also deserves criticism for its violent role in destabilizing Yemen and creating the conditions that led to the current humanitarian disaster. </w:t>
      </w:r>
      <w:r w:rsidRPr="00627E5F">
        <w:rPr>
          <w:rStyle w:val="StyleUnderline"/>
        </w:rPr>
        <w:t>Ansar Allah regularly attacks the Saudi border, launches missiles strikes into Saudi Arabia and the United Arab Emirates, and diverts international medical and food aid to favor its own supporters and sell on the black market.</w:t>
      </w:r>
    </w:p>
    <w:p w14:paraId="34CDE0B3" w14:textId="77777777" w:rsidR="00362E31" w:rsidRPr="00627E5F" w:rsidRDefault="00362E31" w:rsidP="00362E31">
      <w:r w:rsidRPr="00627E5F">
        <w:rPr>
          <w:rStyle w:val="StyleUnderline"/>
        </w:rPr>
        <w:t>Ansar Allah also has targeted U.S. Navy vessels, those of allied nations, and civilian shipping</w:t>
      </w:r>
      <w:r w:rsidRPr="00627E5F">
        <w:t xml:space="preserve"> in the Red Sea with Iranian-supplied missiles, gunboat attacks, and boat bombs. </w:t>
      </w:r>
      <w:r w:rsidRPr="00627E5F">
        <w:rPr>
          <w:rStyle w:val="StyleUnderline"/>
        </w:rPr>
        <w:t>Undermining the Saudi-led coalition in Yemen risks exacerbating this threat to international shipping and giving Iran the opportunity to threaten oil shipments</w:t>
      </w:r>
      <w:r w:rsidRPr="00627E5F">
        <w:t xml:space="preserve"> through the Bab al-Mandab Strait, just as it has threatened to do in the Strait of Hormuz.</w:t>
      </w:r>
    </w:p>
    <w:p w14:paraId="59320692" w14:textId="77777777" w:rsidR="00362E31" w:rsidRPr="00627E5F" w:rsidRDefault="00362E31" w:rsidP="00362E31">
      <w:r w:rsidRPr="00627E5F">
        <w:rPr>
          <w:rStyle w:val="StyleUnderline"/>
        </w:rPr>
        <w:t>Those who advocate withdrawing support for Saudi Arabia apparently believe that they can somehow end the current conflict in Yemen through a one-sided strategy that penalizes allies and boosts Ansar Allah</w:t>
      </w:r>
      <w:r w:rsidRPr="00627E5F">
        <w:t>, a group that chants “Death to America” and looks more like Hezbollah, Iran’s Lebanese proxy group, every day.</w:t>
      </w:r>
    </w:p>
    <w:p w14:paraId="6F32FD2E" w14:textId="77777777" w:rsidR="00362E31" w:rsidRPr="00627E5F" w:rsidRDefault="00362E31" w:rsidP="00362E31">
      <w:r w:rsidRPr="00627E5F">
        <w:t>Never mind that Saudi Arabia is supporting the internationally recognized government of Yemen in this effort. Never mind that leaving Ansar Allah to run amuck will not bring an end to the humanitarian suffering, but only prolong it.</w:t>
      </w:r>
    </w:p>
    <w:p w14:paraId="2CC02415" w14:textId="77777777" w:rsidR="00362E31" w:rsidRPr="00627E5F" w:rsidRDefault="00362E31" w:rsidP="00362E31"/>
    <w:p w14:paraId="008ACDDC" w14:textId="7CCEA5F4" w:rsidR="00637E18" w:rsidRPr="00627E5F" w:rsidRDefault="00362E31" w:rsidP="00637E18">
      <w:pPr>
        <w:pStyle w:val="Heading3"/>
      </w:pPr>
      <w:r w:rsidRPr="00627E5F">
        <w:t>Houthi Victory DA---</w:t>
      </w:r>
      <w:r w:rsidR="00637E18" w:rsidRPr="00627E5F">
        <w:t>Replace The Econ Impact with This Card</w:t>
      </w:r>
    </w:p>
    <w:p w14:paraId="5506ADB7" w14:textId="77777777" w:rsidR="00637E18" w:rsidRPr="00627E5F" w:rsidRDefault="00637E18" w:rsidP="00BA01CF">
      <w:pPr>
        <w:pStyle w:val="Heading4"/>
      </w:pPr>
      <w:r w:rsidRPr="00627E5F">
        <w:t xml:space="preserve">Economic decline causes global nuclear war </w:t>
      </w:r>
    </w:p>
    <w:p w14:paraId="7C432BFB" w14:textId="77777777" w:rsidR="00637E18" w:rsidRPr="00627E5F" w:rsidRDefault="00637E18" w:rsidP="00637E18">
      <w:proofErr w:type="spellStart"/>
      <w:r w:rsidRPr="00627E5F">
        <w:rPr>
          <w:rStyle w:val="Style13ptBold"/>
        </w:rPr>
        <w:t>Tønnesson</w:t>
      </w:r>
      <w:proofErr w:type="spellEnd"/>
      <w:r w:rsidRPr="00627E5F">
        <w:rPr>
          <w:rStyle w:val="Style13ptBold"/>
        </w:rPr>
        <w:t xml:space="preserve"> 15 </w:t>
      </w:r>
      <w:r w:rsidRPr="00627E5F">
        <w:t xml:space="preserve">– Stein </w:t>
      </w:r>
      <w:proofErr w:type="spellStart"/>
      <w:r w:rsidRPr="00627E5F">
        <w:t>Tønnesson</w:t>
      </w:r>
      <w:proofErr w:type="spellEnd"/>
      <w:r w:rsidRPr="00627E5F">
        <w:t>, Research Professor, Peace Research Institute Oslo; Leader of East Asia Peace Program, Uppsala University, 2015, “Deterrence, interdependence and Sino–US peace,” International Area Studies Review, Vol. 18, No. 3, p. 297-311</w:t>
      </w:r>
    </w:p>
    <w:p w14:paraId="09EEBA58" w14:textId="2E8FCFCE" w:rsidR="00637E18" w:rsidRPr="00627E5F" w:rsidRDefault="00637E18" w:rsidP="00637E18">
      <w:pPr>
        <w:rPr>
          <w:sz w:val="16"/>
        </w:rPr>
      </w:pPr>
      <w:r w:rsidRPr="00627E5F">
        <w:rPr>
          <w:sz w:val="16"/>
        </w:rPr>
        <w:t xml:space="preserve">Several </w:t>
      </w:r>
      <w:r w:rsidRPr="00627E5F">
        <w:rPr>
          <w:rStyle w:val="StyleUnderline"/>
        </w:rPr>
        <w:t>recent works</w:t>
      </w:r>
      <w:r w:rsidRPr="00627E5F">
        <w:rPr>
          <w:sz w:val="16"/>
        </w:rPr>
        <w:t xml:space="preserve"> on China and Sino–US relations </w:t>
      </w:r>
      <w:r w:rsidRPr="00627E5F">
        <w:rPr>
          <w:rStyle w:val="StyleUnderline"/>
        </w:rPr>
        <w:t>have made</w:t>
      </w:r>
      <w:r w:rsidRPr="00627E5F">
        <w:rPr>
          <w:sz w:val="16"/>
        </w:rPr>
        <w:t xml:space="preserve"> substantial </w:t>
      </w:r>
      <w:r w:rsidRPr="00627E5F">
        <w:rPr>
          <w:rStyle w:val="StyleUnderline"/>
        </w:rPr>
        <w:t>contributions to the current understanding of how and under what circumstances</w:t>
      </w:r>
      <w:r w:rsidRPr="00627E5F">
        <w:rPr>
          <w:sz w:val="16"/>
        </w:rPr>
        <w:t xml:space="preserve"> a combination of </w:t>
      </w:r>
      <w:r w:rsidRPr="00627E5F">
        <w:rPr>
          <w:rStyle w:val="StyleUnderline"/>
        </w:rPr>
        <w:t>nuclear deterrence and economic interdependence may reduce the risk of war between major powers</w:t>
      </w:r>
      <w:r w:rsidRPr="00627E5F">
        <w:rPr>
          <w:sz w:val="16"/>
        </w:rPr>
        <w:t xml:space="preserve">. At least four conclusions can be drawn from the review above: first, those who say that </w:t>
      </w:r>
      <w:r w:rsidRPr="00627E5F">
        <w:rPr>
          <w:rStyle w:val="StyleUnderline"/>
        </w:rPr>
        <w:t xml:space="preserve">interdependence may </w:t>
      </w:r>
      <w:r w:rsidRPr="00627E5F">
        <w:rPr>
          <w:rStyle w:val="Emphasis"/>
        </w:rPr>
        <w:t>both inhibit and drive conflict</w:t>
      </w:r>
      <w:r w:rsidRPr="00627E5F">
        <w:rPr>
          <w:sz w:val="16"/>
        </w:rPr>
        <w:t xml:space="preserve"> are right. </w:t>
      </w:r>
      <w:r w:rsidRPr="00627E5F">
        <w:rPr>
          <w:rStyle w:val="StyleUnderline"/>
        </w:rPr>
        <w:t>Interdependence raises the cost of conflict</w:t>
      </w:r>
      <w:r w:rsidRPr="00627E5F">
        <w:rPr>
          <w:sz w:val="16"/>
        </w:rPr>
        <w:t xml:space="preserve"> for all sides </w:t>
      </w:r>
      <w:r w:rsidRPr="00627E5F">
        <w:rPr>
          <w:rStyle w:val="StyleUnderline"/>
        </w:rPr>
        <w:t>but</w:t>
      </w:r>
      <w:r w:rsidRPr="00627E5F">
        <w:rPr>
          <w:sz w:val="16"/>
        </w:rPr>
        <w:t xml:space="preserve"> </w:t>
      </w:r>
      <w:r w:rsidRPr="00627E5F">
        <w:rPr>
          <w:rStyle w:val="StyleUnderline"/>
        </w:rPr>
        <w:t xml:space="preserve">asymmetrical or unbalanced dependencies and </w:t>
      </w:r>
      <w:r w:rsidRPr="00627E5F">
        <w:rPr>
          <w:rStyle w:val="Emphasis"/>
        </w:rPr>
        <w:t>negative trade expectations</w:t>
      </w:r>
      <w:r w:rsidRPr="00627E5F">
        <w:rPr>
          <w:sz w:val="16"/>
        </w:rPr>
        <w:t xml:space="preserve"> may </w:t>
      </w:r>
      <w:r w:rsidRPr="00627E5F">
        <w:rPr>
          <w:rStyle w:val="StyleUnderline"/>
        </w:rPr>
        <w:t>generate tensions leading to trade wars among inter-dependent states that</w:t>
      </w:r>
      <w:r w:rsidRPr="00627E5F">
        <w:rPr>
          <w:sz w:val="16"/>
        </w:rPr>
        <w:t xml:space="preserve"> in turn </w:t>
      </w:r>
      <w:r w:rsidRPr="00627E5F">
        <w:rPr>
          <w:rStyle w:val="StyleUnderline"/>
        </w:rPr>
        <w:t>increase the risk of military conflict</w:t>
      </w:r>
      <w:r w:rsidRPr="00627E5F">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627E5F">
        <w:rPr>
          <w:sz w:val="16"/>
        </w:rPr>
        <w:t>analysed</w:t>
      </w:r>
      <w:proofErr w:type="spellEnd"/>
      <w:r w:rsidRPr="00627E5F">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627E5F">
        <w:rPr>
          <w:rStyle w:val="StyleUnderline"/>
        </w:rPr>
        <w:t>decisions for war</w:t>
      </w:r>
      <w:r w:rsidRPr="00627E5F">
        <w:rPr>
          <w:sz w:val="16"/>
        </w:rPr>
        <w:t xml:space="preserve"> and peace </w:t>
      </w:r>
      <w:r w:rsidRPr="00627E5F">
        <w:rPr>
          <w:rStyle w:val="StyleUnderline"/>
        </w:rPr>
        <w:t>are taken by very few people, who act on the basis of their future expectations</w:t>
      </w:r>
      <w:r w:rsidRPr="00627E5F">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627E5F">
        <w:rPr>
          <w:rStyle w:val="StyleUnderline"/>
        </w:rPr>
        <w:t>If leaders</w:t>
      </w:r>
      <w:r w:rsidRPr="00627E5F">
        <w:rPr>
          <w:sz w:val="16"/>
        </w:rPr>
        <w:t xml:space="preserve"> on either side of the Atlantic </w:t>
      </w:r>
      <w:r w:rsidRPr="00627E5F">
        <w:rPr>
          <w:rStyle w:val="StyleUnderline"/>
        </w:rPr>
        <w:t xml:space="preserve">begin to seriously </w:t>
      </w:r>
      <w:r w:rsidRPr="00627E5F">
        <w:rPr>
          <w:rStyle w:val="Emphasis"/>
        </w:rPr>
        <w:t>fear or anticipate their own nation’s decline</w:t>
      </w:r>
      <w:r w:rsidRPr="00627E5F">
        <w:rPr>
          <w:sz w:val="16"/>
        </w:rPr>
        <w:t xml:space="preserve"> then </w:t>
      </w:r>
      <w:r w:rsidRPr="00627E5F">
        <w:rPr>
          <w:rStyle w:val="StyleUnderline"/>
        </w:rPr>
        <w:t>they may blame</w:t>
      </w:r>
      <w:r w:rsidRPr="00627E5F">
        <w:rPr>
          <w:sz w:val="16"/>
        </w:rPr>
        <w:t xml:space="preserve"> this on </w:t>
      </w:r>
      <w:r w:rsidRPr="00627E5F">
        <w:rPr>
          <w:rStyle w:val="StyleUnderline"/>
        </w:rPr>
        <w:t>external dependence, appeal to anti-foreign sentiments, contemplate the use of force to gain</w:t>
      </w:r>
      <w:r w:rsidRPr="00627E5F">
        <w:rPr>
          <w:sz w:val="16"/>
        </w:rPr>
        <w:t xml:space="preserve"> respect or </w:t>
      </w:r>
      <w:r w:rsidRPr="00627E5F">
        <w:rPr>
          <w:rStyle w:val="StyleUnderline"/>
        </w:rPr>
        <w:t>credibility, adopt protectionist policies, and</w:t>
      </w:r>
      <w:r w:rsidRPr="00627E5F">
        <w:rPr>
          <w:sz w:val="16"/>
        </w:rPr>
        <w:t xml:space="preserve"> ultimately </w:t>
      </w:r>
      <w:r w:rsidRPr="00627E5F">
        <w:rPr>
          <w:rStyle w:val="Emphasis"/>
        </w:rPr>
        <w:t>refuse to be deterred by</w:t>
      </w:r>
      <w:r w:rsidRPr="00627E5F">
        <w:rPr>
          <w:sz w:val="16"/>
        </w:rPr>
        <w:t xml:space="preserve"> either </w:t>
      </w:r>
      <w:r w:rsidRPr="00627E5F">
        <w:rPr>
          <w:rStyle w:val="Emphasis"/>
        </w:rPr>
        <w:t>nuclear arms</w:t>
      </w:r>
      <w:r w:rsidRPr="00627E5F">
        <w:rPr>
          <w:rStyle w:val="StyleUnderline"/>
        </w:rPr>
        <w:t xml:space="preserve"> or prospects of socioeconomic calamities. Such a dangerous shift could happen </w:t>
      </w:r>
      <w:r w:rsidRPr="00627E5F">
        <w:rPr>
          <w:rStyle w:val="Emphasis"/>
        </w:rPr>
        <w:t>abruptly</w:t>
      </w:r>
      <w:r w:rsidRPr="00627E5F">
        <w:rPr>
          <w:sz w:val="16"/>
        </w:rPr>
        <w:t>, i.e. under the instigation of actions by a third party – or against a third party.</w:t>
      </w:r>
      <w:r w:rsidR="00362E31" w:rsidRPr="00627E5F">
        <w:rPr>
          <w:sz w:val="16"/>
        </w:rPr>
        <w:t xml:space="preserve"> </w:t>
      </w:r>
      <w:r w:rsidRPr="00627E5F">
        <w:rPr>
          <w:sz w:val="16"/>
        </w:rPr>
        <w:t xml:space="preserve">Yet as long as there is both nuclear deterrence and interdependence, the tensions </w:t>
      </w:r>
      <w:r w:rsidRPr="00627E5F">
        <w:rPr>
          <w:rStyle w:val="StyleUnderline"/>
        </w:rPr>
        <w:t>in East Asia</w:t>
      </w:r>
      <w:r w:rsidRPr="00627E5F">
        <w:rPr>
          <w:sz w:val="16"/>
        </w:rPr>
        <w:t xml:space="preserve"> are unlikely to escalate to war. As Chan (2013) says, all states in the region are aware that they cannot count on support from either China or the US if they make provocative moves. </w:t>
      </w:r>
      <w:r w:rsidRPr="00627E5F">
        <w:rPr>
          <w:rStyle w:val="StyleUnderline"/>
        </w:rPr>
        <w:t xml:space="preserve">The greatest risk is </w:t>
      </w:r>
      <w:r w:rsidRPr="00627E5F">
        <w:rPr>
          <w:rStyle w:val="Emphasis"/>
        </w:rPr>
        <w:t>not</w:t>
      </w:r>
      <w:r w:rsidRPr="00627E5F">
        <w:rPr>
          <w:sz w:val="16"/>
        </w:rPr>
        <w:t xml:space="preserve"> that </w:t>
      </w:r>
      <w:r w:rsidRPr="00627E5F">
        <w:rPr>
          <w:rStyle w:val="Emphasis"/>
        </w:rPr>
        <w:t>a territorial dispute</w:t>
      </w:r>
      <w:r w:rsidRPr="00627E5F">
        <w:rPr>
          <w:sz w:val="16"/>
        </w:rPr>
        <w:t xml:space="preserve"> leads to war under present circumstances </w:t>
      </w:r>
      <w:r w:rsidRPr="00627E5F">
        <w:rPr>
          <w:rStyle w:val="StyleUnderline"/>
        </w:rPr>
        <w:t xml:space="preserve">but that </w:t>
      </w:r>
      <w:r w:rsidRPr="00627E5F">
        <w:rPr>
          <w:rStyle w:val="Emphasis"/>
        </w:rPr>
        <w:t>changes in the world economy</w:t>
      </w:r>
      <w:r w:rsidRPr="00627E5F">
        <w:rPr>
          <w:rStyle w:val="StyleUnderline"/>
        </w:rPr>
        <w:t xml:space="preserve"> alter those circumstances in ways that render inter-state peace more precarious</w:t>
      </w:r>
      <w:r w:rsidRPr="00627E5F">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627E5F">
        <w:rPr>
          <w:rStyle w:val="StyleUnderline"/>
        </w:rPr>
        <w:t xml:space="preserve">This could have unforeseen consequences in the field of security, with nuclear deterrence remaining the only factor to </w:t>
      </w:r>
      <w:r w:rsidRPr="00627E5F">
        <w:rPr>
          <w:rStyle w:val="Emphasis"/>
        </w:rPr>
        <w:t>protect the world from Armageddon</w:t>
      </w:r>
      <w:r w:rsidRPr="00627E5F">
        <w:rPr>
          <w:rStyle w:val="StyleUnderline"/>
        </w:rPr>
        <w:t xml:space="preserve">, and </w:t>
      </w:r>
      <w:r w:rsidRPr="00627E5F">
        <w:rPr>
          <w:rStyle w:val="Emphasis"/>
        </w:rPr>
        <w:t>unreliably so</w:t>
      </w:r>
      <w:r w:rsidRPr="00627E5F">
        <w:rPr>
          <w:sz w:val="16"/>
        </w:rPr>
        <w:t xml:space="preserve">. </w:t>
      </w:r>
      <w:r w:rsidRPr="00627E5F">
        <w:rPr>
          <w:rStyle w:val="StyleUnderline"/>
        </w:rPr>
        <w:t xml:space="preserve">Deterrence could </w:t>
      </w:r>
      <w:r w:rsidRPr="00627E5F">
        <w:rPr>
          <w:rStyle w:val="Emphasis"/>
        </w:rPr>
        <w:t>lose its credibility</w:t>
      </w:r>
      <w:r w:rsidRPr="00627E5F">
        <w:rPr>
          <w:sz w:val="16"/>
        </w:rPr>
        <w:t xml:space="preserve">: one of the two </w:t>
      </w:r>
      <w:r w:rsidRPr="00627E5F">
        <w:rPr>
          <w:rStyle w:val="StyleUnderline"/>
        </w:rPr>
        <w:t>great powers might gamble that the other yield in a cyber-war or conventional</w:t>
      </w:r>
      <w:r w:rsidRPr="00627E5F">
        <w:rPr>
          <w:sz w:val="16"/>
        </w:rPr>
        <w:t xml:space="preserve"> limited </w:t>
      </w:r>
      <w:r w:rsidRPr="00627E5F">
        <w:rPr>
          <w:rStyle w:val="StyleUnderline"/>
        </w:rPr>
        <w:t>war</w:t>
      </w:r>
      <w:r w:rsidRPr="00627E5F">
        <w:rPr>
          <w:sz w:val="16"/>
        </w:rPr>
        <w:t>, or third party countries might engage in conflict with each other, with a view to obliging Washington or Beijing to intervene.</w:t>
      </w:r>
    </w:p>
    <w:p w14:paraId="2F6BC8E4" w14:textId="7AA5560A" w:rsidR="00637E18" w:rsidRPr="00627E5F" w:rsidRDefault="00362E31" w:rsidP="00362E31">
      <w:pPr>
        <w:pStyle w:val="Heading3"/>
      </w:pPr>
      <w:r w:rsidRPr="00627E5F">
        <w:t>Houthi Victory DA---Turns Political Settlement</w:t>
      </w:r>
    </w:p>
    <w:p w14:paraId="50893B6E" w14:textId="6CC2BA11" w:rsidR="00362E31" w:rsidRPr="00627E5F" w:rsidRDefault="00362E31" w:rsidP="00BA01CF">
      <w:pPr>
        <w:pStyle w:val="Heading4"/>
      </w:pPr>
      <w:r w:rsidRPr="00627E5F">
        <w:t xml:space="preserve">Ending support makes it impossible to pursue a political settlement. </w:t>
      </w:r>
    </w:p>
    <w:p w14:paraId="3BB9CBFE" w14:textId="77777777" w:rsidR="00362E31" w:rsidRPr="00627E5F" w:rsidRDefault="00362E31" w:rsidP="00362E31">
      <w:r w:rsidRPr="00627E5F">
        <w:rPr>
          <w:rStyle w:val="Style13ptBold"/>
        </w:rPr>
        <w:t>Posey and Phillips 18</w:t>
      </w:r>
      <w:r w:rsidRPr="00627E5F">
        <w:t xml:space="preserve">. Madyson Hutchinson Posey is a Former Research and Administrative Assistant and James Phillips is a Senior Research Fellow for Middle Eastern affairs at The Heritage Foundation “Ending U.S. Military Support for Saudi Arabia in Yemen Would Trigger Dangerous Consequences” </w:t>
      </w:r>
      <w:r w:rsidRPr="00627E5F">
        <w:rPr>
          <w:i/>
          <w:iCs/>
        </w:rPr>
        <w:t xml:space="preserve">The Heritage Foundation. </w:t>
      </w:r>
      <w:r w:rsidRPr="00627E5F">
        <w:t xml:space="preserve">12/6/18. </w:t>
      </w:r>
      <w:hyperlink r:id="rId87" w:history="1">
        <w:r w:rsidRPr="00627E5F">
          <w:rPr>
            <w:rStyle w:val="Hyperlink"/>
          </w:rPr>
          <w:t>https://www.heritage.org/middle-east/commentary/ending-us-military-support-saudi-arabia-yemen-would-trigger-dangerous</w:t>
        </w:r>
      </w:hyperlink>
      <w:r w:rsidRPr="00627E5F">
        <w:t xml:space="preserve"> 6/19/19.//BW</w:t>
      </w:r>
    </w:p>
    <w:p w14:paraId="61D3B1BA" w14:textId="77777777" w:rsidR="00362E31" w:rsidRPr="00627E5F" w:rsidRDefault="00362E31" w:rsidP="00362E31">
      <w:r w:rsidRPr="00627E5F">
        <w:t xml:space="preserve">The killing of Khashoggi was certainly abhorrent, but </w:t>
      </w:r>
      <w:r w:rsidRPr="00627E5F">
        <w:rPr>
          <w:rStyle w:val="Emphasis"/>
        </w:rPr>
        <w:t>ending U.S. support</w:t>
      </w:r>
      <w:r w:rsidRPr="00627E5F">
        <w:rPr>
          <w:rStyle w:val="StyleUnderline"/>
        </w:rPr>
        <w:t xml:space="preserve"> for the multinational coalition in Yemen is </w:t>
      </w:r>
      <w:r w:rsidRPr="00627E5F">
        <w:rPr>
          <w:rStyle w:val="Emphasis"/>
        </w:rPr>
        <w:t>not the proper solution</w:t>
      </w:r>
      <w:r w:rsidRPr="00627E5F">
        <w:t xml:space="preserve">. It </w:t>
      </w:r>
      <w:r w:rsidRPr="00627E5F">
        <w:rPr>
          <w:rStyle w:val="Emphasis"/>
        </w:rPr>
        <w:t>risks dangerously conflating two separate issues</w:t>
      </w:r>
      <w:r w:rsidRPr="00627E5F">
        <w:rPr>
          <w:rStyle w:val="StyleUnderline"/>
        </w:rPr>
        <w:t xml:space="preserve"> and would </w:t>
      </w:r>
      <w:r w:rsidRPr="00627E5F">
        <w:rPr>
          <w:rStyle w:val="Emphasis"/>
        </w:rPr>
        <w:t>inevitably trigger unintended consequences</w:t>
      </w:r>
      <w:r w:rsidRPr="00627E5F">
        <w:rPr>
          <w:rStyle w:val="StyleUnderline"/>
        </w:rPr>
        <w:t xml:space="preserve"> that would undermine U.S. national security interests in the region.</w:t>
      </w:r>
    </w:p>
    <w:p w14:paraId="11562056" w14:textId="77777777" w:rsidR="00362E31" w:rsidRPr="00627E5F" w:rsidRDefault="00362E31" w:rsidP="00362E31">
      <w:r w:rsidRPr="00627E5F">
        <w:t xml:space="preserve">Senators must remember that </w:t>
      </w:r>
      <w:r w:rsidRPr="00627E5F">
        <w:rPr>
          <w:rStyle w:val="StyleUnderline"/>
        </w:rPr>
        <w:t>Saudi Arabia is not the only belligerent in Yemen</w:t>
      </w:r>
      <w:r w:rsidRPr="00627E5F">
        <w:t xml:space="preserve">. A </w:t>
      </w:r>
      <w:r w:rsidRPr="00627E5F">
        <w:rPr>
          <w:rStyle w:val="StyleUnderline"/>
        </w:rPr>
        <w:t xml:space="preserve">cutoff of U.S. support would also hurt the elected and internationally recognized government of Yemen, </w:t>
      </w:r>
      <w:r w:rsidRPr="00627E5F">
        <w:t>which was ousted by Iran-backed Houthi rebels in 2015 in a bloody coup that violated a U.N.-brokered ceasefire.</w:t>
      </w:r>
    </w:p>
    <w:p w14:paraId="30234F12" w14:textId="77777777" w:rsidR="00362E31" w:rsidRPr="00627E5F" w:rsidRDefault="00362E31" w:rsidP="00362E31">
      <w:pPr>
        <w:rPr>
          <w:rStyle w:val="StyleUnderline"/>
        </w:rPr>
      </w:pPr>
      <w:r w:rsidRPr="00627E5F">
        <w:rPr>
          <w:rStyle w:val="StyleUnderline"/>
        </w:rPr>
        <w:t>Withdrawing U</w:t>
      </w:r>
      <w:r w:rsidRPr="00627E5F">
        <w:rPr>
          <w:rStyle w:val="Emphasis"/>
        </w:rPr>
        <w:t>.S. support would also harm</w:t>
      </w:r>
      <w:r w:rsidRPr="00627E5F">
        <w:rPr>
          <w:rStyle w:val="StyleUnderline"/>
        </w:rPr>
        <w:t xml:space="preserve"> the interests of other U.S. </w:t>
      </w:r>
      <w:r w:rsidRPr="00627E5F">
        <w:rPr>
          <w:rStyle w:val="Emphasis"/>
        </w:rPr>
        <w:t>allies fighting in Yemen</w:t>
      </w:r>
      <w:r w:rsidRPr="00627E5F">
        <w:rPr>
          <w:rStyle w:val="StyleUnderline"/>
        </w:rPr>
        <w:t>, including the United Arab Emirates and Bahrain.</w:t>
      </w:r>
    </w:p>
    <w:p w14:paraId="559D387C" w14:textId="77777777" w:rsidR="00362E31" w:rsidRPr="00627E5F" w:rsidRDefault="00362E31" w:rsidP="00362E31">
      <w:r w:rsidRPr="00627E5F">
        <w:rPr>
          <w:rStyle w:val="StyleUnderline"/>
        </w:rPr>
        <w:t>The war in Yemen is complex</w:t>
      </w:r>
      <w:r w:rsidRPr="00627E5F">
        <w:t xml:space="preserve">. Those who rush to blame Saudi Arabia entirely for the suffering of the Yemeni </w:t>
      </w:r>
      <w:r w:rsidRPr="00627E5F">
        <w:rPr>
          <w:rStyle w:val="StyleUnderline"/>
        </w:rPr>
        <w:t xml:space="preserve">people ignore the war crimes and heavy-handed treatment meted out by the Houthis </w:t>
      </w:r>
      <w:r w:rsidRPr="00627E5F">
        <w:t xml:space="preserve">to their opponents and the </w:t>
      </w:r>
      <w:r w:rsidRPr="00627E5F">
        <w:rPr>
          <w:rStyle w:val="StyleUnderline"/>
        </w:rPr>
        <w:t>ruthless role that Iran plays in supporting the Houthi Ansar Allah</w:t>
      </w:r>
      <w:r w:rsidRPr="00627E5F">
        <w:t xml:space="preserve"> (“Supporters of Allah”) movement, a Shia Islamist extremist group.</w:t>
      </w:r>
    </w:p>
    <w:p w14:paraId="0B8CC9D0" w14:textId="77777777" w:rsidR="00362E31" w:rsidRPr="00627E5F" w:rsidRDefault="00362E31" w:rsidP="00362E31">
      <w:r w:rsidRPr="00627E5F">
        <w:t xml:space="preserve">The Saudis are rightly criticized for not doing more to prevent civilian casualties as they target Ansar Allah positions. But </w:t>
      </w:r>
      <w:r w:rsidRPr="00627E5F">
        <w:rPr>
          <w:rStyle w:val="StyleUnderline"/>
        </w:rPr>
        <w:t>the Houthis should not be given a free pass for deliberately targeting civilian targets in Saudi Arabia and the United Arab Emirates with increasingly sophisticated Iranian ballistic missiles.</w:t>
      </w:r>
    </w:p>
    <w:p w14:paraId="3326DF18" w14:textId="77777777" w:rsidR="00362E31" w:rsidRPr="00627E5F" w:rsidRDefault="00362E31" w:rsidP="00362E31">
      <w:pPr>
        <w:rPr>
          <w:rStyle w:val="StyleUnderline"/>
        </w:rPr>
      </w:pPr>
      <w:r w:rsidRPr="00627E5F">
        <w:t xml:space="preserve">Ansar </w:t>
      </w:r>
      <w:r w:rsidRPr="00627E5F">
        <w:rPr>
          <w:rStyle w:val="StyleUnderline"/>
        </w:rPr>
        <w:t>Allah also deserves criticism for its violent role in destabilizing Yemen and creating the conditions that led to the current humanitarian disaster</w:t>
      </w:r>
      <w:r w:rsidRPr="00627E5F">
        <w:t xml:space="preserve">. Ansar </w:t>
      </w:r>
      <w:r w:rsidRPr="00627E5F">
        <w:rPr>
          <w:rStyle w:val="StyleUnderline"/>
        </w:rPr>
        <w:t>Allah regularly attacks the Saudi border, launches missiles strikes into Saudi Arabia and the United Arab Emirates, and diverts international medical and food aid to favor its own supporters and sell on the black market.</w:t>
      </w:r>
    </w:p>
    <w:p w14:paraId="75496DD6" w14:textId="77777777" w:rsidR="00362E31" w:rsidRPr="00627E5F" w:rsidRDefault="00362E31" w:rsidP="00362E31">
      <w:r w:rsidRPr="00627E5F">
        <w:t xml:space="preserve">Ansar </w:t>
      </w:r>
      <w:r w:rsidRPr="00627E5F">
        <w:rPr>
          <w:rStyle w:val="StyleUnderline"/>
        </w:rPr>
        <w:t>Allah also has targeted U.S. Navy vessels, those of allied nations, and civilian shipping in the Red Sea with Iranian-supplied missiles, gunboat attacks, and boat bombs.</w:t>
      </w:r>
      <w:r w:rsidRPr="00627E5F">
        <w:t xml:space="preserve"> </w:t>
      </w:r>
      <w:r w:rsidRPr="00627E5F">
        <w:rPr>
          <w:rStyle w:val="Emphasis"/>
        </w:rPr>
        <w:t>Undermining the Saudi-led coalition in Yemen risks exacerbating</w:t>
      </w:r>
      <w:r w:rsidRPr="00627E5F">
        <w:rPr>
          <w:rStyle w:val="StyleUnderline"/>
        </w:rPr>
        <w:t xml:space="preserve"> this threat to international shipping and giving Iran the opportunity to threaten oil shipments</w:t>
      </w:r>
      <w:r w:rsidRPr="00627E5F">
        <w:t xml:space="preserve"> through the Bab al-Mandab Strait, just as it has threatened to do in the Strait of Hormuz.</w:t>
      </w:r>
    </w:p>
    <w:p w14:paraId="1D07ADF2" w14:textId="77777777" w:rsidR="00362E31" w:rsidRPr="00627E5F" w:rsidRDefault="00362E31" w:rsidP="00362E31">
      <w:r w:rsidRPr="00627E5F">
        <w:rPr>
          <w:rStyle w:val="StyleUnderline"/>
        </w:rPr>
        <w:t xml:space="preserve">Those who advocate withdrawing support for Saudi Arabia apparently believe that they can somehow end the current conflict in Yemen through a </w:t>
      </w:r>
      <w:r w:rsidRPr="00627E5F">
        <w:rPr>
          <w:rStyle w:val="Emphasis"/>
        </w:rPr>
        <w:t>one-sided strategy</w:t>
      </w:r>
      <w:r w:rsidRPr="00627E5F">
        <w:rPr>
          <w:rStyle w:val="StyleUnderline"/>
        </w:rPr>
        <w:t xml:space="preserve"> that </w:t>
      </w:r>
      <w:r w:rsidRPr="00627E5F">
        <w:rPr>
          <w:rStyle w:val="Emphasis"/>
        </w:rPr>
        <w:t>penalizes allies and boosts Ansar Allah</w:t>
      </w:r>
      <w:r w:rsidRPr="00627E5F">
        <w:t>, a group that chants “Death to America” and looks more like Hezbollah, Iran’s Lebanese proxy group, every day.</w:t>
      </w:r>
    </w:p>
    <w:p w14:paraId="4AA8D27D" w14:textId="77777777" w:rsidR="00362E31" w:rsidRPr="00627E5F" w:rsidRDefault="00362E31" w:rsidP="00362E31">
      <w:pPr>
        <w:rPr>
          <w:rStyle w:val="StyleUnderline"/>
        </w:rPr>
      </w:pPr>
      <w:r w:rsidRPr="00627E5F">
        <w:t xml:space="preserve">Never mind that </w:t>
      </w:r>
      <w:r w:rsidRPr="00627E5F">
        <w:rPr>
          <w:rStyle w:val="StyleUnderline"/>
        </w:rPr>
        <w:t>Saudi Arabia is supporting the internationally recognized government of Yemen</w:t>
      </w:r>
      <w:r w:rsidRPr="00627E5F">
        <w:t xml:space="preserve"> in this effort. Never mind that </w:t>
      </w:r>
      <w:r w:rsidRPr="00627E5F">
        <w:rPr>
          <w:rStyle w:val="StyleUnderline"/>
        </w:rPr>
        <w:t>leaving Ansar Allah to run amuck will not bring an end to the humanitarian suffering, but only prolong it.</w:t>
      </w:r>
    </w:p>
    <w:p w14:paraId="499FDA61" w14:textId="77777777" w:rsidR="00362E31" w:rsidRPr="00627E5F" w:rsidRDefault="00362E31" w:rsidP="00362E31">
      <w:r w:rsidRPr="00627E5F">
        <w:t xml:space="preserve">The U.S. currently extends </w:t>
      </w:r>
      <w:r w:rsidRPr="00627E5F">
        <w:rPr>
          <w:rStyle w:val="StyleUnderline"/>
        </w:rPr>
        <w:t>only limited support to Saudi Arabia in Yemen centered on intelligence and information sharing</w:t>
      </w:r>
      <w:r w:rsidRPr="00627E5F">
        <w:t>. There are no U.S. troops involved in combat operations, except for occasional commando raids and air strikes against Al-Qaeda in the Arabian Peninsula, a Sunni terrorist group that continues to target the U.S. homeland, as well as Saudi Arabia, France, and other countries.</w:t>
      </w:r>
    </w:p>
    <w:p w14:paraId="14899455" w14:textId="77777777" w:rsidR="00362E31" w:rsidRPr="00627E5F" w:rsidRDefault="00362E31" w:rsidP="00362E31">
      <w:pPr>
        <w:rPr>
          <w:rStyle w:val="Emphasis"/>
        </w:rPr>
      </w:pPr>
      <w:r w:rsidRPr="00627E5F">
        <w:t xml:space="preserve">The </w:t>
      </w:r>
      <w:r w:rsidRPr="00627E5F">
        <w:rPr>
          <w:rStyle w:val="StyleUnderline"/>
        </w:rPr>
        <w:t>Trump administration already has stopped the aerial refueling of Saudi warplanes involved in the Yemen conflict and called for a negotiated settlement</w:t>
      </w:r>
      <w:r w:rsidRPr="00627E5F">
        <w:t xml:space="preserve">. But the </w:t>
      </w:r>
      <w:r w:rsidRPr="00627E5F">
        <w:rPr>
          <w:rStyle w:val="StyleUnderline"/>
        </w:rPr>
        <w:t>United States cannot afford to abandon its allies</w:t>
      </w:r>
      <w:r w:rsidRPr="00627E5F">
        <w:t xml:space="preserve"> and hope for the best. </w:t>
      </w:r>
      <w:r w:rsidRPr="00627E5F">
        <w:rPr>
          <w:rStyle w:val="StyleUnderline"/>
        </w:rPr>
        <w:t xml:space="preserve">Undermining the Yemeni government and the Saudi-led coalition </w:t>
      </w:r>
      <w:r w:rsidRPr="00627E5F">
        <w:rPr>
          <w:rStyle w:val="Emphasis"/>
        </w:rPr>
        <w:t>would make an acceptable political settlement impossible.</w:t>
      </w:r>
    </w:p>
    <w:p w14:paraId="7D0C333A" w14:textId="77777777" w:rsidR="00362E31" w:rsidRPr="00627E5F" w:rsidRDefault="00362E31" w:rsidP="00362E31">
      <w:r w:rsidRPr="00627E5F">
        <w:rPr>
          <w:rStyle w:val="StyleUnderline"/>
        </w:rPr>
        <w:t>The Yemeni government and Saudi Arabia will continue to fight this war with or without U.S. support</w:t>
      </w:r>
      <w:r w:rsidRPr="00627E5F">
        <w:t xml:space="preserve">. Those who would connect two unrelated issues, condemn Saudi involvement, and ignore Iran’s hostile role inside Yemen will </w:t>
      </w:r>
      <w:r w:rsidRPr="00627E5F">
        <w:rPr>
          <w:rStyle w:val="StyleUnderline"/>
        </w:rPr>
        <w:t>only do more harm to innocent Yemeni civilians and empower Iran and its Yemeni proxies</w:t>
      </w:r>
      <w:r w:rsidRPr="00627E5F">
        <w:t>.</w:t>
      </w:r>
    </w:p>
    <w:p w14:paraId="7395AFE1" w14:textId="77777777" w:rsidR="00362E31" w:rsidRPr="00627E5F" w:rsidRDefault="00362E31" w:rsidP="00362E31"/>
    <w:p w14:paraId="5704D478" w14:textId="6F48C7C3" w:rsidR="00362E31" w:rsidRPr="00627E5F" w:rsidRDefault="00362E31" w:rsidP="00637E18">
      <w:pPr>
        <w:pStyle w:val="Heading2"/>
      </w:pPr>
      <w:r w:rsidRPr="00627E5F">
        <w:t xml:space="preserve">China </w:t>
      </w:r>
      <w:proofErr w:type="spellStart"/>
      <w:r w:rsidRPr="00627E5F">
        <w:t>Heg</w:t>
      </w:r>
      <w:proofErr w:type="spellEnd"/>
      <w:r w:rsidRPr="00627E5F">
        <w:t xml:space="preserve"> DA</w:t>
      </w:r>
    </w:p>
    <w:p w14:paraId="56247282" w14:textId="28959F40" w:rsidR="00362E31" w:rsidRPr="00627E5F" w:rsidRDefault="00362E31" w:rsidP="00362E31">
      <w:pPr>
        <w:pStyle w:val="Heading3"/>
      </w:pPr>
      <w:r w:rsidRPr="00627E5F">
        <w:t>OFF</w:t>
      </w:r>
    </w:p>
    <w:p w14:paraId="370EBF40" w14:textId="1289E17A" w:rsidR="00362E31" w:rsidRPr="00627E5F" w:rsidRDefault="00CC6D5D" w:rsidP="00BA01CF">
      <w:pPr>
        <w:pStyle w:val="Heading4"/>
      </w:pPr>
      <w:r w:rsidRPr="00627E5F">
        <w:t xml:space="preserve">US-Saudi ties are key to crowd China out of the middle east---this determines regional hegemony. </w:t>
      </w:r>
    </w:p>
    <w:p w14:paraId="4BCBCE9E" w14:textId="77777777" w:rsidR="00362E31" w:rsidRPr="00627E5F" w:rsidRDefault="00362E31" w:rsidP="00362E31">
      <w:r w:rsidRPr="00627E5F">
        <w:t xml:space="preserve">Anand </w:t>
      </w:r>
      <w:proofErr w:type="spellStart"/>
      <w:r w:rsidRPr="00627E5F">
        <w:rPr>
          <w:rStyle w:val="Style13ptBold"/>
        </w:rPr>
        <w:t>Toprani</w:t>
      </w:r>
      <w:proofErr w:type="spellEnd"/>
      <w:r w:rsidRPr="00627E5F">
        <w:rPr>
          <w:rStyle w:val="Style13ptBold"/>
        </w:rPr>
        <w:t xml:space="preserve"> 5-15</w:t>
      </w:r>
      <w:r w:rsidRPr="00627E5F">
        <w:t xml:space="preserve">-2019 {Assistant Professor of Strategy and Policy at the US Naval War College, "Oil and the Future of U.S. Strategy in the Persian Gulf," </w:t>
      </w:r>
      <w:r w:rsidRPr="00627E5F">
        <w:rPr>
          <w:i/>
          <w:iCs/>
        </w:rPr>
        <w:t>War on the Rocks</w:t>
      </w:r>
      <w:r w:rsidRPr="00627E5F">
        <w:t xml:space="preserve">, </w:t>
      </w:r>
      <w:hyperlink r:id="rId88" w:history="1">
        <w:r w:rsidRPr="00627E5F">
          <w:rPr>
            <w:rStyle w:val="Hyperlink"/>
          </w:rPr>
          <w:t>https://warontherocks.com/2019/05/oil-and-the-future-of-u-s-strategy-in-the-persian-gulf/</w:t>
        </w:r>
      </w:hyperlink>
      <w:r w:rsidRPr="00627E5F">
        <w:t>, Accessed 6/20/19} //RG</w:t>
      </w:r>
    </w:p>
    <w:p w14:paraId="7E932670" w14:textId="0A10B84F" w:rsidR="00304E5D" w:rsidRPr="00627E5F" w:rsidRDefault="00362E31" w:rsidP="00362E31">
      <w:pPr>
        <w:rPr>
          <w:rStyle w:val="StyleUnderline"/>
        </w:rPr>
      </w:pPr>
      <w:r w:rsidRPr="00627E5F">
        <w:rPr>
          <w:rStyle w:val="StyleUnderline"/>
        </w:rPr>
        <w:t>Combined with its growing demand for oil, China</w:t>
      </w:r>
      <w:r w:rsidRPr="00627E5F">
        <w:rPr>
          <w:sz w:val="16"/>
        </w:rPr>
        <w:t xml:space="preserve"> — unlike the Soviet Union — </w:t>
      </w:r>
      <w:r w:rsidRPr="00627E5F">
        <w:rPr>
          <w:rStyle w:val="StyleUnderline"/>
        </w:rPr>
        <w:t>has both the means and the opportunity to incentivize Gulf oil producers to redirect their exports to China and away from other consumers — including U.S. allies in East Asia</w:t>
      </w:r>
      <w:r w:rsidRPr="00627E5F">
        <w:rPr>
          <w:sz w:val="16"/>
        </w:rPr>
        <w:t>. A similar scenario occurred in 1915, when Britain bought any cotton the United States was planning to export to Germany and Austria-Hungary after Whitehall added cotton to the list of items covered by its blockade of the Central Powers. This act mollified U.S. cotton exporters (including their congressional patrons), who might have otherwise objected to the loss of their European export markets.</w:t>
      </w:r>
      <w:r w:rsidR="00CC6D5D" w:rsidRPr="00627E5F">
        <w:rPr>
          <w:sz w:val="16"/>
        </w:rPr>
        <w:t xml:space="preserve"> </w:t>
      </w:r>
      <w:r w:rsidRPr="00627E5F">
        <w:rPr>
          <w:rStyle w:val="StyleUnderline"/>
        </w:rPr>
        <w:t xml:space="preserve">In the past, China was happy to leave the burden of promoting security in the Gulf to the United States. </w:t>
      </w:r>
      <w:r w:rsidRPr="00627E5F">
        <w:rPr>
          <w:rStyle w:val="Emphasis"/>
        </w:rPr>
        <w:t>That no longer appears to be the case</w:t>
      </w:r>
      <w:r w:rsidRPr="00627E5F">
        <w:rPr>
          <w:sz w:val="16"/>
        </w:rPr>
        <w:t xml:space="preserve">. Over 80 percent of Chinese oil imports travel through the Indian Ocean and are susceptible to U.S. interdiction. To counter this threat, </w:t>
      </w:r>
      <w:r w:rsidRPr="00627E5F">
        <w:rPr>
          <w:rStyle w:val="StyleUnderline"/>
        </w:rPr>
        <w:t>China is hard at work across the Gulf building partnerships as part of its Belt and Road Initiative</w:t>
      </w:r>
      <w:r w:rsidRPr="00627E5F">
        <w:rPr>
          <w:sz w:val="16"/>
        </w:rPr>
        <w:t xml:space="preserve">. To date, China has secured several long-term supply contracts for oil and liquefied natural gas, measures to facilitate greater Chinese trade and investment, and joint ventures between Chinese firms and local companies in both the Gulf and China. Besides creating new markets for Chinese manufactured goods and supplies of energy less vulnerable to a U.S. blockade, </w:t>
      </w:r>
      <w:r w:rsidRPr="00627E5F">
        <w:rPr>
          <w:rStyle w:val="StyleUnderline"/>
        </w:rPr>
        <w:t>China’s budding economic influence in the Gulf may eventually give Beijing leverage to induce oil producers to adopt policies consistent with Chinese strategic objectives. China analysts warn</w:t>
      </w:r>
      <w:r w:rsidR="00CC6D5D" w:rsidRPr="00627E5F">
        <w:rPr>
          <w:rStyle w:val="StyleUnderline"/>
        </w:rPr>
        <w:t xml:space="preserve"> </w:t>
      </w:r>
      <w:r w:rsidRPr="00627E5F">
        <w:rPr>
          <w:rStyle w:val="StyleUnderline"/>
        </w:rPr>
        <w:t>that Beijing is poised, at least for the time being, to expand its political influence in the Gulf, where its state-directed model of economic development, indifference to human rights concerns, and lack of historical baggage make it an appealing partner.</w:t>
      </w:r>
      <w:r w:rsidR="00CC6D5D" w:rsidRPr="00627E5F">
        <w:rPr>
          <w:rStyle w:val="StyleUnderline"/>
        </w:rPr>
        <w:t xml:space="preserve"> </w:t>
      </w:r>
      <w:r w:rsidRPr="00627E5F">
        <w:rPr>
          <w:rStyle w:val="StyleUnderline"/>
        </w:rPr>
        <w:t xml:space="preserve">Would China use this economic leverage in the Gulf to hurt U.S. allies? In the case of U.S. firms with significant business interests in China, </w:t>
      </w:r>
      <w:r w:rsidRPr="00627E5F">
        <w:rPr>
          <w:rStyle w:val="Emphasis"/>
        </w:rPr>
        <w:t>Beijing has demonstrated little hesitation in using economic threats</w:t>
      </w:r>
      <w:r w:rsidRPr="00627E5F">
        <w:rPr>
          <w:rStyle w:val="StyleUnderline"/>
        </w:rPr>
        <w:t xml:space="preserve"> — specifically limiting access to China’s domestic market — </w:t>
      </w:r>
      <w:r w:rsidRPr="00627E5F">
        <w:rPr>
          <w:rStyle w:val="Emphasis"/>
        </w:rPr>
        <w:t>to extract political concessions</w:t>
      </w:r>
      <w:r w:rsidRPr="00627E5F">
        <w:rPr>
          <w:sz w:val="16"/>
        </w:rPr>
        <w:t xml:space="preserve">. China did the same to a number of South Korean firms in 2017 following Seoul’s deployment of the Terminal High Altitude Area Defense missile system (THAAD). This pressure, and the complaints of South Korean businesses, likely influenced Seoul’s decision to suspend further deployment of THAAD. </w:t>
      </w:r>
      <w:r w:rsidRPr="00627E5F">
        <w:rPr>
          <w:rStyle w:val="StyleUnderline"/>
        </w:rPr>
        <w:t xml:space="preserve">As the nations of the Gulf become more dependent on their trade with the Far East, so too will their sensitivity to Chinese pressure grow. </w:t>
      </w:r>
      <w:r w:rsidRPr="00627E5F">
        <w:rPr>
          <w:rStyle w:val="Emphasis"/>
        </w:rPr>
        <w:t>This is particularly true of Saudi Arabia</w:t>
      </w:r>
      <w:r w:rsidRPr="00627E5F">
        <w:rPr>
          <w:rStyle w:val="StyleUnderline"/>
        </w:rPr>
        <w:t>, which is partnering with Chinese firms to build downstream (oil refining and marketing) and petrochemical assets in China.</w:t>
      </w:r>
    </w:p>
    <w:p w14:paraId="7DA83AF1" w14:textId="77777777" w:rsidR="00CC6D5D" w:rsidRPr="00627E5F" w:rsidRDefault="00CC6D5D" w:rsidP="00BA01CF">
      <w:pPr>
        <w:pStyle w:val="Heading4"/>
      </w:pPr>
      <w:r w:rsidRPr="00627E5F">
        <w:t>China military expansion causes US-China war, Middle East arms race, and spills over to East Asian conflicts</w:t>
      </w:r>
    </w:p>
    <w:p w14:paraId="6570D0BA" w14:textId="095CC5FA" w:rsidR="00CC6D5D" w:rsidRPr="00627E5F" w:rsidRDefault="00CC6D5D" w:rsidP="00CC6D5D">
      <w:r w:rsidRPr="00627E5F">
        <w:t xml:space="preserve">Christina </w:t>
      </w:r>
      <w:r w:rsidRPr="00627E5F">
        <w:rPr>
          <w:rStyle w:val="Style13ptBold"/>
        </w:rPr>
        <w:t>Lin 13</w:t>
      </w:r>
      <w:r w:rsidRPr="00627E5F">
        <w:t xml:space="preserve">. John Hopkins Center for Transatlantic Relations fellow. 2013. “China’s Strategic Shift Toward The Region Of The Four Seas: The Middle Kingdom Arrives In The Middle East”, 3-18, </w:t>
      </w:r>
      <w:hyperlink r:id="rId89" w:history="1">
        <w:r w:rsidRPr="00627E5F">
          <w:rPr>
            <w:rStyle w:val="Hyperlink"/>
          </w:rPr>
          <w:t>http://www.rubincenter.org/2013/03/chinas-strategic-shift-toward-the-region-of-the-four-seas-the-middle-kingdom-arrives-in-the-middle-east/</w:t>
        </w:r>
      </w:hyperlink>
    </w:p>
    <w:p w14:paraId="34045D6B" w14:textId="77777777" w:rsidR="00CC6D5D" w:rsidRPr="00627E5F" w:rsidRDefault="00CC6D5D" w:rsidP="00CC6D5D">
      <w:pPr>
        <w:rPr>
          <w:sz w:val="16"/>
        </w:rPr>
      </w:pPr>
      <w:r w:rsidRPr="006F08FA">
        <w:rPr>
          <w:rStyle w:val="StyleUnderline"/>
          <w:highlight w:val="cyan"/>
        </w:rPr>
        <w:t>China has also embarked on rapid military modernization and enhancing its long-range power projection capabilities</w:t>
      </w:r>
      <w:r w:rsidRPr="00627E5F">
        <w:rPr>
          <w:sz w:val="16"/>
        </w:rPr>
        <w:t xml:space="preserve">. It is building railway networks connecting Central Asia, the Middle East, and Europe. Beijing is particularly interested in a high-speed rail that plays a key military transport and logistics role in China’s efforts to project power across Eurasia. The military has already used the Shanghai-Nanjing express railway to transport troops at speeds of up to 350 km per hour, touting the practice of employing these dual-use (both commercial and military applications) strategic railways as an ideal way to project personnel and light equipment in “military operations other than war” (MOOTW) to protect its interests abroad.[31] </w:t>
      </w:r>
      <w:r w:rsidRPr="00627E5F">
        <w:rPr>
          <w:rStyle w:val="StyleUnderline"/>
        </w:rPr>
        <w:t>The</w:t>
      </w:r>
      <w:r w:rsidRPr="00627E5F">
        <w:rPr>
          <w:sz w:val="16"/>
        </w:rPr>
        <w:t xml:space="preserve"> People’s Liberation Army (</w:t>
      </w:r>
      <w:r w:rsidRPr="00627E5F">
        <w:rPr>
          <w:rStyle w:val="StyleUnderline"/>
        </w:rPr>
        <w:t>PLA</w:t>
      </w:r>
      <w:r w:rsidRPr="00627E5F">
        <w:rPr>
          <w:sz w:val="16"/>
        </w:rPr>
        <w:t xml:space="preserve">)’s General Logistics Department (GLD) </w:t>
      </w:r>
      <w:r w:rsidRPr="00627E5F">
        <w:rPr>
          <w:rStyle w:val="StyleUnderline"/>
        </w:rPr>
        <w:t>is actively participating in the design and planning of China’s high-speed railway, with military requirements becoming part of the development process</w:t>
      </w:r>
      <w:r w:rsidRPr="00627E5F">
        <w:rPr>
          <w:sz w:val="16"/>
        </w:rPr>
        <w:t>. Indeed, the GLD is looking to implement rapid mobilization and deployment of troops via high-speed rails once they are completed ac</w:t>
      </w:r>
      <w:r w:rsidRPr="00627E5F">
        <w:rPr>
          <w:rStyle w:val="StyleUnderline"/>
        </w:rPr>
        <w:t>ross Eurasia</w:t>
      </w:r>
      <w:r w:rsidRPr="00627E5F">
        <w:rPr>
          <w:sz w:val="16"/>
        </w:rPr>
        <w:t xml:space="preserve">.[32] Dubbed the “Iron Silk Road”, in November 2010, </w:t>
      </w:r>
      <w:r w:rsidRPr="00627E5F">
        <w:rPr>
          <w:rStyle w:val="StyleUnderline"/>
        </w:rPr>
        <w:t>China signed agreements with Iran to connect railways through Central Asia, as well as onto Turkey and Europe</w:t>
      </w:r>
      <w:r w:rsidRPr="00627E5F">
        <w:rPr>
          <w:sz w:val="16"/>
        </w:rPr>
        <w:t xml:space="preserve">.[33] It recently inked deals to build Israel’s high-speed railway linking the ports of Ashdod and </w:t>
      </w:r>
      <w:proofErr w:type="spellStart"/>
      <w:r w:rsidRPr="00627E5F">
        <w:rPr>
          <w:sz w:val="16"/>
        </w:rPr>
        <w:t>Eilat</w:t>
      </w:r>
      <w:proofErr w:type="spellEnd"/>
      <w:r w:rsidRPr="00627E5F">
        <w:rPr>
          <w:sz w:val="16"/>
        </w:rPr>
        <w:t xml:space="preserve">, with eventual connections to Jordan’s Aqaba Port.[34] In its recent meeting with Egypt’s </w:t>
      </w:r>
      <w:proofErr w:type="spellStart"/>
      <w:r w:rsidRPr="00627E5F">
        <w:rPr>
          <w:sz w:val="16"/>
        </w:rPr>
        <w:t>Mursi</w:t>
      </w:r>
      <w:proofErr w:type="spellEnd"/>
      <w:r w:rsidRPr="00627E5F">
        <w:rPr>
          <w:sz w:val="16"/>
        </w:rPr>
        <w:t xml:space="preserve">, China also inked deals to build a high-speed railway linking Cairo, Alexandria, Luxor, and </w:t>
      </w:r>
      <w:proofErr w:type="spellStart"/>
      <w:r w:rsidRPr="00627E5F">
        <w:rPr>
          <w:sz w:val="16"/>
        </w:rPr>
        <w:t>Hurghada</w:t>
      </w:r>
      <w:proofErr w:type="spellEnd"/>
      <w:r w:rsidRPr="00627E5F">
        <w:rPr>
          <w:sz w:val="16"/>
        </w:rPr>
        <w:t xml:space="preserve">,[35] with a longer-term view to eventually connect Africa with the Middle East via Egypt. As China’s overseas interests expand in tandem with </w:t>
      </w:r>
      <w:r w:rsidRPr="006F08FA">
        <w:rPr>
          <w:rStyle w:val="Emphasis"/>
          <w:highlight w:val="cyan"/>
        </w:rPr>
        <w:t>China</w:t>
      </w:r>
      <w:r w:rsidRPr="006F08FA">
        <w:rPr>
          <w:sz w:val="16"/>
          <w:highlight w:val="cyan"/>
        </w:rPr>
        <w:t>’s</w:t>
      </w:r>
      <w:r w:rsidRPr="00627E5F">
        <w:rPr>
          <w:sz w:val="16"/>
        </w:rPr>
        <w:t xml:space="preserve"> rise in power, the Middle Kingdom </w:t>
      </w:r>
      <w:r w:rsidRPr="006F08FA">
        <w:rPr>
          <w:rStyle w:val="Emphasis"/>
          <w:highlight w:val="cyan"/>
        </w:rPr>
        <w:t>will become more assertive in using its military to protect its burgeoning assets abroad</w:t>
      </w:r>
      <w:r w:rsidRPr="00627E5F">
        <w:rPr>
          <w:sz w:val="16"/>
        </w:rPr>
        <w:t xml:space="preserve">. </w:t>
      </w:r>
      <w:r w:rsidRPr="00627E5F">
        <w:rPr>
          <w:rStyle w:val="StyleUnderline"/>
        </w:rPr>
        <w:t>The Chinese military has also changed its strategy from “coastal defense” to “far sea defense,”</w:t>
      </w:r>
      <w:r w:rsidRPr="00627E5F">
        <w:rPr>
          <w:sz w:val="16"/>
        </w:rPr>
        <w:t xml:space="preserve"> </w:t>
      </w:r>
      <w:r w:rsidRPr="00627E5F">
        <w:rPr>
          <w:rStyle w:val="Emphasis"/>
        </w:rPr>
        <w:t>seeking to project naval power well beyond its coast</w:t>
      </w:r>
      <w:r w:rsidRPr="00627E5F">
        <w:rPr>
          <w:sz w:val="16"/>
        </w:rPr>
        <w:t xml:space="preserve">, from the oil ports of the Middle East to the shipping lanes of the Pacific. Admiral Liu </w:t>
      </w:r>
      <w:proofErr w:type="spellStart"/>
      <w:r w:rsidRPr="00627E5F">
        <w:rPr>
          <w:sz w:val="16"/>
        </w:rPr>
        <w:t>Huaqing</w:t>
      </w:r>
      <w:proofErr w:type="spellEnd"/>
      <w:r w:rsidRPr="00627E5F">
        <w:rPr>
          <w:sz w:val="16"/>
        </w:rPr>
        <w:t xml:space="preserve">, who modernized China’s navy as its commander from 1982-1988, defined the Sino-centric concept of the Near Sea, as well as the Middle and Far Seas as depicted in the Map 5 below.[36] In an interview with Xinhua in 2010, Rear Adm. Zhang </w:t>
      </w:r>
      <w:proofErr w:type="spellStart"/>
      <w:r w:rsidRPr="00627E5F">
        <w:rPr>
          <w:sz w:val="16"/>
        </w:rPr>
        <w:t>Huachen</w:t>
      </w:r>
      <w:proofErr w:type="spellEnd"/>
      <w:r w:rsidRPr="00627E5F">
        <w:rPr>
          <w:sz w:val="16"/>
        </w:rPr>
        <w:t>, deputy commander of the East Sea Fleet, said, “</w:t>
      </w:r>
      <w:r w:rsidRPr="00627E5F">
        <w:rPr>
          <w:rStyle w:val="StyleUnderline"/>
        </w:rPr>
        <w:t>With our naval strategy changing now, we are going from coastal defense to far sea defense</w:t>
      </w:r>
      <w:r w:rsidRPr="00627E5F">
        <w:rPr>
          <w:sz w:val="16"/>
        </w:rPr>
        <w:t>.” He added, “</w:t>
      </w:r>
      <w:r w:rsidRPr="00627E5F">
        <w:rPr>
          <w:rStyle w:val="StyleUnderline"/>
        </w:rPr>
        <w:t xml:space="preserve">With the expansion of the country’s economic interests, </w:t>
      </w:r>
      <w:r w:rsidRPr="00627E5F">
        <w:rPr>
          <w:rStyle w:val="Emphasis"/>
        </w:rPr>
        <w:t>the navy wants to better protect the country’s transportation routes and the safety of our major sea lanes</w:t>
      </w:r>
      <w:r w:rsidRPr="00627E5F">
        <w:rPr>
          <w:sz w:val="16"/>
        </w:rPr>
        <w:t xml:space="preserve">.”[37] Yin </w:t>
      </w:r>
      <w:proofErr w:type="spellStart"/>
      <w:r w:rsidRPr="00627E5F">
        <w:rPr>
          <w:sz w:val="16"/>
        </w:rPr>
        <w:t>Zhuo</w:t>
      </w:r>
      <w:proofErr w:type="spellEnd"/>
      <w:r w:rsidRPr="00627E5F">
        <w:rPr>
          <w:sz w:val="16"/>
        </w:rPr>
        <w:t xml:space="preserve">, a retired PLAN rear admiral, stated in an interview with People’s Daily Online that the PLAN was tasked with two primary missions: the preservation of China’s maritime security (including territorial integrity) and the protection of China’s burgeoning and far-flung maritime economic interests.[38] Indeed, Chinese naval vessels have embarked on active diplomacy in the far seas. It conducts regular port calls and “shows of flags” in the Gulf of Aden–where it conducts anti-piracy missions–as well as in the Mediterranean Sea and the Black Sea–where China has acquired various seaports in the littorals by helping to bail out the Eurozone. In July and August of 2012, Chinese warships passed through the Suez Canal and entered the Mediterranean Sea at the same time Russia dispatched its naval flotilla to </w:t>
      </w:r>
      <w:proofErr w:type="spellStart"/>
      <w:r w:rsidRPr="00627E5F">
        <w:rPr>
          <w:sz w:val="16"/>
        </w:rPr>
        <w:t>Tartus</w:t>
      </w:r>
      <w:proofErr w:type="spellEnd"/>
      <w:r w:rsidRPr="00627E5F">
        <w:rPr>
          <w:sz w:val="16"/>
        </w:rPr>
        <w:t xml:space="preserve"> in Syria. A website called Turkish Navy tracked all three ships–the Qingdao destroyer, Yantai frigate, and the </w:t>
      </w:r>
      <w:proofErr w:type="spellStart"/>
      <w:r w:rsidRPr="00627E5F">
        <w:rPr>
          <w:sz w:val="16"/>
        </w:rPr>
        <w:t>Weishan</w:t>
      </w:r>
      <w:proofErr w:type="spellEnd"/>
      <w:r w:rsidRPr="00627E5F">
        <w:rPr>
          <w:sz w:val="16"/>
        </w:rPr>
        <w:t xml:space="preserve"> Hu supply ship. However, </w:t>
      </w:r>
      <w:proofErr w:type="spellStart"/>
      <w:r w:rsidRPr="00627E5F">
        <w:rPr>
          <w:sz w:val="16"/>
        </w:rPr>
        <w:t>Weishan</w:t>
      </w:r>
      <w:proofErr w:type="spellEnd"/>
      <w:r w:rsidRPr="00627E5F">
        <w:rPr>
          <w:sz w:val="16"/>
        </w:rPr>
        <w:t xml:space="preserve"> Hu disappeared for a couple of days–with some speculating it was possibly replenishing Russian warships in support of the </w:t>
      </w:r>
      <w:proofErr w:type="spellStart"/>
      <w:r w:rsidRPr="00627E5F">
        <w:rPr>
          <w:sz w:val="16"/>
        </w:rPr>
        <w:t>Asad</w:t>
      </w:r>
      <w:proofErr w:type="spellEnd"/>
      <w:r w:rsidRPr="00627E5F">
        <w:rPr>
          <w:sz w:val="16"/>
        </w:rPr>
        <w:t xml:space="preserve"> regime.[39] </w:t>
      </w:r>
      <w:proofErr w:type="spellStart"/>
      <w:r w:rsidRPr="00627E5F">
        <w:rPr>
          <w:sz w:val="16"/>
        </w:rPr>
        <w:t>Weishan</w:t>
      </w:r>
      <w:proofErr w:type="spellEnd"/>
      <w:r w:rsidRPr="00627E5F">
        <w:rPr>
          <w:sz w:val="16"/>
        </w:rPr>
        <w:t xml:space="preserve"> Hu can carry 10,500 tons of fuel, 250 tons of water, and 680 tons of ammunition.[40] Naval vessels can be at sea and resupply one another undetected. Knowing Russian ships were also active in the Gulf of Aden, some posit that there is a possibility China and Russia were conducting seaborne supply swaps there, with Russia later transporting supplies to </w:t>
      </w:r>
      <w:proofErr w:type="spellStart"/>
      <w:r w:rsidRPr="00627E5F">
        <w:rPr>
          <w:sz w:val="16"/>
        </w:rPr>
        <w:t>Tartus</w:t>
      </w:r>
      <w:proofErr w:type="spellEnd"/>
      <w:r w:rsidRPr="00627E5F">
        <w:rPr>
          <w:sz w:val="16"/>
        </w:rPr>
        <w:t xml:space="preserve">, Syria.[41] This would not be the first time China has claimed neutrality while covertly helping a dictator with whom it has lucrative contracts. In September 2011, it was revealed that China’s state-controlled arms manufacturers offered to sell $200 million of arms to Qadhafi via Algeria and South Africa. This included rocket launchers, anti-tank missiles, and QW-18–a surface-to-air missile similar to a U.S. Stinger and capable of bringing down NATO aircrafts. This was in violation of the UN arms embargo, which China supported.[42] Yet </w:t>
      </w:r>
      <w:r w:rsidRPr="00627E5F">
        <w:rPr>
          <w:rStyle w:val="StyleUnderline"/>
        </w:rPr>
        <w:t>others observe the significance of the Chinese navy’s “show of flags” as deterrence against Western military intervention in Syria</w:t>
      </w:r>
      <w:r w:rsidRPr="00627E5F">
        <w:rPr>
          <w:sz w:val="16"/>
        </w:rPr>
        <w:t>. Writing in The Diplomat, J. Michael Cole argued that “</w:t>
      </w:r>
      <w:r w:rsidRPr="00627E5F">
        <w:rPr>
          <w:rStyle w:val="StyleUnderline"/>
        </w:rPr>
        <w:t xml:space="preserve">for the first time since China’s re-emergence as a power to be reckoned with, Western powers are being confronted with scenarios involving the </w:t>
      </w:r>
      <w:r w:rsidRPr="00627E5F">
        <w:rPr>
          <w:rStyle w:val="Emphasis"/>
        </w:rPr>
        <w:t>risks of clashes with Chinese military forces</w:t>
      </w:r>
      <w:r w:rsidRPr="00627E5F">
        <w:rPr>
          <w:rStyle w:val="StyleUnderline"/>
        </w:rPr>
        <w:t xml:space="preserve"> outside the Asian giant’s backyard</w:t>
      </w:r>
      <w:r w:rsidRPr="00627E5F">
        <w:rPr>
          <w:sz w:val="16"/>
        </w:rPr>
        <w:t xml:space="preserve">.”[43] He further argued that there may be a possibility whereby </w:t>
      </w:r>
      <w:r w:rsidRPr="00627E5F">
        <w:rPr>
          <w:rStyle w:val="StyleUnderline"/>
        </w:rPr>
        <w:t>the</w:t>
      </w:r>
      <w:r w:rsidRPr="00627E5F">
        <w:rPr>
          <w:sz w:val="16"/>
        </w:rPr>
        <w:t xml:space="preserve"> People’s Liberation Army Navy (</w:t>
      </w:r>
      <w:r w:rsidRPr="00627E5F">
        <w:rPr>
          <w:rStyle w:val="StyleUnderline"/>
        </w:rPr>
        <w:t>PLAN</w:t>
      </w:r>
      <w:r w:rsidRPr="00627E5F">
        <w:rPr>
          <w:sz w:val="16"/>
        </w:rPr>
        <w:t xml:space="preserve">) </w:t>
      </w:r>
      <w:r w:rsidRPr="00627E5F">
        <w:rPr>
          <w:rStyle w:val="StyleUnderline"/>
        </w:rPr>
        <w:t xml:space="preserve">may not directly take part in hostilities, but PLAN or Russian ships could attempt to create a line at sea to prevent Western ships from approaching Syria to launch military operations against it, or to prevent an embargo. </w:t>
      </w:r>
      <w:r w:rsidRPr="00627E5F">
        <w:rPr>
          <w:sz w:val="16"/>
        </w:rPr>
        <w:t xml:space="preserve">In the Chinese Communist controlled mouthpiece the Global Times, an August 2012 article asserted that the Mediterranean needed to become accustomed to China’s naval presence.[44] By showing its flag west of the Suez, China is signaling its interest as a trading nation in accessing sea-lanes, such as the Strait of Hormuz, the Bosporus, and Gibraltar.[45] In another paper from the National University of Singapore, Geoff Wade argued that </w:t>
      </w:r>
      <w:r w:rsidRPr="00627E5F">
        <w:rPr>
          <w:rStyle w:val="StyleUnderline"/>
        </w:rPr>
        <w:t>China’s maritime strategy was not about establishing military bases and territorial control on foreign soil, but rather using maritime dominance and gunboat diplomacy to establish economic and political control over ports and shipping lanes</w:t>
      </w:r>
      <w:r w:rsidRPr="00627E5F">
        <w:rPr>
          <w:sz w:val="16"/>
        </w:rPr>
        <w:t xml:space="preserve">.[46] That is, </w:t>
      </w:r>
      <w:r w:rsidRPr="00627E5F">
        <w:rPr>
          <w:rStyle w:val="StyleUnderline"/>
        </w:rPr>
        <w:t xml:space="preserve">by using a maritime power’s dominant presence to control economic lifelines of nodal points, networks, ports, and trade routes, </w:t>
      </w:r>
      <w:r w:rsidRPr="00627E5F">
        <w:rPr>
          <w:rStyle w:val="Emphasis"/>
        </w:rPr>
        <w:t>China can thus control trade and wield great power</w:t>
      </w:r>
      <w:r w:rsidRPr="00627E5F">
        <w:rPr>
          <w:sz w:val="16"/>
        </w:rPr>
        <w:t xml:space="preserve">. Wade coins this “proto-maritime colonialism,” whereby a dominant maritime power takes control of main port polities along major East-West maritime trade networks as well as the seas in between, thus gaining economic and political benefits. This is less costly than establishing forward operating bases for the military, which smacks of occupation and colonialism in some host countries. As such, China has steadily acquired controlling stakes or equities in the main seaports of container traffic along the rimland of the Eurasia continent, which has come to be known as China’s “string of pearls” naval strategy. Around the Mediterranean, China is acquiring stakes in shipping and logistics companies and is expanding ports in Greece (Piraeus Port), France (Port of Marseille </w:t>
      </w:r>
      <w:proofErr w:type="spellStart"/>
      <w:r w:rsidRPr="00627E5F">
        <w:rPr>
          <w:sz w:val="16"/>
        </w:rPr>
        <w:t>Fosx</w:t>
      </w:r>
      <w:proofErr w:type="spellEnd"/>
      <w:r w:rsidRPr="00627E5F">
        <w:rPr>
          <w:sz w:val="16"/>
        </w:rPr>
        <w:t xml:space="preserve"> 4XL container terminal), Spain (El Prat pier in the Barcelona Port), as well as rail, air terminals, and fiber optic networks in Portugal (Huawei and Portugal Telecom) and Italy (air terminal north of Rome). In the Eastern Mediterranean, the China Harbor Engineering Company is expanding Lebanon’s Tripoli port. In Israel, it is cooperating with Ashdod port authorities and building a light rail from Tel Aviv to </w:t>
      </w:r>
      <w:proofErr w:type="spellStart"/>
      <w:r w:rsidRPr="00627E5F">
        <w:rPr>
          <w:sz w:val="16"/>
        </w:rPr>
        <w:t>Eilat</w:t>
      </w:r>
      <w:proofErr w:type="spellEnd"/>
      <w:r w:rsidRPr="00627E5F">
        <w:rPr>
          <w:sz w:val="16"/>
        </w:rPr>
        <w:t xml:space="preserve">. It is also connecting the </w:t>
      </w:r>
      <w:proofErr w:type="spellStart"/>
      <w:r w:rsidRPr="00627E5F">
        <w:rPr>
          <w:sz w:val="16"/>
        </w:rPr>
        <w:t>Eilat</w:t>
      </w:r>
      <w:proofErr w:type="spellEnd"/>
      <w:r w:rsidRPr="00627E5F">
        <w:rPr>
          <w:sz w:val="16"/>
        </w:rPr>
        <w:t xml:space="preserve"> port to the Ashdod and Haifa ports in Israel. In Egypt, China’s shipping company COSCO has a 20 percent share in the Danish Maersk container port in Port Said. At the same time, China is attempting to recoup and renegotiate infrastructure contracts elsewhere in North Africa following the Arab Spring. Across the Suez Canal in the Red Sea, China is already enlarging Port Sudan, which gives China the ability to deliver maritime shipments (whether civilian or military) to Sudan, East Africa, and the Horn of Africa region. Near the Persian Gulf in February 2013, China took operational control of Pakistan’s Gwadar Port from Singapore’s PSA International, which it also built.[47] However, China still faces obstacles in challenging </w:t>
      </w:r>
      <w:r w:rsidRPr="006F08FA">
        <w:rPr>
          <w:rStyle w:val="StyleUnderline"/>
          <w:highlight w:val="cyan"/>
        </w:rPr>
        <w:t>the U.S. military</w:t>
      </w:r>
      <w:r w:rsidRPr="00627E5F">
        <w:rPr>
          <w:sz w:val="16"/>
        </w:rPr>
        <w:t xml:space="preserve"> and realizing its goal as a dominant maritime power. The Mediterranean is </w:t>
      </w:r>
      <w:r w:rsidRPr="006F08FA">
        <w:rPr>
          <w:rStyle w:val="StyleUnderline"/>
          <w:highlight w:val="cyan"/>
        </w:rPr>
        <w:t>still dominated</w:t>
      </w:r>
      <w:r w:rsidRPr="00627E5F">
        <w:rPr>
          <w:sz w:val="16"/>
        </w:rPr>
        <w:t xml:space="preserve"> by NATO and the U.S. 6th Fleet, and the Gulf of Aden and </w:t>
      </w:r>
      <w:r w:rsidRPr="006F08FA">
        <w:rPr>
          <w:rStyle w:val="StyleUnderline"/>
          <w:highlight w:val="cyan"/>
        </w:rPr>
        <w:t>the Persian Gulf</w:t>
      </w:r>
      <w:r w:rsidRPr="00627E5F">
        <w:rPr>
          <w:sz w:val="16"/>
        </w:rPr>
        <w:t xml:space="preserve"> by U.S. 5th Fleet. In the near-term, </w:t>
      </w:r>
      <w:r w:rsidRPr="006F08FA">
        <w:rPr>
          <w:rStyle w:val="StyleUnderline"/>
          <w:highlight w:val="cyan"/>
        </w:rPr>
        <w:t>China’s navy will show its presence as a new kid on the block</w:t>
      </w:r>
      <w:r w:rsidRPr="00627E5F">
        <w:rPr>
          <w:sz w:val="16"/>
        </w:rPr>
        <w:t xml:space="preserve"> in the far seas, </w:t>
      </w:r>
      <w:r w:rsidRPr="006F08FA">
        <w:rPr>
          <w:rStyle w:val="StyleUnderline"/>
          <w:highlight w:val="cyan"/>
        </w:rPr>
        <w:t>but will be unable to challenge U.S. naval pre-eminence</w:t>
      </w:r>
      <w:r w:rsidRPr="00627E5F">
        <w:rPr>
          <w:sz w:val="16"/>
        </w:rPr>
        <w:t xml:space="preserve">. However, over the longer term, </w:t>
      </w:r>
      <w:r w:rsidRPr="006F08FA">
        <w:rPr>
          <w:rStyle w:val="StyleUnderline"/>
          <w:highlight w:val="cyan"/>
        </w:rPr>
        <w:t>as the U</w:t>
      </w:r>
      <w:r w:rsidRPr="00627E5F">
        <w:rPr>
          <w:rStyle w:val="StyleUnderline"/>
        </w:rPr>
        <w:t xml:space="preserve">nited </w:t>
      </w:r>
      <w:r w:rsidRPr="006F08FA">
        <w:rPr>
          <w:rStyle w:val="StyleUnderline"/>
          <w:highlight w:val="cyan"/>
        </w:rPr>
        <w:t>S</w:t>
      </w:r>
      <w:r w:rsidRPr="00627E5F">
        <w:rPr>
          <w:rStyle w:val="StyleUnderline"/>
        </w:rPr>
        <w:t xml:space="preserve">tates </w:t>
      </w:r>
      <w:r w:rsidRPr="00627E5F">
        <w:rPr>
          <w:sz w:val="16"/>
        </w:rPr>
        <w:t xml:space="preserve">and NATO </w:t>
      </w:r>
      <w:r w:rsidRPr="006F08FA">
        <w:rPr>
          <w:rStyle w:val="StyleUnderline"/>
          <w:highlight w:val="cyan"/>
        </w:rPr>
        <w:t>cut back</w:t>
      </w:r>
      <w:r w:rsidRPr="00627E5F">
        <w:rPr>
          <w:rStyle w:val="StyleUnderline"/>
        </w:rPr>
        <w:t xml:space="preserve"> on their defense budgets due to economic woes </w:t>
      </w:r>
      <w:r w:rsidRPr="006F08FA">
        <w:rPr>
          <w:rStyle w:val="StyleUnderline"/>
          <w:highlight w:val="cyan"/>
        </w:rPr>
        <w:t>while China continues to increase its spending</w:t>
      </w:r>
      <w:r w:rsidRPr="00627E5F">
        <w:rPr>
          <w:rStyle w:val="StyleUnderline"/>
        </w:rPr>
        <w:t xml:space="preserve"> and military modernization</w:t>
      </w:r>
      <w:r w:rsidRPr="00627E5F">
        <w:rPr>
          <w:sz w:val="16"/>
        </w:rPr>
        <w:t xml:space="preserve">, </w:t>
      </w:r>
      <w:r w:rsidRPr="006F08FA">
        <w:rPr>
          <w:rStyle w:val="StyleUnderline"/>
          <w:highlight w:val="cyan"/>
        </w:rPr>
        <w:t xml:space="preserve">the U.S. naval position may begin to erode as China becomes a </w:t>
      </w:r>
      <w:r w:rsidRPr="006F08FA">
        <w:rPr>
          <w:rStyle w:val="Emphasis"/>
          <w:highlight w:val="cyan"/>
        </w:rPr>
        <w:t>formidable competitor</w:t>
      </w:r>
      <w:r w:rsidRPr="00627E5F">
        <w:rPr>
          <w:rStyle w:val="Emphasis"/>
        </w:rPr>
        <w:t xml:space="preserve"> for influence in power projection </w:t>
      </w:r>
      <w:r w:rsidRPr="006F08FA">
        <w:rPr>
          <w:rStyle w:val="Emphasis"/>
          <w:highlight w:val="cyan"/>
        </w:rPr>
        <w:t>in this region</w:t>
      </w:r>
      <w:r w:rsidRPr="00627E5F">
        <w:rPr>
          <w:sz w:val="16"/>
        </w:rPr>
        <w:t xml:space="preserve">. CHINA’S NEW PROACTIVE DIPLOMACY IN THE MIDDLE EAST On August 14, 2012, Under Secretary of State for Political Affairs Wendy Sherman and Chinese Vice Foreign Minister </w:t>
      </w:r>
      <w:proofErr w:type="spellStart"/>
      <w:r w:rsidRPr="00627E5F">
        <w:rPr>
          <w:sz w:val="16"/>
        </w:rPr>
        <w:t>Zhai</w:t>
      </w:r>
      <w:proofErr w:type="spellEnd"/>
      <w:r w:rsidRPr="00627E5F">
        <w:rPr>
          <w:sz w:val="16"/>
        </w:rPr>
        <w:t xml:space="preserve"> Jun launched the inaugural round of the U.S.-China Middle East Dialogue in Beijing. The initiative was driven by China’s increasing activities and assertiveness in the Middle East.[48] China’s shift in policy away from its traditional “non-intervention” stance toward this region is driven by a combination of domestic, regional, and international factors. Domestic Driver: Shift in China’s Perception of the Middle East As stated earlier, the Chinese Communist Party (CCP) regime survival is tied to continual economic growth and delivering improving living standards to the Chinese people. Its “go out” strategy to acquire energy assets abroad since 1993 has driven China to have a more assertive and interventionist stance in its approach to the Middle East. As its overseas interests continue to expand with China’s rise, the Chinese government has found that it can no longer strictly adhere to its “non-intervention” stance, but needs to be more proactive diplomatically, politically, and militarily in order to protect its interests. </w:t>
      </w:r>
      <w:r w:rsidRPr="00627E5F">
        <w:rPr>
          <w:rStyle w:val="StyleUnderline"/>
        </w:rPr>
        <w:t>Since the</w:t>
      </w:r>
      <w:r w:rsidRPr="00627E5F">
        <w:rPr>
          <w:sz w:val="16"/>
        </w:rPr>
        <w:t xml:space="preserve"> 2003 U.S. </w:t>
      </w:r>
      <w:r w:rsidRPr="00627E5F">
        <w:rPr>
          <w:rStyle w:val="StyleUnderline"/>
        </w:rPr>
        <w:t>intervention in Iraq,</w:t>
      </w:r>
      <w:r w:rsidRPr="00627E5F">
        <w:rPr>
          <w:sz w:val="16"/>
        </w:rPr>
        <w:t xml:space="preserve"> </w:t>
      </w:r>
      <w:r w:rsidRPr="006F08FA">
        <w:rPr>
          <w:rStyle w:val="StyleUnderline"/>
          <w:highlight w:val="cyan"/>
        </w:rPr>
        <w:t>China has become more active in pursuing a “counter-encirclement strategy” against perceived U.S. hegemony in the Middle East</w:t>
      </w:r>
      <w:r w:rsidRPr="00627E5F">
        <w:rPr>
          <w:sz w:val="16"/>
        </w:rPr>
        <w:t xml:space="preserve">.[49] </w:t>
      </w:r>
      <w:r w:rsidRPr="006F08FA">
        <w:rPr>
          <w:rStyle w:val="Emphasis"/>
          <w:highlight w:val="cyan"/>
        </w:rPr>
        <w:t>Beijing fears that Washington’s Middle East strategy entails advancing the encirclement of China and creating a norm of regime change</w:t>
      </w:r>
      <w:r w:rsidRPr="00627E5F">
        <w:rPr>
          <w:rStyle w:val="Emphasis"/>
        </w:rPr>
        <w:t xml:space="preserve"> against undemocratic states, </w:t>
      </w:r>
      <w:r w:rsidRPr="006F08FA">
        <w:rPr>
          <w:rStyle w:val="Emphasis"/>
          <w:highlight w:val="cyan"/>
        </w:rPr>
        <w:t xml:space="preserve">which would </w:t>
      </w:r>
      <w:r w:rsidRPr="00627E5F">
        <w:rPr>
          <w:rStyle w:val="Emphasis"/>
        </w:rPr>
        <w:t xml:space="preserve">implicitly </w:t>
      </w:r>
      <w:r w:rsidRPr="006F08FA">
        <w:rPr>
          <w:rStyle w:val="Emphasis"/>
          <w:highlight w:val="cyan"/>
        </w:rPr>
        <w:t>challenge CCP legitimacy</w:t>
      </w:r>
      <w:r w:rsidRPr="00627E5F">
        <w:rPr>
          <w:rStyle w:val="Emphasis"/>
        </w:rPr>
        <w:t xml:space="preserve"> at home</w:t>
      </w:r>
      <w:r w:rsidRPr="00627E5F">
        <w:rPr>
          <w:sz w:val="16"/>
        </w:rPr>
        <w:t xml:space="preserve">.[50] In 2004, then Chinese Foreign Minister Qian </w:t>
      </w:r>
      <w:proofErr w:type="spellStart"/>
      <w:r w:rsidRPr="00627E5F">
        <w:rPr>
          <w:sz w:val="16"/>
        </w:rPr>
        <w:t>Qichen</w:t>
      </w:r>
      <w:proofErr w:type="spellEnd"/>
      <w:r w:rsidRPr="00627E5F">
        <w:rPr>
          <w:sz w:val="16"/>
        </w:rPr>
        <w:t xml:space="preserve"> blasted U.S. foreign policy in an article published in China Daily. He wrote that the United States has “put forward its ‘Big Middle East’ reform program… [The] U.S. case in Iraq has caused the Muslim world and Arab countries to believe that the super power already regards them as targets for its ambitious ‘democratic reform program.’”[51] According to a 2004 interview with Ambassador Wu </w:t>
      </w:r>
      <w:proofErr w:type="spellStart"/>
      <w:r w:rsidRPr="00627E5F">
        <w:rPr>
          <w:sz w:val="16"/>
        </w:rPr>
        <w:t>Jianmin</w:t>
      </w:r>
      <w:proofErr w:type="spellEnd"/>
      <w:r w:rsidRPr="00627E5F">
        <w:rPr>
          <w:sz w:val="16"/>
        </w:rPr>
        <w:t>, a rising star in China’s diplomatic circle, Chinese foreign policy was transforming from “Responsive diplomacy” (</w:t>
      </w:r>
      <w:proofErr w:type="spellStart"/>
      <w:r w:rsidRPr="00627E5F">
        <w:rPr>
          <w:sz w:val="16"/>
        </w:rPr>
        <w:t>Fanying</w:t>
      </w:r>
      <w:proofErr w:type="spellEnd"/>
      <w:r w:rsidRPr="00627E5F">
        <w:rPr>
          <w:sz w:val="16"/>
        </w:rPr>
        <w:t xml:space="preserve"> </w:t>
      </w:r>
      <w:proofErr w:type="spellStart"/>
      <w:r w:rsidRPr="00627E5F">
        <w:rPr>
          <w:sz w:val="16"/>
        </w:rPr>
        <w:t>shi</w:t>
      </w:r>
      <w:proofErr w:type="spellEnd"/>
      <w:r w:rsidRPr="00627E5F">
        <w:rPr>
          <w:sz w:val="16"/>
        </w:rPr>
        <w:t xml:space="preserve"> </w:t>
      </w:r>
      <w:proofErr w:type="spellStart"/>
      <w:r w:rsidRPr="00627E5F">
        <w:rPr>
          <w:sz w:val="16"/>
        </w:rPr>
        <w:t>waijiao</w:t>
      </w:r>
      <w:proofErr w:type="spellEnd"/>
      <w:r w:rsidRPr="00627E5F">
        <w:rPr>
          <w:sz w:val="16"/>
        </w:rPr>
        <w:t>) to “Proactive diplomacy” (</w:t>
      </w:r>
      <w:proofErr w:type="spellStart"/>
      <w:r w:rsidRPr="00627E5F">
        <w:rPr>
          <w:sz w:val="16"/>
        </w:rPr>
        <w:t>Zhudong</w:t>
      </w:r>
      <w:proofErr w:type="spellEnd"/>
      <w:r w:rsidRPr="00627E5F">
        <w:rPr>
          <w:sz w:val="16"/>
        </w:rPr>
        <w:t xml:space="preserve"> </w:t>
      </w:r>
      <w:proofErr w:type="spellStart"/>
      <w:r w:rsidRPr="00627E5F">
        <w:rPr>
          <w:sz w:val="16"/>
        </w:rPr>
        <w:t>shi</w:t>
      </w:r>
      <w:proofErr w:type="spellEnd"/>
      <w:r w:rsidRPr="00627E5F">
        <w:rPr>
          <w:sz w:val="16"/>
        </w:rPr>
        <w:t xml:space="preserve"> </w:t>
      </w:r>
      <w:proofErr w:type="spellStart"/>
      <w:r w:rsidRPr="00627E5F">
        <w:rPr>
          <w:sz w:val="16"/>
        </w:rPr>
        <w:t>waijiao</w:t>
      </w:r>
      <w:proofErr w:type="spellEnd"/>
      <w:r w:rsidRPr="00627E5F">
        <w:rPr>
          <w:sz w:val="16"/>
        </w:rPr>
        <w:t xml:space="preserve">).[52] In 2005, </w:t>
      </w:r>
      <w:proofErr w:type="spellStart"/>
      <w:r w:rsidRPr="00627E5F">
        <w:rPr>
          <w:sz w:val="16"/>
        </w:rPr>
        <w:t>Jin</w:t>
      </w:r>
      <w:proofErr w:type="spellEnd"/>
      <w:r w:rsidRPr="00627E5F">
        <w:rPr>
          <w:sz w:val="16"/>
        </w:rPr>
        <w:t xml:space="preserve"> </w:t>
      </w:r>
      <w:proofErr w:type="spellStart"/>
      <w:r w:rsidRPr="00627E5F">
        <w:rPr>
          <w:sz w:val="16"/>
        </w:rPr>
        <w:t>Liangxiang</w:t>
      </w:r>
      <w:proofErr w:type="spellEnd"/>
      <w:r w:rsidRPr="00627E5F">
        <w:rPr>
          <w:sz w:val="16"/>
        </w:rPr>
        <w:t xml:space="preserve">, research fellow at the Shanghai Institute for International Studies, argued that China was experiencing a new activism and that “the age of Chinese passivity in the Middle East is over.”[53] He declared, “If U.S. strategic calculations in the Middle East do not take Chinese interests into account, then they will not reflect reality.”[54] That same year, President Hu Jintao delivered a message to the People’s Liberation Army (PLA) on the “New Historic Missions” strategy, which underscores the PLA’s role in safeguarding national interest overseas.[55] </w:t>
      </w:r>
      <w:r w:rsidRPr="00627E5F">
        <w:rPr>
          <w:rStyle w:val="StyleUnderline"/>
        </w:rPr>
        <w:t>There is also a rising tide of domestic nationalism, with China’s own historic narrative as a victim in the past “century of humiliation” and that the time has come to reassert the Middle Kingdom’s proper place in the world</w:t>
      </w:r>
      <w:r w:rsidRPr="00627E5F">
        <w:rPr>
          <w:sz w:val="16"/>
        </w:rPr>
        <w:t xml:space="preserve">.[56] This plays well in enhancing the CCP’s standing for domestic consumption, especially in view of the upcoming leadership change in the 18th Party Congress in October 2012, which set the course for China for the next eight years until 2020. Xi-Jinping, the next president to replace Hu Jintao, is a princeling and a Maoist, placing strong focus on the PLA’s role in foreign policy. Hu, on the other hand, was a </w:t>
      </w:r>
      <w:proofErr w:type="spellStart"/>
      <w:r w:rsidRPr="00627E5F">
        <w:rPr>
          <w:sz w:val="16"/>
        </w:rPr>
        <w:t>Dengist</w:t>
      </w:r>
      <w:proofErr w:type="spellEnd"/>
      <w:r w:rsidRPr="00627E5F">
        <w:rPr>
          <w:sz w:val="16"/>
        </w:rPr>
        <w:t xml:space="preserve"> who was more focused on economic development. As such, with Xi Jinping at the helm of China’s leadership, he will likely steer China’s foreign policy onto a more active course. Regional Drivers: United States’ Asia Pivot and China’s Fear of Encirclement Chinese leaders and strategists have often lambasted U.S. strategy of encircling and containing a rising China.[57] China views that its eastern flank is already surrounded by anti-Chinese alliances forged by the U.S. defense treaties with Japan, South Korea, Australia, the Philippines, and Thailand, in addition to defense cooperation with Taiwan, Singapore, and Indonesia. With the post September 11 War on Terrorism and subsequent stationing of U.S./NATO troops in Central Asia and Afghanistan, China is now encircled by a U.S. military presence to contain its freedom of action. Air Force colonel Dai Xu, a renowned military strategist, wrote in an article, “China is in a crescent-shaped ring of encirclement. The ring begins in Japan, stretches through nations in the South China Sea to India, and ends in Afghanistan. Washington’s deployment of anti-missile systems around China’s periphery forms a crescent shaped encirclement” (See Map 7). As the United States embarks on its pivot to Asia in order to contain China and it partners with Southeast Asian nations to counter China’s territorial and maritime claims in the South China Sea, </w:t>
      </w:r>
      <w:r w:rsidRPr="006F08FA">
        <w:rPr>
          <w:rStyle w:val="StyleUnderline"/>
          <w:highlight w:val="cyan"/>
        </w:rPr>
        <w:t>Beijing is taking counter-encirclement steps</w:t>
      </w:r>
      <w:r w:rsidRPr="00627E5F">
        <w:rPr>
          <w:sz w:val="16"/>
        </w:rPr>
        <w:t xml:space="preserve">. </w:t>
      </w:r>
      <w:r w:rsidRPr="00627E5F">
        <w:rPr>
          <w:rStyle w:val="Emphasis"/>
        </w:rPr>
        <w:t xml:space="preserve">China is doing so </w:t>
      </w:r>
      <w:r w:rsidRPr="006F08FA">
        <w:rPr>
          <w:rStyle w:val="Emphasis"/>
          <w:highlight w:val="cyan"/>
        </w:rPr>
        <w:t>by forging partnerships with key pivotal countries with anti-Western sentiments</w:t>
      </w:r>
      <w:r w:rsidRPr="00627E5F">
        <w:rPr>
          <w:rStyle w:val="Emphasis"/>
        </w:rPr>
        <w:t>, such as Pakistan, Iran, and Turkey, followed by Egypt</w:t>
      </w:r>
      <w:r w:rsidRPr="00627E5F">
        <w:rPr>
          <w:sz w:val="16"/>
        </w:rPr>
        <w:t xml:space="preserve">. </w:t>
      </w:r>
      <w:r w:rsidRPr="00627E5F">
        <w:rPr>
          <w:rStyle w:val="StyleUnderline"/>
        </w:rPr>
        <w:t>Turkey is</w:t>
      </w:r>
      <w:r w:rsidRPr="00627E5F">
        <w:rPr>
          <w:sz w:val="16"/>
        </w:rPr>
        <w:t xml:space="preserve"> especially important given: (1) The combination of its EU/NATO ties with having an Islamist government that is oriented toward the Islamic world; and (2) having one foot in NATO and another foot in the SCO. As such, it is </w:t>
      </w:r>
      <w:r w:rsidRPr="00627E5F">
        <w:rPr>
          <w:rStyle w:val="StyleUnderline"/>
        </w:rPr>
        <w:t>an important partnering pole in the left flank of the Eurasia continent for China to project its influence on and counter-balance the United States and the West</w:t>
      </w:r>
      <w:r w:rsidRPr="00627E5F">
        <w:rPr>
          <w:sz w:val="16"/>
        </w:rPr>
        <w:t xml:space="preserve">. The Chinese have always been wary of Western-sponsored revolutions spreading to Central Asia, because it feared that Xinjiang would follow suit and declare independence from China, just as the Central Asian Republics declared independence from the Soviet Union. Moreover, for many years, the Turkic Uyghurs in Xinjiang enjoyed the protection and sympathetic support of their separatist movement in Turkey. As such, China is seeking Turkey’s cooperation and reciprocity in respecting Xinjiang as China’s territory in exchange for supporting Turkey’s stance on the Kurds in Turkey. The SCO is thus an effective vehicle through which both could cooperate and expand their influence in Central Asia. International Changes: Arab Spring Surprise and Uncertainty in Middle East The Arab Spring caught China by surprise, and it suffered great investment losses. These investment ties involved years of building influence and negotiations with previous regimes. The CCP values stability with authoritarian regimes for its infrastructure projects in the Middle East, North Africa, and Central Asia. It also fears the West will encourage pro-Western regime changes that are detrimental to Chinese interests. In addition, by voting for UN Security Council Resolutions (UNSCRs) and supporting regime change due to human rights abuses, it opens the door for future Western interventions in China over its own human rights abuses (e.g., </w:t>
      </w:r>
      <w:proofErr w:type="spellStart"/>
      <w:r w:rsidRPr="00627E5F">
        <w:rPr>
          <w:sz w:val="16"/>
        </w:rPr>
        <w:t>Tiannamen</w:t>
      </w:r>
      <w:proofErr w:type="spellEnd"/>
      <w:r w:rsidRPr="00627E5F">
        <w:rPr>
          <w:sz w:val="16"/>
        </w:rPr>
        <w:t xml:space="preserve"> Square Massacre, Tibet, Xinjiang, etc.). Libya In the case of Libya, China perceived that by being complicit with the West via its abstention from UNSCR 1973, it directly contributed to the fall of Qadhafi with disappointing payoffs. Domestic nationalists criticized the government for “compromising its principles” and “acquiescing to Western demands,” and in the international arena, neither the West nor the Libyan National Transitional Council (NTC) showed appreciation for China’s abstention.[58] China lost more than $20 billion worth of investments; had to evacuate 36,000 Chinese nationals from Libya; and when Beijing urged NTC to protect its oil interests, it was shocked and humiliated by the public announcement from the Libyan oil company AGOCO that they “don’t have a problem with Western countries, but may have political issues with Russia and China.”[59] China was unprepared to protect its interests in this scenario. Its perception of gaining nothing while losing everything by acquiescing to the West thus significantly contributed to its subsequent decision to veto the Syrian resolution. Syria China perceived it was tricked by Westerners on UNSCR 1973, which NATO exploited to intervene militarily to oust Qadhafi under the fig leaf of Responsibility to Protect (R2P). Beijing has thus taken a harsh stance in Syria via its UNSC veto. Professor Yin Gang, a Middle East expert with the Chinese Academy of Social Sciences, said the veto was an effort to stop the UN from interfering in the domestic affairs of another country. Yin explained, “Beijing’s concern is also of Syria becoming another Libya… if the UN can do this in Syria, it will do it again to another country in the future, and that is what Chinese leaders are worried about.”[60] Moreover, Beijing wanted to side with Russia to counterbalance U.S. influence in the region. Professor Xiao Xian, a leading Middle East expert and vice president of the Chinese Association for Middle East Studies, said, “The only explanation for China’s move is that Beijing is seeking closer collaboration with Moscow in order to check and balance the U.S.-led Western alliance’s domination of global affairs.”[61] In Beijing’s cost-benefit analysis, China’s acquiescence to UNSCR 1973, which resulted in Western military intervention, was a complete loss. According to Yan </w:t>
      </w:r>
      <w:proofErr w:type="spellStart"/>
      <w:r w:rsidRPr="00627E5F">
        <w:rPr>
          <w:sz w:val="16"/>
        </w:rPr>
        <w:t>Xuetong</w:t>
      </w:r>
      <w:proofErr w:type="spellEnd"/>
      <w:r w:rsidRPr="00627E5F">
        <w:rPr>
          <w:sz w:val="16"/>
        </w:rPr>
        <w:t xml:space="preserve">, a prominent Chinese strategist, the West and Arab states did not appreciate China’s effort on Libya and chastised it for not participating in the military campaign. Yan argues, “Regardless of how China votes on Syria, the West will always see China as an undemocratic country with a poor human rights record and the Arab states will always side with the West.”[62] Thus China perceives its veto of the Syria resolution as something that does not fundamentally cost Beijing anything. However, it had much to gain by saving Moscow from international isolation–the joint veto was a powerful demonstration of Sino-Russia diplomatic cooperation to maintain a power balance in the Middle East. More importantly, China fears denial of access to energy sources in regions where Western military interventions prop up pro-Western regimes. China is also changing to a more nuanced and sophisticated strategy of hedging its interests with current regimes as well as the opposition. The bitter lesson from its belated and ongoing unstable relationship with the Libyan NTC prompted Beijing to be more proactive in building relations with the Syrian opposition, while simultaneously pursuing a mediation role inside and outside of Syria.[63] As such, in February 2012, China’s Foreign Ministry conducted shuttle diplomacy and dispatched senior delegations to Syria, Egypt, Saudi Arabia, Qatar, Iran, Jordan, Israel, and the Palestinian Authority for consultations. It has also become more assertive militarily, sending Chinese warships to the Mediterranean Sea in a “show of flags,” along with Russian naval flotilla presence near Syria. With so many overseas interests at stake, China is no longer strictly adhering to its non-interference stance. Egypt Henry Kissinger said in the Middle East, there could be no war without Egypt and no peace without Syria. Well aware of this, China is thus courting Egypt, the cultural center of the Arab world and a geostrategic pivot state controlling the Suez Canal and in close proximity to the Horn of Africa, to further project its influence in the Middle East and Africa. Sino-Egypt ties date back to the first meeting between Egyptian President Gamal Abdel Nasser and Chinese Premier Zhou Enlai during the 1955 inaugural NAM meeting in Bandung, Indonesia. China courted Egypt because it was the most populous Arab country, a center of gravity in the Arab world, and as such backed Egypt’s aspirations to assume a role in representing Africa and the Middle East alongside the five UNSC members.[64] Egypt is also a leading advocate of greater Sino-Arab cooperation under the auspices of the Arab League as well as enhancing ties between China and the Africa Union.[65] China also has vast investments in Egypt’s hydrocarbon industry, as well as construction, telecommunications, and agriculture. Beijing has pursued agreements that enhance China’s direct access to Egyptian port facilities along the Suez Canal through Hong Kong’s Hutchison Whampoa, Ltd, a firm with close ties to the PLA. It has also taken advantage of other economic opportunities in the Suez Canal Zone, further consolidating its “proto-maritime colonialism” stance in controlling and securing influence around the strategic trade and communications choke points across the globe.[66] China and Egypt have also expanded military cooperation. Significantly, in June 2002, a PLAN fleet representing the North China Sea Fleet crossed the Suez Canal and docked in the port city of Alexandria during its first around-the-world voyage.[67] In 2005, China’s PLA front company, National Aero-Technology Import and Export Corporation (CATIC), also partnered with Egypt’s A.O.I. Aircraft to jointly produce K-8E flight trainers,[68] thus bringing both countries’ defense industries and militaries into a closer relationship. According to a study by the Norwegian University of Science and Technology, from 1989-2008, China sold more weapons to Egypt than Sudan and Zimbabwe (its traditional clients) combined, making Egypt China’s biggest weapons market in Africa.[69] The study also observed that U.S. military assistance to Egypt freed up cash for Egypt’s government to then purchase additional Chinese arms. Some analysts are worried that the increased Chinese presence in Egypt, coupled with a </w:t>
      </w:r>
      <w:proofErr w:type="spellStart"/>
      <w:r w:rsidRPr="00627E5F">
        <w:rPr>
          <w:sz w:val="16"/>
        </w:rPr>
        <w:t>Mursi</w:t>
      </w:r>
      <w:proofErr w:type="spellEnd"/>
      <w:r w:rsidRPr="00627E5F">
        <w:rPr>
          <w:sz w:val="16"/>
        </w:rPr>
        <w:t xml:space="preserve"> government less loyal to the United States, would give China access to American military technology.[70] By courting Egypt, China has enhanced its regional influence and has gained a better position to check U.S. power in a region of vital strategic significance. It is projecting into the part of the world that was a traditional U.S. sphere of influence, just as it perceives the United States as encroaching on its sphere of influence and core interests in the Western Pacific and Central Asia. Likewise, Egypt is seeking to diversify away from its dependence on the United States for military and economic assistance. </w:t>
      </w:r>
      <w:proofErr w:type="spellStart"/>
      <w:r w:rsidRPr="00627E5F">
        <w:rPr>
          <w:sz w:val="16"/>
        </w:rPr>
        <w:t>Mursi</w:t>
      </w:r>
      <w:proofErr w:type="spellEnd"/>
      <w:r w:rsidRPr="00627E5F">
        <w:rPr>
          <w:sz w:val="16"/>
        </w:rPr>
        <w:t xml:space="preserve"> hedged his bets by making China its first visit outside of the Middle East, ahead of the United States. As </w:t>
      </w:r>
      <w:proofErr w:type="spellStart"/>
      <w:r w:rsidRPr="00627E5F">
        <w:rPr>
          <w:sz w:val="16"/>
        </w:rPr>
        <w:t>Saed</w:t>
      </w:r>
      <w:proofErr w:type="spellEnd"/>
      <w:r w:rsidRPr="00627E5F">
        <w:rPr>
          <w:sz w:val="16"/>
        </w:rPr>
        <w:t xml:space="preserve"> </w:t>
      </w:r>
      <w:proofErr w:type="spellStart"/>
      <w:r w:rsidRPr="00627E5F">
        <w:rPr>
          <w:sz w:val="16"/>
        </w:rPr>
        <w:t>Lawendy</w:t>
      </w:r>
      <w:proofErr w:type="spellEnd"/>
      <w:r w:rsidRPr="00627E5F">
        <w:rPr>
          <w:sz w:val="16"/>
        </w:rPr>
        <w:t xml:space="preserve">, political expert with the al-Ahram Center for Political and Strategic Studies said to Xinhua, “The president believes the economy is the fuel oil that moves the international political truck forward, for that reason he headed to China which is the second powerful economy in the world [sic].”[71] IMPLICATIONS FOR THE UNITED STATES IN NEAR FUTURE </w:t>
      </w:r>
      <w:r w:rsidRPr="006F08FA">
        <w:rPr>
          <w:rStyle w:val="StyleUnderline"/>
          <w:highlight w:val="cyan"/>
        </w:rPr>
        <w:t>As U.S. influence begins to wane in the Middle East</w:t>
      </w:r>
      <w:r w:rsidRPr="00627E5F">
        <w:rPr>
          <w:rStyle w:val="StyleUnderline"/>
        </w:rPr>
        <w:t xml:space="preserve"> and pivots, or “rebalances,” toward the Asia Pacific, </w:t>
      </w:r>
      <w:r w:rsidRPr="006F08FA">
        <w:rPr>
          <w:rStyle w:val="StyleUnderline"/>
          <w:highlight w:val="cyan"/>
        </w:rPr>
        <w:t>China is seizing a strategic window</w:t>
      </w:r>
      <w:r w:rsidRPr="00627E5F">
        <w:rPr>
          <w:rStyle w:val="StyleUnderline"/>
        </w:rPr>
        <w:t xml:space="preserve"> of opportunity to fill the growing vacuum and attempting </w:t>
      </w:r>
      <w:r w:rsidRPr="006F08FA">
        <w:rPr>
          <w:rStyle w:val="StyleUnderline"/>
          <w:highlight w:val="cyan"/>
        </w:rPr>
        <w:t>to shape a post-Arab Spring region</w:t>
      </w:r>
      <w:r w:rsidRPr="00627E5F">
        <w:rPr>
          <w:rStyle w:val="StyleUnderline"/>
        </w:rPr>
        <w:t xml:space="preserve"> </w:t>
      </w:r>
      <w:r w:rsidRPr="006F08FA">
        <w:rPr>
          <w:rStyle w:val="StyleUnderline"/>
          <w:highlight w:val="cyan"/>
        </w:rPr>
        <w:t>that is more hospitable for China’s power projection capabilities</w:t>
      </w:r>
      <w:r w:rsidRPr="00627E5F">
        <w:rPr>
          <w:sz w:val="16"/>
        </w:rPr>
        <w:t xml:space="preserve">. A </w:t>
      </w:r>
      <w:r w:rsidRPr="00627E5F">
        <w:rPr>
          <w:rStyle w:val="StyleUnderline"/>
        </w:rPr>
        <w:t>rising power with expanding interests</w:t>
      </w:r>
      <w:r w:rsidRPr="00627E5F">
        <w:rPr>
          <w:sz w:val="16"/>
        </w:rPr>
        <w:t xml:space="preserve">, </w:t>
      </w:r>
      <w:r w:rsidRPr="00627E5F">
        <w:rPr>
          <w:rStyle w:val="Emphasis"/>
        </w:rPr>
        <w:t>China will become more proactive in the Middle East and North Africa</w:t>
      </w:r>
      <w:r w:rsidRPr="00627E5F">
        <w:rPr>
          <w:sz w:val="16"/>
        </w:rPr>
        <w:t xml:space="preserve">. Beijing also needs continued market access both for extraction of strategic mineral resources as well as export markets to fuel its ever-expanding war chest. As such, the Chinese navy has now entered “NATO Lake” of the Mediterranean Sea to protect its interests. </w:t>
      </w:r>
      <w:r w:rsidRPr="00627E5F">
        <w:rPr>
          <w:rStyle w:val="StyleUnderline"/>
        </w:rPr>
        <w:t xml:space="preserve">This is an example of an area outside of the Asia Pacific where </w:t>
      </w:r>
      <w:r w:rsidRPr="006F08FA">
        <w:rPr>
          <w:rStyle w:val="StyleUnderline"/>
          <w:highlight w:val="cyan"/>
        </w:rPr>
        <w:t>there is a risk of</w:t>
      </w:r>
      <w:r w:rsidRPr="00627E5F">
        <w:rPr>
          <w:rStyle w:val="StyleUnderline"/>
        </w:rPr>
        <w:t xml:space="preserve"> a </w:t>
      </w:r>
      <w:r w:rsidRPr="00627E5F">
        <w:rPr>
          <w:rStyle w:val="Emphasis"/>
        </w:rPr>
        <w:t xml:space="preserve">potential </w:t>
      </w:r>
      <w:r w:rsidRPr="006F08FA">
        <w:rPr>
          <w:rStyle w:val="Emphasis"/>
          <w:highlight w:val="cyan"/>
        </w:rPr>
        <w:t>military clash between the</w:t>
      </w:r>
      <w:r w:rsidRPr="00627E5F">
        <w:rPr>
          <w:rStyle w:val="Emphasis"/>
        </w:rPr>
        <w:t xml:space="preserve"> </w:t>
      </w:r>
      <w:r w:rsidRPr="006F08FA">
        <w:rPr>
          <w:rStyle w:val="Emphasis"/>
          <w:highlight w:val="cyan"/>
        </w:rPr>
        <w:t>U</w:t>
      </w:r>
      <w:r w:rsidRPr="00627E5F">
        <w:rPr>
          <w:rStyle w:val="Emphasis"/>
        </w:rPr>
        <w:t xml:space="preserve">nited </w:t>
      </w:r>
      <w:r w:rsidRPr="006F08FA">
        <w:rPr>
          <w:rStyle w:val="Emphasis"/>
          <w:highlight w:val="cyan"/>
        </w:rPr>
        <w:t>S</w:t>
      </w:r>
      <w:r w:rsidRPr="00627E5F">
        <w:rPr>
          <w:rStyle w:val="Emphasis"/>
        </w:rPr>
        <w:t xml:space="preserve">tates </w:t>
      </w:r>
      <w:r w:rsidRPr="006F08FA">
        <w:rPr>
          <w:rStyle w:val="Emphasis"/>
          <w:highlight w:val="cyan"/>
        </w:rPr>
        <w:t>and China</w:t>
      </w:r>
      <w:r w:rsidRPr="00627E5F">
        <w:rPr>
          <w:sz w:val="16"/>
        </w:rPr>
        <w:t xml:space="preserve">. In fact, China’s naval ambitions and aircraft carrier even </w:t>
      </w:r>
      <w:proofErr w:type="spellStart"/>
      <w:r w:rsidRPr="00627E5F">
        <w:rPr>
          <w:sz w:val="16"/>
        </w:rPr>
        <w:t>fuelled</w:t>
      </w:r>
      <w:proofErr w:type="spellEnd"/>
      <w:r w:rsidRPr="00627E5F">
        <w:rPr>
          <w:sz w:val="16"/>
        </w:rPr>
        <w:t xml:space="preserve"> fear in Great Britain; in the aftermath of Chinese naval vessels having sailed to the Mediterranean to help evacuate its 36,000 citizens in Libya, a Daily Mail article was entitled “After Beijing sends a frigate to the Med, a leading author poses a chilling question…how long until a Chinese aircraft carrier sails up the Thames?”[72] An Expanding Definition of China’s Core Interests Despite its economic rise, China is not liberalizing. As John Lee from the Hudson Institute argues, the West holds a seductive belief that authoritarian China will be increasingly integrated into a liberal order and will emerge as a defender of such order. However, </w:t>
      </w:r>
      <w:r w:rsidRPr="00627E5F">
        <w:rPr>
          <w:rStyle w:val="StyleUnderline"/>
        </w:rPr>
        <w:t>China is</w:t>
      </w:r>
      <w:r w:rsidRPr="00627E5F">
        <w:rPr>
          <w:sz w:val="16"/>
        </w:rPr>
        <w:t xml:space="preserve"> moving in the opposite direction of what a “responsible stakeholder” in a liberal order ought to be doing.[73] Rather, it is </w:t>
      </w:r>
      <w:r w:rsidRPr="00627E5F">
        <w:rPr>
          <w:rStyle w:val="StyleUnderline"/>
        </w:rPr>
        <w:t>wishing to supplant the U.S.-led post-war liberal world order of the “Washington Consensus” with its own “Beijing Consensus,” based on authoritarian rule for economic development</w:t>
      </w:r>
      <w:r w:rsidRPr="00627E5F">
        <w:rPr>
          <w:sz w:val="16"/>
        </w:rPr>
        <w:t xml:space="preserve">.[74] </w:t>
      </w:r>
      <w:r w:rsidRPr="00627E5F">
        <w:rPr>
          <w:rStyle w:val="StyleUnderline"/>
        </w:rPr>
        <w:t>Beijing has its own definition and rule of the international game</w:t>
      </w:r>
      <w:r w:rsidRPr="00627E5F">
        <w:rPr>
          <w:sz w:val="16"/>
        </w:rPr>
        <w:t>. It also has its own historic narrative of payback time as it emerges from its “Century of Humiliation,” which dictates their current behavior. Already, the South China Sea is witnessing an emboldened China. In July 2012, China’s State Council approved the establishment of a new national prefecture on Woody Island in the Paracel Islands, which is disputed territory between Vietnam and China. China’s Central Military Commission announced that it would deploy a garrison of soldiers to guard the Paracel Islands, announced a new policy of “regular combat-readiness patrols” in the South China Sea, and began offering oil exploration rights in locations recognized by the international community as within Vietnam’s exclusive economic zone.[75] Although China established a new military garrison and unilaterally annexed a disputed area, America’s reaction has been muted. In a recent Wall Street Journal article, Senator James Webb (D-VA) observed that China’s economic power and its assertive use of its navy and commercial vessels to project influence has changed the dynamics in East Asia. He criticized, “In truth, American vacillations have for years emboldened China.”[76] He added that East Asian allies were “waiting to see whether America will live up to its uncomfortable, but necessary, role as the true guarantor of stability in East Asia, or whether the region will again be dominated by belligerence and intimidation.” Indeed, allies in the Middle East are watching as well. The muted U.S. responses to China’s clashes with Japan, Vietnam, and the Philippines in the Western Pacific and U.S. inaction toward North Korea’s sinking of South Korea’s naval vessel Cheonan in 2010, have negative implications for the credibility of the U.S. security umbrella. Israel and Gulf Allies Watching U.S. Strategy in East Asia, East Asian Allies Watching U.S. Strategy in the Middle East In light of the 2010 North Korean menace in East Asia, Israel and the Gulf allies were watching the U.S. reaction to an ally under attack, as they faced their own Iranian menace in West Asia. Emile El-</w:t>
      </w:r>
      <w:proofErr w:type="spellStart"/>
      <w:r w:rsidRPr="00627E5F">
        <w:rPr>
          <w:sz w:val="16"/>
        </w:rPr>
        <w:t>Hokayem</w:t>
      </w:r>
      <w:proofErr w:type="spellEnd"/>
      <w:r w:rsidRPr="00627E5F">
        <w:rPr>
          <w:sz w:val="16"/>
        </w:rPr>
        <w:t xml:space="preserve">, political editor of The National (UAE) and senior fellow at the International Institute for Strategic Studies (IISS), stated at a July 2010 Wilson Center conference that the Gulf states had their own Taiwan issue. The UAE has disputes over three islands with Iran (see Map 9), and </w:t>
      </w:r>
      <w:proofErr w:type="spellStart"/>
      <w:r w:rsidRPr="00627E5F">
        <w:rPr>
          <w:sz w:val="16"/>
        </w:rPr>
        <w:t>Hokayem</w:t>
      </w:r>
      <w:proofErr w:type="spellEnd"/>
      <w:r w:rsidRPr="00627E5F">
        <w:rPr>
          <w:sz w:val="16"/>
        </w:rPr>
        <w:t xml:space="preserve"> said the Gulf States looked at Taiwan as a litmus test for a U.S. security guarantee.[77] He observed that the Gulf States saw that North Korea sank the Cheonan and the United States did nothing. He questioned whether the U.S. would protect its Gulf allies if they would get involved in a situation in which Iran sank a vessel. </w:t>
      </w:r>
      <w:proofErr w:type="spellStart"/>
      <w:r w:rsidRPr="00627E5F">
        <w:rPr>
          <w:sz w:val="16"/>
        </w:rPr>
        <w:t>Hokayem</w:t>
      </w:r>
      <w:proofErr w:type="spellEnd"/>
      <w:r w:rsidRPr="00627E5F">
        <w:rPr>
          <w:sz w:val="16"/>
        </w:rPr>
        <w:t xml:space="preserve"> said that how the United States treats its East Asian allies has direct relevance for the Gulf States. It is also relevant for Israel, as the Israeli press kept a close watch on events unfolding on the Korean Peninsula, since Iran emulates North Korea’s playbook. “Why a brazen N. Korea is Israel’s concern,” “As Iran watches Korea,” and “S. Korea, N. Korea, Israel and Iran” are samples of press titles at the time.[78] Now, Middle East and East Asian allies are once again watching the U.S. reaction to China’s actions in the South China Sea, as well as Iran’s belligerence against Israel and Gulf allies in the Middle East. Credibility of U.S. Security Guarantee and Allied Reassurance </w:t>
      </w:r>
      <w:r w:rsidRPr="006F08FA">
        <w:rPr>
          <w:rStyle w:val="StyleUnderline"/>
          <w:highlight w:val="cyan"/>
        </w:rPr>
        <w:t>The credibility of the U.S. security guarantee is at a critical crossroads</w:t>
      </w:r>
      <w:r w:rsidRPr="00627E5F">
        <w:rPr>
          <w:rStyle w:val="StyleUnderline"/>
        </w:rPr>
        <w:t>. The U.S. course of action will have long-lasting ramifications for regional security both in the Middle East and in East Asia</w:t>
      </w:r>
      <w:r w:rsidRPr="00627E5F">
        <w:rPr>
          <w:rStyle w:val="Emphasis"/>
        </w:rPr>
        <w:t xml:space="preserve">. </w:t>
      </w:r>
      <w:r w:rsidRPr="006F08FA">
        <w:rPr>
          <w:rStyle w:val="Emphasis"/>
          <w:highlight w:val="cyan"/>
        </w:rPr>
        <w:t>If U</w:t>
      </w:r>
      <w:r w:rsidRPr="00627E5F">
        <w:rPr>
          <w:rStyle w:val="Emphasis"/>
        </w:rPr>
        <w:t xml:space="preserve">nited </w:t>
      </w:r>
      <w:r w:rsidRPr="006F08FA">
        <w:rPr>
          <w:rStyle w:val="Emphasis"/>
          <w:highlight w:val="cyan"/>
        </w:rPr>
        <w:t>S</w:t>
      </w:r>
      <w:r w:rsidRPr="00627E5F">
        <w:rPr>
          <w:rStyle w:val="Emphasis"/>
        </w:rPr>
        <w:t xml:space="preserve">tates </w:t>
      </w:r>
      <w:r w:rsidRPr="006F08FA">
        <w:rPr>
          <w:rStyle w:val="Emphasis"/>
          <w:highlight w:val="cyan"/>
        </w:rPr>
        <w:t>fails to reassure its allies, there will be a loss of confidence in U.S. security umbrella</w:t>
      </w:r>
      <w:r w:rsidRPr="006F08FA">
        <w:rPr>
          <w:sz w:val="16"/>
          <w:highlight w:val="cyan"/>
        </w:rPr>
        <w:t xml:space="preserve">. </w:t>
      </w:r>
      <w:r w:rsidRPr="006F08FA">
        <w:rPr>
          <w:rStyle w:val="Emphasis"/>
          <w:highlight w:val="cyan"/>
        </w:rPr>
        <w:t>This in turn will lead to an arms race and increased nuclear proliferation that threatens to destabilize both regions</w:t>
      </w:r>
      <w:r w:rsidRPr="00627E5F">
        <w:rPr>
          <w:rStyle w:val="Emphasis"/>
        </w:rPr>
        <w:t xml:space="preserve">. </w:t>
      </w:r>
      <w:r w:rsidRPr="00627E5F">
        <w:rPr>
          <w:sz w:val="16"/>
        </w:rPr>
        <w:t xml:space="preserve">Israel is a litmus test of U.S. credibility as a dependable ally, as allies from both Asia and the Middle East watch. U.S. behavior in the Arab Spring in helping to oust Mubarak is already viewed as a betrayal and abandonment of a steadfast ally. East Asian allies are also losing confidence in view of the muted U.S. responses to North Korea’s menace as well as China’s actions in the region. Both regions are at a nuclear tipping point that will decide to abandon the U.S. security umbrella and embark on a cascade of nuclear proliferation, or retain confidence in the U.S. security guarantee and remain under its nuclear umbrella. In a 2008 Congressional report entitled “Chain Reaction: Avoiding a Nuclear Arms Race in the Middle East,” the report concluded that if Iran became nuclear, Egypt, Turkey and especially Saudi Arabia would likely go nuclear.[79] Egypt until now had two means of deterrence from the nuclear weapons path: (1) the peace treaty with Israel; and (2) a security partnership with the United States. However, given the new Muslim Brotherhood leadership that threatens to dissolve the peace treaty and security partnership, Egypt may embark on this path. In 2006, members of the Brotherhood advocated a nuclear weapons program. Its spokesman Dr. Hamdi Hassan said that Egyptians “are ready to starve” to obtain a nuclear weapons.[80] Likewise, Turkey under the Islamist AKP leadership is considering Chinese bids to build nuclear reactors, due to its ability to secure financing without requiring guarantees from the Turkish government.[81] As for Saudi Arabia, it lacks confidence in the U.S. nuclear umbrella. In the 1980s, it secretly procured 50 to 60 CSS-2 missiles from China that could fit nuclear warheads, in addition to financing Pakistan’s nuclear weapons program. Former U.S. Ambassador to Saudi Arabia, Chas Freeman, disclosed that Saudi officials warned him if Iran obtained nuclear weapons, the Saudis would be compelled to acquire their own deterrent stockpile.[82] </w:t>
      </w:r>
      <w:r w:rsidRPr="00627E5F">
        <w:rPr>
          <w:rStyle w:val="StyleUnderline"/>
        </w:rPr>
        <w:t xml:space="preserve">In face of China’s actions in the Western Pacific and the inability of the international community to prevent a nuclear North Korea, </w:t>
      </w:r>
      <w:r w:rsidRPr="006F08FA">
        <w:rPr>
          <w:rStyle w:val="Emphasis"/>
          <w:highlight w:val="cyan"/>
        </w:rPr>
        <w:t>the risk for an East Asian regional crossover of the nuclear tipping point is much higher</w:t>
      </w:r>
      <w:r w:rsidRPr="00627E5F">
        <w:rPr>
          <w:sz w:val="16"/>
        </w:rPr>
        <w:t xml:space="preserve">. Three U.S. allies have a prior history of clandestine nuclear weapons programs (e.g., Japan, South Korea, and Taiwan). In a 2007 CSIS study, the strength of the security alliance was found to be the overriding factor in a state’s choice to seek nuclear weapons.[83] In the case of Taiwan and South Korea, the perception of the decreasing U.S. security commitment has led to a corresponding pursuit of clandestine nuclear programs.[84] In the case of Japan, it considered and rejected the nuclear options four times due to confidence in the U.S. security guarantee: (1) the 1960s due to the 1964 Chinese nuclear test; (2) mid-1970s due to debate on ratifying the NPT; (3) mid-1990s debate on indefinite extension of NPT; and (4) North Korea nuclear crisis when it conducted nuclear tests in 2006 and 2009.[85] However, </w:t>
      </w:r>
      <w:r w:rsidRPr="00627E5F">
        <w:rPr>
          <w:rStyle w:val="StyleUnderline"/>
        </w:rPr>
        <w:t>under the Obama administration, the credibility of the U.S. security guarantee has been eroding</w:t>
      </w:r>
      <w:r w:rsidRPr="00627E5F">
        <w:rPr>
          <w:sz w:val="16"/>
        </w:rPr>
        <w:t xml:space="preserve">. The muted U.S. responses in face of Chinese actions, a nuclear North Korea’s threats to East Asia allies, a nuclearizing Iran’s threats towards Israel and Gulf allies, is no longer assuring U.S. allies. </w:t>
      </w:r>
      <w:r w:rsidRPr="00627E5F">
        <w:rPr>
          <w:rStyle w:val="StyleUnderline"/>
        </w:rPr>
        <w:t>As war drums beat in the Middle East, both friends and foes alike are watching–China, Russia, Iran, North Korea, the Gulf, and East Asian allies</w:t>
      </w:r>
      <w:r w:rsidRPr="00627E5F">
        <w:rPr>
          <w:sz w:val="16"/>
        </w:rPr>
        <w:t>. Whether the United States chooses to stand with Israel or to let Israel stand alone, will warn others of the credibility of the United States as a guarantor of security and its preponderant power. As Senator Webb penned in the Wall Street Journal, allies are watching to see if the United States will step up to the plate and defend its status as a security guarantor in face of aggression, or will it finally relinquish this title and cede it to the Middle Kingdom to confirm its Sino-centric place in the world.\</w:t>
      </w:r>
    </w:p>
    <w:p w14:paraId="260D86E0" w14:textId="136EBD1E" w:rsidR="00BE6145" w:rsidRDefault="00BE6145" w:rsidP="00CC6D5D">
      <w:pPr>
        <w:pStyle w:val="Heading3"/>
      </w:pPr>
      <w:r w:rsidRPr="00627E5F">
        <w:t>Overview---2NC</w:t>
      </w:r>
    </w:p>
    <w:p w14:paraId="1A59E6B1" w14:textId="26BC0319" w:rsidR="00C575D0" w:rsidRDefault="00C575D0" w:rsidP="00C575D0">
      <w:pPr>
        <w:pStyle w:val="Heading4"/>
      </w:pPr>
      <w:r>
        <w:t xml:space="preserve">The plan weakens US ties to the GCC which causes China to fill-in---this causes military miscalculation due to US and Chinese troops operating in close proximity on battlefields, which escalates. </w:t>
      </w:r>
    </w:p>
    <w:p w14:paraId="7A3C5C25" w14:textId="15CF92DA" w:rsidR="00C575D0" w:rsidRDefault="00C575D0" w:rsidP="00C575D0">
      <w:pPr>
        <w:pStyle w:val="Heading4"/>
      </w:pPr>
      <w:r>
        <w:t>Turns and outweighs the case---</w:t>
      </w:r>
      <w:r>
        <w:rPr>
          <w:u w:val="single"/>
        </w:rPr>
        <w:t>every problem in the Middle East</w:t>
      </w:r>
      <w:r>
        <w:t xml:space="preserve"> would be worse with Chinese dominance because China is bad at alliance management and doesn’t impose restrictions based on human rights compliance.  </w:t>
      </w:r>
    </w:p>
    <w:p w14:paraId="57417495" w14:textId="1DE5D1AE" w:rsidR="00C575D0" w:rsidRDefault="00C575D0" w:rsidP="00C575D0">
      <w:pPr>
        <w:pStyle w:val="Heading4"/>
      </w:pPr>
      <w:r>
        <w:t xml:space="preserve">That’s Lin. </w:t>
      </w:r>
    </w:p>
    <w:p w14:paraId="4EE906E4" w14:textId="4D25F71A" w:rsidR="00C575D0" w:rsidRPr="00C575D0" w:rsidRDefault="00C575D0" w:rsidP="00C575D0">
      <w:pPr>
        <w:pStyle w:val="Heading4"/>
      </w:pPr>
      <w:r>
        <w:t xml:space="preserve">Causes </w:t>
      </w:r>
      <w:r>
        <w:rPr>
          <w:u w:val="single"/>
        </w:rPr>
        <w:t>global</w:t>
      </w:r>
      <w:r>
        <w:t xml:space="preserve"> </w:t>
      </w:r>
      <w:r w:rsidR="0023392D">
        <w:t xml:space="preserve">friction and war. </w:t>
      </w:r>
    </w:p>
    <w:p w14:paraId="5CBA3D15" w14:textId="6F005285" w:rsidR="00C575D0" w:rsidRPr="00C575D0" w:rsidRDefault="00C575D0" w:rsidP="00C575D0">
      <w:r w:rsidRPr="00C575D0">
        <w:t xml:space="preserve">Ye </w:t>
      </w:r>
      <w:r w:rsidRPr="00C575D0">
        <w:rPr>
          <w:rStyle w:val="Style13ptBold"/>
        </w:rPr>
        <w:t>Qing 15</w:t>
      </w:r>
      <w:r w:rsidRPr="00C575D0">
        <w:t>. Deputy director of the Department of West Asian and African Studies at the Shanghai Institutes for International Studies, specializes in China’s diplomacy; emerging powers and international systems in transition; Middle East studies; and Islamism, “The Regional Order in the Aftermath of the Arab Upheaval: Implications and Prospects,” July 2015, https://cdn.americanprogress.org/wp-content/uploads/2015/07/ChinaMiddleEast_web-FINAL2.pdf</w:t>
      </w:r>
    </w:p>
    <w:p w14:paraId="467A6431" w14:textId="732466C9" w:rsidR="0023392D" w:rsidRDefault="00C575D0" w:rsidP="00BE6145">
      <w:pPr>
        <w:rPr>
          <w:sz w:val="14"/>
        </w:rPr>
      </w:pPr>
      <w:r w:rsidRPr="0023392D">
        <w:rPr>
          <w:sz w:val="14"/>
        </w:rPr>
        <w:t xml:space="preserve">In retrospect, the principle characteristic of the Middle East is the interactions among various countries and among the political forces of various factions, as well as the two-way effects between the interactions and the regional architecture. The relations among big powers; between big powers and regional powers; among major regional players; and between the government and society constitute the main axis to ignite, reboot, or aggravate regional contradictions. Against this backdrop, we can roughly summarize the main features as the following. First, the comprehensiveness, uncertainty, and fragility of regional transformation are still increasing. Comprehensiveness refers to the constant emergence of effects of regional transformation on Middle Eastern politics, economy, society, and religions. Uncertainty refers to the new change in the interconnection of Middle East issues. All issues are intertwined with each other so that a change in one will affect all. As uncertainty grows in each of the hotspot issues, it becomes even harder to predict the trends. Fragility is reflected in the swift shift of crises in different states. Since a situation may develop in the positive direction of political settlement, it may also deteriorate into another crisis. Any accident may become the last straw in disrupting the delicate balance. 60 Center for American Progress | Exploring Avenues for China-U.S. Cooperation on the Middle East Second, the fragmentation and disequilibrium of regional architecture continues to develop. Fragmentation means that—in the context of the shrinking U.S. presence in the Middle East and change of U.S. strategy—the balance of power has been undermined and the trend toward multipolarity seems inevitable both at the level of international systems and at the level of regional systems. In particular, </w:t>
      </w:r>
      <w:r w:rsidRPr="00627E5F">
        <w:rPr>
          <w:rStyle w:val="StyleUnderline"/>
        </w:rPr>
        <w:t>in the process of decreasing strength of traditional powers, the competition for regional leadership has become fiercer</w:t>
      </w:r>
      <w:r w:rsidRPr="0023392D">
        <w:rPr>
          <w:sz w:val="14"/>
        </w:rPr>
        <w:t xml:space="preserve">. In addition, </w:t>
      </w:r>
      <w:r w:rsidRPr="00627E5F">
        <w:rPr>
          <w:rStyle w:val="StyleUnderline"/>
        </w:rPr>
        <w:t>the original political orders have been broken in many Middle Eastern countries while a new order has not yet been established, and the strength of non-state actors has been growing steadily</w:t>
      </w:r>
      <w:r w:rsidRPr="0023392D">
        <w:rPr>
          <w:sz w:val="14"/>
        </w:rPr>
        <w:t xml:space="preserve">. As some observers rightly point out, the criteria to assess whether the Arab Spring has been successful or not is determined by whether or not an Arab country can complete the rebuilding of an independent political and social space—and whether such a space will appear in any Arab society—rather than by whether or not a dictatorial regime is toppled. Obviously, this is far from being accomplished. Disequilibrium means that the changing situation in the Middle East has turned the balance of Arab forces and non-Arab forces in favor of the latter. Third, </w:t>
      </w:r>
      <w:r w:rsidRPr="00627E5F">
        <w:rPr>
          <w:rStyle w:val="StyleUnderline"/>
        </w:rPr>
        <w:t>the simultaneous adjustments of both internal and external conditions needed for stability are elusive</w:t>
      </w:r>
      <w:r w:rsidRPr="0023392D">
        <w:rPr>
          <w:sz w:val="14"/>
        </w:rPr>
        <w:t xml:space="preserve">: Four years after the Arab upheaval, more and more people have come to realize that the Middle East is only in the beginning of a long cycle of historical transformation. Although the transformation has long been expected, there is the potential that this particular transformation will not bring about the necessary changes to the region. People’s aspirations for better lives and governance must be matched with hard work on the ground. How to integrate democratic rules with Islamic values becomes a big challenge. </w:t>
      </w:r>
      <w:r w:rsidRPr="00627E5F">
        <w:rPr>
          <w:rStyle w:val="StyleUnderline"/>
        </w:rPr>
        <w:t>The failure of establishing</w:t>
      </w:r>
      <w:r w:rsidRPr="0023392D">
        <w:rPr>
          <w:sz w:val="14"/>
        </w:rPr>
        <w:t xml:space="preserve"> a Western-style </w:t>
      </w:r>
      <w:r w:rsidRPr="00627E5F">
        <w:rPr>
          <w:rStyle w:val="StyleUnderline"/>
        </w:rPr>
        <w:t>democracy has resulted in a series of setbacks in nation-building efforts, which can be seen in Libya, Egypt, and</w:t>
      </w:r>
      <w:r w:rsidRPr="0023392D">
        <w:rPr>
          <w:sz w:val="14"/>
        </w:rPr>
        <w:t xml:space="preserve"> even </w:t>
      </w:r>
      <w:r w:rsidRPr="00627E5F">
        <w:rPr>
          <w:rStyle w:val="StyleUnderline"/>
        </w:rPr>
        <w:t>Tunisia</w:t>
      </w:r>
      <w:r w:rsidRPr="0023392D">
        <w:rPr>
          <w:sz w:val="14"/>
        </w:rPr>
        <w:t>. The real danger still exists that Arab politics may fall back to what it used to be, as was the case in Egypt after then-General Abdel Fattah el-</w:t>
      </w:r>
      <w:proofErr w:type="spellStart"/>
      <w:r w:rsidRPr="0023392D">
        <w:rPr>
          <w:sz w:val="14"/>
        </w:rPr>
        <w:t>Sisi</w:t>
      </w:r>
      <w:proofErr w:type="spellEnd"/>
      <w:r w:rsidRPr="0023392D">
        <w:rPr>
          <w:sz w:val="14"/>
        </w:rPr>
        <w:t xml:space="preserve"> became the president, reminding people of the Egyptian tradition of military rule. What’s more, the transformation of some regional countries has been carried out against the backdrop of drastic development of political and social pluralism and intermingling of various kinds of contradictions. Middle Easterners aspiring for better lives began the Arab transformation, and a stable and functional political order is required in order to fulfill these aspirations. But the Arab Spring failed to establish a new political and regional order after destroying the old order. Although Iran avoided regime change, it is not immune to this trend. Current Iranian President Hassan Rouhani’s overwhelming victory in the presidential election in 2013 reflected people’s desire to upgrade living standards. In the foreseeable future, the struggle for political capital will become the focus of all political powers, which will exert a fundamental effect on Middle Eastern countries to carry out more domestic-oriented policies. Changes in the regional order The transformation that the Arab world is undergoing is a historic event that will last for decades. After four years in turmoil, the goals and aspirations that inspired the Arab transformation have not yet been fulfilled. The economies keep declining rather than recovering, while people’s living standards continue to deteriorate with more unstable and chaotic social disorder. These setbacks and unfulfilled dreams constitute the fundamental basis of current crises in the Middle East and have a duplicate effect on the evolution of a regional system, while the system itself has been undergoing profound transitions in recent years, especially after the Iraq War. Conflicts and instability are not new to the Middle East and the region has been consumed by wars and confrontation since the end of World War II. But compared with the past, it has become even harder to predict the evolution of the regional system. The Arab transformation seems to have changed the rules of the game. The collapse of old regimes has set free new forces and new factors, thus adding more political and security risks to the region. Changes in the situation in the Middle East are now mainly reflected in following three imbalances. First, </w:t>
      </w:r>
      <w:r w:rsidRPr="00627E5F">
        <w:rPr>
          <w:rStyle w:val="StyleUnderline"/>
        </w:rPr>
        <w:t>the geopolitical balance has been broken, and it is the fundamental factor contributing to the shifting balance of power in the region</w:t>
      </w:r>
      <w:r w:rsidRPr="0023392D">
        <w:rPr>
          <w:sz w:val="14"/>
        </w:rPr>
        <w:t xml:space="preserve">. The </w:t>
      </w:r>
      <w:r w:rsidRPr="00627E5F">
        <w:rPr>
          <w:rStyle w:val="StyleUnderline"/>
        </w:rPr>
        <w:t>Arab transformation has accelerated the pace of regional transition</w:t>
      </w:r>
      <w:r w:rsidRPr="0023392D">
        <w:rPr>
          <w:sz w:val="14"/>
        </w:rPr>
        <w:t xml:space="preserve">. </w:t>
      </w:r>
      <w:r w:rsidRPr="006F08FA">
        <w:rPr>
          <w:rStyle w:val="StyleUnderline"/>
          <w:highlight w:val="cyan"/>
        </w:rPr>
        <w:t>As</w:t>
      </w:r>
      <w:r w:rsidRPr="00627E5F">
        <w:rPr>
          <w:rStyle w:val="StyleUnderline"/>
        </w:rPr>
        <w:t xml:space="preserve"> the transformation of regional systems continues and </w:t>
      </w:r>
      <w:r w:rsidRPr="006F08FA">
        <w:rPr>
          <w:rStyle w:val="StyleUnderline"/>
          <w:highlight w:val="cyan"/>
        </w:rPr>
        <w:t>adjustments to U.S. policy accelerate</w:t>
      </w:r>
      <w:r w:rsidRPr="00627E5F">
        <w:rPr>
          <w:rStyle w:val="StyleUnderline"/>
        </w:rPr>
        <w:t xml:space="preserve">, the </w:t>
      </w:r>
      <w:r w:rsidRPr="006F08FA">
        <w:rPr>
          <w:rStyle w:val="StyleUnderline"/>
          <w:highlight w:val="cyan"/>
        </w:rPr>
        <w:t>rivalries</w:t>
      </w:r>
      <w:r w:rsidRPr="00627E5F">
        <w:rPr>
          <w:rStyle w:val="StyleUnderline"/>
        </w:rPr>
        <w:t xml:space="preserve"> between major powers </w:t>
      </w:r>
      <w:r w:rsidRPr="006F08FA">
        <w:rPr>
          <w:rStyle w:val="StyleUnderline"/>
          <w:highlight w:val="cyan"/>
        </w:rPr>
        <w:t>in the region have</w:t>
      </w:r>
      <w:r w:rsidRPr="00627E5F">
        <w:rPr>
          <w:rStyle w:val="StyleUnderline"/>
        </w:rPr>
        <w:t xml:space="preserve"> also </w:t>
      </w:r>
      <w:r w:rsidRPr="006F08FA">
        <w:rPr>
          <w:rStyle w:val="StyleUnderline"/>
          <w:highlight w:val="cyan"/>
        </w:rPr>
        <w:t>intensified</w:t>
      </w:r>
      <w:r w:rsidRPr="00627E5F">
        <w:rPr>
          <w:rStyle w:val="StyleUnderline"/>
        </w:rPr>
        <w:t xml:space="preserve"> in a competition </w:t>
      </w:r>
      <w:r w:rsidRPr="006F08FA">
        <w:rPr>
          <w:rStyle w:val="StyleUnderline"/>
          <w:highlight w:val="cyan"/>
        </w:rPr>
        <w:t xml:space="preserve">to fill the </w:t>
      </w:r>
      <w:r w:rsidRPr="006F08FA">
        <w:rPr>
          <w:rStyle w:val="Emphasis"/>
          <w:highlight w:val="cyan"/>
        </w:rPr>
        <w:t>security vacuum</w:t>
      </w:r>
      <w:r w:rsidRPr="00627E5F">
        <w:rPr>
          <w:rStyle w:val="StyleUnderline"/>
        </w:rPr>
        <w:t xml:space="preserve">. As a result, the traditional rivalry between Sunnis and Shiites has been highlighted and become a self-fulfilling prophecy. The reassertion of Iran’s influence in the Middle East after the Iraq War and Afghanistan War further polarized regional politics. </w:t>
      </w:r>
      <w:r w:rsidRPr="006F08FA">
        <w:rPr>
          <w:rStyle w:val="StyleUnderline"/>
          <w:highlight w:val="cyan"/>
        </w:rPr>
        <w:t>The</w:t>
      </w:r>
      <w:r w:rsidRPr="00627E5F">
        <w:rPr>
          <w:rStyle w:val="StyleUnderline"/>
        </w:rPr>
        <w:t xml:space="preserve"> so-called </w:t>
      </w:r>
      <w:r w:rsidRPr="006F08FA">
        <w:rPr>
          <w:rStyle w:val="Emphasis"/>
          <w:highlight w:val="cyan"/>
        </w:rPr>
        <w:t>Iran threat—no matter if</w:t>
      </w:r>
      <w:r w:rsidRPr="00627E5F">
        <w:rPr>
          <w:rStyle w:val="Emphasis"/>
        </w:rPr>
        <w:t xml:space="preserve"> it is </w:t>
      </w:r>
      <w:r w:rsidRPr="006F08FA">
        <w:rPr>
          <w:rStyle w:val="Emphasis"/>
          <w:highlight w:val="cyan"/>
        </w:rPr>
        <w:t>real or perceptional</w:t>
      </w:r>
      <w:r w:rsidRPr="00627E5F">
        <w:rPr>
          <w:rStyle w:val="StyleUnderline"/>
        </w:rPr>
        <w:t xml:space="preserve">—has become the main theme </w:t>
      </w:r>
      <w:r w:rsidRPr="006F08FA">
        <w:rPr>
          <w:rStyle w:val="StyleUnderline"/>
          <w:highlight w:val="cyan"/>
        </w:rPr>
        <w:t>affecting</w:t>
      </w:r>
      <w:r w:rsidRPr="00627E5F">
        <w:rPr>
          <w:rStyle w:val="StyleUnderline"/>
        </w:rPr>
        <w:t xml:space="preserve"> the </w:t>
      </w:r>
      <w:r w:rsidRPr="006F08FA">
        <w:rPr>
          <w:rStyle w:val="StyleUnderline"/>
          <w:highlight w:val="cyan"/>
        </w:rPr>
        <w:t>security policy of many</w:t>
      </w:r>
      <w:r w:rsidRPr="00627E5F">
        <w:rPr>
          <w:rStyle w:val="StyleUnderline"/>
        </w:rPr>
        <w:t xml:space="preserve"> Sunni Arab </w:t>
      </w:r>
      <w:r w:rsidRPr="006F08FA">
        <w:rPr>
          <w:rStyle w:val="StyleUnderline"/>
          <w:highlight w:val="cyan"/>
        </w:rPr>
        <w:t>states</w:t>
      </w:r>
      <w:r w:rsidRPr="00627E5F">
        <w:rPr>
          <w:rStyle w:val="StyleUnderline"/>
        </w:rPr>
        <w:t>. Many moves that some Arab countries adopted in the course of the transformation can be seen as an effort to contain Iran. But ironically, the more emphasis placed on Iran, the more influence Iran gains</w:t>
      </w:r>
      <w:r w:rsidRPr="0023392D">
        <w:rPr>
          <w:sz w:val="14"/>
        </w:rPr>
        <w:t xml:space="preserve">. </w:t>
      </w:r>
      <w:r w:rsidRPr="00627E5F">
        <w:rPr>
          <w:rStyle w:val="StyleUnderline"/>
        </w:rPr>
        <w:t>The Arab transformation has unleashed new dynamics and momentums in the region, creating space for new political forces to emerge. It also contributes to the resurfacing of old political forces in the Middle East, such as the Kurds, adding to the further fragmentation of the region. Second, the balance between the government and society has become harder to maintain due</w:t>
      </w:r>
      <w:r w:rsidRPr="0023392D">
        <w:rPr>
          <w:sz w:val="14"/>
        </w:rPr>
        <w:t xml:space="preserve"> </w:t>
      </w:r>
      <w:r w:rsidRPr="00627E5F">
        <w:rPr>
          <w:rStyle w:val="StyleUnderline"/>
        </w:rPr>
        <w:t>to the widening gap between the two</w:t>
      </w:r>
      <w:r w:rsidRPr="0023392D">
        <w:rPr>
          <w:sz w:val="14"/>
        </w:rPr>
        <w:t xml:space="preserve">. </w:t>
      </w:r>
      <w:r w:rsidRPr="00627E5F">
        <w:rPr>
          <w:rStyle w:val="StyleUnderline"/>
        </w:rPr>
        <w:t>The Arab transformation swept old regimes away and smashed the old pattern of governance, but new institutions have not been established</w:t>
      </w:r>
      <w:r w:rsidRPr="0023392D">
        <w:rPr>
          <w:sz w:val="14"/>
        </w:rPr>
        <w:t xml:space="preserve">. While taking different paths on their political transitions, some </w:t>
      </w:r>
      <w:r w:rsidRPr="00627E5F">
        <w:rPr>
          <w:rStyle w:val="StyleUnderline"/>
        </w:rPr>
        <w:t xml:space="preserve">post-revolution countries are now coming to a similar point: </w:t>
      </w:r>
      <w:r w:rsidRPr="006F08FA">
        <w:rPr>
          <w:rStyle w:val="Emphasis"/>
          <w:highlight w:val="cyan"/>
        </w:rPr>
        <w:t>social and political polarization</w:t>
      </w:r>
      <w:r w:rsidRPr="006F08FA">
        <w:rPr>
          <w:rStyle w:val="StyleUnderline"/>
          <w:highlight w:val="cyan"/>
        </w:rPr>
        <w:t xml:space="preserve"> combined with </w:t>
      </w:r>
      <w:r w:rsidRPr="006F08FA">
        <w:rPr>
          <w:rStyle w:val="Emphasis"/>
          <w:highlight w:val="cyan"/>
        </w:rPr>
        <w:t>economic difficulties</w:t>
      </w:r>
      <w:r w:rsidRPr="00627E5F">
        <w:rPr>
          <w:rStyle w:val="StyleUnderline"/>
        </w:rPr>
        <w:t xml:space="preserve">. It is the </w:t>
      </w:r>
      <w:r w:rsidRPr="006F08FA">
        <w:rPr>
          <w:rStyle w:val="StyleUnderline"/>
          <w:highlight w:val="cyan"/>
        </w:rPr>
        <w:t>growing</w:t>
      </w:r>
      <w:r w:rsidRPr="00627E5F">
        <w:rPr>
          <w:rStyle w:val="StyleUnderline"/>
        </w:rPr>
        <w:t xml:space="preserve"> social polarization that becomes the biggest threat behind political cleavage and </w:t>
      </w:r>
      <w:r w:rsidRPr="006F08FA">
        <w:rPr>
          <w:rStyle w:val="StyleUnderline"/>
          <w:highlight w:val="cyan"/>
        </w:rPr>
        <w:t>confrontation</w:t>
      </w:r>
      <w:r w:rsidRPr="0023392D">
        <w:rPr>
          <w:sz w:val="14"/>
        </w:rPr>
        <w:t xml:space="preserve">. Street politics used to be one of the main features defining Arab politics in the past, reflecting the deep-rooted gap between the state and the society. Now, in the absence of a normal political order in the context of the ongoing transformation, states are becoming even weaker. The people are now fully mobilized, but the political institution cannot sustain itself. And the </w:t>
      </w:r>
      <w:r w:rsidRPr="00627E5F">
        <w:rPr>
          <w:rStyle w:val="StyleUnderline"/>
        </w:rPr>
        <w:t>division and rivalry between the classes and ethnic groups further add to the difficulties of national reconciliation</w:t>
      </w:r>
      <w:r w:rsidRPr="0023392D">
        <w:rPr>
          <w:sz w:val="14"/>
        </w:rPr>
        <w:t>. When a nation state can no longer fulfill its role to protect its nationals, people tend to resort to religious sects, tribes, or other forms of governance or authority—</w:t>
      </w:r>
      <w:r w:rsidRPr="00627E5F">
        <w:rPr>
          <w:rStyle w:val="StyleUnderline"/>
        </w:rPr>
        <w:t>usually accompanied with more violence and security threats—as is the case in Libya, Yemen, Syria, and Iraq</w:t>
      </w:r>
      <w:r w:rsidRPr="0023392D">
        <w:rPr>
          <w:sz w:val="14"/>
        </w:rPr>
        <w:t>. Third, the balance between religion and nation state has almost been broken. We have observed a contradiction in the rise of political Islam. In the beginning of the Arab upheaval, mirroring peoples’ expectations, Islamic parties soon rose to the forefront of the various revolutions, including in Egypt with the Muslim Brotherhood and in Tunisia with Ennahda. But with the military coup in Egypt that ousted then President Mohamed Morsi, the version of political Islam that seeks to seize state power through election seems to lose appeal, giving way to the rise of extremists and terrorist organizations, represented by the emergence of the Islamic State of Iraq and al-Sham, or ISIS, in Syria and Iraq in 2014. The emergence of ISIS is not accidental and should be seen as a reflection of some of the deep-rooted problems in the region. In other words, it is a symptom of the problem, not the cause of it. There is always a tension between Islam and state in the Middle East. The failure to accommodate Islamic values in nation building led to the imbalance between state and religion and helped contribute to the rise of extremists and terrorists. If put into historical perspective, the emergence of ISIS doesn’t signify a new wave of Islamic renaissance, or al-Nahda al-</w:t>
      </w:r>
      <w:proofErr w:type="spellStart"/>
      <w:r w:rsidRPr="0023392D">
        <w:rPr>
          <w:sz w:val="14"/>
        </w:rPr>
        <w:t>Islamiyya</w:t>
      </w:r>
      <w:proofErr w:type="spellEnd"/>
      <w:r w:rsidRPr="0023392D">
        <w:rPr>
          <w:sz w:val="14"/>
        </w:rPr>
        <w:t xml:space="preserve">, but instead the opposite: ISIS is the manifestation of stagnation and retrogression in the Arab world. It is more destructive than constructive and offers no real alternative to resolve the stalemate that the Arab world is facing today. The Middle East as a platform for U.S.-China cooperation The Arab transformation has introduced new uncertainty and instability into the region. In the context of greater uncertainty, it is a time full of challenges. However, it is also a moment of opportunity. The rapid development in the Middle East calls for greater cooperation among major powers in order to restore both the internal and external pillar of stability in the region. First, the necessity and urgency of big power cooperation is on the rise. At the international systems level, the evolution of the regional system has much to do with international restructuring. In many aspects, </w:t>
      </w:r>
      <w:r w:rsidRPr="006F08FA">
        <w:rPr>
          <w:rStyle w:val="StyleUnderline"/>
          <w:highlight w:val="cyan"/>
        </w:rPr>
        <w:t>some</w:t>
      </w:r>
      <w:r w:rsidRPr="00627E5F">
        <w:rPr>
          <w:rStyle w:val="StyleUnderline"/>
        </w:rPr>
        <w:t xml:space="preserve"> of the </w:t>
      </w:r>
      <w:r w:rsidRPr="006F08FA">
        <w:rPr>
          <w:rStyle w:val="StyleUnderline"/>
          <w:highlight w:val="cyan"/>
        </w:rPr>
        <w:t xml:space="preserve">crises are </w:t>
      </w:r>
      <w:r w:rsidRPr="006F08FA">
        <w:rPr>
          <w:rStyle w:val="Emphasis"/>
          <w:highlight w:val="cyan"/>
        </w:rPr>
        <w:t>not Mid</w:t>
      </w:r>
      <w:r w:rsidRPr="00627E5F">
        <w:rPr>
          <w:rStyle w:val="Emphasis"/>
        </w:rPr>
        <w:t xml:space="preserve">dle </w:t>
      </w:r>
      <w:r w:rsidRPr="006F08FA">
        <w:rPr>
          <w:rStyle w:val="Emphasis"/>
          <w:highlight w:val="cyan"/>
        </w:rPr>
        <w:t>East crises per se, but</w:t>
      </w:r>
      <w:r w:rsidRPr="00627E5F">
        <w:rPr>
          <w:rStyle w:val="Emphasis"/>
        </w:rPr>
        <w:t xml:space="preserve"> rather they are the result of </w:t>
      </w:r>
      <w:r w:rsidRPr="006F08FA">
        <w:rPr>
          <w:rStyle w:val="Emphasis"/>
          <w:highlight w:val="cyan"/>
        </w:rPr>
        <w:t>the projection of global challenges</w:t>
      </w:r>
      <w:r w:rsidRPr="00627E5F">
        <w:rPr>
          <w:rStyle w:val="Emphasis"/>
        </w:rPr>
        <w:t xml:space="preserve"> reflecting the problems and issues of the international system</w:t>
      </w:r>
      <w:r w:rsidRPr="00627E5F">
        <w:rPr>
          <w:rStyle w:val="StyleUnderline"/>
        </w:rPr>
        <w:t xml:space="preserve"> in transition such as the shifting balance of power </w:t>
      </w:r>
      <w:r w:rsidRPr="006F08FA">
        <w:rPr>
          <w:rStyle w:val="StyleUnderline"/>
          <w:highlight w:val="cyan"/>
        </w:rPr>
        <w:t xml:space="preserve">between </w:t>
      </w:r>
      <w:r w:rsidRPr="006F08FA">
        <w:rPr>
          <w:rStyle w:val="Emphasis"/>
          <w:highlight w:val="cyan"/>
        </w:rPr>
        <w:t>emerging and status quo powers</w:t>
      </w:r>
      <w:r w:rsidRPr="006F08FA">
        <w:rPr>
          <w:rStyle w:val="StyleUnderline"/>
          <w:highlight w:val="cyan"/>
        </w:rPr>
        <w:t xml:space="preserve"> and</w:t>
      </w:r>
      <w:r w:rsidRPr="00627E5F">
        <w:rPr>
          <w:rStyle w:val="StyleUnderline"/>
        </w:rPr>
        <w:t xml:space="preserve"> the </w:t>
      </w:r>
      <w:r w:rsidRPr="006F08FA">
        <w:rPr>
          <w:rStyle w:val="Emphasis"/>
          <w:highlight w:val="cyan"/>
        </w:rPr>
        <w:t>competition of different ideas and values</w:t>
      </w:r>
      <w:r w:rsidRPr="0023392D">
        <w:rPr>
          <w:sz w:val="14"/>
        </w:rPr>
        <w:t xml:space="preserve">. Therefore, </w:t>
      </w:r>
      <w:r w:rsidRPr="00627E5F">
        <w:rPr>
          <w:rStyle w:val="StyleUnderline"/>
        </w:rPr>
        <w:t xml:space="preserve">it </w:t>
      </w:r>
      <w:r w:rsidRPr="006F08FA">
        <w:rPr>
          <w:rStyle w:val="StyleUnderline"/>
          <w:highlight w:val="cyan"/>
        </w:rPr>
        <w:t>will</w:t>
      </w:r>
      <w:r w:rsidRPr="00627E5F">
        <w:rPr>
          <w:rStyle w:val="StyleUnderline"/>
        </w:rPr>
        <w:t xml:space="preserve"> surely help address and </w:t>
      </w:r>
      <w:r w:rsidRPr="006F08FA">
        <w:rPr>
          <w:rStyle w:val="Emphasis"/>
          <w:highlight w:val="cyan"/>
        </w:rPr>
        <w:t>resolve</w:t>
      </w:r>
      <w:r w:rsidRPr="00627E5F">
        <w:rPr>
          <w:rStyle w:val="Emphasis"/>
        </w:rPr>
        <w:t xml:space="preserve"> more profound </w:t>
      </w:r>
      <w:r w:rsidRPr="006F08FA">
        <w:rPr>
          <w:rStyle w:val="Emphasis"/>
          <w:highlight w:val="cyan"/>
        </w:rPr>
        <w:t>systemic problems in the process of dealing with Mid</w:t>
      </w:r>
      <w:r w:rsidRPr="00627E5F">
        <w:rPr>
          <w:rStyle w:val="Emphasis"/>
        </w:rPr>
        <w:t xml:space="preserve">dle </w:t>
      </w:r>
      <w:r w:rsidRPr="006F08FA">
        <w:rPr>
          <w:rStyle w:val="Emphasis"/>
          <w:highlight w:val="cyan"/>
        </w:rPr>
        <w:t>East issues</w:t>
      </w:r>
      <w:r w:rsidRPr="0023392D">
        <w:rPr>
          <w:sz w:val="14"/>
        </w:rPr>
        <w:t xml:space="preserve">. At the regional level, </w:t>
      </w:r>
      <w:r w:rsidRPr="00627E5F">
        <w:rPr>
          <w:rStyle w:val="StyleUnderline"/>
        </w:rPr>
        <w:t xml:space="preserve">some of the </w:t>
      </w:r>
      <w:r w:rsidRPr="006F08FA">
        <w:rPr>
          <w:rStyle w:val="StyleUnderline"/>
          <w:highlight w:val="cyan"/>
        </w:rPr>
        <w:t>Mid</w:t>
      </w:r>
      <w:r w:rsidRPr="00627E5F">
        <w:rPr>
          <w:rStyle w:val="StyleUnderline"/>
        </w:rPr>
        <w:t xml:space="preserve">dle </w:t>
      </w:r>
      <w:r w:rsidRPr="006F08FA">
        <w:rPr>
          <w:rStyle w:val="StyleUnderline"/>
          <w:highlight w:val="cyan"/>
        </w:rPr>
        <w:t xml:space="preserve">East crises are </w:t>
      </w:r>
      <w:r w:rsidRPr="006F08FA">
        <w:rPr>
          <w:rStyle w:val="Emphasis"/>
          <w:highlight w:val="cyan"/>
        </w:rPr>
        <w:t>explosive, contagious</w:t>
      </w:r>
      <w:r w:rsidRPr="00627E5F">
        <w:rPr>
          <w:rStyle w:val="StyleUnderline"/>
        </w:rPr>
        <w:t>, and vulnerable in nature. Take Syria and Iraq as an example: These two countries have now become the eye of the storm since all the forces are locked into a stalemate while Syria and Iraq are caught in the middle and lose control of their own destiny</w:t>
      </w:r>
      <w:r w:rsidRPr="0023392D">
        <w:rPr>
          <w:sz w:val="14"/>
        </w:rPr>
        <w:t xml:space="preserve">. If </w:t>
      </w:r>
      <w:r w:rsidRPr="0023392D">
        <w:rPr>
          <w:rStyle w:val="StyleUnderline"/>
          <w:highlight w:val="cyan"/>
        </w:rPr>
        <w:t>the situation</w:t>
      </w:r>
      <w:r w:rsidRPr="0023392D">
        <w:rPr>
          <w:sz w:val="14"/>
        </w:rPr>
        <w:t xml:space="preserve"> continues to deteriorate, </w:t>
      </w:r>
      <w:r w:rsidRPr="00627E5F">
        <w:rPr>
          <w:rStyle w:val="StyleUnderline"/>
        </w:rPr>
        <w:t xml:space="preserve">this situation </w:t>
      </w:r>
      <w:r w:rsidRPr="0023392D">
        <w:rPr>
          <w:rStyle w:val="Emphasis"/>
          <w:highlight w:val="cyan"/>
        </w:rPr>
        <w:t>will easily transform into a pan-regional crisis since the interests of all parties are at stake</w:t>
      </w:r>
      <w:r w:rsidRPr="0023392D">
        <w:rPr>
          <w:sz w:val="14"/>
        </w:rPr>
        <w:t xml:space="preserve">. So in order to prevent the crises from spilling over, the international society should cooperate with each other and try to find a political solution rather than offsetting each other’s efforts. </w:t>
      </w:r>
    </w:p>
    <w:p w14:paraId="0F0B1419" w14:textId="3B832B51" w:rsidR="00362E31" w:rsidRPr="00627E5F" w:rsidRDefault="00CC6D5D" w:rsidP="00CC6D5D">
      <w:pPr>
        <w:pStyle w:val="Heading3"/>
      </w:pPr>
      <w:r w:rsidRPr="00627E5F">
        <w:t>Yes Zero Sum---2NC</w:t>
      </w:r>
    </w:p>
    <w:p w14:paraId="65E16F59" w14:textId="77777777" w:rsidR="00CC6D5D" w:rsidRPr="00627E5F" w:rsidRDefault="00CC6D5D" w:rsidP="00BA01CF">
      <w:pPr>
        <w:pStyle w:val="Heading4"/>
      </w:pPr>
      <w:r w:rsidRPr="00627E5F">
        <w:t xml:space="preserve">The plans withdrawal causes China to consolidate its power in the Middle East </w:t>
      </w:r>
    </w:p>
    <w:p w14:paraId="14799E5F" w14:textId="0F841905" w:rsidR="00CC6D5D" w:rsidRPr="00C575D0" w:rsidRDefault="00C575D0" w:rsidP="00C575D0">
      <w:proofErr w:type="spellStart"/>
      <w:r>
        <w:t>Thanassis</w:t>
      </w:r>
      <w:proofErr w:type="spellEnd"/>
      <w:r>
        <w:t xml:space="preserve"> </w:t>
      </w:r>
      <w:proofErr w:type="spellStart"/>
      <w:r w:rsidR="00CC6D5D" w:rsidRPr="00C575D0">
        <w:rPr>
          <w:rStyle w:val="Style13ptBold"/>
        </w:rPr>
        <w:t>Papamargaris</w:t>
      </w:r>
      <w:proofErr w:type="spellEnd"/>
      <w:r w:rsidR="00CC6D5D" w:rsidRPr="00C575D0">
        <w:rPr>
          <w:rStyle w:val="Style13ptBold"/>
        </w:rPr>
        <w:t xml:space="preserve"> 13</w:t>
      </w:r>
      <w:r>
        <w:t xml:space="preserve">. </w:t>
      </w:r>
      <w:r w:rsidR="00CC6D5D" w:rsidRPr="00C575D0">
        <w:t xml:space="preserve">China and the US in the Middle East: rivals, partners, or what? </w:t>
      </w:r>
      <w:r>
        <w:t xml:space="preserve">May </w:t>
      </w:r>
      <w:r w:rsidRPr="00C575D0">
        <w:t xml:space="preserve">15 </w:t>
      </w:r>
      <w:r w:rsidR="00CC6D5D" w:rsidRPr="00C575D0">
        <w:t>2013</w:t>
      </w:r>
      <w:r>
        <w:t>.</w:t>
      </w:r>
      <w:r w:rsidR="00CC6D5D" w:rsidRPr="00C575D0">
        <w:t xml:space="preserve"> http://cemmis.edu.gr/index.php?option=com_content&amp;view=article&amp;id=456%3Achina-and-the-us-in-the-middle-east-rivals-partners-or-what&amp;catid=37%3Aepikairi-analusi&amp;Itemid=66&amp;lang=el</w:t>
      </w:r>
    </w:p>
    <w:p w14:paraId="18BD71B7" w14:textId="77777777" w:rsidR="00CC6D5D" w:rsidRPr="00627E5F" w:rsidRDefault="00CC6D5D" w:rsidP="00C575D0">
      <w:pPr>
        <w:rPr>
          <w:sz w:val="12"/>
        </w:rPr>
      </w:pPr>
      <w:r w:rsidRPr="00627E5F">
        <w:rPr>
          <w:rStyle w:val="StyleUnderline"/>
        </w:rPr>
        <w:t>Experiencing a fast economic growth</w:t>
      </w:r>
      <w:r w:rsidRPr="00627E5F">
        <w:rPr>
          <w:sz w:val="12"/>
        </w:rPr>
        <w:t xml:space="preserve"> for approximately the past thirty years, </w:t>
      </w:r>
      <w:r w:rsidRPr="00627E5F">
        <w:rPr>
          <w:rStyle w:val="StyleUnderline"/>
        </w:rPr>
        <w:t>China has in the last decade felt strong enough to play a much more active role compared to the recent past</w:t>
      </w:r>
      <w:r w:rsidRPr="00627E5F">
        <w:rPr>
          <w:sz w:val="12"/>
        </w:rPr>
        <w:t xml:space="preserve">. </w:t>
      </w:r>
      <w:r w:rsidRPr="00627E5F">
        <w:rPr>
          <w:rStyle w:val="StyleUnderline"/>
        </w:rPr>
        <w:t>Amid a debate regarding whether China will or will not be the next superpower challenging the US global hegemony</w:t>
      </w:r>
      <w:r w:rsidRPr="00F90827">
        <w:rPr>
          <w:rStyle w:val="StyleUnderline"/>
        </w:rPr>
        <w:t xml:space="preserve">, </w:t>
      </w:r>
      <w:r w:rsidRPr="006F08FA">
        <w:rPr>
          <w:rStyle w:val="StyleUnderline"/>
          <w:highlight w:val="cyan"/>
        </w:rPr>
        <w:t>the Middle East is</w:t>
      </w:r>
      <w:r w:rsidRPr="00627E5F">
        <w:rPr>
          <w:rStyle w:val="StyleUnderline"/>
        </w:rPr>
        <w:t xml:space="preserve"> considered as </w:t>
      </w:r>
      <w:r w:rsidRPr="006F08FA">
        <w:rPr>
          <w:rStyle w:val="StyleUnderline"/>
          <w:highlight w:val="cyan"/>
        </w:rPr>
        <w:t xml:space="preserve">among the </w:t>
      </w:r>
      <w:r w:rsidRPr="006F08FA">
        <w:rPr>
          <w:rStyle w:val="Emphasis"/>
          <w:highlight w:val="cyan"/>
        </w:rPr>
        <w:t>first regions</w:t>
      </w:r>
      <w:r w:rsidRPr="006F08FA">
        <w:rPr>
          <w:rStyle w:val="StyleUnderline"/>
          <w:highlight w:val="cyan"/>
        </w:rPr>
        <w:t xml:space="preserve"> the potential </w:t>
      </w:r>
      <w:r w:rsidRPr="006F08FA">
        <w:rPr>
          <w:rStyle w:val="Emphasis"/>
          <w:highlight w:val="cyan"/>
        </w:rPr>
        <w:t>Sino-American rivalry will take place</w:t>
      </w:r>
      <w:r w:rsidRPr="00627E5F">
        <w:rPr>
          <w:sz w:val="12"/>
        </w:rPr>
        <w:t xml:space="preserve">. However, despite the truth such scenarios entail, reality is arguably more complex, especially in the now changing socio-political landscape of the Middle East. In the pre-Arab Spring years, </w:t>
      </w:r>
      <w:r w:rsidRPr="006F08FA">
        <w:rPr>
          <w:rStyle w:val="StyleUnderline"/>
          <w:highlight w:val="cyan"/>
        </w:rPr>
        <w:t xml:space="preserve">China became </w:t>
      </w:r>
      <w:r w:rsidRPr="006F08FA">
        <w:rPr>
          <w:rStyle w:val="Emphasis"/>
          <w:highlight w:val="cyan"/>
        </w:rPr>
        <w:t>increasingly active</w:t>
      </w:r>
      <w:r w:rsidRPr="00F90827">
        <w:rPr>
          <w:rStyle w:val="StyleUnderline"/>
        </w:rPr>
        <w:t xml:space="preserve"> in the region </w:t>
      </w:r>
      <w:r w:rsidRPr="006F08FA">
        <w:rPr>
          <w:rStyle w:val="StyleUnderline"/>
          <w:highlight w:val="cyan"/>
        </w:rPr>
        <w:t xml:space="preserve">and tried to </w:t>
      </w:r>
      <w:r w:rsidRPr="006F08FA">
        <w:rPr>
          <w:rStyle w:val="Emphasis"/>
          <w:highlight w:val="cyan"/>
        </w:rPr>
        <w:t>consolidate</w:t>
      </w:r>
      <w:r w:rsidRPr="00F90827">
        <w:rPr>
          <w:rStyle w:val="StyleUnderline"/>
        </w:rPr>
        <w:t xml:space="preserve"> its </w:t>
      </w:r>
      <w:r w:rsidRPr="006F08FA">
        <w:rPr>
          <w:rStyle w:val="Emphasis"/>
          <w:highlight w:val="cyan"/>
        </w:rPr>
        <w:t>presence</w:t>
      </w:r>
      <w:r w:rsidRPr="006F08FA">
        <w:rPr>
          <w:rStyle w:val="StyleUnderline"/>
          <w:highlight w:val="cyan"/>
        </w:rPr>
        <w:t xml:space="preserve"> and </w:t>
      </w:r>
      <w:r w:rsidRPr="006F08FA">
        <w:rPr>
          <w:rStyle w:val="Emphasis"/>
          <w:highlight w:val="cyan"/>
        </w:rPr>
        <w:t>influence</w:t>
      </w:r>
      <w:r w:rsidRPr="00627E5F">
        <w:rPr>
          <w:sz w:val="12"/>
        </w:rPr>
        <w:t xml:space="preserve">, mainly in economic terms. In the late 2000s, the total trade volume between China and the Middle East almost doubled in relation to the previous years, while the latter’s </w:t>
      </w:r>
      <w:proofErr w:type="spellStart"/>
      <w:r w:rsidRPr="00627E5F">
        <w:rPr>
          <w:sz w:val="12"/>
        </w:rPr>
        <w:t>egypt</w:t>
      </w:r>
      <w:proofErr w:type="spellEnd"/>
      <w:r w:rsidRPr="00627E5F">
        <w:rPr>
          <w:sz w:val="12"/>
        </w:rPr>
        <w:t xml:space="preserve"> </w:t>
      </w:r>
      <w:proofErr w:type="spellStart"/>
      <w:r w:rsidRPr="00627E5F">
        <w:rPr>
          <w:sz w:val="12"/>
        </w:rPr>
        <w:t>mursi</w:t>
      </w:r>
      <w:proofErr w:type="spellEnd"/>
      <w:r w:rsidRPr="00627E5F">
        <w:rPr>
          <w:sz w:val="12"/>
        </w:rPr>
        <w:t xml:space="preserve"> </w:t>
      </w:r>
      <w:proofErr w:type="spellStart"/>
      <w:r w:rsidRPr="00627E5F">
        <w:rPr>
          <w:sz w:val="12"/>
        </w:rPr>
        <w:t>chinaexports</w:t>
      </w:r>
      <w:proofErr w:type="spellEnd"/>
      <w:r w:rsidRPr="00627E5F">
        <w:rPr>
          <w:sz w:val="12"/>
        </w:rPr>
        <w:t xml:space="preserve"> to China grew by 25%.[1] China’s investment flows have grown tenfold.[2] Israel, Iran and Saudi Arabia seem to be in the </w:t>
      </w:r>
      <w:proofErr w:type="spellStart"/>
      <w:r w:rsidRPr="00627E5F">
        <w:rPr>
          <w:sz w:val="12"/>
        </w:rPr>
        <w:t>epicentre</w:t>
      </w:r>
      <w:proofErr w:type="spellEnd"/>
      <w:r w:rsidRPr="00627E5F">
        <w:rPr>
          <w:sz w:val="12"/>
        </w:rPr>
        <w:t xml:space="preserve"> of this meteoric rise, since the Sino-Israeli, Sino-Iranian and Sino-Saudi bilateral trade doubled: respectively worth $7.6 billion, $29.4 billion and $43.2 billion in 2010.[3] A large part of China’s trade with Saudi Arabia and Iran consisted of oil; in 2012, the former supplied 44.6 million tons and the latter 21.3 million tons.[4] At the same time, several Middle Eastern governments -such as Egypt, Saudi Arabia, Iran, Algeria- have also concluded deals with Chinese contractors on major infrastructure projects, such as railway, housing and energy. While all these betray an increasing economic interdependence between China and the Middle East, it is still not as important as the one the region enjoys with the US, even though the latter is much more focused on certain countries, such as the UAE, Israel, Saudi Arabia, as well as Algeria and Iraq: Israel excluded, the American imports from the region are worth $123 billion, 90%[5] of which is oil. The largest part of the oil-related trade has been with Saudi Arabia, while the total value of the US-Saudi Arabia trade is $74 billion.[6] The total value of Israeli-American trade has slightly exceeded $36 billion in 2012.[7] American trade seems to be more political in nature; countries such as Israel, Saudi Arabia, Turkey and Egypt tend to have larger trade in relation to others, such as Iran, Libya, and Syria. This nevertheless is but one aspect. The US is the established global power and its alliances and international policies date back at least 70 years, meaning that at any given time and in most parts of the world, Washington has a respectable number of relatively reliable allies. China’s policies on the contrary are not that old and for their most part, Beijing was at best a regional power. In the Middle East, this is translated into the US being particularly close to Israel and Saudi Arabia and undoubtedly quite influential towards most other countries. China on the other hand has not so far forged any such relationships. Increased trends in trade and FDI do not constitute sufficient indicators for any hegemonic ambitions from the part of China, even though this scenario cannot be easily discarded. Certainly the Chinese political elites would not at all mind if Beijing assumed in the future a hegemonic role in the region; but their priority for now is South East Asia, where confrontation with the US seems more probable, albeit hitherto mostly verbal. Nonetheless, it should be </w:t>
      </w:r>
      <w:proofErr w:type="spellStart"/>
      <w:r w:rsidRPr="00627E5F">
        <w:rPr>
          <w:sz w:val="12"/>
        </w:rPr>
        <w:t>emphasised</w:t>
      </w:r>
      <w:proofErr w:type="spellEnd"/>
      <w:r w:rsidRPr="00627E5F">
        <w:rPr>
          <w:sz w:val="12"/>
        </w:rPr>
        <w:t xml:space="preserve"> that, apart from the containment of the USSR, a major reason for which the US had increased its presence in the Middle East in the first place was its energy needs. Only recently did the War on Terror and the fear of an aggressive and </w:t>
      </w:r>
      <w:proofErr w:type="spellStart"/>
      <w:r w:rsidRPr="00627E5F">
        <w:rPr>
          <w:sz w:val="12"/>
        </w:rPr>
        <w:t>nuclearised</w:t>
      </w:r>
      <w:proofErr w:type="spellEnd"/>
      <w:r w:rsidRPr="00627E5F">
        <w:rPr>
          <w:sz w:val="12"/>
        </w:rPr>
        <w:t xml:space="preserve"> Iran come into being. In any case, the US seems at the moment to steadily pave its way towards energy independence, mainly thanks to techniques such as hydraulic fracturing (or simply “fracking”) and horizontal drilling. Washington’s interest in the Middle East may in the foreseeable future be relatively decreased, thus leaving a power vacuum, which other powers might wish to fill. If such a scenario eventually comes to pass, China will most likely be among the first to try and avail, mainly due to its wish to secure its access to energy. Nonetheless, because of the US Iran-related fears and the War on Terror, even if Washington starts seeing the Middle East in a relatively “oil-less” way, it is highly unlikely that it will completely withdraw from the region, unless of course there is a Pearl </w:t>
      </w:r>
      <w:proofErr w:type="spellStart"/>
      <w:r w:rsidRPr="00627E5F">
        <w:rPr>
          <w:sz w:val="12"/>
        </w:rPr>
        <w:t>Harbour</w:t>
      </w:r>
      <w:proofErr w:type="spellEnd"/>
      <w:r w:rsidRPr="00627E5F">
        <w:rPr>
          <w:sz w:val="12"/>
        </w:rPr>
        <w:t xml:space="preserve">-like dramatic incident with opposite effects: namely driving the US back to isolation. Knowing that, it is improbable that China will directly confront the US, especially given the economic interdependence of the two countries, as well as Washington’s superior economic, geopolitical and military position. At the same time, the US’s long term allies will not that easily abandon Washington to affiliate themselves with Beijing, while the Russian factor is also not to be ignored. China nonetheless seems rather not interested in the region’s politics, but only in trade and economic cooperation. Simultaneously hosting both the Palestinian and Israeli leaders a few days ago, together with declaring its wish for a meeting between the two to be set up by China may constitute signs of a political turn from the part of Chinese diplomacy, albeit most probably not quite enough to reverse the image. Beijing’s diplomacy entails “an onus on state-imposed ‘stability’, hard-headed national economic benefit and non-interference”.[8] It trades and invests with Israel, Palestine, Iran, Saudi Arabia, Egypt, Turkey, South Sudan and Sudan alike and, although this non-political stance might ease its entry into all markets, it does not assist it in constructing special relationships, as those Israel and Saudi Arabia enjoy with the US. In other words, this is not the way for China to have a hegemonic position in the Middle East. Beijing does not want to have enemies, but it will have no friends either if it does not decide to support them politically. The US might be hated in some parts of the Middle East, but it is loved in others and is, most importantly, taken into account almost everywhere. China is at the moment far from claiming the same and yet this seems not to be an actual problem for its leadership: depending on the oil trade for feeding its growing industry and economy, China is not willing to risk it for the sake of any anti-US hegemonic ambitions. If unsuccessful, such a move “would </w:t>
      </w:r>
      <w:proofErr w:type="spellStart"/>
      <w:r w:rsidRPr="00627E5F">
        <w:rPr>
          <w:sz w:val="12"/>
        </w:rPr>
        <w:t>jeopardyise</w:t>
      </w:r>
      <w:proofErr w:type="spellEnd"/>
      <w:r w:rsidRPr="00627E5F">
        <w:rPr>
          <w:sz w:val="12"/>
        </w:rPr>
        <w:t xml:space="preserve"> both the domestic socioeconomic development and the security environment”;[9] if successful, it would burden China with responsibilities it is not ready yet to deal with. “It is simply too risky and the negative consequences that would come in the wake of hampered economic relations would be too great… China’s socioeconomic development rests on too fragile a foundation to engage in power politics and military confrontation”.[10] In parallel, being a prolonged socio-political turmoil, the Arab Spring greatly endangers Beijing’s economic position in the region. Whilst fighting is going on, no production is made, trade is decreased, no new investments can be made and no already existing investments can be withdrawn. The negative effects for China were apparent when Beijing urged Libya’s National Transitional Council to protect its oil investments.[11] Instability per se does </w:t>
      </w:r>
      <w:proofErr w:type="spellStart"/>
      <w:r w:rsidRPr="00627E5F">
        <w:rPr>
          <w:sz w:val="12"/>
        </w:rPr>
        <w:t>noarab</w:t>
      </w:r>
      <w:proofErr w:type="spellEnd"/>
      <w:r w:rsidRPr="00627E5F">
        <w:rPr>
          <w:sz w:val="12"/>
        </w:rPr>
        <w:t xml:space="preserve"> </w:t>
      </w:r>
      <w:proofErr w:type="spellStart"/>
      <w:r w:rsidRPr="00627E5F">
        <w:rPr>
          <w:sz w:val="12"/>
        </w:rPr>
        <w:t>chinese</w:t>
      </w:r>
      <w:proofErr w:type="spellEnd"/>
      <w:r w:rsidRPr="00627E5F">
        <w:rPr>
          <w:sz w:val="12"/>
        </w:rPr>
        <w:t xml:space="preserve"> summit good to China. Furthermore, although Beijing is committed to this “apolitical” orientation, it still tries to impede the West’s efforts to intervene in Syria, which constitutes a major political decision. In any case, not wanting to rush into anything risky, China at the moment essentially implements a “wait and see” policy, which can be explained by its close, and yet mostly economic, relationship to Assad. </w:t>
      </w:r>
      <w:r w:rsidRPr="00627E5F">
        <w:rPr>
          <w:rStyle w:val="StyleUnderline"/>
        </w:rPr>
        <w:t>Chinese policies nevertheless are relatively self-contradicting</w:t>
      </w:r>
      <w:r w:rsidRPr="00627E5F">
        <w:rPr>
          <w:sz w:val="12"/>
        </w:rPr>
        <w:t xml:space="preserve">. </w:t>
      </w:r>
      <w:r w:rsidRPr="00627E5F">
        <w:rPr>
          <w:rStyle w:val="StyleUnderline"/>
        </w:rPr>
        <w:t>It is particularly difficult to be completely apolitical both in general but especially in the Middle East</w:t>
      </w:r>
      <w:r w:rsidRPr="00627E5F">
        <w:rPr>
          <w:sz w:val="12"/>
        </w:rPr>
        <w:t xml:space="preserve">. </w:t>
      </w:r>
      <w:r w:rsidRPr="006F08FA">
        <w:rPr>
          <w:rStyle w:val="StyleUnderline"/>
          <w:highlight w:val="cyan"/>
        </w:rPr>
        <w:t xml:space="preserve">If </w:t>
      </w:r>
      <w:r w:rsidRPr="006F08FA">
        <w:rPr>
          <w:rStyle w:val="Emphasis"/>
          <w:highlight w:val="cyan"/>
        </w:rPr>
        <w:t>extremely delicate balances are not kept</w:t>
      </w:r>
      <w:r w:rsidRPr="006F08FA">
        <w:rPr>
          <w:rStyle w:val="StyleUnderline"/>
          <w:highlight w:val="cyan"/>
        </w:rPr>
        <w:t xml:space="preserve">, then one might be </w:t>
      </w:r>
      <w:r w:rsidRPr="006F08FA">
        <w:rPr>
          <w:rStyle w:val="Emphasis"/>
          <w:highlight w:val="cyan"/>
        </w:rPr>
        <w:t>found</w:t>
      </w:r>
      <w:r w:rsidRPr="00F90827">
        <w:rPr>
          <w:rStyle w:val="StyleUnderline"/>
        </w:rPr>
        <w:t xml:space="preserve"> deeply enmeshed </w:t>
      </w:r>
      <w:r w:rsidRPr="006F08FA">
        <w:rPr>
          <w:rStyle w:val="Emphasis"/>
          <w:highlight w:val="cyan"/>
        </w:rPr>
        <w:t>in</w:t>
      </w:r>
      <w:r w:rsidRPr="00F90827">
        <w:rPr>
          <w:rStyle w:val="StyleUnderline"/>
        </w:rPr>
        <w:t xml:space="preserve">to </w:t>
      </w:r>
      <w:r w:rsidRPr="006F08FA">
        <w:rPr>
          <w:rStyle w:val="StyleUnderline"/>
          <w:highlight w:val="cyan"/>
        </w:rPr>
        <w:t xml:space="preserve">the </w:t>
      </w:r>
      <w:r w:rsidRPr="006F08FA">
        <w:rPr>
          <w:rStyle w:val="Emphasis"/>
          <w:highlight w:val="cyan"/>
        </w:rPr>
        <w:t>region’s politics</w:t>
      </w:r>
      <w:r w:rsidRPr="00F90827">
        <w:rPr>
          <w:sz w:val="12"/>
        </w:rPr>
        <w:t>. Even though China does not want to be considered as the protector of Assad by the anti-Assad elements or vice-versa, by denying intervention to the West, it is perceived ex</w:t>
      </w:r>
      <w:r w:rsidRPr="00627E5F">
        <w:rPr>
          <w:sz w:val="12"/>
        </w:rPr>
        <w:t xml:space="preserve">actly as such. </w:t>
      </w:r>
      <w:r w:rsidRPr="006F08FA">
        <w:rPr>
          <w:rStyle w:val="StyleUnderline"/>
          <w:highlight w:val="cyan"/>
        </w:rPr>
        <w:t>Such affiliations</w:t>
      </w:r>
      <w:r w:rsidRPr="00F90827">
        <w:rPr>
          <w:rStyle w:val="StyleUnderline"/>
        </w:rPr>
        <w:t xml:space="preserve"> may </w:t>
      </w:r>
      <w:r w:rsidRPr="006F08FA">
        <w:rPr>
          <w:rStyle w:val="Emphasis"/>
          <w:highlight w:val="cyan"/>
        </w:rPr>
        <w:t>severely endanger</w:t>
      </w:r>
      <w:r w:rsidRPr="00F90827">
        <w:rPr>
          <w:rStyle w:val="StyleUnderline"/>
        </w:rPr>
        <w:t xml:space="preserve"> its economic position in </w:t>
      </w:r>
      <w:r w:rsidRPr="006F08FA">
        <w:rPr>
          <w:rStyle w:val="StyleUnderline"/>
          <w:highlight w:val="cyan"/>
        </w:rPr>
        <w:t xml:space="preserve">the </w:t>
      </w:r>
      <w:r w:rsidRPr="006F08FA">
        <w:rPr>
          <w:rStyle w:val="Emphasis"/>
          <w:highlight w:val="cyan"/>
        </w:rPr>
        <w:t>near future</w:t>
      </w:r>
      <w:r w:rsidRPr="00F90827">
        <w:rPr>
          <w:rStyle w:val="StyleUnderline"/>
        </w:rPr>
        <w:t xml:space="preserve"> since it might eventually face new regimes</w:t>
      </w:r>
      <w:r w:rsidRPr="00F90827">
        <w:rPr>
          <w:sz w:val="12"/>
        </w:rPr>
        <w:t xml:space="preserve"> as hostile as the post-1979 Iranian one was towards the West. Luckily for China, this did not happen in Egypt, Libya and Tunisia. President Morsi’s recent visit seems to reinforce the already existing economic ties, China’s positive vote regarding the intervention in </w:t>
      </w:r>
      <w:proofErr w:type="spellStart"/>
      <w:r w:rsidRPr="00F90827">
        <w:rPr>
          <w:sz w:val="12"/>
        </w:rPr>
        <w:t>favour</w:t>
      </w:r>
      <w:proofErr w:type="spellEnd"/>
      <w:r w:rsidRPr="00F90827">
        <w:rPr>
          <w:sz w:val="12"/>
        </w:rPr>
        <w:t xml:space="preserve"> of the rebels in Libya seems to have made up for the theretofore quite negative impressions, while Chinese-Tunisian trade seems to flourish in a way compar</w:t>
      </w:r>
      <w:r w:rsidRPr="00627E5F">
        <w:rPr>
          <w:sz w:val="12"/>
        </w:rPr>
        <w:t xml:space="preserve">ed only with China’s increasing investments in the country. In parallel, its economic interests which drive its “de facto defying the sanctions” policy towards Iran push it further into the politics of the region, straight towards situations which it cannot handle; namely a highly political confrontation with the US and an equally political affiliation with Russia. In short, hegemonic power politics is about picking a side, hopefully the right one. Thus, China’s deliberately apolitical stance may indicate that it does not aim to a hegemonic position, least of all if this comes hand in hand with high tensions towards the US. </w:t>
      </w:r>
      <w:r w:rsidRPr="006F08FA">
        <w:rPr>
          <w:rStyle w:val="Emphasis"/>
          <w:highlight w:val="cyan"/>
        </w:rPr>
        <w:t>If</w:t>
      </w:r>
      <w:r w:rsidRPr="006F08FA">
        <w:rPr>
          <w:rStyle w:val="StyleUnderline"/>
          <w:highlight w:val="cyan"/>
        </w:rPr>
        <w:t xml:space="preserve"> </w:t>
      </w:r>
      <w:r w:rsidRPr="00F90827">
        <w:rPr>
          <w:rStyle w:val="StyleUnderline"/>
        </w:rPr>
        <w:t xml:space="preserve">on the other hand </w:t>
      </w:r>
      <w:r w:rsidRPr="006F08FA">
        <w:rPr>
          <w:rStyle w:val="Emphasis"/>
          <w:highlight w:val="cyan"/>
        </w:rPr>
        <w:t>the US</w:t>
      </w:r>
      <w:r w:rsidRPr="00F90827">
        <w:rPr>
          <w:rStyle w:val="StyleUnderline"/>
        </w:rPr>
        <w:t xml:space="preserve"> decides to </w:t>
      </w:r>
      <w:r w:rsidRPr="006F08FA">
        <w:rPr>
          <w:rStyle w:val="Emphasis"/>
          <w:highlight w:val="cyan"/>
        </w:rPr>
        <w:t>decrease</w:t>
      </w:r>
      <w:r w:rsidRPr="00F90827">
        <w:rPr>
          <w:rStyle w:val="StyleUnderline"/>
        </w:rPr>
        <w:t xml:space="preserve"> its </w:t>
      </w:r>
      <w:r w:rsidRPr="006F08FA">
        <w:rPr>
          <w:rStyle w:val="Emphasis"/>
          <w:highlight w:val="cyan"/>
        </w:rPr>
        <w:t>presence</w:t>
      </w:r>
      <w:r w:rsidRPr="00F90827">
        <w:rPr>
          <w:rStyle w:val="Emphasis"/>
        </w:rPr>
        <w:t xml:space="preserve"> in the region, </w:t>
      </w:r>
      <w:r w:rsidRPr="006F08FA">
        <w:rPr>
          <w:rStyle w:val="Emphasis"/>
          <w:highlight w:val="cyan"/>
        </w:rPr>
        <w:t>China might step in</w:t>
      </w:r>
      <w:r w:rsidRPr="00F90827">
        <w:rPr>
          <w:rStyle w:val="StyleUnderline"/>
        </w:rPr>
        <w:t xml:space="preserve"> in order </w:t>
      </w:r>
      <w:r w:rsidRPr="006F08FA">
        <w:rPr>
          <w:rStyle w:val="Emphasis"/>
          <w:highlight w:val="cyan"/>
        </w:rPr>
        <w:t>to secure its oil supply, just like the US did</w:t>
      </w:r>
      <w:r w:rsidRPr="00F90827">
        <w:rPr>
          <w:rStyle w:val="Emphasis"/>
        </w:rPr>
        <w:t xml:space="preserve"> some </w:t>
      </w:r>
      <w:r w:rsidRPr="006F08FA">
        <w:rPr>
          <w:rStyle w:val="Emphasis"/>
          <w:highlight w:val="cyan"/>
        </w:rPr>
        <w:t>decades ago amid the power vacuum created by</w:t>
      </w:r>
      <w:r w:rsidRPr="00F90827">
        <w:rPr>
          <w:rStyle w:val="Emphasis"/>
        </w:rPr>
        <w:t xml:space="preserve"> the then </w:t>
      </w:r>
      <w:r w:rsidRPr="006F08FA">
        <w:rPr>
          <w:rStyle w:val="Emphasis"/>
          <w:highlight w:val="cyan"/>
        </w:rPr>
        <w:t>declining Great Powers’ retreat</w:t>
      </w:r>
      <w:r w:rsidRPr="00627E5F">
        <w:rPr>
          <w:sz w:val="12"/>
        </w:rPr>
        <w:t>. At the moment nevertheless, the US worries about China do exist but seem to be kept relatively at bay: as Ambassador Freeman has put it, “whatever the meaning of China’s assurances that it will not pursue hegemony or engage in military expansionism in future, we cannot be certain that it will not”.[12] In any case, China is not the only one: Russia is not to be ignored, while Turkey’s and Iran’s regional ambitions, together with the efforts of Israel and Saudi Arabia to preserve their position, as well as the possibility of a rising Egypt, create a future all but easy to decipher.</w:t>
      </w:r>
    </w:p>
    <w:p w14:paraId="0E851B89" w14:textId="77777777" w:rsidR="00CC6D5D" w:rsidRPr="00627E5F" w:rsidRDefault="00CC6D5D" w:rsidP="00BA01CF">
      <w:pPr>
        <w:pStyle w:val="Heading4"/>
      </w:pPr>
      <w:r w:rsidRPr="00627E5F">
        <w:t>China will fill the vacuum the US leaves in the Middle East to strategically undercut US standing – leads to great power competition</w:t>
      </w:r>
    </w:p>
    <w:p w14:paraId="363C1A79" w14:textId="082E6F76" w:rsidR="00CC6D5D" w:rsidRPr="00F90827" w:rsidRDefault="00F90827" w:rsidP="00F90827">
      <w:r w:rsidRPr="00F90827">
        <w:t xml:space="preserve">Suman </w:t>
      </w:r>
      <w:r w:rsidR="00CC6D5D" w:rsidRPr="00F90827">
        <w:rPr>
          <w:rStyle w:val="Style13ptBold"/>
        </w:rPr>
        <w:t>Sharma</w:t>
      </w:r>
      <w:r w:rsidRPr="00F90827">
        <w:rPr>
          <w:rStyle w:val="Style13ptBold"/>
        </w:rPr>
        <w:t xml:space="preserve"> 15</w:t>
      </w:r>
      <w:r w:rsidRPr="00F90827">
        <w:t xml:space="preserve">. </w:t>
      </w:r>
      <w:r w:rsidR="00CC6D5D" w:rsidRPr="00F90827">
        <w:t>South Asia Analysis Group strategic affairs consultant</w:t>
      </w:r>
      <w:r w:rsidRPr="00F90827">
        <w:t>. 06-01-</w:t>
      </w:r>
      <w:r w:rsidR="00CC6D5D" w:rsidRPr="00F90827">
        <w:t>2015</w:t>
      </w:r>
      <w:r w:rsidRPr="00F90827">
        <w:t>.</w:t>
      </w:r>
      <w:r w:rsidR="00CC6D5D" w:rsidRPr="00F90827">
        <w:t xml:space="preserve"> “China Strategically Undercutting US In Middle East</w:t>
      </w:r>
      <w:r>
        <w:t>.</w:t>
      </w:r>
      <w:r w:rsidR="00CC6D5D" w:rsidRPr="00F90827">
        <w:t xml:space="preserve">” </w:t>
      </w:r>
      <w:r>
        <w:t xml:space="preserve">Live Rostrum. </w:t>
      </w:r>
      <w:hyperlink r:id="rId90" w:history="1">
        <w:r w:rsidR="00CC6D5D" w:rsidRPr="00F90827">
          <w:rPr>
            <w:rStyle w:val="Hyperlink"/>
          </w:rPr>
          <w:t>http://www.liverostrum.com/china-strategically-undercutting-us-in-middle-east/21864.html</w:t>
        </w:r>
      </w:hyperlink>
    </w:p>
    <w:p w14:paraId="426A1C49" w14:textId="27C1E67F" w:rsidR="00304E5D" w:rsidRPr="00F90827" w:rsidRDefault="00CC6D5D" w:rsidP="00304E5D">
      <w:pPr>
        <w:rPr>
          <w:sz w:val="16"/>
        </w:rPr>
      </w:pPr>
      <w:r w:rsidRPr="00F90827">
        <w:rPr>
          <w:sz w:val="16"/>
        </w:rPr>
        <w:t xml:space="preserve">The Middle East Region has always figured high in China’s Grand Strategy not only in terms of lucrative markets for China’s economy and energy security but far more importantly in geopolitical terms. Hemmed-in by the vast Pacific Ocean under United States military control and supremacy, in China’s Grand Strategy a “Look West” Strategy as opposed to the “Look East” Strategy of her peer Asian rival has received concerted strategic focus. This is the driving factor in Chinese policy formulations towards the Middle East and Central Asia. </w:t>
      </w:r>
      <w:r w:rsidRPr="00F90827">
        <w:rPr>
          <w:rStyle w:val="Emphasis"/>
        </w:rPr>
        <w:t>China views the Middle East Region as a strategically lucrative region</w:t>
      </w:r>
      <w:r w:rsidRPr="00F90827">
        <w:rPr>
          <w:rStyle w:val="StyleUnderline"/>
        </w:rPr>
        <w:t xml:space="preserve"> where China can exploit the disequilibrium generated by the United States strategic acts of commission and omission</w:t>
      </w:r>
      <w:r w:rsidRPr="00F90827">
        <w:rPr>
          <w:sz w:val="16"/>
        </w:rPr>
        <w:t xml:space="preserve"> in the last decade or so. </w:t>
      </w:r>
      <w:r w:rsidRPr="00F90827">
        <w:rPr>
          <w:rStyle w:val="Emphasis"/>
        </w:rPr>
        <w:t>The Region was therefore ripe for China’s strategic undercutting of the United States</w:t>
      </w:r>
      <w:r w:rsidRPr="00F90827">
        <w:rPr>
          <w:sz w:val="16"/>
        </w:rPr>
        <w:t>. Undoubtedly, the United States has been the predominant strategic and military power in the Middle East historically during the Cold War era and would continue to do so throughout this century notwithstanding the turbulence generated by the Middle East Region lying at the “crossroads of radicalism and technology” Ch</w:t>
      </w:r>
      <w:r w:rsidRPr="00F90827">
        <w:rPr>
          <w:rStyle w:val="StyleUnderline"/>
        </w:rPr>
        <w:t xml:space="preserve">ina is fully aware that it cannot dislodge the United States from the Middle East even with its burgeoning military capabilities, but that does not mean that China will ease up her strategic blueprint to </w:t>
      </w:r>
      <w:r w:rsidRPr="00F90827">
        <w:rPr>
          <w:rStyle w:val="Emphasis"/>
        </w:rPr>
        <w:t>unsettle the United States’ regional hegemonic control of the vital energy resources critically important for China’s strategic and political rise</w:t>
      </w:r>
      <w:r w:rsidRPr="00F90827">
        <w:rPr>
          <w:sz w:val="16"/>
        </w:rPr>
        <w:t xml:space="preserve">. </w:t>
      </w:r>
      <w:r w:rsidRPr="00F90827">
        <w:rPr>
          <w:rStyle w:val="StyleUnderline"/>
        </w:rPr>
        <w:t>China unlike East Asia</w:t>
      </w:r>
      <w:r w:rsidRPr="00F90827">
        <w:rPr>
          <w:sz w:val="16"/>
        </w:rPr>
        <w:t xml:space="preserve">, </w:t>
      </w:r>
      <w:r w:rsidRPr="00F90827">
        <w:rPr>
          <w:rStyle w:val="StyleUnderline"/>
        </w:rPr>
        <w:t xml:space="preserve">views the Middle East Region as a springboard which can </w:t>
      </w:r>
      <w:r w:rsidRPr="00F90827">
        <w:rPr>
          <w:rStyle w:val="Emphasis"/>
        </w:rPr>
        <w:t>facilitate China’s grasping the superpower status by an intrusive strategic and military presence facilitated by Middle East nations resentment of United States unbridled control of the Region</w:t>
      </w:r>
      <w:r w:rsidRPr="00F90827">
        <w:rPr>
          <w:sz w:val="16"/>
        </w:rPr>
        <w:t xml:space="preserve">. China perceives that Arab nations and others in the Middle East look upon a ‘rising China’ as a strategic insurance against United States as a countervailing Power, or failing that as an important ‘political leverage’ that can be used by them to withstand United States pressures. This predominant feeling is best captured by the observations of a noted Egyptian analyst who states that: “The Arab World is still weeping for the golden dawn of the Cold War”. Contemporarily, it seems that this Region is expecting that China would provide an opposing pole against the United States in the Middle East and that the Middle East is ripe for a United States-China Cold War. </w:t>
      </w:r>
      <w:r w:rsidRPr="00F90827">
        <w:rPr>
          <w:rStyle w:val="StyleUnderline"/>
        </w:rPr>
        <w:t>In the coming years in the global power games, one can expect China to increase her footholds and her strategic footprints in the Middle East Region far more expansively to strategically undercut United States strategic control of the Middle East Region</w:t>
      </w:r>
      <w:r w:rsidRPr="00F90827">
        <w:rPr>
          <w:sz w:val="16"/>
        </w:rPr>
        <w:t xml:space="preserve">. It needs to be emphasized that </w:t>
      </w:r>
      <w:r w:rsidRPr="00F90827">
        <w:rPr>
          <w:rStyle w:val="Emphasis"/>
        </w:rPr>
        <w:t>China has carved out a sizeable line-up of major powers in her favor by use of her ‘soft power’ and supplies of missiles arsenals to countries like Saudi Arabia and Iran and others</w:t>
      </w:r>
      <w:r w:rsidRPr="00F90827">
        <w:rPr>
          <w:sz w:val="16"/>
        </w:rPr>
        <w:t xml:space="preserve">. Lately China introduced a new element of use of ‘hard power’ ( symbolic demonstration) by drawing in Turkey into joint air force exercises conducted in Turkish air- space with these Chinese Air Force fighter planes refueling stop-overs at Pakistani and Iranian air-bases. </w:t>
      </w:r>
      <w:r w:rsidRPr="00F90827">
        <w:rPr>
          <w:rStyle w:val="StyleUnderline"/>
        </w:rPr>
        <w:t>China’s upsurge in forging a substantial strategic presence in the Middle East is a follow-up of the gains it has made in incrementally expanding its strategic presence over the last 20-25 years</w:t>
      </w:r>
      <w:r w:rsidRPr="00F90827">
        <w:rPr>
          <w:sz w:val="16"/>
        </w:rPr>
        <w:t xml:space="preserve">. </w:t>
      </w:r>
      <w:r w:rsidRPr="00F90827">
        <w:rPr>
          <w:rStyle w:val="StyleUnderline"/>
        </w:rPr>
        <w:t>China’s pattern established so far has focused on weaning away strong US-allies in the Region like Saudi Arabia and reinforcing the military capabilities of nations and entities opposed to the United States like Iran, Libya, the Lebanon armed militias and the Taliban regime in Afghanistan</w:t>
      </w:r>
      <w:r w:rsidRPr="00F90827">
        <w:rPr>
          <w:sz w:val="16"/>
        </w:rPr>
        <w:t xml:space="preserve">. The sinister overtones of China establishing its strategic footprints in the Middle East were manifested in China supplying long range ballistic missile ( IRBMs ) directly and by proxy through North Korea to Saudi Arabia and Iran and giving access to nuclear weapons technology of Chinese-origin through Pakistan to Saudi Arabia, Libya and Iran. Interwoven into these strategic moves by China has been a wide array of economic and trade linkages which China has crafted over the years which strengthen the political and economic dependency of Middle East nations on China. The deductions that need to be recorded from the above pattern are as follows: China’s IRBMs supplies, access to Chinese-origin nuclear weapons technology. and sizeable supplies of conventional weapons supplies to a highly volatile region like the Middle East indicate that China is not a responsible stakeholder in Middle East security and stability. The Middle East is a strategic pawn of China in its global tussle with the United States. The charge against China gets further aggravated that China had no compunction in arming known regional military rivals like Saudi Arabia and Iran and thereby further aggravating regional flashpoints and tensions. China had no compunction in strong military linkages with Israel which was hated in the Middle East by both Arab and non-Arab Muslim states. China’s current upsurge in forging a substantial presence in the Middle East Region needs to be understood in the context of China’s strategic ambitions which are: </w:t>
      </w:r>
      <w:r w:rsidRPr="00F90827">
        <w:rPr>
          <w:rStyle w:val="StyleUnderline"/>
        </w:rPr>
        <w:t>Constrained in East Asia by United States supremacy</w:t>
      </w:r>
      <w:r w:rsidRPr="00F90827">
        <w:rPr>
          <w:sz w:val="16"/>
        </w:rPr>
        <w:t xml:space="preserve">, </w:t>
      </w:r>
      <w:r w:rsidRPr="00F90827">
        <w:rPr>
          <w:rStyle w:val="StyleUnderline"/>
        </w:rPr>
        <w:t>China perceives</w:t>
      </w:r>
      <w:r w:rsidRPr="00F90827">
        <w:rPr>
          <w:sz w:val="16"/>
        </w:rPr>
        <w:t xml:space="preserve"> that despite United States hegemonic (Chinese perceptions) hold in the Middle East, </w:t>
      </w:r>
      <w:r w:rsidRPr="00F90827">
        <w:rPr>
          <w:rStyle w:val="StyleUnderline"/>
        </w:rPr>
        <w:t>the Middle East offers China prospects of establishing a substantial strategic presence in the Region</w:t>
      </w:r>
      <w:r w:rsidRPr="00F90827">
        <w:rPr>
          <w:sz w:val="16"/>
        </w:rPr>
        <w:t xml:space="preserve">. </w:t>
      </w:r>
      <w:r w:rsidRPr="00F90827">
        <w:rPr>
          <w:rStyle w:val="Emphasis"/>
        </w:rPr>
        <w:t xml:space="preserve">China’s strategic ambitions to emerge as a global superpower can be facilitated by the Middle East nations as the Middle East today looms large as the </w:t>
      </w:r>
      <w:proofErr w:type="spellStart"/>
      <w:r w:rsidRPr="00F90827">
        <w:rPr>
          <w:rStyle w:val="Emphasis"/>
        </w:rPr>
        <w:t>centre</w:t>
      </w:r>
      <w:proofErr w:type="spellEnd"/>
      <w:r w:rsidRPr="00F90827">
        <w:rPr>
          <w:rStyle w:val="Emphasis"/>
        </w:rPr>
        <w:t xml:space="preserve"> of strategic gravity in the global strategic calculus. </w:t>
      </w:r>
      <w:r w:rsidRPr="00F90827">
        <w:rPr>
          <w:sz w:val="16"/>
        </w:rPr>
        <w:t xml:space="preserve">China perceives that as opposed to Russia with limited economic resources, </w:t>
      </w:r>
      <w:r w:rsidRPr="00F90827">
        <w:rPr>
          <w:rStyle w:val="StyleUnderline"/>
        </w:rPr>
        <w:t>China is better placed to emerge as the alternative power in the United States and fill the strategic vacuum that may ensue if it exits</w:t>
      </w:r>
      <w:r w:rsidRPr="00F90827">
        <w:rPr>
          <w:sz w:val="16"/>
        </w:rPr>
        <w:t xml:space="preserve"> Afghanistan. </w:t>
      </w:r>
      <w:r w:rsidRPr="00F90827">
        <w:rPr>
          <w:rStyle w:val="StyleUnderline"/>
        </w:rPr>
        <w:t>With a cascading deleterious effect on the Gulf Region</w:t>
      </w:r>
      <w:r w:rsidRPr="00F90827">
        <w:rPr>
          <w:sz w:val="16"/>
        </w:rPr>
        <w:t xml:space="preserve">. </w:t>
      </w:r>
      <w:r w:rsidRPr="00F90827">
        <w:rPr>
          <w:rStyle w:val="Emphasis"/>
        </w:rPr>
        <w:t>China’s strategic calculations would conclude that in terms of China’s power projection for a greater global role the Middle East Region provides a fertile springboard for the same</w:t>
      </w:r>
      <w:r w:rsidRPr="00F90827">
        <w:rPr>
          <w:sz w:val="16"/>
        </w:rPr>
        <w:t>. The geopolitical factors facilitating China’s strategic upsurge in the Middle East can be attributed to the following: The Middle East nations are strategically inclined to welcome a Chinese strategic embrace impelled by the desire to find in China a countervailing power to the United States. The Middle East nations feel that even if China cannot provide countervailing power against the United States directly, China can still provide strong leverages to Middle East nations to withstand United States pressures on conflictual issues. Geopolitically China and the Middle East have convergent perspectives that United States global power and sustainability is on the wane after the events in Afghanistan and that opens avenues for both of them to move closer.</w:t>
      </w:r>
    </w:p>
    <w:p w14:paraId="37640ED9" w14:textId="7972BFE1" w:rsidR="00E12B78" w:rsidRPr="00627E5F" w:rsidRDefault="00E12B78" w:rsidP="00CC6D5D">
      <w:pPr>
        <w:pStyle w:val="Heading3"/>
      </w:pPr>
      <w:r w:rsidRPr="00627E5F">
        <w:t>Impact---Turns Hegemony---2NC</w:t>
      </w:r>
    </w:p>
    <w:p w14:paraId="27C8A15B" w14:textId="77777777" w:rsidR="00E12B78" w:rsidRPr="00627E5F" w:rsidRDefault="00E12B78" w:rsidP="00BA01CF">
      <w:pPr>
        <w:pStyle w:val="Heading4"/>
      </w:pPr>
      <w:r w:rsidRPr="00627E5F">
        <w:t>Unchecked China expansion in the Middle East makes hegemony unsustainable</w:t>
      </w:r>
    </w:p>
    <w:p w14:paraId="56E2E9B6" w14:textId="1A75471C" w:rsidR="00E12B78" w:rsidRPr="00F90827" w:rsidRDefault="00F90827" w:rsidP="00F90827">
      <w:r w:rsidRPr="00F90827">
        <w:t xml:space="preserve">Andy </w:t>
      </w:r>
      <w:r w:rsidR="00E12B78" w:rsidRPr="00F90827">
        <w:rPr>
          <w:rStyle w:val="Style13ptBold"/>
        </w:rPr>
        <w:t>Polk 14</w:t>
      </w:r>
      <w:r w:rsidRPr="00F90827">
        <w:t>. F</w:t>
      </w:r>
      <w:r w:rsidR="00E12B78" w:rsidRPr="00F90827">
        <w:t>ormer Director of the Congressional Anti-Terrorism Caucus, U.S. House of Representatives, former National Security and Foreign Policy Advisor, Office of U.S. Representative Sue Myrick, M.A. International Relations and Affairs, London School of Economics, B.A. Political Science, Business Administration, Gardner-Webb University</w:t>
      </w:r>
      <w:r w:rsidRPr="00F90827">
        <w:t xml:space="preserve">. 04-01-14. </w:t>
      </w:r>
      <w:r w:rsidR="00E12B78" w:rsidRPr="00F90827">
        <w:t>“China: A Major Power in the Middle East?” The Diplomat</w:t>
      </w:r>
      <w:r w:rsidRPr="00F90827">
        <w:t xml:space="preserve">. </w:t>
      </w:r>
      <w:r w:rsidR="00E12B78" w:rsidRPr="00F90827">
        <w:t>http://thediplomat.com/2014/04/china-a-major-power-in-the-middle-east/</w:t>
      </w:r>
    </w:p>
    <w:p w14:paraId="3F6F3171" w14:textId="2035C09C" w:rsidR="00E12B78" w:rsidRPr="00627E5F" w:rsidRDefault="00E12B78" w:rsidP="00E12B78">
      <w:r w:rsidRPr="00627E5F">
        <w:rPr>
          <w:rStyle w:val="StyleUnderline"/>
        </w:rPr>
        <w:t>U.S. policy is creating an opening for China in the Middle East, which Beijing is exploiting skillfully</w:t>
      </w:r>
      <w:r w:rsidRPr="00627E5F">
        <w:rPr>
          <w:sz w:val="14"/>
        </w:rPr>
        <w:t xml:space="preserve">.  </w:t>
      </w:r>
      <w:r w:rsidRPr="00627E5F">
        <w:rPr>
          <w:rStyle w:val="StyleUnderline"/>
        </w:rPr>
        <w:t>Over the last decade, the U</w:t>
      </w:r>
      <w:r w:rsidRPr="00627E5F">
        <w:rPr>
          <w:sz w:val="14"/>
        </w:rPr>
        <w:t xml:space="preserve">nited </w:t>
      </w:r>
      <w:r w:rsidRPr="00627E5F">
        <w:rPr>
          <w:rStyle w:val="StyleUnderline"/>
        </w:rPr>
        <w:t>S</w:t>
      </w:r>
      <w:r w:rsidRPr="00627E5F">
        <w:rPr>
          <w:sz w:val="14"/>
        </w:rPr>
        <w:t xml:space="preserve">tates </w:t>
      </w:r>
      <w:r w:rsidRPr="00627E5F">
        <w:rPr>
          <w:rStyle w:val="StyleUnderline"/>
        </w:rPr>
        <w:t>has been drawn into a series of imbroglios in the Mid</w:t>
      </w:r>
      <w:r w:rsidRPr="00627E5F">
        <w:rPr>
          <w:sz w:val="14"/>
        </w:rPr>
        <w:t xml:space="preserve">dle </w:t>
      </w:r>
      <w:r w:rsidRPr="00627E5F">
        <w:rPr>
          <w:rStyle w:val="StyleUnderline"/>
        </w:rPr>
        <w:t>East</w:t>
      </w:r>
      <w:r w:rsidRPr="00627E5F">
        <w:rPr>
          <w:sz w:val="14"/>
        </w:rPr>
        <w:t xml:space="preserve"> and South Asia, </w:t>
      </w:r>
      <w:r w:rsidRPr="00627E5F">
        <w:rPr>
          <w:rStyle w:val="StyleUnderline"/>
        </w:rPr>
        <w:t>sapping military and financial resources and frustrating policymakers who seem to have no good options for managing regional troubles. In Asia, by contrast, the picture is clearer. America has tangible economic, political and military interests there</w:t>
      </w:r>
      <w:r w:rsidRPr="00627E5F">
        <w:rPr>
          <w:sz w:val="14"/>
        </w:rPr>
        <w:t xml:space="preserve">. The region is also where many believe America’s global superpower status faces the most obvious challenge: China. Thus, realists such as John Mearsheimer, writing in The National Interest, approve of the “pivot” or “rebalance.”  In Asia, America is trying to support its allies and preserve regional stability in the face of rising tensions and nationalist recrudescence, while avoiding unnecessary confrontation with China. The recent diplomatic conflicts over air defense identification zones and increasing confrontations over territorial disputes demonstrate that playing referee in Asia while protecting American interests is no easy task. </w:t>
      </w:r>
      <w:r w:rsidRPr="00627E5F">
        <w:rPr>
          <w:rStyle w:val="StyleUnderline"/>
        </w:rPr>
        <w:t xml:space="preserve">While Asia deserves America’s focus and resources, </w:t>
      </w:r>
      <w:r w:rsidRPr="006F08FA">
        <w:rPr>
          <w:rStyle w:val="Emphasis"/>
          <w:highlight w:val="cyan"/>
        </w:rPr>
        <w:t>the real dress rehearsal for China’s challenge to America</w:t>
      </w:r>
      <w:r w:rsidRPr="00627E5F">
        <w:rPr>
          <w:rStyle w:val="Emphasis"/>
        </w:rPr>
        <w:t xml:space="preserve">’s superpower status </w:t>
      </w:r>
      <w:r w:rsidRPr="006F08FA">
        <w:rPr>
          <w:rStyle w:val="Emphasis"/>
          <w:highlight w:val="cyan"/>
        </w:rPr>
        <w:t>is already taking place—in the Mid</w:t>
      </w:r>
      <w:r w:rsidRPr="00627E5F">
        <w:rPr>
          <w:rStyle w:val="Emphasis"/>
        </w:rPr>
        <w:t xml:space="preserve">dle </w:t>
      </w:r>
      <w:r w:rsidRPr="006F08FA">
        <w:rPr>
          <w:rStyle w:val="Emphasis"/>
          <w:highlight w:val="cyan"/>
        </w:rPr>
        <w:t>East</w:t>
      </w:r>
      <w:r w:rsidRPr="00627E5F">
        <w:rPr>
          <w:sz w:val="14"/>
        </w:rPr>
        <w:t xml:space="preserve">. Here, Mearsheimer’s insistence on the need for Middle East retrenchment, in order to concentrate on the more serious rivalry with China, suffers from a major flaw in logic.  History suggests that when a great power draws down from a region, another takes advantage and fills the void. And indeed, </w:t>
      </w:r>
      <w:r w:rsidRPr="006F08FA">
        <w:rPr>
          <w:rStyle w:val="StyleUnderline"/>
          <w:highlight w:val="cyan"/>
        </w:rPr>
        <w:t>as America grows weary</w:t>
      </w:r>
      <w:r w:rsidRPr="00627E5F">
        <w:rPr>
          <w:rStyle w:val="StyleUnderline"/>
        </w:rPr>
        <w:t xml:space="preserve"> of its involvement in the Middle East, </w:t>
      </w:r>
      <w:r w:rsidRPr="006F08FA">
        <w:rPr>
          <w:rStyle w:val="Emphasis"/>
          <w:highlight w:val="cyan"/>
        </w:rPr>
        <w:t>China is filling the vacuum</w:t>
      </w:r>
      <w:r w:rsidRPr="00627E5F">
        <w:rPr>
          <w:sz w:val="14"/>
        </w:rPr>
        <w:t xml:space="preserve">. As a result, </w:t>
      </w:r>
      <w:r w:rsidRPr="00627E5F">
        <w:rPr>
          <w:rStyle w:val="StyleUnderline"/>
        </w:rPr>
        <w:t xml:space="preserve">states in that region are using relations with China to push back against America, with few economic or political consequences. </w:t>
      </w:r>
      <w:r w:rsidRPr="006F08FA">
        <w:rPr>
          <w:rStyle w:val="StyleUnderline"/>
          <w:highlight w:val="cyan"/>
        </w:rPr>
        <w:t>Unfortunately</w:t>
      </w:r>
      <w:r w:rsidRPr="00627E5F">
        <w:rPr>
          <w:rStyle w:val="StyleUnderline"/>
        </w:rPr>
        <w:t xml:space="preserve">, </w:t>
      </w:r>
      <w:r w:rsidRPr="00627E5F">
        <w:rPr>
          <w:rStyle w:val="Emphasis"/>
        </w:rPr>
        <w:t xml:space="preserve">American </w:t>
      </w:r>
      <w:r w:rsidRPr="006F08FA">
        <w:rPr>
          <w:rStyle w:val="Emphasis"/>
          <w:highlight w:val="cyan"/>
        </w:rPr>
        <w:t>policymakers seem [ignorant of]</w:t>
      </w:r>
      <w:r w:rsidRPr="00627E5F">
        <w:t xml:space="preserve"> </w:t>
      </w:r>
      <w:r w:rsidRPr="00627E5F">
        <w:rPr>
          <w:strike/>
        </w:rPr>
        <w:t>blind</w:t>
      </w:r>
      <w:r w:rsidRPr="00627E5F">
        <w:t xml:space="preserve"> to </w:t>
      </w:r>
      <w:r w:rsidRPr="006F08FA">
        <w:rPr>
          <w:rStyle w:val="Emphasis"/>
          <w:highlight w:val="cyan"/>
        </w:rPr>
        <w:t>this fact</w:t>
      </w:r>
      <w:r w:rsidRPr="00627E5F">
        <w:rPr>
          <w:rStyle w:val="StyleUnderline"/>
        </w:rPr>
        <w:t>, looking at countries such as Syria and Iran, or those in Asia, as discrete issues, rather than as constituent parts of the broader great game that is taking place</w:t>
      </w:r>
      <w:r w:rsidRPr="00627E5F">
        <w:rPr>
          <w:sz w:val="14"/>
        </w:rPr>
        <w:t xml:space="preserve">.  Though China is not widely seen a major power in the Middle East, especially in the Gulf, it should be. Through its economic strength and power of attraction, the country has made major inroads that cannot be dismissed, and may be laying the key foundations for a new balance of power.  China’s “rise” has captured the imagination of many in the Arab world. Gulf rulers in particular stand in awe of how China’s economy has skyrocketed (see the chart below) while rejecting Western norms and maintaining its own political structures. So fast has China’s rise been that, since 2000, it has achieved practically 30 percent yearly average trade growth rate with Saudi Arabia and Kuwait, 26 percent with the UAE and Iraq, and 28 percent with Iran  Meanwhile, America’s trade with the Gulf is in decline. Total trade decreased by $6.3 billion from 2012 to 2013. While some gains were made, the losses include a $3 billion drop in trade with Saudi Arabia and a $6 billion drop with Iraq. A reduction in oil imports accounts for a majority of this, but U.S. exports to Bahrain, Iraq, Kuwait and Oman were also all down over this period. Chinese trade data for 2013 has yet to be reported, but based on these trends China has, or will this year, overtake America as the largest trading partner for every Gulf state.  At the microeconomic level, Arabs and Iranians are becoming more aware of China in their daily lives. In Dubai, locals are increasingly shopping at the Dragon Mart, a mile-long mall where more than 4,000 Chinese vendors sell everything from basic goods to Qur’ans. Chinese motorcycles are commonplace, as are low-priced cell phones, cameras, shoes and cigarettes. China is even exporting large amounts of halal meat, raised and butchered in its Muslim-populated Ningxia region, to the Gulf.  Meanwhile, China has spent considerable time and energy wooing Gulf States with soft power. Beijing has provided no-strings development funding, as well as a CCTV station to broadcast news in Arabic favorable to Chinese views. It is also trying to appeal to Arab youth through Confucius centers in the region aimed at framing how these youth see China, while also offering a growing number of scholarships for students to study in China. China’s efforts have paid dividends. Recent polling showed that Arabs think China is the preferred global superpower: by 23 percent to America’s 7 percent.  Middle Eastern energy resources are seen as part of China’s core national interests, vital to its continued growth, domestic stability, and thus the very survival of the Communist Party. Like the U.S., China fears instability in the Gulf that could produce energy supply disruptions and price spikes. These fears were institutionalized after the 2003 Iraq War, when China’s leadership believed American policy was destabilizing the region’s energy markets. It was at this point that China began to develop long-term strategies that would initially help it to contain American influence in the Gulf, while it developed enough power to form a new multipolar balancing alliance with regional states to curtail American unilateralism.  </w:t>
      </w:r>
      <w:r w:rsidRPr="006F08FA">
        <w:rPr>
          <w:rStyle w:val="StyleUnderline"/>
          <w:highlight w:val="cyan"/>
        </w:rPr>
        <w:t>China’s core aim is to constrain the U</w:t>
      </w:r>
      <w:r w:rsidRPr="00627E5F">
        <w:rPr>
          <w:sz w:val="14"/>
        </w:rPr>
        <w:t xml:space="preserve">nited </w:t>
      </w:r>
      <w:r w:rsidRPr="006F08FA">
        <w:rPr>
          <w:rStyle w:val="StyleUnderline"/>
          <w:highlight w:val="cyan"/>
        </w:rPr>
        <w:t>S</w:t>
      </w:r>
      <w:r w:rsidRPr="00627E5F">
        <w:rPr>
          <w:sz w:val="14"/>
        </w:rPr>
        <w:t xml:space="preserve">tates </w:t>
      </w:r>
      <w:r w:rsidRPr="006F08FA">
        <w:rPr>
          <w:rStyle w:val="Emphasis"/>
          <w:highlight w:val="cyan"/>
        </w:rPr>
        <w:t>without direct confrontation</w:t>
      </w:r>
      <w:r w:rsidRPr="00627E5F">
        <w:rPr>
          <w:rStyle w:val="StyleUnderline"/>
        </w:rPr>
        <w:t xml:space="preserve">. Such </w:t>
      </w:r>
      <w:r w:rsidRPr="006F08FA">
        <w:rPr>
          <w:rStyle w:val="Emphasis"/>
          <w:highlight w:val="cyan"/>
        </w:rPr>
        <w:t>confrontation is unlikely in</w:t>
      </w:r>
      <w:r w:rsidRPr="00627E5F">
        <w:rPr>
          <w:rStyle w:val="Emphasis"/>
        </w:rPr>
        <w:t xml:space="preserve"> certain key </w:t>
      </w:r>
      <w:r w:rsidRPr="006F08FA">
        <w:rPr>
          <w:rStyle w:val="Emphasis"/>
          <w:highlight w:val="cyan"/>
        </w:rPr>
        <w:t>areas where Chinese aims overlap with</w:t>
      </w:r>
      <w:r w:rsidRPr="00627E5F">
        <w:rPr>
          <w:rStyle w:val="Emphasis"/>
        </w:rPr>
        <w:t xml:space="preserve"> those of </w:t>
      </w:r>
      <w:r w:rsidRPr="006F08FA">
        <w:rPr>
          <w:rStyle w:val="Emphasis"/>
          <w:highlight w:val="cyan"/>
        </w:rPr>
        <w:t>America</w:t>
      </w:r>
      <w:r w:rsidRPr="00627E5F">
        <w:rPr>
          <w:rStyle w:val="StyleUnderline"/>
        </w:rPr>
        <w:t xml:space="preserve">. </w:t>
      </w:r>
      <w:r w:rsidRPr="006F08FA">
        <w:rPr>
          <w:rStyle w:val="Emphasis"/>
          <w:highlight w:val="cyan"/>
        </w:rPr>
        <w:t>Elsewhere, though</w:t>
      </w:r>
      <w:r w:rsidRPr="00627E5F">
        <w:rPr>
          <w:rStyle w:val="Emphasis"/>
        </w:rPr>
        <w:t xml:space="preserve">, Beijing can be seen </w:t>
      </w:r>
      <w:r w:rsidRPr="006F08FA">
        <w:rPr>
          <w:rStyle w:val="Emphasis"/>
          <w:highlight w:val="cyan"/>
        </w:rPr>
        <w:t>acting</w:t>
      </w:r>
      <w:r w:rsidRPr="00627E5F">
        <w:rPr>
          <w:rStyle w:val="Emphasis"/>
        </w:rPr>
        <w:t xml:space="preserve"> more </w:t>
      </w:r>
      <w:r w:rsidRPr="006F08FA">
        <w:rPr>
          <w:rStyle w:val="Emphasis"/>
          <w:highlight w:val="cyan"/>
        </w:rPr>
        <w:t>as a direct competitor</w:t>
      </w:r>
      <w:r w:rsidRPr="00627E5F">
        <w:rPr>
          <w:rStyle w:val="StyleUnderline"/>
        </w:rPr>
        <w:t xml:space="preserve"> to the U.S.</w:t>
      </w:r>
      <w:r w:rsidRPr="00627E5F">
        <w:rPr>
          <w:sz w:val="14"/>
        </w:rPr>
        <w:t xml:space="preserve"> In addition, </w:t>
      </w:r>
      <w:r w:rsidRPr="00627E5F">
        <w:rPr>
          <w:rStyle w:val="StyleUnderline"/>
        </w:rPr>
        <w:t>China has developed the ability to accomplish its goals</w:t>
      </w:r>
      <w:r w:rsidRPr="00627E5F">
        <w:rPr>
          <w:sz w:val="14"/>
        </w:rPr>
        <w:t xml:space="preserve"> partly through its own efforts, but more so </w:t>
      </w:r>
      <w:r w:rsidRPr="00627E5F">
        <w:rPr>
          <w:rStyle w:val="StyleUnderline"/>
        </w:rPr>
        <w:t>by exploiting America’s missteps</w:t>
      </w:r>
      <w:r w:rsidRPr="00627E5F">
        <w:rPr>
          <w:sz w:val="14"/>
        </w:rPr>
        <w:t xml:space="preserve">. Saudi Arabia is a case in point.  Saudi irritation at American foreign policy has provided an opening for China, whose support is not conditional on human rights reforms or democratization. America’s tentative decision to support the Arab Spring movement in Egypt—dislodging Mubarak who was considered a regional security pillar by the House of Saud—damaged relations. So too did the U.S. decision not to act against the Syrian regime.  While ties with America were fraying, Saudi Arabia reached out to China. Since 2009, the Kingdom has dramatically increased oil exports to help China and has awarded it half a dozen major projects on healthcare, energy exploration, mining, and railroad construction in the Kingdom, totaling more than $2 billion. So important is the burgeoning relationship with Saudi Arabia that King Abdullah’s first state visit after ascending to the throne was to China in 2006. The visit resulted in Saudi Arabia giving more help to China to develop an increased refining capacity for its oil. Since then, the Kingdom has also become the largest supplier of petrochemicals for Chinese textiles.  Not to be left out, Iran has made similar moves, awarding telecommunications contracts and construction projects to Chinese companies. Iraq, looking to regain its regional power status, is also opening up its oil fields to Chinese companies in order to increase revenues and develop stronger relations.  </w:t>
      </w:r>
      <w:r w:rsidRPr="00627E5F">
        <w:rPr>
          <w:rStyle w:val="StyleUnderline"/>
        </w:rPr>
        <w:t>There are catches and traps, of course</w:t>
      </w:r>
      <w:r w:rsidRPr="00627E5F">
        <w:rPr>
          <w:sz w:val="14"/>
        </w:rPr>
        <w:t xml:space="preserve">. While these agreements have helped China’s development, </w:t>
      </w:r>
      <w:r w:rsidRPr="00627E5F">
        <w:rPr>
          <w:rStyle w:val="StyleUnderline"/>
        </w:rPr>
        <w:t xml:space="preserve">the Chinese are just starting to understand the phrase, “buyer beware.” </w:t>
      </w:r>
      <w:r w:rsidRPr="006F08FA">
        <w:rPr>
          <w:rStyle w:val="Emphasis"/>
          <w:highlight w:val="cyan"/>
        </w:rPr>
        <w:t>China’s thrust into the region is presenting</w:t>
      </w:r>
      <w:r w:rsidRPr="00627E5F">
        <w:rPr>
          <w:rStyle w:val="Emphasis"/>
        </w:rPr>
        <w:t xml:space="preserve"> consequences and </w:t>
      </w:r>
      <w:r w:rsidRPr="006F08FA">
        <w:rPr>
          <w:rStyle w:val="Emphasis"/>
          <w:highlight w:val="cyan"/>
        </w:rPr>
        <w:t>challenges</w:t>
      </w:r>
      <w:r w:rsidRPr="00627E5F">
        <w:rPr>
          <w:rStyle w:val="Emphasis"/>
        </w:rPr>
        <w:t xml:space="preserve"> that </w:t>
      </w:r>
      <w:r w:rsidRPr="006F08FA">
        <w:rPr>
          <w:rStyle w:val="Emphasis"/>
          <w:highlight w:val="cyan"/>
        </w:rPr>
        <w:t>its</w:t>
      </w:r>
      <w:r w:rsidRPr="00627E5F">
        <w:rPr>
          <w:rStyle w:val="Emphasis"/>
        </w:rPr>
        <w:t xml:space="preserve"> foreign policy establishment does not wish, and may be </w:t>
      </w:r>
      <w:r w:rsidRPr="006F08FA">
        <w:rPr>
          <w:rStyle w:val="Emphasis"/>
          <w:highlight w:val="cyan"/>
        </w:rPr>
        <w:t>ill equipped, to address</w:t>
      </w:r>
      <w:r w:rsidRPr="00627E5F">
        <w:rPr>
          <w:rStyle w:val="StyleUnderline"/>
        </w:rPr>
        <w:t xml:space="preserve">. Like emerging international powers before it, China </w:t>
      </w:r>
      <w:r w:rsidRPr="006F08FA">
        <w:rPr>
          <w:rStyle w:val="Emphasis"/>
          <w:highlight w:val="cyan"/>
        </w:rPr>
        <w:t>sees the dangers</w:t>
      </w:r>
      <w:r w:rsidRPr="00627E5F">
        <w:rPr>
          <w:rStyle w:val="Emphasis"/>
        </w:rPr>
        <w:t xml:space="preserve"> of the Gulf alliance quicksand, </w:t>
      </w:r>
      <w:r w:rsidRPr="006F08FA">
        <w:rPr>
          <w:rStyle w:val="Emphasis"/>
          <w:highlight w:val="cyan"/>
        </w:rPr>
        <w:t>but may be unable to extricate itself</w:t>
      </w:r>
      <w:r w:rsidRPr="00627E5F">
        <w:rPr>
          <w:rStyle w:val="StyleUnderline"/>
        </w:rPr>
        <w:t xml:space="preserve">. </w:t>
      </w:r>
      <w:r w:rsidRPr="006F08FA">
        <w:rPr>
          <w:rStyle w:val="StyleUnderline"/>
          <w:highlight w:val="cyan"/>
        </w:rPr>
        <w:t>Each of the Gulf powers</w:t>
      </w:r>
      <w:r w:rsidRPr="00627E5F">
        <w:rPr>
          <w:rStyle w:val="StyleUnderline"/>
        </w:rPr>
        <w:t xml:space="preserve"> is </w:t>
      </w:r>
      <w:r w:rsidRPr="006F08FA">
        <w:rPr>
          <w:rStyle w:val="StyleUnderline"/>
          <w:highlight w:val="cyan"/>
        </w:rPr>
        <w:t>trying to</w:t>
      </w:r>
      <w:r w:rsidRPr="00627E5F">
        <w:rPr>
          <w:rStyle w:val="StyleUnderline"/>
        </w:rPr>
        <w:t xml:space="preserve"> befriend the new kid on the block, </w:t>
      </w:r>
      <w:r w:rsidRPr="006F08FA">
        <w:rPr>
          <w:rStyle w:val="StyleUnderline"/>
          <w:highlight w:val="cyan"/>
        </w:rPr>
        <w:t>pull</w:t>
      </w:r>
      <w:r w:rsidRPr="00627E5F">
        <w:rPr>
          <w:rStyle w:val="StyleUnderline"/>
        </w:rPr>
        <w:t xml:space="preserve">ing him </w:t>
      </w:r>
      <w:r w:rsidRPr="006F08FA">
        <w:rPr>
          <w:rStyle w:val="StyleUnderline"/>
          <w:highlight w:val="cyan"/>
        </w:rPr>
        <w:t>to their side</w:t>
      </w:r>
      <w:r w:rsidRPr="00627E5F">
        <w:rPr>
          <w:rStyle w:val="StyleUnderline"/>
        </w:rPr>
        <w:t xml:space="preserve"> in the region’s playground politics</w:t>
      </w:r>
      <w:r w:rsidRPr="00627E5F">
        <w:rPr>
          <w:sz w:val="14"/>
        </w:rPr>
        <w:t xml:space="preserve">.  While there have been disagreements about Iran and Syria, the Saudis continue to enhance Saudi-Sino relations because they see them as the tool by which to free themselves from American policies in the region. Riyadh wants America’s continued security backing, but with fewer conditions attached. It realizes that China is the vehicle by which it can square that circle, because China now provides it economic security.  </w:t>
      </w:r>
      <w:r w:rsidRPr="00627E5F">
        <w:rPr>
          <w:rStyle w:val="StyleUnderline"/>
        </w:rPr>
        <w:t>This is not to over-hype the problems this poses for the U</w:t>
      </w:r>
      <w:r w:rsidRPr="00627E5F">
        <w:rPr>
          <w:sz w:val="14"/>
        </w:rPr>
        <w:t xml:space="preserve">nited </w:t>
      </w:r>
      <w:r w:rsidRPr="00627E5F">
        <w:rPr>
          <w:rStyle w:val="StyleUnderline"/>
        </w:rPr>
        <w:t>S</w:t>
      </w:r>
      <w:r w:rsidRPr="00627E5F">
        <w:rPr>
          <w:sz w:val="14"/>
        </w:rPr>
        <w:t xml:space="preserve">tates. Rather than competing with China for resources, America’s abundance of shale oil means it need not fear China’s growing consumption. </w:t>
      </w:r>
      <w:r w:rsidRPr="006F08FA">
        <w:rPr>
          <w:rStyle w:val="Emphasis"/>
          <w:highlight w:val="cyan"/>
        </w:rPr>
        <w:t>While China can</w:t>
      </w:r>
      <w:r w:rsidRPr="00627E5F">
        <w:rPr>
          <w:rStyle w:val="Emphasis"/>
        </w:rPr>
        <w:t xml:space="preserve"> now </w:t>
      </w:r>
      <w:r w:rsidRPr="006F08FA">
        <w:rPr>
          <w:rStyle w:val="Emphasis"/>
          <w:highlight w:val="cyan"/>
        </w:rPr>
        <w:t>make it more laborious for America to operate</w:t>
      </w:r>
      <w:r w:rsidRPr="00627E5F">
        <w:rPr>
          <w:rStyle w:val="Emphasis"/>
        </w:rPr>
        <w:t xml:space="preserve"> in the Middle East, </w:t>
      </w:r>
      <w:r w:rsidRPr="006F08FA">
        <w:rPr>
          <w:rStyle w:val="Emphasis"/>
          <w:highlight w:val="cyan"/>
        </w:rPr>
        <w:t>it cannot</w:t>
      </w:r>
      <w:r w:rsidRPr="00627E5F">
        <w:rPr>
          <w:rStyle w:val="Emphasis"/>
        </w:rPr>
        <w:t xml:space="preserve"> in the near term </w:t>
      </w:r>
      <w:r w:rsidRPr="006F08FA">
        <w:rPr>
          <w:rStyle w:val="Emphasis"/>
          <w:highlight w:val="cyan"/>
        </w:rPr>
        <w:t>“balance”</w:t>
      </w:r>
      <w:r w:rsidRPr="00627E5F">
        <w:rPr>
          <w:rStyle w:val="Emphasis"/>
        </w:rPr>
        <w:t xml:space="preserve"> America in a traditional sense</w:t>
      </w:r>
      <w:r w:rsidRPr="00627E5F">
        <w:rPr>
          <w:rStyle w:val="StyleUnderline"/>
        </w:rPr>
        <w:t xml:space="preserve">. America obviously retains tremendous power in the Middle East through its military and trade relations. Therefore, </w:t>
      </w:r>
      <w:r w:rsidRPr="006F08FA">
        <w:rPr>
          <w:rStyle w:val="Emphasis"/>
          <w:highlight w:val="cyan"/>
        </w:rPr>
        <w:t>rather than fear China</w:t>
      </w:r>
      <w:r w:rsidRPr="00627E5F">
        <w:rPr>
          <w:rStyle w:val="StyleUnderline"/>
        </w:rPr>
        <w:t xml:space="preserve">, it </w:t>
      </w:r>
      <w:r w:rsidRPr="006F08FA">
        <w:rPr>
          <w:rStyle w:val="StyleUnderline"/>
          <w:highlight w:val="cyan"/>
        </w:rPr>
        <w:t>[America] should</w:t>
      </w:r>
      <w:r w:rsidRPr="00627E5F">
        <w:rPr>
          <w:rStyle w:val="StyleUnderline"/>
        </w:rPr>
        <w:t xml:space="preserve"> point out China’s policy discrepancies with others in the region </w:t>
      </w:r>
      <w:r w:rsidRPr="00627E5F">
        <w:rPr>
          <w:rStyle w:val="Emphasis"/>
        </w:rPr>
        <w:t xml:space="preserve">while at the same time </w:t>
      </w:r>
      <w:r w:rsidRPr="006F08FA">
        <w:rPr>
          <w:rStyle w:val="Emphasis"/>
          <w:highlight w:val="cyan"/>
        </w:rPr>
        <w:t>engag</w:t>
      </w:r>
      <w:r w:rsidRPr="00627E5F">
        <w:rPr>
          <w:rStyle w:val="Emphasis"/>
        </w:rPr>
        <w:t xml:space="preserve">ing with </w:t>
      </w:r>
      <w:r w:rsidRPr="006F08FA">
        <w:rPr>
          <w:rStyle w:val="Emphasis"/>
          <w:highlight w:val="cyan"/>
        </w:rPr>
        <w:t>it</w:t>
      </w:r>
      <w:r w:rsidRPr="00627E5F">
        <w:t>.</w:t>
      </w:r>
      <w:r w:rsidRPr="00627E5F">
        <w:rPr>
          <w:sz w:val="14"/>
        </w:rPr>
        <w:t xml:space="preserve">  </w:t>
      </w:r>
      <w:r w:rsidRPr="00627E5F">
        <w:rPr>
          <w:rStyle w:val="StyleUnderline"/>
        </w:rPr>
        <w:t xml:space="preserve">Ultimately, </w:t>
      </w:r>
      <w:r w:rsidRPr="006F08FA">
        <w:rPr>
          <w:rStyle w:val="StyleUnderline"/>
          <w:highlight w:val="cyan"/>
        </w:rPr>
        <w:t>Beijing’s</w:t>
      </w:r>
      <w:r w:rsidRPr="00627E5F">
        <w:rPr>
          <w:rStyle w:val="StyleUnderline"/>
        </w:rPr>
        <w:t xml:space="preserve"> overall policy </w:t>
      </w:r>
      <w:r w:rsidRPr="006F08FA">
        <w:rPr>
          <w:rStyle w:val="StyleUnderline"/>
          <w:highlight w:val="cyan"/>
        </w:rPr>
        <w:t>objective is the same</w:t>
      </w:r>
      <w:r w:rsidRPr="00627E5F">
        <w:rPr>
          <w:rStyle w:val="StyleUnderline"/>
        </w:rPr>
        <w:t xml:space="preserve"> as Washington’s: stability. </w:t>
      </w:r>
      <w:r w:rsidRPr="006F08FA">
        <w:rPr>
          <w:rStyle w:val="StyleUnderline"/>
          <w:highlight w:val="cyan"/>
        </w:rPr>
        <w:t>Coop</w:t>
      </w:r>
      <w:r w:rsidRPr="00627E5F">
        <w:rPr>
          <w:rStyle w:val="StyleUnderline"/>
        </w:rPr>
        <w:t xml:space="preserve">eration </w:t>
      </w:r>
      <w:r w:rsidRPr="006F08FA">
        <w:rPr>
          <w:rStyle w:val="StyleUnderline"/>
          <w:highlight w:val="cyan"/>
        </w:rPr>
        <w:t>on</w:t>
      </w:r>
      <w:r w:rsidRPr="00627E5F">
        <w:rPr>
          <w:rStyle w:val="StyleUnderline"/>
        </w:rPr>
        <w:t xml:space="preserve"> a range of important </w:t>
      </w:r>
      <w:r w:rsidRPr="006F08FA">
        <w:rPr>
          <w:rStyle w:val="StyleUnderline"/>
          <w:highlight w:val="cyan"/>
        </w:rPr>
        <w:t>regional issues should</w:t>
      </w:r>
      <w:r w:rsidRPr="00627E5F">
        <w:rPr>
          <w:rStyle w:val="StyleUnderline"/>
        </w:rPr>
        <w:t xml:space="preserve"> thus </w:t>
      </w:r>
      <w:r w:rsidRPr="006F08FA">
        <w:rPr>
          <w:rStyle w:val="StyleUnderline"/>
          <w:highlight w:val="cyan"/>
        </w:rPr>
        <w:t>be possible</w:t>
      </w:r>
      <w:r w:rsidRPr="00627E5F">
        <w:rPr>
          <w:rStyle w:val="StyleUnderline"/>
        </w:rPr>
        <w:t xml:space="preserve">. Indeed, China could actually be </w:t>
      </w:r>
      <w:r w:rsidRPr="006F08FA">
        <w:rPr>
          <w:rStyle w:val="StyleUnderline"/>
          <w:highlight w:val="cyan"/>
        </w:rPr>
        <w:t>the missing piece of</w:t>
      </w:r>
      <w:r w:rsidRPr="00627E5F">
        <w:rPr>
          <w:rStyle w:val="StyleUnderline"/>
        </w:rPr>
        <w:t xml:space="preserve"> the puzzle that America seeks, giving it the opportunity to reduce its regional footprint while ensuring greater </w:t>
      </w:r>
      <w:r w:rsidRPr="006F08FA">
        <w:rPr>
          <w:rStyle w:val="StyleUnderline"/>
          <w:highlight w:val="cyan"/>
        </w:rPr>
        <w:t>stability</w:t>
      </w:r>
      <w:r w:rsidRPr="00627E5F">
        <w:rPr>
          <w:sz w:val="14"/>
        </w:rPr>
        <w:t xml:space="preserve">.  </w:t>
      </w:r>
      <w:r w:rsidRPr="006F08FA">
        <w:rPr>
          <w:rStyle w:val="StyleUnderline"/>
          <w:highlight w:val="cyan"/>
        </w:rPr>
        <w:t>Either way, China</w:t>
      </w:r>
      <w:r w:rsidRPr="00627E5F">
        <w:rPr>
          <w:rStyle w:val="StyleUnderline"/>
        </w:rPr>
        <w:t xml:space="preserve">’s growing status and power </w:t>
      </w:r>
      <w:r w:rsidRPr="006F08FA">
        <w:rPr>
          <w:rStyle w:val="StyleUnderline"/>
          <w:highlight w:val="cyan"/>
        </w:rPr>
        <w:t>can no longer be ignored</w:t>
      </w:r>
      <w:r w:rsidRPr="00627E5F">
        <w:rPr>
          <w:rStyle w:val="StyleUnderline"/>
        </w:rPr>
        <w:t xml:space="preserve"> and must be factored into America’s strategic thinking about the Middle East</w:t>
      </w:r>
      <w:r w:rsidRPr="00627E5F">
        <w:rPr>
          <w:sz w:val="14"/>
        </w:rPr>
        <w:t xml:space="preserve">. The unseen price of the Asia pivot is that, </w:t>
      </w:r>
      <w:r w:rsidRPr="006F08FA">
        <w:rPr>
          <w:rStyle w:val="Emphasis"/>
          <w:highlight w:val="cyan"/>
        </w:rPr>
        <w:t>while America focuses on</w:t>
      </w:r>
      <w:r w:rsidRPr="00627E5F">
        <w:rPr>
          <w:rStyle w:val="Emphasis"/>
        </w:rPr>
        <w:t xml:space="preserve"> China in </w:t>
      </w:r>
      <w:r w:rsidRPr="006F08FA">
        <w:rPr>
          <w:rStyle w:val="Emphasis"/>
          <w:highlight w:val="cyan"/>
        </w:rPr>
        <w:t>Asia, China is being provided</w:t>
      </w:r>
      <w:r w:rsidRPr="00627E5F">
        <w:rPr>
          <w:rStyle w:val="Emphasis"/>
        </w:rPr>
        <w:t xml:space="preserve"> the </w:t>
      </w:r>
      <w:r w:rsidRPr="006F08FA">
        <w:rPr>
          <w:rStyle w:val="Emphasis"/>
          <w:highlight w:val="cyan"/>
        </w:rPr>
        <w:t>time</w:t>
      </w:r>
      <w:r w:rsidRPr="00627E5F">
        <w:rPr>
          <w:rStyle w:val="Emphasis"/>
        </w:rPr>
        <w:t xml:space="preserve"> and space </w:t>
      </w:r>
      <w:r w:rsidRPr="006F08FA">
        <w:rPr>
          <w:rStyle w:val="Emphasis"/>
          <w:highlight w:val="cyan"/>
        </w:rPr>
        <w:t>in the Mid</w:t>
      </w:r>
      <w:r w:rsidRPr="00627E5F">
        <w:rPr>
          <w:rStyle w:val="Emphasis"/>
        </w:rPr>
        <w:t xml:space="preserve">dle </w:t>
      </w:r>
      <w:r w:rsidRPr="006F08FA">
        <w:rPr>
          <w:rStyle w:val="Emphasis"/>
          <w:highlight w:val="cyan"/>
        </w:rPr>
        <w:t>East to</w:t>
      </w:r>
      <w:r w:rsidRPr="00627E5F">
        <w:rPr>
          <w:rStyle w:val="Emphasis"/>
        </w:rPr>
        <w:t xml:space="preserve"> develop and implement a skillful </w:t>
      </w:r>
      <w:r w:rsidRPr="006F08FA">
        <w:rPr>
          <w:rStyle w:val="Emphasis"/>
          <w:highlight w:val="cyan"/>
        </w:rPr>
        <w:t>challenge to American power</w:t>
      </w:r>
      <w:r w:rsidRPr="00627E5F">
        <w:rPr>
          <w:sz w:val="14"/>
        </w:rPr>
        <w:t xml:space="preserve">. </w:t>
      </w:r>
    </w:p>
    <w:p w14:paraId="34B946F2" w14:textId="197EFAB1" w:rsidR="00BE6145" w:rsidRPr="00627E5F" w:rsidRDefault="00E12B78" w:rsidP="00CC6D5D">
      <w:pPr>
        <w:pStyle w:val="Heading3"/>
      </w:pPr>
      <w:r w:rsidRPr="00627E5F">
        <w:t>Impact---</w:t>
      </w:r>
      <w:r w:rsidR="00BE6145" w:rsidRPr="00627E5F">
        <w:t>Turns Stability---2NC</w:t>
      </w:r>
    </w:p>
    <w:p w14:paraId="2D94A127" w14:textId="77777777" w:rsidR="00F90827" w:rsidRPr="00627E5F" w:rsidRDefault="00F90827" w:rsidP="00F90827">
      <w:pPr>
        <w:pStyle w:val="Heading4"/>
        <w:rPr>
          <w:u w:val="single"/>
        </w:rPr>
      </w:pPr>
      <w:r w:rsidRPr="00627E5F">
        <w:t xml:space="preserve">Disengagement causes </w:t>
      </w:r>
      <w:r w:rsidRPr="00627E5F">
        <w:rPr>
          <w:u w:val="single"/>
        </w:rPr>
        <w:t>regional power fill-in</w:t>
      </w:r>
      <w:r w:rsidRPr="00627E5F">
        <w:t xml:space="preserve"> and </w:t>
      </w:r>
      <w:r w:rsidRPr="00627E5F">
        <w:rPr>
          <w:u w:val="single"/>
        </w:rPr>
        <w:t>war</w:t>
      </w:r>
    </w:p>
    <w:p w14:paraId="28E753CC" w14:textId="77777777" w:rsidR="00E12B78" w:rsidRPr="00627E5F" w:rsidRDefault="00E12B78" w:rsidP="00E12B78">
      <w:r w:rsidRPr="00627E5F">
        <w:t xml:space="preserve">Brandon </w:t>
      </w:r>
      <w:r w:rsidRPr="00627E5F">
        <w:rPr>
          <w:b/>
        </w:rPr>
        <w:t xml:space="preserve">Friedman &amp; </w:t>
      </w:r>
      <w:r w:rsidRPr="00627E5F">
        <w:t xml:space="preserve">Uzi </w:t>
      </w:r>
      <w:r w:rsidRPr="00627E5F">
        <w:rPr>
          <w:b/>
        </w:rPr>
        <w:t>Rabi 16</w:t>
      </w:r>
      <w:r w:rsidRPr="00627E5F">
        <w:t>, Uzi Rabi is the Director of the Moshe Dayan Center for Middle East and African Studies (MDC), Tel Aviv University. Brandon Friedman is a Research Fellow at the Moshe Dayan Center for Middle East and African Studies (MDC), Tel Aviv University. “President-elect Trump and the Middle East?,” http://dayan.org/content/president-elect-trump-and-middle-east</w:t>
      </w:r>
    </w:p>
    <w:p w14:paraId="1F1EE719" w14:textId="7769E686" w:rsidR="00E12B78" w:rsidRPr="00F90827" w:rsidRDefault="00E12B78" w:rsidP="00E12B78">
      <w:pPr>
        <w:rPr>
          <w:sz w:val="12"/>
        </w:rPr>
      </w:pPr>
      <w:r w:rsidRPr="006F08FA">
        <w:rPr>
          <w:rStyle w:val="Emphasis"/>
          <w:highlight w:val="cyan"/>
        </w:rPr>
        <w:t>China</w:t>
      </w:r>
      <w:r w:rsidRPr="00627E5F">
        <w:rPr>
          <w:sz w:val="12"/>
        </w:rPr>
        <w:t xml:space="preserve"> and Russia </w:t>
      </w:r>
      <w:r w:rsidRPr="006F08FA">
        <w:rPr>
          <w:rStyle w:val="StyleUnderline"/>
          <w:highlight w:val="cyan"/>
        </w:rPr>
        <w:t xml:space="preserve">do </w:t>
      </w:r>
      <w:r w:rsidRPr="006F08FA">
        <w:rPr>
          <w:rStyle w:val="Emphasis"/>
          <w:highlight w:val="cyan"/>
        </w:rPr>
        <w:t>not appear interested</w:t>
      </w:r>
      <w:r w:rsidRPr="006F08FA">
        <w:rPr>
          <w:sz w:val="12"/>
          <w:highlight w:val="cyan"/>
        </w:rPr>
        <w:t xml:space="preserve"> </w:t>
      </w:r>
      <w:r w:rsidRPr="006F08FA">
        <w:rPr>
          <w:rStyle w:val="StyleUnderline"/>
          <w:highlight w:val="cyan"/>
        </w:rPr>
        <w:t>in investing</w:t>
      </w:r>
      <w:r w:rsidRPr="00627E5F">
        <w:rPr>
          <w:rStyle w:val="StyleUnderline"/>
        </w:rPr>
        <w:t xml:space="preserve"> the </w:t>
      </w:r>
      <w:r w:rsidRPr="00627E5F">
        <w:rPr>
          <w:rStyle w:val="Emphasis"/>
        </w:rPr>
        <w:t>political or financial capital</w:t>
      </w:r>
      <w:r w:rsidRPr="00627E5F">
        <w:rPr>
          <w:sz w:val="12"/>
        </w:rPr>
        <w:t xml:space="preserve"> </w:t>
      </w:r>
      <w:r w:rsidRPr="00627E5F">
        <w:rPr>
          <w:rStyle w:val="StyleUnderline"/>
        </w:rPr>
        <w:t xml:space="preserve">required </w:t>
      </w:r>
      <w:r w:rsidRPr="006F08FA">
        <w:rPr>
          <w:rStyle w:val="StyleUnderline"/>
          <w:highlight w:val="cyan"/>
        </w:rPr>
        <w:t xml:space="preserve">to </w:t>
      </w:r>
      <w:r w:rsidRPr="006F08FA">
        <w:rPr>
          <w:rStyle w:val="Emphasis"/>
          <w:highlight w:val="cyan"/>
        </w:rPr>
        <w:t>replicate the U.S.'s</w:t>
      </w:r>
      <w:r w:rsidRPr="00627E5F">
        <w:rPr>
          <w:sz w:val="12"/>
        </w:rPr>
        <w:t xml:space="preserve"> post-Cold War </w:t>
      </w:r>
      <w:r w:rsidRPr="006F08FA">
        <w:rPr>
          <w:rStyle w:val="Emphasis"/>
          <w:highlight w:val="cyan"/>
        </w:rPr>
        <w:t>leadership role</w:t>
      </w:r>
      <w:r w:rsidRPr="006F08FA">
        <w:rPr>
          <w:sz w:val="12"/>
          <w:highlight w:val="cyan"/>
        </w:rPr>
        <w:t xml:space="preserve">. </w:t>
      </w:r>
      <w:r w:rsidRPr="00627E5F">
        <w:rPr>
          <w:rStyle w:val="StyleUnderline"/>
        </w:rPr>
        <w:t xml:space="preserve">Instead of global superpowers, the countries in the Middle East are likely to be navigating between </w:t>
      </w:r>
      <w:r w:rsidRPr="00627E5F">
        <w:rPr>
          <w:rStyle w:val="Emphasis"/>
        </w:rPr>
        <w:t>competing regional powers</w:t>
      </w:r>
      <w:r w:rsidRPr="00627E5F">
        <w:rPr>
          <w:sz w:val="12"/>
        </w:rPr>
        <w:t xml:space="preserve">: </w:t>
      </w:r>
      <w:r w:rsidRPr="00627E5F">
        <w:rPr>
          <w:rStyle w:val="Emphasis"/>
        </w:rPr>
        <w:t>Asian</w:t>
      </w:r>
      <w:r w:rsidRPr="00627E5F">
        <w:rPr>
          <w:sz w:val="12"/>
        </w:rPr>
        <w:t xml:space="preserve">, </w:t>
      </w:r>
      <w:r w:rsidRPr="00627E5F">
        <w:rPr>
          <w:rStyle w:val="Emphasis"/>
        </w:rPr>
        <w:t>Eurasian</w:t>
      </w:r>
      <w:r w:rsidRPr="00627E5F">
        <w:rPr>
          <w:sz w:val="12"/>
        </w:rPr>
        <w:t xml:space="preserve">, </w:t>
      </w:r>
      <w:r w:rsidRPr="00627E5F">
        <w:rPr>
          <w:rStyle w:val="StyleUnderline"/>
        </w:rPr>
        <w:t>and</w:t>
      </w:r>
      <w:r w:rsidRPr="00627E5F">
        <w:rPr>
          <w:sz w:val="12"/>
        </w:rPr>
        <w:t xml:space="preserve"> </w:t>
      </w:r>
      <w:r w:rsidRPr="00627E5F">
        <w:rPr>
          <w:rStyle w:val="Emphasis"/>
        </w:rPr>
        <w:t>North American</w:t>
      </w:r>
      <w:r w:rsidRPr="00627E5F">
        <w:rPr>
          <w:sz w:val="12"/>
        </w:rPr>
        <w:t xml:space="preserve">. </w:t>
      </w:r>
      <w:r w:rsidRPr="00627E5F">
        <w:rPr>
          <w:rStyle w:val="StyleUnderline"/>
        </w:rPr>
        <w:t xml:space="preserve">In addition, </w:t>
      </w:r>
      <w:r w:rsidRPr="006F08FA">
        <w:rPr>
          <w:rStyle w:val="StyleUnderline"/>
          <w:highlight w:val="cyan"/>
        </w:rPr>
        <w:t xml:space="preserve">in the absence of </w:t>
      </w:r>
      <w:r w:rsidRPr="006F08FA">
        <w:rPr>
          <w:rStyle w:val="Emphasis"/>
          <w:highlight w:val="cyan"/>
        </w:rPr>
        <w:t>active U.S. engagement</w:t>
      </w:r>
      <w:r w:rsidRPr="00627E5F">
        <w:rPr>
          <w:rStyle w:val="Emphasis"/>
        </w:rPr>
        <w:t xml:space="preserve"> in the region</w:t>
      </w:r>
      <w:r w:rsidRPr="00627E5F">
        <w:rPr>
          <w:sz w:val="12"/>
        </w:rPr>
        <w:t xml:space="preserve">, </w:t>
      </w:r>
      <w:r w:rsidRPr="00627E5F">
        <w:rPr>
          <w:rStyle w:val="StyleUnderline"/>
        </w:rPr>
        <w:t>strong</w:t>
      </w:r>
      <w:r w:rsidRPr="00627E5F">
        <w:rPr>
          <w:sz w:val="12"/>
        </w:rPr>
        <w:t xml:space="preserve"> </w:t>
      </w:r>
      <w:r w:rsidRPr="006F08FA">
        <w:rPr>
          <w:rStyle w:val="Emphasis"/>
          <w:highlight w:val="cyan"/>
        </w:rPr>
        <w:t>regional actors</w:t>
      </w:r>
      <w:r w:rsidRPr="006F08FA">
        <w:rPr>
          <w:sz w:val="12"/>
          <w:highlight w:val="cyan"/>
        </w:rPr>
        <w:t xml:space="preserve"> </w:t>
      </w:r>
      <w:r w:rsidRPr="006F08FA">
        <w:rPr>
          <w:rStyle w:val="StyleUnderline"/>
          <w:highlight w:val="cyan"/>
        </w:rPr>
        <w:t xml:space="preserve">will attempt to fill the void. </w:t>
      </w:r>
      <w:r w:rsidRPr="006F08FA">
        <w:rPr>
          <w:rStyle w:val="Emphasis"/>
          <w:highlight w:val="cyan"/>
        </w:rPr>
        <w:t>Iran</w:t>
      </w:r>
      <w:r w:rsidRPr="006F08FA">
        <w:rPr>
          <w:rStyle w:val="StyleUnderline"/>
          <w:highlight w:val="cyan"/>
        </w:rPr>
        <w:t xml:space="preserve">, </w:t>
      </w:r>
      <w:r w:rsidRPr="006F08FA">
        <w:rPr>
          <w:rStyle w:val="Emphasis"/>
          <w:highlight w:val="cyan"/>
        </w:rPr>
        <w:t>Israel</w:t>
      </w:r>
      <w:r w:rsidRPr="006F08FA">
        <w:rPr>
          <w:rStyle w:val="StyleUnderline"/>
          <w:highlight w:val="cyan"/>
        </w:rPr>
        <w:t xml:space="preserve">, </w:t>
      </w:r>
      <w:r w:rsidRPr="006F08FA">
        <w:rPr>
          <w:rStyle w:val="Emphasis"/>
          <w:highlight w:val="cyan"/>
        </w:rPr>
        <w:t>Saudi</w:t>
      </w:r>
      <w:r w:rsidRPr="00627E5F">
        <w:rPr>
          <w:rStyle w:val="StyleUnderline"/>
        </w:rPr>
        <w:t xml:space="preserve"> Arabia</w:t>
      </w:r>
      <w:r w:rsidRPr="00627E5F">
        <w:rPr>
          <w:sz w:val="12"/>
        </w:rPr>
        <w:t xml:space="preserve">, </w:t>
      </w:r>
      <w:r w:rsidRPr="006F08FA">
        <w:rPr>
          <w:rStyle w:val="StyleUnderline"/>
          <w:highlight w:val="cyan"/>
        </w:rPr>
        <w:t>and</w:t>
      </w:r>
      <w:r w:rsidRPr="006F08FA">
        <w:rPr>
          <w:sz w:val="12"/>
          <w:highlight w:val="cyan"/>
        </w:rPr>
        <w:t xml:space="preserve"> </w:t>
      </w:r>
      <w:r w:rsidRPr="006F08FA">
        <w:rPr>
          <w:rStyle w:val="Emphasis"/>
          <w:highlight w:val="cyan"/>
        </w:rPr>
        <w:t>Turkey</w:t>
      </w:r>
      <w:r w:rsidRPr="00627E5F">
        <w:rPr>
          <w:sz w:val="12"/>
        </w:rPr>
        <w:t xml:space="preserve"> </w:t>
      </w:r>
      <w:r w:rsidRPr="00627E5F">
        <w:rPr>
          <w:rStyle w:val="StyleUnderline"/>
        </w:rPr>
        <w:t xml:space="preserve">are likely to feel compelled to more </w:t>
      </w:r>
      <w:r w:rsidRPr="00627E5F">
        <w:rPr>
          <w:rStyle w:val="Emphasis"/>
        </w:rPr>
        <w:t>forcefully defend their interests</w:t>
      </w:r>
      <w:r w:rsidRPr="00627E5F">
        <w:rPr>
          <w:sz w:val="12"/>
        </w:rPr>
        <w:t xml:space="preserve"> and advance their view of order and stability in the region. In Iraq, Lebanon, and </w:t>
      </w:r>
      <w:proofErr w:type="spellStart"/>
      <w:r w:rsidRPr="00627E5F">
        <w:rPr>
          <w:sz w:val="12"/>
        </w:rPr>
        <w:t>Asad’s</w:t>
      </w:r>
      <w:proofErr w:type="spellEnd"/>
      <w:r w:rsidRPr="00627E5F">
        <w:rPr>
          <w:sz w:val="12"/>
        </w:rPr>
        <w:t xml:space="preserve"> Syria, Iran has already established its regional predominance. In its quest for the nuclear deal, the Obama Administration appeared ready to allow Iran to walk away from more than thirty years of U.S. containment. And while President-elect Trump campaigned on rolling back the Iran deal, he seems indifferent or unaware of the broader issue of how Iranian ascendance is fueling competition and conflict across the region. Indeed, it is </w:t>
      </w:r>
      <w:r w:rsidRPr="00627E5F">
        <w:rPr>
          <w:rStyle w:val="StyleUnderline"/>
        </w:rPr>
        <w:t>the prospect of Trump’s</w:t>
      </w:r>
      <w:r w:rsidRPr="00627E5F">
        <w:rPr>
          <w:sz w:val="12"/>
        </w:rPr>
        <w:t xml:space="preserve"> </w:t>
      </w:r>
      <w:r w:rsidRPr="006F08FA">
        <w:rPr>
          <w:rStyle w:val="Emphasis"/>
          <w:highlight w:val="cyan"/>
        </w:rPr>
        <w:t>ambivalence</w:t>
      </w:r>
      <w:r w:rsidRPr="00627E5F">
        <w:rPr>
          <w:sz w:val="12"/>
        </w:rPr>
        <w:t xml:space="preserve"> </w:t>
      </w:r>
      <w:r w:rsidRPr="00627E5F">
        <w:rPr>
          <w:rStyle w:val="StyleUnderline"/>
        </w:rPr>
        <w:t>towards the nuances of regional and international politics</w:t>
      </w:r>
      <w:r w:rsidRPr="00627E5F">
        <w:rPr>
          <w:sz w:val="12"/>
        </w:rPr>
        <w:t xml:space="preserve"> that </w:t>
      </w:r>
      <w:r w:rsidRPr="006F08FA">
        <w:rPr>
          <w:rStyle w:val="StyleUnderline"/>
          <w:highlight w:val="cyan"/>
        </w:rPr>
        <w:t>presents</w:t>
      </w:r>
      <w:r w:rsidRPr="00627E5F">
        <w:rPr>
          <w:sz w:val="12"/>
        </w:rPr>
        <w:t xml:space="preserve"> the </w:t>
      </w:r>
      <w:r w:rsidRPr="006F08FA">
        <w:rPr>
          <w:rStyle w:val="Emphasis"/>
          <w:highlight w:val="cyan"/>
        </w:rPr>
        <w:t>great</w:t>
      </w:r>
      <w:r w:rsidRPr="00627E5F">
        <w:rPr>
          <w:sz w:val="12"/>
        </w:rPr>
        <w:t xml:space="preserve">est </w:t>
      </w:r>
      <w:r w:rsidRPr="006F08FA">
        <w:rPr>
          <w:rStyle w:val="Emphasis"/>
          <w:highlight w:val="cyan"/>
        </w:rPr>
        <w:t>risk</w:t>
      </w:r>
      <w:r w:rsidRPr="00627E5F">
        <w:rPr>
          <w:sz w:val="12"/>
        </w:rPr>
        <w:t xml:space="preserve"> </w:t>
      </w:r>
      <w:r w:rsidRPr="00627E5F">
        <w:rPr>
          <w:rStyle w:val="StyleUnderline"/>
        </w:rPr>
        <w:t>to Israel and traditional U.S. allies in the region.</w:t>
      </w:r>
      <w:r w:rsidRPr="00627E5F">
        <w:rPr>
          <w:sz w:val="12"/>
        </w:rPr>
        <w:t xml:space="preserve"> Trump’s victory was greeted as a positive development in Israel.[13] Despite recent remarks to the New York Times[14] that his son-in-law, Jared Kushner, could be a Middle East peace broker, Trump seems unlikely to put pressure on Israel to take political risks to alter the status quo. This may make the Israeli government more comfortable and secure, but that also depends on how the Palestinians react to the new American president. The rise of populism in both the U.S. and Europe, which is hostile to Muslims, means the Palestinians may find themselves more internationally isolated than at any time since the fall of the Soviet Union. A combination of international </w:t>
      </w:r>
      <w:r w:rsidRPr="006F08FA">
        <w:rPr>
          <w:rStyle w:val="Emphasis"/>
          <w:highlight w:val="cyan"/>
        </w:rPr>
        <w:t>isolation</w:t>
      </w:r>
      <w:r w:rsidRPr="00627E5F">
        <w:rPr>
          <w:sz w:val="12"/>
        </w:rPr>
        <w:t xml:space="preserve"> and Israel settling into the status quo </w:t>
      </w:r>
      <w:r w:rsidRPr="006F08FA">
        <w:rPr>
          <w:rStyle w:val="StyleUnderline"/>
          <w:highlight w:val="cyan"/>
        </w:rPr>
        <w:t xml:space="preserve">could lead to </w:t>
      </w:r>
      <w:r w:rsidRPr="006F08FA">
        <w:rPr>
          <w:rStyle w:val="Emphasis"/>
          <w:highlight w:val="cyan"/>
        </w:rPr>
        <w:t>popular despair</w:t>
      </w:r>
      <w:r w:rsidRPr="00627E5F">
        <w:rPr>
          <w:sz w:val="12"/>
        </w:rPr>
        <w:t xml:space="preserve"> among Palestinians. Widespread Palestinian </w:t>
      </w:r>
      <w:r w:rsidRPr="00627E5F">
        <w:rPr>
          <w:rStyle w:val="Emphasis"/>
        </w:rPr>
        <w:t>frustration</w:t>
      </w:r>
      <w:r w:rsidRPr="00627E5F">
        <w:rPr>
          <w:sz w:val="12"/>
        </w:rPr>
        <w:t xml:space="preserve"> </w:t>
      </w:r>
      <w:r w:rsidRPr="00627E5F">
        <w:rPr>
          <w:rStyle w:val="StyleUnderline"/>
        </w:rPr>
        <w:t xml:space="preserve">could erupt into a </w:t>
      </w:r>
      <w:r w:rsidRPr="00627E5F">
        <w:rPr>
          <w:rStyle w:val="Emphasis"/>
        </w:rPr>
        <w:t>cascade of grassroots or organized violence</w:t>
      </w:r>
      <w:r w:rsidRPr="00627E5F">
        <w:rPr>
          <w:sz w:val="12"/>
        </w:rPr>
        <w:t xml:space="preserve">, </w:t>
      </w:r>
      <w:r w:rsidRPr="00627E5F">
        <w:rPr>
          <w:rStyle w:val="StyleUnderline"/>
        </w:rPr>
        <w:t xml:space="preserve">presenting a </w:t>
      </w:r>
      <w:r w:rsidRPr="00627E5F">
        <w:rPr>
          <w:rStyle w:val="Emphasis"/>
        </w:rPr>
        <w:t>threat to</w:t>
      </w:r>
      <w:r w:rsidRPr="00627E5F">
        <w:rPr>
          <w:sz w:val="12"/>
        </w:rPr>
        <w:t xml:space="preserve"> Israel’s </w:t>
      </w:r>
      <w:r w:rsidRPr="00627E5F">
        <w:rPr>
          <w:rStyle w:val="Emphasis"/>
        </w:rPr>
        <w:t>political stability</w:t>
      </w:r>
      <w:r w:rsidRPr="00627E5F">
        <w:rPr>
          <w:sz w:val="12"/>
        </w:rPr>
        <w:t xml:space="preserve"> if not its security. On the other hand, international isolation or ambivalence combined with regional pressure from the Arab Quartet (Jordan, Egypt, Saudi Arabia, and the UAE)[15] could lead the Palestinian leadership to actively engage with Israel, which would alter the status quo for both sides. Therefore, the question of how a Trump presidency will affect Israeli-Palestinian dynamics is not entirely straightforward.</w:t>
      </w:r>
    </w:p>
    <w:p w14:paraId="63C259A7" w14:textId="550E9F20" w:rsidR="00304E5D" w:rsidRPr="00627E5F" w:rsidRDefault="00E12B78" w:rsidP="00CC6D5D">
      <w:pPr>
        <w:pStyle w:val="Heading3"/>
      </w:pPr>
      <w:r w:rsidRPr="00627E5F">
        <w:t>Impact---</w:t>
      </w:r>
      <w:r w:rsidR="00304E5D" w:rsidRPr="00627E5F">
        <w:t>Assurance Impact---2NC</w:t>
      </w:r>
    </w:p>
    <w:p w14:paraId="679F9136" w14:textId="77777777" w:rsidR="00304E5D" w:rsidRPr="00627E5F" w:rsidRDefault="00304E5D" w:rsidP="00BA01CF">
      <w:pPr>
        <w:pStyle w:val="Heading4"/>
      </w:pPr>
      <w:r w:rsidRPr="00627E5F">
        <w:t>Withdraw cements the China-Russia Middle East alliance and shatters allied assurance</w:t>
      </w:r>
    </w:p>
    <w:p w14:paraId="692E8525" w14:textId="0AB9A7B7" w:rsidR="00304E5D" w:rsidRPr="00F90827" w:rsidRDefault="00F90827" w:rsidP="00F90827">
      <w:r w:rsidRPr="00F90827">
        <w:t xml:space="preserve">Herbert </w:t>
      </w:r>
      <w:r w:rsidR="00304E5D" w:rsidRPr="00F90827">
        <w:rPr>
          <w:rStyle w:val="Style13ptBold"/>
        </w:rPr>
        <w:t>London</w:t>
      </w:r>
      <w:r w:rsidRPr="00F90827">
        <w:rPr>
          <w:rStyle w:val="Style13ptBold"/>
        </w:rPr>
        <w:t xml:space="preserve"> 15</w:t>
      </w:r>
      <w:r w:rsidRPr="00F90827">
        <w:t xml:space="preserve">. </w:t>
      </w:r>
      <w:r w:rsidR="00304E5D" w:rsidRPr="00F90827">
        <w:t>London Center for Policy Research president</w:t>
      </w:r>
      <w:r w:rsidRPr="00F90827">
        <w:t>. 05-14-</w:t>
      </w:r>
      <w:r w:rsidR="00304E5D" w:rsidRPr="00F90827">
        <w:t>2015</w:t>
      </w:r>
      <w:r w:rsidRPr="00F90827">
        <w:t>.</w:t>
      </w:r>
      <w:r w:rsidR="00304E5D" w:rsidRPr="00F90827">
        <w:t xml:space="preserve"> “A Chinese-Russian alliance that complicates the Middle East”, 5-14, </w:t>
      </w:r>
      <w:hyperlink r:id="rId91" w:history="1">
        <w:r w:rsidR="00304E5D" w:rsidRPr="00F90827">
          <w:rPr>
            <w:rStyle w:val="Hyperlink"/>
          </w:rPr>
          <w:t>http://www.washingtontimes.com/news/2015/may/14/robert-london-a-chinese-russian-alliance-that-comp/</w:t>
        </w:r>
      </w:hyperlink>
    </w:p>
    <w:p w14:paraId="164EC9C7" w14:textId="0F63BB73" w:rsidR="00304E5D" w:rsidRPr="00F90827" w:rsidRDefault="00304E5D" w:rsidP="00304E5D">
      <w:pPr>
        <w:rPr>
          <w:sz w:val="16"/>
        </w:rPr>
      </w:pPr>
      <w:r w:rsidRPr="00627E5F">
        <w:rPr>
          <w:sz w:val="16"/>
        </w:rPr>
        <w:t xml:space="preserve">Though on a very small scale, Russian and </w:t>
      </w:r>
      <w:r w:rsidRPr="006F08FA">
        <w:rPr>
          <w:rStyle w:val="StyleUnderline"/>
          <w:highlight w:val="cyan"/>
        </w:rPr>
        <w:t>Chinese navies have engaged in their first joint exercises</w:t>
      </w:r>
      <w:r w:rsidRPr="00627E5F">
        <w:rPr>
          <w:rStyle w:val="StyleUnderline"/>
        </w:rPr>
        <w:t xml:space="preserve"> in the Mediterranean</w:t>
      </w:r>
      <w:r w:rsidRPr="00627E5F">
        <w:rPr>
          <w:sz w:val="16"/>
        </w:rPr>
        <w:t xml:space="preserve">. On the one hand, </w:t>
      </w:r>
      <w:r w:rsidRPr="006F08FA">
        <w:rPr>
          <w:rStyle w:val="StyleUnderline"/>
          <w:highlight w:val="cyan"/>
        </w:rPr>
        <w:t>it shows a level of cooperation and the expanding horizons of Chinese maritime interests in the Middle East</w:t>
      </w:r>
      <w:r w:rsidRPr="00627E5F">
        <w:rPr>
          <w:sz w:val="16"/>
        </w:rPr>
        <w:t xml:space="preserve">. On the other hand, Russian and Chinese interests in the region are divergent. Since the end of the Cold War, Russia has been eager to restore its naval presence in the Mediterranean. Russia retains a foothold in the Syrian port of </w:t>
      </w:r>
      <w:proofErr w:type="spellStart"/>
      <w:r w:rsidRPr="00627E5F">
        <w:rPr>
          <w:sz w:val="16"/>
        </w:rPr>
        <w:t>Tartus</w:t>
      </w:r>
      <w:proofErr w:type="spellEnd"/>
      <w:r w:rsidRPr="00627E5F">
        <w:rPr>
          <w:sz w:val="16"/>
        </w:rPr>
        <w:t xml:space="preserve">, albeit the future of Russian interests is tied to the future of President Bashar Assad. </w:t>
      </w:r>
      <w:r w:rsidRPr="006F08FA">
        <w:rPr>
          <w:rStyle w:val="StyleUnderline"/>
          <w:highlight w:val="cyan"/>
        </w:rPr>
        <w:t>China has</w:t>
      </w:r>
      <w:r w:rsidRPr="00627E5F">
        <w:rPr>
          <w:rStyle w:val="StyleUnderline"/>
        </w:rPr>
        <w:t xml:space="preserve">, until recently, </w:t>
      </w:r>
      <w:r w:rsidRPr="006F08FA">
        <w:rPr>
          <w:rStyle w:val="StyleUnderline"/>
          <w:highlight w:val="cyan"/>
        </w:rPr>
        <w:t>been uninvolved in the Middle East, delegating responsibility for the maintenance of regional stability to the U</w:t>
      </w:r>
      <w:r w:rsidRPr="00627E5F">
        <w:rPr>
          <w:rStyle w:val="StyleUnderline"/>
        </w:rPr>
        <w:t xml:space="preserve">nited </w:t>
      </w:r>
      <w:r w:rsidRPr="006F08FA">
        <w:rPr>
          <w:rStyle w:val="StyleUnderline"/>
          <w:highlight w:val="cyan"/>
        </w:rPr>
        <w:t>S</w:t>
      </w:r>
      <w:r w:rsidRPr="00627E5F">
        <w:rPr>
          <w:rStyle w:val="StyleUnderline"/>
        </w:rPr>
        <w:t>tates</w:t>
      </w:r>
      <w:r w:rsidRPr="00627E5F">
        <w:rPr>
          <w:sz w:val="16"/>
        </w:rPr>
        <w:t xml:space="preserve">. </w:t>
      </w:r>
      <w:r w:rsidRPr="006F08FA">
        <w:rPr>
          <w:rStyle w:val="StyleUnderline"/>
          <w:highlight w:val="cyan"/>
        </w:rPr>
        <w:t>With the withdrawal of U.S. forces</w:t>
      </w:r>
      <w:r w:rsidRPr="00627E5F">
        <w:rPr>
          <w:rStyle w:val="StyleUnderline"/>
        </w:rPr>
        <w:t xml:space="preserve"> and the continued Chinese reliance on Middle East oil</w:t>
      </w:r>
      <w:r w:rsidRPr="00627E5F">
        <w:rPr>
          <w:sz w:val="16"/>
        </w:rPr>
        <w:t xml:space="preserve">, </w:t>
      </w:r>
      <w:r w:rsidRPr="006F08FA">
        <w:rPr>
          <w:rStyle w:val="Emphasis"/>
          <w:highlight w:val="cyan"/>
        </w:rPr>
        <w:t>the military equation has shifted with the Chinese keen on securing shipping lanes for trade</w:t>
      </w:r>
      <w:r w:rsidRPr="00627E5F">
        <w:rPr>
          <w:sz w:val="16"/>
        </w:rPr>
        <w:t xml:space="preserve">. As a consequence, </w:t>
      </w:r>
      <w:r w:rsidRPr="00627E5F">
        <w:rPr>
          <w:rStyle w:val="StyleUnderline"/>
        </w:rPr>
        <w:t>the Chinese have been caught up in the region’s upheavals</w:t>
      </w:r>
      <w:r w:rsidRPr="00627E5F">
        <w:rPr>
          <w:sz w:val="16"/>
        </w:rPr>
        <w:t xml:space="preserve">, picking up several hundred Chinese workers from Yemen and Libya who were in perilous positions. The joint exercise not only provides a timely opportunity for Moscow to develop its Sino-Russian defense relationship, it is an exhibition of strategic theater as Russia flexes its muscle in the Ukraine and the eastern Mediterranean simultaneously. Clearly this show of force is aimed at the United States and NATO. While the joint maneuvers suggest cooperation, it is also obvious that the Chinese plan for a “new Silk Road initiative,” which would lead to control of the “heartland,” is incompatible with Russian interests. Russia envisions area instability, which increases the price of oil and keeps pressure on the United States and its putative allies such as Saudi Arabia. If a crude oil tanker’s passage through the Straits of Hormuz is disrupted, China would be the big loser with Russian interests advanced. By contrast, </w:t>
      </w:r>
      <w:r w:rsidRPr="00627E5F">
        <w:rPr>
          <w:rStyle w:val="StyleUnderline"/>
        </w:rPr>
        <w:t>the Chinese government has major “futures” contracts with Saudi Arabia and wants regional stability</w:t>
      </w:r>
      <w:r w:rsidRPr="00627E5F">
        <w:rPr>
          <w:sz w:val="16"/>
        </w:rPr>
        <w:t xml:space="preserve">. While not as outspoken as Russia at the P5+1 meetings, it does oppose an Iranian nuclear-armed power that can threaten the eastern Shia region of Saudi Arabia where most of the oil fields are located. At the moment, this likely tension has been submerged. However, it is only a matter of time before it surfaces. </w:t>
      </w:r>
      <w:r w:rsidRPr="00627E5F">
        <w:rPr>
          <w:rStyle w:val="StyleUnderline"/>
        </w:rPr>
        <w:t>It would seem that U.S. interests and Chinese desires are consistent, but here, too, Chinese dreams of controlling the heartland</w:t>
      </w:r>
      <w:r w:rsidRPr="00627E5F">
        <w:rPr>
          <w:sz w:val="16"/>
        </w:rPr>
        <w:t xml:space="preserve">, as Alfred Thayer Mahan once argued, </w:t>
      </w:r>
      <w:r w:rsidRPr="00627E5F">
        <w:rPr>
          <w:rStyle w:val="StyleUnderline"/>
        </w:rPr>
        <w:t>will force the United States into a decidedly ancillary role in international affairs</w:t>
      </w:r>
      <w:r w:rsidRPr="00627E5F">
        <w:rPr>
          <w:sz w:val="16"/>
        </w:rPr>
        <w:t xml:space="preserve">, </w:t>
      </w:r>
      <w:r w:rsidRPr="00627E5F">
        <w:rPr>
          <w:rStyle w:val="StyleUnderline"/>
        </w:rPr>
        <w:t xml:space="preserve">one that U.S. allies in Japan, Israel, India and other nations would find quite destabilizing. </w:t>
      </w:r>
      <w:r w:rsidRPr="00627E5F">
        <w:rPr>
          <w:sz w:val="16"/>
        </w:rPr>
        <w:t xml:space="preserve">Moreover, </w:t>
      </w:r>
      <w:r w:rsidRPr="00627E5F">
        <w:rPr>
          <w:rStyle w:val="StyleUnderline"/>
        </w:rPr>
        <w:t xml:space="preserve">the U.S. tilt toward Iran on nuclear weapons threatens Chinese oil transports in both the Red Sea and the Gulf of Hormuz. An Iran with nuclear weapons is likely to be far more aggressive in controlling tanker traffic than it is at the moment, </w:t>
      </w:r>
      <w:r w:rsidRPr="00627E5F">
        <w:rPr>
          <w:rStyle w:val="Emphasis"/>
        </w:rPr>
        <w:t>thereby threatening Chinese economic interests</w:t>
      </w:r>
      <w:r w:rsidRPr="00627E5F">
        <w:rPr>
          <w:sz w:val="16"/>
        </w:rPr>
        <w:t xml:space="preserve">. If there is a foreign policy emanating from the Obama administration, it is comprised of “less foreign policy.” </w:t>
      </w:r>
      <w:r w:rsidRPr="006F08FA">
        <w:rPr>
          <w:rStyle w:val="StyleUnderline"/>
          <w:highlight w:val="cyan"/>
        </w:rPr>
        <w:t xml:space="preserve">The opt-out position </w:t>
      </w:r>
      <w:r w:rsidRPr="00627E5F">
        <w:rPr>
          <w:rStyle w:val="StyleUnderline"/>
        </w:rPr>
        <w:t xml:space="preserve">adopted by the president </w:t>
      </w:r>
      <w:r w:rsidRPr="006F08FA">
        <w:rPr>
          <w:rStyle w:val="StyleUnderline"/>
          <w:highlight w:val="cyan"/>
        </w:rPr>
        <w:t xml:space="preserve">has created a vacuum that </w:t>
      </w:r>
      <w:r w:rsidRPr="006F08FA">
        <w:rPr>
          <w:rStyle w:val="Emphasis"/>
          <w:highlight w:val="cyan"/>
        </w:rPr>
        <w:t>Chinese</w:t>
      </w:r>
      <w:r w:rsidRPr="00627E5F">
        <w:rPr>
          <w:rStyle w:val="StyleUnderline"/>
        </w:rPr>
        <w:t xml:space="preserve"> </w:t>
      </w:r>
      <w:r w:rsidRPr="00627E5F">
        <w:rPr>
          <w:sz w:val="16"/>
        </w:rPr>
        <w:t>and Russian</w:t>
      </w:r>
      <w:r w:rsidRPr="00627E5F">
        <w:rPr>
          <w:rStyle w:val="StyleUnderline"/>
        </w:rPr>
        <w:t xml:space="preserve"> </w:t>
      </w:r>
      <w:r w:rsidRPr="006F08FA">
        <w:rPr>
          <w:rStyle w:val="Emphasis"/>
          <w:highlight w:val="cyan"/>
        </w:rPr>
        <w:t>strategists are salivating over</w:t>
      </w:r>
      <w:r w:rsidRPr="00627E5F">
        <w:rPr>
          <w:sz w:val="16"/>
        </w:rPr>
        <w:t xml:space="preserve">. </w:t>
      </w:r>
      <w:r w:rsidRPr="00627E5F">
        <w:rPr>
          <w:rStyle w:val="Emphasis"/>
        </w:rPr>
        <w:t xml:space="preserve">U.S. </w:t>
      </w:r>
      <w:r w:rsidRPr="006F08FA">
        <w:rPr>
          <w:rStyle w:val="Emphasis"/>
          <w:highlight w:val="cyan"/>
        </w:rPr>
        <w:t>withdrawal</w:t>
      </w:r>
      <w:r w:rsidRPr="00627E5F">
        <w:rPr>
          <w:rStyle w:val="Emphasis"/>
        </w:rPr>
        <w:t xml:space="preserve"> </w:t>
      </w:r>
      <w:r w:rsidRPr="006F08FA">
        <w:rPr>
          <w:rStyle w:val="Emphasis"/>
          <w:highlight w:val="cyan"/>
        </w:rPr>
        <w:t>offers opportunities for enemies and potential enemies in the Middle East and elsewhere</w:t>
      </w:r>
      <w:r w:rsidRPr="00627E5F">
        <w:rPr>
          <w:sz w:val="16"/>
        </w:rPr>
        <w:t xml:space="preserve">. </w:t>
      </w:r>
      <w:r w:rsidRPr="00627E5F">
        <w:rPr>
          <w:rStyle w:val="StyleUnderline"/>
        </w:rPr>
        <w:t>The mutual defense pact the Chinese and Russians have established challenges U.S. interests directly and indirectly: directly through military assertiveness and indirectly through a loss of confidence among our allies</w:t>
      </w:r>
      <w:r w:rsidRPr="00627E5F">
        <w:rPr>
          <w:sz w:val="16"/>
        </w:rPr>
        <w:t xml:space="preserve">. However, </w:t>
      </w:r>
      <w:r w:rsidRPr="00627E5F">
        <w:rPr>
          <w:rStyle w:val="StyleUnderline"/>
        </w:rPr>
        <w:t>the natural competition between these superpowers will lead inevitably to tension and perhaps conflict</w:t>
      </w:r>
      <w:r w:rsidRPr="00627E5F">
        <w:rPr>
          <w:sz w:val="16"/>
        </w:rPr>
        <w:t>. President Obama may believe a U.S. retreat from world affairs makes the globe a safer place than it was previously, but this misguided analysis is harvesting rotten fruit in the Middle East and beyond. History has a way of asserting itself even if you choose to ignore it.</w:t>
      </w:r>
    </w:p>
    <w:p w14:paraId="17A08920" w14:textId="330800AC" w:rsidR="00304E5D" w:rsidRPr="00627E5F" w:rsidRDefault="00E12B78" w:rsidP="00CC6D5D">
      <w:pPr>
        <w:pStyle w:val="Heading3"/>
      </w:pPr>
      <w:r w:rsidRPr="00627E5F">
        <w:t>Impact---</w:t>
      </w:r>
      <w:r w:rsidR="00304E5D" w:rsidRPr="00627E5F">
        <w:t>Oil Shocks Impact---2NC</w:t>
      </w:r>
    </w:p>
    <w:p w14:paraId="77D32F4C" w14:textId="77777777" w:rsidR="00304E5D" w:rsidRPr="00627E5F" w:rsidRDefault="00304E5D" w:rsidP="00BA01CF">
      <w:pPr>
        <w:pStyle w:val="Heading4"/>
      </w:pPr>
      <w:r w:rsidRPr="00627E5F">
        <w:t xml:space="preserve">Chinese fill-in causes balkanization of energy markets and high oil prices </w:t>
      </w:r>
    </w:p>
    <w:p w14:paraId="7BCA7635" w14:textId="5364E8C9" w:rsidR="00304E5D" w:rsidRPr="00F90827" w:rsidRDefault="00F90827" w:rsidP="00F90827">
      <w:r w:rsidRPr="00F90827">
        <w:t xml:space="preserve">Dan </w:t>
      </w:r>
      <w:r w:rsidR="00304E5D" w:rsidRPr="00F90827">
        <w:rPr>
          <w:rStyle w:val="Style13ptBold"/>
        </w:rPr>
        <w:t>Blumenthal</w:t>
      </w:r>
      <w:r w:rsidRPr="00F90827">
        <w:rPr>
          <w:rStyle w:val="Style13ptBold"/>
        </w:rPr>
        <w:t xml:space="preserve"> 15</w:t>
      </w:r>
      <w:r w:rsidRPr="00F90827">
        <w:t xml:space="preserve">. </w:t>
      </w:r>
      <w:r w:rsidR="00304E5D" w:rsidRPr="00F90827">
        <w:t>AEI Asian Studies director</w:t>
      </w:r>
      <w:r w:rsidRPr="00F90827">
        <w:t>. 07-07-</w:t>
      </w:r>
      <w:r w:rsidR="00304E5D" w:rsidRPr="00F90827">
        <w:t>2015</w:t>
      </w:r>
      <w:r w:rsidRPr="00F90827">
        <w:t xml:space="preserve">. </w:t>
      </w:r>
      <w:r w:rsidR="00304E5D" w:rsidRPr="00F90827">
        <w:t xml:space="preserve">“China, the US, and the geopolitics of energy”, 7-7, </w:t>
      </w:r>
      <w:hyperlink r:id="rId92" w:history="1">
        <w:r w:rsidR="00304E5D" w:rsidRPr="00F90827">
          <w:rPr>
            <w:rStyle w:val="Hyperlink"/>
          </w:rPr>
          <w:t>http://www.aei.org/publication/china-the-us-and-the-geopolitics-of-energy/</w:t>
        </w:r>
      </w:hyperlink>
    </w:p>
    <w:p w14:paraId="3FD8B637" w14:textId="61435743" w:rsidR="00304E5D" w:rsidRPr="00F90827" w:rsidRDefault="00304E5D" w:rsidP="00304E5D">
      <w:pPr>
        <w:rPr>
          <w:sz w:val="16"/>
        </w:rPr>
      </w:pPr>
      <w:r w:rsidRPr="00627E5F">
        <w:rPr>
          <w:rStyle w:val="StyleUnderline"/>
        </w:rPr>
        <w:t>Since the end of the Cold War, the greatest energy system change has been the massive growth of the Chinese economy and the energy demand shock it created</w:t>
      </w:r>
      <w:r w:rsidRPr="00627E5F">
        <w:rPr>
          <w:sz w:val="16"/>
        </w:rPr>
        <w:t xml:space="preserve">. </w:t>
      </w:r>
      <w:r w:rsidRPr="00627E5F">
        <w:rPr>
          <w:rStyle w:val="StyleUnderline"/>
        </w:rPr>
        <w:t>Because of its highly inefficient industrial and regulatory structure, China’s energy sector has become increasingly dependent on imports</w:t>
      </w:r>
      <w:r w:rsidRPr="00627E5F">
        <w:rPr>
          <w:sz w:val="16"/>
        </w:rPr>
        <w:t>—between 53 and 58 percent and rising—</w:t>
      </w:r>
      <w:r w:rsidRPr="00627E5F">
        <w:rPr>
          <w:rStyle w:val="Emphasis"/>
        </w:rPr>
        <w:t>mainly from the Middle East</w:t>
      </w:r>
      <w:r w:rsidRPr="00627E5F">
        <w:rPr>
          <w:sz w:val="16"/>
        </w:rPr>
        <w:t xml:space="preserve">. China is dependent on imports for about 32 percent of its natural gas. Australia, Qatar, Malaysia, and Indonesia are China’s largest maritime liquid natural gas suppliers, while Turkmenistan, Uzbekistan, Kazakhstan, and Burma provide natural gas to the PRC via pipelines. Protecting Overseas Energy Interests. </w:t>
      </w:r>
      <w:r w:rsidRPr="00627E5F">
        <w:rPr>
          <w:rStyle w:val="StyleUnderline"/>
        </w:rPr>
        <w:t>As China developed new commercial and diplomatic relationships with major suppliers, particularly in the Gulf and Africa, Beijing grew concerned about supply disruptions along the long maritime expanse from Africa to China’s eastern seaboard</w:t>
      </w:r>
      <w:r w:rsidRPr="00627E5F">
        <w:rPr>
          <w:sz w:val="16"/>
        </w:rPr>
        <w:t xml:space="preserve">. It feared terrorism, pirates, and political instability, but most of all it feared that the U.S. and its allies could cut off China’s energy supply in the event of a downturn in Sino-American relations. </w:t>
      </w:r>
      <w:r w:rsidRPr="00627E5F">
        <w:rPr>
          <w:rStyle w:val="StyleUnderline"/>
        </w:rPr>
        <w:t xml:space="preserve">While revanchist historical claims, nationalism, and the potential of future energy production play a role in China’s assertive behavior in the South and East China Seas, </w:t>
      </w:r>
      <w:r w:rsidRPr="00627E5F">
        <w:rPr>
          <w:rStyle w:val="Emphasis"/>
        </w:rPr>
        <w:t xml:space="preserve">China’s reliance on these seas to transport energy and export goods is probably the most important factor driving its more aggressive posture. </w:t>
      </w:r>
      <w:r w:rsidRPr="00627E5F">
        <w:rPr>
          <w:rStyle w:val="StyleUnderline"/>
        </w:rPr>
        <w:t>China’s answer to the vexing problem of protecting its energy supply has been threefold</w:t>
      </w:r>
      <w:r w:rsidRPr="00627E5F">
        <w:rPr>
          <w:sz w:val="16"/>
        </w:rPr>
        <w:t xml:space="preserve">: (1) </w:t>
      </w:r>
      <w:r w:rsidRPr="00627E5F">
        <w:rPr>
          <w:rStyle w:val="StyleUnderline"/>
        </w:rPr>
        <w:t>a more robust maritime military and diplomatic posture</w:t>
      </w:r>
      <w:r w:rsidRPr="00627E5F">
        <w:rPr>
          <w:sz w:val="16"/>
        </w:rPr>
        <w:t xml:space="preserve"> (new historic missions); (2) </w:t>
      </w:r>
      <w:r w:rsidRPr="00627E5F">
        <w:rPr>
          <w:rStyle w:val="StyleUnderline"/>
        </w:rPr>
        <w:t>the state flagging of maritime commercial vessels</w:t>
      </w:r>
      <w:r w:rsidRPr="00627E5F">
        <w:rPr>
          <w:sz w:val="16"/>
        </w:rPr>
        <w:t xml:space="preserve"> and, more broadly, the use of international law; </w:t>
      </w:r>
      <w:r w:rsidRPr="00627E5F">
        <w:rPr>
          <w:rStyle w:val="StyleUnderline"/>
        </w:rPr>
        <w:t>and</w:t>
      </w:r>
      <w:r w:rsidRPr="00627E5F">
        <w:rPr>
          <w:sz w:val="16"/>
        </w:rPr>
        <w:t xml:space="preserve"> (3) </w:t>
      </w:r>
      <w:r w:rsidRPr="00627E5F">
        <w:rPr>
          <w:rStyle w:val="StyleUnderline"/>
        </w:rPr>
        <w:t>the development of diplomatic relations with and construction of pipelines from gas- and oil-producing countries in Central Asia.</w:t>
      </w:r>
      <w:r w:rsidRPr="00627E5F">
        <w:rPr>
          <w:sz w:val="16"/>
        </w:rPr>
        <w:t xml:space="preserve"> The New Historic Missions. The People’s Liberation Army Navy (PLAN) has been implementing the new historic missions in three ways: (1) a naval task force deployed in the Gulf of Aden since 2008; (2) development of military forces able to project power into both the South China Sea and Indian Ocean, through which most of China’s imported energy travels; and (3) diplomatic and military logistics relationships and port calls in the Persian Gulf and Africa, most frequently in Oman, Yemen, and Djibouti. In addition to building naval flotillas akin to carrier strike groups, </w:t>
      </w:r>
      <w:r w:rsidRPr="00627E5F">
        <w:rPr>
          <w:rStyle w:val="StyleUnderline"/>
        </w:rPr>
        <w:t>the PRC is developing capabilities to protect its energy interests in three ways</w:t>
      </w:r>
      <w:r w:rsidRPr="00627E5F">
        <w:rPr>
          <w:sz w:val="16"/>
        </w:rPr>
        <w:t xml:space="preserve">. First, </w:t>
      </w:r>
      <w:r w:rsidRPr="00627E5F">
        <w:rPr>
          <w:rStyle w:val="StyleUnderline"/>
        </w:rPr>
        <w:t>it is growing its submarine force by beginning to foray into the Indian Ocean and the Gul</w:t>
      </w:r>
      <w:r w:rsidRPr="00627E5F">
        <w:rPr>
          <w:sz w:val="16"/>
        </w:rPr>
        <w:t xml:space="preserve">f. Recently, a Chinese diesel submarine transited the Malacca Strait to make a port call in Colombo, Sri Lanka, before continuing on to the Gulf—the first known voyage by a Chinese submarine into the Indian Ocean. </w:t>
      </w:r>
      <w:r w:rsidRPr="00627E5F">
        <w:rPr>
          <w:rStyle w:val="StyleUnderline"/>
        </w:rPr>
        <w:t>Although China’s submarine force does not have global power projection capability</w:t>
      </w:r>
      <w:r w:rsidRPr="00627E5F">
        <w:rPr>
          <w:sz w:val="16"/>
        </w:rPr>
        <w:t xml:space="preserve">, </w:t>
      </w:r>
      <w:r w:rsidRPr="00627E5F">
        <w:rPr>
          <w:rStyle w:val="StyleUnderline"/>
        </w:rPr>
        <w:t xml:space="preserve">its growing fleet of nuclear-attack submarines may be able to frequent the Indian Ocean and provide some </w:t>
      </w:r>
      <w:r w:rsidRPr="00627E5F">
        <w:rPr>
          <w:rStyle w:val="Emphasis"/>
        </w:rPr>
        <w:t xml:space="preserve">retaliatory capability should the U.S. or other perceived hostile powers interdict Chinese energy supplies. </w:t>
      </w:r>
      <w:r w:rsidRPr="00627E5F">
        <w:rPr>
          <w:sz w:val="16"/>
        </w:rPr>
        <w:t xml:space="preserve">Second, </w:t>
      </w:r>
      <w:r w:rsidRPr="00627E5F">
        <w:rPr>
          <w:rStyle w:val="StyleUnderline"/>
        </w:rPr>
        <w:t>China is engaging in sea lines of communication</w:t>
      </w:r>
      <w:r w:rsidRPr="00627E5F">
        <w:rPr>
          <w:sz w:val="16"/>
        </w:rPr>
        <w:t xml:space="preserve"> (SLOC) </w:t>
      </w:r>
      <w:r w:rsidRPr="00627E5F">
        <w:rPr>
          <w:rStyle w:val="StyleUnderline"/>
        </w:rPr>
        <w:t>protection missions</w:t>
      </w:r>
      <w:r w:rsidRPr="00627E5F">
        <w:rPr>
          <w:sz w:val="16"/>
        </w:rPr>
        <w:t xml:space="preserve">. </w:t>
      </w:r>
      <w:r w:rsidRPr="00627E5F">
        <w:rPr>
          <w:rStyle w:val="StyleUnderline"/>
        </w:rPr>
        <w:t>The Gulf of Aden task force is a mission that has provided the PLA with an opportunity to learn how to project power far away from China’s shores, develop diplomatic and military relationships, and explore more permanent support for overseas activities</w:t>
      </w:r>
      <w:r w:rsidRPr="00627E5F">
        <w:rPr>
          <w:sz w:val="16"/>
        </w:rPr>
        <w:t xml:space="preserve">. In 2014, the guided-missile frigate </w:t>
      </w:r>
      <w:proofErr w:type="spellStart"/>
      <w:r w:rsidRPr="00627E5F">
        <w:rPr>
          <w:sz w:val="16"/>
        </w:rPr>
        <w:t>Jiangkai</w:t>
      </w:r>
      <w:proofErr w:type="spellEnd"/>
      <w:r w:rsidRPr="00627E5F">
        <w:rPr>
          <w:sz w:val="16"/>
        </w:rPr>
        <w:t xml:space="preserve"> II was repositioned to the Mediterranean in support of removing chemical weapons from Syria. In April 2015, a PLAN flotilla conducted a non-combatant evacuation mission in Yemen, rescuing both Chinese and foreign nationals from the ongoing civil war. </w:t>
      </w:r>
      <w:r w:rsidRPr="00627E5F">
        <w:rPr>
          <w:rStyle w:val="StyleUnderline"/>
        </w:rPr>
        <w:t>The PLAN is also developing aircraft carriers that can provide SLOC protection along China’s long maritime trade routes. China’s first carrier, the Liaoning, was commissioned in 2012.</w:t>
      </w:r>
      <w:r w:rsidRPr="00627E5F">
        <w:rPr>
          <w:sz w:val="16"/>
        </w:rPr>
        <w:t xml:space="preserve"> Third, China is flagging more oil tankers as a security hedge. State-flagged tankers enjoy the protection of the flag state under international law; if a state-flagged vessel is interfered with, the state would have a legitimate claim that its sovereignty had been breached. Thirty-three percent of China’s large tankers are flagged, and this percentage is growing. (91 percent of India’s are flagged, whereas import-dependent South Korea and Japan flag 5 percent and 14 percent, respectively.) Th</w:t>
      </w:r>
      <w:r w:rsidRPr="00627E5F">
        <w:rPr>
          <w:rStyle w:val="StyleUnderline"/>
        </w:rPr>
        <w:t xml:space="preserve">ese Chinese maritime security developments comprise a hedging strategy against U.S. interdiction and are signs of the </w:t>
      </w:r>
      <w:r w:rsidRPr="00627E5F">
        <w:rPr>
          <w:rStyle w:val="Emphasis"/>
        </w:rPr>
        <w:t>gradual development of global maritime power</w:t>
      </w:r>
      <w:r w:rsidRPr="00627E5F">
        <w:rPr>
          <w:sz w:val="16"/>
        </w:rPr>
        <w:t xml:space="preserve">. The latter would require a global basing infrastructure, a significant carrier-strike group fleet, and alliances of the kind the PRC has never had. Beijing has not yet had to make a firm decision about whether it wants this kind of maritime power projection capability. Oil and Gas Pipelines. China has operational transnational oil or gas pipelines with Kazakhstan, Uzbekistan, Turkmenistan, and Russia. China also revived its plans to construct an oil-import pipeline from Myanmar through an agreement signed in March 2009 and began importing gas in September 2013. China gets 4 percent of its imported oil from Kazakhstan and 9 percent from Russia—some by rail, some by sea, and some by pipeline. In 2013, it got about half of its imported gas—24.4 billion cubic meters—from Turkmenistan. While China’s pipeline plans have had some impact on Central Asia’s geopolitics, such as increased Sino-Russian competition for political influence in the region, they will not do much for China’s energy needs. Pipelines are expensive to build, and imports from them are more expensive than maritime-based imports. China imports 40 percent of its oil by sea and pipelines simply cannot replace that amount of oil. The new geopolitics and energy status quo </w:t>
      </w:r>
      <w:r w:rsidRPr="00627E5F">
        <w:rPr>
          <w:rStyle w:val="StyleUnderline"/>
        </w:rPr>
        <w:t>The end of the Chinese demand shock will mean that China will be less frenetic about its energy strategy, giving it time to rethink how it implements its new maritime diplomatic and military strategies</w:t>
      </w:r>
      <w:r w:rsidRPr="00627E5F">
        <w:rPr>
          <w:sz w:val="16"/>
        </w:rPr>
        <w:t xml:space="preserve">. </w:t>
      </w:r>
      <w:r w:rsidRPr="00627E5F">
        <w:rPr>
          <w:rStyle w:val="StyleUnderline"/>
        </w:rPr>
        <w:t>The U.S. energy revolution is pushing the energy system back in a free-market direction by breaking the artificial production quotas favored by OPEC and undermining Russia’s ability to use energy as a weapon</w:t>
      </w:r>
      <w:r w:rsidRPr="00627E5F">
        <w:rPr>
          <w:sz w:val="16"/>
        </w:rPr>
        <w:t xml:space="preserve">. </w:t>
      </w:r>
      <w:r w:rsidRPr="00627E5F">
        <w:rPr>
          <w:rStyle w:val="Emphasis"/>
        </w:rPr>
        <w:t>China would have to accrue more power to pose this type of systemic challenge</w:t>
      </w:r>
      <w:r w:rsidRPr="00627E5F">
        <w:rPr>
          <w:sz w:val="16"/>
        </w:rPr>
        <w:t xml:space="preserve">. </w:t>
      </w:r>
      <w:r w:rsidRPr="00627E5F">
        <w:rPr>
          <w:rStyle w:val="Emphasis"/>
        </w:rPr>
        <w:t>It could do so by translating more of its resources into military power or by achieving diplomatic breakthroughs</w:t>
      </w:r>
      <w:r w:rsidRPr="00627E5F">
        <w:rPr>
          <w:sz w:val="16"/>
        </w:rPr>
        <w:t xml:space="preserve">—for example, by allying with a major country such as Russia or Iran. </w:t>
      </w:r>
      <w:r w:rsidRPr="00627E5F">
        <w:rPr>
          <w:rStyle w:val="StyleUnderline"/>
        </w:rPr>
        <w:t>If China manages to create such a new alignment, it is doubtful that the energy system status quo will endure</w:t>
      </w:r>
      <w:r w:rsidRPr="00627E5F">
        <w:rPr>
          <w:sz w:val="16"/>
        </w:rPr>
        <w:t xml:space="preserve">. For example, </w:t>
      </w:r>
      <w:r w:rsidRPr="00627E5F">
        <w:rPr>
          <w:rStyle w:val="StyleUnderline"/>
        </w:rPr>
        <w:t>a Chinese-Iranian alliance could</w:t>
      </w:r>
      <w:r w:rsidRPr="00627E5F">
        <w:rPr>
          <w:sz w:val="16"/>
        </w:rPr>
        <w:t xml:space="preserve"> challenge the U.S. Fifth Fleet’s control of the Gulf, </w:t>
      </w:r>
      <w:r w:rsidRPr="00627E5F">
        <w:rPr>
          <w:rStyle w:val="StyleUnderline"/>
        </w:rPr>
        <w:t>creat</w:t>
      </w:r>
      <w:r w:rsidRPr="00627E5F">
        <w:rPr>
          <w:sz w:val="16"/>
        </w:rPr>
        <w:t xml:space="preserve">ing </w:t>
      </w:r>
      <w:r w:rsidRPr="00627E5F">
        <w:rPr>
          <w:rStyle w:val="StyleUnderline"/>
        </w:rPr>
        <w:t>a security vacuum in the global provision of maritime security and in maintenance of political stability in the Gulf</w:t>
      </w:r>
      <w:r w:rsidRPr="00627E5F">
        <w:rPr>
          <w:sz w:val="16"/>
        </w:rPr>
        <w:t xml:space="preserve">. </w:t>
      </w:r>
      <w:r w:rsidRPr="00627E5F">
        <w:rPr>
          <w:rStyle w:val="Emphasis"/>
        </w:rPr>
        <w:t>The international energy market would likely balkanize and energy blocks would form, negatively affecting the price and availability of energy</w:t>
      </w:r>
      <w:r w:rsidRPr="00627E5F">
        <w:rPr>
          <w:sz w:val="16"/>
        </w:rPr>
        <w:t>. Consequently, the two most pertinent geopolitical questions as they relate to energy security are: is China both willing and able to pose a systemic challenge to the U.S., and will the U.S. have the power and will to continue to guarantee the international security system?</w:t>
      </w:r>
    </w:p>
    <w:p w14:paraId="0D800739" w14:textId="1DEFE7E9" w:rsidR="00CC6D5D" w:rsidRPr="00627E5F" w:rsidRDefault="00CC6D5D" w:rsidP="00CC6D5D">
      <w:pPr>
        <w:pStyle w:val="Heading3"/>
      </w:pPr>
      <w:r w:rsidRPr="00627E5F">
        <w:t>AT: Defense</w:t>
      </w:r>
    </w:p>
    <w:p w14:paraId="03A1D7A6" w14:textId="77777777" w:rsidR="00CC6D5D" w:rsidRPr="00627E5F" w:rsidRDefault="00CC6D5D" w:rsidP="00BA01CF">
      <w:pPr>
        <w:pStyle w:val="Heading4"/>
      </w:pPr>
      <w:r w:rsidRPr="00627E5F">
        <w:t xml:space="preserve">There’s a high risk of </w:t>
      </w:r>
      <w:proofErr w:type="spellStart"/>
      <w:r w:rsidRPr="00627E5F">
        <w:t>miscalc</w:t>
      </w:r>
      <w:proofErr w:type="spellEnd"/>
      <w:r w:rsidRPr="00627E5F">
        <w:t xml:space="preserve"> high due to China opacity</w:t>
      </w:r>
    </w:p>
    <w:p w14:paraId="498A0AAD" w14:textId="4920B860" w:rsidR="00CC6D5D" w:rsidRPr="00F90827" w:rsidRDefault="00F90827" w:rsidP="00F90827">
      <w:r w:rsidRPr="00F90827">
        <w:t xml:space="preserve">Michael </w:t>
      </w:r>
      <w:r w:rsidR="00CC6D5D" w:rsidRPr="00F90827">
        <w:rPr>
          <w:rStyle w:val="Style13ptBold"/>
        </w:rPr>
        <w:t>Pillsbury</w:t>
      </w:r>
      <w:r w:rsidRPr="00F90827">
        <w:rPr>
          <w:rStyle w:val="Style13ptBold"/>
        </w:rPr>
        <w:t xml:space="preserve"> 14</w:t>
      </w:r>
      <w:r w:rsidRPr="00F90827">
        <w:t xml:space="preserve">. </w:t>
      </w:r>
      <w:r w:rsidR="00CC6D5D" w:rsidRPr="00F90827">
        <w:t>Hudson Institute Center on Chinese Strategy director</w:t>
      </w:r>
      <w:r w:rsidRPr="00F90827">
        <w:t>. 11-13-</w:t>
      </w:r>
      <w:r w:rsidR="00CC6D5D" w:rsidRPr="00F90827">
        <w:t>2014</w:t>
      </w:r>
      <w:r w:rsidRPr="00F90827">
        <w:t>.</w:t>
      </w:r>
      <w:r w:rsidR="00CC6D5D" w:rsidRPr="00F90827">
        <w:t xml:space="preserve"> “China and the United States Are Preparing for War</w:t>
      </w:r>
      <w:r w:rsidRPr="00F90827">
        <w:t>.</w:t>
      </w:r>
      <w:r w:rsidR="00CC6D5D" w:rsidRPr="00F90827">
        <w:t>”</w:t>
      </w:r>
      <w:r w:rsidRPr="00F90827">
        <w:t xml:space="preserve"> Foreign Policy. </w:t>
      </w:r>
      <w:hyperlink r:id="rId93" w:history="1">
        <w:r w:rsidR="00CC6D5D" w:rsidRPr="00F90827">
          <w:rPr>
            <w:rStyle w:val="Hyperlink"/>
          </w:rPr>
          <w:t>http://foreignpolicy.com/2014/11/13/china-and-the-united-states-are-preparing-for-war/</w:t>
        </w:r>
      </w:hyperlink>
    </w:p>
    <w:p w14:paraId="4FC858CD" w14:textId="77777777" w:rsidR="00CC6D5D" w:rsidRPr="00627E5F" w:rsidRDefault="00CC6D5D" w:rsidP="00CC6D5D">
      <w:pPr>
        <w:rPr>
          <w:sz w:val="16"/>
        </w:rPr>
      </w:pPr>
      <w:r w:rsidRPr="00627E5F">
        <w:rPr>
          <w:sz w:val="16"/>
        </w:rPr>
        <w:t xml:space="preserve">AT a Nov. 12 news conference in Beijing, General Secretary of the Communist Party Xi Jinping and U.S. President Barack Obama agreed to notify the other side before major military activities, and to develop a set of rules of behavior for sea and air encounters, in order to avoid military confrontations in Asia. "It’s incredibly important that we avoid inadvertent escalation," Ben Rhodes, a U.S. deputy national security advisor, was quoted by the Wall Street Journal as saying. An "accidental circumstance," he said, could "lead into something that could precipitate conflict." </w:t>
      </w:r>
      <w:r w:rsidRPr="00627E5F">
        <w:rPr>
          <w:rStyle w:val="Emphasis"/>
        </w:rPr>
        <w:t>Should we really be worried about war between the United States and China? Yes</w:t>
      </w:r>
      <w:r w:rsidRPr="00627E5F">
        <w:rPr>
          <w:sz w:val="16"/>
        </w:rPr>
        <w:t xml:space="preserve">. Over the last four decades of studying China, I have spoken with hundreds of members of China’s military, the People’s Liberation Army (PLA), and read countless Chinese military journals and strategy articles. </w:t>
      </w:r>
      <w:r w:rsidRPr="00627E5F">
        <w:rPr>
          <w:rStyle w:val="StyleUnderline"/>
        </w:rPr>
        <w:t>Chinese military and political leaders believe that their country is at the center of American war planning</w:t>
      </w:r>
      <w:r w:rsidRPr="00627E5F">
        <w:rPr>
          <w:sz w:val="16"/>
        </w:rPr>
        <w:t xml:space="preserve">. In other words, </w:t>
      </w:r>
      <w:r w:rsidRPr="00627E5F">
        <w:rPr>
          <w:rStyle w:val="StyleUnderline"/>
        </w:rPr>
        <w:t>Beijing believes that the United States is readying itself for the possibility of a conflict with China</w:t>
      </w:r>
      <w:r w:rsidRPr="00627E5F">
        <w:rPr>
          <w:sz w:val="16"/>
        </w:rPr>
        <w:t xml:space="preserve"> — </w:t>
      </w:r>
      <w:r w:rsidRPr="00627E5F">
        <w:rPr>
          <w:rStyle w:val="StyleUnderline"/>
        </w:rPr>
        <w:t>and that it must prepare for that eventuality. Tensions are high not just because of Beijing’s rapidly expanding military budget</w:t>
      </w:r>
      <w:r w:rsidRPr="00627E5F">
        <w:rPr>
          <w:sz w:val="16"/>
        </w:rPr>
        <w:t xml:space="preserve">, </w:t>
      </w:r>
      <w:r w:rsidRPr="00627E5F">
        <w:rPr>
          <w:rStyle w:val="StyleUnderline"/>
        </w:rPr>
        <w:t>or because the United States continues to commit an increasingly high percentage of its military assets to the Pacific as part of its "rebalance" strategy</w:t>
      </w:r>
      <w:r w:rsidRPr="00627E5F">
        <w:rPr>
          <w:sz w:val="16"/>
        </w:rPr>
        <w:t xml:space="preserve">. Rather, </w:t>
      </w:r>
      <w:r w:rsidRPr="00627E5F">
        <w:rPr>
          <w:rStyle w:val="Emphasis"/>
        </w:rPr>
        <w:t>the biggest problem is Chinese opacity</w:t>
      </w:r>
      <w:r w:rsidRPr="00627E5F">
        <w:rPr>
          <w:sz w:val="16"/>
        </w:rPr>
        <w:t xml:space="preserve">. </w:t>
      </w:r>
      <w:r w:rsidRPr="00627E5F">
        <w:rPr>
          <w:rStyle w:val="StyleUnderline"/>
        </w:rPr>
        <w:t>While it’s heartening to hear Xi agree to instruct the PLA to be more open with regard to the United States, it is doubtful this will lead to any real changes. Washington is willing to share a substantial amount of military information with China,</w:t>
      </w:r>
      <w:r w:rsidRPr="00627E5F">
        <w:rPr>
          <w:sz w:val="16"/>
        </w:rPr>
        <w:t xml:space="preserve"> in order to "reduce the chances of miscommunication, misunderstanding or miscalculation," as then U.S. Defense Secretary Robert Gates said during a January 2011 trip to Beijing. But the </w:t>
      </w:r>
      <w:r w:rsidRPr="00627E5F">
        <w:rPr>
          <w:rStyle w:val="StyleUnderline"/>
        </w:rPr>
        <w:t>Chinese leadership</w:t>
      </w:r>
      <w:r w:rsidRPr="00627E5F">
        <w:rPr>
          <w:sz w:val="16"/>
        </w:rPr>
        <w:t xml:space="preserve">, </w:t>
      </w:r>
      <w:r w:rsidRPr="00627E5F">
        <w:rPr>
          <w:rStyle w:val="StyleUnderline"/>
        </w:rPr>
        <w:t>which benefits from obfuscation and asymmetric tactics</w:t>
      </w:r>
      <w:r w:rsidRPr="00627E5F">
        <w:rPr>
          <w:sz w:val="16"/>
        </w:rPr>
        <w:t xml:space="preserve">, </w:t>
      </w:r>
      <w:r w:rsidRPr="00627E5F">
        <w:rPr>
          <w:rStyle w:val="Emphasis"/>
        </w:rPr>
        <w:t>refuses to communicate its military’s intentions</w:t>
      </w:r>
      <w:r w:rsidRPr="00627E5F">
        <w:rPr>
          <w:sz w:val="16"/>
        </w:rPr>
        <w:t>. D</w:t>
      </w:r>
      <w:r w:rsidRPr="00627E5F">
        <w:rPr>
          <w:rStyle w:val="StyleUnderline"/>
        </w:rPr>
        <w:t>espite repeated entreaties from American officials, Beijing is unwilling to talk about many key military issues</w:t>
      </w:r>
      <w:r w:rsidRPr="00627E5F">
        <w:rPr>
          <w:sz w:val="16"/>
        </w:rPr>
        <w:t xml:space="preserve"> — </w:t>
      </w:r>
      <w:r w:rsidRPr="00627E5F">
        <w:rPr>
          <w:rStyle w:val="StyleUnderline"/>
        </w:rPr>
        <w:t xml:space="preserve">like the scope and intentions of its rapid force buildup, development of technologies that could </w:t>
      </w:r>
      <w:r w:rsidRPr="00627E5F">
        <w:rPr>
          <w:rStyle w:val="StyleUnderline"/>
          <w:strike/>
        </w:rPr>
        <w:t>cripple</w:t>
      </w:r>
      <w:r w:rsidRPr="00627E5F">
        <w:rPr>
          <w:rStyle w:val="StyleUnderline"/>
        </w:rPr>
        <w:t xml:space="preserve"> [hinder] American naval forces in the region, and its military’s involvement in cyberattacks against the United States </w:t>
      </w:r>
      <w:r w:rsidRPr="00627E5F">
        <w:rPr>
          <w:sz w:val="16"/>
        </w:rPr>
        <w:t xml:space="preserve">— </w:t>
      </w:r>
      <w:r w:rsidRPr="00627E5F">
        <w:rPr>
          <w:rStyle w:val="StyleUnderline"/>
        </w:rPr>
        <w:t xml:space="preserve">that would </w:t>
      </w:r>
      <w:r w:rsidRPr="00627E5F">
        <w:rPr>
          <w:rStyle w:val="Emphasis"/>
        </w:rPr>
        <w:t>lower friction between the two sides</w:t>
      </w:r>
      <w:r w:rsidRPr="00627E5F">
        <w:rPr>
          <w:sz w:val="16"/>
        </w:rPr>
        <w:t xml:space="preserve">. And </w:t>
      </w:r>
      <w:r w:rsidRPr="00627E5F">
        <w:rPr>
          <w:rStyle w:val="StyleUnderline"/>
        </w:rPr>
        <w:t>sometimes</w:t>
      </w:r>
      <w:r w:rsidRPr="00627E5F">
        <w:rPr>
          <w:sz w:val="16"/>
        </w:rPr>
        <w:t xml:space="preserve">, as in 2010 after U.S. arms sales to Taiwan, </w:t>
      </w:r>
      <w:r w:rsidRPr="00627E5F">
        <w:rPr>
          <w:rStyle w:val="StyleUnderline"/>
        </w:rPr>
        <w:t>Beijing breaks off military-to-military contacts altogether</w:t>
      </w:r>
      <w:r w:rsidRPr="00627E5F">
        <w:rPr>
          <w:sz w:val="16"/>
        </w:rPr>
        <w:t xml:space="preserve"> — </w:t>
      </w:r>
      <w:r w:rsidRPr="00627E5F">
        <w:rPr>
          <w:rStyle w:val="StyleUnderline"/>
        </w:rPr>
        <w:t xml:space="preserve">leading to an </w:t>
      </w:r>
      <w:r w:rsidRPr="00627E5F">
        <w:rPr>
          <w:rStyle w:val="Emphasis"/>
        </w:rPr>
        <w:t>especially troubling silence</w:t>
      </w:r>
      <w:r w:rsidRPr="00627E5F">
        <w:rPr>
          <w:sz w:val="16"/>
        </w:rPr>
        <w:t xml:space="preserve">. As a result, </w:t>
      </w:r>
      <w:r w:rsidRPr="00627E5F">
        <w:rPr>
          <w:rStyle w:val="StyleUnderline"/>
        </w:rPr>
        <w:t>there is a growing mistrust of China among many thoughtful people in the U.S. government</w:t>
      </w:r>
      <w:r w:rsidRPr="00627E5F">
        <w:rPr>
          <w:sz w:val="16"/>
        </w:rPr>
        <w:t xml:space="preserve">. Chinese military officers have complained to me that journals of the American war colleges now feature articles on war with China, and how the United States can win. A February 2014 article, for example, in the U.S. Naval Institute’s Proceedings magazine, entitled "Deterring the Dragon," proposes laying offensive underwater mines along China’s coast to close China’s main ports and destroy its sea lines of communications. The article also suggests sending special operations forces to arm China’s restive minorities in the country’s vast western regions. But China is doing the same thing. In 2013, Gen. Peng </w:t>
      </w:r>
      <w:proofErr w:type="spellStart"/>
      <w:r w:rsidRPr="00627E5F">
        <w:rPr>
          <w:sz w:val="16"/>
        </w:rPr>
        <w:t>Guangqian</w:t>
      </w:r>
      <w:proofErr w:type="spellEnd"/>
      <w:r w:rsidRPr="00627E5F">
        <w:rPr>
          <w:sz w:val="16"/>
        </w:rPr>
        <w:t xml:space="preserve"> and Gen. Yao </w:t>
      </w:r>
      <w:proofErr w:type="spellStart"/>
      <w:r w:rsidRPr="00627E5F">
        <w:rPr>
          <w:sz w:val="16"/>
        </w:rPr>
        <w:t>Youzhi</w:t>
      </w:r>
      <w:proofErr w:type="spellEnd"/>
      <w:r w:rsidRPr="00627E5F">
        <w:rPr>
          <w:sz w:val="16"/>
        </w:rPr>
        <w:t xml:space="preserve"> updated their now-classic text, The Science of Military Strategy, and called for Beijing to add to the quality and quantity of its nuclear weapons, in order to close the gap between China and both Russia and the United States. Even Xi’s "new model" of great-power relations seems to preclude arms control negotiations, requiring the United States to yield to the inevitability of China’s rise. </w:t>
      </w:r>
      <w:r w:rsidRPr="00627E5F">
        <w:rPr>
          <w:rStyle w:val="StyleUnderline"/>
        </w:rPr>
        <w:t>Many people outside the Pentagon may be surprised by just how many senior American officials are worried about a war with China. These include no less than the last U.S. two secretaries of defense, and a former secretary of state</w:t>
      </w:r>
      <w:r w:rsidRPr="00627E5F">
        <w:rPr>
          <w:sz w:val="16"/>
        </w:rPr>
        <w:t xml:space="preserve">. In the concluding chapter of Henry Kissinger’s 2011 book, On China, he warns of a World War I-style massive Chinese-American war. "Does history repeat itself?" he asks. </w:t>
      </w:r>
      <w:r w:rsidRPr="00627E5F">
        <w:rPr>
          <w:rStyle w:val="StyleUnderline"/>
        </w:rPr>
        <w:t>Over at least the last decade, on several occasions the United States has pressed China to be more forthright about its military intentions and capabilities</w:t>
      </w:r>
      <w:r w:rsidRPr="00627E5F">
        <w:rPr>
          <w:sz w:val="16"/>
        </w:rPr>
        <w:t xml:space="preserve">. In April 2006, after a meeting between President George W. Bush, Secretary of Defense Donald Rumsfeld, and Chinese President Hu Jintao, both governments announced the start of talks between the strategic nuclear force commanders on both sides. This move would have been extremely important in demonstrating openness about military intentions. But </w:t>
      </w:r>
      <w:r w:rsidRPr="00627E5F">
        <w:rPr>
          <w:rStyle w:val="StyleUnderline"/>
        </w:rPr>
        <w:t xml:space="preserve">the PLA dragged its feet, and the talks never started. </w:t>
      </w:r>
      <w:r w:rsidRPr="00627E5F">
        <w:rPr>
          <w:sz w:val="16"/>
        </w:rPr>
        <w:t>In a September 2012 trip to Beijing, Defense Secretary Leon Panetta tried to persuade Beijing to enter military talks. Like his predecessor Gates, Panetta called for four specific areas of strategic dialogue: nuclear weapons, missile defense, outer space, and cybersecurity. But the Chinese objected, and again the talks never happened. Sure, Beijing could follow through on the agreements announced during Obama’s recent trip. But I’m skeptical. One of the biggest advantages China has over the United States is the asymmetry of military knowledge. Why would they give that up?</w:t>
      </w:r>
    </w:p>
    <w:p w14:paraId="680B3619" w14:textId="77777777" w:rsidR="00304E5D" w:rsidRPr="00627E5F" w:rsidRDefault="00304E5D" w:rsidP="00BA01CF">
      <w:pPr>
        <w:pStyle w:val="Heading4"/>
      </w:pPr>
      <w:r w:rsidRPr="00627E5F">
        <w:t xml:space="preserve">US withdraw causes China fill-in – increased role risks </w:t>
      </w:r>
      <w:proofErr w:type="spellStart"/>
      <w:r w:rsidRPr="00627E5F">
        <w:t>miscalc</w:t>
      </w:r>
      <w:proofErr w:type="spellEnd"/>
      <w:r w:rsidRPr="00627E5F">
        <w:t xml:space="preserve"> with other US forces</w:t>
      </w:r>
    </w:p>
    <w:p w14:paraId="2D18D7DE" w14:textId="301666F6" w:rsidR="00304E5D" w:rsidRPr="00F90827" w:rsidRDefault="00F90827" w:rsidP="00F90827">
      <w:r w:rsidRPr="00F90827">
        <w:t xml:space="preserve">Keith </w:t>
      </w:r>
      <w:r w:rsidR="00304E5D" w:rsidRPr="00F90827">
        <w:rPr>
          <w:rStyle w:val="Style13ptBold"/>
        </w:rPr>
        <w:t>Johnson</w:t>
      </w:r>
      <w:r w:rsidRPr="00F90827">
        <w:rPr>
          <w:rStyle w:val="Style13ptBold"/>
        </w:rPr>
        <w:t xml:space="preserve"> 15</w:t>
      </w:r>
      <w:r w:rsidRPr="00F90827">
        <w:t xml:space="preserve">. </w:t>
      </w:r>
      <w:r w:rsidR="00304E5D" w:rsidRPr="00F90827">
        <w:t>Foreign Policy senior energy writer</w:t>
      </w:r>
      <w:r w:rsidRPr="00F90827">
        <w:t>. 03-26-</w:t>
      </w:r>
      <w:r w:rsidR="00304E5D" w:rsidRPr="00F90827">
        <w:t>2015</w:t>
      </w:r>
      <w:r w:rsidRPr="00F90827">
        <w:t>.</w:t>
      </w:r>
      <w:r w:rsidR="00304E5D" w:rsidRPr="00F90827">
        <w:t xml:space="preserve"> “China Is the New Power Broker in the Persian Gulf</w:t>
      </w:r>
      <w:r w:rsidRPr="00F90827">
        <w:t>.</w:t>
      </w:r>
      <w:r w:rsidR="00304E5D" w:rsidRPr="00F90827">
        <w:t>”</w:t>
      </w:r>
      <w:r w:rsidRPr="00F90827">
        <w:t xml:space="preserve"> Foreign Policy. </w:t>
      </w:r>
      <w:hyperlink r:id="rId94" w:history="1">
        <w:r w:rsidR="00304E5D" w:rsidRPr="00F90827">
          <w:rPr>
            <w:rStyle w:val="Hyperlink"/>
          </w:rPr>
          <w:t>http://foreignpolicy.com/2015/03/26/chinas-thirst-oil-foreign-policy-middle-east-persian-gulf/</w:t>
        </w:r>
      </w:hyperlink>
    </w:p>
    <w:p w14:paraId="2D1E26E8" w14:textId="60BA3282" w:rsidR="00304E5D" w:rsidRPr="00627E5F" w:rsidRDefault="00304E5D" w:rsidP="00304E5D">
      <w:pPr>
        <w:rPr>
          <w:rStyle w:val="StyleUnderline"/>
        </w:rPr>
      </w:pPr>
      <w:r w:rsidRPr="00627E5F">
        <w:rPr>
          <w:sz w:val="16"/>
        </w:rPr>
        <w:t xml:space="preserve">In just a single generation, </w:t>
      </w:r>
      <w:r w:rsidRPr="00627E5F">
        <w:rPr>
          <w:rStyle w:val="StyleUnderline"/>
        </w:rPr>
        <w:t>thanks to unprecedented economic growth</w:t>
      </w:r>
      <w:r w:rsidRPr="00627E5F">
        <w:rPr>
          <w:sz w:val="16"/>
        </w:rPr>
        <w:t xml:space="preserve">, </w:t>
      </w:r>
      <w:r w:rsidRPr="00627E5F">
        <w:rPr>
          <w:rStyle w:val="StyleUnderline"/>
        </w:rPr>
        <w:t>China went from being self-sufficient in crude oil</w:t>
      </w:r>
      <w:r w:rsidRPr="00627E5F">
        <w:rPr>
          <w:sz w:val="16"/>
        </w:rPr>
        <w:t xml:space="preserve"> (producing what it consumed) </w:t>
      </w:r>
      <w:r w:rsidRPr="00627E5F">
        <w:rPr>
          <w:rStyle w:val="StyleUnderline"/>
        </w:rPr>
        <w:t>to nearly displacing the United States as the fuel’s biggest importer</w:t>
      </w:r>
      <w:r w:rsidRPr="00627E5F">
        <w:rPr>
          <w:sz w:val="16"/>
        </w:rPr>
        <w:t xml:space="preserve">. In 2014, China imported about 6.2 million barrels per day on average, while the United States took in roughly 7.4 million. In December, Chinese oil imports topped 7 million barrels a day for the first time, while U.S. crude production continued to increase to more than 9 million barrels a day, virtually as high as it has ever been. </w:t>
      </w:r>
      <w:r w:rsidRPr="00627E5F">
        <w:rPr>
          <w:rStyle w:val="StyleUnderline"/>
        </w:rPr>
        <w:t>Where and how China gets all that oil has become a headache for the country’s leadership</w:t>
      </w:r>
      <w:r w:rsidRPr="00627E5F">
        <w:rPr>
          <w:sz w:val="16"/>
        </w:rPr>
        <w:t xml:space="preserve">, now experiencing many of the same problems that have bedeviled U.S. presidents since Richard Nixon. Beijing is learning the lesson of OPEC’s 1973-1974 oil embargo—that </w:t>
      </w:r>
      <w:r w:rsidRPr="006F08FA">
        <w:rPr>
          <w:rStyle w:val="Emphasis"/>
          <w:highlight w:val="cyan"/>
        </w:rPr>
        <w:t>steady supplies of oil</w:t>
      </w:r>
      <w:r w:rsidRPr="00627E5F">
        <w:rPr>
          <w:rStyle w:val="Emphasis"/>
        </w:rPr>
        <w:t xml:space="preserve">, especially </w:t>
      </w:r>
      <w:r w:rsidRPr="006F08FA">
        <w:rPr>
          <w:rStyle w:val="Emphasis"/>
          <w:highlight w:val="cyan"/>
        </w:rPr>
        <w:t>from the Middle East, are critical for steady economic growth</w:t>
      </w:r>
      <w:r w:rsidRPr="00627E5F">
        <w:rPr>
          <w:sz w:val="16"/>
        </w:rPr>
        <w:t xml:space="preserve">. </w:t>
      </w:r>
      <w:r w:rsidRPr="006F08FA">
        <w:rPr>
          <w:rStyle w:val="StyleUnderline"/>
          <w:highlight w:val="cyan"/>
        </w:rPr>
        <w:t>China</w:t>
      </w:r>
      <w:r w:rsidRPr="00627E5F">
        <w:rPr>
          <w:rStyle w:val="StyleUnderline"/>
        </w:rPr>
        <w:t xml:space="preserve"> now </w:t>
      </w:r>
      <w:r w:rsidRPr="006F08FA">
        <w:rPr>
          <w:rStyle w:val="StyleUnderline"/>
          <w:highlight w:val="cyan"/>
        </w:rPr>
        <w:t>imports</w:t>
      </w:r>
      <w:r w:rsidRPr="00627E5F">
        <w:rPr>
          <w:rStyle w:val="StyleUnderline"/>
        </w:rPr>
        <w:t xml:space="preserve"> about </w:t>
      </w:r>
      <w:r w:rsidRPr="006F08FA">
        <w:rPr>
          <w:rStyle w:val="StyleUnderline"/>
          <w:highlight w:val="cyan"/>
        </w:rPr>
        <w:t>60 percent of its oil</w:t>
      </w:r>
      <w:r w:rsidRPr="00627E5F">
        <w:rPr>
          <w:rStyle w:val="StyleUnderline"/>
        </w:rPr>
        <w:t xml:space="preserve">, and the list of key suppliers includes some of the world’s most volatile countries: Iran and Iraq and, outside the Middle East, Sudan and Venezuela. All these states have had oil output disrupted by violence, terrorism, dysfunction, or international sanctions. </w:t>
      </w:r>
      <w:r w:rsidRPr="006F08FA">
        <w:rPr>
          <w:rStyle w:val="Emphasis"/>
          <w:highlight w:val="cyan"/>
        </w:rPr>
        <w:t>This increasing reliance on unstable countries has spurred China to undertake its first-ever overseas deployment of combat forces in a peacekeeping role</w:t>
      </w:r>
      <w:r w:rsidRPr="00627E5F">
        <w:rPr>
          <w:sz w:val="16"/>
        </w:rPr>
        <w:t xml:space="preserve">—in Africa, where China has long been involved in investment, infrastructure, and agriculture programs. In 2013, Beijing sent 170 troops to Mali to help prevent the country’s tumult from spilling into its oil-rich neighbors, such as Algeria and Libya. A year later, in another first, China leaped into peace talks between warring factions in South Sudan. </w:t>
      </w:r>
      <w:r w:rsidRPr="00627E5F">
        <w:rPr>
          <w:rStyle w:val="StyleUnderline"/>
        </w:rPr>
        <w:t xml:space="preserve">But securing oil production isn’t China’s only worry; </w:t>
      </w:r>
      <w:r w:rsidRPr="006F08FA">
        <w:rPr>
          <w:rStyle w:val="StyleUnderline"/>
          <w:highlight w:val="cyan"/>
        </w:rPr>
        <w:t>shipping</w:t>
      </w:r>
      <w:r w:rsidRPr="00627E5F">
        <w:rPr>
          <w:rStyle w:val="StyleUnderline"/>
        </w:rPr>
        <w:t xml:space="preserve">, of course, </w:t>
      </w:r>
      <w:r w:rsidRPr="006F08FA">
        <w:rPr>
          <w:rStyle w:val="StyleUnderline"/>
          <w:highlight w:val="cyan"/>
        </w:rPr>
        <w:t>is also a key concern</w:t>
      </w:r>
      <w:r w:rsidRPr="00627E5F">
        <w:rPr>
          <w:sz w:val="16"/>
        </w:rPr>
        <w:t xml:space="preserve">. </w:t>
      </w:r>
      <w:r w:rsidRPr="00627E5F">
        <w:rPr>
          <w:rStyle w:val="StyleUnderline"/>
        </w:rPr>
        <w:t>More than 80 percent of Beijing’s imported oil has to wind its way through a global choke point, the Strait of Malacca</w:t>
      </w:r>
      <w:r w:rsidRPr="00627E5F">
        <w:rPr>
          <w:sz w:val="16"/>
        </w:rPr>
        <w:t xml:space="preserve">—a channel near Singapore that shrinks to less than two miles wide and handles more than 15 million barrels of oil shipments a day. In a 2003 speech, Hu Jintao, then China’s president, articulated </w:t>
      </w:r>
      <w:r w:rsidRPr="00627E5F">
        <w:rPr>
          <w:rStyle w:val="StyleUnderline"/>
        </w:rPr>
        <w:t>the “Malacca dilemma”:</w:t>
      </w:r>
      <w:r w:rsidRPr="00627E5F">
        <w:rPr>
          <w:sz w:val="16"/>
        </w:rPr>
        <w:t xml:space="preserve"> the fear that “certain major powers”—code for the United States—</w:t>
      </w:r>
      <w:r w:rsidRPr="00627E5F">
        <w:rPr>
          <w:rStyle w:val="StyleUnderline"/>
        </w:rPr>
        <w:t>could cut China’s energy lifeline in this narrow passage</w:t>
      </w:r>
      <w:r w:rsidRPr="00627E5F">
        <w:rPr>
          <w:sz w:val="16"/>
        </w:rPr>
        <w:t>, mirroring what America did to Japan during World War II. In turn, Hu accelerated a naval modernization program, which has continued under President Xi Jinping, with the launch of China’s first aircraft carrier, the introduction of its first anti-ship ballistic missile, and a tripling of its destroyers, frigates, and attack submarines. Some of this progress has been on display since 2008, when China deployed long-term anti-piracy patrols in the sea lanes off the coast of Somalia and in the Gulf of Aden—its first overseas naval mission in 600 years. And in a step intended to eliminate its seaborne vulnerabilities, China opened a gas and oil pipeline across Myanmar in late January 2015. C</w:t>
      </w:r>
      <w:r w:rsidRPr="00627E5F">
        <w:rPr>
          <w:rStyle w:val="StyleUnderline"/>
        </w:rPr>
        <w:t xml:space="preserve">hina’s new oil-fueled engagements saw a definitive shift toward the Middle East </w:t>
      </w:r>
      <w:r w:rsidRPr="00627E5F">
        <w:rPr>
          <w:sz w:val="16"/>
        </w:rPr>
        <w:t xml:space="preserve">when, </w:t>
      </w:r>
      <w:r w:rsidRPr="00627E5F">
        <w:rPr>
          <w:rStyle w:val="StyleUnderline"/>
        </w:rPr>
        <w:t>in</w:t>
      </w:r>
      <w:r w:rsidRPr="00627E5F">
        <w:rPr>
          <w:sz w:val="16"/>
        </w:rPr>
        <w:t xml:space="preserve"> November </w:t>
      </w:r>
      <w:r w:rsidRPr="00627E5F">
        <w:rPr>
          <w:rStyle w:val="StyleUnderline"/>
        </w:rPr>
        <w:t>2014</w:t>
      </w:r>
      <w:r w:rsidRPr="00627E5F">
        <w:rPr>
          <w:sz w:val="16"/>
        </w:rPr>
        <w:t xml:space="preserve">, Beijing offered Washington money (some </w:t>
      </w:r>
      <w:r w:rsidRPr="00627E5F">
        <w:rPr>
          <w:rFonts w:ascii="Tahoma" w:hAnsi="Tahoma" w:cs="Tahoma"/>
          <w:sz w:val="16"/>
        </w:rPr>
        <w:t> </w:t>
      </w:r>
      <w:r w:rsidRPr="00627E5F">
        <w:rPr>
          <w:sz w:val="16"/>
        </w:rPr>
        <w:t>$10 million) to aid displaced persons in Iraq. A month later, it offered Iraq military support in the form of airstrikes for combating the Islamic State. Coming from a country that has long viewed U.S. military interventions as the sharp end of nefarious Western plots, these offers were startling. But they were in line with open discussions by top officials, including Foreign Minister Wang Yi, about an increasingly prominent Chinese role in the region. As a case in point, Beijing’s new Middle East envoy is an expert in Israeli-</w:t>
      </w:r>
      <w:r w:rsidRPr="00627E5F">
        <w:rPr>
          <w:rFonts w:ascii="Tahoma" w:hAnsi="Tahoma" w:cs="Tahoma"/>
          <w:sz w:val="16"/>
        </w:rPr>
        <w:t> </w:t>
      </w:r>
      <w:r w:rsidRPr="00627E5F">
        <w:rPr>
          <w:sz w:val="16"/>
        </w:rPr>
        <w:t>Palestinian peace talks</w:t>
      </w:r>
      <w:r w:rsidRPr="00627E5F">
        <w:rPr>
          <w:rFonts w:cs="Calibri"/>
          <w:sz w:val="16"/>
        </w:rPr>
        <w:t>—</w:t>
      </w:r>
      <w:r w:rsidRPr="00627E5F">
        <w:rPr>
          <w:rStyle w:val="StyleUnderline"/>
        </w:rPr>
        <w:t xml:space="preserve">a sign that China is preparing for </w:t>
      </w:r>
      <w:r w:rsidRPr="00627E5F">
        <w:rPr>
          <w:rStyle w:val="Emphasis"/>
        </w:rPr>
        <w:t>full-bore involvement</w:t>
      </w:r>
      <w:r w:rsidRPr="00627E5F">
        <w:rPr>
          <w:rStyle w:val="StyleUnderline"/>
        </w:rPr>
        <w:t xml:space="preserve"> in one of the Middle East’s most intractable issues. </w:t>
      </w:r>
      <w:r w:rsidRPr="00627E5F">
        <w:rPr>
          <w:rStyle w:val="Emphasis"/>
        </w:rPr>
        <w:t>The change in China’s foreign policy comes just as the United States is trying to detangle itself from a decade of troubled wars</w:t>
      </w:r>
      <w:r w:rsidRPr="00627E5F">
        <w:rPr>
          <w:sz w:val="16"/>
        </w:rPr>
        <w:t xml:space="preserve">. A full withdrawal from the Middle East will be impossible, given the eruption of the Islamic State and a long-standing promise to protect energy supplies for America’s allies. Consequently, </w:t>
      </w:r>
      <w:r w:rsidRPr="00627E5F">
        <w:rPr>
          <w:rStyle w:val="StyleUnderline"/>
        </w:rPr>
        <w:t xml:space="preserve">the United States will need to figure out how to work with a confident China—not just in Washington’s pivot to Asia, but in Beijing’s pivot to the west. </w:t>
      </w:r>
      <w:r w:rsidRPr="00627E5F">
        <w:rPr>
          <w:sz w:val="16"/>
        </w:rPr>
        <w:t xml:space="preserve">In a way, Washington has been asking for this. </w:t>
      </w:r>
      <w:r w:rsidRPr="00627E5F">
        <w:rPr>
          <w:rStyle w:val="Emphasis"/>
        </w:rPr>
        <w:t>U.S. officials have long pushed China to pull its weight internationally</w:t>
      </w:r>
      <w:r w:rsidRPr="00627E5F">
        <w:rPr>
          <w:sz w:val="16"/>
        </w:rPr>
        <w:t xml:space="preserve">; President Barack Obama complains that </w:t>
      </w:r>
      <w:r w:rsidRPr="006F08FA">
        <w:rPr>
          <w:rStyle w:val="Emphasis"/>
          <w:highlight w:val="cyan"/>
        </w:rPr>
        <w:t>China has been a “free rider” for decades,</w:t>
      </w:r>
      <w:r w:rsidRPr="00627E5F">
        <w:rPr>
          <w:sz w:val="16"/>
        </w:rPr>
        <w:t xml:space="preserve"> </w:t>
      </w:r>
      <w:r w:rsidRPr="00627E5F">
        <w:rPr>
          <w:rStyle w:val="StyleUnderline"/>
        </w:rPr>
        <w:t>benefiting immensely from global trade and energy flows made possible by the U.S. Navy</w:t>
      </w:r>
      <w:r w:rsidRPr="00627E5F">
        <w:rPr>
          <w:sz w:val="16"/>
        </w:rPr>
        <w:t xml:space="preserve">. In that sense, </w:t>
      </w:r>
      <w:r w:rsidRPr="006F08FA">
        <w:rPr>
          <w:rStyle w:val="StyleUnderline"/>
          <w:highlight w:val="cyan"/>
        </w:rPr>
        <w:t>Chinese peacekeepers</w:t>
      </w:r>
      <w:r w:rsidRPr="00627E5F">
        <w:rPr>
          <w:rStyle w:val="StyleUnderline"/>
        </w:rPr>
        <w:t xml:space="preserve"> in Africa </w:t>
      </w:r>
      <w:r w:rsidRPr="006F08FA">
        <w:rPr>
          <w:rStyle w:val="StyleUnderline"/>
          <w:highlight w:val="cyan"/>
        </w:rPr>
        <w:t>and</w:t>
      </w:r>
      <w:r w:rsidRPr="00627E5F">
        <w:rPr>
          <w:rStyle w:val="StyleUnderline"/>
        </w:rPr>
        <w:t xml:space="preserve"> China’s </w:t>
      </w:r>
      <w:r w:rsidRPr="006F08FA">
        <w:rPr>
          <w:rStyle w:val="StyleUnderline"/>
          <w:highlight w:val="cyan"/>
        </w:rPr>
        <w:t xml:space="preserve">anti-piracy patrols have been welcomed </w:t>
      </w:r>
      <w:r w:rsidRPr="00627E5F">
        <w:rPr>
          <w:rStyle w:val="StyleUnderline"/>
        </w:rPr>
        <w:t>as a sign that Beijing is becoming,</w:t>
      </w:r>
      <w:r w:rsidRPr="00627E5F">
        <w:rPr>
          <w:sz w:val="16"/>
        </w:rPr>
        <w:t xml:space="preserve"> in the words of former Deputy Secretary of State Robert Zoellick, </w:t>
      </w:r>
      <w:r w:rsidRPr="00627E5F">
        <w:rPr>
          <w:rStyle w:val="StyleUnderline"/>
        </w:rPr>
        <w:t xml:space="preserve">a “responsible stakeholder” in the international system. </w:t>
      </w:r>
      <w:r w:rsidRPr="00627E5F">
        <w:rPr>
          <w:sz w:val="16"/>
        </w:rPr>
        <w:t xml:space="preserve">But </w:t>
      </w:r>
      <w:r w:rsidRPr="006F08FA">
        <w:rPr>
          <w:rStyle w:val="Emphasis"/>
          <w:highlight w:val="cyan"/>
        </w:rPr>
        <w:t>there is an</w:t>
      </w:r>
      <w:r w:rsidRPr="00627E5F">
        <w:rPr>
          <w:rStyle w:val="Emphasis"/>
        </w:rPr>
        <w:t xml:space="preserve"> important and potentially </w:t>
      </w:r>
      <w:r w:rsidRPr="006F08FA">
        <w:rPr>
          <w:rStyle w:val="Emphasis"/>
          <w:highlight w:val="cyan"/>
        </w:rPr>
        <w:t>dangerous flip side</w:t>
      </w:r>
      <w:r w:rsidRPr="00627E5F">
        <w:rPr>
          <w:sz w:val="16"/>
        </w:rPr>
        <w:t xml:space="preserve">, particularly in the Middle East: </w:t>
      </w:r>
      <w:r w:rsidRPr="006F08FA">
        <w:rPr>
          <w:rStyle w:val="StyleUnderline"/>
          <w:highlight w:val="cyan"/>
        </w:rPr>
        <w:t>As China gets big enough to pull its own weight, it will also get big enough to</w:t>
      </w:r>
      <w:r w:rsidRPr="00627E5F">
        <w:rPr>
          <w:rStyle w:val="StyleUnderline"/>
        </w:rPr>
        <w:t xml:space="preserve"> actually </w:t>
      </w:r>
      <w:r w:rsidRPr="006F08FA">
        <w:rPr>
          <w:rStyle w:val="StyleUnderline"/>
          <w:highlight w:val="cyan"/>
        </w:rPr>
        <w:t>throw it around</w:t>
      </w:r>
      <w:r w:rsidRPr="00627E5F">
        <w:rPr>
          <w:sz w:val="16"/>
        </w:rPr>
        <w:t xml:space="preserve">. </w:t>
      </w:r>
      <w:r w:rsidRPr="00627E5F">
        <w:rPr>
          <w:rStyle w:val="StyleUnderline"/>
        </w:rPr>
        <w:t>This reality is already becoming apparent in China’s backyard, where air-defense zones and bristling gunboats are helping Beijing push territorial claims against smaller neighbors</w:t>
      </w:r>
      <w:r w:rsidRPr="00627E5F">
        <w:rPr>
          <w:sz w:val="16"/>
        </w:rPr>
        <w:t xml:space="preserve">. </w:t>
      </w:r>
      <w:r w:rsidRPr="006F08FA">
        <w:rPr>
          <w:rStyle w:val="Emphasis"/>
          <w:highlight w:val="cyan"/>
        </w:rPr>
        <w:t>Where the Chinese military feels comfortable operating</w:t>
      </w:r>
      <w:r w:rsidRPr="00627E5F">
        <w:rPr>
          <w:sz w:val="16"/>
        </w:rPr>
        <w:t>—in the South China Sea, for instance—</w:t>
      </w:r>
      <w:r w:rsidRPr="006F08FA">
        <w:rPr>
          <w:rStyle w:val="Emphasis"/>
          <w:highlight w:val="cyan"/>
        </w:rPr>
        <w:t>it has repeatedly and recklessly</w:t>
      </w:r>
      <w:r w:rsidRPr="00627E5F">
        <w:rPr>
          <w:rStyle w:val="Emphasis"/>
        </w:rPr>
        <w:t xml:space="preserve"> </w:t>
      </w:r>
      <w:r w:rsidRPr="006F08FA">
        <w:rPr>
          <w:rStyle w:val="Emphasis"/>
          <w:highlight w:val="cyan"/>
        </w:rPr>
        <w:t>challenged U.S.</w:t>
      </w:r>
      <w:r w:rsidRPr="00627E5F">
        <w:rPr>
          <w:rStyle w:val="Emphasis"/>
        </w:rPr>
        <w:t xml:space="preserve"> aircraft and surface </w:t>
      </w:r>
      <w:r w:rsidRPr="006F08FA">
        <w:rPr>
          <w:rStyle w:val="Emphasis"/>
          <w:highlight w:val="cyan"/>
        </w:rPr>
        <w:t>vessels</w:t>
      </w:r>
      <w:r w:rsidRPr="00627E5F">
        <w:rPr>
          <w:rStyle w:val="Emphasis"/>
        </w:rPr>
        <w:t>.</w:t>
      </w:r>
      <w:r w:rsidRPr="00627E5F">
        <w:rPr>
          <w:sz w:val="16"/>
        </w:rPr>
        <w:t xml:space="preserve"> </w:t>
      </w:r>
      <w:r w:rsidRPr="00627E5F">
        <w:rPr>
          <w:rStyle w:val="StyleUnderline"/>
        </w:rPr>
        <w:t xml:space="preserve">One fear for Washington is that </w:t>
      </w:r>
      <w:r w:rsidRPr="006F08FA">
        <w:rPr>
          <w:rStyle w:val="StyleUnderline"/>
          <w:highlight w:val="cyan"/>
        </w:rPr>
        <w:t>this behavior will reach the Middle East</w:t>
      </w:r>
      <w:r w:rsidRPr="006F08FA">
        <w:rPr>
          <w:sz w:val="16"/>
          <w:highlight w:val="cyan"/>
        </w:rPr>
        <w:t>.</w:t>
      </w:r>
      <w:r w:rsidRPr="00627E5F">
        <w:rPr>
          <w:sz w:val="16"/>
        </w:rPr>
        <w:t xml:space="preserve"> </w:t>
      </w:r>
      <w:r w:rsidRPr="006F08FA">
        <w:rPr>
          <w:rStyle w:val="Emphasis"/>
          <w:highlight w:val="cyan"/>
        </w:rPr>
        <w:t>The last thing the</w:t>
      </w:r>
      <w:r w:rsidRPr="00627E5F">
        <w:rPr>
          <w:rStyle w:val="Emphasis"/>
        </w:rPr>
        <w:t xml:space="preserve"> </w:t>
      </w:r>
      <w:r w:rsidRPr="006F08FA">
        <w:rPr>
          <w:rStyle w:val="Emphasis"/>
          <w:highlight w:val="cyan"/>
        </w:rPr>
        <w:t>U</w:t>
      </w:r>
      <w:r w:rsidRPr="00627E5F">
        <w:rPr>
          <w:rStyle w:val="Emphasis"/>
        </w:rPr>
        <w:t xml:space="preserve">nited </w:t>
      </w:r>
      <w:r w:rsidRPr="006F08FA">
        <w:rPr>
          <w:rStyle w:val="Emphasis"/>
          <w:highlight w:val="cyan"/>
        </w:rPr>
        <w:t>S</w:t>
      </w:r>
      <w:r w:rsidRPr="00627E5F">
        <w:rPr>
          <w:rStyle w:val="Emphasis"/>
        </w:rPr>
        <w:t xml:space="preserve">tates </w:t>
      </w:r>
      <w:r w:rsidRPr="006F08FA">
        <w:rPr>
          <w:rStyle w:val="Emphasis"/>
          <w:highlight w:val="cyan"/>
        </w:rPr>
        <w:t>wants</w:t>
      </w:r>
      <w:r w:rsidRPr="00627E5F">
        <w:rPr>
          <w:rStyle w:val="Emphasis"/>
        </w:rPr>
        <w:t xml:space="preserve"> to see </w:t>
      </w:r>
      <w:r w:rsidRPr="006F08FA">
        <w:rPr>
          <w:rStyle w:val="Emphasis"/>
          <w:highlight w:val="cyan"/>
        </w:rPr>
        <w:t>is its freedom to maneuver</w:t>
      </w:r>
      <w:r w:rsidRPr="00627E5F">
        <w:rPr>
          <w:rStyle w:val="Emphasis"/>
        </w:rPr>
        <w:t xml:space="preserve"> in the region </w:t>
      </w:r>
      <w:r w:rsidRPr="006F08FA">
        <w:rPr>
          <w:rStyle w:val="Emphasis"/>
          <w:highlight w:val="cyan"/>
        </w:rPr>
        <w:t>curtailed by an active and capable China</w:t>
      </w:r>
      <w:r w:rsidRPr="00627E5F">
        <w:rPr>
          <w:rStyle w:val="Emphasis"/>
        </w:rPr>
        <w:t xml:space="preserve">. </w:t>
      </w:r>
      <w:r w:rsidRPr="00627E5F">
        <w:rPr>
          <w:sz w:val="16"/>
        </w:rPr>
        <w:t xml:space="preserve">Granted, that’s not going to happen overnight. Unlike the United States, </w:t>
      </w:r>
      <w:r w:rsidRPr="00627E5F">
        <w:rPr>
          <w:rStyle w:val="StyleUnderline"/>
        </w:rPr>
        <w:t>China doesn’t have formal alliances in the Middle East or air and naval bases nearby</w:t>
      </w:r>
      <w:r w:rsidRPr="00627E5F">
        <w:rPr>
          <w:sz w:val="16"/>
        </w:rPr>
        <w:t>—</w:t>
      </w:r>
      <w:r w:rsidRPr="00627E5F">
        <w:rPr>
          <w:rStyle w:val="Emphasis"/>
        </w:rPr>
        <w:t>not yet, anyway</w:t>
      </w:r>
      <w:r w:rsidRPr="00627E5F">
        <w:rPr>
          <w:sz w:val="16"/>
        </w:rPr>
        <w:t xml:space="preserve">. And despite recent advances, </w:t>
      </w:r>
      <w:r w:rsidRPr="00627E5F">
        <w:rPr>
          <w:rStyle w:val="StyleUnderline"/>
        </w:rPr>
        <w:t>the Chinese navy is still decades away from matching U.S. firepower. But that doesn’t mean that China will cede the playing field</w:t>
      </w:r>
      <w:r w:rsidRPr="00627E5F">
        <w:rPr>
          <w:sz w:val="16"/>
        </w:rPr>
        <w:t xml:space="preserve">. It still has plenty of leverage: economic influence, a no-strings-attached approach to aid and investment, and an increasingly proactive diplomatic corps backed by strong leadership. </w:t>
      </w:r>
      <w:r w:rsidRPr="006F08FA">
        <w:rPr>
          <w:rStyle w:val="StyleUnderline"/>
          <w:highlight w:val="cyan"/>
        </w:rPr>
        <w:t>The U</w:t>
      </w:r>
      <w:r w:rsidRPr="00627E5F">
        <w:rPr>
          <w:rStyle w:val="StyleUnderline"/>
        </w:rPr>
        <w:t>nited</w:t>
      </w:r>
      <w:r w:rsidRPr="006F08FA">
        <w:rPr>
          <w:rStyle w:val="StyleUnderline"/>
          <w:highlight w:val="cyan"/>
        </w:rPr>
        <w:t xml:space="preserve"> S</w:t>
      </w:r>
      <w:r w:rsidRPr="00627E5F">
        <w:rPr>
          <w:rStyle w:val="StyleUnderline"/>
        </w:rPr>
        <w:t xml:space="preserve">tates </w:t>
      </w:r>
      <w:r w:rsidRPr="006F08FA">
        <w:rPr>
          <w:rStyle w:val="StyleUnderline"/>
          <w:highlight w:val="cyan"/>
        </w:rPr>
        <w:t xml:space="preserve">may not have to confront a Chinese carrier-strike group in the Persian Gulf just yet, </w:t>
      </w:r>
      <w:r w:rsidRPr="006F08FA">
        <w:rPr>
          <w:rStyle w:val="Emphasis"/>
          <w:highlight w:val="cyan"/>
        </w:rPr>
        <w:t>but it still needs to prepare for</w:t>
      </w:r>
      <w:r w:rsidRPr="00627E5F">
        <w:rPr>
          <w:rStyle w:val="Emphasis"/>
        </w:rPr>
        <w:t xml:space="preserve"> cohabitation or </w:t>
      </w:r>
      <w:r w:rsidRPr="006F08FA">
        <w:rPr>
          <w:rStyle w:val="Emphasis"/>
          <w:highlight w:val="cyan"/>
        </w:rPr>
        <w:t>collision</w:t>
      </w:r>
      <w:r w:rsidRPr="00627E5F">
        <w:rPr>
          <w:rStyle w:val="Emphasis"/>
        </w:rPr>
        <w:t>—or both</w:t>
      </w:r>
      <w:r w:rsidRPr="00627E5F">
        <w:rPr>
          <w:rStyle w:val="StyleUnderline"/>
        </w:rPr>
        <w:t>.</w:t>
      </w:r>
    </w:p>
    <w:p w14:paraId="770076E8" w14:textId="77777777" w:rsidR="00E12B78" w:rsidRPr="00627E5F" w:rsidRDefault="00E12B78" w:rsidP="00BA01CF">
      <w:pPr>
        <w:pStyle w:val="Heading4"/>
        <w:rPr>
          <w:rFonts w:eastAsia="Times New Roman"/>
        </w:rPr>
      </w:pPr>
      <w:r w:rsidRPr="00627E5F">
        <w:rPr>
          <w:rFonts w:eastAsia="Times New Roman"/>
        </w:rPr>
        <w:t xml:space="preserve">Chinese </w:t>
      </w:r>
      <w:proofErr w:type="spellStart"/>
      <w:r w:rsidRPr="00627E5F">
        <w:rPr>
          <w:rFonts w:eastAsia="Times New Roman"/>
        </w:rPr>
        <w:t>heg</w:t>
      </w:r>
      <w:proofErr w:type="spellEnd"/>
      <w:r w:rsidRPr="00627E5F">
        <w:rPr>
          <w:rFonts w:eastAsia="Times New Roman"/>
        </w:rPr>
        <w:t xml:space="preserve"> in the </w:t>
      </w:r>
      <w:proofErr w:type="spellStart"/>
      <w:r w:rsidRPr="00627E5F">
        <w:rPr>
          <w:rFonts w:eastAsia="Times New Roman"/>
        </w:rPr>
        <w:t>Mid East</w:t>
      </w:r>
      <w:proofErr w:type="spellEnd"/>
      <w:r w:rsidRPr="00627E5F">
        <w:rPr>
          <w:rFonts w:eastAsia="Times New Roman"/>
        </w:rPr>
        <w:t xml:space="preserve"> risks US-Sino War.</w:t>
      </w:r>
    </w:p>
    <w:p w14:paraId="67DE9718" w14:textId="2EC65C24" w:rsidR="00E12B78" w:rsidRPr="00627E5F" w:rsidRDefault="00E12B78" w:rsidP="00E12B78">
      <w:r w:rsidRPr="00627E5F">
        <w:rPr>
          <w:b/>
        </w:rPr>
        <w:t>Yoshihara &amp; Sokolsky</w:t>
      </w:r>
      <w:r w:rsidR="00F90827">
        <w:rPr>
          <w:b/>
        </w:rPr>
        <w:t xml:space="preserve"> 0</w:t>
      </w:r>
      <w:r w:rsidRPr="00627E5F">
        <w:rPr>
          <w:b/>
        </w:rPr>
        <w:t>2</w:t>
      </w:r>
      <w:r w:rsidR="00F90827">
        <w:rPr>
          <w:b/>
        </w:rPr>
        <w:t>.</w:t>
      </w:r>
      <w:r w:rsidRPr="00627E5F">
        <w:t xml:space="preserve"> Institute for Foreign Policy Analysis, NDU Analyst, Winter/Spring, 26 Fletcher F. World Aff. 63</w:t>
      </w:r>
    </w:p>
    <w:p w14:paraId="61575473" w14:textId="77777777" w:rsidR="00E12B78" w:rsidRPr="00F90827" w:rsidRDefault="00E12B78" w:rsidP="00E12B78">
      <w:pPr>
        <w:rPr>
          <w:sz w:val="16"/>
        </w:rPr>
      </w:pPr>
      <w:r w:rsidRPr="00627E5F">
        <w:rPr>
          <w:u w:val="single"/>
        </w:rPr>
        <w:t>The</w:t>
      </w:r>
      <w:r w:rsidRPr="006F08FA">
        <w:rPr>
          <w:highlight w:val="cyan"/>
          <w:u w:val="single"/>
        </w:rPr>
        <w:t xml:space="preserve"> combination of China's geopolitical ambitions</w:t>
      </w:r>
      <w:r w:rsidRPr="00F90827">
        <w:rPr>
          <w:sz w:val="16"/>
        </w:rPr>
        <w:t xml:space="preserve">, unquenchable thirst for foreign oil, </w:t>
      </w:r>
      <w:r w:rsidRPr="006F08FA">
        <w:rPr>
          <w:highlight w:val="cyan"/>
          <w:u w:val="single"/>
        </w:rPr>
        <w:t xml:space="preserve">and eagerness to boost arms sales has raised </w:t>
      </w:r>
      <w:r w:rsidRPr="00627E5F">
        <w:rPr>
          <w:u w:val="single"/>
        </w:rPr>
        <w:t xml:space="preserve">the worrisome </w:t>
      </w:r>
      <w:r w:rsidRPr="006F08FA">
        <w:rPr>
          <w:highlight w:val="cyan"/>
          <w:u w:val="single"/>
        </w:rPr>
        <w:t xml:space="preserve">specter that Beijing and Washington </w:t>
      </w:r>
      <w:r w:rsidRPr="006F08FA">
        <w:rPr>
          <w:b/>
          <w:highlight w:val="cyan"/>
          <w:u w:val="single"/>
          <w:bdr w:val="single" w:sz="4" w:space="0" w:color="auto"/>
        </w:rPr>
        <w:t>might be on a collision course</w:t>
      </w:r>
      <w:r w:rsidRPr="006F08FA">
        <w:rPr>
          <w:b/>
          <w:highlight w:val="cyan"/>
          <w:u w:val="single"/>
        </w:rPr>
        <w:t xml:space="preserve"> </w:t>
      </w:r>
      <w:r w:rsidRPr="006F08FA">
        <w:rPr>
          <w:highlight w:val="cyan"/>
          <w:u w:val="single"/>
        </w:rPr>
        <w:t>in the Persian Gulf</w:t>
      </w:r>
      <w:r w:rsidRPr="006F08FA">
        <w:rPr>
          <w:sz w:val="16"/>
          <w:highlight w:val="cyan"/>
        </w:rPr>
        <w:t>.</w:t>
      </w:r>
      <w:r w:rsidRPr="00F90827">
        <w:rPr>
          <w:sz w:val="16"/>
        </w:rPr>
        <w:t xml:space="preserve"> In this view, as energy security in particular becomes a central component of China's national interests, </w:t>
      </w:r>
      <w:r w:rsidRPr="006F08FA">
        <w:rPr>
          <w:highlight w:val="cyan"/>
          <w:u w:val="single"/>
        </w:rPr>
        <w:t xml:space="preserve">Beijing will be compelled to </w:t>
      </w:r>
      <w:r w:rsidRPr="006F08FA">
        <w:rPr>
          <w:b/>
          <w:highlight w:val="cyan"/>
          <w:u w:val="single"/>
          <w:bdr w:val="single" w:sz="4" w:space="0" w:color="auto"/>
        </w:rPr>
        <w:t>increase its activism in the region and driven to challenge</w:t>
      </w:r>
      <w:r w:rsidRPr="006F08FA">
        <w:rPr>
          <w:highlight w:val="cyan"/>
          <w:u w:val="single"/>
        </w:rPr>
        <w:t xml:space="preserve"> American hegemony there.</w:t>
      </w:r>
      <w:r w:rsidRPr="006F08FA">
        <w:rPr>
          <w:sz w:val="16"/>
          <w:highlight w:val="cyan"/>
        </w:rPr>
        <w:t xml:space="preserve"> </w:t>
      </w:r>
      <w:r w:rsidRPr="006F08FA">
        <w:rPr>
          <w:highlight w:val="cyan"/>
          <w:u w:val="single"/>
        </w:rPr>
        <w:t xml:space="preserve">The result </w:t>
      </w:r>
      <w:r w:rsidRPr="006F08FA">
        <w:rPr>
          <w:b/>
          <w:highlight w:val="cyan"/>
          <w:u w:val="single"/>
          <w:bdr w:val="single" w:sz="4" w:space="0" w:color="auto"/>
        </w:rPr>
        <w:t>could be a direct confrontation</w:t>
      </w:r>
      <w:r w:rsidRPr="006F08FA">
        <w:rPr>
          <w:highlight w:val="cyan"/>
          <w:u w:val="single"/>
        </w:rPr>
        <w:t xml:space="preserve"> between China and the U</w:t>
      </w:r>
      <w:r w:rsidRPr="00F90827">
        <w:rPr>
          <w:sz w:val="16"/>
        </w:rPr>
        <w:t xml:space="preserve">nited </w:t>
      </w:r>
      <w:r w:rsidRPr="006F08FA">
        <w:rPr>
          <w:highlight w:val="cyan"/>
          <w:u w:val="single"/>
        </w:rPr>
        <w:t>S</w:t>
      </w:r>
      <w:r w:rsidRPr="006F08FA">
        <w:rPr>
          <w:sz w:val="16"/>
          <w:highlight w:val="cyan"/>
        </w:rPr>
        <w:t>t</w:t>
      </w:r>
      <w:r w:rsidRPr="00F90827">
        <w:rPr>
          <w:sz w:val="16"/>
        </w:rPr>
        <w:t>ates.</w:t>
      </w:r>
    </w:p>
    <w:p w14:paraId="6230A115" w14:textId="3BC888FE" w:rsidR="00BE6145" w:rsidRPr="00627E5F" w:rsidRDefault="00BE6145" w:rsidP="00BE6145">
      <w:pPr>
        <w:pStyle w:val="Heading3"/>
      </w:pPr>
      <w:r w:rsidRPr="00627E5F">
        <w:t>AT: Defense---Yes Middle East War</w:t>
      </w:r>
    </w:p>
    <w:p w14:paraId="7EC843FB" w14:textId="77777777" w:rsidR="00BE6145" w:rsidRPr="00627E5F" w:rsidRDefault="00BE6145" w:rsidP="00BA01CF">
      <w:pPr>
        <w:pStyle w:val="Heading4"/>
      </w:pPr>
      <w:r w:rsidRPr="00627E5F">
        <w:t xml:space="preserve">The risk of war in the middle east between China and the US is high </w:t>
      </w:r>
    </w:p>
    <w:p w14:paraId="620A4581" w14:textId="5CF0DE10" w:rsidR="00BE6145" w:rsidRPr="00F90827" w:rsidRDefault="00F90827" w:rsidP="00F90827">
      <w:r w:rsidRPr="00F90827">
        <w:t xml:space="preserve">Salman </w:t>
      </w:r>
      <w:r w:rsidR="00BE6145" w:rsidRPr="00F90827">
        <w:rPr>
          <w:rStyle w:val="Style13ptBold"/>
        </w:rPr>
        <w:t>Sheikh</w:t>
      </w:r>
      <w:r w:rsidRPr="00F90827">
        <w:rPr>
          <w:rStyle w:val="Style13ptBold"/>
        </w:rPr>
        <w:t xml:space="preserve"> 15</w:t>
      </w:r>
      <w:r w:rsidRPr="00F90827">
        <w:t xml:space="preserve">. </w:t>
      </w:r>
      <w:r w:rsidR="00BE6145" w:rsidRPr="00F90827">
        <w:t>New Eastern Outlook IR research analyst</w:t>
      </w:r>
      <w:r w:rsidRPr="00F90827">
        <w:t>. 02-26-</w:t>
      </w:r>
      <w:r w:rsidR="00BE6145" w:rsidRPr="00F90827">
        <w:t>2015</w:t>
      </w:r>
      <w:r w:rsidRPr="00F90827">
        <w:t>.</w:t>
      </w:r>
      <w:r w:rsidR="00BE6145" w:rsidRPr="00F90827">
        <w:t xml:space="preserve"> “Chinese ‘Assault’ on the Middle East”, 2-26, </w:t>
      </w:r>
      <w:hyperlink r:id="rId95" w:history="1">
        <w:r w:rsidR="00BE6145" w:rsidRPr="00F90827">
          <w:rPr>
            <w:rStyle w:val="Hyperlink"/>
          </w:rPr>
          <w:t>http://journal-neo.org/2015/02/26/chinese-assault-on-the-middle-east/</w:t>
        </w:r>
      </w:hyperlink>
    </w:p>
    <w:p w14:paraId="3F19403A" w14:textId="77777777" w:rsidR="00BE6145" w:rsidRPr="00627E5F" w:rsidRDefault="00BE6145" w:rsidP="00BE6145">
      <w:pPr>
        <w:rPr>
          <w:b/>
          <w:iCs/>
          <w:u w:val="single"/>
          <w:bdr w:val="single" w:sz="12" w:space="0" w:color="auto"/>
        </w:rPr>
      </w:pPr>
      <w:r w:rsidRPr="00627E5F">
        <w:rPr>
          <w:sz w:val="16"/>
        </w:rPr>
        <w:t xml:space="preserve">Not only this; </w:t>
      </w:r>
      <w:r w:rsidRPr="006F08FA">
        <w:rPr>
          <w:rStyle w:val="StyleUnderline"/>
          <w:highlight w:val="cyan"/>
        </w:rPr>
        <w:t>the Middle East has come to acquire central position in China’s Silk Road</w:t>
      </w:r>
      <w:r w:rsidRPr="00627E5F">
        <w:rPr>
          <w:rStyle w:val="StyleUnderline"/>
        </w:rPr>
        <w:t xml:space="preserve"> project that focuses on integrating the enormous swathe of territories between China and the Middle East by concentrating on infrastructure, transportation, energy, telecommunications, technology and securit</w:t>
      </w:r>
      <w:r w:rsidRPr="00627E5F">
        <w:rPr>
          <w:sz w:val="16"/>
        </w:rPr>
        <w:t xml:space="preserve">y. On the other hand, China’s insistence on multi-polarity as opposed to the US dominance in the Middle East implicitly means that the status of the US in the region would have to deteriorate further significantly before Washington, despite Obama’s willingness to consult with others in contrast to his predecessor, George W. Bush, would be willing to entertain the Chinese approach. One or the other way, however, </w:t>
      </w:r>
      <w:r w:rsidRPr="006F08FA">
        <w:rPr>
          <w:rStyle w:val="StyleUnderline"/>
          <w:highlight w:val="cyan"/>
        </w:rPr>
        <w:t>Chinese and the US approach to the region is not only diametrically opposed but also has the potential to lock both the states into</w:t>
      </w:r>
      <w:r w:rsidRPr="00627E5F">
        <w:rPr>
          <w:rStyle w:val="StyleUnderline"/>
        </w:rPr>
        <w:t xml:space="preserve"> </w:t>
      </w:r>
      <w:r w:rsidRPr="006F08FA">
        <w:rPr>
          <w:rStyle w:val="StyleUnderline"/>
          <w:highlight w:val="cyan"/>
        </w:rPr>
        <w:t>an</w:t>
      </w:r>
      <w:r w:rsidRPr="00627E5F">
        <w:rPr>
          <w:rStyle w:val="StyleUnderline"/>
        </w:rPr>
        <w:t xml:space="preserve"> </w:t>
      </w:r>
      <w:r w:rsidRPr="00627E5F">
        <w:rPr>
          <w:rStyle w:val="Emphasis"/>
        </w:rPr>
        <w:t xml:space="preserve">unhappy and uneasy </w:t>
      </w:r>
      <w:r w:rsidRPr="006F08FA">
        <w:rPr>
          <w:rStyle w:val="Emphasis"/>
          <w:highlight w:val="cyan"/>
        </w:rPr>
        <w:t>conflicting relationship</w:t>
      </w:r>
      <w:r w:rsidRPr="00627E5F">
        <w:rPr>
          <w:sz w:val="16"/>
        </w:rPr>
        <w:t xml:space="preserve">. </w:t>
      </w:r>
      <w:r w:rsidRPr="00627E5F">
        <w:rPr>
          <w:rStyle w:val="StyleUnderline"/>
        </w:rPr>
        <w:t>Although the US and China are also competing for hegemony in Africa, they are unlikely to engage in an intense geo-economic conflict there</w:t>
      </w:r>
      <w:r w:rsidRPr="00627E5F">
        <w:rPr>
          <w:sz w:val="16"/>
        </w:rPr>
        <w:t xml:space="preserve">. </w:t>
      </w:r>
      <w:r w:rsidRPr="00627E5F">
        <w:rPr>
          <w:rStyle w:val="Emphasis"/>
        </w:rPr>
        <w:t xml:space="preserve">However, </w:t>
      </w:r>
      <w:r w:rsidRPr="006F08FA">
        <w:rPr>
          <w:rStyle w:val="Emphasis"/>
          <w:highlight w:val="cyan"/>
        </w:rPr>
        <w:t>the Middle East is different, primarily because of, apart from its huge oil reservoirs, its geographic proximity to the US’ arch strategic competitors in the world</w:t>
      </w:r>
      <w:r w:rsidRPr="00627E5F">
        <w:rPr>
          <w:rStyle w:val="Emphasis"/>
        </w:rPr>
        <w:t>: Russia and China itself</w:t>
      </w:r>
      <w:r w:rsidRPr="00627E5F">
        <w:rPr>
          <w:sz w:val="16"/>
        </w:rPr>
        <w:t xml:space="preserve">. Secondly, </w:t>
      </w:r>
      <w:r w:rsidRPr="006F08FA">
        <w:rPr>
          <w:rStyle w:val="StyleUnderline"/>
          <w:highlight w:val="cyan"/>
        </w:rPr>
        <w:t>the Middle East can be a potential flashpoint</w:t>
      </w:r>
      <w:r w:rsidRPr="00627E5F">
        <w:rPr>
          <w:rStyle w:val="StyleUnderline"/>
        </w:rPr>
        <w:t xml:space="preserve"> between China and the US </w:t>
      </w:r>
      <w:r w:rsidRPr="006F08FA">
        <w:rPr>
          <w:rStyle w:val="StyleUnderline"/>
          <w:highlight w:val="cyan"/>
        </w:rPr>
        <w:t>because of its importance in the completion of China’s ambitious Silk Road project</w:t>
      </w:r>
      <w:r w:rsidRPr="00627E5F">
        <w:rPr>
          <w:sz w:val="16"/>
        </w:rPr>
        <w:t xml:space="preserve">. Chinese President </w:t>
      </w:r>
      <w:r w:rsidRPr="00627E5F">
        <w:rPr>
          <w:rStyle w:val="StyleUnderline"/>
        </w:rPr>
        <w:t>Xi</w:t>
      </w:r>
      <w:r w:rsidRPr="00627E5F">
        <w:rPr>
          <w:sz w:val="16"/>
        </w:rPr>
        <w:t xml:space="preserve"> Jinping </w:t>
      </w:r>
      <w:r w:rsidRPr="00627E5F">
        <w:rPr>
          <w:rStyle w:val="StyleUnderline"/>
        </w:rPr>
        <w:t>outlined his country’s policy framework towards the region when he called</w:t>
      </w:r>
      <w:r w:rsidRPr="00627E5F">
        <w:rPr>
          <w:sz w:val="16"/>
        </w:rPr>
        <w:t xml:space="preserve">, in June 2013, </w:t>
      </w:r>
      <w:r w:rsidRPr="00627E5F">
        <w:rPr>
          <w:rStyle w:val="StyleUnderline"/>
        </w:rPr>
        <w:t>for the revival of the Silk Road</w:t>
      </w:r>
      <w:r w:rsidRPr="00627E5F">
        <w:rPr>
          <w:sz w:val="16"/>
        </w:rPr>
        <w:t xml:space="preserve"> under the motto of “One Belt, One Road.” There is no denying the fact the Silk Road is an important guide for China’s Middle East diplomacy because Arab countries are at the western intersection of one road, one belt grand policy. Notwithstanding China’s ambitious project and its potential to trigger development in the region, </w:t>
      </w:r>
      <w:r w:rsidRPr="006F08FA">
        <w:rPr>
          <w:rStyle w:val="StyleUnderline"/>
          <w:highlight w:val="cyan"/>
        </w:rPr>
        <w:t>China cannot simply ‘replace’ the US in the region</w:t>
      </w:r>
      <w:r w:rsidRPr="00627E5F">
        <w:rPr>
          <w:sz w:val="16"/>
        </w:rPr>
        <w:t xml:space="preserve">; for, China cannot hope to take full advantage of its project in such a chaotic situation as it is today, nor can China itself hope to bring peace because of its strict adherence to the principle of non-intervention. Although non-intervention coupled with economic incentives has so far allowed China to tread on slowly; however, it is likely to be more difficult to maintain this path as the crisis in the Middle East escalates and potentially spills out of the region. Because of China’s lack of interest in the politics of the Middle East, China needs the US, at least for the time being, to manage crisis; and, this is exactly where China’s greatest policy dilemma lies. It can neither afford the US’ overwhelming influence in the region, nor can it afford to manage the crisis on its own. </w:t>
      </w:r>
      <w:r w:rsidRPr="006F08FA">
        <w:rPr>
          <w:rStyle w:val="StyleUnderline"/>
          <w:highlight w:val="cyan"/>
        </w:rPr>
        <w:t xml:space="preserve">It is this very dilemma that can lock China and the US in an uneasy relationship, </w:t>
      </w:r>
      <w:r w:rsidRPr="006F08FA">
        <w:rPr>
          <w:rStyle w:val="Emphasis"/>
          <w:highlight w:val="cyan"/>
        </w:rPr>
        <w:t>having the potential of escalation into</w:t>
      </w:r>
      <w:r w:rsidRPr="00627E5F">
        <w:rPr>
          <w:rStyle w:val="Emphasis"/>
        </w:rPr>
        <w:t xml:space="preserve"> a tug of war, if not a </w:t>
      </w:r>
      <w:r w:rsidRPr="006F08FA">
        <w:rPr>
          <w:rStyle w:val="Emphasis"/>
          <w:highlight w:val="cyan"/>
        </w:rPr>
        <w:t>fully-fledged armed conflict managed through proxy groups</w:t>
      </w:r>
      <w:r w:rsidRPr="00627E5F">
        <w:rPr>
          <w:rStyle w:val="Emphasis"/>
        </w:rPr>
        <w:t>.</w:t>
      </w:r>
    </w:p>
    <w:p w14:paraId="173C48F9" w14:textId="77777777" w:rsidR="00BE6145" w:rsidRPr="00627E5F" w:rsidRDefault="00BE6145" w:rsidP="00BE6145"/>
    <w:p w14:paraId="09EB44A5" w14:textId="20617CFE" w:rsidR="00637E18" w:rsidRPr="00627E5F" w:rsidRDefault="00637E18" w:rsidP="00637E18">
      <w:pPr>
        <w:pStyle w:val="Heading2"/>
      </w:pPr>
      <w:r w:rsidRPr="00627E5F">
        <w:t>Saudi Prolif DA</w:t>
      </w:r>
    </w:p>
    <w:p w14:paraId="53E9D032" w14:textId="45D6810F" w:rsidR="00637E18" w:rsidRPr="00627E5F" w:rsidRDefault="00637E18" w:rsidP="00637E18">
      <w:pPr>
        <w:pStyle w:val="Heading3"/>
      </w:pPr>
      <w:r w:rsidRPr="00627E5F">
        <w:t>OFF</w:t>
      </w:r>
    </w:p>
    <w:p w14:paraId="4B943F9A" w14:textId="77777777" w:rsidR="00637E18" w:rsidRPr="00627E5F" w:rsidRDefault="00637E18" w:rsidP="00BA01CF">
      <w:pPr>
        <w:pStyle w:val="Heading4"/>
      </w:pPr>
      <w:r w:rsidRPr="00627E5F">
        <w:t>Arm sales in the Middle East key to prevent prolif and fill in</w:t>
      </w:r>
    </w:p>
    <w:p w14:paraId="1158CDA4" w14:textId="39DDA0EF" w:rsidR="00637E18" w:rsidRPr="00627E5F" w:rsidRDefault="00637E18" w:rsidP="00637E18">
      <w:proofErr w:type="spellStart"/>
      <w:r w:rsidRPr="00627E5F">
        <w:t>Deberah</w:t>
      </w:r>
      <w:proofErr w:type="spellEnd"/>
      <w:r w:rsidRPr="00627E5F">
        <w:t xml:space="preserve"> </w:t>
      </w:r>
      <w:r w:rsidRPr="00627E5F">
        <w:rPr>
          <w:rStyle w:val="Style13ptBold"/>
        </w:rPr>
        <w:t>Jerome</w:t>
      </w:r>
      <w:r w:rsidR="00F90827">
        <w:rPr>
          <w:rStyle w:val="Style13ptBold"/>
        </w:rPr>
        <w:t xml:space="preserve"> 10</w:t>
      </w:r>
      <w:r w:rsidR="00F90827">
        <w:t>. S</w:t>
      </w:r>
      <w:r w:rsidRPr="00627E5F">
        <w:t>upervises daily editorial management of CFR.org, and specializes in coverage of the Middle East and North Africa. </w:t>
      </w:r>
      <w:r w:rsidR="00F90827">
        <w:t>09-24-10.</w:t>
      </w:r>
      <w:r w:rsidRPr="00627E5F">
        <w:t xml:space="preserve"> "Is Big Saudi Arms Sale a Good Idea?," Council on Foreign Relations  </w:t>
      </w:r>
      <w:hyperlink r:id="rId96" w:history="1">
        <w:r w:rsidRPr="00627E5F">
          <w:rPr>
            <w:rStyle w:val="Hyperlink"/>
          </w:rPr>
          <w:t>https://www.cfr.org/expert-roundup/big-saudi-arms-sale-good-idea</w:t>
        </w:r>
      </w:hyperlink>
      <w:r w:rsidR="00F90827">
        <w:t xml:space="preserve"> </w:t>
      </w:r>
      <w:r w:rsidRPr="00627E5F">
        <w:t>//EN</w:t>
      </w:r>
    </w:p>
    <w:p w14:paraId="221E8049" w14:textId="35CE22C7" w:rsidR="00637E18" w:rsidRPr="00627E5F" w:rsidRDefault="00637E18" w:rsidP="00637E18">
      <w:pPr>
        <w:rPr>
          <w:sz w:val="14"/>
        </w:rPr>
      </w:pPr>
      <w:r w:rsidRPr="00F90827">
        <w:rPr>
          <w:sz w:val="16"/>
        </w:rPr>
        <w:t xml:space="preserve">Saudi </w:t>
      </w:r>
      <w:r w:rsidRPr="00627E5F">
        <w:rPr>
          <w:rStyle w:val="StyleUnderline"/>
        </w:rPr>
        <w:t>Arabia and other Gulf states have</w:t>
      </w:r>
      <w:r w:rsidRPr="00F90827">
        <w:rPr>
          <w:sz w:val="16"/>
        </w:rPr>
        <w:t xml:space="preserve"> recently </w:t>
      </w:r>
      <w:r w:rsidRPr="00627E5F">
        <w:rPr>
          <w:rStyle w:val="StyleUnderline"/>
        </w:rPr>
        <w:t xml:space="preserve">ordered U.S. weapons worth </w:t>
      </w:r>
      <w:r w:rsidRPr="00F90827">
        <w:rPr>
          <w:sz w:val="16"/>
        </w:rPr>
        <w:t>around $123 billion. The largest deal, if approved by Congress, would be a $60 billion package of U.S. arms for Saudi Arabia, including eighty-four new and seventy refurbished F-15 fighters, supplied largely by Boeing, as well as seventy Apache helicopters, seventy-two Black Hawks, and thirty-six Little Birds.</w:t>
      </w:r>
      <w:r w:rsidR="00F90827" w:rsidRPr="00F90827">
        <w:rPr>
          <w:sz w:val="16"/>
        </w:rPr>
        <w:t xml:space="preserve"> </w:t>
      </w:r>
      <w:r w:rsidRPr="00627E5F">
        <w:rPr>
          <w:rStyle w:val="StyleUnderline"/>
        </w:rPr>
        <w:t>Is the deal a good idea for the United States and the Middle East? Three of four experts contributing to this CFR.org</w:t>
      </w:r>
      <w:r w:rsidRPr="00F90827">
        <w:rPr>
          <w:sz w:val="16"/>
        </w:rPr>
        <w:t xml:space="preserve"> roundup</w:t>
      </w:r>
      <w:r w:rsidR="00F90827" w:rsidRPr="00F90827">
        <w:rPr>
          <w:sz w:val="16"/>
        </w:rPr>
        <w:t xml:space="preserve"> </w:t>
      </w:r>
      <w:r w:rsidRPr="00F90827">
        <w:rPr>
          <w:sz w:val="16"/>
        </w:rPr>
        <w:t xml:space="preserve">basically </w:t>
      </w:r>
      <w:r w:rsidRPr="00627E5F">
        <w:rPr>
          <w:rStyle w:val="StyleUnderline"/>
        </w:rPr>
        <w:t>thought so.</w:t>
      </w:r>
      <w:r w:rsidR="00F90827" w:rsidRPr="00F90827">
        <w:rPr>
          <w:sz w:val="16"/>
        </w:rPr>
        <w:t xml:space="preserve"> </w:t>
      </w:r>
      <w:hyperlink r:id="rId97" w:tgtFrame="_blank" w:tooltip="Anthony Cordesman" w:history="1">
        <w:r w:rsidRPr="00F90827">
          <w:rPr>
            <w:rStyle w:val="Hyperlink"/>
            <w:sz w:val="16"/>
          </w:rPr>
          <w:t>Anthony Cordesman</w:t>
        </w:r>
      </w:hyperlink>
      <w:r w:rsidR="00F90827" w:rsidRPr="00F90827">
        <w:rPr>
          <w:sz w:val="16"/>
        </w:rPr>
        <w:t xml:space="preserve"> </w:t>
      </w:r>
      <w:r w:rsidRPr="00F90827">
        <w:rPr>
          <w:sz w:val="16"/>
        </w:rPr>
        <w:t xml:space="preserve">argues that </w:t>
      </w:r>
      <w:r w:rsidRPr="00627E5F">
        <w:rPr>
          <w:rStyle w:val="Emphasis"/>
        </w:rPr>
        <w:t>arms sales makes sense in terms of U.S. oil interests, the U.S. need for an ally in the region that can ease the burden on the U.S. military, and helping to stop a nuclear arms race in the region.</w:t>
      </w:r>
      <w:r w:rsidR="00F90827" w:rsidRPr="00F90827">
        <w:rPr>
          <w:sz w:val="16"/>
        </w:rPr>
        <w:t xml:space="preserve"> </w:t>
      </w:r>
      <w:hyperlink r:id="rId98" w:tgtFrame="_blank" w:tooltip="Loren Thompson" w:history="1">
        <w:r w:rsidRPr="00F90827">
          <w:rPr>
            <w:rStyle w:val="Hyperlink"/>
            <w:sz w:val="16"/>
          </w:rPr>
          <w:t>Loren Thompson</w:t>
        </w:r>
      </w:hyperlink>
      <w:r w:rsidR="00F90827" w:rsidRPr="00F90827">
        <w:rPr>
          <w:sz w:val="16"/>
        </w:rPr>
        <w:t xml:space="preserve"> </w:t>
      </w:r>
      <w:r w:rsidRPr="00F90827">
        <w:rPr>
          <w:sz w:val="16"/>
        </w:rPr>
        <w:t>and</w:t>
      </w:r>
      <w:r w:rsidR="00F90827" w:rsidRPr="00F90827">
        <w:rPr>
          <w:sz w:val="16"/>
        </w:rPr>
        <w:t xml:space="preserve"> </w:t>
      </w:r>
      <w:hyperlink r:id="rId99" w:tgtFrame="_blank" w:tooltip="F. Gregory Gause III" w:history="1">
        <w:r w:rsidRPr="00F90827">
          <w:rPr>
            <w:rStyle w:val="Hyperlink"/>
            <w:sz w:val="16"/>
          </w:rPr>
          <w:t xml:space="preserve">F. Gregory </w:t>
        </w:r>
        <w:proofErr w:type="spellStart"/>
        <w:r w:rsidRPr="00F90827">
          <w:rPr>
            <w:rStyle w:val="Hyperlink"/>
            <w:sz w:val="16"/>
          </w:rPr>
          <w:t>Gause</w:t>
        </w:r>
        <w:proofErr w:type="spellEnd"/>
        <w:r w:rsidRPr="00F90827">
          <w:rPr>
            <w:rStyle w:val="Hyperlink"/>
            <w:sz w:val="16"/>
          </w:rPr>
          <w:t xml:space="preserve"> III</w:t>
        </w:r>
      </w:hyperlink>
      <w:r w:rsidR="00F90827" w:rsidRPr="00F90827">
        <w:rPr>
          <w:sz w:val="16"/>
        </w:rPr>
        <w:t xml:space="preserve"> </w:t>
      </w:r>
      <w:r w:rsidRPr="00F90827">
        <w:rPr>
          <w:sz w:val="16"/>
        </w:rPr>
        <w:t xml:space="preserve">said the </w:t>
      </w:r>
      <w:r w:rsidRPr="00627E5F">
        <w:rPr>
          <w:rStyle w:val="StyleUnderline"/>
        </w:rPr>
        <w:t>Saudis will buy arms elsewhere if the United States refuses to move forward on the sale</w:t>
      </w:r>
      <w:r w:rsidRPr="00F90827">
        <w:rPr>
          <w:sz w:val="16"/>
        </w:rPr>
        <w:t xml:space="preserve">. Thompson notes the package carefully balances Saudi requirements and Israeli fears, and </w:t>
      </w:r>
      <w:proofErr w:type="spellStart"/>
      <w:r w:rsidRPr="00F90827">
        <w:rPr>
          <w:sz w:val="16"/>
        </w:rPr>
        <w:t>Gause</w:t>
      </w:r>
      <w:proofErr w:type="spellEnd"/>
      <w:r w:rsidRPr="00F90827">
        <w:rPr>
          <w:sz w:val="16"/>
        </w:rPr>
        <w:t xml:space="preserve"> suggests that even if the sale doesn’t create long-term stability in the region, </w:t>
      </w:r>
      <w:r w:rsidRPr="00627E5F">
        <w:rPr>
          <w:rStyle w:val="StyleUnderline"/>
        </w:rPr>
        <w:t xml:space="preserve">there’s likely to be some </w:t>
      </w:r>
      <w:r w:rsidRPr="00627E5F">
        <w:rPr>
          <w:rStyle w:val="Emphasis"/>
        </w:rPr>
        <w:t>foreign policy benefit for the United States and for the Saudis</w:t>
      </w:r>
      <w:r w:rsidRPr="00F90827">
        <w:rPr>
          <w:sz w:val="16"/>
        </w:rPr>
        <w:t>.</w:t>
      </w:r>
      <w:r w:rsidR="00F90827" w:rsidRPr="00F90827">
        <w:rPr>
          <w:sz w:val="16"/>
        </w:rPr>
        <w:t xml:space="preserve"> </w:t>
      </w:r>
      <w:hyperlink r:id="rId100" w:tgtFrame="_blank" w:tooltip="William Hartung" w:history="1">
        <w:r w:rsidRPr="00F90827">
          <w:rPr>
            <w:rStyle w:val="Hyperlink"/>
            <w:sz w:val="16"/>
          </w:rPr>
          <w:t xml:space="preserve">William </w:t>
        </w:r>
        <w:proofErr w:type="spellStart"/>
        <w:r w:rsidRPr="00F90827">
          <w:rPr>
            <w:rStyle w:val="Hyperlink"/>
            <w:sz w:val="16"/>
          </w:rPr>
          <w:t>Hartung</w:t>
        </w:r>
      </w:hyperlink>
      <w:r w:rsidRPr="00F90827">
        <w:rPr>
          <w:sz w:val="16"/>
        </w:rPr>
        <w:t>sounded</w:t>
      </w:r>
      <w:proofErr w:type="spellEnd"/>
      <w:r w:rsidRPr="00F90827">
        <w:rPr>
          <w:sz w:val="16"/>
        </w:rPr>
        <w:t xml:space="preserve"> a cautionary note, warning the deal could spur a regional arms race.</w:t>
      </w:r>
    </w:p>
    <w:p w14:paraId="3BA8F288" w14:textId="77777777" w:rsidR="00AB6A72" w:rsidRPr="00627E5F" w:rsidRDefault="00AB6A72" w:rsidP="00BA01CF">
      <w:pPr>
        <w:pStyle w:val="Heading4"/>
      </w:pPr>
      <w:r w:rsidRPr="00627E5F">
        <w:t>Nuke war</w:t>
      </w:r>
    </w:p>
    <w:p w14:paraId="5B6D2864" w14:textId="77777777" w:rsidR="00AB6A72" w:rsidRPr="00627E5F" w:rsidRDefault="00AB6A72" w:rsidP="00AB6A72">
      <w:r w:rsidRPr="00627E5F">
        <w:t xml:space="preserve">Eric </w:t>
      </w:r>
      <w:r w:rsidRPr="00627E5F">
        <w:rPr>
          <w:rStyle w:val="Style13ptBold"/>
        </w:rPr>
        <w:t>Edelman 11</w:t>
      </w:r>
      <w:r w:rsidRPr="00627E5F">
        <w:t>, Distinguished Fellow at the Center for Strategic and Budgetary Assessments &amp; Former U.S. Undersecretary of Defense for Policy, Foreign Affairs, Jan/Feb, http://www.foreignaffairs.com/articles/67162/eric-s-edelman-andrew-f-krepinevich-jr-and-evan-braden-montgomer/the-dangers-of-a-nuclear-iran</w:t>
      </w:r>
    </w:p>
    <w:p w14:paraId="31CAC92B" w14:textId="40190E7D" w:rsidR="00637E18" w:rsidRPr="00F90827" w:rsidRDefault="00AB6A72" w:rsidP="00637E18">
      <w:pPr>
        <w:rPr>
          <w:u w:val="single"/>
        </w:rPr>
      </w:pPr>
      <w:r w:rsidRPr="00627E5F">
        <w:rPr>
          <w:sz w:val="16"/>
        </w:rPr>
        <w:t xml:space="preserve">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w:t>
      </w:r>
      <w:r w:rsidRPr="00627E5F">
        <w:rPr>
          <w:u w:val="single"/>
        </w:rPr>
        <w:t>The Saudi government is already pursuing a nuclear power capability, which could be the first step along a slow road to nuclear weapons development.</w:t>
      </w:r>
      <w:r w:rsidRPr="00627E5F">
        <w:rPr>
          <w:sz w:val="16"/>
        </w:rPr>
        <w:t xml:space="preserve">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w:t>
      </w:r>
      <w:r w:rsidRPr="00627E5F">
        <w:rPr>
          <w:u w:val="single"/>
        </w:rPr>
        <w:t>There are still rumors that Riyadh and Islamabad have had discussions involving nuclear weapons</w:t>
      </w:r>
      <w:r w:rsidRPr="00627E5F">
        <w:rPr>
          <w:sz w:val="16"/>
        </w:rPr>
        <w:t xml:space="preserve">, nuclear technology, or security guarantees. This “Islamabad option” could develop in one of several different ways. </w:t>
      </w:r>
      <w:r w:rsidRPr="00627E5F">
        <w:rPr>
          <w:u w:val="single"/>
        </w:rPr>
        <w:t>Pakistan could sell operational nuclear weapons and delivery systems to Saudi Arabia, or it could provide the Saudis with the infrastructure</w:t>
      </w:r>
      <w:r w:rsidRPr="00627E5F">
        <w:rPr>
          <w:sz w:val="16"/>
        </w:rPr>
        <w:t xml:space="preserve">, material, and technical support they need </w:t>
      </w:r>
      <w:r w:rsidRPr="00627E5F">
        <w:rPr>
          <w:u w:val="single"/>
        </w:rPr>
        <w:t>to produce nuclear weapons themselves within a matter of</w:t>
      </w:r>
      <w:r w:rsidRPr="00627E5F">
        <w:rPr>
          <w:sz w:val="16"/>
        </w:rPr>
        <w:t xml:space="preserve">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w:t>
      </w:r>
      <w:r w:rsidRPr="00627E5F">
        <w:rPr>
          <w:u w:val="single"/>
        </w:rPr>
        <w:t>The Islamabad option raises a host of difficult issues, perhaps the most worrisome being how India would respond. Would it target Pakistan’s weapons in Saudi Arabia with its own conventional or nuclear weapons?</w:t>
      </w:r>
      <w:r w:rsidRPr="00627E5F">
        <w:rPr>
          <w:sz w:val="16"/>
        </w:rPr>
        <w:t xml:space="preserve"> How would this expanded nuclear competition influence stability during a crisis in either the Middle East or South Asia? Regardless of India’s reaction, </w:t>
      </w:r>
      <w:r w:rsidRPr="006F08FA">
        <w:rPr>
          <w:highlight w:val="cyan"/>
          <w:u w:val="single"/>
        </w:rPr>
        <w:t>any decision by</w:t>
      </w:r>
      <w:r w:rsidRPr="00627E5F">
        <w:rPr>
          <w:u w:val="single"/>
        </w:rPr>
        <w:t xml:space="preserve"> </w:t>
      </w:r>
      <w:r w:rsidRPr="006F08FA">
        <w:rPr>
          <w:highlight w:val="cyan"/>
          <w:u w:val="single"/>
        </w:rPr>
        <w:t>the Saudi government to seek out nuclear weapons</w:t>
      </w:r>
      <w:r w:rsidRPr="00627E5F">
        <w:rPr>
          <w:u w:val="single"/>
        </w:rPr>
        <w:t xml:space="preserve">, by whatever means, </w:t>
      </w:r>
      <w:r w:rsidRPr="006F08FA">
        <w:rPr>
          <w:highlight w:val="cyan"/>
          <w:u w:val="single"/>
        </w:rPr>
        <w:t xml:space="preserve">would be </w:t>
      </w:r>
      <w:r w:rsidRPr="006F08FA">
        <w:rPr>
          <w:rStyle w:val="Emphasis"/>
          <w:highlight w:val="cyan"/>
        </w:rPr>
        <w:t>highly destabilizing</w:t>
      </w:r>
      <w:r w:rsidRPr="006F08FA">
        <w:rPr>
          <w:highlight w:val="cyan"/>
          <w:u w:val="single"/>
        </w:rPr>
        <w:t xml:space="preserve">. It would increase the incentives of </w:t>
      </w:r>
      <w:r w:rsidRPr="006F08FA">
        <w:rPr>
          <w:rStyle w:val="Emphasis"/>
          <w:highlight w:val="cyan"/>
        </w:rPr>
        <w:t>other nations</w:t>
      </w:r>
      <w:r w:rsidRPr="00627E5F">
        <w:rPr>
          <w:u w:val="single"/>
        </w:rPr>
        <w:t xml:space="preserve"> in the Middle East </w:t>
      </w:r>
      <w:r w:rsidRPr="006F08FA">
        <w:rPr>
          <w:highlight w:val="cyan"/>
          <w:u w:val="single"/>
        </w:rPr>
        <w:t>to pursue nuclear weapons</w:t>
      </w:r>
      <w:r w:rsidRPr="00627E5F">
        <w:rPr>
          <w:u w:val="single"/>
        </w:rPr>
        <w:t xml:space="preserve"> of their own. </w:t>
      </w:r>
      <w:r w:rsidRPr="006F08FA">
        <w:rPr>
          <w:highlight w:val="cyan"/>
          <w:u w:val="single"/>
        </w:rPr>
        <w:t>And it could increase their ability to do so</w:t>
      </w:r>
      <w:r w:rsidRPr="00627E5F">
        <w:rPr>
          <w:u w:val="single"/>
        </w:rPr>
        <w:t xml:space="preserve"> by eroding the remaining barriers to nuclear proliferation: each additional state that acquires nuclear weapons weakens the nonproliferation regime, even if its particular method of acquisition only circumvents, rather than violates, the NPT. Were Saudi Arabia to acquire nuclear weapons, the Middle East would count three nuclear-armed states, and perhaps more before long.</w:t>
      </w:r>
      <w:r w:rsidRPr="00627E5F">
        <w:rPr>
          <w:sz w:val="16"/>
        </w:rPr>
        <w:t xml:space="preserve"> It is unclear how such an n-player competition would unfold because most analyses of nuclear deterrence are based on the U.S.- Soviet rivalry during the Cold War. It seems likely, however, that </w:t>
      </w:r>
      <w:r w:rsidRPr="00627E5F">
        <w:rPr>
          <w:u w:val="single"/>
        </w:rPr>
        <w:t xml:space="preserve">the interaction among </w:t>
      </w:r>
      <w:r w:rsidRPr="006F08FA">
        <w:rPr>
          <w:rStyle w:val="Emphasis"/>
          <w:highlight w:val="cyan"/>
        </w:rPr>
        <w:t>three</w:t>
      </w:r>
      <w:r w:rsidRPr="006F08FA">
        <w:rPr>
          <w:highlight w:val="cyan"/>
          <w:u w:val="single"/>
        </w:rPr>
        <w:t xml:space="preserve"> or more nuclear</w:t>
      </w:r>
      <w:r w:rsidRPr="00627E5F">
        <w:rPr>
          <w:u w:val="single"/>
        </w:rPr>
        <w:t xml:space="preserve">-armed </w:t>
      </w:r>
      <w:r w:rsidRPr="006F08FA">
        <w:rPr>
          <w:highlight w:val="cyan"/>
          <w:u w:val="single"/>
        </w:rPr>
        <w:t xml:space="preserve">powers would be more prone to </w:t>
      </w:r>
      <w:r w:rsidRPr="006F08FA">
        <w:rPr>
          <w:rStyle w:val="Emphasis"/>
          <w:highlight w:val="cyan"/>
        </w:rPr>
        <w:t>miscalculation and escalation</w:t>
      </w:r>
      <w:r w:rsidRPr="00627E5F">
        <w:rPr>
          <w:sz w:val="16"/>
        </w:rPr>
        <w:t xml:space="preserve"> than a bipolar competition. During the Cold War, the United States and the Soviet Union only needed to concern themselves with an attack from the other. </w:t>
      </w:r>
      <w:r w:rsidRPr="006F08FA">
        <w:rPr>
          <w:highlight w:val="cyan"/>
          <w:u w:val="single"/>
        </w:rPr>
        <w:t>Multi- polar systems</w:t>
      </w:r>
      <w:r w:rsidRPr="00627E5F">
        <w:rPr>
          <w:u w:val="single"/>
        </w:rPr>
        <w:t xml:space="preserve"> are generally considered to be </w:t>
      </w:r>
      <w:r w:rsidRPr="006F08FA">
        <w:rPr>
          <w:rStyle w:val="Emphasis"/>
          <w:highlight w:val="cyan"/>
        </w:rPr>
        <w:t>less stable</w:t>
      </w:r>
      <w:r w:rsidRPr="00627E5F">
        <w:rPr>
          <w:u w:val="single"/>
        </w:rPr>
        <w:t xml:space="preserve"> than bipolar systems because coalitions can shift quickly, upsetting the balance of power and </w:t>
      </w:r>
      <w:r w:rsidRPr="006F08FA">
        <w:rPr>
          <w:highlight w:val="cyan"/>
          <w:u w:val="single"/>
        </w:rPr>
        <w:t xml:space="preserve">creating </w:t>
      </w:r>
      <w:r w:rsidRPr="006F08FA">
        <w:rPr>
          <w:rStyle w:val="Emphasis"/>
          <w:highlight w:val="cyan"/>
        </w:rPr>
        <w:t>incentives</w:t>
      </w:r>
      <w:r w:rsidRPr="006F08FA">
        <w:rPr>
          <w:highlight w:val="cyan"/>
          <w:u w:val="single"/>
        </w:rPr>
        <w:t xml:space="preserve"> for an </w:t>
      </w:r>
      <w:r w:rsidRPr="006F08FA">
        <w:rPr>
          <w:rStyle w:val="Emphasis"/>
          <w:highlight w:val="cyan"/>
        </w:rPr>
        <w:t>attack</w:t>
      </w:r>
      <w:r w:rsidRPr="006F08FA">
        <w:rPr>
          <w:highlight w:val="cyan"/>
          <w:u w:val="single"/>
        </w:rPr>
        <w:t>.</w:t>
      </w:r>
      <w:r w:rsidRPr="00627E5F">
        <w:rPr>
          <w:u w:val="single"/>
        </w:rPr>
        <w:t xml:space="preserve"> More important, </w:t>
      </w:r>
      <w:r w:rsidRPr="006F08FA">
        <w:rPr>
          <w:highlight w:val="cyan"/>
          <w:u w:val="single"/>
        </w:rPr>
        <w:t>emerging nuclear powers</w:t>
      </w:r>
      <w:r w:rsidRPr="00627E5F">
        <w:rPr>
          <w:u w:val="single"/>
        </w:rPr>
        <w:t xml:space="preserve"> in the Middle East </w:t>
      </w:r>
      <w:r w:rsidRPr="006F08FA">
        <w:rPr>
          <w:highlight w:val="cyan"/>
          <w:u w:val="single"/>
        </w:rPr>
        <w:t>might not</w:t>
      </w:r>
      <w:r w:rsidRPr="00627E5F">
        <w:rPr>
          <w:u w:val="single"/>
        </w:rPr>
        <w:t xml:space="preserve"> take the costly steps necessary to preserve regional stability and </w:t>
      </w:r>
      <w:r w:rsidRPr="006F08FA">
        <w:rPr>
          <w:highlight w:val="cyan"/>
          <w:u w:val="single"/>
        </w:rPr>
        <w:t>avoid</w:t>
      </w:r>
      <w:r w:rsidRPr="00627E5F">
        <w:rPr>
          <w:u w:val="single"/>
        </w:rPr>
        <w:t xml:space="preserve"> a </w:t>
      </w:r>
      <w:r w:rsidRPr="006F08FA">
        <w:rPr>
          <w:highlight w:val="cyan"/>
          <w:u w:val="single"/>
        </w:rPr>
        <w:t>nuclear exchange.</w:t>
      </w:r>
      <w:r w:rsidRPr="00627E5F">
        <w:rPr>
          <w:u w:val="single"/>
        </w:rPr>
        <w:t xml:space="preserve"> </w:t>
      </w:r>
      <w:r w:rsidRPr="00627E5F">
        <w:rPr>
          <w:sz w:val="16"/>
        </w:rPr>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627E5F">
        <w:rPr>
          <w:u w:val="single"/>
        </w:rPr>
        <w:t xml:space="preserve">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w:t>
      </w:r>
      <w:r w:rsidRPr="006F08FA">
        <w:rPr>
          <w:highlight w:val="cyan"/>
          <w:u w:val="single"/>
        </w:rPr>
        <w:t>new</w:t>
      </w:r>
      <w:r w:rsidRPr="00627E5F">
        <w:rPr>
          <w:u w:val="single"/>
        </w:rPr>
        <w:t xml:space="preserve"> nuclear </w:t>
      </w:r>
      <w:r w:rsidRPr="006F08FA">
        <w:rPr>
          <w:highlight w:val="cyan"/>
          <w:u w:val="single"/>
        </w:rPr>
        <w:t>powers might</w:t>
      </w:r>
      <w:r w:rsidRPr="00627E5F">
        <w:rPr>
          <w:u w:val="single"/>
        </w:rPr>
        <w:t xml:space="preserve"> be compelled to </w:t>
      </w:r>
      <w:r w:rsidRPr="006F08FA">
        <w:rPr>
          <w:highlight w:val="cyan"/>
          <w:u w:val="single"/>
        </w:rPr>
        <w:t>“launch on warning”</w:t>
      </w:r>
      <w:r w:rsidRPr="00627E5F">
        <w:rPr>
          <w:u w:val="single"/>
        </w:rPr>
        <w:t xml:space="preserve"> of an attack </w:t>
      </w:r>
      <w:r w:rsidRPr="00627E5F">
        <w:rPr>
          <w:sz w:val="16"/>
        </w:rPr>
        <w:t>or even, during a crisis, to use their nuclear forces preemptively.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w:t>
      </w:r>
      <w:r w:rsidRPr="00627E5F">
        <w:rPr>
          <w:u w:val="single"/>
        </w:rPr>
        <w:t>, a nuclear attack might be unattributable or attributed incorrectly</w:t>
      </w:r>
      <w:r w:rsidRPr="00627E5F">
        <w:rPr>
          <w:sz w:val="16"/>
        </w:rPr>
        <w:t xml:space="preserve">. That is, assuming that the leadership of a targeted state survived a first strike, it might not be able to accurately determine which nation was responsible. And </w:t>
      </w:r>
      <w:r w:rsidRPr="00627E5F">
        <w:rPr>
          <w:u w:val="single"/>
        </w:rPr>
        <w:t xml:space="preserve">this </w:t>
      </w:r>
      <w:r w:rsidRPr="006F08FA">
        <w:rPr>
          <w:highlight w:val="cyan"/>
          <w:u w:val="single"/>
        </w:rPr>
        <w:t>uncertainty</w:t>
      </w:r>
      <w:r w:rsidRPr="00627E5F">
        <w:rPr>
          <w:u w:val="single"/>
        </w:rPr>
        <w:t xml:space="preserve">, when combined with the pressure to respond quickly, </w:t>
      </w:r>
      <w:r w:rsidRPr="006F08FA">
        <w:rPr>
          <w:highlight w:val="cyan"/>
          <w:u w:val="single"/>
        </w:rPr>
        <w:t>would</w:t>
      </w:r>
      <w:r w:rsidRPr="00627E5F">
        <w:rPr>
          <w:u w:val="single"/>
        </w:rPr>
        <w:t xml:space="preserve"> create a significant risk that it would retaliate against the wrong party, potentially </w:t>
      </w:r>
      <w:r w:rsidRPr="006F08FA">
        <w:rPr>
          <w:highlight w:val="cyan"/>
          <w:u w:val="single"/>
        </w:rPr>
        <w:t>trigger</w:t>
      </w:r>
      <w:r w:rsidRPr="00627E5F">
        <w:rPr>
          <w:u w:val="single"/>
        </w:rPr>
        <w:t xml:space="preserve">ing </w:t>
      </w:r>
      <w:r w:rsidRPr="006F08FA">
        <w:rPr>
          <w:rStyle w:val="Emphasis"/>
          <w:highlight w:val="cyan"/>
        </w:rPr>
        <w:t>a regional nuclear war</w:t>
      </w:r>
      <w:r w:rsidRPr="00627E5F">
        <w:rPr>
          <w:u w:val="single"/>
        </w:rPr>
        <w:t xml:space="preserve">. </w:t>
      </w:r>
      <w:r w:rsidRPr="00627E5F">
        <w:rPr>
          <w:sz w:val="16"/>
        </w:rPr>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627E5F">
        <w:rPr>
          <w:u w:val="single"/>
        </w:rPr>
        <w:t>there is no guarantee that emerging nuclear powers would be willing or able to implement these measures, creating a significant risk that their governments might lose control over the weapons or nuclear material and that nonstate actors could gain access to these items</w:t>
      </w:r>
      <w:r w:rsidRPr="00627E5F">
        <w:rPr>
          <w:sz w:val="16"/>
        </w:rPr>
        <w:t xml:space="preserve">. Some states might seek to mitigate threats to their nuclear arsenals; for instance, they might hide their weapons. In that case, however, a single intelligence compromise could leave their weapons vulnerable to attack or theft. Meanwhile, states outside the Middle East could also be a source of instability. Throughout the Cold War, the United States and the Soviet Union were engaged in a nuclear arms race that other nations were essentially powerless to influence. In a multipolar nuclear Middle East, other nuclear powers and states with advanced military technology could influence—for good or ill—the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If, 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627E5F">
        <w:rPr>
          <w:u w:val="single"/>
        </w:rPr>
        <w:t>The ability of existing nuclear powers and other technically advanced military states to shape the emerging nuclear competition in the Middle East could lead to a new Great Game, with unpredictable consequences.</w:t>
      </w:r>
    </w:p>
    <w:p w14:paraId="2C598472" w14:textId="322395B3" w:rsidR="00AB6A72" w:rsidRPr="00627E5F" w:rsidRDefault="00AB6A72" w:rsidP="00637E18">
      <w:pPr>
        <w:pStyle w:val="Heading3"/>
      </w:pPr>
      <w:r w:rsidRPr="00627E5F">
        <w:t>Overview</w:t>
      </w:r>
    </w:p>
    <w:p w14:paraId="2595A2EC" w14:textId="77777777" w:rsidR="00AB6A72" w:rsidRPr="00627E5F" w:rsidRDefault="00AB6A72" w:rsidP="00BA01CF">
      <w:pPr>
        <w:pStyle w:val="Heading4"/>
      </w:pPr>
      <w:r w:rsidRPr="00627E5F">
        <w:t>DA outweighs and turns the case ― Saudi proliferation generates massive instability in the Middle East ― it escalates, mismatched perceptions and historical animosity makes nuclear use extremely likely ― that’s Edelman</w:t>
      </w:r>
    </w:p>
    <w:p w14:paraId="7E264C54" w14:textId="1E01BFCD" w:rsidR="008C3034" w:rsidRPr="00627E5F" w:rsidRDefault="008C3034" w:rsidP="00BA01CF">
      <w:pPr>
        <w:pStyle w:val="Heading4"/>
      </w:pPr>
      <w:r w:rsidRPr="00627E5F">
        <w:t xml:space="preserve">Withdrawal itself turns the case---even absent prolif </w:t>
      </w:r>
    </w:p>
    <w:p w14:paraId="1E4B2588" w14:textId="77777777" w:rsidR="008C3034" w:rsidRPr="00627E5F" w:rsidRDefault="008C3034" w:rsidP="008C3034">
      <w:r w:rsidRPr="00627E5F">
        <w:t xml:space="preserve">Muhammad </w:t>
      </w:r>
      <w:r w:rsidRPr="00627E5F">
        <w:rPr>
          <w:rStyle w:val="Style13ptBold"/>
        </w:rPr>
        <w:t>Mansour 19</w:t>
      </w:r>
      <w:r w:rsidRPr="00627E5F">
        <w:t xml:space="preserve">. Egyptian expert and Op-ed writer with a specialty in Middle Eastern affairs, “U.S. Withdrawal, Arab NATO, and How America Can be a “Force for Good,” The Washington Institute, </w:t>
      </w:r>
      <w:hyperlink r:id="rId101" w:history="1">
        <w:r w:rsidRPr="00627E5F">
          <w:rPr>
            <w:rStyle w:val="Hyperlink"/>
          </w:rPr>
          <w:t>https://www.washingtoninstitute.org/fikraforum/view/u.s.-withdrawal-arab-nato-and-how-america-can-be-a-force-for-good1</w:t>
        </w:r>
      </w:hyperlink>
      <w:r w:rsidRPr="00627E5F">
        <w:t>, //JD</w:t>
      </w:r>
    </w:p>
    <w:p w14:paraId="1A32AFF9" w14:textId="1C4D99A5" w:rsidR="00AB6A72" w:rsidRPr="00F90827" w:rsidRDefault="008C3034" w:rsidP="00AB6A72">
      <w:pPr>
        <w:rPr>
          <w:sz w:val="16"/>
        </w:rPr>
      </w:pPr>
      <w:r w:rsidRPr="00627E5F">
        <w:rPr>
          <w:sz w:val="16"/>
        </w:rPr>
        <w:t>Indeed, Pompeo appears to promise an American vision for the Middle East founded on involvement, stating that in the past decade, “</w:t>
      </w:r>
      <w:r w:rsidRPr="00627E5F">
        <w:rPr>
          <w:u w:val="single"/>
        </w:rPr>
        <w:t>We learned that when America retreats, chaos often follows. When we neglect our friends, resentment builds</w:t>
      </w:r>
      <w:r w:rsidRPr="00627E5F">
        <w:rPr>
          <w:sz w:val="16"/>
        </w:rPr>
        <w:t xml:space="preserve">.” </w:t>
      </w:r>
      <w:r w:rsidRPr="00627E5F">
        <w:rPr>
          <w:u w:val="single"/>
        </w:rPr>
        <w:t xml:space="preserve">It is difficult to square these promises with the vacuum that will be left by the United States in Syria, which many see as majorly beneficial to Russia and Iran rather than American allies. </w:t>
      </w:r>
      <w:r w:rsidRPr="00627E5F">
        <w:rPr>
          <w:sz w:val="16"/>
        </w:rPr>
        <w:t xml:space="preserve">Ironically, the major policy shift behind Pompeo’s speech—President Trump’s decision to remove American forces from Syria—actually reads as an echo of Obama’s attempts to reduce U.S. military involvement in Iraq and Afghanistan. In fact, the recent breakthrough in negotiations between the United States and the Taliban only solidifies this image of a continuing policy of military withdrawal. Thus, as regional observers attempt to square Pompeo’s vision with the United States’ on-the-ground actions, many are trying to identify unspoken motives behind the administration’s apparent policy contradiction. For example, given Trump’s widely recognized and self-promoted identity as a businessman, rumors have emerged that a U.S. withdrawal of forces has an intentionally destabilizing effect actually intended to give momentum to the conflict in the Middle East. Increased instability would provide President Trump with an excuse to increase military support to U.S. allies; this in turn would prompt new of arms deals between the Gulf and the United States, thus benefiting the U.S. economy. A more coherent explanation is that a military withdrawal may be intentionally designed to push U.S. regional allies into a role long advocated by Trump: forcing through necessity the launch of the Arab Middle East Strategic Alliance (MESA), also known as the 'Arab NATO.' This organization would presumably be led by Egypt and Saudi Arabia to combat Iran and its expansionist strategy in the region. This alliance has been a talking point of the U.S. State Department for months: in July, the U.S. National Security Council spokesperson </w:t>
      </w:r>
      <w:hyperlink r:id="rId102" w:history="1">
        <w:r w:rsidRPr="00627E5F">
          <w:rPr>
            <w:rStyle w:val="Hyperlink"/>
            <w:sz w:val="16"/>
          </w:rPr>
          <w:t xml:space="preserve">defined </w:t>
        </w:r>
      </w:hyperlink>
      <w:r w:rsidRPr="00627E5F">
        <w:rPr>
          <w:sz w:val="16"/>
        </w:rPr>
        <w:t>the Middle East Strategic Alliance (MESA) as “</w:t>
      </w:r>
      <w:r w:rsidRPr="00627E5F">
        <w:rPr>
          <w:u w:val="single"/>
        </w:rPr>
        <w:t>a bulwark against Iranian aggression, terrorism, [and] extremism” designed to promote regional stability</w:t>
      </w:r>
      <w:r w:rsidRPr="00627E5F">
        <w:rPr>
          <w:sz w:val="16"/>
        </w:rPr>
        <w:t xml:space="preserve">, while in September Pompeo met with his Arab counterparts in New York to encourage such a move. Nonetheless, despite Washington’s willingness to sponsor this alliance, divisions and policy conflicts in the region have reduced the likelihood of such an alliance coming to fruition. </w:t>
      </w:r>
      <w:r w:rsidRPr="00627E5F">
        <w:rPr>
          <w:u w:val="single"/>
        </w:rPr>
        <w:t>The United States may be attempting to jumpstart a regional alliance by sending the message that its allies cannot rely on indefinite U.S. military involvement in the region</w:t>
      </w:r>
      <w:r w:rsidRPr="00627E5F">
        <w:rPr>
          <w:sz w:val="16"/>
        </w:rPr>
        <w:t>. Ironic</w:t>
      </w:r>
    </w:p>
    <w:p w14:paraId="62A4DCC9" w14:textId="0A48F7DD" w:rsidR="00637E18" w:rsidRPr="00627E5F" w:rsidRDefault="00637E18" w:rsidP="00637E18">
      <w:pPr>
        <w:pStyle w:val="Heading3"/>
      </w:pPr>
      <w:r w:rsidRPr="00627E5F">
        <w:t>AT: Defense---2NC</w:t>
      </w:r>
    </w:p>
    <w:p w14:paraId="69B6F8A3" w14:textId="77777777" w:rsidR="00637E18" w:rsidRPr="00627E5F" w:rsidRDefault="00637E18" w:rsidP="00BA01CF">
      <w:pPr>
        <w:pStyle w:val="Heading4"/>
      </w:pPr>
      <w:r w:rsidRPr="00627E5F">
        <w:t xml:space="preserve">Prolif causes </w:t>
      </w:r>
      <w:proofErr w:type="spellStart"/>
      <w:r w:rsidRPr="00627E5F">
        <w:t>miscalc</w:t>
      </w:r>
      <w:proofErr w:type="spellEnd"/>
      <w:r w:rsidRPr="00627E5F">
        <w:t xml:space="preserve"> – escalates</w:t>
      </w:r>
    </w:p>
    <w:p w14:paraId="2225DCBF" w14:textId="2A8A6B04" w:rsidR="00637E18" w:rsidRPr="00F90827" w:rsidRDefault="00F90827" w:rsidP="00F90827">
      <w:r w:rsidRPr="00F90827">
        <w:t xml:space="preserve">Sam </w:t>
      </w:r>
      <w:r w:rsidR="00637E18" w:rsidRPr="00F90827">
        <w:rPr>
          <w:rStyle w:val="Style13ptBold"/>
        </w:rPr>
        <w:t>Kleiner 16</w:t>
      </w:r>
      <w:r w:rsidRPr="00F90827">
        <w:t>. P</w:t>
      </w:r>
      <w:r w:rsidR="00637E18" w:rsidRPr="00F90827">
        <w:t xml:space="preserve">ostdoctoral fellow at Yale Law School, former Senior Policy Advisor for the US Trade Representative, former Adjunct Researcher at the RAND Corporation, J.D. (Yale Law School), D. Phil and M. Phil in International Relations (University of Oxford), B.A. in Political Science &amp; American Studies (Northwestern University), “With His Finger on the Trigger,” 6/3, </w:t>
      </w:r>
      <w:hyperlink r:id="rId103" w:history="1">
        <w:r w:rsidR="00637E18" w:rsidRPr="00F90827">
          <w:rPr>
            <w:rStyle w:val="Hyperlink"/>
          </w:rPr>
          <w:t>http://www.theatlantic.com/international/archive/2016/06/donald-trump-nuclear-weapons/485504/</w:t>
        </w:r>
      </w:hyperlink>
    </w:p>
    <w:p w14:paraId="2192496E" w14:textId="44B706B6" w:rsidR="00637E18" w:rsidRPr="00627E5F" w:rsidRDefault="00637E18" w:rsidP="00637E18">
      <w:pPr>
        <w:rPr>
          <w:rStyle w:val="StyleUnderline"/>
        </w:rPr>
      </w:pPr>
      <w:r w:rsidRPr="00627E5F">
        <w:rPr>
          <w:sz w:val="16"/>
        </w:rPr>
        <w:t xml:space="preserve">A nuclear-armed Trump is indeed a scary thought. But his apparent </w:t>
      </w:r>
      <w:r w:rsidRPr="00627E5F">
        <w:rPr>
          <w:rStyle w:val="StyleUnderline"/>
        </w:rPr>
        <w:t>comfort with encouraging other countries to develop</w:t>
      </w:r>
      <w:r w:rsidRPr="00627E5F">
        <w:rPr>
          <w:sz w:val="16"/>
        </w:rPr>
        <w:t xml:space="preserve"> their own </w:t>
      </w:r>
      <w:r w:rsidRPr="00627E5F">
        <w:rPr>
          <w:rStyle w:val="StyleUnderline"/>
        </w:rPr>
        <w:t>nuclear stockpiles is</w:t>
      </w:r>
      <w:r w:rsidRPr="00627E5F">
        <w:rPr>
          <w:sz w:val="16"/>
        </w:rPr>
        <w:t xml:space="preserve"> just as </w:t>
      </w:r>
      <w:r w:rsidRPr="00627E5F">
        <w:rPr>
          <w:rStyle w:val="Emphasis"/>
        </w:rPr>
        <w:t>scary</w:t>
      </w:r>
      <w:r w:rsidRPr="00627E5F">
        <w:rPr>
          <w:sz w:val="16"/>
        </w:rPr>
        <w:t xml:space="preserve">, if not more so. </w:t>
      </w:r>
      <w:r w:rsidRPr="00627E5F">
        <w:rPr>
          <w:rStyle w:val="StyleUnderline"/>
        </w:rPr>
        <w:t>For 70 years</w:t>
      </w:r>
      <w:r w:rsidRPr="00627E5F">
        <w:rPr>
          <w:sz w:val="16"/>
        </w:rPr>
        <w:t xml:space="preserve">, American </w:t>
      </w:r>
      <w:r w:rsidRPr="00627E5F">
        <w:rPr>
          <w:rStyle w:val="StyleUnderline"/>
        </w:rPr>
        <w:t>presidents</w:t>
      </w:r>
      <w:r w:rsidRPr="00627E5F">
        <w:rPr>
          <w:sz w:val="16"/>
        </w:rPr>
        <w:t xml:space="preserve"> of both parties </w:t>
      </w:r>
      <w:r w:rsidRPr="00627E5F">
        <w:rPr>
          <w:rStyle w:val="StyleUnderline"/>
        </w:rPr>
        <w:t>have understood</w:t>
      </w:r>
      <w:r w:rsidRPr="00627E5F">
        <w:rPr>
          <w:sz w:val="16"/>
        </w:rPr>
        <w:t xml:space="preserve"> the </w:t>
      </w:r>
      <w:r w:rsidRPr="00627E5F">
        <w:rPr>
          <w:rStyle w:val="Emphasis"/>
        </w:rPr>
        <w:t>simple arithmetic</w:t>
      </w:r>
      <w:r w:rsidRPr="00627E5F">
        <w:rPr>
          <w:sz w:val="16"/>
        </w:rPr>
        <w:t xml:space="preserve"> </w:t>
      </w:r>
      <w:r w:rsidRPr="00627E5F">
        <w:rPr>
          <w:rStyle w:val="StyleUnderline"/>
        </w:rPr>
        <w:t>involved</w:t>
      </w:r>
      <w:r w:rsidRPr="00627E5F">
        <w:rPr>
          <w:sz w:val="16"/>
        </w:rPr>
        <w:t>—</w:t>
      </w:r>
      <w:r w:rsidRPr="00627E5F">
        <w:rPr>
          <w:rStyle w:val="StyleUnderline"/>
        </w:rPr>
        <w:t>that the more countries have nuclear weapons</w:t>
      </w:r>
      <w:r w:rsidRPr="00627E5F">
        <w:rPr>
          <w:sz w:val="16"/>
        </w:rPr>
        <w:t xml:space="preserve">, the </w:t>
      </w:r>
      <w:r w:rsidRPr="00627E5F">
        <w:rPr>
          <w:rStyle w:val="Emphasis"/>
        </w:rPr>
        <w:t>more opportunities</w:t>
      </w:r>
      <w:r w:rsidRPr="00627E5F">
        <w:rPr>
          <w:sz w:val="16"/>
        </w:rPr>
        <w:t xml:space="preserve"> </w:t>
      </w:r>
      <w:r w:rsidRPr="00627E5F">
        <w:rPr>
          <w:rStyle w:val="StyleUnderline"/>
        </w:rPr>
        <w:t>there are for</w:t>
      </w:r>
      <w:r w:rsidRPr="00627E5F">
        <w:rPr>
          <w:sz w:val="16"/>
        </w:rPr>
        <w:t xml:space="preserve"> </w:t>
      </w:r>
      <w:r w:rsidRPr="00627E5F">
        <w:rPr>
          <w:rStyle w:val="Emphasis"/>
        </w:rPr>
        <w:t>nuclear war</w:t>
      </w:r>
      <w:r w:rsidRPr="00627E5F">
        <w:rPr>
          <w:sz w:val="16"/>
        </w:rPr>
        <w:t xml:space="preserve"> </w:t>
      </w:r>
      <w:r w:rsidRPr="00627E5F">
        <w:rPr>
          <w:rStyle w:val="StyleUnderline"/>
        </w:rPr>
        <w:t xml:space="preserve">to break out, whether by design </w:t>
      </w:r>
      <w:r w:rsidRPr="00627E5F">
        <w:rPr>
          <w:rStyle w:val="Emphasis"/>
        </w:rPr>
        <w:t>or by accident</w:t>
      </w:r>
      <w:r w:rsidRPr="00627E5F">
        <w:rPr>
          <w:rStyle w:val="StyleUnderline"/>
        </w:rPr>
        <w:t>.</w:t>
      </w:r>
    </w:p>
    <w:p w14:paraId="0B96F8F0" w14:textId="77777777" w:rsidR="00AB6A72" w:rsidRPr="00627E5F" w:rsidRDefault="00AB6A72" w:rsidP="00BA01CF">
      <w:pPr>
        <w:pStyle w:val="Heading4"/>
      </w:pPr>
      <w:r w:rsidRPr="00627E5F">
        <w:t>M.E. prolif causes extinction— no checks</w:t>
      </w:r>
    </w:p>
    <w:p w14:paraId="4CC1D925" w14:textId="1B3830F4" w:rsidR="00AB6A72" w:rsidRPr="00627E5F" w:rsidRDefault="00AB6A72" w:rsidP="00AB6A72">
      <w:r w:rsidRPr="00627E5F">
        <w:t xml:space="preserve">Shmuel </w:t>
      </w:r>
      <w:r w:rsidRPr="00627E5F">
        <w:rPr>
          <w:rStyle w:val="Style13ptBold"/>
        </w:rPr>
        <w:t>Bar 13</w:t>
      </w:r>
      <w:r w:rsidRPr="00627E5F">
        <w:t xml:space="preserve">, director of studies at the Institute of Policy and Strategy in Herzliya, Israel, February 2013, “The Dangers of a Poly-Nuclear Mideast,” Hoover Policy Review, </w:t>
      </w:r>
      <w:hyperlink r:id="rId104" w:history="1">
        <w:r w:rsidRPr="00627E5F">
          <w:rPr>
            <w:rStyle w:val="Hyperlink"/>
          </w:rPr>
          <w:t>http://www.hoover.org/publications/policy-review/article/139416</w:t>
        </w:r>
      </w:hyperlink>
    </w:p>
    <w:p w14:paraId="3C89518E" w14:textId="2872C07E" w:rsidR="00637E18" w:rsidRDefault="00AB6A72" w:rsidP="00637E18">
      <w:pPr>
        <w:rPr>
          <w:sz w:val="14"/>
        </w:rPr>
      </w:pPr>
      <w:r w:rsidRPr="00627E5F">
        <w:rPr>
          <w:rStyle w:val="StyleUnderline"/>
        </w:rPr>
        <w:t>Even ideologically</w:t>
      </w:r>
      <w:r w:rsidRPr="00627E5F">
        <w:rPr>
          <w:sz w:val="14"/>
        </w:rPr>
        <w:t xml:space="preserve">, or religiously, </w:t>
      </w:r>
      <w:r w:rsidRPr="00627E5F">
        <w:rPr>
          <w:rStyle w:val="StyleUnderline"/>
        </w:rPr>
        <w:t>highly charged leaderships</w:t>
      </w:r>
      <w:r w:rsidRPr="00627E5F">
        <w:rPr>
          <w:sz w:val="14"/>
        </w:rPr>
        <w:t xml:space="preserve"> </w:t>
      </w:r>
      <w:r w:rsidRPr="00627E5F">
        <w:rPr>
          <w:rStyle w:val="StyleUnderline"/>
        </w:rPr>
        <w:t>may be aware of the dangers inherent in nuclear war and behave rationally</w:t>
      </w:r>
      <w:r w:rsidRPr="00627E5F">
        <w:rPr>
          <w:sz w:val="14"/>
        </w:rPr>
        <w:t xml:space="preserve">. However, </w:t>
      </w:r>
      <w:r w:rsidRPr="00627E5F">
        <w:rPr>
          <w:rStyle w:val="StyleUnderline"/>
        </w:rPr>
        <w:t>such awareness and rational decision-making</w:t>
      </w:r>
      <w:r w:rsidRPr="00627E5F">
        <w:rPr>
          <w:sz w:val="14"/>
        </w:rPr>
        <w:t xml:space="preserve"> processes </w:t>
      </w:r>
      <w:r w:rsidRPr="00627E5F">
        <w:rPr>
          <w:rStyle w:val="StyleUnderline"/>
        </w:rPr>
        <w:t>are</w:t>
      </w:r>
      <w:r w:rsidRPr="00627E5F">
        <w:rPr>
          <w:sz w:val="14"/>
        </w:rPr>
        <w:t xml:space="preserve"> a </w:t>
      </w:r>
      <w:r w:rsidRPr="00F90827">
        <w:rPr>
          <w:rStyle w:val="Emphasis"/>
        </w:rPr>
        <w:t>necessary but not</w:t>
      </w:r>
      <w:r w:rsidRPr="00627E5F">
        <w:rPr>
          <w:sz w:val="14"/>
        </w:rPr>
        <w:t xml:space="preserve"> a </w:t>
      </w:r>
      <w:r w:rsidRPr="00F90827">
        <w:rPr>
          <w:rStyle w:val="Emphasis"/>
        </w:rPr>
        <w:t>sufficient</w:t>
      </w:r>
      <w:r w:rsidRPr="00627E5F">
        <w:rPr>
          <w:sz w:val="14"/>
        </w:rPr>
        <w:t xml:space="preserve"> condition. </w:t>
      </w:r>
      <w:r w:rsidRPr="00627E5F">
        <w:rPr>
          <w:rStyle w:val="StyleUnderline"/>
        </w:rPr>
        <w:t>Nuclear confrontation may not be the result of some irrational but premeditated decision</w:t>
      </w:r>
      <w:r w:rsidRPr="00627E5F">
        <w:rPr>
          <w:sz w:val="14"/>
        </w:rPr>
        <w:t xml:space="preserve"> by leaders </w:t>
      </w:r>
      <w:r w:rsidRPr="00627E5F">
        <w:rPr>
          <w:rStyle w:val="StyleUnderline"/>
        </w:rPr>
        <w:t>to initiate a nuclear strike, but of</w:t>
      </w:r>
      <w:r w:rsidRPr="00627E5F">
        <w:rPr>
          <w:sz w:val="14"/>
        </w:rPr>
        <w:t xml:space="preserve"> </w:t>
      </w:r>
      <w:r w:rsidRPr="00F90827">
        <w:rPr>
          <w:rStyle w:val="Emphasis"/>
        </w:rPr>
        <w:t>faulty intelligence, command, and control in escalatory situations</w:t>
      </w:r>
      <w:r w:rsidRPr="00627E5F">
        <w:rPr>
          <w:sz w:val="14"/>
        </w:rPr>
        <w:t xml:space="preserve">. In such situations, it appears that the </w:t>
      </w:r>
      <w:r w:rsidRPr="00F90827">
        <w:rPr>
          <w:rStyle w:val="Emphasis"/>
        </w:rPr>
        <w:t>c</w:t>
      </w:r>
      <w:r w:rsidRPr="00627E5F">
        <w:rPr>
          <w:rStyle w:val="StyleUnderline"/>
        </w:rPr>
        <w:t xml:space="preserve">ommand and </w:t>
      </w:r>
      <w:r w:rsidRPr="00F90827">
        <w:rPr>
          <w:rStyle w:val="Emphasis"/>
        </w:rPr>
        <w:t>c</w:t>
      </w:r>
      <w:r w:rsidRPr="00627E5F">
        <w:rPr>
          <w:rStyle w:val="StyleUnderline"/>
        </w:rPr>
        <w:t>ontrol structures that may develop in new nuclear states in the Middle East are</w:t>
      </w:r>
      <w:r w:rsidRPr="00627E5F">
        <w:rPr>
          <w:sz w:val="14"/>
        </w:rPr>
        <w:t xml:space="preserve"> </w:t>
      </w:r>
      <w:r w:rsidRPr="00F90827">
        <w:rPr>
          <w:rStyle w:val="Emphasis"/>
        </w:rPr>
        <w:t>likely to exacerbate the dangers inherent in escalation</w:t>
      </w:r>
      <w:r w:rsidRPr="00627E5F">
        <w:rPr>
          <w:sz w:val="14"/>
        </w:rPr>
        <w:t xml:space="preserve"> and brinkmanship, </w:t>
      </w:r>
      <w:r w:rsidRPr="00627E5F">
        <w:rPr>
          <w:rStyle w:val="StyleUnderline"/>
        </w:rPr>
        <w:t>and to</w:t>
      </w:r>
      <w:r w:rsidRPr="00627E5F">
        <w:rPr>
          <w:sz w:val="14"/>
        </w:rPr>
        <w:t xml:space="preserve"> </w:t>
      </w:r>
      <w:r w:rsidRPr="00627E5F">
        <w:rPr>
          <w:rStyle w:val="StyleUnderline"/>
        </w:rPr>
        <w:t>result</w:t>
      </w:r>
      <w:r w:rsidRPr="00627E5F">
        <w:rPr>
          <w:sz w:val="14"/>
        </w:rPr>
        <w:t xml:space="preserve"> ultimately </w:t>
      </w:r>
      <w:r w:rsidRPr="00627E5F">
        <w:rPr>
          <w:rStyle w:val="StyleUnderline"/>
        </w:rPr>
        <w:t>in</w:t>
      </w:r>
      <w:r w:rsidRPr="00627E5F">
        <w:rPr>
          <w:sz w:val="14"/>
        </w:rPr>
        <w:t xml:space="preserve"> </w:t>
      </w:r>
      <w:r w:rsidRPr="00F90827">
        <w:rPr>
          <w:rStyle w:val="Emphasis"/>
        </w:rPr>
        <w:t>perennial nuclear instability or even nuclear war</w:t>
      </w:r>
      <w:r w:rsidRPr="00627E5F">
        <w:rPr>
          <w:sz w:val="14"/>
        </w:rPr>
        <w:t>.</w:t>
      </w:r>
    </w:p>
    <w:p w14:paraId="62F5E259" w14:textId="77777777" w:rsidR="00915306" w:rsidRPr="00AB05D2" w:rsidRDefault="00915306" w:rsidP="00915306">
      <w:pPr>
        <w:rPr>
          <w:color w:val="000000" w:themeColor="text1"/>
          <w:szCs w:val="32"/>
        </w:rPr>
      </w:pPr>
    </w:p>
    <w:p w14:paraId="0DF94EAC" w14:textId="77777777" w:rsidR="00915306" w:rsidRPr="00547CEE" w:rsidRDefault="00915306" w:rsidP="00915306">
      <w:pPr>
        <w:pStyle w:val="Heading4"/>
        <w:rPr>
          <w:rFonts w:cs="Times New Roman"/>
          <w:sz w:val="32"/>
          <w:szCs w:val="32"/>
        </w:rPr>
      </w:pPr>
      <w:r w:rsidRPr="00547CEE">
        <w:rPr>
          <w:rFonts w:cs="Times New Roman"/>
          <w:szCs w:val="36"/>
        </w:rPr>
        <w:t>Prolif causes multiple scenarios for nuclear war</w:t>
      </w:r>
    </w:p>
    <w:p w14:paraId="304BC3E6" w14:textId="5BFF6279" w:rsidR="00915306" w:rsidRPr="00915306" w:rsidRDefault="00915306" w:rsidP="00915306">
      <w:r>
        <w:t xml:space="preserve">Matthew </w:t>
      </w:r>
      <w:proofErr w:type="spellStart"/>
      <w:r w:rsidRPr="00915306">
        <w:rPr>
          <w:rStyle w:val="Style13ptBold"/>
        </w:rPr>
        <w:t>Kroenig</w:t>
      </w:r>
      <w:proofErr w:type="spellEnd"/>
      <w:r w:rsidRPr="00915306">
        <w:rPr>
          <w:rStyle w:val="Style13ptBold"/>
        </w:rPr>
        <w:t xml:space="preserve"> 16</w:t>
      </w:r>
      <w:r>
        <w:t xml:space="preserve"> </w:t>
      </w:r>
      <w:r w:rsidRPr="00915306">
        <w:t>Associate Professor in the Department of Government and School of Foreign Service at Georgetown University and a Senior Fellow in the Brent Scowcroft Center on International Security at the Atlantic Council, “Approaching Critical Mass: Asia’s Multipolar Nuclear Future,” National Bureau of Asian Research Special Report #58, June 2016</w:t>
      </w:r>
    </w:p>
    <w:p w14:paraId="65A716DC" w14:textId="77777777" w:rsidR="00915306" w:rsidRDefault="00915306" w:rsidP="00915306">
      <w:pPr>
        <w:rPr>
          <w:u w:val="single"/>
        </w:rPr>
      </w:pPr>
      <w:r w:rsidRPr="00547CEE">
        <w:rPr>
          <w:u w:val="single"/>
        </w:rPr>
        <w:t>The most important reason to be concerned about nuclear weapons in Asia</w:t>
      </w:r>
      <w:r w:rsidRPr="00547CEE">
        <w:rPr>
          <w:sz w:val="14"/>
        </w:rPr>
        <w:t xml:space="preserve">, of course, </w:t>
      </w:r>
      <w:r w:rsidRPr="00547CEE">
        <w:rPr>
          <w:u w:val="single"/>
        </w:rPr>
        <w:t xml:space="preserve">is the threat that nuclear weapons </w:t>
      </w:r>
      <w:r w:rsidRPr="008F4816">
        <w:rPr>
          <w:iCs/>
          <w:u w:val="single"/>
        </w:rPr>
        <w:t>might be used</w:t>
      </w:r>
      <w:r w:rsidRPr="00547CEE">
        <w:rPr>
          <w:sz w:val="14"/>
        </w:rPr>
        <w:t xml:space="preserve">. To be sure, </w:t>
      </w:r>
      <w:r w:rsidRPr="00547CEE">
        <w:rPr>
          <w:u w:val="single"/>
        </w:rPr>
        <w:t xml:space="preserve">the use of nuclear weapons remains remote, but </w:t>
      </w:r>
      <w:r w:rsidRPr="008F4816">
        <w:rPr>
          <w:iCs/>
          <w:u w:val="single"/>
        </w:rPr>
        <w:t>the probability is not zero</w:t>
      </w:r>
      <w:r w:rsidRPr="00547CEE">
        <w:rPr>
          <w:u w:val="single"/>
        </w:rPr>
        <w:t xml:space="preserve"> and the consequences could be </w:t>
      </w:r>
      <w:r w:rsidRPr="008F4816">
        <w:rPr>
          <w:iCs/>
          <w:u w:val="single"/>
        </w:rPr>
        <w:t>catastrophic</w:t>
      </w:r>
      <w:r w:rsidRPr="00547CEE">
        <w:rPr>
          <w:sz w:val="14"/>
        </w:rPr>
        <w:t xml:space="preserve">. The subject, therefore, deserves careful scrutiny. </w:t>
      </w:r>
      <w:r w:rsidRPr="00547CEE">
        <w:rPr>
          <w:u w:val="single"/>
        </w:rPr>
        <w:t xml:space="preserve">Nuclear use would overturn a </w:t>
      </w:r>
      <w:r w:rsidRPr="008F4816">
        <w:rPr>
          <w:iCs/>
          <w:u w:val="single"/>
        </w:rPr>
        <w:t>70-year tradition of nonuse</w:t>
      </w:r>
      <w:r w:rsidRPr="00547CEE">
        <w:rPr>
          <w:u w:val="single"/>
        </w:rPr>
        <w:t xml:space="preserve">, could result in </w:t>
      </w:r>
      <w:r w:rsidRPr="008F4816">
        <w:rPr>
          <w:iCs/>
          <w:u w:val="single"/>
        </w:rPr>
        <w:t>large-scale death</w:t>
      </w:r>
      <w:r w:rsidRPr="00547CEE">
        <w:rPr>
          <w:u w:val="single"/>
        </w:rPr>
        <w:t xml:space="preserve"> and </w:t>
      </w:r>
      <w:r w:rsidRPr="008F4816">
        <w:rPr>
          <w:iCs/>
          <w:u w:val="single"/>
        </w:rPr>
        <w:t>destruction</w:t>
      </w:r>
      <w:r w:rsidRPr="00547CEE">
        <w:rPr>
          <w:u w:val="single"/>
        </w:rPr>
        <w:t xml:space="preserve">, and might </w:t>
      </w:r>
      <w:r w:rsidRPr="008F4816">
        <w:rPr>
          <w:iCs/>
          <w:u w:val="single"/>
        </w:rPr>
        <w:t>set a precedent</w:t>
      </w:r>
      <w:r w:rsidRPr="00547CEE">
        <w:rPr>
          <w:u w:val="single"/>
        </w:rPr>
        <w:t xml:space="preserve"> that shapes how nuclear weapons are viewed, proliferated, and postured decades hence. The dangers of escalation may be </w:t>
      </w:r>
      <w:r w:rsidRPr="008F4816">
        <w:rPr>
          <w:iCs/>
          <w:u w:val="single"/>
        </w:rPr>
        <w:t>magnified</w:t>
      </w:r>
      <w:r w:rsidRPr="00547CEE">
        <w:rPr>
          <w:u w:val="single"/>
        </w:rPr>
        <w:t xml:space="preserve"> in a </w:t>
      </w:r>
      <w:r w:rsidRPr="008F4816">
        <w:rPr>
          <w:iCs/>
          <w:u w:val="single"/>
        </w:rPr>
        <w:t>multipolar nuclear order</w:t>
      </w:r>
      <w:r w:rsidRPr="00547CEE">
        <w:rPr>
          <w:u w:val="single"/>
        </w:rPr>
        <w:t xml:space="preserve"> in which small skirmishes present the potential to </w:t>
      </w:r>
      <w:r w:rsidRPr="008F4816">
        <w:rPr>
          <w:iCs/>
          <w:u w:val="single"/>
        </w:rPr>
        <w:t>quickly draw in multiple powers</w:t>
      </w:r>
      <w:r w:rsidRPr="00547CEE">
        <w:rPr>
          <w:u w:val="single"/>
        </w:rPr>
        <w:t>, each with a finger on the nuclear trigger</w:t>
      </w:r>
      <w:r w:rsidRPr="00547CEE">
        <w:rPr>
          <w:sz w:val="14"/>
        </w:rPr>
        <w:t>. The following discussion will explore the logic of crisis escalation and strategic stability in a multipolar nuclear order.14</w:t>
      </w:r>
      <w:r w:rsidRPr="00547CEE">
        <w:rPr>
          <w:sz w:val="12"/>
        </w:rPr>
        <w:t>¶</w:t>
      </w:r>
      <w:r w:rsidRPr="00547CEE">
        <w:rPr>
          <w:sz w:val="14"/>
        </w:rPr>
        <w:t xml:space="preserve"> First and foremost, </w:t>
      </w:r>
      <w:r w:rsidRPr="00547CEE">
        <w:rPr>
          <w:u w:val="single"/>
        </w:rPr>
        <w:t xml:space="preserve">the existence of multipolar nuclear powers means that crises may </w:t>
      </w:r>
      <w:r w:rsidRPr="008F4816">
        <w:rPr>
          <w:iCs/>
          <w:u w:val="single"/>
        </w:rPr>
        <w:t>pit multiple nuclear-armed states against one another</w:t>
      </w:r>
      <w:r w:rsidRPr="00547CEE">
        <w:rPr>
          <w:sz w:val="14"/>
        </w:rPr>
        <w:t>. This may be the result of formal planning if a state’s strategy calls for fighting multiple nuclear-armed adversaries simultaneously. A state may choose such a strategy if it believes that a war with one of these states would inevitably mean war with both. Alternatively, in a war between state A and state B, state A may decide to conduct a preventive strike on state C for fear that it would otherwise seek to exploit the aftermath of the war between states A and B. Given U.S. nuclear strategy in the early Cold War, for example, it is likely that a nuclear war between the United States and the Soviet Union would have also resulted in U.S. nuclear attacks against China, even if China had not been a direct participant in the precipitating dispute.</w:t>
      </w:r>
      <w:r w:rsidRPr="00547CEE">
        <w:rPr>
          <w:sz w:val="12"/>
        </w:rPr>
        <w:t>¶</w:t>
      </w:r>
      <w:r w:rsidRPr="00547CEE">
        <w:rPr>
          <w:sz w:val="14"/>
        </w:rPr>
        <w:t xml:space="preserve"> In addition, </w:t>
      </w:r>
      <w:r w:rsidRPr="00547CEE">
        <w:rPr>
          <w:u w:val="single"/>
        </w:rPr>
        <w:t xml:space="preserve">conflicts of interest between nuclear powers may </w:t>
      </w:r>
      <w:r w:rsidRPr="008F4816">
        <w:rPr>
          <w:iCs/>
          <w:u w:val="single"/>
        </w:rPr>
        <w:t>inadvertently impinge</w:t>
      </w:r>
      <w:r w:rsidRPr="00547CEE">
        <w:rPr>
          <w:u w:val="single"/>
        </w:rPr>
        <w:t xml:space="preserve"> on the interests of other nuclear-armed states, </w:t>
      </w:r>
      <w:r w:rsidRPr="008F4816">
        <w:rPr>
          <w:iCs/>
          <w:u w:val="single"/>
        </w:rPr>
        <w:t>drawing them into conflict</w:t>
      </w:r>
      <w:r w:rsidRPr="00547CEE">
        <w:rPr>
          <w:u w:val="single"/>
        </w:rPr>
        <w:t xml:space="preserve">. There is </w:t>
      </w:r>
      <w:r w:rsidRPr="008F4816">
        <w:rPr>
          <w:iCs/>
          <w:u w:val="single"/>
        </w:rPr>
        <w:t>always a danger</w:t>
      </w:r>
      <w:r w:rsidRPr="00547CEE">
        <w:rPr>
          <w:u w:val="single"/>
        </w:rPr>
        <w:t xml:space="preserve"> that one nuclear power could take action against a nuclear rival and that this action would </w:t>
      </w:r>
      <w:r w:rsidRPr="008F4816">
        <w:rPr>
          <w:iCs/>
          <w:u w:val="single"/>
        </w:rPr>
        <w:t>unintentionally cross a red line</w:t>
      </w:r>
      <w:r w:rsidRPr="00547CEE">
        <w:rPr>
          <w:u w:val="single"/>
        </w:rPr>
        <w:t xml:space="preserve"> for a third nuclear power, triggering a tripartite nuclear crisis</w:t>
      </w:r>
      <w:r w:rsidRPr="00547CEE">
        <w:rPr>
          <w:sz w:val="14"/>
        </w:rPr>
        <w:t>. Linton Brooks and Mira Rapp-Hooper have dubbed this category of phenomena the “security trilemma.”15 For example, if the United States were to engage in a show of force in an effort to signal resolve to Russia, such as the flushing of nuclear submarines, this action could inadvertently trigger a crisis for China.</w:t>
      </w:r>
      <w:r w:rsidRPr="00547CEE">
        <w:rPr>
          <w:sz w:val="12"/>
        </w:rPr>
        <w:t>¶</w:t>
      </w:r>
      <w:r w:rsidRPr="00547CEE">
        <w:rPr>
          <w:sz w:val="14"/>
        </w:rPr>
        <w:t xml:space="preserve"> </w:t>
      </w:r>
      <w:r w:rsidRPr="00547CEE">
        <w:rPr>
          <w:u w:val="single"/>
        </w:rPr>
        <w:t xml:space="preserve">There is also the issue of </w:t>
      </w:r>
      <w:r w:rsidRPr="008F4816">
        <w:rPr>
          <w:iCs/>
          <w:u w:val="single"/>
        </w:rPr>
        <w:t>“catalytic” war</w:t>
      </w:r>
      <w:r w:rsidRPr="00547CEE">
        <w:rPr>
          <w:sz w:val="14"/>
        </w:rPr>
        <w:t xml:space="preserve">. This may be the first mechanism by which Cold War strategists feared that multiple nuclear players could increase the motivations for a nuclear exchange. They worried that </w:t>
      </w:r>
      <w:r w:rsidRPr="00547CEE">
        <w:rPr>
          <w:u w:val="single"/>
        </w:rPr>
        <w:t>a third nuclear power</w:t>
      </w:r>
      <w:r w:rsidRPr="00547CEE">
        <w:rPr>
          <w:sz w:val="14"/>
        </w:rPr>
        <w:t xml:space="preserve">, such as China, </w:t>
      </w:r>
      <w:r w:rsidRPr="00547CEE">
        <w:rPr>
          <w:u w:val="single"/>
        </w:rPr>
        <w:t>might conduct a nuclear strike on one of the superpowers, leading the wounded superpower to conclude wrongly that the other</w:t>
      </w:r>
      <w:r w:rsidRPr="00547CEE">
        <w:rPr>
          <w:sz w:val="14"/>
        </w:rPr>
        <w:t xml:space="preserve"> superpower </w:t>
      </w:r>
      <w:r w:rsidRPr="00547CEE">
        <w:rPr>
          <w:u w:val="single"/>
        </w:rPr>
        <w:t>was responsible and thereby retaliate against an innocent state presumed to be the aggressor</w:t>
      </w:r>
      <w:r w:rsidRPr="00547CEE">
        <w:rPr>
          <w:sz w:val="14"/>
        </w:rPr>
        <w:t xml:space="preserve">. This outcome was seen as potentially attractive to the third state as a way of destroying the superpowers and promoting itself within the global power hierarchy. Fortunately, this scenario never came to pass during the Cold War. With modern intelligence, reconnaissance, and early warning capabilities among the major powers, it is more difficult to imagine such a scenario today, although </w:t>
      </w:r>
      <w:r w:rsidRPr="00547CEE">
        <w:rPr>
          <w:u w:val="single"/>
        </w:rPr>
        <w:t xml:space="preserve">this risk is </w:t>
      </w:r>
      <w:r w:rsidRPr="008F4816">
        <w:rPr>
          <w:iCs/>
          <w:u w:val="single"/>
        </w:rPr>
        <w:t>still conceivable</w:t>
      </w:r>
      <w:r w:rsidRPr="00547CEE">
        <w:rPr>
          <w:u w:val="single"/>
        </w:rPr>
        <w:t xml:space="preserve"> among less technologically developed states</w:t>
      </w:r>
      <w:r w:rsidRPr="00547CEE">
        <w:rPr>
          <w:sz w:val="14"/>
        </w:rPr>
        <w:t>.</w:t>
      </w:r>
      <w:r w:rsidRPr="00547CEE">
        <w:rPr>
          <w:sz w:val="12"/>
        </w:rPr>
        <w:t>¶</w:t>
      </w:r>
      <w:r w:rsidRPr="00547CEE">
        <w:rPr>
          <w:sz w:val="14"/>
        </w:rPr>
        <w:t xml:space="preserve"> In addition to acting directly against one another, </w:t>
      </w:r>
      <w:r w:rsidRPr="00547CEE">
        <w:rPr>
          <w:u w:val="single"/>
        </w:rPr>
        <w:t xml:space="preserve">nuclear powers could be </w:t>
      </w:r>
      <w:r w:rsidRPr="008F4816">
        <w:rPr>
          <w:iCs/>
          <w:u w:val="single"/>
        </w:rPr>
        <w:t>drawn into smaller conflicts</w:t>
      </w:r>
      <w:r w:rsidRPr="00547CEE">
        <w:rPr>
          <w:u w:val="single"/>
        </w:rPr>
        <w:t xml:space="preserve"> between their allies and </w:t>
      </w:r>
      <w:r w:rsidRPr="008F4816">
        <w:rPr>
          <w:iCs/>
          <w:u w:val="single"/>
        </w:rPr>
        <w:t>brought face to face in peak crises</w:t>
      </w:r>
      <w:r w:rsidRPr="00547CEE">
        <w:rPr>
          <w:sz w:val="14"/>
        </w:rPr>
        <w:t xml:space="preserve">. International relations </w:t>
      </w:r>
      <w:r w:rsidRPr="00547CEE">
        <w:rPr>
          <w:u w:val="single"/>
        </w:rPr>
        <w:t xml:space="preserve">theorists discuss the concept of </w:t>
      </w:r>
      <w:r w:rsidRPr="008F4816">
        <w:rPr>
          <w:iCs/>
          <w:u w:val="single"/>
        </w:rPr>
        <w:t>“chain ganging”</w:t>
      </w:r>
      <w:r w:rsidRPr="00547CEE">
        <w:rPr>
          <w:u w:val="single"/>
        </w:rPr>
        <w:t xml:space="preserve"> within alliance relationships, the dangers of which are </w:t>
      </w:r>
      <w:r w:rsidRPr="008F4816">
        <w:rPr>
          <w:iCs/>
          <w:u w:val="single"/>
        </w:rPr>
        <w:t>more severe</w:t>
      </w:r>
      <w:r w:rsidRPr="00547CEE">
        <w:rPr>
          <w:u w:val="single"/>
        </w:rPr>
        <w:t xml:space="preserve"> when the possibility of nuclear escalation is present</w:t>
      </w:r>
      <w:r w:rsidRPr="00547CEE">
        <w:rPr>
          <w:sz w:val="14"/>
        </w:rPr>
        <w:t xml:space="preserve">.16 Although this was a potential problem even in a bipolar nuclear order, </w:t>
      </w:r>
      <w:r w:rsidRPr="00547CEE">
        <w:rPr>
          <w:u w:val="single"/>
        </w:rPr>
        <w:t xml:space="preserve">the more nuclear weapons states present, the </w:t>
      </w:r>
      <w:r w:rsidRPr="008F4816">
        <w:rPr>
          <w:iCs/>
          <w:u w:val="single"/>
        </w:rPr>
        <w:t>greater the likelihood</w:t>
      </w:r>
      <w:r w:rsidRPr="00547CEE">
        <w:rPr>
          <w:u w:val="single"/>
        </w:rPr>
        <w:t xml:space="preserve"> of multiple nuclear powers entering a crisis. A similar logic suggests that the more fingers on the nuclear trigger, the </w:t>
      </w:r>
      <w:r w:rsidRPr="008F4816">
        <w:rPr>
          <w:iCs/>
          <w:u w:val="single"/>
        </w:rPr>
        <w:t>more likely it is</w:t>
      </w:r>
      <w:r w:rsidRPr="00547CEE">
        <w:rPr>
          <w:u w:val="single"/>
        </w:rPr>
        <w:t xml:space="preserve"> that nuclear weapons </w:t>
      </w:r>
      <w:r w:rsidRPr="008F4816">
        <w:rPr>
          <w:iCs/>
          <w:u w:val="single"/>
        </w:rPr>
        <w:t>will be used</w:t>
      </w:r>
      <w:r w:rsidRPr="00547CEE">
        <w:rPr>
          <w:u w:val="single"/>
        </w:rPr>
        <w:t>.</w:t>
      </w:r>
      <w:r w:rsidRPr="00547CEE">
        <w:rPr>
          <w:sz w:val="12"/>
        </w:rPr>
        <w:t>¶</w:t>
      </w:r>
      <w:r w:rsidRPr="00547CEE">
        <w:rPr>
          <w:sz w:val="12"/>
          <w:u w:val="single"/>
        </w:rPr>
        <w:t xml:space="preserve"> </w:t>
      </w:r>
      <w:r w:rsidRPr="00547CEE">
        <w:rPr>
          <w:u w:val="single"/>
        </w:rPr>
        <w:t xml:space="preserve">Multipolar nuclear crises are </w:t>
      </w:r>
      <w:r w:rsidRPr="008F4816">
        <w:rPr>
          <w:iCs/>
          <w:u w:val="single"/>
        </w:rPr>
        <w:t>not without historical precedent</w:t>
      </w:r>
      <w:r w:rsidRPr="00547CEE">
        <w:rPr>
          <w:sz w:val="14"/>
        </w:rPr>
        <w:t xml:space="preserve">.17 Several Cold War crises featured the Soviet Union against the United States and its European nuclear-armed allies, Britain and later France. The 1973 Arab-Israeli War involved the United States, the Soviet Union, and a nuclear-armed Israel. The United States has been an interested party in regional nuclear disputes, including the Sino-Soviet border war of 1969 and several crises in the past two decades on the Indian subcontinent. Indeed, </w:t>
      </w:r>
      <w:r w:rsidRPr="00547CEE">
        <w:rPr>
          <w:u w:val="single"/>
        </w:rPr>
        <w:t xml:space="preserve">many of these crises stand out as among </w:t>
      </w:r>
      <w:r w:rsidRPr="008F4816">
        <w:rPr>
          <w:iCs/>
          <w:u w:val="single"/>
        </w:rPr>
        <w:t>the most dangerous of the nuclear era</w:t>
      </w:r>
      <w:r w:rsidRPr="00547CEE">
        <w:rPr>
          <w:u w:val="single"/>
        </w:rPr>
        <w:t>.</w:t>
      </w:r>
    </w:p>
    <w:p w14:paraId="554F6C2D" w14:textId="77777777" w:rsidR="00915306" w:rsidRPr="00F90827" w:rsidRDefault="00915306" w:rsidP="00637E18">
      <w:pPr>
        <w:rPr>
          <w:rStyle w:val="StyleUnderline"/>
          <w:sz w:val="14"/>
          <w:u w:val="none"/>
        </w:rPr>
      </w:pPr>
    </w:p>
    <w:p w14:paraId="75CDDCB1" w14:textId="34A54345" w:rsidR="00AB6A72" w:rsidRPr="00627E5F" w:rsidRDefault="00AB6A72" w:rsidP="00637E18">
      <w:pPr>
        <w:pStyle w:val="Heading3"/>
      </w:pPr>
      <w:r w:rsidRPr="00627E5F">
        <w:t>AT: Defense---AT: Tech Blocks</w:t>
      </w:r>
    </w:p>
    <w:p w14:paraId="37A17037" w14:textId="77777777" w:rsidR="00AB6A72" w:rsidRPr="00627E5F" w:rsidRDefault="00AB6A72" w:rsidP="00BA01CF">
      <w:pPr>
        <w:pStyle w:val="Heading4"/>
      </w:pPr>
      <w:r w:rsidRPr="00627E5F">
        <w:t xml:space="preserve">Saudis already have the </w:t>
      </w:r>
      <w:r w:rsidRPr="00627E5F">
        <w:rPr>
          <w:u w:val="single"/>
        </w:rPr>
        <w:t>tech to proliferation</w:t>
      </w:r>
      <w:r w:rsidRPr="00627E5F">
        <w:t xml:space="preserve"> but </w:t>
      </w:r>
      <w:r w:rsidRPr="00627E5F">
        <w:rPr>
          <w:u w:val="single"/>
        </w:rPr>
        <w:t>assurances</w:t>
      </w:r>
      <w:r w:rsidRPr="00627E5F">
        <w:t xml:space="preserve"> are key to deter them </w:t>
      </w:r>
    </w:p>
    <w:p w14:paraId="475ABAEF" w14:textId="77777777" w:rsidR="00AB6A72" w:rsidRPr="00627E5F" w:rsidRDefault="00AB6A72" w:rsidP="00AB6A72">
      <w:pPr>
        <w:rPr>
          <w:rFonts w:eastAsia="Cambria"/>
        </w:rPr>
      </w:pPr>
      <w:proofErr w:type="spellStart"/>
      <w:r w:rsidRPr="00627E5F">
        <w:rPr>
          <w:rStyle w:val="Style13ptBold"/>
        </w:rPr>
        <w:t>Guzansky</w:t>
      </w:r>
      <w:proofErr w:type="spellEnd"/>
      <w:r w:rsidRPr="00627E5F">
        <w:rPr>
          <w:rStyle w:val="Style13ptBold"/>
        </w:rPr>
        <w:t xml:space="preserve"> 15</w:t>
      </w:r>
      <w:r w:rsidRPr="00627E5F">
        <w:rPr>
          <w:rFonts w:eastAsia="Cambria"/>
        </w:rPr>
        <w:t xml:space="preserve"> ― </w:t>
      </w:r>
      <w:proofErr w:type="spellStart"/>
      <w:r w:rsidRPr="00627E5F">
        <w:rPr>
          <w:rFonts w:eastAsia="Cambria"/>
        </w:rPr>
        <w:t>Yoel</w:t>
      </w:r>
      <w:proofErr w:type="spellEnd"/>
      <w:r w:rsidRPr="00627E5F">
        <w:rPr>
          <w:rFonts w:eastAsia="Cambria"/>
        </w:rPr>
        <w:t xml:space="preserve"> </w:t>
      </w:r>
      <w:proofErr w:type="spellStart"/>
      <w:r w:rsidRPr="00627E5F">
        <w:rPr>
          <w:rFonts w:eastAsia="Cambria"/>
        </w:rPr>
        <w:t>Guzansky</w:t>
      </w:r>
      <w:proofErr w:type="spellEnd"/>
      <w:r w:rsidRPr="00627E5F">
        <w:rPr>
          <w:rFonts w:eastAsia="Cambria"/>
        </w:rPr>
        <w:t xml:space="preserve">, Senior Researcher at the Institute for National Security Studies, visiting Fellow at Stanford University’s Hoover Institution, 2015. (“The Saudi Nuclear Genie is Out”, </w:t>
      </w:r>
      <w:r w:rsidRPr="00627E5F">
        <w:rPr>
          <w:rFonts w:eastAsia="Cambria"/>
          <w:i/>
        </w:rPr>
        <w:t>The Washington Quarterly</w:t>
      </w:r>
      <w:r w:rsidRPr="00627E5F">
        <w:rPr>
          <w:rFonts w:eastAsia="Cambria"/>
        </w:rPr>
        <w:t>, Volume 38, Issue 1, May 20</w:t>
      </w:r>
      <w:r w:rsidRPr="00627E5F">
        <w:rPr>
          <w:rFonts w:eastAsia="Cambria"/>
          <w:vertAlign w:val="superscript"/>
        </w:rPr>
        <w:t>th</w:t>
      </w:r>
      <w:r w:rsidRPr="00627E5F">
        <w:rPr>
          <w:rFonts w:eastAsia="Cambria"/>
        </w:rPr>
        <w:t xml:space="preserve">, 2015, Available Online at: </w:t>
      </w:r>
      <w:hyperlink r:id="rId105" w:history="1">
        <w:r w:rsidRPr="00627E5F">
          <w:rPr>
            <w:rStyle w:val="Hyperlink"/>
            <w:rFonts w:eastAsia="Cambria"/>
          </w:rPr>
          <w:t>https://www.tandfonline.com/doi/abs/10.1080/0163660X.2015.1038176</w:t>
        </w:r>
      </w:hyperlink>
      <w:r w:rsidRPr="00627E5F">
        <w:rPr>
          <w:rFonts w:eastAsia="Cambria"/>
        </w:rPr>
        <w:t xml:space="preserve"> Accessed 8-28-2018)</w:t>
      </w:r>
    </w:p>
    <w:p w14:paraId="07091BA0" w14:textId="16CA15BE" w:rsidR="00AB6A72" w:rsidRPr="00F90827" w:rsidRDefault="00AB6A72" w:rsidP="00AB6A72">
      <w:pPr>
        <w:rPr>
          <w:sz w:val="16"/>
        </w:rPr>
      </w:pPr>
      <w:r w:rsidRPr="006F08FA">
        <w:rPr>
          <w:rStyle w:val="StyleUnderline"/>
          <w:highlight w:val="cyan"/>
        </w:rPr>
        <w:t>A nuclear deal</w:t>
      </w:r>
      <w:r w:rsidRPr="00627E5F">
        <w:rPr>
          <w:rStyle w:val="StyleUnderline"/>
        </w:rPr>
        <w:t xml:space="preserve"> with Iran</w:t>
      </w:r>
      <w:r w:rsidRPr="00F90827">
        <w:rPr>
          <w:sz w:val="16"/>
        </w:rPr>
        <w:t>—Saudi Arabia's regional rival—</w:t>
      </w:r>
      <w:r w:rsidRPr="006F08FA">
        <w:rPr>
          <w:rStyle w:val="StyleUnderline"/>
          <w:highlight w:val="cyan"/>
        </w:rPr>
        <w:t xml:space="preserve">was </w:t>
      </w:r>
      <w:r w:rsidRPr="006F08FA">
        <w:rPr>
          <w:rStyle w:val="Emphasis"/>
          <w:highlight w:val="cyan"/>
        </w:rPr>
        <w:t>always</w:t>
      </w:r>
      <w:r w:rsidRPr="00627E5F">
        <w:rPr>
          <w:rStyle w:val="Emphasis"/>
        </w:rPr>
        <w:t xml:space="preserve"> going to be </w:t>
      </w:r>
      <w:r w:rsidRPr="006F08FA">
        <w:rPr>
          <w:rStyle w:val="Emphasis"/>
          <w:highlight w:val="cyan"/>
        </w:rPr>
        <w:t>unwelcome</w:t>
      </w:r>
      <w:r w:rsidRPr="00627E5F">
        <w:rPr>
          <w:rStyle w:val="StyleUnderline"/>
        </w:rPr>
        <w:t xml:space="preserve"> news </w:t>
      </w:r>
      <w:r w:rsidRPr="006F08FA">
        <w:rPr>
          <w:rStyle w:val="StyleUnderline"/>
          <w:highlight w:val="cyan"/>
        </w:rPr>
        <w:t>in Riyadh</w:t>
      </w:r>
      <w:r w:rsidRPr="00F90827">
        <w:rPr>
          <w:sz w:val="16"/>
        </w:rPr>
        <w:t xml:space="preserve">, as it means that Tehran receives international recognition as a nuclear threshold state. </w:t>
      </w:r>
      <w:r w:rsidRPr="00627E5F">
        <w:rPr>
          <w:rStyle w:val="StyleUnderline"/>
        </w:rPr>
        <w:t>Saudi Arabia views a deal as an increase in Iran's power at Saudi expense</w:t>
      </w:r>
      <w:r w:rsidRPr="00F90827">
        <w:rPr>
          <w:sz w:val="16"/>
        </w:rPr>
        <w:t xml:space="preserve">. Even before any broad outlines for an agreement were in place, though, the negotiations themselves placed Iran on par with the world's leading superpowers. Which is exactly why </w:t>
      </w:r>
      <w:r w:rsidRPr="006F08FA">
        <w:rPr>
          <w:rStyle w:val="StyleUnderline"/>
          <w:highlight w:val="cyan"/>
        </w:rPr>
        <w:t>Saudi</w:t>
      </w:r>
      <w:r w:rsidRPr="00627E5F">
        <w:rPr>
          <w:rStyle w:val="StyleUnderline"/>
        </w:rPr>
        <w:t xml:space="preserve"> </w:t>
      </w:r>
      <w:r w:rsidRPr="006F08FA">
        <w:rPr>
          <w:rStyle w:val="StyleUnderline"/>
          <w:highlight w:val="cyan"/>
        </w:rPr>
        <w:t xml:space="preserve">Arabia made </w:t>
      </w:r>
      <w:r w:rsidRPr="006F08FA">
        <w:rPr>
          <w:rStyle w:val="Emphasis"/>
          <w:highlight w:val="cyan"/>
        </w:rPr>
        <w:t>contingency plans</w:t>
      </w:r>
      <w:r w:rsidRPr="00627E5F">
        <w:rPr>
          <w:rStyle w:val="StyleUnderline"/>
        </w:rPr>
        <w:t xml:space="preserve"> to keep pace with Iran</w:t>
      </w:r>
      <w:r w:rsidRPr="00F90827">
        <w:rPr>
          <w:sz w:val="16"/>
        </w:rPr>
        <w:t xml:space="preserve">. In recent years, </w:t>
      </w:r>
      <w:r w:rsidRPr="006F08FA">
        <w:rPr>
          <w:rStyle w:val="StyleUnderline"/>
          <w:highlight w:val="cyan"/>
        </w:rPr>
        <w:t>Riyadh has accelerated</w:t>
      </w:r>
      <w:r w:rsidRPr="00627E5F">
        <w:rPr>
          <w:rStyle w:val="StyleUnderline"/>
        </w:rPr>
        <w:t xml:space="preserve"> its own </w:t>
      </w:r>
      <w:r w:rsidRPr="006F08FA">
        <w:rPr>
          <w:rStyle w:val="StyleUnderline"/>
          <w:highlight w:val="cyan"/>
        </w:rPr>
        <w:t>civilian nuclear</w:t>
      </w:r>
      <w:r w:rsidRPr="00627E5F">
        <w:rPr>
          <w:rStyle w:val="StyleUnderline"/>
        </w:rPr>
        <w:t xml:space="preserve"> development</w:t>
      </w:r>
      <w:r w:rsidRPr="00F90827">
        <w:rPr>
          <w:sz w:val="16"/>
        </w:rPr>
        <w:t xml:space="preserve"> in response—a move that might undermine U.S. nonproliferation endeavors—but will make sure the Kingdom can match any nuclear capabilities Iran is allowed to maintain as part of any final nuclear deal with world powers.</w:t>
      </w:r>
      <w:r w:rsidR="00F90827" w:rsidRPr="00F90827">
        <w:rPr>
          <w:sz w:val="16"/>
        </w:rPr>
        <w:t xml:space="preserve"> </w:t>
      </w:r>
      <w:r w:rsidRPr="00F90827">
        <w:rPr>
          <w:sz w:val="16"/>
        </w:rPr>
        <w:t xml:space="preserve">While </w:t>
      </w:r>
      <w:r w:rsidRPr="006F08FA">
        <w:rPr>
          <w:rStyle w:val="StyleUnderline"/>
          <w:highlight w:val="cyan"/>
        </w:rPr>
        <w:t>a deal</w:t>
      </w:r>
      <w:r w:rsidRPr="00627E5F">
        <w:rPr>
          <w:rStyle w:val="StyleUnderline"/>
        </w:rPr>
        <w:t xml:space="preserve"> with Iran </w:t>
      </w:r>
      <w:r w:rsidRPr="006F08FA">
        <w:rPr>
          <w:rStyle w:val="StyleUnderline"/>
          <w:highlight w:val="cyan"/>
        </w:rPr>
        <w:t xml:space="preserve">is </w:t>
      </w:r>
      <w:r w:rsidRPr="006F08FA">
        <w:rPr>
          <w:rStyle w:val="Emphasis"/>
          <w:highlight w:val="cyan"/>
        </w:rPr>
        <w:t>unlikely</w:t>
      </w:r>
      <w:r w:rsidRPr="006F08FA">
        <w:rPr>
          <w:rStyle w:val="StyleUnderline"/>
          <w:highlight w:val="cyan"/>
        </w:rPr>
        <w:t xml:space="preserve"> to lead Saudi</w:t>
      </w:r>
      <w:r w:rsidRPr="00627E5F">
        <w:rPr>
          <w:rStyle w:val="StyleUnderline"/>
        </w:rPr>
        <w:t xml:space="preserve"> Arabia </w:t>
      </w:r>
      <w:r w:rsidRPr="006F08FA">
        <w:rPr>
          <w:rStyle w:val="StyleUnderline"/>
          <w:highlight w:val="cyan"/>
        </w:rPr>
        <w:t>to</w:t>
      </w:r>
      <w:r w:rsidRPr="00627E5F">
        <w:rPr>
          <w:rStyle w:val="StyleUnderline"/>
        </w:rPr>
        <w:t xml:space="preserve"> immediately </w:t>
      </w:r>
      <w:r w:rsidRPr="006F08FA">
        <w:rPr>
          <w:rStyle w:val="StyleUnderline"/>
          <w:highlight w:val="cyan"/>
        </w:rPr>
        <w:t>launch a</w:t>
      </w:r>
      <w:r w:rsidRPr="00627E5F">
        <w:rPr>
          <w:rStyle w:val="StyleUnderline"/>
        </w:rPr>
        <w:t xml:space="preserve"> full nuclear </w:t>
      </w:r>
      <w:r w:rsidRPr="006F08FA">
        <w:rPr>
          <w:rStyle w:val="StyleUnderline"/>
          <w:highlight w:val="cyan"/>
        </w:rPr>
        <w:t>military program</w:t>
      </w:r>
      <w:r w:rsidRPr="006F08FA">
        <w:rPr>
          <w:sz w:val="16"/>
          <w:highlight w:val="cyan"/>
        </w:rPr>
        <w:t xml:space="preserve">, </w:t>
      </w:r>
      <w:r w:rsidRPr="006F08FA">
        <w:rPr>
          <w:rStyle w:val="StyleUnderline"/>
          <w:highlight w:val="cyan"/>
        </w:rPr>
        <w:t>it may cause</w:t>
      </w:r>
      <w:r w:rsidRPr="00627E5F">
        <w:rPr>
          <w:rStyle w:val="StyleUnderline"/>
        </w:rPr>
        <w:t xml:space="preserve"> the Kingdom to accelerate</w:t>
      </w:r>
      <w:r w:rsidRPr="00F90827">
        <w:rPr>
          <w:sz w:val="16"/>
        </w:rPr>
        <w:t xml:space="preserve"> its </w:t>
      </w:r>
      <w:r w:rsidRPr="006F08FA">
        <w:rPr>
          <w:rStyle w:val="StyleUnderline"/>
          <w:highlight w:val="cyan"/>
        </w:rPr>
        <w:t>nuclear hedging</w:t>
      </w:r>
      <w:r w:rsidRPr="00F90827">
        <w:rPr>
          <w:sz w:val="16"/>
        </w:rPr>
        <w:t xml:space="preserve"> strategy—</w:t>
      </w:r>
      <w:r w:rsidRPr="006F08FA">
        <w:rPr>
          <w:rStyle w:val="StyleUnderline"/>
          <w:highlight w:val="cyan"/>
        </w:rPr>
        <w:t xml:space="preserve">building up nuclear infrastructure to </w:t>
      </w:r>
      <w:r w:rsidRPr="006F08FA">
        <w:rPr>
          <w:rStyle w:val="Emphasis"/>
          <w:highlight w:val="cyan"/>
        </w:rPr>
        <w:t>keep future options open</w:t>
      </w:r>
      <w:r w:rsidRPr="00F90827">
        <w:rPr>
          <w:sz w:val="16"/>
        </w:rPr>
        <w:t xml:space="preserve">.1 </w:t>
      </w:r>
      <w:r w:rsidRPr="00627E5F">
        <w:rPr>
          <w:rStyle w:val="StyleUnderline"/>
        </w:rPr>
        <w:t>Saudi Arabia</w:t>
      </w:r>
      <w:r w:rsidRPr="00F90827">
        <w:rPr>
          <w:sz w:val="16"/>
        </w:rPr>
        <w:t xml:space="preserve"> declared the foundation of its (civilian) nuclear intentions as early as the conclusion of the December 2006 Gulf Cooperation Council (GCC) annual summit, and since then </w:t>
      </w:r>
      <w:r w:rsidRPr="00627E5F">
        <w:rPr>
          <w:rStyle w:val="StyleUnderline"/>
        </w:rPr>
        <w:t>has been investigating</w:t>
      </w:r>
      <w:r w:rsidRPr="00F90827">
        <w:rPr>
          <w:sz w:val="16"/>
        </w:rPr>
        <w:t xml:space="preserve"> the use of </w:t>
      </w:r>
      <w:r w:rsidRPr="00627E5F">
        <w:rPr>
          <w:rStyle w:val="StyleUnderline"/>
        </w:rPr>
        <w:t>nuclear technology for a variety of purposes</w:t>
      </w:r>
      <w:r w:rsidRPr="00F90827">
        <w:rPr>
          <w:sz w:val="16"/>
        </w:rPr>
        <w:t xml:space="preserve">. In 2011, Saudi Arabia announced its ambitious plan to build no fewer than sixteen nuclear power plants at an estimated cost of over $100 billion.2 One of the concerns associated with </w:t>
      </w:r>
      <w:r w:rsidRPr="00627E5F">
        <w:rPr>
          <w:rStyle w:val="StyleUnderline"/>
        </w:rPr>
        <w:t xml:space="preserve">such </w:t>
      </w:r>
      <w:r w:rsidRPr="006F08FA">
        <w:rPr>
          <w:rStyle w:val="StyleUnderline"/>
          <w:highlight w:val="cyan"/>
        </w:rPr>
        <w:t>civilian programs</w:t>
      </w:r>
      <w:r w:rsidRPr="00F90827">
        <w:rPr>
          <w:sz w:val="16"/>
        </w:rPr>
        <w:t xml:space="preserve"> is that they </w:t>
      </w:r>
      <w:r w:rsidRPr="006F08FA">
        <w:rPr>
          <w:rStyle w:val="StyleUnderline"/>
          <w:highlight w:val="cyan"/>
        </w:rPr>
        <w:t>could serve as a basis to develop military</w:t>
      </w:r>
      <w:r w:rsidRPr="00627E5F">
        <w:rPr>
          <w:rStyle w:val="StyleUnderline"/>
        </w:rPr>
        <w:t xml:space="preserve"> programs </w:t>
      </w:r>
      <w:r w:rsidRPr="006F08FA">
        <w:rPr>
          <w:rStyle w:val="StyleUnderline"/>
          <w:highlight w:val="cyan"/>
        </w:rPr>
        <w:t>should</w:t>
      </w:r>
      <w:r w:rsidRPr="00F90827">
        <w:rPr>
          <w:sz w:val="16"/>
        </w:rPr>
        <w:t xml:space="preserve"> political circumstances, threat perceptions, and </w:t>
      </w:r>
      <w:r w:rsidRPr="006F08FA">
        <w:rPr>
          <w:rStyle w:val="Emphasis"/>
          <w:highlight w:val="cyan"/>
        </w:rPr>
        <w:t>allies’ commitments change</w:t>
      </w:r>
      <w:r w:rsidRPr="00F90827">
        <w:rPr>
          <w:sz w:val="16"/>
        </w:rPr>
        <w:t>.3</w:t>
      </w:r>
      <w:r w:rsidR="00F90827" w:rsidRPr="00F90827">
        <w:rPr>
          <w:sz w:val="16"/>
        </w:rPr>
        <w:t xml:space="preserve"> </w:t>
      </w:r>
      <w:r w:rsidRPr="00F90827">
        <w:rPr>
          <w:sz w:val="16"/>
        </w:rPr>
        <w:t xml:space="preserve">Moreover, well before any agreement's conclusion, some of the most senior Saudi princes stated in recent years that if Tehran were granted the “right” to enrich uranium, that would obligate the Kingdom to examine its own nuclear path.4 In other words, Saudi Arabia wants whatever Iran gets: “I think we should insist on having equal rights for everybody, this is part of the [Non-Proliferation Treaty] arrangement,” said Saudi Prince </w:t>
      </w:r>
      <w:proofErr w:type="spellStart"/>
      <w:r w:rsidRPr="00F90827">
        <w:rPr>
          <w:sz w:val="16"/>
        </w:rPr>
        <w:t>Turki</w:t>
      </w:r>
      <w:proofErr w:type="spellEnd"/>
      <w:r w:rsidRPr="00F90827">
        <w:rPr>
          <w:sz w:val="16"/>
        </w:rPr>
        <w:t xml:space="preserve"> al Faisal, the Kingdom's powerful former intelligence chief.5</w:t>
      </w:r>
      <w:r w:rsidR="00F90827" w:rsidRPr="00F90827">
        <w:rPr>
          <w:sz w:val="16"/>
        </w:rPr>
        <w:t xml:space="preserve"> </w:t>
      </w:r>
      <w:r w:rsidRPr="00F90827">
        <w:rPr>
          <w:sz w:val="16"/>
        </w:rPr>
        <w:t xml:space="preserve">Thus, </w:t>
      </w:r>
      <w:r w:rsidRPr="00627E5F">
        <w:rPr>
          <w:rStyle w:val="StyleUnderline"/>
        </w:rPr>
        <w:t>a</w:t>
      </w:r>
      <w:r w:rsidRPr="00F90827">
        <w:rPr>
          <w:sz w:val="16"/>
        </w:rPr>
        <w:t xml:space="preserve"> major </w:t>
      </w:r>
      <w:r w:rsidRPr="00627E5F">
        <w:rPr>
          <w:rStyle w:val="StyleUnderline"/>
        </w:rPr>
        <w:t>probable consequence of any</w:t>
      </w:r>
      <w:r w:rsidRPr="00F90827">
        <w:rPr>
          <w:sz w:val="16"/>
        </w:rPr>
        <w:t xml:space="preserve"> international </w:t>
      </w:r>
      <w:r w:rsidRPr="00627E5F">
        <w:rPr>
          <w:rStyle w:val="StyleUnderline"/>
        </w:rPr>
        <w:t>deal</w:t>
      </w:r>
      <w:r w:rsidRPr="00F90827">
        <w:rPr>
          <w:sz w:val="16"/>
        </w:rPr>
        <w:t xml:space="preserve"> with Iran </w:t>
      </w:r>
      <w:r w:rsidRPr="00627E5F">
        <w:rPr>
          <w:rStyle w:val="StyleUnderline"/>
        </w:rPr>
        <w:t xml:space="preserve">was that Saudi Arabia would likely demand </w:t>
      </w:r>
      <w:r w:rsidRPr="00627E5F">
        <w:rPr>
          <w:rStyle w:val="Emphasis"/>
        </w:rPr>
        <w:t>equal terms</w:t>
      </w:r>
      <w:r w:rsidRPr="00F90827">
        <w:rPr>
          <w:sz w:val="16"/>
        </w:rPr>
        <w:t xml:space="preserve">. Although reaching an agreement with Iran on the nuclear issue has probably become the Obama administration's most important priority in the Middle East, reaching the deal, paradoxically, may actually increase, not lower, the probability of a Middle Eastern nuclear arms race. Whatever the case is, a Saudi civilian nuclear program might be hard to reverse, and a deal might not change its course. At this stage, </w:t>
      </w:r>
      <w:r w:rsidRPr="006F08FA">
        <w:rPr>
          <w:rStyle w:val="StyleUnderline"/>
          <w:highlight w:val="cyan"/>
        </w:rPr>
        <w:t>Saudi Arabia is far enough down the road</w:t>
      </w:r>
      <w:r w:rsidRPr="00627E5F">
        <w:rPr>
          <w:rStyle w:val="StyleUnderline"/>
        </w:rPr>
        <w:t xml:space="preserve"> that </w:t>
      </w:r>
      <w:r w:rsidRPr="006F08FA">
        <w:rPr>
          <w:rStyle w:val="StyleUnderline"/>
          <w:highlight w:val="cyan"/>
        </w:rPr>
        <w:t>it is</w:t>
      </w:r>
      <w:r w:rsidRPr="00627E5F">
        <w:rPr>
          <w:rStyle w:val="StyleUnderline"/>
        </w:rPr>
        <w:t xml:space="preserve"> at least </w:t>
      </w:r>
      <w:r w:rsidRPr="006F08FA">
        <w:rPr>
          <w:rStyle w:val="StyleUnderline"/>
          <w:highlight w:val="cyan"/>
        </w:rPr>
        <w:t>committed to a civilian</w:t>
      </w:r>
      <w:r w:rsidRPr="00627E5F">
        <w:rPr>
          <w:rStyle w:val="StyleUnderline"/>
        </w:rPr>
        <w:t xml:space="preserve"> nuclear </w:t>
      </w:r>
      <w:r w:rsidRPr="006F08FA">
        <w:rPr>
          <w:rStyle w:val="StyleUnderline"/>
          <w:highlight w:val="cyan"/>
        </w:rPr>
        <w:t>program</w:t>
      </w:r>
      <w:r w:rsidRPr="00F90827">
        <w:rPr>
          <w:sz w:val="16"/>
        </w:rPr>
        <w:t xml:space="preserve">. In other words, </w:t>
      </w:r>
      <w:r w:rsidRPr="006F08FA">
        <w:rPr>
          <w:rStyle w:val="Emphasis"/>
          <w:highlight w:val="cyan"/>
        </w:rPr>
        <w:t>the cat is out of the bag</w:t>
      </w:r>
      <w:r w:rsidRPr="00F90827">
        <w:rPr>
          <w:sz w:val="16"/>
        </w:rPr>
        <w:t>, or the genie is out of the bottle…choose your cliché for a nascent slow-motion Middle Eastern nuclear arms race.</w:t>
      </w:r>
    </w:p>
    <w:p w14:paraId="6A864625" w14:textId="77777777" w:rsidR="00AB6A72" w:rsidRPr="00627E5F" w:rsidRDefault="00AB6A72" w:rsidP="00BA01CF">
      <w:pPr>
        <w:pStyle w:val="Heading4"/>
      </w:pPr>
      <w:r w:rsidRPr="00627E5F">
        <w:t xml:space="preserve">Saudi Arabia will get nuclear weapons from </w:t>
      </w:r>
      <w:r w:rsidRPr="00627E5F">
        <w:rPr>
          <w:u w:val="single"/>
        </w:rPr>
        <w:t>North Korea</w:t>
      </w:r>
    </w:p>
    <w:p w14:paraId="3C3DDFCB" w14:textId="77777777" w:rsidR="00AB6A72" w:rsidRPr="00627E5F" w:rsidRDefault="00AB6A72" w:rsidP="00AB6A72">
      <w:r w:rsidRPr="00627E5F">
        <w:rPr>
          <w:rStyle w:val="Style13ptBold"/>
        </w:rPr>
        <w:t>Keck 15</w:t>
      </w:r>
      <w:r w:rsidRPr="00627E5F">
        <w:t xml:space="preserve"> ― Zachary Keck, Research Assistant at the Harvard Kennedy School's </w:t>
      </w:r>
      <w:proofErr w:type="spellStart"/>
      <w:r w:rsidRPr="00627E5F">
        <w:t>Belfer</w:t>
      </w:r>
      <w:proofErr w:type="spellEnd"/>
      <w:r w:rsidRPr="00627E5F">
        <w:t xml:space="preserve"> Center for Science and International Affairs, B.A. in Political Science from SUNY New Paltz, M.A. in Political Science from George Mason University, 2015. (“The Ultimate Nightmare: North Korea Could Sell Saudi Arabia Nuclear Weapons”, </w:t>
      </w:r>
      <w:r w:rsidRPr="00627E5F">
        <w:rPr>
          <w:i/>
        </w:rPr>
        <w:t>National Interest</w:t>
      </w:r>
      <w:r w:rsidRPr="00627E5F">
        <w:t>, June 22</w:t>
      </w:r>
      <w:r w:rsidRPr="00627E5F">
        <w:rPr>
          <w:vertAlign w:val="superscript"/>
        </w:rPr>
        <w:t>nd</w:t>
      </w:r>
      <w:r w:rsidRPr="00627E5F">
        <w:t xml:space="preserve">, 2015, Available Online at: </w:t>
      </w:r>
      <w:hyperlink r:id="rId106" w:history="1">
        <w:r w:rsidRPr="00627E5F">
          <w:rPr>
            <w:rStyle w:val="Hyperlink"/>
          </w:rPr>
          <w:t>https://nationalinterest.org/feature/the-ultimate-nightmare-north-korea-could-sell-saudi-arabia-13162?page=2%2C1</w:t>
        </w:r>
      </w:hyperlink>
      <w:r w:rsidRPr="00627E5F">
        <w:t xml:space="preserve"> Accessed 8-28-2018) </w:t>
      </w:r>
    </w:p>
    <w:p w14:paraId="4F97E135" w14:textId="68D9FD7F" w:rsidR="00AB6A72" w:rsidRPr="00F90827" w:rsidRDefault="00AB6A72" w:rsidP="00AB6A72">
      <w:pPr>
        <w:rPr>
          <w:sz w:val="16"/>
        </w:rPr>
      </w:pPr>
      <w:r w:rsidRPr="00F90827">
        <w:rPr>
          <w:sz w:val="16"/>
        </w:rPr>
        <w:t xml:space="preserve">But while </w:t>
      </w:r>
      <w:r w:rsidRPr="006F08FA">
        <w:rPr>
          <w:rStyle w:val="StyleUnderline"/>
          <w:highlight w:val="cyan"/>
        </w:rPr>
        <w:t>Saudi Arabia</w:t>
      </w:r>
      <w:r w:rsidRPr="00F90827">
        <w:rPr>
          <w:sz w:val="16"/>
        </w:rPr>
        <w:t xml:space="preserve"> couldn’t purchase a nuclear weapon from Pakistan, it </w:t>
      </w:r>
      <w:r w:rsidRPr="006F08FA">
        <w:rPr>
          <w:rStyle w:val="StyleUnderline"/>
          <w:highlight w:val="cyan"/>
        </w:rPr>
        <w:t xml:space="preserve">might have </w:t>
      </w:r>
      <w:r w:rsidRPr="006F08FA">
        <w:rPr>
          <w:rStyle w:val="Emphasis"/>
          <w:highlight w:val="cyan"/>
        </w:rPr>
        <w:t>more luck</w:t>
      </w:r>
      <w:r w:rsidRPr="006F08FA">
        <w:rPr>
          <w:rStyle w:val="StyleUnderline"/>
          <w:highlight w:val="cyan"/>
        </w:rPr>
        <w:t xml:space="preserve"> with North Korea</w:t>
      </w:r>
      <w:r w:rsidRPr="00627E5F">
        <w:rPr>
          <w:rStyle w:val="StyleUnderline"/>
        </w:rPr>
        <w:t>.</w:t>
      </w:r>
      <w:r w:rsidRPr="00F90827">
        <w:rPr>
          <w:sz w:val="16"/>
        </w:rPr>
        <w:t xml:space="preserve"> In fact, there are a number of compelling reasons to believe </w:t>
      </w:r>
      <w:r w:rsidRPr="00627E5F">
        <w:rPr>
          <w:rStyle w:val="StyleUnderline"/>
        </w:rPr>
        <w:t xml:space="preserve">North Korea might be </w:t>
      </w:r>
      <w:r w:rsidRPr="00627E5F">
        <w:rPr>
          <w:rStyle w:val="Emphasis"/>
        </w:rPr>
        <w:t>amenable</w:t>
      </w:r>
      <w:r w:rsidRPr="00627E5F">
        <w:rPr>
          <w:rStyle w:val="StyleUnderline"/>
        </w:rPr>
        <w:t xml:space="preserve"> to such a request.</w:t>
      </w:r>
      <w:r w:rsidR="00F90827">
        <w:rPr>
          <w:rStyle w:val="StyleUnderline"/>
        </w:rPr>
        <w:t xml:space="preserve"> </w:t>
      </w:r>
      <w:r w:rsidRPr="00F90827">
        <w:rPr>
          <w:sz w:val="16"/>
        </w:rPr>
        <w:t xml:space="preserve">Most obviously, </w:t>
      </w:r>
      <w:r w:rsidRPr="006F08FA">
        <w:rPr>
          <w:rStyle w:val="StyleUnderline"/>
          <w:highlight w:val="cyan"/>
        </w:rPr>
        <w:t xml:space="preserve">North Korea has a </w:t>
      </w:r>
      <w:r w:rsidRPr="006F08FA">
        <w:rPr>
          <w:rStyle w:val="Emphasis"/>
          <w:highlight w:val="cyan"/>
        </w:rPr>
        <w:t>troubling history</w:t>
      </w:r>
      <w:r w:rsidRPr="006F08FA">
        <w:rPr>
          <w:rStyle w:val="StyleUnderline"/>
          <w:highlight w:val="cyan"/>
        </w:rPr>
        <w:t xml:space="preserve"> of proliferating</w:t>
      </w:r>
      <w:r w:rsidRPr="00627E5F">
        <w:rPr>
          <w:rStyle w:val="StyleUnderline"/>
        </w:rPr>
        <w:t xml:space="preserve"> nuclear </w:t>
      </w:r>
      <w:r w:rsidRPr="006F08FA">
        <w:rPr>
          <w:rStyle w:val="StyleUnderline"/>
          <w:highlight w:val="cyan"/>
        </w:rPr>
        <w:t>tech</w:t>
      </w:r>
      <w:r w:rsidRPr="00627E5F">
        <w:rPr>
          <w:rStyle w:val="StyleUnderline"/>
        </w:rPr>
        <w:t>nology, including t</w:t>
      </w:r>
      <w:r w:rsidRPr="006F08FA">
        <w:rPr>
          <w:rStyle w:val="StyleUnderline"/>
          <w:highlight w:val="cyan"/>
        </w:rPr>
        <w:t>o the Middle East</w:t>
      </w:r>
      <w:r w:rsidRPr="00627E5F">
        <w:rPr>
          <w:rStyle w:val="StyleUnderline"/>
        </w:rPr>
        <w:t>.</w:t>
      </w:r>
      <w:r w:rsidRPr="00F90827">
        <w:rPr>
          <w:sz w:val="16"/>
        </w:rPr>
        <w:t xml:space="preserve"> There have long been persistent (albeit largely unconfirmed) rumors that North Korea has provided Iran with nuclear technology, and Pyongyang also helped Syria build a nuclear reactor (which Israel destroyed in airstrikes in 2011). More generally, </w:t>
      </w:r>
      <w:r w:rsidRPr="00627E5F">
        <w:rPr>
          <w:rStyle w:val="StyleUnderline"/>
        </w:rPr>
        <w:t>North Korea has a long track record of selling advanced military technology</w:t>
      </w:r>
      <w:r w:rsidRPr="00F90827">
        <w:rPr>
          <w:sz w:val="16"/>
        </w:rPr>
        <w:t xml:space="preserve"> like ballistic missiles to numerous pariah nations.</w:t>
      </w:r>
      <w:r w:rsidR="00F90827" w:rsidRPr="00F90827">
        <w:rPr>
          <w:sz w:val="16"/>
        </w:rPr>
        <w:t xml:space="preserve"> </w:t>
      </w:r>
      <w:r w:rsidRPr="00F90827">
        <w:rPr>
          <w:sz w:val="16"/>
        </w:rPr>
        <w:t xml:space="preserve">Moreover, </w:t>
      </w:r>
      <w:r w:rsidRPr="00627E5F">
        <w:rPr>
          <w:rStyle w:val="StyleUnderline"/>
        </w:rPr>
        <w:t>Saudi Arabia would be an extremely valuable patron for North Korea</w:t>
      </w:r>
      <w:r w:rsidRPr="00F90827">
        <w:rPr>
          <w:sz w:val="16"/>
        </w:rPr>
        <w:t xml:space="preserve">. Currently, </w:t>
      </w:r>
      <w:r w:rsidRPr="006F08FA">
        <w:rPr>
          <w:rStyle w:val="StyleUnderline"/>
          <w:highlight w:val="cyan"/>
        </w:rPr>
        <w:t>Kim</w:t>
      </w:r>
      <w:r w:rsidRPr="00F90827">
        <w:rPr>
          <w:sz w:val="16"/>
        </w:rPr>
        <w:t xml:space="preserve"> Jong-un </w:t>
      </w:r>
      <w:r w:rsidRPr="006F08FA">
        <w:rPr>
          <w:rStyle w:val="StyleUnderline"/>
          <w:highlight w:val="cyan"/>
        </w:rPr>
        <w:t>is trying to improve the economy</w:t>
      </w:r>
      <w:r w:rsidRPr="00F90827">
        <w:rPr>
          <w:sz w:val="16"/>
        </w:rPr>
        <w:t xml:space="preserve"> especially for North Korean elites in order </w:t>
      </w:r>
      <w:r w:rsidRPr="006F08FA">
        <w:rPr>
          <w:rStyle w:val="Emphasis"/>
          <w:highlight w:val="cyan"/>
        </w:rPr>
        <w:t>to shore up support</w:t>
      </w:r>
      <w:r w:rsidRPr="006F08FA">
        <w:rPr>
          <w:rStyle w:val="StyleUnderline"/>
          <w:highlight w:val="cyan"/>
        </w:rPr>
        <w:t xml:space="preserve"> for his rule</w:t>
      </w:r>
      <w:r w:rsidRPr="00F90827">
        <w:rPr>
          <w:sz w:val="16"/>
        </w:rPr>
        <w:t>. This effort has been made extremely difficult by the more hardline stance China has taken against North Korea ever since Xi Jinping came to power in 2012.</w:t>
      </w:r>
      <w:r w:rsidR="00F90827" w:rsidRPr="00F90827">
        <w:rPr>
          <w:sz w:val="16"/>
        </w:rPr>
        <w:t xml:space="preserve"> </w:t>
      </w:r>
      <w:r w:rsidRPr="00F90827">
        <w:rPr>
          <w:sz w:val="16"/>
        </w:rPr>
        <w:t>Pyongyang has been scrambling to find suitable replacements for China, but so far it has had little luck. Russia appears to want to improve ties with North Korea, but its growing financial woes will limit its ability to provide North Korea with enough economic assistance to offset the loss of Chinese aid. Meanwhile, South Korea appears intent on limiting its economic relationship with North Korea absent significant concessions from Pyongyang on the latter’s nuclear program.</w:t>
      </w:r>
      <w:r w:rsidR="00F90827" w:rsidRPr="00F90827">
        <w:rPr>
          <w:sz w:val="16"/>
        </w:rPr>
        <w:t xml:space="preserve"> </w:t>
      </w:r>
      <w:r w:rsidRPr="00F90827">
        <w:rPr>
          <w:sz w:val="16"/>
        </w:rPr>
        <w:t xml:space="preserve">Saudi Arabia would face none of these constraints. Unlike South Korea, </w:t>
      </w:r>
      <w:r w:rsidRPr="00627E5F">
        <w:rPr>
          <w:rStyle w:val="StyleUnderline"/>
        </w:rPr>
        <w:t xml:space="preserve">Saudi Arabia is </w:t>
      </w:r>
      <w:r w:rsidRPr="00627E5F">
        <w:rPr>
          <w:rStyle w:val="Emphasis"/>
        </w:rPr>
        <w:t>not overtly threatened</w:t>
      </w:r>
      <w:r w:rsidRPr="00627E5F">
        <w:rPr>
          <w:rStyle w:val="StyleUnderline"/>
        </w:rPr>
        <w:t xml:space="preserve"> by North Korea’s nuclear program.</w:t>
      </w:r>
      <w:r w:rsidRPr="00F90827">
        <w:rPr>
          <w:sz w:val="16"/>
        </w:rPr>
        <w:t xml:space="preserve"> And unlike Russia, it does not face enormous financial difficulties.</w:t>
      </w:r>
      <w:r w:rsidR="00F90827" w:rsidRPr="00F90827">
        <w:rPr>
          <w:sz w:val="16"/>
        </w:rPr>
        <w:t xml:space="preserve"> </w:t>
      </w:r>
      <w:r w:rsidRPr="00F90827">
        <w:rPr>
          <w:sz w:val="16"/>
        </w:rPr>
        <w:t>In fact, Saudi Arabia is awash in petrodollars, boasting the third largest foreign currency reserves in the world after only China and Japan. Although it has been using these to soften the impact of lower oil prices, it still has $708 billion in FX reserves, more than enough to provide significant support for North Korea.</w:t>
      </w:r>
      <w:r w:rsidR="00F90827" w:rsidRPr="00F90827">
        <w:rPr>
          <w:sz w:val="16"/>
        </w:rPr>
        <w:t xml:space="preserve"> </w:t>
      </w:r>
      <w:r w:rsidRPr="00627E5F">
        <w:rPr>
          <w:rStyle w:val="StyleUnderline"/>
        </w:rPr>
        <w:t>Saudi Arabia could also provide North Korea with other kinds of valuable assistance</w:t>
      </w:r>
      <w:r w:rsidRPr="00F90827">
        <w:rPr>
          <w:sz w:val="16"/>
        </w:rPr>
        <w:t xml:space="preserve">. For instance, </w:t>
      </w:r>
      <w:r w:rsidRPr="00627E5F">
        <w:rPr>
          <w:rStyle w:val="StyleUnderline"/>
        </w:rPr>
        <w:t xml:space="preserve">foreign workers make up over half of Saudi Arabia’s labor force, and </w:t>
      </w:r>
      <w:r w:rsidRPr="006F08FA">
        <w:rPr>
          <w:rStyle w:val="StyleUnderline"/>
          <w:highlight w:val="cyan"/>
        </w:rPr>
        <w:t>North Koreans working in Saudi Arabia could provide</w:t>
      </w:r>
      <w:r w:rsidRPr="00627E5F">
        <w:rPr>
          <w:rStyle w:val="StyleUnderline"/>
        </w:rPr>
        <w:t xml:space="preserve"> the Hermit Kingdom with </w:t>
      </w:r>
      <w:r w:rsidRPr="006F08FA">
        <w:rPr>
          <w:rStyle w:val="StyleUnderline"/>
          <w:highlight w:val="cyan"/>
        </w:rPr>
        <w:t>another</w:t>
      </w:r>
      <w:r w:rsidRPr="00627E5F">
        <w:rPr>
          <w:rStyle w:val="StyleUnderline"/>
        </w:rPr>
        <w:t xml:space="preserve"> significant </w:t>
      </w:r>
      <w:r w:rsidRPr="006F08FA">
        <w:rPr>
          <w:rStyle w:val="StyleUnderline"/>
          <w:highlight w:val="cyan"/>
        </w:rPr>
        <w:t>source of hard currency</w:t>
      </w:r>
      <w:r w:rsidRPr="00F90827">
        <w:rPr>
          <w:sz w:val="16"/>
        </w:rPr>
        <w:t xml:space="preserve">. Indeed, this is one of the Kim regime’s favorite tactics for skirting international sanctions. As the </w:t>
      </w:r>
      <w:proofErr w:type="spellStart"/>
      <w:r w:rsidRPr="00F90827">
        <w:rPr>
          <w:sz w:val="16"/>
        </w:rPr>
        <w:t>Asan</w:t>
      </w:r>
      <w:proofErr w:type="spellEnd"/>
      <w:r w:rsidRPr="00F90827">
        <w:rPr>
          <w:sz w:val="16"/>
        </w:rPr>
        <w:t xml:space="preserve"> Institute of Policy Studies has explained : “Earnings are not sent back as remittances, but appropriated by the state and transferred back to the country in the form of bulk cash, in clear violation on UN sanctions.”</w:t>
      </w:r>
      <w:r w:rsidR="00F90827" w:rsidRPr="00F90827">
        <w:rPr>
          <w:sz w:val="16"/>
        </w:rPr>
        <w:t xml:space="preserve"> </w:t>
      </w:r>
      <w:r w:rsidRPr="00F90827">
        <w:rPr>
          <w:sz w:val="16"/>
        </w:rPr>
        <w:t xml:space="preserve">Some estimate that as many as 65,000 North Koreans are working abroad in 40 different countries, and that this number has doubled or even tripled since Kim Jong-un took power. Yet, according to </w:t>
      </w:r>
      <w:proofErr w:type="spellStart"/>
      <w:r w:rsidRPr="00F90827">
        <w:rPr>
          <w:sz w:val="16"/>
        </w:rPr>
        <w:t>Asan</w:t>
      </w:r>
      <w:proofErr w:type="spellEnd"/>
      <w:r w:rsidRPr="00F90827">
        <w:rPr>
          <w:sz w:val="16"/>
        </w:rPr>
        <w:t>, Saudi Arabia doesn’t even rank in the top ten nations in terms of North Korean laborers. Changing that would be a huge boon to the Kim regime.</w:t>
      </w:r>
      <w:r w:rsidR="00F90827" w:rsidRPr="00F90827">
        <w:rPr>
          <w:sz w:val="16"/>
        </w:rPr>
        <w:t xml:space="preserve"> </w:t>
      </w:r>
      <w:r w:rsidRPr="00F90827">
        <w:rPr>
          <w:sz w:val="16"/>
        </w:rPr>
        <w:t xml:space="preserve">Finally, besides hard cash, </w:t>
      </w:r>
      <w:r w:rsidRPr="006F08FA">
        <w:rPr>
          <w:rStyle w:val="StyleUnderline"/>
          <w:highlight w:val="cyan"/>
        </w:rPr>
        <w:t xml:space="preserve">North Korea faces a </w:t>
      </w:r>
      <w:r w:rsidRPr="006F08FA">
        <w:rPr>
          <w:rStyle w:val="Emphasis"/>
          <w:highlight w:val="cyan"/>
        </w:rPr>
        <w:t>chronic energy shortage</w:t>
      </w:r>
      <w:r w:rsidRPr="00F90827">
        <w:rPr>
          <w:sz w:val="16"/>
        </w:rPr>
        <w:t xml:space="preserve">, with China accounting for nearly 90 percent of North Korea’s energy imports in recent years. </w:t>
      </w:r>
      <w:r w:rsidRPr="006F08FA">
        <w:rPr>
          <w:rStyle w:val="StyleUnderline"/>
          <w:highlight w:val="cyan"/>
        </w:rPr>
        <w:t>Saudi oil and natural gas could</w:t>
      </w:r>
      <w:r w:rsidRPr="00627E5F">
        <w:rPr>
          <w:rStyle w:val="StyleUnderline"/>
        </w:rPr>
        <w:t xml:space="preserve"> significantly </w:t>
      </w:r>
      <w:r w:rsidRPr="006F08FA">
        <w:rPr>
          <w:rStyle w:val="StyleUnderline"/>
          <w:highlight w:val="cyan"/>
        </w:rPr>
        <w:t>reduce North Korea’s reliance on China</w:t>
      </w:r>
      <w:r w:rsidRPr="00627E5F">
        <w:rPr>
          <w:rStyle w:val="StyleUnderline"/>
        </w:rPr>
        <w:t xml:space="preserve"> for its energy needs, </w:t>
      </w:r>
      <w:r w:rsidRPr="006F08FA">
        <w:rPr>
          <w:rStyle w:val="StyleUnderline"/>
          <w:highlight w:val="cyan"/>
        </w:rPr>
        <w:t>while</w:t>
      </w:r>
      <w:r w:rsidRPr="00627E5F">
        <w:rPr>
          <w:rStyle w:val="StyleUnderline"/>
        </w:rPr>
        <w:t xml:space="preserve"> also helping to </w:t>
      </w:r>
      <w:r w:rsidRPr="006F08FA">
        <w:rPr>
          <w:rStyle w:val="Emphasis"/>
          <w:highlight w:val="cyan"/>
        </w:rPr>
        <w:t>stimulate the North Korean economy</w:t>
      </w:r>
      <w:r w:rsidRPr="006F08FA">
        <w:rPr>
          <w:rStyle w:val="StyleUnderline"/>
          <w:highlight w:val="cyan"/>
        </w:rPr>
        <w:t>.</w:t>
      </w:r>
      <w:r w:rsidR="00F90827">
        <w:rPr>
          <w:rStyle w:val="StyleUnderline"/>
        </w:rPr>
        <w:t xml:space="preserve"> </w:t>
      </w:r>
    </w:p>
    <w:p w14:paraId="10A7810E" w14:textId="77777777" w:rsidR="00AB6A72" w:rsidRPr="00627E5F" w:rsidRDefault="00AB6A72" w:rsidP="00BA01CF">
      <w:pPr>
        <w:pStyle w:val="Heading4"/>
      </w:pPr>
      <w:r w:rsidRPr="00627E5F">
        <w:t xml:space="preserve">Pakistan gives nuclear weapons to Saudi Arabia </w:t>
      </w:r>
    </w:p>
    <w:p w14:paraId="050E9E8D" w14:textId="77777777" w:rsidR="00AB6A72" w:rsidRPr="00627E5F" w:rsidRDefault="00AB6A72" w:rsidP="00AB6A72">
      <w:r w:rsidRPr="00627E5F">
        <w:rPr>
          <w:rStyle w:val="Style13ptBold"/>
        </w:rPr>
        <w:t>Burkhard 17</w:t>
      </w:r>
      <w:r w:rsidRPr="00627E5F">
        <w:t xml:space="preserve"> ― Sarah Burkhard, researcher at the Institute for Science and International Security, B.S. in Chemistry from American University; Erica </w:t>
      </w:r>
      <w:proofErr w:type="spellStart"/>
      <w:r w:rsidRPr="00627E5F">
        <w:t>Wenig</w:t>
      </w:r>
      <w:proofErr w:type="spellEnd"/>
      <w:r w:rsidRPr="00627E5F">
        <w:t xml:space="preserve">, researcher at the Washington Institute, researcher at the Institute for Science and International Security; David Albright, founder of the Institute for Science and International Security, former member of the IAEA Action Team, former Senior Staff Scientist at the Federation of American Scientists, former member of the research staff of Princeton University’s Center for Energy and Environmental Studies, B.A. from Wright State University, Ph.D. in Humane Letters from Wright State University, 2017. (“Saudi Arabia’s Nuclear Ambitions and Proliferation Risks”, </w:t>
      </w:r>
      <w:r w:rsidRPr="00627E5F">
        <w:rPr>
          <w:i/>
        </w:rPr>
        <w:t>Institute for Science and International Security</w:t>
      </w:r>
      <w:r w:rsidRPr="00627E5F">
        <w:t>, March 30</w:t>
      </w:r>
      <w:r w:rsidRPr="00627E5F">
        <w:rPr>
          <w:vertAlign w:val="superscript"/>
        </w:rPr>
        <w:t>th</w:t>
      </w:r>
      <w:r w:rsidRPr="00627E5F">
        <w:t xml:space="preserve">, 2017, Available Online at: </w:t>
      </w:r>
      <w:hyperlink r:id="rId107" w:history="1">
        <w:r w:rsidRPr="00627E5F">
          <w:rPr>
            <w:rStyle w:val="Hyperlink"/>
          </w:rPr>
          <w:t>https://isis-online.org/uploads/isis-reports/documents/SaudiArabiaProliferationRisks_30Mar2017_Final.pdf</w:t>
        </w:r>
      </w:hyperlink>
      <w:r w:rsidRPr="00627E5F">
        <w:t xml:space="preserve"> Accessed 8-28-2018)</w:t>
      </w:r>
    </w:p>
    <w:p w14:paraId="43127F10" w14:textId="243E1BC6" w:rsidR="00AB6A72" w:rsidRPr="00F90827" w:rsidRDefault="00AB6A72" w:rsidP="00AB6A72">
      <w:pPr>
        <w:rPr>
          <w:sz w:val="16"/>
        </w:rPr>
      </w:pPr>
      <w:r w:rsidRPr="00F90827">
        <w:rPr>
          <w:sz w:val="16"/>
        </w:rPr>
        <w:t xml:space="preserve">Allegations about Saudi Arabia’s past and possibly on-going nuclear relationship with Pakistan arose many times during our review of open sources. Experts and media reports frequently noted that </w:t>
      </w:r>
      <w:r w:rsidRPr="006F08FA">
        <w:rPr>
          <w:rStyle w:val="StyleUnderline"/>
          <w:highlight w:val="cyan"/>
        </w:rPr>
        <w:t>Saudi Arabia’s route to nuclear weapons may be via Pakistan</w:t>
      </w:r>
      <w:r w:rsidRPr="00F90827">
        <w:rPr>
          <w:sz w:val="16"/>
        </w:rPr>
        <w:t xml:space="preserve">. For years, there has been speculation that </w:t>
      </w:r>
      <w:r w:rsidRPr="006F08FA">
        <w:rPr>
          <w:rStyle w:val="StyleUnderline"/>
          <w:highlight w:val="cyan"/>
        </w:rPr>
        <w:t xml:space="preserve">Pakistan would </w:t>
      </w:r>
      <w:r w:rsidRPr="006F08FA">
        <w:rPr>
          <w:rStyle w:val="Emphasis"/>
          <w:highlight w:val="cyan"/>
        </w:rPr>
        <w:t>sell or otherwise make available</w:t>
      </w:r>
      <w:r w:rsidRPr="00627E5F">
        <w:rPr>
          <w:rStyle w:val="StyleUnderline"/>
        </w:rPr>
        <w:t xml:space="preserve"> to the Kingdom </w:t>
      </w:r>
      <w:r w:rsidRPr="006F08FA">
        <w:rPr>
          <w:rStyle w:val="StyleUnderline"/>
          <w:highlight w:val="cyan"/>
        </w:rPr>
        <w:t>nuclear weapons</w:t>
      </w:r>
      <w:r w:rsidRPr="00627E5F">
        <w:rPr>
          <w:rStyle w:val="StyleUnderline"/>
        </w:rPr>
        <w:t xml:space="preserve"> in a time of need</w:t>
      </w:r>
      <w:r w:rsidRPr="00F90827">
        <w:rPr>
          <w:sz w:val="16"/>
        </w:rPr>
        <w:t xml:space="preserve">.165 </w:t>
      </w:r>
      <w:r w:rsidRPr="006F08FA">
        <w:rPr>
          <w:rStyle w:val="StyleUnderline"/>
          <w:highlight w:val="cyan"/>
        </w:rPr>
        <w:t xml:space="preserve">The two countries have a </w:t>
      </w:r>
      <w:r w:rsidRPr="006F08FA">
        <w:rPr>
          <w:rStyle w:val="Emphasis"/>
          <w:highlight w:val="cyan"/>
        </w:rPr>
        <w:t>history of cooperation</w:t>
      </w:r>
      <w:r w:rsidRPr="00627E5F">
        <w:rPr>
          <w:rStyle w:val="StyleUnderline"/>
        </w:rPr>
        <w:t>, as aid flowed from Saudi Arabia to Pakistan’s nuclear weapons program. Saudi Arabia financially backed Pakistan’s nuclear weapons program in the 1970s, and Prince Sultan toured the country’s uranium enrichment facility in 1999</w:t>
      </w:r>
      <w:r w:rsidRPr="00F90827">
        <w:rPr>
          <w:sz w:val="16"/>
        </w:rPr>
        <w:t>. Although such nuclear cooperation discussions cannot be excluded, a clear, binding agreement to provide nuclear weapons appears not to have been made, at least from Pakistan’s perspective, according to knowledgeable government officials interviewed about this issue. As a result, we view the scenario of Saudi Arabia receiving nuclear weapons from Pakistan as highly unlikely, particularly given the impact such a sale could have on Pakistan’s reputation and international relations. Academics have also tried to discredit this theory, citing recent improvement in Pakistan-Iran relations and Pakistan’s recent refusal to support the Kingdom’s military action in Yemen.166</w:t>
      </w:r>
      <w:r w:rsidR="00F90827" w:rsidRPr="00F90827">
        <w:rPr>
          <w:sz w:val="16"/>
        </w:rPr>
        <w:t xml:space="preserve"> </w:t>
      </w:r>
      <w:r w:rsidRPr="00F90827">
        <w:rPr>
          <w:sz w:val="16"/>
        </w:rPr>
        <w:t xml:space="preserve">However, </w:t>
      </w:r>
      <w:r w:rsidRPr="006F08FA">
        <w:rPr>
          <w:rStyle w:val="StyleUnderline"/>
          <w:highlight w:val="cyan"/>
        </w:rPr>
        <w:t>nuclear cooperation</w:t>
      </w:r>
      <w:r w:rsidRPr="00627E5F">
        <w:rPr>
          <w:rStyle w:val="StyleUnderline"/>
        </w:rPr>
        <w:t xml:space="preserve"> cannot be excluded, some of which </w:t>
      </w:r>
      <w:r w:rsidRPr="006F08FA">
        <w:rPr>
          <w:rStyle w:val="Emphasis"/>
          <w:highlight w:val="cyan"/>
        </w:rPr>
        <w:t>could be substantial</w:t>
      </w:r>
      <w:r w:rsidRPr="00F90827">
        <w:rPr>
          <w:sz w:val="16"/>
        </w:rPr>
        <w:t>. In August 2016, Saudi Deputy Crown Prince Mohamed bin Salman visited Islamabad and met with Pakistan’s defense minister in a likely effort to strengthen defense ties.167 Although it is unknown if Mohamed bin Salman and Pakistani officials discussed nuclear cooperation, the Crown Prince may have sought to renew closer nuclear relations with a nuclear-armed partner due to Saudi Arabia’s concern over Iran’s pursuit of atomic weapons.</w:t>
      </w:r>
      <w:r w:rsidR="00F90827" w:rsidRPr="00F90827">
        <w:rPr>
          <w:sz w:val="16"/>
        </w:rPr>
        <w:t xml:space="preserve"> </w:t>
      </w:r>
      <w:r w:rsidRPr="00F90827">
        <w:rPr>
          <w:sz w:val="16"/>
        </w:rPr>
        <w:t>The Institute did receive information from a Western government that a nuclear agreement with Saudi Arabia was mentioned in the Pakistani parliament in 2014 or 2015. We could not confirm this information.</w:t>
      </w:r>
      <w:r w:rsidR="00F90827" w:rsidRPr="00F90827">
        <w:rPr>
          <w:sz w:val="16"/>
        </w:rPr>
        <w:t xml:space="preserve"> </w:t>
      </w:r>
      <w:r w:rsidRPr="00F90827">
        <w:rPr>
          <w:sz w:val="16"/>
        </w:rPr>
        <w:t xml:space="preserve">A concern remains that </w:t>
      </w:r>
      <w:r w:rsidRPr="006F08FA">
        <w:rPr>
          <w:rStyle w:val="StyleUnderline"/>
          <w:highlight w:val="cyan"/>
        </w:rPr>
        <w:t>Saudi Arabia</w:t>
      </w:r>
      <w:r w:rsidRPr="00627E5F">
        <w:rPr>
          <w:rStyle w:val="StyleUnderline"/>
        </w:rPr>
        <w:t xml:space="preserve"> may plan, or has undertaken, to </w:t>
      </w:r>
      <w:r w:rsidRPr="006F08FA">
        <w:rPr>
          <w:rStyle w:val="StyleUnderline"/>
          <w:highlight w:val="cyan"/>
        </w:rPr>
        <w:t>receive</w:t>
      </w:r>
      <w:r w:rsidRPr="00627E5F">
        <w:rPr>
          <w:rStyle w:val="StyleUnderline"/>
        </w:rPr>
        <w:t xml:space="preserve"> nuclear assistance from Pakistan. This assistance could involve Pakistan supplying </w:t>
      </w:r>
      <w:r w:rsidRPr="006F08FA">
        <w:rPr>
          <w:rStyle w:val="StyleUnderline"/>
          <w:highlight w:val="cyan"/>
        </w:rPr>
        <w:t>sensitive equipment, materials, and technology used in enrichment or reprocessing</w:t>
      </w:r>
      <w:r w:rsidRPr="00F90827">
        <w:rPr>
          <w:sz w:val="16"/>
        </w:rPr>
        <w:t xml:space="preserve">. An unanswered question is whether Pakistan and Saudi Arabia may be cooperating on sensitive nuclear technologies in Pakistan. In an extreme case, </w:t>
      </w:r>
      <w:r w:rsidRPr="006F08FA">
        <w:rPr>
          <w:rStyle w:val="StyleUnderline"/>
          <w:highlight w:val="cyan"/>
        </w:rPr>
        <w:t xml:space="preserve">Saudi Arabia </w:t>
      </w:r>
      <w:r w:rsidRPr="006F08FA">
        <w:rPr>
          <w:rStyle w:val="Emphasis"/>
          <w:highlight w:val="cyan"/>
        </w:rPr>
        <w:t>may be financing</w:t>
      </w:r>
      <w:r w:rsidRPr="00627E5F">
        <w:rPr>
          <w:rStyle w:val="StyleUnderline"/>
        </w:rPr>
        <w:t xml:space="preserve">, or will finance, </w:t>
      </w:r>
      <w:r w:rsidRPr="006F08FA">
        <w:rPr>
          <w:rStyle w:val="Emphasis"/>
          <w:highlight w:val="cyan"/>
        </w:rPr>
        <w:t>unsafeguarded uranium enrichment activities</w:t>
      </w:r>
      <w:r w:rsidRPr="006F08FA">
        <w:rPr>
          <w:rStyle w:val="StyleUnderline"/>
          <w:highlight w:val="cyan"/>
        </w:rPr>
        <w:t xml:space="preserve"> in Pakistan in return for nuclear material for</w:t>
      </w:r>
      <w:r w:rsidRPr="00627E5F">
        <w:rPr>
          <w:rStyle w:val="StyleUnderline"/>
        </w:rPr>
        <w:t xml:space="preserve"> use later in </w:t>
      </w:r>
      <w:r w:rsidRPr="006F08FA">
        <w:rPr>
          <w:rStyle w:val="StyleUnderline"/>
          <w:highlight w:val="cyan"/>
        </w:rPr>
        <w:t>a</w:t>
      </w:r>
      <w:r w:rsidRPr="00627E5F">
        <w:rPr>
          <w:rStyle w:val="StyleUnderline"/>
        </w:rPr>
        <w:t xml:space="preserve"> civil or </w:t>
      </w:r>
      <w:r w:rsidRPr="006F08FA">
        <w:rPr>
          <w:rStyle w:val="StyleUnderline"/>
          <w:highlight w:val="cyan"/>
        </w:rPr>
        <w:t>military program</w:t>
      </w:r>
      <w:r w:rsidRPr="00F90827">
        <w:rPr>
          <w:sz w:val="16"/>
        </w:rPr>
        <w:t>.</w:t>
      </w:r>
      <w:r w:rsidR="00F90827" w:rsidRPr="00F90827">
        <w:rPr>
          <w:sz w:val="16"/>
        </w:rPr>
        <w:t xml:space="preserve"> </w:t>
      </w:r>
    </w:p>
    <w:p w14:paraId="6BA97492" w14:textId="524680F3" w:rsidR="00AB6A72" w:rsidRPr="00627E5F" w:rsidRDefault="00AB6A72" w:rsidP="00637E18">
      <w:pPr>
        <w:pStyle w:val="Heading3"/>
      </w:pPr>
      <w:r w:rsidRPr="00627E5F">
        <w:t>Assurance High---2NC</w:t>
      </w:r>
    </w:p>
    <w:p w14:paraId="539FE4B2" w14:textId="77777777" w:rsidR="00AB6A72" w:rsidRPr="00627E5F" w:rsidRDefault="00AB6A72" w:rsidP="00BA01CF">
      <w:pPr>
        <w:pStyle w:val="Heading4"/>
      </w:pPr>
      <w:r w:rsidRPr="00627E5F">
        <w:t xml:space="preserve">US-Saudi relations are strong now ― perceptions US containment of Iran is key </w:t>
      </w:r>
    </w:p>
    <w:p w14:paraId="3815746E" w14:textId="77777777" w:rsidR="00AB6A72" w:rsidRPr="00627E5F" w:rsidRDefault="00AB6A72" w:rsidP="00AB6A72">
      <w:r w:rsidRPr="00627E5F">
        <w:t xml:space="preserve">Saad </w:t>
      </w:r>
      <w:proofErr w:type="spellStart"/>
      <w:r w:rsidRPr="00627E5F">
        <w:rPr>
          <w:rStyle w:val="Style13ptBold"/>
        </w:rPr>
        <w:t>Alsubaie</w:t>
      </w:r>
      <w:proofErr w:type="spellEnd"/>
      <w:r w:rsidRPr="00627E5F">
        <w:rPr>
          <w:rStyle w:val="Style13ptBold"/>
        </w:rPr>
        <w:t xml:space="preserve"> 18</w:t>
      </w:r>
      <w:r w:rsidRPr="00627E5F">
        <w:t xml:space="preserve">, Faculty Member at the Kingdom of Saudi Arabia's Ministry of the National Guard's Command and General Staff College, Distinguished International Security Fellow at the National Council, 2018, “The U.S.-Saudi Arabia Relationship: New Challenges and Opportunities”, </w:t>
      </w:r>
      <w:r w:rsidRPr="00627E5F">
        <w:rPr>
          <w:i/>
        </w:rPr>
        <w:t>National Council on U.S.-Arab Relations Analyses &amp; Assessments</w:t>
      </w:r>
      <w:r w:rsidRPr="00627E5F">
        <w:t>, March 22</w:t>
      </w:r>
      <w:r w:rsidRPr="00627E5F">
        <w:rPr>
          <w:vertAlign w:val="superscript"/>
        </w:rPr>
        <w:t>nd</w:t>
      </w:r>
      <w:r w:rsidRPr="00627E5F">
        <w:t xml:space="preserve">, 2018, </w:t>
      </w:r>
      <w:hyperlink r:id="rId108" w:history="1">
        <w:r w:rsidRPr="00627E5F">
          <w:rPr>
            <w:rStyle w:val="Hyperlink"/>
          </w:rPr>
          <w:t>https://ncusar.org/aa/2018/03/us-saudi-relationship-new-challenges-and-opportunities/</w:t>
        </w:r>
      </w:hyperlink>
    </w:p>
    <w:p w14:paraId="2A206BCA" w14:textId="77777777" w:rsidR="00AB6A72" w:rsidRPr="00627E5F" w:rsidRDefault="00AB6A72" w:rsidP="00AB6A72">
      <w:pPr>
        <w:rPr>
          <w:sz w:val="16"/>
        </w:rPr>
      </w:pPr>
      <w:r w:rsidRPr="00627E5F">
        <w:rPr>
          <w:rStyle w:val="StyleUnderline"/>
        </w:rPr>
        <w:t xml:space="preserve">The </w:t>
      </w:r>
      <w:r w:rsidRPr="006F08FA">
        <w:rPr>
          <w:rStyle w:val="StyleUnderline"/>
          <w:highlight w:val="cyan"/>
        </w:rPr>
        <w:t>close</w:t>
      </w:r>
      <w:r w:rsidRPr="00627E5F">
        <w:rPr>
          <w:rStyle w:val="StyleUnderline"/>
        </w:rPr>
        <w:t xml:space="preserve"> strategic </w:t>
      </w:r>
      <w:r w:rsidRPr="006F08FA">
        <w:rPr>
          <w:rStyle w:val="StyleUnderline"/>
          <w:highlight w:val="cyan"/>
        </w:rPr>
        <w:t>relationship between the U</w:t>
      </w:r>
      <w:r w:rsidRPr="00627E5F">
        <w:rPr>
          <w:rStyle w:val="StyleUnderline"/>
        </w:rPr>
        <w:t xml:space="preserve">nited </w:t>
      </w:r>
      <w:r w:rsidRPr="006F08FA">
        <w:rPr>
          <w:rStyle w:val="StyleUnderline"/>
          <w:highlight w:val="cyan"/>
        </w:rPr>
        <w:t>S</w:t>
      </w:r>
      <w:r w:rsidRPr="00627E5F">
        <w:rPr>
          <w:rStyle w:val="StyleUnderline"/>
        </w:rPr>
        <w:t xml:space="preserve">tates </w:t>
      </w:r>
      <w:r w:rsidRPr="006F08FA">
        <w:rPr>
          <w:rStyle w:val="StyleUnderline"/>
          <w:highlight w:val="cyan"/>
        </w:rPr>
        <w:t>and Saudi Arabia has been vital</w:t>
      </w:r>
      <w:r w:rsidRPr="00627E5F">
        <w:rPr>
          <w:rStyle w:val="StyleUnderline"/>
        </w:rPr>
        <w:t xml:space="preserve"> for the security and prosperity of both countries as well as </w:t>
      </w:r>
      <w:r w:rsidRPr="006F08FA">
        <w:rPr>
          <w:rStyle w:val="StyleUnderline"/>
          <w:highlight w:val="cyan"/>
        </w:rPr>
        <w:t>for</w:t>
      </w:r>
      <w:r w:rsidRPr="00627E5F">
        <w:rPr>
          <w:rStyle w:val="StyleUnderline"/>
        </w:rPr>
        <w:t xml:space="preserve"> regional peace and </w:t>
      </w:r>
      <w:r w:rsidRPr="006F08FA">
        <w:rPr>
          <w:rStyle w:val="StyleUnderline"/>
          <w:highlight w:val="cyan"/>
        </w:rPr>
        <w:t>stability</w:t>
      </w:r>
      <w:r w:rsidRPr="00627E5F">
        <w:rPr>
          <w:rStyle w:val="StyleUnderline"/>
        </w:rPr>
        <w:t>. This historical relationship has never been more important than it is today</w:t>
      </w:r>
      <w:r w:rsidRPr="00627E5F">
        <w:rPr>
          <w:sz w:val="16"/>
        </w:rPr>
        <w:t xml:space="preserve">, mainly for two intertwined reasons: the change in the complex security landscape of the Middle East and the change within Saudi Arabia. President Trump’s administration came into office during an unprecedented tumultuous time in the history of the Middle East. The system of the modern nation state is crumbling, states are falling apart, and armed non-state actors are proliferating. In the face of all this, the Trump administration inherited a Middle East foreign policy quagmire, in which the US plays the slightest role in influencing the events in the region. Due to vital US interests in the region, President Trump embarked on a Middle East foreign policy overhaul to put “America first” on this front. </w:t>
      </w:r>
      <w:r w:rsidRPr="00627E5F">
        <w:rPr>
          <w:rStyle w:val="StyleUnderline"/>
        </w:rPr>
        <w:t xml:space="preserve">The major </w:t>
      </w:r>
      <w:r w:rsidRPr="006F08FA">
        <w:rPr>
          <w:rStyle w:val="StyleUnderline"/>
          <w:highlight w:val="cyan"/>
        </w:rPr>
        <w:t>themes</w:t>
      </w:r>
      <w:r w:rsidRPr="00627E5F">
        <w:rPr>
          <w:rStyle w:val="StyleUnderline"/>
        </w:rPr>
        <w:t xml:space="preserve"> of President </w:t>
      </w:r>
      <w:r w:rsidRPr="006F08FA">
        <w:rPr>
          <w:rStyle w:val="StyleUnderline"/>
          <w:highlight w:val="cyan"/>
        </w:rPr>
        <w:t>Trump’s Middle East policy are</w:t>
      </w:r>
      <w:r w:rsidRPr="00627E5F">
        <w:rPr>
          <w:sz w:val="16"/>
        </w:rPr>
        <w:t xml:space="preserve"> eradicating terrorism, </w:t>
      </w:r>
      <w:r w:rsidRPr="006F08FA">
        <w:rPr>
          <w:rStyle w:val="Emphasis"/>
          <w:highlight w:val="cyan"/>
        </w:rPr>
        <w:t>confronting the danger from Iran</w:t>
      </w:r>
      <w:r w:rsidRPr="006F08FA">
        <w:rPr>
          <w:rStyle w:val="StyleUnderline"/>
          <w:highlight w:val="cyan"/>
        </w:rPr>
        <w:t xml:space="preserve">, and </w:t>
      </w:r>
      <w:r w:rsidRPr="006F08FA">
        <w:rPr>
          <w:rStyle w:val="Emphasis"/>
          <w:highlight w:val="cyan"/>
        </w:rPr>
        <w:t>revitalizing partnerships with stable regional partners</w:t>
      </w:r>
      <w:r w:rsidRPr="006F08FA">
        <w:rPr>
          <w:rStyle w:val="StyleUnderline"/>
          <w:highlight w:val="cyan"/>
        </w:rPr>
        <w:t>. Saudi Arabia appears</w:t>
      </w:r>
      <w:r w:rsidRPr="00627E5F">
        <w:rPr>
          <w:rStyle w:val="StyleUnderline"/>
        </w:rPr>
        <w:t xml:space="preserve"> to be </w:t>
      </w:r>
      <w:r w:rsidRPr="006F08FA">
        <w:rPr>
          <w:rStyle w:val="StyleUnderline"/>
          <w:highlight w:val="cyan"/>
        </w:rPr>
        <w:t>the most</w:t>
      </w:r>
      <w:r w:rsidRPr="00627E5F">
        <w:rPr>
          <w:rStyle w:val="StyleUnderline"/>
        </w:rPr>
        <w:t xml:space="preserve"> reliable and </w:t>
      </w:r>
      <w:r w:rsidRPr="006F08FA">
        <w:rPr>
          <w:rStyle w:val="StyleUnderline"/>
          <w:highlight w:val="cyan"/>
        </w:rPr>
        <w:t>suitable partner</w:t>
      </w:r>
      <w:r w:rsidRPr="00627E5F">
        <w:rPr>
          <w:rStyle w:val="StyleUnderline"/>
        </w:rPr>
        <w:t xml:space="preserve"> for implementing this policy.</w:t>
      </w:r>
      <w:r w:rsidRPr="00627E5F">
        <w:rPr>
          <w:sz w:val="16"/>
        </w:rPr>
        <w:t xml:space="preserve"> In addition to being a long-standing traditional partner, </w:t>
      </w:r>
      <w:r w:rsidRPr="006F08FA">
        <w:rPr>
          <w:rStyle w:val="StyleUnderline"/>
          <w:highlight w:val="cyan"/>
        </w:rPr>
        <w:t xml:space="preserve">Saudi Arabia </w:t>
      </w:r>
      <w:r w:rsidRPr="006F08FA">
        <w:rPr>
          <w:rStyle w:val="Emphasis"/>
          <w:highlight w:val="cyan"/>
        </w:rPr>
        <w:t>shares the US concerns</w:t>
      </w:r>
      <w:r w:rsidRPr="006F08FA">
        <w:rPr>
          <w:rStyle w:val="StyleUnderline"/>
          <w:highlight w:val="cyan"/>
        </w:rPr>
        <w:t xml:space="preserve"> on the threat posed by Iran</w:t>
      </w:r>
      <w:r w:rsidRPr="00627E5F">
        <w:rPr>
          <w:sz w:val="16"/>
        </w:rPr>
        <w:t xml:space="preserve">. However, the key asset that distinguishes Saudi Arabia from other regional partners is its unique status in the Islamic world. Being the birthplace of Islam, Saudi Arabia possesses a legitimate influence on the war of extremist ideas. Moreover, it has an unrivaled diplomatic influence within the Islamic world. Trump’s trip This was evident during President Trump’s very first international trip to the kingdom, where he laid the foundation for cooperation with fifty-five Muslim-majority countries. During the same visit, President </w:t>
      </w:r>
      <w:r w:rsidRPr="00627E5F">
        <w:rPr>
          <w:rStyle w:val="StyleUnderline"/>
        </w:rPr>
        <w:t>Trump attended the inauguration of the Global Center for Combating Extremist Ideology, which aims to expose and refute extremist ideology. Located in the central part of the Islamic world, as President Trump describes it, “this groundbreaking new center represents a clear declaration that Muslim-majority countries must take the lead in combatting radicalization</w:t>
      </w:r>
      <w:r w:rsidRPr="00627E5F">
        <w:rPr>
          <w:sz w:val="16"/>
        </w:rPr>
        <w:t>.”</w:t>
      </w:r>
    </w:p>
    <w:p w14:paraId="36C42E47" w14:textId="77777777" w:rsidR="00AB6A72" w:rsidRPr="00627E5F" w:rsidRDefault="00AB6A72" w:rsidP="00BA01CF">
      <w:pPr>
        <w:pStyle w:val="Heading4"/>
      </w:pPr>
      <w:r w:rsidRPr="00627E5F">
        <w:t>Recent weapons sales assured allies</w:t>
      </w:r>
    </w:p>
    <w:p w14:paraId="1F302EB0" w14:textId="77777777" w:rsidR="00AB6A72" w:rsidRPr="00627E5F" w:rsidRDefault="00AB6A72" w:rsidP="00AB6A72">
      <w:r w:rsidRPr="00627E5F">
        <w:t xml:space="preserve">Andrea </w:t>
      </w:r>
      <w:proofErr w:type="spellStart"/>
      <w:r w:rsidRPr="00627E5F">
        <w:rPr>
          <w:rStyle w:val="Style13ptBold"/>
        </w:rPr>
        <w:t>Shalal</w:t>
      </w:r>
      <w:proofErr w:type="spellEnd"/>
      <w:r w:rsidRPr="00627E5F">
        <w:rPr>
          <w:rStyle w:val="Style13ptBold"/>
        </w:rPr>
        <w:t xml:space="preserve"> 18</w:t>
      </w:r>
      <w:r w:rsidRPr="00627E5F">
        <w:t xml:space="preserve">, journalist from Reuters, 2018, “Lockheed lauds U.S. arms sales push, sees foreign sales rising”, </w:t>
      </w:r>
      <w:r w:rsidRPr="00627E5F">
        <w:rPr>
          <w:i/>
        </w:rPr>
        <w:t>Reuters</w:t>
      </w:r>
      <w:r w:rsidRPr="00627E5F">
        <w:t>, April 24</w:t>
      </w:r>
      <w:r w:rsidRPr="00627E5F">
        <w:rPr>
          <w:vertAlign w:val="superscript"/>
        </w:rPr>
        <w:t>th</w:t>
      </w:r>
      <w:r w:rsidRPr="00627E5F">
        <w:t xml:space="preserve">, 2018, </w:t>
      </w:r>
      <w:hyperlink r:id="rId109" w:history="1">
        <w:r w:rsidRPr="00627E5F">
          <w:rPr>
            <w:rStyle w:val="Hyperlink"/>
          </w:rPr>
          <w:t>https://www.reuters.com/article/us-germany-airshow-lockheed/lockheed-lauds-u-s-arms-sales-push-sees-foreign-sales-rising-idUSKBN1HV2RA</w:t>
        </w:r>
      </w:hyperlink>
    </w:p>
    <w:p w14:paraId="2A826449" w14:textId="7DBC3E96" w:rsidR="00AB6A72" w:rsidRPr="00F90827" w:rsidRDefault="00AB6A72" w:rsidP="00AB6A72">
      <w:pPr>
        <w:rPr>
          <w:sz w:val="16"/>
        </w:rPr>
      </w:pPr>
      <w:r w:rsidRPr="00627E5F">
        <w:rPr>
          <w:sz w:val="16"/>
        </w:rPr>
        <w:t xml:space="preserve">Top U.S. weapons maker Lockheed Martin Corp (LMT.N) welcomed a </w:t>
      </w:r>
      <w:r w:rsidRPr="006F08FA">
        <w:rPr>
          <w:rStyle w:val="StyleUnderline"/>
          <w:highlight w:val="cyan"/>
        </w:rPr>
        <w:t>push</w:t>
      </w:r>
      <w:r w:rsidRPr="00627E5F">
        <w:rPr>
          <w:rStyle w:val="StyleUnderline"/>
        </w:rPr>
        <w:t xml:space="preserve"> by U.S. President Donald Trump </w:t>
      </w:r>
      <w:r w:rsidRPr="006F08FA">
        <w:rPr>
          <w:rStyle w:val="StyleUnderline"/>
          <w:highlight w:val="cyan"/>
        </w:rPr>
        <w:t>to speed</w:t>
      </w:r>
      <w:r w:rsidRPr="00627E5F">
        <w:rPr>
          <w:rStyle w:val="StyleUnderline"/>
        </w:rPr>
        <w:t xml:space="preserve"> up approvals of </w:t>
      </w:r>
      <w:r w:rsidRPr="006F08FA">
        <w:rPr>
          <w:rStyle w:val="StyleUnderline"/>
          <w:highlight w:val="cyan"/>
        </w:rPr>
        <w:t>arms sales</w:t>
      </w:r>
      <w:r w:rsidRPr="00627E5F">
        <w:rPr>
          <w:rStyle w:val="StyleUnderline"/>
        </w:rPr>
        <w:t xml:space="preserve">, saying it </w:t>
      </w:r>
      <w:r w:rsidRPr="006F08FA">
        <w:rPr>
          <w:rStyle w:val="StyleUnderline"/>
          <w:highlight w:val="cyan"/>
        </w:rPr>
        <w:t xml:space="preserve">would </w:t>
      </w:r>
      <w:r w:rsidRPr="006F08FA">
        <w:rPr>
          <w:rStyle w:val="Emphasis"/>
          <w:highlight w:val="cyan"/>
        </w:rPr>
        <w:t>reassure allies</w:t>
      </w:r>
      <w:r w:rsidRPr="00627E5F">
        <w:rPr>
          <w:rStyle w:val="StyleUnderline"/>
        </w:rPr>
        <w:t xml:space="preserve"> who had been frustrated by bureaucratic delays in the past. The </w:t>
      </w:r>
      <w:r w:rsidRPr="006F08FA">
        <w:rPr>
          <w:rStyle w:val="StyleUnderline"/>
          <w:highlight w:val="cyan"/>
        </w:rPr>
        <w:t>Trump</w:t>
      </w:r>
      <w:r w:rsidRPr="00627E5F">
        <w:rPr>
          <w:rStyle w:val="StyleUnderline"/>
        </w:rPr>
        <w:t xml:space="preserve"> administration last week </w:t>
      </w:r>
      <w:r w:rsidRPr="006F08FA">
        <w:rPr>
          <w:rStyle w:val="StyleUnderline"/>
          <w:highlight w:val="cyan"/>
        </w:rPr>
        <w:t>rolled out an overhaul of U.S. arms export policy</w:t>
      </w:r>
      <w:r w:rsidRPr="00627E5F">
        <w:rPr>
          <w:rStyle w:val="StyleUnderline"/>
        </w:rPr>
        <w:t xml:space="preserve"> aimed at </w:t>
      </w:r>
      <w:r w:rsidRPr="006F08FA">
        <w:rPr>
          <w:rStyle w:val="StyleUnderline"/>
          <w:highlight w:val="cyan"/>
        </w:rPr>
        <w:t>expanding sales to allies</w:t>
      </w:r>
      <w:r w:rsidRPr="00627E5F">
        <w:rPr>
          <w:rStyle w:val="StyleUnderline"/>
        </w:rPr>
        <w:t xml:space="preserve">, saying it would bolster the American defense industry and create jobs at home. </w:t>
      </w:r>
      <w:r w:rsidRPr="00627E5F">
        <w:rPr>
          <w:sz w:val="16"/>
        </w:rPr>
        <w:t>Rick Edwards, executive vice president of Lockheed Martin International, told Reuters the initiative should help speed up progress on foreign weapons sales that have already helped fuel his company’s growth in recent years. “</w:t>
      </w:r>
      <w:r w:rsidRPr="006F08FA">
        <w:rPr>
          <w:rStyle w:val="StyleUnderline"/>
          <w:highlight w:val="cyan"/>
        </w:rPr>
        <w:t xml:space="preserve">It will </w:t>
      </w:r>
      <w:r w:rsidRPr="006F08FA">
        <w:rPr>
          <w:rStyle w:val="Emphasis"/>
          <w:highlight w:val="cyan"/>
        </w:rPr>
        <w:t>reassure some of our allies</w:t>
      </w:r>
      <w:r w:rsidRPr="00627E5F">
        <w:rPr>
          <w:rStyle w:val="StyleUnderline"/>
        </w:rPr>
        <w:t xml:space="preserve"> that we’re going to move the process faster</w:t>
      </w:r>
      <w:r w:rsidRPr="00627E5F">
        <w:rPr>
          <w:sz w:val="16"/>
        </w:rPr>
        <w:t>,” he said in an interview on the eve of the ILA Berlin Air Show. “</w:t>
      </w:r>
      <w:r w:rsidRPr="00627E5F">
        <w:rPr>
          <w:rStyle w:val="StyleUnderline"/>
        </w:rPr>
        <w:t>They get frustrated with how long it takes to get through all the wickets.”</w:t>
      </w:r>
    </w:p>
    <w:p w14:paraId="674E2061" w14:textId="77777777" w:rsidR="00AB6A72" w:rsidRPr="00627E5F" w:rsidRDefault="00AB6A72" w:rsidP="00BA01CF">
      <w:pPr>
        <w:pStyle w:val="Heading4"/>
      </w:pPr>
      <w:r w:rsidRPr="00627E5F">
        <w:t xml:space="preserve">Recent meetings prove </w:t>
      </w:r>
    </w:p>
    <w:p w14:paraId="3B3D1D9A" w14:textId="77777777" w:rsidR="00AB6A72" w:rsidRPr="00627E5F" w:rsidRDefault="00AB6A72" w:rsidP="00AB6A72">
      <w:r w:rsidRPr="00627E5F">
        <w:t xml:space="preserve">Katie </w:t>
      </w:r>
      <w:r w:rsidRPr="00627E5F">
        <w:rPr>
          <w:rStyle w:val="Style13ptBold"/>
        </w:rPr>
        <w:t>Paul 17</w:t>
      </w:r>
      <w:r w:rsidRPr="00627E5F">
        <w:t xml:space="preserve">, journalist at Reuters, 2017, “Trump to reassure Saudi allies, promote business, talk tough on radicalism”, </w:t>
      </w:r>
      <w:r w:rsidRPr="00627E5F">
        <w:rPr>
          <w:i/>
        </w:rPr>
        <w:t>Reuters</w:t>
      </w:r>
      <w:r w:rsidRPr="00627E5F">
        <w:t>, May 16</w:t>
      </w:r>
      <w:r w:rsidRPr="00627E5F">
        <w:rPr>
          <w:vertAlign w:val="superscript"/>
        </w:rPr>
        <w:t>th</w:t>
      </w:r>
      <w:r w:rsidRPr="00627E5F">
        <w:t xml:space="preserve">, 2017, </w:t>
      </w:r>
      <w:hyperlink r:id="rId110" w:history="1">
        <w:r w:rsidRPr="00627E5F">
          <w:rPr>
            <w:rStyle w:val="Hyperlink"/>
          </w:rPr>
          <w:t>https://www.reuters.com/article/us-usa-trump-saudi-analysis-idUSKCN18C2QO</w:t>
        </w:r>
      </w:hyperlink>
      <w:r w:rsidRPr="00627E5F">
        <w:t xml:space="preserve"> </w:t>
      </w:r>
    </w:p>
    <w:p w14:paraId="201EAB57" w14:textId="39BA0185" w:rsidR="00AB6A72" w:rsidRPr="00F90827" w:rsidRDefault="00AB6A72" w:rsidP="00AB6A72">
      <w:pPr>
        <w:rPr>
          <w:sz w:val="16"/>
        </w:rPr>
      </w:pPr>
      <w:r w:rsidRPr="006F08FA">
        <w:rPr>
          <w:rStyle w:val="StyleUnderline"/>
          <w:highlight w:val="cyan"/>
        </w:rPr>
        <w:t>When</w:t>
      </w:r>
      <w:r w:rsidRPr="00F90827">
        <w:rPr>
          <w:sz w:val="16"/>
        </w:rPr>
        <w:t xml:space="preserve"> U.S. President Donald </w:t>
      </w:r>
      <w:r w:rsidRPr="006F08FA">
        <w:rPr>
          <w:rStyle w:val="StyleUnderline"/>
          <w:highlight w:val="cyan"/>
        </w:rPr>
        <w:t>Trump meets Saudi princes</w:t>
      </w:r>
      <w:r w:rsidRPr="00F90827">
        <w:rPr>
          <w:sz w:val="16"/>
        </w:rPr>
        <w:t xml:space="preserve"> in Riyadh on Saturday, </w:t>
      </w:r>
      <w:r w:rsidRPr="006F08FA">
        <w:rPr>
          <w:rStyle w:val="StyleUnderline"/>
          <w:highlight w:val="cyan"/>
        </w:rPr>
        <w:t xml:space="preserve">he can expect a </w:t>
      </w:r>
      <w:r w:rsidRPr="006F08FA">
        <w:rPr>
          <w:rStyle w:val="Emphasis"/>
          <w:highlight w:val="cyan"/>
        </w:rPr>
        <w:t>warm</w:t>
      </w:r>
      <w:r w:rsidRPr="00627E5F">
        <w:rPr>
          <w:rStyle w:val="Emphasis"/>
        </w:rPr>
        <w:t xml:space="preserve">er </w:t>
      </w:r>
      <w:r w:rsidRPr="006F08FA">
        <w:rPr>
          <w:rStyle w:val="Emphasis"/>
          <w:highlight w:val="cyan"/>
        </w:rPr>
        <w:t>welcome</w:t>
      </w:r>
      <w:r w:rsidRPr="00F90827">
        <w:rPr>
          <w:sz w:val="16"/>
        </w:rPr>
        <w:t xml:space="preserve"> than the one given a year ago to his predecessor Barack Obama, who Riyadh considered soft on arch foe Iran and cool toward a bilateral relationship that is a mainstay of the Middle East’s security balance. Beneath the pomp, </w:t>
      </w:r>
      <w:r w:rsidRPr="006F08FA">
        <w:rPr>
          <w:rStyle w:val="StyleUnderline"/>
          <w:highlight w:val="cyan"/>
        </w:rPr>
        <w:t>Riyadh will be looking for assurances that</w:t>
      </w:r>
      <w:r w:rsidRPr="00627E5F">
        <w:rPr>
          <w:rStyle w:val="StyleUnderline"/>
        </w:rPr>
        <w:t xml:space="preserve"> the </w:t>
      </w:r>
      <w:r w:rsidRPr="006F08FA">
        <w:rPr>
          <w:rStyle w:val="StyleUnderline"/>
          <w:highlight w:val="cyan"/>
        </w:rPr>
        <w:t>Trump</w:t>
      </w:r>
      <w:r w:rsidRPr="00627E5F">
        <w:rPr>
          <w:rStyle w:val="StyleUnderline"/>
        </w:rPr>
        <w:t xml:space="preserve"> administration </w:t>
      </w:r>
      <w:r w:rsidRPr="006F08FA">
        <w:rPr>
          <w:rStyle w:val="StyleUnderline"/>
          <w:highlight w:val="cyan"/>
        </w:rPr>
        <w:t xml:space="preserve">will </w:t>
      </w:r>
      <w:r w:rsidRPr="006F08FA">
        <w:rPr>
          <w:rStyle w:val="Emphasis"/>
          <w:highlight w:val="cyan"/>
        </w:rPr>
        <w:t>continue its notably harsher tone</w:t>
      </w:r>
      <w:r w:rsidRPr="006F08FA">
        <w:rPr>
          <w:rStyle w:val="StyleUnderline"/>
          <w:highlight w:val="cyan"/>
        </w:rPr>
        <w:t xml:space="preserve"> toward Iran</w:t>
      </w:r>
      <w:r w:rsidRPr="00627E5F">
        <w:rPr>
          <w:rStyle w:val="StyleUnderline"/>
        </w:rPr>
        <w:t xml:space="preserve"> and keep up pressure, through both </w:t>
      </w:r>
      <w:r w:rsidRPr="00627E5F">
        <w:rPr>
          <w:rStyle w:val="Emphasis"/>
        </w:rPr>
        <w:t>rhetoric and action</w:t>
      </w:r>
      <w:r w:rsidRPr="00F90827">
        <w:rPr>
          <w:sz w:val="16"/>
        </w:rPr>
        <w:t xml:space="preserve">, to stop what Saudi Arabia sees as Tehran’s destabilizing activities in the region. The U.S.-Saudi alliance has experienced turbulence since Riyadh faulted what it saw as Obama’s withdrawal from the region, a perceived tilt toward Iran since the 2011 Arab uprisings and a lack of direct action against Syrian President Bashar al-Assad, an Iranian ally. Saudi Arabia will also want to showcase high-profile investment deals with American companies to show progress on its ambitious “Vision 2030” economic and social reform agenda, while Washington says U.S. arms sales arms worth tens of billions of dollars are in the pipeline. </w:t>
      </w:r>
      <w:r w:rsidRPr="00627E5F">
        <w:rPr>
          <w:rStyle w:val="StyleUnderline"/>
        </w:rPr>
        <w:t>Trump’s visit to Saudi Arabia is the first stop</w:t>
      </w:r>
      <w:r w:rsidRPr="00F90827">
        <w:rPr>
          <w:sz w:val="16"/>
        </w:rPr>
        <w:t xml:space="preserve"> on his maiden international trip since taking office in January. U.S. and </w:t>
      </w:r>
      <w:r w:rsidRPr="006F08FA">
        <w:rPr>
          <w:rStyle w:val="StyleUnderline"/>
          <w:highlight w:val="cyan"/>
        </w:rPr>
        <w:t xml:space="preserve">Saudi officials are eager to highlight the </w:t>
      </w:r>
      <w:r w:rsidRPr="006F08FA">
        <w:rPr>
          <w:rStyle w:val="Emphasis"/>
          <w:highlight w:val="cyan"/>
        </w:rPr>
        <w:t>powerful symbolism</w:t>
      </w:r>
      <w:r w:rsidRPr="006F08FA">
        <w:rPr>
          <w:rStyle w:val="StyleUnderline"/>
          <w:highlight w:val="cyan"/>
        </w:rPr>
        <w:t xml:space="preserve"> of an American president choosing</w:t>
      </w:r>
      <w:r w:rsidRPr="00627E5F">
        <w:rPr>
          <w:rStyle w:val="StyleUnderline"/>
        </w:rPr>
        <w:t xml:space="preserve"> to visit the birthplace of </w:t>
      </w:r>
      <w:r w:rsidRPr="006F08FA">
        <w:rPr>
          <w:rStyle w:val="StyleUnderline"/>
          <w:highlight w:val="cyan"/>
        </w:rPr>
        <w:t>Islam as his first stop</w:t>
      </w:r>
      <w:r w:rsidRPr="00F90827">
        <w:rPr>
          <w:sz w:val="16"/>
        </w:rPr>
        <w:t xml:space="preserve"> rather than to neighbors Canada or Mexico.</w:t>
      </w:r>
    </w:p>
    <w:p w14:paraId="49237487" w14:textId="341F9FAC" w:rsidR="008C3034" w:rsidRDefault="008C3034" w:rsidP="00637E18">
      <w:pPr>
        <w:pStyle w:val="Heading3"/>
      </w:pPr>
      <w:r w:rsidRPr="00627E5F">
        <w:t>Arms Sales Key---2NC</w:t>
      </w:r>
    </w:p>
    <w:p w14:paraId="3C3D6AF7" w14:textId="1B3D6BA3" w:rsidR="00207A4D" w:rsidRDefault="00207A4D" w:rsidP="00207A4D"/>
    <w:p w14:paraId="1E5700E4" w14:textId="2C43764D" w:rsidR="00207A4D" w:rsidRDefault="00207A4D" w:rsidP="00207A4D">
      <w:pPr>
        <w:pStyle w:val="Heading4"/>
      </w:pPr>
      <w:r>
        <w:t xml:space="preserve">Arms sales underpin broader signaling. </w:t>
      </w:r>
    </w:p>
    <w:p w14:paraId="254A854E" w14:textId="77777777" w:rsidR="00207A4D" w:rsidRPr="00627E5F" w:rsidRDefault="00207A4D" w:rsidP="00207A4D">
      <w:r w:rsidRPr="00627E5F">
        <w:rPr>
          <w:rStyle w:val="Style13ptBold"/>
        </w:rPr>
        <w:t>Woods 14</w:t>
      </w:r>
      <w:r w:rsidRPr="00627E5F">
        <w:t xml:space="preserve"> (Bobby, “THE DANGERS OF LOST U.S. CREDIBILITY IN THE MIDDLE EAST”, The Diplomat, Boulevard </w:t>
      </w:r>
      <w:proofErr w:type="spellStart"/>
      <w:r w:rsidRPr="00627E5F">
        <w:t>Extérieur</w:t>
      </w:r>
      <w:proofErr w:type="spellEnd"/>
      <w:r w:rsidRPr="00627E5F">
        <w:t xml:space="preserve">, February 18 2014, </w:t>
      </w:r>
      <w:hyperlink r:id="rId111" w:history="1">
        <w:r w:rsidRPr="00627E5F">
          <w:rPr>
            <w:rStyle w:val="Hyperlink"/>
          </w:rPr>
          <w:t>https://www.boulevard-exterieur.com/The-Dangers-of-Lost-U-S-Credibility-in-the-Middle-East.html</w:t>
        </w:r>
      </w:hyperlink>
      <w:r w:rsidRPr="00627E5F">
        <w:t>, accessed 6/19/19, GDS – EW)</w:t>
      </w:r>
    </w:p>
    <w:p w14:paraId="015E9A1A" w14:textId="4CA54875" w:rsidR="00207A4D" w:rsidRPr="00207A4D" w:rsidRDefault="00207A4D" w:rsidP="00207A4D">
      <w:pPr>
        <w:rPr>
          <w:sz w:val="16"/>
        </w:rPr>
      </w:pPr>
      <w:r w:rsidRPr="00207A4D">
        <w:rPr>
          <w:sz w:val="16"/>
        </w:rPr>
        <w:t xml:space="preserve">First, </w:t>
      </w:r>
      <w:r w:rsidRPr="00207A4D">
        <w:rPr>
          <w:rStyle w:val="Emphasis"/>
        </w:rPr>
        <w:t>arms sales are signals that cut through the noise of the international system</w:t>
      </w:r>
      <w:r w:rsidRPr="009B2B5E">
        <w:rPr>
          <w:u w:val="single"/>
        </w:rPr>
        <w:t xml:space="preserve">. Cutting off arms transfers is a </w:t>
      </w:r>
      <w:r w:rsidRPr="00207A4D">
        <w:rPr>
          <w:rStyle w:val="Emphasis"/>
        </w:rPr>
        <w:t>common way</w:t>
      </w:r>
      <w:r w:rsidRPr="009B2B5E">
        <w:rPr>
          <w:u w:val="single"/>
        </w:rPr>
        <w:t xml:space="preserve"> that states </w:t>
      </w:r>
      <w:r w:rsidRPr="00207A4D">
        <w:rPr>
          <w:rStyle w:val="Emphasis"/>
        </w:rPr>
        <w:t>express their dissatisfaction with others and try to influence behavior</w:t>
      </w:r>
      <w:r w:rsidRPr="00207A4D">
        <w:rPr>
          <w:sz w:val="16"/>
        </w:rPr>
        <w:t>. As Lawrence Freedman observed in 1978, “</w:t>
      </w:r>
      <w:r w:rsidRPr="009B2B5E">
        <w:rPr>
          <w:u w:val="single"/>
        </w:rPr>
        <w:t xml:space="preserve">refusing to sell arms is a </w:t>
      </w:r>
      <w:r w:rsidRPr="00207A4D">
        <w:rPr>
          <w:rStyle w:val="Emphasis"/>
        </w:rPr>
        <w:t>major political act</w:t>
      </w:r>
      <w:r w:rsidRPr="009B2B5E">
        <w:rPr>
          <w:u w:val="single"/>
        </w:rPr>
        <w:t xml:space="preserve">. It </w:t>
      </w:r>
      <w:r w:rsidRPr="00207A4D">
        <w:rPr>
          <w:rStyle w:val="Emphasis"/>
        </w:rPr>
        <w:t>appears</w:t>
      </w:r>
      <w:r w:rsidRPr="009B2B5E">
        <w:rPr>
          <w:u w:val="single"/>
        </w:rPr>
        <w:t xml:space="preserve"> as a </w:t>
      </w:r>
      <w:r w:rsidRPr="00207A4D">
        <w:rPr>
          <w:rStyle w:val="Emphasis"/>
        </w:rPr>
        <w:t>calculated insult</w:t>
      </w:r>
      <w:r w:rsidRPr="009B2B5E">
        <w:rPr>
          <w:u w:val="single"/>
        </w:rPr>
        <w:t>, reflecting on the stability, trust, and credit-worthiness, or technical competence of the would-be recipient</w:t>
      </w:r>
      <w:r w:rsidRPr="00207A4D">
        <w:rPr>
          <w:sz w:val="16"/>
        </w:rPr>
        <w:t>.” Yet this crucial point seems to have been lost in the current policy debate about whether or not the United States should continue selling arms to Saudi Arabia. My research shows that stopping arms transfers or denying requests is an effective way to signal dissatisfaction and causes the would-be recipient to re-think their behavior.</w:t>
      </w:r>
    </w:p>
    <w:p w14:paraId="7C4F28A2" w14:textId="77777777" w:rsidR="008C3034" w:rsidRPr="00627E5F" w:rsidRDefault="008C3034" w:rsidP="00BA01CF">
      <w:pPr>
        <w:pStyle w:val="Heading4"/>
      </w:pPr>
      <w:r w:rsidRPr="00627E5F">
        <w:t>Saudi Arabia is our only regional partner – key to general stability and every regional scenario.</w:t>
      </w:r>
    </w:p>
    <w:p w14:paraId="03D6C132" w14:textId="77777777" w:rsidR="008C3034" w:rsidRPr="00627E5F" w:rsidRDefault="008C3034" w:rsidP="008C3034">
      <w:r w:rsidRPr="00627E5F">
        <w:t xml:space="preserve">Anthony H. </w:t>
      </w:r>
      <w:r w:rsidRPr="00627E5F">
        <w:rPr>
          <w:rStyle w:val="Style13ptBold"/>
        </w:rPr>
        <w:t>Cordesman 18</w:t>
      </w:r>
      <w:r w:rsidRPr="00627E5F">
        <w:t xml:space="preserve"> {</w:t>
      </w:r>
      <w:proofErr w:type="spellStart"/>
      <w:r w:rsidRPr="00627E5F">
        <w:t>Arleigh</w:t>
      </w:r>
      <w:proofErr w:type="spellEnd"/>
      <w:r w:rsidRPr="00627E5F">
        <w:t xml:space="preserve"> A. Burke Chair in Strategy at the Center for Strategic and International Studies, “Saudi Arabia is a critical American security partner in the Middle East,” </w:t>
      </w:r>
      <w:r w:rsidRPr="00627E5F">
        <w:rPr>
          <w:i/>
          <w:iCs/>
        </w:rPr>
        <w:t>The Hill</w:t>
      </w:r>
      <w:r w:rsidRPr="00627E5F">
        <w:t>, https://thehill.com/opinion/international/379542-saudi-arabia-is-a-critical-american-security-partner-in-the-middle-east, Published 3/21/18, Accessed 6/22/19} //RG</w:t>
      </w:r>
    </w:p>
    <w:p w14:paraId="1C080FB4" w14:textId="5C872297" w:rsidR="008C3034" w:rsidRPr="00627E5F" w:rsidRDefault="008C3034" w:rsidP="008C3034">
      <w:pPr>
        <w:rPr>
          <w:sz w:val="16"/>
        </w:rPr>
      </w:pPr>
      <w:r w:rsidRPr="00627E5F">
        <w:rPr>
          <w:sz w:val="16"/>
        </w:rPr>
        <w:t xml:space="preserve">Somewhere along the line, we seem to have forgotten that </w:t>
      </w:r>
      <w:r w:rsidRPr="00627E5F">
        <w:rPr>
          <w:rStyle w:val="StyleUnderline"/>
        </w:rPr>
        <w:t xml:space="preserve">our strategy in the Middle East is dependent on Saudi Arabia as our </w:t>
      </w:r>
      <w:r w:rsidRPr="00627E5F">
        <w:rPr>
          <w:rStyle w:val="Emphasis"/>
        </w:rPr>
        <w:t>most important single security partner</w:t>
      </w:r>
      <w:r w:rsidRPr="00627E5F">
        <w:rPr>
          <w:rStyle w:val="StyleUnderline"/>
        </w:rPr>
        <w:t>. Israel</w:t>
      </w:r>
      <w:r w:rsidRPr="00627E5F">
        <w:rPr>
          <w:sz w:val="16"/>
        </w:rPr>
        <w:t xml:space="preserve">’s security is certainly a key American concern, but it </w:t>
      </w:r>
      <w:r w:rsidRPr="00627E5F">
        <w:rPr>
          <w:rStyle w:val="StyleUnderline"/>
        </w:rPr>
        <w:t>does not play an active role in most of America’s ongoing military engagements in the region, in dealing with Iran, or in a direct fight against violent extremist movements like ISIS and Al Qaeda. Saudi Arabia’s role as a strategic partner has also been enhanced by the fact that Egypt and Algeria are focused on their own internal stability</w:t>
      </w:r>
      <w:r w:rsidRPr="00627E5F">
        <w:rPr>
          <w:sz w:val="16"/>
        </w:rPr>
        <w:t xml:space="preserve"> and their roles in the region have sharply diminished, </w:t>
      </w:r>
      <w:r w:rsidRPr="00627E5F">
        <w:rPr>
          <w:rStyle w:val="StyleUnderline"/>
        </w:rPr>
        <w:t>and Iraq and Syria both must deal with major instability problems</w:t>
      </w:r>
      <w:r w:rsidRPr="00627E5F">
        <w:rPr>
          <w:sz w:val="16"/>
        </w:rPr>
        <w:t xml:space="preserve"> and are at war. Our </w:t>
      </w:r>
      <w:r w:rsidRPr="00627E5F">
        <w:rPr>
          <w:rStyle w:val="StyleUnderline"/>
        </w:rPr>
        <w:t>European allies have declining power projection capabilities, and Turkey’s role in the region is increasingly problematic</w:t>
      </w:r>
      <w:r w:rsidRPr="00627E5F">
        <w:rPr>
          <w:sz w:val="16"/>
        </w:rPr>
        <w:t xml:space="preserve">. It is certainly true that </w:t>
      </w:r>
      <w:r w:rsidRPr="00627E5F">
        <w:rPr>
          <w:rStyle w:val="StyleUnderline"/>
        </w:rPr>
        <w:t xml:space="preserve">Saudi Arabia needs the United States as much or more than the United States needs Saudi Arabia. Saudi military forces are steadily improving, but it is the U.S. presence in the region that create a balance of forces that firmly deters Iran and has helped Saudi Arabia defeat its own terrorist threats from groups like Al Qaeda in the Arabian Peninsula. </w:t>
      </w:r>
      <w:r w:rsidRPr="00627E5F">
        <w:rPr>
          <w:rStyle w:val="Emphasis"/>
        </w:rPr>
        <w:t xml:space="preserve">U.S. arms shipments, advisory efforts and exercises also play a critical role in improving Saudi forces. </w:t>
      </w:r>
      <w:r w:rsidRPr="00627E5F">
        <w:rPr>
          <w:sz w:val="16"/>
        </w:rPr>
        <w:t xml:space="preserve">But </w:t>
      </w:r>
      <w:r w:rsidRPr="00627E5F">
        <w:rPr>
          <w:rStyle w:val="StyleUnderline"/>
        </w:rPr>
        <w:t>the United States needs Saudi Arabia as well. Saudi Arabia is now the most critical single security partner in ensuring the stable flow of petroleum out of the Gulf region</w:t>
      </w:r>
      <w:r w:rsidRPr="00627E5F">
        <w:rPr>
          <w:sz w:val="16"/>
        </w:rPr>
        <w:t xml:space="preserve">. While </w:t>
      </w:r>
      <w:r w:rsidRPr="00627E5F">
        <w:rPr>
          <w:rStyle w:val="StyleUnderline"/>
        </w:rPr>
        <w:t>the United States</w:t>
      </w:r>
      <w:r w:rsidRPr="00627E5F">
        <w:rPr>
          <w:sz w:val="16"/>
        </w:rPr>
        <w:t xml:space="preserve"> is largely eliminating its need for direct petroleum imports, it </w:t>
      </w:r>
      <w:r w:rsidRPr="00627E5F">
        <w:rPr>
          <w:rStyle w:val="StyleUnderline"/>
        </w:rPr>
        <w:t>is steadily increasing its dependence on the health and growth of the global economy and imports from Asian states</w:t>
      </w:r>
      <w:r w:rsidRPr="00627E5F">
        <w:rPr>
          <w:sz w:val="16"/>
        </w:rPr>
        <w:t xml:space="preserve"> like China, Japan, South Korea and Taiwan, </w:t>
      </w:r>
      <w:r w:rsidRPr="00627E5F">
        <w:rPr>
          <w:rStyle w:val="StyleUnderline"/>
        </w:rPr>
        <w:t xml:space="preserve">which are critically dependent on Gulf petroleum exports. The end result is that U.S. strategic interests in the region continue to increase in spite of the steady cut in U.S. direct oil imports. </w:t>
      </w:r>
      <w:r w:rsidRPr="00627E5F">
        <w:rPr>
          <w:sz w:val="16"/>
        </w:rPr>
        <w:t xml:space="preserve">This is why </w:t>
      </w:r>
      <w:r w:rsidRPr="00627E5F">
        <w:rPr>
          <w:rStyle w:val="StyleUnderline"/>
        </w:rPr>
        <w:t>focusing on more U.S. arms sales to Saudi Arabia and Saudi investment in the United States, ignoring the growing role Saudi Arabia has played in fight terrorism since 2003, down playing the need to cooperate in checking Iran, and treating the war in Yemen as is if Saudi Arabia does not face real threats is not the way the United States should deal with Crown Prince M</w:t>
      </w:r>
      <w:r w:rsidRPr="00627E5F">
        <w:rPr>
          <w:sz w:val="16"/>
        </w:rPr>
        <w:t xml:space="preserve">ohammed </w:t>
      </w:r>
      <w:r w:rsidRPr="00627E5F">
        <w:rPr>
          <w:rStyle w:val="StyleUnderline"/>
        </w:rPr>
        <w:t>B</w:t>
      </w:r>
      <w:r w:rsidRPr="00627E5F">
        <w:rPr>
          <w:sz w:val="16"/>
        </w:rPr>
        <w:t xml:space="preserve">in </w:t>
      </w:r>
      <w:r w:rsidRPr="00627E5F">
        <w:rPr>
          <w:rStyle w:val="StyleUnderline"/>
        </w:rPr>
        <w:t>S</w:t>
      </w:r>
      <w:r w:rsidRPr="00627E5F">
        <w:rPr>
          <w:sz w:val="16"/>
        </w:rPr>
        <w:t>alman</w:t>
      </w:r>
      <w:r w:rsidRPr="00627E5F">
        <w:rPr>
          <w:rStyle w:val="StyleUnderline"/>
        </w:rPr>
        <w:t>’s visit to the White House. Saudi Arabia’s</w:t>
      </w:r>
      <w:r w:rsidRPr="00627E5F">
        <w:rPr>
          <w:sz w:val="16"/>
        </w:rPr>
        <w:t xml:space="preserve"> reform and economic </w:t>
      </w:r>
      <w:r w:rsidRPr="00627E5F">
        <w:rPr>
          <w:rStyle w:val="StyleUnderline"/>
        </w:rPr>
        <w:t>development plans are critical to its stability and the region’s security. The kingdom needs U.S. encouragement and an understanding that Saudi Arabia cannot implement these plans effectively without outside support.</w:t>
      </w:r>
      <w:r w:rsidRPr="00627E5F">
        <w:rPr>
          <w:sz w:val="16"/>
        </w:rPr>
        <w:t xml:space="preserve"> The burden sharing argument has become absurd. Saudi Arabia cannot be treated as a source of ready money every time the United States has a need. It is already spending more than 10 percent of its economy on security, which is three times the economic burden security places on the United States. This spending is too high given the kingdom’s other needs, and </w:t>
      </w:r>
      <w:r w:rsidRPr="00627E5F">
        <w:rPr>
          <w:rStyle w:val="StyleUnderline"/>
        </w:rPr>
        <w:t xml:space="preserve">the United States should be focusing on better ways to make its security partnerships with Saudi Arabia, as well as the other Gulf states and Jordan more efficient </w:t>
      </w:r>
      <w:r w:rsidRPr="00627E5F">
        <w:rPr>
          <w:sz w:val="16"/>
        </w:rPr>
        <w:t xml:space="preserve">and less costly, not simply on spending more. At the same time, </w:t>
      </w:r>
      <w:r w:rsidRPr="00627E5F">
        <w:rPr>
          <w:rStyle w:val="StyleUnderline"/>
        </w:rPr>
        <w:t>Iran is all too real a threat. Effective joint action in dealing with Iran’s nuclear programs, its ballistic and cruise missile programs, its asymmetric threats to Gulf shipping, and expending military influence in the region are all critical common U.S. and Saudi priorities. The United States also badly needs to find some common approach to dealing with Iraq and Syria that will move both towards recovery and lasting stability, limit Iranian and Russian influence as much as possible, and help stabilize relations with Turkey</w:t>
      </w:r>
      <w:r w:rsidRPr="00627E5F">
        <w:rPr>
          <w:sz w:val="16"/>
        </w:rPr>
        <w:t>. There are no easy options in either case, but</w:t>
      </w:r>
      <w:r w:rsidRPr="00627E5F">
        <w:rPr>
          <w:rStyle w:val="StyleUnderline"/>
        </w:rPr>
        <w:t xml:space="preserve"> Saudi Arabia is the key potential Arab partner any such efforts</w:t>
      </w:r>
      <w:r w:rsidRPr="00627E5F">
        <w:rPr>
          <w:sz w:val="16"/>
        </w:rPr>
        <w:t xml:space="preserve">. </w:t>
      </w:r>
      <w:r w:rsidRPr="00627E5F">
        <w:rPr>
          <w:rStyle w:val="StyleUnderline"/>
        </w:rPr>
        <w:t>The United States, especially members of Congress, needs to remember that we have had at least as many military problems in fighting the Iraq and Syria wars as Saudi Arabia and the United Arab Emirates have faced in fighting in Yemen. Cutting U.S. arms shipments to Saudi Arabia may do little more that lead the Saudis to ignore the systems that the United States has helped set up to limit targeting of civilians and using unguided and more damaging air munitions. It raises a whole new round of questions about the U.S commitment to its partners in the region</w:t>
      </w:r>
      <w:r w:rsidRPr="00627E5F">
        <w:rPr>
          <w:sz w:val="16"/>
        </w:rPr>
        <w:t xml:space="preserve">. </w:t>
      </w:r>
      <w:r w:rsidRPr="00627E5F">
        <w:rPr>
          <w:rStyle w:val="StyleUnderline"/>
        </w:rPr>
        <w:t xml:space="preserve">We need to forge a common solution in Yemen, not a decoupling that leaves Saudi Arabia exposed. This would fail in both military and human rights terms, and leaves both the United States and Saudi Arabia with no options for dealing with the Houthi or Iran, seeking ways to end the war, dealing with Al Qaida or the other terrorist movements in Yemen, and without any means to help Yemen back to some form of stability and development. </w:t>
      </w:r>
    </w:p>
    <w:p w14:paraId="75DFEF4B" w14:textId="77777777" w:rsidR="008C3034" w:rsidRPr="00627E5F" w:rsidRDefault="008C3034" w:rsidP="008C3034">
      <w:pPr>
        <w:pStyle w:val="Heading3"/>
      </w:pPr>
      <w:r w:rsidRPr="00627E5F">
        <w:t>Arms Sales Key---AT: Troops Solve</w:t>
      </w:r>
    </w:p>
    <w:p w14:paraId="2AEBFF84" w14:textId="77777777" w:rsidR="008C3034" w:rsidRPr="00627E5F" w:rsidRDefault="008C3034" w:rsidP="00BA01CF">
      <w:pPr>
        <w:pStyle w:val="Heading4"/>
      </w:pPr>
      <w:r w:rsidRPr="00627E5F">
        <w:t xml:space="preserve">Saudi Arabia will get nuclear weapons from </w:t>
      </w:r>
      <w:r w:rsidRPr="00627E5F">
        <w:rPr>
          <w:u w:val="single"/>
        </w:rPr>
        <w:t>North Korea</w:t>
      </w:r>
    </w:p>
    <w:p w14:paraId="3AB63AC1" w14:textId="77777777" w:rsidR="008C3034" w:rsidRPr="00627E5F" w:rsidRDefault="008C3034" w:rsidP="008C3034">
      <w:r w:rsidRPr="00627E5F">
        <w:rPr>
          <w:rStyle w:val="Style13ptBold"/>
        </w:rPr>
        <w:t>Keck 15</w:t>
      </w:r>
      <w:r w:rsidRPr="00627E5F">
        <w:t xml:space="preserve"> ― Zachary Keck, Research Assistant at the Harvard Kennedy School's </w:t>
      </w:r>
      <w:proofErr w:type="spellStart"/>
      <w:r w:rsidRPr="00627E5F">
        <w:t>Belfer</w:t>
      </w:r>
      <w:proofErr w:type="spellEnd"/>
      <w:r w:rsidRPr="00627E5F">
        <w:t xml:space="preserve"> Center for Science and International Affairs, B.A. in Political Science from SUNY New Paltz, M.A. in Political Science from George Mason University, 2015. (“The Ultimate Nightmare: North Korea Could Sell Saudi Arabia Nuclear Weapons”, </w:t>
      </w:r>
      <w:r w:rsidRPr="00627E5F">
        <w:rPr>
          <w:i/>
        </w:rPr>
        <w:t>National Interest</w:t>
      </w:r>
      <w:r w:rsidRPr="00627E5F">
        <w:t>, June 22</w:t>
      </w:r>
      <w:r w:rsidRPr="00627E5F">
        <w:rPr>
          <w:vertAlign w:val="superscript"/>
        </w:rPr>
        <w:t>nd</w:t>
      </w:r>
      <w:r w:rsidRPr="00627E5F">
        <w:t xml:space="preserve">, 2015, Available Online at: </w:t>
      </w:r>
      <w:hyperlink r:id="rId112" w:history="1">
        <w:r w:rsidRPr="00627E5F">
          <w:rPr>
            <w:rStyle w:val="Hyperlink"/>
          </w:rPr>
          <w:t>https://nationalinterest.org/feature/the-ultimate-nightmare-north-korea-could-sell-saudi-arabia-13162?page=2%2C1</w:t>
        </w:r>
      </w:hyperlink>
      <w:r w:rsidRPr="00627E5F">
        <w:t xml:space="preserve"> Accessed 8-28-2018) </w:t>
      </w:r>
    </w:p>
    <w:p w14:paraId="370A2091" w14:textId="07194C02" w:rsidR="008C3034" w:rsidRPr="00F90827" w:rsidRDefault="008C3034" w:rsidP="008C3034">
      <w:pPr>
        <w:rPr>
          <w:sz w:val="16"/>
        </w:rPr>
      </w:pPr>
      <w:r w:rsidRPr="00F90827">
        <w:rPr>
          <w:sz w:val="16"/>
        </w:rPr>
        <w:t xml:space="preserve">But while </w:t>
      </w:r>
      <w:r w:rsidRPr="006F08FA">
        <w:rPr>
          <w:rStyle w:val="StyleUnderline"/>
          <w:highlight w:val="cyan"/>
        </w:rPr>
        <w:t>Saudi Arabia</w:t>
      </w:r>
      <w:r w:rsidRPr="00F90827">
        <w:rPr>
          <w:sz w:val="16"/>
        </w:rPr>
        <w:t xml:space="preserve"> couldn’t purchase a nuclear weapon from Pakistan, it </w:t>
      </w:r>
      <w:r w:rsidRPr="006F08FA">
        <w:rPr>
          <w:rStyle w:val="StyleUnderline"/>
          <w:highlight w:val="cyan"/>
        </w:rPr>
        <w:t xml:space="preserve">might have </w:t>
      </w:r>
      <w:r w:rsidRPr="006F08FA">
        <w:rPr>
          <w:rStyle w:val="Emphasis"/>
          <w:highlight w:val="cyan"/>
        </w:rPr>
        <w:t>more luck</w:t>
      </w:r>
      <w:r w:rsidRPr="006F08FA">
        <w:rPr>
          <w:rStyle w:val="StyleUnderline"/>
          <w:highlight w:val="cyan"/>
        </w:rPr>
        <w:t xml:space="preserve"> with North Korea</w:t>
      </w:r>
      <w:r w:rsidRPr="00627E5F">
        <w:rPr>
          <w:rStyle w:val="StyleUnderline"/>
        </w:rPr>
        <w:t>.</w:t>
      </w:r>
      <w:r w:rsidRPr="00F90827">
        <w:rPr>
          <w:sz w:val="16"/>
        </w:rPr>
        <w:t xml:space="preserve"> In fact, there are a number of compelling reasons to believe </w:t>
      </w:r>
      <w:r w:rsidRPr="00627E5F">
        <w:rPr>
          <w:rStyle w:val="StyleUnderline"/>
        </w:rPr>
        <w:t xml:space="preserve">North Korea might be </w:t>
      </w:r>
      <w:r w:rsidRPr="00627E5F">
        <w:rPr>
          <w:rStyle w:val="Emphasis"/>
        </w:rPr>
        <w:t>amenable</w:t>
      </w:r>
      <w:r w:rsidRPr="00627E5F">
        <w:rPr>
          <w:rStyle w:val="StyleUnderline"/>
        </w:rPr>
        <w:t xml:space="preserve"> to such a request.</w:t>
      </w:r>
      <w:r w:rsidR="00F90827">
        <w:rPr>
          <w:rStyle w:val="StyleUnderline"/>
        </w:rPr>
        <w:t xml:space="preserve"> </w:t>
      </w:r>
      <w:r w:rsidRPr="00F90827">
        <w:rPr>
          <w:sz w:val="16"/>
        </w:rPr>
        <w:t xml:space="preserve">Most obviously, </w:t>
      </w:r>
      <w:r w:rsidRPr="006F08FA">
        <w:rPr>
          <w:rStyle w:val="StyleUnderline"/>
          <w:highlight w:val="cyan"/>
        </w:rPr>
        <w:t xml:space="preserve">North Korea has a </w:t>
      </w:r>
      <w:r w:rsidRPr="006F08FA">
        <w:rPr>
          <w:rStyle w:val="Emphasis"/>
          <w:highlight w:val="cyan"/>
        </w:rPr>
        <w:t>troubling history</w:t>
      </w:r>
      <w:r w:rsidRPr="006F08FA">
        <w:rPr>
          <w:rStyle w:val="StyleUnderline"/>
          <w:highlight w:val="cyan"/>
        </w:rPr>
        <w:t xml:space="preserve"> of proliferating</w:t>
      </w:r>
      <w:r w:rsidRPr="00627E5F">
        <w:rPr>
          <w:rStyle w:val="StyleUnderline"/>
        </w:rPr>
        <w:t xml:space="preserve"> nuclear </w:t>
      </w:r>
      <w:r w:rsidRPr="006F08FA">
        <w:rPr>
          <w:rStyle w:val="StyleUnderline"/>
          <w:highlight w:val="cyan"/>
        </w:rPr>
        <w:t>tech</w:t>
      </w:r>
      <w:r w:rsidRPr="00627E5F">
        <w:rPr>
          <w:rStyle w:val="StyleUnderline"/>
        </w:rPr>
        <w:t>nology, including t</w:t>
      </w:r>
      <w:r w:rsidRPr="006F08FA">
        <w:rPr>
          <w:rStyle w:val="StyleUnderline"/>
          <w:highlight w:val="cyan"/>
        </w:rPr>
        <w:t>o the Middle East</w:t>
      </w:r>
      <w:r w:rsidRPr="00627E5F">
        <w:rPr>
          <w:rStyle w:val="StyleUnderline"/>
        </w:rPr>
        <w:t>.</w:t>
      </w:r>
      <w:r w:rsidRPr="00F90827">
        <w:rPr>
          <w:sz w:val="16"/>
        </w:rPr>
        <w:t xml:space="preserve"> There have long been persistent (albeit largely unconfirmed) rumors that North Korea has provided Iran with nuclear technology, and Pyongyang also helped Syria build a nuclear reactor (which Israel destroyed in airstrikes in 2011). More generally, </w:t>
      </w:r>
      <w:r w:rsidRPr="00627E5F">
        <w:rPr>
          <w:rStyle w:val="StyleUnderline"/>
        </w:rPr>
        <w:t>North Korea has a long track record of selling advanced military technology</w:t>
      </w:r>
      <w:r w:rsidRPr="00F90827">
        <w:rPr>
          <w:sz w:val="16"/>
        </w:rPr>
        <w:t xml:space="preserve"> like ballistic missiles to numerous pariah nations.</w:t>
      </w:r>
      <w:r w:rsidR="00F90827" w:rsidRPr="00F90827">
        <w:rPr>
          <w:sz w:val="16"/>
        </w:rPr>
        <w:t xml:space="preserve"> </w:t>
      </w:r>
      <w:r w:rsidRPr="00F90827">
        <w:rPr>
          <w:sz w:val="16"/>
        </w:rPr>
        <w:t xml:space="preserve">Moreover, </w:t>
      </w:r>
      <w:r w:rsidRPr="00627E5F">
        <w:rPr>
          <w:rStyle w:val="StyleUnderline"/>
        </w:rPr>
        <w:t>Saudi Arabia would be an extremely valuable patron for North Korea</w:t>
      </w:r>
      <w:r w:rsidRPr="00F90827">
        <w:rPr>
          <w:sz w:val="16"/>
        </w:rPr>
        <w:t xml:space="preserve">. Currently, </w:t>
      </w:r>
      <w:r w:rsidRPr="006F08FA">
        <w:rPr>
          <w:rStyle w:val="StyleUnderline"/>
          <w:highlight w:val="cyan"/>
        </w:rPr>
        <w:t>Kim</w:t>
      </w:r>
      <w:r w:rsidRPr="00F90827">
        <w:rPr>
          <w:sz w:val="16"/>
        </w:rPr>
        <w:t xml:space="preserve"> Jong-un </w:t>
      </w:r>
      <w:r w:rsidRPr="006F08FA">
        <w:rPr>
          <w:rStyle w:val="StyleUnderline"/>
          <w:highlight w:val="cyan"/>
        </w:rPr>
        <w:t>is trying to improve the economy</w:t>
      </w:r>
      <w:r w:rsidRPr="00F90827">
        <w:rPr>
          <w:sz w:val="16"/>
        </w:rPr>
        <w:t xml:space="preserve"> especially for North Korean elites in order </w:t>
      </w:r>
      <w:r w:rsidRPr="006F08FA">
        <w:rPr>
          <w:rStyle w:val="Emphasis"/>
          <w:highlight w:val="cyan"/>
        </w:rPr>
        <w:t>to shore up support</w:t>
      </w:r>
      <w:r w:rsidRPr="006F08FA">
        <w:rPr>
          <w:rStyle w:val="StyleUnderline"/>
          <w:highlight w:val="cyan"/>
        </w:rPr>
        <w:t xml:space="preserve"> for his rule</w:t>
      </w:r>
      <w:r w:rsidRPr="00F90827">
        <w:rPr>
          <w:sz w:val="16"/>
        </w:rPr>
        <w:t>. This effort has been made extremely difficult by the more hardline stance China has taken against North Korea ever since Xi Jinping came to power in 2012.</w:t>
      </w:r>
      <w:r w:rsidR="00F90827" w:rsidRPr="00F90827">
        <w:rPr>
          <w:sz w:val="16"/>
        </w:rPr>
        <w:t xml:space="preserve"> </w:t>
      </w:r>
      <w:r w:rsidRPr="00F90827">
        <w:rPr>
          <w:sz w:val="16"/>
        </w:rPr>
        <w:t>Pyongyang has been scrambling to find suitable replacements for China, but so far it has had little luck. Russia appears to want to improve ties with North Korea, but its growing financial woes will limit its ability to provide North Korea with enough economic assistance to offset the loss of Chinese aid. Meanwhile, South Korea appears intent on limiting its economic relationship with North Korea absent significant concessions from Pyongyang on the latter’s nuclear program.</w:t>
      </w:r>
      <w:r w:rsidR="00F90827" w:rsidRPr="00F90827">
        <w:rPr>
          <w:sz w:val="16"/>
        </w:rPr>
        <w:t xml:space="preserve"> </w:t>
      </w:r>
      <w:r w:rsidRPr="00F90827">
        <w:rPr>
          <w:sz w:val="16"/>
        </w:rPr>
        <w:t xml:space="preserve">Saudi Arabia would face none of these constraints. Unlike South Korea, </w:t>
      </w:r>
      <w:r w:rsidRPr="00627E5F">
        <w:rPr>
          <w:rStyle w:val="StyleUnderline"/>
        </w:rPr>
        <w:t xml:space="preserve">Saudi Arabia is </w:t>
      </w:r>
      <w:r w:rsidRPr="00627E5F">
        <w:rPr>
          <w:rStyle w:val="Emphasis"/>
        </w:rPr>
        <w:t>not overtly threatened</w:t>
      </w:r>
      <w:r w:rsidRPr="00627E5F">
        <w:rPr>
          <w:rStyle w:val="StyleUnderline"/>
        </w:rPr>
        <w:t xml:space="preserve"> by North Korea’s nuclear program.</w:t>
      </w:r>
      <w:r w:rsidRPr="00F90827">
        <w:rPr>
          <w:sz w:val="16"/>
        </w:rPr>
        <w:t xml:space="preserve"> And unlike Russia, it does not face enormous financial difficulties.</w:t>
      </w:r>
      <w:r w:rsidR="00F90827" w:rsidRPr="00F90827">
        <w:rPr>
          <w:sz w:val="16"/>
        </w:rPr>
        <w:t xml:space="preserve"> </w:t>
      </w:r>
      <w:r w:rsidRPr="00F90827">
        <w:rPr>
          <w:sz w:val="16"/>
        </w:rPr>
        <w:t>In fact, Saudi Arabia is awash in petrodollars, boasting the third largest foreign currency reserves in the world after only China and Japan. Although it has been using these to soften the impact of lower oil prices, it still has $708 billion in FX reserves, more than enough to provide significant support for North Korea.</w:t>
      </w:r>
      <w:r w:rsidR="00F90827" w:rsidRPr="00F90827">
        <w:rPr>
          <w:sz w:val="16"/>
        </w:rPr>
        <w:t xml:space="preserve"> </w:t>
      </w:r>
      <w:r w:rsidRPr="00627E5F">
        <w:rPr>
          <w:rStyle w:val="StyleUnderline"/>
        </w:rPr>
        <w:t>Saudi Arabia could also provide North Korea with other kinds of valuable assistance</w:t>
      </w:r>
      <w:r w:rsidRPr="00F90827">
        <w:rPr>
          <w:sz w:val="16"/>
        </w:rPr>
        <w:t xml:space="preserve">. For instance, </w:t>
      </w:r>
      <w:r w:rsidRPr="00627E5F">
        <w:rPr>
          <w:rStyle w:val="StyleUnderline"/>
        </w:rPr>
        <w:t xml:space="preserve">foreign workers make up over half of Saudi Arabia’s labor force, and </w:t>
      </w:r>
      <w:r w:rsidRPr="006F08FA">
        <w:rPr>
          <w:rStyle w:val="StyleUnderline"/>
          <w:highlight w:val="cyan"/>
        </w:rPr>
        <w:t>North Koreans working in Saudi Arabia could provide</w:t>
      </w:r>
      <w:r w:rsidRPr="00627E5F">
        <w:rPr>
          <w:rStyle w:val="StyleUnderline"/>
        </w:rPr>
        <w:t xml:space="preserve"> the Hermit Kingdom with </w:t>
      </w:r>
      <w:r w:rsidRPr="006F08FA">
        <w:rPr>
          <w:rStyle w:val="StyleUnderline"/>
          <w:highlight w:val="cyan"/>
        </w:rPr>
        <w:t>another</w:t>
      </w:r>
      <w:r w:rsidRPr="00627E5F">
        <w:rPr>
          <w:rStyle w:val="StyleUnderline"/>
        </w:rPr>
        <w:t xml:space="preserve"> significant </w:t>
      </w:r>
      <w:r w:rsidRPr="006F08FA">
        <w:rPr>
          <w:rStyle w:val="StyleUnderline"/>
          <w:highlight w:val="cyan"/>
        </w:rPr>
        <w:t>source of hard currency</w:t>
      </w:r>
      <w:r w:rsidRPr="00F90827">
        <w:rPr>
          <w:sz w:val="16"/>
        </w:rPr>
        <w:t xml:space="preserve">. Indeed, this is one of the Kim regime’s favorite tactics for skirting international sanctions. As the </w:t>
      </w:r>
      <w:proofErr w:type="spellStart"/>
      <w:r w:rsidRPr="00F90827">
        <w:rPr>
          <w:sz w:val="16"/>
        </w:rPr>
        <w:t>Asan</w:t>
      </w:r>
      <w:proofErr w:type="spellEnd"/>
      <w:r w:rsidRPr="00F90827">
        <w:rPr>
          <w:sz w:val="16"/>
        </w:rPr>
        <w:t xml:space="preserve"> Institute of Policy Studies has explained : “Earnings are not sent back as remittances, but appropriated by the state and transferred back to the country in the form of bulk cash, in clear violation on UN sanctions.”</w:t>
      </w:r>
      <w:r w:rsidR="00F90827" w:rsidRPr="00F90827">
        <w:rPr>
          <w:sz w:val="16"/>
        </w:rPr>
        <w:t xml:space="preserve"> </w:t>
      </w:r>
      <w:r w:rsidRPr="00F90827">
        <w:rPr>
          <w:sz w:val="16"/>
        </w:rPr>
        <w:t xml:space="preserve">Some estimate that as many as 65,000 North Koreans are working abroad in 40 different countries, and that this number has doubled or even tripled since Kim Jong-un took power. Yet, according to </w:t>
      </w:r>
      <w:proofErr w:type="spellStart"/>
      <w:r w:rsidRPr="00F90827">
        <w:rPr>
          <w:sz w:val="16"/>
        </w:rPr>
        <w:t>Asan</w:t>
      </w:r>
      <w:proofErr w:type="spellEnd"/>
      <w:r w:rsidRPr="00F90827">
        <w:rPr>
          <w:sz w:val="16"/>
        </w:rPr>
        <w:t>, Saudi Arabia doesn’t even rank in the top ten nations in terms of North Korean laborers. Changing that would be a huge boon to the Kim regime.</w:t>
      </w:r>
      <w:r w:rsidR="00F90827" w:rsidRPr="00F90827">
        <w:rPr>
          <w:sz w:val="16"/>
        </w:rPr>
        <w:t xml:space="preserve"> </w:t>
      </w:r>
      <w:r w:rsidRPr="00F90827">
        <w:rPr>
          <w:sz w:val="16"/>
        </w:rPr>
        <w:t xml:space="preserve">Finally, besides hard cash, </w:t>
      </w:r>
      <w:r w:rsidRPr="006F08FA">
        <w:rPr>
          <w:rStyle w:val="StyleUnderline"/>
          <w:highlight w:val="cyan"/>
        </w:rPr>
        <w:t xml:space="preserve">North Korea faces a </w:t>
      </w:r>
      <w:r w:rsidRPr="006F08FA">
        <w:rPr>
          <w:rStyle w:val="Emphasis"/>
          <w:highlight w:val="cyan"/>
        </w:rPr>
        <w:t>chronic energy shortage</w:t>
      </w:r>
      <w:r w:rsidRPr="00F90827">
        <w:rPr>
          <w:sz w:val="16"/>
        </w:rPr>
        <w:t xml:space="preserve">, with China accounting for nearly 90 percent of North Korea’s energy imports in recent years. </w:t>
      </w:r>
      <w:r w:rsidRPr="006F08FA">
        <w:rPr>
          <w:rStyle w:val="StyleUnderline"/>
          <w:highlight w:val="cyan"/>
        </w:rPr>
        <w:t>Saudi oil and natural gas could</w:t>
      </w:r>
      <w:r w:rsidRPr="00627E5F">
        <w:rPr>
          <w:rStyle w:val="StyleUnderline"/>
        </w:rPr>
        <w:t xml:space="preserve"> significantly </w:t>
      </w:r>
      <w:r w:rsidRPr="006F08FA">
        <w:rPr>
          <w:rStyle w:val="StyleUnderline"/>
          <w:highlight w:val="cyan"/>
        </w:rPr>
        <w:t>reduce North Korea’s reliance on China</w:t>
      </w:r>
      <w:r w:rsidRPr="00627E5F">
        <w:rPr>
          <w:rStyle w:val="StyleUnderline"/>
        </w:rPr>
        <w:t xml:space="preserve"> for its energy needs, </w:t>
      </w:r>
      <w:r w:rsidRPr="006F08FA">
        <w:rPr>
          <w:rStyle w:val="StyleUnderline"/>
          <w:highlight w:val="cyan"/>
        </w:rPr>
        <w:t>while</w:t>
      </w:r>
      <w:r w:rsidRPr="00627E5F">
        <w:rPr>
          <w:rStyle w:val="StyleUnderline"/>
        </w:rPr>
        <w:t xml:space="preserve"> also helping to </w:t>
      </w:r>
      <w:r w:rsidRPr="006F08FA">
        <w:rPr>
          <w:rStyle w:val="Emphasis"/>
          <w:highlight w:val="cyan"/>
        </w:rPr>
        <w:t>stimulate the North Korean economy</w:t>
      </w:r>
      <w:r w:rsidRPr="006F08FA">
        <w:rPr>
          <w:rStyle w:val="StyleUnderline"/>
          <w:highlight w:val="cyan"/>
        </w:rPr>
        <w:t>.</w:t>
      </w:r>
      <w:r w:rsidR="00F90827">
        <w:rPr>
          <w:rStyle w:val="StyleUnderline"/>
        </w:rPr>
        <w:t xml:space="preserve"> </w:t>
      </w:r>
    </w:p>
    <w:p w14:paraId="1A903DE2" w14:textId="77777777" w:rsidR="008C3034" w:rsidRPr="00627E5F" w:rsidRDefault="008C3034" w:rsidP="00BA01CF">
      <w:pPr>
        <w:pStyle w:val="Heading4"/>
      </w:pPr>
      <w:r w:rsidRPr="00627E5F">
        <w:t xml:space="preserve">Pakistan gives nuclear weapons to Saudi Arabia </w:t>
      </w:r>
    </w:p>
    <w:p w14:paraId="2AA2CD76" w14:textId="77777777" w:rsidR="008C3034" w:rsidRPr="00627E5F" w:rsidRDefault="008C3034" w:rsidP="008C3034">
      <w:r w:rsidRPr="00627E5F">
        <w:rPr>
          <w:rStyle w:val="Style13ptBold"/>
        </w:rPr>
        <w:t>Burkhard 17</w:t>
      </w:r>
      <w:r w:rsidRPr="00627E5F">
        <w:t xml:space="preserve"> ― Sarah Burkhard, researcher at the Institute for Science and International Security, B.S. in Chemistry from American University; Erica </w:t>
      </w:r>
      <w:proofErr w:type="spellStart"/>
      <w:r w:rsidRPr="00627E5F">
        <w:t>Wenig</w:t>
      </w:r>
      <w:proofErr w:type="spellEnd"/>
      <w:r w:rsidRPr="00627E5F">
        <w:t xml:space="preserve">, researcher at the Washington Institute, researcher at the Institute for Science and International Security; David Albright, founder of the Institute for Science and International Security, former member of the IAEA Action Team, former Senior Staff Scientist at the Federation of American Scientists, former member of the research staff of Princeton University’s Center for Energy and Environmental Studies, B.A. from Wright State University, Ph.D. in Humane Letters from Wright State University, 2017. (“Saudi Arabia’s Nuclear Ambitions and Proliferation Risks”, </w:t>
      </w:r>
      <w:r w:rsidRPr="00627E5F">
        <w:rPr>
          <w:i/>
        </w:rPr>
        <w:t>Institute for Science and International Security</w:t>
      </w:r>
      <w:r w:rsidRPr="00627E5F">
        <w:t>, March 30</w:t>
      </w:r>
      <w:r w:rsidRPr="00627E5F">
        <w:rPr>
          <w:vertAlign w:val="superscript"/>
        </w:rPr>
        <w:t>th</w:t>
      </w:r>
      <w:r w:rsidRPr="00627E5F">
        <w:t xml:space="preserve">, 2017, Available Online at: </w:t>
      </w:r>
      <w:hyperlink r:id="rId113" w:history="1">
        <w:r w:rsidRPr="00627E5F">
          <w:rPr>
            <w:rStyle w:val="Hyperlink"/>
          </w:rPr>
          <w:t>https://isis-online.org/uploads/isis-reports/documents/SaudiArabiaProliferationRisks_30Mar2017_Final.pdf</w:t>
        </w:r>
      </w:hyperlink>
      <w:r w:rsidRPr="00627E5F">
        <w:t xml:space="preserve"> Accessed 8-28-2018)</w:t>
      </w:r>
    </w:p>
    <w:p w14:paraId="14A0A7C6" w14:textId="4010533F" w:rsidR="008C3034" w:rsidRPr="00F90827" w:rsidRDefault="008C3034" w:rsidP="008C3034">
      <w:pPr>
        <w:rPr>
          <w:sz w:val="16"/>
        </w:rPr>
      </w:pPr>
      <w:r w:rsidRPr="00F90827">
        <w:rPr>
          <w:sz w:val="16"/>
        </w:rPr>
        <w:t xml:space="preserve">Allegations about Saudi Arabia’s past and possibly on-going nuclear relationship with Pakistan arose many times during our review of open sources. Experts and media reports frequently noted that </w:t>
      </w:r>
      <w:r w:rsidRPr="006F08FA">
        <w:rPr>
          <w:rStyle w:val="StyleUnderline"/>
          <w:highlight w:val="cyan"/>
        </w:rPr>
        <w:t>Saudi Arabia’s route to nuclear weapons may be via Pakistan</w:t>
      </w:r>
      <w:r w:rsidRPr="00F90827">
        <w:rPr>
          <w:sz w:val="16"/>
        </w:rPr>
        <w:t xml:space="preserve">. For years, there has been speculation that </w:t>
      </w:r>
      <w:r w:rsidRPr="006F08FA">
        <w:rPr>
          <w:rStyle w:val="StyleUnderline"/>
          <w:highlight w:val="cyan"/>
        </w:rPr>
        <w:t xml:space="preserve">Pakistan would </w:t>
      </w:r>
      <w:r w:rsidRPr="006F08FA">
        <w:rPr>
          <w:rStyle w:val="Emphasis"/>
          <w:highlight w:val="cyan"/>
        </w:rPr>
        <w:t>sell or otherwise make available</w:t>
      </w:r>
      <w:r w:rsidRPr="00627E5F">
        <w:rPr>
          <w:rStyle w:val="StyleUnderline"/>
        </w:rPr>
        <w:t xml:space="preserve"> to the Kingdom </w:t>
      </w:r>
      <w:r w:rsidRPr="006F08FA">
        <w:rPr>
          <w:rStyle w:val="StyleUnderline"/>
          <w:highlight w:val="cyan"/>
        </w:rPr>
        <w:t>nuclear weapons</w:t>
      </w:r>
      <w:r w:rsidRPr="00627E5F">
        <w:rPr>
          <w:rStyle w:val="StyleUnderline"/>
        </w:rPr>
        <w:t xml:space="preserve"> in a time of need</w:t>
      </w:r>
      <w:r w:rsidRPr="00F90827">
        <w:rPr>
          <w:sz w:val="16"/>
        </w:rPr>
        <w:t xml:space="preserve">.165 </w:t>
      </w:r>
      <w:r w:rsidRPr="006F08FA">
        <w:rPr>
          <w:rStyle w:val="StyleUnderline"/>
          <w:highlight w:val="cyan"/>
        </w:rPr>
        <w:t xml:space="preserve">The two countries have a </w:t>
      </w:r>
      <w:r w:rsidRPr="006F08FA">
        <w:rPr>
          <w:rStyle w:val="Emphasis"/>
          <w:highlight w:val="cyan"/>
        </w:rPr>
        <w:t>history of cooperation</w:t>
      </w:r>
      <w:r w:rsidRPr="00627E5F">
        <w:rPr>
          <w:rStyle w:val="StyleUnderline"/>
        </w:rPr>
        <w:t>, as aid flowed from Saudi Arabia to Pakistan’s nuclear weapons program. Saudi Arabia financially backed Pakistan’s nuclear weapons program in the 1970s, and Prince Sultan toured the country’s uranium enrichment facility in 1999</w:t>
      </w:r>
      <w:r w:rsidRPr="00F90827">
        <w:rPr>
          <w:sz w:val="16"/>
        </w:rPr>
        <w:t>. Although such nuclear cooperation discussions cannot be excluded, a clear, binding agreement to provide nuclear weapons appears not to have been made, at least from Pakistan’s perspective, according to knowledgeable government officials interviewed about this issue. As a result, we view the scenario of Saudi Arabia receiving nuclear weapons from Pakistan as highly unlikely, particularly given the impact such a sale could have on Pakistan’s reputation and international relations. Academics have also tried to discredit this theory, citing recent improvement in Pakistan-Iran relations and Pakistan’s recent refusal to support the Kingdom’s military action in Yemen.166</w:t>
      </w:r>
      <w:r w:rsidR="00F90827" w:rsidRPr="00F90827">
        <w:rPr>
          <w:sz w:val="16"/>
        </w:rPr>
        <w:t xml:space="preserve"> </w:t>
      </w:r>
      <w:r w:rsidRPr="00F90827">
        <w:rPr>
          <w:sz w:val="16"/>
        </w:rPr>
        <w:t xml:space="preserve">However, </w:t>
      </w:r>
      <w:r w:rsidRPr="006F08FA">
        <w:rPr>
          <w:rStyle w:val="StyleUnderline"/>
          <w:highlight w:val="cyan"/>
        </w:rPr>
        <w:t>nuclear cooperation</w:t>
      </w:r>
      <w:r w:rsidRPr="00627E5F">
        <w:rPr>
          <w:rStyle w:val="StyleUnderline"/>
        </w:rPr>
        <w:t xml:space="preserve"> cannot be excluded, some of which </w:t>
      </w:r>
      <w:r w:rsidRPr="006F08FA">
        <w:rPr>
          <w:rStyle w:val="Emphasis"/>
          <w:highlight w:val="cyan"/>
        </w:rPr>
        <w:t>could be substantial</w:t>
      </w:r>
      <w:r w:rsidRPr="00F90827">
        <w:rPr>
          <w:sz w:val="16"/>
        </w:rPr>
        <w:t>. In August 2016, Saudi Deputy Crown Prince Mohamed bin Salman visited Islamabad and met with Pakistan’s defense minister in a likely effort to strengthen defense ties.167 Although it is unknown if Mohamed bin Salman and Pakistani officials discussed nuclear cooperation, the Crown Prince may have sought to renew closer nuclear relations with a nuclear-armed partner due to Saudi Arabia’s concern over Iran’s pursuit of atomic weapons.</w:t>
      </w:r>
      <w:r w:rsidR="00F90827" w:rsidRPr="00F90827">
        <w:rPr>
          <w:sz w:val="16"/>
        </w:rPr>
        <w:t xml:space="preserve"> </w:t>
      </w:r>
      <w:r w:rsidRPr="00F90827">
        <w:rPr>
          <w:sz w:val="16"/>
        </w:rPr>
        <w:t>The Institute did receive information from a Western government that a nuclear agreement with Saudi Arabia was mentioned in the Pakistani parliament in 2014 or 2015. We could not confirm this information.</w:t>
      </w:r>
      <w:r w:rsidR="00F90827" w:rsidRPr="00F90827">
        <w:rPr>
          <w:sz w:val="16"/>
        </w:rPr>
        <w:t xml:space="preserve"> </w:t>
      </w:r>
      <w:r w:rsidRPr="00F90827">
        <w:rPr>
          <w:sz w:val="16"/>
        </w:rPr>
        <w:t xml:space="preserve">A concern remains that </w:t>
      </w:r>
      <w:r w:rsidRPr="006F08FA">
        <w:rPr>
          <w:rStyle w:val="StyleUnderline"/>
          <w:highlight w:val="cyan"/>
        </w:rPr>
        <w:t>Saudi Arabia</w:t>
      </w:r>
      <w:r w:rsidRPr="00627E5F">
        <w:rPr>
          <w:rStyle w:val="StyleUnderline"/>
        </w:rPr>
        <w:t xml:space="preserve"> may plan, or has undertaken, to </w:t>
      </w:r>
      <w:r w:rsidRPr="006F08FA">
        <w:rPr>
          <w:rStyle w:val="StyleUnderline"/>
          <w:highlight w:val="cyan"/>
        </w:rPr>
        <w:t>receive</w:t>
      </w:r>
      <w:r w:rsidRPr="00627E5F">
        <w:rPr>
          <w:rStyle w:val="StyleUnderline"/>
        </w:rPr>
        <w:t xml:space="preserve"> nuclear assistance from Pakistan. This assistance could involve Pakistan supplying </w:t>
      </w:r>
      <w:r w:rsidRPr="006F08FA">
        <w:rPr>
          <w:rStyle w:val="StyleUnderline"/>
          <w:highlight w:val="cyan"/>
        </w:rPr>
        <w:t>sensitive equipment, materials, and technology used in enrichment or reprocessing</w:t>
      </w:r>
      <w:r w:rsidRPr="00F90827">
        <w:rPr>
          <w:sz w:val="16"/>
        </w:rPr>
        <w:t xml:space="preserve">. An unanswered question is whether Pakistan and Saudi Arabia may be cooperating on sensitive nuclear technologies in Pakistan. In an extreme case, </w:t>
      </w:r>
      <w:r w:rsidRPr="006F08FA">
        <w:rPr>
          <w:rStyle w:val="StyleUnderline"/>
          <w:highlight w:val="cyan"/>
        </w:rPr>
        <w:t xml:space="preserve">Saudi Arabia </w:t>
      </w:r>
      <w:r w:rsidRPr="006F08FA">
        <w:rPr>
          <w:rStyle w:val="Emphasis"/>
          <w:highlight w:val="cyan"/>
        </w:rPr>
        <w:t>may be financing</w:t>
      </w:r>
      <w:r w:rsidRPr="00627E5F">
        <w:rPr>
          <w:rStyle w:val="StyleUnderline"/>
        </w:rPr>
        <w:t xml:space="preserve">, or will finance, </w:t>
      </w:r>
      <w:r w:rsidRPr="006F08FA">
        <w:rPr>
          <w:rStyle w:val="Emphasis"/>
          <w:highlight w:val="cyan"/>
        </w:rPr>
        <w:t>unsafeguarded uranium enrichment activities</w:t>
      </w:r>
      <w:r w:rsidRPr="006F08FA">
        <w:rPr>
          <w:rStyle w:val="StyleUnderline"/>
          <w:highlight w:val="cyan"/>
        </w:rPr>
        <w:t xml:space="preserve"> in Pakistan in return for nuclear material for</w:t>
      </w:r>
      <w:r w:rsidRPr="00627E5F">
        <w:rPr>
          <w:rStyle w:val="StyleUnderline"/>
        </w:rPr>
        <w:t xml:space="preserve"> use later in </w:t>
      </w:r>
      <w:r w:rsidRPr="006F08FA">
        <w:rPr>
          <w:rStyle w:val="StyleUnderline"/>
          <w:highlight w:val="cyan"/>
        </w:rPr>
        <w:t>a</w:t>
      </w:r>
      <w:r w:rsidRPr="00627E5F">
        <w:rPr>
          <w:rStyle w:val="StyleUnderline"/>
        </w:rPr>
        <w:t xml:space="preserve"> civil or </w:t>
      </w:r>
      <w:r w:rsidRPr="006F08FA">
        <w:rPr>
          <w:rStyle w:val="StyleUnderline"/>
          <w:highlight w:val="cyan"/>
        </w:rPr>
        <w:t>military program</w:t>
      </w:r>
      <w:r w:rsidRPr="00F90827">
        <w:rPr>
          <w:sz w:val="16"/>
        </w:rPr>
        <w:t>.</w:t>
      </w:r>
      <w:r w:rsidR="00F90827" w:rsidRPr="00F90827">
        <w:rPr>
          <w:sz w:val="16"/>
        </w:rPr>
        <w:t xml:space="preserve"> </w:t>
      </w:r>
    </w:p>
    <w:p w14:paraId="70FFF0DF" w14:textId="144F8163" w:rsidR="00AB6A72" w:rsidRPr="00627E5F" w:rsidRDefault="008C3034" w:rsidP="00637E18">
      <w:pPr>
        <w:pStyle w:val="Heading3"/>
      </w:pPr>
      <w:r w:rsidRPr="00627E5F">
        <w:t>Security Assurance Key</w:t>
      </w:r>
      <w:r w:rsidR="00AB6A72" w:rsidRPr="00627E5F">
        <w:t>---2NC</w:t>
      </w:r>
    </w:p>
    <w:p w14:paraId="5BD0CE09" w14:textId="77777777" w:rsidR="00AB6A72" w:rsidRPr="00627E5F" w:rsidRDefault="00AB6A72" w:rsidP="00BA01CF">
      <w:pPr>
        <w:pStyle w:val="Heading4"/>
      </w:pPr>
      <w:r w:rsidRPr="00627E5F">
        <w:t xml:space="preserve">Strong </w:t>
      </w:r>
      <w:hyperlink r:id="rId114" w:history="1">
        <w:r w:rsidRPr="00627E5F">
          <w:rPr>
            <w:rStyle w:val="Hyperlink"/>
          </w:rPr>
          <w:t>s</w:t>
        </w:r>
      </w:hyperlink>
      <w:r w:rsidRPr="00627E5F">
        <w:t xml:space="preserve">ecurity assurances prevent Saudi proliferation </w:t>
      </w:r>
    </w:p>
    <w:p w14:paraId="747D16D1" w14:textId="77777777" w:rsidR="00AB6A72" w:rsidRPr="00627E5F" w:rsidRDefault="00AB6A72" w:rsidP="00AB6A72">
      <w:pPr>
        <w:rPr>
          <w:rFonts w:eastAsia="Cambria"/>
        </w:rPr>
      </w:pPr>
      <w:proofErr w:type="spellStart"/>
      <w:r w:rsidRPr="00627E5F">
        <w:rPr>
          <w:rFonts w:eastAsia="Cambria"/>
        </w:rPr>
        <w:t>Yoel</w:t>
      </w:r>
      <w:proofErr w:type="spellEnd"/>
      <w:r w:rsidRPr="00627E5F">
        <w:rPr>
          <w:rFonts w:eastAsia="Cambria"/>
        </w:rPr>
        <w:t xml:space="preserve"> </w:t>
      </w:r>
      <w:proofErr w:type="spellStart"/>
      <w:r w:rsidRPr="00627E5F">
        <w:rPr>
          <w:rStyle w:val="Style13ptBold"/>
        </w:rPr>
        <w:t>Guzansky</w:t>
      </w:r>
      <w:proofErr w:type="spellEnd"/>
      <w:r w:rsidRPr="00627E5F">
        <w:rPr>
          <w:rStyle w:val="Style13ptBold"/>
        </w:rPr>
        <w:t xml:space="preserve"> 15</w:t>
      </w:r>
      <w:r w:rsidRPr="00627E5F">
        <w:rPr>
          <w:rFonts w:eastAsia="Cambria"/>
        </w:rPr>
        <w:t xml:space="preserve">, Senior Researcher at the Institute for National Security Studies, visiting Fellow at Stanford University’s Hoover Institution, 2015, “The Saudi Nuclear Genie is Out”, </w:t>
      </w:r>
      <w:r w:rsidRPr="00627E5F">
        <w:rPr>
          <w:rFonts w:eastAsia="Cambria"/>
          <w:i/>
        </w:rPr>
        <w:t>The Washington Quarterly</w:t>
      </w:r>
      <w:r w:rsidRPr="00627E5F">
        <w:rPr>
          <w:rFonts w:eastAsia="Cambria"/>
        </w:rPr>
        <w:t>, Volume 38, Issue 1, May 20</w:t>
      </w:r>
      <w:r w:rsidRPr="00627E5F">
        <w:rPr>
          <w:rFonts w:eastAsia="Cambria"/>
          <w:vertAlign w:val="superscript"/>
        </w:rPr>
        <w:t>th</w:t>
      </w:r>
      <w:r w:rsidRPr="00627E5F">
        <w:rPr>
          <w:rFonts w:eastAsia="Cambria"/>
        </w:rPr>
        <w:t xml:space="preserve">, 2015, </w:t>
      </w:r>
      <w:hyperlink r:id="rId115" w:history="1">
        <w:r w:rsidRPr="00627E5F">
          <w:rPr>
            <w:rStyle w:val="Hyperlink"/>
            <w:rFonts w:eastAsia="Cambria"/>
          </w:rPr>
          <w:t>https://www.tandfonline.com/doi/abs/10.1080/0163660X.2015.1038176</w:t>
        </w:r>
      </w:hyperlink>
      <w:r w:rsidRPr="00627E5F">
        <w:rPr>
          <w:rFonts w:eastAsia="Cambria"/>
        </w:rPr>
        <w:t xml:space="preserve"> </w:t>
      </w:r>
    </w:p>
    <w:p w14:paraId="7DE1512C" w14:textId="77777777" w:rsidR="00AB6A72" w:rsidRPr="00F90827" w:rsidRDefault="00AB6A72" w:rsidP="00AB6A72">
      <w:pPr>
        <w:rPr>
          <w:rFonts w:eastAsia="Cambria"/>
          <w:sz w:val="16"/>
        </w:rPr>
      </w:pPr>
      <w:r w:rsidRPr="00627E5F">
        <w:rPr>
          <w:rStyle w:val="StyleUnderline"/>
        </w:rPr>
        <w:t xml:space="preserve">This leaves the </w:t>
      </w:r>
      <w:r w:rsidRPr="006F08FA">
        <w:rPr>
          <w:rStyle w:val="Emphasis"/>
          <w:highlight w:val="cyan"/>
        </w:rPr>
        <w:t>security</w:t>
      </w:r>
      <w:r w:rsidRPr="00627E5F">
        <w:rPr>
          <w:rStyle w:val="StyleUnderline"/>
        </w:rPr>
        <w:t xml:space="preserve"> concern as the primary factor that </w:t>
      </w:r>
      <w:r w:rsidRPr="006F08FA">
        <w:rPr>
          <w:rStyle w:val="StyleUnderline"/>
          <w:highlight w:val="cyan"/>
        </w:rPr>
        <w:t xml:space="preserve">could motivate Saudi Arabia to pursue a </w:t>
      </w:r>
      <w:r w:rsidRPr="006F08FA">
        <w:rPr>
          <w:rStyle w:val="Emphasis"/>
          <w:highlight w:val="cyan"/>
        </w:rPr>
        <w:t>military program</w:t>
      </w:r>
      <w:r w:rsidRPr="00F90827">
        <w:rPr>
          <w:rFonts w:eastAsia="Cambria"/>
          <w:sz w:val="16"/>
        </w:rPr>
        <w:t xml:space="preserve">. Even in this regard, and despite the rhetoric expressed by Saudi officials, there are a number of conditions that may prevent it, even under increasingly threatening circumstances and even if Riyadh ultimately developed a sufficient amount of technological know-how. The first is the pressure that the United States will certainly exert to prevent Saudi Arabia from acquiring a nuclear capability, even after the United States and Iran conclude a final agreement. At this point, the Kingdom would likely have to choose between pursuing its own underdeveloped deterrence strategy or utilizing the U.S. security guarantee. In addition, Saudi Arabia is a signatory to the NPT and subject to the norms that accompany its membership in the international community. Although it has certainly engaged in covert behavior in the past— the aforementioned acquisition of the Chinese missiles is probably the best example—its behavior generally does not suggest any interest in blatantly defying international treaties or inviting sanctions, whether they be political or economic. However, particularly </w:t>
      </w:r>
      <w:r w:rsidRPr="006F08FA">
        <w:rPr>
          <w:rStyle w:val="StyleUnderline"/>
          <w:highlight w:val="cyan"/>
        </w:rPr>
        <w:t>if Saudi</w:t>
      </w:r>
      <w:r w:rsidRPr="00627E5F">
        <w:rPr>
          <w:rStyle w:val="StyleUnderline"/>
        </w:rPr>
        <w:t xml:space="preserve"> Arabia </w:t>
      </w:r>
      <w:r w:rsidRPr="006F08FA">
        <w:rPr>
          <w:rStyle w:val="StyleUnderline"/>
          <w:highlight w:val="cyan"/>
        </w:rPr>
        <w:t xml:space="preserve">determines </w:t>
      </w:r>
      <w:r w:rsidRPr="00627E5F">
        <w:rPr>
          <w:rStyle w:val="StyleUnderline"/>
        </w:rPr>
        <w:t xml:space="preserve">that </w:t>
      </w:r>
      <w:r w:rsidRPr="006F08FA">
        <w:rPr>
          <w:rStyle w:val="Emphasis"/>
          <w:highlight w:val="cyan"/>
        </w:rPr>
        <w:t>the U.S. security umbrella is questionable</w:t>
      </w:r>
      <w:r w:rsidRPr="006F08FA">
        <w:rPr>
          <w:rStyle w:val="StyleUnderline"/>
          <w:highlight w:val="cyan"/>
        </w:rPr>
        <w:t>, there is no guarantee</w:t>
      </w:r>
      <w:r w:rsidRPr="00627E5F">
        <w:rPr>
          <w:rStyle w:val="StyleUnderline"/>
        </w:rPr>
        <w:t xml:space="preserve"> that </w:t>
      </w:r>
      <w:r w:rsidRPr="006F08FA">
        <w:rPr>
          <w:rStyle w:val="StyleUnderline"/>
          <w:highlight w:val="cyan"/>
        </w:rPr>
        <w:t>it will refrain from pursuing</w:t>
      </w:r>
      <w:r w:rsidRPr="00627E5F">
        <w:rPr>
          <w:rStyle w:val="StyleUnderline"/>
        </w:rPr>
        <w:t xml:space="preserve"> its own </w:t>
      </w:r>
      <w:r w:rsidRPr="006F08FA">
        <w:rPr>
          <w:rStyle w:val="StyleUnderline"/>
          <w:highlight w:val="cyan"/>
        </w:rPr>
        <w:t>nuclear weapons</w:t>
      </w:r>
      <w:r w:rsidRPr="00627E5F">
        <w:rPr>
          <w:rStyle w:val="StyleUnderline"/>
        </w:rPr>
        <w:t xml:space="preserve"> program</w:t>
      </w:r>
      <w:r w:rsidRPr="00F90827">
        <w:rPr>
          <w:rFonts w:eastAsia="Cambria"/>
          <w:sz w:val="16"/>
        </w:rPr>
        <w:t xml:space="preserve"> should Iran successfully acquire nuclear weapons capability, thereby altering the regional balance of power.46 </w:t>
      </w:r>
      <w:r w:rsidRPr="00627E5F">
        <w:rPr>
          <w:rStyle w:val="StyleUnderline"/>
        </w:rPr>
        <w:t xml:space="preserve">The fact is that, </w:t>
      </w:r>
      <w:r w:rsidRPr="006F08FA">
        <w:rPr>
          <w:rStyle w:val="StyleUnderline"/>
          <w:highlight w:val="cyan"/>
        </w:rPr>
        <w:t xml:space="preserve">if the Saudi leadership perceives that </w:t>
      </w:r>
      <w:r w:rsidRPr="006F08FA">
        <w:rPr>
          <w:rStyle w:val="Emphasis"/>
          <w:highlight w:val="cyan"/>
        </w:rPr>
        <w:t>its essential security interests are threatened</w:t>
      </w:r>
      <w:r w:rsidRPr="00627E5F">
        <w:rPr>
          <w:rStyle w:val="StyleUnderline"/>
        </w:rPr>
        <w:t xml:space="preserve"> and its stability endangered, it may decide that prompt action is the best possible course to minimize risks and ensure the continuity of its rule. A U.S. Congressional report on this topic points out that </w:t>
      </w:r>
      <w:r w:rsidRPr="006F08FA">
        <w:rPr>
          <w:rStyle w:val="StyleUnderline"/>
          <w:highlight w:val="cyan"/>
        </w:rPr>
        <w:t>the Kingdom “</w:t>
      </w:r>
      <w:r w:rsidRPr="006F08FA">
        <w:rPr>
          <w:rStyle w:val="Emphasis"/>
          <w:highlight w:val="cyan"/>
        </w:rPr>
        <w:t>will not hesitate</w:t>
      </w:r>
      <w:r w:rsidRPr="00627E5F">
        <w:rPr>
          <w:rStyle w:val="Emphasis"/>
        </w:rPr>
        <w:t xml:space="preserve"> </w:t>
      </w:r>
      <w:r w:rsidRPr="00627E5F">
        <w:rPr>
          <w:rStyle w:val="StyleUnderline"/>
        </w:rPr>
        <w:t xml:space="preserve">to aggressively bypass or risk alienating the United States in order </w:t>
      </w:r>
      <w:r w:rsidRPr="006F08FA">
        <w:rPr>
          <w:rStyle w:val="StyleUnderline"/>
          <w:highlight w:val="cyan"/>
        </w:rPr>
        <w:t>to protect Saudi interests</w:t>
      </w:r>
      <w:r w:rsidRPr="00627E5F">
        <w:rPr>
          <w:rStyle w:val="StyleUnderline"/>
        </w:rPr>
        <w:t>.”</w:t>
      </w:r>
      <w:r w:rsidRPr="00F90827">
        <w:rPr>
          <w:rFonts w:eastAsia="Cambria"/>
          <w:sz w:val="16"/>
        </w:rPr>
        <w:t xml:space="preserve">47 Considering its current lack of technological knowledge, this has the potential to turn Saudi Arabia into the first state in the nuclear club to acquire nuclear capability rather than develop it. </w:t>
      </w:r>
      <w:r w:rsidRPr="00F90827">
        <w:rPr>
          <w:rFonts w:eastAsia="Cambria"/>
          <w:sz w:val="16"/>
          <w:szCs w:val="10"/>
        </w:rPr>
        <w:t>Under the present circumstances, Saudi Arabia doesn’t yet have the technological capabilities or knowledge to independently develop a civilian nuclear program, let alone a military one. It remains publicly committed to the peaceful pursuit of nuclear technology, particularly as a means of assisting in its energy production, reiterates the importance of adhering to the NPT, and repeatedly emphasizes the necessity of a nuclear-free zone in the Middle East. None of these factors, however, guarantee that, in the face of increasing security threats connected to Iranian proliferation, Saudi Arabia would not attempt to shift its future civilian program to a military one, or attempt to acquire nuclear weapons from somewhere else as a means of deterrence. Saudi Arabia’s Hedging Strategy Saudi Arabia is working to develop a fully functioning civilian nuclear program. Its motivations stem from considerations of prestige, energy concerns, and as an answer to the threat emanating from Iran. Although Iran’s nuclear pursuit is likely the primary impetus, it is not the only one, and any conclusion to the Iranian question is not likely to reverse such endeavor. From Iran’s nuclear program to Syria’s future, the late Saudi King Abdullah bin Abdul-Aziz, who initiated the nuclear program, found himself at odds with a U.S. administration run by a president he didn’t fully trust (in Obama) and carrying out policies he firmly opposed.48 Abdullah’s death, however, and the ascension of his half-brother, Salman, will not alter core Saudi strategic interests. In other words, the change of leadership doesn’t matter—the nuclear program is a national one that has broad consensus. Salman indicated in a speech just hours after he became King that he would continue adhering to the correct policies that Saudi Arabia has followed since its establishment. At the same time, he reportedly urged President Obama in their meeting in January 2015 “not to let Iran get the bomb.”49 Due to energy-related issues, matters of prestige and identity, and serious concerns regarding Iran, the attractiveness of civilian nuclear programs in the Gulf has continued, despite the Fukushima disaster in March 2011 that turned many nations away from nuclear energy altogether. The Gulf is also deemed to be the region most likely to experience nuclear proliferation, as the interconnected considerations (including the strained relationship with the United States and regional instability as a result of the turmoil in the region) alter the nuclear policies of Saudi Arabia.50</w:t>
      </w:r>
      <w:r w:rsidRPr="00F90827">
        <w:rPr>
          <w:rFonts w:eastAsia="Cambria"/>
          <w:sz w:val="16"/>
        </w:rPr>
        <w:t xml:space="preserve"> Although past predictions concerning Middle East proliferation have proven incorrect, the conclusion of a final agreement with Iran essentially giving it the right to enrich means that the possibility of Saudi Arabia heading down the same path cannot be overlooked. Due to balance of power and sectarian considerations, it is one of the states that feels most strongly about the Iranian threat. The United States and other international powers will certainly exert significant pressure on Riyadh, and the provisions of the NPT will loom large— but </w:t>
      </w:r>
      <w:r w:rsidRPr="006F08FA">
        <w:rPr>
          <w:rStyle w:val="StyleUnderline"/>
          <w:highlight w:val="cyan"/>
        </w:rPr>
        <w:t>the perception of the U</w:t>
      </w:r>
      <w:r w:rsidRPr="00627E5F">
        <w:rPr>
          <w:rStyle w:val="StyleUnderline"/>
        </w:rPr>
        <w:t xml:space="preserve">nited </w:t>
      </w:r>
      <w:r w:rsidRPr="006F08FA">
        <w:rPr>
          <w:rStyle w:val="StyleUnderline"/>
          <w:highlight w:val="cyan"/>
        </w:rPr>
        <w:t>S</w:t>
      </w:r>
      <w:r w:rsidRPr="00627E5F">
        <w:rPr>
          <w:rStyle w:val="StyleUnderline"/>
        </w:rPr>
        <w:t xml:space="preserve">tates </w:t>
      </w:r>
      <w:r w:rsidRPr="006F08FA">
        <w:rPr>
          <w:rStyle w:val="StyleUnderline"/>
          <w:highlight w:val="cyan"/>
        </w:rPr>
        <w:t xml:space="preserve">as an </w:t>
      </w:r>
      <w:r w:rsidRPr="006F08FA">
        <w:rPr>
          <w:rStyle w:val="Emphasis"/>
          <w:highlight w:val="cyan"/>
        </w:rPr>
        <w:t>unreliable ally</w:t>
      </w:r>
      <w:r w:rsidRPr="00627E5F">
        <w:rPr>
          <w:rStyle w:val="StyleUnderline"/>
        </w:rPr>
        <w:t xml:space="preserve"> and the threat to Saudi survival may </w:t>
      </w:r>
      <w:r w:rsidRPr="006F08FA">
        <w:rPr>
          <w:rStyle w:val="StyleUnderline"/>
          <w:highlight w:val="cyan"/>
        </w:rPr>
        <w:t>convince Saudi</w:t>
      </w:r>
      <w:r w:rsidRPr="00627E5F">
        <w:rPr>
          <w:rStyle w:val="StyleUnderline"/>
        </w:rPr>
        <w:t xml:space="preserve"> Arabia that it prefers </w:t>
      </w:r>
      <w:r w:rsidRPr="006F08FA">
        <w:rPr>
          <w:rStyle w:val="StyleUnderline"/>
          <w:highlight w:val="cyan"/>
        </w:rPr>
        <w:t xml:space="preserve">to pursue its </w:t>
      </w:r>
      <w:r w:rsidRPr="006F08FA">
        <w:rPr>
          <w:rStyle w:val="Emphasis"/>
          <w:highlight w:val="cyan"/>
        </w:rPr>
        <w:t>own method of deterrence</w:t>
      </w:r>
      <w:r w:rsidRPr="00627E5F">
        <w:rPr>
          <w:rStyle w:val="StyleUnderline"/>
        </w:rPr>
        <w:t xml:space="preserve">—in the long term either </w:t>
      </w:r>
      <w:r w:rsidRPr="006F08FA">
        <w:rPr>
          <w:rStyle w:val="StyleUnderline"/>
          <w:highlight w:val="cyan"/>
        </w:rPr>
        <w:t>through a shift from the</w:t>
      </w:r>
      <w:r w:rsidRPr="006F08FA">
        <w:rPr>
          <w:rStyle w:val="Emphasis"/>
          <w:highlight w:val="cyan"/>
        </w:rPr>
        <w:t xml:space="preserve"> civilian to a nuclear weapons program</w:t>
      </w:r>
      <w:r w:rsidRPr="00F90827">
        <w:rPr>
          <w:rFonts w:eastAsia="Cambria"/>
          <w:sz w:val="16"/>
        </w:rPr>
        <w:t>, or in the short term by acquiring its own nuclear deterrent, or by forming an alliance with another existing nuclear power that could offer protection.</w:t>
      </w:r>
    </w:p>
    <w:p w14:paraId="52D14C6F" w14:textId="77777777" w:rsidR="00AB6A72" w:rsidRPr="00627E5F" w:rsidRDefault="00AB6A72" w:rsidP="00BA01CF">
      <w:pPr>
        <w:pStyle w:val="Heading4"/>
      </w:pPr>
      <w:r w:rsidRPr="00627E5F">
        <w:t xml:space="preserve">Loss of credible US security guarantees </w:t>
      </w:r>
      <w:r w:rsidRPr="00627E5F">
        <w:rPr>
          <w:u w:val="single"/>
        </w:rPr>
        <w:t>causes Saudi prolif</w:t>
      </w:r>
    </w:p>
    <w:p w14:paraId="426E0F79" w14:textId="77777777" w:rsidR="00AB6A72" w:rsidRPr="00627E5F" w:rsidRDefault="00AB6A72" w:rsidP="00AB6A72">
      <w:pPr>
        <w:rPr>
          <w:rFonts w:eastAsia="Cambria"/>
        </w:rPr>
      </w:pPr>
      <w:r w:rsidRPr="00627E5F">
        <w:t>Bradley</w:t>
      </w:r>
      <w:r w:rsidRPr="00627E5F">
        <w:rPr>
          <w:rFonts w:eastAsia="Cambria"/>
        </w:rPr>
        <w:t xml:space="preserve"> L. </w:t>
      </w:r>
      <w:r w:rsidRPr="00627E5F">
        <w:rPr>
          <w:rStyle w:val="Style13ptBold"/>
        </w:rPr>
        <w:t>Bowman 8</w:t>
      </w:r>
      <w:r w:rsidRPr="00627E5F">
        <w:rPr>
          <w:rFonts w:eastAsia="Cambria"/>
        </w:rPr>
        <w:t xml:space="preserve">, Military Academy Social Sciences Assistant Professor, member of the Council on Foreign Relations, Fellow at the Senate Foreign Relations Committee, 2008, “Chain Reaction: Avoiding A Nuclear Arms Race In The Middle East”, Council on Foreign Relations, February 2008, </w:t>
      </w:r>
      <w:hyperlink r:id="rId116" w:history="1">
        <w:r w:rsidRPr="00627E5F">
          <w:rPr>
            <w:rFonts w:eastAsia="Cambria"/>
          </w:rPr>
          <w:t>http://www.saudi-us-relations.org/fact-book/documents/2008/080315-arms-race.pdf</w:t>
        </w:r>
      </w:hyperlink>
    </w:p>
    <w:p w14:paraId="278A8C89" w14:textId="4D567B8A" w:rsidR="00AB6A72" w:rsidRPr="00F90827" w:rsidRDefault="00AB6A72" w:rsidP="00F90827">
      <w:pPr>
        <w:ind w:right="288"/>
        <w:rPr>
          <w:b/>
          <w:iCs/>
          <w:u w:val="single"/>
          <w:bdr w:val="single" w:sz="8" w:space="0" w:color="auto"/>
        </w:rPr>
      </w:pPr>
      <w:r w:rsidRPr="00F90827">
        <w:rPr>
          <w:sz w:val="16"/>
        </w:rPr>
        <w:t xml:space="preserve">Those who believe Saudi Arabia would not respond to an Iranian acquisition of nuclear weapons by pursuing a weapon of its own usually emphasize one of three arguments. The first argument suggests the value the Saudis place on their relationship with the United States would dissuade them from taking a nuclear decision that would severely damage their most important bilateral relationship. Undoubtedly, Saudi Arabia values its relationship with the United States. </w:t>
      </w:r>
      <w:r w:rsidRPr="00627E5F">
        <w:rPr>
          <w:rStyle w:val="StyleUnderline"/>
        </w:rPr>
        <w:t xml:space="preserve">The United States has served as Saudi Arabia’s most important security guarantor since 1945. However, </w:t>
      </w:r>
      <w:r w:rsidRPr="006F08FA">
        <w:rPr>
          <w:rStyle w:val="StyleUnderline"/>
          <w:highlight w:val="cyan"/>
        </w:rPr>
        <w:t xml:space="preserve">Saudi </w:t>
      </w:r>
      <w:r w:rsidRPr="00627E5F">
        <w:rPr>
          <w:rStyle w:val="StyleUnderline"/>
        </w:rPr>
        <w:t xml:space="preserve">Arabia </w:t>
      </w:r>
      <w:r w:rsidRPr="006F08FA">
        <w:rPr>
          <w:rStyle w:val="StyleUnderline"/>
          <w:highlight w:val="cyan"/>
        </w:rPr>
        <w:t>values</w:t>
      </w:r>
      <w:r w:rsidRPr="00627E5F">
        <w:rPr>
          <w:rStyle w:val="StyleUnderline"/>
        </w:rPr>
        <w:t xml:space="preserve"> its relationship with </w:t>
      </w:r>
      <w:r w:rsidRPr="006F08FA">
        <w:rPr>
          <w:rStyle w:val="StyleUnderline"/>
          <w:highlight w:val="cyan"/>
        </w:rPr>
        <w:t>the U</w:t>
      </w:r>
      <w:r w:rsidRPr="00627E5F">
        <w:rPr>
          <w:rStyle w:val="StyleUnderline"/>
        </w:rPr>
        <w:t xml:space="preserve">nited </w:t>
      </w:r>
      <w:r w:rsidRPr="006F08FA">
        <w:rPr>
          <w:rStyle w:val="StyleUnderline"/>
          <w:highlight w:val="cyan"/>
        </w:rPr>
        <w:t>S</w:t>
      </w:r>
      <w:r w:rsidRPr="00627E5F">
        <w:rPr>
          <w:rStyle w:val="StyleUnderline"/>
        </w:rPr>
        <w:t xml:space="preserve">tates </w:t>
      </w:r>
      <w:r w:rsidRPr="006F08FA">
        <w:rPr>
          <w:rStyle w:val="StyleUnderline"/>
          <w:highlight w:val="cyan"/>
        </w:rPr>
        <w:t>because the U</w:t>
      </w:r>
      <w:r w:rsidRPr="00627E5F">
        <w:rPr>
          <w:rStyle w:val="StyleUnderline"/>
        </w:rPr>
        <w:t>nited</w:t>
      </w:r>
      <w:r w:rsidRPr="006F08FA">
        <w:rPr>
          <w:rStyle w:val="StyleUnderline"/>
          <w:highlight w:val="cyan"/>
        </w:rPr>
        <w:t xml:space="preserve"> S</w:t>
      </w:r>
      <w:r w:rsidRPr="00627E5F">
        <w:rPr>
          <w:rStyle w:val="StyleUnderline"/>
        </w:rPr>
        <w:t xml:space="preserve">tates </w:t>
      </w:r>
      <w:r w:rsidRPr="006F08FA">
        <w:rPr>
          <w:rStyle w:val="StyleUnderline"/>
          <w:highlight w:val="cyan"/>
        </w:rPr>
        <w:t>has served Saudi Arabia’s interests. If Saudi</w:t>
      </w:r>
      <w:r w:rsidRPr="00627E5F">
        <w:rPr>
          <w:rStyle w:val="StyleUnderline"/>
        </w:rPr>
        <w:t xml:space="preserve"> Arabia comes to </w:t>
      </w:r>
      <w:r w:rsidRPr="006F08FA">
        <w:rPr>
          <w:rStyle w:val="StyleUnderline"/>
          <w:highlight w:val="cyan"/>
        </w:rPr>
        <w:t>believe the U</w:t>
      </w:r>
      <w:r w:rsidRPr="00627E5F">
        <w:rPr>
          <w:rStyle w:val="StyleUnderline"/>
        </w:rPr>
        <w:t xml:space="preserve">nited </w:t>
      </w:r>
      <w:r w:rsidRPr="006F08FA">
        <w:rPr>
          <w:rStyle w:val="StyleUnderline"/>
          <w:highlight w:val="cyan"/>
        </w:rPr>
        <w:t>S</w:t>
      </w:r>
      <w:r w:rsidRPr="00627E5F">
        <w:rPr>
          <w:rStyle w:val="StyleUnderline"/>
        </w:rPr>
        <w:t xml:space="preserve">tates </w:t>
      </w:r>
      <w:r w:rsidRPr="006F08FA">
        <w:rPr>
          <w:rStyle w:val="Emphasis"/>
          <w:highlight w:val="cyan"/>
        </w:rPr>
        <w:t>cannot</w:t>
      </w:r>
      <w:r w:rsidRPr="00627E5F">
        <w:rPr>
          <w:rStyle w:val="Emphasis"/>
        </w:rPr>
        <w:t xml:space="preserve"> or will not </w:t>
      </w:r>
      <w:r w:rsidRPr="006F08FA">
        <w:rPr>
          <w:rStyle w:val="Emphasis"/>
          <w:highlight w:val="cyan"/>
        </w:rPr>
        <w:t>protect the Kingdom</w:t>
      </w:r>
      <w:r w:rsidRPr="00627E5F">
        <w:rPr>
          <w:rStyle w:val="StyleUnderline"/>
        </w:rPr>
        <w:t xml:space="preserve"> and its core interests, </w:t>
      </w:r>
      <w:r w:rsidRPr="006F08FA">
        <w:rPr>
          <w:rStyle w:val="StyleUnderline"/>
          <w:highlight w:val="cyan"/>
        </w:rPr>
        <w:t xml:space="preserve">the Saudi regime </w:t>
      </w:r>
      <w:r w:rsidRPr="006F08FA">
        <w:rPr>
          <w:rStyle w:val="Emphasis"/>
          <w:highlight w:val="cyan"/>
        </w:rPr>
        <w:t>will not hesitate</w:t>
      </w:r>
      <w:r w:rsidRPr="006F08FA">
        <w:rPr>
          <w:rStyle w:val="StyleUnderline"/>
          <w:highlight w:val="cyan"/>
        </w:rPr>
        <w:t xml:space="preserve"> to develop</w:t>
      </w:r>
      <w:r w:rsidRPr="00627E5F">
        <w:rPr>
          <w:rStyle w:val="StyleUnderline"/>
        </w:rPr>
        <w:t xml:space="preserve"> the independent </w:t>
      </w:r>
      <w:r w:rsidRPr="006F08FA">
        <w:rPr>
          <w:rStyle w:val="StyleUnderline"/>
          <w:highlight w:val="cyan"/>
        </w:rPr>
        <w:t xml:space="preserve">means to </w:t>
      </w:r>
      <w:r w:rsidRPr="006F08FA">
        <w:rPr>
          <w:rStyle w:val="Emphasis"/>
          <w:highlight w:val="cyan"/>
        </w:rPr>
        <w:t>deter its enemies</w:t>
      </w:r>
      <w:r w:rsidRPr="00627E5F">
        <w:rPr>
          <w:rStyle w:val="Emphasis"/>
        </w:rPr>
        <w:t xml:space="preserve">. </w:t>
      </w:r>
      <w:r w:rsidRPr="00F90827">
        <w:rPr>
          <w:sz w:val="16"/>
        </w:rPr>
        <w:t xml:space="preserve">The fact that no state can fully replace the United States as Saudi Arabia’s security guarantor for the next two decades will shape Saudi </w:t>
      </w:r>
      <w:proofErr w:type="spellStart"/>
      <w:r w:rsidRPr="00F90827">
        <w:rPr>
          <w:sz w:val="16"/>
        </w:rPr>
        <w:t>decisionmaking</w:t>
      </w:r>
      <w:proofErr w:type="spellEnd"/>
      <w:r w:rsidRPr="00F90827">
        <w:rPr>
          <w:sz w:val="16"/>
        </w:rPr>
        <w:t>. If the United States does not take assertive steps now to restore Saudi faith in the U.S. security guarantee, this fact will increase the likelihood that the</w:t>
      </w:r>
      <w:r w:rsidRPr="00627E5F">
        <w:rPr>
          <w:rStyle w:val="StyleUnderline"/>
        </w:rPr>
        <w:t xml:space="preserve"> </w:t>
      </w:r>
      <w:r w:rsidRPr="006F08FA">
        <w:rPr>
          <w:rStyle w:val="StyleUnderline"/>
          <w:highlight w:val="cyan"/>
        </w:rPr>
        <w:t xml:space="preserve">Saudis will respond to a </w:t>
      </w:r>
      <w:r w:rsidRPr="006F08FA">
        <w:rPr>
          <w:rStyle w:val="Emphasis"/>
          <w:highlight w:val="cyan"/>
        </w:rPr>
        <w:t>perceived decline in the reliability of U.S. security guarantees</w:t>
      </w:r>
      <w:r w:rsidRPr="00627E5F">
        <w:rPr>
          <w:rStyle w:val="StyleUnderline"/>
        </w:rPr>
        <w:t xml:space="preserve"> </w:t>
      </w:r>
      <w:r w:rsidRPr="00F90827">
        <w:rPr>
          <w:sz w:val="16"/>
        </w:rPr>
        <w:t xml:space="preserve">and the emergence of an Iranian nuclear threat </w:t>
      </w:r>
      <w:r w:rsidRPr="006F08FA">
        <w:rPr>
          <w:rStyle w:val="StyleUnderline"/>
          <w:highlight w:val="cyan"/>
        </w:rPr>
        <w:t xml:space="preserve">by pursuing an </w:t>
      </w:r>
      <w:r w:rsidRPr="006F08FA">
        <w:rPr>
          <w:rStyle w:val="Emphasis"/>
          <w:highlight w:val="cyan"/>
        </w:rPr>
        <w:t>independent nuclear deterrent</w:t>
      </w:r>
      <w:r w:rsidRPr="00627E5F">
        <w:rPr>
          <w:rStyle w:val="Emphasis"/>
        </w:rPr>
        <w:t>.</w:t>
      </w:r>
    </w:p>
    <w:p w14:paraId="093E2CE7" w14:textId="77777777" w:rsidR="00AB6A72" w:rsidRPr="00627E5F" w:rsidRDefault="00AB6A72" w:rsidP="00BA01CF">
      <w:pPr>
        <w:pStyle w:val="Heading4"/>
      </w:pPr>
      <w:r w:rsidRPr="00627E5F">
        <w:t xml:space="preserve">The </w:t>
      </w:r>
      <w:r w:rsidRPr="00627E5F">
        <w:rPr>
          <w:u w:val="single"/>
        </w:rPr>
        <w:t>strength of security guarantees</w:t>
      </w:r>
      <w:r w:rsidRPr="00627E5F">
        <w:t xml:space="preserve"> is the biggest factor for the decision to prolif </w:t>
      </w:r>
    </w:p>
    <w:p w14:paraId="314D582F" w14:textId="77777777" w:rsidR="00AB6A72" w:rsidRPr="00627E5F" w:rsidRDefault="00AB6A72" w:rsidP="00AB6A72">
      <w:r w:rsidRPr="00627E5F">
        <w:t xml:space="preserve">Amy </w:t>
      </w:r>
      <w:r w:rsidRPr="00627E5F">
        <w:rPr>
          <w:rStyle w:val="Style13ptBold"/>
        </w:rPr>
        <w:t>Bakke et al 8</w:t>
      </w:r>
      <w:r w:rsidRPr="00627E5F">
        <w:t>, Stanley Foundation, “A New Look at No First Use”, https://www.stanleyfoundation.org/publications/pdb/NoFirstUsePDB708.pdf</w:t>
      </w:r>
    </w:p>
    <w:p w14:paraId="1720AE70" w14:textId="09CE4D4E" w:rsidR="00AB6A72" w:rsidRPr="00F90827" w:rsidRDefault="00AB6A72" w:rsidP="00AB6A72">
      <w:pPr>
        <w:rPr>
          <w:sz w:val="16"/>
        </w:rPr>
      </w:pPr>
      <w:r w:rsidRPr="00F90827">
        <w:rPr>
          <w:sz w:val="16"/>
        </w:rPr>
        <w:t xml:space="preserve">Additionally, </w:t>
      </w:r>
      <w:r w:rsidRPr="00627E5F">
        <w:rPr>
          <w:rStyle w:val="StyleUnderline"/>
        </w:rPr>
        <w:t xml:space="preserve">participants emphasized that </w:t>
      </w:r>
      <w:r w:rsidRPr="006F08FA">
        <w:rPr>
          <w:rStyle w:val="Emphasis"/>
          <w:highlight w:val="cyan"/>
        </w:rPr>
        <w:t>security guarantees</w:t>
      </w:r>
      <w:r w:rsidRPr="006F08FA">
        <w:rPr>
          <w:rStyle w:val="StyleUnderline"/>
          <w:highlight w:val="cyan"/>
        </w:rPr>
        <w:t xml:space="preserve"> </w:t>
      </w:r>
      <w:r w:rsidRPr="00627E5F">
        <w:rPr>
          <w:rStyle w:val="StyleUnderline"/>
        </w:rPr>
        <w:t xml:space="preserve">are not just a function of the </w:t>
      </w:r>
      <w:r w:rsidRPr="00627E5F">
        <w:rPr>
          <w:rStyle w:val="Emphasis"/>
        </w:rPr>
        <w:t>relationship</w:t>
      </w:r>
      <w:r w:rsidRPr="00F90827">
        <w:rPr>
          <w:sz w:val="16"/>
        </w:rPr>
        <w:t xml:space="preserve"> </w:t>
      </w:r>
      <w:r w:rsidRPr="00627E5F">
        <w:rPr>
          <w:rStyle w:val="StyleUnderline"/>
        </w:rPr>
        <w:t>between the United States and the country it hopes to deter</w:t>
      </w:r>
      <w:r w:rsidRPr="00F90827">
        <w:rPr>
          <w:sz w:val="16"/>
        </w:rPr>
        <w:t xml:space="preserve">; </w:t>
      </w:r>
      <w:r w:rsidRPr="00627E5F">
        <w:rPr>
          <w:rStyle w:val="StyleUnderline"/>
        </w:rPr>
        <w:t xml:space="preserve">they </w:t>
      </w:r>
      <w:r w:rsidRPr="006F08FA">
        <w:rPr>
          <w:rStyle w:val="StyleUnderline"/>
          <w:highlight w:val="cyan"/>
        </w:rPr>
        <w:t xml:space="preserve">are </w:t>
      </w:r>
      <w:r w:rsidRPr="00627E5F">
        <w:rPr>
          <w:rStyle w:val="StyleUnderline"/>
        </w:rPr>
        <w:t xml:space="preserve">also </w:t>
      </w:r>
      <w:r w:rsidRPr="006F08FA">
        <w:rPr>
          <w:rStyle w:val="StyleUnderline"/>
          <w:highlight w:val="cyan"/>
        </w:rPr>
        <w:t xml:space="preserve">a function of </w:t>
      </w:r>
      <w:r w:rsidRPr="006F08FA">
        <w:rPr>
          <w:rStyle w:val="Emphasis"/>
          <w:sz w:val="24"/>
          <w:szCs w:val="24"/>
          <w:highlight w:val="cyan"/>
        </w:rPr>
        <w:t>how secure the ally under our protection feels</w:t>
      </w:r>
      <w:r w:rsidRPr="00F90827">
        <w:rPr>
          <w:sz w:val="16"/>
        </w:rPr>
        <w:t>. As one participant put it, “</w:t>
      </w:r>
      <w:r w:rsidRPr="00627E5F">
        <w:rPr>
          <w:rStyle w:val="StyleUnderline"/>
        </w:rPr>
        <w:t>What we think about our umbrella isn’t important</w:t>
      </w:r>
      <w:r w:rsidRPr="00F90827">
        <w:rPr>
          <w:sz w:val="16"/>
        </w:rPr>
        <w:t xml:space="preserve">. </w:t>
      </w:r>
      <w:r w:rsidRPr="006F08FA">
        <w:rPr>
          <w:rStyle w:val="StyleUnderline"/>
          <w:highlight w:val="cyan"/>
        </w:rPr>
        <w:t xml:space="preserve">What’s important is </w:t>
      </w:r>
      <w:r w:rsidRPr="00627E5F">
        <w:rPr>
          <w:rStyle w:val="StyleUnderline"/>
        </w:rPr>
        <w:t xml:space="preserve">what </w:t>
      </w:r>
      <w:r w:rsidRPr="006F08FA">
        <w:rPr>
          <w:rStyle w:val="StyleUnderline"/>
          <w:highlight w:val="cyan"/>
        </w:rPr>
        <w:t xml:space="preserve">our allies </w:t>
      </w:r>
      <w:r w:rsidRPr="006F08FA">
        <w:rPr>
          <w:rStyle w:val="Emphasis"/>
          <w:highlight w:val="cyan"/>
        </w:rPr>
        <w:t>think</w:t>
      </w:r>
      <w:r w:rsidRPr="006F08FA">
        <w:rPr>
          <w:rStyle w:val="StyleUnderline"/>
          <w:highlight w:val="cyan"/>
        </w:rPr>
        <w:t xml:space="preserve"> our umbrella is like</w:t>
      </w:r>
      <w:r w:rsidRPr="00F90827">
        <w:rPr>
          <w:sz w:val="16"/>
        </w:rPr>
        <w:t xml:space="preserve">.” Such concerns drove policy during the Cold War—for example, when the United States deployed Pershing missiles to reassure our European allies that their security was not being decoupled from ours. </w:t>
      </w:r>
      <w:r w:rsidRPr="00627E5F">
        <w:rPr>
          <w:rStyle w:val="StyleUnderline"/>
        </w:rPr>
        <w:t xml:space="preserve">Today </w:t>
      </w:r>
      <w:r w:rsidRPr="006F08FA">
        <w:rPr>
          <w:rStyle w:val="StyleUnderline"/>
          <w:highlight w:val="cyan"/>
        </w:rPr>
        <w:t>it is essential that</w:t>
      </w:r>
      <w:r w:rsidRPr="00627E5F">
        <w:rPr>
          <w:rStyle w:val="StyleUnderline"/>
        </w:rPr>
        <w:t xml:space="preserve"> </w:t>
      </w:r>
      <w:r w:rsidRPr="006F08FA">
        <w:rPr>
          <w:rStyle w:val="StyleUnderline"/>
          <w:highlight w:val="cyan"/>
        </w:rPr>
        <w:t xml:space="preserve">our nuclear doctrine </w:t>
      </w:r>
      <w:r w:rsidRPr="006F08FA">
        <w:rPr>
          <w:rStyle w:val="Emphasis"/>
          <w:highlight w:val="cyan"/>
        </w:rPr>
        <w:t>reassure allies like</w:t>
      </w:r>
      <w:r w:rsidRPr="00F90827">
        <w:rPr>
          <w:sz w:val="16"/>
        </w:rPr>
        <w:t xml:space="preserve"> Japan, </w:t>
      </w:r>
      <w:r w:rsidRPr="006F08FA">
        <w:rPr>
          <w:rStyle w:val="Emphasis"/>
          <w:sz w:val="26"/>
          <w:szCs w:val="26"/>
          <w:highlight w:val="cyan"/>
        </w:rPr>
        <w:t>Saudi Arabia</w:t>
      </w:r>
      <w:r w:rsidRPr="00F90827">
        <w:rPr>
          <w:sz w:val="16"/>
        </w:rPr>
        <w:t xml:space="preserve">, Turkey, and Taiwan </w:t>
      </w:r>
      <w:r w:rsidRPr="006F08FA">
        <w:rPr>
          <w:rStyle w:val="StyleUnderline"/>
          <w:highlight w:val="cyan"/>
        </w:rPr>
        <w:t>that they do not need nuclear weapons</w:t>
      </w:r>
      <w:r w:rsidRPr="00F90827">
        <w:rPr>
          <w:sz w:val="16"/>
        </w:rPr>
        <w:t>—</w:t>
      </w:r>
      <w:r w:rsidRPr="006F08FA">
        <w:rPr>
          <w:rStyle w:val="StyleUnderline"/>
          <w:highlight w:val="cyan"/>
        </w:rPr>
        <w:t xml:space="preserve">lest they </w:t>
      </w:r>
      <w:r w:rsidRPr="006F08FA">
        <w:rPr>
          <w:rStyle w:val="Emphasis"/>
          <w:highlight w:val="cyan"/>
        </w:rPr>
        <w:t>develop their own</w:t>
      </w:r>
      <w:r w:rsidRPr="00627E5F">
        <w:rPr>
          <w:rStyle w:val="Emphasis"/>
        </w:rPr>
        <w:t xml:space="preserve"> arsenals</w:t>
      </w:r>
      <w:r w:rsidRPr="00627E5F">
        <w:rPr>
          <w:rStyle w:val="StyleUnderline"/>
        </w:rPr>
        <w:t xml:space="preserve"> and </w:t>
      </w:r>
      <w:r w:rsidRPr="00627E5F">
        <w:rPr>
          <w:rStyle w:val="Emphasis"/>
        </w:rPr>
        <w:t>undercut the nuclear nonproliferation regime</w:t>
      </w:r>
      <w:r w:rsidRPr="00F90827">
        <w:rPr>
          <w:sz w:val="16"/>
        </w:rPr>
        <w:t xml:space="preserve">. Conference </w:t>
      </w:r>
      <w:r w:rsidRPr="006F08FA">
        <w:rPr>
          <w:rStyle w:val="StyleUnderline"/>
          <w:highlight w:val="cyan"/>
        </w:rPr>
        <w:t>participants were divided over the effect that</w:t>
      </w:r>
      <w:r w:rsidRPr="00627E5F">
        <w:rPr>
          <w:rStyle w:val="StyleUnderline"/>
        </w:rPr>
        <w:t xml:space="preserve"> </w:t>
      </w:r>
      <w:r w:rsidRPr="006F08FA">
        <w:rPr>
          <w:rStyle w:val="StyleUnderline"/>
          <w:highlight w:val="cyan"/>
        </w:rPr>
        <w:t xml:space="preserve">a </w:t>
      </w:r>
      <w:r w:rsidRPr="006F08FA">
        <w:rPr>
          <w:rStyle w:val="Emphasis"/>
          <w:highlight w:val="cyan"/>
        </w:rPr>
        <w:t>NFU pledge</w:t>
      </w:r>
      <w:r w:rsidRPr="00627E5F">
        <w:rPr>
          <w:rStyle w:val="StyleUnderline"/>
        </w:rPr>
        <w:t xml:space="preserve"> </w:t>
      </w:r>
      <w:r w:rsidRPr="006F08FA">
        <w:rPr>
          <w:rStyle w:val="StyleUnderline"/>
          <w:highlight w:val="cyan"/>
        </w:rPr>
        <w:t>would have</w:t>
      </w:r>
      <w:r w:rsidRPr="00627E5F">
        <w:rPr>
          <w:rStyle w:val="StyleUnderline"/>
        </w:rPr>
        <w:t xml:space="preserve"> on this priority</w:t>
      </w:r>
      <w:r w:rsidRPr="00F90827">
        <w:rPr>
          <w:sz w:val="16"/>
        </w:rPr>
        <w:t xml:space="preserve">. According to several, a NFU security guarantee— which promises that we will defend our allies with nuclear weapons only if they are attacked with nuclear weapons—need not undermine the security of US key allies and friends in the future, given the United States’ overwhelming conventional superiority. However, they did emphasize that </w:t>
      </w:r>
      <w:r w:rsidRPr="00627E5F">
        <w:rPr>
          <w:rStyle w:val="StyleUnderline"/>
        </w:rPr>
        <w:t xml:space="preserve">US </w:t>
      </w:r>
      <w:r w:rsidRPr="006F08FA">
        <w:rPr>
          <w:rStyle w:val="StyleUnderline"/>
          <w:highlight w:val="cyan"/>
        </w:rPr>
        <w:t xml:space="preserve">security guarantees are an </w:t>
      </w:r>
      <w:r w:rsidRPr="006F08FA">
        <w:rPr>
          <w:rStyle w:val="Emphasis"/>
          <w:highlight w:val="cyan"/>
        </w:rPr>
        <w:t>extremely sensitive subject</w:t>
      </w:r>
      <w:r w:rsidRPr="00627E5F">
        <w:rPr>
          <w:rStyle w:val="Emphasis"/>
        </w:rPr>
        <w:t xml:space="preserve"> for key US allies</w:t>
      </w:r>
      <w:r w:rsidRPr="00F90827">
        <w:rPr>
          <w:sz w:val="16"/>
        </w:rPr>
        <w:t xml:space="preserve">, </w:t>
      </w:r>
      <w:r w:rsidRPr="00627E5F">
        <w:rPr>
          <w:rStyle w:val="Emphasis"/>
        </w:rPr>
        <w:t>especially</w:t>
      </w:r>
      <w:r w:rsidRPr="00F90827">
        <w:rPr>
          <w:sz w:val="16"/>
        </w:rPr>
        <w:t xml:space="preserve"> Japan, South Korea, Egypt, </w:t>
      </w:r>
      <w:r w:rsidRPr="00627E5F">
        <w:rPr>
          <w:rStyle w:val="StyleUnderline"/>
        </w:rPr>
        <w:t>Saudi Arabia</w:t>
      </w:r>
      <w:r w:rsidRPr="00F90827">
        <w:rPr>
          <w:sz w:val="16"/>
        </w:rPr>
        <w:t>, and members of NATO. The Japanese prime minister’s threat to withdraw from the NPT during the 1998 North Korea crisis underscores this point, as does Condoleezza Rice’s 2006 trip to Tokyo in the wake of North Korea’s nuclear test, in which she reassured Japan’s leaders of the US commitment to “the full range of its defense and security commitments to Japan.”</w:t>
      </w:r>
    </w:p>
    <w:p w14:paraId="4C978065" w14:textId="2E3A8A3B" w:rsidR="00637E18" w:rsidRPr="00627E5F" w:rsidRDefault="00637E18" w:rsidP="00637E18">
      <w:pPr>
        <w:pStyle w:val="Heading2"/>
      </w:pPr>
      <w:r w:rsidRPr="00627E5F">
        <w:t>Iran Deterrence DA</w:t>
      </w:r>
    </w:p>
    <w:p w14:paraId="34B2F77A" w14:textId="57EB9B49" w:rsidR="00637E18" w:rsidRPr="00627E5F" w:rsidRDefault="00637E18" w:rsidP="00637E18">
      <w:pPr>
        <w:pStyle w:val="Heading3"/>
      </w:pPr>
      <w:r w:rsidRPr="00627E5F">
        <w:t>OFF</w:t>
      </w:r>
    </w:p>
    <w:p w14:paraId="3CEE6641" w14:textId="64A7E204" w:rsidR="00362E31" w:rsidRPr="00627E5F" w:rsidRDefault="008F7934" w:rsidP="00BA01CF">
      <w:pPr>
        <w:pStyle w:val="Heading4"/>
        <w:rPr>
          <w:bCs/>
        </w:rPr>
      </w:pPr>
      <w:r w:rsidRPr="00627E5F">
        <w:t xml:space="preserve">Arms sales underpin Saudi Arabia’s deterrence of Iran---that prevents hot war which would shred the global economy.  </w:t>
      </w:r>
    </w:p>
    <w:p w14:paraId="20D591AC" w14:textId="6F284475" w:rsidR="00362E31" w:rsidRPr="00627E5F" w:rsidRDefault="00362E31" w:rsidP="00362E31">
      <w:r w:rsidRPr="00627E5F">
        <w:t xml:space="preserve">Anthony H. </w:t>
      </w:r>
      <w:r w:rsidRPr="00627E5F">
        <w:rPr>
          <w:rStyle w:val="Style13ptBold"/>
        </w:rPr>
        <w:t>Cordesman 10</w:t>
      </w:r>
      <w:r w:rsidR="00F90827">
        <w:t xml:space="preserve">. </w:t>
      </w:r>
      <w:proofErr w:type="spellStart"/>
      <w:r w:rsidRPr="00627E5F">
        <w:t>Arleigh</w:t>
      </w:r>
      <w:proofErr w:type="spellEnd"/>
      <w:r w:rsidRPr="00627E5F">
        <w:t xml:space="preserve"> A. Burke Chair in Strategy at the Center for Strategic and International Studies, cited by Deborah Jerome in “Is Big Saudi Arms Sales a Good Idea?: Expert Roundup,” </w:t>
      </w:r>
      <w:r w:rsidRPr="00627E5F">
        <w:rPr>
          <w:i/>
          <w:iCs/>
        </w:rPr>
        <w:t>Council on Foreign Relations</w:t>
      </w:r>
      <w:r w:rsidRPr="00627E5F">
        <w:t xml:space="preserve">, </w:t>
      </w:r>
      <w:hyperlink r:id="rId117" w:history="1">
        <w:r w:rsidRPr="00627E5F">
          <w:rPr>
            <w:rStyle w:val="Hyperlink"/>
          </w:rPr>
          <w:t>https://www.cfr.org/expert-roundup/big-saudi-arms-sale-good-idea</w:t>
        </w:r>
      </w:hyperlink>
      <w:r w:rsidR="00F90827">
        <w:t xml:space="preserve"> </w:t>
      </w:r>
      <w:r w:rsidRPr="00627E5F">
        <w:t>//RG</w:t>
      </w:r>
    </w:p>
    <w:p w14:paraId="56F3F4FC" w14:textId="57C199C3" w:rsidR="00362E31" w:rsidRPr="00627E5F" w:rsidRDefault="00362E31" w:rsidP="00362E31">
      <w:pPr>
        <w:rPr>
          <w:sz w:val="16"/>
        </w:rPr>
      </w:pPr>
      <w:r w:rsidRPr="00627E5F">
        <w:rPr>
          <w:rStyle w:val="StyleUnderline"/>
        </w:rPr>
        <w:t>The United States shares critical strategic interests with Saudi Arabia that shape the proposed Saudi arms sale</w:t>
      </w:r>
      <w:r w:rsidRPr="00627E5F">
        <w:rPr>
          <w:sz w:val="16"/>
        </w:rPr>
        <w:t xml:space="preserve">. First, for all the talk of energy independence over the last four decades, </w:t>
      </w:r>
      <w:r w:rsidRPr="00627E5F">
        <w:rPr>
          <w:rStyle w:val="StyleUnderline"/>
        </w:rPr>
        <w:t>the U.S. Department of Energy estimates that the U</w:t>
      </w:r>
      <w:r w:rsidRPr="00627E5F">
        <w:rPr>
          <w:sz w:val="16"/>
        </w:rPr>
        <w:t xml:space="preserve">nited </w:t>
      </w:r>
      <w:r w:rsidRPr="00627E5F">
        <w:rPr>
          <w:rStyle w:val="StyleUnderline"/>
        </w:rPr>
        <w:t>S</w:t>
      </w:r>
      <w:r w:rsidRPr="00627E5F">
        <w:rPr>
          <w:sz w:val="16"/>
        </w:rPr>
        <w:t xml:space="preserve">tates </w:t>
      </w:r>
      <w:r w:rsidRPr="00627E5F">
        <w:rPr>
          <w:rStyle w:val="StyleUnderline"/>
        </w:rPr>
        <w:t>will be as strategically dependent on imported oil through 2035 as it is today</w:t>
      </w:r>
      <w:r w:rsidRPr="00627E5F">
        <w:rPr>
          <w:sz w:val="16"/>
        </w:rPr>
        <w:t>. These projections do not even take account of our indirect imports of oil in the form of manufactured goods, or our</w:t>
      </w:r>
      <w:r w:rsidRPr="00627E5F">
        <w:rPr>
          <w:rStyle w:val="StyleUnderline"/>
        </w:rPr>
        <w:t xml:space="preserve"> dependence on the health of a global economy that requires stable supply- and market-driven prices. The stability of Gulf energy exports is critical to our economy and every job in the United States.</w:t>
      </w:r>
      <w:r w:rsidR="008F7934" w:rsidRPr="00627E5F">
        <w:rPr>
          <w:rStyle w:val="StyleUnderline"/>
        </w:rPr>
        <w:t xml:space="preserve"> </w:t>
      </w:r>
      <w:r w:rsidRPr="00627E5F">
        <w:rPr>
          <w:sz w:val="16"/>
        </w:rPr>
        <w:t xml:space="preserve">Second, </w:t>
      </w:r>
      <w:r w:rsidRPr="00627E5F">
        <w:rPr>
          <w:rStyle w:val="StyleUnderline"/>
        </w:rPr>
        <w:t xml:space="preserve">U.S. military power is </w:t>
      </w:r>
      <w:r w:rsidRPr="00627E5F">
        <w:rPr>
          <w:rStyle w:val="Emphasis"/>
        </w:rPr>
        <w:t>finite</w:t>
      </w:r>
      <w:r w:rsidRPr="00627E5F">
        <w:rPr>
          <w:rStyle w:val="StyleUnderline"/>
        </w:rPr>
        <w:t xml:space="preserve">, and both the United States and Saudi Arabia face rapidly changing threats. The United States needs allies that have interoperable forces </w:t>
      </w:r>
      <w:r w:rsidRPr="00627E5F">
        <w:rPr>
          <w:sz w:val="16"/>
        </w:rPr>
        <w:t xml:space="preserve">that can both fight effectively alongside the United States and ease the U.S. burden by defending themselves. </w:t>
      </w:r>
      <w:r w:rsidRPr="00627E5F">
        <w:rPr>
          <w:rStyle w:val="StyleUnderline"/>
        </w:rPr>
        <w:t xml:space="preserve">Iran already poses a massive asymmetric naval-air-assault force threat to the Gulf states. </w:t>
      </w:r>
      <w:r w:rsidRPr="00627E5F">
        <w:rPr>
          <w:sz w:val="16"/>
        </w:rPr>
        <w:t xml:space="preserve">The U.S. invasion of Iraq has left Iraqi forces a decade away from being a counterbalance to Iran; </w:t>
      </w:r>
      <w:r w:rsidRPr="00627E5F">
        <w:rPr>
          <w:rStyle w:val="Emphasis"/>
        </w:rPr>
        <w:t>Saudi Arabia is the only meaningful regional power to work with</w:t>
      </w:r>
      <w:r w:rsidRPr="00627E5F">
        <w:rPr>
          <w:sz w:val="16"/>
        </w:rPr>
        <w:t xml:space="preserve">. Additionally, al-Qaeda in the peninsula is based in Yemen, and </w:t>
      </w:r>
      <w:r w:rsidRPr="00627E5F">
        <w:rPr>
          <w:rStyle w:val="StyleUnderline"/>
        </w:rPr>
        <w:t>the threat of terrorism and outside infiltration means highly mobile Saudi forces are critical to the security of Saudi energy and civil facilities. Helping Saudi Arabia create a combination of effective air and naval power also helps ensure the security of tanker and other shipping in the Gulf of Oman and a steadily more unstable Red Sea.</w:t>
      </w:r>
      <w:r w:rsidR="008F7934" w:rsidRPr="00627E5F">
        <w:rPr>
          <w:rStyle w:val="StyleUnderline"/>
        </w:rPr>
        <w:t xml:space="preserve"> </w:t>
      </w:r>
      <w:r w:rsidRPr="00627E5F">
        <w:rPr>
          <w:rStyle w:val="StyleUnderline"/>
        </w:rPr>
        <w:t>Third, Iran already poses a missile and chemical weapons threat and may pose a nuclear one within the next three to five years</w:t>
      </w:r>
      <w:r w:rsidRPr="00627E5F">
        <w:rPr>
          <w:sz w:val="16"/>
        </w:rPr>
        <w:t xml:space="preserve">. </w:t>
      </w:r>
      <w:r w:rsidRPr="00627E5F">
        <w:rPr>
          <w:rStyle w:val="Emphasis"/>
        </w:rPr>
        <w:t>Upgrades of the Saudi Patriots create</w:t>
      </w:r>
      <w:r w:rsidRPr="00627E5F">
        <w:rPr>
          <w:sz w:val="16"/>
        </w:rPr>
        <w:t xml:space="preserve"> a base for an integrated approach to air and missile defense. </w:t>
      </w:r>
      <w:r w:rsidRPr="00627E5F">
        <w:rPr>
          <w:rStyle w:val="StyleUnderline"/>
        </w:rPr>
        <w:t>They lay the groundwork for follow-on sales of advanced missile defense systems like THAAD, and an emphasis on defense (not Saudi purchases of missiles or nuclear systems).</w:t>
      </w:r>
      <w:r w:rsidRPr="00627E5F">
        <w:rPr>
          <w:sz w:val="16"/>
        </w:rPr>
        <w:t xml:space="preserve"> </w:t>
      </w:r>
      <w:r w:rsidRPr="00627E5F">
        <w:rPr>
          <w:rStyle w:val="StyleUnderline"/>
        </w:rPr>
        <w:t xml:space="preserve">Coupled with recent U.S. offers of "extended regional deterrence" and the creation of a Saudi Air Force that is more of a threat to Iran than Iran’s conventional missiles are to Saudi Arabia, they offer the best hope of </w:t>
      </w:r>
      <w:r w:rsidRPr="00627E5F">
        <w:rPr>
          <w:sz w:val="16"/>
        </w:rPr>
        <w:t xml:space="preserve">both giving Saudi Arabia and other Gulf states security and </w:t>
      </w:r>
      <w:r w:rsidRPr="00627E5F">
        <w:rPr>
          <w:rStyle w:val="StyleUnderline"/>
        </w:rPr>
        <w:t>stopping a nuclear arms race in the region</w:t>
      </w:r>
      <w:r w:rsidRPr="00627E5F">
        <w:rPr>
          <w:sz w:val="16"/>
        </w:rPr>
        <w:t>.</w:t>
      </w:r>
      <w:r w:rsidR="008F7934" w:rsidRPr="00627E5F">
        <w:rPr>
          <w:sz w:val="16"/>
        </w:rPr>
        <w:t xml:space="preserve"> </w:t>
      </w:r>
      <w:r w:rsidRPr="00627E5F">
        <w:rPr>
          <w:sz w:val="16"/>
        </w:rPr>
        <w:t xml:space="preserve">Fourth, </w:t>
      </w:r>
      <w:r w:rsidRPr="00627E5F">
        <w:rPr>
          <w:rStyle w:val="StyleUnderline"/>
        </w:rPr>
        <w:t>the</w:t>
      </w:r>
      <w:r w:rsidRPr="00627E5F">
        <w:rPr>
          <w:sz w:val="16"/>
        </w:rPr>
        <w:t xml:space="preserve"> proposed </w:t>
      </w:r>
      <w:r w:rsidRPr="00627E5F">
        <w:rPr>
          <w:rStyle w:val="StyleUnderline"/>
        </w:rPr>
        <w:t>arms sale</w:t>
      </w:r>
      <w:r w:rsidRPr="00627E5F">
        <w:rPr>
          <w:sz w:val="16"/>
        </w:rPr>
        <w:t xml:space="preserve"> package </w:t>
      </w:r>
      <w:r w:rsidRPr="00627E5F">
        <w:rPr>
          <w:rStyle w:val="StyleUnderline"/>
        </w:rPr>
        <w:t xml:space="preserve">creates a level of interdependence that gives both the current Saudi government as well as Saudi governments for the next fifteen to twenty years a strong </w:t>
      </w:r>
      <w:r w:rsidRPr="00627E5F">
        <w:rPr>
          <w:rStyle w:val="Emphasis"/>
        </w:rPr>
        <w:t>incentive to work with the United States</w:t>
      </w:r>
      <w:r w:rsidRPr="00627E5F">
        <w:rPr>
          <w:rStyle w:val="StyleUnderline"/>
        </w:rPr>
        <w:t>.</w:t>
      </w:r>
      <w:r w:rsidRPr="00627E5F">
        <w:rPr>
          <w:sz w:val="16"/>
        </w:rPr>
        <w:t xml:space="preserve"> </w:t>
      </w:r>
      <w:r w:rsidRPr="00627E5F">
        <w:rPr>
          <w:rStyle w:val="StyleUnderline"/>
        </w:rPr>
        <w:t xml:space="preserve">Saudi Arabia will need </w:t>
      </w:r>
      <w:r w:rsidRPr="00627E5F">
        <w:rPr>
          <w:rStyle w:val="Emphasis"/>
        </w:rPr>
        <w:t>continuing support</w:t>
      </w:r>
      <w:r w:rsidRPr="00627E5F">
        <w:rPr>
          <w:rStyle w:val="StyleUnderline"/>
        </w:rPr>
        <w:t xml:space="preserve"> from the United States during the entire lifecycle of every major system sold</w:t>
      </w:r>
      <w:r w:rsidRPr="00627E5F">
        <w:rPr>
          <w:sz w:val="16"/>
        </w:rPr>
        <w:t>, and no future Saudi government can ignore this fact. Moreover, the sales are large in dollar terms, but not in terms of numbers of weapons. This will not be some kind of massive build-up. Saudi Arabia had an air force with some 417 combat aircraft in 2000, and it now has only 219. The Saudi F-15 buy will not even restore the force to 2000 numbers. It will take some three to five years to deliver and put fully in service, replace some eighty-seven obsolete F-5A/Bs and F-5EIIs that were in service in 2000, and help Saudi Arabia compensate for the serious performance limits on 107 aging Tornados still in service.</w:t>
      </w:r>
    </w:p>
    <w:p w14:paraId="051893C9" w14:textId="0E377307" w:rsidR="008C3034" w:rsidRPr="00627E5F" w:rsidRDefault="008C3034" w:rsidP="00BA01CF">
      <w:pPr>
        <w:pStyle w:val="Heading4"/>
      </w:pPr>
      <w:r w:rsidRPr="00627E5F">
        <w:t xml:space="preserve">Escalates globally---great powers will be drawn in. </w:t>
      </w:r>
    </w:p>
    <w:p w14:paraId="1AEA298A" w14:textId="5BBB55B0" w:rsidR="008C3034" w:rsidRPr="00627E5F" w:rsidRDefault="008C3034" w:rsidP="008C3034">
      <w:r w:rsidRPr="00627E5F">
        <w:t xml:space="preserve">John </w:t>
      </w:r>
      <w:proofErr w:type="spellStart"/>
      <w:r w:rsidRPr="00627E5F">
        <w:rPr>
          <w:rStyle w:val="Style13ptBold"/>
        </w:rPr>
        <w:t>Haltiwanger</w:t>
      </w:r>
      <w:proofErr w:type="spellEnd"/>
      <w:r w:rsidRPr="00627E5F">
        <w:rPr>
          <w:rStyle w:val="Style13ptBold"/>
        </w:rPr>
        <w:t xml:space="preserve"> 6-22</w:t>
      </w:r>
      <w:r w:rsidRPr="00627E5F">
        <w:t xml:space="preserve">. A politics reporter with a specific focus on national security and foreign affairs, “Trump and Iran may be on the brink of a war that would likely be devastating to both sides,” Business Insider, </w:t>
      </w:r>
      <w:hyperlink r:id="rId118" w:history="1">
        <w:r w:rsidRPr="00627E5F">
          <w:rPr>
            <w:rStyle w:val="Hyperlink"/>
          </w:rPr>
          <w:t>https://www.businessinsider.com/trump-iran-near-brink-of-a-war-that-would-likely-devastate-both-sides-2019-5</w:t>
        </w:r>
      </w:hyperlink>
      <w:r w:rsidRPr="00627E5F">
        <w:t>, 6/22/19, JD</w:t>
      </w:r>
    </w:p>
    <w:p w14:paraId="43342275" w14:textId="65B5F531" w:rsidR="008C3034" w:rsidRPr="00627E5F" w:rsidRDefault="008C3034" w:rsidP="00362E31">
      <w:pPr>
        <w:rPr>
          <w:color w:val="000000" w:themeColor="text1"/>
          <w:u w:val="single"/>
        </w:rPr>
      </w:pPr>
      <w:r w:rsidRPr="00627E5F">
        <w:rPr>
          <w:sz w:val="16"/>
        </w:rPr>
        <w:t xml:space="preserve">A war with Iran would potentially be more calamitous than the US invasion of Iraq in 2003, which led to </w:t>
      </w:r>
      <w:hyperlink r:id="rId119" w:history="1">
        <w:r w:rsidRPr="00627E5F">
          <w:rPr>
            <w:rStyle w:val="Hyperlink"/>
            <w:color w:val="000000" w:themeColor="text1"/>
            <w:u w:val="single"/>
          </w:rPr>
          <w:t>hundreds of thousands of deaths</w:t>
        </w:r>
      </w:hyperlink>
      <w:r w:rsidRPr="00627E5F">
        <w:rPr>
          <w:sz w:val="16"/>
        </w:rPr>
        <w:t xml:space="preserve">, bogged the US down in </w:t>
      </w:r>
      <w:hyperlink r:id="rId120" w:history="1">
        <w:r w:rsidRPr="00627E5F">
          <w:rPr>
            <w:rStyle w:val="Hyperlink"/>
            <w:color w:val="000000" w:themeColor="text1"/>
            <w:u w:val="single"/>
          </w:rPr>
          <w:t>a costly and lengthy war</w:t>
        </w:r>
      </w:hyperlink>
      <w:r w:rsidRPr="00627E5F">
        <w:rPr>
          <w:sz w:val="16"/>
        </w:rPr>
        <w:t xml:space="preserve">, and </w:t>
      </w:r>
      <w:hyperlink r:id="rId121" w:history="1">
        <w:r w:rsidRPr="00627E5F">
          <w:rPr>
            <w:rStyle w:val="Hyperlink"/>
            <w:color w:val="000000" w:themeColor="text1"/>
            <w:u w:val="single"/>
          </w:rPr>
          <w:t>helped catalyze the rise of the Islamic State group.</w:t>
        </w:r>
      </w:hyperlink>
      <w:r w:rsidRPr="00627E5F">
        <w:rPr>
          <w:rFonts w:cs="Times New Roman"/>
          <w:sz w:val="16"/>
        </w:rPr>
        <w:t xml:space="preserve"> </w:t>
      </w:r>
      <w:r w:rsidRPr="00627E5F">
        <w:rPr>
          <w:sz w:val="16"/>
        </w:rPr>
        <w:t xml:space="preserve">Iran has a population of about 82 million people, and its military is ranked as </w:t>
      </w:r>
      <w:hyperlink r:id="rId122" w:history="1">
        <w:r w:rsidRPr="00627E5F">
          <w:rPr>
            <w:rStyle w:val="Hyperlink"/>
            <w:color w:val="000000" w:themeColor="text1"/>
            <w:sz w:val="16"/>
          </w:rPr>
          <w:t>the 14th most powerful</w:t>
        </w:r>
      </w:hyperlink>
      <w:r w:rsidRPr="00627E5F">
        <w:rPr>
          <w:sz w:val="16"/>
        </w:rPr>
        <w:t xml:space="preserve">. According to recent estimates, Iran has </w:t>
      </w:r>
      <w:hyperlink r:id="rId123" w:history="1">
        <w:r w:rsidRPr="00627E5F">
          <w:rPr>
            <w:rStyle w:val="Hyperlink"/>
            <w:color w:val="000000" w:themeColor="text1"/>
            <w:sz w:val="16"/>
          </w:rPr>
          <w:t>523,000 active military personnel</w:t>
        </w:r>
      </w:hyperlink>
      <w:r w:rsidRPr="00627E5F">
        <w:rPr>
          <w:sz w:val="16"/>
        </w:rPr>
        <w:t xml:space="preserve"> in addition to 250,000 reserve personnel. Comparatively, Iraq had a population of about 25 million people, and the Iraqi military had </w:t>
      </w:r>
      <w:hyperlink r:id="rId124" w:history="1">
        <w:r w:rsidRPr="00627E5F">
          <w:rPr>
            <w:rStyle w:val="Hyperlink"/>
            <w:color w:val="000000" w:themeColor="text1"/>
            <w:sz w:val="16"/>
          </w:rPr>
          <w:t>fewer than 450,000 personnel</w:t>
        </w:r>
      </w:hyperlink>
      <w:r w:rsidRPr="00627E5F">
        <w:rPr>
          <w:sz w:val="16"/>
        </w:rPr>
        <w:t xml:space="preserve"> when the US invaded over a decade ago. </w:t>
      </w:r>
      <w:r w:rsidRPr="00627E5F">
        <w:rPr>
          <w:color w:val="000000" w:themeColor="text1"/>
          <w:sz w:val="16"/>
        </w:rPr>
        <w:t xml:space="preserve">Iran is also much bigger than Iraq geographically. It has </w:t>
      </w:r>
      <w:hyperlink r:id="rId125" w:tgtFrame="_blank" w:history="1">
        <w:r w:rsidRPr="00627E5F">
          <w:rPr>
            <w:rStyle w:val="Hyperlink"/>
            <w:color w:val="000000" w:themeColor="text1"/>
            <w:sz w:val="16"/>
          </w:rPr>
          <w:t>591,000 square miles of land</w:t>
        </w:r>
      </w:hyperlink>
      <w:r w:rsidRPr="00627E5F">
        <w:rPr>
          <w:color w:val="000000" w:themeColor="text1"/>
          <w:sz w:val="16"/>
        </w:rPr>
        <w:t xml:space="preserve"> versus Iraq's 168,000 square miles, and its influence has grown as the power of its rival Iraq collapsed in the wake of the US war there. </w:t>
      </w:r>
      <w:r w:rsidRPr="00627E5F">
        <w:rPr>
          <w:color w:val="000000" w:themeColor="text1"/>
          <w:u w:val="single"/>
        </w:rPr>
        <w:t xml:space="preserve">If the US launched an attack against Iran, it would also reverberate across the Middle East. Iran has proxies throughout the region and is allied with militant groups, such as Hezbollah in Lebanon. A revised Pentagon estimate released in April found Iranian proxy forces killed </w:t>
      </w:r>
      <w:hyperlink r:id="rId126" w:history="1">
        <w:r w:rsidRPr="00627E5F">
          <w:rPr>
            <w:rStyle w:val="Hyperlink"/>
            <w:color w:val="000000" w:themeColor="text1"/>
            <w:u w:val="single"/>
          </w:rPr>
          <w:t>at least 608 US troops</w:t>
        </w:r>
      </w:hyperlink>
      <w:r w:rsidRPr="00627E5F">
        <w:rPr>
          <w:color w:val="000000" w:themeColor="text1"/>
          <w:u w:val="single"/>
        </w:rPr>
        <w:t xml:space="preserve"> in Iraq between 2003 and 2011. </w:t>
      </w:r>
      <w:r w:rsidRPr="00627E5F">
        <w:rPr>
          <w:color w:val="000000" w:themeColor="text1"/>
          <w:sz w:val="16"/>
        </w:rPr>
        <w:t xml:space="preserve">Moreover, </w:t>
      </w:r>
      <w:r w:rsidRPr="00627E5F">
        <w:rPr>
          <w:color w:val="000000" w:themeColor="text1"/>
          <w:u w:val="single"/>
        </w:rPr>
        <w:t>Iran shares a border with a number of countries the US considers allies and has a military presence in — including Turkey, Iraq, and Afghanistan. None of these countries are especially stable at the moment, as they all continue to deal with ongoing conflicts and their consequences</w:t>
      </w:r>
      <w:r w:rsidRPr="00627E5F">
        <w:rPr>
          <w:color w:val="000000" w:themeColor="text1"/>
          <w:sz w:val="16"/>
        </w:rPr>
        <w:t xml:space="preserve"> </w:t>
      </w:r>
      <w:hyperlink r:id="rId127" w:history="1">
        <w:r w:rsidRPr="00627E5F">
          <w:rPr>
            <w:rStyle w:val="Hyperlink"/>
            <w:color w:val="000000" w:themeColor="text1"/>
            <w:sz w:val="16"/>
          </w:rPr>
          <w:t>(including millions of displaced people).</w:t>
        </w:r>
      </w:hyperlink>
      <w:r w:rsidRPr="00627E5F">
        <w:rPr>
          <w:color w:val="000000" w:themeColor="text1"/>
          <w:sz w:val="16"/>
        </w:rPr>
        <w:t xml:space="preserve"> </w:t>
      </w:r>
      <w:r w:rsidRPr="00627E5F">
        <w:rPr>
          <w:color w:val="000000" w:themeColor="text1"/>
          <w:u w:val="single"/>
        </w:rPr>
        <w:t xml:space="preserve">In terms of other geopolitical blowback, Iran is </w:t>
      </w:r>
      <w:hyperlink r:id="rId128" w:history="1">
        <w:r w:rsidRPr="00627E5F">
          <w:rPr>
            <w:rStyle w:val="Hyperlink"/>
            <w:color w:val="000000" w:themeColor="text1"/>
            <w:u w:val="single"/>
          </w:rPr>
          <w:t>allied with Russia and China</w:t>
        </w:r>
      </w:hyperlink>
      <w:r w:rsidRPr="00627E5F">
        <w:rPr>
          <w:color w:val="000000" w:themeColor="text1"/>
          <w:u w:val="single"/>
        </w:rPr>
        <w:t>,</w:t>
      </w:r>
      <w:r w:rsidRPr="00627E5F">
        <w:rPr>
          <w:color w:val="000000" w:themeColor="text1"/>
          <w:sz w:val="16"/>
        </w:rPr>
        <w:t xml:space="preserve"> and it's unclear how these major powers might react if conflict breaks out.</w:t>
      </w:r>
      <w:r w:rsidRPr="00627E5F">
        <w:rPr>
          <w:color w:val="000000" w:themeColor="text1"/>
          <w:u w:val="single"/>
        </w:rPr>
        <w:t xml:space="preserve"> Key US allies such as Israel and Saudi Arabia, which are adversaries of Iran and just a stone's throw away from it, would also likely get sucked into a US-Iran war.</w:t>
      </w:r>
    </w:p>
    <w:p w14:paraId="09D7CD22" w14:textId="758E070B" w:rsidR="00362E31" w:rsidRPr="00627E5F" w:rsidRDefault="008C3034" w:rsidP="00637E18">
      <w:pPr>
        <w:pStyle w:val="Heading3"/>
      </w:pPr>
      <w:r w:rsidRPr="00627E5F">
        <w:t>Arms Sales Key---2NC</w:t>
      </w:r>
    </w:p>
    <w:p w14:paraId="109737B1" w14:textId="77777777" w:rsidR="008C3034" w:rsidRPr="00627E5F" w:rsidRDefault="008C3034" w:rsidP="00BA01CF">
      <w:pPr>
        <w:pStyle w:val="Heading4"/>
        <w:rPr>
          <w:bCs/>
        </w:rPr>
      </w:pPr>
      <w:r w:rsidRPr="00627E5F">
        <w:t>Arms sales to Saudi key to contain Iran and regional allies – the State Department agrees.</w:t>
      </w:r>
    </w:p>
    <w:p w14:paraId="14402DBC" w14:textId="77777777" w:rsidR="008C3034" w:rsidRPr="00627E5F" w:rsidRDefault="008C3034" w:rsidP="008C3034">
      <w:r w:rsidRPr="00627E5F">
        <w:t xml:space="preserve">David </w:t>
      </w:r>
      <w:r w:rsidRPr="00627E5F">
        <w:rPr>
          <w:rStyle w:val="Style13ptBold"/>
        </w:rPr>
        <w:t>Brown 5-24</w:t>
      </w:r>
      <w:r w:rsidRPr="00627E5F">
        <w:t xml:space="preserve">-19 {Deputy defense editor at POLITICO, “Weapons worth $8B headed to Middle East over Congress' objections,” </w:t>
      </w:r>
      <w:r w:rsidRPr="00627E5F">
        <w:rPr>
          <w:i/>
          <w:iCs/>
        </w:rPr>
        <w:t>Politico</w:t>
      </w:r>
      <w:r w:rsidRPr="00627E5F">
        <w:t xml:space="preserve">, </w:t>
      </w:r>
      <w:hyperlink r:id="rId129" w:history="1">
        <w:r w:rsidRPr="00627E5F">
          <w:rPr>
            <w:rStyle w:val="Hyperlink"/>
          </w:rPr>
          <w:t>https://www.politico.com/story/2019/05/24/8-billion-weapons-middle-east-3323593</w:t>
        </w:r>
      </w:hyperlink>
      <w:r w:rsidRPr="00627E5F">
        <w:t>, Accessed 6/22/19} //RG</w:t>
      </w:r>
    </w:p>
    <w:p w14:paraId="028ACDED" w14:textId="6787D248" w:rsidR="008C3034" w:rsidRPr="00627E5F" w:rsidRDefault="008C3034" w:rsidP="008C3034">
      <w:pPr>
        <w:rPr>
          <w:sz w:val="16"/>
        </w:rPr>
      </w:pPr>
      <w:r w:rsidRPr="00627E5F">
        <w:rPr>
          <w:sz w:val="16"/>
        </w:rPr>
        <w:t xml:space="preserve">The Trump administration on Friday notified Congress it plans to sell </w:t>
      </w:r>
      <w:r w:rsidRPr="00627E5F">
        <w:rPr>
          <w:rStyle w:val="StyleUnderline"/>
        </w:rPr>
        <w:t>$8.1 billion worth of weapons to Saudi Arabia, Jordan and the United Arab Emirates</w:t>
      </w:r>
      <w:r w:rsidRPr="00627E5F">
        <w:rPr>
          <w:sz w:val="16"/>
        </w:rPr>
        <w:t xml:space="preserve"> without congressional approval — a move that has incensed members from both parties who have sought to cut off military aid for the Saudi-led coalition fighting Iranian-backed rebels in Yemen. The decision </w:t>
      </w:r>
      <w:r w:rsidRPr="00627E5F">
        <w:rPr>
          <w:rStyle w:val="StyleUnderline"/>
        </w:rPr>
        <w:t>covers 22 pending transfers of munitions, aircraft parts, and other supplies "to deter Iranian aggression and build partner self-defense capacity,"</w:t>
      </w:r>
      <w:r w:rsidRPr="00627E5F">
        <w:rPr>
          <w:sz w:val="16"/>
        </w:rPr>
        <w:t xml:space="preserve"> Secretary of State Mike </w:t>
      </w:r>
      <w:r w:rsidRPr="00627E5F">
        <w:rPr>
          <w:rStyle w:val="StyleUnderline"/>
        </w:rPr>
        <w:t>Pompeo said</w:t>
      </w:r>
      <w:r w:rsidRPr="00627E5F">
        <w:rPr>
          <w:sz w:val="16"/>
        </w:rPr>
        <w:t xml:space="preserve"> in a statement. </w:t>
      </w:r>
      <w:r w:rsidRPr="00627E5F">
        <w:rPr>
          <w:rStyle w:val="StyleUnderline"/>
        </w:rPr>
        <w:t xml:space="preserve">"These sales will support our allies, enhance Middle East stability, and help these nations to deter and defend themselves from the Islamic Republic of Iran." </w:t>
      </w:r>
      <w:r w:rsidRPr="00627E5F">
        <w:rPr>
          <w:sz w:val="16"/>
        </w:rPr>
        <w:t xml:space="preserve">Normally such sales are subject to congressional approval. But Trump is using a loophole in the Arms Export Control Act that allows him to bypass the process in case of emergency. The move is similar to Trump's declaration of a border emergency this year, which allowed him to divert military funds to pay for border barriers. Pompeo, who cited previous instances in which the arms sales </w:t>
      </w:r>
      <w:r w:rsidRPr="00627E5F">
        <w:rPr>
          <w:rStyle w:val="StyleUnderline"/>
        </w:rPr>
        <w:t>authority was used by</w:t>
      </w:r>
      <w:r w:rsidRPr="00627E5F">
        <w:rPr>
          <w:sz w:val="16"/>
        </w:rPr>
        <w:t xml:space="preserve"> Presidents Ronald </w:t>
      </w:r>
      <w:r w:rsidRPr="00627E5F">
        <w:rPr>
          <w:rStyle w:val="StyleUnderline"/>
        </w:rPr>
        <w:t>Reagan and</w:t>
      </w:r>
      <w:r w:rsidRPr="00627E5F">
        <w:rPr>
          <w:sz w:val="16"/>
        </w:rPr>
        <w:t xml:space="preserve"> Jimmy </w:t>
      </w:r>
      <w:r w:rsidRPr="00627E5F">
        <w:rPr>
          <w:rStyle w:val="StyleUnderline"/>
        </w:rPr>
        <w:t>Carter</w:t>
      </w:r>
      <w:r w:rsidRPr="00627E5F">
        <w:rPr>
          <w:sz w:val="16"/>
        </w:rPr>
        <w:t xml:space="preserve">, said the step was critical to help allies maintain their armed forces in a period of "increasing regional volatility." And he lashed out at Congress for delaying the shipments. "These national security </w:t>
      </w:r>
      <w:r w:rsidRPr="00627E5F">
        <w:rPr>
          <w:rStyle w:val="StyleUnderline"/>
        </w:rPr>
        <w:t>concerns have been exacerbated by</w:t>
      </w:r>
      <w:r w:rsidRPr="00627E5F">
        <w:rPr>
          <w:sz w:val="16"/>
        </w:rPr>
        <w:t xml:space="preserve"> many months of Congressional </w:t>
      </w:r>
      <w:r w:rsidRPr="00627E5F">
        <w:rPr>
          <w:rStyle w:val="StyleUnderline"/>
        </w:rPr>
        <w:t>delay</w:t>
      </w:r>
      <w:r w:rsidRPr="00627E5F">
        <w:rPr>
          <w:sz w:val="16"/>
        </w:rPr>
        <w:t xml:space="preserve"> in addressing these critical requirements, </w:t>
      </w:r>
      <w:r w:rsidRPr="00627E5F">
        <w:rPr>
          <w:rStyle w:val="StyleUnderline"/>
        </w:rPr>
        <w:t>and have called into doubt our reliability as a provider of defense capabilities, opening opportunities for U.S. adversaries to exploit,"</w:t>
      </w:r>
      <w:r w:rsidRPr="00627E5F">
        <w:rPr>
          <w:sz w:val="16"/>
        </w:rPr>
        <w:t xml:space="preserve"> Pompeo said.</w:t>
      </w:r>
    </w:p>
    <w:p w14:paraId="7B667BE3" w14:textId="77777777" w:rsidR="00362E31" w:rsidRPr="00627E5F" w:rsidRDefault="00362E31" w:rsidP="00BA01CF">
      <w:pPr>
        <w:pStyle w:val="Heading4"/>
        <w:rPr>
          <w:rStyle w:val="Hyperlink"/>
        </w:rPr>
      </w:pPr>
      <w:r w:rsidRPr="00627E5F">
        <w:rPr>
          <w:rStyle w:val="Hyperlink"/>
        </w:rPr>
        <w:t>Halting weapons sales will embolden Iran</w:t>
      </w:r>
    </w:p>
    <w:p w14:paraId="25ABBD8F" w14:textId="77777777" w:rsidR="00362E31" w:rsidRPr="00627E5F" w:rsidRDefault="00362E31" w:rsidP="00362E31">
      <w:r w:rsidRPr="00627E5F">
        <w:rPr>
          <w:rStyle w:val="Style13ptBold"/>
        </w:rPr>
        <w:t>Arab News 6/20</w:t>
      </w:r>
      <w:r w:rsidRPr="00627E5F">
        <w:t xml:space="preserve">- (Arab News, an English-language daily newspaper published in Saudi Arabia, “Saudi Arabia says halt in arms sales will embolden Iran,” Arab News, </w:t>
      </w:r>
      <w:hyperlink r:id="rId130" w:history="1">
        <w:r w:rsidRPr="00627E5F">
          <w:rPr>
            <w:rStyle w:val="Hyperlink"/>
          </w:rPr>
          <w:t>http://www.arabnews.com/node/1513631/saudi-arabia</w:t>
        </w:r>
      </w:hyperlink>
      <w:r w:rsidRPr="00627E5F">
        <w:t>, 6/20/19//</w:t>
      </w:r>
      <w:proofErr w:type="spellStart"/>
      <w:r w:rsidRPr="00627E5F">
        <w:t>jld</w:t>
      </w:r>
      <w:proofErr w:type="spellEnd"/>
      <w:r w:rsidRPr="00627E5F">
        <w:t>)</w:t>
      </w:r>
    </w:p>
    <w:p w14:paraId="5596206B" w14:textId="637DA1D3" w:rsidR="00362E31" w:rsidRPr="00627E5F" w:rsidRDefault="00362E31" w:rsidP="00362E31">
      <w:r w:rsidRPr="00627E5F">
        <w:rPr>
          <w:u w:val="single"/>
        </w:rPr>
        <w:t>Halting weapons sales to Saudi Arabia will only benefit Iran, Adel Al-</w:t>
      </w:r>
      <w:proofErr w:type="spellStart"/>
      <w:r w:rsidRPr="00627E5F">
        <w:rPr>
          <w:u w:val="single"/>
        </w:rPr>
        <w:t>Jubeir</w:t>
      </w:r>
      <w:proofErr w:type="spellEnd"/>
      <w:r w:rsidRPr="00627E5F">
        <w:rPr>
          <w:u w:val="single"/>
        </w:rPr>
        <w:t xml:space="preserve"> said Wednesday, after the British government announced it would suspend issuing new licenses for the sale of arms to the Kingdom.</w:t>
      </w:r>
      <w:r w:rsidR="008C3034" w:rsidRPr="00627E5F">
        <w:rPr>
          <w:u w:val="single"/>
        </w:rPr>
        <w:t xml:space="preserve"> </w:t>
      </w:r>
      <w:r w:rsidRPr="00627E5F">
        <w:rPr>
          <w:sz w:val="16"/>
          <w:szCs w:val="16"/>
        </w:rPr>
        <w:t>The UK’s International Trade Secretary Liam Fox announced the decision in parliament after a court ordered the government to “reconsider” the sales because of their humanitarian impact in Yemen.</w:t>
      </w:r>
      <w:r w:rsidR="008C3034" w:rsidRPr="00627E5F">
        <w:rPr>
          <w:sz w:val="16"/>
          <w:szCs w:val="16"/>
        </w:rPr>
        <w:t xml:space="preserve"> </w:t>
      </w:r>
      <w:r w:rsidRPr="00627E5F">
        <w:rPr>
          <w:u w:val="single"/>
        </w:rPr>
        <w:t>Fox said he disagreed with the judgement and would seek permission to appeal.</w:t>
      </w:r>
      <w:r w:rsidR="008C3034" w:rsidRPr="00627E5F">
        <w:rPr>
          <w:u w:val="single"/>
        </w:rPr>
        <w:t xml:space="preserve"> </w:t>
      </w:r>
      <w:r w:rsidRPr="00627E5F">
        <w:rPr>
          <w:u w:val="single"/>
        </w:rPr>
        <w:t>Minister of State for Foreign Affairs Adel Al-</w:t>
      </w:r>
      <w:proofErr w:type="spellStart"/>
      <w:r w:rsidRPr="00627E5F">
        <w:rPr>
          <w:u w:val="single"/>
        </w:rPr>
        <w:t>Jubeir</w:t>
      </w:r>
      <w:proofErr w:type="spellEnd"/>
      <w:r w:rsidRPr="00627E5F">
        <w:rPr>
          <w:u w:val="single"/>
        </w:rPr>
        <w:t xml:space="preserve"> said the deployment of weapons in Yemen was legitimate.</w:t>
      </w:r>
      <w:r w:rsidR="008C3034" w:rsidRPr="00627E5F">
        <w:rPr>
          <w:u w:val="single"/>
        </w:rPr>
        <w:t xml:space="preserve"> </w:t>
      </w:r>
      <w:r w:rsidRPr="00627E5F">
        <w:rPr>
          <w:u w:val="single"/>
        </w:rPr>
        <w:t>“The decision by the court in the UK has to do with procedures for licensing, not any wrongdoing that took place,” Minister of State for Foreign Affairs Adel Al-</w:t>
      </w:r>
      <w:proofErr w:type="spellStart"/>
      <w:r w:rsidRPr="00627E5F">
        <w:rPr>
          <w:u w:val="single"/>
        </w:rPr>
        <w:t>Jubeir</w:t>
      </w:r>
      <w:proofErr w:type="spellEnd"/>
      <w:r w:rsidRPr="00627E5F">
        <w:rPr>
          <w:u w:val="single"/>
        </w:rPr>
        <w:t xml:space="preserve"> told reporters in London.</w:t>
      </w:r>
      <w:r w:rsidR="008C3034" w:rsidRPr="00627E5F">
        <w:rPr>
          <w:u w:val="single"/>
        </w:rPr>
        <w:t xml:space="preserve"> </w:t>
      </w:r>
      <w:r w:rsidRPr="00627E5F">
        <w:t>“</w:t>
      </w:r>
      <w:r w:rsidRPr="00627E5F">
        <w:rPr>
          <w:u w:val="single"/>
        </w:rPr>
        <w:t>The coalition is an ally of the West and the coalition is fighting a legitimate war at the behest of a legitimate government to stop Iran and its proxies from taking over a strategically important country - so the only beneficiary of a cut-off of weapons to the coalition is going to be Iran.”</w:t>
      </w:r>
      <w:r w:rsidR="008C3034" w:rsidRPr="00627E5F">
        <w:rPr>
          <w:u w:val="single"/>
        </w:rPr>
        <w:t xml:space="preserve"> </w:t>
      </w:r>
      <w:r w:rsidRPr="00627E5F">
        <w:rPr>
          <w:sz w:val="16"/>
          <w:szCs w:val="16"/>
        </w:rPr>
        <w:t xml:space="preserve">The court ruling does not halt Britain's arms exports but means the granting of new </w:t>
      </w:r>
      <w:proofErr w:type="spellStart"/>
      <w:r w:rsidRPr="00627E5F">
        <w:rPr>
          <w:sz w:val="16"/>
          <w:szCs w:val="16"/>
        </w:rPr>
        <w:t>licences</w:t>
      </w:r>
      <w:proofErr w:type="spellEnd"/>
      <w:r w:rsidRPr="00627E5F">
        <w:rPr>
          <w:sz w:val="16"/>
          <w:szCs w:val="16"/>
        </w:rPr>
        <w:t xml:space="preserve"> will be paused.</w:t>
      </w:r>
      <w:r w:rsidR="008C3034" w:rsidRPr="00627E5F">
        <w:rPr>
          <w:sz w:val="16"/>
          <w:szCs w:val="16"/>
        </w:rPr>
        <w:t xml:space="preserve"> </w:t>
      </w:r>
      <w:r w:rsidRPr="00627E5F">
        <w:rPr>
          <w:sz w:val="16"/>
          <w:szCs w:val="16"/>
        </w:rPr>
        <w:t xml:space="preserve">Leading British </w:t>
      </w:r>
      <w:proofErr w:type="spellStart"/>
      <w:r w:rsidRPr="00627E5F">
        <w:rPr>
          <w:sz w:val="16"/>
          <w:szCs w:val="16"/>
        </w:rPr>
        <w:t>defence</w:t>
      </w:r>
      <w:proofErr w:type="spellEnd"/>
      <w:r w:rsidRPr="00627E5F">
        <w:rPr>
          <w:sz w:val="16"/>
          <w:szCs w:val="16"/>
        </w:rPr>
        <w:t xml:space="preserve"> firm BAE Systems said it would continue to support the UK government “in providing equipment, support and training under government to government agreements between the United Kingdom and Saudi Arabia.”</w:t>
      </w:r>
      <w:r w:rsidR="008C3034" w:rsidRPr="00627E5F">
        <w:rPr>
          <w:sz w:val="16"/>
          <w:szCs w:val="16"/>
        </w:rPr>
        <w:t xml:space="preserve"> </w:t>
      </w:r>
      <w:r w:rsidRPr="00627E5F">
        <w:rPr>
          <w:sz w:val="16"/>
          <w:szCs w:val="16"/>
        </w:rPr>
        <w:t>Saudi Arabia is part of the Arab coalition fighting to support the internationally recognized government in Yemen which was driven from the capital Sanaa in 2014 by Iran-backed militants.</w:t>
      </w:r>
      <w:r w:rsidR="008C3034" w:rsidRPr="00627E5F">
        <w:rPr>
          <w:sz w:val="16"/>
          <w:szCs w:val="16"/>
        </w:rPr>
        <w:t xml:space="preserve"> </w:t>
      </w:r>
      <w:r w:rsidRPr="00627E5F">
        <w:rPr>
          <w:u w:val="single"/>
        </w:rPr>
        <w:t>Saudi Arabia accounted for 43 percent of Britain's global arms sales in the past decade, Reuters reported.</w:t>
      </w:r>
      <w:r w:rsidR="008C3034" w:rsidRPr="00627E5F">
        <w:rPr>
          <w:u w:val="single"/>
        </w:rPr>
        <w:t xml:space="preserve"> </w:t>
      </w:r>
      <w:r w:rsidRPr="00627E5F">
        <w:rPr>
          <w:sz w:val="16"/>
          <w:szCs w:val="16"/>
        </w:rPr>
        <w:t>The legal action against the British government was brought by the Campaign Against the Arms Trade.</w:t>
      </w:r>
      <w:r w:rsidR="008C3034" w:rsidRPr="00627E5F">
        <w:rPr>
          <w:sz w:val="16"/>
          <w:szCs w:val="16"/>
        </w:rPr>
        <w:t xml:space="preserve"> </w:t>
      </w:r>
      <w:proofErr w:type="spellStart"/>
      <w:r w:rsidRPr="00627E5F">
        <w:rPr>
          <w:sz w:val="16"/>
          <w:szCs w:val="16"/>
        </w:rPr>
        <w:t>Meanwhilw</w:t>
      </w:r>
      <w:proofErr w:type="spellEnd"/>
      <w:r w:rsidRPr="00627E5F">
        <w:rPr>
          <w:sz w:val="16"/>
          <w:szCs w:val="16"/>
        </w:rPr>
        <w:t>, a State Department official said the US</w:t>
      </w:r>
      <w:r w:rsidR="008C3034" w:rsidRPr="00627E5F">
        <w:rPr>
          <w:sz w:val="16"/>
          <w:szCs w:val="16"/>
        </w:rPr>
        <w:t xml:space="preserve"> </w:t>
      </w:r>
      <w:r w:rsidRPr="00627E5F">
        <w:rPr>
          <w:sz w:val="16"/>
          <w:szCs w:val="16"/>
        </w:rPr>
        <w:t>must stand with Saudi Arabia as a key security partner, when asked about the</w:t>
      </w:r>
      <w:r w:rsidR="008C3034" w:rsidRPr="00627E5F">
        <w:rPr>
          <w:sz w:val="16"/>
          <w:szCs w:val="16"/>
        </w:rPr>
        <w:t xml:space="preserve"> </w:t>
      </w:r>
      <w:r w:rsidRPr="00627E5F">
        <w:rPr>
          <w:sz w:val="16"/>
          <w:szCs w:val="16"/>
        </w:rPr>
        <w:t>Thursday's court ruling in the UK.</w:t>
      </w:r>
      <w:r w:rsidR="008C3034" w:rsidRPr="00627E5F">
        <w:rPr>
          <w:sz w:val="16"/>
          <w:szCs w:val="16"/>
        </w:rPr>
        <w:t xml:space="preserve"> </w:t>
      </w:r>
      <w:r w:rsidRPr="00627E5F">
        <w:rPr>
          <w:sz w:val="16"/>
          <w:szCs w:val="16"/>
        </w:rPr>
        <w:t>Assistant Secretary of State for Political-Military Affairs Clarke Cooper said</w:t>
      </w:r>
      <w:r w:rsidR="008C3034" w:rsidRPr="00627E5F">
        <w:rPr>
          <w:sz w:val="16"/>
          <w:szCs w:val="16"/>
        </w:rPr>
        <w:t xml:space="preserve"> </w:t>
      </w:r>
      <w:r w:rsidRPr="00627E5F">
        <w:rPr>
          <w:sz w:val="16"/>
          <w:szCs w:val="16"/>
        </w:rPr>
        <w:t>both the US and Britain had long-standing bilateral ties to Saudi Arabia.</w:t>
      </w:r>
      <w:r w:rsidR="008C3034" w:rsidRPr="00627E5F">
        <w:t xml:space="preserve"> </w:t>
      </w:r>
      <w:r w:rsidRPr="00627E5F">
        <w:t>"</w:t>
      </w:r>
      <w:r w:rsidRPr="00627E5F">
        <w:rPr>
          <w:u w:val="single"/>
        </w:rPr>
        <w:t>They are carrying a significant amount of equity to protect US interests and US persons, and it is incumbent upon us to stand shoulder to shoulder with our partners, especially when they are on the front line for our interests," he said.</w:t>
      </w:r>
      <w:r w:rsidR="008C3034" w:rsidRPr="00627E5F">
        <w:rPr>
          <w:u w:val="single"/>
        </w:rPr>
        <w:t xml:space="preserve"> </w:t>
      </w:r>
    </w:p>
    <w:p w14:paraId="1A4B8E0B" w14:textId="6E8D78A5" w:rsidR="008C3034" w:rsidRPr="00627E5F" w:rsidRDefault="0023392D" w:rsidP="008C3034">
      <w:pPr>
        <w:pStyle w:val="Heading3"/>
      </w:pPr>
      <w:r>
        <w:t>Arms Sales Key---TMD</w:t>
      </w:r>
    </w:p>
    <w:p w14:paraId="5F950C2B" w14:textId="68CD7624" w:rsidR="008C3034" w:rsidRPr="00627E5F" w:rsidRDefault="0023392D" w:rsidP="00BA01CF">
      <w:pPr>
        <w:pStyle w:val="Heading4"/>
      </w:pPr>
      <w:r>
        <w:t>Arms sales are key to Saudi Theater Missile Defense</w:t>
      </w:r>
    </w:p>
    <w:p w14:paraId="7400B518" w14:textId="77777777" w:rsidR="008C3034" w:rsidRPr="00627E5F" w:rsidRDefault="008C3034" w:rsidP="008C3034">
      <w:r w:rsidRPr="00627E5F">
        <w:t xml:space="preserve">Malik M. </w:t>
      </w:r>
      <w:proofErr w:type="spellStart"/>
      <w:r w:rsidRPr="00627E5F">
        <w:rPr>
          <w:rStyle w:val="Style13ptBold"/>
        </w:rPr>
        <w:t>Shahkaram</w:t>
      </w:r>
      <w:proofErr w:type="spellEnd"/>
      <w:r w:rsidRPr="00627E5F">
        <w:rPr>
          <w:rStyle w:val="Style13ptBold"/>
        </w:rPr>
        <w:t xml:space="preserve"> 19</w:t>
      </w:r>
      <w:r w:rsidRPr="00627E5F">
        <w:t xml:space="preserve"> {Major in the United States Army, MA in Security Studies from the Naval Postgraduate School, “BALLISTIC MISSILE DEFENSE IN THE MIDDLE EAST,” </w:t>
      </w:r>
      <w:r w:rsidRPr="00627E5F">
        <w:rPr>
          <w:i/>
          <w:iCs/>
        </w:rPr>
        <w:t>Naval Postgraduate School</w:t>
      </w:r>
      <w:r w:rsidRPr="00627E5F">
        <w:t xml:space="preserve">, </w:t>
      </w:r>
      <w:hyperlink r:id="rId131" w:history="1">
        <w:r w:rsidRPr="00627E5F">
          <w:rPr>
            <w:rStyle w:val="Hyperlink"/>
          </w:rPr>
          <w:t>https://apps.dtic.mil/docs/citations/AD1073667</w:t>
        </w:r>
      </w:hyperlink>
      <w:r w:rsidRPr="00627E5F">
        <w:t>, Published 3/19, Accessed 6/23/19} //RG</w:t>
      </w:r>
    </w:p>
    <w:p w14:paraId="0B136EA0" w14:textId="2D53E86D" w:rsidR="008C3034" w:rsidRPr="00627E5F" w:rsidRDefault="008C3034" w:rsidP="008C3034">
      <w:pPr>
        <w:rPr>
          <w:rStyle w:val="StyleUnderline"/>
        </w:rPr>
      </w:pPr>
      <w:r w:rsidRPr="0023392D">
        <w:rPr>
          <w:sz w:val="16"/>
        </w:rPr>
        <w:t xml:space="preserve">In essence, </w:t>
      </w:r>
      <w:r w:rsidRPr="00627E5F">
        <w:rPr>
          <w:rStyle w:val="StyleUnderline"/>
        </w:rPr>
        <w:t>the role of the U</w:t>
      </w:r>
      <w:r w:rsidRPr="0023392D">
        <w:rPr>
          <w:sz w:val="16"/>
        </w:rPr>
        <w:t xml:space="preserve">nited </w:t>
      </w:r>
      <w:r w:rsidRPr="00627E5F">
        <w:rPr>
          <w:rStyle w:val="StyleUnderline"/>
        </w:rPr>
        <w:t>S</w:t>
      </w:r>
      <w:r w:rsidRPr="0023392D">
        <w:rPr>
          <w:sz w:val="16"/>
        </w:rPr>
        <w:t xml:space="preserve">tates </w:t>
      </w:r>
      <w:r w:rsidRPr="00627E5F">
        <w:rPr>
          <w:rStyle w:val="StyleUnderline"/>
        </w:rPr>
        <w:t>in Saudi</w:t>
      </w:r>
      <w:r w:rsidRPr="0023392D">
        <w:rPr>
          <w:sz w:val="16"/>
        </w:rPr>
        <w:t xml:space="preserve"> Arabia’s </w:t>
      </w:r>
      <w:r w:rsidRPr="00627E5F">
        <w:rPr>
          <w:rStyle w:val="StyleUnderline"/>
        </w:rPr>
        <w:t>TBMD</w:t>
      </w:r>
      <w:r w:rsidRPr="0023392D">
        <w:rPr>
          <w:sz w:val="16"/>
        </w:rPr>
        <w:t xml:space="preserve"> system </w:t>
      </w:r>
      <w:r w:rsidRPr="00627E5F">
        <w:rPr>
          <w:rStyle w:val="StyleUnderline"/>
        </w:rPr>
        <w:t>has been significant</w:t>
      </w:r>
      <w:r w:rsidRPr="0023392D">
        <w:rPr>
          <w:sz w:val="16"/>
        </w:rPr>
        <w:t xml:space="preserve">, and the key reason has been the desire </w:t>
      </w:r>
      <w:r w:rsidRPr="00627E5F">
        <w:rPr>
          <w:rStyle w:val="StyleUnderline"/>
        </w:rPr>
        <w:t>to make sure that the country is well protected</w:t>
      </w:r>
      <w:r w:rsidRPr="0023392D">
        <w:rPr>
          <w:sz w:val="16"/>
        </w:rPr>
        <w:t xml:space="preserve">. For instance, </w:t>
      </w:r>
      <w:r w:rsidRPr="00627E5F">
        <w:rPr>
          <w:rStyle w:val="StyleUnderline"/>
        </w:rPr>
        <w:t>in 2014, Saudi</w:t>
      </w:r>
      <w:r w:rsidRPr="0023392D">
        <w:rPr>
          <w:sz w:val="16"/>
        </w:rPr>
        <w:t xml:space="preserve"> Arabia </w:t>
      </w:r>
      <w:r w:rsidRPr="00627E5F">
        <w:rPr>
          <w:rStyle w:val="StyleUnderline"/>
        </w:rPr>
        <w:t>focused on upgrading the Patriot</w:t>
      </w:r>
      <w:r w:rsidRPr="0023392D">
        <w:rPr>
          <w:sz w:val="16"/>
        </w:rPr>
        <w:t xml:space="preserve"> Advanced Capability (PAC) 2 systems to the current PAC-3 systems to boost its defense against TBMs. The United States authorized the upgrade through the Department of Defense. </w:t>
      </w:r>
      <w:r w:rsidRPr="00627E5F">
        <w:rPr>
          <w:rStyle w:val="StyleUnderline"/>
        </w:rPr>
        <w:t>The upgrade came in the form of a $1.7 billion Raytheon contract</w:t>
      </w:r>
      <w:r w:rsidRPr="0023392D">
        <w:rPr>
          <w:sz w:val="16"/>
        </w:rPr>
        <w:t xml:space="preserve"> entailing a ground-system hardware and the support for equipment upgrades.150</w:t>
      </w:r>
      <w:r w:rsidR="0023392D" w:rsidRPr="0023392D">
        <w:rPr>
          <w:sz w:val="16"/>
        </w:rPr>
        <w:t xml:space="preserve"> </w:t>
      </w:r>
      <w:r w:rsidRPr="0023392D">
        <w:rPr>
          <w:sz w:val="16"/>
        </w:rPr>
        <w:t xml:space="preserve">Following the 2015 Camp David Summit, </w:t>
      </w:r>
      <w:r w:rsidRPr="00627E5F">
        <w:rPr>
          <w:rStyle w:val="StyleUnderline"/>
        </w:rPr>
        <w:t>Saudi Arabia, along with other Middle Eastern countries</w:t>
      </w:r>
      <w:r w:rsidRPr="0023392D">
        <w:rPr>
          <w:sz w:val="16"/>
        </w:rPr>
        <w:t xml:space="preserve"> (including Qatar and Kuwait), </w:t>
      </w:r>
      <w:r w:rsidRPr="00627E5F">
        <w:rPr>
          <w:rStyle w:val="StyleUnderline"/>
        </w:rPr>
        <w:t>renewed their efforts with the United States to develop an integrated TBMD system. An integrated TBMD system would be an effective defense mechanism because it uses radars, early warning, and a surface-to-air missiles. Also, the United States favors the system as a regional safeguard.</w:t>
      </w:r>
    </w:p>
    <w:p w14:paraId="0387B5D0" w14:textId="309E99B4" w:rsidR="008C3034" w:rsidRPr="0023392D" w:rsidRDefault="0023392D" w:rsidP="0023392D">
      <w:pPr>
        <w:pStyle w:val="Heading4"/>
      </w:pPr>
      <w:r>
        <w:t xml:space="preserve">That’s key to deter aggression. </w:t>
      </w:r>
    </w:p>
    <w:p w14:paraId="08569D32" w14:textId="77777777" w:rsidR="008C3034" w:rsidRPr="00627E5F" w:rsidRDefault="008C3034" w:rsidP="008C3034">
      <w:r w:rsidRPr="00627E5F">
        <w:t xml:space="preserve">Malik M. </w:t>
      </w:r>
      <w:proofErr w:type="spellStart"/>
      <w:r w:rsidRPr="00627E5F">
        <w:rPr>
          <w:rStyle w:val="Style13ptBold"/>
        </w:rPr>
        <w:t>Shahkaram</w:t>
      </w:r>
      <w:proofErr w:type="spellEnd"/>
      <w:r w:rsidRPr="00627E5F">
        <w:rPr>
          <w:rStyle w:val="Style13ptBold"/>
        </w:rPr>
        <w:t xml:space="preserve"> 19</w:t>
      </w:r>
      <w:r w:rsidRPr="00627E5F">
        <w:t xml:space="preserve"> {Major in the United States Army, MA in Security Studies from the Naval Postgraduate School, “BALLISTIC MISSILE DEFENSE IN THE MIDDLE EAST,” </w:t>
      </w:r>
      <w:r w:rsidRPr="00627E5F">
        <w:rPr>
          <w:i/>
          <w:iCs/>
        </w:rPr>
        <w:t>Naval Postgraduate School</w:t>
      </w:r>
      <w:r w:rsidRPr="00627E5F">
        <w:t xml:space="preserve">, </w:t>
      </w:r>
      <w:hyperlink r:id="rId132" w:history="1">
        <w:r w:rsidRPr="00627E5F">
          <w:rPr>
            <w:rStyle w:val="Hyperlink"/>
          </w:rPr>
          <w:t>https://apps.dtic.mil/docs/citations/AD1073667</w:t>
        </w:r>
      </w:hyperlink>
      <w:r w:rsidRPr="00627E5F">
        <w:t>, Published 3/19, Accessed 6/23/19} //RG</w:t>
      </w:r>
    </w:p>
    <w:p w14:paraId="32F9F1B6" w14:textId="1ED1AD46" w:rsidR="008C3034" w:rsidRPr="0023392D" w:rsidRDefault="008C3034" w:rsidP="008C3034">
      <w:pPr>
        <w:rPr>
          <w:sz w:val="16"/>
        </w:rPr>
      </w:pPr>
      <w:r w:rsidRPr="00627E5F">
        <w:rPr>
          <w:rStyle w:val="StyleUnderline"/>
        </w:rPr>
        <w:t>Saudi Arabia</w:t>
      </w:r>
      <w:r w:rsidRPr="0023392D">
        <w:rPr>
          <w:sz w:val="16"/>
        </w:rPr>
        <w:t xml:space="preserve">, which also possesses a stable economy, </w:t>
      </w:r>
      <w:r w:rsidRPr="00627E5F">
        <w:rPr>
          <w:rStyle w:val="StyleUnderline"/>
        </w:rPr>
        <w:t>also faces significant TBM threats because the Arab giant enjoys close ties with Western powers</w:t>
      </w:r>
      <w:r w:rsidRPr="0023392D">
        <w:rPr>
          <w:sz w:val="16"/>
        </w:rPr>
        <w:t xml:space="preserve">. According to </w:t>
      </w:r>
      <w:proofErr w:type="spellStart"/>
      <w:r w:rsidRPr="0023392D">
        <w:rPr>
          <w:sz w:val="16"/>
        </w:rPr>
        <w:t>Misher</w:t>
      </w:r>
      <w:proofErr w:type="spellEnd"/>
      <w:r w:rsidRPr="0023392D">
        <w:rPr>
          <w:sz w:val="16"/>
        </w:rPr>
        <w:t xml:space="preserve">, Saudi Arabia hosts one of the largest foreign army </w:t>
      </w:r>
      <w:r w:rsidRPr="00627E5F">
        <w:rPr>
          <w:rStyle w:val="StyleUnderline"/>
        </w:rPr>
        <w:t>bases</w:t>
      </w:r>
      <w:r w:rsidRPr="0023392D">
        <w:rPr>
          <w:sz w:val="16"/>
        </w:rPr>
        <w:t xml:space="preserve"> of the United States as well as facilitates for several </w:t>
      </w:r>
      <w:r w:rsidRPr="00627E5F">
        <w:rPr>
          <w:rStyle w:val="StyleUnderline"/>
        </w:rPr>
        <w:t>NATO operations</w:t>
      </w:r>
      <w:r w:rsidRPr="0023392D">
        <w:rPr>
          <w:sz w:val="16"/>
        </w:rPr>
        <w:t xml:space="preserve"> in the region.82 However, despite the numerous TBM threats that Saudi Arabia is facing, </w:t>
      </w:r>
      <w:r w:rsidRPr="00627E5F">
        <w:rPr>
          <w:rStyle w:val="StyleUnderline"/>
        </w:rPr>
        <w:t>the country only possesses a small collection of BMD systems</w:t>
      </w:r>
      <w:r w:rsidRPr="0023392D">
        <w:rPr>
          <w:sz w:val="16"/>
        </w:rPr>
        <w:t xml:space="preserve">, which it acquired as a result of its bilateral and defense deal with China. </w:t>
      </w:r>
      <w:r w:rsidRPr="00627E5F">
        <w:rPr>
          <w:rStyle w:val="StyleUnderline"/>
        </w:rPr>
        <w:t>Moreover, the BDMs that Saudi Arabia has are only capable of performing in a limited role</w:t>
      </w:r>
      <w:r w:rsidRPr="0023392D">
        <w:rPr>
          <w:sz w:val="16"/>
        </w:rPr>
        <w:t xml:space="preserve">, primarily delivering conventional warheads. In 1987, Saudi Arabia acquired DF-3 missiles, and </w:t>
      </w:r>
      <w:proofErr w:type="spellStart"/>
      <w:r w:rsidRPr="0023392D">
        <w:rPr>
          <w:sz w:val="16"/>
        </w:rPr>
        <w:t>Misher</w:t>
      </w:r>
      <w:proofErr w:type="spellEnd"/>
      <w:r w:rsidRPr="0023392D">
        <w:rPr>
          <w:sz w:val="16"/>
        </w:rPr>
        <w:t xml:space="preserve"> observes that despite the massive inaccuracies associated with the missile, it is capable of launching to a range of 2,500 km. 83 The Chinese also sold the DF21 missile to the Saudis in 2007, and it has a range of 1,700 km and uses stable fuel, which makes it more useful and ready to launch than the DF-3.</w:t>
      </w:r>
      <w:r w:rsidR="0023392D" w:rsidRPr="0023392D">
        <w:rPr>
          <w:sz w:val="16"/>
        </w:rPr>
        <w:t xml:space="preserve"> </w:t>
      </w:r>
      <w:r w:rsidRPr="00627E5F">
        <w:rPr>
          <w:rStyle w:val="StyleUnderline"/>
        </w:rPr>
        <w:t>Meanwhile, the Saudi government’s lack of a comprehensive and an up-to-date TBMD means that it relies on the U.S. TBMD system</w:t>
      </w:r>
      <w:r w:rsidRPr="0023392D">
        <w:rPr>
          <w:sz w:val="16"/>
        </w:rPr>
        <w:t xml:space="preserve">. The country has been a U.S. ally for decades, and </w:t>
      </w:r>
      <w:r w:rsidRPr="00627E5F">
        <w:rPr>
          <w:rStyle w:val="StyleUnderline"/>
        </w:rPr>
        <w:t>it has several treaties and defense deals with the United States to ensure the latter provides it with a comprehensive TBMD system</w:t>
      </w:r>
      <w:r w:rsidRPr="0023392D">
        <w:rPr>
          <w:sz w:val="16"/>
        </w:rPr>
        <w:t>. Saudi Arabia also depends on the TBMD system offered by the French and British defense departments to bolster both its land and sea defense.84 Moreover, the Storm Shadow is a land attack cruise missile jointly provided to Saudi Arabia by Britain and France and can counter TBMs up to 3,000 km range.</w:t>
      </w:r>
      <w:r w:rsidR="0023392D" w:rsidRPr="0023392D">
        <w:rPr>
          <w:sz w:val="16"/>
        </w:rPr>
        <w:t xml:space="preserve"> </w:t>
      </w:r>
      <w:r w:rsidRPr="00627E5F">
        <w:rPr>
          <w:rStyle w:val="StyleUnderline"/>
        </w:rPr>
        <w:t>Prominent missile threats to Saudi Arabia are from Iran and Syria</w:t>
      </w:r>
      <w:r w:rsidRPr="0023392D">
        <w:rPr>
          <w:sz w:val="16"/>
        </w:rPr>
        <w:t xml:space="preserve">, which also pose a wider threat to the region. Gormley identifies Syria and Iran as </w:t>
      </w:r>
      <w:r w:rsidRPr="00627E5F">
        <w:rPr>
          <w:rStyle w:val="StyleUnderline"/>
        </w:rPr>
        <w:t>countries posing a threat and contributing to the Middle East instability through their continued development and acquisitions of TBMs</w:t>
      </w:r>
      <w:r w:rsidRPr="0023392D">
        <w:rPr>
          <w:sz w:val="16"/>
        </w:rPr>
        <w:t xml:space="preserve">—with assistance mainly from Russia, North Korea, and China.85 It is widely believed that </w:t>
      </w:r>
      <w:r w:rsidRPr="00627E5F">
        <w:rPr>
          <w:rStyle w:val="StyleUnderline"/>
        </w:rPr>
        <w:t xml:space="preserve">Syria has taken full advantage of its ongoing internal war and its relationship with Russia to add on to its missile holdings. </w:t>
      </w:r>
      <w:r w:rsidRPr="0023392D">
        <w:rPr>
          <w:sz w:val="16"/>
        </w:rPr>
        <w:t>Some of the TBMs that the nation has procured from China, North Korea, and Russia include Scud-C missiles, which that have a range of 550 km; Scud-B missiles, which that have a range of 300 km; and Scud-D, missiles, which have a variety of 700 km. Moreover, Syria has also acquired S-300 and S400 as Russian TBMDs.86 Already, Israel has used its sophisticated defense missile when it used its Arrow-3 missile defense system to intercept and destroy a TBM Syria had launched at it.</w:t>
      </w:r>
      <w:r w:rsidR="0023392D" w:rsidRPr="0023392D">
        <w:rPr>
          <w:sz w:val="16"/>
        </w:rPr>
        <w:t xml:space="preserve"> </w:t>
      </w:r>
      <w:r w:rsidRPr="00627E5F">
        <w:rPr>
          <w:rStyle w:val="StyleUnderline"/>
        </w:rPr>
        <w:t>Iran’s TBM inventory includes the Shahab-3, which has a range of 1,000 km</w:t>
      </w:r>
      <w:r w:rsidRPr="0023392D">
        <w:rPr>
          <w:sz w:val="16"/>
        </w:rPr>
        <w:t xml:space="preserve">, and this makes it capable of reaching Israel, Saudi Arabia, Jordan, and other GCC countries within the same range87 Iran also possesses various long-range missiles, like the Ghadr-1; however, </w:t>
      </w:r>
      <w:r w:rsidRPr="00627E5F">
        <w:rPr>
          <w:rStyle w:val="StyleUnderline"/>
        </w:rPr>
        <w:t>it has recently</w:t>
      </w:r>
      <w:r w:rsidRPr="0023392D">
        <w:rPr>
          <w:sz w:val="16"/>
        </w:rPr>
        <w:t xml:space="preserve"> halted the development of long-range TBMs and </w:t>
      </w:r>
      <w:r w:rsidRPr="00627E5F">
        <w:rPr>
          <w:rStyle w:val="StyleUnderline"/>
        </w:rPr>
        <w:t>concentrated</w:t>
      </w:r>
      <w:r w:rsidRPr="0023392D">
        <w:rPr>
          <w:sz w:val="16"/>
        </w:rPr>
        <w:t xml:space="preserve"> in lieu </w:t>
      </w:r>
      <w:r w:rsidRPr="00627E5F">
        <w:rPr>
          <w:rStyle w:val="StyleUnderline"/>
        </w:rPr>
        <w:t>on short and medium-range missiles, which underlines its resolve to destabilize the Middle East region</w:t>
      </w:r>
      <w:r w:rsidRPr="0023392D">
        <w:rPr>
          <w:sz w:val="16"/>
        </w:rPr>
        <w:t xml:space="preserve">.88 </w:t>
      </w:r>
      <w:proofErr w:type="spellStart"/>
      <w:r w:rsidRPr="0023392D">
        <w:rPr>
          <w:sz w:val="16"/>
        </w:rPr>
        <w:t>Misher</w:t>
      </w:r>
      <w:proofErr w:type="spellEnd"/>
      <w:r w:rsidRPr="0023392D">
        <w:rPr>
          <w:sz w:val="16"/>
        </w:rPr>
        <w:t xml:space="preserve"> shares that Iran possesses four liquid-propellant and ballistic missile systems, which range between 300 km and 1,000 km; this highlights Iran’s shift from producing long-range missiles to short and medium-range TBMs.89 </w:t>
      </w:r>
      <w:proofErr w:type="spellStart"/>
      <w:r w:rsidRPr="0023392D">
        <w:rPr>
          <w:sz w:val="16"/>
        </w:rPr>
        <w:t>Misher</w:t>
      </w:r>
      <w:proofErr w:type="spellEnd"/>
      <w:r w:rsidRPr="0023392D">
        <w:rPr>
          <w:sz w:val="16"/>
        </w:rPr>
        <w:t xml:space="preserve"> further argues that </w:t>
      </w:r>
      <w:r w:rsidRPr="00627E5F">
        <w:rPr>
          <w:rStyle w:val="StyleUnderline"/>
        </w:rPr>
        <w:t>Iran has long sought to undermine the GCC</w:t>
      </w:r>
      <w:r w:rsidRPr="0023392D">
        <w:rPr>
          <w:sz w:val="16"/>
        </w:rPr>
        <w:t xml:space="preserve"> and establish its own control along the Persian Gulf.90</w:t>
      </w:r>
      <w:r w:rsidR="0023392D">
        <w:rPr>
          <w:rStyle w:val="StyleUnderline"/>
        </w:rPr>
        <w:t xml:space="preserve"> </w:t>
      </w:r>
    </w:p>
    <w:p w14:paraId="4AD6C03D" w14:textId="4AA06C0F" w:rsidR="008C3034" w:rsidRPr="00627E5F" w:rsidRDefault="008C3034" w:rsidP="00637E18">
      <w:pPr>
        <w:pStyle w:val="Heading3"/>
      </w:pPr>
      <w:r w:rsidRPr="00627E5F">
        <w:t>Arms Sales Key---Signal</w:t>
      </w:r>
    </w:p>
    <w:p w14:paraId="48DE0AD9" w14:textId="6F9F24D8" w:rsidR="008C3034" w:rsidRPr="00627E5F" w:rsidRDefault="008C3034" w:rsidP="00BA01CF">
      <w:pPr>
        <w:pStyle w:val="Heading4"/>
        <w:rPr>
          <w:rStyle w:val="StyleUnderline"/>
          <w:u w:val="none"/>
        </w:rPr>
      </w:pPr>
      <w:r w:rsidRPr="00627E5F">
        <w:rPr>
          <w:rStyle w:val="StyleUnderline"/>
          <w:u w:val="none"/>
        </w:rPr>
        <w:t xml:space="preserve">Arms sales have symbolic significance. </w:t>
      </w:r>
    </w:p>
    <w:p w14:paraId="09530313" w14:textId="77777777" w:rsidR="008C3034" w:rsidRPr="00627E5F" w:rsidRDefault="008C3034" w:rsidP="008C3034">
      <w:proofErr w:type="spellStart"/>
      <w:r w:rsidRPr="00627E5F">
        <w:rPr>
          <w:rStyle w:val="Style13ptBold"/>
        </w:rPr>
        <w:t>Gramer</w:t>
      </w:r>
      <w:proofErr w:type="spellEnd"/>
      <w:r w:rsidRPr="00627E5F">
        <w:rPr>
          <w:rStyle w:val="Style13ptBold"/>
        </w:rPr>
        <w:t xml:space="preserve"> and Seligman 6-12</w:t>
      </w:r>
      <w:r w:rsidRPr="00627E5F">
        <w:t xml:space="preserve">-19 {Robbie, diplomacy and national security reporter at Foreign Policy, and Laura, Foreign Policy's Pentagon correspondent, “Infuriating Congress, Trump Administration Keeps Pushing for Saudi Arms Sales,” </w:t>
      </w:r>
      <w:r w:rsidRPr="00627E5F">
        <w:rPr>
          <w:i/>
          <w:iCs/>
        </w:rPr>
        <w:t>Foreign Policy</w:t>
      </w:r>
      <w:r w:rsidRPr="00627E5F">
        <w:t xml:space="preserve">, </w:t>
      </w:r>
      <w:hyperlink r:id="rId133" w:history="1">
        <w:r w:rsidRPr="00627E5F">
          <w:rPr>
            <w:rStyle w:val="Hyperlink"/>
          </w:rPr>
          <w:t>https://foreignpolicy.com/2019/06/12/infuriating-congress-trump-administration-pompeo-pushes-new-saudi-arms-sales-iran-khashoggi-hearing-oversight-state-department/</w:t>
        </w:r>
      </w:hyperlink>
      <w:r w:rsidRPr="00627E5F">
        <w:t>, Accessed 6/19/19} //RG</w:t>
      </w:r>
    </w:p>
    <w:p w14:paraId="075E548B" w14:textId="04930DA9" w:rsidR="008C3034" w:rsidRPr="00627E5F" w:rsidRDefault="008C3034" w:rsidP="008C3034">
      <w:pPr>
        <w:rPr>
          <w:u w:val="single"/>
        </w:rPr>
      </w:pPr>
      <w:r w:rsidRPr="00627E5F">
        <w:rPr>
          <w:rStyle w:val="StyleUnderline"/>
        </w:rPr>
        <w:t>Lawmakers were fuming about Secretary of State Mike Pompeo’s move last month to use an obscure emergency provision to advance the sales despite congressional opposition</w:t>
      </w:r>
      <w:r w:rsidRPr="00627E5F">
        <w:rPr>
          <w:sz w:val="16"/>
        </w:rPr>
        <w:t xml:space="preserve">. During the Wednesday hearing, Democratic Rep. Eliot Engel, the chairman of the House Foreign Affairs Committee, pledged to use “every possible avenue” to block 22 arms sales worth $8.1 billion to Saudi Arabia and the United Arab Emirates and, in one instance, Jordan. The fiery hearing marked the latest front in the battle between Capitol Hill and the White House over the administration’s repeated attempts to use the powers of the executive branch to circumvent lawmakers on issues including the investigation into Russian meddling in the 2016 election and Trump’s long-promised border wall with Mexico. </w:t>
      </w:r>
      <w:r w:rsidRPr="00627E5F">
        <w:rPr>
          <w:rStyle w:val="StyleUnderline"/>
        </w:rPr>
        <w:t>Engel and other Democrats on the committee accused the administration of concocting a “phony emergency” to push through the arms sales</w:t>
      </w:r>
      <w:r w:rsidRPr="00627E5F">
        <w:rPr>
          <w:sz w:val="16"/>
        </w:rPr>
        <w:t xml:space="preserve"> during a hearing on Wednesday with R. Clarke Cooper, the assistant secretary of state for political-military affairs. “There is no emergency. It’s phony. It’s made up. And it’s an abuse of the law,” Engel told Cooper. Democratic and Republican lawmakers have criticized Saudi Arabia’s handling of the war against Iran-backed Houthi rebels in Yemen, where thousands of civilians have died in part due to the Saudi-led coalition airstrikes. They also cast doubt on Riyadh’s reliability as an ally after Saudi officials’ alleged role in the murder of Khashoggi, a Washington Post columnist, in the country’s consulate in Istanbul last year. </w:t>
      </w:r>
      <w:r w:rsidRPr="00627E5F">
        <w:rPr>
          <w:rStyle w:val="StyleUnderline"/>
        </w:rPr>
        <w:t>Cooper defended Pompeo’s decision to push through emergency arms sales as a “one-time event” aimed at helping Gulf countries deter Iran. In addition to backing Houthi rebels, Tehran has supported terrorist groups across the Middle East. Last month, senior U.S. officials accused Tehran of making “credible” threats against U.S. troops in Iraq. Cooper said it was important for the administration to be “sending a message of deterrence to Tehran … sending a message to our partners, that we are with them shoulder to shoulder.”</w:t>
      </w:r>
    </w:p>
    <w:p w14:paraId="1D203C98" w14:textId="7C079B1E" w:rsidR="008C3034" w:rsidRPr="00627E5F" w:rsidRDefault="008C3034" w:rsidP="00637E18">
      <w:pPr>
        <w:pStyle w:val="Heading3"/>
      </w:pPr>
      <w:r w:rsidRPr="00627E5F">
        <w:t>Arms Sales Key---AT: Indigenous Solves</w:t>
      </w:r>
    </w:p>
    <w:p w14:paraId="14D33485" w14:textId="507FA4F0" w:rsidR="008C3034" w:rsidRPr="00627E5F" w:rsidRDefault="008C3034" w:rsidP="00BA01CF">
      <w:pPr>
        <w:pStyle w:val="Heading4"/>
        <w:rPr>
          <w:bCs/>
        </w:rPr>
      </w:pPr>
      <w:r w:rsidRPr="00627E5F">
        <w:t xml:space="preserve">US support key---Saudi capacity is insufficient. </w:t>
      </w:r>
    </w:p>
    <w:p w14:paraId="05928413" w14:textId="77777777" w:rsidR="008C3034" w:rsidRPr="00627E5F" w:rsidRDefault="008C3034" w:rsidP="008C3034">
      <w:r w:rsidRPr="00627E5F">
        <w:t xml:space="preserve">Anthony H. </w:t>
      </w:r>
      <w:r w:rsidRPr="00627E5F">
        <w:rPr>
          <w:rStyle w:val="Style13ptBold"/>
        </w:rPr>
        <w:t>Cordesman 97</w:t>
      </w:r>
      <w:r w:rsidRPr="00627E5F">
        <w:t xml:space="preserve"> {</w:t>
      </w:r>
      <w:proofErr w:type="spellStart"/>
      <w:r w:rsidRPr="00627E5F">
        <w:t>Arleigh</w:t>
      </w:r>
      <w:proofErr w:type="spellEnd"/>
      <w:r w:rsidRPr="00627E5F">
        <w:t xml:space="preserve"> A. Burke Chair in Strategy at the Center for Strategic and International Studies, “Saudi Arabia: Guarding the Desert Kingdom,” </w:t>
      </w:r>
      <w:r w:rsidRPr="00627E5F">
        <w:rPr>
          <w:i/>
          <w:iCs/>
        </w:rPr>
        <w:t>Routledge</w:t>
      </w:r>
      <w:r w:rsidRPr="00627E5F">
        <w:t>, Published 2/7/97, Accessed via Google Books 6/19/19} //RG</w:t>
      </w:r>
    </w:p>
    <w:p w14:paraId="604010D9" w14:textId="74496CE1" w:rsidR="008C3034" w:rsidRPr="00627E5F" w:rsidRDefault="008C3034" w:rsidP="008C3034">
      <w:pPr>
        <w:rPr>
          <w:sz w:val="16"/>
        </w:rPr>
      </w:pPr>
      <w:r w:rsidRPr="00627E5F">
        <w:rPr>
          <w:sz w:val="16"/>
        </w:rPr>
        <w:t>During the last century, Saudi Arabia has become the largest and most powerful state in the Southern Gulf. Saudi Arabia contains 259 billion barrels of proven oil reserves, or one-quarter of the world's total. The country is also the world's largest oil producer with output of over 8 million barrels of oil per day, and is the world's largest "swing" producer</w:t>
      </w:r>
      <w:r w:rsidRPr="00627E5F">
        <w:rPr>
          <w:rStyle w:val="StyleUnderline"/>
        </w:rPr>
        <w:t xml:space="preserve">. Saudi Arabia plays a critical role in ensuring moderate and stable oil prices. It is the only Southern Gulf power strong enough to serve as a strategic counterbalance to Iran and Iraq, and is a critical partner in US collective security efforts in the region.' </w:t>
      </w:r>
      <w:r w:rsidRPr="00627E5F">
        <w:rPr>
          <w:sz w:val="16"/>
        </w:rPr>
        <w:t xml:space="preserve">Like its neighbors, however, </w:t>
      </w:r>
      <w:r w:rsidRPr="00627E5F">
        <w:rPr>
          <w:rStyle w:val="StyleUnderline"/>
        </w:rPr>
        <w:t>Saudi</w:t>
      </w:r>
      <w:r w:rsidRPr="00627E5F">
        <w:rPr>
          <w:sz w:val="16"/>
        </w:rPr>
        <w:t xml:space="preserve"> Arabia faces many challenges. It </w:t>
      </w:r>
      <w:r w:rsidRPr="00627E5F">
        <w:rPr>
          <w:rStyle w:val="StyleUnderline"/>
        </w:rPr>
        <w:t>cannot deter or defend itself from Iran and Iraq without US military aid, and it must develop a stable basis for a lasting strategic partnership with the US and other Western states.</w:t>
      </w:r>
      <w:r w:rsidRPr="00627E5F">
        <w:rPr>
          <w:sz w:val="16"/>
        </w:rPr>
        <w:t xml:space="preserve"> It has not been able to catalyze effective collective security efforts within the Gulf Cooperation Council (GCC) and it still faces problems in eliminating its historical rivalries with other Southern Gulf states. It must modernize its society without losing its Islamic and Arab character, and it must restructure its economy to deal with declining per capita oil wealth and the need to rely on native, rather than foreign labor. </w:t>
      </w:r>
      <w:r w:rsidRPr="00627E5F">
        <w:rPr>
          <w:rStyle w:val="StyleUnderline"/>
        </w:rPr>
        <w:t xml:space="preserve">Saudi </w:t>
      </w:r>
      <w:r w:rsidRPr="00627E5F">
        <w:rPr>
          <w:sz w:val="16"/>
        </w:rPr>
        <w:t>Arabia</w:t>
      </w:r>
      <w:r w:rsidRPr="00627E5F">
        <w:rPr>
          <w:rStyle w:val="StyleUnderline"/>
        </w:rPr>
        <w:t xml:space="preserve"> should be able to meet these challenges, but the task will be anything but easy. Saudi</w:t>
      </w:r>
      <w:r w:rsidRPr="00627E5F">
        <w:rPr>
          <w:sz w:val="16"/>
        </w:rPr>
        <w:t xml:space="preserve"> Arabia </w:t>
      </w:r>
      <w:r w:rsidRPr="00627E5F">
        <w:rPr>
          <w:rStyle w:val="StyleUnderline"/>
        </w:rPr>
        <w:t>faces very real external threats from Iran and Iraq.</w:t>
      </w:r>
      <w:r w:rsidRPr="00627E5F">
        <w:rPr>
          <w:sz w:val="16"/>
        </w:rPr>
        <w:t xml:space="preserve"> Although Saudi Arabia has made a serious effort to improve its relations with Kuwait, Oman, and Yemen, change comes slowly in the Gulf. </w:t>
      </w:r>
      <w:r w:rsidRPr="00627E5F">
        <w:rPr>
          <w:rStyle w:val="StyleUnderline"/>
        </w:rPr>
        <w:t>Restructuring Saudi society and the Saudi economy presents the most serious challenge of all, and change must come at a time when Islamic extremism is a serious concern and Saudi Arabia's oil income is not sufficient to meet its social and economic needs.</w:t>
      </w:r>
      <w:r w:rsidRPr="00627E5F">
        <w:rPr>
          <w:sz w:val="16"/>
        </w:rPr>
        <w:t xml:space="preserve"> Saudi Arabia's strategic partnership with the west involves inevitable differences in national interest and culture, and its partnership with the US presents at least short term problems in burden-sharing, counter-terrorism, and prepositioning, and longer term problems in defining a stable and equitable division of effort. </w:t>
      </w:r>
      <w:r w:rsidRPr="00627E5F">
        <w:rPr>
          <w:rStyle w:val="StyleUnderline"/>
        </w:rPr>
        <w:t xml:space="preserve">All of these challenges will require constant attention during the coming decade. </w:t>
      </w:r>
    </w:p>
    <w:p w14:paraId="45BB9084" w14:textId="69A8FB33" w:rsidR="008C3034" w:rsidRPr="00627E5F" w:rsidRDefault="008C3034" w:rsidP="00637E18">
      <w:pPr>
        <w:pStyle w:val="Heading3"/>
      </w:pPr>
      <w:r w:rsidRPr="00627E5F">
        <w:t>Impact---Turns Laundry List</w:t>
      </w:r>
    </w:p>
    <w:p w14:paraId="7B19BFD7" w14:textId="77777777" w:rsidR="008C3034" w:rsidRPr="00627E5F" w:rsidRDefault="008C3034" w:rsidP="00BA01CF">
      <w:pPr>
        <w:pStyle w:val="Heading4"/>
      </w:pPr>
      <w:r w:rsidRPr="00627E5F">
        <w:t>An Iranian war would be unsuccessful, catastrophic, and result in nuclear proliferation and global economic shocks</w:t>
      </w:r>
    </w:p>
    <w:p w14:paraId="25E18BCD" w14:textId="77777777" w:rsidR="008C3034" w:rsidRPr="00627E5F" w:rsidRDefault="008C3034" w:rsidP="008C3034">
      <w:r w:rsidRPr="00627E5F">
        <w:rPr>
          <w:rStyle w:val="Style13ptBold"/>
        </w:rPr>
        <w:t>National Interest</w:t>
      </w:r>
      <w:r w:rsidRPr="00627E5F">
        <w:t xml:space="preserve">, </w:t>
      </w:r>
      <w:r w:rsidRPr="00627E5F">
        <w:rPr>
          <w:rStyle w:val="Style13ptBold"/>
        </w:rPr>
        <w:t>6-14</w:t>
      </w:r>
      <w:r w:rsidRPr="00627E5F">
        <w:t>-2019, "A U.S.-Iran War Would Be All Sorts of Awful," National Interest, https://nationalinterest.org/blog/buzz/us-iran-war-would-be-all-sorts-awful-62537</w:t>
      </w:r>
    </w:p>
    <w:p w14:paraId="58BCF224" w14:textId="77777777" w:rsidR="008C3034" w:rsidRPr="00627E5F" w:rsidRDefault="008C3034" w:rsidP="008C3034">
      <w:r w:rsidRPr="00627E5F">
        <w:rPr>
          <w:rStyle w:val="StyleUnderline"/>
        </w:rPr>
        <w:t>The reality is that if negotiations with Iran fail, the wreckage will leave the United States without any good options.</w:t>
      </w:r>
      <w:r w:rsidRPr="00627E5F">
        <w:t xml:space="preserve"> “If we undermine negotiations now, we’ll have only </w:t>
      </w:r>
      <w:r w:rsidRPr="00627E5F">
        <w:rPr>
          <w:rStyle w:val="StyleUnderline"/>
        </w:rPr>
        <w:t>two choices</w:t>
      </w:r>
      <w:r w:rsidRPr="00627E5F">
        <w:t xml:space="preserve"> — Accept the reality of an </w:t>
      </w:r>
      <w:r w:rsidRPr="00627E5F">
        <w:rPr>
          <w:rStyle w:val="StyleUnderline"/>
        </w:rPr>
        <w:t>Iranian nuclear bomb, or use military force to attack Iran’s nuclear program</w:t>
      </w:r>
      <w:r w:rsidRPr="00627E5F">
        <w:t>,” former Sen. Carl Levin wrote in a recent op-ed for U.S. News &amp; World Report.</w:t>
      </w:r>
    </w:p>
    <w:p w14:paraId="63A23188" w14:textId="77777777" w:rsidR="008C3034" w:rsidRPr="00627E5F" w:rsidRDefault="008C3034" w:rsidP="008C3034">
      <w:r w:rsidRPr="00627E5F">
        <w:t xml:space="preserve">There is </w:t>
      </w:r>
      <w:r w:rsidRPr="00627E5F">
        <w:rPr>
          <w:rStyle w:val="StyleUnderline"/>
        </w:rPr>
        <w:t>hardly a nation in the world that wants a nuclear Iran</w:t>
      </w:r>
      <w:r w:rsidRPr="00627E5F">
        <w:t xml:space="preserve">. But the United States should only consider a </w:t>
      </w:r>
      <w:r w:rsidRPr="00627E5F">
        <w:rPr>
          <w:rStyle w:val="StyleUnderline"/>
        </w:rPr>
        <w:t>war with Iran to be a last resort</w:t>
      </w:r>
      <w:r w:rsidRPr="00627E5F">
        <w:t xml:space="preserve">. “If you think the war in Iraq was hard, </w:t>
      </w:r>
      <w:r w:rsidRPr="00627E5F">
        <w:rPr>
          <w:rStyle w:val="Emphasis"/>
        </w:rPr>
        <w:t xml:space="preserve">an attack on Iran would, </w:t>
      </w:r>
      <w:r w:rsidRPr="00627E5F">
        <w:t>in my opinion</w:t>
      </w:r>
      <w:r w:rsidRPr="00627E5F">
        <w:rPr>
          <w:rStyle w:val="Emphasis"/>
        </w:rPr>
        <w:t>, be a catastrophe</w:t>
      </w:r>
      <w:r w:rsidRPr="00627E5F">
        <w:t>,” former Defense Secretary Robert Gates said in 2012.</w:t>
      </w:r>
    </w:p>
    <w:p w14:paraId="6053222B" w14:textId="77777777" w:rsidR="008C3034" w:rsidRPr="00627E5F" w:rsidRDefault="008C3034" w:rsidP="008C3034">
      <w:pPr>
        <w:rPr>
          <w:rStyle w:val="StyleUnderline"/>
        </w:rPr>
      </w:pPr>
      <w:r w:rsidRPr="00627E5F">
        <w:t>Furthermore, he added that such a quixotic attack would only “</w:t>
      </w:r>
      <w:r w:rsidRPr="00627E5F">
        <w:rPr>
          <w:rStyle w:val="Emphasis"/>
        </w:rPr>
        <w:t>make a nuclear-armed Iran inevitable</w:t>
      </w:r>
      <w:r w:rsidRPr="00627E5F">
        <w:t xml:space="preserve">, [as] </w:t>
      </w:r>
      <w:r w:rsidRPr="00627E5F">
        <w:rPr>
          <w:rStyle w:val="StyleUnderline"/>
        </w:rPr>
        <w:t>they would just bury the program deeper and make it more covert.”</w:t>
      </w:r>
    </w:p>
    <w:p w14:paraId="7052BDCF" w14:textId="77777777" w:rsidR="008C3034" w:rsidRPr="00627E5F" w:rsidRDefault="008C3034" w:rsidP="008C3034">
      <w:r w:rsidRPr="00627E5F">
        <w:t>Yet the reality of this no-win scenario has done little to deter hawks, both in and out of Congress, from continued attempts to undermine negotiations. Arkansas Sen. Tom Cotton’s letter, signed by 46 of his Republican colleagues, is only the most recent example of their continued campaign of political brinkmanship.</w:t>
      </w:r>
    </w:p>
    <w:p w14:paraId="3148A782" w14:textId="77777777" w:rsidR="008C3034" w:rsidRPr="00627E5F" w:rsidRDefault="008C3034" w:rsidP="008C3034">
      <w:pPr>
        <w:rPr>
          <w:rStyle w:val="StyleUnderline"/>
        </w:rPr>
      </w:pPr>
      <w:r w:rsidRPr="00627E5F">
        <w:rPr>
          <w:rStyle w:val="StyleUnderline"/>
        </w:rPr>
        <w:t>Even more worrisome though, is the cavalier attitude toward the use of U.S. military force that underlies this approach.</w:t>
      </w:r>
    </w:p>
    <w:p w14:paraId="4B4F0310" w14:textId="77777777" w:rsidR="008C3034" w:rsidRPr="00627E5F" w:rsidRDefault="008C3034" w:rsidP="008C3034">
      <w:r w:rsidRPr="00627E5F">
        <w:t>In his recent op-ed for The New York Times, former Bush administration official John Bolton backed up the idea of using U.S. military force against Iran.</w:t>
      </w:r>
    </w:p>
    <w:p w14:paraId="313558AD" w14:textId="77777777" w:rsidR="008C3034" w:rsidRPr="00627E5F" w:rsidRDefault="008C3034" w:rsidP="008C3034">
      <w:r w:rsidRPr="00627E5F">
        <w:t xml:space="preserve">“The inconvenient truth is that only military action like Israel’s 1981 attack on Saddam Hussein’s </w:t>
      </w:r>
      <w:proofErr w:type="spellStart"/>
      <w:r w:rsidRPr="00627E5F">
        <w:t>Osirak</w:t>
      </w:r>
      <w:proofErr w:type="spellEnd"/>
      <w:r w:rsidRPr="00627E5F">
        <w:t xml:space="preserve"> reactor in Iraq or its 2007 destruction of a Syrian reactor, designed and built by North Korea, can accomplish what is required,” he wrote.</w:t>
      </w:r>
    </w:p>
    <w:p w14:paraId="6697B2D9" w14:textId="77777777" w:rsidR="008C3034" w:rsidRPr="00627E5F" w:rsidRDefault="008C3034" w:rsidP="008C3034">
      <w:r w:rsidRPr="00627E5F">
        <w:t>“Time is terribly short, but a strike can still succeed,” Bolton added. “Such action should be combined with vigorous American support for Iran’s opposition, aimed at regime change in Tehran.”</w:t>
      </w:r>
    </w:p>
    <w:p w14:paraId="64B50C0A" w14:textId="77777777" w:rsidR="008C3034" w:rsidRPr="00627E5F" w:rsidRDefault="008C3034" w:rsidP="008C3034">
      <w:r w:rsidRPr="00627E5F">
        <w:t xml:space="preserve">These comments echo Cotton’s statements from earlier this month. “Israel struck Iraq’s nuclear program in 1981 and they didn’t reconstitute it,” Cotton </w:t>
      </w:r>
      <w:proofErr w:type="spellStart"/>
      <w:r w:rsidRPr="00627E5F">
        <w:t>said.“Rogue</w:t>
      </w:r>
      <w:proofErr w:type="spellEnd"/>
      <w:r w:rsidRPr="00627E5F">
        <w:t xml:space="preserve"> regimes have a way of getting the picture when there is a credible threat of military force on the table.”</w:t>
      </w:r>
    </w:p>
    <w:p w14:paraId="109BDA57" w14:textId="77777777" w:rsidR="008C3034" w:rsidRPr="00627E5F" w:rsidRDefault="008C3034" w:rsidP="008C3034">
      <w:r w:rsidRPr="00627E5F">
        <w:rPr>
          <w:rStyle w:val="StyleUnderline"/>
        </w:rPr>
        <w:t>Both Bolton and Cotton’s accounts of the strikes on Iraq in 1981 are completely wrong</w:t>
      </w:r>
      <w:r w:rsidRPr="00627E5F">
        <w:t>.</w:t>
      </w:r>
    </w:p>
    <w:p w14:paraId="4613F500" w14:textId="77777777" w:rsidR="008C3034" w:rsidRPr="00627E5F" w:rsidRDefault="008C3034" w:rsidP="008C3034">
      <w:r w:rsidRPr="00627E5F">
        <w:t xml:space="preserve">Those </w:t>
      </w:r>
      <w:r w:rsidRPr="00627E5F">
        <w:rPr>
          <w:rStyle w:val="StyleUnderline"/>
        </w:rPr>
        <w:t>strikes actually drove the program underground, where it expanded</w:t>
      </w:r>
      <w:r w:rsidRPr="00627E5F">
        <w:t xml:space="preserve">. This is </w:t>
      </w:r>
      <w:r w:rsidRPr="00627E5F">
        <w:rPr>
          <w:rStyle w:val="StyleUnderline"/>
        </w:rPr>
        <w:t>just what</w:t>
      </w:r>
      <w:r w:rsidRPr="00627E5F">
        <w:t xml:space="preserve"> Gates warns </w:t>
      </w:r>
      <w:r w:rsidRPr="00627E5F">
        <w:rPr>
          <w:rStyle w:val="StyleUnderline"/>
        </w:rPr>
        <w:t>would happen with Iran</w:t>
      </w:r>
      <w:r w:rsidRPr="00627E5F">
        <w:t>. As Deputy National Security Advisor Colin Kahl wrote in 2012, “</w:t>
      </w:r>
      <w:r w:rsidRPr="00627E5F">
        <w:rPr>
          <w:rStyle w:val="StyleUnderline"/>
        </w:rPr>
        <w:t>new evidence suggests that Hussein had not decided to launch a full-fledged weapons program prior to the Israeli strike</w:t>
      </w:r>
      <w:r w:rsidRPr="00627E5F">
        <w:t>.”</w:t>
      </w:r>
    </w:p>
    <w:p w14:paraId="06AAE016" w14:textId="77777777" w:rsidR="008C3034" w:rsidRPr="00627E5F" w:rsidRDefault="008C3034" w:rsidP="008C3034">
      <w:r w:rsidRPr="00627E5F">
        <w:t xml:space="preserve"> “By demonstrating Iraq’s vulnerability, the attack on </w:t>
      </w:r>
      <w:proofErr w:type="spellStart"/>
      <w:r w:rsidRPr="00627E5F">
        <w:t>Osirak</w:t>
      </w:r>
      <w:proofErr w:type="spellEnd"/>
      <w:r w:rsidRPr="00627E5F">
        <w:t xml:space="preserve"> actually increased Hussein’s determination to develop a nuclear deterrent and provided Iraq’s scientists an opportunity to better organize the program. The Iraqi leader devoted significantly more resources toward pursuing nuclear weapons after the Israeli assault. As [political scientist Dan] Reiter notes, ‘the Iraqi nuclear program increased from a program of 400 scientists and $400 million to one of 7,000 scientists and $10 billion.’”</w:t>
      </w:r>
    </w:p>
    <w:p w14:paraId="646372B9" w14:textId="77777777" w:rsidR="008C3034" w:rsidRPr="00627E5F" w:rsidRDefault="008C3034" w:rsidP="008C3034">
      <w:r w:rsidRPr="00627E5F">
        <w:t>More importantly, these sentiments are reminiscent of the Bush administration’s failed policy toward Iran in the early 2000s. When approached with deals that would have seen all of Iran’s enriched uranium converted into fuel rods — and would have capped the program with some 100 odd centrifuges — the Bush administration balked.</w:t>
      </w:r>
    </w:p>
    <w:p w14:paraId="56350F07" w14:textId="77777777" w:rsidR="008C3034" w:rsidRPr="00627E5F" w:rsidRDefault="008C3034" w:rsidP="008C3034">
      <w:r w:rsidRPr="00627E5F">
        <w:t>Vice President Dick Cheney even once said, “We don’t negotiate with evil; we defeat it.” The results? Negotiations collapsed and Iran went from only a few installed centrifuges at the beginning of the Bush administration to about 6,000 by the end.</w:t>
      </w:r>
    </w:p>
    <w:p w14:paraId="4C8E67FE" w14:textId="77777777" w:rsidR="008C3034" w:rsidRPr="00627E5F" w:rsidRDefault="008C3034" w:rsidP="008C3034">
      <w:r w:rsidRPr="00627E5F">
        <w:t xml:space="preserve">While many conservatives are quick to spurn negotiations with Iran, they seem to have done very little in the way of analyzing what </w:t>
      </w:r>
      <w:r w:rsidRPr="00627E5F">
        <w:rPr>
          <w:rStyle w:val="StyleUnderline"/>
        </w:rPr>
        <w:t>a war with Iran would</w:t>
      </w:r>
      <w:r w:rsidRPr="00627E5F">
        <w:t xml:space="preserve"> actually look like. Maybe they need a reminder.</w:t>
      </w:r>
    </w:p>
    <w:p w14:paraId="0E385D0F" w14:textId="77777777" w:rsidR="008C3034" w:rsidRPr="00627E5F" w:rsidRDefault="008C3034" w:rsidP="008C3034">
      <w:pPr>
        <w:rPr>
          <w:rStyle w:val="StyleUnderline"/>
        </w:rPr>
      </w:pPr>
      <w:r w:rsidRPr="00627E5F">
        <w:t xml:space="preserve">It </w:t>
      </w:r>
      <w:r w:rsidRPr="00627E5F">
        <w:rPr>
          <w:rStyle w:val="StyleUnderline"/>
        </w:rPr>
        <w:t>would neither be quick nor painless</w:t>
      </w:r>
      <w:r w:rsidRPr="00627E5F">
        <w:t xml:space="preserve">. As former Brookings Institution fellow Noah </w:t>
      </w:r>
      <w:proofErr w:type="spellStart"/>
      <w:r w:rsidRPr="00627E5F">
        <w:t>Shachtman</w:t>
      </w:r>
      <w:proofErr w:type="spellEnd"/>
      <w:r w:rsidRPr="00627E5F">
        <w:t xml:space="preserve"> described in 2012, it would be a </w:t>
      </w:r>
      <w:r w:rsidRPr="00627E5F">
        <w:rPr>
          <w:rStyle w:val="StyleUnderline"/>
        </w:rPr>
        <w:t xml:space="preserve">major </w:t>
      </w:r>
      <w:proofErr w:type="spellStart"/>
      <w:r w:rsidRPr="00627E5F">
        <w:rPr>
          <w:rStyle w:val="StyleUnderline"/>
        </w:rPr>
        <w:t>major</w:t>
      </w:r>
      <w:proofErr w:type="spellEnd"/>
      <w:r w:rsidRPr="00627E5F">
        <w:rPr>
          <w:rStyle w:val="StyleUnderline"/>
        </w:rPr>
        <w:t xml:space="preserve"> military action, with little chance of lasting success.</w:t>
      </w:r>
    </w:p>
    <w:p w14:paraId="2356BD80" w14:textId="77777777" w:rsidR="008C3034" w:rsidRPr="00627E5F" w:rsidRDefault="008C3034" w:rsidP="008C3034">
      <w:pPr>
        <w:rPr>
          <w:rStyle w:val="StyleUnderline"/>
        </w:rPr>
      </w:pPr>
      <w:r w:rsidRPr="00627E5F">
        <w:t xml:space="preserve">“Setting back Iran’s nuclear efforts will need to be an all-out effort, with squadrons of bombers and fighter jets, teams of commandos, rings of interceptor missiles and whole Navy carrier strike groups — plus enough drones, surveillance gear, tanker aircraft and logistical support to make such a massive mission go. And all of it, </w:t>
      </w:r>
      <w:r w:rsidRPr="00627E5F">
        <w:rPr>
          <w:rStyle w:val="StyleUnderline"/>
        </w:rPr>
        <w:t>at best, would buy the U.S. and Israel another decade of a nuke-free Iran.”</w:t>
      </w:r>
    </w:p>
    <w:p w14:paraId="51B0A20E" w14:textId="77777777" w:rsidR="008C3034" w:rsidRPr="00627E5F" w:rsidRDefault="008C3034" w:rsidP="008C3034">
      <w:r w:rsidRPr="00627E5F">
        <w:rPr>
          <w:rStyle w:val="StyleUnderline"/>
        </w:rPr>
        <w:t>Even a limited strike by U.S. air and naval forces would be massive</w:t>
      </w:r>
      <w:r w:rsidRPr="00627E5F">
        <w:t>, according to Anthony Cordesman of the Center for Strategic and International Studies.</w:t>
      </w:r>
    </w:p>
    <w:p w14:paraId="0045C2AA" w14:textId="77777777" w:rsidR="008C3034" w:rsidRPr="00627E5F" w:rsidRDefault="008C3034" w:rsidP="008C3034">
      <w:r w:rsidRPr="00627E5F">
        <w:t xml:space="preserve"> “It is not a simple mission of bombers flying in and out of Iran, this is a complicated Offensive Air Strike that will involve many aircraft, each with its own role, such as Combat </w:t>
      </w:r>
      <w:proofErr w:type="spellStart"/>
      <w:r w:rsidRPr="00627E5F">
        <w:t>Aircarft</w:t>
      </w:r>
      <w:proofErr w:type="spellEnd"/>
      <w:r w:rsidRPr="00627E5F">
        <w:t xml:space="preserve"> [sic] whose role is to suppress enemy air defenses along the way, aircraft that fly fighter escort with the bombers, aircraft that carry specialized electronic warfare equipment to jam enemy radars and communications., plus probably air-to-air refueling along the way in and out of Iran.”</w:t>
      </w:r>
    </w:p>
    <w:p w14:paraId="0F49A37E" w14:textId="77777777" w:rsidR="008C3034" w:rsidRPr="00627E5F" w:rsidRDefault="008C3034" w:rsidP="008C3034">
      <w:r w:rsidRPr="00627E5F">
        <w:t>Even then, Cordesman added, “depending on the forces allocated and duration of air strikes, it is unlikely that an air campaign alone could alone terminate Iran’s program. The possibility of dispersed facilities complicates any assessment of a potential mission success, making it unclear what the ultimate effect of a strike would be on Iran’s nuclear facilities.”</w:t>
      </w:r>
    </w:p>
    <w:p w14:paraId="1711C0F0" w14:textId="77777777" w:rsidR="008C3034" w:rsidRPr="00627E5F" w:rsidRDefault="008C3034" w:rsidP="008C3034">
      <w:r w:rsidRPr="00627E5F">
        <w:t>Further complicating matters, U.S. military forces would not be able to simply focus on striking Iranian nuclear targets. They would also have to safeguard the Strait of Hormuz — a narrow waterway connecting the Gulf of Oman to the Persian Gulf — through which some 20 percent of the world’s oil passes, as well as countless other U.S. and allied strategic assets in the area.</w:t>
      </w:r>
    </w:p>
    <w:p w14:paraId="1F2386D2" w14:textId="77777777" w:rsidR="008C3034" w:rsidRPr="00627E5F" w:rsidRDefault="008C3034" w:rsidP="008C3034">
      <w:pPr>
        <w:rPr>
          <w:rStyle w:val="Emphasis"/>
        </w:rPr>
      </w:pPr>
      <w:r w:rsidRPr="00627E5F">
        <w:t xml:space="preserve">Indeed, even a temporary closure of the strait through Iranian deployment of mines, mini-subs, shore-to-ship missile batteries and patrol boats could have a </w:t>
      </w:r>
      <w:r w:rsidRPr="00627E5F">
        <w:rPr>
          <w:rStyle w:val="Emphasis"/>
        </w:rPr>
        <w:t>serious effect upon the world economy.</w:t>
      </w:r>
    </w:p>
    <w:p w14:paraId="30F7E4D6" w14:textId="77777777" w:rsidR="008C3034" w:rsidRPr="00627E5F" w:rsidRDefault="008C3034" w:rsidP="008C3034">
      <w:pPr>
        <w:rPr>
          <w:rStyle w:val="StyleUnderline"/>
        </w:rPr>
      </w:pPr>
      <w:r w:rsidRPr="00627E5F">
        <w:t xml:space="preserve">The Federation of American Scientists estimates that the “the rough effects of U.S. [military] action against Iran on the global economy — measured only in the first three months of actualization — [could] range from </w:t>
      </w:r>
      <w:r w:rsidRPr="00627E5F">
        <w:rPr>
          <w:rStyle w:val="StyleUnderline"/>
        </w:rPr>
        <w:t>total losses of approximately $60 billion on one end of the scale to more than $2 trillion to the world economy on the other end.”</w:t>
      </w:r>
    </w:p>
    <w:p w14:paraId="3112BAC9" w14:textId="77777777" w:rsidR="008C3034" w:rsidRPr="00627E5F" w:rsidRDefault="008C3034" w:rsidP="008C3034">
      <w:pPr>
        <w:rPr>
          <w:rStyle w:val="Emphasis"/>
        </w:rPr>
      </w:pPr>
      <w:r w:rsidRPr="00627E5F">
        <w:t xml:space="preserve">All in all, a U.S. or coalition attack against Iran now would be like setting off a bomb in a gunpowder factory. As Cordesman noted, </w:t>
      </w:r>
      <w:r w:rsidRPr="00627E5F">
        <w:rPr>
          <w:rStyle w:val="Emphasis"/>
        </w:rPr>
        <w:t>any “military strike [against Iran] could be destabilizing for the entire Middle East region and potentially generate a nuclear weapons race in that part of the world.”</w:t>
      </w:r>
    </w:p>
    <w:p w14:paraId="36949114" w14:textId="77777777" w:rsidR="008C3034" w:rsidRPr="00627E5F" w:rsidRDefault="008C3034" w:rsidP="008C3034">
      <w:r w:rsidRPr="00627E5F">
        <w:rPr>
          <w:rStyle w:val="StyleUnderline"/>
        </w:rPr>
        <w:t>War with Iran is no joke</w:t>
      </w:r>
      <w:r w:rsidRPr="00627E5F">
        <w:t>. Critics of a deal with Iran should not treat it like one. A breakdown in negotiations will have serious repercussions for the Middle East and U.S. foreign policy. That being the case, lawmakers should be more careful when threatening to use U.S. military force.</w:t>
      </w:r>
    </w:p>
    <w:p w14:paraId="7C8E80DB" w14:textId="77777777" w:rsidR="008C3034" w:rsidRPr="00627E5F" w:rsidRDefault="008C3034" w:rsidP="008C3034">
      <w:r w:rsidRPr="00627E5F">
        <w:t>The enormous costs involved in engaging U.S. forces against Iran, both human and materiel, should not be bandied about lightly.</w:t>
      </w:r>
    </w:p>
    <w:p w14:paraId="01F2548A" w14:textId="77777777" w:rsidR="008C3034" w:rsidRPr="00627E5F" w:rsidRDefault="008C3034" w:rsidP="008C3034">
      <w:r w:rsidRPr="00627E5F">
        <w:t>As Levin wrote, “We owe it to our friends and allies in the region, and to our men and women in uniform who might have to risk their lives if diplomacy fails, to give negotiations every chance to succeed.”</w:t>
      </w:r>
    </w:p>
    <w:p w14:paraId="48A1D2BA" w14:textId="77777777" w:rsidR="008C3034" w:rsidRPr="00627E5F" w:rsidRDefault="008C3034" w:rsidP="008C3034">
      <w:r w:rsidRPr="00627E5F">
        <w:t>We should listen to his advice.</w:t>
      </w:r>
    </w:p>
    <w:p w14:paraId="12B9C07A" w14:textId="77777777" w:rsidR="008C3034" w:rsidRPr="00627E5F" w:rsidRDefault="008C3034" w:rsidP="008C3034"/>
    <w:p w14:paraId="3C9AE593" w14:textId="39BA938E" w:rsidR="008C3034" w:rsidRPr="00627E5F" w:rsidRDefault="008C3034" w:rsidP="00637E18">
      <w:pPr>
        <w:pStyle w:val="Heading3"/>
      </w:pPr>
      <w:r w:rsidRPr="00627E5F">
        <w:t>Impact---Kills Econ</w:t>
      </w:r>
    </w:p>
    <w:p w14:paraId="1D661BE9" w14:textId="77777777" w:rsidR="008C3034" w:rsidRPr="00627E5F" w:rsidRDefault="008C3034" w:rsidP="00BA01CF">
      <w:pPr>
        <w:pStyle w:val="Heading4"/>
        <w:rPr>
          <w:bCs/>
        </w:rPr>
      </w:pPr>
      <w:r w:rsidRPr="00627E5F">
        <w:t>Even if we won, an Iran war would be catastrophic--terrorism, disruption of oil and gas trade, global economic decline, and a collapse of the American military</w:t>
      </w:r>
    </w:p>
    <w:p w14:paraId="71497582" w14:textId="77777777" w:rsidR="008C3034" w:rsidRPr="00627E5F" w:rsidRDefault="008C3034" w:rsidP="008C3034">
      <w:r w:rsidRPr="00627E5F">
        <w:t xml:space="preserve">David </w:t>
      </w:r>
      <w:r w:rsidRPr="00627E5F">
        <w:rPr>
          <w:rStyle w:val="Style13ptBold"/>
        </w:rPr>
        <w:t>French</w:t>
      </w:r>
      <w:r w:rsidRPr="00627E5F">
        <w:t>, 5-16-20</w:t>
      </w:r>
      <w:r w:rsidRPr="00627E5F">
        <w:rPr>
          <w:rStyle w:val="Style13ptBold"/>
        </w:rPr>
        <w:t>19</w:t>
      </w:r>
      <w:r w:rsidRPr="00627E5F">
        <w:t>, "The Many Downsides of War with Iran," National Review, https://www.nationalreview.com/2019/05/the-many-downsides-of-war-with-iran/</w:t>
      </w:r>
    </w:p>
    <w:p w14:paraId="2A2E0173" w14:textId="77777777" w:rsidR="008C3034" w:rsidRPr="00627E5F" w:rsidRDefault="008C3034" w:rsidP="008C3034">
      <w:pPr>
        <w:rPr>
          <w:sz w:val="16"/>
        </w:rPr>
      </w:pPr>
      <w:r w:rsidRPr="00627E5F">
        <w:rPr>
          <w:sz w:val="16"/>
        </w:rPr>
        <w:t xml:space="preserve">Put simply, </w:t>
      </w:r>
      <w:r w:rsidRPr="00627E5F">
        <w:rPr>
          <w:rStyle w:val="StyleUnderline"/>
        </w:rPr>
        <w:t>Iran has at least some ability to recreate the threat environment</w:t>
      </w:r>
      <w:r w:rsidRPr="00627E5F">
        <w:rPr>
          <w:sz w:val="16"/>
        </w:rPr>
        <w:t xml:space="preserve"> faced by American troops </w:t>
      </w:r>
      <w:r w:rsidRPr="00627E5F">
        <w:rPr>
          <w:rStyle w:val="StyleUnderline"/>
        </w:rPr>
        <w:t xml:space="preserve">during the Iraq War and to directly strike American troops and ships with a missile force </w:t>
      </w:r>
      <w:r w:rsidRPr="00627E5F">
        <w:rPr>
          <w:rStyle w:val="Emphasis"/>
        </w:rPr>
        <w:t>far superior to any wartime adversary the United States has faced</w:t>
      </w:r>
      <w:r w:rsidRPr="00627E5F">
        <w:rPr>
          <w:rStyle w:val="StyleUnderline"/>
        </w:rPr>
        <w:t xml:space="preserve"> in modern times.</w:t>
      </w:r>
      <w:r w:rsidRPr="00627E5F">
        <w:rPr>
          <w:sz w:val="16"/>
        </w:rPr>
        <w:t xml:space="preserve"> Moreover, </w:t>
      </w:r>
      <w:r w:rsidRPr="00627E5F">
        <w:rPr>
          <w:rStyle w:val="StyleUnderline"/>
        </w:rPr>
        <w:t>Iranian forces can threaten and even sink American surface vessels</w:t>
      </w:r>
      <w:r w:rsidRPr="00627E5F">
        <w:rPr>
          <w:sz w:val="16"/>
        </w:rPr>
        <w:t xml:space="preserve">. In a notorious 2002 war game, a hostile force simulating Iran (commanded by Marine lieutenant general Paul Van Riper) overwhelmed the Navy and sank multiple ships — an outcome that would represent a </w:t>
      </w:r>
      <w:r w:rsidRPr="00627E5F">
        <w:rPr>
          <w:rStyle w:val="StyleUnderline"/>
        </w:rPr>
        <w:t>monumental disaster for the United States</w:t>
      </w:r>
      <w:r w:rsidRPr="00627E5F">
        <w:rPr>
          <w:sz w:val="16"/>
        </w:rPr>
        <w:t xml:space="preserve">. Moreover, </w:t>
      </w:r>
      <w:r w:rsidRPr="00627E5F">
        <w:rPr>
          <w:rStyle w:val="StyleUnderline"/>
        </w:rPr>
        <w:t>Iran is the most sophisticated terrorist state in the world</w:t>
      </w:r>
      <w:r w:rsidRPr="00627E5F">
        <w:rPr>
          <w:sz w:val="16"/>
        </w:rPr>
        <w:t xml:space="preserve">. It has proven — for decades — that </w:t>
      </w:r>
      <w:r w:rsidRPr="00627E5F">
        <w:rPr>
          <w:rStyle w:val="Emphasis"/>
        </w:rPr>
        <w:t>its proxies can inflict serious harm on U.S. forces</w:t>
      </w:r>
      <w:r w:rsidRPr="00627E5F">
        <w:rPr>
          <w:sz w:val="16"/>
        </w:rPr>
        <w:t xml:space="preserve">. The Marine-barracks bombing in 1983 killed 241 American military personnel, more men than died in any month in either the Iraq or Afghan wars. The 1996 Khobar Towers bombing in Saudi Arabia killed 19 American servicemen. These casualties don’t include the hundreds of Americans who died at the hands of Iranian militias, militias that often wielded Iranian weapons, during the Iraq War. Finally, it’s worth pondering </w:t>
      </w:r>
      <w:r w:rsidRPr="00627E5F">
        <w:rPr>
          <w:rStyle w:val="StyleUnderline"/>
        </w:rPr>
        <w:t>the economic effect of a raging conflict in the Persian Gulf</w:t>
      </w:r>
      <w:r w:rsidRPr="00627E5F">
        <w:rPr>
          <w:sz w:val="16"/>
        </w:rPr>
        <w:t xml:space="preserve">. According to Navy analysis, </w:t>
      </w:r>
      <w:r w:rsidRPr="00627E5F">
        <w:rPr>
          <w:rStyle w:val="StyleUnderline"/>
        </w:rPr>
        <w:t>34 percent of global crude-oil exports</w:t>
      </w:r>
      <w:r w:rsidRPr="00627E5F">
        <w:rPr>
          <w:sz w:val="16"/>
        </w:rPr>
        <w:t xml:space="preserve"> pass through the Strait of Hormuz, along with </w:t>
      </w:r>
      <w:r w:rsidRPr="00627E5F">
        <w:rPr>
          <w:rStyle w:val="StyleUnderline"/>
        </w:rPr>
        <w:t>33 percent of the global liquid-natural-gas market</w:t>
      </w:r>
      <w:r w:rsidRPr="00627E5F">
        <w:rPr>
          <w:sz w:val="16"/>
        </w:rPr>
        <w:t xml:space="preserve">. </w:t>
      </w:r>
      <w:r w:rsidRPr="00627E5F">
        <w:rPr>
          <w:rStyle w:val="Emphasis"/>
        </w:rPr>
        <w:t xml:space="preserve">Disruption of the oil-and-gas trade alone would cause global (and American) economic shocks. </w:t>
      </w:r>
      <w:r w:rsidRPr="00627E5F">
        <w:rPr>
          <w:sz w:val="16"/>
        </w:rPr>
        <w:t xml:space="preserve">None of this means that America should be afraid of Iran. But </w:t>
      </w:r>
      <w:r w:rsidRPr="00627E5F">
        <w:rPr>
          <w:rStyle w:val="StyleUnderline"/>
        </w:rPr>
        <w:t>no American should be under any illusion that a real fight with Iran would be like anything we’ve seen since 9/11</w:t>
      </w:r>
      <w:r w:rsidRPr="00627E5F">
        <w:rPr>
          <w:sz w:val="16"/>
        </w:rPr>
        <w:t xml:space="preserve">. It would be virtually nothing like the conflict in Libya or the current fight against ISIS — where the prime risk of casualties has been borne by local allies. While there is some best-case chance of a limited conflict conducted not unlike Operation Praying Mantis, it is </w:t>
      </w:r>
      <w:r w:rsidRPr="00627E5F">
        <w:rPr>
          <w:rStyle w:val="StyleUnderline"/>
        </w:rPr>
        <w:t xml:space="preserve">entirely possible that conflict could lead to the sight of burning American ships in the Persian Gulf, missile strikes against American bases, a significant terror strike outside the Middle East, and an economic shock that disrupts the American recovery. </w:t>
      </w:r>
      <w:r w:rsidRPr="00627E5F">
        <w:rPr>
          <w:sz w:val="16"/>
        </w:rPr>
        <w:t xml:space="preserve">Of course we would deal greater damage to Iran than they would to us. Of course we’d (over time) get the best of any military exchange. But it’s easy to imagine a </w:t>
      </w:r>
      <w:r w:rsidRPr="00627E5F">
        <w:rPr>
          <w:rStyle w:val="StyleUnderline"/>
        </w:rPr>
        <w:t>shocked American public looking at the loss of life, the loss of material, and the economic disruption and wondering, “When did we agree to this?”</w:t>
      </w:r>
    </w:p>
    <w:p w14:paraId="16D5BB4C" w14:textId="70DF9695" w:rsidR="00637E18" w:rsidRPr="00627E5F" w:rsidRDefault="008C3034" w:rsidP="00637E18">
      <w:pPr>
        <w:pStyle w:val="Heading3"/>
      </w:pPr>
      <w:r w:rsidRPr="00627E5F">
        <w:t>Impact---</w:t>
      </w:r>
      <w:r w:rsidR="00637E18" w:rsidRPr="00627E5F">
        <w:t>Terror Impact---2NC</w:t>
      </w:r>
    </w:p>
    <w:p w14:paraId="45D4C377" w14:textId="77777777" w:rsidR="00637E18" w:rsidRPr="00627E5F" w:rsidRDefault="00637E18" w:rsidP="00BA01CF">
      <w:pPr>
        <w:pStyle w:val="Heading4"/>
      </w:pPr>
      <w:r w:rsidRPr="00627E5F">
        <w:t>Arm sales to Saudi Arabia are key to deter Iran chemical attack, nuclear attack and terrorism</w:t>
      </w:r>
    </w:p>
    <w:p w14:paraId="0E5B9702" w14:textId="77777777" w:rsidR="00637E18" w:rsidRPr="00627E5F" w:rsidRDefault="00637E18" w:rsidP="00637E18">
      <w:pPr>
        <w:rPr>
          <w:rStyle w:val="StyleUnderline"/>
        </w:rPr>
      </w:pPr>
      <w:proofErr w:type="spellStart"/>
      <w:r w:rsidRPr="00627E5F">
        <w:t>Deberah</w:t>
      </w:r>
      <w:proofErr w:type="spellEnd"/>
      <w:r w:rsidRPr="00627E5F">
        <w:t xml:space="preserve"> </w:t>
      </w:r>
      <w:r w:rsidRPr="00627E5F">
        <w:rPr>
          <w:rStyle w:val="Style13ptBold"/>
        </w:rPr>
        <w:t>Jerome</w:t>
      </w:r>
      <w:r w:rsidRPr="00627E5F">
        <w:t>, Sept 24, 20</w:t>
      </w:r>
      <w:r w:rsidRPr="00627E5F">
        <w:rPr>
          <w:rStyle w:val="Style13ptBold"/>
        </w:rPr>
        <w:t>10</w:t>
      </w:r>
      <w:r w:rsidRPr="00627E5F">
        <w:t xml:space="preserve">, (Deborah Jerome supervises daily editorial management of CFR.org, and specializes in coverage of the Middle East and North Africa.  "Is Big Saudi Arms Sale a Good Idea?," Council on Foreign Relations  </w:t>
      </w:r>
      <w:hyperlink r:id="rId134" w:history="1">
        <w:r w:rsidRPr="00627E5F">
          <w:rPr>
            <w:rStyle w:val="Hyperlink"/>
          </w:rPr>
          <w:t>https://www.cfr.org/expert-roundup/big-saudi-arms-sale-good-idea</w:t>
        </w:r>
      </w:hyperlink>
      <w:r w:rsidRPr="00627E5F">
        <w:t>) //EN</w:t>
      </w:r>
    </w:p>
    <w:p w14:paraId="6ABCD4FB" w14:textId="77777777" w:rsidR="00637E18" w:rsidRPr="00627E5F" w:rsidRDefault="00637E18" w:rsidP="00637E18">
      <w:pPr>
        <w:rPr>
          <w:rStyle w:val="StyleUnderline"/>
        </w:rPr>
      </w:pPr>
      <w:r w:rsidRPr="00627E5F">
        <w:t xml:space="preserve">Second, </w:t>
      </w:r>
      <w:r w:rsidRPr="00627E5F">
        <w:rPr>
          <w:rStyle w:val="Emphasis"/>
        </w:rPr>
        <w:t>U.S. military power is finite, and both the United States and Saudi Arabia face rapidly changing threats</w:t>
      </w:r>
      <w:r w:rsidRPr="00627E5F">
        <w:t xml:space="preserve">. </w:t>
      </w:r>
      <w:r w:rsidRPr="00627E5F">
        <w:rPr>
          <w:rStyle w:val="StyleUnderline"/>
        </w:rPr>
        <w:t>The United States needs allies that have interoperable forces that can both fight effectively alongside the United States and ease the U.S. burden by defending themselves.</w:t>
      </w:r>
      <w:r w:rsidRPr="00627E5F">
        <w:t xml:space="preserve"> </w:t>
      </w:r>
      <w:r w:rsidRPr="00627E5F">
        <w:rPr>
          <w:rStyle w:val="Emphasis"/>
        </w:rPr>
        <w:t>Iran</w:t>
      </w:r>
      <w:r w:rsidRPr="00627E5F">
        <w:t xml:space="preserve"> already </w:t>
      </w:r>
      <w:r w:rsidRPr="00627E5F">
        <w:rPr>
          <w:rStyle w:val="Emphasis"/>
        </w:rPr>
        <w:t>poses a massive asymmetric naval-air-assault force threat to the Gulf states.</w:t>
      </w:r>
      <w:r w:rsidRPr="00627E5F">
        <w:t xml:space="preserve"> The U.S. invasion of Iraq has left Iraqi forces a decade away from being a counterbalance to Iran; </w:t>
      </w:r>
      <w:r w:rsidRPr="00627E5F">
        <w:rPr>
          <w:rStyle w:val="Emphasis"/>
        </w:rPr>
        <w:t>Saudi Arabia is the only meaningful regional power to work with</w:t>
      </w:r>
      <w:r w:rsidRPr="00627E5F">
        <w:t xml:space="preserve">. </w:t>
      </w:r>
      <w:r w:rsidRPr="00627E5F">
        <w:rPr>
          <w:rStyle w:val="StyleUnderline"/>
        </w:rPr>
        <w:t xml:space="preserve">Additionally, al-Qaeda in the peninsula is based in Yemen, </w:t>
      </w:r>
      <w:r w:rsidRPr="00627E5F">
        <w:rPr>
          <w:rStyle w:val="Emphasis"/>
        </w:rPr>
        <w:t xml:space="preserve">and the threat of terrorism and outside infiltration means highly mobile Saudi forces are critical to the security of Saudi energy and civil facilities. </w:t>
      </w:r>
      <w:r w:rsidRPr="00627E5F">
        <w:rPr>
          <w:rStyle w:val="StyleUnderline"/>
        </w:rPr>
        <w:t>Helping Saudi Arabia create a combination of effective air and naval power also helps ensure the security of tanker and other shipping in the Gulf of Oman and a steadily more unstable Red Sea.</w:t>
      </w:r>
    </w:p>
    <w:p w14:paraId="6943964B" w14:textId="77777777" w:rsidR="00637E18" w:rsidRPr="00627E5F" w:rsidRDefault="00637E18" w:rsidP="00637E18">
      <w:pPr>
        <w:rPr>
          <w:rStyle w:val="Emphasis"/>
        </w:rPr>
      </w:pPr>
      <w:r w:rsidRPr="00627E5F">
        <w:t>Third</w:t>
      </w:r>
      <w:r w:rsidRPr="00627E5F">
        <w:rPr>
          <w:rStyle w:val="Emphasis"/>
        </w:rPr>
        <w:t>, Iran</w:t>
      </w:r>
      <w:r w:rsidRPr="00627E5F">
        <w:t xml:space="preserve"> already </w:t>
      </w:r>
      <w:r w:rsidRPr="00627E5F">
        <w:rPr>
          <w:rStyle w:val="Emphasis"/>
        </w:rPr>
        <w:t>poses a missile and chemical weapons threat and may pose a nuclear one</w:t>
      </w:r>
      <w:r w:rsidRPr="00627E5F">
        <w:t xml:space="preserve"> within the next three to five years. Upgrades of the Saudi Patriots create a base for an integrated approach to air and missile defense. They lay the groundwork for follow-on sales of advanced missile defense systems like THAAD, and an emphasis on defense (not Saudi purchases of missiles or nuclear systems). Coupled with recent U.S. offers of "extended regional deterrence" and the creation of a Saudi Air Force that is more of a threat to Iran than Iran’s conventional missiles are to Saudi Arabia, </w:t>
      </w:r>
      <w:r w:rsidRPr="00627E5F">
        <w:rPr>
          <w:rStyle w:val="Emphasis"/>
        </w:rPr>
        <w:t>they offer the best hope of both giving Saudi Arabia and other Gulf states security and stopping a nuclear arms race in the region.</w:t>
      </w:r>
    </w:p>
    <w:p w14:paraId="60E9B7C6" w14:textId="77777777" w:rsidR="00637E18" w:rsidRPr="00627E5F" w:rsidRDefault="00637E18" w:rsidP="00BA01CF">
      <w:pPr>
        <w:pStyle w:val="Heading4"/>
      </w:pPr>
      <w:r w:rsidRPr="00627E5F">
        <w:t>Terrorism causes extinction</w:t>
      </w:r>
    </w:p>
    <w:p w14:paraId="013C22CA" w14:textId="77777777" w:rsidR="00637E18" w:rsidRPr="00627E5F" w:rsidRDefault="00637E18" w:rsidP="00637E18">
      <w:pPr>
        <w:rPr>
          <w:rStyle w:val="Hyperlink"/>
        </w:rPr>
      </w:pPr>
      <w:r w:rsidRPr="00627E5F">
        <w:t xml:space="preserve">Nickolas </w:t>
      </w:r>
      <w:r w:rsidRPr="00627E5F">
        <w:rPr>
          <w:rStyle w:val="Style13ptBold"/>
        </w:rPr>
        <w:t>Roth 17</w:t>
      </w:r>
      <w:r w:rsidRPr="00627E5F">
        <w:t xml:space="preserve"> &amp; Matthew Bunn, research associate at the </w:t>
      </w:r>
      <w:proofErr w:type="spellStart"/>
      <w:r w:rsidRPr="00627E5F">
        <w:t>Belfer</w:t>
      </w:r>
      <w:proofErr w:type="spellEnd"/>
      <w:r w:rsidRPr="00627E5F">
        <w:t xml:space="preserve"> Center’s Project on Managing the Atom at Harvard University, professor of practice at the Harvard Kennedy School, 9/28/17, “The effects of a single terrorist nuclear bomb”, </w:t>
      </w:r>
      <w:hyperlink r:id="rId135" w:history="1">
        <w:r w:rsidRPr="00627E5F">
          <w:rPr>
            <w:rStyle w:val="Hyperlink"/>
          </w:rPr>
          <w:t>https://thebulletin.org/2017/09/the-effects-of-a-single-terrorist-nuclear-bomb/</w:t>
        </w:r>
      </w:hyperlink>
    </w:p>
    <w:p w14:paraId="7CBBB001" w14:textId="22EED999" w:rsidR="00637E18" w:rsidRPr="00627E5F" w:rsidRDefault="00637E18" w:rsidP="00637E18">
      <w:pPr>
        <w:rPr>
          <w:sz w:val="16"/>
        </w:rPr>
      </w:pPr>
      <w:r w:rsidRPr="00627E5F">
        <w:rPr>
          <w:sz w:val="16"/>
        </w:rPr>
        <w:t xml:space="preserve">And </w:t>
      </w:r>
      <w:r w:rsidRPr="00627E5F">
        <w:rPr>
          <w:rStyle w:val="StyleUnderline"/>
        </w:rPr>
        <w:t xml:space="preserve">what standards of </w:t>
      </w:r>
      <w:r w:rsidRPr="00627E5F">
        <w:rPr>
          <w:rStyle w:val="Emphasis"/>
        </w:rPr>
        <w:t>international order</w:t>
      </w:r>
      <w:r w:rsidRPr="00627E5F">
        <w:rPr>
          <w:rStyle w:val="StyleUnderline"/>
        </w:rPr>
        <w:t xml:space="preserve"> and law would still hold</w:t>
      </w:r>
      <w:r w:rsidRPr="00627E5F">
        <w:rPr>
          <w:sz w:val="16"/>
        </w:rPr>
        <w:t xml:space="preserve"> sway? </w:t>
      </w:r>
      <w:r w:rsidRPr="00627E5F">
        <w:rPr>
          <w:rStyle w:val="StyleUnderline"/>
        </w:rPr>
        <w:t xml:space="preserve">The country attacked might well </w:t>
      </w:r>
      <w:r w:rsidRPr="00627E5F">
        <w:rPr>
          <w:rStyle w:val="Emphasis"/>
        </w:rPr>
        <w:t>lash out militarily</w:t>
      </w:r>
      <w:r w:rsidRPr="00627E5F">
        <w:rPr>
          <w:sz w:val="16"/>
        </w:rPr>
        <w:t xml:space="preserve"> at whatever countries it thought might bear a portion of responsibility. (A terrifying description of the kinds of discussions that might occur appeared in Brian Jenkins’ book, Will Terrorists Go Nuclear?) </w:t>
      </w:r>
      <w:r w:rsidRPr="00627E5F">
        <w:rPr>
          <w:rStyle w:val="StyleUnderline"/>
        </w:rPr>
        <w:t>With the nuclear threshold already crossed</w:t>
      </w:r>
      <w:r w:rsidRPr="00627E5F">
        <w:rPr>
          <w:sz w:val="16"/>
        </w:rPr>
        <w:t xml:space="preserve"> in this scenario—at least by terrorists—it </w:t>
      </w:r>
      <w:r w:rsidRPr="00627E5F">
        <w:rPr>
          <w:rStyle w:val="StyleUnderline"/>
        </w:rPr>
        <w:t xml:space="preserve">is conceivable that some of the resulting conflicts might </w:t>
      </w:r>
      <w:r w:rsidRPr="00627E5F">
        <w:rPr>
          <w:rStyle w:val="Emphasis"/>
        </w:rPr>
        <w:t>escalate to nuclear use.</w:t>
      </w:r>
      <w:r w:rsidRPr="00627E5F">
        <w:rPr>
          <w:sz w:val="16"/>
        </w:rPr>
        <w:t xml:space="preserve"> </w:t>
      </w:r>
      <w:r w:rsidRPr="00627E5F">
        <w:rPr>
          <w:rStyle w:val="StyleUnderline"/>
        </w:rPr>
        <w:t xml:space="preserve">International politics could become </w:t>
      </w:r>
      <w:r w:rsidRPr="00627E5F">
        <w:rPr>
          <w:sz w:val="16"/>
        </w:rPr>
        <w:t xml:space="preserve">more </w:t>
      </w:r>
      <w:r w:rsidRPr="00627E5F">
        <w:rPr>
          <w:rStyle w:val="Emphasis"/>
        </w:rPr>
        <w:t>brutish</w:t>
      </w:r>
      <w:r w:rsidRPr="00627E5F">
        <w:rPr>
          <w:sz w:val="16"/>
        </w:rPr>
        <w:t xml:space="preserve"> </w:t>
      </w:r>
      <w:r w:rsidRPr="00627E5F">
        <w:rPr>
          <w:rStyle w:val="StyleUnderline"/>
        </w:rPr>
        <w:t>and</w:t>
      </w:r>
      <w:r w:rsidRPr="00627E5F">
        <w:rPr>
          <w:sz w:val="16"/>
        </w:rPr>
        <w:t xml:space="preserve"> </w:t>
      </w:r>
      <w:r w:rsidRPr="00627E5F">
        <w:rPr>
          <w:rStyle w:val="Emphasis"/>
        </w:rPr>
        <w:t>violent,</w:t>
      </w:r>
      <w:r w:rsidRPr="00627E5F">
        <w:rPr>
          <w:sz w:val="16"/>
        </w:rPr>
        <w:t xml:space="preserve"> </w:t>
      </w:r>
      <w:r w:rsidRPr="00627E5F">
        <w:rPr>
          <w:rStyle w:val="StyleUnderline"/>
        </w:rPr>
        <w:t>with powerful states taking unilateral action</w:t>
      </w:r>
      <w:r w:rsidRPr="00627E5F">
        <w:rPr>
          <w:sz w:val="16"/>
        </w:rPr>
        <w:t xml:space="preserve">, </w:t>
      </w:r>
      <w:r w:rsidRPr="00627E5F">
        <w:rPr>
          <w:rStyle w:val="StyleUnderline"/>
        </w:rPr>
        <w:t xml:space="preserve">by force </w:t>
      </w:r>
      <w:r w:rsidRPr="00627E5F">
        <w:rPr>
          <w:sz w:val="16"/>
        </w:rPr>
        <w:t xml:space="preserve">if necessary, in an effort to ensure their security. </w:t>
      </w:r>
      <w:r w:rsidRPr="00627E5F">
        <w:rPr>
          <w:rStyle w:val="StyleUnderline"/>
        </w:rPr>
        <w:t>After 9/11, the</w:t>
      </w:r>
      <w:r w:rsidRPr="00627E5F">
        <w:rPr>
          <w:sz w:val="16"/>
        </w:rPr>
        <w:t xml:space="preserve"> </w:t>
      </w:r>
      <w:r w:rsidRPr="00627E5F">
        <w:rPr>
          <w:rStyle w:val="Emphasis"/>
        </w:rPr>
        <w:t>U</w:t>
      </w:r>
      <w:r w:rsidRPr="00627E5F">
        <w:rPr>
          <w:sz w:val="16"/>
        </w:rPr>
        <w:t xml:space="preserve">nited </w:t>
      </w:r>
      <w:r w:rsidRPr="00627E5F">
        <w:rPr>
          <w:rStyle w:val="Emphasis"/>
        </w:rPr>
        <w:t>S</w:t>
      </w:r>
      <w:r w:rsidRPr="00627E5F">
        <w:rPr>
          <w:sz w:val="16"/>
        </w:rPr>
        <w:t xml:space="preserve">tates </w:t>
      </w:r>
      <w:r w:rsidRPr="00627E5F">
        <w:rPr>
          <w:rStyle w:val="StyleUnderline"/>
        </w:rPr>
        <w:t>led the invasions of two sovereign nations</w:t>
      </w:r>
      <w:r w:rsidRPr="00627E5F">
        <w:rPr>
          <w:sz w:val="16"/>
        </w:rPr>
        <w:t xml:space="preserve">, in wars that have since cost hundreds of thousands of lives and trillions of dollars, while plunging a region into chaos. </w:t>
      </w:r>
      <w:r w:rsidRPr="00627E5F">
        <w:rPr>
          <w:rStyle w:val="StyleUnderline"/>
        </w:rPr>
        <w:t>Would the reaction after a far more devastating nuclear attack be any less?</w:t>
      </w:r>
      <w:r w:rsidR="00362E31" w:rsidRPr="00627E5F">
        <w:rPr>
          <w:rStyle w:val="StyleUnderline"/>
        </w:rPr>
        <w:t xml:space="preserve"> </w:t>
      </w:r>
      <w:r w:rsidRPr="00627E5F">
        <w:rPr>
          <w:sz w:val="16"/>
        </w:rPr>
        <w:t xml:space="preserve">In particular, the idea that each state can decide for itself how much security to provide for nuclear weapons and their essential ingredients would likely be seen as totally unacceptable following such an attack. </w:t>
      </w:r>
      <w:r w:rsidRPr="00627E5F">
        <w:rPr>
          <w:rStyle w:val="StyleUnderline"/>
        </w:rPr>
        <w:t>Powerful states would likely demand</w:t>
      </w:r>
      <w:r w:rsidRPr="00627E5F">
        <w:rPr>
          <w:sz w:val="16"/>
        </w:rPr>
        <w:t xml:space="preserve"> that </w:t>
      </w:r>
      <w:r w:rsidRPr="00627E5F">
        <w:rPr>
          <w:rStyle w:val="StyleUnderline"/>
        </w:rPr>
        <w:t>others surrender their nuclear material or accept foreign troops</w:t>
      </w:r>
      <w:r w:rsidRPr="00627E5F">
        <w:rPr>
          <w:sz w:val="16"/>
        </w:rPr>
        <w:t xml:space="preserve"> (or other imposed security measures) to guard it.</w:t>
      </w:r>
      <w:r w:rsidR="00362E31" w:rsidRPr="00627E5F">
        <w:rPr>
          <w:sz w:val="16"/>
        </w:rPr>
        <w:t xml:space="preserve"> </w:t>
      </w:r>
      <w:r w:rsidRPr="00627E5F">
        <w:rPr>
          <w:rStyle w:val="StyleUnderline"/>
        </w:rPr>
        <w:t xml:space="preserve">That could well be the first step toward a more </w:t>
      </w:r>
      <w:r w:rsidRPr="00627E5F">
        <w:rPr>
          <w:rStyle w:val="Emphasis"/>
        </w:rPr>
        <w:t>profound transformation of the international system</w:t>
      </w:r>
      <w:r w:rsidRPr="00627E5F">
        <w:rPr>
          <w:sz w:val="16"/>
        </w:rPr>
        <w:t xml:space="preserve">. After such a catastrophe, </w:t>
      </w:r>
      <w:r w:rsidRPr="00627E5F">
        <w:rPr>
          <w:rStyle w:val="StyleUnderline"/>
        </w:rPr>
        <w:t xml:space="preserve">major powers may feel compelled to more freely engage in </w:t>
      </w:r>
      <w:r w:rsidRPr="00627E5F">
        <w:rPr>
          <w:rStyle w:val="Emphasis"/>
        </w:rPr>
        <w:t>preventive war</w:t>
      </w:r>
      <w:r w:rsidRPr="00627E5F">
        <w:rPr>
          <w:sz w:val="16"/>
        </w:rPr>
        <w:t xml:space="preserve">, seizing territories they worry might otherwise be terrorist safe havens, and taking other steps they see as brutal but necessary to preserve their security. For this reason, </w:t>
      </w:r>
      <w:r w:rsidRPr="00627E5F">
        <w:rPr>
          <w:rStyle w:val="StyleUnderline"/>
        </w:rPr>
        <w:t>foreign policy analyst Stephen Krasner has argued</w:t>
      </w:r>
      <w:r w:rsidRPr="00627E5F">
        <w:rPr>
          <w:sz w:val="16"/>
        </w:rPr>
        <w:t xml:space="preserve"> that </w:t>
      </w:r>
      <w:r w:rsidRPr="00627E5F">
        <w:rPr>
          <w:rStyle w:val="StyleUnderline"/>
        </w:rPr>
        <w:t xml:space="preserve">“conventional rules of sovereignty </w:t>
      </w:r>
      <w:r w:rsidRPr="00627E5F">
        <w:rPr>
          <w:rStyle w:val="Emphasis"/>
        </w:rPr>
        <w:t>would be abandoned overnight</w:t>
      </w:r>
      <w:r w:rsidRPr="00627E5F">
        <w:rPr>
          <w:rStyle w:val="StyleUnderline"/>
        </w:rPr>
        <w:t>.”</w:t>
      </w:r>
      <w:r w:rsidRPr="00627E5F">
        <w:rPr>
          <w:sz w:val="16"/>
        </w:rPr>
        <w:t xml:space="preserve"> </w:t>
      </w:r>
      <w:r w:rsidRPr="00627E5F">
        <w:rPr>
          <w:rStyle w:val="StyleUnderline"/>
        </w:rPr>
        <w:t>Confidence in</w:t>
      </w:r>
      <w:r w:rsidRPr="00627E5F">
        <w:rPr>
          <w:sz w:val="16"/>
        </w:rPr>
        <w:t xml:space="preserve"> both the national security institutions of the country attacked and </w:t>
      </w:r>
      <w:r w:rsidRPr="00627E5F">
        <w:rPr>
          <w:rStyle w:val="StyleUnderline"/>
        </w:rPr>
        <w:t>international institutions such as</w:t>
      </w:r>
      <w:r w:rsidRPr="00627E5F">
        <w:rPr>
          <w:sz w:val="16"/>
        </w:rPr>
        <w:t xml:space="preserve"> the </w:t>
      </w:r>
      <w:r w:rsidRPr="00627E5F">
        <w:rPr>
          <w:rStyle w:val="StyleUnderline"/>
        </w:rPr>
        <w:t xml:space="preserve">International Atomic Energy Agency and the </w:t>
      </w:r>
      <w:r w:rsidRPr="00627E5F">
        <w:rPr>
          <w:rStyle w:val="Emphasis"/>
        </w:rPr>
        <w:t>U</w:t>
      </w:r>
      <w:r w:rsidRPr="00627E5F">
        <w:rPr>
          <w:sz w:val="16"/>
        </w:rPr>
        <w:t xml:space="preserve">nited </w:t>
      </w:r>
      <w:r w:rsidRPr="00627E5F">
        <w:rPr>
          <w:rStyle w:val="Emphasis"/>
        </w:rPr>
        <w:t>N</w:t>
      </w:r>
      <w:r w:rsidRPr="00627E5F">
        <w:rPr>
          <w:sz w:val="16"/>
        </w:rPr>
        <w:t xml:space="preserve">ations, which had so manifestly failed to prevent the devastation, </w:t>
      </w:r>
      <w:r w:rsidRPr="00627E5F">
        <w:rPr>
          <w:rStyle w:val="StyleUnderline"/>
        </w:rPr>
        <w:t>might erode</w:t>
      </w:r>
      <w:r w:rsidRPr="00627E5F">
        <w:rPr>
          <w:sz w:val="16"/>
        </w:rPr>
        <w:t>. The effect on nuclear weapons policies is hard to predict: One can imagine new nuclear terror driving a new push for nuclear disarmament, but one could also imagine states feeling more certain than ever before that they needed nuclear weapons.</w:t>
      </w:r>
    </w:p>
    <w:p w14:paraId="6BA8FCA2" w14:textId="4CA0D3E7" w:rsidR="00637E18" w:rsidRPr="00627E5F" w:rsidRDefault="008C3034" w:rsidP="00E12B78">
      <w:pPr>
        <w:pStyle w:val="Heading3"/>
      </w:pPr>
      <w:r w:rsidRPr="00627E5F">
        <w:t>Impact---</w:t>
      </w:r>
      <w:r w:rsidR="00E12B78" w:rsidRPr="00627E5F">
        <w:t>AT: Defense---AT: No Escalation</w:t>
      </w:r>
    </w:p>
    <w:p w14:paraId="366E6533" w14:textId="77777777" w:rsidR="00E12B78" w:rsidRPr="00627E5F" w:rsidRDefault="00E12B78" w:rsidP="00BA01CF">
      <w:pPr>
        <w:pStyle w:val="Heading4"/>
      </w:pPr>
      <w:r w:rsidRPr="00627E5F">
        <w:t>US-Iran war leads to global conflict</w:t>
      </w:r>
    </w:p>
    <w:p w14:paraId="442D3822" w14:textId="77777777" w:rsidR="00E12B78" w:rsidRPr="00627E5F" w:rsidRDefault="00E12B78" w:rsidP="00E12B78">
      <w:pPr>
        <w:rPr>
          <w:rStyle w:val="Style13ptBold"/>
          <w:b w:val="0"/>
        </w:rPr>
      </w:pPr>
      <w:r w:rsidRPr="00627E5F">
        <w:rPr>
          <w:rStyle w:val="Style13ptBold"/>
        </w:rPr>
        <w:t xml:space="preserve">Tan 6/22- (Joanna, Asia Pacific Deputy Editor for CNBC, “Miscalculations in the US-Iran conflict could lead to a ‘world war,’ says Malaysia’s </w:t>
      </w:r>
      <w:proofErr w:type="spellStart"/>
      <w:r w:rsidRPr="00627E5F">
        <w:rPr>
          <w:rStyle w:val="Style13ptBold"/>
        </w:rPr>
        <w:t>Mahathir,”CNBC</w:t>
      </w:r>
      <w:proofErr w:type="spellEnd"/>
      <w:r w:rsidRPr="00627E5F">
        <w:rPr>
          <w:rStyle w:val="Style13ptBold"/>
        </w:rPr>
        <w:t xml:space="preserve">, </w:t>
      </w:r>
      <w:hyperlink r:id="rId136" w:history="1">
        <w:r w:rsidRPr="00627E5F">
          <w:rPr>
            <w:rStyle w:val="Style13ptBold"/>
          </w:rPr>
          <w:t>https://www.cnbc.com/2019/06/22/us-iran-conflict-could-lead-to-world-war-malaysia-pm-mahathir.html</w:t>
        </w:r>
      </w:hyperlink>
      <w:r w:rsidRPr="00627E5F">
        <w:rPr>
          <w:rStyle w:val="Style13ptBold"/>
        </w:rPr>
        <w:t>, 6/22/19, JD)</w:t>
      </w:r>
    </w:p>
    <w:p w14:paraId="15CF4BB1" w14:textId="77777777" w:rsidR="00E12B78" w:rsidRPr="00627E5F" w:rsidRDefault="00E12B78" w:rsidP="00E12B78">
      <w:pPr>
        <w:pStyle w:val="NormalWeb"/>
        <w:rPr>
          <w:rFonts w:ascii="Arial Narrow" w:hAnsi="Arial Narrow"/>
          <w:color w:val="000000" w:themeColor="text1"/>
          <w:szCs w:val="32"/>
        </w:rPr>
      </w:pPr>
      <w:r w:rsidRPr="00627E5F">
        <w:rPr>
          <w:rFonts w:ascii="Arial Narrow" w:hAnsi="Arial Narrow"/>
          <w:color w:val="000000" w:themeColor="text1"/>
          <w:szCs w:val="32"/>
          <w:u w:val="single"/>
        </w:rPr>
        <w:t>The </w:t>
      </w:r>
      <w:hyperlink r:id="rId137" w:history="1">
        <w:r w:rsidRPr="00627E5F">
          <w:rPr>
            <w:rStyle w:val="Hyperlink"/>
            <w:rFonts w:ascii="Arial Narrow" w:hAnsi="Arial Narrow"/>
            <w:color w:val="000000" w:themeColor="text1"/>
            <w:szCs w:val="32"/>
            <w:u w:val="single"/>
          </w:rPr>
          <w:t>United States</w:t>
        </w:r>
      </w:hyperlink>
      <w:r w:rsidRPr="00627E5F">
        <w:rPr>
          <w:rFonts w:ascii="Arial Narrow" w:hAnsi="Arial Narrow"/>
          <w:color w:val="000000" w:themeColor="text1"/>
          <w:szCs w:val="32"/>
          <w:u w:val="single"/>
        </w:rPr>
        <w:t> is provoking </w:t>
      </w:r>
      <w:hyperlink r:id="rId138" w:history="1">
        <w:r w:rsidRPr="00627E5F">
          <w:rPr>
            <w:rStyle w:val="Hyperlink"/>
            <w:rFonts w:ascii="Arial Narrow" w:hAnsi="Arial Narrow"/>
            <w:color w:val="000000" w:themeColor="text1"/>
            <w:szCs w:val="32"/>
            <w:u w:val="single"/>
          </w:rPr>
          <w:t>Iran</w:t>
        </w:r>
      </w:hyperlink>
      <w:r w:rsidRPr="00627E5F">
        <w:rPr>
          <w:rFonts w:ascii="Arial Narrow" w:hAnsi="Arial Narrow"/>
          <w:color w:val="000000" w:themeColor="text1"/>
          <w:szCs w:val="32"/>
          <w:u w:val="single"/>
        </w:rPr>
        <w:t> and growing risks of miscalculation could lead to a “world war,”</w:t>
      </w:r>
      <w:r w:rsidRPr="00627E5F">
        <w:rPr>
          <w:rFonts w:ascii="Arial Narrow" w:hAnsi="Arial Narrow"/>
          <w:color w:val="000000" w:themeColor="text1"/>
          <w:szCs w:val="32"/>
        </w:rPr>
        <w:t xml:space="preserve"> according to </w:t>
      </w:r>
      <w:hyperlink r:id="rId139" w:history="1">
        <w:r w:rsidRPr="00627E5F">
          <w:rPr>
            <w:rStyle w:val="Hyperlink"/>
            <w:rFonts w:ascii="Arial Narrow" w:hAnsi="Arial Narrow"/>
            <w:color w:val="000000" w:themeColor="text1"/>
            <w:szCs w:val="32"/>
          </w:rPr>
          <w:t>Malaysia’s</w:t>
        </w:r>
      </w:hyperlink>
      <w:r w:rsidRPr="00627E5F">
        <w:rPr>
          <w:rFonts w:ascii="Arial Narrow" w:hAnsi="Arial Narrow"/>
          <w:color w:val="000000" w:themeColor="text1"/>
          <w:szCs w:val="32"/>
        </w:rPr>
        <w:t> Prime Minister Mahathir Mohamad.</w:t>
      </w:r>
    </w:p>
    <w:p w14:paraId="4C9788E3" w14:textId="77777777" w:rsidR="00E12B78" w:rsidRPr="00627E5F" w:rsidRDefault="00E12B78" w:rsidP="00E12B78">
      <w:pPr>
        <w:pStyle w:val="NormalWeb"/>
        <w:rPr>
          <w:rFonts w:ascii="Arial Narrow" w:hAnsi="Arial Narrow"/>
          <w:color w:val="000000" w:themeColor="text1"/>
          <w:sz w:val="16"/>
          <w:szCs w:val="16"/>
        </w:rPr>
      </w:pPr>
      <w:r w:rsidRPr="00627E5F">
        <w:rPr>
          <w:rFonts w:ascii="Arial Narrow" w:hAnsi="Arial Narrow"/>
          <w:color w:val="000000" w:themeColor="text1"/>
          <w:sz w:val="16"/>
          <w:szCs w:val="16"/>
        </w:rPr>
        <w:t>“I think as far as I can see, it is America, which is making all the provocation,” Mahathir told CNBC’s </w:t>
      </w:r>
      <w:hyperlink r:id="rId140" w:history="1">
        <w:r w:rsidRPr="00627E5F">
          <w:rPr>
            <w:rStyle w:val="Hyperlink"/>
            <w:rFonts w:ascii="Arial Narrow" w:hAnsi="Arial Narrow"/>
            <w:color w:val="000000" w:themeColor="text1"/>
            <w:sz w:val="16"/>
            <w:szCs w:val="16"/>
          </w:rPr>
          <w:t>Tanvir Gill</w:t>
        </w:r>
      </w:hyperlink>
      <w:r w:rsidRPr="00627E5F">
        <w:rPr>
          <w:rFonts w:ascii="Arial Narrow" w:hAnsi="Arial Narrow"/>
          <w:color w:val="000000" w:themeColor="text1"/>
          <w:sz w:val="16"/>
          <w:szCs w:val="16"/>
        </w:rPr>
        <w:t> on Saturday, when asked which side might be responsible for miscalculations.</w:t>
      </w:r>
    </w:p>
    <w:p w14:paraId="6C6B4028" w14:textId="77777777" w:rsidR="00E12B78" w:rsidRPr="00627E5F" w:rsidRDefault="00E12B78" w:rsidP="00E12B78">
      <w:pPr>
        <w:pStyle w:val="NormalWeb"/>
        <w:rPr>
          <w:rFonts w:ascii="Arial Narrow" w:hAnsi="Arial Narrow"/>
          <w:color w:val="000000" w:themeColor="text1"/>
          <w:sz w:val="16"/>
          <w:szCs w:val="16"/>
        </w:rPr>
      </w:pPr>
      <w:r w:rsidRPr="00627E5F">
        <w:rPr>
          <w:rFonts w:ascii="Arial Narrow" w:hAnsi="Arial Narrow"/>
          <w:color w:val="000000" w:themeColor="text1"/>
          <w:sz w:val="16"/>
          <w:szCs w:val="16"/>
        </w:rPr>
        <w:t>“First, they withdrew from the (nuclear) treaty, and now they’re sending warships to the Gulf, and doing things that will provoke Iran,” he told CNBC in Bangkok, Thailand where Asian leaders were gathered for the Association of Southeast Asian Nations summit.</w:t>
      </w:r>
    </w:p>
    <w:p w14:paraId="69893A9C" w14:textId="77777777" w:rsidR="00E12B78" w:rsidRPr="00627E5F" w:rsidRDefault="00E12B78" w:rsidP="00E12B78">
      <w:pPr>
        <w:pStyle w:val="NormalWeb"/>
        <w:rPr>
          <w:rFonts w:ascii="Arial Narrow" w:hAnsi="Arial Narrow"/>
          <w:color w:val="000000" w:themeColor="text1"/>
          <w:szCs w:val="32"/>
        </w:rPr>
      </w:pPr>
      <w:r w:rsidRPr="00627E5F">
        <w:rPr>
          <w:rFonts w:ascii="Arial Narrow" w:hAnsi="Arial Narrow"/>
          <w:color w:val="000000" w:themeColor="text1"/>
          <w:szCs w:val="32"/>
          <w:u w:val="single"/>
        </w:rPr>
        <w:t xml:space="preserve">Tensions between the </w:t>
      </w:r>
      <w:proofErr w:type="spellStart"/>
      <w:r w:rsidRPr="00627E5F">
        <w:rPr>
          <w:rFonts w:ascii="Arial Narrow" w:hAnsi="Arial Narrow"/>
          <w:color w:val="000000" w:themeColor="text1"/>
          <w:szCs w:val="32"/>
          <w:u w:val="single"/>
        </w:rPr>
        <w:t>the</w:t>
      </w:r>
      <w:proofErr w:type="spellEnd"/>
      <w:r w:rsidRPr="00627E5F">
        <w:rPr>
          <w:rFonts w:ascii="Arial Narrow" w:hAnsi="Arial Narrow"/>
          <w:color w:val="000000" w:themeColor="text1"/>
          <w:szCs w:val="32"/>
          <w:u w:val="single"/>
        </w:rPr>
        <w:t xml:space="preserve"> U.S. and Iran tested new highs on Thursday, when </w:t>
      </w:r>
      <w:hyperlink r:id="rId141" w:history="1">
        <w:r w:rsidRPr="00627E5F">
          <w:rPr>
            <w:rStyle w:val="Hyperlink"/>
            <w:rFonts w:ascii="Arial Narrow" w:hAnsi="Arial Narrow"/>
            <w:color w:val="000000" w:themeColor="text1"/>
            <w:szCs w:val="32"/>
            <w:u w:val="single"/>
          </w:rPr>
          <w:t>Tehran shot down an unmanned American military spy drone</w:t>
        </w:r>
      </w:hyperlink>
      <w:r w:rsidRPr="00627E5F">
        <w:rPr>
          <w:rFonts w:ascii="Arial Narrow" w:hAnsi="Arial Narrow"/>
          <w:color w:val="000000" w:themeColor="text1"/>
          <w:szCs w:val="32"/>
        </w:rPr>
        <w:t>.</w:t>
      </w:r>
    </w:p>
    <w:p w14:paraId="509A6B15" w14:textId="77777777" w:rsidR="00E12B78" w:rsidRPr="00627E5F" w:rsidRDefault="00E12B78" w:rsidP="00E12B78">
      <w:pPr>
        <w:pStyle w:val="NormalWeb"/>
        <w:rPr>
          <w:rFonts w:ascii="Arial Narrow" w:hAnsi="Arial Narrow"/>
          <w:color w:val="000000" w:themeColor="text1"/>
          <w:sz w:val="16"/>
          <w:szCs w:val="16"/>
        </w:rPr>
      </w:pPr>
      <w:r w:rsidRPr="00627E5F">
        <w:rPr>
          <w:rFonts w:ascii="Arial Narrow" w:hAnsi="Arial Narrow"/>
          <w:color w:val="000000" w:themeColor="text1"/>
          <w:sz w:val="16"/>
          <w:szCs w:val="16"/>
        </w:rPr>
        <w:t>The shooting of the drone prompted U.S. President </w:t>
      </w:r>
      <w:hyperlink r:id="rId142" w:history="1">
        <w:r w:rsidRPr="00627E5F">
          <w:rPr>
            <w:rStyle w:val="Hyperlink"/>
            <w:rFonts w:ascii="Arial Narrow" w:hAnsi="Arial Narrow"/>
            <w:color w:val="000000" w:themeColor="text1"/>
            <w:sz w:val="16"/>
            <w:szCs w:val="16"/>
          </w:rPr>
          <w:t>Donald Trump</w:t>
        </w:r>
      </w:hyperlink>
      <w:r w:rsidRPr="00627E5F">
        <w:rPr>
          <w:rFonts w:ascii="Arial Narrow" w:hAnsi="Arial Narrow"/>
          <w:color w:val="000000" w:themeColor="text1"/>
          <w:sz w:val="16"/>
          <w:szCs w:val="16"/>
        </w:rPr>
        <w:t> to approve </w:t>
      </w:r>
      <w:hyperlink r:id="rId143" w:history="1">
        <w:r w:rsidRPr="00627E5F">
          <w:rPr>
            <w:rStyle w:val="Hyperlink"/>
            <w:rFonts w:ascii="Arial Narrow" w:hAnsi="Arial Narrow"/>
            <w:color w:val="000000" w:themeColor="text1"/>
            <w:sz w:val="16"/>
            <w:szCs w:val="16"/>
          </w:rPr>
          <w:t>military strikes on several Iranian targets</w:t>
        </w:r>
      </w:hyperlink>
      <w:r w:rsidRPr="00627E5F">
        <w:rPr>
          <w:rFonts w:ascii="Arial Narrow" w:hAnsi="Arial Narrow"/>
          <w:color w:val="000000" w:themeColor="text1"/>
          <w:sz w:val="16"/>
          <w:szCs w:val="16"/>
        </w:rPr>
        <w:t> — but he abruptly called off the attacks late Thursday. The president said </w:t>
      </w:r>
      <w:hyperlink r:id="rId144" w:history="1">
        <w:r w:rsidRPr="00627E5F">
          <w:rPr>
            <w:rStyle w:val="Hyperlink"/>
            <w:rFonts w:ascii="Arial Narrow" w:hAnsi="Arial Narrow"/>
            <w:color w:val="000000" w:themeColor="text1"/>
            <w:sz w:val="16"/>
            <w:szCs w:val="16"/>
          </w:rPr>
          <w:t>he withdrew the plan</w:t>
        </w:r>
      </w:hyperlink>
      <w:r w:rsidRPr="00627E5F">
        <w:rPr>
          <w:rFonts w:ascii="Arial Narrow" w:hAnsi="Arial Narrow"/>
          <w:color w:val="000000" w:themeColor="text1"/>
          <w:sz w:val="16"/>
          <w:szCs w:val="16"/>
        </w:rPr>
        <w:t> because he believed the loss of life — estimated to be about 150 people — would have been disproportionate to the downing of an unmanned drone.</w:t>
      </w:r>
    </w:p>
    <w:p w14:paraId="4F0ADA7F" w14:textId="77777777" w:rsidR="00E12B78" w:rsidRPr="00627E5F" w:rsidRDefault="00E12B78" w:rsidP="00E12B78">
      <w:pPr>
        <w:pStyle w:val="NormalWeb"/>
        <w:rPr>
          <w:rFonts w:ascii="Arial Narrow" w:hAnsi="Arial Narrow"/>
          <w:color w:val="000000" w:themeColor="text1"/>
          <w:sz w:val="16"/>
          <w:szCs w:val="16"/>
        </w:rPr>
      </w:pPr>
      <w:r w:rsidRPr="00627E5F">
        <w:rPr>
          <w:rFonts w:ascii="Arial Narrow" w:hAnsi="Arial Narrow"/>
          <w:color w:val="000000" w:themeColor="text1"/>
          <w:sz w:val="16"/>
          <w:szCs w:val="16"/>
        </w:rPr>
        <w:t>“I am in no hurry,” Trump said on Twitter Friday. “Our Military is rebuilt, new, and ready to go.”</w:t>
      </w:r>
    </w:p>
    <w:p w14:paraId="6E6D1A1E" w14:textId="77777777" w:rsidR="00E12B78" w:rsidRPr="00627E5F" w:rsidRDefault="00E12B78" w:rsidP="00E12B78">
      <w:pPr>
        <w:pStyle w:val="NormalWeb"/>
        <w:rPr>
          <w:rFonts w:ascii="Arial Narrow" w:hAnsi="Arial Narrow"/>
          <w:color w:val="000000" w:themeColor="text1"/>
          <w:sz w:val="16"/>
          <w:szCs w:val="32"/>
        </w:rPr>
      </w:pPr>
      <w:r w:rsidRPr="00627E5F">
        <w:rPr>
          <w:rFonts w:ascii="Arial Narrow" w:hAnsi="Arial Narrow"/>
          <w:color w:val="000000" w:themeColor="text1"/>
          <w:szCs w:val="32"/>
          <w:u w:val="single"/>
        </w:rPr>
        <w:t xml:space="preserve">Even before the latest escalation in tensions, the two countries appeared to be heading closer toward a military conflict </w:t>
      </w:r>
      <w:r w:rsidRPr="00627E5F">
        <w:rPr>
          <w:rFonts w:ascii="Arial Narrow" w:hAnsi="Arial Narrow"/>
          <w:color w:val="000000" w:themeColor="text1"/>
          <w:sz w:val="16"/>
          <w:szCs w:val="32"/>
        </w:rPr>
        <w:t>— although both sides have said it’s something they </w:t>
      </w:r>
      <w:hyperlink r:id="rId145" w:history="1">
        <w:r w:rsidRPr="00627E5F">
          <w:rPr>
            <w:rStyle w:val="Hyperlink"/>
            <w:rFonts w:ascii="Arial Narrow" w:hAnsi="Arial Narrow"/>
            <w:color w:val="000000" w:themeColor="text1"/>
            <w:sz w:val="16"/>
            <w:szCs w:val="32"/>
          </w:rPr>
          <w:t>hope to avoid</w:t>
        </w:r>
      </w:hyperlink>
      <w:r w:rsidRPr="00627E5F">
        <w:rPr>
          <w:rFonts w:ascii="Arial Narrow" w:hAnsi="Arial Narrow"/>
          <w:color w:val="000000" w:themeColor="text1"/>
          <w:sz w:val="16"/>
          <w:szCs w:val="32"/>
        </w:rPr>
        <w:t>. The Pentagon has in recent months announced </w:t>
      </w:r>
      <w:hyperlink r:id="rId146" w:history="1">
        <w:r w:rsidRPr="00627E5F">
          <w:rPr>
            <w:rStyle w:val="Hyperlink"/>
            <w:rFonts w:ascii="Arial Narrow" w:hAnsi="Arial Narrow"/>
            <w:color w:val="000000" w:themeColor="text1"/>
            <w:sz w:val="16"/>
            <w:szCs w:val="32"/>
          </w:rPr>
          <w:t>plans to deploy thousands of troops to the Middle East</w:t>
        </w:r>
      </w:hyperlink>
      <w:r w:rsidRPr="00627E5F">
        <w:rPr>
          <w:rFonts w:ascii="Arial Narrow" w:hAnsi="Arial Narrow"/>
          <w:color w:val="000000" w:themeColor="text1"/>
          <w:sz w:val="16"/>
          <w:szCs w:val="32"/>
        </w:rPr>
        <w:t> to counter Iran, amid allegations the Islamic country was responsible for attacks on oil tankers in the region. Tehran has rejected those accusations.</w:t>
      </w:r>
    </w:p>
    <w:p w14:paraId="6A8FE4E3" w14:textId="77777777" w:rsidR="00E12B78" w:rsidRPr="00627E5F" w:rsidRDefault="00E12B78" w:rsidP="00E12B78">
      <w:pPr>
        <w:pStyle w:val="NormalWeb"/>
        <w:rPr>
          <w:rFonts w:ascii="Arial Narrow" w:hAnsi="Arial Narrow"/>
          <w:color w:val="000000" w:themeColor="text1"/>
          <w:szCs w:val="32"/>
          <w:u w:val="single"/>
        </w:rPr>
      </w:pPr>
      <w:r w:rsidRPr="00627E5F">
        <w:rPr>
          <w:rFonts w:ascii="Arial Narrow" w:hAnsi="Arial Narrow"/>
          <w:color w:val="000000" w:themeColor="text1"/>
          <w:szCs w:val="32"/>
        </w:rPr>
        <w:t>Mahathir on Saturday warned: “</w:t>
      </w:r>
      <w:r w:rsidRPr="00627E5F">
        <w:rPr>
          <w:rFonts w:ascii="Arial Narrow" w:hAnsi="Arial Narrow"/>
          <w:color w:val="000000" w:themeColor="text1"/>
          <w:szCs w:val="32"/>
          <w:u w:val="single"/>
        </w:rPr>
        <w:t>If they go to war, it will not be Iran against America. It will be a world war.” He explained that other countries that do not want to see nuclear weapons being used “will have to come in and put a stop to it.”</w:t>
      </w:r>
    </w:p>
    <w:p w14:paraId="2D4CB933" w14:textId="77777777" w:rsidR="00E12B78" w:rsidRPr="00627E5F" w:rsidRDefault="00E12B78" w:rsidP="00E12B78"/>
    <w:p w14:paraId="22E88476" w14:textId="77777777" w:rsidR="00876430" w:rsidRPr="00627E5F" w:rsidRDefault="00876430" w:rsidP="00BA01CF">
      <w:pPr>
        <w:pStyle w:val="Heading4"/>
      </w:pPr>
      <w:r w:rsidRPr="00627E5F">
        <w:t>We’re on the brink of war with Iran – they’re deterred but angered.</w:t>
      </w:r>
    </w:p>
    <w:p w14:paraId="4D2E707E" w14:textId="77777777" w:rsidR="00876430" w:rsidRPr="00627E5F" w:rsidRDefault="00876430" w:rsidP="00876430">
      <w:pPr>
        <w:rPr>
          <w:sz w:val="16"/>
          <w:szCs w:val="16"/>
        </w:rPr>
      </w:pPr>
      <w:r w:rsidRPr="00627E5F">
        <w:rPr>
          <w:b/>
        </w:rPr>
        <w:t>Kaplow, 5/22</w:t>
      </w:r>
      <w:r w:rsidRPr="00627E5F">
        <w:t xml:space="preserve">.  </w:t>
      </w:r>
      <w:r w:rsidRPr="00627E5F">
        <w:rPr>
          <w:sz w:val="16"/>
          <w:szCs w:val="16"/>
        </w:rPr>
        <w:t xml:space="preserve">Larry Kaplow edits the work of NPR's correspondents in the Middle East and helps direct coverage about the region. That has included NPR's work on the Syrian civil war, the Trump administration's reduction in refugee admissions, the Iran nuclear deal, the US-backed fight against ISIS in Syria and Iraq, and the conflict between the Israelis and Palestinians.  Kaplow reported from the Middle East for 12 years.  What To Know About The Sudden Talk Of War With Iran.  </w:t>
      </w:r>
      <w:hyperlink r:id="rId147" w:history="1">
        <w:r w:rsidRPr="00627E5F">
          <w:rPr>
            <w:rStyle w:val="Hyperlink"/>
            <w:sz w:val="16"/>
            <w:szCs w:val="16"/>
          </w:rPr>
          <w:t>https://www.npr.org/2019/05/22/725428447/what-to-know-about-the-sudden-talk-of-war-with-iran</w:t>
        </w:r>
      </w:hyperlink>
      <w:r w:rsidRPr="00627E5F">
        <w:rPr>
          <w:sz w:val="16"/>
          <w:szCs w:val="16"/>
        </w:rPr>
        <w:t xml:space="preserve"> //JTR</w:t>
      </w:r>
    </w:p>
    <w:p w14:paraId="099E7282" w14:textId="77777777" w:rsidR="00876430" w:rsidRPr="00627E5F" w:rsidRDefault="00876430" w:rsidP="00876430">
      <w:pPr>
        <w:pStyle w:val="NormalWeb"/>
        <w:shd w:val="clear" w:color="auto" w:fill="FFFFFF"/>
        <w:spacing w:before="0" w:beforeAutospacing="0" w:after="0" w:afterAutospacing="0"/>
        <w:textAlignment w:val="baseline"/>
        <w:rPr>
          <w:rFonts w:ascii="Arial Narrow" w:hAnsi="Arial Narrow"/>
          <w:color w:val="333333"/>
          <w:u w:val="single"/>
        </w:rPr>
      </w:pPr>
      <w:r w:rsidRPr="00627E5F">
        <w:rPr>
          <w:rFonts w:ascii="Arial Narrow" w:hAnsi="Arial Narrow"/>
          <w:color w:val="333333"/>
          <w:sz w:val="16"/>
        </w:rPr>
        <w:t xml:space="preserve">President Trump came into office criticizing the U.S. wars in Afghanistan and Iraq and promised he would try to avoid foreign military engagements. </w:t>
      </w:r>
      <w:r w:rsidRPr="00627E5F">
        <w:rPr>
          <w:rFonts w:ascii="Arial Narrow" w:hAnsi="Arial Narrow"/>
          <w:color w:val="333333"/>
          <w:u w:val="single"/>
        </w:rPr>
        <w:t xml:space="preserve">Yet this month the </w:t>
      </w:r>
      <w:r w:rsidRPr="006F08FA">
        <w:rPr>
          <w:rFonts w:ascii="Arial Narrow" w:hAnsi="Arial Narrow"/>
          <w:color w:val="333333"/>
          <w:highlight w:val="cyan"/>
          <w:u w:val="single"/>
        </w:rPr>
        <w:t>White House</w:t>
      </w:r>
      <w:r w:rsidRPr="00627E5F">
        <w:rPr>
          <w:rFonts w:ascii="Arial Narrow" w:hAnsi="Arial Narrow"/>
          <w:color w:val="333333"/>
          <w:u w:val="single"/>
        </w:rPr>
        <w:t xml:space="preserve"> has been </w:t>
      </w:r>
      <w:r w:rsidRPr="006F08FA">
        <w:rPr>
          <w:rFonts w:ascii="Arial Narrow" w:hAnsi="Arial Narrow"/>
          <w:color w:val="333333"/>
          <w:highlight w:val="cyan"/>
          <w:u w:val="single"/>
        </w:rPr>
        <w:t>talking as if conflict with Iran is</w:t>
      </w:r>
      <w:r w:rsidRPr="00627E5F">
        <w:rPr>
          <w:rFonts w:ascii="Arial Narrow" w:hAnsi="Arial Narrow"/>
          <w:color w:val="333333"/>
          <w:u w:val="single"/>
        </w:rPr>
        <w:t xml:space="preserve"> suddenly </w:t>
      </w:r>
      <w:r w:rsidRPr="006F08FA">
        <w:rPr>
          <w:rFonts w:ascii="Arial Narrow" w:hAnsi="Arial Narrow"/>
          <w:color w:val="333333"/>
          <w:highlight w:val="cyan"/>
          <w:u w:val="single"/>
        </w:rPr>
        <w:t>on the table. </w:t>
      </w:r>
      <w:r w:rsidRPr="006F08FA">
        <w:rPr>
          <w:rFonts w:ascii="Arial Narrow" w:eastAsiaTheme="majorEastAsia" w:hAnsi="Arial Narrow"/>
          <w:highlight w:val="cyan"/>
          <w:bdr w:val="none" w:sz="0" w:space="0" w:color="auto" w:frame="1"/>
        </w:rPr>
        <w:t>Trump tweeted</w:t>
      </w:r>
      <w:r w:rsidRPr="00627E5F">
        <w:rPr>
          <w:rFonts w:ascii="Arial Narrow" w:hAnsi="Arial Narrow"/>
          <w:color w:val="333333"/>
          <w:u w:val="single"/>
        </w:rPr>
        <w:t> over the weekend, "</w:t>
      </w:r>
      <w:r w:rsidRPr="006F08FA">
        <w:rPr>
          <w:rFonts w:ascii="Arial Narrow" w:hAnsi="Arial Narrow"/>
          <w:color w:val="333333"/>
          <w:highlight w:val="cyan"/>
          <w:u w:val="single"/>
        </w:rPr>
        <w:t>If Iran wants to fight, that will be the official end of Iran."</w:t>
      </w:r>
    </w:p>
    <w:p w14:paraId="1E9BABD0" w14:textId="77777777" w:rsidR="00876430" w:rsidRPr="00627E5F" w:rsidRDefault="00876430" w:rsidP="00876430">
      <w:pPr>
        <w:pStyle w:val="NormalWeb"/>
        <w:shd w:val="clear" w:color="auto" w:fill="FFFFFF"/>
        <w:spacing w:before="0" w:beforeAutospacing="0" w:after="0" w:afterAutospacing="0"/>
        <w:textAlignment w:val="baseline"/>
        <w:rPr>
          <w:rFonts w:ascii="Arial Narrow" w:hAnsi="Arial Narrow"/>
          <w:color w:val="333333"/>
          <w:sz w:val="16"/>
        </w:rPr>
      </w:pPr>
    </w:p>
    <w:p w14:paraId="551B0215" w14:textId="77777777" w:rsidR="00876430" w:rsidRPr="00627E5F" w:rsidRDefault="00876430" w:rsidP="00876430">
      <w:pPr>
        <w:pStyle w:val="NormalWeb"/>
        <w:shd w:val="clear" w:color="auto" w:fill="FFFFFF"/>
        <w:spacing w:before="0" w:beforeAutospacing="0" w:after="0" w:afterAutospacing="0"/>
        <w:textAlignment w:val="baseline"/>
        <w:rPr>
          <w:rFonts w:ascii="Arial Narrow" w:hAnsi="Arial Narrow"/>
          <w:color w:val="333333"/>
          <w:sz w:val="16"/>
        </w:rPr>
      </w:pPr>
      <w:r w:rsidRPr="00627E5F">
        <w:rPr>
          <w:rFonts w:ascii="Arial Narrow" w:hAnsi="Arial Narrow"/>
          <w:color w:val="333333"/>
          <w:sz w:val="16"/>
        </w:rPr>
        <w:t>But it's not clear if U.S. officials have evidence that Iran "wants to fight" or why the Pentagon has dispatched </w:t>
      </w:r>
      <w:r w:rsidRPr="00627E5F">
        <w:rPr>
          <w:rFonts w:ascii="Arial Narrow" w:eastAsiaTheme="majorEastAsia" w:hAnsi="Arial Narrow"/>
          <w:sz w:val="16"/>
          <w:bdr w:val="none" w:sz="0" w:space="0" w:color="auto" w:frame="1"/>
        </w:rPr>
        <w:t>additional ships</w:t>
      </w:r>
      <w:r w:rsidRPr="00627E5F">
        <w:rPr>
          <w:rFonts w:ascii="Arial Narrow" w:hAnsi="Arial Narrow"/>
          <w:color w:val="333333"/>
          <w:sz w:val="16"/>
        </w:rPr>
        <w:t> and bombers to the Middle East.</w:t>
      </w:r>
    </w:p>
    <w:p w14:paraId="082BD053" w14:textId="77777777" w:rsidR="00876430" w:rsidRPr="00627E5F" w:rsidRDefault="00876430" w:rsidP="00876430">
      <w:pPr>
        <w:pStyle w:val="NormalWeb"/>
        <w:shd w:val="clear" w:color="auto" w:fill="FFFFFF"/>
        <w:spacing w:before="0" w:beforeAutospacing="0" w:after="282" w:afterAutospacing="0"/>
        <w:textAlignment w:val="baseline"/>
        <w:rPr>
          <w:rFonts w:ascii="Arial Narrow" w:hAnsi="Arial Narrow"/>
          <w:color w:val="333333"/>
          <w:u w:val="single"/>
        </w:rPr>
      </w:pPr>
      <w:r w:rsidRPr="00627E5F">
        <w:rPr>
          <w:rFonts w:ascii="Arial Narrow" w:hAnsi="Arial Narrow"/>
          <w:color w:val="333333"/>
          <w:u w:val="single"/>
        </w:rPr>
        <w:t>National security adviser John Bolton and Secretary of State Mike Pompeo have been especially aggressive in their Iran rhetoric.</w:t>
      </w:r>
    </w:p>
    <w:p w14:paraId="13E3BAD3" w14:textId="77777777" w:rsidR="00876430" w:rsidRPr="00627E5F" w:rsidRDefault="00876430" w:rsidP="00876430">
      <w:pPr>
        <w:pStyle w:val="NormalWeb"/>
        <w:shd w:val="clear" w:color="auto" w:fill="FFFFFF"/>
        <w:spacing w:before="0" w:beforeAutospacing="0" w:after="0" w:afterAutospacing="0"/>
        <w:textAlignment w:val="baseline"/>
        <w:rPr>
          <w:rFonts w:ascii="Arial Narrow" w:hAnsi="Arial Narrow"/>
          <w:color w:val="333333"/>
          <w:sz w:val="16"/>
        </w:rPr>
      </w:pPr>
      <w:r w:rsidRPr="00627E5F">
        <w:rPr>
          <w:rFonts w:ascii="Arial Narrow" w:hAnsi="Arial Narrow"/>
          <w:color w:val="333333"/>
          <w:sz w:val="16"/>
        </w:rPr>
        <w:t>Pompeo and other top officials briefed members of the House and Senate in private on Tuesday. Acting Defense Secretary Patrick Shanahan told reporters that the U.S. warnings and deployments have already made Iran think twice about starting anything. "This is about deterrence, not about war," </w:t>
      </w:r>
      <w:r w:rsidRPr="00627E5F">
        <w:rPr>
          <w:rFonts w:ascii="Arial Narrow" w:eastAsiaTheme="majorEastAsia" w:hAnsi="Arial Narrow"/>
          <w:sz w:val="16"/>
          <w:bdr w:val="none" w:sz="0" w:space="0" w:color="auto" w:frame="1"/>
        </w:rPr>
        <w:t>Shanahan said</w:t>
      </w:r>
      <w:r w:rsidRPr="00627E5F">
        <w:rPr>
          <w:rFonts w:ascii="Arial Narrow" w:hAnsi="Arial Narrow"/>
          <w:color w:val="333333"/>
          <w:sz w:val="16"/>
        </w:rPr>
        <w:t>.</w:t>
      </w:r>
    </w:p>
    <w:p w14:paraId="2282ECBF" w14:textId="77777777" w:rsidR="00876430" w:rsidRPr="00627E5F" w:rsidRDefault="00876430" w:rsidP="00876430">
      <w:pPr>
        <w:pStyle w:val="NormalWeb"/>
        <w:shd w:val="clear" w:color="auto" w:fill="FFFFFF"/>
        <w:spacing w:before="0" w:beforeAutospacing="0" w:after="0" w:afterAutospacing="0"/>
        <w:textAlignment w:val="baseline"/>
        <w:rPr>
          <w:rFonts w:ascii="Arial Narrow" w:hAnsi="Arial Narrow"/>
          <w:color w:val="333333"/>
          <w:u w:val="single"/>
        </w:rPr>
      </w:pPr>
      <w:r w:rsidRPr="00627E5F">
        <w:rPr>
          <w:rFonts w:ascii="Arial Narrow" w:hAnsi="Arial Narrow"/>
          <w:color w:val="333333"/>
          <w:u w:val="single"/>
        </w:rPr>
        <w:t xml:space="preserve">But </w:t>
      </w:r>
      <w:r w:rsidRPr="006F08FA">
        <w:rPr>
          <w:rFonts w:ascii="Arial Narrow" w:hAnsi="Arial Narrow"/>
          <w:color w:val="333333"/>
          <w:highlight w:val="cyan"/>
          <w:u w:val="single"/>
        </w:rPr>
        <w:t>Iranian Foreign Minister</w:t>
      </w:r>
      <w:r w:rsidRPr="00627E5F">
        <w:rPr>
          <w:rFonts w:ascii="Arial Narrow" w:hAnsi="Arial Narrow"/>
          <w:color w:val="333333"/>
          <w:u w:val="single"/>
        </w:rPr>
        <w:t xml:space="preserve"> Mohammad </w:t>
      </w:r>
      <w:proofErr w:type="spellStart"/>
      <w:r w:rsidRPr="00627E5F">
        <w:rPr>
          <w:rFonts w:ascii="Arial Narrow" w:hAnsi="Arial Narrow"/>
          <w:color w:val="333333"/>
          <w:u w:val="single"/>
        </w:rPr>
        <w:t>Javad</w:t>
      </w:r>
      <w:proofErr w:type="spellEnd"/>
      <w:r w:rsidRPr="00627E5F">
        <w:rPr>
          <w:rFonts w:ascii="Arial Narrow" w:hAnsi="Arial Narrow"/>
          <w:color w:val="333333"/>
          <w:u w:val="single"/>
        </w:rPr>
        <w:t xml:space="preserve"> Zarif </w:t>
      </w:r>
      <w:r w:rsidRPr="006F08FA">
        <w:rPr>
          <w:rFonts w:ascii="Arial Narrow" w:eastAsiaTheme="majorEastAsia" w:hAnsi="Arial Narrow"/>
          <w:highlight w:val="cyan"/>
          <w:bdr w:val="none" w:sz="0" w:space="0" w:color="auto" w:frame="1"/>
        </w:rPr>
        <w:t>told</w:t>
      </w:r>
      <w:r w:rsidRPr="00627E5F">
        <w:rPr>
          <w:rFonts w:ascii="Arial Narrow" w:eastAsiaTheme="majorEastAsia" w:hAnsi="Arial Narrow"/>
          <w:bdr w:val="none" w:sz="0" w:space="0" w:color="auto" w:frame="1"/>
        </w:rPr>
        <w:t xml:space="preserve"> CNN</w:t>
      </w:r>
      <w:r w:rsidRPr="00627E5F">
        <w:rPr>
          <w:rFonts w:ascii="Arial Narrow" w:hAnsi="Arial Narrow"/>
          <w:color w:val="333333"/>
          <w:u w:val="single"/>
        </w:rPr>
        <w:t> </w:t>
      </w:r>
      <w:r w:rsidRPr="006F08FA">
        <w:rPr>
          <w:rFonts w:ascii="Arial Narrow" w:hAnsi="Arial Narrow"/>
          <w:color w:val="333333"/>
          <w:highlight w:val="cyan"/>
          <w:u w:val="single"/>
        </w:rPr>
        <w:t>the U.S. is "playing a very, very dangerous game</w:t>
      </w:r>
      <w:r w:rsidRPr="00627E5F">
        <w:rPr>
          <w:rFonts w:ascii="Arial Narrow" w:hAnsi="Arial Narrow"/>
          <w:color w:val="333333"/>
          <w:u w:val="single"/>
        </w:rPr>
        <w:t>" by placing more military assets in the region.</w:t>
      </w:r>
    </w:p>
    <w:p w14:paraId="13C128CA" w14:textId="77777777" w:rsidR="00876430" w:rsidRPr="00627E5F" w:rsidRDefault="00876430" w:rsidP="00876430">
      <w:pPr>
        <w:pStyle w:val="NormalWeb"/>
        <w:shd w:val="clear" w:color="auto" w:fill="FFFFFF"/>
        <w:spacing w:before="0" w:beforeAutospacing="0" w:after="282" w:afterAutospacing="0"/>
        <w:textAlignment w:val="baseline"/>
        <w:rPr>
          <w:rFonts w:ascii="Arial Narrow" w:hAnsi="Arial Narrow"/>
          <w:color w:val="333333"/>
          <w:u w:val="single"/>
        </w:rPr>
      </w:pPr>
      <w:r w:rsidRPr="00627E5F">
        <w:rPr>
          <w:rFonts w:ascii="Arial Narrow" w:hAnsi="Arial Narrow"/>
          <w:color w:val="333333"/>
          <w:u w:val="single"/>
        </w:rPr>
        <w:t xml:space="preserve">Wednesday night, two U.S. officials told NPR's Tom Bowman the </w:t>
      </w:r>
      <w:r w:rsidRPr="006F08FA">
        <w:rPr>
          <w:rFonts w:ascii="Arial Narrow" w:hAnsi="Arial Narrow"/>
          <w:color w:val="333333"/>
          <w:highlight w:val="cyan"/>
          <w:u w:val="single"/>
        </w:rPr>
        <w:t>White House</w:t>
      </w:r>
      <w:r w:rsidRPr="00627E5F">
        <w:rPr>
          <w:rFonts w:ascii="Arial Narrow" w:hAnsi="Arial Narrow"/>
          <w:color w:val="333333"/>
          <w:u w:val="single"/>
        </w:rPr>
        <w:t xml:space="preserve"> is </w:t>
      </w:r>
      <w:r w:rsidRPr="006F08FA">
        <w:rPr>
          <w:rFonts w:ascii="Arial Narrow" w:hAnsi="Arial Narrow"/>
          <w:color w:val="333333"/>
          <w:highlight w:val="cyan"/>
          <w:u w:val="single"/>
        </w:rPr>
        <w:t>considering</w:t>
      </w:r>
      <w:r w:rsidRPr="00627E5F">
        <w:rPr>
          <w:rFonts w:ascii="Arial Narrow" w:hAnsi="Arial Narrow"/>
          <w:color w:val="333333"/>
          <w:u w:val="single"/>
        </w:rPr>
        <w:t xml:space="preserve"> a further </w:t>
      </w:r>
      <w:r w:rsidRPr="006F08FA">
        <w:rPr>
          <w:rFonts w:ascii="Arial Narrow" w:hAnsi="Arial Narrow"/>
          <w:color w:val="333333"/>
          <w:highlight w:val="cyan"/>
          <w:u w:val="single"/>
        </w:rPr>
        <w:t>deployment of</w:t>
      </w:r>
      <w:r w:rsidRPr="00627E5F">
        <w:rPr>
          <w:rFonts w:ascii="Arial Narrow" w:hAnsi="Arial Narrow"/>
          <w:color w:val="333333"/>
          <w:u w:val="single"/>
        </w:rPr>
        <w:t xml:space="preserve"> about </w:t>
      </w:r>
      <w:r w:rsidRPr="006F08FA">
        <w:rPr>
          <w:rFonts w:ascii="Arial Narrow" w:hAnsi="Arial Narrow"/>
          <w:color w:val="333333"/>
          <w:highlight w:val="cyan"/>
          <w:u w:val="single"/>
        </w:rPr>
        <w:t>5,000 military personnel to the region</w:t>
      </w:r>
      <w:r w:rsidRPr="00627E5F">
        <w:rPr>
          <w:rFonts w:ascii="Arial Narrow" w:hAnsi="Arial Narrow"/>
          <w:color w:val="333333"/>
          <w:u w:val="single"/>
        </w:rPr>
        <w:t xml:space="preserve">. This would </w:t>
      </w:r>
      <w:r w:rsidRPr="006F08FA">
        <w:rPr>
          <w:rFonts w:ascii="Arial Narrow" w:hAnsi="Arial Narrow"/>
          <w:color w:val="333333"/>
          <w:highlight w:val="cyan"/>
          <w:u w:val="single"/>
        </w:rPr>
        <w:t>include</w:t>
      </w:r>
      <w:r w:rsidRPr="00627E5F">
        <w:rPr>
          <w:rFonts w:ascii="Arial Narrow" w:hAnsi="Arial Narrow"/>
          <w:color w:val="333333"/>
          <w:u w:val="single"/>
        </w:rPr>
        <w:t xml:space="preserve"> Patriot </w:t>
      </w:r>
      <w:r w:rsidRPr="006F08FA">
        <w:rPr>
          <w:rFonts w:ascii="Arial Narrow" w:hAnsi="Arial Narrow"/>
          <w:color w:val="333333"/>
          <w:highlight w:val="cyan"/>
          <w:u w:val="single"/>
        </w:rPr>
        <w:t>missile batteries designed</w:t>
      </w:r>
      <w:r w:rsidRPr="00627E5F">
        <w:rPr>
          <w:rFonts w:ascii="Arial Narrow" w:hAnsi="Arial Narrow"/>
          <w:color w:val="333333"/>
          <w:u w:val="single"/>
        </w:rPr>
        <w:t xml:space="preserve"> to shoot down incoming missiles, plus </w:t>
      </w:r>
      <w:r w:rsidRPr="006F08FA">
        <w:rPr>
          <w:rFonts w:ascii="Arial Narrow" w:hAnsi="Arial Narrow"/>
          <w:color w:val="333333"/>
          <w:highlight w:val="cyan"/>
          <w:u w:val="single"/>
        </w:rPr>
        <w:t>aircraft and warships</w:t>
      </w:r>
      <w:r w:rsidRPr="00627E5F">
        <w:rPr>
          <w:rFonts w:ascii="Arial Narrow" w:hAnsi="Arial Narrow"/>
          <w:color w:val="333333"/>
          <w:u w:val="single"/>
        </w:rPr>
        <w:t>. The officials stressed the deployment, if approved, would be "defensive in nature."</w:t>
      </w:r>
    </w:p>
    <w:p w14:paraId="74469935" w14:textId="77777777" w:rsidR="00876430" w:rsidRPr="00627E5F" w:rsidRDefault="00876430" w:rsidP="00876430">
      <w:pPr>
        <w:pStyle w:val="NormalWeb"/>
        <w:shd w:val="clear" w:color="auto" w:fill="FFFFFF"/>
        <w:spacing w:before="0" w:beforeAutospacing="0" w:after="282" w:afterAutospacing="0"/>
        <w:textAlignment w:val="baseline"/>
        <w:rPr>
          <w:rFonts w:ascii="Arial Narrow" w:hAnsi="Arial Narrow"/>
          <w:color w:val="333333"/>
          <w:sz w:val="16"/>
        </w:rPr>
      </w:pPr>
      <w:r w:rsidRPr="00627E5F">
        <w:rPr>
          <w:rFonts w:ascii="Arial Narrow" w:hAnsi="Arial Narrow"/>
          <w:color w:val="333333"/>
          <w:sz w:val="16"/>
        </w:rPr>
        <w:t>Here's a look at how the talk has turned so bellicose and the risks involved.</w:t>
      </w:r>
    </w:p>
    <w:p w14:paraId="53707F90" w14:textId="77777777" w:rsidR="00876430" w:rsidRPr="00627E5F" w:rsidRDefault="00876430" w:rsidP="00876430">
      <w:pPr>
        <w:pStyle w:val="NormalWeb"/>
        <w:shd w:val="clear" w:color="auto" w:fill="FFFFFF"/>
        <w:spacing w:before="0" w:beforeAutospacing="0" w:after="0" w:afterAutospacing="0"/>
        <w:textAlignment w:val="baseline"/>
        <w:rPr>
          <w:rFonts w:ascii="Arial Narrow" w:hAnsi="Arial Narrow"/>
          <w:color w:val="333333"/>
          <w:sz w:val="16"/>
        </w:rPr>
      </w:pPr>
      <w:r w:rsidRPr="00627E5F">
        <w:rPr>
          <w:rStyle w:val="Strong"/>
          <w:rFonts w:ascii="Arial Narrow" w:hAnsi="Arial Narrow"/>
          <w:color w:val="333333"/>
          <w:sz w:val="16"/>
          <w:bdr w:val="none" w:sz="0" w:space="0" w:color="auto" w:frame="1"/>
        </w:rPr>
        <w:t>What changed between the U.S. and Iran?</w:t>
      </w:r>
    </w:p>
    <w:p w14:paraId="1DDA9427" w14:textId="77777777" w:rsidR="00876430" w:rsidRPr="00627E5F" w:rsidRDefault="00876430" w:rsidP="00876430">
      <w:pPr>
        <w:pStyle w:val="NormalWeb"/>
        <w:shd w:val="clear" w:color="auto" w:fill="FFFFFF"/>
        <w:spacing w:before="0" w:beforeAutospacing="0" w:after="0" w:afterAutospacing="0"/>
        <w:textAlignment w:val="baseline"/>
        <w:rPr>
          <w:rFonts w:ascii="Arial Narrow" w:hAnsi="Arial Narrow"/>
          <w:color w:val="333333"/>
          <w:u w:val="single"/>
        </w:rPr>
      </w:pPr>
      <w:r w:rsidRPr="00627E5F">
        <w:rPr>
          <w:rFonts w:ascii="Arial Narrow" w:hAnsi="Arial Narrow"/>
          <w:color w:val="333333"/>
          <w:u w:val="single"/>
        </w:rPr>
        <w:t>The first Sunday night in May, the White House </w:t>
      </w:r>
      <w:r w:rsidRPr="00627E5F">
        <w:rPr>
          <w:rFonts w:ascii="Arial Narrow" w:eastAsiaTheme="majorEastAsia" w:hAnsi="Arial Narrow"/>
          <w:bdr w:val="none" w:sz="0" w:space="0" w:color="auto" w:frame="1"/>
        </w:rPr>
        <w:t>issued a statement</w:t>
      </w:r>
      <w:r w:rsidRPr="00627E5F">
        <w:rPr>
          <w:rFonts w:ascii="Arial Narrow" w:hAnsi="Arial Narrow"/>
          <w:color w:val="333333"/>
          <w:u w:val="single"/>
        </w:rPr>
        <w:t xml:space="preserve"> from Bolton, saying the U.S. has seen "a number of troubling and escalatory indications and warnings" tied to the Iranian regime threatening U.S. and allied interests. Bolton said the </w:t>
      </w:r>
      <w:r w:rsidRPr="006F08FA">
        <w:rPr>
          <w:rFonts w:ascii="Arial Narrow" w:hAnsi="Arial Narrow"/>
          <w:color w:val="333333"/>
          <w:highlight w:val="cyan"/>
          <w:u w:val="single"/>
        </w:rPr>
        <w:t>U.S.</w:t>
      </w:r>
      <w:r w:rsidRPr="00627E5F">
        <w:rPr>
          <w:rFonts w:ascii="Arial Narrow" w:hAnsi="Arial Narrow"/>
          <w:color w:val="333333"/>
          <w:u w:val="single"/>
        </w:rPr>
        <w:t xml:space="preserve"> was </w:t>
      </w:r>
      <w:r w:rsidRPr="006F08FA">
        <w:rPr>
          <w:rFonts w:ascii="Arial Narrow" w:hAnsi="Arial Narrow"/>
          <w:color w:val="333333"/>
          <w:highlight w:val="cyan"/>
          <w:u w:val="single"/>
        </w:rPr>
        <w:t xml:space="preserve">sending </w:t>
      </w:r>
      <w:r w:rsidRPr="00627E5F">
        <w:rPr>
          <w:rFonts w:ascii="Arial Narrow" w:hAnsi="Arial Narrow"/>
          <w:color w:val="333333"/>
          <w:u w:val="single"/>
        </w:rPr>
        <w:t xml:space="preserve">an </w:t>
      </w:r>
      <w:r w:rsidRPr="006F08FA">
        <w:rPr>
          <w:rFonts w:ascii="Arial Narrow" w:hAnsi="Arial Narrow"/>
          <w:color w:val="333333"/>
          <w:highlight w:val="cyan"/>
          <w:u w:val="single"/>
        </w:rPr>
        <w:t xml:space="preserve">aircraft carrier strike group and land-based bombers to </w:t>
      </w:r>
      <w:r w:rsidRPr="00627E5F">
        <w:rPr>
          <w:rFonts w:ascii="Arial Narrow" w:hAnsi="Arial Narrow"/>
          <w:color w:val="333333"/>
          <w:u w:val="single"/>
        </w:rPr>
        <w:t xml:space="preserve">the </w:t>
      </w:r>
      <w:r w:rsidRPr="006F08FA">
        <w:rPr>
          <w:rFonts w:ascii="Arial Narrow" w:hAnsi="Arial Narrow"/>
          <w:color w:val="333333"/>
          <w:highlight w:val="cyan"/>
          <w:u w:val="single"/>
        </w:rPr>
        <w:t>Persian Gulf</w:t>
      </w:r>
      <w:r w:rsidRPr="00627E5F">
        <w:rPr>
          <w:rFonts w:ascii="Arial Narrow" w:hAnsi="Arial Narrow"/>
          <w:color w:val="333333"/>
          <w:u w:val="single"/>
        </w:rPr>
        <w:t xml:space="preserve"> in response.</w:t>
      </w:r>
    </w:p>
    <w:p w14:paraId="657251AA" w14:textId="77777777" w:rsidR="00876430" w:rsidRPr="00627E5F" w:rsidRDefault="00876430" w:rsidP="00876430">
      <w:pPr>
        <w:pStyle w:val="NormalWeb"/>
        <w:shd w:val="clear" w:color="auto" w:fill="FFFFFF"/>
        <w:spacing w:before="0" w:beforeAutospacing="0" w:after="0" w:afterAutospacing="0"/>
        <w:textAlignment w:val="baseline"/>
        <w:rPr>
          <w:rFonts w:ascii="Arial Narrow" w:hAnsi="Arial Narrow"/>
          <w:color w:val="333333"/>
          <w:sz w:val="16"/>
        </w:rPr>
      </w:pPr>
      <w:r w:rsidRPr="00627E5F">
        <w:rPr>
          <w:rFonts w:ascii="Arial Narrow" w:hAnsi="Arial Narrow"/>
          <w:color w:val="333333"/>
          <w:sz w:val="16"/>
        </w:rPr>
        <w:t>Later, administration sources said intelligence photos showed Iran had loaded missiles onto small boats run by Iran's Islamic Revolutionary Guard Corps, which the U.S. last month declared a terrorist organization. But then the Iranian forces </w:t>
      </w:r>
      <w:r w:rsidRPr="00627E5F">
        <w:rPr>
          <w:rFonts w:ascii="Arial Narrow" w:eastAsiaTheme="majorEastAsia" w:hAnsi="Arial Narrow"/>
          <w:sz w:val="16"/>
          <w:bdr w:val="none" w:sz="0" w:space="0" w:color="auto" w:frame="1"/>
        </w:rPr>
        <w:t>reportedly unloaded some</w:t>
      </w:r>
      <w:r w:rsidRPr="00627E5F">
        <w:rPr>
          <w:rFonts w:ascii="Arial Narrow" w:hAnsi="Arial Narrow"/>
          <w:color w:val="333333"/>
          <w:sz w:val="16"/>
        </w:rPr>
        <w:t>. U.S. allies in the Gulf last week said oil tankers suffered damage from sabotage attributed to Iran. Iran has denied plans to attack U.S. interests but said it is prepared to defend itself against the United States.</w:t>
      </w:r>
    </w:p>
    <w:p w14:paraId="6DB3DB1E" w14:textId="77777777" w:rsidR="00876430" w:rsidRPr="00627E5F" w:rsidRDefault="00876430" w:rsidP="00876430">
      <w:pPr>
        <w:pStyle w:val="NormalWeb"/>
        <w:shd w:val="clear" w:color="auto" w:fill="FFFFFF"/>
        <w:spacing w:before="0" w:beforeAutospacing="0" w:after="0" w:afterAutospacing="0"/>
        <w:textAlignment w:val="baseline"/>
        <w:rPr>
          <w:rFonts w:ascii="Arial Narrow" w:hAnsi="Arial Narrow"/>
          <w:color w:val="333333"/>
          <w:sz w:val="16"/>
        </w:rPr>
      </w:pPr>
      <w:r w:rsidRPr="00627E5F">
        <w:rPr>
          <w:rStyle w:val="Strong"/>
          <w:rFonts w:ascii="Arial Narrow" w:hAnsi="Arial Narrow"/>
          <w:color w:val="333333"/>
          <w:sz w:val="16"/>
          <w:bdr w:val="none" w:sz="0" w:space="0" w:color="auto" w:frame="1"/>
        </w:rPr>
        <w:t>Iran and the U.S. have been adversaries for decades. Why is this happening now?</w:t>
      </w:r>
    </w:p>
    <w:p w14:paraId="27EA1179" w14:textId="77777777" w:rsidR="00876430" w:rsidRPr="00627E5F" w:rsidRDefault="00876430" w:rsidP="00876430">
      <w:pPr>
        <w:pStyle w:val="NormalWeb"/>
        <w:shd w:val="clear" w:color="auto" w:fill="FFFFFF"/>
        <w:spacing w:before="0" w:beforeAutospacing="0" w:after="282" w:afterAutospacing="0"/>
        <w:textAlignment w:val="baseline"/>
        <w:rPr>
          <w:rFonts w:ascii="Arial Narrow" w:hAnsi="Arial Narrow"/>
          <w:color w:val="333333"/>
          <w:sz w:val="16"/>
        </w:rPr>
      </w:pPr>
      <w:r w:rsidRPr="00627E5F">
        <w:rPr>
          <w:rFonts w:ascii="Arial Narrow" w:hAnsi="Arial Narrow"/>
          <w:color w:val="333333"/>
          <w:sz w:val="16"/>
        </w:rPr>
        <w:t>The Trump administration is trying to pressure and isolate Iran.  A year ago, Trump fulfilled a campaign promise by </w:t>
      </w:r>
      <w:r w:rsidRPr="00627E5F">
        <w:rPr>
          <w:rFonts w:ascii="Arial Narrow" w:eastAsiaTheme="majorEastAsia" w:hAnsi="Arial Narrow"/>
          <w:sz w:val="16"/>
          <w:bdr w:val="none" w:sz="0" w:space="0" w:color="auto" w:frame="1"/>
        </w:rPr>
        <w:t>pulling out of the Obama-era agreement</w:t>
      </w:r>
      <w:r w:rsidRPr="00627E5F">
        <w:rPr>
          <w:rFonts w:ascii="Arial Narrow" w:hAnsi="Arial Narrow"/>
          <w:color w:val="333333"/>
          <w:sz w:val="16"/>
        </w:rPr>
        <w:t> to limit Iran's nuclear program. That was a </w:t>
      </w:r>
      <w:r w:rsidRPr="00627E5F">
        <w:rPr>
          <w:rFonts w:ascii="Arial Narrow" w:eastAsiaTheme="majorEastAsia" w:hAnsi="Arial Narrow"/>
          <w:sz w:val="16"/>
          <w:bdr w:val="none" w:sz="0" w:space="0" w:color="auto" w:frame="1"/>
        </w:rPr>
        <w:t>deal between Iran and world powers</w:t>
      </w:r>
      <w:r w:rsidRPr="00627E5F">
        <w:rPr>
          <w:rFonts w:ascii="Arial Narrow" w:hAnsi="Arial Narrow"/>
          <w:color w:val="333333"/>
          <w:sz w:val="16"/>
        </w:rPr>
        <w:t> to ease economic sanctions in return for Iran putting limits on its nuclear program. Trump says it's not tough enough. Since pulling out, the U.S. has been pushing hard for countries to stop doing business with Iran in the hopes it will </w:t>
      </w:r>
      <w:r w:rsidRPr="00627E5F">
        <w:rPr>
          <w:rFonts w:ascii="Arial Narrow" w:eastAsiaTheme="majorEastAsia" w:hAnsi="Arial Narrow"/>
          <w:sz w:val="16"/>
          <w:bdr w:val="none" w:sz="0" w:space="0" w:color="auto" w:frame="1"/>
        </w:rPr>
        <w:t>change its behavior</w:t>
      </w:r>
      <w:r w:rsidRPr="00627E5F">
        <w:rPr>
          <w:rFonts w:ascii="Arial Narrow" w:hAnsi="Arial Narrow"/>
          <w:color w:val="333333"/>
          <w:sz w:val="16"/>
        </w:rPr>
        <w:t> in the region, like stop supporting militias in Lebanon, Yemen and elsewhere and stop developing missiles. Pompeo says Iran needs to act</w:t>
      </w:r>
      <w:r w:rsidRPr="00627E5F">
        <w:rPr>
          <w:rFonts w:ascii="Arial Narrow" w:eastAsiaTheme="majorEastAsia" w:hAnsi="Arial Narrow"/>
          <w:sz w:val="16"/>
          <w:bdr w:val="none" w:sz="0" w:space="0" w:color="auto" w:frame="1"/>
        </w:rPr>
        <w:t> "like a normal country."</w:t>
      </w:r>
      <w:r w:rsidRPr="00627E5F">
        <w:rPr>
          <w:rFonts w:ascii="Arial Narrow" w:hAnsi="Arial Narrow"/>
          <w:color w:val="333333"/>
          <w:sz w:val="16"/>
        </w:rPr>
        <w:t xml:space="preserve">  One of the U.S. officials raising alarms about Iran threats is Bolton, who joined the administration as national security adviser a year ago and has in the past supported forcing a regime change in Iran. But administration officials insist the goal now is only to change the regime's behavior. That would include, officials say, renegotiating the nuclear deal. Iran rejects the idea of reopening the deal.</w:t>
      </w:r>
    </w:p>
    <w:p w14:paraId="59AD274C" w14:textId="77777777" w:rsidR="00876430" w:rsidRPr="00627E5F" w:rsidRDefault="00876430" w:rsidP="00876430">
      <w:pPr>
        <w:pStyle w:val="NormalWeb"/>
        <w:shd w:val="clear" w:color="auto" w:fill="FFFFFF"/>
        <w:spacing w:before="0" w:beforeAutospacing="0" w:after="0" w:afterAutospacing="0"/>
        <w:textAlignment w:val="baseline"/>
        <w:rPr>
          <w:rFonts w:ascii="Arial Narrow" w:hAnsi="Arial Narrow"/>
          <w:color w:val="333333"/>
          <w:sz w:val="16"/>
        </w:rPr>
      </w:pPr>
      <w:r w:rsidRPr="00627E5F">
        <w:rPr>
          <w:rStyle w:val="Strong"/>
          <w:rFonts w:ascii="Arial Narrow" w:hAnsi="Arial Narrow"/>
          <w:color w:val="333333"/>
          <w:sz w:val="16"/>
          <w:bdr w:val="none" w:sz="0" w:space="0" w:color="auto" w:frame="1"/>
        </w:rPr>
        <w:t>Why are other countries resisting the U.S. push?</w:t>
      </w:r>
    </w:p>
    <w:p w14:paraId="62C96E5E" w14:textId="77777777" w:rsidR="00876430" w:rsidRPr="00627E5F" w:rsidRDefault="00876430" w:rsidP="00876430">
      <w:pPr>
        <w:pStyle w:val="NormalWeb"/>
        <w:shd w:val="clear" w:color="auto" w:fill="FFFFFF"/>
        <w:spacing w:before="0" w:beforeAutospacing="0" w:after="282" w:afterAutospacing="0"/>
        <w:textAlignment w:val="baseline"/>
        <w:rPr>
          <w:rFonts w:ascii="Arial Narrow" w:hAnsi="Arial Narrow"/>
          <w:color w:val="333333"/>
          <w:sz w:val="16"/>
        </w:rPr>
      </w:pPr>
      <w:r w:rsidRPr="00627E5F">
        <w:rPr>
          <w:rFonts w:ascii="Arial Narrow" w:hAnsi="Arial Narrow"/>
          <w:color w:val="333333"/>
          <w:u w:val="single"/>
        </w:rPr>
        <w:t xml:space="preserve">First, the </w:t>
      </w:r>
      <w:r w:rsidRPr="006F08FA">
        <w:rPr>
          <w:rFonts w:ascii="Arial Narrow" w:hAnsi="Arial Narrow"/>
          <w:color w:val="333333"/>
          <w:highlight w:val="cyan"/>
          <w:u w:val="single"/>
        </w:rPr>
        <w:t>Trump</w:t>
      </w:r>
      <w:r w:rsidRPr="00627E5F">
        <w:rPr>
          <w:rFonts w:ascii="Arial Narrow" w:hAnsi="Arial Narrow"/>
          <w:color w:val="333333"/>
          <w:u w:val="single"/>
        </w:rPr>
        <w:t xml:space="preserve"> administration has </w:t>
      </w:r>
      <w:r w:rsidRPr="006F08FA">
        <w:rPr>
          <w:rFonts w:ascii="Arial Narrow" w:hAnsi="Arial Narrow"/>
          <w:color w:val="333333"/>
          <w:highlight w:val="cyan"/>
          <w:u w:val="single"/>
        </w:rPr>
        <w:t>split from other world powers</w:t>
      </w:r>
      <w:r w:rsidRPr="00627E5F">
        <w:rPr>
          <w:rFonts w:ascii="Arial Narrow" w:hAnsi="Arial Narrow"/>
          <w:color w:val="333333"/>
          <w:u w:val="single"/>
        </w:rPr>
        <w:t xml:space="preserve"> on the nuclear deal. The U.S. is the only signatory to pull out, </w:t>
      </w:r>
      <w:r w:rsidRPr="00627E5F">
        <w:rPr>
          <w:rFonts w:ascii="Arial Narrow" w:hAnsi="Arial Narrow"/>
          <w:color w:val="333333"/>
          <w:sz w:val="16"/>
        </w:rPr>
        <w:t>while others — Britain, France, Germany, Russia, China, the European Union — say the agreement is working to keep Iran from getting close to building nuclear weapons. They're working to keep it going, even though companies in those countries could get cut off from business with the U.S. if they do business with Iran. China, Iran's biggest oil buyer, has tried to continue importing Iranian crude.</w:t>
      </w:r>
    </w:p>
    <w:p w14:paraId="649BEB3B" w14:textId="77777777" w:rsidR="00876430" w:rsidRPr="00627E5F" w:rsidRDefault="00876430" w:rsidP="00876430">
      <w:pPr>
        <w:pStyle w:val="NormalWeb"/>
        <w:shd w:val="clear" w:color="auto" w:fill="FFFFFF"/>
        <w:spacing w:before="0" w:beforeAutospacing="0" w:after="0" w:afterAutospacing="0"/>
        <w:textAlignment w:val="baseline"/>
        <w:rPr>
          <w:rFonts w:ascii="Arial Narrow" w:hAnsi="Arial Narrow"/>
          <w:color w:val="333333"/>
          <w:sz w:val="16"/>
        </w:rPr>
      </w:pPr>
      <w:r w:rsidRPr="00627E5F">
        <w:rPr>
          <w:rFonts w:ascii="Arial Narrow" w:hAnsi="Arial Narrow"/>
          <w:color w:val="333333"/>
          <w:u w:val="single"/>
        </w:rPr>
        <w:t>As the U.S. increases pressure and warns of military action, European leaders seem to </w:t>
      </w:r>
      <w:r w:rsidRPr="00627E5F">
        <w:rPr>
          <w:rFonts w:ascii="Arial Narrow" w:eastAsiaTheme="majorEastAsia" w:hAnsi="Arial Narrow"/>
          <w:bdr w:val="none" w:sz="0" w:space="0" w:color="auto" w:frame="1"/>
        </w:rPr>
        <w:t>be getting more worried.</w:t>
      </w:r>
      <w:r w:rsidRPr="00627E5F">
        <w:rPr>
          <w:rFonts w:ascii="Arial Narrow" w:hAnsi="Arial Narrow"/>
          <w:color w:val="333333"/>
          <w:u w:val="single"/>
        </w:rPr>
        <w:t xml:space="preserve"> They </w:t>
      </w:r>
      <w:r w:rsidRPr="006F08FA">
        <w:rPr>
          <w:rFonts w:ascii="Arial Narrow" w:hAnsi="Arial Narrow"/>
          <w:color w:val="333333"/>
          <w:highlight w:val="cyan"/>
          <w:u w:val="single"/>
        </w:rPr>
        <w:t>fear Iran</w:t>
      </w:r>
      <w:r w:rsidRPr="00627E5F">
        <w:rPr>
          <w:rFonts w:ascii="Arial Narrow" w:hAnsi="Arial Narrow"/>
          <w:color w:val="333333"/>
          <w:u w:val="single"/>
        </w:rPr>
        <w:t xml:space="preserve"> </w:t>
      </w:r>
      <w:r w:rsidRPr="006F08FA">
        <w:rPr>
          <w:rFonts w:ascii="Arial Narrow" w:hAnsi="Arial Narrow"/>
          <w:color w:val="333333"/>
          <w:highlight w:val="cyan"/>
          <w:u w:val="single"/>
        </w:rPr>
        <w:t>will</w:t>
      </w:r>
      <w:r w:rsidRPr="00627E5F">
        <w:rPr>
          <w:rFonts w:ascii="Arial Narrow" w:hAnsi="Arial Narrow"/>
          <w:color w:val="333333"/>
          <w:u w:val="single"/>
        </w:rPr>
        <w:t xml:space="preserve"> just decide that since it's not getting the sanctions relief and economic benefits promised under the nuclear deal, it will just </w:t>
      </w:r>
      <w:r w:rsidRPr="006F08FA">
        <w:rPr>
          <w:rFonts w:ascii="Arial Narrow" w:eastAsiaTheme="majorEastAsia" w:hAnsi="Arial Narrow"/>
          <w:highlight w:val="cyan"/>
          <w:bdr w:val="none" w:sz="0" w:space="0" w:color="auto" w:frame="1"/>
        </w:rPr>
        <w:t>resume its previous nuclear activities</w:t>
      </w:r>
      <w:r w:rsidRPr="00627E5F">
        <w:rPr>
          <w:rFonts w:ascii="Arial Narrow" w:hAnsi="Arial Narrow"/>
          <w:color w:val="333333"/>
          <w:sz w:val="16"/>
        </w:rPr>
        <w:t>. Iran has threatened it could do so next month if Europe </w:t>
      </w:r>
      <w:r w:rsidRPr="00627E5F">
        <w:rPr>
          <w:rFonts w:ascii="Arial Narrow" w:eastAsiaTheme="majorEastAsia" w:hAnsi="Arial Narrow"/>
          <w:sz w:val="16"/>
          <w:bdr w:val="none" w:sz="0" w:space="0" w:color="auto" w:frame="1"/>
        </w:rPr>
        <w:t>doesn't save the deal.</w:t>
      </w:r>
    </w:p>
    <w:p w14:paraId="4C9C2387" w14:textId="77777777" w:rsidR="00876430" w:rsidRPr="00627E5F" w:rsidRDefault="00876430" w:rsidP="00876430">
      <w:pPr>
        <w:pStyle w:val="NormalWeb"/>
        <w:shd w:val="clear" w:color="auto" w:fill="FFFFFF"/>
        <w:spacing w:before="0" w:beforeAutospacing="0" w:after="282" w:afterAutospacing="0"/>
        <w:textAlignment w:val="baseline"/>
        <w:rPr>
          <w:rFonts w:ascii="Arial Narrow" w:hAnsi="Arial Narrow"/>
          <w:color w:val="333333"/>
          <w:sz w:val="16"/>
        </w:rPr>
      </w:pPr>
      <w:r w:rsidRPr="00627E5F">
        <w:rPr>
          <w:rFonts w:ascii="Arial Narrow" w:hAnsi="Arial Narrow"/>
          <w:color w:val="333333"/>
          <w:sz w:val="16"/>
        </w:rPr>
        <w:t>Europeans remember misleading U.S. warnings about the threat of Iraqi weapons before the U.S. invasion of Iraq in 2003.</w:t>
      </w:r>
    </w:p>
    <w:p w14:paraId="1D0BDDDE" w14:textId="77777777" w:rsidR="00876430" w:rsidRPr="00627E5F" w:rsidRDefault="00876430" w:rsidP="00876430">
      <w:pPr>
        <w:pStyle w:val="NormalWeb"/>
        <w:shd w:val="clear" w:color="auto" w:fill="FFFFFF"/>
        <w:spacing w:before="0" w:beforeAutospacing="0" w:after="0" w:afterAutospacing="0"/>
        <w:textAlignment w:val="baseline"/>
        <w:rPr>
          <w:rFonts w:ascii="Arial Narrow" w:hAnsi="Arial Narrow"/>
          <w:color w:val="333333"/>
          <w:sz w:val="16"/>
        </w:rPr>
      </w:pPr>
      <w:r w:rsidRPr="00627E5F">
        <w:rPr>
          <w:rStyle w:val="Strong"/>
          <w:rFonts w:ascii="Arial Narrow" w:hAnsi="Arial Narrow"/>
          <w:color w:val="333333"/>
          <w:sz w:val="16"/>
          <w:bdr w:val="none" w:sz="0" w:space="0" w:color="auto" w:frame="1"/>
        </w:rPr>
        <w:t>How real is the risk of war?</w:t>
      </w:r>
    </w:p>
    <w:p w14:paraId="6B4B4FBC" w14:textId="77777777" w:rsidR="00876430" w:rsidRPr="00627E5F" w:rsidRDefault="00876430" w:rsidP="00876430">
      <w:pPr>
        <w:pStyle w:val="NormalWeb"/>
        <w:shd w:val="clear" w:color="auto" w:fill="FFFFFF"/>
        <w:spacing w:before="0" w:beforeAutospacing="0" w:after="282" w:afterAutospacing="0"/>
        <w:textAlignment w:val="baseline"/>
        <w:rPr>
          <w:rFonts w:ascii="Arial Narrow" w:hAnsi="Arial Narrow"/>
          <w:color w:val="333333"/>
          <w:u w:val="single"/>
        </w:rPr>
      </w:pPr>
      <w:r w:rsidRPr="00627E5F">
        <w:rPr>
          <w:rFonts w:ascii="Arial Narrow" w:hAnsi="Arial Narrow"/>
          <w:color w:val="333333"/>
          <w:sz w:val="16"/>
        </w:rPr>
        <w:t xml:space="preserve">Both Iran and the United States are on the record denying they want a war and it's hard to see how it would be popular in either country. </w:t>
      </w:r>
      <w:r w:rsidRPr="00627E5F">
        <w:rPr>
          <w:rFonts w:ascii="Arial Narrow" w:hAnsi="Arial Narrow"/>
          <w:color w:val="333333"/>
          <w:u w:val="single"/>
        </w:rPr>
        <w:t xml:space="preserve">But </w:t>
      </w:r>
      <w:r w:rsidRPr="006F08FA">
        <w:rPr>
          <w:rFonts w:ascii="Arial Narrow" w:hAnsi="Arial Narrow"/>
          <w:color w:val="333333"/>
          <w:highlight w:val="cyan"/>
          <w:u w:val="single"/>
        </w:rPr>
        <w:t>the military situation</w:t>
      </w:r>
      <w:r w:rsidRPr="00627E5F">
        <w:rPr>
          <w:rFonts w:ascii="Arial Narrow" w:hAnsi="Arial Narrow"/>
          <w:color w:val="333333"/>
          <w:u w:val="single"/>
        </w:rPr>
        <w:t xml:space="preserve"> in the Middle East </w:t>
      </w:r>
      <w:r w:rsidRPr="006F08FA">
        <w:rPr>
          <w:rFonts w:ascii="Arial Narrow" w:hAnsi="Arial Narrow"/>
          <w:color w:val="333333"/>
          <w:highlight w:val="cyan"/>
          <w:u w:val="single"/>
        </w:rPr>
        <w:t>is inherently unstable</w:t>
      </w:r>
      <w:r w:rsidRPr="00627E5F">
        <w:rPr>
          <w:rFonts w:ascii="Arial Narrow" w:hAnsi="Arial Narrow"/>
          <w:color w:val="333333"/>
          <w:u w:val="single"/>
        </w:rPr>
        <w:t xml:space="preserve">, and there are </w:t>
      </w:r>
      <w:r w:rsidRPr="006F08FA">
        <w:rPr>
          <w:rFonts w:ascii="Arial Narrow" w:hAnsi="Arial Narrow"/>
          <w:color w:val="333333"/>
          <w:highlight w:val="cyan"/>
          <w:u w:val="single"/>
        </w:rPr>
        <w:t>multiple potential flashpoints</w:t>
      </w:r>
      <w:r w:rsidRPr="00627E5F">
        <w:rPr>
          <w:rFonts w:ascii="Arial Narrow" w:hAnsi="Arial Narrow"/>
          <w:color w:val="333333"/>
          <w:u w:val="single"/>
        </w:rPr>
        <w:t xml:space="preserve">. U.S. and Iranian military forces are in close proximity across the region.  </w:t>
      </w:r>
      <w:r w:rsidRPr="006F08FA">
        <w:rPr>
          <w:rFonts w:ascii="Arial Narrow" w:hAnsi="Arial Narrow"/>
          <w:color w:val="333333"/>
          <w:highlight w:val="cyan"/>
          <w:u w:val="single"/>
        </w:rPr>
        <w:t>There's a risk of miscalculation or acciden</w:t>
      </w:r>
      <w:r w:rsidRPr="00627E5F">
        <w:rPr>
          <w:rFonts w:ascii="Arial Narrow" w:hAnsi="Arial Narrow"/>
          <w:color w:val="333333"/>
          <w:u w:val="single"/>
        </w:rPr>
        <w:t>t. U.S. and Iranian boats crisscross in the Persian Gulf, where Iran captured </w:t>
      </w:r>
      <w:r w:rsidRPr="00627E5F">
        <w:rPr>
          <w:rFonts w:ascii="Arial Narrow" w:eastAsiaTheme="majorEastAsia" w:hAnsi="Arial Narrow"/>
          <w:bdr w:val="none" w:sz="0" w:space="0" w:color="auto" w:frame="1"/>
        </w:rPr>
        <w:t>some U.S. sailors in 2016</w:t>
      </w:r>
      <w:r w:rsidRPr="00627E5F">
        <w:rPr>
          <w:rFonts w:ascii="Arial Narrow" w:hAnsi="Arial Narrow"/>
          <w:color w:val="333333"/>
          <w:u w:val="single"/>
        </w:rPr>
        <w:t>. Iranian officials have threatened to </w:t>
      </w:r>
      <w:r w:rsidRPr="00627E5F">
        <w:rPr>
          <w:rFonts w:ascii="Arial Narrow" w:eastAsiaTheme="majorEastAsia" w:hAnsi="Arial Narrow"/>
          <w:bdr w:val="none" w:sz="0" w:space="0" w:color="auto" w:frame="1"/>
        </w:rPr>
        <w:t>block the narrow Strait of Hormuz</w:t>
      </w:r>
      <w:r w:rsidRPr="00627E5F">
        <w:rPr>
          <w:rFonts w:ascii="Arial Narrow" w:hAnsi="Arial Narrow"/>
          <w:color w:val="333333"/>
          <w:u w:val="single"/>
        </w:rPr>
        <w:t xml:space="preserve">. Pro-Iranian militias move in the same cities in Iraq as U.S. troops and have attacked them in the past. They're also close to each other in Syria.  </w:t>
      </w:r>
      <w:r w:rsidRPr="006F08FA">
        <w:rPr>
          <w:rFonts w:ascii="Arial Narrow" w:hAnsi="Arial Narrow"/>
          <w:color w:val="333333"/>
          <w:highlight w:val="cyan"/>
          <w:u w:val="single"/>
        </w:rPr>
        <w:t>The U.S. has major military bases in Qatar and Bahrain</w:t>
      </w:r>
      <w:r w:rsidRPr="00627E5F">
        <w:rPr>
          <w:rFonts w:ascii="Arial Narrow" w:hAnsi="Arial Narrow"/>
          <w:color w:val="333333"/>
          <w:u w:val="single"/>
        </w:rPr>
        <w:t xml:space="preserve">, just across the Gulf from Iran.  </w:t>
      </w:r>
      <w:r w:rsidRPr="006F08FA">
        <w:rPr>
          <w:rFonts w:ascii="Arial Narrow" w:hAnsi="Arial Narrow"/>
          <w:color w:val="333333"/>
          <w:highlight w:val="cyan"/>
          <w:u w:val="single"/>
        </w:rPr>
        <w:t>Some of Iran's hard-liners might welcome a conflict with the U.S.</w:t>
      </w:r>
      <w:r w:rsidRPr="00627E5F">
        <w:rPr>
          <w:rFonts w:ascii="Arial Narrow" w:hAnsi="Arial Narrow"/>
          <w:color w:val="333333"/>
          <w:u w:val="single"/>
        </w:rPr>
        <w:t xml:space="preserve"> because it would undermine moderate Iranians who want to engage with the West.  And </w:t>
      </w:r>
      <w:r w:rsidRPr="006F08FA">
        <w:rPr>
          <w:rFonts w:ascii="Arial Narrow" w:hAnsi="Arial Narrow"/>
          <w:color w:val="333333"/>
          <w:highlight w:val="cyan"/>
          <w:u w:val="single"/>
        </w:rPr>
        <w:t>a small conflict could grow</w:t>
      </w:r>
      <w:r w:rsidRPr="00627E5F">
        <w:rPr>
          <w:rFonts w:ascii="Arial Narrow" w:hAnsi="Arial Narrow"/>
          <w:color w:val="333333"/>
          <w:u w:val="single"/>
        </w:rPr>
        <w:t>. Iran could engage in underground attacks around the region or outside it. Israel or Saudi Arabia might take the opportunity to attack their big regional rival.</w:t>
      </w:r>
    </w:p>
    <w:p w14:paraId="1EF752F0" w14:textId="77777777" w:rsidR="00E12B78" w:rsidRPr="00627E5F" w:rsidRDefault="00E12B78" w:rsidP="00E12B78"/>
    <w:sectPr w:rsidR="00E12B78" w:rsidRPr="00627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12478"/>
    <w:multiLevelType w:val="hybridMultilevel"/>
    <w:tmpl w:val="2C508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9032D1"/>
    <w:multiLevelType w:val="hybridMultilevel"/>
    <w:tmpl w:val="A3465624"/>
    <w:lvl w:ilvl="0" w:tplc="2C46C54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8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RibbonPointer" w:val="260865560"/>
    <w:docVar w:name="VerbatimVersion" w:val="5.1"/>
  </w:docVars>
  <w:rsids>
    <w:rsidRoot w:val="00637E18"/>
    <w:rsid w:val="00006931"/>
    <w:rsid w:val="000139A3"/>
    <w:rsid w:val="00040BEF"/>
    <w:rsid w:val="000F11E6"/>
    <w:rsid w:val="00100833"/>
    <w:rsid w:val="00104529"/>
    <w:rsid w:val="00105942"/>
    <w:rsid w:val="00107396"/>
    <w:rsid w:val="00144A4C"/>
    <w:rsid w:val="00176AB0"/>
    <w:rsid w:val="00177B7D"/>
    <w:rsid w:val="0018322D"/>
    <w:rsid w:val="001B5776"/>
    <w:rsid w:val="001C5651"/>
    <w:rsid w:val="001E527A"/>
    <w:rsid w:val="001F78CE"/>
    <w:rsid w:val="00207A4D"/>
    <w:rsid w:val="0023392D"/>
    <w:rsid w:val="00251FC7"/>
    <w:rsid w:val="002855A7"/>
    <w:rsid w:val="00294CA7"/>
    <w:rsid w:val="002B146A"/>
    <w:rsid w:val="002B5E17"/>
    <w:rsid w:val="002F4190"/>
    <w:rsid w:val="00304E5D"/>
    <w:rsid w:val="00315690"/>
    <w:rsid w:val="00316B75"/>
    <w:rsid w:val="00325646"/>
    <w:rsid w:val="003460F2"/>
    <w:rsid w:val="00362E31"/>
    <w:rsid w:val="0038158C"/>
    <w:rsid w:val="003902BA"/>
    <w:rsid w:val="003A09E2"/>
    <w:rsid w:val="003A5865"/>
    <w:rsid w:val="003C71B4"/>
    <w:rsid w:val="00400724"/>
    <w:rsid w:val="00407037"/>
    <w:rsid w:val="004144E3"/>
    <w:rsid w:val="004605D6"/>
    <w:rsid w:val="004C60E8"/>
    <w:rsid w:val="004E3579"/>
    <w:rsid w:val="004E728B"/>
    <w:rsid w:val="004F34E9"/>
    <w:rsid w:val="004F39E0"/>
    <w:rsid w:val="00537BD5"/>
    <w:rsid w:val="0054548B"/>
    <w:rsid w:val="0057268A"/>
    <w:rsid w:val="00587276"/>
    <w:rsid w:val="005D2912"/>
    <w:rsid w:val="006065BD"/>
    <w:rsid w:val="00627E5F"/>
    <w:rsid w:val="00636570"/>
    <w:rsid w:val="00637E18"/>
    <w:rsid w:val="00645FA9"/>
    <w:rsid w:val="00647866"/>
    <w:rsid w:val="00665003"/>
    <w:rsid w:val="006A2AD0"/>
    <w:rsid w:val="006C2375"/>
    <w:rsid w:val="006C4825"/>
    <w:rsid w:val="006D4ECC"/>
    <w:rsid w:val="006F08FA"/>
    <w:rsid w:val="007051C6"/>
    <w:rsid w:val="00722258"/>
    <w:rsid w:val="007243E5"/>
    <w:rsid w:val="00766EA0"/>
    <w:rsid w:val="007834E2"/>
    <w:rsid w:val="007A2226"/>
    <w:rsid w:val="007B3E01"/>
    <w:rsid w:val="007C356A"/>
    <w:rsid w:val="007E17AA"/>
    <w:rsid w:val="007F4ACD"/>
    <w:rsid w:val="007F5B66"/>
    <w:rsid w:val="00823A1C"/>
    <w:rsid w:val="00845B9D"/>
    <w:rsid w:val="00860984"/>
    <w:rsid w:val="00875EC6"/>
    <w:rsid w:val="00876430"/>
    <w:rsid w:val="0087766C"/>
    <w:rsid w:val="00887057"/>
    <w:rsid w:val="008B3ECB"/>
    <w:rsid w:val="008B4E85"/>
    <w:rsid w:val="008C1B2E"/>
    <w:rsid w:val="008C3034"/>
    <w:rsid w:val="008E26A2"/>
    <w:rsid w:val="008F7934"/>
    <w:rsid w:val="00915306"/>
    <w:rsid w:val="0091627E"/>
    <w:rsid w:val="0097032B"/>
    <w:rsid w:val="009D2EAD"/>
    <w:rsid w:val="009D54B2"/>
    <w:rsid w:val="009E1922"/>
    <w:rsid w:val="009E6853"/>
    <w:rsid w:val="009F023E"/>
    <w:rsid w:val="009F7ED2"/>
    <w:rsid w:val="00A44527"/>
    <w:rsid w:val="00A93661"/>
    <w:rsid w:val="00A94036"/>
    <w:rsid w:val="00A95652"/>
    <w:rsid w:val="00AA734E"/>
    <w:rsid w:val="00AB6A72"/>
    <w:rsid w:val="00AC0AB8"/>
    <w:rsid w:val="00AF502E"/>
    <w:rsid w:val="00B06005"/>
    <w:rsid w:val="00B33C6D"/>
    <w:rsid w:val="00B4508F"/>
    <w:rsid w:val="00B55AD5"/>
    <w:rsid w:val="00B8057C"/>
    <w:rsid w:val="00BA01CF"/>
    <w:rsid w:val="00BB1438"/>
    <w:rsid w:val="00BD6238"/>
    <w:rsid w:val="00BE6145"/>
    <w:rsid w:val="00BF593B"/>
    <w:rsid w:val="00BF773A"/>
    <w:rsid w:val="00BF7E81"/>
    <w:rsid w:val="00C13773"/>
    <w:rsid w:val="00C17CC8"/>
    <w:rsid w:val="00C575D0"/>
    <w:rsid w:val="00C80368"/>
    <w:rsid w:val="00C83417"/>
    <w:rsid w:val="00C9604F"/>
    <w:rsid w:val="00CA19AA"/>
    <w:rsid w:val="00CC453F"/>
    <w:rsid w:val="00CC5298"/>
    <w:rsid w:val="00CC6D5D"/>
    <w:rsid w:val="00CD736E"/>
    <w:rsid w:val="00CD798D"/>
    <w:rsid w:val="00CE161E"/>
    <w:rsid w:val="00CF59A8"/>
    <w:rsid w:val="00D325A9"/>
    <w:rsid w:val="00D36A8A"/>
    <w:rsid w:val="00D61409"/>
    <w:rsid w:val="00D6691E"/>
    <w:rsid w:val="00D71170"/>
    <w:rsid w:val="00D72506"/>
    <w:rsid w:val="00DA1C92"/>
    <w:rsid w:val="00DA25D4"/>
    <w:rsid w:val="00DA6538"/>
    <w:rsid w:val="00DC10A1"/>
    <w:rsid w:val="00DE31C0"/>
    <w:rsid w:val="00E12B78"/>
    <w:rsid w:val="00E15E75"/>
    <w:rsid w:val="00E23FAC"/>
    <w:rsid w:val="00E5262C"/>
    <w:rsid w:val="00EC7DC4"/>
    <w:rsid w:val="00ED30CF"/>
    <w:rsid w:val="00F176EF"/>
    <w:rsid w:val="00F45E10"/>
    <w:rsid w:val="00F6364A"/>
    <w:rsid w:val="00F90827"/>
    <w:rsid w:val="00F9113A"/>
    <w:rsid w:val="00FA754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CA2F0"/>
  <w15:chartTrackingRefBased/>
  <w15:docId w15:val="{733E0631-7B71-454B-8370-A36694B6E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94CA7"/>
    <w:pPr>
      <w:spacing w:after="0" w:line="240" w:lineRule="auto"/>
    </w:pPr>
    <w:rPr>
      <w:rFonts w:ascii="Arial Narrow" w:hAnsi="Arial Narrow" w:cs="Arial"/>
    </w:rPr>
  </w:style>
  <w:style w:type="paragraph" w:styleId="Heading1">
    <w:name w:val="heading 1"/>
    <w:aliases w:val="Pocket"/>
    <w:basedOn w:val="Normal"/>
    <w:next w:val="Normal"/>
    <w:link w:val="Heading1Char"/>
    <w:qFormat/>
    <w:rsid w:val="00294CA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94CA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
    <w:basedOn w:val="Normal"/>
    <w:next w:val="Normal"/>
    <w:link w:val="Heading3Char"/>
    <w:autoRedefine/>
    <w:uiPriority w:val="2"/>
    <w:unhideWhenUsed/>
    <w:qFormat/>
    <w:rsid w:val="00294CA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card"/>
    <w:basedOn w:val="Normal"/>
    <w:next w:val="Normal"/>
    <w:link w:val="Heading4Char"/>
    <w:autoRedefine/>
    <w:uiPriority w:val="3"/>
    <w:unhideWhenUsed/>
    <w:qFormat/>
    <w:rsid w:val="00294CA7"/>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294C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4CA7"/>
  </w:style>
  <w:style w:type="character" w:customStyle="1" w:styleId="Heading1Char">
    <w:name w:val="Heading 1 Char"/>
    <w:aliases w:val="Pocket Char"/>
    <w:basedOn w:val="DefaultParagraphFont"/>
    <w:link w:val="Heading1"/>
    <w:rsid w:val="00294CA7"/>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294CA7"/>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294CA7"/>
    <w:rPr>
      <w:rFonts w:ascii="Arial Narrow" w:eastAsiaTheme="majorEastAsia" w:hAnsi="Arial Narrow"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294CA7"/>
    <w:rPr>
      <w:rFonts w:ascii="Arial Narrow" w:eastAsiaTheme="majorEastAsia" w:hAnsi="Arial Narrow" w:cstheme="majorBidi"/>
      <w:b/>
      <w:iC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294CA7"/>
    <w:rPr>
      <w:rFonts w:ascii="Arial Narrow" w:hAnsi="Arial Narrow"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94CA7"/>
    <w:rPr>
      <w:b/>
      <w:bCs/>
      <w:sz w:val="22"/>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Citation Char Char Char,ci,c,B,Minimized Char"/>
    <w:basedOn w:val="DefaultParagraphFont"/>
    <w:uiPriority w:val="6"/>
    <w:qFormat/>
    <w:rsid w:val="00294CA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294CA7"/>
    <w:rPr>
      <w:color w:val="auto"/>
      <w:u w:val="none"/>
    </w:rPr>
  </w:style>
  <w:style w:type="character" w:styleId="FollowedHyperlink">
    <w:name w:val="FollowedHyperlink"/>
    <w:basedOn w:val="DefaultParagraphFont"/>
    <w:uiPriority w:val="99"/>
    <w:semiHidden/>
    <w:unhideWhenUsed/>
    <w:rsid w:val="00294CA7"/>
    <w:rPr>
      <w:color w:val="auto"/>
      <w:u w:val="none"/>
    </w:rPr>
  </w:style>
  <w:style w:type="paragraph" w:customStyle="1" w:styleId="textbold">
    <w:name w:val="text bold"/>
    <w:basedOn w:val="Normal"/>
    <w:link w:val="Emphasis"/>
    <w:uiPriority w:val="7"/>
    <w:qFormat/>
    <w:rsid w:val="00637E18"/>
    <w:pPr>
      <w:ind w:left="720"/>
      <w:jc w:val="both"/>
    </w:pPr>
    <w:rPr>
      <w:b/>
      <w:iCs/>
      <w:u w:val="single"/>
      <w:bdr w:val="single" w:sz="8" w:space="0" w:color="auto"/>
    </w:rPr>
  </w:style>
  <w:style w:type="paragraph" w:customStyle="1" w:styleId="Emphasis1">
    <w:name w:val="Emphasis1"/>
    <w:basedOn w:val="Normal"/>
    <w:uiPriority w:val="7"/>
    <w:qFormat/>
    <w:rsid w:val="00CC6D5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6"/>
    <w:qFormat/>
    <w:rsid w:val="00E12B78"/>
    <w:pPr>
      <w:widowControl w:val="0"/>
      <w:suppressAutoHyphens/>
      <w:spacing w:after="200"/>
      <w:contextualSpacing/>
    </w:pPr>
    <w:rPr>
      <w:rFonts w:asciiTheme="minorHAnsi" w:hAnsiTheme="minorHAnsi" w:cstheme="minorBidi"/>
      <w:u w:val="single"/>
    </w:rPr>
  </w:style>
  <w:style w:type="paragraph" w:styleId="NormalWeb">
    <w:name w:val="Normal (Web)"/>
    <w:basedOn w:val="Normal"/>
    <w:uiPriority w:val="99"/>
    <w:unhideWhenUsed/>
    <w:rsid w:val="00E12B78"/>
    <w:pPr>
      <w:spacing w:before="100" w:beforeAutospacing="1" w:after="100" w:afterAutospacing="1"/>
    </w:pPr>
    <w:rPr>
      <w:rFonts w:ascii="Times New Roman" w:hAnsi="Times New Roman" w:cs="Times New Roman"/>
      <w:sz w:val="24"/>
    </w:rPr>
  </w:style>
  <w:style w:type="character" w:styleId="Strong">
    <w:name w:val="Strong"/>
    <w:basedOn w:val="DefaultParagraphFont"/>
    <w:uiPriority w:val="22"/>
    <w:qFormat/>
    <w:rsid w:val="00876430"/>
    <w:rPr>
      <w:b/>
      <w:bCs/>
    </w:rPr>
  </w:style>
  <w:style w:type="paragraph" w:styleId="ListParagraph">
    <w:name w:val="List Paragraph"/>
    <w:basedOn w:val="Normal"/>
    <w:uiPriority w:val="99"/>
    <w:unhideWhenUsed/>
    <w:qFormat/>
    <w:rsid w:val="00876430"/>
    <w:pPr>
      <w:ind w:left="720"/>
      <w:contextualSpacing/>
    </w:pPr>
  </w:style>
  <w:style w:type="paragraph" w:customStyle="1" w:styleId="TagText">
    <w:name w:val="TagText"/>
    <w:basedOn w:val="Normal"/>
    <w:qFormat/>
    <w:rsid w:val="00636570"/>
    <w:rPr>
      <w:rFonts w:ascii="Arial" w:hAnsi="Arial"/>
      <w:b/>
      <w:sz w:val="24"/>
    </w:rPr>
  </w:style>
  <w:style w:type="character" w:customStyle="1" w:styleId="UnderlineBold">
    <w:name w:val="Underline + Bold"/>
    <w:uiPriority w:val="1"/>
    <w:qFormat/>
    <w:rsid w:val="00636570"/>
    <w:rPr>
      <w:b/>
      <w:sz w:val="20"/>
      <w:u w:val="single"/>
    </w:rPr>
  </w:style>
  <w:style w:type="character" w:styleId="UnresolvedMention">
    <w:name w:val="Unresolved Mention"/>
    <w:basedOn w:val="DefaultParagraphFont"/>
    <w:uiPriority w:val="99"/>
    <w:semiHidden/>
    <w:unhideWhenUsed/>
    <w:rsid w:val="00C575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vox.com/policy-and-politics/2018/10/21/18003696/trump-saudi-arabia-jamal-khashoggi-weapons-jobs" TargetMode="External"/><Relationship Id="rId117" Type="http://schemas.openxmlformats.org/officeDocument/2006/relationships/hyperlink" Target="https://www.cfr.org/expert-roundup/big-saudi-arms-sale-good-idea" TargetMode="External"/><Relationship Id="rId21" Type="http://schemas.openxmlformats.org/officeDocument/2006/relationships/hyperlink" Target="http://articles.chicagotribune.com/2014-04-08/news/sns-rt-us-china-israel-20140408_1_peace-talks-president-xi-jinping-china" TargetMode="External"/><Relationship Id="rId42" Type="http://schemas.openxmlformats.org/officeDocument/2006/relationships/hyperlink" Target="http://politicalscience.osu.edu/faculty/jmueller/CNArestraintCato16.pdf" TargetMode="External"/><Relationship Id="rId47" Type="http://schemas.openxmlformats.org/officeDocument/2006/relationships/hyperlink" Target="https://www.aljazeera.com/topics/country/saudi-arabia.html" TargetMode="External"/><Relationship Id="rId63" Type="http://schemas.openxmlformats.org/officeDocument/2006/relationships/hyperlink" Target="https://www.hrw.org/news/2018/02/13/giving-high-ground-americas-retreat-human-rights" TargetMode="External"/><Relationship Id="rId68" Type="http://schemas.openxmlformats.org/officeDocument/2006/relationships/hyperlink" Target="https://www.brookings.edu/blog/order-from-chaos/2018/10/10/after-khashoggi-us-arms-sales-to-the-saudis-are-essential-leverage/" TargetMode="External"/><Relationship Id="rId84" Type="http://schemas.openxmlformats.org/officeDocument/2006/relationships/hyperlink" Target="https://www.economist.com/international/2018/08/18/the-global-arms-trade-is-booming-buyers-are-spoiled-for-choice" TargetMode="External"/><Relationship Id="rId89" Type="http://schemas.openxmlformats.org/officeDocument/2006/relationships/hyperlink" Target="http://www.rubincenter.org/2013/03/chinas-strategic-shift-toward-the-region-of-the-four-seas-the-middle-kingdom-arrives-in-the-middle-east/" TargetMode="External"/><Relationship Id="rId112" Type="http://schemas.openxmlformats.org/officeDocument/2006/relationships/hyperlink" Target="https://nationalinterest.org/feature/the-ultimate-nightmare-north-korea-could-sell-saudi-arabia-13162?page=2%2C1" TargetMode="External"/><Relationship Id="rId133" Type="http://schemas.openxmlformats.org/officeDocument/2006/relationships/hyperlink" Target="https://foreignpolicy.com/2019/06/12/infuriating-congress-trump-administration-pompeo-pushes-new-saudi-arms-sales-iran-khashoggi-hearing-oversight-state-department/" TargetMode="External"/><Relationship Id="rId138" Type="http://schemas.openxmlformats.org/officeDocument/2006/relationships/hyperlink" Target="https://www.cnbc.com/iran/" TargetMode="External"/><Relationship Id="rId16" Type="http://schemas.openxmlformats.org/officeDocument/2006/relationships/hyperlink" Target="https://www.reuters.com/article/us-iran-nuclear-usa-conflict-idUSKCN1TK0RJ?utm_campaign=trueAnthem%3A+Trending+Content&amp;utm_content=5d0a069ee84fc20001cefb37&amp;utm_medium=trueAnthem&amp;utm_source=twitter" TargetMode="External"/><Relationship Id="rId107" Type="http://schemas.openxmlformats.org/officeDocument/2006/relationships/hyperlink" Target="https://isis-online.org/uploads/isis-reports/documents/SaudiArabiaProliferationRisks_30Mar2017_Final.pdf" TargetMode="External"/><Relationship Id="rId11" Type="http://schemas.openxmlformats.org/officeDocument/2006/relationships/hyperlink" Target="https://www.tandfonline.com/doi/full/10.1080/13523260.2011.590362" TargetMode="External"/><Relationship Id="rId32" Type="http://schemas.openxmlformats.org/officeDocument/2006/relationships/hyperlink" Target="https://www.washingtonpost.com/business/2018/10/25/defense-contractors-stand-with-white-house-saudi-arms-sales/?utm_term=.f14799a8b3b6" TargetMode="External"/><Relationship Id="rId37" Type="http://schemas.openxmlformats.org/officeDocument/2006/relationships/hyperlink" Target="https://www.middleeasteye.net/news/congress-probes-plan-trump-officials-sell-nuclear-technology-saudi-arabia" TargetMode="External"/><Relationship Id="rId53" Type="http://schemas.openxmlformats.org/officeDocument/2006/relationships/hyperlink" Target="https://www.usatoday.com/story/news/world/2019/05/24/trump-may-sell-saudis-new-weapons-despite-congress-objections/3768851002/" TargetMode="External"/><Relationship Id="rId58" Type="http://schemas.openxmlformats.org/officeDocument/2006/relationships/hyperlink" Target="https://foreignpolicy.com/2019/01/24/trump-and-may-are-discrediting-democracy-shutdown-brexit-china-russia-authoritarian-model/" TargetMode="External"/><Relationship Id="rId74" Type="http://schemas.openxmlformats.org/officeDocument/2006/relationships/hyperlink" Target="https://www.boulevard-exterieur.com/The-Dangers-of-Lost-U-S-Credibility-in-the-Middle-East.html" TargetMode="External"/><Relationship Id="rId79" Type="http://schemas.openxmlformats.org/officeDocument/2006/relationships/hyperlink" Target="https://www.aljazeera.com/topics/country/united-states.html" TargetMode="External"/><Relationship Id="rId102" Type="http://schemas.openxmlformats.org/officeDocument/2006/relationships/hyperlink" Target="https://www.reuters.com/article/us-usa-gulf-alliance/trump-seeks-to-revive-arab-nato-to-confront-iran-idUSKBN1KH2IK" TargetMode="External"/><Relationship Id="rId123" Type="http://schemas.openxmlformats.org/officeDocument/2006/relationships/hyperlink" Target="https://www.csis.org/analysis/arab-gulf-states-and-iran-military-spending-modernization-and-shifting-military-balance" TargetMode="External"/><Relationship Id="rId128" Type="http://schemas.openxmlformats.org/officeDocument/2006/relationships/hyperlink" Target="https://foreignpolicy.com/2018/07/25/moscow-and-beijing-have-tehrans-back/" TargetMode="External"/><Relationship Id="rId144" Type="http://schemas.openxmlformats.org/officeDocument/2006/relationships/hyperlink" Target="https://www.cnbc.com/2019/06/21/trump-says-i-am-in-no-hurry-to-attack-iran-after-abruptly-calling-off-strike.html" TargetMode="External"/><Relationship Id="rId149"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www.liverostrum.com/china-strategically-undercutting-us-in-middle-east/21864.html" TargetMode="External"/><Relationship Id="rId95" Type="http://schemas.openxmlformats.org/officeDocument/2006/relationships/hyperlink" Target="http://journal-neo.org/2015/02/26/chinese-assault-on-the-middle-east/" TargetMode="External"/><Relationship Id="rId22" Type="http://schemas.openxmlformats.org/officeDocument/2006/relationships/hyperlink" Target="https://academic.oup.com/ia/article/93/5/1039/3828446" TargetMode="External"/><Relationship Id="rId27" Type="http://schemas.openxmlformats.org/officeDocument/2006/relationships/hyperlink" Target="https://www.vox.com/policy-and-politics/2018/10/21/18003696/trump-saudi-arabia-jamal-khashoggi-weapons-jobs" TargetMode="External"/><Relationship Id="rId43" Type="http://schemas.openxmlformats.org/officeDocument/2006/relationships/hyperlink" Target="http://walt.foreignpolicy.com/" TargetMode="External"/><Relationship Id="rId48" Type="http://schemas.openxmlformats.org/officeDocument/2006/relationships/hyperlink" Target="https://www.aljazeera.com/topics/country/united-states.html" TargetMode="External"/><Relationship Id="rId64" Type="http://schemas.openxmlformats.org/officeDocument/2006/relationships/hyperlink" Target="https://foreignpolicy.com/2019/01/24/trump-and-may-are-discrediting-democracy-shutdown-brexit-china-russia-authoritarian-model/" TargetMode="External"/><Relationship Id="rId69" Type="http://schemas.openxmlformats.org/officeDocument/2006/relationships/hyperlink" Target="https://www.justsecurity.org/61172/effective-ineffective-congressional-responses-saudi-arabia-arm-sales-sanctions-khashoggi/" TargetMode="External"/><Relationship Id="rId113" Type="http://schemas.openxmlformats.org/officeDocument/2006/relationships/hyperlink" Target="https://isis-online.org/uploads/isis-reports/documents/SaudiArabiaProliferationRisks_30Mar2017_Final.pdf" TargetMode="External"/><Relationship Id="rId118" Type="http://schemas.openxmlformats.org/officeDocument/2006/relationships/hyperlink" Target="https://www.businessinsider.com/trump-iran-near-brink-of-a-war-that-would-likely-devastate-both-sides-2019-5" TargetMode="External"/><Relationship Id="rId134" Type="http://schemas.openxmlformats.org/officeDocument/2006/relationships/hyperlink" Target="https://www.cfr.org/expert-roundup/big-saudi-arms-sale-good-idea" TargetMode="External"/><Relationship Id="rId139" Type="http://schemas.openxmlformats.org/officeDocument/2006/relationships/hyperlink" Target="https://www.cnbc.com/malaysia/" TargetMode="External"/><Relationship Id="rId80" Type="http://schemas.openxmlformats.org/officeDocument/2006/relationships/hyperlink" Target="https://www.aljazeera.com/news/2019/06/report-blames-saudi-khashoggi-murder-190619211911592.html" TargetMode="External"/><Relationship Id="rId85" Type="http://schemas.openxmlformats.org/officeDocument/2006/relationships/hyperlink" Target="https://www.cfr.org/backgrounder/us-saudi-arabia-relations" TargetMode="External"/><Relationship Id="rId3" Type="http://schemas.openxmlformats.org/officeDocument/2006/relationships/styles" Target="styles.xml"/><Relationship Id="rId12" Type="http://schemas.openxmlformats.org/officeDocument/2006/relationships/hyperlink" Target="https://carnegieendowment.org/pdf/npp/nixoniranwmd.pdf" TargetMode="External"/><Relationship Id="rId17" Type="http://schemas.openxmlformats.org/officeDocument/2006/relationships/hyperlink" Target="https://www.apnews.com/5484dc4a51644fa9839546e1cd7bf89f" TargetMode="External"/><Relationship Id="rId25" Type="http://schemas.openxmlformats.org/officeDocument/2006/relationships/hyperlink" Target="http://uchicagogate.com/articles/2019/4/9/ending-us-arms-sales-saudi-arabia/" TargetMode="External"/><Relationship Id="rId33" Type="http://schemas.openxmlformats.org/officeDocument/2006/relationships/hyperlink" Target="https://duckofminerva.com/2018/10/with-arms-sales-its-not-just-the-economy-stupid.html" TargetMode="External"/><Relationship Id="rId38" Type="http://schemas.openxmlformats.org/officeDocument/2006/relationships/hyperlink" Target="https://oversight.house.gov/sites/democrats.oversight.house.gov/files/Trump%20Saudi%20Nuclear%20Report%20-%202-19-2019.pdf" TargetMode="External"/><Relationship Id="rId46" Type="http://schemas.openxmlformats.org/officeDocument/2006/relationships/hyperlink" Target="https://www.aljazeera.com/topics/people/donald-trump.html" TargetMode="External"/><Relationship Id="rId59" Type="http://schemas.openxmlformats.org/officeDocument/2006/relationships/hyperlink" Target="http://time.com/5336615/democracy-will-prevail/" TargetMode="External"/><Relationship Id="rId67" Type="http://schemas.openxmlformats.org/officeDocument/2006/relationships/hyperlink" Target="https://mg.co.za/article/2019-02-06-00-amnesty-report-says-sa-arms-diverted-to-yemeni-militia" TargetMode="External"/><Relationship Id="rId103" Type="http://schemas.openxmlformats.org/officeDocument/2006/relationships/hyperlink" Target="http://www.theatlantic.com/international/archive/2016/06/donald-trump-nuclear-weapons/485504/" TargetMode="External"/><Relationship Id="rId108" Type="http://schemas.openxmlformats.org/officeDocument/2006/relationships/hyperlink" Target="https://ncusar.org/aa/2018/03/us-saudi-relationship-new-challenges-and-opportunities/" TargetMode="External"/><Relationship Id="rId116" Type="http://schemas.openxmlformats.org/officeDocument/2006/relationships/hyperlink" Target="http://www.saudi-us-relations.org/fact-book/documents/2008/080315-arms-race.pdf" TargetMode="External"/><Relationship Id="rId124" Type="http://schemas.openxmlformats.org/officeDocument/2006/relationships/hyperlink" Target="https://www.cfr.org/backgrounder/iraq-iraqs-prewar-military-capabilities" TargetMode="External"/><Relationship Id="rId129" Type="http://schemas.openxmlformats.org/officeDocument/2006/relationships/hyperlink" Target="https://www.politico.com/story/2019/05/24/8-billion-weapons-middle-east-3323593" TargetMode="External"/><Relationship Id="rId137" Type="http://schemas.openxmlformats.org/officeDocument/2006/relationships/hyperlink" Target="https://www.cnbc.com/united-states/" TargetMode="External"/><Relationship Id="rId20" Type="http://schemas.openxmlformats.org/officeDocument/2006/relationships/hyperlink" Target="https://time.com/5608787/iran-oil-tanker-attack-very-minor/" TargetMode="External"/><Relationship Id="rId41" Type="http://schemas.openxmlformats.org/officeDocument/2006/relationships/hyperlink" Target="https://www.washingtonpost.com/opinions/we-must-demand-accountability-for-saudi-arabias-behavior/2018/10/15/b4b5ecc8-d0ac-11e8-b2d2-f397227b43f0_story.html" TargetMode="External"/><Relationship Id="rId54" Type="http://schemas.openxmlformats.org/officeDocument/2006/relationships/hyperlink" Target="https://www.usatoday.com/story/news/world/2019/06/05/saudi-arms-sale-bipartisan-senators-including-graham-rebuke-trump/1350645001/" TargetMode="External"/><Relationship Id="rId62" Type="http://schemas.openxmlformats.org/officeDocument/2006/relationships/hyperlink" Target="https://www.hrw.org/news/2018/02/13/giving-high-ground-americas-retreat-human-rights" TargetMode="External"/><Relationship Id="rId70" Type="http://schemas.openxmlformats.org/officeDocument/2006/relationships/hyperlink" Target="https://www.theamericanconservative.com/articles/saudi-arabia-is-losing-the-war-in-yemen/" TargetMode="External"/><Relationship Id="rId75" Type="http://schemas.openxmlformats.org/officeDocument/2006/relationships/hyperlink" Target="https://www.boulevard-exterieur.com/The-Dangers-of-Lost-U-S-Credibility-in-the-Middle-East.html" TargetMode="External"/><Relationship Id="rId83" Type="http://schemas.openxmlformats.org/officeDocument/2006/relationships/hyperlink" Target="https://sipri.org/commentary/topical-backgrounder/2018/saudi-arabia-armaments-and-conflict-middle-east" TargetMode="External"/><Relationship Id="rId88" Type="http://schemas.openxmlformats.org/officeDocument/2006/relationships/hyperlink" Target="https://warontherocks.com/2019/05/oil-and-the-future-of-u-s-strategy-in-the-persian-gulf/" TargetMode="External"/><Relationship Id="rId91" Type="http://schemas.openxmlformats.org/officeDocument/2006/relationships/hyperlink" Target="http://www.washingtontimes.com/news/2015/may/14/robert-london-a-chinese-russian-alliance-that-comp/" TargetMode="External"/><Relationship Id="rId96" Type="http://schemas.openxmlformats.org/officeDocument/2006/relationships/hyperlink" Target="https://www.cfr.org/expert-roundup/big-saudi-arms-sale-good-idea" TargetMode="External"/><Relationship Id="rId111" Type="http://schemas.openxmlformats.org/officeDocument/2006/relationships/hyperlink" Target="https://www.boulevard-exterieur.com/The-Dangers-of-Lost-U-S-Credibility-in-the-Middle-East.html" TargetMode="External"/><Relationship Id="rId132" Type="http://schemas.openxmlformats.org/officeDocument/2006/relationships/hyperlink" Target="https://apps.dtic.mil/docs/citations/AD1073667" TargetMode="External"/><Relationship Id="rId140" Type="http://schemas.openxmlformats.org/officeDocument/2006/relationships/hyperlink" Target="https://www.cnbc.com/tanvir-gill/" TargetMode="External"/><Relationship Id="rId145" Type="http://schemas.openxmlformats.org/officeDocument/2006/relationships/hyperlink" Target="https://www.cnbc.com/2019/06/22/trump-says-he-doesnt-want-war-with-iran-but-there-will-be-obliteration-if-it-comes.html" TargetMode="External"/><Relationship Id="rId1" Type="http://schemas.openxmlformats.org/officeDocument/2006/relationships/customXml" Target="../customXml/item1.xml"/><Relationship Id="rId6" Type="http://schemas.openxmlformats.org/officeDocument/2006/relationships/hyperlink" Target="https://www.foreignaffairs.com/articles/middle-east/2018-07-26/how-us-empowering-iran-yemen?utm_campaign=reg_conf_email&amp;utm_medium=newsletters&amp;utm_source=fa_registration" TargetMode="External"/><Relationship Id="rId15" Type="http://schemas.openxmlformats.org/officeDocument/2006/relationships/hyperlink" Target="https://www.politico.com/story/2019/06/19/iran-military-confrontation-1369880" TargetMode="External"/><Relationship Id="rId23" Type="http://schemas.openxmlformats.org/officeDocument/2006/relationships/hyperlink" Target="https://www.cato.org/blog/lets-face-it-us-policy-middle-east-has-failed" TargetMode="External"/><Relationship Id="rId28" Type="http://schemas.openxmlformats.org/officeDocument/2006/relationships/hyperlink" Target="https://www.cnbc.com/2018/11/26/saudi-arms-sale-limits-would-have-slight-impact-on-us-defense-firms.html" TargetMode="External"/><Relationship Id="rId36" Type="http://schemas.openxmlformats.org/officeDocument/2006/relationships/hyperlink" Target="https://www.middleeasteye.net/news/nuclear-weapons-proliferation-fears-increase-if-us-sells-technology-saudi-arabia" TargetMode="External"/><Relationship Id="rId49" Type="http://schemas.openxmlformats.org/officeDocument/2006/relationships/hyperlink" Target="https://www.aljazeera.com/news/2019/06/report-blames-saudi-khashoggi-murder-190619211911592.html" TargetMode="External"/><Relationship Id="rId57" Type="http://schemas.openxmlformats.org/officeDocument/2006/relationships/hyperlink" Target="https://www.hrw.org/news/2018/02/13/giving-high-ground-americas-retreat-human-rights" TargetMode="External"/><Relationship Id="rId106" Type="http://schemas.openxmlformats.org/officeDocument/2006/relationships/hyperlink" Target="https://nationalinterest.org/feature/the-ultimate-nightmare-north-korea-could-sell-saudi-arabia-13162?page=2%2C1" TargetMode="External"/><Relationship Id="rId114" Type="http://schemas.openxmlformats.org/officeDocument/2006/relationships/hyperlink" Target="http://www.saudi-us-relations.org/fact-book/documents/2008/080315-arms-race.pdf" TargetMode="External"/><Relationship Id="rId119" Type="http://schemas.openxmlformats.org/officeDocument/2006/relationships/hyperlink" Target="https://watson.brown.edu/costsofwar/" TargetMode="External"/><Relationship Id="rId127" Type="http://schemas.openxmlformats.org/officeDocument/2006/relationships/hyperlink" Target="https://www.unhcr.org/en-us/middle-east-and-north-africa.html" TargetMode="External"/><Relationship Id="rId10" Type="http://schemas.openxmlformats.org/officeDocument/2006/relationships/hyperlink" Target="https://www.pri.org/stories/2019-05-23/sen-chris-murphy-says-trumps-iran-plan-blind-escalation-no-endgame" TargetMode="External"/><Relationship Id="rId31" Type="http://schemas.openxmlformats.org/officeDocument/2006/relationships/hyperlink" Target="https://watson.brown.edu/costsofwar/files/cow/imce/papers/2017/Job%20Opportunity%20Cost%20of%20War%20-%20HGP%20-%20FINAL.pdf" TargetMode="External"/><Relationship Id="rId44" Type="http://schemas.openxmlformats.org/officeDocument/2006/relationships/hyperlink" Target="https://carnegie-mec.org/diwan/75723" TargetMode="External"/><Relationship Id="rId52" Type="http://schemas.openxmlformats.org/officeDocument/2006/relationships/hyperlink" Target="https://www.usatoday.com/story/news/world/2019/06/20/saudi-weapons-sale-senates-to-vote-block-trump-administrations-planned-deal-un-report-jamalkhashoggi/1505310001/" TargetMode="External"/><Relationship Id="rId60" Type="http://schemas.openxmlformats.org/officeDocument/2006/relationships/hyperlink" Target="https://www.lawfareblog.com/predicting-war" TargetMode="External"/><Relationship Id="rId65" Type="http://schemas.openxmlformats.org/officeDocument/2006/relationships/hyperlink" Target="https://foreignpolicy.com/2019/01/24/trump-and-may-are-discrediting-democracy-shutdown-brexit-china-russia-authoritarian-model/" TargetMode="External"/><Relationship Id="rId73" Type="http://schemas.openxmlformats.org/officeDocument/2006/relationships/hyperlink" Target="https://www.justsecurity.org/61172/effective-ineffective-congressional-responses-saudi-arabia-arm-sales-sanctions-khashoggi/" TargetMode="External"/><Relationship Id="rId78" Type="http://schemas.openxmlformats.org/officeDocument/2006/relationships/hyperlink" Target="https://www.aljazeera.com/topics/country/saudi-arabia.html" TargetMode="External"/><Relationship Id="rId81" Type="http://schemas.openxmlformats.org/officeDocument/2006/relationships/hyperlink" Target="https://www.aljazeera.com/indepth/interactive/2019/05/saudi-arabia-world-largest-arms-importer-2014-2018-190512140945972.html" TargetMode="External"/><Relationship Id="rId86" Type="http://schemas.openxmlformats.org/officeDocument/2006/relationships/hyperlink" Target="https://www.heritage.org/middle-east/commentary/ending-us-military-support-saudi-arabia-yemen-would-trigger-dangerous" TargetMode="External"/><Relationship Id="rId94" Type="http://schemas.openxmlformats.org/officeDocument/2006/relationships/hyperlink" Target="http://foreignpolicy.com/2015/03/26/chinas-thirst-oil-foreign-policy-middle-east-persian-gulf/" TargetMode="External"/><Relationship Id="rId99" Type="http://schemas.openxmlformats.org/officeDocument/2006/relationships/hyperlink" Target="http://www.uvm.edu/~fgause/" TargetMode="External"/><Relationship Id="rId101" Type="http://schemas.openxmlformats.org/officeDocument/2006/relationships/hyperlink" Target="https://www.washingtoninstitute.org/fikraforum/view/u.s.-withdrawal-arab-nato-and-how-america-can-be-a-force-for-good1" TargetMode="External"/><Relationship Id="rId122" Type="http://schemas.openxmlformats.org/officeDocument/2006/relationships/hyperlink" Target="https://www.globalfirepower.com/country-military-strength-detail.asp?country_id=iran" TargetMode="External"/><Relationship Id="rId130" Type="http://schemas.openxmlformats.org/officeDocument/2006/relationships/hyperlink" Target="http://www.arabnews.com/node/1513631/saudi-arabia" TargetMode="External"/><Relationship Id="rId135" Type="http://schemas.openxmlformats.org/officeDocument/2006/relationships/hyperlink" Target="https://thebulletin.org/2017/09/the-effects-of-a-single-terrorist-nuclear-bomb/" TargetMode="External"/><Relationship Id="rId143" Type="http://schemas.openxmlformats.org/officeDocument/2006/relationships/hyperlink" Target="https://www.cnbc.com/2019/06/21/trump-approves-military-strikes-on-iran-then-pulls-back-report.html" TargetMode="External"/><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ri.org/stories/2019-05-29/trumps-override-congress-weapons-deals-exactly-what-iran-would-want" TargetMode="External"/><Relationship Id="rId13" Type="http://schemas.openxmlformats.org/officeDocument/2006/relationships/hyperlink" Target="https://www.theguardian.com/world/iran" TargetMode="External"/><Relationship Id="rId18" Type="http://schemas.openxmlformats.org/officeDocument/2006/relationships/hyperlink" Target="https://www.apnews.com/ddb98eeee92b4d5390d5bd31ce15462b" TargetMode="External"/><Relationship Id="rId39" Type="http://schemas.openxmlformats.org/officeDocument/2006/relationships/hyperlink" Target="http://uchicagogate.com/articles/2019/4/9/ending-us-arms-sales-saudi-arabia/" TargetMode="External"/><Relationship Id="rId109" Type="http://schemas.openxmlformats.org/officeDocument/2006/relationships/hyperlink" Target="https://www.reuters.com/article/us-germany-airshow-lockheed/lockheed-lauds-u-s-arms-sales-push-sees-foreign-sales-rising-idUSKBN1HV2RA" TargetMode="External"/><Relationship Id="rId34" Type="http://schemas.openxmlformats.org/officeDocument/2006/relationships/hyperlink" Target="https://warontherocks.com/2019/05/the-case-for-arms-embargoes-against-uncooperative-partners/" TargetMode="External"/><Relationship Id="rId50" Type="http://schemas.openxmlformats.org/officeDocument/2006/relationships/hyperlink" Target="https://www.aljazeera.com/indepth/interactive/2019/05/saudi-arabia-world-largest-arms-importer-2014-2018-190512140945972.html" TargetMode="External"/><Relationship Id="rId55" Type="http://schemas.openxmlformats.org/officeDocument/2006/relationships/hyperlink" Target="https://www.usatoday.com/story/news/nation/2019/04/23/saudi-arabia-beheadings-executions-mujtaba-al-sweikat/3555724002/" TargetMode="External"/><Relationship Id="rId76" Type="http://schemas.openxmlformats.org/officeDocument/2006/relationships/hyperlink" Target="https://www.aljazeera.com/news/2019/06/rebuke-trump-senate-votes-block-saudi-arms-sale-190620140805753.html" TargetMode="External"/><Relationship Id="rId97" Type="http://schemas.openxmlformats.org/officeDocument/2006/relationships/hyperlink" Target="http://csis.org/expert/anthony-h-cordesman" TargetMode="External"/><Relationship Id="rId104" Type="http://schemas.openxmlformats.org/officeDocument/2006/relationships/hyperlink" Target="http://www.hoover.org/publications/policy-review/article/139416" TargetMode="External"/><Relationship Id="rId120" Type="http://schemas.openxmlformats.org/officeDocument/2006/relationships/hyperlink" Target="https://www.businessinsider.com/the-war-on-terror-has-cost-the-us-nearly-6-trillion-2018-11" TargetMode="External"/><Relationship Id="rId125" Type="http://schemas.openxmlformats.org/officeDocument/2006/relationships/hyperlink" Target="https://www.cia.gov/library/publications/the-world-factbook/geos/ir.html" TargetMode="External"/><Relationship Id="rId141" Type="http://schemas.openxmlformats.org/officeDocument/2006/relationships/hyperlink" Target="https://www.cnbc.com/2019/06/20/us-drone-shot-down-by-iranian-missile-in-international-airspace.html" TargetMode="External"/><Relationship Id="rId146" Type="http://schemas.openxmlformats.org/officeDocument/2006/relationships/hyperlink" Target="https://www.cnbc.com/2019/06/17/pentagon-sending-about-1000-more-us-troops-to-the-middle-east.html" TargetMode="External"/><Relationship Id="rId7" Type="http://schemas.openxmlformats.org/officeDocument/2006/relationships/hyperlink" Target="https://www.csis.org/analysis/saudi-arabia-gulf-and-united-states-abizaids-mission-possible" TargetMode="External"/><Relationship Id="rId71" Type="http://schemas.openxmlformats.org/officeDocument/2006/relationships/hyperlink" Target="https://foreignpolicy.com/2018/11/08/saudi-arabia-and-the-united-arab-emirates-are-starving-yemenis-to-death-mbs-khashoggi-famine-yemen-blockade-houthis/" TargetMode="External"/><Relationship Id="rId92" Type="http://schemas.openxmlformats.org/officeDocument/2006/relationships/hyperlink" Target="http://www.aei.org/publication/china-the-us-and-the-geopolitics-of-energy/" TargetMode="External"/><Relationship Id="rId2" Type="http://schemas.openxmlformats.org/officeDocument/2006/relationships/numbering" Target="numbering.xml"/><Relationship Id="rId29" Type="http://schemas.openxmlformats.org/officeDocument/2006/relationships/hyperlink" Target="https://www.businessinsider.com/trump-saudi-arms-deal-job-creation-2018-10" TargetMode="External"/><Relationship Id="rId24" Type="http://schemas.openxmlformats.org/officeDocument/2006/relationships/hyperlink" Target="https://dr.ntu.edu.sg/handle/10220/46529" TargetMode="External"/><Relationship Id="rId40" Type="http://schemas.openxmlformats.org/officeDocument/2006/relationships/hyperlink" Target="https://www.independent.co.uk/news/world/europe/germany-saudi-arabia-arms-deals-jamal-khashoggi-dead-murder-merkel-trump-a8595876.html" TargetMode="External"/><Relationship Id="rId45" Type="http://schemas.openxmlformats.org/officeDocument/2006/relationships/hyperlink" Target="https://www.aljazeera.com/news/2019/06/rebuke-trump-senate-votes-block-saudi-arms-sale-190620140805753.html" TargetMode="External"/><Relationship Id="rId66" Type="http://schemas.openxmlformats.org/officeDocument/2006/relationships/hyperlink" Target="https://foreignpolicy.com/2019/01/24/trump-and-may-are-discrediting-democracy-shutdown-brexit-china-russia-authoritarian-model/" TargetMode="External"/><Relationship Id="rId87" Type="http://schemas.openxmlformats.org/officeDocument/2006/relationships/hyperlink" Target="https://www.heritage.org/middle-east/commentary/ending-us-military-support-saudi-arabia-yemen-would-trigger-dangerous" TargetMode="External"/><Relationship Id="rId110" Type="http://schemas.openxmlformats.org/officeDocument/2006/relationships/hyperlink" Target="https://www.reuters.com/article/us-usa-trump-saudi-analysis-idUSKCN18C2QO" TargetMode="External"/><Relationship Id="rId115" Type="http://schemas.openxmlformats.org/officeDocument/2006/relationships/hyperlink" Target="https://www.tandfonline.com/doi/abs/10.1080/0163660X.2015.1038176" TargetMode="External"/><Relationship Id="rId131" Type="http://schemas.openxmlformats.org/officeDocument/2006/relationships/hyperlink" Target="https://apps.dtic.mil/docs/citations/AD1073667" TargetMode="External"/><Relationship Id="rId136" Type="http://schemas.openxmlformats.org/officeDocument/2006/relationships/hyperlink" Target="https://www.cnbc.com/2019/06/22/us-iran-conflict-could-lead-to-world-war-malaysia-pm-mahathir.html" TargetMode="External"/><Relationship Id="rId61" Type="http://schemas.openxmlformats.org/officeDocument/2006/relationships/hyperlink" Target="https://www.hrw.org/news/2018/02/13/giving-high-ground-americas-retreat-human-rights" TargetMode="External"/><Relationship Id="rId82" Type="http://schemas.openxmlformats.org/officeDocument/2006/relationships/hyperlink" Target="https://www.aljazeera.com/topics/country/yemen.html" TargetMode="External"/><Relationship Id="rId19" Type="http://schemas.openxmlformats.org/officeDocument/2006/relationships/hyperlink" Target="https://www.politico.com/story/2019/06/17/iran-troops-defense-shanahan-trump-1366737" TargetMode="External"/><Relationship Id="rId14" Type="http://schemas.openxmlformats.org/officeDocument/2006/relationships/hyperlink" Target="https://www.theguardian.com/us-news/donaldtrump" TargetMode="External"/><Relationship Id="rId30" Type="http://schemas.openxmlformats.org/officeDocument/2006/relationships/hyperlink" Target="https://www.cbsnews.com/news/saudi-arabia-is-the-top-buyer-of-u-s-weapons/" TargetMode="External"/><Relationship Id="rId35" Type="http://schemas.openxmlformats.org/officeDocument/2006/relationships/hyperlink" Target="https://www.nytimes.com/2018/10/12/opinion/saudi-arabia-arms-sales.html)" TargetMode="External"/><Relationship Id="rId56" Type="http://schemas.openxmlformats.org/officeDocument/2006/relationships/hyperlink" Target="https://www.usatoday.com/story/news/world/2019/06/19/khashoggi-murder-why-un-report-wont-alter-trumps-pro-saudi-policy/1498160001/" TargetMode="External"/><Relationship Id="rId77" Type="http://schemas.openxmlformats.org/officeDocument/2006/relationships/hyperlink" Target="https://www.aljazeera.com/topics/people/donald-trump.html" TargetMode="External"/><Relationship Id="rId100" Type="http://schemas.openxmlformats.org/officeDocument/2006/relationships/hyperlink" Target="http://newamerica.net/user/22" TargetMode="External"/><Relationship Id="rId105" Type="http://schemas.openxmlformats.org/officeDocument/2006/relationships/hyperlink" Target="https://www.tandfonline.com/doi/abs/10.1080/0163660X.2015.1038176" TargetMode="External"/><Relationship Id="rId126" Type="http://schemas.openxmlformats.org/officeDocument/2006/relationships/hyperlink" Target="https://www.newsweek.com/iran-us-iraq-war-troops-killed-efps-shiite-militias-1385990" TargetMode="External"/><Relationship Id="rId147" Type="http://schemas.openxmlformats.org/officeDocument/2006/relationships/hyperlink" Target="https://www.npr.org/2019/05/22/725428447/what-to-know-about-the-sudden-talk-of-war-with-iran" TargetMode="External"/><Relationship Id="rId8" Type="http://schemas.openxmlformats.org/officeDocument/2006/relationships/hyperlink" Target="https://www.csis.org/analysis/military-spending-other-side-saudi-security" TargetMode="External"/><Relationship Id="rId51" Type="http://schemas.openxmlformats.org/officeDocument/2006/relationships/hyperlink" Target="https://www.aljazeera.com/topics/country/yemen.html" TargetMode="External"/><Relationship Id="rId72" Type="http://schemas.openxmlformats.org/officeDocument/2006/relationships/hyperlink" Target="https://www.sipri.org/commentary/topical-backgrounder/2018/saudi-arabia-armaments-and-conflict-middle-east)" TargetMode="External"/><Relationship Id="rId93" Type="http://schemas.openxmlformats.org/officeDocument/2006/relationships/hyperlink" Target="http://foreignpolicy.com/2014/11/13/china-and-the-united-states-are-preparing-for-war/" TargetMode="External"/><Relationship Id="rId98" Type="http://schemas.openxmlformats.org/officeDocument/2006/relationships/hyperlink" Target="http://www.lexingtoninstitute.org/main.asp?page=1241" TargetMode="External"/><Relationship Id="rId121" Type="http://schemas.openxmlformats.org/officeDocument/2006/relationships/hyperlink" Target="https://www.theatlantic.com/ideas/archive/2018/11/isis-origins-anbari-zarqawi/577030/" TargetMode="External"/><Relationship Id="rId142" Type="http://schemas.openxmlformats.org/officeDocument/2006/relationships/hyperlink" Target="https://www.cnbc.com/donald-tru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9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8AFC8-DE8C-486D-A4EC-52CA94665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306</TotalTime>
  <Pages>1</Pages>
  <Words>108836</Words>
  <Characters>620371</Characters>
  <Application>Microsoft Office Word</Application>
  <DocSecurity>0</DocSecurity>
  <Lines>5169</Lines>
  <Paragraphs>1455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Trufanov</dc:creator>
  <cp:keywords>5.1.1</cp:keywords>
  <dc:description/>
  <cp:lastModifiedBy>Anthony T</cp:lastModifiedBy>
  <cp:revision>32</cp:revision>
  <dcterms:created xsi:type="dcterms:W3CDTF">2019-06-30T20:09:00Z</dcterms:created>
  <dcterms:modified xsi:type="dcterms:W3CDTF">2019-07-01T02:42:00Z</dcterms:modified>
</cp:coreProperties>
</file>