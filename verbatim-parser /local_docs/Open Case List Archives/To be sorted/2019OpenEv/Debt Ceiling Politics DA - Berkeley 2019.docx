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1593DF" w14:textId="7B13A541" w:rsidR="00E42E4C" w:rsidRDefault="009A6AA3" w:rsidP="00B540BD">
      <w:pPr>
        <w:pStyle w:val="Heading1"/>
      </w:pPr>
      <w:r>
        <w:t>Debt Ceiling DA</w:t>
      </w:r>
    </w:p>
    <w:p w14:paraId="1A03F121" w14:textId="2F798D11" w:rsidR="000C5213" w:rsidRDefault="009A6AA3" w:rsidP="009A6AA3">
      <w:pPr>
        <w:pStyle w:val="Heading2"/>
      </w:pPr>
      <w:r>
        <w:lastRenderedPageBreak/>
        <w:t>1NCs</w:t>
      </w:r>
    </w:p>
    <w:p w14:paraId="38829A15" w14:textId="472075C8" w:rsidR="000C5213" w:rsidRPr="000C5213" w:rsidRDefault="00944B3F" w:rsidP="00AF32A6">
      <w:pPr>
        <w:pStyle w:val="Heading3"/>
      </w:pPr>
      <w:r>
        <w:lastRenderedPageBreak/>
        <w:t>1nc – Debt Ceiling</w:t>
      </w:r>
    </w:p>
    <w:p w14:paraId="43251DD4" w14:textId="434EF52C" w:rsidR="000C5213" w:rsidRPr="0033069D" w:rsidRDefault="00AF32A6" w:rsidP="000C5213">
      <w:pPr>
        <w:pStyle w:val="Heading4"/>
      </w:pPr>
      <w:r>
        <w:t xml:space="preserve">a. Uniqueness: </w:t>
      </w:r>
      <w:r w:rsidR="000C5213">
        <w:t xml:space="preserve">Debt resolution </w:t>
      </w:r>
      <w:r w:rsidR="000C5213">
        <w:rPr>
          <w:u w:val="single"/>
        </w:rPr>
        <w:t>passes this month</w:t>
      </w:r>
      <w:r w:rsidR="000C5213">
        <w:t xml:space="preserve"> – everyone’s on board</w:t>
      </w:r>
    </w:p>
    <w:p w14:paraId="01F61EDE" w14:textId="77777777" w:rsidR="000C5213" w:rsidRPr="00436D60" w:rsidRDefault="000C5213" w:rsidP="000C5213">
      <w:r w:rsidRPr="00212E79">
        <w:rPr>
          <w:rStyle w:val="Style13ptBold"/>
        </w:rPr>
        <w:t>Sherwood</w:t>
      </w:r>
      <w:r w:rsidRPr="00436D60">
        <w:t xml:space="preserve"> and Lee </w:t>
      </w:r>
      <w:r w:rsidRPr="00212E79">
        <w:rPr>
          <w:rStyle w:val="Style13ptBold"/>
        </w:rPr>
        <w:t>7/12</w:t>
      </w:r>
      <w:r w:rsidRPr="00436D60">
        <w:t>/19 [Zachary Sherwood and Brandon Lee, Bloomberg. What to Know in Washington: Hurdles Remain to Debt Limit Solution. July 12, 2019. https://about.bgov.com/news/what-to-know-hurdles-remain-to-debt-limit-solution/</w:t>
      </w:r>
      <w:r>
        <w:t>]</w:t>
      </w:r>
    </w:p>
    <w:p w14:paraId="1D417996" w14:textId="455C4A30" w:rsidR="000C5213" w:rsidRPr="00212E79" w:rsidRDefault="000C5213" w:rsidP="000C5213">
      <w:pPr>
        <w:rPr>
          <w:sz w:val="16"/>
        </w:rPr>
      </w:pPr>
      <w:r w:rsidRPr="00212E79">
        <w:rPr>
          <w:sz w:val="16"/>
        </w:rPr>
        <w:t xml:space="preserve">Speaker Nancy </w:t>
      </w:r>
      <w:r w:rsidRPr="00383AC2">
        <w:rPr>
          <w:rStyle w:val="Emphasis"/>
          <w:highlight w:val="cyan"/>
        </w:rPr>
        <w:t>Pelosi said</w:t>
      </w:r>
      <w:r w:rsidRPr="00383AC2">
        <w:rPr>
          <w:highlight w:val="cyan"/>
          <w:u w:val="single"/>
        </w:rPr>
        <w:t xml:space="preserve"> Congress should </w:t>
      </w:r>
      <w:r w:rsidRPr="00383AC2">
        <w:rPr>
          <w:rStyle w:val="Emphasis"/>
          <w:highlight w:val="cyan"/>
        </w:rPr>
        <w:t>act this month</w:t>
      </w:r>
      <w:r w:rsidRPr="00383AC2">
        <w:rPr>
          <w:highlight w:val="cyan"/>
          <w:u w:val="single"/>
        </w:rPr>
        <w:t xml:space="preserve"> to </w:t>
      </w:r>
      <w:r w:rsidRPr="00383AC2">
        <w:rPr>
          <w:rStyle w:val="Emphasis"/>
          <w:highlight w:val="cyan"/>
        </w:rPr>
        <w:t>raise the debt ceiling</w:t>
      </w:r>
      <w:r w:rsidRPr="00212E79">
        <w:rPr>
          <w:sz w:val="16"/>
        </w:rPr>
        <w:t>, but it’s not clear that lawmakers and the White House will strike a deal before the House is set to leave town on July 26 for a six-week recess.</w:t>
      </w:r>
      <w:r w:rsidR="00AF32A6">
        <w:rPr>
          <w:sz w:val="16"/>
        </w:rPr>
        <w:t xml:space="preserve"> </w:t>
      </w:r>
      <w:r w:rsidRPr="00383AC2">
        <w:rPr>
          <w:rStyle w:val="Emphasis"/>
          <w:highlight w:val="cyan"/>
        </w:rPr>
        <w:t>Congressional leaders</w:t>
      </w:r>
      <w:r w:rsidRPr="00383AC2">
        <w:rPr>
          <w:highlight w:val="cyan"/>
          <w:u w:val="single"/>
        </w:rPr>
        <w:t xml:space="preserve"> have </w:t>
      </w:r>
      <w:r w:rsidRPr="00383AC2">
        <w:rPr>
          <w:rStyle w:val="Emphasis"/>
          <w:highlight w:val="cyan"/>
        </w:rPr>
        <w:t>increasingly acknowledged</w:t>
      </w:r>
      <w:r w:rsidRPr="00212E79">
        <w:rPr>
          <w:u w:val="single"/>
        </w:rPr>
        <w:t xml:space="preserve"> that </w:t>
      </w:r>
      <w:r w:rsidRPr="00383AC2">
        <w:rPr>
          <w:highlight w:val="cyan"/>
          <w:u w:val="single"/>
        </w:rPr>
        <w:t>waiting until September</w:t>
      </w:r>
      <w:r w:rsidRPr="00212E79">
        <w:rPr>
          <w:sz w:val="16"/>
        </w:rPr>
        <w:t xml:space="preserve"> to allow the U.S. to borrow more money </w:t>
      </w:r>
      <w:r w:rsidRPr="00383AC2">
        <w:rPr>
          <w:highlight w:val="cyan"/>
          <w:u w:val="single"/>
        </w:rPr>
        <w:t>would</w:t>
      </w:r>
      <w:r w:rsidRPr="00383AC2">
        <w:rPr>
          <w:sz w:val="16"/>
          <w:highlight w:val="cyan"/>
        </w:rPr>
        <w:t xml:space="preserve"> </w:t>
      </w:r>
      <w:r w:rsidRPr="00383AC2">
        <w:rPr>
          <w:highlight w:val="cyan"/>
          <w:u w:val="single"/>
        </w:rPr>
        <w:t>raise</w:t>
      </w:r>
      <w:r w:rsidRPr="00212E79">
        <w:rPr>
          <w:sz w:val="16"/>
        </w:rPr>
        <w:t xml:space="preserve"> the </w:t>
      </w:r>
      <w:r w:rsidRPr="00383AC2">
        <w:rPr>
          <w:highlight w:val="cyan"/>
          <w:u w:val="single"/>
        </w:rPr>
        <w:t>prospects of</w:t>
      </w:r>
      <w:r w:rsidRPr="00212E79">
        <w:rPr>
          <w:u w:val="single"/>
        </w:rPr>
        <w:t xml:space="preserve"> a</w:t>
      </w:r>
      <w:r w:rsidRPr="00212E79">
        <w:rPr>
          <w:sz w:val="16"/>
        </w:rPr>
        <w:t xml:space="preserve"> payment </w:t>
      </w:r>
      <w:r w:rsidRPr="00383AC2">
        <w:rPr>
          <w:rStyle w:val="Emphasis"/>
          <w:highlight w:val="cyan"/>
        </w:rPr>
        <w:t>default</w:t>
      </w:r>
      <w:r w:rsidRPr="00212E79">
        <w:rPr>
          <w:sz w:val="16"/>
        </w:rPr>
        <w:t xml:space="preserve"> if new unofficial estimates are correct.</w:t>
      </w:r>
      <w:r w:rsidR="00AF32A6">
        <w:rPr>
          <w:sz w:val="16"/>
        </w:rPr>
        <w:t xml:space="preserve"> </w:t>
      </w:r>
      <w:r w:rsidRPr="00383AC2">
        <w:rPr>
          <w:rStyle w:val="Emphasis"/>
          <w:highlight w:val="cyan"/>
        </w:rPr>
        <w:t>Republicans</w:t>
      </w:r>
      <w:r w:rsidRPr="00212E79">
        <w:rPr>
          <w:sz w:val="16"/>
        </w:rPr>
        <w:t xml:space="preserve">, </w:t>
      </w:r>
      <w:r w:rsidRPr="00383AC2">
        <w:rPr>
          <w:rStyle w:val="Emphasis"/>
          <w:highlight w:val="cyan"/>
        </w:rPr>
        <w:t>Democrats</w:t>
      </w:r>
      <w:r w:rsidRPr="00212E79">
        <w:rPr>
          <w:sz w:val="16"/>
        </w:rPr>
        <w:t xml:space="preserve"> </w:t>
      </w:r>
      <w:r w:rsidRPr="00383AC2">
        <w:rPr>
          <w:highlight w:val="cyan"/>
          <w:u w:val="single"/>
        </w:rPr>
        <w:t xml:space="preserve">and </w:t>
      </w:r>
      <w:r w:rsidRPr="00383AC2">
        <w:rPr>
          <w:rStyle w:val="Emphasis"/>
          <w:highlight w:val="cyan"/>
        </w:rPr>
        <w:t>Trump</w:t>
      </w:r>
      <w:r w:rsidRPr="00212E79">
        <w:rPr>
          <w:sz w:val="16"/>
        </w:rPr>
        <w:t xml:space="preserve"> administration officials </w:t>
      </w:r>
      <w:r w:rsidRPr="00212E79">
        <w:rPr>
          <w:u w:val="single"/>
        </w:rPr>
        <w:t xml:space="preserve">have </w:t>
      </w:r>
      <w:r w:rsidRPr="00383AC2">
        <w:rPr>
          <w:rStyle w:val="Emphasis"/>
          <w:highlight w:val="cyan"/>
        </w:rPr>
        <w:t>intensified</w:t>
      </w:r>
      <w:r w:rsidRPr="00212E79">
        <w:rPr>
          <w:sz w:val="16"/>
        </w:rPr>
        <w:t xml:space="preserve"> their </w:t>
      </w:r>
      <w:r w:rsidRPr="00383AC2">
        <w:rPr>
          <w:rStyle w:val="Emphasis"/>
          <w:highlight w:val="cyan"/>
        </w:rPr>
        <w:t>negotiations</w:t>
      </w:r>
      <w:r w:rsidRPr="00212E79">
        <w:rPr>
          <w:sz w:val="16"/>
        </w:rPr>
        <w:t xml:space="preserve"> </w:t>
      </w:r>
      <w:r w:rsidRPr="00212E79">
        <w:rPr>
          <w:u w:val="single"/>
        </w:rPr>
        <w:t>this week</w:t>
      </w:r>
      <w:r w:rsidRPr="00212E79">
        <w:rPr>
          <w:sz w:val="16"/>
        </w:rPr>
        <w:t xml:space="preserve">, and </w:t>
      </w:r>
      <w:r w:rsidRPr="00383AC2">
        <w:rPr>
          <w:rStyle w:val="Emphasis"/>
          <w:highlight w:val="cyan"/>
        </w:rPr>
        <w:t>all sides</w:t>
      </w:r>
      <w:r w:rsidRPr="00383AC2">
        <w:rPr>
          <w:sz w:val="16"/>
          <w:highlight w:val="cyan"/>
        </w:rPr>
        <w:t xml:space="preserve"> </w:t>
      </w:r>
      <w:r w:rsidRPr="00383AC2">
        <w:rPr>
          <w:highlight w:val="cyan"/>
          <w:u w:val="single"/>
        </w:rPr>
        <w:t xml:space="preserve">say a </w:t>
      </w:r>
      <w:r w:rsidRPr="00383AC2">
        <w:rPr>
          <w:rStyle w:val="Emphasis"/>
          <w:highlight w:val="cyan"/>
        </w:rPr>
        <w:t>deal will get done</w:t>
      </w:r>
      <w:r w:rsidRPr="00212E79">
        <w:rPr>
          <w:sz w:val="16"/>
        </w:rPr>
        <w:t>. The Treasury Department hasn’t provided lawmakers with an updated official estimate for how much time they have to act before a default. Lawmakers are not scheduled to be back in Washington until Sept. 9.</w:t>
      </w:r>
      <w:r w:rsidR="00AF32A6">
        <w:rPr>
          <w:sz w:val="16"/>
        </w:rPr>
        <w:t xml:space="preserve"> </w:t>
      </w:r>
      <w:r w:rsidRPr="00383AC2">
        <w:rPr>
          <w:rStyle w:val="Emphasis"/>
          <w:highlight w:val="cyan"/>
        </w:rPr>
        <w:t>After speaking</w:t>
      </w:r>
      <w:r w:rsidRPr="00383AC2">
        <w:rPr>
          <w:highlight w:val="cyan"/>
          <w:u w:val="single"/>
        </w:rPr>
        <w:t xml:space="preserve"> with</w:t>
      </w:r>
      <w:r w:rsidRPr="00212E79">
        <w:rPr>
          <w:sz w:val="16"/>
        </w:rPr>
        <w:t xml:space="preserve"> Treasury Secretary Steven </w:t>
      </w:r>
      <w:r w:rsidRPr="00383AC2">
        <w:rPr>
          <w:rStyle w:val="Emphasis"/>
          <w:highlight w:val="cyan"/>
        </w:rPr>
        <w:t>Mnuchin</w:t>
      </w:r>
      <w:r w:rsidRPr="00212E79">
        <w:rPr>
          <w:sz w:val="16"/>
        </w:rPr>
        <w:t xml:space="preserve"> yesterday, </w:t>
      </w:r>
      <w:r w:rsidRPr="00383AC2">
        <w:rPr>
          <w:rStyle w:val="Emphasis"/>
          <w:highlight w:val="cyan"/>
        </w:rPr>
        <w:t>Pelosi</w:t>
      </w:r>
      <w:r w:rsidRPr="00383AC2">
        <w:rPr>
          <w:highlight w:val="cyan"/>
          <w:u w:val="single"/>
        </w:rPr>
        <w:t xml:space="preserve"> told reporters she’s </w:t>
      </w:r>
      <w:r w:rsidRPr="00383AC2">
        <w:rPr>
          <w:rStyle w:val="Emphasis"/>
          <w:highlight w:val="cyan"/>
        </w:rPr>
        <w:t>now “convinced”</w:t>
      </w:r>
      <w:r w:rsidRPr="00212E79">
        <w:rPr>
          <w:u w:val="single"/>
        </w:rPr>
        <w:t xml:space="preserve"> that </w:t>
      </w:r>
      <w:r w:rsidRPr="00383AC2">
        <w:rPr>
          <w:highlight w:val="cyan"/>
          <w:u w:val="single"/>
        </w:rPr>
        <w:t xml:space="preserve">Congress should </w:t>
      </w:r>
      <w:r w:rsidRPr="00383AC2">
        <w:rPr>
          <w:rStyle w:val="Emphasis"/>
          <w:highlight w:val="cyan"/>
        </w:rPr>
        <w:t>raise</w:t>
      </w:r>
      <w:r w:rsidRPr="00383AC2">
        <w:rPr>
          <w:highlight w:val="cyan"/>
          <w:u w:val="single"/>
        </w:rPr>
        <w:t xml:space="preserve"> the</w:t>
      </w:r>
      <w:r w:rsidRPr="00212E79">
        <w:rPr>
          <w:u w:val="single"/>
        </w:rPr>
        <w:t xml:space="preserve"> U.S. </w:t>
      </w:r>
      <w:r w:rsidRPr="00383AC2">
        <w:rPr>
          <w:rStyle w:val="Emphasis"/>
          <w:highlight w:val="cyan"/>
        </w:rPr>
        <w:t>debt ceiling</w:t>
      </w:r>
      <w:r w:rsidRPr="00383AC2">
        <w:rPr>
          <w:highlight w:val="cyan"/>
          <w:u w:val="single"/>
        </w:rPr>
        <w:t xml:space="preserve"> </w:t>
      </w:r>
      <w:r w:rsidRPr="00383AC2">
        <w:rPr>
          <w:rStyle w:val="Emphasis"/>
          <w:highlight w:val="cyan"/>
        </w:rPr>
        <w:t>this month</w:t>
      </w:r>
      <w:r w:rsidRPr="00212E79">
        <w:rPr>
          <w:sz w:val="16"/>
        </w:rPr>
        <w:t>. They spoke twice yesterday and agreed to speak again today, according to Pelosi’s office.</w:t>
      </w:r>
    </w:p>
    <w:p w14:paraId="57571889" w14:textId="77777777" w:rsidR="000D1AE3" w:rsidRDefault="00AF32A6" w:rsidP="000C5213">
      <w:pPr>
        <w:pStyle w:val="Heading4"/>
      </w:pPr>
      <w:r>
        <w:t xml:space="preserve">b. Link: </w:t>
      </w:r>
    </w:p>
    <w:p w14:paraId="73E22E47" w14:textId="0761DD10" w:rsidR="000C5213" w:rsidRPr="00F526C9" w:rsidRDefault="000D1AE3" w:rsidP="000C5213">
      <w:pPr>
        <w:pStyle w:val="Heading4"/>
      </w:pPr>
      <w:r>
        <w:t xml:space="preserve">1. </w:t>
      </w:r>
      <w:r w:rsidR="000C5213">
        <w:t xml:space="preserve">Even </w:t>
      </w:r>
      <w:r w:rsidR="000C5213" w:rsidRPr="002360F8">
        <w:rPr>
          <w:u w:val="single"/>
        </w:rPr>
        <w:t>small</w:t>
      </w:r>
      <w:r w:rsidR="000C5213">
        <w:t xml:space="preserve"> arms sales </w:t>
      </w:r>
      <w:r>
        <w:t>reductions</w:t>
      </w:r>
      <w:r w:rsidR="000C5213">
        <w:t xml:space="preserve"> trigger </w:t>
      </w:r>
      <w:r w:rsidR="000C5213">
        <w:rPr>
          <w:u w:val="single"/>
        </w:rPr>
        <w:t>executive authority fights</w:t>
      </w:r>
      <w:r>
        <w:t>.</w:t>
      </w:r>
    </w:p>
    <w:p w14:paraId="4716623D" w14:textId="77777777" w:rsidR="000C5213" w:rsidRPr="00F526C9" w:rsidRDefault="000C5213" w:rsidP="000C5213">
      <w:r w:rsidRPr="00F526C9">
        <w:rPr>
          <w:rStyle w:val="Style13ptBold"/>
        </w:rPr>
        <w:t>Anderson 6/14</w:t>
      </w:r>
      <w:r w:rsidRPr="00F526C9">
        <w:t>/19 [Scott R. Anderson is a David M. Rubenstein fellow in Governance Studies at the Brookings Institution. He previously served as an Attorney-Adviser in the Office of the Legal Adviser at the U.S. Department of State and as the legal advisor for the U.S. Embassy in Baghdad, Iraq. Untangling the Yemen Arms Sales Debate. June 14, 2019. https://www.lawfareblog.com/untangling-yemen-arms-sales-debate</w:t>
      </w:r>
      <w:r>
        <w:t>]</w:t>
      </w:r>
    </w:p>
    <w:p w14:paraId="13E1C6EA" w14:textId="0C0DAD1D" w:rsidR="000C5213" w:rsidRDefault="000C5213" w:rsidP="000C5213">
      <w:pPr>
        <w:rPr>
          <w:sz w:val="16"/>
        </w:rPr>
      </w:pPr>
      <w:r w:rsidRPr="00F526C9">
        <w:rPr>
          <w:sz w:val="16"/>
        </w:rPr>
        <w:t xml:space="preserve">Over the past several weeks, a new front has opened up in the legal fight over U.S. support for the Saudi-led military intervention in Yemen: </w:t>
      </w:r>
      <w:r w:rsidRPr="004B5F07">
        <w:rPr>
          <w:u w:val="single"/>
        </w:rPr>
        <w:t xml:space="preserve">the </w:t>
      </w:r>
      <w:r w:rsidRPr="004B5F07">
        <w:rPr>
          <w:rStyle w:val="Emphasis"/>
        </w:rPr>
        <w:t>president’s authority</w:t>
      </w:r>
      <w:r w:rsidRPr="004B5F07">
        <w:rPr>
          <w:u w:val="single"/>
        </w:rPr>
        <w:t xml:space="preserve"> to pursue </w:t>
      </w:r>
      <w:r w:rsidRPr="004B5F07">
        <w:rPr>
          <w:rStyle w:val="Emphasis"/>
        </w:rPr>
        <w:t>arms sales</w:t>
      </w:r>
      <w:r w:rsidRPr="00F526C9">
        <w:rPr>
          <w:sz w:val="16"/>
        </w:rPr>
        <w:t xml:space="preserve">. For months, congressional opponents of the Yemen conflict have blocked certain arms sales to Saudi Arabia and its coalition partners, citing human rights and other concerns. But on May 24, Secretary of State Mike Pompeo announced that the </w:t>
      </w:r>
      <w:r w:rsidRPr="00383AC2">
        <w:rPr>
          <w:highlight w:val="cyan"/>
          <w:u w:val="single"/>
        </w:rPr>
        <w:t>Trump</w:t>
      </w:r>
      <w:r w:rsidRPr="00F526C9">
        <w:rPr>
          <w:sz w:val="16"/>
        </w:rPr>
        <w:t xml:space="preserve"> administration </w:t>
      </w:r>
      <w:r w:rsidRPr="00383AC2">
        <w:rPr>
          <w:highlight w:val="cyan"/>
          <w:u w:val="single"/>
        </w:rPr>
        <w:t xml:space="preserve">was </w:t>
      </w:r>
      <w:r w:rsidRPr="00383AC2">
        <w:rPr>
          <w:rStyle w:val="Emphasis"/>
          <w:highlight w:val="cyan"/>
        </w:rPr>
        <w:t>bypassing</w:t>
      </w:r>
      <w:r w:rsidRPr="004B5F07">
        <w:rPr>
          <w:u w:val="single"/>
        </w:rPr>
        <w:t xml:space="preserve"> congressional </w:t>
      </w:r>
      <w:r w:rsidRPr="00383AC2">
        <w:rPr>
          <w:rStyle w:val="Emphasis"/>
          <w:highlight w:val="cyan"/>
        </w:rPr>
        <w:t>review</w:t>
      </w:r>
      <w:r w:rsidRPr="00383AC2">
        <w:rPr>
          <w:sz w:val="16"/>
          <w:highlight w:val="cyan"/>
        </w:rPr>
        <w:t xml:space="preserve"> </w:t>
      </w:r>
      <w:r w:rsidRPr="00383AC2">
        <w:rPr>
          <w:highlight w:val="cyan"/>
          <w:u w:val="single"/>
        </w:rPr>
        <w:t>for</w:t>
      </w:r>
      <w:r w:rsidRPr="00F526C9">
        <w:rPr>
          <w:sz w:val="16"/>
        </w:rPr>
        <w:t xml:space="preserve"> these and other </w:t>
      </w:r>
      <w:r w:rsidRPr="00383AC2">
        <w:rPr>
          <w:highlight w:val="cyan"/>
          <w:u w:val="single"/>
        </w:rPr>
        <w:t>arms sales</w:t>
      </w:r>
      <w:r w:rsidRPr="00F526C9">
        <w:rPr>
          <w:sz w:val="16"/>
        </w:rPr>
        <w:t xml:space="preserve"> on the grounds that they were necessary to address the emergency triggered by Iran’s efforts to destabilize the region. Members of </w:t>
      </w:r>
      <w:r w:rsidRPr="00383AC2">
        <w:rPr>
          <w:rStyle w:val="Emphasis"/>
          <w:highlight w:val="cyan"/>
        </w:rPr>
        <w:t>Congress pushed back</w:t>
      </w:r>
      <w:r w:rsidRPr="00F526C9">
        <w:rPr>
          <w:sz w:val="16"/>
        </w:rPr>
        <w:t xml:space="preserve"> hard, </w:t>
      </w:r>
      <w:r w:rsidRPr="00383AC2">
        <w:rPr>
          <w:highlight w:val="cyan"/>
          <w:u w:val="single"/>
        </w:rPr>
        <w:t>introducing</w:t>
      </w:r>
      <w:r w:rsidRPr="00F526C9">
        <w:rPr>
          <w:sz w:val="16"/>
        </w:rPr>
        <w:t xml:space="preserve"> one set of </w:t>
      </w:r>
      <w:r w:rsidRPr="004B5F07">
        <w:rPr>
          <w:u w:val="single"/>
        </w:rPr>
        <w:t xml:space="preserve">joint </w:t>
      </w:r>
      <w:r w:rsidRPr="00383AC2">
        <w:rPr>
          <w:highlight w:val="cyan"/>
          <w:u w:val="single"/>
        </w:rPr>
        <w:t>resolutions that would prohibit</w:t>
      </w:r>
      <w:r w:rsidRPr="00F526C9">
        <w:rPr>
          <w:sz w:val="16"/>
        </w:rPr>
        <w:t xml:space="preserve"> the specific </w:t>
      </w:r>
      <w:r w:rsidRPr="004B5F07">
        <w:rPr>
          <w:u w:val="single"/>
        </w:rPr>
        <w:t xml:space="preserve">arms </w:t>
      </w:r>
      <w:r w:rsidRPr="00383AC2">
        <w:rPr>
          <w:highlight w:val="cyan"/>
          <w:u w:val="single"/>
        </w:rPr>
        <w:t>sales</w:t>
      </w:r>
      <w:r w:rsidRPr="00F526C9">
        <w:rPr>
          <w:sz w:val="16"/>
        </w:rPr>
        <w:t xml:space="preserve"> in question and another proposal that, according to its authors, will eventually allow Congress to reconsider U.S. security assistance to Saudi Arabia altogether.</w:t>
      </w:r>
      <w:r w:rsidR="000D1AE3">
        <w:rPr>
          <w:sz w:val="16"/>
        </w:rPr>
        <w:t xml:space="preserve"> </w:t>
      </w:r>
      <w:r w:rsidRPr="00F526C9">
        <w:rPr>
          <w:sz w:val="16"/>
        </w:rPr>
        <w:t xml:space="preserve">Like recent congressional efforts to use provisions in the War Powers Resolution to end U.S. involvement in Yemen, </w:t>
      </w:r>
      <w:r w:rsidRPr="004B5F07">
        <w:rPr>
          <w:u w:val="single"/>
        </w:rPr>
        <w:t xml:space="preserve">this </w:t>
      </w:r>
      <w:r w:rsidRPr="00383AC2">
        <w:rPr>
          <w:highlight w:val="cyan"/>
          <w:u w:val="single"/>
        </w:rPr>
        <w:t>disagreement</w:t>
      </w:r>
      <w:r w:rsidRPr="004B5F07">
        <w:rPr>
          <w:u w:val="single"/>
        </w:rPr>
        <w:t xml:space="preserve"> over arms sales </w:t>
      </w:r>
      <w:r w:rsidRPr="00383AC2">
        <w:rPr>
          <w:highlight w:val="cyan"/>
          <w:u w:val="single"/>
        </w:rPr>
        <w:t>centers on</w:t>
      </w:r>
      <w:r w:rsidRPr="004B5F07">
        <w:rPr>
          <w:u w:val="single"/>
        </w:rPr>
        <w:t xml:space="preserve"> the novel </w:t>
      </w:r>
      <w:r w:rsidRPr="00383AC2">
        <w:rPr>
          <w:highlight w:val="cyan"/>
          <w:u w:val="single"/>
        </w:rPr>
        <w:t>use of</w:t>
      </w:r>
      <w:r w:rsidRPr="004B5F07">
        <w:rPr>
          <w:u w:val="single"/>
        </w:rPr>
        <w:t xml:space="preserve"> certain relatively obscure </w:t>
      </w:r>
      <w:r w:rsidRPr="00383AC2">
        <w:rPr>
          <w:rStyle w:val="Emphasis"/>
          <w:highlight w:val="cyan"/>
        </w:rPr>
        <w:t>statutory provisions</w:t>
      </w:r>
      <w:r w:rsidRPr="00F526C9">
        <w:rPr>
          <w:sz w:val="16"/>
        </w:rPr>
        <w:t xml:space="preserve">. And once again, </w:t>
      </w:r>
      <w:r w:rsidRPr="004B5F07">
        <w:rPr>
          <w:u w:val="single"/>
        </w:rPr>
        <w:t>opponents</w:t>
      </w:r>
      <w:r w:rsidRPr="00F526C9">
        <w:rPr>
          <w:sz w:val="16"/>
        </w:rPr>
        <w:t xml:space="preserve"> of the Yemen conflict </w:t>
      </w:r>
      <w:r w:rsidRPr="004B5F07">
        <w:rPr>
          <w:u w:val="single"/>
        </w:rPr>
        <w:t xml:space="preserve">in Congress appear to be at an institutional disadvantage due to the president’s </w:t>
      </w:r>
      <w:r w:rsidRPr="004B5F07">
        <w:rPr>
          <w:rStyle w:val="Emphasis"/>
        </w:rPr>
        <w:t>veto</w:t>
      </w:r>
      <w:r w:rsidRPr="00F526C9">
        <w:rPr>
          <w:sz w:val="16"/>
        </w:rPr>
        <w:t xml:space="preserve"> authority. </w:t>
      </w:r>
      <w:r w:rsidRPr="004B5F07">
        <w:rPr>
          <w:u w:val="single"/>
        </w:rPr>
        <w:t>That said</w:t>
      </w:r>
      <w:r w:rsidRPr="00F526C9">
        <w:rPr>
          <w:sz w:val="16"/>
        </w:rPr>
        <w:t xml:space="preserve">, </w:t>
      </w:r>
      <w:r w:rsidRPr="00383AC2">
        <w:rPr>
          <w:highlight w:val="cyan"/>
          <w:u w:val="single"/>
        </w:rPr>
        <w:t>as with</w:t>
      </w:r>
      <w:r w:rsidRPr="00F526C9">
        <w:rPr>
          <w:u w:val="single"/>
        </w:rPr>
        <w:t xml:space="preserve"> the </w:t>
      </w:r>
      <w:r w:rsidRPr="00383AC2">
        <w:rPr>
          <w:rStyle w:val="Emphasis"/>
          <w:highlight w:val="cyan"/>
        </w:rPr>
        <w:t>war powers</w:t>
      </w:r>
      <w:r w:rsidRPr="00F526C9">
        <w:rPr>
          <w:u w:val="single"/>
        </w:rPr>
        <w:t xml:space="preserve"> debate</w:t>
      </w:r>
      <w:r w:rsidRPr="00F526C9">
        <w:rPr>
          <w:sz w:val="16"/>
        </w:rPr>
        <w:t xml:space="preserve">, relevant </w:t>
      </w:r>
      <w:r w:rsidRPr="00383AC2">
        <w:rPr>
          <w:highlight w:val="cyan"/>
          <w:u w:val="single"/>
        </w:rPr>
        <w:t>legal authorities</w:t>
      </w:r>
      <w:r w:rsidRPr="00F526C9">
        <w:rPr>
          <w:u w:val="single"/>
        </w:rPr>
        <w:t xml:space="preserve"> </w:t>
      </w:r>
      <w:r w:rsidRPr="00383AC2">
        <w:rPr>
          <w:highlight w:val="cyan"/>
          <w:u w:val="single"/>
        </w:rPr>
        <w:t>provide</w:t>
      </w:r>
      <w:r w:rsidRPr="00F526C9">
        <w:rPr>
          <w:u w:val="single"/>
        </w:rPr>
        <w:t xml:space="preserve"> members of </w:t>
      </w:r>
      <w:r w:rsidRPr="00383AC2">
        <w:rPr>
          <w:highlight w:val="cyan"/>
          <w:u w:val="single"/>
        </w:rPr>
        <w:t>Congress</w:t>
      </w:r>
      <w:r w:rsidRPr="00F526C9">
        <w:rPr>
          <w:u w:val="single"/>
        </w:rPr>
        <w:t xml:space="preserve"> with ample </w:t>
      </w:r>
      <w:r w:rsidRPr="00383AC2">
        <w:rPr>
          <w:highlight w:val="cyan"/>
          <w:u w:val="single"/>
        </w:rPr>
        <w:t xml:space="preserve">opportunity to </w:t>
      </w:r>
      <w:r w:rsidRPr="00383AC2">
        <w:rPr>
          <w:rStyle w:val="Emphasis"/>
          <w:highlight w:val="cyan"/>
        </w:rPr>
        <w:t>force debate</w:t>
      </w:r>
      <w:r w:rsidRPr="00F526C9">
        <w:rPr>
          <w:u w:val="single"/>
        </w:rPr>
        <w:t xml:space="preserve"> and make</w:t>
      </w:r>
      <w:r w:rsidRPr="00F526C9">
        <w:rPr>
          <w:sz w:val="16"/>
        </w:rPr>
        <w:t xml:space="preserve"> President </w:t>
      </w:r>
      <w:r w:rsidRPr="00F526C9">
        <w:rPr>
          <w:u w:val="single"/>
        </w:rPr>
        <w:t>Trump</w:t>
      </w:r>
      <w:r w:rsidRPr="00F526C9">
        <w:rPr>
          <w:sz w:val="16"/>
        </w:rPr>
        <w:t xml:space="preserve"> and his allies </w:t>
      </w:r>
      <w:r w:rsidRPr="00F526C9">
        <w:rPr>
          <w:u w:val="single"/>
        </w:rPr>
        <w:t>take public stances on</w:t>
      </w:r>
      <w:r w:rsidRPr="00F526C9">
        <w:rPr>
          <w:sz w:val="16"/>
        </w:rPr>
        <w:t xml:space="preserve"> his increasingly </w:t>
      </w:r>
      <w:r w:rsidRPr="00F526C9">
        <w:rPr>
          <w:u w:val="single"/>
        </w:rPr>
        <w:t>unpopular</w:t>
      </w:r>
      <w:r w:rsidRPr="00F526C9">
        <w:rPr>
          <w:sz w:val="16"/>
        </w:rPr>
        <w:t xml:space="preserve"> Yemen </w:t>
      </w:r>
      <w:r w:rsidRPr="00F526C9">
        <w:rPr>
          <w:u w:val="single"/>
        </w:rPr>
        <w:t>policies</w:t>
      </w:r>
      <w:r w:rsidRPr="00F526C9">
        <w:rPr>
          <w:sz w:val="16"/>
        </w:rPr>
        <w:t xml:space="preserve">. </w:t>
      </w:r>
      <w:r w:rsidRPr="00383AC2">
        <w:rPr>
          <w:highlight w:val="cyan"/>
          <w:u w:val="single"/>
        </w:rPr>
        <w:t xml:space="preserve">This </w:t>
      </w:r>
      <w:r w:rsidRPr="00383AC2">
        <w:rPr>
          <w:rStyle w:val="Emphasis"/>
          <w:highlight w:val="cyan"/>
        </w:rPr>
        <w:t>raises</w:t>
      </w:r>
      <w:r w:rsidRPr="00F526C9">
        <w:rPr>
          <w:sz w:val="16"/>
        </w:rPr>
        <w:t xml:space="preserve"> the </w:t>
      </w:r>
      <w:r w:rsidRPr="00383AC2">
        <w:rPr>
          <w:rStyle w:val="Emphasis"/>
          <w:highlight w:val="cyan"/>
        </w:rPr>
        <w:t>political costs</w:t>
      </w:r>
      <w:r w:rsidRPr="00F526C9">
        <w:rPr>
          <w:sz w:val="16"/>
        </w:rPr>
        <w:t xml:space="preserve"> of those policies </w:t>
      </w:r>
      <w:r w:rsidRPr="00383AC2">
        <w:rPr>
          <w:highlight w:val="cyan"/>
          <w:u w:val="single"/>
        </w:rPr>
        <w:t xml:space="preserve">and provides a </w:t>
      </w:r>
      <w:r w:rsidRPr="00383AC2">
        <w:rPr>
          <w:rStyle w:val="Emphasis"/>
          <w:highlight w:val="cyan"/>
        </w:rPr>
        <w:t>mechanism</w:t>
      </w:r>
      <w:r w:rsidRPr="00383AC2">
        <w:rPr>
          <w:highlight w:val="cyan"/>
          <w:u w:val="single"/>
        </w:rPr>
        <w:t xml:space="preserve"> through which</w:t>
      </w:r>
      <w:r w:rsidRPr="00F526C9">
        <w:rPr>
          <w:u w:val="single"/>
        </w:rPr>
        <w:t xml:space="preserve"> these </w:t>
      </w:r>
      <w:r w:rsidRPr="00383AC2">
        <w:rPr>
          <w:highlight w:val="cyan"/>
          <w:u w:val="single"/>
        </w:rPr>
        <w:t>members can build support for</w:t>
      </w:r>
      <w:r w:rsidRPr="00F526C9">
        <w:rPr>
          <w:sz w:val="16"/>
        </w:rPr>
        <w:t xml:space="preserve"> more concrete </w:t>
      </w:r>
      <w:r w:rsidRPr="00383AC2">
        <w:rPr>
          <w:rStyle w:val="Emphasis"/>
          <w:highlight w:val="cyan"/>
        </w:rPr>
        <w:t>legislative</w:t>
      </w:r>
      <w:r w:rsidRPr="00F526C9">
        <w:rPr>
          <w:rStyle w:val="Emphasis"/>
        </w:rPr>
        <w:t xml:space="preserve"> action</w:t>
      </w:r>
      <w:r w:rsidRPr="00F526C9">
        <w:rPr>
          <w:sz w:val="16"/>
        </w:rPr>
        <w:t xml:space="preserve"> in the future, up to and </w:t>
      </w:r>
      <w:r w:rsidRPr="00F526C9">
        <w:rPr>
          <w:u w:val="single"/>
        </w:rPr>
        <w:t>including</w:t>
      </w:r>
      <w:r w:rsidRPr="00F526C9">
        <w:rPr>
          <w:sz w:val="16"/>
        </w:rPr>
        <w:t xml:space="preserve"> potential </w:t>
      </w:r>
      <w:r w:rsidRPr="00383AC2">
        <w:rPr>
          <w:highlight w:val="cyan"/>
          <w:u w:val="single"/>
        </w:rPr>
        <w:t>changes to</w:t>
      </w:r>
      <w:r w:rsidRPr="00F526C9">
        <w:rPr>
          <w:sz w:val="16"/>
        </w:rPr>
        <w:t xml:space="preserve"> the president’s </w:t>
      </w:r>
      <w:r w:rsidRPr="00F526C9">
        <w:rPr>
          <w:u w:val="single"/>
        </w:rPr>
        <w:t xml:space="preserve">legal authority over </w:t>
      </w:r>
      <w:r w:rsidRPr="00383AC2">
        <w:rPr>
          <w:highlight w:val="cyan"/>
          <w:u w:val="single"/>
        </w:rPr>
        <w:t>arms sales</w:t>
      </w:r>
      <w:r w:rsidRPr="00F526C9">
        <w:rPr>
          <w:sz w:val="6"/>
          <w:szCs w:val="6"/>
        </w:rPr>
        <w:t>.</w:t>
      </w:r>
      <w:r w:rsidR="000D1AE3">
        <w:rPr>
          <w:sz w:val="6"/>
          <w:szCs w:val="6"/>
        </w:rPr>
        <w:t xml:space="preserve"> </w:t>
      </w:r>
      <w:r w:rsidRPr="00383AC2">
        <w:rPr>
          <w:sz w:val="12"/>
          <w:szCs w:val="12"/>
        </w:rPr>
        <w:t>Arms Sales and the Law</w:t>
      </w:r>
      <w:r w:rsidR="000D1AE3" w:rsidRPr="00383AC2">
        <w:rPr>
          <w:sz w:val="12"/>
          <w:szCs w:val="12"/>
        </w:rPr>
        <w:t xml:space="preserve"> </w:t>
      </w:r>
      <w:r w:rsidRPr="00383AC2">
        <w:rPr>
          <w:sz w:val="12"/>
          <w:szCs w:val="12"/>
        </w:rPr>
        <w:t>The president’s authority to engage in arms sales is rooted in statute. Since at least 1795, Congress has permitted the executive branch to transfer or sell arms to allies to help advance their common defense interests. The most recent version of this authority is provided by the Arms Export Control Act (AECA) in coordination with the related Foreign Assistance Act (FAA). Unsurprisingly, however, the modern Congress does not leave U.S. arms sales entirely up to the president’s discretion. Instead, it imposes a number of conditions on what the president may sell (or permit to be sold) and how.</w:t>
      </w:r>
      <w:r w:rsidR="000D1AE3" w:rsidRPr="00383AC2">
        <w:rPr>
          <w:sz w:val="12"/>
          <w:szCs w:val="12"/>
        </w:rPr>
        <w:t xml:space="preserve"> </w:t>
      </w:r>
      <w:r w:rsidRPr="00383AC2">
        <w:rPr>
          <w:sz w:val="12"/>
          <w:szCs w:val="12"/>
        </w:rPr>
        <w:t xml:space="preserve">Enacted in 1976 following a series of arms sales-related controversies, the AECA was originally intended to promote shared executive branch and congressional control over arms sales. To accomplish this, Congress amended Section 36 of the existing Foreign Military Sales Act of 1968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concurrent resolution—meaning a resolution approved by the House and the Senate but not presented to the </w:t>
      </w:r>
      <w:r w:rsidRPr="00383AC2">
        <w:rPr>
          <w:sz w:val="12"/>
          <w:szCs w:val="12"/>
        </w:rPr>
        <w:lastRenderedPageBreak/>
        <w:t>president for signature or veto—pursuant to certain expedited procedures defined in Section 601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w:t>
      </w:r>
      <w:r w:rsidR="000D1AE3" w:rsidRPr="00383AC2">
        <w:rPr>
          <w:sz w:val="12"/>
          <w:szCs w:val="12"/>
        </w:rPr>
        <w:t xml:space="preserve"> </w:t>
      </w:r>
      <w:r w:rsidRPr="00383AC2">
        <w:rPr>
          <w:sz w:val="12"/>
          <w:szCs w:val="12"/>
        </w:rPr>
        <w:t>But this arrangement was not destined to last. In its 1983 decision in the matter of INS v. Chadha, the Supreme Court held that a similar legislative veto provision in a different statute was unconstitutional, because it evaded the constitutional requirement that substantive legislation be presented to the president for a potential veto before having legal effect. This raised serious doubts as to whether the AECA’s various legislative veto provisions would withstand constitutional scrutiny if challenged in the courts. In 1986, Congress responded by amending Section 36 to substitute joint resolutions in place of concurrent resolutions for the statute’s legislative veto provisions, ensuring their constitutionality. But this substantially weakened congressional control, as the president now had the power to veto any effort to stop a proposed arms sale.</w:t>
      </w:r>
      <w:r w:rsidR="000D1AE3" w:rsidRPr="00383AC2">
        <w:rPr>
          <w:sz w:val="12"/>
          <w:szCs w:val="12"/>
        </w:rPr>
        <w:t xml:space="preserve"> </w:t>
      </w:r>
      <w:r w:rsidRPr="00383AC2">
        <w:rPr>
          <w:sz w:val="12"/>
          <w:szCs w:val="12"/>
        </w:rPr>
        <w:t>Since shortly before the AECA was enacted, Congress and the executive branch have supplemented these formal requirements with informal arrangements that are not set out in statute. As a matter of practice, the executive branch shares information regarding qualifying arms sales with relevant congressional committees prior to formal certification so that the committees may voice concerns without causing a public diplomatic incident. The Obama administration updated these procedures, creating a “tiered review” process that is still in use today. Here is how a State Department official described the process in June 2017 congressional testimony:</w:t>
      </w:r>
      <w:r w:rsidR="000D1AE3" w:rsidRPr="00383AC2">
        <w:rPr>
          <w:sz w:val="12"/>
          <w:szCs w:val="12"/>
        </w:rPr>
        <w:t xml:space="preserve"> </w:t>
      </w:r>
      <w:r w:rsidRPr="00383AC2">
        <w:rPr>
          <w:sz w:val="12"/>
          <w:szCs w:val="12"/>
        </w:rPr>
        <w:t>For nearly all [arms sales], once the Administration has made a decision to approve a [transaction] above the statutory notification threshold, we provide a draft notification to [relevant congressional c]ommittee[s] under a process we call “tiered review.”</w:t>
      </w:r>
      <w:r w:rsidR="000D1AE3" w:rsidRPr="00383AC2">
        <w:rPr>
          <w:sz w:val="12"/>
          <w:szCs w:val="12"/>
        </w:rPr>
        <w:t xml:space="preserve"> </w:t>
      </w:r>
      <w:r w:rsidRPr="00383AC2">
        <w:rPr>
          <w:sz w:val="12"/>
          <w:szCs w:val="12"/>
        </w:rPr>
        <w:t>This entails a Congressional review period during which the[y] can ask questions or raise concerns prior to the Department of State initiating formal notification. The purpose is to provide Congress the opportunity to raise concerns,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w:t>
      </w:r>
      <w:r w:rsidR="000D1AE3" w:rsidRPr="00383AC2">
        <w:rPr>
          <w:sz w:val="12"/>
          <w:szCs w:val="12"/>
        </w:rPr>
        <w:t xml:space="preserve"> </w:t>
      </w:r>
      <w:r w:rsidRPr="00383AC2">
        <w:rPr>
          <w:sz w:val="12"/>
          <w:szCs w:val="12"/>
        </w:rPr>
        <w:t>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w:t>
      </w:r>
      <w:r w:rsidR="000D1AE3" w:rsidRPr="00383AC2">
        <w:rPr>
          <w:sz w:val="12"/>
          <w:szCs w:val="12"/>
        </w:rPr>
        <w:t xml:space="preserve"> </w:t>
      </w:r>
      <w:r w:rsidRPr="00383AC2">
        <w:rPr>
          <w:sz w:val="12"/>
          <w:szCs w:val="12"/>
        </w:rPr>
        <w:t>At present, the AECA generally requires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program). The dollar threshold and period of advance notice can vary with certain conditions—for example, if the buyer is a NATO member. But much of Congress’s influence is exercised before this process even starts, through the nonstatutory pre-certification process.</w:t>
      </w:r>
      <w:r w:rsidR="000D1AE3" w:rsidRPr="00383AC2">
        <w:rPr>
          <w:sz w:val="12"/>
          <w:szCs w:val="12"/>
        </w:rPr>
        <w:t xml:space="preserve"> </w:t>
      </w:r>
      <w:r w:rsidRPr="00383AC2">
        <w:rPr>
          <w:sz w:val="12"/>
          <w:szCs w:val="12"/>
        </w:rPr>
        <w:t>Pompeo’s Emergency Proclamation and Its Aftermath</w:t>
      </w:r>
      <w:r w:rsidR="000D1AE3" w:rsidRPr="00383AC2">
        <w:rPr>
          <w:sz w:val="12"/>
          <w:szCs w:val="12"/>
        </w:rPr>
        <w:t xml:space="preserve"> </w:t>
      </w:r>
      <w:r w:rsidRPr="00383AC2">
        <w:rPr>
          <w:sz w:val="12"/>
          <w:szCs w:val="12"/>
        </w:rPr>
        <w:t>This legal background provides important context for understanding how the controversy surrounding the Trump administration’s recent decision has unfolded.</w:t>
      </w:r>
      <w:r w:rsidR="000D1AE3" w:rsidRPr="00383AC2">
        <w:rPr>
          <w:sz w:val="12"/>
          <w:szCs w:val="12"/>
        </w:rPr>
        <w:t xml:space="preserve"> </w:t>
      </w:r>
      <w:r w:rsidRPr="00383AC2">
        <w:rPr>
          <w:sz w:val="12"/>
          <w:szCs w:val="12"/>
        </w:rPr>
        <w:t>The conflict between the Trump administration and Congress arguably began when Democratic Sen. Robert Menendez, the ranking member on the Senate foreign relations committee, put a “hold” on the sale of certain precision-guided munitions to Saudi Arabia in June 2018. His letter announcing the hold, which cited the concerns of a bipartisan group of senators with U.S. policy toward Yemen, made clear that he was relying on the informal pre-certification process: It indicated that he “[could not] support moving forward with the formal congressional notification process” and requested “additional briefings” to address the policy concerns he identified. 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w:t>
      </w:r>
      <w:r w:rsidR="000D1AE3" w:rsidRPr="00383AC2">
        <w:rPr>
          <w:sz w:val="12"/>
          <w:szCs w:val="12"/>
        </w:rPr>
        <w:t xml:space="preserve"> </w:t>
      </w:r>
      <w:r w:rsidRPr="00383AC2">
        <w:rPr>
          <w:sz w:val="12"/>
          <w:szCs w:val="12"/>
        </w:rPr>
        <w:t>Regardless, on May 24, Pompeo announced that the Trump administration had elected to move forward with the precision-guided munitions sales as part of a tranche of 22 FMS and DCS sales to Jordan, Saudi Arabia and the United Arab Emirates (UAE) valued at more than $8 billion. He transmitted a determination and associated memorandum to Congress indicating that the arms sales were necessary to counter the “emergency” posed by Iran’s threats to regional stability, including through their support for Houthi rebels in Yemen. As Pompeo described in an associated statement:</w:t>
      </w:r>
      <w:r w:rsidR="000D1AE3" w:rsidRPr="00383AC2">
        <w:rPr>
          <w:sz w:val="12"/>
          <w:szCs w:val="12"/>
        </w:rPr>
        <w:t xml:space="preserve"> </w:t>
      </w:r>
      <w:r w:rsidRPr="00383AC2">
        <w:rPr>
          <w:sz w:val="12"/>
          <w:szCs w:val="12"/>
        </w:rPr>
        <w:t>These sales will support our allies, enhance Middle East stability, and help these nations to deter and defend themselves from the Islamic Republic of Iran.</w:t>
      </w:r>
      <w:r w:rsidR="000D1AE3" w:rsidRPr="00383AC2">
        <w:rPr>
          <w:sz w:val="12"/>
          <w:szCs w:val="12"/>
        </w:rPr>
        <w:t xml:space="preserve"> </w:t>
      </w:r>
      <w:r w:rsidRPr="00383AC2">
        <w:rPr>
          <w:sz w:val="12"/>
          <w:szCs w:val="12"/>
        </w:rPr>
        <w:t>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w:t>
      </w:r>
      <w:r w:rsidR="000D1AE3" w:rsidRPr="00383AC2">
        <w:rPr>
          <w:sz w:val="12"/>
          <w:szCs w:val="12"/>
        </w:rPr>
        <w:t xml:space="preserve"> </w:t>
      </w:r>
      <w:r w:rsidRPr="00383AC2">
        <w:rPr>
          <w:sz w:val="12"/>
          <w:szCs w:val="12"/>
        </w:rPr>
        <w:t>Despite the language of “emergency,” Pompeo was not making the type of declaration used by the president under the National Emergencies Act to try and secure border wall funding or threaten tariffs against Mexico. Instead, Pompeo was relying on the emergency exception built into the AECA’s Section 36 requirements, which allows the president (or designees) 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w:t>
      </w:r>
      <w:r w:rsidR="000D1AE3" w:rsidRPr="00383AC2">
        <w:rPr>
          <w:sz w:val="12"/>
          <w:szCs w:val="12"/>
        </w:rPr>
        <w:t xml:space="preserve"> </w:t>
      </w:r>
      <w:r w:rsidRPr="00383AC2">
        <w:rPr>
          <w:sz w:val="12"/>
          <w:szCs w:val="12"/>
        </w:rPr>
        <w:t>Why the Trump administration chose to use the emergency exception instead of simply disregarding Menendez’s hold and moving forward with the formal certification period is unclear. Pompeo’s statement, and recent testimony by State Department officials, contend that Pompeo’s use of the emergency exception is an extraordinary—but precedented—act that should have no bearing on the pre-certification process, which the administration wishes to keep in place:</w:t>
      </w:r>
      <w:r w:rsidR="000D1AE3" w:rsidRPr="00383AC2">
        <w:rPr>
          <w:sz w:val="12"/>
          <w:szCs w:val="12"/>
        </w:rPr>
        <w:t xml:space="preserve"> </w:t>
      </w:r>
      <w:r w:rsidRPr="00383AC2">
        <w:rPr>
          <w:sz w:val="12"/>
          <w:szCs w:val="12"/>
        </w:rPr>
        <w:t>I intend for this determination to be a one-time event. Section 36 is a long-recognized authority and has been utilized by at least four previous administrations since 1979,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w:t>
      </w:r>
      <w:r w:rsidR="000D1AE3" w:rsidRPr="00383AC2">
        <w:rPr>
          <w:sz w:val="12"/>
          <w:szCs w:val="12"/>
        </w:rPr>
        <w:t xml:space="preserve"> </w:t>
      </w:r>
      <w:r w:rsidRPr="00383AC2">
        <w:rPr>
          <w:sz w:val="12"/>
          <w:szCs w:val="12"/>
        </w:rPr>
        <w:t>While Pompeo is correct that prior administrations have used the waiver in question to similar effect a handful of times,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w:t>
      </w:r>
      <w:r w:rsidR="000D1AE3" w:rsidRPr="00383AC2">
        <w:rPr>
          <w:sz w:val="12"/>
          <w:szCs w:val="12"/>
        </w:rPr>
        <w:t xml:space="preserve"> </w:t>
      </w:r>
      <w:r w:rsidRPr="00383AC2">
        <w:rPr>
          <w:sz w:val="12"/>
          <w:szCs w:val="12"/>
        </w:rPr>
        <w:t>If motivated by this latter logic, however, the Trump administration appears to have miscalculated badly. On June 5, a bipartisan coalition of senators introduced not one but 22 individual joint resolutions of disapproval, one for each DCS and FMS case covered by Pompeo’s emergency pronouncement. Each resolution is currently sitting in the Senate foreign relations committee, where chairman (and Trump ally) James Risch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directs the House to treat any such resolutions as “highly privileged,” though moving them forward is less likely to be an issue there due to Democratic control.)</w:t>
      </w:r>
      <w:r w:rsidR="000D1AE3" w:rsidRPr="00383AC2">
        <w:rPr>
          <w:sz w:val="12"/>
          <w:szCs w:val="12"/>
        </w:rPr>
        <w:t xml:space="preserve"> </w:t>
      </w:r>
      <w:r w:rsidRPr="00383AC2">
        <w:rPr>
          <w:sz w:val="12"/>
          <w:szCs w:val="12"/>
        </w:rPr>
        <w:t>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confirmed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w:t>
      </w:r>
      <w:r w:rsidR="000D1AE3" w:rsidRPr="00383AC2">
        <w:rPr>
          <w:sz w:val="12"/>
          <w:szCs w:val="12"/>
        </w:rPr>
        <w:t xml:space="preserve"> </w:t>
      </w:r>
      <w:r w:rsidRPr="00383AC2">
        <w:rPr>
          <w:sz w:val="12"/>
          <w:szCs w:val="12"/>
        </w:rPr>
        <w:t>That said, it seems unlikely that any of the joint resolutions will reach this stage. Given that each is co-sponsored by four Republican senators, they seem to have the minimum votes necessary to pass the Senate as well as the Democrat-controlled House. But Trump is almost certain to veto them, and it seems unlikely that two-thirds of both the House and the Senate will support an effort to override these vetoes. As a result, the outcome here is likely to resemble the outcome of the Yemen war powers debate, with Trump using his veto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w:t>
      </w:r>
      <w:r w:rsidR="000D1AE3" w:rsidRPr="00383AC2">
        <w:rPr>
          <w:sz w:val="12"/>
          <w:szCs w:val="12"/>
        </w:rPr>
        <w:t xml:space="preserve"> </w:t>
      </w:r>
      <w:r w:rsidRPr="00383AC2">
        <w:rPr>
          <w:sz w:val="12"/>
          <w:szCs w:val="12"/>
        </w:rPr>
        <w:t>Requesting a Section 502B(c) Report</w:t>
      </w:r>
      <w:r w:rsidR="000D1AE3" w:rsidRPr="00383AC2">
        <w:rPr>
          <w:sz w:val="12"/>
          <w:szCs w:val="12"/>
        </w:rPr>
        <w:t xml:space="preserve"> </w:t>
      </w:r>
      <w:r w:rsidRPr="00383AC2">
        <w:rPr>
          <w:sz w:val="12"/>
          <w:szCs w:val="12"/>
        </w:rPr>
        <w:t>The joint resolutions of disapproval were not Congress’s only response to Pompeo’s use of the AECA’s emergency exception. On June 9, two co-sponsors of the original resolutions—Republican Sen. Todd Young and Democratic Sen. Chris Murphy —also introduced a separate Senate-only simple resolution (S. Res. 243) requesting a report on the Saudi-led coalition’s human rights practices in Yemen under Section 502B(c) of the FAA. They maintain that, if adopted by the Senate, this resolution will ultimately allow them to force a congressional vote on whether to end U.S. security assistance to Saudi Arabia and its allies altogether.</w:t>
      </w:r>
      <w:r w:rsidR="000D1AE3" w:rsidRPr="00383AC2">
        <w:rPr>
          <w:sz w:val="12"/>
          <w:szCs w:val="12"/>
        </w:rPr>
        <w:t xml:space="preserve"> </w:t>
      </w:r>
      <w:r w:rsidRPr="00383AC2">
        <w:rPr>
          <w:sz w:val="12"/>
          <w:szCs w:val="12"/>
        </w:rPr>
        <w:t>Originally added to the FAA by the AECA in 1976, Section 502B(c) is one of an array of human rights-related provisions that restrict U.S. foreign and security assistance policies. In its current form, it authorizes either chamber of Congress—or their foreign affairs committees—to request a report on any foreign country’s human rights practices. If the requested report is not received within 30 days, then the law prohibits the delivery of any security assistance to that country absent new congressional authorization. Once the report is received, Congress may at any time introduce a joint resolution to terminate or restrict U.S. security assistance to that country. Moreover, in the Senate, resolutions requesting a report, as well as post-report joint resolutions to restrict security assistance, are subject to the expedited procedures provided for in Section 601 of the AECA, meaning a simple majority of senators should be able to move them forward.</w:t>
      </w:r>
      <w:r w:rsidR="000D1AE3" w:rsidRPr="00383AC2">
        <w:rPr>
          <w:sz w:val="12"/>
          <w:szCs w:val="12"/>
        </w:rPr>
        <w:t xml:space="preserve"> </w:t>
      </w:r>
      <w:r w:rsidRPr="00383AC2">
        <w:rPr>
          <w:sz w:val="12"/>
          <w:szCs w:val="12"/>
        </w:rPr>
        <w:t xml:space="preserve">On their face, these characteristics would seem to make Section 502B(c) a potent tool for Congress to restrict arms sales to foreign countries due to human rights concerns. But it doesn’t appear to have been used to any </w:t>
      </w:r>
      <w:r w:rsidRPr="00383AC2">
        <w:rPr>
          <w:sz w:val="12"/>
          <w:szCs w:val="12"/>
        </w:rPr>
        <w:lastRenderedPageBreak/>
        <w:t>meaningful effect in recent years. Nor are Murphy and Young the first ones to attempt to do so in the context of the Yemen conflict. Sen. Jeff Merkley introduced an almost identical simple resolution (S. Res. 169) in April 2019, and Menendez included a similar request in related legislation (S. 398) he introduced in February 2019. Both also included similar provisions in prior related legislation they introduced in 2018. And Rep. Tom Malinowski incorporated a similar request into his own Saudi Arabia bill in the House (H.R. 2037) around the same time. None of these proposals, however, has progressed past committee, even though Merkley’s resolution would appear to qualify for the AECA’s expedited procedures.</w:t>
      </w:r>
      <w:r w:rsidR="000D1AE3" w:rsidRPr="00383AC2">
        <w:rPr>
          <w:sz w:val="12"/>
          <w:szCs w:val="12"/>
        </w:rPr>
        <w:t xml:space="preserve"> </w:t>
      </w:r>
      <w:r w:rsidRPr="00383AC2">
        <w:rPr>
          <w:sz w:val="12"/>
          <w:szCs w:val="12"/>
        </w:rPr>
        <w:t>The most likely reason is that Section 502B(c) raises constitutional concerns. As President George H.W. Bush asserted in a 1989 signing statement, Section 502B(c) is arguably inconsistent with INS v. Chadha, as it makes certain legal effects contingent on the actions of individual chambers and committees in Congress. Nor is this argument unfamiliar to the Trump administration. When Menendez and former Sen. Bob Corker, then-chairman of the Senate foreign relations committee, sought to invoke a similar provision of the Global Magnitsky Human Rights Accountability Act that allowed them to request a report on possible Saudi human rights violations relating to the murder of journalist Jamal Khashoggi, the Trump administration refused to comply on the grounds that the requirement violated the separation of powers. The Trump administration is likely to make a similar argument as to why it needs not comply with requests under Section 502B(c)—and why, if it does not, Section 502B(c)’s automatic cutoff of security assistance is ineffective. And while Trump will have no direct grounds for objecting if Congress proceeds with a joint resolution to cut off security assistance, he can once again veto it if it ultimately passes through Congress.</w:t>
      </w:r>
      <w:r w:rsidR="000D1AE3" w:rsidRPr="00383AC2">
        <w:rPr>
          <w:sz w:val="12"/>
          <w:szCs w:val="12"/>
        </w:rPr>
        <w:t xml:space="preserve"> </w:t>
      </w:r>
      <w:r w:rsidRPr="00383AC2">
        <w:rPr>
          <w:sz w:val="12"/>
          <w:szCs w:val="12"/>
        </w:rPr>
        <w:t>So why do Murphy and Young seem intent on pushing this issue now? While they may be trying to rouse the Senate into pushing the issue to test the limits of Chadha, this seems unlikely, as there are better avenues for doing this—including as part of the war powers debate in which they’ve both been deeply involved. A more likely explanation is that Murphy and Young simply wish to force another floor debate on the administration’s Yemen policy—and, if their motion passes, put Trump in the position of having to disregard another bipartisan effort to secure an assessment of Saudi Arabia’s human rights record. This would be consistent with the overall strategy that opponents of the Yemen conflict have pursued in the war powers and other contexts. And while the strategy hasn’t stopped U.S. involvement in Yemen, it’s proved effective in making U.S. policies there an increasingly costly political liability for the Trump administration and its congressional allies. That said, the broader Senate may not be persuaded that this step is necessary, particularly given the extensive debate likely to take place around the joint resolutions of disapproval. For this reason, it’s unclear whether the Murphy-Young resolution will move any further than the Merkley proposal before it.</w:t>
      </w:r>
      <w:r w:rsidR="000D1AE3" w:rsidRPr="00383AC2">
        <w:rPr>
          <w:sz w:val="12"/>
          <w:szCs w:val="12"/>
        </w:rPr>
        <w:t xml:space="preserve"> </w:t>
      </w:r>
      <w:r w:rsidRPr="00383AC2">
        <w:rPr>
          <w:sz w:val="12"/>
          <w:szCs w:val="12"/>
        </w:rPr>
        <w:t>Next Steps</w:t>
      </w:r>
      <w:r w:rsidR="000D1AE3" w:rsidRPr="00383AC2">
        <w:rPr>
          <w:sz w:val="12"/>
          <w:szCs w:val="12"/>
        </w:rPr>
        <w:t xml:space="preserve"> </w:t>
      </w:r>
      <w:r w:rsidRPr="00383AC2">
        <w:rPr>
          <w:sz w:val="12"/>
          <w:szCs w:val="12"/>
        </w:rPr>
        <w:t>Over the next few weeks, Congress is likely to adopt most, if not all, of the joint resolutions of disapproval introduced in the Senate—potentially after extended floor debates on the Trump administration’s Yemen policies. Whether the Senate proceeds with the Murphy-Young Section 502B(c) request is less clear, but if it does, then the Trump administration seems likely not to comply—and to refuse to cease security assistance to Saudi Arabia as the provision instructs—on constitutional grounds. This in turn may lead to litigation, or additional joint resolutions seeking to limit security assistance to Saudi Arabia more broadly, even if the administration does provide the requested report. Regardless, all of these roads seem likely to end in the same place: with Trump issuing a record-setting number of vetoes that, while politically damaging, will allow his preferred policies to proceed due to the absence of sufficient support in Congress for overriding those vetoes.</w:t>
      </w:r>
      <w:r w:rsidR="000D1AE3" w:rsidRPr="00383AC2">
        <w:rPr>
          <w:sz w:val="12"/>
          <w:szCs w:val="12"/>
        </w:rPr>
        <w:t xml:space="preserve"> </w:t>
      </w:r>
      <w:r w:rsidRPr="00383AC2">
        <w:rPr>
          <w:sz w:val="12"/>
          <w:szCs w:val="12"/>
        </w:rPr>
        <w:t>That said,</w:t>
      </w:r>
      <w:r w:rsidRPr="00F526C9">
        <w:rPr>
          <w:sz w:val="16"/>
        </w:rPr>
        <w:t xml:space="preserve"> </w:t>
      </w:r>
      <w:r w:rsidRPr="00383AC2">
        <w:rPr>
          <w:highlight w:val="cyan"/>
          <w:u w:val="single"/>
        </w:rPr>
        <w:t>it’s not clear</w:t>
      </w:r>
      <w:r w:rsidRPr="00F526C9">
        <w:rPr>
          <w:sz w:val="16"/>
        </w:rPr>
        <w:t xml:space="preserve"> the </w:t>
      </w:r>
      <w:r w:rsidRPr="00F526C9">
        <w:rPr>
          <w:u w:val="single"/>
        </w:rPr>
        <w:t xml:space="preserve">broader </w:t>
      </w:r>
      <w:r w:rsidRPr="00383AC2">
        <w:rPr>
          <w:rStyle w:val="Emphasis"/>
          <w:highlight w:val="cyan"/>
        </w:rPr>
        <w:t>debate will end</w:t>
      </w:r>
      <w:r w:rsidRPr="00F526C9">
        <w:rPr>
          <w:sz w:val="16"/>
        </w:rPr>
        <w:t xml:space="preserve"> there. For better or worse, Pompeo’s invocation of Section 36’s emergency exception has raised new doubts in Congress about its value. “Do away with the emergency exception,” Sen. Lindsey Graham—a frequent Trump ally who is co-sponsoring the joint resolutions of disapproval—recently urged. “I would not have agreed to that before, but after this maneuver by the administration, count me in.” Other key Republicans in the House and the Senate have expressed similar sentiments, and Democratic leaders have indicated they are exploring legislation to this effect. </w:t>
      </w:r>
      <w:r w:rsidRPr="00383AC2">
        <w:rPr>
          <w:highlight w:val="cyan"/>
          <w:u w:val="single"/>
        </w:rPr>
        <w:t xml:space="preserve">If </w:t>
      </w:r>
      <w:r w:rsidRPr="00383AC2">
        <w:rPr>
          <w:rStyle w:val="Emphasis"/>
          <w:highlight w:val="cyan"/>
        </w:rPr>
        <w:t>Congress succeeds</w:t>
      </w:r>
      <w:r w:rsidRPr="00383AC2">
        <w:rPr>
          <w:highlight w:val="cyan"/>
          <w:u w:val="single"/>
        </w:rPr>
        <w:t xml:space="preserve"> in </w:t>
      </w:r>
      <w:r w:rsidRPr="00383AC2">
        <w:rPr>
          <w:rStyle w:val="Emphasis"/>
          <w:highlight w:val="cyan"/>
        </w:rPr>
        <w:t>taking action</w:t>
      </w:r>
      <w:r w:rsidRPr="00F526C9">
        <w:rPr>
          <w:sz w:val="16"/>
        </w:rPr>
        <w:t xml:space="preserve"> along these lines, the </w:t>
      </w:r>
      <w:r w:rsidRPr="00F526C9">
        <w:rPr>
          <w:u w:val="single"/>
        </w:rPr>
        <w:t>Trump administration’s use of</w:t>
      </w:r>
      <w:r w:rsidRPr="00F526C9">
        <w:rPr>
          <w:sz w:val="16"/>
        </w:rPr>
        <w:t xml:space="preserve"> the emergency </w:t>
      </w:r>
      <w:r w:rsidRPr="00383AC2">
        <w:rPr>
          <w:highlight w:val="cyan"/>
          <w:u w:val="single"/>
        </w:rPr>
        <w:t>authority</w:t>
      </w:r>
      <w:r w:rsidRPr="00F526C9">
        <w:rPr>
          <w:sz w:val="16"/>
        </w:rPr>
        <w:t xml:space="preserve"> provided to it by the AECA, like its controversial use of other statutory authorities, </w:t>
      </w:r>
      <w:r w:rsidRPr="00383AC2">
        <w:rPr>
          <w:highlight w:val="cyan"/>
          <w:u w:val="single"/>
        </w:rPr>
        <w:t>may have longer lasting consequences</w:t>
      </w:r>
      <w:r w:rsidRPr="00F526C9">
        <w:rPr>
          <w:u w:val="single"/>
        </w:rPr>
        <w:t xml:space="preserve">: </w:t>
      </w:r>
      <w:r w:rsidRPr="00383AC2">
        <w:rPr>
          <w:highlight w:val="cyan"/>
          <w:u w:val="single"/>
        </w:rPr>
        <w:t>new</w:t>
      </w:r>
      <w:r w:rsidRPr="00F526C9">
        <w:rPr>
          <w:u w:val="single"/>
        </w:rPr>
        <w:t xml:space="preserve">, permanent </w:t>
      </w:r>
      <w:r w:rsidRPr="00383AC2">
        <w:rPr>
          <w:rStyle w:val="Emphasis"/>
          <w:highlight w:val="cyan"/>
        </w:rPr>
        <w:t>constraints</w:t>
      </w:r>
      <w:r w:rsidRPr="00383AC2">
        <w:rPr>
          <w:highlight w:val="cyan"/>
          <w:u w:val="single"/>
        </w:rPr>
        <w:t xml:space="preserve"> on the </w:t>
      </w:r>
      <w:r w:rsidRPr="00383AC2">
        <w:rPr>
          <w:rStyle w:val="Emphasis"/>
          <w:highlight w:val="cyan"/>
        </w:rPr>
        <w:t>presidency</w:t>
      </w:r>
      <w:r w:rsidRPr="00F526C9">
        <w:rPr>
          <w:sz w:val="16"/>
        </w:rPr>
        <w:t xml:space="preserve">, </w:t>
      </w:r>
      <w:r w:rsidRPr="00383AC2">
        <w:rPr>
          <w:highlight w:val="cyan"/>
          <w:u w:val="single"/>
        </w:rPr>
        <w:t xml:space="preserve">as </w:t>
      </w:r>
      <w:r w:rsidRPr="00383AC2">
        <w:rPr>
          <w:rStyle w:val="Emphasis"/>
          <w:highlight w:val="cyan"/>
        </w:rPr>
        <w:t>Congress reconsiders</w:t>
      </w:r>
      <w:r w:rsidRPr="00383AC2">
        <w:rPr>
          <w:highlight w:val="cyan"/>
          <w:u w:val="single"/>
        </w:rPr>
        <w:t xml:space="preserve"> how much </w:t>
      </w:r>
      <w:r w:rsidRPr="00383AC2">
        <w:rPr>
          <w:rStyle w:val="Emphasis"/>
          <w:highlight w:val="cyan"/>
        </w:rPr>
        <w:t>authority</w:t>
      </w:r>
      <w:r w:rsidRPr="00383AC2">
        <w:rPr>
          <w:highlight w:val="cyan"/>
          <w:u w:val="single"/>
        </w:rPr>
        <w:t xml:space="preserve"> it should </w:t>
      </w:r>
      <w:r w:rsidRPr="00383AC2">
        <w:rPr>
          <w:rStyle w:val="Emphasis"/>
          <w:highlight w:val="cyan"/>
        </w:rPr>
        <w:t>delegate</w:t>
      </w:r>
      <w:r w:rsidRPr="00383AC2">
        <w:rPr>
          <w:highlight w:val="cyan"/>
          <w:u w:val="single"/>
        </w:rPr>
        <w:t xml:space="preserve"> to the </w:t>
      </w:r>
      <w:r w:rsidRPr="00383AC2">
        <w:rPr>
          <w:rStyle w:val="Emphasis"/>
          <w:highlight w:val="cyan"/>
        </w:rPr>
        <w:t>executive</w:t>
      </w:r>
      <w:r w:rsidRPr="00F526C9">
        <w:rPr>
          <w:rStyle w:val="Emphasis"/>
        </w:rPr>
        <w:t xml:space="preserve"> branch</w:t>
      </w:r>
      <w:r w:rsidRPr="00F526C9">
        <w:rPr>
          <w:sz w:val="16"/>
        </w:rPr>
        <w:t>.</w:t>
      </w:r>
    </w:p>
    <w:p w14:paraId="5798AEA9" w14:textId="4DA0B831" w:rsidR="000C5213" w:rsidRPr="007445BB" w:rsidRDefault="000D1AE3" w:rsidP="000C5213">
      <w:pPr>
        <w:pStyle w:val="Heading4"/>
        <w:rPr>
          <w:rFonts w:cs="Arial"/>
          <w:u w:val="single"/>
        </w:rPr>
      </w:pPr>
      <w:r>
        <w:rPr>
          <w:rFonts w:cs="Arial"/>
        </w:rPr>
        <w:t xml:space="preserve">2. </w:t>
      </w:r>
      <w:r w:rsidR="000C5213" w:rsidRPr="007445BB">
        <w:rPr>
          <w:rFonts w:cs="Arial"/>
        </w:rPr>
        <w:t xml:space="preserve">Restricting </w:t>
      </w:r>
      <w:r w:rsidR="000C5213" w:rsidRPr="007445BB">
        <w:rPr>
          <w:rFonts w:cs="Arial"/>
          <w:u w:val="single"/>
        </w:rPr>
        <w:t>authority</w:t>
      </w:r>
      <w:r w:rsidR="000C5213" w:rsidRPr="007445BB">
        <w:rPr>
          <w:rFonts w:cs="Arial"/>
        </w:rPr>
        <w:t xml:space="preserve"> ruins </w:t>
      </w:r>
      <w:r w:rsidR="000C5213" w:rsidRPr="007445BB">
        <w:rPr>
          <w:rFonts w:cs="Arial"/>
          <w:u w:val="single"/>
        </w:rPr>
        <w:t>focus</w:t>
      </w:r>
      <w:r w:rsidR="000C5213" w:rsidRPr="007445BB">
        <w:rPr>
          <w:rFonts w:cs="Arial"/>
        </w:rPr>
        <w:t xml:space="preserve"> and </w:t>
      </w:r>
      <w:r w:rsidR="000C5213" w:rsidRPr="007445BB">
        <w:rPr>
          <w:rFonts w:cs="Arial"/>
          <w:u w:val="single"/>
        </w:rPr>
        <w:t>spills over</w:t>
      </w:r>
      <w:r w:rsidR="000C5213" w:rsidRPr="007445BB">
        <w:rPr>
          <w:rFonts w:cs="Arial"/>
        </w:rPr>
        <w:t xml:space="preserve"> to </w:t>
      </w:r>
      <w:r w:rsidRPr="000D1AE3">
        <w:rPr>
          <w:rFonts w:cs="Arial"/>
        </w:rPr>
        <w:t>ruin</w:t>
      </w:r>
      <w:r w:rsidR="000C5213" w:rsidRPr="007445BB">
        <w:rPr>
          <w:rFonts w:cs="Arial"/>
          <w:u w:val="single"/>
        </w:rPr>
        <w:t xml:space="preserve"> </w:t>
      </w:r>
      <w:r>
        <w:rPr>
          <w:rFonts w:cs="Arial"/>
          <w:u w:val="single"/>
        </w:rPr>
        <w:t xml:space="preserve">agenda </w:t>
      </w:r>
      <w:r w:rsidR="000C5213" w:rsidRPr="007445BB">
        <w:rPr>
          <w:rFonts w:cs="Arial"/>
          <w:u w:val="single"/>
        </w:rPr>
        <w:t>cooperat</w:t>
      </w:r>
      <w:r>
        <w:rPr>
          <w:rFonts w:cs="Arial"/>
          <w:u w:val="single"/>
        </w:rPr>
        <w:t xml:space="preserve">ion. </w:t>
      </w:r>
    </w:p>
    <w:p w14:paraId="17717751" w14:textId="77777777" w:rsidR="000C5213" w:rsidRPr="007445BB" w:rsidRDefault="000C5213" w:rsidP="000C5213">
      <w:r w:rsidRPr="00CF4314">
        <w:rPr>
          <w:rStyle w:val="Style13ptBold"/>
        </w:rPr>
        <w:t>PV 8</w:t>
      </w:r>
      <w:r w:rsidRPr="007445BB">
        <w:t xml:space="preserve"> [Posner Kirkland &amp; Ellis Professor of Law, University of Chicago, Vermuele - Professor of Law, Harvard Law School, Constitutional Showdowns, https://chicagounbound.uchicago.edu/cgi/viewcontent.cgi?article=2745&amp;context=journal_articles]</w:t>
      </w:r>
    </w:p>
    <w:p w14:paraId="51B7F2C7" w14:textId="73A8B0C8" w:rsidR="000C5213" w:rsidRPr="008F2F97" w:rsidRDefault="000C5213" w:rsidP="000C5213">
      <w:pPr>
        <w:rPr>
          <w:sz w:val="16"/>
        </w:rPr>
      </w:pPr>
      <w:r w:rsidRPr="008F2F97">
        <w:rPr>
          <w:rStyle w:val="Emphasis"/>
        </w:rPr>
        <w:t>Often</w:t>
      </w:r>
      <w:r w:rsidRPr="008F2F97">
        <w:rPr>
          <w:sz w:val="16"/>
        </w:rPr>
        <w:t xml:space="preserve"> </w:t>
      </w:r>
      <w:r w:rsidRPr="00383AC2">
        <w:rPr>
          <w:rStyle w:val="StyleUnderline"/>
          <w:highlight w:val="cyan"/>
        </w:rPr>
        <w:t xml:space="preserve">the </w:t>
      </w:r>
      <w:r w:rsidRPr="00383AC2">
        <w:rPr>
          <w:rStyle w:val="Emphasis"/>
          <w:highlight w:val="cyan"/>
        </w:rPr>
        <w:t>struggle</w:t>
      </w:r>
      <w:r w:rsidRPr="00383AC2">
        <w:rPr>
          <w:rStyle w:val="StyleUnderline"/>
          <w:highlight w:val="cyan"/>
        </w:rPr>
        <w:t xml:space="preserve"> to </w:t>
      </w:r>
      <w:r w:rsidRPr="00383AC2">
        <w:rPr>
          <w:rStyle w:val="Emphasis"/>
          <w:highlight w:val="cyan"/>
        </w:rPr>
        <w:t>establish</w:t>
      </w:r>
      <w:r w:rsidRPr="008F2F97">
        <w:rPr>
          <w:sz w:val="16"/>
        </w:rPr>
        <w:t xml:space="preserve"> constitutional </w:t>
      </w:r>
      <w:r w:rsidRPr="00383AC2">
        <w:rPr>
          <w:rStyle w:val="Emphasis"/>
          <w:highlight w:val="cyan"/>
        </w:rPr>
        <w:t>authority</w:t>
      </w:r>
      <w:r w:rsidRPr="00383AC2">
        <w:rPr>
          <w:sz w:val="16"/>
          <w:highlight w:val="cyan"/>
        </w:rPr>
        <w:t xml:space="preserve"> </w:t>
      </w:r>
      <w:r w:rsidRPr="00383AC2">
        <w:rPr>
          <w:rStyle w:val="Emphasis"/>
          <w:highlight w:val="cyan"/>
        </w:rPr>
        <w:t>overshadows</w:t>
      </w:r>
      <w:r w:rsidRPr="00383AC2">
        <w:rPr>
          <w:sz w:val="16"/>
          <w:highlight w:val="cyan"/>
        </w:rPr>
        <w:t xml:space="preserve"> </w:t>
      </w:r>
      <w:r w:rsidRPr="00383AC2">
        <w:rPr>
          <w:rStyle w:val="StyleUnderline"/>
          <w:highlight w:val="cyan"/>
        </w:rPr>
        <w:t xml:space="preserve">the </w:t>
      </w:r>
      <w:r w:rsidRPr="00383AC2">
        <w:rPr>
          <w:rStyle w:val="Emphasis"/>
          <w:highlight w:val="cyan"/>
        </w:rPr>
        <w:t>decision itself</w:t>
      </w:r>
      <w:r w:rsidRPr="008F2F97">
        <w:rPr>
          <w:rStyle w:val="StyleUnderline"/>
        </w:rPr>
        <w:t>.</w:t>
      </w:r>
      <w:r w:rsidRPr="008F2F97">
        <w:rPr>
          <w:sz w:val="16"/>
        </w:rPr>
        <w:t xml:space="preserve"> Showdowns are played for high stakes, and if the benefits are great, the risks are great as well. </w:t>
      </w:r>
      <w:r w:rsidRPr="008F2F97">
        <w:rPr>
          <w:rStyle w:val="StyleUnderline"/>
        </w:rPr>
        <w:t xml:space="preserve">If </w:t>
      </w:r>
      <w:r w:rsidRPr="00383AC2">
        <w:rPr>
          <w:rStyle w:val="StyleUnderline"/>
          <w:highlight w:val="cyan"/>
        </w:rPr>
        <w:t xml:space="preserve">both </w:t>
      </w:r>
      <w:r w:rsidRPr="008F2F97">
        <w:rPr>
          <w:rStyle w:val="StyleUnderline"/>
        </w:rPr>
        <w:t xml:space="preserve">agents </w:t>
      </w:r>
      <w:r w:rsidRPr="00383AC2">
        <w:rPr>
          <w:rStyle w:val="StyleUnderline"/>
          <w:highlight w:val="cyan"/>
        </w:rPr>
        <w:t xml:space="preserve">take </w:t>
      </w:r>
      <w:r w:rsidRPr="008F2F97">
        <w:rPr>
          <w:rStyle w:val="StyleUnderline"/>
        </w:rPr>
        <w:t xml:space="preserve">an </w:t>
      </w:r>
      <w:r w:rsidRPr="00383AC2">
        <w:rPr>
          <w:rStyle w:val="StyleUnderline"/>
          <w:highlight w:val="cyan"/>
        </w:rPr>
        <w:t>aggressive stance</w:t>
      </w:r>
      <w:r w:rsidRPr="008F2F97">
        <w:rPr>
          <w:rStyle w:val="StyleUnderline"/>
        </w:rPr>
        <w:t xml:space="preserve">, then </w:t>
      </w:r>
      <w:r w:rsidRPr="00383AC2">
        <w:rPr>
          <w:rStyle w:val="StyleUnderline"/>
          <w:highlight w:val="cyan"/>
        </w:rPr>
        <w:t xml:space="preserve">a </w:t>
      </w:r>
      <w:r w:rsidRPr="00383AC2">
        <w:rPr>
          <w:rStyle w:val="Emphasis"/>
          <w:highlight w:val="cyan"/>
        </w:rPr>
        <w:t>showdown occurs,</w:t>
      </w:r>
      <w:r w:rsidRPr="008F2F97">
        <w:rPr>
          <w:rStyle w:val="StyleUnderline"/>
        </w:rPr>
        <w:t xml:space="preserve"> and rather than establishing policy </w:t>
      </w:r>
      <w:r w:rsidRPr="008F2F97">
        <w:rPr>
          <w:sz w:val="16"/>
        </w:rPr>
        <w:t xml:space="preserve">and seeing its choice vindicated, </w:t>
      </w:r>
      <w:r w:rsidRPr="008F2F97">
        <w:rPr>
          <w:rStyle w:val="StyleUnderline"/>
        </w:rPr>
        <w:t>each agent finds itself in a costly</w:t>
      </w:r>
      <w:r w:rsidRPr="008F2F97">
        <w:rPr>
          <w:sz w:val="16"/>
        </w:rPr>
        <w:t xml:space="preserve"> and </w:t>
      </w:r>
      <w:r w:rsidRPr="008F2F97">
        <w:rPr>
          <w:rStyle w:val="StyleUnderline"/>
        </w:rPr>
        <w:t>protracted battle to assert</w:t>
      </w:r>
      <w:r w:rsidRPr="008F2F97">
        <w:rPr>
          <w:sz w:val="16"/>
        </w:rPr>
        <w:t xml:space="preserve"> its </w:t>
      </w:r>
      <w:r w:rsidRPr="008F2F97">
        <w:rPr>
          <w:rStyle w:val="StyleUnderline"/>
        </w:rPr>
        <w:t>authority.</w:t>
      </w:r>
      <w:r w:rsidRPr="008F2F97">
        <w:rPr>
          <w:sz w:val="16"/>
        </w:rPr>
        <w:t xml:space="preserve"> The </w:t>
      </w:r>
      <w:r w:rsidRPr="008F2F97">
        <w:rPr>
          <w:rStyle w:val="Emphasis"/>
        </w:rPr>
        <w:t>delay</w:t>
      </w:r>
      <w:r w:rsidRPr="008F2F97">
        <w:rPr>
          <w:sz w:val="16"/>
        </w:rPr>
        <w:t xml:space="preserve"> </w:t>
      </w:r>
      <w:r w:rsidRPr="008F2F97">
        <w:rPr>
          <w:rStyle w:val="StyleUnderline"/>
        </w:rPr>
        <w:t xml:space="preserve">and </w:t>
      </w:r>
      <w:r w:rsidRPr="008F2F97">
        <w:rPr>
          <w:rStyle w:val="Emphasis"/>
        </w:rPr>
        <w:t>crisis</w:t>
      </w:r>
      <w:r w:rsidRPr="008F2F97">
        <w:rPr>
          <w:sz w:val="16"/>
        </w:rPr>
        <w:t xml:space="preserve"> that </w:t>
      </w:r>
      <w:r w:rsidRPr="008F2F97">
        <w:rPr>
          <w:rStyle w:val="StyleUnderline"/>
        </w:rPr>
        <w:t>result can</w:t>
      </w:r>
      <w:r w:rsidRPr="008F2F97">
        <w:rPr>
          <w:sz w:val="16"/>
        </w:rPr>
        <w:t xml:space="preserve"> </w:t>
      </w:r>
      <w:r w:rsidRPr="008F2F97">
        <w:rPr>
          <w:rStyle w:val="StyleUnderline"/>
        </w:rPr>
        <w:t>seriously harm the public interest</w:t>
      </w:r>
      <w:r w:rsidRPr="008F2F97">
        <w:rPr>
          <w:sz w:val="16"/>
        </w:rPr>
        <w:t>. In Part III, we will discuss how agents' incentives to make these tradeoffs might cause a deviation from the socially optimal outcome. In this Part, we want to establish what that socially optimal outcome is.</w:t>
      </w:r>
      <w:r w:rsidR="000D1AE3">
        <w:rPr>
          <w:sz w:val="16"/>
        </w:rPr>
        <w:t xml:space="preserve"> </w:t>
      </w:r>
      <w:r w:rsidRPr="008F2F97">
        <w:rPr>
          <w:sz w:val="16"/>
        </w:rPr>
        <w:t>A. Social Costs and Benefits</w:t>
      </w:r>
      <w:r w:rsidR="000D1AE3">
        <w:rPr>
          <w:sz w:val="16"/>
        </w:rPr>
        <w:t xml:space="preserve"> </w:t>
      </w:r>
      <w:r w:rsidRPr="008F2F97">
        <w:rPr>
          <w:sz w:val="16"/>
        </w:rPr>
        <w:t xml:space="preserve">In the framework on which we have been relying, what are the social costs and benefits of showdowns? The benefit is that a showdown clarifies constitutional authority, reducing decision costs for the government and public in the future. </w:t>
      </w:r>
      <w:r w:rsidRPr="008F2F97">
        <w:rPr>
          <w:rStyle w:val="StyleUnderline"/>
        </w:rPr>
        <w:t>The</w:t>
      </w:r>
      <w:r w:rsidRPr="008F2F97">
        <w:rPr>
          <w:sz w:val="16"/>
        </w:rPr>
        <w:t xml:space="preserve"> cost is that a </w:t>
      </w:r>
      <w:r w:rsidRPr="00383AC2">
        <w:rPr>
          <w:rStyle w:val="StyleUnderline"/>
          <w:highlight w:val="cyan"/>
        </w:rPr>
        <w:t>showdown interrupts governance.</w:t>
      </w:r>
      <w:r w:rsidRPr="008F2F97">
        <w:rPr>
          <w:sz w:val="16"/>
        </w:rPr>
        <w:t xml:space="preserve"> The social desirability of a particular showdown depends on the balance of this benefit and cost.</w:t>
      </w:r>
      <w:r w:rsidR="000D1AE3">
        <w:rPr>
          <w:sz w:val="16"/>
        </w:rPr>
        <w:t xml:space="preserve"> </w:t>
      </w:r>
      <w:r w:rsidRPr="008F2F97">
        <w:rPr>
          <w:sz w:val="16"/>
        </w:rPr>
        <w:t>Clarification of constitutional authority provides major benefits to the public. When public officials do not know who has the authority to perform some action, they make inconsistent decisions or fail to decide, leaving subordinates uncertain how to proceed and the public confused about law and policy. The public, unable to predict how the government will act, is likely to be excessively cautious. Future generations and current actors-officials, citizens, and litigants-benefit from clarification of the rules of the constitutional game, all else equal. Obviously an actor might prefer uncertainty to clearly bad rules, but only if the uncertainty creates a chance that the rules will eventually be clarified in the actor's favor. At any given level of (expected) goodness or badness of the rules, clarity is better than lack of clarity. Furthermore, a risk-averse actor might prefer a clear rule that is somewhat unfavorable, if an ambiguous rule with a more favorable expected outcome carries with it a risk of severe downside loss. And two risk-averse parties may both prefer a compromise that clearly gives them only half a loaf, if there is a chance that uncertainty will eventually be resolved by giving the other party the whole loaf.</w:t>
      </w:r>
      <w:r w:rsidR="000D1AE3">
        <w:rPr>
          <w:sz w:val="16"/>
        </w:rPr>
        <w:t xml:space="preserve"> </w:t>
      </w:r>
      <w:r w:rsidRPr="00383AC2">
        <w:rPr>
          <w:rStyle w:val="StyleUnderline"/>
          <w:highlight w:val="cyan"/>
        </w:rPr>
        <w:t>Uncertainty</w:t>
      </w:r>
      <w:r w:rsidRPr="008F2F97">
        <w:rPr>
          <w:rStyle w:val="StyleUnderline"/>
        </w:rPr>
        <w:t xml:space="preserve"> is bad</w:t>
      </w:r>
      <w:r w:rsidRPr="008F2F97">
        <w:rPr>
          <w:sz w:val="16"/>
        </w:rPr>
        <w:t xml:space="preserve"> to the extent that actors do not like to bear risk, but another problem with uncertainty is that </w:t>
      </w:r>
      <w:r w:rsidRPr="008F2F97">
        <w:rPr>
          <w:rStyle w:val="StyleUnderline"/>
        </w:rPr>
        <w:t xml:space="preserve">it </w:t>
      </w:r>
      <w:r w:rsidRPr="00383AC2">
        <w:rPr>
          <w:rStyle w:val="StyleUnderline"/>
          <w:highlight w:val="cyan"/>
        </w:rPr>
        <w:t xml:space="preserve">creates </w:t>
      </w:r>
      <w:r w:rsidRPr="008F2F97">
        <w:rPr>
          <w:rStyle w:val="Emphasis"/>
        </w:rPr>
        <w:t xml:space="preserve">unnecessary </w:t>
      </w:r>
      <w:r w:rsidRPr="00383AC2">
        <w:rPr>
          <w:rStyle w:val="Emphasis"/>
          <w:highlight w:val="cyan"/>
        </w:rPr>
        <w:t xml:space="preserve">transaction </w:t>
      </w:r>
      <w:r w:rsidRPr="00383AC2">
        <w:rPr>
          <w:rStyle w:val="Emphasis"/>
          <w:highlight w:val="cyan"/>
        </w:rPr>
        <w:lastRenderedPageBreak/>
        <w:t>costs</w:t>
      </w:r>
      <w:r w:rsidRPr="008F2F97">
        <w:rPr>
          <w:rStyle w:val="StyleUnderline"/>
        </w:rPr>
        <w:t>.</w:t>
      </w:r>
      <w:r w:rsidRPr="008F2F97">
        <w:rPr>
          <w:sz w:val="16"/>
        </w:rPr>
        <w:t xml:space="preserve"> In area after area of constitutional law, </w:t>
      </w:r>
      <w:r w:rsidRPr="008F2F97">
        <w:rPr>
          <w:u w:val="single"/>
        </w:rPr>
        <w:t>the precedents</w:t>
      </w:r>
      <w:r w:rsidRPr="008F2F97">
        <w:rPr>
          <w:sz w:val="16"/>
        </w:rPr>
        <w:t xml:space="preserve">, judicial and nonjudicial, created by earlier showdowns are picked over by commentators and the actors involved; but there are relatively few precedents, so they leave open most of the fighting issues, and the resulting </w:t>
      </w:r>
      <w:r w:rsidRPr="00383AC2">
        <w:rPr>
          <w:rStyle w:val="Emphasis"/>
          <w:highlight w:val="cyan"/>
        </w:rPr>
        <w:t>debates</w:t>
      </w:r>
      <w:r w:rsidRPr="00383AC2">
        <w:rPr>
          <w:rStyle w:val="StyleUnderline"/>
          <w:highlight w:val="cyan"/>
        </w:rPr>
        <w:t xml:space="preserve"> are </w:t>
      </w:r>
      <w:r w:rsidRPr="008F2F97">
        <w:rPr>
          <w:rStyle w:val="Emphasis"/>
        </w:rPr>
        <w:t>interminable</w:t>
      </w:r>
      <w:r w:rsidRPr="008F2F97">
        <w:rPr>
          <w:rStyle w:val="StyleUnderline"/>
        </w:rPr>
        <w:t xml:space="preserve"> and socially </w:t>
      </w:r>
      <w:r w:rsidRPr="00383AC2">
        <w:rPr>
          <w:rStyle w:val="StyleUnderline"/>
          <w:highlight w:val="cyan"/>
        </w:rPr>
        <w:t>fruitless. The only way</w:t>
      </w:r>
      <w:r w:rsidRPr="008F2F97">
        <w:rPr>
          <w:rStyle w:val="StyleUnderline"/>
        </w:rPr>
        <w:t xml:space="preserve"> for the government </w:t>
      </w:r>
      <w:r w:rsidRPr="00383AC2">
        <w:rPr>
          <w:rStyle w:val="StyleUnderline"/>
          <w:highlight w:val="cyan"/>
        </w:rPr>
        <w:t>to act</w:t>
      </w:r>
      <w:r w:rsidRPr="00CA6E27">
        <w:rPr>
          <w:rStyle w:val="StyleUnderline"/>
        </w:rPr>
        <w:t xml:space="preserve"> </w:t>
      </w:r>
      <w:r w:rsidRPr="008F2F97">
        <w:rPr>
          <w:rStyle w:val="StyleUnderline"/>
        </w:rPr>
        <w:t>when officials disagree about</w:t>
      </w:r>
      <w:r w:rsidRPr="008F2F97">
        <w:rPr>
          <w:sz w:val="16"/>
        </w:rPr>
        <w:t xml:space="preserve"> their </w:t>
      </w:r>
      <w:r w:rsidRPr="008F2F97">
        <w:rPr>
          <w:rStyle w:val="StyleUnderline"/>
        </w:rPr>
        <w:t xml:space="preserve">authority </w:t>
      </w:r>
      <w:r w:rsidRPr="00383AC2">
        <w:rPr>
          <w:rStyle w:val="StyleUnderline"/>
          <w:highlight w:val="cyan"/>
        </w:rPr>
        <w:t>is</w:t>
      </w:r>
      <w:r w:rsidRPr="008F2F97">
        <w:rPr>
          <w:sz w:val="16"/>
        </w:rPr>
        <w:t xml:space="preserve"> through </w:t>
      </w:r>
      <w:r w:rsidRPr="00383AC2">
        <w:rPr>
          <w:rStyle w:val="Emphasis"/>
          <w:highlight w:val="cyan"/>
        </w:rPr>
        <w:t>constant negotiation</w:t>
      </w:r>
      <w:r w:rsidRPr="00383AC2">
        <w:rPr>
          <w:rStyle w:val="StyleUnderline"/>
          <w:highlight w:val="cyan"/>
        </w:rPr>
        <w:t xml:space="preserve"> </w:t>
      </w:r>
      <w:r w:rsidRPr="008F2F97">
        <w:rPr>
          <w:rStyle w:val="StyleUnderline"/>
        </w:rPr>
        <w:t xml:space="preserve">and </w:t>
      </w:r>
      <w:r w:rsidRPr="008F2F97">
        <w:rPr>
          <w:rStyle w:val="Emphasis"/>
        </w:rPr>
        <w:t>renegotiation</w:t>
      </w:r>
      <w:r w:rsidRPr="008F2F97">
        <w:rPr>
          <w:rStyle w:val="StyleUnderline"/>
        </w:rPr>
        <w:t xml:space="preserve">, so officials </w:t>
      </w:r>
      <w:r w:rsidRPr="008F2F97">
        <w:rPr>
          <w:sz w:val="16"/>
        </w:rPr>
        <w:t xml:space="preserve">can </w:t>
      </w:r>
      <w:r w:rsidRPr="008F2F97">
        <w:rPr>
          <w:rStyle w:val="Emphasis"/>
        </w:rPr>
        <w:t>trade off</w:t>
      </w:r>
      <w:r w:rsidRPr="008F2F97">
        <w:rPr>
          <w:rStyle w:val="StyleUnderline"/>
        </w:rPr>
        <w:t xml:space="preserve"> favored</w:t>
      </w:r>
      <w:r w:rsidRPr="008F2F97">
        <w:rPr>
          <w:sz w:val="16"/>
        </w:rPr>
        <w:t xml:space="preserve"> </w:t>
      </w:r>
      <w:r w:rsidRPr="008F2F97">
        <w:rPr>
          <w:rStyle w:val="StyleUnderline"/>
        </w:rPr>
        <w:t>areas of authority or find common ground</w:t>
      </w:r>
      <w:r w:rsidRPr="008F2F97">
        <w:rPr>
          <w:sz w:val="16"/>
        </w:rPr>
        <w:t xml:space="preserve"> where one can act without undermining the goals of the other. An early showdown can reduce this costly wheel-spinning in future generations.</w:t>
      </w:r>
      <w:r w:rsidR="000D1AE3">
        <w:rPr>
          <w:sz w:val="16"/>
        </w:rPr>
        <w:t xml:space="preserve"> </w:t>
      </w:r>
      <w:r w:rsidRPr="008F2F97">
        <w:rPr>
          <w:sz w:val="16"/>
        </w:rPr>
        <w:t xml:space="preserve">The </w:t>
      </w:r>
      <w:r w:rsidRPr="008F2F97">
        <w:rPr>
          <w:rStyle w:val="StyleUnderline"/>
        </w:rPr>
        <w:t>cost of a showdown is</w:t>
      </w:r>
      <w:r w:rsidRPr="008F2F97">
        <w:rPr>
          <w:sz w:val="16"/>
        </w:rPr>
        <w:t xml:space="preserve"> simply that the </w:t>
      </w:r>
      <w:r w:rsidRPr="00383AC2">
        <w:rPr>
          <w:rStyle w:val="StyleUnderline"/>
          <w:highlight w:val="cyan"/>
        </w:rPr>
        <w:t xml:space="preserve">government </w:t>
      </w:r>
      <w:r w:rsidRPr="00383AC2">
        <w:rPr>
          <w:rStyle w:val="Emphasis"/>
          <w:highlight w:val="cyan"/>
        </w:rPr>
        <w:t>does not act</w:t>
      </w:r>
      <w:r w:rsidRPr="008F2F97">
        <w:rPr>
          <w:rStyle w:val="StyleUnderline"/>
        </w:rPr>
        <w:t>-or</w:t>
      </w:r>
      <w:r w:rsidRPr="008F2F97">
        <w:rPr>
          <w:sz w:val="16"/>
        </w:rPr>
        <w:t xml:space="preserve">, more precisely, that the </w:t>
      </w:r>
      <w:r w:rsidRPr="00383AC2">
        <w:rPr>
          <w:rStyle w:val="StyleUnderline"/>
          <w:highlight w:val="cyan"/>
        </w:rPr>
        <w:t>energy of</w:t>
      </w:r>
      <w:r w:rsidRPr="008F2F97">
        <w:rPr>
          <w:sz w:val="16"/>
        </w:rPr>
        <w:t xml:space="preserve"> </w:t>
      </w:r>
      <w:r w:rsidRPr="008F2F97">
        <w:rPr>
          <w:rStyle w:val="StyleUnderline"/>
        </w:rPr>
        <w:t xml:space="preserve">government </w:t>
      </w:r>
      <w:r w:rsidRPr="00383AC2">
        <w:rPr>
          <w:rStyle w:val="StyleUnderline"/>
          <w:highlight w:val="cyan"/>
        </w:rPr>
        <w:t xml:space="preserve">officials is </w:t>
      </w:r>
      <w:r w:rsidRPr="00383AC2">
        <w:rPr>
          <w:rStyle w:val="Emphasis"/>
          <w:highlight w:val="cyan"/>
        </w:rPr>
        <w:t>diverted</w:t>
      </w:r>
      <w:r w:rsidRPr="008F2F97">
        <w:rPr>
          <w:rStyle w:val="StyleUnderline"/>
        </w:rPr>
        <w:t xml:space="preserve"> from the problem at hand </w:t>
      </w:r>
      <w:r w:rsidRPr="00383AC2">
        <w:rPr>
          <w:rStyle w:val="StyleUnderline"/>
          <w:highlight w:val="cyan"/>
        </w:rPr>
        <w:t>to</w:t>
      </w:r>
      <w:r w:rsidRPr="008F2F97">
        <w:rPr>
          <w:sz w:val="16"/>
        </w:rPr>
        <w:t xml:space="preserve"> the problem of </w:t>
      </w:r>
      <w:r w:rsidRPr="008F2F97">
        <w:rPr>
          <w:rStyle w:val="StyleUnderline"/>
        </w:rPr>
        <w:t xml:space="preserve">asserting </w:t>
      </w:r>
      <w:r w:rsidRPr="00383AC2">
        <w:rPr>
          <w:rStyle w:val="StyleUnderline"/>
          <w:highlight w:val="cyan"/>
        </w:rPr>
        <w:t>authority</w:t>
      </w:r>
      <w:r w:rsidRPr="008F2F97">
        <w:rPr>
          <w:sz w:val="16"/>
        </w:rPr>
        <w:t xml:space="preserve"> (in the case of top officials) or the problem of </w:t>
      </w:r>
      <w:r w:rsidRPr="008F2F97">
        <w:rPr>
          <w:rStyle w:val="StyleUnderline"/>
        </w:rPr>
        <w:t>ascertaining</w:t>
      </w:r>
      <w:r w:rsidRPr="008F2F97">
        <w:rPr>
          <w:sz w:val="16"/>
        </w:rPr>
        <w:t xml:space="preserve"> the </w:t>
      </w:r>
      <w:r w:rsidRPr="008F2F97">
        <w:rPr>
          <w:rStyle w:val="StyleUnderline"/>
        </w:rPr>
        <w:t>lines of authority</w:t>
      </w:r>
      <w:r w:rsidRPr="008F2F97">
        <w:rPr>
          <w:sz w:val="16"/>
        </w:rPr>
        <w:t xml:space="preserve"> (in the case of subordinate officials). Top officials stop arguing about whether the war should be terminated-a question involving difficult judgments about troop strength, home-front morale, and so forth-and start arguing about who should have the authority to terminate the war-a question involving difficult judgments about relative institutional advantage in conducting wars. Subordinate officials, like generals and soldiers, must make predictions about how the argument between top officials will be resolved. If they guess wrong, they could find themselves in trouble for disobeying the institution that ends up winning the showdown, or, if they temporize, failing to be prepared when the decision is made. Subordinate officials might end up acting excessively cautiously, so as to avoid offending the different authorities, or allowing policy and military judgments to be influenced by their implications for the resolution of the conflict about authority, to the extent that subordinate officials have preferences regarding such resolution. And a </w:t>
      </w:r>
      <w:r w:rsidRPr="00383AC2">
        <w:rPr>
          <w:rStyle w:val="StyleUnderline"/>
          <w:highlight w:val="cyan"/>
        </w:rPr>
        <w:t xml:space="preserve">showdown over </w:t>
      </w:r>
      <w:r w:rsidRPr="00383AC2">
        <w:rPr>
          <w:rStyle w:val="Emphasis"/>
          <w:highlight w:val="cyan"/>
        </w:rPr>
        <w:t>one issue</w:t>
      </w:r>
      <w:r w:rsidRPr="008F2F97">
        <w:rPr>
          <w:sz w:val="16"/>
        </w:rPr>
        <w:t xml:space="preserve">, like executive privilege, </w:t>
      </w:r>
      <w:r w:rsidRPr="00383AC2">
        <w:rPr>
          <w:rStyle w:val="StyleUnderline"/>
          <w:highlight w:val="cyan"/>
        </w:rPr>
        <w:t xml:space="preserve">might </w:t>
      </w:r>
      <w:r w:rsidRPr="00383AC2">
        <w:rPr>
          <w:rStyle w:val="Emphasis"/>
          <w:highlight w:val="cyan"/>
        </w:rPr>
        <w:t>metastasize</w:t>
      </w:r>
      <w:r w:rsidRPr="00383AC2">
        <w:rPr>
          <w:sz w:val="16"/>
          <w:highlight w:val="cyan"/>
        </w:rPr>
        <w:t xml:space="preserve">, </w:t>
      </w:r>
      <w:r w:rsidRPr="00383AC2">
        <w:rPr>
          <w:rStyle w:val="StyleUnderline"/>
          <w:highlight w:val="cyan"/>
        </w:rPr>
        <w:t>as</w:t>
      </w:r>
      <w:r w:rsidRPr="008F2F97">
        <w:rPr>
          <w:rStyle w:val="StyleUnderline"/>
        </w:rPr>
        <w:t xml:space="preserve"> each </w:t>
      </w:r>
      <w:r w:rsidRPr="00383AC2">
        <w:rPr>
          <w:rStyle w:val="StyleUnderline"/>
          <w:highlight w:val="cyan"/>
        </w:rPr>
        <w:t xml:space="preserve">side </w:t>
      </w:r>
      <w:r w:rsidRPr="00383AC2">
        <w:rPr>
          <w:rStyle w:val="Emphasis"/>
          <w:highlight w:val="cyan"/>
        </w:rPr>
        <w:t>refuses to cooperate</w:t>
      </w:r>
      <w:r w:rsidRPr="008F2F97">
        <w:rPr>
          <w:rStyle w:val="StyleUnderline"/>
        </w:rPr>
        <w:t xml:space="preserve"> </w:t>
      </w:r>
      <w:r w:rsidRPr="00383AC2">
        <w:rPr>
          <w:rStyle w:val="StyleUnderline"/>
          <w:highlight w:val="cyan"/>
        </w:rPr>
        <w:t xml:space="preserve">in </w:t>
      </w:r>
      <w:r w:rsidRPr="00383AC2">
        <w:rPr>
          <w:rStyle w:val="Emphasis"/>
          <w:highlight w:val="cyan"/>
        </w:rPr>
        <w:t xml:space="preserve">other </w:t>
      </w:r>
      <w:r w:rsidRPr="008F2F97">
        <w:rPr>
          <w:rStyle w:val="Emphasis"/>
        </w:rPr>
        <w:t xml:space="preserve">policy </w:t>
      </w:r>
      <w:r w:rsidRPr="00383AC2">
        <w:rPr>
          <w:rStyle w:val="Emphasis"/>
          <w:highlight w:val="cyan"/>
        </w:rPr>
        <w:t>dimensions</w:t>
      </w:r>
      <w:r w:rsidRPr="008F2F97">
        <w:rPr>
          <w:sz w:val="16"/>
        </w:rPr>
        <w:t xml:space="preserve"> (appointments, budgets, </w:t>
      </w:r>
      <w:r w:rsidRPr="00383AC2">
        <w:rPr>
          <w:rStyle w:val="StyleUnderline"/>
          <w:highlight w:val="cyan"/>
        </w:rPr>
        <w:t>and</w:t>
      </w:r>
      <w:r w:rsidRPr="008F2F97">
        <w:rPr>
          <w:sz w:val="16"/>
        </w:rPr>
        <w:t xml:space="preserve"> other </w:t>
      </w:r>
      <w:r w:rsidRPr="008F2F97">
        <w:rPr>
          <w:rStyle w:val="StyleUnderline"/>
        </w:rPr>
        <w:t xml:space="preserve">areas of </w:t>
      </w:r>
      <w:r w:rsidRPr="008F2F97">
        <w:rPr>
          <w:rStyle w:val="Emphasis"/>
        </w:rPr>
        <w:t xml:space="preserve">substantive </w:t>
      </w:r>
      <w:r w:rsidRPr="00383AC2">
        <w:rPr>
          <w:rStyle w:val="Emphasis"/>
          <w:highlight w:val="cyan"/>
        </w:rPr>
        <w:t>legislation</w:t>
      </w:r>
      <w:r w:rsidRPr="008F2F97">
        <w:rPr>
          <w:rStyle w:val="StyleUnderline"/>
        </w:rPr>
        <w:t>) until the other side backs down</w:t>
      </w:r>
      <w:r w:rsidRPr="008F2F97">
        <w:rPr>
          <w:sz w:val="16"/>
        </w:rPr>
        <w:t xml:space="preserve"> with respect to the original source of dispute.</w:t>
      </w:r>
    </w:p>
    <w:p w14:paraId="7B193224" w14:textId="77777777" w:rsidR="00AF32A6" w:rsidRDefault="00AF32A6" w:rsidP="000C5213">
      <w:pPr>
        <w:pStyle w:val="Heading4"/>
      </w:pPr>
      <w:r>
        <w:t>c. Impacts</w:t>
      </w:r>
    </w:p>
    <w:p w14:paraId="18E993F6" w14:textId="36164E70" w:rsidR="000C5213" w:rsidRDefault="00AF32A6" w:rsidP="000C5213">
      <w:pPr>
        <w:pStyle w:val="Heading4"/>
      </w:pPr>
      <w:r>
        <w:t xml:space="preserve">1. </w:t>
      </w:r>
      <w:r w:rsidR="000C5213">
        <w:t>D</w:t>
      </w:r>
      <w:r w:rsidR="000C5213" w:rsidRPr="006747F5">
        <w:t xml:space="preserve">efault collapses the </w:t>
      </w:r>
      <w:r w:rsidR="000C5213" w:rsidRPr="006747F5">
        <w:rPr>
          <w:u w:val="single"/>
        </w:rPr>
        <w:t>global economy</w:t>
      </w:r>
      <w:r w:rsidR="000C5213" w:rsidRPr="006747F5">
        <w:t xml:space="preserve"> – finishing before </w:t>
      </w:r>
      <w:r w:rsidR="000C5213" w:rsidRPr="006747F5">
        <w:rPr>
          <w:u w:val="single"/>
        </w:rPr>
        <w:t>July 26</w:t>
      </w:r>
      <w:r w:rsidR="000C5213" w:rsidRPr="006747F5">
        <w:t xml:space="preserve"> is key</w:t>
      </w:r>
    </w:p>
    <w:p w14:paraId="53DE0BC6" w14:textId="77777777" w:rsidR="000C5213" w:rsidRPr="005B16FD" w:rsidRDefault="000C5213" w:rsidP="000C5213">
      <w:r w:rsidRPr="00622BA5">
        <w:rPr>
          <w:rStyle w:val="Style13ptBold"/>
        </w:rPr>
        <w:t>Lane 7/11</w:t>
      </w:r>
      <w:r w:rsidRPr="005B16FD">
        <w:t>/19 [Sylvan Lane, The Hill. Fed chairman warns of 'unthinkable' harm if debt ceiling isn't raised. July 11, 2019. https://thehill.com/policy/finance/452609-fed-chairman-warns-of-unthinkable-harm-if-debt-ceiling-isnt-raised</w:t>
      </w:r>
      <w:r>
        <w:t>]</w:t>
      </w:r>
    </w:p>
    <w:p w14:paraId="1860A9A5" w14:textId="40BAF747" w:rsidR="000C5213" w:rsidRDefault="000C5213" w:rsidP="000C5213">
      <w:pPr>
        <w:rPr>
          <w:sz w:val="16"/>
        </w:rPr>
      </w:pPr>
      <w:r w:rsidRPr="005B16FD">
        <w:rPr>
          <w:sz w:val="16"/>
        </w:rPr>
        <w:t xml:space="preserve">Federal Reserve Chairman Jerome Powell said Thursday that </w:t>
      </w:r>
      <w:r w:rsidRPr="00383AC2">
        <w:rPr>
          <w:highlight w:val="cyan"/>
          <w:u w:val="single"/>
        </w:rPr>
        <w:t xml:space="preserve">the </w:t>
      </w:r>
      <w:r w:rsidRPr="00383AC2">
        <w:rPr>
          <w:rStyle w:val="Emphasis"/>
          <w:highlight w:val="cyan"/>
        </w:rPr>
        <w:t>global econ</w:t>
      </w:r>
      <w:r w:rsidRPr="008A5551">
        <w:rPr>
          <w:rStyle w:val="Emphasis"/>
        </w:rPr>
        <w:t>omy</w:t>
      </w:r>
      <w:r w:rsidRPr="008A5551">
        <w:rPr>
          <w:u w:val="single"/>
        </w:rPr>
        <w:t xml:space="preserve"> </w:t>
      </w:r>
      <w:r w:rsidRPr="00383AC2">
        <w:rPr>
          <w:highlight w:val="cyan"/>
          <w:u w:val="single"/>
        </w:rPr>
        <w:t xml:space="preserve">could suffer </w:t>
      </w:r>
      <w:r w:rsidRPr="00383AC2">
        <w:rPr>
          <w:rStyle w:val="Emphasis"/>
          <w:highlight w:val="cyan"/>
        </w:rPr>
        <w:t>“unthinkable” damage</w:t>
      </w:r>
      <w:r w:rsidRPr="00383AC2">
        <w:rPr>
          <w:highlight w:val="cyan"/>
          <w:u w:val="single"/>
        </w:rPr>
        <w:t xml:space="preserve"> if</w:t>
      </w:r>
      <w:r w:rsidRPr="008A5551">
        <w:rPr>
          <w:u w:val="single"/>
        </w:rPr>
        <w:t xml:space="preserve"> the White House and </w:t>
      </w:r>
      <w:r w:rsidRPr="00383AC2">
        <w:rPr>
          <w:highlight w:val="cyan"/>
          <w:u w:val="single"/>
        </w:rPr>
        <w:t xml:space="preserve">Congress </w:t>
      </w:r>
      <w:r w:rsidRPr="00383AC2">
        <w:rPr>
          <w:rStyle w:val="Emphasis"/>
          <w:highlight w:val="cyan"/>
        </w:rPr>
        <w:t>fail to raise</w:t>
      </w:r>
      <w:r w:rsidRPr="00383AC2">
        <w:rPr>
          <w:highlight w:val="cyan"/>
          <w:u w:val="single"/>
        </w:rPr>
        <w:t xml:space="preserve"> the</w:t>
      </w:r>
      <w:r w:rsidRPr="008A5551">
        <w:rPr>
          <w:u w:val="single"/>
        </w:rPr>
        <w:t xml:space="preserve"> federal </w:t>
      </w:r>
      <w:r w:rsidRPr="00383AC2">
        <w:rPr>
          <w:rStyle w:val="Emphasis"/>
          <w:highlight w:val="cyan"/>
        </w:rPr>
        <w:t>debt limit</w:t>
      </w:r>
      <w:r w:rsidRPr="005B16FD">
        <w:rPr>
          <w:sz w:val="16"/>
        </w:rPr>
        <w:t>.</w:t>
      </w:r>
      <w:r w:rsidR="00AF32A6">
        <w:rPr>
          <w:sz w:val="16"/>
        </w:rPr>
        <w:t xml:space="preserve"> </w:t>
      </w:r>
      <w:r w:rsidRPr="005B16FD">
        <w:rPr>
          <w:sz w:val="16"/>
        </w:rPr>
        <w:t xml:space="preserve">Testifying before the Senate Banking Committee, </w:t>
      </w:r>
      <w:r w:rsidRPr="00383AC2">
        <w:rPr>
          <w:highlight w:val="cyan"/>
          <w:u w:val="single"/>
        </w:rPr>
        <w:t xml:space="preserve">the </w:t>
      </w:r>
      <w:r w:rsidRPr="00383AC2">
        <w:rPr>
          <w:rStyle w:val="Emphasis"/>
          <w:highlight w:val="cyan"/>
        </w:rPr>
        <w:t>Fed chair</w:t>
      </w:r>
      <w:r w:rsidRPr="00622BA5">
        <w:rPr>
          <w:sz w:val="16"/>
          <w:szCs w:val="16"/>
        </w:rPr>
        <w:t xml:space="preserve">man </w:t>
      </w:r>
      <w:r w:rsidRPr="00383AC2">
        <w:rPr>
          <w:highlight w:val="cyan"/>
          <w:u w:val="single"/>
        </w:rPr>
        <w:t xml:space="preserve">said it was </w:t>
      </w:r>
      <w:r w:rsidRPr="00383AC2">
        <w:rPr>
          <w:rStyle w:val="Emphasis"/>
          <w:highlight w:val="cyan"/>
        </w:rPr>
        <w:t>“essential”</w:t>
      </w:r>
      <w:r w:rsidRPr="008A5551">
        <w:rPr>
          <w:u w:val="single"/>
        </w:rPr>
        <w:t xml:space="preserve"> for Congress </w:t>
      </w:r>
      <w:r w:rsidRPr="00383AC2">
        <w:rPr>
          <w:highlight w:val="cyan"/>
          <w:u w:val="single"/>
        </w:rPr>
        <w:t>to raise the</w:t>
      </w:r>
      <w:r w:rsidRPr="008A5551">
        <w:rPr>
          <w:u w:val="single"/>
        </w:rPr>
        <w:t xml:space="preserve"> legal </w:t>
      </w:r>
      <w:r w:rsidRPr="00383AC2">
        <w:rPr>
          <w:highlight w:val="cyan"/>
          <w:u w:val="single"/>
        </w:rPr>
        <w:t>limit</w:t>
      </w:r>
      <w:r w:rsidRPr="005B16FD">
        <w:rPr>
          <w:sz w:val="16"/>
        </w:rPr>
        <w:t xml:space="preserve"> on the federal debt </w:t>
      </w:r>
      <w:r w:rsidRPr="00383AC2">
        <w:rPr>
          <w:highlight w:val="cyan"/>
          <w:u w:val="single"/>
        </w:rPr>
        <w:t>before the</w:t>
      </w:r>
      <w:r w:rsidRPr="005B16FD">
        <w:rPr>
          <w:sz w:val="16"/>
        </w:rPr>
        <w:t xml:space="preserve"> U.S. </w:t>
      </w:r>
      <w:r w:rsidRPr="00383AC2">
        <w:rPr>
          <w:highlight w:val="cyan"/>
          <w:u w:val="single"/>
        </w:rPr>
        <w:t>government defaults</w:t>
      </w:r>
      <w:r w:rsidRPr="008A5551">
        <w:rPr>
          <w:u w:val="single"/>
        </w:rPr>
        <w:t xml:space="preserve"> on its loans</w:t>
      </w:r>
      <w:r w:rsidRPr="005B16FD">
        <w:rPr>
          <w:sz w:val="16"/>
        </w:rPr>
        <w:t>.</w:t>
      </w:r>
      <w:r w:rsidR="00AF32A6">
        <w:rPr>
          <w:sz w:val="16"/>
        </w:rPr>
        <w:t xml:space="preserve"> </w:t>
      </w:r>
      <w:r w:rsidRPr="005B16FD">
        <w:rPr>
          <w:sz w:val="16"/>
        </w:rPr>
        <w:t>“</w:t>
      </w:r>
      <w:r w:rsidRPr="00383AC2">
        <w:rPr>
          <w:highlight w:val="cyan"/>
          <w:u w:val="single"/>
        </w:rPr>
        <w:t xml:space="preserve">We've </w:t>
      </w:r>
      <w:r w:rsidRPr="00383AC2">
        <w:rPr>
          <w:rStyle w:val="Emphasis"/>
          <w:highlight w:val="cyan"/>
        </w:rPr>
        <w:t>always paid our bills</w:t>
      </w:r>
      <w:r w:rsidRPr="005B16FD">
        <w:rPr>
          <w:sz w:val="16"/>
        </w:rPr>
        <w:t>, and it simply must happen that Congress raises the debt ceiling in time to allow that to happen,” Powell said.</w:t>
      </w:r>
      <w:r w:rsidR="00AF32A6">
        <w:rPr>
          <w:sz w:val="16"/>
        </w:rPr>
        <w:t xml:space="preserve"> </w:t>
      </w:r>
      <w:r w:rsidRPr="008A5551">
        <w:rPr>
          <w:u w:val="single"/>
        </w:rPr>
        <w:t xml:space="preserve">The </w:t>
      </w:r>
      <w:r w:rsidRPr="00383AC2">
        <w:rPr>
          <w:rStyle w:val="Emphasis"/>
          <w:highlight w:val="cyan"/>
        </w:rPr>
        <w:t>consequences</w:t>
      </w:r>
      <w:r w:rsidRPr="008A5551">
        <w:rPr>
          <w:u w:val="single"/>
        </w:rPr>
        <w:t xml:space="preserve"> of inaction “</w:t>
      </w:r>
      <w:r w:rsidRPr="00383AC2">
        <w:rPr>
          <w:highlight w:val="cyan"/>
          <w:u w:val="single"/>
        </w:rPr>
        <w:t>would be</w:t>
      </w:r>
      <w:r w:rsidRPr="00622BA5">
        <w:rPr>
          <w:u w:val="single"/>
        </w:rPr>
        <w:t xml:space="preserve"> </w:t>
      </w:r>
      <w:r w:rsidRPr="00622BA5">
        <w:rPr>
          <w:rStyle w:val="Emphasis"/>
        </w:rPr>
        <w:t xml:space="preserve">highly </w:t>
      </w:r>
      <w:r w:rsidRPr="00383AC2">
        <w:rPr>
          <w:rStyle w:val="Emphasis"/>
          <w:highlight w:val="cyan"/>
        </w:rPr>
        <w:t>unpredictable</w:t>
      </w:r>
      <w:r w:rsidRPr="005B16FD">
        <w:rPr>
          <w:sz w:val="16"/>
        </w:rPr>
        <w:t>,” Powell added, warning that “</w:t>
      </w:r>
      <w:r w:rsidRPr="00383AC2">
        <w:rPr>
          <w:rStyle w:val="Emphasis"/>
          <w:highlight w:val="cyan"/>
        </w:rPr>
        <w:t>no one should assume</w:t>
      </w:r>
      <w:r w:rsidRPr="008A5551">
        <w:rPr>
          <w:u w:val="single"/>
        </w:rPr>
        <w:t xml:space="preserve"> that </w:t>
      </w:r>
      <w:r w:rsidRPr="00383AC2">
        <w:rPr>
          <w:highlight w:val="cyan"/>
          <w:u w:val="single"/>
        </w:rPr>
        <w:t>the Fed or any</w:t>
      </w:r>
      <w:r w:rsidRPr="008A5551">
        <w:rPr>
          <w:u w:val="single"/>
        </w:rPr>
        <w:t xml:space="preserve"> other </w:t>
      </w:r>
      <w:r w:rsidRPr="00383AC2">
        <w:rPr>
          <w:highlight w:val="cyan"/>
          <w:u w:val="single"/>
        </w:rPr>
        <w:t xml:space="preserve">agency can be </w:t>
      </w:r>
      <w:r w:rsidRPr="00383AC2">
        <w:rPr>
          <w:rStyle w:val="Emphasis"/>
          <w:highlight w:val="cyan"/>
        </w:rPr>
        <w:t>relied upon</w:t>
      </w:r>
      <w:r w:rsidRPr="00383AC2">
        <w:rPr>
          <w:highlight w:val="cyan"/>
          <w:u w:val="single"/>
        </w:rPr>
        <w:t xml:space="preserve"> to </w:t>
      </w:r>
      <w:r w:rsidRPr="00383AC2">
        <w:rPr>
          <w:rStyle w:val="Emphasis"/>
          <w:highlight w:val="cyan"/>
        </w:rPr>
        <w:t>shield our economy</w:t>
      </w:r>
      <w:r w:rsidRPr="005B16FD">
        <w:rPr>
          <w:sz w:val="16"/>
        </w:rPr>
        <w:t xml:space="preserve"> from the short-, medium- and long-term negative consequences of such an act.”</w:t>
      </w:r>
      <w:r w:rsidR="00AF32A6">
        <w:rPr>
          <w:sz w:val="16"/>
        </w:rPr>
        <w:t xml:space="preserve"> </w:t>
      </w:r>
      <w:r w:rsidRPr="005B16FD">
        <w:rPr>
          <w:sz w:val="16"/>
        </w:rPr>
        <w:t>Powell’s remarks come as lawmakers and the Trump administration face growing pressure to strike a deal to avoid mandatory budget cuts and lift the debt ceiling, which was automatically reimposed March 1.</w:t>
      </w:r>
      <w:r w:rsidR="00AF32A6">
        <w:rPr>
          <w:sz w:val="16"/>
        </w:rPr>
        <w:t xml:space="preserve"> </w:t>
      </w:r>
      <w:r w:rsidRPr="005B16FD">
        <w:rPr>
          <w:sz w:val="16"/>
        </w:rPr>
        <w:t>While the federal government is legally barred from taking on more debt, the Treasury Department has been able to stave off a default through “extraordinary measures,” such as delaying and prioritizing certain investments and debt payments.</w:t>
      </w:r>
      <w:r w:rsidR="00AF32A6">
        <w:rPr>
          <w:sz w:val="16"/>
        </w:rPr>
        <w:t xml:space="preserve"> </w:t>
      </w:r>
      <w:r w:rsidRPr="005B16FD">
        <w:rPr>
          <w:sz w:val="16"/>
        </w:rPr>
        <w:t xml:space="preserve">Treasury’s ability to delay a default was expected to last until at least early October. But </w:t>
      </w:r>
      <w:r w:rsidRPr="00383AC2">
        <w:rPr>
          <w:highlight w:val="cyan"/>
          <w:u w:val="single"/>
        </w:rPr>
        <w:t xml:space="preserve">a </w:t>
      </w:r>
      <w:r w:rsidRPr="00383AC2">
        <w:rPr>
          <w:rStyle w:val="Emphasis"/>
          <w:highlight w:val="cyan"/>
        </w:rPr>
        <w:t>forecast</w:t>
      </w:r>
      <w:r w:rsidRPr="008A5551">
        <w:rPr>
          <w:u w:val="single"/>
        </w:rPr>
        <w:t xml:space="preserve"> released this week by the Bipartisan Policy Center </w:t>
      </w:r>
      <w:r w:rsidRPr="00383AC2">
        <w:rPr>
          <w:highlight w:val="cyan"/>
          <w:u w:val="single"/>
        </w:rPr>
        <w:t xml:space="preserve">projected </w:t>
      </w:r>
      <w:r w:rsidRPr="00383AC2">
        <w:rPr>
          <w:rStyle w:val="Emphasis"/>
          <w:highlight w:val="cyan"/>
        </w:rPr>
        <w:t>extraordinary measures</w:t>
      </w:r>
      <w:r w:rsidRPr="008A5551">
        <w:rPr>
          <w:u w:val="single"/>
        </w:rPr>
        <w:t xml:space="preserve"> to </w:t>
      </w:r>
      <w:r w:rsidRPr="00383AC2">
        <w:rPr>
          <w:rStyle w:val="Emphasis"/>
          <w:highlight w:val="cyan"/>
        </w:rPr>
        <w:t>run out</w:t>
      </w:r>
      <w:r w:rsidRPr="00383AC2">
        <w:rPr>
          <w:highlight w:val="cyan"/>
          <w:u w:val="single"/>
        </w:rPr>
        <w:t xml:space="preserve"> by </w:t>
      </w:r>
      <w:r w:rsidRPr="00383AC2">
        <w:rPr>
          <w:rStyle w:val="Emphasis"/>
          <w:highlight w:val="cyan"/>
        </w:rPr>
        <w:t>early</w:t>
      </w:r>
      <w:r w:rsidRPr="008A5551">
        <w:rPr>
          <w:u w:val="single"/>
        </w:rPr>
        <w:t xml:space="preserve"> or mid-</w:t>
      </w:r>
      <w:r w:rsidRPr="00383AC2">
        <w:rPr>
          <w:rStyle w:val="Emphasis"/>
          <w:highlight w:val="cyan"/>
        </w:rPr>
        <w:t>September</w:t>
      </w:r>
      <w:r w:rsidRPr="005B16FD">
        <w:rPr>
          <w:sz w:val="16"/>
        </w:rPr>
        <w:t>.</w:t>
      </w:r>
      <w:r w:rsidR="00AF32A6">
        <w:rPr>
          <w:sz w:val="16"/>
        </w:rPr>
        <w:t xml:space="preserve"> </w:t>
      </w:r>
      <w:r w:rsidRPr="00383AC2">
        <w:rPr>
          <w:highlight w:val="cyan"/>
          <w:u w:val="single"/>
        </w:rPr>
        <w:t>The House is set to break</w:t>
      </w:r>
      <w:r w:rsidRPr="008A5551">
        <w:rPr>
          <w:u w:val="single"/>
        </w:rPr>
        <w:t xml:space="preserve"> for </w:t>
      </w:r>
      <w:r w:rsidRPr="008A5551">
        <w:rPr>
          <w:rStyle w:val="Emphasis"/>
        </w:rPr>
        <w:t>summer recess</w:t>
      </w:r>
      <w:r w:rsidRPr="008A5551">
        <w:rPr>
          <w:u w:val="single"/>
        </w:rPr>
        <w:t xml:space="preserve"> </w:t>
      </w:r>
      <w:r w:rsidRPr="00383AC2">
        <w:rPr>
          <w:highlight w:val="cyan"/>
          <w:u w:val="single"/>
        </w:rPr>
        <w:t xml:space="preserve">on </w:t>
      </w:r>
      <w:r w:rsidRPr="00383AC2">
        <w:rPr>
          <w:rStyle w:val="Emphasis"/>
          <w:highlight w:val="cyan"/>
        </w:rPr>
        <w:t>July 26</w:t>
      </w:r>
      <w:r w:rsidRPr="005B16FD">
        <w:rPr>
          <w:sz w:val="16"/>
        </w:rPr>
        <w:t xml:space="preserve"> with the Senate leaving a week later, </w:t>
      </w:r>
      <w:r w:rsidRPr="00383AC2">
        <w:rPr>
          <w:highlight w:val="cyan"/>
          <w:u w:val="single"/>
        </w:rPr>
        <w:t>giving</w:t>
      </w:r>
      <w:r w:rsidRPr="008A5551">
        <w:rPr>
          <w:u w:val="single"/>
        </w:rPr>
        <w:t xml:space="preserve"> lawmakers </w:t>
      </w:r>
      <w:r w:rsidRPr="00383AC2">
        <w:rPr>
          <w:rStyle w:val="Emphasis"/>
          <w:highlight w:val="cyan"/>
        </w:rPr>
        <w:t>much less time</w:t>
      </w:r>
      <w:r w:rsidRPr="00383AC2">
        <w:rPr>
          <w:highlight w:val="cyan"/>
          <w:u w:val="single"/>
        </w:rPr>
        <w:t xml:space="preserve"> than</w:t>
      </w:r>
      <w:r w:rsidRPr="008A5551">
        <w:rPr>
          <w:u w:val="single"/>
        </w:rPr>
        <w:t xml:space="preserve"> </w:t>
      </w:r>
      <w:r w:rsidRPr="00383AC2">
        <w:rPr>
          <w:rStyle w:val="Emphasis"/>
          <w:highlight w:val="cyan"/>
        </w:rPr>
        <w:t>initially expected</w:t>
      </w:r>
      <w:r w:rsidRPr="00383AC2">
        <w:rPr>
          <w:highlight w:val="cyan"/>
          <w:u w:val="single"/>
        </w:rPr>
        <w:t xml:space="preserve"> to </w:t>
      </w:r>
      <w:r w:rsidRPr="00383AC2">
        <w:rPr>
          <w:rStyle w:val="Emphasis"/>
          <w:highlight w:val="cyan"/>
        </w:rPr>
        <w:t>complete</w:t>
      </w:r>
      <w:r w:rsidRPr="00622BA5">
        <w:rPr>
          <w:rStyle w:val="Emphasis"/>
        </w:rPr>
        <w:t xml:space="preserve"> difficult </w:t>
      </w:r>
      <w:r w:rsidRPr="00383AC2">
        <w:rPr>
          <w:rStyle w:val="Emphasis"/>
          <w:highlight w:val="cyan"/>
        </w:rPr>
        <w:t>negotiations</w:t>
      </w:r>
      <w:r w:rsidRPr="005B16FD">
        <w:rPr>
          <w:sz w:val="16"/>
        </w:rPr>
        <w:t>.</w:t>
      </w:r>
    </w:p>
    <w:p w14:paraId="4F58CF58" w14:textId="27287689" w:rsidR="000C5213" w:rsidRDefault="00AF32A6" w:rsidP="000C5213">
      <w:pPr>
        <w:pStyle w:val="Heading4"/>
      </w:pPr>
      <w:r>
        <w:t xml:space="preserve">2. </w:t>
      </w:r>
      <w:r w:rsidR="000C5213">
        <w:t xml:space="preserve">Econ </w:t>
      </w:r>
      <w:r w:rsidR="000C5213" w:rsidRPr="005B2E55">
        <w:rPr>
          <w:u w:val="single"/>
        </w:rPr>
        <w:t>decline</w:t>
      </w:r>
      <w:r w:rsidR="000C5213">
        <w:t xml:space="preserve"> causes </w:t>
      </w:r>
      <w:r w:rsidR="000C5213">
        <w:rPr>
          <w:u w:val="single"/>
        </w:rPr>
        <w:t>world war</w:t>
      </w:r>
      <w:r w:rsidR="000C5213">
        <w:t xml:space="preserve"> – no buffer</w:t>
      </w:r>
    </w:p>
    <w:p w14:paraId="1D1749D9" w14:textId="648A16B1" w:rsidR="000C5213" w:rsidRPr="005B2E55" w:rsidRDefault="000C5213" w:rsidP="000C5213">
      <w:r w:rsidRPr="00AF32A6">
        <w:rPr>
          <w:rStyle w:val="Style13ptBold"/>
        </w:rPr>
        <w:t xml:space="preserve">Sundaram and Popov </w:t>
      </w:r>
      <w:r w:rsidR="00AF32A6" w:rsidRPr="00AF32A6">
        <w:rPr>
          <w:rStyle w:val="Style13ptBold"/>
        </w:rPr>
        <w:t>‘</w:t>
      </w:r>
      <w:r w:rsidRPr="00AF32A6">
        <w:rPr>
          <w:rStyle w:val="Style13ptBold"/>
        </w:rPr>
        <w:t>19</w:t>
      </w:r>
      <w:r w:rsidRPr="005B2E55">
        <w:t xml:space="preserve"> [Jomo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w:t>
      </w:r>
      <w:r w:rsidRPr="005B2E55">
        <w:lastRenderedPageBreak/>
        <w:t>Secretariat, is now Research Director at the Dialogue of Civilizations Research Institute in Berlin. Economic Crisis Can Trigger World War. February 12, 2019. www.ipsnews.net/2019/02/economic-crisis-can-trigger-world-war/</w:t>
      </w:r>
      <w:r>
        <w:t>]</w:t>
      </w:r>
    </w:p>
    <w:p w14:paraId="20122170" w14:textId="4D41AE16" w:rsidR="000C5213" w:rsidRPr="00171CE6" w:rsidRDefault="000C5213" w:rsidP="000C5213">
      <w:pPr>
        <w:rPr>
          <w:sz w:val="16"/>
        </w:rPr>
      </w:pPr>
      <w:r w:rsidRPr="005B2E55">
        <w:rPr>
          <w:sz w:val="16"/>
        </w:rPr>
        <w:t xml:space="preserve">KUALA LUMPUR and BERLIN, Feb 12 2019 (IPS) - </w:t>
      </w:r>
      <w:r w:rsidRPr="004D3305">
        <w:rPr>
          <w:u w:val="single"/>
        </w:rPr>
        <w:t xml:space="preserve">Economic </w:t>
      </w:r>
      <w:r w:rsidRPr="00383AC2">
        <w:rPr>
          <w:highlight w:val="cyan"/>
          <w:u w:val="single"/>
        </w:rPr>
        <w:t>recovery</w:t>
      </w:r>
      <w:r w:rsidRPr="005B2E55">
        <w:rPr>
          <w:sz w:val="16"/>
        </w:rPr>
        <w:t xml:space="preserve"> efforts </w:t>
      </w:r>
      <w:r w:rsidRPr="00383AC2">
        <w:rPr>
          <w:highlight w:val="cyan"/>
          <w:u w:val="single"/>
        </w:rPr>
        <w:t>since</w:t>
      </w:r>
      <w:r w:rsidRPr="005B2E55">
        <w:rPr>
          <w:sz w:val="16"/>
        </w:rPr>
        <w:t xml:space="preserve"> the 20</w:t>
      </w:r>
      <w:r w:rsidRPr="00383AC2">
        <w:rPr>
          <w:rStyle w:val="Emphasis"/>
          <w:highlight w:val="cyan"/>
        </w:rPr>
        <w:t>08</w:t>
      </w:r>
      <w:r w:rsidRPr="005B2E55">
        <w:rPr>
          <w:sz w:val="16"/>
        </w:rPr>
        <w:t xml:space="preserve">-2009 global financial crisis </w:t>
      </w:r>
      <w:r w:rsidRPr="004D3305">
        <w:rPr>
          <w:u w:val="single"/>
        </w:rPr>
        <w:t>have</w:t>
      </w:r>
      <w:r w:rsidRPr="005B2E55">
        <w:rPr>
          <w:sz w:val="16"/>
        </w:rPr>
        <w:t xml:space="preserve"> mainly </w:t>
      </w:r>
      <w:r w:rsidRPr="00383AC2">
        <w:rPr>
          <w:highlight w:val="cyan"/>
          <w:u w:val="single"/>
        </w:rPr>
        <w:t xml:space="preserve">depended on </w:t>
      </w:r>
      <w:r w:rsidRPr="00383AC2">
        <w:rPr>
          <w:rStyle w:val="Emphasis"/>
          <w:highlight w:val="cyan"/>
        </w:rPr>
        <w:t>unconventional</w:t>
      </w:r>
      <w:r w:rsidRPr="004D3305">
        <w:rPr>
          <w:u w:val="single"/>
        </w:rPr>
        <w:t xml:space="preserve"> monetary </w:t>
      </w:r>
      <w:r w:rsidRPr="00383AC2">
        <w:rPr>
          <w:rStyle w:val="Emphasis"/>
          <w:highlight w:val="cyan"/>
        </w:rPr>
        <w:t>policies</w:t>
      </w:r>
      <w:r w:rsidRPr="005B2E55">
        <w:rPr>
          <w:sz w:val="16"/>
        </w:rPr>
        <w:t xml:space="preserve">. </w:t>
      </w:r>
      <w:r w:rsidRPr="00383AC2">
        <w:rPr>
          <w:highlight w:val="cyan"/>
          <w:u w:val="single"/>
        </w:rPr>
        <w:t>As fears rise of</w:t>
      </w:r>
      <w:r w:rsidRPr="005B2E55">
        <w:rPr>
          <w:sz w:val="16"/>
        </w:rPr>
        <w:t xml:space="preserve"> yet </w:t>
      </w:r>
      <w:r w:rsidRPr="00383AC2">
        <w:rPr>
          <w:highlight w:val="cyan"/>
          <w:u w:val="single"/>
        </w:rPr>
        <w:t>another</w:t>
      </w:r>
      <w:r w:rsidRPr="005B2E55">
        <w:rPr>
          <w:sz w:val="16"/>
        </w:rPr>
        <w:t xml:space="preserve"> international </w:t>
      </w:r>
      <w:r w:rsidRPr="004D3305">
        <w:rPr>
          <w:u w:val="single"/>
        </w:rPr>
        <w:t xml:space="preserve">financial </w:t>
      </w:r>
      <w:r w:rsidRPr="00383AC2">
        <w:rPr>
          <w:highlight w:val="cyan"/>
          <w:u w:val="single"/>
        </w:rPr>
        <w:t>crisis</w:t>
      </w:r>
      <w:r w:rsidRPr="00383AC2">
        <w:rPr>
          <w:sz w:val="16"/>
          <w:highlight w:val="cyan"/>
        </w:rPr>
        <w:t xml:space="preserve">, </w:t>
      </w:r>
      <w:r w:rsidRPr="00383AC2">
        <w:rPr>
          <w:highlight w:val="cyan"/>
          <w:u w:val="single"/>
        </w:rPr>
        <w:t>there are</w:t>
      </w:r>
      <w:r w:rsidRPr="005B2E55">
        <w:rPr>
          <w:sz w:val="16"/>
        </w:rPr>
        <w:t xml:space="preserve"> growing </w:t>
      </w:r>
      <w:r w:rsidRPr="00383AC2">
        <w:rPr>
          <w:rStyle w:val="Emphasis"/>
          <w:highlight w:val="cyan"/>
        </w:rPr>
        <w:t>concerns</w:t>
      </w:r>
      <w:r w:rsidRPr="00383AC2">
        <w:rPr>
          <w:sz w:val="16"/>
          <w:highlight w:val="cyan"/>
        </w:rPr>
        <w:t xml:space="preserve"> </w:t>
      </w:r>
      <w:r w:rsidRPr="00383AC2">
        <w:rPr>
          <w:highlight w:val="cyan"/>
          <w:u w:val="single"/>
        </w:rPr>
        <w:t>about</w:t>
      </w:r>
      <w:r w:rsidRPr="005B2E55">
        <w:rPr>
          <w:sz w:val="16"/>
        </w:rPr>
        <w:t xml:space="preserve"> the increased </w:t>
      </w:r>
      <w:r w:rsidRPr="004D3305">
        <w:rPr>
          <w:u w:val="single"/>
        </w:rPr>
        <w:t xml:space="preserve">possibility of </w:t>
      </w:r>
      <w:r w:rsidRPr="00383AC2">
        <w:rPr>
          <w:rStyle w:val="Emphasis"/>
          <w:highlight w:val="cyan"/>
        </w:rPr>
        <w:t>large-scale military conflict</w:t>
      </w:r>
      <w:r w:rsidRPr="005B2E55">
        <w:rPr>
          <w:sz w:val="16"/>
        </w:rPr>
        <w:t>.</w:t>
      </w:r>
      <w:r w:rsidR="00AF32A6">
        <w:rPr>
          <w:sz w:val="16"/>
        </w:rPr>
        <w:t xml:space="preserve"> </w:t>
      </w:r>
      <w:r w:rsidRPr="005B2E55">
        <w:rPr>
          <w:sz w:val="16"/>
        </w:rPr>
        <w:t xml:space="preserve">More worryingly, </w:t>
      </w:r>
      <w:r w:rsidRPr="004D3305">
        <w:rPr>
          <w:u w:val="single"/>
        </w:rPr>
        <w:t xml:space="preserve">in the </w:t>
      </w:r>
      <w:r w:rsidRPr="004D3305">
        <w:rPr>
          <w:rStyle w:val="Emphasis"/>
        </w:rPr>
        <w:t>current political landscape</w:t>
      </w:r>
      <w:r w:rsidRPr="005B2E55">
        <w:rPr>
          <w:sz w:val="16"/>
        </w:rPr>
        <w:t xml:space="preserve">, prolonged </w:t>
      </w:r>
      <w:r w:rsidRPr="00383AC2">
        <w:rPr>
          <w:rStyle w:val="Emphasis"/>
          <w:highlight w:val="cyan"/>
        </w:rPr>
        <w:t>economic crisis</w:t>
      </w:r>
      <w:r w:rsidRPr="00383AC2">
        <w:rPr>
          <w:sz w:val="16"/>
          <w:highlight w:val="cyan"/>
        </w:rPr>
        <w:t xml:space="preserve">, </w:t>
      </w:r>
      <w:r w:rsidRPr="00383AC2">
        <w:rPr>
          <w:highlight w:val="cyan"/>
          <w:u w:val="single"/>
        </w:rPr>
        <w:t>combined with</w:t>
      </w:r>
      <w:r w:rsidRPr="005B2E55">
        <w:rPr>
          <w:sz w:val="16"/>
        </w:rPr>
        <w:t xml:space="preserve"> rising economic </w:t>
      </w:r>
      <w:r w:rsidRPr="004D3305">
        <w:rPr>
          <w:u w:val="single"/>
        </w:rPr>
        <w:t>inequality</w:t>
      </w:r>
      <w:r w:rsidRPr="005B2E55">
        <w:rPr>
          <w:sz w:val="16"/>
        </w:rPr>
        <w:t xml:space="preserve">, chauvinistic </w:t>
      </w:r>
      <w:r w:rsidRPr="004D3305">
        <w:rPr>
          <w:rStyle w:val="Emphasis"/>
        </w:rPr>
        <w:t>ethno-</w:t>
      </w:r>
      <w:r w:rsidRPr="00383AC2">
        <w:rPr>
          <w:rStyle w:val="Emphasis"/>
          <w:highlight w:val="cyan"/>
        </w:rPr>
        <w:t>populism</w:t>
      </w:r>
      <w:r w:rsidRPr="005B2E55">
        <w:rPr>
          <w:sz w:val="16"/>
        </w:rPr>
        <w:t xml:space="preserve"> </w:t>
      </w:r>
      <w:r w:rsidRPr="004D3305">
        <w:rPr>
          <w:u w:val="single"/>
        </w:rPr>
        <w:t>as well as</w:t>
      </w:r>
      <w:r w:rsidRPr="005B2E55">
        <w:rPr>
          <w:sz w:val="16"/>
        </w:rPr>
        <w:t xml:space="preserve"> aggressive </w:t>
      </w:r>
      <w:r w:rsidRPr="00383AC2">
        <w:rPr>
          <w:rStyle w:val="Emphasis"/>
          <w:highlight w:val="cyan"/>
        </w:rPr>
        <w:t>jingoist</w:t>
      </w:r>
      <w:r w:rsidRPr="004D3305">
        <w:rPr>
          <w:rStyle w:val="Emphasis"/>
        </w:rPr>
        <w:t xml:space="preserve"> rhetoric</w:t>
      </w:r>
      <w:r w:rsidRPr="005B2E55">
        <w:rPr>
          <w:sz w:val="16"/>
        </w:rPr>
        <w:t xml:space="preserve">, </w:t>
      </w:r>
      <w:r w:rsidRPr="004D3305">
        <w:rPr>
          <w:u w:val="single"/>
        </w:rPr>
        <w:t xml:space="preserve">including </w:t>
      </w:r>
      <w:r w:rsidRPr="00383AC2">
        <w:rPr>
          <w:rStyle w:val="Emphasis"/>
          <w:highlight w:val="cyan"/>
        </w:rPr>
        <w:t>threats</w:t>
      </w:r>
      <w:r w:rsidRPr="005B2E55">
        <w:rPr>
          <w:sz w:val="16"/>
        </w:rPr>
        <w:t xml:space="preserve">, </w:t>
      </w:r>
      <w:r w:rsidRPr="00383AC2">
        <w:rPr>
          <w:highlight w:val="cyan"/>
          <w:u w:val="single"/>
        </w:rPr>
        <w:t>could</w:t>
      </w:r>
      <w:r w:rsidRPr="004D3305">
        <w:rPr>
          <w:u w:val="single"/>
        </w:rPr>
        <w:t xml:space="preserve"> easily </w:t>
      </w:r>
      <w:r w:rsidRPr="00383AC2">
        <w:rPr>
          <w:rStyle w:val="Emphasis"/>
          <w:highlight w:val="cyan"/>
        </w:rPr>
        <w:t>spin out of control</w:t>
      </w:r>
      <w:r w:rsidRPr="004D3305">
        <w:rPr>
          <w:u w:val="single"/>
        </w:rPr>
        <w:t xml:space="preserve"> and ‘morph’ </w:t>
      </w:r>
      <w:r w:rsidRPr="00383AC2">
        <w:rPr>
          <w:highlight w:val="cyan"/>
          <w:u w:val="single"/>
        </w:rPr>
        <w:t>into</w:t>
      </w:r>
      <w:r w:rsidRPr="005B2E55">
        <w:rPr>
          <w:sz w:val="16"/>
        </w:rPr>
        <w:t xml:space="preserve"> military conflict, and worse, </w:t>
      </w:r>
      <w:r w:rsidRPr="00383AC2">
        <w:rPr>
          <w:rStyle w:val="Emphasis"/>
          <w:highlight w:val="cyan"/>
        </w:rPr>
        <w:t>world war</w:t>
      </w:r>
      <w:r w:rsidRPr="005B2E55">
        <w:rPr>
          <w:sz w:val="16"/>
        </w:rPr>
        <w:t>.</w:t>
      </w:r>
      <w:r w:rsidR="00AF32A6">
        <w:rPr>
          <w:sz w:val="16"/>
        </w:rPr>
        <w:t xml:space="preserve"> </w:t>
      </w:r>
      <w:r w:rsidRPr="005B2E55">
        <w:rPr>
          <w:sz w:val="16"/>
        </w:rPr>
        <w:t>Crisis responses limited</w:t>
      </w:r>
      <w:r w:rsidR="00AF32A6">
        <w:rPr>
          <w:sz w:val="16"/>
        </w:rPr>
        <w:t xml:space="preserve"> </w:t>
      </w:r>
      <w:r w:rsidRPr="005B2E55">
        <w:rPr>
          <w:sz w:val="16"/>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r w:rsidR="00AF32A6">
        <w:rPr>
          <w:sz w:val="16"/>
        </w:rPr>
        <w:t xml:space="preserve"> </w:t>
      </w:r>
      <w:r w:rsidRPr="005B2E55">
        <w:rPr>
          <w:sz w:val="16"/>
        </w:rPr>
        <w:t xml:space="preserve">But while these </w:t>
      </w:r>
      <w:r w:rsidRPr="005B2E55">
        <w:rPr>
          <w:u w:val="single"/>
        </w:rPr>
        <w:t xml:space="preserve">monetary </w:t>
      </w:r>
      <w:r w:rsidRPr="00383AC2">
        <w:rPr>
          <w:highlight w:val="cyan"/>
          <w:u w:val="single"/>
        </w:rPr>
        <w:t>interventions</w:t>
      </w:r>
      <w:r w:rsidRPr="005B2E55">
        <w:rPr>
          <w:sz w:val="16"/>
        </w:rPr>
        <w:t xml:space="preserve"> averted realization of the worst fears at the time by turning the US economy around, they </w:t>
      </w:r>
      <w:r w:rsidRPr="00383AC2">
        <w:rPr>
          <w:highlight w:val="cyan"/>
          <w:u w:val="single"/>
        </w:rPr>
        <w:t xml:space="preserve">did little to address </w:t>
      </w:r>
      <w:r w:rsidRPr="00383AC2">
        <w:rPr>
          <w:rStyle w:val="Emphasis"/>
          <w:highlight w:val="cyan"/>
        </w:rPr>
        <w:t>underlying</w:t>
      </w:r>
      <w:r w:rsidRPr="004D3305">
        <w:rPr>
          <w:u w:val="single"/>
        </w:rPr>
        <w:t xml:space="preserve"> economic </w:t>
      </w:r>
      <w:r w:rsidRPr="00383AC2">
        <w:rPr>
          <w:rStyle w:val="Emphasis"/>
          <w:highlight w:val="cyan"/>
        </w:rPr>
        <w:t>weaknesses</w:t>
      </w:r>
      <w:r w:rsidRPr="005B2E55">
        <w:rPr>
          <w:sz w:val="16"/>
        </w:rPr>
        <w:t>, largely due to the ascendance of finance in recent decades at the expense of the real economy. Since then, despite promising to do so, policymakers have not seriously pursued, let alone achieved, such needed reforms.</w:t>
      </w:r>
      <w:r w:rsidR="00AF32A6">
        <w:rPr>
          <w:sz w:val="16"/>
        </w:rPr>
        <w:t xml:space="preserve"> </w:t>
      </w:r>
      <w:r w:rsidRPr="005B2E55">
        <w:rPr>
          <w:sz w:val="16"/>
        </w:rPr>
        <w:t xml:space="preserve">Instead, ostensible structural reformers have taken advantage of the crisis to pursue largely irrelevant efforts to further ‘casualize’ labour markets. This </w:t>
      </w:r>
      <w:r w:rsidRPr="004D3305">
        <w:rPr>
          <w:u w:val="single"/>
        </w:rPr>
        <w:t xml:space="preserve">lack of </w:t>
      </w:r>
      <w:r w:rsidRPr="004D3305">
        <w:rPr>
          <w:rStyle w:val="Emphasis"/>
        </w:rPr>
        <w:t>structural reform</w:t>
      </w:r>
      <w:r w:rsidRPr="005B2E55">
        <w:rPr>
          <w:sz w:val="16"/>
        </w:rPr>
        <w:t xml:space="preserve"> </w:t>
      </w:r>
      <w:r w:rsidRPr="004D3305">
        <w:rPr>
          <w:u w:val="single"/>
        </w:rPr>
        <w:t>has meant</w:t>
      </w:r>
      <w:r w:rsidRPr="005B2E55">
        <w:rPr>
          <w:sz w:val="16"/>
        </w:rPr>
        <w:t xml:space="preserve"> that the </w:t>
      </w:r>
      <w:r w:rsidRPr="004D3305">
        <w:rPr>
          <w:u w:val="single"/>
        </w:rPr>
        <w:t xml:space="preserve">unprecedented </w:t>
      </w:r>
      <w:r w:rsidRPr="00383AC2">
        <w:rPr>
          <w:rStyle w:val="Emphasis"/>
          <w:highlight w:val="cyan"/>
        </w:rPr>
        <w:t>liquidity</w:t>
      </w:r>
      <w:r w:rsidRPr="004D3305">
        <w:rPr>
          <w:u w:val="single"/>
        </w:rPr>
        <w:t xml:space="preserve"> central banks injected into economies </w:t>
      </w:r>
      <w:r w:rsidRPr="00383AC2">
        <w:rPr>
          <w:highlight w:val="cyan"/>
          <w:u w:val="single"/>
        </w:rPr>
        <w:t xml:space="preserve">has </w:t>
      </w:r>
      <w:r w:rsidRPr="00383AC2">
        <w:rPr>
          <w:rStyle w:val="Emphasis"/>
          <w:highlight w:val="cyan"/>
        </w:rPr>
        <w:t>not been well allocated</w:t>
      </w:r>
      <w:r w:rsidRPr="005B2E55">
        <w:rPr>
          <w:sz w:val="16"/>
        </w:rPr>
        <w:t xml:space="preserve"> to stimulate resurgence of the real economy.</w:t>
      </w:r>
      <w:r w:rsidR="00AF32A6">
        <w:rPr>
          <w:sz w:val="16"/>
        </w:rPr>
        <w:t xml:space="preserve"> </w:t>
      </w:r>
      <w:r w:rsidRPr="005B2E55">
        <w:rPr>
          <w:sz w:val="16"/>
        </w:rPr>
        <w:t>From bust to bubble</w:t>
      </w:r>
      <w:r w:rsidR="00AF32A6">
        <w:rPr>
          <w:sz w:val="16"/>
        </w:rPr>
        <w:t xml:space="preserve"> </w:t>
      </w:r>
      <w:r w:rsidRPr="005B2E55">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r w:rsidR="00AF32A6">
        <w:rPr>
          <w:sz w:val="16"/>
        </w:rPr>
        <w:t xml:space="preserve"> </w:t>
      </w:r>
      <w:r w:rsidRPr="005B2E55">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r w:rsidR="00AF32A6">
        <w:rPr>
          <w:sz w:val="16"/>
        </w:rPr>
        <w:t xml:space="preserve"> </w:t>
      </w:r>
      <w:r w:rsidRPr="005B2E55">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4D3305">
        <w:rPr>
          <w:u w:val="single"/>
        </w:rPr>
        <w:t xml:space="preserve">another round of </w:t>
      </w:r>
      <w:r w:rsidRPr="00383AC2">
        <w:rPr>
          <w:highlight w:val="cyan"/>
          <w:u w:val="single"/>
        </w:rPr>
        <w:t xml:space="preserve">economic stress is deemed likely to foment </w:t>
      </w:r>
      <w:r w:rsidRPr="00383AC2">
        <w:rPr>
          <w:rStyle w:val="Emphasis"/>
          <w:highlight w:val="cyan"/>
        </w:rPr>
        <w:t>unrest</w:t>
      </w:r>
      <w:r w:rsidRPr="004D3305">
        <w:rPr>
          <w:u w:val="single"/>
        </w:rPr>
        <w:t xml:space="preserve">, </w:t>
      </w:r>
      <w:r w:rsidRPr="00383AC2">
        <w:rPr>
          <w:rStyle w:val="Emphasis"/>
          <w:highlight w:val="cyan"/>
        </w:rPr>
        <w:t>conflict</w:t>
      </w:r>
      <w:r w:rsidRPr="004D3305">
        <w:rPr>
          <w:u w:val="single"/>
        </w:rPr>
        <w:t xml:space="preserve">, </w:t>
      </w:r>
      <w:r w:rsidRPr="00383AC2">
        <w:rPr>
          <w:highlight w:val="cyan"/>
          <w:u w:val="single"/>
        </w:rPr>
        <w:t xml:space="preserve">even </w:t>
      </w:r>
      <w:r w:rsidRPr="00383AC2">
        <w:rPr>
          <w:rStyle w:val="Emphasis"/>
          <w:highlight w:val="cyan"/>
        </w:rPr>
        <w:t>war</w:t>
      </w:r>
      <w:r w:rsidRPr="004D3305">
        <w:rPr>
          <w:u w:val="single"/>
        </w:rPr>
        <w:t xml:space="preserve"> as it is </w:t>
      </w:r>
      <w:r w:rsidRPr="004D3305">
        <w:rPr>
          <w:rStyle w:val="Emphasis"/>
        </w:rPr>
        <w:t>blamed</w:t>
      </w:r>
      <w:r w:rsidRPr="004D3305">
        <w:rPr>
          <w:u w:val="single"/>
        </w:rPr>
        <w:t xml:space="preserve"> on the </w:t>
      </w:r>
      <w:r w:rsidRPr="004D3305">
        <w:rPr>
          <w:rStyle w:val="Emphasis"/>
        </w:rPr>
        <w:t>foreign</w:t>
      </w:r>
      <w:r w:rsidRPr="005B2E55">
        <w:rPr>
          <w:sz w:val="16"/>
        </w:rPr>
        <w:t>.</w:t>
      </w:r>
      <w:r w:rsidR="00AF32A6">
        <w:rPr>
          <w:sz w:val="16"/>
        </w:rPr>
        <w:t xml:space="preserve"> </w:t>
      </w:r>
      <w:r w:rsidRPr="005B2E55">
        <w:rPr>
          <w:sz w:val="16"/>
        </w:rPr>
        <w:t>International trade shrank by two-thirds within half a decade after the US passed the Smoot-Hawley Tariff Act in 1930, at the start of the Great Depression, ostensibly to protect American workers and farmers from foreign competition!</w:t>
      </w:r>
      <w:r w:rsidR="00AF32A6">
        <w:rPr>
          <w:sz w:val="16"/>
        </w:rPr>
        <w:t xml:space="preserve"> </w:t>
      </w:r>
      <w:r w:rsidRPr="005B2E55">
        <w:rPr>
          <w:sz w:val="16"/>
        </w:rPr>
        <w:t>Liberalization’s discontents</w:t>
      </w:r>
      <w:r w:rsidR="00AF32A6">
        <w:rPr>
          <w:sz w:val="16"/>
        </w:rPr>
        <w:t xml:space="preserve"> </w:t>
      </w:r>
      <w:r w:rsidRPr="005B2E55">
        <w:rPr>
          <w:sz w:val="16"/>
        </w:rPr>
        <w:t xml:space="preserve">Rising </w:t>
      </w:r>
      <w:r w:rsidRPr="005B2E55">
        <w:rPr>
          <w:u w:val="single"/>
        </w:rPr>
        <w:t xml:space="preserve">economic insecurity, inequalities and deprivation are expected to strengthen ethno-populist and jingoistic nationalist sentiments, and </w:t>
      </w:r>
      <w:r w:rsidRPr="005B2E55">
        <w:rPr>
          <w:rStyle w:val="Emphasis"/>
        </w:rPr>
        <w:t>increase</w:t>
      </w:r>
      <w:r w:rsidRPr="005B2E55">
        <w:rPr>
          <w:sz w:val="16"/>
        </w:rPr>
        <w:t xml:space="preserve"> social </w:t>
      </w:r>
      <w:r w:rsidRPr="005B2E55">
        <w:rPr>
          <w:rStyle w:val="Emphasis"/>
        </w:rPr>
        <w:t>tensions</w:t>
      </w:r>
      <w:r w:rsidRPr="005B2E55">
        <w:rPr>
          <w:sz w:val="16"/>
        </w:rPr>
        <w:t xml:space="preserve"> and turmoil, especially among the growing precariat and others who feel vulnerable or threatened.</w:t>
      </w:r>
      <w:r w:rsidR="00AF32A6">
        <w:rPr>
          <w:sz w:val="16"/>
        </w:rPr>
        <w:t xml:space="preserve"> </w:t>
      </w:r>
      <w:r w:rsidRPr="005B2E55">
        <w:rPr>
          <w:sz w:val="16"/>
        </w:rPr>
        <w:t xml:space="preserve">Thus, </w:t>
      </w:r>
      <w:r w:rsidRPr="00383AC2">
        <w:rPr>
          <w:highlight w:val="cyan"/>
          <w:u w:val="single"/>
        </w:rPr>
        <w:t>ethno-populist</w:t>
      </w:r>
      <w:r w:rsidRPr="005B2E55">
        <w:rPr>
          <w:u w:val="single"/>
        </w:rPr>
        <w:t xml:space="preserve"> inspired chauvinistic </w:t>
      </w:r>
      <w:r w:rsidRPr="00383AC2">
        <w:rPr>
          <w:rStyle w:val="Emphasis"/>
          <w:highlight w:val="cyan"/>
        </w:rPr>
        <w:t>nationalism</w:t>
      </w:r>
      <w:r w:rsidRPr="00383AC2">
        <w:rPr>
          <w:highlight w:val="cyan"/>
          <w:u w:val="single"/>
        </w:rPr>
        <w:t xml:space="preserve"> may exacerbate tensions</w:t>
      </w:r>
      <w:r w:rsidRPr="005B2E55">
        <w:rPr>
          <w:u w:val="single"/>
        </w:rPr>
        <w:t xml:space="preserve">, </w:t>
      </w:r>
      <w:r w:rsidRPr="00383AC2">
        <w:rPr>
          <w:highlight w:val="cyan"/>
          <w:u w:val="single"/>
        </w:rPr>
        <w:t xml:space="preserve">leading to </w:t>
      </w:r>
      <w:r w:rsidRPr="00383AC2">
        <w:rPr>
          <w:rStyle w:val="Emphasis"/>
          <w:highlight w:val="cyan"/>
        </w:rPr>
        <w:t>conflicts</w:t>
      </w:r>
      <w:r w:rsidRPr="005B2E55">
        <w:rPr>
          <w:sz w:val="16"/>
        </w:rPr>
        <w:t xml:space="preserve"> and tensions </w:t>
      </w:r>
      <w:r w:rsidRPr="005B2E55">
        <w:rPr>
          <w:u w:val="single"/>
        </w:rPr>
        <w:t xml:space="preserve">among countries, </w:t>
      </w:r>
      <w:r w:rsidRPr="00383AC2">
        <w:rPr>
          <w:highlight w:val="cyan"/>
          <w:u w:val="single"/>
        </w:rPr>
        <w:t>as in the</w:t>
      </w:r>
      <w:r w:rsidRPr="005B2E55">
        <w:rPr>
          <w:sz w:val="16"/>
        </w:rPr>
        <w:t xml:space="preserve"> </w:t>
      </w:r>
      <w:r w:rsidRPr="005B2E55">
        <w:rPr>
          <w:rStyle w:val="Emphasis"/>
        </w:rPr>
        <w:t>19</w:t>
      </w:r>
      <w:r w:rsidRPr="00383AC2">
        <w:rPr>
          <w:rStyle w:val="Emphasis"/>
          <w:highlight w:val="cyan"/>
        </w:rPr>
        <w:t>30s</w:t>
      </w:r>
      <w:r w:rsidRPr="005B2E55">
        <w:rPr>
          <w:sz w:val="16"/>
        </w:rPr>
        <w:t xml:space="preserve">. </w:t>
      </w:r>
      <w:r w:rsidRPr="00383AC2">
        <w:rPr>
          <w:rStyle w:val="Emphasis"/>
          <w:highlight w:val="cyan"/>
        </w:rPr>
        <w:t>Opportunistic leaders</w:t>
      </w:r>
      <w:r w:rsidRPr="00383AC2">
        <w:rPr>
          <w:highlight w:val="cyan"/>
          <w:u w:val="single"/>
        </w:rPr>
        <w:t xml:space="preserve"> have been </w:t>
      </w:r>
      <w:r w:rsidRPr="00383AC2">
        <w:rPr>
          <w:rStyle w:val="Emphasis"/>
          <w:highlight w:val="cyan"/>
        </w:rPr>
        <w:t>blaming</w:t>
      </w:r>
      <w:r w:rsidRPr="005B2E55">
        <w:rPr>
          <w:u w:val="single"/>
        </w:rPr>
        <w:t xml:space="preserve"> such </w:t>
      </w:r>
      <w:r w:rsidRPr="00383AC2">
        <w:rPr>
          <w:rStyle w:val="Emphasis"/>
          <w:highlight w:val="cyan"/>
        </w:rPr>
        <w:t>misfortunes</w:t>
      </w:r>
      <w:r w:rsidRPr="00383AC2">
        <w:rPr>
          <w:highlight w:val="cyan"/>
          <w:u w:val="single"/>
        </w:rPr>
        <w:t xml:space="preserve"> on </w:t>
      </w:r>
      <w:r w:rsidRPr="00383AC2">
        <w:rPr>
          <w:rStyle w:val="Emphasis"/>
          <w:highlight w:val="cyan"/>
        </w:rPr>
        <w:t>outsiders</w:t>
      </w:r>
      <w:r w:rsidRPr="005B2E55">
        <w:rPr>
          <w:sz w:val="16"/>
        </w:rPr>
        <w:t xml:space="preserve"> and may seek to reverse policies associated with the perceived causes, such as ‘globalist’ economic liberalization.</w:t>
      </w:r>
      <w:r w:rsidR="00AF32A6">
        <w:rPr>
          <w:sz w:val="16"/>
        </w:rPr>
        <w:t xml:space="preserve"> </w:t>
      </w:r>
      <w:r w:rsidRPr="005B2E55">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r w:rsidR="00AF32A6">
        <w:rPr>
          <w:sz w:val="16"/>
        </w:rPr>
        <w:t xml:space="preserve"> </w:t>
      </w:r>
      <w:r w:rsidRPr="005B2E55">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r w:rsidR="00AF32A6">
        <w:rPr>
          <w:sz w:val="16"/>
        </w:rPr>
        <w:t xml:space="preserve"> </w:t>
      </w:r>
      <w:r w:rsidRPr="005B2E55">
        <w:rPr>
          <w:sz w:val="16"/>
        </w:rPr>
        <w:t>Insecurity, populism, conflict</w:t>
      </w:r>
      <w:r w:rsidR="00AF32A6">
        <w:rPr>
          <w:sz w:val="16"/>
        </w:rPr>
        <w:t xml:space="preserve"> </w:t>
      </w:r>
      <w:r w:rsidRPr="005B2E55">
        <w:rPr>
          <w:sz w:val="16"/>
        </w:rPr>
        <w:t xml:space="preserve">Thomas Piketty has argued that a </w:t>
      </w:r>
      <w:r w:rsidRPr="00383AC2">
        <w:rPr>
          <w:rStyle w:val="Emphasis"/>
          <w:highlight w:val="cyan"/>
        </w:rPr>
        <w:t>sudden increase</w:t>
      </w:r>
      <w:r w:rsidRPr="00383AC2">
        <w:rPr>
          <w:highlight w:val="cyan"/>
          <w:u w:val="single"/>
        </w:rPr>
        <w:t xml:space="preserve"> in</w:t>
      </w:r>
      <w:r w:rsidRPr="005B2E55">
        <w:rPr>
          <w:u w:val="single"/>
        </w:rPr>
        <w:t xml:space="preserve"> income </w:t>
      </w:r>
      <w:r w:rsidRPr="00383AC2">
        <w:rPr>
          <w:rStyle w:val="Emphasis"/>
          <w:highlight w:val="cyan"/>
        </w:rPr>
        <w:t>inequality</w:t>
      </w:r>
      <w:r w:rsidRPr="00383AC2">
        <w:rPr>
          <w:highlight w:val="cyan"/>
          <w:u w:val="single"/>
        </w:rPr>
        <w:t xml:space="preserve"> is</w:t>
      </w:r>
      <w:r w:rsidRPr="005B2E55">
        <w:rPr>
          <w:u w:val="single"/>
        </w:rPr>
        <w:t xml:space="preserve"> often </w:t>
      </w:r>
      <w:r w:rsidRPr="00383AC2">
        <w:rPr>
          <w:highlight w:val="cyan"/>
          <w:u w:val="single"/>
        </w:rPr>
        <w:t>followed by</w:t>
      </w:r>
      <w:r w:rsidRPr="005B2E55">
        <w:rPr>
          <w:u w:val="single"/>
        </w:rPr>
        <w:t xml:space="preserve"> a </w:t>
      </w:r>
      <w:r w:rsidRPr="00383AC2">
        <w:rPr>
          <w:rStyle w:val="Emphasis"/>
          <w:highlight w:val="cyan"/>
        </w:rPr>
        <w:t>great crisis</w:t>
      </w:r>
      <w:r w:rsidRPr="005B2E55">
        <w:rPr>
          <w:sz w:val="16"/>
        </w:rPr>
        <w:t>. Although causality is difficult to prove, with wealth and income inequality now at historical highs, this should give cause for concern.</w:t>
      </w:r>
      <w:r w:rsidR="00AF32A6">
        <w:rPr>
          <w:sz w:val="16"/>
        </w:rPr>
        <w:t xml:space="preserve"> </w:t>
      </w:r>
      <w:r w:rsidRPr="005B2E55">
        <w:rPr>
          <w:sz w:val="16"/>
        </w:rPr>
        <w:t xml:space="preserve">Of course, other factors also contribute to or exacerbate civil and international tensions, with some due to policies intended for other purposes. Nevertheless, even if unintended, </w:t>
      </w:r>
      <w:r w:rsidRPr="00383AC2">
        <w:rPr>
          <w:highlight w:val="cyan"/>
          <w:u w:val="single"/>
        </w:rPr>
        <w:t>such</w:t>
      </w:r>
      <w:r w:rsidRPr="005B2E55">
        <w:rPr>
          <w:u w:val="single"/>
        </w:rPr>
        <w:t xml:space="preserve"> developments </w:t>
      </w:r>
      <w:r w:rsidRPr="00383AC2">
        <w:rPr>
          <w:highlight w:val="cyan"/>
          <w:u w:val="single"/>
        </w:rPr>
        <w:t xml:space="preserve">could </w:t>
      </w:r>
      <w:r w:rsidRPr="00383AC2">
        <w:rPr>
          <w:rStyle w:val="Emphasis"/>
          <w:highlight w:val="cyan"/>
        </w:rPr>
        <w:t>inadvertently catalyse</w:t>
      </w:r>
      <w:r w:rsidRPr="00383AC2">
        <w:rPr>
          <w:highlight w:val="cyan"/>
          <w:u w:val="single"/>
        </w:rPr>
        <w:t xml:space="preserve"> </w:t>
      </w:r>
      <w:r w:rsidRPr="00383AC2">
        <w:rPr>
          <w:rStyle w:val="Emphasis"/>
          <w:highlight w:val="cyan"/>
        </w:rPr>
        <w:t>future</w:t>
      </w:r>
      <w:r w:rsidRPr="005B2E55">
        <w:rPr>
          <w:u w:val="single"/>
        </w:rPr>
        <w:t xml:space="preserve"> crises and </w:t>
      </w:r>
      <w:r w:rsidRPr="00383AC2">
        <w:rPr>
          <w:rStyle w:val="Emphasis"/>
          <w:highlight w:val="cyan"/>
        </w:rPr>
        <w:t>conflicts</w:t>
      </w:r>
      <w:r w:rsidRPr="005B2E55">
        <w:rPr>
          <w:sz w:val="16"/>
        </w:rPr>
        <w:t>.</w:t>
      </w:r>
      <w:r w:rsidR="00AF32A6">
        <w:rPr>
          <w:sz w:val="16"/>
        </w:rPr>
        <w:t xml:space="preserve"> </w:t>
      </w:r>
      <w:r w:rsidRPr="005B2E55">
        <w:rPr>
          <w:sz w:val="16"/>
        </w:rPr>
        <w:t>Publics often have good reason to be restless, if not angry, but the emotional appeals of ethno-populism and jingoistic nationalism are leading to chauvinistic policy measures which only make things worse.</w:t>
      </w:r>
      <w:r w:rsidR="00AF32A6">
        <w:rPr>
          <w:sz w:val="16"/>
        </w:rPr>
        <w:t xml:space="preserve"> </w:t>
      </w:r>
      <w:r w:rsidRPr="005B2E55">
        <w:rPr>
          <w:sz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00AF32A6">
        <w:rPr>
          <w:sz w:val="16"/>
        </w:rPr>
        <w:t xml:space="preserve"> </w:t>
      </w:r>
      <w:r w:rsidRPr="005B2E55">
        <w:rPr>
          <w:sz w:val="16"/>
        </w:rPr>
        <w:t>Avoiding Thucydides’ iceberg</w:t>
      </w:r>
      <w:r w:rsidR="00AF32A6">
        <w:rPr>
          <w:sz w:val="16"/>
        </w:rPr>
        <w:t xml:space="preserve"> </w:t>
      </w:r>
      <w:r w:rsidRPr="005B2E55">
        <w:rPr>
          <w:sz w:val="16"/>
        </w:rPr>
        <w:t xml:space="preserve">Thus, protracted economic distress, economic conflicts or </w:t>
      </w:r>
      <w:r w:rsidRPr="00383AC2">
        <w:rPr>
          <w:rStyle w:val="Emphasis"/>
          <w:highlight w:val="cyan"/>
        </w:rPr>
        <w:t>another</w:t>
      </w:r>
      <w:r w:rsidRPr="005B2E55">
        <w:rPr>
          <w:rStyle w:val="Emphasis"/>
        </w:rPr>
        <w:t xml:space="preserve"> financial </w:t>
      </w:r>
      <w:r w:rsidRPr="00383AC2">
        <w:rPr>
          <w:rStyle w:val="Emphasis"/>
          <w:highlight w:val="cyan"/>
        </w:rPr>
        <w:t>crisis</w:t>
      </w:r>
      <w:r w:rsidRPr="00383AC2">
        <w:rPr>
          <w:sz w:val="16"/>
          <w:highlight w:val="cyan"/>
        </w:rPr>
        <w:t xml:space="preserve"> </w:t>
      </w:r>
      <w:r w:rsidRPr="00383AC2">
        <w:rPr>
          <w:highlight w:val="cyan"/>
          <w:u w:val="single"/>
        </w:rPr>
        <w:lastRenderedPageBreak/>
        <w:t xml:space="preserve">could lead to </w:t>
      </w:r>
      <w:r w:rsidRPr="00383AC2">
        <w:rPr>
          <w:rStyle w:val="Emphasis"/>
          <w:highlight w:val="cyan"/>
        </w:rPr>
        <w:t>military confrontation</w:t>
      </w:r>
      <w:r w:rsidRPr="005B2E55">
        <w:rPr>
          <w:sz w:val="16"/>
        </w:rPr>
        <w:t xml:space="preserve"> by the protagonists, </w:t>
      </w:r>
      <w:r w:rsidRPr="00383AC2">
        <w:rPr>
          <w:highlight w:val="cyan"/>
          <w:u w:val="single"/>
        </w:rPr>
        <w:t xml:space="preserve">even if </w:t>
      </w:r>
      <w:r w:rsidRPr="00383AC2">
        <w:rPr>
          <w:rStyle w:val="Emphasis"/>
          <w:highlight w:val="cyan"/>
        </w:rPr>
        <w:t>unintended</w:t>
      </w:r>
      <w:r w:rsidRPr="005B2E55">
        <w:rPr>
          <w:sz w:val="16"/>
        </w:rPr>
        <w:t>. Less than a decade after the Great Depression started, the Second World War had begun as the Axis powers challenged the earlier entrenched colonial powers.</w:t>
      </w:r>
    </w:p>
    <w:p w14:paraId="0559EC8C" w14:textId="77777777" w:rsidR="000567E6" w:rsidRPr="000567E6" w:rsidRDefault="000567E6" w:rsidP="000567E6"/>
    <w:p w14:paraId="62D6C819" w14:textId="70D933B4" w:rsidR="00B540BD" w:rsidRDefault="003814F7" w:rsidP="00B540BD">
      <w:pPr>
        <w:pStyle w:val="Heading2"/>
      </w:pPr>
      <w:r>
        <w:lastRenderedPageBreak/>
        <w:t>UNIQUENESS</w:t>
      </w:r>
    </w:p>
    <w:p w14:paraId="6889D38E" w14:textId="669ADCFA" w:rsidR="000C5213" w:rsidRDefault="00464EE6" w:rsidP="000567E6">
      <w:pPr>
        <w:pStyle w:val="Heading3"/>
      </w:pPr>
      <w:r>
        <w:lastRenderedPageBreak/>
        <w:t>UQ - Deal Now</w:t>
      </w:r>
    </w:p>
    <w:p w14:paraId="125ACB3D" w14:textId="1560324B" w:rsidR="00612EA9" w:rsidRPr="00A12350" w:rsidRDefault="00612EA9" w:rsidP="00612EA9">
      <w:pPr>
        <w:pStyle w:val="Heading4"/>
      </w:pPr>
      <w:r>
        <w:t>Debt ceiling will be raised now</w:t>
      </w:r>
      <w:r w:rsidR="000567E6">
        <w:t xml:space="preserve"> – </w:t>
      </w:r>
      <w:r>
        <w:t>negotiations are wrapping up</w:t>
      </w:r>
    </w:p>
    <w:p w14:paraId="40338E3F" w14:textId="3F015500" w:rsidR="00612EA9" w:rsidRDefault="00612EA9" w:rsidP="00612EA9">
      <w:r w:rsidRPr="00A12350">
        <w:rPr>
          <w:rStyle w:val="Style13ptBold"/>
        </w:rPr>
        <w:t>Henney 7/18</w:t>
      </w:r>
    </w:p>
    <w:p w14:paraId="14E4CB60" w14:textId="3CDC32EF" w:rsidR="00612EA9" w:rsidRDefault="000567E6" w:rsidP="00612EA9">
      <w:r>
        <w:t>Megan, “</w:t>
      </w:r>
      <w:r w:rsidR="00612EA9">
        <w:t>Mnuchin says Congress, Trump making progress on debt ceiling limit deal,</w:t>
      </w:r>
      <w:r>
        <w:t>” 7/18/19,</w:t>
      </w:r>
      <w:r w:rsidR="00612EA9">
        <w:t xml:space="preserve"> Fox Business, </w:t>
      </w:r>
      <w:hyperlink r:id="rId9" w:history="1">
        <w:r w:rsidR="00612EA9" w:rsidRPr="000E1FF2">
          <w:rPr>
            <w:rStyle w:val="Hyperlink"/>
          </w:rPr>
          <w:t>https://www.foxbusiness.com/politics/steven-mnuchin-congress-trump-debt-ceiling</w:t>
        </w:r>
      </w:hyperlink>
    </w:p>
    <w:p w14:paraId="56ED9E39" w14:textId="5E1C6113" w:rsidR="000C5213" w:rsidRPr="000567E6" w:rsidRDefault="00612EA9" w:rsidP="000C5213">
      <w:pPr>
        <w:rPr>
          <w:sz w:val="16"/>
        </w:rPr>
      </w:pPr>
      <w:r w:rsidRPr="00A12350">
        <w:rPr>
          <w:sz w:val="16"/>
        </w:rPr>
        <w:t xml:space="preserve">Treasury Secretary Steven </w:t>
      </w:r>
      <w:r w:rsidRPr="00A12350">
        <w:rPr>
          <w:rStyle w:val="StyleUnderline"/>
        </w:rPr>
        <w:t>Mnuchin</w:t>
      </w:r>
      <w:r w:rsidRPr="00A12350">
        <w:rPr>
          <w:sz w:val="16"/>
        </w:rPr>
        <w:t xml:space="preserve"> </w:t>
      </w:r>
      <w:r w:rsidRPr="00A12350">
        <w:rPr>
          <w:rStyle w:val="StyleUnderline"/>
        </w:rPr>
        <w:t xml:space="preserve">said the White House and bipartisan congressional leaders are </w:t>
      </w:r>
      <w:r w:rsidRPr="00A12350">
        <w:rPr>
          <w:rStyle w:val="Emphasis"/>
        </w:rPr>
        <w:t>continuing negotiations to raise the debt ceiling before the August recess</w:t>
      </w:r>
      <w:r w:rsidRPr="00A12350">
        <w:rPr>
          <w:sz w:val="16"/>
        </w:rPr>
        <w:t xml:space="preserve"> – and that </w:t>
      </w:r>
      <w:r w:rsidRPr="00A12350">
        <w:rPr>
          <w:rStyle w:val="StyleUnderline"/>
        </w:rPr>
        <w:t>he’s confident the U.S. government is not at risk of defaulting on its debt.</w:t>
      </w:r>
      <w:r>
        <w:rPr>
          <w:rStyle w:val="StyleUnderline"/>
        </w:rPr>
        <w:t xml:space="preserve"> </w:t>
      </w:r>
      <w:r w:rsidRPr="00A12350">
        <w:rPr>
          <w:sz w:val="16"/>
        </w:rPr>
        <w:t xml:space="preserve">“I don’t think the markets should be concerned,” Mnuchin said during a CNBC interview. “I think that </w:t>
      </w:r>
      <w:r w:rsidRPr="00A12350">
        <w:rPr>
          <w:rStyle w:val="StyleUnderline"/>
        </w:rPr>
        <w:t>everyone is in agreement that we won’t do anything that puts the U.S. government at risk in terms of our issue of defaulting</w:t>
      </w:r>
      <w:r w:rsidRPr="00A12350">
        <w:rPr>
          <w:sz w:val="16"/>
        </w:rPr>
        <w:t xml:space="preserve">. I think that </w:t>
      </w:r>
      <w:r w:rsidRPr="00A12350">
        <w:rPr>
          <w:rStyle w:val="Emphasis"/>
        </w:rPr>
        <w:t>nobody wants a shutdown</w:t>
      </w:r>
      <w:r w:rsidRPr="00A12350">
        <w:rPr>
          <w:sz w:val="16"/>
        </w:rPr>
        <w:t xml:space="preserve"> in any scenario.” </w:t>
      </w:r>
      <w:r w:rsidRPr="00A12350">
        <w:rPr>
          <w:rStyle w:val="StyleUnderline"/>
        </w:rPr>
        <w:t>In the “most conservative” scenario, Mnuchin said it’s possible the federal government has an issue at the beginning of September</w:t>
      </w:r>
      <w:r w:rsidRPr="00A12350">
        <w:rPr>
          <w:sz w:val="16"/>
        </w:rPr>
        <w:t xml:space="preserve">. He previously warned House Speaker Nancy Pelosi that the government could run out of cash by early September if Congress didn’t raise the debt ceiling ahead of its August recess. </w:t>
      </w:r>
      <w:r w:rsidRPr="00A12350">
        <w:rPr>
          <w:rStyle w:val="StyleUnderline"/>
        </w:rPr>
        <w:t>“That’s why I’ve encouraged them to raise the debt ceiling before they leave,</w:t>
      </w:r>
      <w:r w:rsidRPr="00A12350">
        <w:rPr>
          <w:sz w:val="16"/>
        </w:rPr>
        <w:t xml:space="preserve">” he said. Mnuchin said </w:t>
      </w:r>
      <w:r w:rsidRPr="00A12350">
        <w:rPr>
          <w:rStyle w:val="StyleUnderline"/>
        </w:rPr>
        <w:t>he’s been having daily meetings</w:t>
      </w:r>
      <w:r w:rsidRPr="00A12350">
        <w:rPr>
          <w:sz w:val="16"/>
        </w:rPr>
        <w:t xml:space="preserve"> with Pelosi </w:t>
      </w:r>
      <w:r w:rsidRPr="00A12350">
        <w:rPr>
          <w:rStyle w:val="StyleUnderline"/>
        </w:rPr>
        <w:t>and that the House, Senate and Trump administration reached an agreement on “top line” spending numbers over a one- and two-year period. Now, they’re discussing offsets and certain structural issues</w:t>
      </w:r>
      <w:r w:rsidRPr="00A12350">
        <w:rPr>
          <w:sz w:val="16"/>
        </w:rPr>
        <w:t>, he said. “</w:t>
      </w:r>
      <w:r w:rsidRPr="00A12350">
        <w:rPr>
          <w:rStyle w:val="StyleUnderline"/>
        </w:rPr>
        <w:t>We've agreed, as a part of that deal, there would be a long-term two-year debt ceiling increase, so I think all of our first choice is to try to reach an overall agreement</w:t>
      </w:r>
      <w:r w:rsidRPr="00A12350">
        <w:rPr>
          <w:sz w:val="16"/>
        </w:rPr>
        <w:t>,” he said. “</w:t>
      </w:r>
      <w:r w:rsidRPr="00A12350">
        <w:rPr>
          <w:rStyle w:val="StyleUnderline"/>
        </w:rPr>
        <w:t>And we are working hard to do that. But if for whatever reason we don't get there in time, I am encouraging a debt ceiling increase</w:t>
      </w:r>
      <w:r w:rsidRPr="00A12350">
        <w:rPr>
          <w:sz w:val="16"/>
        </w:rPr>
        <w:t>.”</w:t>
      </w:r>
    </w:p>
    <w:p w14:paraId="2DF939EA" w14:textId="77777777" w:rsidR="000C5213" w:rsidRPr="000C5213" w:rsidRDefault="000C5213" w:rsidP="000C5213"/>
    <w:p w14:paraId="50887F74" w14:textId="0ED82F48" w:rsidR="00B367FC" w:rsidRPr="008E7B4F" w:rsidRDefault="000567E6" w:rsidP="00B367FC">
      <w:pPr>
        <w:pStyle w:val="Heading4"/>
        <w:rPr>
          <w:rFonts w:asciiTheme="majorHAnsi" w:hAnsiTheme="majorHAnsi" w:cstheme="majorHAnsi"/>
        </w:rPr>
      </w:pPr>
      <w:r>
        <w:rPr>
          <w:rFonts w:asciiTheme="majorHAnsi" w:hAnsiTheme="majorHAnsi" w:cstheme="majorHAnsi"/>
        </w:rPr>
        <w:t>Momentum for d</w:t>
      </w:r>
      <w:r w:rsidR="00B367FC" w:rsidRPr="008E7B4F">
        <w:rPr>
          <w:rFonts w:asciiTheme="majorHAnsi" w:hAnsiTheme="majorHAnsi" w:cstheme="majorHAnsi"/>
        </w:rPr>
        <w:t>eal now</w:t>
      </w:r>
    </w:p>
    <w:p w14:paraId="1F8E588A" w14:textId="77777777" w:rsidR="00B367FC" w:rsidRPr="008E7B4F" w:rsidRDefault="00B367FC" w:rsidP="00B367FC">
      <w:pPr>
        <w:rPr>
          <w:rFonts w:asciiTheme="majorHAnsi" w:hAnsiTheme="majorHAnsi" w:cstheme="majorHAnsi"/>
        </w:rPr>
      </w:pPr>
      <w:r w:rsidRPr="008E7B4F">
        <w:rPr>
          <w:rStyle w:val="Style13ptBold"/>
          <w:rFonts w:asciiTheme="majorHAnsi" w:hAnsiTheme="majorHAnsi" w:cstheme="majorHAnsi"/>
        </w:rPr>
        <w:t>McGraw 7/18</w:t>
      </w:r>
      <w:r w:rsidRPr="008E7B4F">
        <w:rPr>
          <w:rFonts w:asciiTheme="majorHAnsi" w:hAnsiTheme="majorHAnsi" w:cstheme="majorHAnsi"/>
        </w:rPr>
        <w:t xml:space="preserve"> (Meridith McGraw, 7/18/19, ABC News, </w:t>
      </w:r>
      <w:hyperlink r:id="rId10" w:history="1">
        <w:r w:rsidRPr="008E7B4F">
          <w:rPr>
            <w:rStyle w:val="Hyperlink"/>
            <w:rFonts w:asciiTheme="majorHAnsi" w:hAnsiTheme="majorHAnsi" w:cstheme="majorHAnsi"/>
          </w:rPr>
          <w:t>https://abcnews.go.com/Politics/treasury-secretary-mnuchin-expresses-confidence-budget-deal-negotiations/story?id=64414587</w:t>
        </w:r>
      </w:hyperlink>
      <w:r w:rsidRPr="008E7B4F">
        <w:rPr>
          <w:rFonts w:asciiTheme="majorHAnsi" w:hAnsiTheme="majorHAnsi" w:cstheme="majorHAnsi"/>
        </w:rPr>
        <w:t>, Treasury Secretary Mnuchin expresses confidence in budget deal as negotiations continue, Accessed: 7/18/19, MWM)</w:t>
      </w:r>
    </w:p>
    <w:p w14:paraId="1435475E" w14:textId="6FF16C58" w:rsidR="00B367FC" w:rsidRPr="008E7B4F" w:rsidRDefault="00B367FC" w:rsidP="00B367FC">
      <w:pPr>
        <w:rPr>
          <w:rStyle w:val="StyleUnderline"/>
          <w:rFonts w:asciiTheme="majorHAnsi" w:hAnsiTheme="majorHAnsi" w:cstheme="majorHAnsi"/>
        </w:rPr>
      </w:pPr>
      <w:r w:rsidRPr="008E7B4F">
        <w:rPr>
          <w:rFonts w:asciiTheme="majorHAnsi" w:hAnsiTheme="majorHAnsi" w:cstheme="majorHAnsi"/>
          <w:sz w:val="16"/>
          <w:szCs w:val="16"/>
        </w:rPr>
        <w:t>Treasury Secretary Steve Mnuchin expressed confidence a budget deal with Democrats could be reached ahead of a looming deadline, but said hurdles still remain for negotiations between the Trump administration and Democrats on Capitol Hill.</w:t>
      </w:r>
      <w:r w:rsidR="000567E6">
        <w:rPr>
          <w:rFonts w:asciiTheme="majorHAnsi" w:hAnsiTheme="majorHAnsi" w:cstheme="majorHAnsi"/>
          <w:sz w:val="16"/>
          <w:szCs w:val="16"/>
        </w:rPr>
        <w:t xml:space="preserve"> </w:t>
      </w:r>
      <w:r w:rsidRPr="008E7B4F">
        <w:rPr>
          <w:rFonts w:asciiTheme="majorHAnsi" w:hAnsiTheme="majorHAnsi" w:cstheme="majorHAnsi"/>
          <w:sz w:val="16"/>
        </w:rPr>
        <w:t xml:space="preserve">On Thursday, during an interview on CNBC, </w:t>
      </w:r>
      <w:r w:rsidRPr="008E7B4F">
        <w:rPr>
          <w:rStyle w:val="StyleUnderline"/>
          <w:rFonts w:asciiTheme="majorHAnsi" w:hAnsiTheme="majorHAnsi" w:cstheme="majorHAnsi"/>
        </w:rPr>
        <w:t>Mnuchin said the Trump administration, House and Senate have agreed on raising the federal borrowing limit for two years and have set budget cap numbers for 2020 and 2021.</w:t>
      </w:r>
      <w:r w:rsidR="000567E6">
        <w:rPr>
          <w:rStyle w:val="StyleUnderline"/>
          <w:rFonts w:asciiTheme="majorHAnsi" w:hAnsiTheme="majorHAnsi" w:cstheme="majorHAnsi"/>
        </w:rPr>
        <w:t xml:space="preserve"> </w:t>
      </w:r>
      <w:r w:rsidRPr="008E7B4F">
        <w:rPr>
          <w:rFonts w:asciiTheme="majorHAnsi" w:hAnsiTheme="majorHAnsi" w:cstheme="majorHAnsi"/>
          <w:sz w:val="16"/>
        </w:rPr>
        <w:t xml:space="preserve">"The good news is we've reached an agreement between the administration, the House and the Senate on top line numbers for both year one and year two. </w:t>
      </w:r>
      <w:r w:rsidRPr="008E7B4F">
        <w:rPr>
          <w:rStyle w:val="StyleUnderline"/>
          <w:rFonts w:asciiTheme="majorHAnsi" w:hAnsiTheme="majorHAnsi" w:cstheme="majorHAnsi"/>
        </w:rPr>
        <w:t>We're now discussing offsets, as well as certain structural issues and we've agreed as a part of that deal, there would be a long-term two-year debt ceiling increase</w:t>
      </w:r>
      <w:r w:rsidRPr="008E7B4F">
        <w:rPr>
          <w:rFonts w:asciiTheme="majorHAnsi" w:hAnsiTheme="majorHAnsi" w:cstheme="majorHAnsi"/>
          <w:sz w:val="16"/>
        </w:rPr>
        <w:t>," Mnuchin said on "Squawk Box."</w:t>
      </w:r>
      <w:r w:rsidR="000567E6">
        <w:rPr>
          <w:rFonts w:asciiTheme="majorHAnsi" w:hAnsiTheme="majorHAnsi" w:cstheme="majorHAnsi"/>
          <w:sz w:val="16"/>
        </w:rPr>
        <w:t xml:space="preserve"> </w:t>
      </w:r>
      <w:r w:rsidRPr="008E7B4F">
        <w:rPr>
          <w:rFonts w:asciiTheme="majorHAnsi" w:hAnsiTheme="majorHAnsi" w:cstheme="majorHAnsi"/>
          <w:sz w:val="16"/>
          <w:szCs w:val="16"/>
        </w:rPr>
        <w:t>"So I think all of our first choice is to try to reach an overall agreement and we are working hard to do that. But if for whatever reason we don't get there in time I am encouraging a debt ceiling increase," he added.</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Joshua Roberts/Reuters PHOTO: Speaker of the House Nancy Pelosi speaks during a media briefing on Capitol Hill in Washington, July 17, 2019.</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Speaker of the House Nancy Pelosi speaks during a media briefing on Capitol Hill in Washington, July 17, 2019.</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Mnuchin warned House Speaker Nancy Pelosi in a letter that the Treasury Department could run out of money in early September, and asked for an increase to the debt ceiling before Congress leaves for summer. Congress leaves for recess on July 26, leaving little time for negotiators to strike a deal.</w:t>
      </w:r>
      <w:r w:rsidR="000567E6">
        <w:rPr>
          <w:rFonts w:asciiTheme="majorHAnsi" w:hAnsiTheme="majorHAnsi" w:cstheme="majorHAnsi"/>
          <w:sz w:val="16"/>
          <w:szCs w:val="16"/>
        </w:rPr>
        <w:t xml:space="preserve"> </w:t>
      </w:r>
      <w:r w:rsidRPr="008E7B4F">
        <w:rPr>
          <w:rFonts w:asciiTheme="majorHAnsi" w:hAnsiTheme="majorHAnsi" w:cstheme="majorHAnsi"/>
          <w:sz w:val="16"/>
        </w:rPr>
        <w:t xml:space="preserve">In the meantime, </w:t>
      </w:r>
      <w:r w:rsidRPr="008E7B4F">
        <w:rPr>
          <w:rStyle w:val="StyleUnderline"/>
          <w:rFonts w:asciiTheme="majorHAnsi" w:hAnsiTheme="majorHAnsi" w:cstheme="majorHAnsi"/>
        </w:rPr>
        <w:t xml:space="preserve">Democrats have balked at the reported $150 billion in </w:t>
      </w:r>
      <w:r w:rsidRPr="008E7B4F">
        <w:rPr>
          <w:rStyle w:val="StyleUnderline"/>
          <w:rFonts w:asciiTheme="majorHAnsi" w:hAnsiTheme="majorHAnsi" w:cstheme="majorHAnsi"/>
        </w:rPr>
        <w:lastRenderedPageBreak/>
        <w:t>budget the Trump administration has demanded to offset spending increases. At stake is the potential for another government shut down after the fiscal year ends Sept. 30.</w:t>
      </w:r>
      <w:r w:rsidR="000567E6">
        <w:rPr>
          <w:rStyle w:val="StyleUnderline"/>
          <w:rFonts w:asciiTheme="majorHAnsi" w:hAnsiTheme="majorHAnsi" w:cstheme="majorHAnsi"/>
        </w:rPr>
        <w:t xml:space="preserve"> </w:t>
      </w:r>
      <w:r w:rsidRPr="008E7B4F">
        <w:rPr>
          <w:rFonts w:asciiTheme="majorHAnsi" w:hAnsiTheme="majorHAnsi" w:cstheme="majorHAnsi"/>
          <w:sz w:val="16"/>
          <w:szCs w:val="16"/>
        </w:rPr>
        <w:t>On Wednesday, Mnuchin spoke on the phone with Pelosi and Senate Minority Leader Chuck Schumer. He said he has plans to talk with Pelosi again Thursday. He was at a meeting in France with G7 finance ministers.</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Ian Langsdon/Pool via Reuters PHOTO: Treasury Secretary Steven Mnuchin attends a working session during the G7 finance ministers and central bank governors meeting in Chantilly, near Paris, France, July 17, 2019.</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Treasury Secretary Steven Mnuchin attends a working session during the G7 finance ministers and central bank governors meeting in Chantilly, near Paris, France, July 17, 2019.more +</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Despite the ticking clock, Mnuchin sounded optimistic about reaching a deal before Congress skips town.</w:t>
      </w:r>
      <w:r w:rsidR="000567E6">
        <w:rPr>
          <w:rFonts w:asciiTheme="majorHAnsi" w:hAnsiTheme="majorHAnsi" w:cstheme="majorHAnsi"/>
          <w:sz w:val="16"/>
          <w:szCs w:val="16"/>
        </w:rPr>
        <w:t xml:space="preserve"> </w:t>
      </w:r>
      <w:r w:rsidRPr="008E7B4F">
        <w:rPr>
          <w:rStyle w:val="StyleUnderline"/>
          <w:rFonts w:asciiTheme="majorHAnsi" w:hAnsiTheme="majorHAnsi" w:cstheme="majorHAnsi"/>
        </w:rPr>
        <w:t>"I don't think the market should be concerned. I think that everybody is in agreement that we won't do anything that puts the U.S. government at risk in terms of our issue of defaulting</w:t>
      </w:r>
      <w:r w:rsidRPr="008E7B4F">
        <w:rPr>
          <w:rFonts w:asciiTheme="majorHAnsi" w:hAnsiTheme="majorHAnsi" w:cstheme="majorHAnsi"/>
          <w:sz w:val="16"/>
        </w:rPr>
        <w:t>. And I think that nobody wants a shutdown in any scenario," Mnuchin said.</w:t>
      </w:r>
      <w:r w:rsidR="000567E6">
        <w:rPr>
          <w:rFonts w:asciiTheme="majorHAnsi" w:hAnsiTheme="majorHAnsi" w:cstheme="majorHAnsi"/>
          <w:sz w:val="16"/>
        </w:rPr>
        <w:t xml:space="preserve"> </w:t>
      </w:r>
      <w:r w:rsidRPr="008E7B4F">
        <w:rPr>
          <w:rFonts w:asciiTheme="majorHAnsi" w:hAnsiTheme="majorHAnsi" w:cstheme="majorHAnsi"/>
          <w:sz w:val="16"/>
          <w:szCs w:val="16"/>
        </w:rPr>
        <w:t>Pelosi said that she hopes to present legislation to floor by next Thursday.</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"That's so that we can send it in a timely fashion to the Senate so that they can go through their, shall we say, particularly senatorial process to get it done in time before they leave," she said.</w:t>
      </w:r>
      <w:r w:rsidR="000567E6">
        <w:rPr>
          <w:rFonts w:asciiTheme="majorHAnsi" w:hAnsiTheme="majorHAnsi" w:cstheme="majorHAnsi"/>
          <w:sz w:val="16"/>
          <w:szCs w:val="16"/>
        </w:rPr>
        <w:t xml:space="preserve"> </w:t>
      </w:r>
      <w:r w:rsidRPr="008E7B4F">
        <w:rPr>
          <w:rFonts w:asciiTheme="majorHAnsi" w:hAnsiTheme="majorHAnsi" w:cstheme="majorHAnsi"/>
        </w:rPr>
        <w:t xml:space="preserve">President Donald </w:t>
      </w:r>
      <w:r w:rsidRPr="008E7B4F">
        <w:rPr>
          <w:rStyle w:val="StyleUnderline"/>
          <w:rFonts w:asciiTheme="majorHAnsi" w:hAnsiTheme="majorHAnsi" w:cstheme="majorHAnsi"/>
        </w:rPr>
        <w:t>Trump has not weighed in on the current negotiations.</w:t>
      </w:r>
    </w:p>
    <w:p w14:paraId="5AFFAC86" w14:textId="77777777" w:rsidR="00B367FC" w:rsidRPr="008E7B4F" w:rsidRDefault="00B367FC" w:rsidP="00B367FC">
      <w:pPr>
        <w:rPr>
          <w:rFonts w:asciiTheme="majorHAnsi" w:hAnsiTheme="majorHAnsi" w:cstheme="majorHAnsi"/>
        </w:rPr>
      </w:pPr>
    </w:p>
    <w:p w14:paraId="1D8A868B" w14:textId="77777777" w:rsidR="00B367FC" w:rsidRPr="008E7B4F" w:rsidRDefault="00B367FC" w:rsidP="00B367FC">
      <w:pPr>
        <w:pStyle w:val="Heading4"/>
        <w:rPr>
          <w:rFonts w:asciiTheme="majorHAnsi" w:hAnsiTheme="majorHAnsi" w:cstheme="majorHAnsi"/>
        </w:rPr>
      </w:pPr>
      <w:r w:rsidRPr="008E7B4F">
        <w:rPr>
          <w:rFonts w:asciiTheme="majorHAnsi" w:hAnsiTheme="majorHAnsi" w:cstheme="majorHAnsi"/>
        </w:rPr>
        <w:t>Deal close but not complete</w:t>
      </w:r>
    </w:p>
    <w:p w14:paraId="6658519E" w14:textId="77777777" w:rsidR="00B367FC" w:rsidRPr="008E7B4F" w:rsidRDefault="00B367FC" w:rsidP="00B367FC">
      <w:pPr>
        <w:rPr>
          <w:rFonts w:asciiTheme="majorHAnsi" w:hAnsiTheme="majorHAnsi" w:cstheme="majorHAnsi"/>
        </w:rPr>
      </w:pPr>
      <w:r w:rsidRPr="008E7B4F">
        <w:rPr>
          <w:rStyle w:val="Style13ptBold"/>
          <w:rFonts w:asciiTheme="majorHAnsi" w:hAnsiTheme="majorHAnsi" w:cstheme="majorHAnsi"/>
        </w:rPr>
        <w:t>Mohsin and Wasson 7/18</w:t>
      </w:r>
      <w:r w:rsidRPr="008E7B4F">
        <w:rPr>
          <w:rFonts w:asciiTheme="majorHAnsi" w:hAnsiTheme="majorHAnsi" w:cstheme="majorHAnsi"/>
        </w:rPr>
        <w:t xml:space="preserve"> (Saleha Mohsin, Erik Wasson, 7-18-2019, "Mnuchin Says Deal on Budget, Raising Debt Limit ‘Very Close’," Bloomberg, https://www.bloomberg.com/news/articles/2019-07-18/mnuchin-ready-for-short-term-debt-cap-increase-to-avoid-breach, Accessed: 7-18-2019, MWM)</w:t>
      </w:r>
    </w:p>
    <w:p w14:paraId="6595A7FE" w14:textId="11C731E5" w:rsidR="00B367FC" w:rsidRPr="008E7B4F" w:rsidRDefault="00B367FC" w:rsidP="00B367FC">
      <w:pPr>
        <w:rPr>
          <w:rStyle w:val="StyleUnderline"/>
          <w:rFonts w:asciiTheme="majorHAnsi" w:hAnsiTheme="majorHAnsi" w:cstheme="majorHAnsi"/>
        </w:rPr>
      </w:pPr>
      <w:r w:rsidRPr="008E7B4F">
        <w:rPr>
          <w:rStyle w:val="StyleUnderline"/>
          <w:rFonts w:asciiTheme="majorHAnsi" w:hAnsiTheme="majorHAnsi" w:cstheme="majorHAnsi"/>
        </w:rPr>
        <w:t xml:space="preserve">Treasury Secretary Steven Mnuchin said the Trump administration and congressional Democrats have agreed on spending levels for a budget deal that could clear the way for raising the federal debt limit </w:t>
      </w:r>
      <w:r w:rsidRPr="008E7B4F">
        <w:rPr>
          <w:rFonts w:asciiTheme="majorHAnsi" w:hAnsiTheme="majorHAnsi" w:cstheme="majorHAnsi"/>
          <w:sz w:val="16"/>
        </w:rPr>
        <w:t>before Congress leaves town.</w:t>
      </w:r>
      <w:r w:rsidR="000567E6">
        <w:rPr>
          <w:rFonts w:asciiTheme="majorHAnsi" w:hAnsiTheme="majorHAnsi" w:cstheme="majorHAnsi"/>
          <w:sz w:val="16"/>
        </w:rPr>
        <w:t xml:space="preserve"> </w:t>
      </w:r>
      <w:r w:rsidRPr="008E7B4F">
        <w:rPr>
          <w:rStyle w:val="StyleUnderline"/>
          <w:rFonts w:asciiTheme="majorHAnsi" w:hAnsiTheme="majorHAnsi" w:cstheme="majorHAnsi"/>
        </w:rPr>
        <w:t>Mnuchin also signaled that he’d settle for a short-term increase</w:t>
      </w:r>
      <w:r w:rsidRPr="008E7B4F">
        <w:rPr>
          <w:rFonts w:asciiTheme="majorHAnsi" w:hAnsiTheme="majorHAnsi" w:cstheme="majorHAnsi"/>
          <w:sz w:val="16"/>
        </w:rPr>
        <w:t xml:space="preserve"> in the government’s borrowing limit if all the budget details can’t get worked out in time, though House Speaker Nancy </w:t>
      </w:r>
      <w:r w:rsidRPr="008E7B4F">
        <w:rPr>
          <w:rStyle w:val="StyleUnderline"/>
          <w:rFonts w:asciiTheme="majorHAnsi" w:hAnsiTheme="majorHAnsi" w:cstheme="majorHAnsi"/>
        </w:rPr>
        <w:t>Pelosi has indicated she’ll resist a temporary debt limit hike.</w:t>
      </w:r>
      <w:r w:rsidR="000567E6">
        <w:rPr>
          <w:rStyle w:val="StyleUnderline"/>
          <w:rFonts w:asciiTheme="majorHAnsi" w:hAnsiTheme="majorHAnsi" w:cstheme="majorHAnsi"/>
        </w:rPr>
        <w:t xml:space="preserve"> </w:t>
      </w:r>
      <w:r w:rsidRPr="008E7B4F">
        <w:rPr>
          <w:rFonts w:asciiTheme="majorHAnsi" w:hAnsiTheme="majorHAnsi" w:cstheme="majorHAnsi"/>
          <w:sz w:val="16"/>
          <w:szCs w:val="16"/>
        </w:rPr>
        <w:t>“I don’t think the markets should be concerned” about the government running out of borrowing authority, Mnuchin told CNBC in an interview Thursday from Chantilly, France, where he was meeting with Group of Seven counterparts. “I think that everybody is in agreement.”</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Pelosi, who’s pushing to strike a deal by the end of the week, also expressed optimism about her negotiations with Mnuchin.</w:t>
      </w:r>
      <w:r w:rsidR="000567E6">
        <w:rPr>
          <w:rFonts w:asciiTheme="majorHAnsi" w:hAnsiTheme="majorHAnsi" w:cstheme="majorHAnsi"/>
          <w:sz w:val="16"/>
          <w:szCs w:val="16"/>
        </w:rPr>
        <w:t xml:space="preserve"> </w:t>
      </w:r>
      <w:r w:rsidRPr="008E7B4F">
        <w:rPr>
          <w:rStyle w:val="StyleUnderline"/>
          <w:rFonts w:asciiTheme="majorHAnsi" w:hAnsiTheme="majorHAnsi" w:cstheme="majorHAnsi"/>
        </w:rPr>
        <w:t>“Nothing is agreed to until everything is agreed to, but we are on our way,”</w:t>
      </w:r>
      <w:r w:rsidRPr="008E7B4F">
        <w:rPr>
          <w:rFonts w:asciiTheme="majorHAnsi" w:hAnsiTheme="majorHAnsi" w:cstheme="majorHAnsi"/>
          <w:sz w:val="16"/>
        </w:rPr>
        <w:t xml:space="preserve"> the California Democrat told reporters at the U.S. Capitol. </w:t>
      </w:r>
      <w:r w:rsidRPr="008E7B4F">
        <w:rPr>
          <w:rStyle w:val="StyleUnderline"/>
          <w:rFonts w:asciiTheme="majorHAnsi" w:hAnsiTheme="majorHAnsi" w:cstheme="majorHAnsi"/>
        </w:rPr>
        <w:t>“We have a path.”</w:t>
      </w:r>
      <w:r w:rsidR="000567E6">
        <w:rPr>
          <w:rFonts w:asciiTheme="majorHAnsi" w:hAnsiTheme="majorHAnsi" w:cstheme="majorHAnsi"/>
          <w:sz w:val="16"/>
        </w:rPr>
        <w:t xml:space="preserve"> </w:t>
      </w:r>
      <w:r w:rsidRPr="008E7B4F">
        <w:rPr>
          <w:rFonts w:asciiTheme="majorHAnsi" w:hAnsiTheme="majorHAnsi" w:cstheme="majorHAnsi"/>
          <w:sz w:val="16"/>
        </w:rPr>
        <w:t xml:space="preserve">The </w:t>
      </w:r>
      <w:r w:rsidRPr="008E7B4F">
        <w:rPr>
          <w:rStyle w:val="StyleUnderline"/>
          <w:rFonts w:asciiTheme="majorHAnsi" w:hAnsiTheme="majorHAnsi" w:cstheme="majorHAnsi"/>
        </w:rPr>
        <w:t>Treasury Department has been using so-called extraordinary measures to meet debt obligations since March 2</w:t>
      </w:r>
      <w:r w:rsidRPr="008E7B4F">
        <w:rPr>
          <w:rFonts w:asciiTheme="majorHAnsi" w:hAnsiTheme="majorHAnsi" w:cstheme="majorHAnsi"/>
          <w:sz w:val="16"/>
        </w:rPr>
        <w:t>, when the U.S. reached its $22 trillion limit on borrowing. Mnuchin has said that under one of the Treasury Department’s most conservative estimates, th</w:t>
      </w:r>
      <w:r w:rsidRPr="008E7B4F">
        <w:rPr>
          <w:rStyle w:val="StyleUnderline"/>
          <w:rFonts w:asciiTheme="majorHAnsi" w:hAnsiTheme="majorHAnsi" w:cstheme="majorHAnsi"/>
        </w:rPr>
        <w:t>e U.S. will be at risk of defaulting on payment obligations in early September -- before lawmakers are scheduled to return from their summer recess on Sept. 9.</w:t>
      </w:r>
      <w:r w:rsidR="000567E6">
        <w:rPr>
          <w:rStyle w:val="StyleUnderline"/>
          <w:rFonts w:asciiTheme="majorHAnsi" w:hAnsiTheme="majorHAnsi" w:cstheme="majorHAnsi"/>
        </w:rPr>
        <w:t xml:space="preserve"> </w:t>
      </w:r>
      <w:r w:rsidRPr="008E7B4F">
        <w:rPr>
          <w:rFonts w:asciiTheme="majorHAnsi" w:hAnsiTheme="majorHAnsi" w:cstheme="majorHAnsi"/>
          <w:sz w:val="16"/>
          <w:szCs w:val="16"/>
        </w:rPr>
        <w:t>“I’ve been clear in communicating to leadership in both parties in Congress that they should raise the debt ceiling before they leave, whether it’s a permanent raise or a temporary raise, we don’t want to run into any problem in the first week of September,” Mnuchin told reporters.</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Market Concerns</w:t>
      </w:r>
      <w:r w:rsidR="000567E6">
        <w:rPr>
          <w:rFonts w:asciiTheme="majorHAnsi" w:hAnsiTheme="majorHAnsi" w:cstheme="majorHAnsi"/>
          <w:sz w:val="16"/>
          <w:szCs w:val="16"/>
        </w:rPr>
        <w:t xml:space="preserve"> </w:t>
      </w:r>
      <w:r w:rsidRPr="008E7B4F">
        <w:rPr>
          <w:rFonts w:asciiTheme="majorHAnsi" w:hAnsiTheme="majorHAnsi" w:cstheme="majorHAnsi"/>
          <w:sz w:val="16"/>
        </w:rPr>
        <w:t xml:space="preserve">The </w:t>
      </w:r>
      <w:r w:rsidRPr="008E7B4F">
        <w:rPr>
          <w:rStyle w:val="StyleUnderline"/>
          <w:rFonts w:asciiTheme="majorHAnsi" w:hAnsiTheme="majorHAnsi" w:cstheme="majorHAnsi"/>
        </w:rPr>
        <w:t>market for U.S. Treasuries has been showing some signs of concern in recent weeks</w:t>
      </w:r>
      <w:r w:rsidRPr="008E7B4F">
        <w:rPr>
          <w:rFonts w:asciiTheme="majorHAnsi" w:hAnsiTheme="majorHAnsi" w:cstheme="majorHAnsi"/>
          <w:sz w:val="16"/>
        </w:rPr>
        <w:t>, with small pricing dislocations appearing around securities maturing close to potential crunch dates in September and October. The government’s $35 billion auction of eight-week bills on Thursday attracted the weakest demand at that tenor since the Treasury introduced the security, suggesting that uncertainty surrounding the debt ceiling is starting to weigh on market participants.</w:t>
      </w:r>
      <w:r w:rsidR="000567E6">
        <w:rPr>
          <w:rFonts w:asciiTheme="majorHAnsi" w:hAnsiTheme="majorHAnsi" w:cstheme="majorHAnsi"/>
          <w:sz w:val="16"/>
        </w:rPr>
        <w:t xml:space="preserve"> </w:t>
      </w:r>
      <w:r w:rsidRPr="008E7B4F">
        <w:rPr>
          <w:rFonts w:asciiTheme="majorHAnsi" w:hAnsiTheme="majorHAnsi" w:cstheme="majorHAnsi"/>
          <w:sz w:val="16"/>
        </w:rPr>
        <w:t xml:space="preserve">Mnuchin said the administration, and leaders in the </w:t>
      </w:r>
      <w:r w:rsidRPr="008E7B4F">
        <w:rPr>
          <w:rStyle w:val="StyleUnderline"/>
          <w:rFonts w:asciiTheme="majorHAnsi" w:hAnsiTheme="majorHAnsi" w:cstheme="majorHAnsi"/>
        </w:rPr>
        <w:t xml:space="preserve">House and Senate all want a comprehensive deal </w:t>
      </w:r>
      <w:r w:rsidRPr="008E7B4F">
        <w:rPr>
          <w:rFonts w:asciiTheme="majorHAnsi" w:hAnsiTheme="majorHAnsi" w:cstheme="majorHAnsi"/>
          <w:sz w:val="16"/>
        </w:rPr>
        <w:t xml:space="preserve">that includes setting budget caps and hiking the debt limit. “I think we’re very </w:t>
      </w:r>
      <w:r w:rsidRPr="008E7B4F">
        <w:rPr>
          <w:rStyle w:val="StyleUnderline"/>
          <w:rFonts w:asciiTheme="majorHAnsi" w:hAnsiTheme="majorHAnsi" w:cstheme="majorHAnsi"/>
        </w:rPr>
        <w:t>close to having an agreement.”</w:t>
      </w:r>
      <w:r w:rsidR="000567E6">
        <w:rPr>
          <w:rStyle w:val="StyleUnderline"/>
          <w:rFonts w:asciiTheme="majorHAnsi" w:hAnsiTheme="majorHAnsi" w:cstheme="majorHAnsi"/>
        </w:rPr>
        <w:t xml:space="preserve"> </w:t>
      </w:r>
      <w:r w:rsidRPr="008E7B4F">
        <w:rPr>
          <w:rFonts w:asciiTheme="majorHAnsi" w:hAnsiTheme="majorHAnsi" w:cstheme="majorHAnsi"/>
          <w:sz w:val="16"/>
          <w:szCs w:val="16"/>
        </w:rPr>
        <w:t>President Donald Trump hasn’t weighed in publicly on what he wants in an agreement, and he’s previously has scuttled agreements worked out by his advisers.</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“We’re working on the debt ceiling,” he told reporters at the White House, without elaborating.</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House Minority Leader Kevin McCarthy said Thursday that the leading proposal is to suspend the debt limit for two and a half years. This solution would provide an element of certainty for investors rattled by congressional brinkmanship.</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“One of the concepts is to have a debt ceiling that goes for two and a half years,” McCarthy told reporters. “That would be appropriate.”</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Differences Remain</w:t>
      </w:r>
      <w:r w:rsidR="000567E6">
        <w:rPr>
          <w:rFonts w:asciiTheme="majorHAnsi" w:hAnsiTheme="majorHAnsi" w:cstheme="majorHAnsi"/>
          <w:sz w:val="16"/>
          <w:szCs w:val="16"/>
        </w:rPr>
        <w:t xml:space="preserve"> </w:t>
      </w:r>
      <w:r w:rsidRPr="008E7B4F">
        <w:rPr>
          <w:rFonts w:asciiTheme="majorHAnsi" w:hAnsiTheme="majorHAnsi" w:cstheme="majorHAnsi"/>
          <w:sz w:val="16"/>
        </w:rPr>
        <w:t xml:space="preserve">However an administration official, who spoke on the condition of anonymity to discuss private deliberations, said the </w:t>
      </w:r>
      <w:r w:rsidRPr="008E7B4F">
        <w:rPr>
          <w:rStyle w:val="StyleUnderline"/>
          <w:rFonts w:asciiTheme="majorHAnsi" w:hAnsiTheme="majorHAnsi" w:cstheme="majorHAnsi"/>
        </w:rPr>
        <w:t xml:space="preserve">two sides still have more work to do on some of the key differences </w:t>
      </w:r>
      <w:r w:rsidRPr="008E7B4F">
        <w:rPr>
          <w:rStyle w:val="StyleUnderline"/>
          <w:rFonts w:asciiTheme="majorHAnsi" w:hAnsiTheme="majorHAnsi" w:cstheme="majorHAnsi"/>
        </w:rPr>
        <w:lastRenderedPageBreak/>
        <w:t>between Democrats and the White House on spending levels.</w:t>
      </w:r>
      <w:r w:rsidR="000567E6">
        <w:rPr>
          <w:rStyle w:val="StyleUnderline"/>
          <w:rFonts w:asciiTheme="majorHAnsi" w:hAnsiTheme="majorHAnsi" w:cstheme="majorHAnsi"/>
        </w:rPr>
        <w:t xml:space="preserve"> </w:t>
      </w:r>
      <w:r w:rsidRPr="008E7B4F">
        <w:rPr>
          <w:rStyle w:val="StyleUnderline"/>
          <w:rFonts w:asciiTheme="majorHAnsi" w:hAnsiTheme="majorHAnsi" w:cstheme="majorHAnsi"/>
        </w:rPr>
        <w:t>Democrats have said they’re concerned that</w:t>
      </w:r>
      <w:r w:rsidRPr="008E7B4F">
        <w:rPr>
          <w:rFonts w:asciiTheme="majorHAnsi" w:hAnsiTheme="majorHAnsi" w:cstheme="majorHAnsi"/>
          <w:sz w:val="16"/>
        </w:rPr>
        <w:t xml:space="preserve"> White House Chief of Staff </w:t>
      </w:r>
      <w:r w:rsidRPr="008E7B4F">
        <w:rPr>
          <w:rStyle w:val="StyleUnderline"/>
          <w:rFonts w:asciiTheme="majorHAnsi" w:hAnsiTheme="majorHAnsi" w:cstheme="majorHAnsi"/>
        </w:rPr>
        <w:t>Mick Mulvaney</w:t>
      </w:r>
      <w:r w:rsidRPr="008E7B4F">
        <w:rPr>
          <w:rFonts w:asciiTheme="majorHAnsi" w:hAnsiTheme="majorHAnsi" w:cstheme="majorHAnsi"/>
          <w:sz w:val="16"/>
        </w:rPr>
        <w:t xml:space="preserve">, an advocate for spending cuts who has Trump’s ear and remains in Washington while Mnuchin is overseas, </w:t>
      </w:r>
      <w:r w:rsidRPr="008E7B4F">
        <w:rPr>
          <w:rStyle w:val="StyleUnderline"/>
          <w:rFonts w:asciiTheme="majorHAnsi" w:hAnsiTheme="majorHAnsi" w:cstheme="majorHAnsi"/>
        </w:rPr>
        <w:t>will be an obstacle.</w:t>
      </w:r>
      <w:r w:rsidR="000567E6">
        <w:rPr>
          <w:rStyle w:val="StyleUnderline"/>
          <w:rFonts w:asciiTheme="majorHAnsi" w:hAnsiTheme="majorHAnsi" w:cstheme="majorHAnsi"/>
        </w:rPr>
        <w:t xml:space="preserve"> </w:t>
      </w:r>
      <w:r w:rsidRPr="008E7B4F">
        <w:rPr>
          <w:rFonts w:asciiTheme="majorHAnsi" w:hAnsiTheme="majorHAnsi" w:cstheme="majorHAnsi"/>
          <w:sz w:val="16"/>
          <w:szCs w:val="16"/>
        </w:rPr>
        <w:t>Senate Democratic leader Chuck Schumer said his worry is that “if Mulvaney tries to be too hard on the offset side” it will kill chances for a deal. “So I hope he’ll let Mnuchin and us come to the agreement, and I think we could get it quite soon.”</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Mnuchin and Pelosi have found a compromise to resolve the largest sticking point in the deal: how to handle Pelosi’s demand for $22 billion in extra spending for veterans health care, according to a Democratic aide familiar with the talks.</w:t>
      </w:r>
      <w:r w:rsidR="000567E6">
        <w:rPr>
          <w:rFonts w:asciiTheme="majorHAnsi" w:hAnsiTheme="majorHAnsi" w:cstheme="majorHAnsi"/>
          <w:sz w:val="16"/>
          <w:szCs w:val="16"/>
        </w:rPr>
        <w:t xml:space="preserve"> </w:t>
      </w:r>
      <w:r w:rsidRPr="008E7B4F">
        <w:rPr>
          <w:rFonts w:asciiTheme="majorHAnsi" w:hAnsiTheme="majorHAnsi" w:cstheme="majorHAnsi"/>
          <w:sz w:val="16"/>
        </w:rPr>
        <w:t xml:space="preserve">The deal Pelosi and Mnuchin are discussing to raise budget caps is estimated to cost more than $350 billion. The </w:t>
      </w:r>
      <w:r w:rsidRPr="008E7B4F">
        <w:rPr>
          <w:rStyle w:val="StyleUnderline"/>
          <w:rFonts w:asciiTheme="majorHAnsi" w:hAnsiTheme="majorHAnsi" w:cstheme="majorHAnsi"/>
        </w:rPr>
        <w:t>administration wants to offset about $150 billion of the spending increases sought by Democrats with cuts in mandatory entitlement programs</w:t>
      </w:r>
      <w:r w:rsidRPr="008E7B4F">
        <w:rPr>
          <w:rFonts w:asciiTheme="majorHAnsi" w:hAnsiTheme="majorHAnsi" w:cstheme="majorHAnsi"/>
          <w:sz w:val="16"/>
        </w:rPr>
        <w:t xml:space="preserve"> not covered by budget caps, the official said.</w:t>
      </w:r>
      <w:r w:rsidR="000567E6">
        <w:rPr>
          <w:rFonts w:asciiTheme="majorHAnsi" w:hAnsiTheme="majorHAnsi" w:cstheme="majorHAnsi"/>
          <w:sz w:val="16"/>
        </w:rPr>
        <w:t xml:space="preserve"> </w:t>
      </w:r>
      <w:r w:rsidRPr="008E7B4F">
        <w:rPr>
          <w:rFonts w:asciiTheme="majorHAnsi" w:hAnsiTheme="majorHAnsi" w:cstheme="majorHAnsi"/>
          <w:sz w:val="16"/>
          <w:szCs w:val="16"/>
        </w:rPr>
        <w:t>Texas Mac Thornberry, the ranking Republican on the House Armed Services Committee, said resolving the spending discussion this month is better for the military than putting the negotiations at risk by insisting on more defense spending. His support for an agreement that includes less than the $750 billion the GOP sought for defense in 2020 could encourage some moderate Republicans to vote for the deal.</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Fallback Plan</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The White House also wants Pelosi to agree not to include attach any so-called poison pill provisions on the future spending bills to be negotiated later this fall following the budget caps deal. Trump previously complained about Democrats putting measures to thwart his priorities, such as building a border wall, on appropriations bills.</w:t>
      </w:r>
      <w:r w:rsidR="000567E6">
        <w:rPr>
          <w:rFonts w:asciiTheme="majorHAnsi" w:hAnsiTheme="majorHAnsi" w:cstheme="majorHAnsi"/>
          <w:sz w:val="16"/>
          <w:szCs w:val="16"/>
        </w:rPr>
        <w:t xml:space="preserve"> </w:t>
      </w:r>
      <w:r w:rsidRPr="008E7B4F">
        <w:rPr>
          <w:rFonts w:asciiTheme="majorHAnsi" w:hAnsiTheme="majorHAnsi" w:cstheme="majorHAnsi"/>
          <w:sz w:val="16"/>
          <w:szCs w:val="16"/>
        </w:rPr>
        <w:t>Failure to agree on a package before the House leaves for recess next week could force Congress to settle for a short-term debt limit fix to push back the date when the U.S. risks missing payments and delay the tougher discussion about spending levels.</w:t>
      </w:r>
      <w:r w:rsidR="000567E6">
        <w:rPr>
          <w:rFonts w:asciiTheme="majorHAnsi" w:hAnsiTheme="majorHAnsi" w:cstheme="majorHAnsi"/>
          <w:sz w:val="16"/>
          <w:szCs w:val="16"/>
        </w:rPr>
        <w:t xml:space="preserve"> </w:t>
      </w:r>
      <w:r w:rsidRPr="008E7B4F">
        <w:rPr>
          <w:rStyle w:val="StyleUnderline"/>
          <w:rFonts w:asciiTheme="majorHAnsi" w:hAnsiTheme="majorHAnsi" w:cstheme="majorHAnsi"/>
        </w:rPr>
        <w:t>Pelosi has said there’s little support among Democrats for a short-term debt ceiling fix if the broader negotiations fall through.</w:t>
      </w:r>
    </w:p>
    <w:p w14:paraId="64F33C2C" w14:textId="77777777" w:rsidR="00B32E3B" w:rsidRDefault="00B32E3B" w:rsidP="00B32E3B">
      <w:pPr>
        <w:pStyle w:val="Heading4"/>
      </w:pPr>
      <w:r>
        <w:t>Bill is set to pass now, but it’s on fragile ground – one sticking point could doom it</w:t>
      </w:r>
    </w:p>
    <w:p w14:paraId="625841CB" w14:textId="77777777" w:rsidR="00B32E3B" w:rsidRPr="006D7BC7" w:rsidRDefault="00B32E3B" w:rsidP="00B32E3B">
      <w:r>
        <w:rPr>
          <w:rStyle w:val="Style13ptBold"/>
        </w:rPr>
        <w:t xml:space="preserve">Fox 7/18 </w:t>
      </w:r>
      <w:r w:rsidRPr="006D7BC7">
        <w:t>Lauren Fox</w:t>
      </w:r>
      <w:r>
        <w:t xml:space="preserve">, </w:t>
      </w:r>
      <w:r w:rsidRPr="006D7BC7">
        <w:t>Lauren Fox is a congressional reporter for CNN</w:t>
      </w:r>
      <w:r>
        <w:t xml:space="preserve">, “Debt Ceiling Fight – It’s go time and the deal isn’t locked in yet”, CNN, 7/18/19, </w:t>
      </w:r>
      <w:r w:rsidRPr="006D7BC7">
        <w:t>https://www.cnn.com/2019/07/18/politics/debt-ceiling-fight/index.html</w:t>
      </w:r>
    </w:p>
    <w:p w14:paraId="6EE0F278" w14:textId="77777777" w:rsidR="00B32E3B" w:rsidRDefault="00B32E3B" w:rsidP="00B32E3B">
      <w:pPr>
        <w:rPr>
          <w:sz w:val="16"/>
        </w:rPr>
      </w:pPr>
      <w:r w:rsidRPr="006D7BC7">
        <w:rPr>
          <w:sz w:val="16"/>
        </w:rPr>
        <w:t>All eyes are on House Speaker Nancy Pelosi and those telephone calls with Treasury Secretary Steven Mnuchin and the bottom line is simple</w:t>
      </w:r>
      <w:r w:rsidRPr="006D7BC7">
        <w:rPr>
          <w:rStyle w:val="StyleUnderline"/>
        </w:rPr>
        <w:t>: every day there is less time and getting a deal locked in becomes more essential. It's go time and everyone is keenly aware of the clock</w:t>
      </w:r>
      <w:r w:rsidRPr="006D7BC7">
        <w:rPr>
          <w:sz w:val="16"/>
        </w:rPr>
        <w:t xml:space="preserve">. The </w:t>
      </w:r>
      <w:r w:rsidRPr="006D7BC7">
        <w:rPr>
          <w:rStyle w:val="StyleUnderline"/>
        </w:rPr>
        <w:t xml:space="preserve">good news? </w:t>
      </w:r>
      <w:r w:rsidRPr="006D7BC7">
        <w:rPr>
          <w:rStyle w:val="Emphasis"/>
        </w:rPr>
        <w:t>Pressure = movement on Capitol Hill</w:t>
      </w:r>
      <w:r w:rsidRPr="006D7BC7">
        <w:rPr>
          <w:rStyle w:val="StyleUnderline"/>
        </w:rPr>
        <w:t>. This is when breakthroughs happen</w:t>
      </w:r>
      <w:r w:rsidRPr="006D7BC7">
        <w:rPr>
          <w:sz w:val="16"/>
        </w:rPr>
        <w:t xml:space="preserve">, deals are made and long-held entrenchments recede. </w:t>
      </w:r>
      <w:r w:rsidRPr="006D7BC7">
        <w:rPr>
          <w:rStyle w:val="Emphasis"/>
        </w:rPr>
        <w:t>Bad news? There is no deal yet and even one sticking point can derail progress.</w:t>
      </w:r>
      <w:r w:rsidRPr="006D7BC7">
        <w:rPr>
          <w:sz w:val="16"/>
        </w:rPr>
        <w:t xml:space="preserve"> The wild card? Opposition from some in the administration, who have been trying to undercut the progress being made. But Pelosi, who spoke to Mnuchin on Thursday morning, told CNN's Phil Mattingly on Thursday that she trusts that the Treasury Secretary speaks for the administration, saying bluntly: "Yes."</w:t>
      </w:r>
      <w:r>
        <w:rPr>
          <w:sz w:val="16"/>
        </w:rPr>
        <w:t xml:space="preserve"> </w:t>
      </w:r>
      <w:r>
        <w:t xml:space="preserve">About that timeline </w:t>
      </w:r>
      <w:r w:rsidRPr="006D7BC7">
        <w:rPr>
          <w:sz w:val="16"/>
        </w:rPr>
        <w:t xml:space="preserve">The House plan as of now is still to leave at the end of next week. Leaders have maintained they'd like to have a deal by Friday at the latest in order to process everything and be ready for a vote by the end of next week. The reality is these things take real time to put together. Does that mean it's doomed if we don't have a deal in the next 36 hours? Not necessarily, but time is a real factor here. That said, </w:t>
      </w:r>
      <w:r w:rsidRPr="006D7BC7">
        <w:rPr>
          <w:rStyle w:val="StyleUnderline"/>
        </w:rPr>
        <w:t>Republicans aren't required to come to the table on Pelosi's timeline</w:t>
      </w:r>
      <w:r w:rsidRPr="006D7BC7">
        <w:rPr>
          <w:sz w:val="16"/>
        </w:rPr>
        <w:t xml:space="preserve">. A short timeline might give Democrats an advantage to apply pressure, but </w:t>
      </w:r>
      <w:r w:rsidRPr="006D7BC7">
        <w:rPr>
          <w:rStyle w:val="Emphasis"/>
        </w:rPr>
        <w:t>Republicans aren't going to throw in the towel just because Pelosi is prepared to stick to the House's calendar</w:t>
      </w:r>
      <w:r w:rsidRPr="006D7BC7">
        <w:rPr>
          <w:sz w:val="16"/>
        </w:rPr>
        <w:t xml:space="preserve">. </w:t>
      </w:r>
      <w:r w:rsidRPr="006D7BC7">
        <w:rPr>
          <w:rStyle w:val="StyleUnderline"/>
        </w:rPr>
        <w:t>Republicans could use next week's exit to attack vulnerable Democrats relentlessly over the recess if that continues to be Pelosi's position</w:t>
      </w:r>
      <w:r w:rsidRPr="006D7BC7">
        <w:rPr>
          <w:sz w:val="16"/>
        </w:rPr>
        <w:t>. More on that in a minute.</w:t>
      </w:r>
    </w:p>
    <w:p w14:paraId="61D22078" w14:textId="77777777" w:rsidR="00C16BDF" w:rsidRPr="00135714" w:rsidRDefault="00C16BDF" w:rsidP="00464EE6">
      <w:pPr>
        <w:rPr>
          <w:sz w:val="16"/>
        </w:rPr>
      </w:pPr>
    </w:p>
    <w:p w14:paraId="34412CE1" w14:textId="64736EE5" w:rsidR="000C5213" w:rsidRPr="000C5213" w:rsidRDefault="000C5213" w:rsidP="000567E6">
      <w:pPr>
        <w:pStyle w:val="Heading3"/>
      </w:pPr>
      <w:r>
        <w:lastRenderedPageBreak/>
        <w:t>Now Key</w:t>
      </w:r>
    </w:p>
    <w:p w14:paraId="5413C075" w14:textId="77777777" w:rsidR="00464EE6" w:rsidRDefault="00464EE6" w:rsidP="00464EE6">
      <w:pPr>
        <w:pStyle w:val="Heading4"/>
      </w:pPr>
      <w:r>
        <w:t>The bill has to be passed in the next two weeks – any delay makes passage practically impossible</w:t>
      </w:r>
    </w:p>
    <w:p w14:paraId="14CB3813" w14:textId="77777777" w:rsidR="00464EE6" w:rsidRPr="00825399" w:rsidRDefault="00464EE6" w:rsidP="00464EE6">
      <w:r w:rsidRPr="00B13EB8">
        <w:rPr>
          <w:rStyle w:val="Style13ptBold"/>
        </w:rPr>
        <w:t>David 7/18</w:t>
      </w:r>
      <w:r>
        <w:t>/19 (Javier E., Javier has covered foreign exchange, capital markets, the global economy, technology, corporate governance, politics and policy. His career has included stints at Reuters, Dow Jones/The Wall Street Journal and CNBC, Debt ceiling fight creates 'heightened sense of urgency' on Wall Street, Yahoo Finance, https://finance.yahoo.com/news/debt-ceiling-a-step-into-the-unknown-in-polarized-capital-202024136.html)CN</w:t>
      </w:r>
    </w:p>
    <w:p w14:paraId="5332F623" w14:textId="7722A1CE" w:rsidR="00464EE6" w:rsidRDefault="00464EE6" w:rsidP="00464EE6">
      <w:pPr>
        <w:rPr>
          <w:rStyle w:val="StyleUnderline"/>
        </w:rPr>
      </w:pPr>
      <w:r w:rsidRPr="004B3D48">
        <w:rPr>
          <w:sz w:val="16"/>
        </w:rPr>
        <w:t xml:space="preserve">Don’t look now, but </w:t>
      </w:r>
      <w:r w:rsidRPr="00B13EB8">
        <w:rPr>
          <w:rStyle w:val="StyleUnderline"/>
        </w:rPr>
        <w:t>investors may have a new risk on the horizon</w:t>
      </w:r>
      <w:r w:rsidRPr="004B3D48">
        <w:rPr>
          <w:sz w:val="16"/>
        </w:rPr>
        <w:t xml:space="preserve">: </w:t>
      </w:r>
      <w:r w:rsidRPr="00B13EB8">
        <w:rPr>
          <w:rStyle w:val="StyleUnderline"/>
        </w:rPr>
        <w:t>The U.S. debt ceiling.</w:t>
      </w:r>
      <w:r>
        <w:rPr>
          <w:rStyle w:val="StyleUnderline"/>
        </w:rPr>
        <w:t xml:space="preserve"> </w:t>
      </w:r>
      <w:r w:rsidRPr="00B13EB8">
        <w:rPr>
          <w:rStyle w:val="StyleUnderline"/>
        </w:rPr>
        <w:t>The</w:t>
      </w:r>
      <w:r w:rsidRPr="004B3D48">
        <w:rPr>
          <w:sz w:val="16"/>
        </w:rPr>
        <w:t xml:space="preserve"> statutory </w:t>
      </w:r>
      <w:r w:rsidRPr="00B13EB8">
        <w:rPr>
          <w:rStyle w:val="StyleUnderline"/>
        </w:rPr>
        <w:t>limit caps the amount America can borrow</w:t>
      </w:r>
      <w:r w:rsidRPr="004B3D48">
        <w:rPr>
          <w:sz w:val="16"/>
        </w:rPr>
        <w:t xml:space="preserve"> — at least in theory — at just over $22 trillion — and must be raised to avoid default within the next few months. </w:t>
      </w:r>
      <w:r w:rsidRPr="00B13EB8">
        <w:rPr>
          <w:rStyle w:val="StyleUnderline"/>
        </w:rPr>
        <w:t>Congress is scrambling to put together a vote to hike the ceiling</w:t>
      </w:r>
      <w:r w:rsidRPr="004B3D48">
        <w:rPr>
          <w:sz w:val="16"/>
        </w:rPr>
        <w:t xml:space="preserve"> ahead of its summer recess in August, and Treasury Secretary Steven Mnuchin recently warned that the government could run out of money as early as September. </w:t>
      </w:r>
      <w:r w:rsidRPr="00B13EB8">
        <w:rPr>
          <w:rStyle w:val="Emphasis"/>
        </w:rPr>
        <w:t>Mnuchin has indicated a deal between the Trump administration and the Democrats</w:t>
      </w:r>
      <w:r w:rsidRPr="004B3D48">
        <w:rPr>
          <w:sz w:val="16"/>
        </w:rPr>
        <w:t xml:space="preserve"> who control the House of Representatives </w:t>
      </w:r>
      <w:r w:rsidRPr="00B13EB8">
        <w:rPr>
          <w:rStyle w:val="Emphasis"/>
        </w:rPr>
        <w:t>is close, but market observers aren’t</w:t>
      </w:r>
      <w:r w:rsidRPr="004B3D48">
        <w:rPr>
          <w:sz w:val="16"/>
        </w:rPr>
        <w:t xml:space="preserve"> nearly as </w:t>
      </w:r>
      <w:r w:rsidRPr="00B13EB8">
        <w:rPr>
          <w:rStyle w:val="Emphasis"/>
        </w:rPr>
        <w:t>sanguine</w:t>
      </w:r>
      <w:r w:rsidRPr="004B3D48">
        <w:rPr>
          <w:sz w:val="16"/>
        </w:rPr>
        <w:t xml:space="preserve">. While Deutsche Bank’s models suggest that October is the “base case” for when the Treasury will completely exhaust its funding, September 12-13 are seen as “high risk” dates. </w:t>
      </w:r>
      <w:r w:rsidRPr="004A2DBD">
        <w:rPr>
          <w:rStyle w:val="StyleUnderline"/>
        </w:rPr>
        <w:t>Within the next two weeks</w:t>
      </w:r>
      <w:r w:rsidRPr="004B3D48">
        <w:rPr>
          <w:sz w:val="16"/>
        </w:rPr>
        <w:t xml:space="preserve">, </w:t>
      </w:r>
      <w:r w:rsidRPr="004A2DBD">
        <w:rPr>
          <w:rStyle w:val="StyleUnderline"/>
        </w:rPr>
        <w:t xml:space="preserve">both the House of Representatives and the Senate depart Washington for summer recess. </w:t>
      </w:r>
      <w:r w:rsidRPr="004B3D48">
        <w:rPr>
          <w:sz w:val="16"/>
        </w:rPr>
        <w:t>With lawmakers not reconvening until September 9, it compresses the timetable needed to strike a deal in a highly partisan atmosphere. “</w:t>
      </w:r>
      <w:r w:rsidRPr="004A2DBD">
        <w:rPr>
          <w:rStyle w:val="Emphasis"/>
        </w:rPr>
        <w:t>In light of their schedule, there is a heightened sense of urgency for Congress</w:t>
      </w:r>
      <w:r w:rsidRPr="004B3D48">
        <w:rPr>
          <w:sz w:val="16"/>
        </w:rPr>
        <w:t xml:space="preserve"> </w:t>
      </w:r>
      <w:r w:rsidRPr="004A2DBD">
        <w:rPr>
          <w:rStyle w:val="Emphasis"/>
        </w:rPr>
        <w:t xml:space="preserve">to push through </w:t>
      </w:r>
      <w:r w:rsidRPr="004B3D48">
        <w:rPr>
          <w:sz w:val="16"/>
        </w:rPr>
        <w:t xml:space="preserve">either </w:t>
      </w:r>
      <w:r w:rsidRPr="004A2DBD">
        <w:rPr>
          <w:rStyle w:val="Emphasis"/>
        </w:rPr>
        <w:t>a</w:t>
      </w:r>
      <w:r w:rsidRPr="004B3D48">
        <w:rPr>
          <w:sz w:val="16"/>
        </w:rPr>
        <w:t xml:space="preserve"> temporary stop-gap measure or a </w:t>
      </w:r>
      <w:r w:rsidRPr="004A2DBD">
        <w:rPr>
          <w:rStyle w:val="Emphasis"/>
        </w:rPr>
        <w:t>longer-term agreement</w:t>
      </w:r>
      <w:r w:rsidRPr="004B3D48">
        <w:rPr>
          <w:sz w:val="16"/>
        </w:rPr>
        <w:t xml:space="preserve"> some time in the next two weeks,” Deutsche Bank’s analysts said on Thursday. ‘A step into the unknown’ The last time the White House and Congress were controlled by opposing parties, a debt ceiling stalemate resulted in Standard &amp; Poors stripping the U.S. of its AAA credit rating in 2001, the first time the world’s largest economy was ever downgraded. According to Deutsche, the most likely scenario involves a temporary debt-limit suspension that would be followed by a last-minute deal in October. </w:t>
      </w:r>
      <w:r w:rsidRPr="004A2DBD">
        <w:rPr>
          <w:rStyle w:val="StyleUnderline"/>
        </w:rPr>
        <w:t>The best outcome, which is also perceived as highly unlikely given partisan discord, would be a “clean increase” next week.</w:t>
      </w:r>
      <w:r w:rsidRPr="004B3D48">
        <w:rPr>
          <w:sz w:val="16"/>
        </w:rPr>
        <w:t xml:space="preserve"> “Lastly, </w:t>
      </w:r>
      <w:r w:rsidRPr="004A2DBD">
        <w:rPr>
          <w:rStyle w:val="Emphasis"/>
        </w:rPr>
        <w:t>an early September deal is the least likely</w:t>
      </w:r>
      <w:r w:rsidRPr="004B3D48">
        <w:rPr>
          <w:sz w:val="16"/>
        </w:rPr>
        <w:t xml:space="preserve"> (10%), </w:t>
      </w:r>
      <w:r w:rsidRPr="004A2DBD">
        <w:rPr>
          <w:rStyle w:val="Emphasis"/>
        </w:rPr>
        <w:t>as it requires</w:t>
      </w:r>
      <w:r w:rsidRPr="004B3D48">
        <w:rPr>
          <w:sz w:val="16"/>
        </w:rPr>
        <w:t xml:space="preserve"> Treasury’s cash balance to be near depletion by mid-September and </w:t>
      </w:r>
      <w:r w:rsidRPr="004A2DBD">
        <w:rPr>
          <w:rStyle w:val="Emphasis"/>
        </w:rPr>
        <w:t>lawmakers to work quickly as soon as they return from recess</w:t>
      </w:r>
      <w:r w:rsidRPr="004B3D48">
        <w:rPr>
          <w:sz w:val="16"/>
        </w:rPr>
        <w:t xml:space="preserve">,” the bank added. As both sides gird for a fight, the struggle could send Treasury yields, currently hunkered near historic lows, surging in knee-jerk response as investors bail on government debt. “Reaching a bipartisan deal to raise the debt ceiling by early September should be a relatively straightforward exercise, but </w:t>
      </w:r>
      <w:r w:rsidRPr="004A2DBD">
        <w:rPr>
          <w:rStyle w:val="Emphasis"/>
        </w:rPr>
        <w:t>the increasingly confrontational relationship between President Donald Trump and House Democrats means that the odds of another crisis are rising</w:t>
      </w:r>
      <w:r w:rsidRPr="004B3D48">
        <w:rPr>
          <w:sz w:val="16"/>
        </w:rPr>
        <w:t>,” Paul Ashworth, chief U.S. economist at Capital Economics, wrote in a note to clients on Thursday. “A full-blown debt ceiling crisis would be a step into the unknown,” Ashworth said, adding that, “</w:t>
      </w:r>
      <w:r w:rsidRPr="004A2DBD">
        <w:rPr>
          <w:rStyle w:val="StyleUnderline"/>
        </w:rPr>
        <w:t>Given the dysfunctional and relationship between Trump and the House Democrats, we can’t rule out a failure to reach an agreement.”</w:t>
      </w:r>
    </w:p>
    <w:p w14:paraId="06A64171" w14:textId="33294B37" w:rsidR="000C5213" w:rsidRDefault="000C5213" w:rsidP="00464EE6">
      <w:pPr>
        <w:rPr>
          <w:rStyle w:val="StyleUnderline"/>
        </w:rPr>
      </w:pPr>
    </w:p>
    <w:p w14:paraId="63F3BA79" w14:textId="77777777" w:rsidR="000C5213" w:rsidRDefault="000C5213" w:rsidP="000C5213">
      <w:pPr>
        <w:pStyle w:val="Heading4"/>
      </w:pPr>
      <w:r>
        <w:t xml:space="preserve">Raising </w:t>
      </w:r>
      <w:r>
        <w:rPr>
          <w:u w:val="single"/>
        </w:rPr>
        <w:t>before August</w:t>
      </w:r>
      <w:r>
        <w:t xml:space="preserve"> is key</w:t>
      </w:r>
    </w:p>
    <w:p w14:paraId="1845AE65" w14:textId="77777777" w:rsidR="000C5213" w:rsidRPr="001C11C5" w:rsidRDefault="000C5213" w:rsidP="000C5213">
      <w:r w:rsidRPr="00CA5178">
        <w:rPr>
          <w:rStyle w:val="Style13ptBold"/>
        </w:rPr>
        <w:t>Everett</w:t>
      </w:r>
      <w:r w:rsidRPr="001C11C5">
        <w:t xml:space="preserve"> and Bresnahan </w:t>
      </w:r>
      <w:r w:rsidRPr="00CA5178">
        <w:rPr>
          <w:rStyle w:val="Style13ptBold"/>
        </w:rPr>
        <w:t>7/10</w:t>
      </w:r>
      <w:r w:rsidRPr="001C11C5">
        <w:t>/19 [John Burgess Everett is a congressional reporter for POLITICO. John Bresnahan is a senior congressional reporter for POLITICO. He comes to us after more than a decade covering Congress, most recently as a reporter and editor for Roll Call. He is one of the most well-sourced journalists on the characters, history and procedures of Congress. July 10, 2019. https://www.politico.com/story/2019/07/10/trump-officials-gop-budget-talks-1405570</w:t>
      </w:r>
      <w:r>
        <w:t>]</w:t>
      </w:r>
    </w:p>
    <w:p w14:paraId="1C4DBB2B" w14:textId="1B4FD39A" w:rsidR="000C5213" w:rsidRDefault="000C5213" w:rsidP="000C5213">
      <w:pPr>
        <w:rPr>
          <w:sz w:val="16"/>
        </w:rPr>
      </w:pPr>
      <w:r w:rsidRPr="001C11C5">
        <w:rPr>
          <w:sz w:val="16"/>
        </w:rPr>
        <w:t xml:space="preserve">Treasury Secretary Steven </w:t>
      </w:r>
      <w:r w:rsidRPr="00383AC2">
        <w:rPr>
          <w:highlight w:val="cyan"/>
          <w:u w:val="single"/>
        </w:rPr>
        <w:t>Mnuchin is urging</w:t>
      </w:r>
      <w:r w:rsidRPr="00CA5178">
        <w:rPr>
          <w:u w:val="single"/>
        </w:rPr>
        <w:t xml:space="preserve"> Congress </w:t>
      </w:r>
      <w:r w:rsidRPr="00383AC2">
        <w:rPr>
          <w:highlight w:val="cyan"/>
          <w:u w:val="single"/>
        </w:rPr>
        <w:t xml:space="preserve">to raise the debt ceiling </w:t>
      </w:r>
      <w:r w:rsidRPr="00383AC2">
        <w:rPr>
          <w:rStyle w:val="Emphasis"/>
          <w:highlight w:val="cyan"/>
        </w:rPr>
        <w:t>before</w:t>
      </w:r>
      <w:r w:rsidRPr="001C11C5">
        <w:rPr>
          <w:sz w:val="16"/>
        </w:rPr>
        <w:t xml:space="preserve"> splitting for summer break, warning Wednesday that there may be a "need" to do that before </w:t>
      </w:r>
      <w:r w:rsidRPr="001C11C5">
        <w:rPr>
          <w:u w:val="single"/>
        </w:rPr>
        <w:t xml:space="preserve">the </w:t>
      </w:r>
      <w:r w:rsidRPr="00383AC2">
        <w:rPr>
          <w:rStyle w:val="Emphasis"/>
          <w:highlight w:val="cyan"/>
        </w:rPr>
        <w:t>August recess</w:t>
      </w:r>
      <w:r w:rsidRPr="001C11C5">
        <w:rPr>
          <w:sz w:val="16"/>
        </w:rPr>
        <w:t xml:space="preserve"> amid stalled negotiations on a </w:t>
      </w:r>
      <w:r w:rsidRPr="001C11C5">
        <w:rPr>
          <w:sz w:val="16"/>
        </w:rPr>
        <w:lastRenderedPageBreak/>
        <w:t>broader budget deal.</w:t>
      </w:r>
      <w:r w:rsidR="000567E6">
        <w:rPr>
          <w:sz w:val="16"/>
        </w:rPr>
        <w:t xml:space="preserve"> </w:t>
      </w:r>
      <w:r w:rsidRPr="001C11C5">
        <w:rPr>
          <w:sz w:val="16"/>
        </w:rPr>
        <w:t xml:space="preserve">Mnuchin was among President Donald Trump’s budget negotiators who met with Republican leaders at the Capitol Wednesday to try and wriggle out of a stalemate with Democrats ahead of a series of key fiscal deadlines. Attendees said afterward that </w:t>
      </w:r>
      <w:r w:rsidRPr="00383AC2">
        <w:rPr>
          <w:highlight w:val="cyan"/>
          <w:u w:val="single"/>
        </w:rPr>
        <w:t>forging a</w:t>
      </w:r>
      <w:r w:rsidRPr="001C11C5">
        <w:rPr>
          <w:u w:val="single"/>
        </w:rPr>
        <w:t xml:space="preserve"> new two-year budget </w:t>
      </w:r>
      <w:r w:rsidRPr="00383AC2">
        <w:rPr>
          <w:highlight w:val="cyan"/>
          <w:u w:val="single"/>
        </w:rPr>
        <w:t xml:space="preserve">deal will be up to </w:t>
      </w:r>
      <w:r w:rsidRPr="00383AC2">
        <w:rPr>
          <w:rStyle w:val="Emphasis"/>
          <w:highlight w:val="cyan"/>
        </w:rPr>
        <w:t>Mnuchin</w:t>
      </w:r>
      <w:r w:rsidRPr="00383AC2">
        <w:rPr>
          <w:highlight w:val="cyan"/>
          <w:u w:val="single"/>
        </w:rPr>
        <w:t xml:space="preserve"> and</w:t>
      </w:r>
      <w:r w:rsidRPr="001C11C5">
        <w:rPr>
          <w:sz w:val="16"/>
        </w:rPr>
        <w:t xml:space="preserve"> Speaker Nancy </w:t>
      </w:r>
      <w:r w:rsidRPr="00383AC2">
        <w:rPr>
          <w:rStyle w:val="Emphasis"/>
          <w:highlight w:val="cyan"/>
        </w:rPr>
        <w:t>Pelosi</w:t>
      </w:r>
      <w:r w:rsidRPr="001C11C5">
        <w:rPr>
          <w:sz w:val="16"/>
        </w:rPr>
        <w:t xml:space="preserve"> (D-Calif.), who did not attend the meeting but has been in contact with the Treasury secretary this week.</w:t>
      </w:r>
      <w:r w:rsidR="000567E6">
        <w:rPr>
          <w:sz w:val="16"/>
        </w:rPr>
        <w:t xml:space="preserve"> </w:t>
      </w:r>
      <w:r w:rsidRPr="00383AC2">
        <w:rPr>
          <w:rStyle w:val="Emphasis"/>
          <w:highlight w:val="cyan"/>
        </w:rPr>
        <w:t>Congressional leaders</w:t>
      </w:r>
      <w:r w:rsidRPr="00383AC2">
        <w:rPr>
          <w:highlight w:val="cyan"/>
          <w:u w:val="single"/>
        </w:rPr>
        <w:t xml:space="preserve"> are </w:t>
      </w:r>
      <w:r w:rsidRPr="00383AC2">
        <w:rPr>
          <w:rStyle w:val="Emphasis"/>
          <w:highlight w:val="cyan"/>
        </w:rPr>
        <w:t>hoping</w:t>
      </w:r>
      <w:r w:rsidRPr="00383AC2">
        <w:rPr>
          <w:highlight w:val="cyan"/>
          <w:u w:val="single"/>
        </w:rPr>
        <w:t xml:space="preserve"> to lift the</w:t>
      </w:r>
      <w:r w:rsidRPr="001C11C5">
        <w:rPr>
          <w:u w:val="single"/>
        </w:rPr>
        <w:t xml:space="preserve"> debt </w:t>
      </w:r>
      <w:r w:rsidRPr="00383AC2">
        <w:rPr>
          <w:highlight w:val="cyan"/>
          <w:u w:val="single"/>
        </w:rPr>
        <w:t>ceiling</w:t>
      </w:r>
      <w:r w:rsidRPr="00383AC2">
        <w:rPr>
          <w:sz w:val="16"/>
          <w:highlight w:val="cyan"/>
        </w:rPr>
        <w:t xml:space="preserve">, </w:t>
      </w:r>
      <w:r w:rsidRPr="00383AC2">
        <w:rPr>
          <w:highlight w:val="cyan"/>
          <w:u w:val="single"/>
        </w:rPr>
        <w:t xml:space="preserve">which </w:t>
      </w:r>
      <w:r w:rsidRPr="00383AC2">
        <w:rPr>
          <w:rStyle w:val="Emphasis"/>
          <w:highlight w:val="cyan"/>
        </w:rPr>
        <w:t>could</w:t>
      </w:r>
      <w:r w:rsidRPr="00383AC2">
        <w:rPr>
          <w:highlight w:val="cyan"/>
          <w:u w:val="single"/>
        </w:rPr>
        <w:t xml:space="preserve"> be </w:t>
      </w:r>
      <w:r w:rsidRPr="00383AC2">
        <w:rPr>
          <w:rStyle w:val="Emphasis"/>
          <w:highlight w:val="cyan"/>
        </w:rPr>
        <w:t>breached in</w:t>
      </w:r>
      <w:r w:rsidRPr="001C11C5">
        <w:rPr>
          <w:sz w:val="16"/>
        </w:rPr>
        <w:t xml:space="preserve"> mid-</w:t>
      </w:r>
      <w:r w:rsidRPr="00383AC2">
        <w:rPr>
          <w:rStyle w:val="Emphasis"/>
          <w:highlight w:val="cyan"/>
        </w:rPr>
        <w:t>September</w:t>
      </w:r>
      <w:r w:rsidRPr="001C11C5">
        <w:rPr>
          <w:sz w:val="16"/>
        </w:rPr>
        <w:t>, as part of the budget talks. But the stalled spending negotiations have raised the prospect of increasing the debt limit separately from efforts to fund the government past September and avoid automatic budget cuts known as sequestration.</w:t>
      </w:r>
      <w:r w:rsidR="000567E6">
        <w:rPr>
          <w:sz w:val="16"/>
        </w:rPr>
        <w:t xml:space="preserve"> </w:t>
      </w:r>
      <w:r w:rsidRPr="001C11C5">
        <w:rPr>
          <w:sz w:val="16"/>
        </w:rPr>
        <w:t>"Everybody knows that there's been some outside effort talking about the debt ceiling and that is something we are having discussions about ... and potentially the need to do something before everybody leaves," Mnuchin told reporters after meeting with GOP leaders on Wednesday. Asked if he wants action before the August recess, he replied: "It would be my preference to see them pass something."</w:t>
      </w:r>
      <w:r w:rsidR="000567E6">
        <w:rPr>
          <w:sz w:val="16"/>
        </w:rPr>
        <w:t xml:space="preserve"> </w:t>
      </w:r>
      <w:r w:rsidRPr="00383AC2">
        <w:rPr>
          <w:rStyle w:val="Emphasis"/>
          <w:highlight w:val="cyan"/>
        </w:rPr>
        <w:t>GOP leaders</w:t>
      </w:r>
      <w:r w:rsidRPr="00383AC2">
        <w:rPr>
          <w:highlight w:val="cyan"/>
          <w:u w:val="single"/>
        </w:rPr>
        <w:t xml:space="preserve"> are</w:t>
      </w:r>
      <w:r w:rsidRPr="001C11C5">
        <w:rPr>
          <w:sz w:val="16"/>
        </w:rPr>
        <w:t xml:space="preserve"> still </w:t>
      </w:r>
      <w:r w:rsidRPr="00383AC2">
        <w:rPr>
          <w:rStyle w:val="Emphasis"/>
          <w:highlight w:val="cyan"/>
        </w:rPr>
        <w:t>holding out hope</w:t>
      </w:r>
      <w:r w:rsidRPr="00383AC2">
        <w:rPr>
          <w:highlight w:val="cyan"/>
          <w:u w:val="single"/>
        </w:rPr>
        <w:t xml:space="preserve"> of cutting a </w:t>
      </w:r>
      <w:r w:rsidRPr="00383AC2">
        <w:rPr>
          <w:rStyle w:val="Emphasis"/>
          <w:highlight w:val="cyan"/>
        </w:rPr>
        <w:t>budget deal</w:t>
      </w:r>
      <w:r w:rsidRPr="00383AC2">
        <w:rPr>
          <w:sz w:val="16"/>
          <w:highlight w:val="cyan"/>
        </w:rPr>
        <w:t xml:space="preserve"> </w:t>
      </w:r>
      <w:r w:rsidRPr="00383AC2">
        <w:rPr>
          <w:highlight w:val="cyan"/>
          <w:u w:val="single"/>
        </w:rPr>
        <w:t xml:space="preserve">and </w:t>
      </w:r>
      <w:r w:rsidRPr="00383AC2">
        <w:rPr>
          <w:rStyle w:val="Emphasis"/>
          <w:highlight w:val="cyan"/>
        </w:rPr>
        <w:t>attaching</w:t>
      </w:r>
      <w:r w:rsidRPr="001C11C5">
        <w:rPr>
          <w:u w:val="single"/>
        </w:rPr>
        <w:t xml:space="preserve"> the </w:t>
      </w:r>
      <w:r w:rsidRPr="00383AC2">
        <w:rPr>
          <w:rStyle w:val="Emphasis"/>
          <w:highlight w:val="cyan"/>
        </w:rPr>
        <w:t>debt ceiling</w:t>
      </w:r>
      <w:r w:rsidRPr="001C11C5">
        <w:rPr>
          <w:u w:val="single"/>
        </w:rPr>
        <w:t xml:space="preserve"> to the package</w:t>
      </w:r>
      <w:r w:rsidRPr="001C11C5">
        <w:rPr>
          <w:sz w:val="16"/>
        </w:rPr>
        <w:t xml:space="preserve">, </w:t>
      </w:r>
      <w:r w:rsidRPr="00383AC2">
        <w:rPr>
          <w:highlight w:val="cyan"/>
          <w:u w:val="single"/>
        </w:rPr>
        <w:t xml:space="preserve">which would make it </w:t>
      </w:r>
      <w:r w:rsidRPr="00383AC2">
        <w:rPr>
          <w:rStyle w:val="Emphasis"/>
          <w:highlight w:val="cyan"/>
        </w:rPr>
        <w:t>far easier to pass</w:t>
      </w:r>
      <w:r w:rsidRPr="001C11C5">
        <w:rPr>
          <w:sz w:val="16"/>
        </w:rPr>
        <w:t>. Considering the debt ceiling on its own, an unpalatable vote for both fiscal conservatives and liberals who dislike Trump, is a "last resort," said Senate Majority Whip John Thune (R-S.D).</w:t>
      </w:r>
    </w:p>
    <w:p w14:paraId="52375B8A" w14:textId="30BF9FD1" w:rsidR="000C5213" w:rsidRDefault="000C5213" w:rsidP="00464EE6">
      <w:pPr>
        <w:rPr>
          <w:rStyle w:val="StyleUnderline"/>
        </w:rPr>
      </w:pPr>
    </w:p>
    <w:p w14:paraId="1C3EFB12" w14:textId="77777777" w:rsidR="001E44E7" w:rsidRDefault="001E44E7" w:rsidP="001E44E7">
      <w:pPr>
        <w:pStyle w:val="Heading3"/>
      </w:pPr>
      <w:r>
        <w:lastRenderedPageBreak/>
        <w:t>AT: Raise Inevitable</w:t>
      </w:r>
    </w:p>
    <w:p w14:paraId="5BD942B4" w14:textId="69DCF70A" w:rsidR="00ED5B76" w:rsidRPr="008E7B4F" w:rsidRDefault="00ED5B76" w:rsidP="00ED5B76">
      <w:pPr>
        <w:pStyle w:val="Heading4"/>
        <w:rPr>
          <w:rFonts w:asciiTheme="majorHAnsi" w:hAnsiTheme="majorHAnsi" w:cstheme="majorHAnsi"/>
        </w:rPr>
      </w:pPr>
      <w:r>
        <w:rPr>
          <w:rFonts w:asciiTheme="majorHAnsi" w:hAnsiTheme="majorHAnsi" w:cstheme="majorHAnsi"/>
        </w:rPr>
        <w:t xml:space="preserve">This time would be worse – ruins the economy. </w:t>
      </w:r>
    </w:p>
    <w:p w14:paraId="38E0CA3C" w14:textId="77777777" w:rsidR="00ED5B76" w:rsidRPr="008E7B4F" w:rsidRDefault="00ED5B76" w:rsidP="00ED5B76">
      <w:pPr>
        <w:rPr>
          <w:rFonts w:asciiTheme="majorHAnsi" w:hAnsiTheme="majorHAnsi" w:cstheme="majorHAnsi"/>
        </w:rPr>
      </w:pPr>
      <w:r w:rsidRPr="00ED5B76">
        <w:rPr>
          <w:rStyle w:val="Style13ptBold"/>
        </w:rPr>
        <w:t>McMillan 7/18</w:t>
      </w:r>
      <w:r w:rsidRPr="008E7B4F">
        <w:rPr>
          <w:rFonts w:asciiTheme="majorHAnsi" w:hAnsiTheme="majorHAnsi" w:cstheme="majorHAnsi"/>
        </w:rPr>
        <w:t xml:space="preserve"> (Brad Mcmillan, 7/18/19, "Debt Ceiling Crisis: Here We Go Again?," Forbes, https://www.forbes.com/sites/bradmcmillan/2019/07/18/debt-ceiling-crisis-here-we-go-again/#25a491853e95, Accessed: 7-18-2019, MWM)</w:t>
      </w:r>
    </w:p>
    <w:p w14:paraId="22BB2748" w14:textId="2B81F485" w:rsidR="00ED5B76" w:rsidRDefault="00ED5B76" w:rsidP="00ED5B76">
      <w:pPr>
        <w:rPr>
          <w:rStyle w:val="StyleUnderline"/>
        </w:rPr>
      </w:pPr>
      <w:r w:rsidRPr="008E7B4F">
        <w:rPr>
          <w:rFonts w:asciiTheme="majorHAnsi" w:hAnsiTheme="majorHAnsi" w:cstheme="majorHAnsi"/>
          <w:sz w:val="16"/>
          <w:szCs w:val="16"/>
        </w:rPr>
        <w:t>Markets starting to take notice</w:t>
      </w:r>
      <w:r>
        <w:rPr>
          <w:rFonts w:asciiTheme="majorHAnsi" w:hAnsiTheme="majorHAnsi" w:cstheme="majorHAnsi"/>
          <w:sz w:val="16"/>
          <w:szCs w:val="16"/>
        </w:rPr>
        <w:t xml:space="preserve"> </w:t>
      </w:r>
      <w:r w:rsidRPr="008E7B4F">
        <w:rPr>
          <w:rFonts w:asciiTheme="majorHAnsi" w:hAnsiTheme="majorHAnsi" w:cstheme="majorHAnsi"/>
          <w:sz w:val="16"/>
        </w:rPr>
        <w:t xml:space="preserve">We can look at the debt ceiling in a couple of ways. A </w:t>
      </w:r>
      <w:r w:rsidRPr="00ED5B76">
        <w:rPr>
          <w:rStyle w:val="StyleUnderline"/>
        </w:rPr>
        <w:t>deal has always been reached in the past</w:t>
      </w:r>
      <w:r w:rsidRPr="008E7B4F">
        <w:rPr>
          <w:rFonts w:asciiTheme="majorHAnsi" w:hAnsiTheme="majorHAnsi" w:cstheme="majorHAnsi"/>
          <w:sz w:val="16"/>
        </w:rPr>
        <w:t xml:space="preserve">, so no problem. Maybe so. </w:t>
      </w:r>
      <w:r w:rsidRPr="00ED5B76">
        <w:rPr>
          <w:rStyle w:val="Emphasis"/>
        </w:rPr>
        <w:t>But</w:t>
      </w:r>
      <w:r w:rsidRPr="00ED5B76">
        <w:rPr>
          <w:rStyle w:val="StyleUnderline"/>
        </w:rPr>
        <w:t xml:space="preserve"> even though deals were done, the</w:t>
      </w:r>
      <w:r w:rsidRPr="008E7B4F">
        <w:rPr>
          <w:rStyle w:val="StyleUnderline"/>
          <w:rFonts w:asciiTheme="majorHAnsi" w:hAnsiTheme="majorHAnsi" w:cstheme="majorHAnsi"/>
        </w:rPr>
        <w:t xml:space="preserve"> collateral damage was always substantial. The crises and associated government shutdowns had significant negative effects on confidence and political goodwill. With consumer and business confidence already trending down, another shutdown over the debt ceiling could, at a minimum, knock both even further down into the danger zone—and that is before even considering the actual direct economic effects. We saw such declines with the last shutdown, and </w:t>
      </w:r>
      <w:r w:rsidRPr="00ED5B76">
        <w:rPr>
          <w:rStyle w:val="Emphasis"/>
        </w:rPr>
        <w:t>this time around could easily be worse</w:t>
      </w:r>
      <w:r w:rsidRPr="008E7B4F">
        <w:rPr>
          <w:rFonts w:asciiTheme="majorHAnsi" w:hAnsiTheme="majorHAnsi" w:cstheme="majorHAnsi"/>
          <w:sz w:val="16"/>
        </w:rPr>
        <w:t xml:space="preserve"> unless an agreement is reached.</w:t>
      </w:r>
      <w:r>
        <w:rPr>
          <w:rFonts w:asciiTheme="majorHAnsi" w:hAnsiTheme="majorHAnsi" w:cstheme="majorHAnsi"/>
          <w:sz w:val="16"/>
        </w:rPr>
        <w:t xml:space="preserve"> </w:t>
      </w:r>
      <w:r w:rsidRPr="008E7B4F">
        <w:rPr>
          <w:rFonts w:asciiTheme="majorHAnsi" w:hAnsiTheme="majorHAnsi" w:cstheme="majorHAnsi"/>
          <w:sz w:val="16"/>
          <w:szCs w:val="16"/>
        </w:rPr>
        <w:t xml:space="preserve">Indeed, markets are starting to take notice, with Treasury spreads widening around the expected default time. So far, this reaction is minor. But </w:t>
      </w:r>
      <w:r w:rsidRPr="00ED5B76">
        <w:rPr>
          <w:rStyle w:val="StyleUnderline"/>
        </w:rPr>
        <w:t>as we get closer, expect that reaction to intensify</w:t>
      </w:r>
      <w:r w:rsidRPr="008E7B4F">
        <w:rPr>
          <w:rFonts w:asciiTheme="majorHAnsi" w:hAnsiTheme="majorHAnsi" w:cstheme="majorHAnsi"/>
          <w:sz w:val="16"/>
          <w:szCs w:val="16"/>
        </w:rPr>
        <w:t>.</w:t>
      </w:r>
      <w:r>
        <w:rPr>
          <w:rFonts w:asciiTheme="majorHAnsi" w:hAnsiTheme="majorHAnsi" w:cstheme="majorHAnsi"/>
          <w:sz w:val="16"/>
          <w:szCs w:val="16"/>
        </w:rPr>
        <w:t xml:space="preserve"> </w:t>
      </w:r>
      <w:r w:rsidRPr="008E7B4F">
        <w:rPr>
          <w:rFonts w:asciiTheme="majorHAnsi" w:hAnsiTheme="majorHAnsi" w:cstheme="majorHAnsi"/>
          <w:sz w:val="16"/>
          <w:szCs w:val="16"/>
        </w:rPr>
        <w:t>How worried should we be?</w:t>
      </w:r>
      <w:r>
        <w:rPr>
          <w:rFonts w:asciiTheme="majorHAnsi" w:hAnsiTheme="majorHAnsi" w:cstheme="majorHAnsi"/>
          <w:sz w:val="16"/>
          <w:szCs w:val="16"/>
        </w:rPr>
        <w:t xml:space="preserve"> </w:t>
      </w:r>
      <w:r w:rsidRPr="008E7B4F">
        <w:rPr>
          <w:rFonts w:asciiTheme="majorHAnsi" w:hAnsiTheme="majorHAnsi" w:cstheme="majorHAnsi"/>
          <w:sz w:val="16"/>
          <w:szCs w:val="16"/>
        </w:rPr>
        <w:t>Mainly, we should pay attention to whether Congress takes action to raise the ceiling before the August recess. If so, the problem goes away. If not, members will be working against the clock when they return. Of course, action is probably unlikely before August. But watching how the two parties position the issue should give us a good idea of how this situation might play out and how worried we should be.</w:t>
      </w:r>
      <w:r>
        <w:rPr>
          <w:rFonts w:asciiTheme="majorHAnsi" w:hAnsiTheme="majorHAnsi" w:cstheme="majorHAnsi"/>
          <w:sz w:val="16"/>
          <w:szCs w:val="16"/>
        </w:rPr>
        <w:t xml:space="preserve"> </w:t>
      </w:r>
      <w:r w:rsidRPr="008E7B4F">
        <w:rPr>
          <w:rFonts w:asciiTheme="majorHAnsi" w:hAnsiTheme="majorHAnsi" w:cstheme="majorHAnsi"/>
          <w:sz w:val="16"/>
          <w:szCs w:val="16"/>
        </w:rPr>
        <w:t xml:space="preserve">It has been a hot summer so far, not just in Washington, DC, but around the country. </w:t>
      </w:r>
      <w:r w:rsidRPr="00ED5B76">
        <w:rPr>
          <w:rStyle w:val="StyleUnderline"/>
        </w:rPr>
        <w:t>Absent an agreement sometime soon, it looks likely to get even hotter.</w:t>
      </w:r>
    </w:p>
    <w:p w14:paraId="338E518F" w14:textId="44C07E96" w:rsidR="00ED5B76" w:rsidRPr="00ED5B76" w:rsidRDefault="00ED5B76" w:rsidP="00ED5B76">
      <w:pPr>
        <w:pStyle w:val="Heading4"/>
      </w:pPr>
      <w:r w:rsidRPr="00ED5B76">
        <w:t xml:space="preserve">Downgrade still </w:t>
      </w:r>
      <w:r>
        <w:t>h</w:t>
      </w:r>
      <w:r w:rsidRPr="00ED5B76">
        <w:t>appens</w:t>
      </w:r>
    </w:p>
    <w:p w14:paraId="4F60AC31" w14:textId="044D7B79" w:rsidR="00ED5B76" w:rsidRDefault="00ED5B76" w:rsidP="00ED5B76">
      <w:pPr>
        <w:pStyle w:val="Heading4"/>
      </w:pPr>
      <w:r>
        <w:t>a. P</w:t>
      </w:r>
      <w:r w:rsidRPr="00C36556">
        <w:t xml:space="preserve">olitical </w:t>
      </w:r>
      <w:r>
        <w:t xml:space="preserve">debate is enough to trigger it – </w:t>
      </w:r>
    </w:p>
    <w:p w14:paraId="4ABAA180" w14:textId="77777777" w:rsidR="00ED5B76" w:rsidRDefault="00ED5B76" w:rsidP="00ED5B76">
      <w:r w:rsidRPr="00C36556">
        <w:rPr>
          <w:rStyle w:val="Style13ptBold"/>
        </w:rPr>
        <w:t xml:space="preserve">Meredith </w:t>
      </w:r>
      <w:r>
        <w:rPr>
          <w:rStyle w:val="Style13ptBold"/>
        </w:rPr>
        <w:t>‘</w:t>
      </w:r>
      <w:r w:rsidRPr="00C36556">
        <w:rPr>
          <w:rStyle w:val="Style13ptBold"/>
        </w:rPr>
        <w:t>19</w:t>
      </w:r>
      <w:r>
        <w:t xml:space="preserve"> (</w:t>
      </w:r>
      <w:r w:rsidRPr="00C36556">
        <w:t>Sam</w:t>
      </w:r>
      <w:r>
        <w:t>, 1/9/19</w:t>
      </w:r>
      <w:r w:rsidRPr="00C36556">
        <w:t xml:space="preserve">, "Fitch warns of possible cut to US triple-A rating if shutdown continues," CNBC, </w:t>
      </w:r>
      <w:hyperlink r:id="rId11" w:history="1">
        <w:r w:rsidRPr="00B722E1">
          <w:rPr>
            <w:rStyle w:val="Hyperlink"/>
          </w:rPr>
          <w:t>https://www.cnbc.com/2019/01/09/fitch-warns-of-possible-cut-to-us-triple-a-rating.html</w:t>
        </w:r>
      </w:hyperlink>
      <w:r>
        <w:t>)</w:t>
      </w:r>
    </w:p>
    <w:p w14:paraId="74D29333" w14:textId="77777777" w:rsidR="00ED5B76" w:rsidRPr="00704C43" w:rsidRDefault="00ED5B76" w:rsidP="00ED5B76">
      <w:pPr>
        <w:rPr>
          <w:sz w:val="16"/>
        </w:rPr>
      </w:pPr>
      <w:r w:rsidRPr="00C36556">
        <w:rPr>
          <w:sz w:val="16"/>
        </w:rPr>
        <w:t xml:space="preserve">Democratic </w:t>
      </w:r>
      <w:r w:rsidRPr="00C36556">
        <w:rPr>
          <w:rStyle w:val="StyleUnderline"/>
        </w:rPr>
        <w:t>congressional leaders</w:t>
      </w:r>
      <w:r w:rsidRPr="00C36556">
        <w:rPr>
          <w:sz w:val="16"/>
        </w:rPr>
        <w:t xml:space="preserve"> Nancy Pelosi, the House speaker, and Chuck Schumer, the Senate minority leader, immediately </w:t>
      </w:r>
      <w:r w:rsidRPr="00C36556">
        <w:rPr>
          <w:rStyle w:val="StyleUnderline"/>
        </w:rPr>
        <w:t>responded to Trump</w:t>
      </w:r>
      <w:r w:rsidRPr="00C36556">
        <w:rPr>
          <w:sz w:val="16"/>
        </w:rPr>
        <w:t xml:space="preserve">'s harrowing remarks, denouncing his dark language and again calling for the government to reopen. </w:t>
      </w:r>
      <w:r w:rsidRPr="00C36556">
        <w:rPr>
          <w:rStyle w:val="StyleUnderline"/>
        </w:rPr>
        <w:t xml:space="preserve">The </w:t>
      </w:r>
      <w:r w:rsidRPr="00383AC2">
        <w:rPr>
          <w:rStyle w:val="StyleUnderline"/>
          <w:highlight w:val="cyan"/>
        </w:rPr>
        <w:t>dueling addresses amounted to</w:t>
      </w:r>
      <w:r w:rsidRPr="00C36556">
        <w:rPr>
          <w:sz w:val="16"/>
        </w:rPr>
        <w:t xml:space="preserve"> little more than </w:t>
      </w:r>
      <w:r w:rsidRPr="00383AC2">
        <w:rPr>
          <w:rStyle w:val="StyleUnderline"/>
          <w:highlight w:val="cyan"/>
        </w:rPr>
        <w:t>high-stakes theater</w:t>
      </w:r>
      <w:r w:rsidRPr="00C36556">
        <w:rPr>
          <w:sz w:val="16"/>
        </w:rPr>
        <w:t xml:space="preserve">, with each side repeating their firm stances on the shutdown. In a commentary published Friday, </w:t>
      </w:r>
      <w:r w:rsidRPr="00C36556">
        <w:rPr>
          <w:rStyle w:val="StyleUnderline"/>
        </w:rPr>
        <w:t xml:space="preserve">Fitch said its </w:t>
      </w:r>
      <w:r w:rsidRPr="00383AC2">
        <w:rPr>
          <w:rStyle w:val="StyleUnderline"/>
          <w:highlight w:val="cyan"/>
        </w:rPr>
        <w:t>sovereign credit</w:t>
      </w:r>
      <w:r w:rsidRPr="00C36556">
        <w:rPr>
          <w:rStyle w:val="StyleUnderline"/>
        </w:rPr>
        <w:t xml:space="preserve"> view of the world's-largest economy </w:t>
      </w:r>
      <w:r w:rsidRPr="00383AC2">
        <w:rPr>
          <w:rStyle w:val="StyleUnderline"/>
          <w:highlight w:val="cyan"/>
        </w:rPr>
        <w:t>hinged on</w:t>
      </w:r>
      <w:r w:rsidRPr="00C36556">
        <w:rPr>
          <w:rStyle w:val="StyleUnderline"/>
        </w:rPr>
        <w:t xml:space="preserve"> whether the </w:t>
      </w:r>
      <w:r w:rsidRPr="00383AC2">
        <w:rPr>
          <w:rStyle w:val="StyleUnderline"/>
          <w:highlight w:val="cyan"/>
        </w:rPr>
        <w:t>ongoing shutdown</w:t>
      </w:r>
      <w:r w:rsidRPr="00C36556">
        <w:rPr>
          <w:rStyle w:val="StyleUnderline"/>
        </w:rPr>
        <w:t xml:space="preserve"> was likely to morph into a "more pronounced destabilization of fiscal policymaking."</w:t>
      </w:r>
      <w:r w:rsidRPr="00C36556">
        <w:rPr>
          <w:sz w:val="16"/>
        </w:rPr>
        <w:t xml:space="preserve"> </w:t>
      </w:r>
      <w:r w:rsidRPr="00383AC2">
        <w:rPr>
          <w:rStyle w:val="Emphasis"/>
          <w:highlight w:val="cyan"/>
        </w:rPr>
        <w:t>That includes "brinkmanship</w:t>
      </w:r>
      <w:r w:rsidRPr="00C36556">
        <w:rPr>
          <w:rStyle w:val="Emphasis"/>
        </w:rPr>
        <w:t>" over the country's debt limit</w:t>
      </w:r>
      <w:r w:rsidRPr="00C36556">
        <w:rPr>
          <w:sz w:val="16"/>
        </w:rPr>
        <w:t xml:space="preserve">, Fitch said, </w:t>
      </w:r>
      <w:r w:rsidRPr="00383AC2">
        <w:rPr>
          <w:rStyle w:val="Emphasis"/>
          <w:highlight w:val="cyan"/>
        </w:rPr>
        <w:t>referring to the current political impasse</w:t>
      </w:r>
      <w:r w:rsidRPr="00C36556">
        <w:rPr>
          <w:rStyle w:val="Emphasis"/>
        </w:rPr>
        <w:t xml:space="preserve"> in Washington.</w:t>
      </w:r>
      <w:r>
        <w:rPr>
          <w:rStyle w:val="Emphasis"/>
        </w:rPr>
        <w:t xml:space="preserve"> </w:t>
      </w:r>
      <w:r w:rsidRPr="00C36556">
        <w:rPr>
          <w:sz w:val="16"/>
        </w:rPr>
        <w:t>The rating agency also points out the U.S. debt limit is due to come back into force from March. "</w:t>
      </w:r>
      <w:r w:rsidRPr="00C36556">
        <w:rPr>
          <w:rStyle w:val="StyleUnderline"/>
        </w:rPr>
        <w:t>We view the risk of a failure to lift the debt limit</w:t>
      </w:r>
      <w:r w:rsidRPr="00C36556">
        <w:rPr>
          <w:sz w:val="16"/>
        </w:rPr>
        <w:t xml:space="preserve"> in time to prevent a U.S. federal debt default </w:t>
      </w:r>
      <w:r w:rsidRPr="00C36556">
        <w:rPr>
          <w:rStyle w:val="StyleUnderline"/>
        </w:rPr>
        <w:t>as remote</w:t>
      </w:r>
      <w:r w:rsidRPr="00C36556">
        <w:rPr>
          <w:sz w:val="16"/>
        </w:rPr>
        <w:t xml:space="preserve">," Fitch said in its commentary, before </w:t>
      </w:r>
      <w:r w:rsidRPr="00C36556">
        <w:rPr>
          <w:rStyle w:val="StyleUnderline"/>
        </w:rPr>
        <w:t xml:space="preserve">adding: "Evidence of </w:t>
      </w:r>
      <w:r w:rsidRPr="00383AC2">
        <w:rPr>
          <w:rStyle w:val="StyleUnderline"/>
          <w:highlight w:val="cyan"/>
        </w:rPr>
        <w:t xml:space="preserve">greater </w:t>
      </w:r>
      <w:r w:rsidRPr="00383AC2">
        <w:rPr>
          <w:rStyle w:val="Emphasis"/>
          <w:highlight w:val="cyan"/>
        </w:rPr>
        <w:t xml:space="preserve">dysfunction in </w:t>
      </w:r>
      <w:r w:rsidRPr="00383AC2">
        <w:rPr>
          <w:rStyle w:val="StyleUnderline"/>
          <w:highlight w:val="cyan"/>
        </w:rPr>
        <w:t>fiscal policymaking</w:t>
      </w:r>
      <w:r w:rsidRPr="00383AC2">
        <w:rPr>
          <w:rStyle w:val="Emphasis"/>
          <w:highlight w:val="cyan"/>
        </w:rPr>
        <w:t xml:space="preserve"> could still</w:t>
      </w:r>
      <w:r w:rsidRPr="00383AC2">
        <w:rPr>
          <w:rStyle w:val="StyleUnderline"/>
          <w:highlight w:val="cyan"/>
        </w:rPr>
        <w:t xml:space="preserve"> contribute to negative pressure on the U.S. rating</w:t>
      </w:r>
      <w:r w:rsidRPr="00C36556">
        <w:rPr>
          <w:sz w:val="16"/>
        </w:rPr>
        <w:t xml:space="preserve"> — (and) this is especially the case as deficits continue to increase."</w:t>
      </w:r>
    </w:p>
    <w:p w14:paraId="4D65F45A" w14:textId="77777777" w:rsidR="00ED5B76" w:rsidRDefault="00ED5B76" w:rsidP="00ED5B76">
      <w:pPr>
        <w:pStyle w:val="Heading4"/>
      </w:pPr>
      <w:r>
        <w:t>b. Empirically proven.</w:t>
      </w:r>
    </w:p>
    <w:p w14:paraId="5B5BFF07" w14:textId="77777777" w:rsidR="00ED5B76" w:rsidRDefault="00ED5B76" w:rsidP="00ED5B76">
      <w:r w:rsidRPr="00C36556">
        <w:rPr>
          <w:rStyle w:val="Style13ptBold"/>
        </w:rPr>
        <w:t>Prial ’16</w:t>
      </w:r>
      <w:r>
        <w:t xml:space="preserve"> (Dunstan</w:t>
      </w:r>
      <w:r w:rsidRPr="00C36556">
        <w:t>, 3-3-2016, "Dysfunction a Recipe for Credit Downgrades," Fox Business, https://www.foxbusiness.com/politics/dysfunction-a-recipe-for-credit-downgrades</w:t>
      </w:r>
      <w:r>
        <w:t>)</w:t>
      </w:r>
    </w:p>
    <w:p w14:paraId="7353A3AE" w14:textId="77777777" w:rsidR="00ED5B76" w:rsidRPr="00F601E6" w:rsidRDefault="00ED5B76" w:rsidP="00ED5B76">
      <w:r w:rsidRPr="00C36556">
        <w:rPr>
          <w:rStyle w:val="StyleUnderline"/>
        </w:rPr>
        <w:t>A year and a half ago</w:t>
      </w:r>
      <w:r w:rsidRPr="00C36556">
        <w:rPr>
          <w:sz w:val="16"/>
        </w:rPr>
        <w:t xml:space="preserve">, ratings firm </w:t>
      </w:r>
      <w:r w:rsidRPr="00383AC2">
        <w:rPr>
          <w:rStyle w:val="StyleUnderline"/>
          <w:highlight w:val="cyan"/>
        </w:rPr>
        <w:t xml:space="preserve">Standard &amp; Poor’s cited </w:t>
      </w:r>
      <w:r w:rsidRPr="00383AC2">
        <w:rPr>
          <w:rStyle w:val="Emphasis"/>
          <w:highlight w:val="cyan"/>
        </w:rPr>
        <w:t>political dysfunction</w:t>
      </w:r>
      <w:r w:rsidRPr="00C36556">
        <w:rPr>
          <w:rStyle w:val="StyleUnderline"/>
        </w:rPr>
        <w:t xml:space="preserve"> in Washington</w:t>
      </w:r>
      <w:r w:rsidRPr="00C36556">
        <w:rPr>
          <w:sz w:val="16"/>
        </w:rPr>
        <w:t xml:space="preserve">, D.C., </w:t>
      </w:r>
      <w:r w:rsidRPr="00383AC2">
        <w:rPr>
          <w:rStyle w:val="StyleUnderline"/>
          <w:highlight w:val="cyan"/>
        </w:rPr>
        <w:t xml:space="preserve">as a </w:t>
      </w:r>
      <w:r w:rsidRPr="00383AC2">
        <w:rPr>
          <w:rStyle w:val="Emphasis"/>
          <w:highlight w:val="cyan"/>
        </w:rPr>
        <w:t>primary reason</w:t>
      </w:r>
      <w:r w:rsidRPr="00383AC2">
        <w:rPr>
          <w:rStyle w:val="StyleUnderline"/>
          <w:highlight w:val="cyan"/>
        </w:rPr>
        <w:t xml:space="preserve"> for downgrading U.S. credit</w:t>
      </w:r>
      <w:r w:rsidRPr="00C36556">
        <w:rPr>
          <w:sz w:val="16"/>
        </w:rPr>
        <w:t xml:space="preserve">. By just </w:t>
      </w:r>
      <w:r w:rsidRPr="00124197">
        <w:rPr>
          <w:sz w:val="16"/>
          <w:szCs w:val="16"/>
        </w:rPr>
        <w:t xml:space="preserve">about any measure the dysfunction in Washington has only grown worse since then. President Obama won re-election in November in part by pledging to raise taxes on the wealthiest </w:t>
      </w:r>
      <w:r w:rsidRPr="00124197">
        <w:rPr>
          <w:sz w:val="16"/>
          <w:szCs w:val="16"/>
        </w:rPr>
        <w:lastRenderedPageBreak/>
        <w:t>Americans to help plug the $16 trillion U.S. deficit. Meanwhile</w:t>
      </w:r>
      <w:r w:rsidRPr="00C36556">
        <w:rPr>
          <w:sz w:val="16"/>
        </w:rPr>
        <w:t xml:space="preserve">, there are enough Congressional Republicans who have vowed not to raise any taxes on anyone to nullify any compromise Obama might reach with GOP leaders seeking to avoid the looming fiscal cliff. The fiscal cliff deadline has been approaching in one form or another since August of 2011. Yet the president and Congressional leaders seemed no closer Thursday -- just four days ahead of the deadline -- to reaching a compromise than they were more than 16 months ago. Economists have said the projected $600 billion economic impact of the fiscal cliff’s mandated tax hikes and budget cuts would almost certainly push the U.S. back into recession. Then on Wednesday, Secretary Treasury Timothy Geithner said the U.S. will hit its debt ceiling on Dec. 31, quickly raising the specter of a U.S. default and reviving the debate that led S&amp;P to issue its historic ratings cut in August 2011. </w:t>
      </w:r>
      <w:r w:rsidRPr="00C36556">
        <w:rPr>
          <w:rStyle w:val="StyleUnderline"/>
        </w:rPr>
        <w:t>None of these threats has altered the political landscape.</w:t>
      </w:r>
      <w:r>
        <w:rPr>
          <w:rStyle w:val="StyleUnderline"/>
        </w:rPr>
        <w:t xml:space="preserve"> </w:t>
      </w:r>
      <w:r w:rsidRPr="00C36556">
        <w:rPr>
          <w:rStyle w:val="StyleUnderline"/>
        </w:rPr>
        <w:t xml:space="preserve">So if political dysfunction and its attendant </w:t>
      </w:r>
      <w:r w:rsidRPr="00383AC2">
        <w:rPr>
          <w:rStyle w:val="Emphasis"/>
          <w:highlight w:val="cyan"/>
        </w:rPr>
        <w:t>partisan gridlock</w:t>
      </w:r>
      <w:r w:rsidRPr="00383AC2">
        <w:rPr>
          <w:rStyle w:val="StyleUnderline"/>
          <w:highlight w:val="cyan"/>
        </w:rPr>
        <w:t xml:space="preserve"> are still the criteria</w:t>
      </w:r>
      <w:r w:rsidRPr="00C36556">
        <w:rPr>
          <w:rStyle w:val="StyleUnderline"/>
        </w:rPr>
        <w:t xml:space="preserve"> it’s hard to see how the </w:t>
      </w:r>
      <w:r>
        <w:rPr>
          <w:rStyle w:val="StyleUnderline"/>
        </w:rPr>
        <w:t>U</w:t>
      </w:r>
      <w:r w:rsidRPr="00C36556">
        <w:rPr>
          <w:rStyle w:val="StyleUnderline"/>
        </w:rPr>
        <w:t>.S. can avoid further downgrades</w:t>
      </w:r>
      <w:r w:rsidRPr="00C36556">
        <w:rPr>
          <w:sz w:val="16"/>
        </w:rPr>
        <w:t xml:space="preserve">. Fitch Ratings said earlier this month it might follow in S&amp;P’s footsteps if politicians fail to reach a deal by Jan. 1 and allow the U.S. to fall over the fiscal cliff. “Failure to avoid the fiscal cliff … would exacerbate rather than diminish the uncertainty over fiscal policy, and tip the U.S. into an avoidable and unnecessary recession,” Fitch wrote in a report. Moody’s Investors Service, while acknowledging the possibility of an eventual downgrade, has taken a more wait-and-see attitude. </w:t>
      </w:r>
      <w:r w:rsidRPr="00C36556">
        <w:rPr>
          <w:rStyle w:val="StyleUnderline"/>
        </w:rPr>
        <w:t xml:space="preserve">What’s interesting about </w:t>
      </w:r>
      <w:r w:rsidRPr="00383AC2">
        <w:rPr>
          <w:rStyle w:val="StyleUnderline"/>
          <w:highlight w:val="cyan"/>
        </w:rPr>
        <w:t>the likelihood of additional ratings cuts</w:t>
      </w:r>
      <w:r w:rsidRPr="00C36556">
        <w:rPr>
          <w:rStyle w:val="StyleUnderline"/>
        </w:rPr>
        <w:t xml:space="preserve"> is </w:t>
      </w:r>
      <w:r w:rsidRPr="00C36556">
        <w:rPr>
          <w:sz w:val="16"/>
        </w:rPr>
        <w:t xml:space="preserve">that it might </w:t>
      </w:r>
      <w:r w:rsidRPr="00383AC2">
        <w:rPr>
          <w:rStyle w:val="Emphasis"/>
          <w:highlight w:val="cyan"/>
        </w:rPr>
        <w:t>not</w:t>
      </w:r>
      <w:r w:rsidRPr="00C36556">
        <w:rPr>
          <w:rStyle w:val="StyleUnderline"/>
        </w:rPr>
        <w:t xml:space="preserve"> </w:t>
      </w:r>
      <w:r w:rsidRPr="00C36556">
        <w:rPr>
          <w:sz w:val="16"/>
        </w:rPr>
        <w:t>be</w:t>
      </w:r>
      <w:r w:rsidRPr="00C36556">
        <w:rPr>
          <w:rStyle w:val="StyleUnderline"/>
        </w:rPr>
        <w:t xml:space="preserve"> </w:t>
      </w:r>
      <w:r w:rsidRPr="00383AC2">
        <w:rPr>
          <w:rStyle w:val="StyleUnderline"/>
          <w:highlight w:val="cyan"/>
        </w:rPr>
        <w:t>actual</w:t>
      </w:r>
      <w:r w:rsidRPr="00C36556">
        <w:rPr>
          <w:sz w:val="16"/>
        </w:rPr>
        <w:t xml:space="preserve"> fallout from the </w:t>
      </w:r>
      <w:r w:rsidRPr="00C36556">
        <w:rPr>
          <w:rStyle w:val="StyleUnderline"/>
        </w:rPr>
        <w:t xml:space="preserve">fiscal </w:t>
      </w:r>
      <w:r w:rsidRPr="00383AC2">
        <w:rPr>
          <w:rStyle w:val="StyleUnderline"/>
          <w:highlight w:val="cyan"/>
        </w:rPr>
        <w:t>cliff</w:t>
      </w:r>
      <w:r w:rsidRPr="00C36556">
        <w:rPr>
          <w:sz w:val="16"/>
        </w:rPr>
        <w:t xml:space="preserve"> that leads to the downgrades. </w:t>
      </w:r>
      <w:r w:rsidRPr="00383AC2">
        <w:rPr>
          <w:rStyle w:val="Emphasis"/>
          <w:highlight w:val="cyan"/>
        </w:rPr>
        <w:t>Rather it will again be</w:t>
      </w:r>
      <w:r w:rsidRPr="00C36556">
        <w:rPr>
          <w:rStyle w:val="Emphasis"/>
        </w:rPr>
        <w:t xml:space="preserve"> our elected </w:t>
      </w:r>
      <w:r w:rsidRPr="00383AC2">
        <w:rPr>
          <w:rStyle w:val="Emphasis"/>
          <w:highlight w:val="cyan"/>
        </w:rPr>
        <w:t>leaders’</w:t>
      </w:r>
      <w:r w:rsidRPr="00C36556">
        <w:rPr>
          <w:rStyle w:val="Emphasis"/>
        </w:rPr>
        <w:t xml:space="preserve"> repeated </w:t>
      </w:r>
      <w:r w:rsidRPr="00383AC2">
        <w:rPr>
          <w:rStyle w:val="Emphasis"/>
          <w:highlight w:val="cyan"/>
        </w:rPr>
        <w:t>inability to effectively grapple with the country’s long-term economic troubles</w:t>
      </w:r>
      <w:r w:rsidRPr="00C36556">
        <w:rPr>
          <w:rStyle w:val="Emphasis"/>
        </w:rPr>
        <w:t xml:space="preserve"> that causes the ratings firms to conclude that the U.S. is a lousy credit risk</w:t>
      </w:r>
      <w:r w:rsidRPr="00C36556">
        <w:rPr>
          <w:sz w:val="16"/>
        </w:rPr>
        <w:t xml:space="preserve">. </w:t>
      </w:r>
    </w:p>
    <w:p w14:paraId="7F5E330C" w14:textId="77777777" w:rsidR="00ED5B76" w:rsidRDefault="00ED5B76" w:rsidP="00C16BDF"/>
    <w:p w14:paraId="6EE48B80" w14:textId="50C89979" w:rsidR="006D290F" w:rsidRDefault="006D290F" w:rsidP="00B540BD">
      <w:pPr>
        <w:pStyle w:val="Heading2"/>
      </w:pPr>
      <w:r>
        <w:lastRenderedPageBreak/>
        <w:t>LINKS</w:t>
      </w:r>
    </w:p>
    <w:p w14:paraId="3AB4870E" w14:textId="5B8E94CB" w:rsidR="006D290F" w:rsidRDefault="006D290F" w:rsidP="006D290F">
      <w:pPr>
        <w:pStyle w:val="Heading4"/>
      </w:pPr>
      <w:r>
        <w:t>Use the ‘Politics Link Core’ file</w:t>
      </w:r>
    </w:p>
    <w:p w14:paraId="7794B991" w14:textId="5BE7C01A" w:rsidR="006D290F" w:rsidRDefault="006D290F" w:rsidP="006D290F">
      <w:pPr>
        <w:pStyle w:val="Heading3"/>
      </w:pPr>
      <w:r>
        <w:lastRenderedPageBreak/>
        <w:t>L – Generic</w:t>
      </w:r>
    </w:p>
    <w:p w14:paraId="1F9FEEC2" w14:textId="77777777" w:rsidR="006D290F" w:rsidRPr="000972FF" w:rsidRDefault="006D290F" w:rsidP="006D290F">
      <w:pPr>
        <w:pStyle w:val="Heading4"/>
      </w:pPr>
      <w:r>
        <w:t xml:space="preserve">Arms Sales reductions generate massive political disagreements – cause Congressional infighting and massive industry opposition. </w:t>
      </w:r>
    </w:p>
    <w:p w14:paraId="55973E59" w14:textId="77777777" w:rsidR="006D290F" w:rsidRPr="000972FF" w:rsidRDefault="006D290F" w:rsidP="006D290F">
      <w:r w:rsidRPr="000972FF">
        <w:rPr>
          <w:rStyle w:val="Style13ptBold"/>
        </w:rPr>
        <w:t>THRALL and DORMINEY ’18</w:t>
      </w:r>
      <w:r w:rsidRPr="000972FF">
        <w:t xml:space="preserve"> (A. Trevor; Senior Fellow for the Defense and Foreign Policy Department – CATO Institute, AND Caroline; Former Policy Analyst in Defense and Foreign Policy – CATO Institute, “Risky Business: The Role of Arms Sales in U.S. Foreign Policy,” Policy Analysis No. 836, 3/13, https://www.cato.org/publications/policy-analysis/risky-business-role-arms-sales-us-foreign-policy)ww</w:t>
      </w:r>
    </w:p>
    <w:p w14:paraId="263FCD2D" w14:textId="471DDE9B" w:rsidR="006D290F" w:rsidRDefault="006D290F" w:rsidP="006D290F">
      <w:pPr>
        <w:rPr>
          <w:sz w:val="16"/>
        </w:rPr>
      </w:pPr>
      <w:r w:rsidRPr="000972FF">
        <w:rPr>
          <w:sz w:val="16"/>
        </w:rPr>
        <w:t xml:space="preserve">A benign explanation is that Congress recognized that, despite problems in the past, effective foreign policy requires a unitary authority such as the president and that the act should not tie the president’s hands too tightly. Another explanation, however, is that </w:t>
      </w:r>
      <w:r w:rsidRPr="000972FF">
        <w:rPr>
          <w:rStyle w:val="Emphasis"/>
        </w:rPr>
        <w:t>Congress has little motivation to play an active role in the arms sales process</w:t>
      </w:r>
      <w:r w:rsidRPr="000972FF">
        <w:rPr>
          <w:sz w:val="16"/>
        </w:rPr>
        <w:t xml:space="preserve">. </w:t>
      </w:r>
      <w:r w:rsidRPr="000972FF">
        <w:rPr>
          <w:rStyle w:val="StyleUnderline"/>
        </w:rPr>
        <w:t xml:space="preserve">In fact, the </w:t>
      </w:r>
      <w:r w:rsidRPr="000972FF">
        <w:rPr>
          <w:rStyle w:val="Emphasis"/>
        </w:rPr>
        <w:t>incentives</w:t>
      </w:r>
      <w:r w:rsidRPr="000972FF">
        <w:rPr>
          <w:rStyle w:val="StyleUnderline"/>
        </w:rPr>
        <w:t xml:space="preserve"> facing Congress mostly point members toward greater support for arms sales</w:t>
      </w:r>
      <w:r w:rsidRPr="000972FF">
        <w:rPr>
          <w:sz w:val="16"/>
        </w:rPr>
        <w:t xml:space="preserve">. </w:t>
      </w:r>
      <w:r w:rsidRPr="000972FF">
        <w:rPr>
          <w:rStyle w:val="StyleUnderline"/>
        </w:rPr>
        <w:t>To stake out public opposition to the president is typically not politically wise, especially for members of the president’s own party</w:t>
      </w:r>
      <w:r w:rsidRPr="000972FF">
        <w:rPr>
          <w:sz w:val="16"/>
        </w:rPr>
        <w:t xml:space="preserve">. </w:t>
      </w:r>
      <w:r w:rsidRPr="000972FF">
        <w:rPr>
          <w:rStyle w:val="StyleUnderline"/>
        </w:rPr>
        <w:t>But even for the opposing party, s</w:t>
      </w:r>
      <w:r w:rsidRPr="000972FF">
        <w:rPr>
          <w:rStyle w:val="Emphasis"/>
        </w:rPr>
        <w:t>upporting major arms deals is good politics</w:t>
      </w:r>
      <w:r w:rsidRPr="000972FF">
        <w:rPr>
          <w:rStyle w:val="StyleUnderline"/>
        </w:rPr>
        <w:t xml:space="preserve"> because it helps them look supportive not only of U.S. national security but also of American industry and American jobs.</w:t>
      </w:r>
      <w:r w:rsidRPr="000972FF">
        <w:rPr>
          <w:sz w:val="16"/>
        </w:rPr>
        <w:t xml:space="preserve"> </w:t>
      </w:r>
      <w:r w:rsidRPr="000972FF">
        <w:rPr>
          <w:rStyle w:val="StyleUnderline"/>
        </w:rPr>
        <w:t xml:space="preserve">All states and many </w:t>
      </w:r>
      <w:r w:rsidRPr="000972FF">
        <w:rPr>
          <w:rStyle w:val="Emphasis"/>
        </w:rPr>
        <w:t>congressional districts are home to the defense industry;</w:t>
      </w:r>
      <w:r w:rsidRPr="000972FF">
        <w:rPr>
          <w:sz w:val="16"/>
        </w:rPr>
        <w:t xml:space="preserve"> </w:t>
      </w:r>
      <w:r w:rsidRPr="000972FF">
        <w:rPr>
          <w:rStyle w:val="StyleUnderline"/>
        </w:rPr>
        <w:t>in many districts the defense industry is the dominant corporate presence.2</w:t>
      </w:r>
      <w:r w:rsidRPr="000972FF">
        <w:rPr>
          <w:sz w:val="16"/>
        </w:rPr>
        <w:t xml:space="preserve">5 </w:t>
      </w:r>
      <w:r w:rsidRPr="000972FF">
        <w:rPr>
          <w:rStyle w:val="StyleUnderline"/>
        </w:rPr>
        <w:t>A senator or representative who speaks out against arms sales thus risks losing the financial support of the defense industry as well as votes in their district</w:t>
      </w:r>
      <w:r w:rsidRPr="000972FF">
        <w:rPr>
          <w:sz w:val="16"/>
        </w:rPr>
        <w:t xml:space="preserve">. </w:t>
      </w:r>
      <w:r w:rsidRPr="000972FF">
        <w:rPr>
          <w:rStyle w:val="Emphasis"/>
        </w:rPr>
        <w:t>The defense industry lobby</w:t>
      </w:r>
      <w:r w:rsidRPr="000972FF">
        <w:rPr>
          <w:sz w:val="16"/>
        </w:rPr>
        <w:t xml:space="preserve">, moreover, </w:t>
      </w:r>
      <w:r w:rsidRPr="000972FF">
        <w:rPr>
          <w:rStyle w:val="Emphasis"/>
        </w:rPr>
        <w:t>is extremely active</w:t>
      </w:r>
      <w:r w:rsidRPr="000972FF">
        <w:rPr>
          <w:rStyle w:val="StyleUnderline"/>
        </w:rPr>
        <w:t xml:space="preserve"> and well connected in Washington</w:t>
      </w:r>
      <w:r w:rsidRPr="000972FF">
        <w:rPr>
          <w:sz w:val="16"/>
        </w:rPr>
        <w:t>, D.C., spending more than $100 million a year on average over the past decade.26 As a result</w:t>
      </w:r>
      <w:r w:rsidRPr="000972FF">
        <w:rPr>
          <w:rStyle w:val="StyleUnderline"/>
        </w:rPr>
        <w:t>, few in Congress are encouraged to challenge the administration’s arms sales agenda</w:t>
      </w:r>
      <w:r w:rsidRPr="000972FF">
        <w:rPr>
          <w:sz w:val="16"/>
        </w:rPr>
        <w:t xml:space="preserve">, </w:t>
      </w:r>
      <w:r w:rsidRPr="000972FF">
        <w:rPr>
          <w:rStyle w:val="StyleUnderline"/>
        </w:rPr>
        <w:t>and Congress relegated itself to the role of rubber stamp</w:t>
      </w:r>
      <w:r w:rsidRPr="000972FF">
        <w:rPr>
          <w:sz w:val="16"/>
        </w:rPr>
        <w:t xml:space="preserve">. In theory, the AECA allows Congress to block problematic deals at the last minute. But </w:t>
      </w:r>
      <w:r w:rsidRPr="000972FF">
        <w:rPr>
          <w:rStyle w:val="StyleUnderline"/>
        </w:rPr>
        <w:t xml:space="preserve">because of the practical and </w:t>
      </w:r>
      <w:r w:rsidRPr="000972FF">
        <w:rPr>
          <w:rStyle w:val="Emphasis"/>
        </w:rPr>
        <w:t>political obstacles</w:t>
      </w:r>
      <w:r w:rsidRPr="000972FF">
        <w:rPr>
          <w:rStyle w:val="StyleUnderline"/>
        </w:rPr>
        <w:t xml:space="preserve"> involved, Congress has made few efforts to do so and has not passed a resolution blocking an </w:t>
      </w:r>
      <w:r w:rsidRPr="000972FF">
        <w:rPr>
          <w:rStyle w:val="Emphasis"/>
        </w:rPr>
        <w:t>arms deal</w:t>
      </w:r>
      <w:r w:rsidRPr="000972FF">
        <w:rPr>
          <w:rStyle w:val="StyleUnderline"/>
        </w:rPr>
        <w:t xml:space="preserve"> since the AECA became law</w:t>
      </w:r>
      <w:r w:rsidRPr="000972FF">
        <w:rPr>
          <w:sz w:val="16"/>
        </w:rPr>
        <w:t>.27</w:t>
      </w:r>
    </w:p>
    <w:p w14:paraId="5A08B83F" w14:textId="0D59C4A3" w:rsidR="006D290F" w:rsidRPr="0087211F" w:rsidRDefault="006D290F" w:rsidP="006D290F">
      <w:pPr>
        <w:pStyle w:val="Heading3"/>
      </w:pPr>
      <w:r>
        <w:lastRenderedPageBreak/>
        <w:t>L – Focus</w:t>
      </w:r>
    </w:p>
    <w:p w14:paraId="1B913E01" w14:textId="77777777" w:rsidR="006D290F" w:rsidRPr="0087211F" w:rsidRDefault="006D290F" w:rsidP="006D290F">
      <w:pPr>
        <w:pStyle w:val="Heading4"/>
      </w:pPr>
      <w:r w:rsidRPr="0087211F">
        <w:t xml:space="preserve">Arms sales debates are </w:t>
      </w:r>
      <w:r w:rsidRPr="0087211F">
        <w:rPr>
          <w:u w:val="single"/>
        </w:rPr>
        <w:t>deeply contentious</w:t>
      </w:r>
      <w:r w:rsidRPr="0087211F">
        <w:t xml:space="preserve"> and use up </w:t>
      </w:r>
      <w:r w:rsidRPr="0087211F">
        <w:rPr>
          <w:u w:val="single"/>
        </w:rPr>
        <w:t>ALL</w:t>
      </w:r>
      <w:r w:rsidRPr="0087211F">
        <w:t xml:space="preserve"> the </w:t>
      </w:r>
      <w:r w:rsidRPr="0087211F">
        <w:rPr>
          <w:u w:val="single"/>
        </w:rPr>
        <w:t>floor time</w:t>
      </w:r>
      <w:r w:rsidRPr="0087211F">
        <w:t>.</w:t>
      </w:r>
    </w:p>
    <w:p w14:paraId="2E045C2B" w14:textId="77777777" w:rsidR="006D290F" w:rsidRPr="0087211F" w:rsidRDefault="006D290F" w:rsidP="006D290F">
      <w:r w:rsidRPr="0087211F">
        <w:rPr>
          <w:rStyle w:val="Style13ptBold"/>
        </w:rPr>
        <w:t xml:space="preserve">Flatley &amp; Litvan </w:t>
      </w:r>
      <w:r>
        <w:rPr>
          <w:rStyle w:val="Style13ptBold"/>
        </w:rPr>
        <w:t>‘</w:t>
      </w:r>
      <w:r w:rsidRPr="0087211F">
        <w:rPr>
          <w:rStyle w:val="Style13ptBold"/>
        </w:rPr>
        <w:t>19</w:t>
      </w:r>
      <w:r w:rsidRPr="0087211F">
        <w:t xml:space="preserve"> --- Daniel Flatley and Laura Litvan, ("Senate to Vote on Disapproval of Saudi Arms Sale, McConnell Says," 6-10-2019, Bloomberg, https://www.bloomberg.com/news/articles/2019-06-10/senate-republicans-join-in-rebuke-of-trump-over-saudi-arms-sales, accessed 6-19-2019)</w:t>
      </w:r>
    </w:p>
    <w:p w14:paraId="7850B31C" w14:textId="77777777" w:rsidR="006D290F" w:rsidRPr="0087211F" w:rsidRDefault="006D290F" w:rsidP="006D290F">
      <w:pPr>
        <w:rPr>
          <w:sz w:val="16"/>
        </w:rPr>
      </w:pPr>
      <w:r w:rsidRPr="0087211F">
        <w:rPr>
          <w:u w:val="single"/>
        </w:rPr>
        <w:t xml:space="preserve">The GOP-led Senate will vote on measures that could </w:t>
      </w:r>
      <w:r w:rsidRPr="0087211F">
        <w:rPr>
          <w:b/>
          <w:iCs/>
          <w:u w:val="single"/>
        </w:rPr>
        <w:t>stop</w:t>
      </w:r>
      <w:r w:rsidRPr="0087211F">
        <w:rPr>
          <w:u w:val="single"/>
        </w:rPr>
        <w:t xml:space="preserve"> the </w:t>
      </w:r>
      <w:r w:rsidRPr="0087211F">
        <w:rPr>
          <w:b/>
          <w:iCs/>
          <w:u w:val="single"/>
        </w:rPr>
        <w:t>Trump</w:t>
      </w:r>
      <w:r w:rsidRPr="0087211F">
        <w:rPr>
          <w:u w:val="single"/>
        </w:rPr>
        <w:t xml:space="preserve"> administration from </w:t>
      </w:r>
      <w:r w:rsidRPr="0087211F">
        <w:rPr>
          <w:b/>
          <w:iCs/>
          <w:u w:val="single"/>
        </w:rPr>
        <w:t>pushing through arms sales</w:t>
      </w:r>
      <w:r w:rsidRPr="0087211F">
        <w:rPr>
          <w:u w:val="single"/>
        </w:rPr>
        <w:t xml:space="preserve"> to Saudi Arabia</w:t>
      </w:r>
      <w:r w:rsidRPr="0087211F">
        <w:rPr>
          <w:sz w:val="16"/>
        </w:rPr>
        <w:t xml:space="preserve"> over congressional objections, </w:t>
      </w:r>
      <w:r w:rsidRPr="0087211F">
        <w:rPr>
          <w:u w:val="single"/>
        </w:rPr>
        <w:t>according to</w:t>
      </w:r>
      <w:r w:rsidRPr="0087211F">
        <w:rPr>
          <w:sz w:val="16"/>
        </w:rPr>
        <w:t xml:space="preserve"> Majority Leader Mitch </w:t>
      </w:r>
      <w:r w:rsidRPr="0087211F">
        <w:rPr>
          <w:u w:val="single"/>
        </w:rPr>
        <w:t>McConnell</w:t>
      </w:r>
      <w:r w:rsidRPr="0087211F">
        <w:rPr>
          <w:sz w:val="16"/>
        </w:rPr>
        <w:t xml:space="preserve">, </w:t>
      </w:r>
      <w:r w:rsidRPr="0087211F">
        <w:rPr>
          <w:b/>
          <w:iCs/>
          <w:u w:val="single"/>
        </w:rPr>
        <w:t xml:space="preserve">potentially tying up Senate floor time </w:t>
      </w:r>
      <w:r w:rsidRPr="0087211F">
        <w:rPr>
          <w:u w:val="single"/>
        </w:rPr>
        <w:t xml:space="preserve">and putting some of the president’s </w:t>
      </w:r>
      <w:r w:rsidRPr="0087211F">
        <w:rPr>
          <w:b/>
          <w:iCs/>
          <w:u w:val="single"/>
        </w:rPr>
        <w:t>closest allies at odds</w:t>
      </w:r>
      <w:r w:rsidRPr="0087211F">
        <w:rPr>
          <w:u w:val="single"/>
        </w:rPr>
        <w:t xml:space="preserve"> with part of his foreign policy. Some Republicans</w:t>
      </w:r>
      <w:r w:rsidRPr="0087211F">
        <w:rPr>
          <w:sz w:val="16"/>
        </w:rPr>
        <w:t xml:space="preserve"> have </w:t>
      </w:r>
      <w:r w:rsidRPr="0087211F">
        <w:rPr>
          <w:u w:val="single"/>
        </w:rPr>
        <w:t>criticized</w:t>
      </w:r>
      <w:r w:rsidRPr="0087211F">
        <w:rPr>
          <w:sz w:val="16"/>
        </w:rPr>
        <w:t xml:space="preserve"> President Donald </w:t>
      </w:r>
      <w:r w:rsidRPr="0087211F">
        <w:rPr>
          <w:u w:val="single"/>
        </w:rPr>
        <w:t>Trump’s decision to push ahead with</w:t>
      </w:r>
      <w:r w:rsidRPr="0087211F">
        <w:rPr>
          <w:sz w:val="16"/>
        </w:rPr>
        <w:t xml:space="preserve"> $8 billion in </w:t>
      </w:r>
      <w:r w:rsidRPr="0087211F">
        <w:rPr>
          <w:u w:val="single"/>
        </w:rPr>
        <w:t>arms sales</w:t>
      </w:r>
      <w:r w:rsidRPr="0087211F">
        <w:rPr>
          <w:sz w:val="16"/>
        </w:rPr>
        <w:t xml:space="preserve"> to Saudi Arabia and other Mideast countries </w:t>
      </w:r>
      <w:r w:rsidRPr="0087211F">
        <w:rPr>
          <w:u w:val="single"/>
        </w:rPr>
        <w:t>despite congressional opposition</w:t>
      </w:r>
      <w:r w:rsidRPr="0087211F">
        <w:rPr>
          <w:sz w:val="16"/>
        </w:rPr>
        <w:t xml:space="preserve">. They have also urged stronger consequences for the kingdom’s role in the killing of columnist Jamal Khashoggi. McConnell said he is “as offended as everyone is by the behavior of the Saudis on the Khashoggi case,” but he warned against “fracturing the relationship we have with the Saudis -- one of our best allies against our Iranian enemies.” With Senator Mike Lee joining Republican Senators Lindsey Graham, Rand Paul and Todd Young in cosponsoring 22 resolutions to disapprove of the sales, McConnell acknowledged that the vote will go ahead. However, McConnell said he supports the underlying arms sales and predicted that the Senate will not have enough votes to override a Trump veto of Congress’s attempt to stop them. Lawmakers, even Republicans, have been unsettled over Trump’s repeated use of emergency declarations to bypass Congress on matters of foreign policy, government spending and potentially trade and immigration. The disagreement over selling defense systems to Saudi Arabia -- a traditional U.S. ally -- is further complicated by increased tensions in the Middle East as the Trump administration warns that regional forces associated with Iran have stepped up their threats. The Democratic-led House will hold a Wednesday hearing to discuss the arms sale, with testimony from </w:t>
      </w:r>
      <w:hyperlink r:id="rId12" w:tgtFrame="_blank" w:tooltip="Click to view webpage." w:history="1">
        <w:r w:rsidRPr="0087211F">
          <w:rPr>
            <w:rStyle w:val="Hyperlink"/>
            <w:sz w:val="16"/>
          </w:rPr>
          <w:t>R. Clarke Cooper</w:t>
        </w:r>
      </w:hyperlink>
      <w:r w:rsidRPr="0087211F">
        <w:rPr>
          <w:sz w:val="16"/>
        </w:rPr>
        <w:t xml:space="preserve">, assistant secretary for political-military affairs. Cooper will cite signs of Iranian aggression as justification for approving these deals, according to excerpts of his prepared testimony. “These sales and the associated emergency certification are intended to address the military need of our partners in the face of an urgent regional threat posed by Iran; promote the vitality of our bilateral relationships by reassuring our partners; and preserve strategic advantage against near-peer competitors,” Cooper’s advance statement says. ’Deeply Problematic’ This argument has failed to convince Senator Bob Menendez, the top Democrat on the Senate Foreign Relations Committee, who introduced the resolutions last week to gut the emergency declaration the Trump administration is using to push the arms sales forward without congressional approval. The resolutions need 51 votes to be discharged from the Foreign Relations Committee, so just four Republicans can force a vote if the Senate’s 47 Democrats support the measures. Each resolution provides for 10 hours of debate, and </w:t>
      </w:r>
      <w:r w:rsidRPr="0087211F">
        <w:rPr>
          <w:b/>
          <w:iCs/>
          <w:u w:val="single"/>
        </w:rPr>
        <w:t>that could tie up the Senate floor for 220 hours</w:t>
      </w:r>
      <w:r w:rsidRPr="0087211F">
        <w:rPr>
          <w:u w:val="single"/>
        </w:rPr>
        <w:t xml:space="preserve"> if senators can’t agree to handle the resolutions as one block</w:t>
      </w:r>
      <w:r w:rsidRPr="0087211F">
        <w:rPr>
          <w:sz w:val="16"/>
        </w:rPr>
        <w:t>, according to Menendez.</w:t>
      </w:r>
    </w:p>
    <w:p w14:paraId="5FF1CB14" w14:textId="77777777" w:rsidR="006D290F" w:rsidRPr="000972FF" w:rsidRDefault="006D290F" w:rsidP="006D290F">
      <w:pPr>
        <w:rPr>
          <w:sz w:val="16"/>
        </w:rPr>
      </w:pPr>
    </w:p>
    <w:p w14:paraId="5DB37362" w14:textId="25C9149A" w:rsidR="006D290F" w:rsidRDefault="006D290F" w:rsidP="006D290F">
      <w:pPr>
        <w:pStyle w:val="Heading3"/>
      </w:pPr>
      <w:r>
        <w:lastRenderedPageBreak/>
        <w:t>L – Offsets</w:t>
      </w:r>
    </w:p>
    <w:p w14:paraId="2E282FC3" w14:textId="75211242" w:rsidR="006D290F" w:rsidRDefault="00431000" w:rsidP="00431000">
      <w:pPr>
        <w:pStyle w:val="Heading4"/>
      </w:pPr>
      <w:r>
        <w:t xml:space="preserve">Reducing FMS reduces overall government revenue – that means offsets. </w:t>
      </w:r>
    </w:p>
    <w:p w14:paraId="16A1731D" w14:textId="10C662DF" w:rsidR="006D290F" w:rsidRDefault="00431000" w:rsidP="006D290F">
      <w:r>
        <w:t>DSCA ’18 (</w:t>
      </w:r>
      <w:r w:rsidRPr="00431000">
        <w:t xml:space="preserve">Defense Security Cooperation Agency. </w:t>
      </w:r>
      <w:r>
        <w:t>“</w:t>
      </w:r>
      <w:r w:rsidRPr="00431000">
        <w:t>Fiscal Year 2018 Sales Total $55.66 Billio</w:t>
      </w:r>
      <w:r>
        <w:t xml:space="preserve">n,” </w:t>
      </w:r>
      <w:r w:rsidR="006D290F">
        <w:t>WASHINGTON, October 9, 2018</w:t>
      </w:r>
      <w:r>
        <w:t xml:space="preserve">, </w:t>
      </w:r>
      <w:r w:rsidR="006D290F" w:rsidRPr="006D290F">
        <w:t>https://dsca.mil/news-media/news-archive/fiscal-year-2018-sales-total-5566-billion</w:t>
      </w:r>
      <w:r>
        <w:t>)</w:t>
      </w:r>
    </w:p>
    <w:p w14:paraId="76DDE784" w14:textId="6E438F08" w:rsidR="006D290F" w:rsidRPr="00431000" w:rsidRDefault="006D290F" w:rsidP="006D290F">
      <w:pPr>
        <w:rPr>
          <w:sz w:val="16"/>
        </w:rPr>
      </w:pPr>
      <w:r w:rsidRPr="00431000">
        <w:rPr>
          <w:sz w:val="16"/>
        </w:rPr>
        <w:t>WASHINGTON, October 9, 2018 -- The Defense Security Cooperation Agency (</w:t>
      </w:r>
      <w:r w:rsidRPr="00431000">
        <w:rPr>
          <w:rStyle w:val="StyleUnderline"/>
        </w:rPr>
        <w:t>DSCA) announces Foreign Military Sales (FMS) of $55.66 billion for Fiscal Year 2018</w:t>
      </w:r>
      <w:r w:rsidRPr="00431000">
        <w:rPr>
          <w:sz w:val="16"/>
        </w:rPr>
        <w:t>.</w:t>
      </w:r>
      <w:r w:rsidR="00431000" w:rsidRPr="00431000">
        <w:rPr>
          <w:sz w:val="16"/>
        </w:rPr>
        <w:t xml:space="preserve"> </w:t>
      </w:r>
      <w:r w:rsidRPr="00431000">
        <w:rPr>
          <w:sz w:val="16"/>
        </w:rPr>
        <w:t>The total sales figure includes all sales executed through the FMS program to include: $3.52 billion for cases funded by the State Department’s Foreign Military Financing Program; $4.42 billion for cases funded under Defense Department authorities; and $</w:t>
      </w:r>
      <w:r w:rsidRPr="00431000">
        <w:rPr>
          <w:rStyle w:val="Emphasis"/>
        </w:rPr>
        <w:t>47.71 billion funded by partner nations.</w:t>
      </w:r>
      <w:r w:rsidR="00431000">
        <w:rPr>
          <w:rStyle w:val="Emphasis"/>
        </w:rPr>
        <w:t xml:space="preserve"> </w:t>
      </w:r>
      <w:r w:rsidRPr="00431000">
        <w:rPr>
          <w:rStyle w:val="StyleUnderline"/>
        </w:rPr>
        <w:t>The Fiscal Year 2018 total is a 33 percent increase above total sales in Fiscal Year 2017</w:t>
      </w:r>
      <w:r w:rsidRPr="00431000">
        <w:rPr>
          <w:sz w:val="16"/>
        </w:rPr>
        <w:t>.</w:t>
      </w:r>
      <w:r w:rsidR="00431000" w:rsidRPr="00431000">
        <w:rPr>
          <w:sz w:val="16"/>
        </w:rPr>
        <w:t xml:space="preserve"> </w:t>
      </w:r>
      <w:r w:rsidRPr="00431000">
        <w:rPr>
          <w:sz w:val="16"/>
        </w:rPr>
        <w:t>DSCA includes sales in the end-of-year total when a partner nation signs and makes the initial deposit on a Letter of Offer and Acceptance.</w:t>
      </w:r>
      <w:r w:rsidR="00431000" w:rsidRPr="00431000">
        <w:rPr>
          <w:sz w:val="16"/>
        </w:rPr>
        <w:t xml:space="preserve"> </w:t>
      </w:r>
      <w:r w:rsidRPr="00431000">
        <w:rPr>
          <w:sz w:val="16"/>
        </w:rPr>
        <w:t>Since it may only be a matter of days between a sale counting in Fiscal Year 2018 and Fiscal Year 2019.</w:t>
      </w:r>
      <w:r w:rsidR="00431000" w:rsidRPr="00431000">
        <w:rPr>
          <w:sz w:val="16"/>
        </w:rPr>
        <w:t xml:space="preserve"> </w:t>
      </w:r>
      <w:r w:rsidRPr="00431000">
        <w:rPr>
          <w:sz w:val="16"/>
        </w:rPr>
        <w:t>DSCA considers the three-year, rolling average a more accurate way to measure trends in sales.</w:t>
      </w:r>
      <w:r w:rsidR="00431000" w:rsidRPr="00431000">
        <w:rPr>
          <w:sz w:val="16"/>
        </w:rPr>
        <w:t xml:space="preserve"> </w:t>
      </w:r>
      <w:r w:rsidRPr="00431000">
        <w:rPr>
          <w:sz w:val="16"/>
        </w:rPr>
        <w:t xml:space="preserve">With the Fiscal Year 2018 totals included, </w:t>
      </w:r>
      <w:r w:rsidRPr="00431000">
        <w:rPr>
          <w:rStyle w:val="StyleUnderline"/>
        </w:rPr>
        <w:t>the three-year, rolling average is $43.7 billion and demonstrates a continued upward trend.</w:t>
      </w:r>
      <w:r w:rsidR="00431000">
        <w:rPr>
          <w:rStyle w:val="StyleUnderline"/>
        </w:rPr>
        <w:t xml:space="preserve"> </w:t>
      </w:r>
      <w:r w:rsidRPr="00431000">
        <w:rPr>
          <w:rStyle w:val="StyleUnderline"/>
        </w:rPr>
        <w:t xml:space="preserve">The continuing trend coincides with policy reforms the Administration is spearheading to better align conventional arms transfers with national security and </w:t>
      </w:r>
      <w:r w:rsidRPr="00431000">
        <w:rPr>
          <w:rStyle w:val="Emphasis"/>
        </w:rPr>
        <w:t>economic interests</w:t>
      </w:r>
      <w:r w:rsidRPr="00431000">
        <w:rPr>
          <w:sz w:val="16"/>
        </w:rPr>
        <w:t>.</w:t>
      </w:r>
      <w:r w:rsidR="00431000" w:rsidRPr="00431000">
        <w:rPr>
          <w:sz w:val="16"/>
        </w:rPr>
        <w:t xml:space="preserve"> </w:t>
      </w:r>
      <w:r w:rsidRPr="00431000">
        <w:rPr>
          <w:sz w:val="16"/>
        </w:rPr>
        <w:t xml:space="preserve">On April 19, 2018, the Administration updated the Conventional Arms Transfer Policy which lays out a series of activities the Administration will take to ensure arms transfers support U.S. allies and foreign partners, expand opportunities for American industry, and create new American jobs. </w:t>
      </w:r>
    </w:p>
    <w:p w14:paraId="6B6DD344" w14:textId="30D30B96" w:rsidR="006D290F" w:rsidRPr="006D290F" w:rsidRDefault="00431000" w:rsidP="006D290F">
      <w:r>
        <w:t xml:space="preserve"> </w:t>
      </w:r>
    </w:p>
    <w:p w14:paraId="01B2B52F" w14:textId="2DFCFE45" w:rsidR="006D290F" w:rsidRDefault="006D290F" w:rsidP="006D290F">
      <w:pPr>
        <w:pStyle w:val="Heading3"/>
      </w:pPr>
      <w:r>
        <w:lastRenderedPageBreak/>
        <w:t xml:space="preserve">L – Dem Unity </w:t>
      </w:r>
    </w:p>
    <w:p w14:paraId="3FDD816C" w14:textId="77777777" w:rsidR="006D290F" w:rsidRDefault="006D290F" w:rsidP="006D290F">
      <w:pPr>
        <w:pStyle w:val="Heading4"/>
      </w:pPr>
      <w:r>
        <w:t>The plan breaks Dem unity and bipartisan coop overall – ties to lobbying and national security forces division</w:t>
      </w:r>
    </w:p>
    <w:p w14:paraId="2FBAF2AA" w14:textId="77777777" w:rsidR="006D290F" w:rsidRPr="00BF6143" w:rsidRDefault="006D290F" w:rsidP="006D290F">
      <w:r w:rsidRPr="009232F2">
        <w:rPr>
          <w:rStyle w:val="Style13ptBold"/>
        </w:rPr>
        <w:t>Ahmed, 2018</w:t>
      </w:r>
      <w:r>
        <w:t xml:space="preserve"> (</w:t>
      </w:r>
      <w:r w:rsidRPr="00883ABB">
        <w:rPr>
          <w:sz w:val="16"/>
          <w:szCs w:val="16"/>
        </w:rPr>
        <w:t xml:space="preserve">Akbar Shahid Ahmed is a foreign affairs reporter based in the D.C. bureau of HuffPost, 11/18/2018, </w:t>
      </w:r>
      <w:hyperlink r:id="rId13" w:history="1">
        <w:r w:rsidRPr="00883ABB">
          <w:rPr>
            <w:rStyle w:val="Hyperlink"/>
            <w:sz w:val="16"/>
            <w:szCs w:val="16"/>
          </w:rPr>
          <w:t>https://www.huffpost.com/entry/house-democrats-arms-sales_n_5bf08cade4b0b84243e2d0da?guccounter=1&amp;guce_referrer=aHR0cHM6Ly93d3cuZ29vZ2xlLmNvbS8&amp;guce_referrer_sig=AQAAAAILneKpuRK706mPqFuNRF9Ycc_g8ezRJeCOBWlun479LFKDvVRPEoYAKtfMQMNnPKMtI4uME5PvaRbZ9tH3__YJK6ClxtKfVXpbLCTCYa6DKxfKoJL6QeLf6EyFyxXarX2WxtTYBUTbled_fLfexK-TF941c4x8Pq4Jd6ccZ_PE</w:t>
        </w:r>
      </w:hyperlink>
      <w:r w:rsidRPr="00883ABB">
        <w:rPr>
          <w:sz w:val="16"/>
          <w:szCs w:val="16"/>
        </w:rPr>
        <w:t>, SHD</w:t>
      </w:r>
      <w:r>
        <w:t>)</w:t>
      </w:r>
    </w:p>
    <w:p w14:paraId="31FC39DA" w14:textId="77777777" w:rsidR="006D290F" w:rsidRDefault="006D290F" w:rsidP="006D290F">
      <w:pPr>
        <w:rPr>
          <w:sz w:val="16"/>
        </w:rPr>
      </w:pPr>
      <w:r w:rsidRPr="00F55EE6">
        <w:rPr>
          <w:rStyle w:val="StyleUnderline"/>
        </w:rPr>
        <w:t>Top Democrats are discussing how to use their upcoming control of the House</w:t>
      </w:r>
      <w:r w:rsidRPr="00BF6143">
        <w:rPr>
          <w:sz w:val="16"/>
        </w:rPr>
        <w:t xml:space="preserve"> of Representatives </w:t>
      </w:r>
      <w:r w:rsidRPr="00F55EE6">
        <w:rPr>
          <w:rStyle w:val="StyleUnderline"/>
        </w:rPr>
        <w:t>to more tightly regulate U.S. weapons sales abroad</w:t>
      </w:r>
      <w:r w:rsidRPr="00BF6143">
        <w:rPr>
          <w:sz w:val="16"/>
        </w:rPr>
        <w:t xml:space="preserve"> ― a move that would shore up the party’s antiwar credentials and make it harder for President Donald Trump to continue his high-profile arms deals with countries accused of human rights violations like Saudi Arabia.</w:t>
      </w:r>
      <w:r w:rsidRPr="00BF6143">
        <w:rPr>
          <w:sz w:val="12"/>
        </w:rPr>
        <w:t>∂</w:t>
      </w:r>
      <w:r w:rsidRPr="00BF6143">
        <w:rPr>
          <w:sz w:val="16"/>
        </w:rPr>
        <w:t xml:space="preserve"> A final plan has not yet been crafted, but conversations are underway, a Democratic aide and an activist in regular contact with lawmakers told HuffPost. </w:t>
      </w:r>
      <w:r w:rsidRPr="00F55EE6">
        <w:rPr>
          <w:rStyle w:val="Emphasis"/>
        </w:rPr>
        <w:t>The final decision rests with leadership</w:t>
      </w:r>
      <w:r w:rsidRPr="00BF6143">
        <w:rPr>
          <w:sz w:val="16"/>
        </w:rPr>
        <w:t xml:space="preserve">: the speaker, likely Rep. Nancy </w:t>
      </w:r>
      <w:r w:rsidRPr="00F55EE6">
        <w:rPr>
          <w:rStyle w:val="Emphasis"/>
        </w:rPr>
        <w:t>Pelosi</w:t>
      </w:r>
      <w:r w:rsidRPr="00BF6143">
        <w:rPr>
          <w:sz w:val="16"/>
        </w:rPr>
        <w:t xml:space="preserve"> (D-Calif.), and a handful of figures like Rep. Jim McGovern (D-Mass.), who will chair the powerful House Rules Committee and who publicly supports greater debate over the arms trade. Trump’s executive branch is already required to inform key congressional committees of any major weapons sale 30 days before U.S. and foreign officials finalize terms. </w:t>
      </w:r>
      <w:r w:rsidRPr="00F55EE6">
        <w:rPr>
          <w:rStyle w:val="StyleUnderline"/>
        </w:rPr>
        <w:t>Capitol Hill can use legislation to block the deal within that period.</w:t>
      </w:r>
      <w:r w:rsidRPr="00BF6143">
        <w:rPr>
          <w:sz w:val="16"/>
        </w:rPr>
        <w:t xml:space="preserve"> Such a bill, even if successful, would likely be vetoed by the president and then might not win over a veto-proof majority of lawmakers ― but the general consensus is that simply initiating such a spectacle makes it harder for a sale to continue and creates pressure for it to be abandoned instead. If there’s no bill, the process automatically moves forward. </w:t>
      </w:r>
      <w:r w:rsidRPr="00BF6143">
        <w:rPr>
          <w:sz w:val="12"/>
        </w:rPr>
        <w:t>∂</w:t>
      </w:r>
      <w:r w:rsidRPr="00BF6143">
        <w:rPr>
          <w:sz w:val="16"/>
        </w:rPr>
        <w:t xml:space="preserve"> What some House members and outside groups skeptical of the defense industry want to fix is a discrepancy between the two chambers. In the Senate, any member can force the full body to vote on legislation disapproving of a sale 10 days after a notification comes to Congress if the foreign relations committee has not acted on it. </w:t>
      </w:r>
      <w:r w:rsidRPr="00F55EE6">
        <w:rPr>
          <w:rStyle w:val="StyleUnderline"/>
        </w:rPr>
        <w:t>Democrats have used that power repeatedly in dramatic votes over U.S. weapons shipments</w:t>
      </w:r>
      <w:r w:rsidRPr="00BF6143">
        <w:rPr>
          <w:sz w:val="16"/>
        </w:rPr>
        <w:t xml:space="preserve"> for a controversial Saudi military campaign in Yemen, and Sen. Rand Paul (R-Ky.) has deployed it to force debates that draw attention to his libertarian views on foreign policy. </w:t>
      </w:r>
      <w:r w:rsidRPr="00BF6143">
        <w:rPr>
          <w:sz w:val="12"/>
        </w:rPr>
        <w:t>∂</w:t>
      </w:r>
      <w:r w:rsidRPr="00BF6143">
        <w:rPr>
          <w:sz w:val="16"/>
        </w:rPr>
        <w:t xml:space="preserve"> But in the House, </w:t>
      </w:r>
      <w:r w:rsidRPr="00F55EE6">
        <w:rPr>
          <w:rStyle w:val="StyleUnderline"/>
        </w:rPr>
        <w:t>members who introduce similar bills could see them get referred to the foreign affairs committee and then simply never make it to a full floor vote.</w:t>
      </w:r>
      <w:r w:rsidRPr="00BF6143">
        <w:rPr>
          <w:sz w:val="16"/>
        </w:rPr>
        <w:t xml:space="preserve"> Critics of the arms trade say this lets lawmakers avoid accountability for deals that can allow weapons buyers to commit war crimes, and that allow the defense industry to reap huge profits off research largely funded by the U.S. taxpayer.</w:t>
      </w:r>
      <w:r w:rsidRPr="00BF6143">
        <w:rPr>
          <w:sz w:val="12"/>
        </w:rPr>
        <w:t>∂</w:t>
      </w:r>
      <w:r w:rsidRPr="00BF6143">
        <w:rPr>
          <w:sz w:val="16"/>
        </w:rPr>
        <w:t xml:space="preserve"> “I’m for any more oversight we can add to this process to make sure that the American people’s interests are being represented,” said Dan Grazier of the Project on Government Oversight, which endorsed a September proposal from McGovern and Rep. Ted Lieu (D-Calif.) that would recreate the Senate procedure in the House. Such </w:t>
      </w:r>
      <w:r w:rsidRPr="00F55EE6">
        <w:rPr>
          <w:rStyle w:val="StyleUnderline"/>
        </w:rPr>
        <w:t>a bill has almost no chance of becoming law under Trump and the GOP-controlled Senate, but it signaled a desire among Democrats that party leaders can act on by enshrining, in their rules for the new House session, the right of any member to demand a floor debate on an arms deal</w:t>
      </w:r>
      <w:r w:rsidRPr="00BF6143">
        <w:rPr>
          <w:sz w:val="16"/>
        </w:rPr>
        <w:t>.</w:t>
      </w:r>
      <w:r w:rsidRPr="00BF6143">
        <w:rPr>
          <w:sz w:val="12"/>
        </w:rPr>
        <w:t>∂</w:t>
      </w:r>
      <w:r w:rsidRPr="00BF6143">
        <w:rPr>
          <w:sz w:val="16"/>
        </w:rPr>
        <w:t xml:space="preserve"> Opposition to arms sales is generally seen as a human rights issue, but Grazier pointed to another concern he wants to see raised if there are more debates over such deals: the waivers often involved that effectively mean the trade is subsidized by U.S. taxpayers.</w:t>
      </w:r>
      <w:r w:rsidRPr="00BF6143">
        <w:rPr>
          <w:sz w:val="12"/>
        </w:rPr>
        <w:t>∂</w:t>
      </w:r>
      <w:r w:rsidRPr="00BF6143">
        <w:rPr>
          <w:sz w:val="16"/>
        </w:rPr>
        <w:t xml:space="preserve"> The development and production of American weapons technology by huge firms like Lockheed Martin and Boeing involves massive support paid for by the U.S. government in the form of testing and research assistance. That’s seen as justified since the government is ultimately the top customer for those companies. Foreign buyers, however, are legally mandated to pay those costs back ― unless the State and Defense departments agree to provide waivers for those costs by saying that forcing a payment would threaten foreign alliances or the specific deal. Over the last five years, such waivers have cost the U.S. close to $16 billion, according to the Government Accountability Office, while private companies and other governments have been able to protect their bottom lines.</w:t>
      </w:r>
      <w:r w:rsidRPr="00BF6143">
        <w:rPr>
          <w:sz w:val="12"/>
        </w:rPr>
        <w:t>∂</w:t>
      </w:r>
      <w:r w:rsidRPr="00BF6143">
        <w:rPr>
          <w:sz w:val="16"/>
        </w:rPr>
        <w:t xml:space="preserve"> </w:t>
      </w:r>
      <w:r w:rsidRPr="00F55EE6">
        <w:rPr>
          <w:rStyle w:val="StyleUnderline"/>
        </w:rPr>
        <w:t>More discussion of the arms trade could also involve more honest conversations about whether it really creates jobs the way Trump says. Experts like William Hartung of the Center for International Policy are doubtful</w:t>
      </w:r>
      <w:r w:rsidRPr="00BF6143">
        <w:rPr>
          <w:sz w:val="16"/>
        </w:rPr>
        <w:t>, citing the requirements in many deals to produce in foreign countries and the likelihood that workers in the industry could be more productive in other fields.</w:t>
      </w:r>
      <w:r w:rsidRPr="00BF6143">
        <w:rPr>
          <w:sz w:val="12"/>
        </w:rPr>
        <w:t>∂</w:t>
      </w:r>
      <w:r w:rsidRPr="00BF6143">
        <w:rPr>
          <w:sz w:val="16"/>
        </w:rPr>
        <w:t xml:space="preserve"> And without the risk of bills questioning arms sales getting trapped in the foreign affairs committee, where members are particularly susceptible to administration arguments about diplomatic caution and especially deluged with foreign lobbying, activists believe they would gain an advantage.</w:t>
      </w:r>
      <w:r w:rsidRPr="00BF6143">
        <w:rPr>
          <w:sz w:val="12"/>
        </w:rPr>
        <w:t>∂</w:t>
      </w:r>
      <w:r w:rsidRPr="00BF6143">
        <w:rPr>
          <w:sz w:val="16"/>
        </w:rPr>
        <w:t xml:space="preserve"> </w:t>
      </w:r>
      <w:r w:rsidRPr="00F55EE6">
        <w:rPr>
          <w:rStyle w:val="StyleUnderline"/>
        </w:rPr>
        <w:t>Proponents of the change know it is no panacea, and indeed not even a certainty. Democratic leaders could still turn against it for any number of reasons.</w:t>
      </w:r>
      <w:r w:rsidRPr="00BF6143">
        <w:rPr>
          <w:sz w:val="16"/>
        </w:rPr>
        <w:t xml:space="preserve"> The aide mentioned </w:t>
      </w:r>
      <w:r w:rsidRPr="00F55EE6">
        <w:rPr>
          <w:rStyle w:val="StyleUnderline"/>
        </w:rPr>
        <w:t xml:space="preserve">that some veteran lawmakers are wary of allowing any member of the 435-person </w:t>
      </w:r>
      <w:r w:rsidRPr="00F55EE6">
        <w:rPr>
          <w:rStyle w:val="StyleUnderline"/>
        </w:rPr>
        <w:lastRenderedPageBreak/>
        <w:t xml:space="preserve">House to take the step, worried that </w:t>
      </w:r>
      <w:r w:rsidRPr="00F55EE6">
        <w:rPr>
          <w:rStyle w:val="Emphasis"/>
        </w:rPr>
        <w:t>it could disrupt order when other urgent issues need to be tackled</w:t>
      </w:r>
      <w:r w:rsidRPr="00F55EE6">
        <w:rPr>
          <w:rStyle w:val="StyleUnderline"/>
        </w:rPr>
        <w:t>.</w:t>
      </w:r>
      <w:r w:rsidRPr="00BF6143">
        <w:rPr>
          <w:sz w:val="16"/>
        </w:rPr>
        <w:t xml:space="preserve"> </w:t>
      </w:r>
      <w:r w:rsidRPr="00BF6143">
        <w:rPr>
          <w:sz w:val="12"/>
        </w:rPr>
        <w:t>∂</w:t>
      </w:r>
      <w:r w:rsidRPr="00BF6143">
        <w:rPr>
          <w:sz w:val="16"/>
        </w:rPr>
        <w:t xml:space="preserve"> </w:t>
      </w:r>
      <w:r w:rsidRPr="00F55EE6">
        <w:rPr>
          <w:rStyle w:val="Emphasis"/>
        </w:rPr>
        <w:t>Defense lobbyists and those working for other governments are also likely to fight the potential change tooth and nail, focusing on blocking the proposal from becoming reality and working with allies in the Pentagon and the White House.</w:t>
      </w:r>
      <w:r w:rsidRPr="00BF6143">
        <w:rPr>
          <w:sz w:val="16"/>
        </w:rPr>
        <w:t xml:space="preserve"> They likely see an opportunity in the fact that some of the most high-profile </w:t>
      </w:r>
      <w:r w:rsidRPr="00F55EE6">
        <w:rPr>
          <w:rStyle w:val="Emphasis"/>
        </w:rPr>
        <w:t>new Democratic lawmakers</w:t>
      </w:r>
      <w:r w:rsidRPr="00BF6143">
        <w:rPr>
          <w:sz w:val="16"/>
        </w:rPr>
        <w:t xml:space="preserve"> who have gained respect for having flipped seats </w:t>
      </w:r>
      <w:r w:rsidRPr="00F55EE6">
        <w:rPr>
          <w:rStyle w:val="Emphasis"/>
        </w:rPr>
        <w:t>have backgrounds in national security and may be especially willing to talk about maintaining U.S. dominance in the international weapons business</w:t>
      </w:r>
      <w:r w:rsidRPr="00BF6143">
        <w:rPr>
          <w:sz w:val="16"/>
        </w:rPr>
        <w:t>.</w:t>
      </w:r>
      <w:r w:rsidRPr="00BF6143">
        <w:rPr>
          <w:sz w:val="12"/>
        </w:rPr>
        <w:t>∂</w:t>
      </w:r>
      <w:r w:rsidRPr="00BF6143">
        <w:rPr>
          <w:sz w:val="16"/>
        </w:rPr>
        <w:t xml:space="preserve"> Meanwhile, </w:t>
      </w:r>
      <w:r w:rsidRPr="00F55EE6">
        <w:rPr>
          <w:rStyle w:val="StyleUnderline"/>
        </w:rPr>
        <w:t>the policy wouldn’t hinder other hawkish moves by Trump,</w:t>
      </w:r>
      <w:r w:rsidRPr="00BF6143">
        <w:rPr>
          <w:sz w:val="16"/>
        </w:rPr>
        <w:t xml:space="preserve"> like providing intelligence support for the Saudis in Yemen or ratcheting up tension with Iran. </w:t>
      </w:r>
      <w:r w:rsidRPr="00BF6143">
        <w:rPr>
          <w:sz w:val="12"/>
        </w:rPr>
        <w:t>∂</w:t>
      </w:r>
      <w:r w:rsidRPr="00BF6143">
        <w:rPr>
          <w:sz w:val="16"/>
        </w:rPr>
        <w:t xml:space="preserve"> But advocates are generally hopeful, citing the many ways Democrats can now expand their influence over war and peace. Just last week, Republicans made continuing the U.S. military role in Yemen their first priority of the lame duck session, handily defeating a Democrat-backed bill. That’s the kind of action that will now, presumably, be a thing of the past.</w:t>
      </w:r>
      <w:r w:rsidRPr="00BF6143">
        <w:rPr>
          <w:sz w:val="12"/>
        </w:rPr>
        <w:t>∂</w:t>
      </w:r>
      <w:r w:rsidRPr="00BF6143">
        <w:rPr>
          <w:sz w:val="16"/>
        </w:rPr>
        <w:t xml:space="preserve"> “A Democratic House will make a big difference,” Hartung said.</w:t>
      </w:r>
    </w:p>
    <w:p w14:paraId="2F1E06C3" w14:textId="539EED06" w:rsidR="006D290F" w:rsidRDefault="006D290F" w:rsidP="006D290F">
      <w:pPr>
        <w:pStyle w:val="Heading3"/>
      </w:pPr>
      <w:r>
        <w:lastRenderedPageBreak/>
        <w:t>L – Veto Override / PC</w:t>
      </w:r>
    </w:p>
    <w:p w14:paraId="2DF64314" w14:textId="77777777" w:rsidR="006D290F" w:rsidRPr="005B5FDA" w:rsidRDefault="006D290F" w:rsidP="006D290F">
      <w:pPr>
        <w:pStyle w:val="Heading4"/>
      </w:pPr>
      <w:r>
        <w:t xml:space="preserve">a. </w:t>
      </w:r>
      <w:r w:rsidRPr="005B5FDA">
        <w:t>Ending arms sales requires a veto override</w:t>
      </w:r>
    </w:p>
    <w:p w14:paraId="5B7820BE" w14:textId="77777777" w:rsidR="006D290F" w:rsidRPr="005B5FDA" w:rsidRDefault="006D290F" w:rsidP="006D290F">
      <w:r w:rsidRPr="0087211F">
        <w:rPr>
          <w:rStyle w:val="Style13ptBold"/>
        </w:rPr>
        <w:t>KERR 4/1</w:t>
      </w:r>
      <w:r w:rsidRPr="005B5FDA">
        <w:t xml:space="preserve"> (Paul K.; Specialist in Nonproliferation – Congressional Research Service, “Arms Sales: Congressional Review Process,” https://fas.org/sgp/crs/weapons/RL31675.pdf)ww</w:t>
      </w:r>
    </w:p>
    <w:p w14:paraId="2A8D07FE" w14:textId="77777777" w:rsidR="006D290F" w:rsidRPr="0087211F" w:rsidRDefault="006D290F" w:rsidP="006D290F">
      <w:pPr>
        <w:rPr>
          <w:sz w:val="16"/>
        </w:rPr>
      </w:pPr>
      <w:r w:rsidRPr="005B5FDA">
        <w:rPr>
          <w:sz w:val="16"/>
        </w:rPr>
        <w:t xml:space="preserve">In general, the executive branch, after complying with the terms of applicable U.S. law, principally contained in the AECA, is free to proceed with an arms sales proposal unless Congress passes legislation prohibiting or modifying the proposed sale. </w:t>
      </w:r>
      <w:r w:rsidRPr="005B5FDA">
        <w:rPr>
          <w:rStyle w:val="StyleUnderline"/>
        </w:rPr>
        <w:t>Under current law Congress faces two fundamental obstacles to block or modify a presidential sale of military equipment: it must pass legislation expressing its will on the sale, and it must be capable of overriding a presumptive presidential veto of such legislation</w:t>
      </w:r>
      <w:r w:rsidRPr="005B5FDA">
        <w:rPr>
          <w:sz w:val="16"/>
        </w:rPr>
        <w:t>. Congress, however, is free to pass legislation to block or modify an arms sale at any time up to the point of delivery of the items involved. This report will be updated, if notable changes in these review procedures or applicable law occur.</w:t>
      </w:r>
    </w:p>
    <w:p w14:paraId="7F78757C" w14:textId="77777777" w:rsidR="006D290F" w:rsidRPr="005B5FDA" w:rsidRDefault="006D290F" w:rsidP="006D290F">
      <w:pPr>
        <w:pStyle w:val="Heading4"/>
      </w:pPr>
      <w:r>
        <w:t xml:space="preserve">b. </w:t>
      </w:r>
      <w:r w:rsidRPr="005B5FDA">
        <w:t>Veto overrides tank political capital</w:t>
      </w:r>
    </w:p>
    <w:p w14:paraId="4B400A8F" w14:textId="77777777" w:rsidR="006D290F" w:rsidRPr="005B5FDA" w:rsidRDefault="006D290F" w:rsidP="006D290F">
      <w:r w:rsidRPr="0087211F">
        <w:rPr>
          <w:rStyle w:val="Style13ptBold"/>
        </w:rPr>
        <w:t>ZIPPERER ’18</w:t>
      </w:r>
      <w:r w:rsidRPr="005B5FDA">
        <w:t xml:space="preserve"> (Eddie; Professor of Political Science – Georgia Military College, “Why Vetoing the Omnibus Could Have Been Disastrous for Trump,” 3/26, https://dailycaller.com/2018/03/26/why-vetoing-the-omnibus-could-have-been-disastrous-for-trump/)ww</w:t>
      </w:r>
    </w:p>
    <w:p w14:paraId="72E1FB2B" w14:textId="77777777" w:rsidR="006D290F" w:rsidRDefault="006D290F" w:rsidP="006D290F">
      <w:pPr>
        <w:rPr>
          <w:sz w:val="16"/>
        </w:rPr>
      </w:pPr>
      <w:r w:rsidRPr="005B5FDA">
        <w:rPr>
          <w:sz w:val="16"/>
        </w:rPr>
        <w:t xml:space="preserve">If the $1.3. trillion omnibus spending bill teaches us anything, it’s that bipartisanship is expensive and wildly overrated. The enduring myth of American politics is that bipartisan bills are a legislative Holy Grail that brave Knights of the RINO Table like Sir Marco of Florida must zealously Crusade after as a matter of honor. But, in reality, bipartisanship usually looks more like a doomed marriage between two fiscally irresponsible people: Should we buy a new car or put in a new swimming pool? Both! Should we send the kids to college or first-class our way through Europe for the summer? Both! Should we max out all our credit cards or put a third mortgage on the house? Both! Then, it’s back-slaps all around for being legendary compromisers when nothing was actually compromised except financial security. “Bipartisanship” has become code for “everybody gets to wet their beak in the taxpayer pond.” That’s why it would have been so satisfying to see President Trump use his Constitutional Trump card to veto the spending bill. Conservatives on Twitter were begging President Trump to do it after he flirted with the idea in a Friday morning tweet that read: “I am considering a VETO of the Omnibus Spending Bill based on the fact that the 800,000 plus DACA recipients have been totally abandoned by the Democrats (not even mentioned in Bill) and the BORDER WALL, which is desperately needed for our National Defense, is not fully funded.” Conservative radio host Mark Levin tweeted, “VETO the massive spending and borrowing bill, Mr. President!” In the end, President Trump rebuked Congress but signed the bill, letting all the air out of Conservative Twitter. Fox News host Laura Ingraham tweeted that it was a “missed opportunity” and Ann Coulter tweeted to Mr. Trump, “You’ll be impeached.” But, as terrible as the bill was, Mr. </w:t>
      </w:r>
      <w:r w:rsidRPr="005B5FDA">
        <w:rPr>
          <w:rStyle w:val="StyleUnderline"/>
        </w:rPr>
        <w:t>Trump</w:t>
      </w:r>
      <w:r w:rsidRPr="005B5FDA">
        <w:rPr>
          <w:sz w:val="16"/>
        </w:rPr>
        <w:t xml:space="preserve"> didn’t miss an opportunity – he </w:t>
      </w:r>
      <w:r w:rsidRPr="005B5FDA">
        <w:rPr>
          <w:rStyle w:val="StyleUnderline"/>
        </w:rPr>
        <w:t>sidestepped a political landmine</w:t>
      </w:r>
      <w:r w:rsidRPr="005B5FDA">
        <w:rPr>
          <w:sz w:val="16"/>
        </w:rPr>
        <w:t xml:space="preserve">. There’s an excellent chance his veto would have been overridden by 2/3 supermajorities in both Houses of Congress. </w:t>
      </w:r>
      <w:r w:rsidRPr="005B5FDA">
        <w:rPr>
          <w:rStyle w:val="StyleUnderline"/>
        </w:rPr>
        <w:t>Democrats would</w:t>
      </w:r>
      <w:r w:rsidRPr="005B5FDA">
        <w:rPr>
          <w:sz w:val="16"/>
        </w:rPr>
        <w:t xml:space="preserve"> have </w:t>
      </w:r>
      <w:r w:rsidRPr="005B5FDA">
        <w:rPr>
          <w:rStyle w:val="StyleUnderline"/>
        </w:rPr>
        <w:t>jump</w:t>
      </w:r>
      <w:r w:rsidRPr="005B5FDA">
        <w:rPr>
          <w:sz w:val="16"/>
        </w:rPr>
        <w:t xml:space="preserve">ed </w:t>
      </w:r>
      <w:r w:rsidRPr="005B5FDA">
        <w:rPr>
          <w:rStyle w:val="StyleUnderline"/>
        </w:rPr>
        <w:t>at the chance to rebuke a Trump veto</w:t>
      </w:r>
      <w:r w:rsidRPr="005B5FDA">
        <w:rPr>
          <w:sz w:val="16"/>
        </w:rPr>
        <w:t xml:space="preserve">. Even the Democrats who voted against the bill to begin with would have snatched up that opportunity to #resist. They’d have framed it as an issue of governing principle. They’d have made statements like, “I didn’t like the bill personally, but we cannot allow President Trump to unilaterally reject bipartisanship.” For Republicans, overriding the veto would have been the path of least resistance. They’re on their way home from D.C. They’re kicked back in their first-class seats with a warm towel and a mimosa having no expectation that the President was even considering a veto. It would have been a blindside veto and sustaining it would have put them in a position where the government would shut down at midnight unless they went back, added DACA to the negotiations, cut spending on Democratic priorities and then somehow magically got the Democratic votes they needed to satisfy rule 22’s 3/5 cloture requirement. The Democrats got annihilated in the court of public opinion when they shut down the government over DACA. For Trump to turn around and do the same would have been begging for rebuke. Remember all those checks and balances from your high school Civics class? Sure the President can veto a bill passed by Congress, but then Congress can veto the veto. </w:t>
      </w:r>
      <w:r w:rsidRPr="005B5FDA">
        <w:rPr>
          <w:rStyle w:val="StyleUnderline"/>
        </w:rPr>
        <w:t>What they don’t teach in that civics class are the implications of a veto override</w:t>
      </w:r>
      <w:r w:rsidRPr="005B5FDA">
        <w:rPr>
          <w:sz w:val="16"/>
        </w:rPr>
        <w:t xml:space="preserve">. </w:t>
      </w:r>
      <w:r w:rsidRPr="005B5FDA">
        <w:rPr>
          <w:rStyle w:val="StyleUnderline"/>
        </w:rPr>
        <w:t>If Trump had been overridden</w:t>
      </w:r>
      <w:r w:rsidRPr="005B5FDA">
        <w:rPr>
          <w:sz w:val="16"/>
        </w:rPr>
        <w:t xml:space="preserve"> the very first time he ever exercised the veto power, </w:t>
      </w:r>
      <w:r w:rsidRPr="005B5FDA">
        <w:rPr>
          <w:rStyle w:val="StyleUnderline"/>
        </w:rPr>
        <w:t>it would have sent the message that Congress has the final say—that Congress is in charge, and the president</w:t>
      </w:r>
      <w:r w:rsidRPr="005B5FDA">
        <w:rPr>
          <w:sz w:val="16"/>
        </w:rPr>
        <w:t xml:space="preserve">, who is being investigated by a special council, is up to his ears in sex scandals being pushed by the mainstream media, and whose approval rating hovers around 40 percent, </w:t>
      </w:r>
      <w:r w:rsidRPr="005B5FDA">
        <w:rPr>
          <w:rStyle w:val="StyleUnderline"/>
        </w:rPr>
        <w:t>is a lame-duck rubber stamp</w:t>
      </w:r>
      <w:r w:rsidRPr="005B5FDA">
        <w:rPr>
          <w:sz w:val="16"/>
        </w:rPr>
        <w:t xml:space="preserve">. </w:t>
      </w:r>
      <w:r w:rsidRPr="005B5FDA">
        <w:rPr>
          <w:rStyle w:val="StyleUnderline"/>
        </w:rPr>
        <w:t>It would have been a disastrous rebuke of President Trump, and it would have dealt a severe blow to his</w:t>
      </w:r>
      <w:r w:rsidRPr="005B5FDA">
        <w:rPr>
          <w:sz w:val="16"/>
        </w:rPr>
        <w:t xml:space="preserve"> already-overdrawn account of </w:t>
      </w:r>
      <w:r w:rsidRPr="005B5FDA">
        <w:rPr>
          <w:rStyle w:val="StyleUnderline"/>
        </w:rPr>
        <w:t>political capital</w:t>
      </w:r>
      <w:r w:rsidRPr="005B5FDA">
        <w:rPr>
          <w:sz w:val="16"/>
        </w:rPr>
        <w:t xml:space="preserve">. Throughout American history, the average </w:t>
      </w:r>
      <w:r w:rsidRPr="005B5FDA">
        <w:rPr>
          <w:sz w:val="16"/>
        </w:rPr>
        <w:lastRenderedPageBreak/>
        <w:t>Presidential success rate when exercising the veto is about 88 percent. Only around 20 times has a president had a veto overridden when his party controlled both houses of Congress. That hasn’t happened to any president since it happened to one-term-disaster Jimmy Carter 38 years ago. Only two presidents in American history have had their very first veto overridden, and only one president in American history has had his very first veto overridden when his party controlled both House of Congress. That was Herbert Hoover. And joining a Presidential-list club whose only member is Herbert Hoover should be avoided at all costs. CNN and MSNBC would be wall to wall Hoover chyrons for a week. Trump made a greater impact by verbally rebuking Congress, and he showed he’s capable of taking the pragmatic road over the dramatic one.</w:t>
      </w:r>
    </w:p>
    <w:p w14:paraId="34442EB9" w14:textId="77777777" w:rsidR="006D290F" w:rsidRPr="00612EFB" w:rsidRDefault="006D290F" w:rsidP="006D290F">
      <w:pPr>
        <w:rPr>
          <w:u w:val="single"/>
        </w:rPr>
      </w:pPr>
    </w:p>
    <w:p w14:paraId="07EF04B8" w14:textId="77777777" w:rsidR="006D290F" w:rsidRPr="006D290F" w:rsidRDefault="006D290F" w:rsidP="006D290F"/>
    <w:p w14:paraId="4BD87BC9" w14:textId="18D64367" w:rsidR="00B540BD" w:rsidRDefault="003814F7" w:rsidP="00B540BD">
      <w:pPr>
        <w:pStyle w:val="Heading2"/>
      </w:pPr>
      <w:r>
        <w:lastRenderedPageBreak/>
        <w:t>INTERNALS</w:t>
      </w:r>
    </w:p>
    <w:p w14:paraId="0BC043E3" w14:textId="2BB451C5" w:rsidR="009A6AA3" w:rsidRPr="009A6AA3" w:rsidRDefault="00702896" w:rsidP="009A6AA3">
      <w:pPr>
        <w:pStyle w:val="Heading3"/>
      </w:pPr>
      <w:r>
        <w:lastRenderedPageBreak/>
        <w:t xml:space="preserve">IL – Trump </w:t>
      </w:r>
    </w:p>
    <w:p w14:paraId="409B88DE" w14:textId="7D45DF26" w:rsidR="000567E6" w:rsidRDefault="000567E6" w:rsidP="000567E6">
      <w:pPr>
        <w:pStyle w:val="Heading4"/>
      </w:pPr>
      <w:r>
        <w:t xml:space="preserve">The bill passes now but getting </w:t>
      </w:r>
      <w:r w:rsidR="00702896">
        <w:t>Tr</w:t>
      </w:r>
      <w:r>
        <w:t>ump on board is key</w:t>
      </w:r>
    </w:p>
    <w:p w14:paraId="29DE9613" w14:textId="77777777" w:rsidR="000567E6" w:rsidRDefault="000567E6" w:rsidP="000567E6">
      <w:r w:rsidRPr="00D43E2B">
        <w:rPr>
          <w:rStyle w:val="Style13ptBold"/>
        </w:rPr>
        <w:t>Paletta and Werner 7/18</w:t>
      </w:r>
      <w:r>
        <w:t xml:space="preserve"> (Damian Paletta, </w:t>
      </w:r>
      <w:r w:rsidRPr="00D43E2B">
        <w:t>Reporter covering economic policy</w:t>
      </w:r>
      <w:r>
        <w:t xml:space="preserve">, and Erica Werner, </w:t>
      </w:r>
      <w:r w:rsidRPr="00D43E2B">
        <w:t>Congressional reporter focusing on economic policy</w:t>
      </w:r>
      <w:r>
        <w:t>, 7/18/19</w:t>
      </w:r>
      <w:r w:rsidRPr="00D43E2B">
        <w:t>, "Mnuchin cites progress in budget and debt ceiling talks, but major roadblocks remain," Washington Post, https://www.washingtonpost.com/business/2019/07/18/mnuchin-cites-progress-budget-debt-ceiling-talks-major-roadblocks-remain/?utm_term=.900e596c296d</w:t>
      </w:r>
      <w:r>
        <w:t>)///PSC</w:t>
      </w:r>
    </w:p>
    <w:p w14:paraId="5B30202E" w14:textId="77777777" w:rsidR="000567E6" w:rsidRPr="00704C63" w:rsidRDefault="000567E6" w:rsidP="000567E6">
      <w:pPr>
        <w:rPr>
          <w:sz w:val="16"/>
        </w:rPr>
      </w:pPr>
      <w:r w:rsidRPr="00D43E2B">
        <w:rPr>
          <w:sz w:val="16"/>
        </w:rPr>
        <w:t xml:space="preserve">Treasury Secretary Steven </w:t>
      </w:r>
      <w:r w:rsidRPr="00CE51AD">
        <w:rPr>
          <w:rStyle w:val="StyleUnderline"/>
        </w:rPr>
        <w:t>Mnuchin</w:t>
      </w:r>
      <w:r w:rsidRPr="00D43E2B">
        <w:rPr>
          <w:sz w:val="16"/>
        </w:rPr>
        <w:t xml:space="preserve"> on Thursday </w:t>
      </w:r>
      <w:r w:rsidRPr="00CE51AD">
        <w:rPr>
          <w:rStyle w:val="StyleUnderline"/>
        </w:rPr>
        <w:t>said that he was making progress in negotiating a budget deal with Democrats but that significant provisions remained unresolved,</w:t>
      </w:r>
      <w:r w:rsidRPr="00D43E2B">
        <w:rPr>
          <w:sz w:val="16"/>
        </w:rPr>
        <w:t xml:space="preserve"> showing the frenetic state-of-play as the White House and Congress near a difficult deadline. And </w:t>
      </w:r>
      <w:r w:rsidRPr="00CE51AD">
        <w:rPr>
          <w:rStyle w:val="StyleUnderline"/>
        </w:rPr>
        <w:t>some lawmakers expressed concern that a rift among White House advisers could imperil the deal at a final stage of negotiations</w:t>
      </w:r>
      <w:r w:rsidRPr="00D43E2B">
        <w:rPr>
          <w:sz w:val="16"/>
        </w:rPr>
        <w:t xml:space="preserve">. Mnuchin, in an interview on CNBC from France, said </w:t>
      </w:r>
      <w:r w:rsidRPr="00CE51AD">
        <w:rPr>
          <w:rStyle w:val="StyleUnderline"/>
        </w:rPr>
        <w:t>negotiators had agreed to “top line” spending numbers for 2020 and 2021</w:t>
      </w:r>
      <w:r w:rsidRPr="00D43E2B">
        <w:rPr>
          <w:sz w:val="16"/>
        </w:rPr>
        <w:t>. These numbers show the total amount of discretionary, or congressionally approved, spending that can be authorized each year. Lawmakers must still pass individual spending bills, but agreeing on these top-line numbers allows them to remove spending caps that were put in place during the Obama administration. “</w:t>
      </w:r>
      <w:r w:rsidRPr="00D43E2B">
        <w:rPr>
          <w:rStyle w:val="StyleUnderline"/>
        </w:rPr>
        <w:t>I think everybody is in agreement that we won’t do anything that puts the U.S. government at risk</w:t>
      </w:r>
      <w:r w:rsidRPr="00D43E2B">
        <w:rPr>
          <w:sz w:val="16"/>
        </w:rPr>
        <w:t xml:space="preserve"> in terms of our issue of defaulting,” Mnuchin told CNBC. “I think that </w:t>
      </w:r>
      <w:r w:rsidRPr="00D43E2B">
        <w:rPr>
          <w:rStyle w:val="StyleUnderline"/>
        </w:rPr>
        <w:t>nobody wants a shutdown in any scenario</w:t>
      </w:r>
      <w:r w:rsidRPr="00D43E2B">
        <w:rPr>
          <w:sz w:val="16"/>
        </w:rPr>
        <w:t xml:space="preserve">. So I don’t think the market should be concerned.” Mnuchin also said he had agreed with negotiators to a two-year debt limit increase, which he believes is crucial because </w:t>
      </w:r>
      <w:r w:rsidRPr="00D43E2B">
        <w:rPr>
          <w:rStyle w:val="StyleUnderline"/>
        </w:rPr>
        <w:t>he has alleged the Treasury Department could run out of money as soon as early September if Congress doesn’t act</w:t>
      </w:r>
      <w:r w:rsidRPr="00D43E2B">
        <w:rPr>
          <w:sz w:val="16"/>
        </w:rPr>
        <w:t xml:space="preserve">. If the debt ceiling isn’t raised by then, it could make it very difficult for the Treasury Department to pay all its bills. “I’ve discussed that with the leadership of both the House and the Senate,” Mnuchin said. “That’s why I’ve encouraged them to raise the debt ceiling before they leave” for recess on July 26. Importantly, </w:t>
      </w:r>
      <w:r w:rsidRPr="00D43E2B">
        <w:rPr>
          <w:rStyle w:val="Emphasis"/>
        </w:rPr>
        <w:t>Trump has not yet signed off on any agreement</w:t>
      </w:r>
      <w:r w:rsidRPr="00D43E2B">
        <w:rPr>
          <w:sz w:val="16"/>
        </w:rPr>
        <w:t xml:space="preserve">, multiple lawmakers said, </w:t>
      </w:r>
      <w:r w:rsidRPr="00D43E2B">
        <w:rPr>
          <w:rStyle w:val="Emphasis"/>
        </w:rPr>
        <w:t>and a deal wouldn’t be complete until he issued his approval</w:t>
      </w:r>
      <w:r w:rsidRPr="00D43E2B">
        <w:rPr>
          <w:sz w:val="16"/>
        </w:rPr>
        <w:t xml:space="preserve">. Also complicating matters, </w:t>
      </w:r>
      <w:r w:rsidRPr="00D43E2B">
        <w:rPr>
          <w:rStyle w:val="StyleUnderline"/>
        </w:rPr>
        <w:t>Mnuchin has been seen by Democrats as more amenable to compromise and hopeful for a deal</w:t>
      </w:r>
      <w:r w:rsidRPr="00D43E2B">
        <w:rPr>
          <w:sz w:val="16"/>
        </w:rPr>
        <w:t>. But White House acting chief of staff Mick Mulvaney and White House acting budget director Russell Vought are trying to force concessions that many lawmakers won’t accept. “</w:t>
      </w:r>
      <w:r w:rsidRPr="00D43E2B">
        <w:rPr>
          <w:rStyle w:val="StyleUnderline"/>
        </w:rPr>
        <w:t>You always worry, because Mulvaney is such a hardliner on these issues,”</w:t>
      </w:r>
      <w:r w:rsidRPr="00D43E2B">
        <w:rPr>
          <w:sz w:val="16"/>
        </w:rPr>
        <w:t xml:space="preserve"> Senate Minority Leader Charles E. Schumer said. “But we’ll see.” </w:t>
      </w:r>
      <w:r w:rsidRPr="00D43E2B">
        <w:rPr>
          <w:rStyle w:val="StyleUnderline"/>
        </w:rPr>
        <w:t>Trump hasn’t weighed in publicly yet on what he might do or what type of deal he might accept.</w:t>
      </w:r>
      <w:r w:rsidRPr="00D43E2B">
        <w:rPr>
          <w:sz w:val="16"/>
        </w:rPr>
        <w:t xml:space="preserve"> Also, lawmakers and the White House have still not agreed on spending cuts that the administration wants to offset some of the new spending increases as part of the budget talks. </w:t>
      </w:r>
      <w:r w:rsidRPr="00D43E2B">
        <w:rPr>
          <w:rStyle w:val="StyleUnderline"/>
        </w:rPr>
        <w:t>The “top line” numbers that negotiators have agreed to represent spending increases from the current budget, and the White House is seeking roughly $150 billion in other cuts to offset the increases</w:t>
      </w:r>
      <w:r w:rsidRPr="00D43E2B">
        <w:rPr>
          <w:sz w:val="16"/>
        </w:rPr>
        <w:t xml:space="preserve">. </w:t>
      </w:r>
      <w:r w:rsidRPr="00D43E2B">
        <w:rPr>
          <w:rStyle w:val="StyleUnderline"/>
        </w:rPr>
        <w:t>Democrats have not agreed to these offsets</w:t>
      </w:r>
      <w:r w:rsidRPr="00D43E2B">
        <w:rPr>
          <w:sz w:val="16"/>
        </w:rPr>
        <w:t>, though negotiators have found several budget changes that could help them recoup a portion of those changes. Senate Appropriations Committee Chairman Richard Shelby (R-Ala.) said there was an “agreement in principle” but it still needed final approval from Trump. “</w:t>
      </w:r>
      <w:r w:rsidRPr="00D43E2B">
        <w:rPr>
          <w:rStyle w:val="Emphasis"/>
        </w:rPr>
        <w:t>They got to get the president on board,"</w:t>
      </w:r>
      <w:r w:rsidRPr="00D43E2B">
        <w:rPr>
          <w:sz w:val="16"/>
        </w:rPr>
        <w:t xml:space="preserve"> he said. "You know that.” Shelby also said </w:t>
      </w:r>
      <w:r w:rsidRPr="00D43E2B">
        <w:rPr>
          <w:rStyle w:val="Emphasis"/>
        </w:rPr>
        <w:t>he was hopeful the president would heed the advice of Mnuchin during the talks, as he thought Mnuchin was working to bridge differences between all sides</w:t>
      </w:r>
      <w:r w:rsidRPr="00D43E2B">
        <w:rPr>
          <w:sz w:val="16"/>
        </w:rPr>
        <w:t xml:space="preserve">. House Appropriations Committee Chairwoman Nita Lowey (D-N.Y.) told reporters that </w:t>
      </w:r>
      <w:r w:rsidRPr="00D43E2B">
        <w:rPr>
          <w:rStyle w:val="StyleUnderline"/>
        </w:rPr>
        <w:t>negotiators have made progress but added that “until everything is settled, nothing is settled.”</w:t>
      </w:r>
      <w:r w:rsidRPr="00D43E2B">
        <w:rPr>
          <w:sz w:val="16"/>
        </w:rPr>
        <w:t xml:space="preserve"> Some congressional leaders believe they need to have a resolution by Friday to give them enough time to vote on any package next week. “</w:t>
      </w:r>
      <w:r w:rsidRPr="00D43E2B">
        <w:rPr>
          <w:rStyle w:val="StyleUnderline"/>
        </w:rPr>
        <w:t>Our conversations are continuing,” House Speaker Nancy Pelosi</w:t>
      </w:r>
      <w:r w:rsidRPr="00D43E2B">
        <w:rPr>
          <w:sz w:val="16"/>
        </w:rPr>
        <w:t xml:space="preserve"> (D-Calif.) said Thursday. “</w:t>
      </w:r>
      <w:r w:rsidRPr="00D43E2B">
        <w:rPr>
          <w:rStyle w:val="StyleUnderline"/>
        </w:rPr>
        <w:t>We’ve been very firm though about a decision. If they want us to have this done by before we leave, we have to come to a conclusion pretty soon</w:t>
      </w:r>
      <w:r w:rsidRPr="00D43E2B">
        <w:rPr>
          <w:sz w:val="16"/>
        </w:rPr>
        <w:t xml:space="preserve">.” Later, when asked about where things stood, Pelosi simply responded, “It’s alive,” referring to the status of talks. </w:t>
      </w:r>
      <w:r w:rsidRPr="00D43E2B">
        <w:rPr>
          <w:rStyle w:val="Emphasis"/>
        </w:rPr>
        <w:t>The differences could force both sides to make tough decisions very quickly</w:t>
      </w:r>
      <w:r w:rsidRPr="00D43E2B">
        <w:rPr>
          <w:sz w:val="16"/>
        </w:rPr>
        <w:t xml:space="preserve">. </w:t>
      </w:r>
      <w:r w:rsidRPr="00D43E2B">
        <w:rPr>
          <w:rStyle w:val="Emphasis"/>
        </w:rPr>
        <w:t>If</w:t>
      </w:r>
      <w:r w:rsidRPr="00D43E2B">
        <w:rPr>
          <w:sz w:val="16"/>
        </w:rPr>
        <w:t xml:space="preserve"> </w:t>
      </w:r>
      <w:r w:rsidRPr="00D43E2B">
        <w:rPr>
          <w:rStyle w:val="Emphasis"/>
        </w:rPr>
        <w:t xml:space="preserve">President Trump decides to block any deal that doesn’t </w:t>
      </w:r>
      <w:r w:rsidRPr="00D43E2B">
        <w:rPr>
          <w:rStyle w:val="Emphasis"/>
        </w:rPr>
        <w:lastRenderedPageBreak/>
        <w:t>include offsets, lawmakers could depart at the end of next week for a lengthy recess and leave the debt ceiling issue unresolved heading into September</w:t>
      </w:r>
      <w:r w:rsidRPr="00D43E2B">
        <w:rPr>
          <w:sz w:val="16"/>
        </w:rPr>
        <w:t>. But if Democrats in the House of Representatives refuse to sign off on a big package of spending offsets, then they could be forced to decide whether to pass a short-term debt ceiling increase to avoid a financial crisis in just a few months. Mnuchin spoke with Pelosi and Senate Minority Leader Charles E. Schumer (D-N.Y.) about the negotiations on Wednesday and he spoke to Pelosi again on Thursday.</w:t>
      </w:r>
    </w:p>
    <w:p w14:paraId="60E7141D" w14:textId="31460138" w:rsidR="000567E6" w:rsidRPr="000C5213" w:rsidRDefault="000567E6" w:rsidP="000567E6"/>
    <w:p w14:paraId="3FB1B6C0" w14:textId="20DCA8FF" w:rsidR="009A6AA3" w:rsidRDefault="006D290F" w:rsidP="009A6AA3">
      <w:pPr>
        <w:pStyle w:val="Heading4"/>
      </w:pPr>
      <w:r>
        <w:t>Whitehouse</w:t>
      </w:r>
      <w:r w:rsidR="008A7039">
        <w:t xml:space="preserve"> </w:t>
      </w:r>
      <w:r w:rsidR="009A6AA3">
        <w:t xml:space="preserve">are key – </w:t>
      </w:r>
      <w:r>
        <w:t>Congressional action agitates and dooms the compromise.</w:t>
      </w:r>
    </w:p>
    <w:p w14:paraId="1FBCC8D5" w14:textId="77777777" w:rsidR="009A6AA3" w:rsidRDefault="009A6AA3" w:rsidP="009A6AA3">
      <w:r w:rsidRPr="004F67E3">
        <w:rPr>
          <w:rStyle w:val="Style13ptBold"/>
        </w:rPr>
        <w:t>Golshan 6/13</w:t>
      </w:r>
      <w:r>
        <w:t>/19 (Tara, reporter covering Congress, elections, and just about anything in politics that needs explaining, Congress’s high-stakes budget fight to avert an economic crisis, explained, Vox, https://www.vox.com/authors/tara-golshan)CN</w:t>
      </w:r>
    </w:p>
    <w:p w14:paraId="4E1DC393" w14:textId="2F26E5F7" w:rsidR="00B67799" w:rsidRPr="009A6AA3" w:rsidRDefault="009A6AA3" w:rsidP="00B67799">
      <w:pPr>
        <w:rPr>
          <w:sz w:val="16"/>
        </w:rPr>
      </w:pPr>
      <w:r w:rsidRPr="0096104C">
        <w:rPr>
          <w:sz w:val="16"/>
        </w:rPr>
        <w:t xml:space="preserve">Congress has been here before. </w:t>
      </w:r>
      <w:r w:rsidRPr="00850229">
        <w:rPr>
          <w:rStyle w:val="StyleUnderline"/>
        </w:rPr>
        <w:t>Budget and government spending fights are grand bargains in Congress</w:t>
      </w:r>
      <w:r w:rsidRPr="0096104C">
        <w:rPr>
          <w:sz w:val="16"/>
        </w:rPr>
        <w:t xml:space="preserve">, </w:t>
      </w:r>
      <w:r w:rsidRPr="00850229">
        <w:rPr>
          <w:rStyle w:val="StyleUnderline"/>
        </w:rPr>
        <w:t>and</w:t>
      </w:r>
      <w:r w:rsidRPr="0096104C">
        <w:rPr>
          <w:sz w:val="16"/>
        </w:rPr>
        <w:t xml:space="preserve"> so far, </w:t>
      </w:r>
      <w:r w:rsidRPr="00850229">
        <w:rPr>
          <w:rStyle w:val="StyleUnderline"/>
        </w:rPr>
        <w:t>Republican and Democrats want a deal.</w:t>
      </w:r>
      <w:r>
        <w:rPr>
          <w:rStyle w:val="StyleUnderline"/>
        </w:rPr>
        <w:t xml:space="preserve"> </w:t>
      </w:r>
      <w:r w:rsidRPr="0096104C">
        <w:rPr>
          <w:sz w:val="16"/>
        </w:rPr>
        <w:t>“</w:t>
      </w:r>
      <w:r w:rsidRPr="00850229">
        <w:rPr>
          <w:rStyle w:val="StyleUnderline"/>
        </w:rPr>
        <w:t>A negotiated agreement with the House Democrats is the best of three alternatives</w:t>
      </w:r>
      <w:r w:rsidRPr="0096104C">
        <w:rPr>
          <w:sz w:val="16"/>
        </w:rPr>
        <w:t xml:space="preserve">, the other two being arguing back and forth over the length of a [continuing resolution] for God only knows how long, or a sequester, which hits defense with about a $71 billion cut at the end of the year,” McConnell told reporters earlier this year. </w:t>
      </w:r>
      <w:r w:rsidRPr="006D290F">
        <w:rPr>
          <w:rStyle w:val="StyleUnderline"/>
        </w:rPr>
        <w:t>These negotiations almost always go the same way: Democrats are focused on increasing funding for domestic programs, while Republicans are zeroed in on increasing military funding</w:t>
      </w:r>
      <w:r w:rsidRPr="0096104C">
        <w:rPr>
          <w:sz w:val="16"/>
        </w:rPr>
        <w:t xml:space="preserve">. Democrats say they are fighting for a longstanding principle of “parity,” or increasing both the defense and domestic budgets by the same dollar amount. “Democrats are committed to working on a bipartisan basis to avert devastating cuts of the sequester,” Pelosi and Minority Leader Chuck Schumer said in a statement after a White House meeting in May. “We continue to insist that there be parity in increases between defense and non-defense, and that we adequately fund critical domestic priorities, including the census and our commitments to our heroic veterans.” Senate Lawmakers Address The Media After Weekly Policy Luncheons Senate Majority Leader Mitch McConnell is hopeful a deal will come together. Tasos Katopodis/Getty Images These top-line numbers are important because in addition to avoiding the sequestration, Congress has to actually start deciding how it will dole out money to different departments and agencies. And agreeing on budget caps will allow appropriators to begin putting together a government spending bill to keep the government open. The House has started the appropriations process, the Senate hasn’t. In an interview with Vox in early May, Sen. Bernie Sanders (I-VT), who sits on the Senate Budget Committee, said “right now the Congress is working off the president’s budget on military spending.” And Politico reported that there was an expectation that negotiations would work off Trump’s requested defense budget — a massive boost to $750 billion. Congress passed a $716 billion defense budget for fiscal year 2019. The House passed a defense budget bill with a $733 billion top line number out of committee this week, despite Republican efforts to increase that figure. If Democrats get their way, domestic funding would be increased proportionally. But </w:t>
      </w:r>
      <w:r w:rsidRPr="00850229">
        <w:rPr>
          <w:rStyle w:val="Emphasis"/>
        </w:rPr>
        <w:t>there’s still a lot of work to be done.</w:t>
      </w:r>
      <w:r>
        <w:rPr>
          <w:rStyle w:val="Emphasis"/>
        </w:rPr>
        <w:t xml:space="preserve"> </w:t>
      </w:r>
      <w:r w:rsidRPr="00850229">
        <w:rPr>
          <w:rStyle w:val="Emphasis"/>
        </w:rPr>
        <w:t>The White House is the wild card</w:t>
      </w:r>
      <w:r>
        <w:rPr>
          <w:rStyle w:val="Emphasis"/>
        </w:rPr>
        <w:t xml:space="preserve"> </w:t>
      </w:r>
      <w:r w:rsidRPr="0096104C">
        <w:rPr>
          <w:sz w:val="16"/>
        </w:rPr>
        <w:t xml:space="preserve">The question is where to start. </w:t>
      </w:r>
      <w:r w:rsidRPr="006D290F">
        <w:rPr>
          <w:rStyle w:val="Emphasis"/>
        </w:rPr>
        <w:t>The White House’s fiscal hawks</w:t>
      </w:r>
      <w:r w:rsidRPr="0096104C">
        <w:rPr>
          <w:sz w:val="16"/>
        </w:rPr>
        <w:t xml:space="preserve"> — like acting budget chief Russ Vought and Mulvaney — </w:t>
      </w:r>
      <w:r w:rsidRPr="00850229">
        <w:rPr>
          <w:rStyle w:val="StyleUnderline"/>
        </w:rPr>
        <w:t>have been pushing to raise the debt ceiling without a deal on budget caps.</w:t>
      </w:r>
      <w:r>
        <w:rPr>
          <w:rStyle w:val="StyleUnderline"/>
        </w:rPr>
        <w:t xml:space="preserve"> </w:t>
      </w:r>
      <w:r w:rsidRPr="0096104C">
        <w:rPr>
          <w:sz w:val="16"/>
        </w:rPr>
        <w:t xml:space="preserve">After surpassing the debt limit in March, </w:t>
      </w:r>
      <w:r w:rsidRPr="00850229">
        <w:rPr>
          <w:rStyle w:val="StyleUnderline"/>
        </w:rPr>
        <w:t>the Treasury Department has implemented extraordinary measures to keep up with loan</w:t>
      </w:r>
      <w:r w:rsidRPr="0096104C">
        <w:rPr>
          <w:sz w:val="16"/>
        </w:rPr>
        <w:t xml:space="preserve"> </w:t>
      </w:r>
      <w:r w:rsidRPr="00850229">
        <w:rPr>
          <w:rStyle w:val="StyleUnderline"/>
        </w:rPr>
        <w:t>payments</w:t>
      </w:r>
      <w:r w:rsidRPr="0096104C">
        <w:rPr>
          <w:sz w:val="16"/>
        </w:rPr>
        <w:t xml:space="preserve">, like suspending investments in programs like the Civil Service Retirement and Disability Fund and the Postal Service Retiree Health Benefits Fund. </w:t>
      </w:r>
      <w:r w:rsidRPr="00850229">
        <w:rPr>
          <w:rStyle w:val="StyleUnderline"/>
        </w:rPr>
        <w:t>Those measures are only expected to hold up until this fall, at which point budget experts warn the United States could create a global financial crisis by defaulting on payments.</w:t>
      </w:r>
      <w:r>
        <w:rPr>
          <w:rStyle w:val="StyleUnderline"/>
        </w:rPr>
        <w:t xml:space="preserve"> </w:t>
      </w:r>
      <w:r w:rsidRPr="0096104C">
        <w:rPr>
          <w:rStyle w:val="StyleUnderline"/>
        </w:rPr>
        <w:t>It makes sense that the White House wants to get the debt ceiling done first</w:t>
      </w:r>
      <w:r w:rsidRPr="0096104C">
        <w:rPr>
          <w:sz w:val="16"/>
        </w:rPr>
        <w:t xml:space="preserve">, to lessen Democrats’ leverage over budget caps negotiations. </w:t>
      </w:r>
      <w:r w:rsidRPr="0096104C">
        <w:rPr>
          <w:rStyle w:val="StyleUnderline"/>
        </w:rPr>
        <w:t>Pelosi made clear that’s not going to happen</w:t>
      </w:r>
      <w:r w:rsidRPr="0096104C">
        <w:rPr>
          <w:sz w:val="16"/>
        </w:rPr>
        <w:t xml:space="preserve">, saying the two either have to come simultaneously or the budget caps deal must come first. Even McConnell reportedly told Vought and Mulvaney that their demand was politically infeasible. </w:t>
      </w:r>
      <w:r w:rsidRPr="0096104C">
        <w:rPr>
          <w:rStyle w:val="Emphasis"/>
        </w:rPr>
        <w:t>But that said, the White House is full of agitators</w:t>
      </w:r>
      <w:r w:rsidRPr="0096104C">
        <w:rPr>
          <w:sz w:val="16"/>
        </w:rPr>
        <w:t xml:space="preserve">, </w:t>
      </w:r>
      <w:r w:rsidRPr="0096104C">
        <w:rPr>
          <w:rStyle w:val="Emphasis"/>
        </w:rPr>
        <w:t>from the budget director to the president</w:t>
      </w:r>
      <w:r w:rsidRPr="0096104C">
        <w:rPr>
          <w:sz w:val="16"/>
        </w:rPr>
        <w:t>. This year started with the longest government shutdown in US history, after Trump refused for more than a month to sign a spending bill without funding for his border wall.</w:t>
      </w:r>
    </w:p>
    <w:p w14:paraId="6BCF5B91" w14:textId="77777777" w:rsidR="00B67799" w:rsidRPr="00B67799" w:rsidRDefault="00B67799" w:rsidP="00B67799"/>
    <w:p w14:paraId="0A262BEE" w14:textId="35E7E296" w:rsidR="00464EE6" w:rsidRPr="00464EE6" w:rsidRDefault="00415C27" w:rsidP="00464EE6">
      <w:pPr>
        <w:pStyle w:val="Heading3"/>
      </w:pPr>
      <w:r>
        <w:lastRenderedPageBreak/>
        <w:t>I</w:t>
      </w:r>
      <w:r w:rsidR="00464EE6">
        <w:t>L - Infighting</w:t>
      </w:r>
    </w:p>
    <w:p w14:paraId="4B11AD8E" w14:textId="77777777" w:rsidR="00B540BD" w:rsidRDefault="00B540BD" w:rsidP="00B540BD">
      <w:pPr>
        <w:pStyle w:val="Heading4"/>
      </w:pPr>
      <w:r>
        <w:t>Congressional infighting hurts debt ceiling negotiations</w:t>
      </w:r>
    </w:p>
    <w:p w14:paraId="003BEAC5" w14:textId="77777777" w:rsidR="00B540BD" w:rsidRPr="00F01156" w:rsidRDefault="00B540BD" w:rsidP="00B540BD">
      <w:r w:rsidRPr="00F01156">
        <w:rPr>
          <w:rStyle w:val="Style13ptBold"/>
        </w:rPr>
        <w:t>De Lea 7-11</w:t>
      </w:r>
      <w:r w:rsidRPr="00F01156">
        <w:t xml:space="preserve"> [Brittany De Lea</w:t>
      </w:r>
      <w:r>
        <w:t>,</w:t>
      </w:r>
      <w:r w:rsidRPr="00F01156">
        <w:t xml:space="preserve"> </w:t>
      </w:r>
      <w:r>
        <w:t>“</w:t>
      </w:r>
      <w:r w:rsidRPr="00F01156">
        <w:t>Democrats' 'family feud' making debt ceiling deal difficult, top Republican says</w:t>
      </w:r>
      <w:r>
        <w:t>,”</w:t>
      </w:r>
      <w:r w:rsidRPr="00F01156">
        <w:t xml:space="preserve"> Fox Business</w:t>
      </w:r>
      <w:r>
        <w:t>,</w:t>
      </w:r>
      <w:r w:rsidRPr="00F01156">
        <w:t xml:space="preserve"> 7-11-2019</w:t>
      </w:r>
      <w:r>
        <w:t>,</w:t>
      </w:r>
      <w:r w:rsidRPr="00F01156">
        <w:t xml:space="preserve"> https://www.foxbusiness.com/economy/democrats-republicans-de</w:t>
      </w:r>
      <w:r>
        <w:t>bt-ceiling-deal]//AT</w:t>
      </w:r>
    </w:p>
    <w:p w14:paraId="15AA344D" w14:textId="77777777" w:rsidR="00B540BD" w:rsidRDefault="00B540BD" w:rsidP="00B540BD">
      <w:r w:rsidRPr="00F01156">
        <w:rPr>
          <w:rStyle w:val="StyleUnderline"/>
        </w:rPr>
        <w:t>The U.S. is running out of time to reach a deal to raise the debt ceiling</w:t>
      </w:r>
      <w:r w:rsidRPr="00F01156">
        <w:rPr>
          <w:sz w:val="16"/>
        </w:rPr>
        <w:t xml:space="preserve">– a deadline the government could breach in early September – but </w:t>
      </w:r>
      <w:r w:rsidRPr="00F01156">
        <w:rPr>
          <w:rStyle w:val="StyleUnderline"/>
        </w:rPr>
        <w:t>leaders on both sides of the aisle are keeping mum on the rate at which discussions are progressing</w:t>
      </w:r>
      <w:r w:rsidRPr="00F01156">
        <w:rPr>
          <w:sz w:val="16"/>
        </w:rPr>
        <w:t xml:space="preserve">. House Majority Leader Nancy Pelosi, D-Calif., and Minority Leader Kevin McCarthy, R-Calif., gave their weekly updates on Capitol Hill on Thursday – where both were asked about the prospect of reaching a deal before the U.S. runs out of money to pay its bills. Neither gave a solid timeline regarding a potential agreement, but McCarthy said </w:t>
      </w:r>
      <w:r w:rsidRPr="00F01156">
        <w:rPr>
          <w:rStyle w:val="Emphasis"/>
        </w:rPr>
        <w:t xml:space="preserve">there is so much infighting </w:t>
      </w:r>
      <w:r w:rsidRPr="00F01156">
        <w:rPr>
          <w:sz w:val="16"/>
        </w:rPr>
        <w:t xml:space="preserve">within the Democratic Party </w:t>
      </w:r>
      <w:r w:rsidRPr="00F01156">
        <w:rPr>
          <w:rStyle w:val="Emphasis"/>
        </w:rPr>
        <w:t>that is becoming difficult to get anything accomplished</w:t>
      </w:r>
      <w:r w:rsidRPr="00F01156">
        <w:rPr>
          <w:sz w:val="16"/>
        </w:rPr>
        <w:t>. “I understand within this new Democrat-socialist party they’ve got a big fight going on in their conference, they have real challenges to bring up the most basic things to go forward,” he said. “</w:t>
      </w:r>
      <w:r w:rsidRPr="00F01156">
        <w:rPr>
          <w:rStyle w:val="StyleUnderline"/>
        </w:rPr>
        <w:t>I know they have real fights in there and [it’s] hard to achieve anything</w:t>
      </w:r>
      <w:r w:rsidRPr="00F01156">
        <w:rPr>
          <w:sz w:val="16"/>
        </w:rPr>
        <w:t xml:space="preserve">.” A deal will raise the U.S. borrowing authority in order to cover the annual deficit it accrues. It will also allow the government to continue routine payments, including Social Security benefits. In addition to the debt ceiling, McCarthy said immigration and the USMCA were two issues that needed to be dealt with before August – adding that Republicans will work with anyone who wants to solve those problems. Congress is in recess for much of August, limiting prospects for a deal that month – which </w:t>
      </w:r>
      <w:r w:rsidRPr="00F01156">
        <w:rPr>
          <w:rStyle w:val="StyleUnderline"/>
        </w:rPr>
        <w:t xml:space="preserve">means an agreement needs to be reached either this month, </w:t>
      </w:r>
      <w:r w:rsidRPr="00F01156">
        <w:rPr>
          <w:sz w:val="16"/>
        </w:rPr>
        <w:t xml:space="preserve">or in September. </w:t>
      </w:r>
      <w:r w:rsidRPr="00F01156">
        <w:rPr>
          <w:rStyle w:val="Emphasis"/>
        </w:rPr>
        <w:t>Prior talks fell apart</w:t>
      </w:r>
      <w:r w:rsidRPr="00F01156">
        <w:rPr>
          <w:sz w:val="16"/>
        </w:rPr>
        <w:t xml:space="preserve"> in mid-June. Pelosi refused to give any details on timing, but said conversations are ongoing and no one wants there to be any doubt about “the full faith and credit of the United States of America.” Pelosi is expected to speak with Treasury Secretary Steven Mnuchin by phone on Thursday to find common ground on both the debt ceiling and the budget caps, sources told Fox News. Spending caps and the debt ceiling have become linked on Capitol Hill, as lawmakers want to attach increases in nondefense and defense spending to an increase in the U.S. borrowing authority. Pelosi has said the House won’t pass legislation to increase the borrowing cap unless the administration agrees to lift spending limits on domestic programs. White House sources told Fox News that </w:t>
      </w:r>
      <w:r w:rsidRPr="00F01156">
        <w:rPr>
          <w:rStyle w:val="StyleUnderline"/>
        </w:rPr>
        <w:t>Republicans and Democrats are not that “far apart” on the issues</w:t>
      </w:r>
      <w:r w:rsidRPr="00F01156">
        <w:rPr>
          <w:sz w:val="16"/>
        </w:rPr>
        <w:t xml:space="preserve">. </w:t>
      </w:r>
      <w:r w:rsidRPr="00F01156">
        <w:rPr>
          <w:rStyle w:val="StyleUnderline"/>
        </w:rPr>
        <w:t>Mnuchin</w:t>
      </w:r>
      <w:r w:rsidRPr="00F01156">
        <w:rPr>
          <w:sz w:val="16"/>
        </w:rPr>
        <w:t xml:space="preserve"> on Wednesday </w:t>
      </w:r>
      <w:r w:rsidRPr="00F01156">
        <w:rPr>
          <w:rStyle w:val="StyleUnderline"/>
        </w:rPr>
        <w:t>urged lawmakers to pass something on the debt ceiling before the August recess</w:t>
      </w:r>
      <w:r w:rsidRPr="00F01156">
        <w:rPr>
          <w:sz w:val="16"/>
        </w:rPr>
        <w:t>.</w:t>
      </w:r>
      <w:r w:rsidRPr="00140AEF">
        <w:t xml:space="preserve"> </w:t>
      </w:r>
    </w:p>
    <w:p w14:paraId="42CB365C" w14:textId="15CE12E3" w:rsidR="00612EA9" w:rsidRDefault="00612EA9" w:rsidP="00612EA9"/>
    <w:p w14:paraId="29C08041" w14:textId="5905179A" w:rsidR="00612EA9" w:rsidRPr="00612EA9" w:rsidRDefault="00612EA9" w:rsidP="00612EA9"/>
    <w:p w14:paraId="33674E8E" w14:textId="77777777" w:rsidR="00612EA9" w:rsidRPr="00612EA9" w:rsidRDefault="00612EA9" w:rsidP="00612EA9"/>
    <w:p w14:paraId="779BC49B" w14:textId="77777777" w:rsidR="009A6AA3" w:rsidRPr="009A6AA3" w:rsidRDefault="009A6AA3" w:rsidP="009A6AA3"/>
    <w:p w14:paraId="13131222" w14:textId="1DA35E5C" w:rsidR="00612EA9" w:rsidRDefault="00415C27" w:rsidP="00702896">
      <w:pPr>
        <w:pStyle w:val="Heading3"/>
      </w:pPr>
      <w:r>
        <w:lastRenderedPageBreak/>
        <w:t xml:space="preserve">IL - </w:t>
      </w:r>
      <w:r w:rsidR="00612EA9">
        <w:t>Offsets Key</w:t>
      </w:r>
    </w:p>
    <w:p w14:paraId="5476BF80" w14:textId="737CBE62" w:rsidR="00612EA9" w:rsidRPr="00A12350" w:rsidRDefault="00612EA9" w:rsidP="00612EA9">
      <w:pPr>
        <w:pStyle w:val="Heading4"/>
      </w:pPr>
      <w:r>
        <w:t>Negotiating spending increase offsets are key to a deal- the plan derails by decreasing revenue in the budget</w:t>
      </w:r>
    </w:p>
    <w:p w14:paraId="6A9D6963" w14:textId="77777777" w:rsidR="00612EA9" w:rsidRDefault="00612EA9" w:rsidP="00612EA9">
      <w:pPr>
        <w:rPr>
          <w:rStyle w:val="Style13ptBold"/>
        </w:rPr>
      </w:pPr>
      <w:r>
        <w:t xml:space="preserve">Lindsey </w:t>
      </w:r>
      <w:r w:rsidRPr="00A12350">
        <w:rPr>
          <w:rStyle w:val="Style13ptBold"/>
        </w:rPr>
        <w:t>McPherson 7/17/19</w:t>
      </w:r>
    </w:p>
    <w:p w14:paraId="33E0FDA4" w14:textId="77777777" w:rsidR="00612EA9" w:rsidRPr="00A12350" w:rsidRDefault="00612EA9" w:rsidP="00612EA9">
      <w:r>
        <w:t>Pelosi: Debt ceiling, caps deal possibly on floor next Thursday, Roll Call, https://www.rollcall.com/news/congress/pelosi-debt-ceiling-debt-limit-caps-deal-possible-house-floor-next-thursday</w:t>
      </w:r>
    </w:p>
    <w:p w14:paraId="596F4E06" w14:textId="77777777" w:rsidR="00612EA9" w:rsidRDefault="00612EA9" w:rsidP="00612EA9">
      <w:pPr>
        <w:rPr>
          <w:rStyle w:val="Emphasis"/>
        </w:rPr>
      </w:pPr>
      <w:r w:rsidRPr="00A12350">
        <w:rPr>
          <w:sz w:val="16"/>
        </w:rPr>
        <w:t xml:space="preserve">House Speaker Nancy </w:t>
      </w:r>
      <w:r w:rsidRPr="00A12350">
        <w:rPr>
          <w:rStyle w:val="StyleUnderline"/>
        </w:rPr>
        <w:t>Pelosi said negotiators on a sweeping package that would lift tight discretionary spending caps and raise the debt ceiling are aiming to have a bill on the House floor next Thursday.</w:t>
      </w:r>
      <w:r w:rsidRPr="00A12350">
        <w:rPr>
          <w:sz w:val="16"/>
        </w:rPr>
        <w:t xml:space="preserve"> Accordingly, the California Democrat said, talks would need to wrap up by this Friday night in order to post legislative text sometime over the weekend, required under the House’s rule that 72 hours’ notice is necessary for lawmakers to read bills before voting on them. “When we have an agreement we’ll write it up, and we have to do all of that by Friday evening,” Pelosi told reporters. Pelosi and Senate Minority Leader Charles E. Schumer, of New York, spoke with Treasury Secretary Steven Mnuchin by phone for 30 minutes earlier Wednesday, a Pelosi aide said. </w:t>
      </w:r>
      <w:r w:rsidRPr="00A12350">
        <w:rPr>
          <w:rStyle w:val="StyleUnderline"/>
        </w:rPr>
        <w:t>Time is short because the House is set to adjourn for the August break on July 26.</w:t>
      </w:r>
      <w:r w:rsidRPr="00A12350">
        <w:rPr>
          <w:sz w:val="16"/>
        </w:rPr>
        <w:t xml:space="preserve"> Treasury has warned lawmakers that </w:t>
      </w:r>
      <w:r w:rsidRPr="00A12350">
        <w:rPr>
          <w:rStyle w:val="StyleUnderline"/>
        </w:rPr>
        <w:t>action on the debt ceiling is needed before they leave, since the department could run out of borrowing room in early September</w:t>
      </w:r>
      <w:r w:rsidRPr="00A12350">
        <w:rPr>
          <w:sz w:val="16"/>
        </w:rPr>
        <w:t xml:space="preserve">, possibly before Congress reconvenes after Labor Day on Sept. 9. </w:t>
      </w:r>
      <w:r w:rsidRPr="00A12350">
        <w:rPr>
          <w:rStyle w:val="Emphasis"/>
        </w:rPr>
        <w:t>Pelosi has said she won’t agree to a debt limit increase without also addressing the austere appropriations caps f</w:t>
      </w:r>
      <w:r w:rsidRPr="00A12350">
        <w:rPr>
          <w:sz w:val="16"/>
        </w:rPr>
        <w:t xml:space="preserve">or fiscal 2020 and 2021 under current law. Nondefense funding caps would drop by 9 percent from current-year enacted levels if no deal is reached. Democratic leaders view allowing a debt limit increase through without a spending cap deal attached as costing them leverage later. Getting a bill on the House floor next Thursday would enable the Senate to process the measure before that chamber’s summer recess begins August 2. “We would like to have something on the floor next Thursday so that we can send it in a timely fashion to the Senate so that they can go through their, shall we say, particularly senatorial process to get it done in time before they leave,” Pelosi said. </w:t>
      </w:r>
      <w:r w:rsidRPr="00A12350">
        <w:rPr>
          <w:rStyle w:val="StyleUnderline"/>
        </w:rPr>
        <w:t xml:space="preserve">A key sticking point has been Pelosi’s demand </w:t>
      </w:r>
      <w:r w:rsidRPr="00A12350">
        <w:rPr>
          <w:rStyle w:val="Emphasis"/>
        </w:rPr>
        <w:t>for extra money</w:t>
      </w:r>
      <w:r w:rsidRPr="00A12350">
        <w:rPr>
          <w:sz w:val="16"/>
        </w:rPr>
        <w:t xml:space="preserve"> — $9 billion in fiscal 2020 and $13 billion in fiscal 2021 — outside of regular spending caps to finance programs for veterans seeking private medical care outside traditional Department of Veterans Affairs facilities. The program has proven so popular that it is habitually short of cash, and last year President Donald Trump signed legislation that requires additional funds to compete with other discretionary VA resources. “</w:t>
      </w:r>
      <w:r w:rsidRPr="00A12350">
        <w:rPr>
          <w:rStyle w:val="Emphasis"/>
        </w:rPr>
        <w:t>It’s all about money, right?”</w:t>
      </w:r>
      <w:r w:rsidRPr="00A12350">
        <w:rPr>
          <w:sz w:val="16"/>
        </w:rPr>
        <w:t xml:space="preserve"> Pelosi said</w:t>
      </w:r>
      <w:r w:rsidRPr="00A12350">
        <w:rPr>
          <w:rStyle w:val="StyleUnderline"/>
        </w:rPr>
        <w:t>. “Our concern is that the additional initiatives that have been added for veterans ... whether you approve of the policy or not, they have become the law, and we need to cover them.”</w:t>
      </w:r>
      <w:r>
        <w:rPr>
          <w:rStyle w:val="StyleUnderline"/>
        </w:rPr>
        <w:t xml:space="preserve"> </w:t>
      </w:r>
      <w:r w:rsidRPr="00A12350">
        <w:rPr>
          <w:sz w:val="16"/>
        </w:rPr>
        <w:t xml:space="preserve">A source familiar with the discussions said the White House is opposed to funding the VA private care program outside of the regular spending caps, and believes there is room within the budget limits to accommodate them. </w:t>
      </w:r>
      <w:r w:rsidRPr="00A12350">
        <w:rPr>
          <w:rStyle w:val="Emphasis"/>
        </w:rPr>
        <w:t>Another ongoing issue is how much of the spending cap increases should be offset through other money-generating provisions.</w:t>
      </w:r>
    </w:p>
    <w:p w14:paraId="47F5690B" w14:textId="77777777" w:rsidR="000F5AE7" w:rsidRDefault="000F5AE7" w:rsidP="000F5AE7">
      <w:pPr>
        <w:pStyle w:val="Heading4"/>
      </w:pPr>
      <w:r>
        <w:t>Deal is coming- budget offsets are the last key issue</w:t>
      </w:r>
    </w:p>
    <w:p w14:paraId="2CCB9986" w14:textId="77777777" w:rsidR="000F5AE7" w:rsidRDefault="000F5AE7" w:rsidP="000F5AE7">
      <w:r>
        <w:t xml:space="preserve">Megan </w:t>
      </w:r>
      <w:r w:rsidRPr="00422E98">
        <w:rPr>
          <w:rStyle w:val="Style13ptBold"/>
        </w:rPr>
        <w:t>Henney 7/18/19</w:t>
      </w:r>
    </w:p>
    <w:p w14:paraId="19CD6AF2" w14:textId="77777777" w:rsidR="000F5AE7" w:rsidRDefault="000F5AE7" w:rsidP="000F5AE7">
      <w:r>
        <w:t>Fox Business, Mnuchin says Congress, Trump making progress on debt ceiling limit deal https://www.yahoo.com/news/mnuchin-says-congress-trump-making-133444519.html</w:t>
      </w:r>
    </w:p>
    <w:p w14:paraId="4EC8F2C4" w14:textId="4118DE2F" w:rsidR="000F5AE7" w:rsidRPr="00702896" w:rsidRDefault="000F5AE7" w:rsidP="000F5AE7">
      <w:pPr>
        <w:rPr>
          <w:sz w:val="16"/>
        </w:rPr>
      </w:pPr>
      <w:r w:rsidRPr="00422E98">
        <w:rPr>
          <w:sz w:val="16"/>
        </w:rPr>
        <w:t xml:space="preserve">Treasury Secretary Steven </w:t>
      </w:r>
      <w:r w:rsidRPr="00422E98">
        <w:rPr>
          <w:rStyle w:val="StyleUnderline"/>
        </w:rPr>
        <w:t>Mnuchin said the</w:t>
      </w:r>
      <w:r w:rsidRPr="00422E98">
        <w:rPr>
          <w:sz w:val="16"/>
        </w:rPr>
        <w:t xml:space="preserve"> </w:t>
      </w:r>
      <w:r w:rsidRPr="00422E98">
        <w:rPr>
          <w:rStyle w:val="StyleUnderline"/>
        </w:rPr>
        <w:t>White House and bipartisan congressional leaders are continuing negotiations to raise the debt ceiling before the August recess</w:t>
      </w:r>
      <w:r w:rsidRPr="00422E98">
        <w:rPr>
          <w:sz w:val="16"/>
        </w:rPr>
        <w:t xml:space="preserve"> – and that he’s confident the U.S. government is not at risk of defaulting on its debt. “I don’t think the markets should be concerned,” Mnuchin said during a CNBC interview. “I think that everyone is in agreement that </w:t>
      </w:r>
      <w:r w:rsidRPr="00422E98">
        <w:rPr>
          <w:rStyle w:val="StyleUnderline"/>
        </w:rPr>
        <w:t>we won’t do anything that puts the U.S. government at risk in terms of our issue of defaulting</w:t>
      </w:r>
      <w:r w:rsidRPr="00422E98">
        <w:rPr>
          <w:sz w:val="16"/>
        </w:rPr>
        <w:t xml:space="preserve">. I think that nobody wants a shutdown in any scenario.” In the “most conservative” scenario, Mnuchin said it’s possible the federal government has an issue at the beginning of September. He previously warned House Speaker Nancy Pelosi that the government could run out of cash by early September if Congress didn’t raise the debt </w:t>
      </w:r>
      <w:r w:rsidRPr="00422E98">
        <w:rPr>
          <w:sz w:val="16"/>
        </w:rPr>
        <w:lastRenderedPageBreak/>
        <w:t xml:space="preserve">ceiling ahead of its August recess. “That’s why I’ve encouraged them to raise the debt ceiling before they leave,” he said. </w:t>
      </w:r>
      <w:r w:rsidRPr="00422E98">
        <w:rPr>
          <w:rStyle w:val="StyleUnderline"/>
        </w:rPr>
        <w:t>Mnuchin said he’s been having daily meetings with Pelosi</w:t>
      </w:r>
      <w:r w:rsidRPr="00422E98">
        <w:rPr>
          <w:sz w:val="16"/>
        </w:rPr>
        <w:t xml:space="preserve"> </w:t>
      </w:r>
      <w:r w:rsidRPr="00422E98">
        <w:rPr>
          <w:rStyle w:val="StyleUnderline"/>
        </w:rPr>
        <w:t>and that the House, Senate and Trump administration reached an agreement on “top line” spending numbers over a one- and two-year period</w:t>
      </w:r>
      <w:r w:rsidRPr="00422E98">
        <w:rPr>
          <w:sz w:val="16"/>
        </w:rPr>
        <w:t xml:space="preserve">. </w:t>
      </w:r>
      <w:r w:rsidRPr="00422E98">
        <w:rPr>
          <w:rStyle w:val="Emphasis"/>
        </w:rPr>
        <w:t>Now</w:t>
      </w:r>
      <w:r w:rsidRPr="00422E98">
        <w:rPr>
          <w:sz w:val="16"/>
        </w:rPr>
        <w:t xml:space="preserve">, </w:t>
      </w:r>
      <w:r w:rsidRPr="00422E98">
        <w:rPr>
          <w:rStyle w:val="Emphasis"/>
        </w:rPr>
        <w:t>they’re discussing offsets</w:t>
      </w:r>
      <w:r w:rsidRPr="00422E98">
        <w:rPr>
          <w:sz w:val="16"/>
        </w:rPr>
        <w:t xml:space="preserve"> and certain structural issues, he said.</w:t>
      </w:r>
    </w:p>
    <w:p w14:paraId="0E162020" w14:textId="77777777" w:rsidR="000F5AE7" w:rsidRPr="0029785E" w:rsidRDefault="000F5AE7" w:rsidP="000F5AE7"/>
    <w:p w14:paraId="01DB13B7" w14:textId="77777777" w:rsidR="000F5AE7" w:rsidRPr="0029785E" w:rsidRDefault="000F5AE7" w:rsidP="000F5AE7">
      <w:pPr>
        <w:pStyle w:val="Heading4"/>
      </w:pPr>
      <w:r>
        <w:t>Negotiations are ongoing- new offset demands could prevent finalization</w:t>
      </w:r>
    </w:p>
    <w:p w14:paraId="4C900DC6" w14:textId="77777777" w:rsidR="000F5AE7" w:rsidRDefault="000F5AE7" w:rsidP="000F5AE7">
      <w:pPr>
        <w:rPr>
          <w:rStyle w:val="Style13ptBold"/>
        </w:rPr>
      </w:pPr>
      <w:r>
        <w:t xml:space="preserve">CAITLIN </w:t>
      </w:r>
      <w:r w:rsidRPr="00422E98">
        <w:rPr>
          <w:rStyle w:val="Style13ptBold"/>
        </w:rPr>
        <w:t>EMMA and</w:t>
      </w:r>
      <w:r>
        <w:t xml:space="preserve"> HEATHER </w:t>
      </w:r>
      <w:r w:rsidRPr="00422E98">
        <w:rPr>
          <w:rStyle w:val="Style13ptBold"/>
        </w:rPr>
        <w:t>CAYGLE 7/19/19</w:t>
      </w:r>
    </w:p>
    <w:p w14:paraId="4D6D4AE9" w14:textId="77777777" w:rsidR="000F5AE7" w:rsidRPr="00422E98" w:rsidRDefault="000F5AE7" w:rsidP="000F5AE7">
      <w:r>
        <w:t>Democrats say White House offer on budget deal has 'nonstarters', Politico, https://www.politico.com/story/2019/07/19/democrats-white-house-budget-deal-1604145</w:t>
      </w:r>
    </w:p>
    <w:p w14:paraId="74DF9F4A" w14:textId="77777777" w:rsidR="000F5AE7" w:rsidRPr="00422E98" w:rsidRDefault="000F5AE7" w:rsidP="000F5AE7">
      <w:pPr>
        <w:rPr>
          <w:sz w:val="14"/>
        </w:rPr>
      </w:pPr>
      <w:r w:rsidRPr="00422E98">
        <w:rPr>
          <w:sz w:val="14"/>
        </w:rPr>
        <w:t xml:space="preserve">Democrats said Friday there are "nonstarters" in a new White House offer that includes $1.1 trillion in options to offset spending increases in a two-year agreement that would raise the budget caps and hike the debt limit. “This is the White House’s starting point for negotiations on this aspect,” a Democratic source close to the talks told POLITICO. “They understand these levels are nonstarters for us. </w:t>
      </w:r>
      <w:r w:rsidRPr="00422E98">
        <w:rPr>
          <w:rStyle w:val="StyleUnderline"/>
        </w:rPr>
        <w:t>Talks will continue</w:t>
      </w:r>
      <w:r w:rsidRPr="00422E98">
        <w:rPr>
          <w:sz w:val="14"/>
        </w:rPr>
        <w:t xml:space="preserve">.“ </w:t>
      </w:r>
      <w:r w:rsidRPr="00422E98">
        <w:rPr>
          <w:rStyle w:val="StyleUnderline"/>
        </w:rPr>
        <w:t>Democrats say they are reviewing the White House bid,</w:t>
      </w:r>
      <w:r w:rsidRPr="00422E98">
        <w:rPr>
          <w:sz w:val="14"/>
        </w:rPr>
        <w:t xml:space="preserve"> however. A senior Trump administration official confirmed that </w:t>
      </w:r>
      <w:r w:rsidRPr="00422E98">
        <w:rPr>
          <w:rStyle w:val="StyleUnderline"/>
        </w:rPr>
        <w:t>the White House</w:t>
      </w:r>
      <w:r w:rsidRPr="00422E98">
        <w:rPr>
          <w:sz w:val="14"/>
        </w:rPr>
        <w:t xml:space="preserve"> on Thursday night </w:t>
      </w:r>
      <w:r w:rsidRPr="00422E98">
        <w:rPr>
          <w:rStyle w:val="StyleUnderline"/>
        </w:rPr>
        <w:t>proposed</w:t>
      </w:r>
      <w:r w:rsidRPr="00422E98">
        <w:rPr>
          <w:sz w:val="14"/>
        </w:rPr>
        <w:t xml:space="preserve"> $574 billion in </w:t>
      </w:r>
      <w:r w:rsidRPr="00422E98">
        <w:rPr>
          <w:rStyle w:val="Emphasis"/>
        </w:rPr>
        <w:t>ways to counteract spending increases,</w:t>
      </w:r>
      <w:r w:rsidRPr="00422E98">
        <w:rPr>
          <w:sz w:val="14"/>
        </w:rPr>
        <w:t xml:space="preserve"> in addition to $516 billion in savings that would be achieved by freezing fiscal 2021 spending levels for fiscal years 2022 and 2023. Bloomberg first reported the offer, which includes a host of reforms that Democrats likely would never approve. It also includes a drug pricing proposal detailed in President Donald Trump’s fiscal 2020 budget request, and doesn’t propose cuts to Social Security. House Speaker Nancy </w:t>
      </w:r>
      <w:r w:rsidRPr="00422E98">
        <w:rPr>
          <w:rStyle w:val="StyleUnderline"/>
        </w:rPr>
        <w:t>Pelosi and</w:t>
      </w:r>
      <w:r w:rsidRPr="00422E98">
        <w:rPr>
          <w:sz w:val="14"/>
        </w:rPr>
        <w:t xml:space="preserve"> Treasury Secretary Steven </w:t>
      </w:r>
      <w:r w:rsidRPr="00422E98">
        <w:rPr>
          <w:rStyle w:val="StyleUnderline"/>
        </w:rPr>
        <w:t>Mnuchin have been locked in negotiations for days, hoping to clinch a deal by week’s end that would stave off $126 billion in automatic spending cuts and a market-roiling debt default. Time is running out to seal a deal</w:t>
      </w:r>
      <w:r w:rsidRPr="00422E98">
        <w:rPr>
          <w:sz w:val="14"/>
        </w:rPr>
        <w:t xml:space="preserve">, with the House expected to leave for summer break on July 26. The new fiscal year begins Oct. 1. Mnuchin said on Thursday that </w:t>
      </w:r>
      <w:r w:rsidRPr="00422E98">
        <w:rPr>
          <w:rStyle w:val="StyleUnderline"/>
        </w:rPr>
        <w:t>congressional leaders and the White House have “reached an agreement“ on overall spending levels in a two-year deal to raise the budget caps, in addition to settling on a two-year debt limit increase</w:t>
      </w:r>
      <w:r w:rsidRPr="00422E98">
        <w:rPr>
          <w:sz w:val="14"/>
        </w:rPr>
        <w:t xml:space="preserve">. </w:t>
      </w:r>
      <w:r w:rsidRPr="00422E98">
        <w:rPr>
          <w:rStyle w:val="Emphasis"/>
        </w:rPr>
        <w:t xml:space="preserve">But the Trump administration’s demand to offset the spending increases represents a significant hurdle to finalizing a deal, </w:t>
      </w:r>
      <w:r w:rsidRPr="00422E98">
        <w:rPr>
          <w:sz w:val="14"/>
        </w:rPr>
        <w:t>with the administration seeking at least $150 billion.</w:t>
      </w:r>
    </w:p>
    <w:p w14:paraId="1F67B03D" w14:textId="77777777" w:rsidR="00702896" w:rsidRDefault="00702896" w:rsidP="00702896">
      <w:pPr>
        <w:pStyle w:val="Heading4"/>
      </w:pPr>
      <w:r>
        <w:t>A deal is coming now, but it’s close – reps can’t decide on offsets</w:t>
      </w:r>
    </w:p>
    <w:p w14:paraId="67E0CC34" w14:textId="77777777" w:rsidR="00702896" w:rsidRPr="00E16057" w:rsidRDefault="00702896" w:rsidP="00702896">
      <w:r w:rsidRPr="00825399">
        <w:rPr>
          <w:rStyle w:val="Style13ptBold"/>
        </w:rPr>
        <w:t>Paletta</w:t>
      </w:r>
      <w:r>
        <w:t xml:space="preserve"> and </w:t>
      </w:r>
      <w:r w:rsidRPr="00825399">
        <w:rPr>
          <w:rStyle w:val="Style13ptBold"/>
        </w:rPr>
        <w:t>Werner</w:t>
      </w:r>
      <w:r>
        <w:t xml:space="preserve"> </w:t>
      </w:r>
      <w:r w:rsidRPr="00825399">
        <w:rPr>
          <w:rStyle w:val="Style13ptBold"/>
        </w:rPr>
        <w:t>7/18</w:t>
      </w:r>
      <w:r>
        <w:t>/19 (Damian, White House economic policy reporter for The Washington Post. Before joining The Post, he covered the White House for the Wall Street Journal, and Erica, Werner has worked at The Washington Post since 2017, covering Congress with a focus on economic policy. Previously, she worked at the Associated Press for more than 17 years, starting in the Los Angeles bureau and going on to cover the White House and Congress, Mnuchin cites progress in budget and debt ceiling talks, but major roadblocks remain, The Washington Post, https://www.washingtonpost.com/business/2019/07/18/mnuchin-cites-progress-budget-debt-ceiling-talks-major-roadblocks-remain/?utm_term=.d63c560bbe3c)CN</w:t>
      </w:r>
    </w:p>
    <w:p w14:paraId="799DA494" w14:textId="23236F07" w:rsidR="00612EA9" w:rsidRDefault="00702896" w:rsidP="00D95074">
      <w:pPr>
        <w:rPr>
          <w:rStyle w:val="StyleUnderline"/>
        </w:rPr>
      </w:pPr>
      <w:r w:rsidRPr="003627DF">
        <w:rPr>
          <w:sz w:val="16"/>
        </w:rPr>
        <w:t xml:space="preserve">Treasury Secretary Steven </w:t>
      </w:r>
      <w:r w:rsidRPr="003627DF">
        <w:rPr>
          <w:rStyle w:val="Emphasis"/>
        </w:rPr>
        <w:t>Mnuchin</w:t>
      </w:r>
      <w:r w:rsidRPr="003627DF">
        <w:rPr>
          <w:sz w:val="16"/>
        </w:rPr>
        <w:t xml:space="preserve"> on Thursday </w:t>
      </w:r>
      <w:r w:rsidRPr="003627DF">
        <w:rPr>
          <w:rStyle w:val="Emphasis"/>
        </w:rPr>
        <w:t>said that he was making progress in negotiating a budget deal with Democrats</w:t>
      </w:r>
      <w:r w:rsidRPr="003627DF">
        <w:rPr>
          <w:sz w:val="16"/>
        </w:rPr>
        <w:t xml:space="preserve"> </w:t>
      </w:r>
      <w:r w:rsidRPr="003627DF">
        <w:rPr>
          <w:rStyle w:val="Emphasis"/>
        </w:rPr>
        <w:t>but that significant provisions remained unresolved</w:t>
      </w:r>
      <w:r w:rsidRPr="003627DF">
        <w:rPr>
          <w:sz w:val="16"/>
        </w:rPr>
        <w:t xml:space="preserve">, </w:t>
      </w:r>
      <w:r w:rsidRPr="003627DF">
        <w:rPr>
          <w:rStyle w:val="Emphasis"/>
        </w:rPr>
        <w:t>showing the frenetic state-of-play</w:t>
      </w:r>
      <w:r w:rsidRPr="003627DF">
        <w:rPr>
          <w:sz w:val="16"/>
        </w:rPr>
        <w:t xml:space="preserve"> as the White House and Congress near a difficult deadline. Mnuchin, in an interview on CNBC from France, said </w:t>
      </w:r>
      <w:r w:rsidRPr="003627DF">
        <w:rPr>
          <w:rStyle w:val="StyleUnderline"/>
        </w:rPr>
        <w:t>negotiators had agreed to “top line” spending numbers for 2020 and 2021</w:t>
      </w:r>
      <w:r w:rsidRPr="003627DF">
        <w:rPr>
          <w:sz w:val="16"/>
        </w:rPr>
        <w:t xml:space="preserve">. These numbers show the total amount of discretionary, or congressionally approved, spending that can be authorized each year. Lawmakers must still pass individual spending bills, but </w:t>
      </w:r>
      <w:r w:rsidRPr="003627DF">
        <w:rPr>
          <w:rStyle w:val="StyleUnderline"/>
        </w:rPr>
        <w:t>agreeing on these top-line numbers allows them to remove spending caps</w:t>
      </w:r>
      <w:r w:rsidRPr="003627DF">
        <w:rPr>
          <w:sz w:val="16"/>
        </w:rPr>
        <w:t xml:space="preserve"> that were put in place during the Obama administration. “I think everybody is in agreement that we won’t do anything that puts the U.S. government at risk in terms of our issue of defaulting,” Mnuchin told CNBC. “I think that nobody wants a shutdown in any scenario. So I don’t think the market should be concerned.” Mnuchin also said he had agreed with negotiators to a two-year debt limit increase, which he believes is crucial because he has alleged the Treasury Department could run out of money as soon as early September if Congress doesn’t act. If the debt ceiling isn’t raised by then, it could make it very difficult for the Treasury Department </w:t>
      </w:r>
      <w:r w:rsidRPr="003627DF">
        <w:rPr>
          <w:sz w:val="16"/>
        </w:rPr>
        <w:lastRenderedPageBreak/>
        <w:t>to pay all its bills. “</w:t>
      </w:r>
      <w:r w:rsidRPr="003627DF">
        <w:rPr>
          <w:rStyle w:val="StyleUnderline"/>
        </w:rPr>
        <w:t>I’ve discussed that with the leadership of both the House and the Senate</w:t>
      </w:r>
      <w:r w:rsidRPr="003627DF">
        <w:rPr>
          <w:sz w:val="16"/>
        </w:rPr>
        <w:t xml:space="preserve">,” </w:t>
      </w:r>
      <w:r w:rsidRPr="003627DF">
        <w:rPr>
          <w:rStyle w:val="StyleUnderline"/>
        </w:rPr>
        <w:t>Mnuchin said.</w:t>
      </w:r>
      <w:r w:rsidRPr="003627DF">
        <w:rPr>
          <w:sz w:val="16"/>
        </w:rPr>
        <w:t xml:space="preserve"> “</w:t>
      </w:r>
      <w:r w:rsidRPr="003627DF">
        <w:rPr>
          <w:rStyle w:val="StyleUnderline"/>
        </w:rPr>
        <w:t>That’s why I’ve encouraged them to raise the debt ceiling</w:t>
      </w:r>
      <w:r w:rsidRPr="003627DF">
        <w:rPr>
          <w:sz w:val="16"/>
        </w:rPr>
        <w:t xml:space="preserve"> before they leave” for recess on July 26. </w:t>
      </w:r>
      <w:r w:rsidRPr="003627DF">
        <w:rPr>
          <w:rStyle w:val="Emphasis"/>
        </w:rPr>
        <w:t>But</w:t>
      </w:r>
      <w:r w:rsidRPr="003627DF">
        <w:rPr>
          <w:sz w:val="16"/>
        </w:rPr>
        <w:t xml:space="preserve">, </w:t>
      </w:r>
      <w:r w:rsidRPr="003627DF">
        <w:rPr>
          <w:rStyle w:val="Emphasis"/>
        </w:rPr>
        <w:t>significantly</w:t>
      </w:r>
      <w:r w:rsidRPr="003627DF">
        <w:rPr>
          <w:sz w:val="16"/>
        </w:rPr>
        <w:t xml:space="preserve">, </w:t>
      </w:r>
      <w:r w:rsidRPr="003627DF">
        <w:rPr>
          <w:rStyle w:val="Emphasis"/>
        </w:rPr>
        <w:t>lawmakers and the White House have still not agreed on spending</w:t>
      </w:r>
      <w:r w:rsidRPr="003627DF">
        <w:rPr>
          <w:sz w:val="16"/>
        </w:rPr>
        <w:t xml:space="preserve"> </w:t>
      </w:r>
      <w:r w:rsidRPr="003627DF">
        <w:rPr>
          <w:rStyle w:val="Emphasis"/>
        </w:rPr>
        <w:t>cuts that the administration wants to offset some of the new spending increases</w:t>
      </w:r>
      <w:r w:rsidRPr="003627DF">
        <w:rPr>
          <w:sz w:val="16"/>
        </w:rPr>
        <w:t xml:space="preserve"> as part of the budget talks. The “top line” numbers that negotiators have agreed to represent spending increases from the current budget, and </w:t>
      </w:r>
      <w:r w:rsidRPr="003627DF">
        <w:rPr>
          <w:rStyle w:val="Emphasis"/>
        </w:rPr>
        <w:t>the White House is seeking roughly $150 billion in other cuts</w:t>
      </w:r>
      <w:r w:rsidRPr="003627DF">
        <w:rPr>
          <w:sz w:val="16"/>
        </w:rPr>
        <w:t xml:space="preserve"> to offset the increases. </w:t>
      </w:r>
      <w:r w:rsidRPr="003627DF">
        <w:rPr>
          <w:rStyle w:val="Emphasis"/>
        </w:rPr>
        <w:t>Democrats have not agreed to these offsets</w:t>
      </w:r>
      <w:r w:rsidRPr="003627DF">
        <w:rPr>
          <w:sz w:val="16"/>
        </w:rPr>
        <w:t xml:space="preserve">. Some budget deals have included offsets and others have not included any, so both cites are citing precedent in their demands. ADVERTISING House Appropriations Committee Chairwoman Nita </w:t>
      </w:r>
      <w:r w:rsidRPr="003627DF">
        <w:rPr>
          <w:rStyle w:val="StyleUnderline"/>
        </w:rPr>
        <w:t>Lowey</w:t>
      </w:r>
      <w:r w:rsidRPr="003627DF">
        <w:rPr>
          <w:sz w:val="16"/>
        </w:rPr>
        <w:t xml:space="preserve"> (D-N.Y.) told reporters that negotiators have made progress but </w:t>
      </w:r>
      <w:r w:rsidRPr="003627DF">
        <w:rPr>
          <w:rStyle w:val="StyleUnderline"/>
        </w:rPr>
        <w:t>added that “until everything is settled, nothing is settled</w:t>
      </w:r>
      <w:r w:rsidRPr="003627DF">
        <w:rPr>
          <w:sz w:val="16"/>
        </w:rPr>
        <w:t>.” Some congressional leaders believe they need to have a resolution by Friday to give them enough time to vote on any package next week. “</w:t>
      </w:r>
      <w:r w:rsidRPr="003627DF">
        <w:rPr>
          <w:rStyle w:val="StyleUnderline"/>
        </w:rPr>
        <w:t>Our conversations are continuing,</w:t>
      </w:r>
      <w:r w:rsidRPr="003627DF">
        <w:rPr>
          <w:sz w:val="16"/>
        </w:rPr>
        <w:t xml:space="preserve">” House Speaker Nancy </w:t>
      </w:r>
      <w:r w:rsidRPr="003627DF">
        <w:rPr>
          <w:rStyle w:val="StyleUnderline"/>
        </w:rPr>
        <w:t>Pelosi</w:t>
      </w:r>
      <w:r w:rsidRPr="003627DF">
        <w:rPr>
          <w:sz w:val="16"/>
        </w:rPr>
        <w:t xml:space="preserve"> (D-Calif.) </w:t>
      </w:r>
      <w:r w:rsidRPr="003627DF">
        <w:rPr>
          <w:rStyle w:val="StyleUnderline"/>
        </w:rPr>
        <w:t>said</w:t>
      </w:r>
      <w:r w:rsidRPr="003627DF">
        <w:rPr>
          <w:sz w:val="16"/>
        </w:rPr>
        <w:t xml:space="preserve"> Thursday. “</w:t>
      </w:r>
      <w:r w:rsidRPr="003627DF">
        <w:rPr>
          <w:rStyle w:val="StyleUnderline"/>
        </w:rPr>
        <w:t xml:space="preserve">We’ve been very firm though about a decision. </w:t>
      </w:r>
      <w:r w:rsidRPr="003627DF">
        <w:rPr>
          <w:sz w:val="16"/>
        </w:rPr>
        <w:t xml:space="preserve">If they want us to have this done by before we leave, we have to come to a conclusion pretty soon.” Later, when asked about where things stood, Pelosi simply responded, “It’s alive,” referring to the status of talks. The differences could force both sides to make tough decisions very quickly. </w:t>
      </w:r>
      <w:r w:rsidRPr="003627DF">
        <w:rPr>
          <w:rStyle w:val="Emphasis"/>
        </w:rPr>
        <w:t>If</w:t>
      </w:r>
      <w:r w:rsidRPr="003627DF">
        <w:rPr>
          <w:sz w:val="16"/>
        </w:rPr>
        <w:t xml:space="preserve"> President </w:t>
      </w:r>
      <w:r w:rsidRPr="003627DF">
        <w:rPr>
          <w:rStyle w:val="Emphasis"/>
        </w:rPr>
        <w:t>Trump decides to block any deal that doesn’t include offsets</w:t>
      </w:r>
      <w:r w:rsidRPr="003627DF">
        <w:rPr>
          <w:sz w:val="16"/>
        </w:rPr>
        <w:t xml:space="preserve">, </w:t>
      </w:r>
      <w:r w:rsidRPr="003627DF">
        <w:rPr>
          <w:rStyle w:val="Emphasis"/>
        </w:rPr>
        <w:t>lawmakers could depart at the end of next week for a lengthy recess and leave the debt ceiling issue unresolved</w:t>
      </w:r>
      <w:r w:rsidRPr="003627DF">
        <w:rPr>
          <w:sz w:val="16"/>
        </w:rPr>
        <w:t xml:space="preserve"> heading into September. But if Democrats in the House of Representatives refuse to sign off on a big package of spending offsets, then they could be forced to decide whether to pass a short-term debt ceiling increase to avoid a financial crisis in just a few months. Mnuchin spoke with Pelosi and Senate Minority Leader Charles E. Schumer (D-N.Y.) about the negotiations on Wednesday and he spoke to Pelosi again on Thursday. Complicating matters, Mnuchin has been seen by Democrats as more amenable to compromise and hopeful for a deal, while they believe White House acting chief of staff Mick Mulvaney and White House acting budget director Russell Vought are trying to force concessions that many lawmakers won’t accept. </w:t>
      </w:r>
      <w:r w:rsidRPr="003627DF">
        <w:rPr>
          <w:rStyle w:val="StyleUnderline"/>
        </w:rPr>
        <w:t>Trump hasn’t weighed in publicly yet on what he might do or what type of deal he might accept.</w:t>
      </w:r>
    </w:p>
    <w:p w14:paraId="0E032DF2" w14:textId="77777777" w:rsidR="006D290F" w:rsidRPr="00612EA9" w:rsidRDefault="006D290F" w:rsidP="006D290F">
      <w:pPr>
        <w:pStyle w:val="Heading3"/>
      </w:pPr>
      <w:r>
        <w:lastRenderedPageBreak/>
        <w:t>IL – Pelosi/Dem Unity Key</w:t>
      </w:r>
    </w:p>
    <w:p w14:paraId="2B0642D4" w14:textId="77777777" w:rsidR="006D290F" w:rsidRPr="00A12350" w:rsidRDefault="006D290F" w:rsidP="006D290F">
      <w:pPr>
        <w:pStyle w:val="Heading4"/>
      </w:pPr>
      <w:r>
        <w:t>Pelosi-Mnuchin negotiations are key to any new deal on the debt ceiling</w:t>
      </w:r>
    </w:p>
    <w:p w14:paraId="2A3E9569" w14:textId="77777777" w:rsidR="006D290F" w:rsidRDefault="006D290F" w:rsidP="006D290F">
      <w:pPr>
        <w:rPr>
          <w:rStyle w:val="Style13ptBold"/>
        </w:rPr>
      </w:pPr>
      <w:r>
        <w:t xml:space="preserve">Phil </w:t>
      </w:r>
      <w:r w:rsidRPr="00A12350">
        <w:rPr>
          <w:rStyle w:val="Style13ptBold"/>
        </w:rPr>
        <w:t>Mattingly 7/15/19</w:t>
      </w:r>
    </w:p>
    <w:p w14:paraId="3DF6A12E" w14:textId="77777777" w:rsidR="006D290F" w:rsidRDefault="006D290F" w:rsidP="006D290F">
      <w:r>
        <w:t xml:space="preserve">Nancy Pelosi-Steven Mnuchin talks key to raising the debt ceiling and finding a budget deal, CNN, </w:t>
      </w:r>
      <w:hyperlink r:id="rId14" w:history="1">
        <w:r w:rsidRPr="000E1FF2">
          <w:rPr>
            <w:rStyle w:val="Hyperlink"/>
          </w:rPr>
          <w:t>https://www.cnn.com/2019/07/15/politics/debt-ceiling-congress-negotiations/index.html</w:t>
        </w:r>
      </w:hyperlink>
    </w:p>
    <w:p w14:paraId="399238DA" w14:textId="77777777" w:rsidR="006D290F" w:rsidRPr="006D290F" w:rsidRDefault="006D290F" w:rsidP="006D290F">
      <w:pPr>
        <w:rPr>
          <w:sz w:val="16"/>
        </w:rPr>
      </w:pPr>
      <w:r w:rsidRPr="00A12350">
        <w:rPr>
          <w:rStyle w:val="Emphasis"/>
        </w:rPr>
        <w:t>There's a new urgency</w:t>
      </w:r>
      <w:r w:rsidRPr="00A12350">
        <w:rPr>
          <w:sz w:val="16"/>
        </w:rPr>
        <w:t xml:space="preserve"> -- and the equivalent of an ongoing negotiating sprint -- </w:t>
      </w:r>
      <w:r w:rsidRPr="00A12350">
        <w:rPr>
          <w:rStyle w:val="StyleUnderline"/>
        </w:rPr>
        <w:t xml:space="preserve">in the effort to raise the debt ceiling and reach a budget agreement, and it all </w:t>
      </w:r>
      <w:r w:rsidRPr="00A12350">
        <w:rPr>
          <w:rStyle w:val="Emphasis"/>
        </w:rPr>
        <w:t>comes down to two people</w:t>
      </w:r>
      <w:r w:rsidRPr="00A12350">
        <w:rPr>
          <w:rStyle w:val="StyleUnderline"/>
        </w:rPr>
        <w:t>.</w:t>
      </w:r>
      <w:r>
        <w:rPr>
          <w:rStyle w:val="StyleUnderline"/>
        </w:rPr>
        <w:t xml:space="preserve"> </w:t>
      </w:r>
      <w:r w:rsidRPr="00A12350">
        <w:rPr>
          <w:sz w:val="16"/>
        </w:rPr>
        <w:t xml:space="preserve">It's </w:t>
      </w:r>
      <w:r w:rsidRPr="00A12350">
        <w:rPr>
          <w:rStyle w:val="StyleUnderline"/>
        </w:rPr>
        <w:t>the speaker of the</w:t>
      </w:r>
      <w:r w:rsidRPr="00A12350">
        <w:rPr>
          <w:sz w:val="16"/>
        </w:rPr>
        <w:t xml:space="preserve"> US </w:t>
      </w:r>
      <w:r w:rsidRPr="00A12350">
        <w:rPr>
          <w:rStyle w:val="StyleUnderline"/>
        </w:rPr>
        <w:t>House</w:t>
      </w:r>
      <w:r w:rsidRPr="00A12350">
        <w:rPr>
          <w:sz w:val="16"/>
        </w:rPr>
        <w:t xml:space="preserve"> of Representatives </w:t>
      </w:r>
      <w:r w:rsidRPr="00A12350">
        <w:rPr>
          <w:rStyle w:val="StyleUnderline"/>
        </w:rPr>
        <w:t>and the Treasury secretary</w:t>
      </w:r>
      <w:r w:rsidRPr="00A12350">
        <w:rPr>
          <w:sz w:val="16"/>
        </w:rPr>
        <w:t xml:space="preserve"> who </w:t>
      </w:r>
      <w:r w:rsidRPr="00A12350">
        <w:rPr>
          <w:rStyle w:val="Emphasis"/>
        </w:rPr>
        <w:t>hold the keys</w:t>
      </w:r>
      <w:r w:rsidRPr="00A12350">
        <w:rPr>
          <w:sz w:val="16"/>
        </w:rPr>
        <w:t xml:space="preserve"> to what happens next. </w:t>
      </w:r>
      <w:r w:rsidRPr="00A12350">
        <w:rPr>
          <w:rStyle w:val="StyleUnderline"/>
        </w:rPr>
        <w:t>The two</w:t>
      </w:r>
      <w:r w:rsidRPr="00A12350">
        <w:rPr>
          <w:sz w:val="16"/>
        </w:rPr>
        <w:t xml:space="preserve"> spoke five times in six days, and by several accounts, </w:t>
      </w:r>
      <w:r w:rsidRPr="00A12350">
        <w:rPr>
          <w:rStyle w:val="StyleUnderline"/>
        </w:rPr>
        <w:t>made a good deal of progress. But the gap still hasn't totally closed,</w:t>
      </w:r>
      <w:r w:rsidRPr="00A12350">
        <w:rPr>
          <w:sz w:val="16"/>
        </w:rPr>
        <w:t xml:space="preserve"> and the clock is ticking. Bottom line: A compressed timetable and negotiations that haven't yet expanded to all the parties who need sign off aren't exactly a harbinger of future success. But </w:t>
      </w:r>
      <w:r w:rsidRPr="00A12350">
        <w:rPr>
          <w:rStyle w:val="StyleUnderline"/>
        </w:rPr>
        <w:t>the</w:t>
      </w:r>
      <w:r w:rsidRPr="00A12350">
        <w:rPr>
          <w:sz w:val="16"/>
        </w:rPr>
        <w:t xml:space="preserve"> Nancy </w:t>
      </w:r>
      <w:r w:rsidRPr="00A12350">
        <w:rPr>
          <w:rStyle w:val="StyleUnderline"/>
        </w:rPr>
        <w:t>Pelosi</w:t>
      </w:r>
      <w:r w:rsidRPr="00A12350">
        <w:rPr>
          <w:sz w:val="16"/>
        </w:rPr>
        <w:t xml:space="preserve">-Steve </w:t>
      </w:r>
      <w:r w:rsidRPr="00A12350">
        <w:rPr>
          <w:rStyle w:val="Emphasis"/>
        </w:rPr>
        <w:t>Mnuchin talks are real</w:t>
      </w:r>
      <w:r w:rsidRPr="00A12350">
        <w:rPr>
          <w:sz w:val="16"/>
        </w:rPr>
        <w:t xml:space="preserve">, and the effort to find some kind of agreement has been moving apace for several days, sources say, but a final agreement is still a reach at this point. Keep an eye on short-term options -- some of which have already been floated by the two sides -- to start creeping into the picture over the next few days. To be clear, the short-term options may be out there, but make no mistake, there is a genuine effort to strike a deal, and strike it this week, people involved say. The clock </w:t>
      </w:r>
      <w:r w:rsidRPr="00A12350">
        <w:rPr>
          <w:rStyle w:val="StyleUnderline"/>
        </w:rPr>
        <w:t>The House is scheduled to be in session for a grand total of eight more days before the August recess.</w:t>
      </w:r>
      <w:r w:rsidRPr="00A12350">
        <w:rPr>
          <w:sz w:val="16"/>
        </w:rPr>
        <w:t xml:space="preserve"> The chamber departs on July 26. That is not an awful lot of time to mess around. Is it possible recess could be pushed back a week, which would line it up with the Senate? Sure, but aides, at least at this point, have made clear there's limited desire to do that. To watch Monday: Pelosi and Mnuchin agreed in a call Saturday evening to speak again Monday. What happens on that call will likely dictate the course of this week in terms of the negotiations. Mnuchin told reporters Monday that the talks had been "productive" and said that he's been talking with the President daily about the negotiations. "</w:t>
      </w:r>
      <w:r w:rsidRPr="00A12350">
        <w:rPr>
          <w:rStyle w:val="StyleUnderline"/>
        </w:rPr>
        <w:t>Congress has the right to limit spending, but once we agree to spend money, we have to pay for it and the credit of the US government is of the utmost importance</w:t>
      </w:r>
      <w:r w:rsidRPr="00A12350">
        <w:rPr>
          <w:sz w:val="16"/>
        </w:rPr>
        <w:t>," Mnuchin said. "</w:t>
      </w:r>
      <w:r w:rsidRPr="00A12350">
        <w:rPr>
          <w:rStyle w:val="StyleUnderline"/>
        </w:rPr>
        <w:t>So the debt ceiling has to be raised</w:t>
      </w:r>
      <w:r w:rsidRPr="00A12350">
        <w:rPr>
          <w:sz w:val="16"/>
        </w:rPr>
        <w:t xml:space="preserve">." He added that </w:t>
      </w:r>
      <w:r w:rsidRPr="00A12350">
        <w:rPr>
          <w:rStyle w:val="Emphasis"/>
        </w:rPr>
        <w:t>he wants a deal done before Congress leaves for August recess</w:t>
      </w:r>
      <w:r w:rsidRPr="00A12350">
        <w:rPr>
          <w:sz w:val="16"/>
        </w:rPr>
        <w:t>. "</w:t>
      </w:r>
      <w:r w:rsidRPr="00A12350">
        <w:rPr>
          <w:rStyle w:val="StyleUnderline"/>
        </w:rPr>
        <w:t>There is a preference on both parties, to the extent we can agree on the debt ceiling and a budget deal, that is the first choice</w:t>
      </w:r>
      <w:r w:rsidRPr="00A12350">
        <w:rPr>
          <w:sz w:val="16"/>
        </w:rPr>
        <w:t xml:space="preserve">," said Mnuchin. "I think </w:t>
      </w:r>
      <w:r w:rsidRPr="00A12350">
        <w:rPr>
          <w:rStyle w:val="Emphasis"/>
        </w:rPr>
        <w:t>we're getting closer</w:t>
      </w:r>
      <w:r w:rsidRPr="00A12350">
        <w:rPr>
          <w:sz w:val="16"/>
        </w:rPr>
        <w:t>."</w:t>
      </w:r>
    </w:p>
    <w:p w14:paraId="21672BAC" w14:textId="77777777" w:rsidR="006D290F" w:rsidRPr="006D290F" w:rsidRDefault="006D290F" w:rsidP="00D95074">
      <w:pPr>
        <w:rPr>
          <w:u w:val="single"/>
        </w:rPr>
      </w:pPr>
    </w:p>
    <w:p w14:paraId="41D0C4A8" w14:textId="453A8B81" w:rsidR="001E44E7" w:rsidRDefault="001E44E7" w:rsidP="001E44E7">
      <w:pPr>
        <w:pStyle w:val="Heading3"/>
      </w:pPr>
      <w:r>
        <w:lastRenderedPageBreak/>
        <w:t>IL – Delay</w:t>
      </w:r>
    </w:p>
    <w:p w14:paraId="01153149" w14:textId="77777777" w:rsidR="001E44E7" w:rsidRDefault="001E44E7" w:rsidP="001E44E7">
      <w:pPr>
        <w:pStyle w:val="Heading4"/>
      </w:pPr>
      <w:r>
        <w:t>Even without defaulting, delay over raising the ceiling causes business uncertainty and overextends Treasury resources.</w:t>
      </w:r>
    </w:p>
    <w:p w14:paraId="25105F3D" w14:textId="77777777" w:rsidR="001E44E7" w:rsidRPr="00830553" w:rsidRDefault="001E44E7" w:rsidP="001E44E7">
      <w:r>
        <w:t xml:space="preserve">Michael </w:t>
      </w:r>
      <w:r w:rsidRPr="00A55FAF">
        <w:rPr>
          <w:rStyle w:val="Style13ptBold"/>
        </w:rPr>
        <w:t>Rainey</w:t>
      </w:r>
      <w:r>
        <w:t xml:space="preserve"> 8-28-20</w:t>
      </w:r>
      <w:r w:rsidRPr="00A55FAF">
        <w:rPr>
          <w:rStyle w:val="Style13ptBold"/>
        </w:rPr>
        <w:t>17</w:t>
      </w:r>
      <w:r>
        <w:t xml:space="preserve"> – Reporter for the Fiscal Times. ["The High Cost of Debt Ceiling Brinksmanship", Accessible Online at: http://www.thefiscaltimes.com/2017/08/28/High-Cost-Debt-Ceiling-Brinksmanship] @ AG</w:t>
      </w:r>
    </w:p>
    <w:p w14:paraId="002276F7" w14:textId="74C139B3" w:rsidR="001E44E7" w:rsidRDefault="001E44E7" w:rsidP="001E44E7">
      <w:pPr>
        <w:rPr>
          <w:rStyle w:val="StyleUnderline"/>
          <w:highlight w:val="cyan"/>
        </w:rPr>
      </w:pPr>
      <w:r w:rsidRPr="00383AC2">
        <w:rPr>
          <w:rStyle w:val="StyleUnderline"/>
          <w:highlight w:val="cyan"/>
        </w:rPr>
        <w:t xml:space="preserve">Every </w:t>
      </w:r>
      <w:r w:rsidRPr="00383AC2">
        <w:rPr>
          <w:rStyle w:val="Emphasis"/>
          <w:highlight w:val="cyan"/>
        </w:rPr>
        <w:t>time Congress dithers</w:t>
      </w:r>
      <w:r w:rsidRPr="00383AC2">
        <w:rPr>
          <w:sz w:val="16"/>
          <w:highlight w:val="cyan"/>
        </w:rPr>
        <w:t xml:space="preserve"> </w:t>
      </w:r>
      <w:r w:rsidRPr="00383AC2">
        <w:rPr>
          <w:rStyle w:val="StyleUnderline"/>
          <w:highlight w:val="cyan"/>
        </w:rPr>
        <w:t>on raising the debt ceiling, the Treasury</w:t>
      </w:r>
      <w:r w:rsidRPr="00830553">
        <w:rPr>
          <w:rStyle w:val="StyleUnderline"/>
        </w:rPr>
        <w:t xml:space="preserve"> Department </w:t>
      </w:r>
      <w:r w:rsidRPr="00383AC2">
        <w:rPr>
          <w:rStyle w:val="StyleUnderline"/>
          <w:highlight w:val="cyan"/>
        </w:rPr>
        <w:t>is forced to take “extraordinary measures”</w:t>
      </w:r>
      <w:r w:rsidRPr="00830553">
        <w:rPr>
          <w:rStyle w:val="StyleUnderline"/>
        </w:rPr>
        <w:t xml:space="preserve"> to make sure it has enough cash</w:t>
      </w:r>
      <w:r w:rsidRPr="00830553">
        <w:rPr>
          <w:sz w:val="16"/>
        </w:rPr>
        <w:t xml:space="preserve"> to pay the country’s bills in full and on time without hitting the ceiling. Kellie Mejdrich at Roll Call reminds us that </w:t>
      </w:r>
      <w:r w:rsidRPr="00383AC2">
        <w:rPr>
          <w:rStyle w:val="StyleUnderline"/>
          <w:highlight w:val="cyan"/>
        </w:rPr>
        <w:t>these</w:t>
      </w:r>
      <w:r w:rsidRPr="00830553">
        <w:rPr>
          <w:rStyle w:val="StyleUnderline"/>
        </w:rPr>
        <w:t xml:space="preserve"> measures </w:t>
      </w:r>
      <w:r w:rsidRPr="00383AC2">
        <w:rPr>
          <w:rStyle w:val="StyleUnderline"/>
          <w:highlight w:val="cyan"/>
        </w:rPr>
        <w:t>come</w:t>
      </w:r>
      <w:r w:rsidRPr="00830553">
        <w:rPr>
          <w:rStyle w:val="StyleUnderline"/>
        </w:rPr>
        <w:t xml:space="preserve"> with a considerable cost</w:t>
      </w:r>
      <w:r w:rsidRPr="00830553">
        <w:rPr>
          <w:sz w:val="16"/>
        </w:rPr>
        <w:t xml:space="preserve">, </w:t>
      </w:r>
      <w:r w:rsidRPr="00383AC2">
        <w:rPr>
          <w:rStyle w:val="Emphasis"/>
          <w:highlight w:val="cyan"/>
        </w:rPr>
        <w:t>even without a default on the debt</w:t>
      </w:r>
      <w:r w:rsidRPr="00830553">
        <w:rPr>
          <w:rStyle w:val="Emphasis"/>
        </w:rPr>
        <w:t>.</w:t>
      </w:r>
      <w:r w:rsidRPr="00830553">
        <w:rPr>
          <w:sz w:val="16"/>
        </w:rPr>
        <w:t xml:space="preserve"> The Treasury began employing extraordinary measures last March, when the suspension of the debt limit brokered in a budget deal in November 2016 expired. With the debt ceiling back in force, </w:t>
      </w:r>
      <w:r w:rsidRPr="00830553">
        <w:rPr>
          <w:rStyle w:val="StyleUnderline"/>
        </w:rPr>
        <w:t>the Treasury had to look for ways to avoid hitting the limit</w:t>
      </w:r>
      <w:r w:rsidRPr="00830553">
        <w:rPr>
          <w:sz w:val="16"/>
        </w:rPr>
        <w:t xml:space="preserve">, currently $19.8 trillion. </w:t>
      </w:r>
      <w:r w:rsidRPr="00830553">
        <w:rPr>
          <w:rStyle w:val="StyleUnderline"/>
        </w:rPr>
        <w:t>Treasury has several options</w:t>
      </w:r>
      <w:r w:rsidRPr="00830553">
        <w:rPr>
          <w:sz w:val="16"/>
        </w:rPr>
        <w:t xml:space="preserve"> — it defines four of them here — </w:t>
      </w:r>
      <w:r w:rsidRPr="00830553">
        <w:rPr>
          <w:rStyle w:val="StyleUnderline"/>
        </w:rPr>
        <w:t>which involve not spending all of the money is it legally authorized to spend</w:t>
      </w:r>
      <w:r w:rsidRPr="00830553">
        <w:rPr>
          <w:sz w:val="16"/>
        </w:rPr>
        <w:t xml:space="preserve">. For example, </w:t>
      </w:r>
      <w:r w:rsidRPr="00383AC2">
        <w:rPr>
          <w:rStyle w:val="StyleUnderline"/>
          <w:highlight w:val="cyan"/>
        </w:rPr>
        <w:t>the Treasury may avoid</w:t>
      </w:r>
      <w:r w:rsidRPr="00830553">
        <w:rPr>
          <w:rStyle w:val="StyleUnderline"/>
        </w:rPr>
        <w:t xml:space="preserve"> making full </w:t>
      </w:r>
      <w:r w:rsidRPr="00383AC2">
        <w:rPr>
          <w:rStyle w:val="StyleUnderline"/>
          <w:highlight w:val="cyan"/>
        </w:rPr>
        <w:t>investments in pension and savings accounts</w:t>
      </w:r>
      <w:r w:rsidRPr="00830553">
        <w:rPr>
          <w:rStyle w:val="StyleUnderline"/>
        </w:rPr>
        <w:t xml:space="preserve"> of government employees, delaying payments until a later date. </w:t>
      </w:r>
      <w:r w:rsidRPr="00383AC2">
        <w:rPr>
          <w:rStyle w:val="StyleUnderline"/>
          <w:highlight w:val="cyan"/>
        </w:rPr>
        <w:t>These measures</w:t>
      </w:r>
      <w:r w:rsidRPr="00830553">
        <w:rPr>
          <w:rStyle w:val="StyleUnderline"/>
        </w:rPr>
        <w:t xml:space="preserve"> tend to </w:t>
      </w:r>
      <w:r w:rsidRPr="00383AC2">
        <w:rPr>
          <w:rStyle w:val="StyleUnderline"/>
          <w:highlight w:val="cyan"/>
        </w:rPr>
        <w:t>make</w:t>
      </w:r>
      <w:r w:rsidRPr="00830553">
        <w:rPr>
          <w:rStyle w:val="StyleUnderline"/>
        </w:rPr>
        <w:t xml:space="preserve"> </w:t>
      </w:r>
      <w:r w:rsidRPr="00830553">
        <w:rPr>
          <w:rStyle w:val="Emphasis"/>
        </w:rPr>
        <w:t xml:space="preserve">the </w:t>
      </w:r>
      <w:r w:rsidRPr="00383AC2">
        <w:rPr>
          <w:rStyle w:val="Emphasis"/>
          <w:highlight w:val="cyan"/>
        </w:rPr>
        <w:t>financial markets nervous</w:t>
      </w:r>
      <w:r w:rsidRPr="00830553">
        <w:rPr>
          <w:sz w:val="16"/>
        </w:rPr>
        <w:t xml:space="preserve">, </w:t>
      </w:r>
      <w:r w:rsidRPr="00830553">
        <w:rPr>
          <w:rStyle w:val="Emphasis"/>
        </w:rPr>
        <w:t xml:space="preserve">especially </w:t>
      </w:r>
      <w:r w:rsidRPr="00383AC2">
        <w:rPr>
          <w:rStyle w:val="Emphasis"/>
          <w:highlight w:val="cyan"/>
        </w:rPr>
        <w:t>over time</w:t>
      </w:r>
      <w:r w:rsidRPr="00383AC2">
        <w:rPr>
          <w:rStyle w:val="StyleUnderline"/>
          <w:highlight w:val="cyan"/>
        </w:rPr>
        <w:t xml:space="preserve"> as the threat of default grows</w:t>
      </w:r>
      <w:r w:rsidRPr="00830553">
        <w:rPr>
          <w:rStyle w:val="StyleUnderline"/>
        </w:rPr>
        <w:t>, which can move interest rates higher</w:t>
      </w:r>
      <w:r w:rsidRPr="00830553">
        <w:rPr>
          <w:sz w:val="16"/>
        </w:rPr>
        <w:t xml:space="preserve"> than they otherwise would be. The Bipartisan Policy Center points out that the current debt ceiling impasse sent short-term Treasury bill rates higher in July, raising the costs of issuing debt for the U.S. government. </w:t>
      </w:r>
      <w:r w:rsidRPr="00830553">
        <w:rPr>
          <w:rStyle w:val="StyleUnderline"/>
        </w:rPr>
        <w:t>Looking back at</w:t>
      </w:r>
      <w:r w:rsidRPr="00830553">
        <w:rPr>
          <w:sz w:val="16"/>
        </w:rPr>
        <w:t xml:space="preserve"> the debt ceiling brinksmanship of </w:t>
      </w:r>
      <w:r w:rsidRPr="00830553">
        <w:rPr>
          <w:rStyle w:val="StyleUnderline"/>
        </w:rPr>
        <w:t>2011-2012,</w:t>
      </w:r>
      <w:r w:rsidRPr="00830553">
        <w:rPr>
          <w:sz w:val="16"/>
        </w:rPr>
        <w:t xml:space="preserve"> </w:t>
      </w:r>
      <w:r w:rsidRPr="00830553">
        <w:rPr>
          <w:rStyle w:val="StyleUnderline"/>
        </w:rPr>
        <w:t>the Government Accountability Office concluded that</w:t>
      </w:r>
      <w:r w:rsidRPr="00830553">
        <w:rPr>
          <w:sz w:val="16"/>
        </w:rPr>
        <w:t xml:space="preserve"> </w:t>
      </w:r>
      <w:r w:rsidRPr="00383AC2">
        <w:rPr>
          <w:rStyle w:val="Emphasis"/>
          <w:highlight w:val="cyan"/>
        </w:rPr>
        <w:t>delaying the increase in the debt limit</w:t>
      </w:r>
      <w:r w:rsidRPr="00383AC2">
        <w:rPr>
          <w:sz w:val="16"/>
          <w:highlight w:val="cyan"/>
        </w:rPr>
        <w:t xml:space="preserve"> </w:t>
      </w:r>
      <w:r w:rsidRPr="00383AC2">
        <w:rPr>
          <w:rStyle w:val="StyleUnderline"/>
          <w:highlight w:val="cyan"/>
        </w:rPr>
        <w:t>cost</w:t>
      </w:r>
      <w:r w:rsidRPr="00830553">
        <w:rPr>
          <w:rStyle w:val="StyleUnderline"/>
        </w:rPr>
        <w:t xml:space="preserve"> the Treasury at least </w:t>
      </w:r>
      <w:r w:rsidRPr="00383AC2">
        <w:rPr>
          <w:rStyle w:val="StyleUnderline"/>
          <w:highlight w:val="cyan"/>
        </w:rPr>
        <w:t>$1.3 billion</w:t>
      </w:r>
      <w:r w:rsidRPr="00383AC2">
        <w:rPr>
          <w:sz w:val="16"/>
          <w:highlight w:val="cyan"/>
        </w:rPr>
        <w:t>: “</w:t>
      </w:r>
      <w:r w:rsidRPr="00383AC2">
        <w:rPr>
          <w:rStyle w:val="StyleUnderline"/>
          <w:highlight w:val="cyan"/>
        </w:rPr>
        <w:t>Delays</w:t>
      </w:r>
      <w:r w:rsidRPr="00830553">
        <w:rPr>
          <w:sz w:val="16"/>
        </w:rPr>
        <w:t xml:space="preserve"> in raising the debt limit can </w:t>
      </w:r>
      <w:r w:rsidRPr="00383AC2">
        <w:rPr>
          <w:rStyle w:val="Emphasis"/>
          <w:highlight w:val="cyan"/>
        </w:rPr>
        <w:t>create uncertainty</w:t>
      </w:r>
      <w:r w:rsidRPr="00830553">
        <w:rPr>
          <w:sz w:val="16"/>
        </w:rPr>
        <w:t xml:space="preserve"> </w:t>
      </w:r>
      <w:r w:rsidRPr="00830553">
        <w:rPr>
          <w:rStyle w:val="StyleUnderline"/>
        </w:rPr>
        <w:t xml:space="preserve">in the Treasury market </w:t>
      </w:r>
      <w:r w:rsidRPr="00383AC2">
        <w:rPr>
          <w:rStyle w:val="StyleUnderline"/>
          <w:highlight w:val="cyan"/>
        </w:rPr>
        <w:t>and lead to higher Treasury borrowing costs</w:t>
      </w:r>
      <w:r w:rsidRPr="00830553">
        <w:rPr>
          <w:rStyle w:val="StyleUnderline"/>
        </w:rPr>
        <w:t xml:space="preserve">. GAO estimated that </w:t>
      </w:r>
      <w:r w:rsidRPr="00F010C6">
        <w:rPr>
          <w:rStyle w:val="StyleUnderline"/>
        </w:rPr>
        <w:t>delays in raising the debt limit</w:t>
      </w:r>
      <w:r w:rsidRPr="00830553">
        <w:rPr>
          <w:rStyle w:val="StyleUnderline"/>
        </w:rPr>
        <w:t xml:space="preserve"> in 2011 led to an increase in Treasury’s borrowing costs of about $1.3 billion in fiscal year 2011</w:t>
      </w:r>
      <w:r w:rsidRPr="00830553">
        <w:rPr>
          <w:sz w:val="16"/>
        </w:rPr>
        <w:t xml:space="preserve">. However, this does not account for the multiyear effects on increased costs for Treasury securities that will remain outstanding after fiscal year 2011. Further, according to Treasury officials, </w:t>
      </w:r>
      <w:r w:rsidRPr="00830553">
        <w:rPr>
          <w:rStyle w:val="StyleUnderline"/>
        </w:rPr>
        <w:t xml:space="preserve">the increased </w:t>
      </w:r>
      <w:r w:rsidRPr="00383AC2">
        <w:rPr>
          <w:rStyle w:val="StyleUnderline"/>
          <w:highlight w:val="cyan"/>
        </w:rPr>
        <w:t>focus on debt limit-related operations</w:t>
      </w:r>
      <w:r w:rsidRPr="00830553">
        <w:rPr>
          <w:rStyle w:val="StyleUnderline"/>
        </w:rPr>
        <w:t xml:space="preserve"> as such delays occurred required more time and Treasury resources and </w:t>
      </w:r>
      <w:r w:rsidRPr="00383AC2">
        <w:rPr>
          <w:rStyle w:val="StyleUnderline"/>
          <w:highlight w:val="cyan"/>
        </w:rPr>
        <w:t>diverted Treasury’s staff away from other</w:t>
      </w:r>
      <w:r w:rsidRPr="00830553">
        <w:rPr>
          <w:rStyle w:val="StyleUnderline"/>
        </w:rPr>
        <w:t xml:space="preserve"> important cash and debt </w:t>
      </w:r>
      <w:r w:rsidRPr="00383AC2">
        <w:rPr>
          <w:rStyle w:val="StyleUnderline"/>
          <w:highlight w:val="cyan"/>
        </w:rPr>
        <w:t>management responsibilities.”</w:t>
      </w:r>
    </w:p>
    <w:p w14:paraId="5B916FCF" w14:textId="762DE66F" w:rsidR="006D290F" w:rsidRDefault="006D290F" w:rsidP="006D290F">
      <w:pPr>
        <w:pStyle w:val="Heading3"/>
      </w:pPr>
      <w:r>
        <w:lastRenderedPageBreak/>
        <w:t>IL - New Demands</w:t>
      </w:r>
    </w:p>
    <w:p w14:paraId="757B2F7D" w14:textId="77777777" w:rsidR="006D290F" w:rsidRPr="00A12350" w:rsidRDefault="006D290F" w:rsidP="006D290F">
      <w:pPr>
        <w:pStyle w:val="Heading4"/>
      </w:pPr>
      <w:r>
        <w:t>Congressional deal tying the budget and debt ceiling is key to avoid economic collapse - new political demands tank negotiations</w:t>
      </w:r>
    </w:p>
    <w:p w14:paraId="11D9BFB4" w14:textId="77777777" w:rsidR="006D290F" w:rsidRPr="00A12350" w:rsidRDefault="006D290F" w:rsidP="006D290F">
      <w:pPr>
        <w:rPr>
          <w:rStyle w:val="Style13ptBold"/>
        </w:rPr>
      </w:pPr>
      <w:r w:rsidRPr="00A12350">
        <w:rPr>
          <w:rStyle w:val="Style13ptBold"/>
        </w:rPr>
        <w:t>WaPo 7/14/19</w:t>
      </w:r>
    </w:p>
    <w:p w14:paraId="699C2871" w14:textId="77777777" w:rsidR="006D290F" w:rsidRPr="00A12350" w:rsidRDefault="006D290F" w:rsidP="006D290F">
      <w:r>
        <w:t>Washington Post, Congress must extend the debt ceiling, https://www.washingtonpost.com/opinions/congress-must-extend-the-debt-ceiling/2019/07/14/6f87da82-a4c1-11e9-b732-41a79c2551bf_story.html?noredirect=on&amp;utm_term=.5264cab9788f</w:t>
      </w:r>
    </w:p>
    <w:p w14:paraId="26C85EE7" w14:textId="77777777" w:rsidR="006D290F" w:rsidRPr="00A12350" w:rsidRDefault="006D290F" w:rsidP="006D290F">
      <w:pPr>
        <w:rPr>
          <w:sz w:val="16"/>
        </w:rPr>
      </w:pPr>
      <w:r w:rsidRPr="00A12350">
        <w:rPr>
          <w:rStyle w:val="StyleUnderline"/>
        </w:rPr>
        <w:t>For the time being, the deficit,</w:t>
      </w:r>
      <w:r w:rsidRPr="00A12350">
        <w:rPr>
          <w:sz w:val="16"/>
        </w:rPr>
        <w:t xml:space="preserve"> set to hit about $900 billion this year, </w:t>
      </w:r>
      <w:r w:rsidRPr="00A12350">
        <w:rPr>
          <w:rStyle w:val="StyleUnderline"/>
        </w:rPr>
        <w:t>is not doing harm to the U.S. economy</w:t>
      </w:r>
      <w:r w:rsidRPr="00A12350">
        <w:rPr>
          <w:sz w:val="16"/>
        </w:rPr>
        <w:t xml:space="preserve">; </w:t>
      </w:r>
      <w:r w:rsidRPr="00A12350">
        <w:rPr>
          <w:rStyle w:val="StyleUnderline"/>
        </w:rPr>
        <w:t>over the longer term, however, it creates a range of risks, from diminished fiscal space to deal with another recession, to a loss of confidence by global bond markets</w:t>
      </w:r>
      <w:r w:rsidRPr="00A12350">
        <w:rPr>
          <w:sz w:val="16"/>
        </w:rPr>
        <w:t xml:space="preserve">. A well-functioning U.S. government would be planning to restore long-run balance between revenue and expenditures, but by that criterion, among many others, the government is not working optimally. Instead, </w:t>
      </w:r>
      <w:r w:rsidRPr="00A12350">
        <w:rPr>
          <w:rStyle w:val="StyleUnderline"/>
        </w:rPr>
        <w:t xml:space="preserve">Americans have been obliged to settle for the achievement of such minimal goals as avoiding government shutdowns and extending the federal debt limit, so as </w:t>
      </w:r>
      <w:r w:rsidRPr="00A12350">
        <w:rPr>
          <w:rStyle w:val="Emphasis"/>
        </w:rPr>
        <w:t>to prevent a default</w:t>
      </w:r>
      <w:r w:rsidRPr="00A12350">
        <w:rPr>
          <w:sz w:val="16"/>
        </w:rPr>
        <w:t xml:space="preserve">. Even those have proved perilously difficult in recent years — and now, yet </w:t>
      </w:r>
      <w:r w:rsidRPr="00A12350">
        <w:rPr>
          <w:rStyle w:val="StyleUnderline"/>
        </w:rPr>
        <w:t>another debt ceiling deadline is upon us</w:t>
      </w:r>
      <w:r w:rsidRPr="00A12350">
        <w:rPr>
          <w:sz w:val="16"/>
        </w:rPr>
        <w:t xml:space="preserve">, </w:t>
      </w:r>
      <w:r w:rsidRPr="00A12350">
        <w:rPr>
          <w:rStyle w:val="StyleUnderline"/>
        </w:rPr>
        <w:t>as revenue growth continues to lag spending, despite a robust economy</w:t>
      </w:r>
      <w:r w:rsidRPr="00A12350">
        <w:rPr>
          <w:sz w:val="16"/>
        </w:rPr>
        <w:t xml:space="preserve">. Treasury Secretary Steven </w:t>
      </w:r>
      <w:r w:rsidRPr="00A12350">
        <w:rPr>
          <w:rStyle w:val="StyleUnderline"/>
        </w:rPr>
        <w:t>Mnuchin recently confirmed that his department will exhaust debt-shuffling “extraordinary measures</w:t>
      </w:r>
      <w:r w:rsidRPr="00A12350">
        <w:rPr>
          <w:sz w:val="16"/>
        </w:rPr>
        <w:t xml:space="preserve">” — </w:t>
      </w:r>
      <w:r w:rsidRPr="00A12350">
        <w:rPr>
          <w:rStyle w:val="StyleUnderline"/>
        </w:rPr>
        <w:t>which have helped to avoid a default since the government hit its $22 trillion debt limit in March</w:t>
      </w:r>
      <w:r w:rsidRPr="00A12350">
        <w:rPr>
          <w:sz w:val="16"/>
        </w:rPr>
        <w:t xml:space="preserve"> — </w:t>
      </w:r>
      <w:r w:rsidRPr="00A12350">
        <w:rPr>
          <w:rStyle w:val="Emphasis"/>
        </w:rPr>
        <w:t>sooner than previously calculated</w:t>
      </w:r>
      <w:r w:rsidRPr="00A12350">
        <w:rPr>
          <w:sz w:val="16"/>
        </w:rPr>
        <w:t xml:space="preserve">, possibly in mid-September, rather than as late as November. </w:t>
      </w:r>
      <w:r w:rsidRPr="00A12350">
        <w:rPr>
          <w:rStyle w:val="Emphasis"/>
        </w:rPr>
        <w:t>Congress must extend the debt ceiling</w:t>
      </w:r>
      <w:r w:rsidRPr="00A12350">
        <w:rPr>
          <w:sz w:val="16"/>
        </w:rPr>
        <w:t xml:space="preserve">, sooner rather than later, and ideally </w:t>
      </w:r>
      <w:r w:rsidRPr="00A12350">
        <w:rPr>
          <w:rStyle w:val="Emphasis"/>
        </w:rPr>
        <w:t>before it leaves for an extended August recess</w:t>
      </w:r>
      <w:r w:rsidRPr="00A12350">
        <w:rPr>
          <w:sz w:val="16"/>
        </w:rPr>
        <w:t xml:space="preserve">. Lawmakers should also wrap in a fresh agreement on federal discretionary spending levels for the next two years, to replace the one they struck in February 2018, which expires at the end of September. </w:t>
      </w:r>
      <w:r w:rsidRPr="00A12350">
        <w:rPr>
          <w:rStyle w:val="Emphasis"/>
        </w:rPr>
        <w:t>The last thing Americans need right now is a default, which could badly rattle global financial markets; the second-to-last thing we need is another government shutdown</w:t>
      </w:r>
      <w:r w:rsidRPr="00A12350">
        <w:rPr>
          <w:sz w:val="16"/>
        </w:rPr>
        <w:t xml:space="preserve">. For all their bitter disagreements, both the GOP and the Democrats in Washington share an interest in avoiding those worst-case scenarios, given the potential for both of them to get the blame ahead of the 2020 election. House Speaker Nancy </w:t>
      </w:r>
      <w:r w:rsidRPr="00A12350">
        <w:rPr>
          <w:rStyle w:val="StyleUnderline"/>
        </w:rPr>
        <w:t>Pelosi</w:t>
      </w:r>
      <w:r w:rsidRPr="00A12350">
        <w:rPr>
          <w:sz w:val="16"/>
        </w:rPr>
        <w:t xml:space="preserve"> (D-Calif.) </w:t>
      </w:r>
      <w:r w:rsidRPr="00A12350">
        <w:rPr>
          <w:rStyle w:val="StyleUnderline"/>
        </w:rPr>
        <w:t>has called for Congress to accelerate budget talks and reach a new spending deal, tied to a debt ceiling increase</w:t>
      </w:r>
      <w:r w:rsidRPr="00A12350">
        <w:rPr>
          <w:sz w:val="16"/>
        </w:rPr>
        <w:t xml:space="preserve">, before August, which is ambitious as to timing but pragmatic as to the ultimate objective. </w:t>
      </w:r>
      <w:r w:rsidRPr="00A12350">
        <w:rPr>
          <w:rStyle w:val="StyleUnderline"/>
        </w:rPr>
        <w:t>Any deal must be bipartisan</w:t>
      </w:r>
      <w:r w:rsidRPr="00A12350">
        <w:rPr>
          <w:sz w:val="16"/>
        </w:rPr>
        <w:t xml:space="preserve">, but too often in the past, the Trump White House has made agreement more difficult to achieve by insisting on funding for its divisive pet project — a border wall. That would be even more futile now that Democrats control the House. So </w:t>
      </w:r>
      <w:r w:rsidRPr="00A12350">
        <w:rPr>
          <w:rStyle w:val="StyleUnderline"/>
        </w:rPr>
        <w:t>we can only hope that Mr. Trump’s team won’t waste any time on</w:t>
      </w:r>
      <w:r w:rsidRPr="00A12350">
        <w:rPr>
          <w:sz w:val="16"/>
        </w:rPr>
        <w:t xml:space="preserve"> it, or other </w:t>
      </w:r>
      <w:r w:rsidRPr="00A12350">
        <w:rPr>
          <w:rStyle w:val="Emphasis"/>
        </w:rPr>
        <w:t>politically unfeasible demands, but will respond to Ms. Pelosi’s overture in the same practical spirit</w:t>
      </w:r>
      <w:r w:rsidRPr="00A12350">
        <w:rPr>
          <w:sz w:val="16"/>
        </w:rPr>
        <w:t>.</w:t>
      </w:r>
    </w:p>
    <w:p w14:paraId="6FED9450" w14:textId="77777777" w:rsidR="006D290F" w:rsidRPr="00612EA9" w:rsidRDefault="006D290F" w:rsidP="006D290F"/>
    <w:p w14:paraId="33CF73DA" w14:textId="77777777" w:rsidR="006D290F" w:rsidRDefault="006D290F" w:rsidP="001E44E7">
      <w:pPr>
        <w:rPr>
          <w:rStyle w:val="StyleUnderline"/>
          <w:highlight w:val="cyan"/>
        </w:rPr>
      </w:pPr>
    </w:p>
    <w:p w14:paraId="573A6425" w14:textId="77777777" w:rsidR="00612EA9" w:rsidRPr="00D95074" w:rsidRDefault="00612EA9" w:rsidP="00D95074"/>
    <w:p w14:paraId="3DA5324F" w14:textId="6607052F" w:rsidR="00B540BD" w:rsidRDefault="003814F7" w:rsidP="003814F7">
      <w:pPr>
        <w:pStyle w:val="Heading2"/>
      </w:pPr>
      <w:r>
        <w:lastRenderedPageBreak/>
        <w:t>IMPACTS</w:t>
      </w:r>
    </w:p>
    <w:p w14:paraId="6E977416" w14:textId="77777777" w:rsidR="00ED5B76" w:rsidRDefault="00ED5B76" w:rsidP="00ED5B76">
      <w:pPr>
        <w:rPr>
          <w:rFonts w:asciiTheme="majorHAnsi" w:hAnsiTheme="majorHAnsi" w:cstheme="majorHAnsi"/>
          <w:sz w:val="16"/>
        </w:rPr>
      </w:pPr>
    </w:p>
    <w:p w14:paraId="434D5B5D" w14:textId="77777777" w:rsidR="00ED5B76" w:rsidRDefault="00ED5B76" w:rsidP="00ED5B76">
      <w:pPr>
        <w:pStyle w:val="Heading3"/>
      </w:pPr>
      <w:r>
        <w:lastRenderedPageBreak/>
        <w:t>Link Triggers Impact</w:t>
      </w:r>
    </w:p>
    <w:p w14:paraId="09B6E3DE" w14:textId="77777777" w:rsidR="00ED5B76" w:rsidRPr="00E47603" w:rsidRDefault="00ED5B76" w:rsidP="00ED5B76">
      <w:pPr>
        <w:pStyle w:val="Heading4"/>
        <w:rPr>
          <w:u w:val="single"/>
        </w:rPr>
      </w:pPr>
      <w:r w:rsidRPr="00C57914">
        <w:t>The</w:t>
      </w:r>
      <w:r>
        <w:t xml:space="preserve"> </w:t>
      </w:r>
      <w:r>
        <w:rPr>
          <w:u w:val="single"/>
        </w:rPr>
        <w:t>fight alone</w:t>
      </w:r>
      <w:r>
        <w:t xml:space="preserve"> rattles markets </w:t>
      </w:r>
      <w:r>
        <w:rPr>
          <w:u w:val="single"/>
        </w:rPr>
        <w:t>even if</w:t>
      </w:r>
      <w:r>
        <w:t xml:space="preserve"> the debt limit </w:t>
      </w:r>
      <w:r>
        <w:rPr>
          <w:u w:val="single"/>
        </w:rPr>
        <w:t>eventually</w:t>
      </w:r>
      <w:r>
        <w:t xml:space="preserve"> gets raised – </w:t>
      </w:r>
      <w:r>
        <w:rPr>
          <w:u w:val="single"/>
        </w:rPr>
        <w:t>passes now</w:t>
      </w:r>
      <w:r>
        <w:t xml:space="preserve"> but </w:t>
      </w:r>
      <w:r>
        <w:rPr>
          <w:u w:val="single"/>
        </w:rPr>
        <w:t>not guaranteed</w:t>
      </w:r>
    </w:p>
    <w:p w14:paraId="48507066" w14:textId="77777777" w:rsidR="00ED5B76" w:rsidRPr="001008E7" w:rsidRDefault="00ED5B76" w:rsidP="00ED5B76">
      <w:r w:rsidRPr="00742C60">
        <w:rPr>
          <w:rStyle w:val="Style13ptBold"/>
        </w:rPr>
        <w:t>Reklaitis 7/12</w:t>
      </w:r>
      <w:r w:rsidRPr="001008E7">
        <w:t>/19 [Victor Reklaitis is MarketWatch's Money &amp; Politics reporter and is based in Washington, D.C. Prior to joining MarketWatch, he served as an assistant editor and reporter at Investor's Business Daily, BA Stanford, MBA UCLA. Washington’s latest debt-ceiling fight could mean ‘volatile month’ for markets, analysts warn. July 12, 2019. https://www.marketwatch.com/story/washingtons-latest-debt-ceiling-fight-could-mean-volatile-month-for-markets-analysts-warn-2019-07-12</w:t>
      </w:r>
      <w:r>
        <w:t>]</w:t>
      </w:r>
    </w:p>
    <w:p w14:paraId="50F4CE19" w14:textId="77777777" w:rsidR="00ED5B76" w:rsidRDefault="00ED5B76" w:rsidP="00ED5B76">
      <w:r w:rsidRPr="00383AC2">
        <w:rPr>
          <w:highlight w:val="cyan"/>
          <w:u w:val="single"/>
        </w:rPr>
        <w:t>Amid warnings</w:t>
      </w:r>
      <w:r w:rsidRPr="00C57144">
        <w:rPr>
          <w:sz w:val="16"/>
        </w:rPr>
        <w:t xml:space="preserve"> that </w:t>
      </w:r>
      <w:r w:rsidRPr="00383AC2">
        <w:rPr>
          <w:highlight w:val="cyan"/>
          <w:u w:val="single"/>
        </w:rPr>
        <w:t>the</w:t>
      </w:r>
      <w:r w:rsidRPr="00C57144">
        <w:rPr>
          <w:sz w:val="16"/>
        </w:rPr>
        <w:t xml:space="preserve"> U.S. </w:t>
      </w:r>
      <w:r w:rsidRPr="00383AC2">
        <w:rPr>
          <w:highlight w:val="cyan"/>
          <w:u w:val="single"/>
        </w:rPr>
        <w:t>government could run out of money</w:t>
      </w:r>
      <w:r w:rsidRPr="00C57144">
        <w:rPr>
          <w:sz w:val="16"/>
        </w:rPr>
        <w:t xml:space="preserve"> to pay its bills </w:t>
      </w:r>
      <w:r w:rsidRPr="00383AC2">
        <w:rPr>
          <w:rStyle w:val="Emphasis"/>
          <w:highlight w:val="cyan"/>
        </w:rPr>
        <w:t>sooner than expected</w:t>
      </w:r>
      <w:r w:rsidRPr="00C57144">
        <w:rPr>
          <w:sz w:val="16"/>
        </w:rPr>
        <w:t xml:space="preserve">, </w:t>
      </w:r>
      <w:r w:rsidRPr="00383AC2">
        <w:rPr>
          <w:highlight w:val="cyan"/>
          <w:u w:val="single"/>
        </w:rPr>
        <w:t>analysts are predicting</w:t>
      </w:r>
      <w:r w:rsidRPr="00C57144">
        <w:rPr>
          <w:sz w:val="16"/>
        </w:rPr>
        <w:t xml:space="preserve"> lots </w:t>
      </w:r>
      <w:r w:rsidRPr="00C33D9A">
        <w:rPr>
          <w:u w:val="single"/>
        </w:rPr>
        <w:t xml:space="preserve">of </w:t>
      </w:r>
      <w:r w:rsidRPr="00383AC2">
        <w:rPr>
          <w:rStyle w:val="Emphasis"/>
          <w:highlight w:val="cyan"/>
        </w:rPr>
        <w:t>posturing in Washington</w:t>
      </w:r>
      <w:r w:rsidRPr="00C57144">
        <w:rPr>
          <w:sz w:val="16"/>
        </w:rPr>
        <w:t xml:space="preserve"> in the days and weeks ahead — </w:t>
      </w:r>
      <w:r w:rsidRPr="00383AC2">
        <w:rPr>
          <w:highlight w:val="cyan"/>
          <w:u w:val="single"/>
        </w:rPr>
        <w:t>and</w:t>
      </w:r>
      <w:r w:rsidRPr="00C33D9A">
        <w:rPr>
          <w:u w:val="single"/>
        </w:rPr>
        <w:t xml:space="preserve"> therefore </w:t>
      </w:r>
      <w:r w:rsidRPr="00383AC2">
        <w:rPr>
          <w:rStyle w:val="Emphasis"/>
          <w:highlight w:val="cyan"/>
        </w:rPr>
        <w:t>potentially choppy markets</w:t>
      </w:r>
      <w:r w:rsidRPr="00C57144">
        <w:rPr>
          <w:sz w:val="16"/>
        </w:rPr>
        <w:t>.</w:t>
      </w:r>
      <w:r>
        <w:rPr>
          <w:sz w:val="16"/>
        </w:rPr>
        <w:t xml:space="preserve"> </w:t>
      </w:r>
      <w:r w:rsidRPr="00C57144">
        <w:rPr>
          <w:sz w:val="16"/>
        </w:rPr>
        <w:t>The Bipartisan Policy Center on Monday estimated the Treasury could hit its debt ceiling in the first half of September. Then on Friday, Treasury Secretary Steven Mnuchin cautioned House Speaker Nancy Pelosi and other congressional leaders about “a scenario in which we run out of cash in early September, before Congress reconvenes,” as he urged them to raise the debt limit before the House starts its six-week August recess on July 26.</w:t>
      </w:r>
      <w:r>
        <w:rPr>
          <w:sz w:val="16"/>
        </w:rPr>
        <w:t xml:space="preserve"> </w:t>
      </w:r>
      <w:r w:rsidRPr="00C57144">
        <w:rPr>
          <w:sz w:val="16"/>
        </w:rPr>
        <w:t>The Bipartisan Policy Center’s prediction “could mean that September is a volatile month in Washington and for financial markets,” said KBW analysts in a note.</w:t>
      </w:r>
      <w:r>
        <w:rPr>
          <w:sz w:val="16"/>
        </w:rPr>
        <w:t xml:space="preserve"> </w:t>
      </w:r>
      <w:r w:rsidRPr="00C57144">
        <w:rPr>
          <w:sz w:val="16"/>
        </w:rPr>
        <w:t>“‘</w:t>
      </w:r>
      <w:r w:rsidRPr="00383AC2">
        <w:rPr>
          <w:rStyle w:val="Emphasis"/>
          <w:highlight w:val="cyan"/>
        </w:rPr>
        <w:t>Normal’</w:t>
      </w:r>
      <w:r w:rsidRPr="00383AC2">
        <w:rPr>
          <w:sz w:val="16"/>
          <w:highlight w:val="cyan"/>
        </w:rPr>
        <w:t xml:space="preserve"> </w:t>
      </w:r>
      <w:r w:rsidRPr="00383AC2">
        <w:rPr>
          <w:highlight w:val="cyan"/>
          <w:u w:val="single"/>
        </w:rPr>
        <w:t xml:space="preserve">does </w:t>
      </w:r>
      <w:r w:rsidRPr="00383AC2">
        <w:rPr>
          <w:rStyle w:val="Emphasis"/>
          <w:highlight w:val="cyan"/>
        </w:rPr>
        <w:t>not live in Washington</w:t>
      </w:r>
      <w:r w:rsidRPr="00C57914">
        <w:rPr>
          <w:rStyle w:val="Emphasis"/>
        </w:rPr>
        <w:t xml:space="preserve"> anymore</w:t>
      </w:r>
      <w:r w:rsidRPr="00C57144">
        <w:rPr>
          <w:sz w:val="16"/>
        </w:rPr>
        <w:t xml:space="preserve">, so </w:t>
      </w:r>
      <w:r w:rsidRPr="00383AC2">
        <w:rPr>
          <w:highlight w:val="cyan"/>
          <w:u w:val="single"/>
        </w:rPr>
        <w:t>while</w:t>
      </w:r>
      <w:r w:rsidRPr="00C57914">
        <w:rPr>
          <w:u w:val="single"/>
        </w:rPr>
        <w:t xml:space="preserve"> </w:t>
      </w:r>
      <w:r w:rsidRPr="00C57914">
        <w:rPr>
          <w:rStyle w:val="Emphasis"/>
        </w:rPr>
        <w:t xml:space="preserve">we think </w:t>
      </w:r>
      <w:r w:rsidRPr="00383AC2">
        <w:rPr>
          <w:rStyle w:val="Emphasis"/>
          <w:highlight w:val="cyan"/>
        </w:rPr>
        <w:t>chances favor a resolution</w:t>
      </w:r>
      <w:r w:rsidRPr="00C57914">
        <w:rPr>
          <w:u w:val="single"/>
        </w:rPr>
        <w:t xml:space="preserve"> on the issue</w:t>
      </w:r>
      <w:r w:rsidRPr="00C57144">
        <w:rPr>
          <w:sz w:val="16"/>
        </w:rPr>
        <w:t xml:space="preserve">, </w:t>
      </w:r>
      <w:r w:rsidRPr="00E47603">
        <w:rPr>
          <w:u w:val="single"/>
        </w:rPr>
        <w:t>we</w:t>
      </w:r>
      <w:r w:rsidRPr="00C57144">
        <w:rPr>
          <w:sz w:val="16"/>
        </w:rPr>
        <w:t xml:space="preserve"> also </w:t>
      </w:r>
      <w:r w:rsidRPr="00C57914">
        <w:rPr>
          <w:u w:val="single"/>
        </w:rPr>
        <w:t xml:space="preserve">need to acknowledge that the </w:t>
      </w:r>
      <w:r w:rsidRPr="00383AC2">
        <w:rPr>
          <w:rStyle w:val="Emphasis"/>
          <w:highlight w:val="cyan"/>
        </w:rPr>
        <w:t>chances</w:t>
      </w:r>
      <w:r w:rsidRPr="00383AC2">
        <w:rPr>
          <w:highlight w:val="cyan"/>
          <w:u w:val="single"/>
        </w:rPr>
        <w:t xml:space="preserve"> Congress will </w:t>
      </w:r>
      <w:r w:rsidRPr="00383AC2">
        <w:rPr>
          <w:rStyle w:val="Emphasis"/>
          <w:highlight w:val="cyan"/>
        </w:rPr>
        <w:t>drop the ball</w:t>
      </w:r>
      <w:r w:rsidRPr="00383AC2">
        <w:rPr>
          <w:highlight w:val="cyan"/>
          <w:u w:val="single"/>
        </w:rPr>
        <w:t xml:space="preserve"> have </w:t>
      </w:r>
      <w:r w:rsidRPr="00383AC2">
        <w:rPr>
          <w:rStyle w:val="Emphasis"/>
          <w:highlight w:val="cyan"/>
        </w:rPr>
        <w:t>risen</w:t>
      </w:r>
      <w:r w:rsidRPr="00C57144">
        <w:rPr>
          <w:sz w:val="16"/>
        </w:rPr>
        <w:t xml:space="preserve">,” they also wrote. KBW’s team said </w:t>
      </w:r>
      <w:r w:rsidRPr="00C57914">
        <w:rPr>
          <w:u w:val="single"/>
        </w:rPr>
        <w:t xml:space="preserve">both </w:t>
      </w:r>
      <w:r w:rsidRPr="00383AC2">
        <w:rPr>
          <w:highlight w:val="cyan"/>
          <w:u w:val="single"/>
        </w:rPr>
        <w:t xml:space="preserve">Republicans and Democrats </w:t>
      </w:r>
      <w:r w:rsidRPr="00383AC2">
        <w:rPr>
          <w:rStyle w:val="Emphasis"/>
          <w:highlight w:val="cyan"/>
        </w:rPr>
        <w:t>want to avoid</w:t>
      </w:r>
      <w:r w:rsidRPr="00C57914">
        <w:rPr>
          <w:u w:val="single"/>
        </w:rPr>
        <w:t xml:space="preserve"> another partial government </w:t>
      </w:r>
      <w:r w:rsidRPr="00383AC2">
        <w:rPr>
          <w:rStyle w:val="Emphasis"/>
          <w:highlight w:val="cyan"/>
        </w:rPr>
        <w:t>shutdown</w:t>
      </w:r>
      <w:r w:rsidRPr="00C57144">
        <w:rPr>
          <w:sz w:val="16"/>
        </w:rPr>
        <w:t xml:space="preserve">, </w:t>
      </w:r>
      <w:r w:rsidRPr="00383AC2">
        <w:rPr>
          <w:highlight w:val="cyan"/>
          <w:u w:val="single"/>
        </w:rPr>
        <w:t>but</w:t>
      </w:r>
      <w:r w:rsidRPr="00C57914">
        <w:rPr>
          <w:u w:val="single"/>
        </w:rPr>
        <w:t xml:space="preserve"> the</w:t>
      </w:r>
      <w:r w:rsidRPr="00C57144">
        <w:rPr>
          <w:sz w:val="16"/>
        </w:rPr>
        <w:t xml:space="preserve"> “</w:t>
      </w:r>
      <w:r w:rsidRPr="00383AC2">
        <w:rPr>
          <w:highlight w:val="cyan"/>
          <w:u w:val="single"/>
        </w:rPr>
        <w:t>December</w:t>
      </w:r>
      <w:r w:rsidRPr="00C57144">
        <w:rPr>
          <w:sz w:val="16"/>
        </w:rPr>
        <w:t xml:space="preserve">/January </w:t>
      </w:r>
      <w:r w:rsidRPr="00C57914">
        <w:rPr>
          <w:u w:val="single"/>
        </w:rPr>
        <w:t xml:space="preserve">shutdown </w:t>
      </w:r>
      <w:r w:rsidRPr="00383AC2">
        <w:rPr>
          <w:highlight w:val="cyan"/>
          <w:u w:val="single"/>
        </w:rPr>
        <w:t>showed</w:t>
      </w:r>
      <w:r w:rsidRPr="00C57144">
        <w:rPr>
          <w:sz w:val="16"/>
        </w:rPr>
        <w:t xml:space="preserve"> that political </w:t>
      </w:r>
      <w:r w:rsidRPr="00E47603">
        <w:rPr>
          <w:rStyle w:val="Emphasis"/>
        </w:rPr>
        <w:t>compromise</w:t>
      </w:r>
      <w:r w:rsidRPr="00C57914">
        <w:rPr>
          <w:u w:val="single"/>
        </w:rPr>
        <w:t xml:space="preserve"> is a </w:t>
      </w:r>
      <w:r w:rsidRPr="00C57914">
        <w:rPr>
          <w:rStyle w:val="Emphasis"/>
        </w:rPr>
        <w:t>lost art</w:t>
      </w:r>
      <w:r w:rsidRPr="00C57914">
        <w:rPr>
          <w:u w:val="single"/>
        </w:rPr>
        <w:t xml:space="preserve"> and</w:t>
      </w:r>
      <w:r w:rsidRPr="00C57144">
        <w:rPr>
          <w:sz w:val="16"/>
        </w:rPr>
        <w:t xml:space="preserve"> a </w:t>
      </w:r>
      <w:r w:rsidRPr="00383AC2">
        <w:rPr>
          <w:rStyle w:val="Emphasis"/>
          <w:highlight w:val="cyan"/>
        </w:rPr>
        <w:t>repeat</w:t>
      </w:r>
      <w:r w:rsidRPr="00C57914">
        <w:rPr>
          <w:u w:val="single"/>
        </w:rPr>
        <w:t xml:space="preserve"> of that shutdown </w:t>
      </w:r>
      <w:r w:rsidRPr="00383AC2">
        <w:rPr>
          <w:highlight w:val="cyan"/>
          <w:u w:val="single"/>
        </w:rPr>
        <w:t xml:space="preserve">is </w:t>
      </w:r>
      <w:r w:rsidRPr="00383AC2">
        <w:rPr>
          <w:rStyle w:val="Emphasis"/>
          <w:highlight w:val="cyan"/>
        </w:rPr>
        <w:t>possible</w:t>
      </w:r>
      <w:r w:rsidRPr="00C57144">
        <w:rPr>
          <w:sz w:val="16"/>
        </w:rPr>
        <w:t>, even if unlikely.”</w:t>
      </w:r>
    </w:p>
    <w:p w14:paraId="5A937524" w14:textId="77777777" w:rsidR="00ED5B76" w:rsidRPr="000C5213" w:rsidRDefault="00ED5B76" w:rsidP="00ED5B76"/>
    <w:p w14:paraId="6601BAAC" w14:textId="77777777" w:rsidR="00ED5B76" w:rsidRPr="00A12350" w:rsidRDefault="00ED5B76" w:rsidP="00ED5B76">
      <w:pPr>
        <w:pStyle w:val="Heading4"/>
      </w:pPr>
      <w:r>
        <w:t>Contentious fight over a deal sends markets tumbling and crashes the US economy</w:t>
      </w:r>
    </w:p>
    <w:p w14:paraId="6B633518" w14:textId="77777777" w:rsidR="00ED5B76" w:rsidRPr="00A12350" w:rsidRDefault="00ED5B76" w:rsidP="00ED5B76">
      <w:pPr>
        <w:rPr>
          <w:rStyle w:val="Style13ptBold"/>
        </w:rPr>
      </w:pPr>
      <w:r w:rsidRPr="00A12350">
        <w:rPr>
          <w:rStyle w:val="Style13ptBold"/>
        </w:rPr>
        <w:t>David 7/18</w:t>
      </w:r>
    </w:p>
    <w:p w14:paraId="57F8C70A" w14:textId="77777777" w:rsidR="00ED5B76" w:rsidRDefault="00ED5B76" w:rsidP="00ED5B76">
      <w:r>
        <w:t xml:space="preserve">Javier E. David Editor focused on markets and the economy Yahoo FinanceJuly 18, 2019, Debt ceiling fight creates 'heightened sense of urgency' on Wall Street, Yahoo Finance, </w:t>
      </w:r>
      <w:hyperlink r:id="rId15" w:history="1">
        <w:r w:rsidRPr="000E1FF2">
          <w:rPr>
            <w:rStyle w:val="Hyperlink"/>
          </w:rPr>
          <w:t>https://finance.yahoo.com/news/debt-ceiling-a-step-into-the-unknown-in-polarized-capital-202024136.html</w:t>
        </w:r>
      </w:hyperlink>
    </w:p>
    <w:p w14:paraId="7DF8A511" w14:textId="77777777" w:rsidR="00ED5B76" w:rsidRPr="00A12350" w:rsidRDefault="00ED5B76" w:rsidP="00ED5B76">
      <w:pPr>
        <w:rPr>
          <w:rStyle w:val="StyleUnderline"/>
        </w:rPr>
      </w:pPr>
      <w:r w:rsidRPr="00A12350">
        <w:rPr>
          <w:sz w:val="16"/>
        </w:rPr>
        <w:t xml:space="preserve">Don’t look now, but </w:t>
      </w:r>
      <w:r w:rsidRPr="00A12350">
        <w:rPr>
          <w:rStyle w:val="StyleUnderline"/>
        </w:rPr>
        <w:t>investors may have a new risk on the horizon: The U.S. debt ceiling</w:t>
      </w:r>
      <w:r w:rsidRPr="00A12350">
        <w:rPr>
          <w:sz w:val="16"/>
        </w:rPr>
        <w:t xml:space="preserve">. </w:t>
      </w:r>
      <w:r w:rsidRPr="00A12350">
        <w:rPr>
          <w:rStyle w:val="StyleUnderline"/>
        </w:rPr>
        <w:t xml:space="preserve">The statutory limit </w:t>
      </w:r>
      <w:r w:rsidRPr="00A12350">
        <w:rPr>
          <w:sz w:val="16"/>
        </w:rPr>
        <w:t xml:space="preserve">caps the amount America can borrow — at least in theory — at just over $22 trillion — and </w:t>
      </w:r>
      <w:r w:rsidRPr="00A12350">
        <w:rPr>
          <w:rStyle w:val="StyleUnderline"/>
        </w:rPr>
        <w:t>must be raised to avoid default</w:t>
      </w:r>
      <w:r w:rsidRPr="00A12350">
        <w:rPr>
          <w:sz w:val="16"/>
        </w:rPr>
        <w:t xml:space="preserve"> within the next few months. </w:t>
      </w:r>
      <w:r w:rsidRPr="00A12350">
        <w:rPr>
          <w:rStyle w:val="StyleUnderline"/>
        </w:rPr>
        <w:t>Congress is scrambling to put together a vote</w:t>
      </w:r>
      <w:r w:rsidRPr="00A12350">
        <w:rPr>
          <w:sz w:val="16"/>
        </w:rPr>
        <w:t xml:space="preserve"> to hike the ceiling ahead of its summer recess in August, and Treasury Secretary Steven Mnuchin recently warned that the government could run out of money as early as September. </w:t>
      </w:r>
      <w:r w:rsidRPr="00A12350">
        <w:rPr>
          <w:rStyle w:val="StyleUnderline"/>
        </w:rPr>
        <w:t>Mnuchin</w:t>
      </w:r>
      <w:r w:rsidRPr="00A12350">
        <w:rPr>
          <w:sz w:val="16"/>
        </w:rPr>
        <w:t xml:space="preserve"> </w:t>
      </w:r>
      <w:r w:rsidRPr="00A12350">
        <w:rPr>
          <w:rStyle w:val="StyleUnderline"/>
        </w:rPr>
        <w:t>has indicated a deal</w:t>
      </w:r>
      <w:r w:rsidRPr="00A12350">
        <w:rPr>
          <w:sz w:val="16"/>
        </w:rPr>
        <w:t xml:space="preserve"> between the Trump administration and the Democrats who control the House of Representatives </w:t>
      </w:r>
      <w:r w:rsidRPr="00A12350">
        <w:rPr>
          <w:rStyle w:val="StyleUnderline"/>
        </w:rPr>
        <w:t>is close, but market observers aren’t nearly as sanguine.</w:t>
      </w:r>
      <w:r>
        <w:rPr>
          <w:rStyle w:val="StyleUnderline"/>
        </w:rPr>
        <w:t xml:space="preserve"> </w:t>
      </w:r>
      <w:r w:rsidRPr="00A12350">
        <w:rPr>
          <w:sz w:val="16"/>
        </w:rPr>
        <w:t xml:space="preserve">While Deutsche Bank’s models suggest that October is the “base case” for when the Treasury will completely exhaust its funding, September 12-13 are seen as “high risk” dates. Within the next two weeks, both the House of Representatives and the Senate depart Washington for summer recess. With lawmakers not reconvening until September 9, it compresses the timetable needed to strike a deal in a highly partisan atmosphere. “In light of their schedule, there is a heightened sense of urgency for Congress to push through either a temporary stop-gap measure or a longer-term agreement some time in the next two weeks,” Deutsche Bank’s analysts said on Thursday. ‘A step into the unknown’ The last time the White House and Congress were controlled by opposing parties, a debt ceiling stalemate resulted in Standard &amp; Poors stripping the U.S. of its AAA credit rating in 2001, the first time the world’s largest economy was ever downgraded. According to Deutsche, the most likely scenario involves a temporary debt-limit suspension that would be followed by a last-minute deal in October. The best outcome, which is also perceived as highly unlikely given partisan discord, would be a “clean </w:t>
      </w:r>
      <w:r w:rsidRPr="00A12350">
        <w:rPr>
          <w:sz w:val="16"/>
        </w:rPr>
        <w:lastRenderedPageBreak/>
        <w:t xml:space="preserve">increase” next week. “Lastly, an early September deal is the least likely (10%), as it requires Treasury’s cash balance to be near depletion by mid-September and lawmakers to work quickly as soon as they return from recess,” the bank added. </w:t>
      </w:r>
      <w:r w:rsidRPr="00A12350">
        <w:rPr>
          <w:rStyle w:val="Emphasis"/>
        </w:rPr>
        <w:t>As both sides gird for a fight, the struggle could send Treasury yields, currently hunkered near historic lows, surging in knee-jerk response as investors bail on government debt.</w:t>
      </w:r>
      <w:r>
        <w:rPr>
          <w:rStyle w:val="Emphasis"/>
        </w:rPr>
        <w:t xml:space="preserve"> </w:t>
      </w:r>
      <w:r w:rsidRPr="00A12350">
        <w:rPr>
          <w:sz w:val="16"/>
        </w:rPr>
        <w:t>“</w:t>
      </w:r>
      <w:r w:rsidRPr="00A12350">
        <w:rPr>
          <w:rStyle w:val="StyleUnderline"/>
        </w:rPr>
        <w:t>Reaching a bipartisan deal to raise the debt ceiling by early September should be a relatively straightforward exercise, but the increasingly confrontational relationship between President Donald Trump and House Democrats means that the odds of another crisis are rising</w:t>
      </w:r>
      <w:r w:rsidRPr="00A12350">
        <w:rPr>
          <w:sz w:val="16"/>
        </w:rPr>
        <w:t>,” Paul Ashworth, chief U.S. economist at Capital Economics, wrote in a note to clients on Thursday. “</w:t>
      </w:r>
      <w:r w:rsidRPr="00A12350">
        <w:rPr>
          <w:rStyle w:val="Emphasis"/>
        </w:rPr>
        <w:t>A full-blown debt ceiling crisis would be a step into the unknown</w:t>
      </w:r>
      <w:r w:rsidRPr="00A12350">
        <w:rPr>
          <w:sz w:val="16"/>
        </w:rPr>
        <w:t xml:space="preserve">,” Ashworth said, adding that, “Given the dysfunctional and relationship between Trump and the House Democrats, we can’t rule out a failure to reach an agreement.” ‘Really scary’ Considering the mounting number of unknowns, </w:t>
      </w:r>
      <w:r w:rsidRPr="00A12350">
        <w:rPr>
          <w:rStyle w:val="Emphasis"/>
        </w:rPr>
        <w:t>a new fight over the government’s borrowing ability could prove calamitous</w:t>
      </w:r>
      <w:r w:rsidRPr="00A12350">
        <w:rPr>
          <w:sz w:val="16"/>
        </w:rPr>
        <w:t xml:space="preserve">, some analysts say. </w:t>
      </w:r>
      <w:r w:rsidRPr="00A12350">
        <w:rPr>
          <w:rStyle w:val="Emphasis"/>
        </w:rPr>
        <w:t>The U.S. economy, while resilient, is projected to slow, while the U.S. and China are still embroiled in a trade war.</w:t>
      </w:r>
      <w:r>
        <w:rPr>
          <w:rStyle w:val="Emphasis"/>
        </w:rPr>
        <w:t xml:space="preserve"> </w:t>
      </w:r>
      <w:r w:rsidRPr="00A12350">
        <w:rPr>
          <w:sz w:val="16"/>
        </w:rPr>
        <w:t xml:space="preserve">With a White House battered by controversy and Democrats who've publicly vowed to oppose the president, </w:t>
      </w:r>
      <w:r w:rsidRPr="00A12350">
        <w:rPr>
          <w:rStyle w:val="StyleUnderline"/>
        </w:rPr>
        <w:t>Wall Street fears the debt ceiling could become a new risk in a trading environment where there’s no shortage of them</w:t>
      </w:r>
      <w:r w:rsidRPr="00A12350">
        <w:rPr>
          <w:sz w:val="16"/>
        </w:rPr>
        <w:t xml:space="preserve">. “Years ago, it would have been preposterous to think that we [would] actually have routine fights in this country about whether we're going to default or not,” Maya MacGuineas, president of the Committee for a Responsible Federal Budget, told Yahoo Finance this week. “It's really scary,” she said, pronouncing herself “quite pessimistic” about the possibility of a debt deal. </w:t>
      </w:r>
      <w:r w:rsidRPr="00A12350">
        <w:rPr>
          <w:rStyle w:val="StyleUnderline"/>
        </w:rPr>
        <w:t>“It's something the financial markets should be completely concerned about.”</w:t>
      </w:r>
    </w:p>
    <w:p w14:paraId="46E18698" w14:textId="77777777" w:rsidR="00ED5B76" w:rsidRPr="000C5213" w:rsidRDefault="00ED5B76" w:rsidP="00ED5B76"/>
    <w:p w14:paraId="365ED17D" w14:textId="77777777" w:rsidR="00ED5B76" w:rsidRPr="00ED5B76" w:rsidRDefault="00ED5B76" w:rsidP="00ED5B76"/>
    <w:p w14:paraId="3C9B8B0F" w14:textId="6AE41DD3" w:rsidR="000C5213" w:rsidRDefault="00ED5B76" w:rsidP="003814F7">
      <w:pPr>
        <w:pStyle w:val="Heading3"/>
      </w:pPr>
      <w:r>
        <w:lastRenderedPageBreak/>
        <w:t xml:space="preserve">Debt </w:t>
      </w:r>
      <w:r w:rsidR="00612EA9">
        <w:t>Default</w:t>
      </w:r>
      <w:r w:rsidR="003814F7">
        <w:t xml:space="preserve"> </w:t>
      </w:r>
      <w:r>
        <w:t>= Recession</w:t>
      </w:r>
    </w:p>
    <w:p w14:paraId="75BBCA93" w14:textId="77777777" w:rsidR="000C5213" w:rsidRDefault="000C5213" w:rsidP="000C5213">
      <w:pPr>
        <w:pStyle w:val="Heading4"/>
        <w:rPr>
          <w:u w:val="single"/>
        </w:rPr>
      </w:pPr>
      <w:r>
        <w:t xml:space="preserve">Congress is </w:t>
      </w:r>
      <w:r>
        <w:rPr>
          <w:u w:val="single"/>
        </w:rPr>
        <w:t>running out of working days</w:t>
      </w:r>
      <w:r>
        <w:t xml:space="preserve"> – default would cause </w:t>
      </w:r>
      <w:r>
        <w:rPr>
          <w:u w:val="single"/>
        </w:rPr>
        <w:t>recession</w:t>
      </w:r>
    </w:p>
    <w:p w14:paraId="40575DEB" w14:textId="77777777" w:rsidR="000C5213" w:rsidRPr="00E70F04" w:rsidRDefault="000C5213" w:rsidP="000C5213">
      <w:r w:rsidRPr="003814F7">
        <w:rPr>
          <w:rStyle w:val="Style13ptBold"/>
        </w:rPr>
        <w:t>Cochrane and Tankersley 7/12</w:t>
      </w:r>
      <w:r w:rsidRPr="00E70F04">
        <w:t xml:space="preserve">/19 [Emily Cochrane is a reporter in the Washington bureau of The New York Times, covering Congress. </w:t>
      </w:r>
      <w:r>
        <w:t xml:space="preserve">Jim Tankersley covers economic and tax policy for The New York Times, with over more than a decade covering politics and economics in Washington. Government Could Breach Debt Ceiling in September, Mnuchin Warns. </w:t>
      </w:r>
      <w:r w:rsidRPr="00E70F04">
        <w:t>July 12, 2019. https://www.nytimes.com/2019/07/12/us/politics/debt-ceiling.html</w:t>
      </w:r>
      <w:r>
        <w:t>]</w:t>
      </w:r>
    </w:p>
    <w:p w14:paraId="4748814C" w14:textId="3268ED44" w:rsidR="000C5213" w:rsidRDefault="000C5213" w:rsidP="000C5213">
      <w:pPr>
        <w:rPr>
          <w:sz w:val="16"/>
        </w:rPr>
      </w:pPr>
      <w:r w:rsidRPr="001A5006">
        <w:rPr>
          <w:sz w:val="16"/>
        </w:rPr>
        <w:t xml:space="preserve"> “</w:t>
      </w:r>
      <w:r w:rsidRPr="00383AC2">
        <w:rPr>
          <w:highlight w:val="cyan"/>
          <w:u w:val="single"/>
        </w:rPr>
        <w:t>I am</w:t>
      </w:r>
      <w:r w:rsidRPr="001A5006">
        <w:rPr>
          <w:u w:val="single"/>
        </w:rPr>
        <w:t xml:space="preserve"> </w:t>
      </w:r>
      <w:r w:rsidRPr="001A5006">
        <w:rPr>
          <w:rStyle w:val="Emphasis"/>
        </w:rPr>
        <w:t xml:space="preserve">personally </w:t>
      </w:r>
      <w:r w:rsidRPr="00383AC2">
        <w:rPr>
          <w:rStyle w:val="Emphasis"/>
          <w:highlight w:val="cyan"/>
        </w:rPr>
        <w:t>convinced</w:t>
      </w:r>
      <w:r w:rsidRPr="001A5006">
        <w:rPr>
          <w:sz w:val="16"/>
        </w:rPr>
        <w:t xml:space="preserve"> that </w:t>
      </w:r>
      <w:r w:rsidRPr="00383AC2">
        <w:rPr>
          <w:highlight w:val="cyan"/>
          <w:u w:val="single"/>
        </w:rPr>
        <w:t>we should act</w:t>
      </w:r>
      <w:r w:rsidRPr="001A5006">
        <w:rPr>
          <w:sz w:val="16"/>
        </w:rPr>
        <w:t xml:space="preserve"> on the caps and the debt ceiling,” Ms. </w:t>
      </w:r>
      <w:r w:rsidRPr="00383AC2">
        <w:rPr>
          <w:highlight w:val="cyan"/>
          <w:u w:val="single"/>
        </w:rPr>
        <w:t>Pelosi told reporters</w:t>
      </w:r>
      <w:r w:rsidRPr="001A5006">
        <w:rPr>
          <w:sz w:val="16"/>
        </w:rPr>
        <w:t xml:space="preserve"> on Thursday evening, </w:t>
      </w:r>
      <w:r w:rsidRPr="001A5006">
        <w:rPr>
          <w:u w:val="single"/>
        </w:rPr>
        <w:t>in between</w:t>
      </w:r>
      <w:r w:rsidRPr="001A5006">
        <w:rPr>
          <w:sz w:val="16"/>
        </w:rPr>
        <w:t xml:space="preserve"> phone </w:t>
      </w:r>
      <w:r w:rsidRPr="001A5006">
        <w:rPr>
          <w:u w:val="single"/>
        </w:rPr>
        <w:t>calls with</w:t>
      </w:r>
      <w:r w:rsidRPr="001A5006">
        <w:rPr>
          <w:sz w:val="16"/>
        </w:rPr>
        <w:t xml:space="preserve"> the Mr. </w:t>
      </w:r>
      <w:r w:rsidRPr="001A5006">
        <w:rPr>
          <w:u w:val="single"/>
        </w:rPr>
        <w:t>Mnuchin</w:t>
      </w:r>
      <w:r w:rsidRPr="001A5006">
        <w:rPr>
          <w:sz w:val="16"/>
        </w:rPr>
        <w:t>. “Prior to recess.”</w:t>
      </w:r>
      <w:r w:rsidR="003814F7">
        <w:rPr>
          <w:sz w:val="16"/>
        </w:rPr>
        <w:t xml:space="preserve"> </w:t>
      </w:r>
      <w:r w:rsidRPr="00383AC2">
        <w:rPr>
          <w:highlight w:val="cyan"/>
          <w:u w:val="single"/>
        </w:rPr>
        <w:t>Negotiations</w:t>
      </w:r>
      <w:r w:rsidRPr="001A5006">
        <w:rPr>
          <w:u w:val="single"/>
        </w:rPr>
        <w:t xml:space="preserve"> between lawmakers and admin</w:t>
      </w:r>
      <w:r w:rsidRPr="001A5006">
        <w:rPr>
          <w:sz w:val="16"/>
        </w:rPr>
        <w:t xml:space="preserve">istration </w:t>
      </w:r>
      <w:r w:rsidRPr="001A5006">
        <w:rPr>
          <w:u w:val="single"/>
        </w:rPr>
        <w:t>officials</w:t>
      </w:r>
      <w:r w:rsidRPr="001A5006">
        <w:rPr>
          <w:sz w:val="16"/>
        </w:rPr>
        <w:t xml:space="preserve"> on Capitol Hill </w:t>
      </w:r>
      <w:r w:rsidRPr="00383AC2">
        <w:rPr>
          <w:highlight w:val="cyan"/>
          <w:u w:val="single"/>
        </w:rPr>
        <w:t>have intensified</w:t>
      </w:r>
      <w:r w:rsidRPr="001A5006">
        <w:rPr>
          <w:sz w:val="16"/>
        </w:rPr>
        <w:t>, as the threat of what could be a disastrous fiscal crisis grows closer. There is little appetite for what could be a politically tense stand-alone vote to raise the debt ceiling, and lawmakers do not want to approve a stopgap spending bill that keeps the money flowing for a year but does not reflect Congress’s changing priorities.</w:t>
      </w:r>
      <w:r w:rsidR="003814F7">
        <w:rPr>
          <w:sz w:val="16"/>
        </w:rPr>
        <w:t xml:space="preserve"> </w:t>
      </w:r>
      <w:r w:rsidRPr="001A5006">
        <w:rPr>
          <w:sz w:val="16"/>
        </w:rPr>
        <w:t xml:space="preserve">But </w:t>
      </w:r>
      <w:r w:rsidRPr="00383AC2">
        <w:rPr>
          <w:highlight w:val="cyan"/>
          <w:u w:val="single"/>
        </w:rPr>
        <w:t xml:space="preserve">only a </w:t>
      </w:r>
      <w:r w:rsidRPr="00383AC2">
        <w:rPr>
          <w:rStyle w:val="Emphasis"/>
          <w:highlight w:val="cyan"/>
        </w:rPr>
        <w:t>handful</w:t>
      </w:r>
      <w:r w:rsidRPr="00383AC2">
        <w:rPr>
          <w:highlight w:val="cyan"/>
          <w:u w:val="single"/>
        </w:rPr>
        <w:t xml:space="preserve"> of </w:t>
      </w:r>
      <w:r w:rsidRPr="00383AC2">
        <w:rPr>
          <w:rStyle w:val="Emphasis"/>
          <w:highlight w:val="cyan"/>
        </w:rPr>
        <w:t>working days remain</w:t>
      </w:r>
      <w:r w:rsidRPr="001A5006">
        <w:rPr>
          <w:sz w:val="16"/>
        </w:rPr>
        <w:t xml:space="preserve"> </w:t>
      </w:r>
      <w:r w:rsidRPr="001A5006">
        <w:rPr>
          <w:u w:val="single"/>
        </w:rPr>
        <w:t xml:space="preserve">for </w:t>
      </w:r>
      <w:r w:rsidRPr="001A5006">
        <w:rPr>
          <w:rStyle w:val="Emphasis"/>
        </w:rPr>
        <w:t>both chambers</w:t>
      </w:r>
      <w:r w:rsidRPr="001A5006">
        <w:rPr>
          <w:u w:val="single"/>
        </w:rPr>
        <w:t xml:space="preserve"> </w:t>
      </w:r>
      <w:r w:rsidRPr="00383AC2">
        <w:rPr>
          <w:highlight w:val="cyan"/>
          <w:u w:val="single"/>
        </w:rPr>
        <w:t>before</w:t>
      </w:r>
      <w:r w:rsidRPr="001A5006">
        <w:rPr>
          <w:u w:val="single"/>
        </w:rPr>
        <w:t xml:space="preserve"> the August </w:t>
      </w:r>
      <w:r w:rsidRPr="00383AC2">
        <w:rPr>
          <w:highlight w:val="cyan"/>
          <w:u w:val="single"/>
        </w:rPr>
        <w:t>break</w:t>
      </w:r>
      <w:r w:rsidRPr="001A5006">
        <w:rPr>
          <w:sz w:val="16"/>
        </w:rPr>
        <w:t>.</w:t>
      </w:r>
      <w:r w:rsidR="003814F7">
        <w:rPr>
          <w:sz w:val="16"/>
        </w:rPr>
        <w:t xml:space="preserve"> </w:t>
      </w:r>
      <w:r w:rsidRPr="001A5006">
        <w:rPr>
          <w:sz w:val="16"/>
        </w:rPr>
        <w:t xml:space="preserve">“I am very concerned that </w:t>
      </w:r>
      <w:r w:rsidRPr="00383AC2">
        <w:rPr>
          <w:rStyle w:val="Emphasis"/>
          <w:highlight w:val="cyan"/>
        </w:rPr>
        <w:t>time</w:t>
      </w:r>
      <w:r w:rsidRPr="00383AC2">
        <w:rPr>
          <w:highlight w:val="cyan"/>
          <w:u w:val="single"/>
        </w:rPr>
        <w:t xml:space="preserve"> is </w:t>
      </w:r>
      <w:r w:rsidRPr="00383AC2">
        <w:rPr>
          <w:rStyle w:val="Emphasis"/>
          <w:highlight w:val="cyan"/>
        </w:rPr>
        <w:t>running very short</w:t>
      </w:r>
      <w:r w:rsidRPr="001A5006">
        <w:rPr>
          <w:sz w:val="16"/>
        </w:rPr>
        <w:t>,” said Senator Susan Collins, Republican of Maine and a member of the Senate Appropriations Committee. “The last thing I want to see is either a government shutdown or a one-year continuing resolution.”</w:t>
      </w:r>
      <w:r w:rsidR="003814F7">
        <w:rPr>
          <w:sz w:val="16"/>
        </w:rPr>
        <w:t xml:space="preserve"> </w:t>
      </w:r>
      <w:r w:rsidRPr="001A5006">
        <w:rPr>
          <w:sz w:val="16"/>
        </w:rPr>
        <w:t>The idea of a one-year continuing resolution, the congressional term for a short-term spending bill, has been widely panned on Capitol Hill, with 15 Senate Republicans sending a letter this month urging administration officials to avoid it.</w:t>
      </w:r>
      <w:r w:rsidR="003814F7">
        <w:rPr>
          <w:sz w:val="16"/>
        </w:rPr>
        <w:t xml:space="preserve"> </w:t>
      </w:r>
      <w:r w:rsidRPr="001A5006">
        <w:rPr>
          <w:sz w:val="16"/>
        </w:rPr>
        <w:t>But with divided government, the fate of a deal largely rests with Ms. Pelosi, who will have to wrangle the moderate and liberal factions of her majority, and President Trump, who has proved to be an unpredictable factor in spending negotiations.</w:t>
      </w:r>
      <w:r w:rsidR="003814F7">
        <w:rPr>
          <w:sz w:val="16"/>
        </w:rPr>
        <w:t xml:space="preserve"> </w:t>
      </w:r>
      <w:r w:rsidRPr="001A5006">
        <w:rPr>
          <w:sz w:val="16"/>
        </w:rPr>
        <w:t>“It’s time that we got serious on a bipartisan basis to try to work this out and not have the kind of chaos that goes along with our inability to come together on these kind of important issues,” said Senator Mitch McConnell, Republican of Kentucky and the majority leader, at a news conference on Tuesday.</w:t>
      </w:r>
      <w:r w:rsidR="003814F7">
        <w:rPr>
          <w:sz w:val="16"/>
        </w:rPr>
        <w:t xml:space="preserve"> </w:t>
      </w:r>
      <w:r w:rsidRPr="001A5006">
        <w:rPr>
          <w:sz w:val="16"/>
        </w:rPr>
        <w:t>The federal government has already run a $747 billion budget deficit for the 2019 fiscal year, which ends in September — a 23 percent increase from the year before. That is an unusually large increase given the strength of economic growth.</w:t>
      </w:r>
      <w:r w:rsidR="003814F7">
        <w:rPr>
          <w:sz w:val="16"/>
        </w:rPr>
        <w:t xml:space="preserve"> </w:t>
      </w:r>
      <w:r w:rsidRPr="001A5006">
        <w:rPr>
          <w:sz w:val="16"/>
        </w:rPr>
        <w:t>Total personal and corporate income tax levels are down slightly from the previous year, Treasury Department statistics show. Federal spending has risen — particularly for national defense and health care programs — and so have the interest costs on the growing national debt. Those trends reflect Washington’s free-spending ways and the rising costs of an aging population as the baby boom generation draws Social Security and Medicare benefits.</w:t>
      </w:r>
      <w:r w:rsidR="003814F7">
        <w:rPr>
          <w:sz w:val="16"/>
        </w:rPr>
        <w:t xml:space="preserve"> </w:t>
      </w:r>
      <w:r w:rsidRPr="001A5006">
        <w:rPr>
          <w:sz w:val="16"/>
        </w:rPr>
        <w:t xml:space="preserve">Those </w:t>
      </w:r>
      <w:r w:rsidRPr="00383AC2">
        <w:rPr>
          <w:highlight w:val="cyan"/>
          <w:u w:val="single"/>
        </w:rPr>
        <w:t>dynamics</w:t>
      </w:r>
      <w:r w:rsidRPr="001A5006">
        <w:rPr>
          <w:sz w:val="16"/>
        </w:rPr>
        <w:t xml:space="preserve"> have yet to prompt a renewed interest in the deficit, but they </w:t>
      </w:r>
      <w:r w:rsidRPr="00383AC2">
        <w:rPr>
          <w:highlight w:val="cyan"/>
          <w:u w:val="single"/>
        </w:rPr>
        <w:t>are intensifying pressure</w:t>
      </w:r>
      <w:r w:rsidRPr="00BF7BB8">
        <w:rPr>
          <w:u w:val="single"/>
        </w:rPr>
        <w:t xml:space="preserve"> on lawmakers </w:t>
      </w:r>
      <w:r w:rsidRPr="00383AC2">
        <w:rPr>
          <w:highlight w:val="cyan"/>
          <w:u w:val="single"/>
        </w:rPr>
        <w:t>to raise the</w:t>
      </w:r>
      <w:r w:rsidRPr="001A5006">
        <w:rPr>
          <w:u w:val="single"/>
        </w:rPr>
        <w:t xml:space="preserve"> debt </w:t>
      </w:r>
      <w:r w:rsidRPr="00383AC2">
        <w:rPr>
          <w:highlight w:val="cyan"/>
          <w:u w:val="single"/>
        </w:rPr>
        <w:t>limit</w:t>
      </w:r>
      <w:r w:rsidRPr="001A5006">
        <w:rPr>
          <w:sz w:val="16"/>
        </w:rPr>
        <w:t xml:space="preserve"> — </w:t>
      </w:r>
      <w:r w:rsidRPr="00383AC2">
        <w:rPr>
          <w:highlight w:val="cyan"/>
          <w:u w:val="single"/>
        </w:rPr>
        <w:t>or risk</w:t>
      </w:r>
      <w:r w:rsidRPr="001A5006">
        <w:rPr>
          <w:u w:val="single"/>
        </w:rPr>
        <w:t xml:space="preserve"> </w:t>
      </w:r>
      <w:r w:rsidRPr="00383AC2">
        <w:rPr>
          <w:rStyle w:val="Emphasis"/>
          <w:highlight w:val="cyan"/>
        </w:rPr>
        <w:t>economic catastrophe</w:t>
      </w:r>
      <w:r w:rsidRPr="001A5006">
        <w:rPr>
          <w:u w:val="single"/>
        </w:rPr>
        <w:t xml:space="preserve"> if they do not</w:t>
      </w:r>
      <w:r w:rsidRPr="001A5006">
        <w:rPr>
          <w:sz w:val="16"/>
        </w:rPr>
        <w:t>.</w:t>
      </w:r>
      <w:r w:rsidR="003814F7">
        <w:rPr>
          <w:sz w:val="16"/>
        </w:rPr>
        <w:t xml:space="preserve"> </w:t>
      </w:r>
      <w:r w:rsidRPr="001A5006">
        <w:rPr>
          <w:sz w:val="16"/>
        </w:rPr>
        <w:t>A 2018 budget deal in Congress suspended the limit, which constrains the amount of money the government may borrow to continue paying its bills, until this past March 1. Once that deadline passed, the Treasury Department was forced to begin employing “extraordinary measures” in order to maintain the borrowing needed to keep paying soldiers, issuing Social Security checks and otherwise funding the government.</w:t>
      </w:r>
      <w:r w:rsidR="003814F7">
        <w:rPr>
          <w:sz w:val="16"/>
        </w:rPr>
        <w:t xml:space="preserve"> </w:t>
      </w:r>
      <w:r w:rsidRPr="001A5006">
        <w:rPr>
          <w:sz w:val="16"/>
        </w:rPr>
        <w:t>Those measures include premature redemption of Treasury bonds owned by federal employees’ retirement accounts, borrowing cash set aside to smooth exchange rate fluctuations and stopping contributions to some government pension funds.</w:t>
      </w:r>
      <w:r w:rsidR="003814F7">
        <w:rPr>
          <w:sz w:val="16"/>
        </w:rPr>
        <w:t xml:space="preserve"> </w:t>
      </w:r>
      <w:r w:rsidRPr="001A5006">
        <w:rPr>
          <w:sz w:val="16"/>
        </w:rPr>
        <w:t>Mr. Mnuchin’s letter is a warning that those sleight-of-the-</w:t>
      </w:r>
      <w:r w:rsidRPr="001A5006">
        <w:rPr>
          <w:u w:val="single"/>
        </w:rPr>
        <w:t>balance-sheet efforts cannot last forever</w:t>
      </w:r>
      <w:r w:rsidRPr="001A5006">
        <w:rPr>
          <w:sz w:val="16"/>
        </w:rPr>
        <w:t>. When the Treasury Department runs out of them, it will not have enough money coming in to pay its spending obligations. That would necessitate either sharp and immediate spending cuts, or a government default on some of its obligations — not paying workers, contractors, lenders or citizens it owes money to.</w:t>
      </w:r>
      <w:r w:rsidR="003814F7">
        <w:rPr>
          <w:sz w:val="16"/>
        </w:rPr>
        <w:t xml:space="preserve"> </w:t>
      </w:r>
      <w:r w:rsidRPr="00383AC2">
        <w:rPr>
          <w:rStyle w:val="Emphasis"/>
          <w:highlight w:val="cyan"/>
        </w:rPr>
        <w:t>Economists</w:t>
      </w:r>
      <w:r w:rsidRPr="001A5006">
        <w:rPr>
          <w:sz w:val="16"/>
        </w:rPr>
        <w:t xml:space="preserve"> generally </w:t>
      </w:r>
      <w:r w:rsidRPr="00383AC2">
        <w:rPr>
          <w:highlight w:val="cyan"/>
          <w:u w:val="single"/>
        </w:rPr>
        <w:t>warn</w:t>
      </w:r>
      <w:r w:rsidRPr="001A5006">
        <w:rPr>
          <w:sz w:val="16"/>
        </w:rPr>
        <w:t xml:space="preserve"> that such </w:t>
      </w:r>
      <w:r w:rsidRPr="001A5006">
        <w:rPr>
          <w:u w:val="single"/>
        </w:rPr>
        <w:t xml:space="preserve">a </w:t>
      </w:r>
      <w:r w:rsidRPr="00383AC2">
        <w:rPr>
          <w:highlight w:val="cyan"/>
          <w:u w:val="single"/>
        </w:rPr>
        <w:t>default would</w:t>
      </w:r>
      <w:r w:rsidRPr="001A5006">
        <w:rPr>
          <w:sz w:val="16"/>
        </w:rPr>
        <w:t xml:space="preserve"> at minimum </w:t>
      </w:r>
      <w:r w:rsidRPr="00383AC2">
        <w:rPr>
          <w:rStyle w:val="Emphasis"/>
          <w:highlight w:val="cyan"/>
        </w:rPr>
        <w:t>destabilize the economy</w:t>
      </w:r>
      <w:r w:rsidRPr="00383AC2">
        <w:rPr>
          <w:highlight w:val="cyan"/>
          <w:u w:val="single"/>
        </w:rPr>
        <w:t xml:space="preserve"> and</w:t>
      </w:r>
      <w:r w:rsidRPr="001A5006">
        <w:rPr>
          <w:sz w:val="16"/>
        </w:rPr>
        <w:t xml:space="preserve"> raise future government borrowing costs. In a worst </w:t>
      </w:r>
      <w:r w:rsidRPr="00777171">
        <w:rPr>
          <w:sz w:val="16"/>
          <w:szCs w:val="16"/>
        </w:rPr>
        <w:t>case, it</w:t>
      </w:r>
      <w:r w:rsidRPr="00383AC2">
        <w:rPr>
          <w:highlight w:val="cyan"/>
          <w:u w:val="single"/>
        </w:rPr>
        <w:t xml:space="preserve"> could </w:t>
      </w:r>
      <w:r w:rsidRPr="00383AC2">
        <w:rPr>
          <w:rStyle w:val="Emphasis"/>
          <w:highlight w:val="cyan"/>
        </w:rPr>
        <w:t>shock the economy</w:t>
      </w:r>
      <w:r w:rsidRPr="00383AC2">
        <w:rPr>
          <w:highlight w:val="cyan"/>
          <w:u w:val="single"/>
        </w:rPr>
        <w:t xml:space="preserve"> into </w:t>
      </w:r>
      <w:r w:rsidRPr="00383AC2">
        <w:rPr>
          <w:rStyle w:val="Emphasis"/>
          <w:highlight w:val="cyan"/>
        </w:rPr>
        <w:t>recession</w:t>
      </w:r>
      <w:r w:rsidRPr="001A5006">
        <w:rPr>
          <w:sz w:val="16"/>
        </w:rPr>
        <w:t>.</w:t>
      </w:r>
    </w:p>
    <w:p w14:paraId="386C2A4E" w14:textId="77777777" w:rsidR="00383AC2" w:rsidRPr="00A12350" w:rsidRDefault="00383AC2" w:rsidP="00383AC2">
      <w:pPr>
        <w:pStyle w:val="Heading4"/>
      </w:pPr>
      <w:r>
        <w:t>Debt ceiling failure destroys the global economy</w:t>
      </w:r>
    </w:p>
    <w:p w14:paraId="289FB83F" w14:textId="77777777" w:rsidR="00383AC2" w:rsidRPr="00AD57AB" w:rsidRDefault="00383AC2" w:rsidP="00383AC2">
      <w:r w:rsidRPr="00AD57AB">
        <w:rPr>
          <w:rStyle w:val="Style13ptBold"/>
        </w:rPr>
        <w:t>Pramuk 7/17</w:t>
      </w:r>
      <w:r w:rsidRPr="00AD57AB">
        <w:t xml:space="preserve"> (Jacob, “Here’s what needs to happen for Congress to raise the debt ceiling and avoid default,” CNBC, </w:t>
      </w:r>
      <w:hyperlink r:id="rId16" w:history="1">
        <w:r w:rsidRPr="00AD57AB">
          <w:rPr>
            <w:rStyle w:val="Hyperlink"/>
          </w:rPr>
          <w:t>https://www.cnbc.com/2019/07/17/congress-pushes-for-debt-ceiling-deal-to-avoid-default-on-us-debt.html</w:t>
        </w:r>
      </w:hyperlink>
    </w:p>
    <w:p w14:paraId="7E630964" w14:textId="56720E4A" w:rsidR="00383AC2" w:rsidRPr="00383AC2" w:rsidRDefault="00383AC2" w:rsidP="000C5213">
      <w:pPr>
        <w:rPr>
          <w:u w:val="single"/>
        </w:rPr>
      </w:pPr>
      <w:r w:rsidRPr="00C517FF">
        <w:rPr>
          <w:rStyle w:val="StyleUnderline"/>
        </w:rPr>
        <w:t>Congr</w:t>
      </w:r>
      <w:r w:rsidRPr="00A12350">
        <w:rPr>
          <w:rStyle w:val="StyleUnderline"/>
        </w:rPr>
        <w:t xml:space="preserve">ess will have to scramble to raise the U.S. debt limit and avoid a </w:t>
      </w:r>
      <w:r w:rsidRPr="00A12350">
        <w:rPr>
          <w:sz w:val="16"/>
        </w:rPr>
        <w:t xml:space="preserve">potential </w:t>
      </w:r>
      <w:r w:rsidRPr="00A12350">
        <w:rPr>
          <w:rStyle w:val="Emphasis"/>
        </w:rPr>
        <w:t>default that would rattle the world economy</w:t>
      </w:r>
      <w:r w:rsidRPr="00A12350">
        <w:rPr>
          <w:sz w:val="16"/>
        </w:rPr>
        <w:t xml:space="preserve">. On Wednesday, House Speaker Nancy </w:t>
      </w:r>
      <w:r w:rsidRPr="00A12350">
        <w:rPr>
          <w:rStyle w:val="StyleUnderline"/>
        </w:rPr>
        <w:t>Pelosi said she would like to vote on a bill to hike the debt ceiling by July 26</w:t>
      </w:r>
      <w:r w:rsidRPr="00A12350">
        <w:rPr>
          <w:sz w:val="16"/>
        </w:rPr>
        <w:t xml:space="preserve"> — the chamber’s last day of activity before an August recess. She hopes </w:t>
      </w:r>
      <w:r w:rsidRPr="00A12350">
        <w:rPr>
          <w:rStyle w:val="StyleUnderline"/>
        </w:rPr>
        <w:t>it would give the Senate enough time to pass legislation before it leaves the following week</w:t>
      </w:r>
      <w:r w:rsidRPr="00A12350">
        <w:rPr>
          <w:sz w:val="16"/>
        </w:rPr>
        <w:t xml:space="preserve">. Of course, </w:t>
      </w:r>
      <w:r w:rsidRPr="00A12350">
        <w:rPr>
          <w:rStyle w:val="StyleUnderline"/>
        </w:rPr>
        <w:lastRenderedPageBreak/>
        <w:t>negotiators in Washington will first have to find an agreement that can get through both chambers of Congress</w:t>
      </w:r>
      <w:r w:rsidRPr="00A12350">
        <w:rPr>
          <w:sz w:val="16"/>
        </w:rPr>
        <w:t xml:space="preserve">. Pelosi said she hopes lawmakers and the White House can reach a deal by Friday, which would allow them to post legislative text over the weekend. She and Senate Minority Leader Chuck Schumer spoke to Treasury Secretary Steven Mnuchin earlier Wednesday. </w:t>
      </w:r>
      <w:r w:rsidRPr="00A12350">
        <w:rPr>
          <w:rStyle w:val="StyleUnderline"/>
        </w:rPr>
        <w:t xml:space="preserve">While officials have cited progress in the talks, </w:t>
      </w:r>
      <w:r w:rsidRPr="00A12350">
        <w:rPr>
          <w:rStyle w:val="Emphasis"/>
        </w:rPr>
        <w:t>sticking points remain.</w:t>
      </w:r>
      <w:r>
        <w:rPr>
          <w:rStyle w:val="StyleUnderline"/>
        </w:rPr>
        <w:t xml:space="preserve"> </w:t>
      </w:r>
      <w:r w:rsidRPr="00A12350">
        <w:rPr>
          <w:sz w:val="16"/>
        </w:rPr>
        <w:t xml:space="preserve">“It’s all about money, right?” Pelosi told reporters Wednesday. The White House disputed Pelosi’s optimism about striking a deal. A senior administration official said Wednesday that “Pelosi’s new timeline sounds like happy talk from the Speaker who has been absent from talks for the last 3 months and now is trying to create momentum after a bad couple weeks.” “The reality is, </w:t>
      </w:r>
      <w:r w:rsidRPr="00A12350">
        <w:rPr>
          <w:rStyle w:val="StyleUnderline"/>
        </w:rPr>
        <w:t>we have a way to go,”</w:t>
      </w:r>
      <w:r w:rsidRPr="00A12350">
        <w:rPr>
          <w:sz w:val="16"/>
        </w:rPr>
        <w:t xml:space="preserve"> the official said. The House speaker and Treasury secretary have discussed a two-year budget deal that would also raise the U.S borrowing limit. The issue took on more urgency last week, when Mnuchin wrote to Congress saying the Treasury Department could run out of cash “in early September, before Congress reconvenes.” </w:t>
      </w:r>
      <w:r w:rsidRPr="00A12350">
        <w:rPr>
          <w:rStyle w:val="StyleUnderline"/>
        </w:rPr>
        <w:t>Lawmakers hope to avoid a government shutdown before they leave</w:t>
      </w:r>
      <w:r w:rsidRPr="00A12350">
        <w:rPr>
          <w:sz w:val="16"/>
        </w:rPr>
        <w:t xml:space="preserve">, as current government funding expires at the end of September. Democrats want to strike a budget deal to avoid automatic across-the-board spending cuts known as sequestration. </w:t>
      </w:r>
      <w:r w:rsidRPr="00A12350">
        <w:rPr>
          <w:rStyle w:val="StyleUnderline"/>
        </w:rPr>
        <w:t>A two-year spending agreement tied to a debt ceiling increase would accomplish all of those in one swoop. Democrats have opposed a short-term debt limit hike.</w:t>
      </w:r>
      <w:r>
        <w:rPr>
          <w:rStyle w:val="StyleUnderline"/>
        </w:rPr>
        <w:t xml:space="preserve"> </w:t>
      </w:r>
      <w:r w:rsidRPr="00A12350">
        <w:rPr>
          <w:rStyle w:val="StyleUnderline"/>
        </w:rPr>
        <w:t>If America defaulted on its debt, it could send shock waves through the global economy and financial markets. Even a less disruptive government shutdown could drag on U.S. economic growth.</w:t>
      </w:r>
    </w:p>
    <w:p w14:paraId="65A5B0B4" w14:textId="77777777" w:rsidR="00CF7C10" w:rsidRPr="00DD25E5" w:rsidRDefault="00CF7C10" w:rsidP="00CF7C10">
      <w:pPr>
        <w:pStyle w:val="Heading4"/>
        <w:rPr>
          <w:u w:val="single"/>
        </w:rPr>
      </w:pPr>
      <w:r>
        <w:t xml:space="preserve">Debt ceiling failure </w:t>
      </w:r>
      <w:r>
        <w:rPr>
          <w:u w:val="single"/>
        </w:rPr>
        <w:t>obliterates</w:t>
      </w:r>
      <w:r>
        <w:t xml:space="preserve"> the economy – outweighs </w:t>
      </w:r>
      <w:r>
        <w:rPr>
          <w:u w:val="single"/>
        </w:rPr>
        <w:t>every other</w:t>
      </w:r>
      <w:r>
        <w:t xml:space="preserve"> economic issue – extraordinary measures </w:t>
      </w:r>
      <w:r>
        <w:rPr>
          <w:u w:val="single"/>
        </w:rPr>
        <w:t>will run out</w:t>
      </w:r>
    </w:p>
    <w:p w14:paraId="593BE2AD" w14:textId="5B09907F" w:rsidR="00CF7C10" w:rsidRPr="00236D80" w:rsidRDefault="00CF7C10" w:rsidP="00CF7C10">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1216E3F7" w14:textId="14D8C4FB" w:rsidR="00CF7C10" w:rsidRDefault="00CF7C10" w:rsidP="00CF7C10">
      <w:pPr>
        <w:rPr>
          <w:rStyle w:val="Emphasis"/>
        </w:rPr>
      </w:pPr>
      <w:r w:rsidRPr="00383AC2">
        <w:rPr>
          <w:rStyle w:val="StyleUnderline"/>
          <w:highlight w:val="cyan"/>
        </w:rPr>
        <w:t>Of</w:t>
      </w:r>
      <w:r w:rsidRPr="00383AC2">
        <w:rPr>
          <w:sz w:val="14"/>
          <w:highlight w:val="cyan"/>
        </w:rPr>
        <w:t xml:space="preserve"> </w:t>
      </w:r>
      <w:r w:rsidRPr="00383AC2">
        <w:rPr>
          <w:rStyle w:val="Emphasis"/>
          <w:highlight w:val="cyan"/>
        </w:rPr>
        <w:t>all</w:t>
      </w:r>
      <w:r w:rsidRPr="008968EC">
        <w:rPr>
          <w:sz w:val="14"/>
        </w:rPr>
        <w:t xml:space="preserve"> </w:t>
      </w:r>
      <w:r w:rsidRPr="008968EC">
        <w:rPr>
          <w:rStyle w:val="StyleUnderline"/>
        </w:rPr>
        <w:t xml:space="preserve">the </w:t>
      </w:r>
      <w:r w:rsidRPr="00383AC2">
        <w:rPr>
          <w:rStyle w:val="StyleUnderline"/>
          <w:highlight w:val="cyan"/>
        </w:rPr>
        <w:t>economic missteps</w:t>
      </w:r>
      <w:r w:rsidRPr="008968EC">
        <w:rPr>
          <w:rStyle w:val="StyleUnderline"/>
        </w:rPr>
        <w:t xml:space="preserve"> that can and do happen</w:t>
      </w:r>
      <w:r w:rsidRPr="008968EC">
        <w:rPr>
          <w:sz w:val="14"/>
        </w:rPr>
        <w:t xml:space="preserve"> in the U.S.—prolonged major </w:t>
      </w:r>
      <w:r w:rsidRPr="008968EC">
        <w:rPr>
          <w:rStyle w:val="StyleUnderline"/>
        </w:rPr>
        <w:t>deficit spending, nonexistent budgets, unpredictable policies, tumultuous tariffs</w:t>
      </w:r>
      <w:r w:rsidRPr="008968EC">
        <w:rPr>
          <w:sz w:val="14"/>
        </w:rPr>
        <w:t>—</w:t>
      </w:r>
      <w:r w:rsidRPr="00383AC2">
        <w:rPr>
          <w:rStyle w:val="StyleUnderline"/>
          <w:highlight w:val="cyan"/>
        </w:rPr>
        <w:t>the</w:t>
      </w:r>
      <w:r w:rsidRPr="00383AC2">
        <w:rPr>
          <w:sz w:val="14"/>
          <w:highlight w:val="cyan"/>
        </w:rPr>
        <w:t xml:space="preserve"> </w:t>
      </w:r>
      <w:r w:rsidRPr="00383AC2">
        <w:rPr>
          <w:rStyle w:val="Emphasis"/>
          <w:highlight w:val="cyan"/>
        </w:rPr>
        <w:t>worst by far</w:t>
      </w:r>
      <w:r w:rsidRPr="00383AC2">
        <w:rPr>
          <w:sz w:val="14"/>
          <w:highlight w:val="cyan"/>
        </w:rPr>
        <w:t xml:space="preserve"> </w:t>
      </w:r>
      <w:r w:rsidRPr="00383AC2">
        <w:rPr>
          <w:rStyle w:val="StyleUnderline"/>
          <w:highlight w:val="cyan"/>
        </w:rPr>
        <w:t>is</w:t>
      </w:r>
      <w:r w:rsidRPr="008968EC">
        <w:rPr>
          <w:rStyle w:val="StyleUnderline"/>
        </w:rPr>
        <w:t xml:space="preserve"> the possibility of the government </w:t>
      </w:r>
      <w:r w:rsidRPr="00383AC2">
        <w:rPr>
          <w:rStyle w:val="StyleUnderline"/>
          <w:highlight w:val="cyan"/>
        </w:rPr>
        <w:t>defaulting</w:t>
      </w:r>
      <w:r w:rsidRPr="008968EC">
        <w:rPr>
          <w:rStyle w:val="StyleUnderline"/>
        </w:rPr>
        <w:t xml:space="preserve"> on its payments</w:t>
      </w:r>
      <w:r w:rsidRPr="008968EC">
        <w:rPr>
          <w:sz w:val="14"/>
        </w:rPr>
        <w:t xml:space="preserve">. </w:t>
      </w:r>
      <w:r w:rsidRPr="008968EC">
        <w:rPr>
          <w:rStyle w:val="Emphasis"/>
        </w:rPr>
        <w:t>But</w:t>
      </w:r>
      <w:r w:rsidRPr="008968EC">
        <w:rPr>
          <w:sz w:val="14"/>
        </w:rPr>
        <w:t xml:space="preserve"> </w:t>
      </w:r>
      <w:r w:rsidRPr="00383AC2">
        <w:rPr>
          <w:rStyle w:val="StyleUnderline"/>
          <w:highlight w:val="cyan"/>
        </w:rPr>
        <w:t>there’s an outside chance of that</w:t>
      </w:r>
      <w:r w:rsidRPr="008968EC">
        <w:rPr>
          <w:rStyle w:val="StyleUnderline"/>
        </w:rPr>
        <w:t xml:space="preserve"> happening this fall </w:t>
      </w:r>
      <w:r w:rsidRPr="00383AC2">
        <w:rPr>
          <w:rStyle w:val="StyleUnderline"/>
          <w:highlight w:val="cyan"/>
        </w:rPr>
        <w:t>if Congress cannot</w:t>
      </w:r>
      <w:r w:rsidRPr="008968EC">
        <w:rPr>
          <w:sz w:val="14"/>
        </w:rPr>
        <w:t xml:space="preserve"> agree to </w:t>
      </w:r>
      <w:r w:rsidRPr="00383AC2">
        <w:rPr>
          <w:rStyle w:val="StyleUnderline"/>
          <w:highlight w:val="cyan"/>
        </w:rPr>
        <w:t>raise the</w:t>
      </w:r>
      <w:r w:rsidRPr="008968EC">
        <w:rPr>
          <w:sz w:val="14"/>
        </w:rPr>
        <w:t xml:space="preserve"> so-called </w:t>
      </w:r>
      <w:r w:rsidRPr="008968EC">
        <w:rPr>
          <w:rStyle w:val="StyleUnderline"/>
        </w:rPr>
        <w:t xml:space="preserve">“debt </w:t>
      </w:r>
      <w:r w:rsidRPr="00383AC2">
        <w:rPr>
          <w:rStyle w:val="StyleUnderline"/>
          <w:highlight w:val="cyan"/>
        </w:rPr>
        <w:t>ceiling</w:t>
      </w:r>
      <w:r w:rsidRPr="008968EC">
        <w:rPr>
          <w:rStyle w:val="StyleUnderline"/>
        </w:rPr>
        <w:t>.”</w:t>
      </w:r>
      <w:r>
        <w:rPr>
          <w:sz w:val="14"/>
        </w:rPr>
        <w:t xml:space="preserve"> </w:t>
      </w:r>
      <w:r w:rsidRPr="008968EC">
        <w:rPr>
          <w:rStyle w:val="StyleUnderline"/>
        </w:rPr>
        <w:t xml:space="preserve">While </w:t>
      </w:r>
      <w:r w:rsidRPr="00383AC2">
        <w:rPr>
          <w:rStyle w:val="Emphasis"/>
          <w:highlight w:val="cyan"/>
        </w:rPr>
        <w:t>a single standoff</w:t>
      </w:r>
      <w:r w:rsidRPr="00BE7E6D">
        <w:rPr>
          <w:sz w:val="14"/>
        </w:rPr>
        <w:t xml:space="preserve"> </w:t>
      </w:r>
      <w:r w:rsidRPr="008968EC">
        <w:rPr>
          <w:rStyle w:val="StyleUnderline"/>
        </w:rPr>
        <w:t>in 2011 (that resulted in an increased ceiling)</w:t>
      </w:r>
      <w:r w:rsidRPr="00BE7E6D">
        <w:rPr>
          <w:sz w:val="14"/>
        </w:rPr>
        <w:t xml:space="preserve"> </w:t>
      </w:r>
      <w:r w:rsidRPr="00383AC2">
        <w:rPr>
          <w:rStyle w:val="Emphasis"/>
          <w:highlight w:val="cyan"/>
        </w:rPr>
        <w:t>drew a credit</w:t>
      </w:r>
      <w:r w:rsidRPr="008968EC">
        <w:rPr>
          <w:rStyle w:val="Emphasis"/>
        </w:rPr>
        <w:t xml:space="preserve"> rating </w:t>
      </w:r>
      <w:r w:rsidRPr="00383AC2">
        <w:rPr>
          <w:rStyle w:val="Emphasis"/>
          <w:highlight w:val="cyan"/>
        </w:rPr>
        <w:t>downgrade</w:t>
      </w:r>
      <w:r w:rsidRPr="00BE7E6D">
        <w:rPr>
          <w:sz w:val="14"/>
        </w:rPr>
        <w:t xml:space="preserve"> from AAA to AA+ from Standard &amp; Poor’s </w:t>
      </w:r>
      <w:r w:rsidRPr="008968EC">
        <w:rPr>
          <w:rStyle w:val="StyleUnderline"/>
        </w:rPr>
        <w:t>that is</w:t>
      </w:r>
      <w:r w:rsidRPr="00BE7E6D">
        <w:rPr>
          <w:sz w:val="14"/>
        </w:rPr>
        <w:t xml:space="preserve"> </w:t>
      </w:r>
      <w:r w:rsidRPr="00383AC2">
        <w:rPr>
          <w:rStyle w:val="Emphasis"/>
          <w:highlight w:val="cyan"/>
        </w:rPr>
        <w:t>still in effect</w:t>
      </w:r>
      <w:r w:rsidRPr="008968EC">
        <w:rPr>
          <w:rStyle w:val="Emphasis"/>
        </w:rPr>
        <w:t xml:space="preserve"> today</w:t>
      </w:r>
      <w:r w:rsidRPr="00BE7E6D">
        <w:rPr>
          <w:sz w:val="14"/>
        </w:rPr>
        <w:t xml:space="preserve">, </w:t>
      </w:r>
      <w:r w:rsidRPr="008968EC">
        <w:rPr>
          <w:rStyle w:val="StyleUnderline"/>
        </w:rPr>
        <w:t xml:space="preserve">the potential </w:t>
      </w:r>
      <w:r w:rsidRPr="00383AC2">
        <w:rPr>
          <w:rStyle w:val="StyleUnderline"/>
          <w:highlight w:val="cyan"/>
        </w:rPr>
        <w:t>damage of</w:t>
      </w:r>
      <w:r w:rsidRPr="008968EC">
        <w:rPr>
          <w:rStyle w:val="StyleUnderline"/>
        </w:rPr>
        <w:t xml:space="preserve"> an </w:t>
      </w:r>
      <w:r w:rsidRPr="00383AC2">
        <w:rPr>
          <w:rStyle w:val="StyleUnderline"/>
          <w:highlight w:val="cyan"/>
        </w:rPr>
        <w:t xml:space="preserve">actual default is </w:t>
      </w:r>
      <w:r w:rsidRPr="00383AC2">
        <w:rPr>
          <w:rStyle w:val="Emphasis"/>
          <w:highlight w:val="cyan"/>
        </w:rPr>
        <w:t>incalculable</w:t>
      </w:r>
      <w:r w:rsidRPr="00BE7E6D">
        <w:rPr>
          <w:sz w:val="14"/>
        </w:rPr>
        <w:t xml:space="preserve">. Which is why </w:t>
      </w:r>
      <w:r w:rsidRPr="008968EC">
        <w:rPr>
          <w:rStyle w:val="StyleUnderline"/>
        </w:rPr>
        <w:t>there is</w:t>
      </w:r>
      <w:r w:rsidRPr="00BE7E6D">
        <w:rPr>
          <w:sz w:val="14"/>
        </w:rPr>
        <w:t xml:space="preserve"> </w:t>
      </w:r>
      <w:r w:rsidRPr="008968EC">
        <w:rPr>
          <w:rStyle w:val="Emphasis"/>
        </w:rPr>
        <w:t>cause for concern</w:t>
      </w:r>
      <w:r w:rsidRPr="00BE7E6D">
        <w:rPr>
          <w:sz w:val="14"/>
        </w:rPr>
        <w:t xml:space="preserve">: The U.S. hit the debt ceiling of $22 trillion on March 2. At this point, </w:t>
      </w:r>
      <w:r w:rsidRPr="00383AC2">
        <w:rPr>
          <w:rStyle w:val="StyleUnderline"/>
          <w:highlight w:val="cyan"/>
        </w:rPr>
        <w:t xml:space="preserve">the U.S. </w:t>
      </w:r>
      <w:r w:rsidRPr="00383AC2">
        <w:rPr>
          <w:rStyle w:val="Emphasis"/>
          <w:highlight w:val="cyan"/>
        </w:rPr>
        <w:t>cannot</w:t>
      </w:r>
      <w:r w:rsidRPr="00383AC2">
        <w:rPr>
          <w:sz w:val="14"/>
          <w:highlight w:val="cyan"/>
        </w:rPr>
        <w:t xml:space="preserve"> </w:t>
      </w:r>
      <w:r w:rsidRPr="00383AC2">
        <w:rPr>
          <w:rStyle w:val="StyleUnderline"/>
          <w:highlight w:val="cyan"/>
        </w:rPr>
        <w:t>issue new bonds</w:t>
      </w:r>
      <w:r w:rsidRPr="008968EC">
        <w:rPr>
          <w:rStyle w:val="StyleUnderline"/>
        </w:rPr>
        <w:t xml:space="preserve"> to borrow money </w:t>
      </w:r>
      <w:r w:rsidRPr="00383AC2">
        <w:rPr>
          <w:rStyle w:val="StyleUnderline"/>
          <w:highlight w:val="cyan"/>
        </w:rPr>
        <w:t>and</w:t>
      </w:r>
      <w:r w:rsidRPr="00BE7E6D">
        <w:rPr>
          <w:sz w:val="14"/>
        </w:rPr>
        <w:t xml:space="preserve"> so </w:t>
      </w:r>
      <w:r w:rsidRPr="00383AC2">
        <w:rPr>
          <w:rStyle w:val="StyleUnderline"/>
          <w:highlight w:val="cyan"/>
        </w:rPr>
        <w:t xml:space="preserve">has </w:t>
      </w:r>
      <w:r w:rsidRPr="00383AC2">
        <w:rPr>
          <w:rStyle w:val="Emphasis"/>
          <w:highlight w:val="cyan"/>
        </w:rPr>
        <w:t>only cash</w:t>
      </w:r>
      <w:r w:rsidRPr="008968EC">
        <w:rPr>
          <w:rStyle w:val="Emphasis"/>
        </w:rPr>
        <w:t xml:space="preserve"> on hand</w:t>
      </w:r>
      <w:r w:rsidRPr="00BE7E6D">
        <w:rPr>
          <w:sz w:val="14"/>
        </w:rPr>
        <w:t xml:space="preserve"> </w:t>
      </w:r>
      <w:r w:rsidRPr="008968EC">
        <w:rPr>
          <w:rStyle w:val="StyleUnderline"/>
        </w:rPr>
        <w:t xml:space="preserve">to pay </w:t>
      </w:r>
      <w:r w:rsidRPr="00BE7E6D">
        <w:rPr>
          <w:rStyle w:val="StyleUnderline"/>
        </w:rPr>
        <w:t>bills. Only</w:t>
      </w:r>
      <w:r w:rsidRPr="00BE7E6D">
        <w:rPr>
          <w:sz w:val="14"/>
        </w:rPr>
        <w:t xml:space="preserve"> the Treasury Department’s use of so-called </w:t>
      </w:r>
      <w:r w:rsidRPr="008968EC">
        <w:rPr>
          <w:rStyle w:val="StyleUnderline"/>
        </w:rPr>
        <w:t>extraordinary measures</w:t>
      </w:r>
      <w:r w:rsidRPr="00BE7E6D">
        <w:rPr>
          <w:sz w:val="14"/>
        </w:rPr>
        <w:t>—basically accounting tricks—</w:t>
      </w:r>
      <w:r w:rsidRPr="00BE7E6D">
        <w:rPr>
          <w:rStyle w:val="StyleUnderline"/>
        </w:rPr>
        <w:t>is keeping the government functioning</w:t>
      </w:r>
      <w:r w:rsidRPr="00BE7E6D">
        <w:rPr>
          <w:sz w:val="14"/>
        </w:rPr>
        <w:t xml:space="preserve"> and not running out of money. </w:t>
      </w:r>
      <w:r w:rsidRPr="00BE7E6D">
        <w:rPr>
          <w:rStyle w:val="Emphasis"/>
        </w:rPr>
        <w:t>But</w:t>
      </w:r>
      <w:r w:rsidRPr="00BE7E6D">
        <w:rPr>
          <w:sz w:val="14"/>
        </w:rPr>
        <w:t xml:space="preserve"> </w:t>
      </w:r>
      <w:r w:rsidRPr="00383AC2">
        <w:rPr>
          <w:rStyle w:val="StyleUnderline"/>
          <w:highlight w:val="cyan"/>
        </w:rPr>
        <w:t>come September, the U.S.</w:t>
      </w:r>
      <w:r w:rsidRPr="00BE7E6D">
        <w:rPr>
          <w:rStyle w:val="StyleUnderline"/>
        </w:rPr>
        <w:t xml:space="preserve"> </w:t>
      </w:r>
      <w:r w:rsidRPr="00BE7E6D">
        <w:rPr>
          <w:rStyle w:val="Emphasis"/>
        </w:rPr>
        <w:t xml:space="preserve">officially </w:t>
      </w:r>
      <w:r w:rsidRPr="00383AC2">
        <w:rPr>
          <w:rStyle w:val="Emphasis"/>
          <w:highlight w:val="cyan"/>
        </w:rPr>
        <w:t>will run out</w:t>
      </w:r>
      <w:r w:rsidRPr="00BE7E6D">
        <w:rPr>
          <w:rStyle w:val="Emphasis"/>
        </w:rPr>
        <w:t xml:space="preserve"> of cash</w:t>
      </w:r>
      <w:r w:rsidRPr="00BE7E6D">
        <w:rPr>
          <w:sz w:val="14"/>
        </w:rPr>
        <w:t xml:space="preserve"> </w:t>
      </w:r>
      <w:r w:rsidRPr="00BE7E6D">
        <w:rPr>
          <w:rStyle w:val="StyleUnderline"/>
        </w:rPr>
        <w:t>to pay its obligations.</w:t>
      </w:r>
      <w:r w:rsidRPr="00BE7E6D">
        <w:rPr>
          <w:sz w:val="14"/>
        </w:rPr>
        <w:t xml:space="preserve"> </w:t>
      </w:r>
      <w:r w:rsidRPr="00383AC2">
        <w:rPr>
          <w:rStyle w:val="StyleUnderline"/>
          <w:highlight w:val="cyan"/>
        </w:rPr>
        <w:t>While</w:t>
      </w:r>
      <w:r w:rsidRPr="00BE7E6D">
        <w:rPr>
          <w:rStyle w:val="StyleUnderline"/>
        </w:rPr>
        <w:t xml:space="preserve"> experts say </w:t>
      </w:r>
      <w:r w:rsidRPr="00BE7E6D">
        <w:rPr>
          <w:rStyle w:val="Emphasis"/>
        </w:rPr>
        <w:t xml:space="preserve">the </w:t>
      </w:r>
      <w:r w:rsidRPr="00383AC2">
        <w:rPr>
          <w:rStyle w:val="Emphasis"/>
          <w:highlight w:val="cyan"/>
        </w:rPr>
        <w:t>probability is low</w:t>
      </w:r>
      <w:r w:rsidRPr="00BE7E6D">
        <w:rPr>
          <w:sz w:val="14"/>
        </w:rPr>
        <w:t xml:space="preserve"> </w:t>
      </w:r>
      <w:r w:rsidRPr="00BE7E6D">
        <w:rPr>
          <w:rStyle w:val="StyleUnderline"/>
        </w:rPr>
        <w:t xml:space="preserve">that </w:t>
      </w:r>
      <w:r w:rsidRPr="00D61E87">
        <w:rPr>
          <w:rStyle w:val="StyleUnderline"/>
        </w:rPr>
        <w:t>Congress would allow a default</w:t>
      </w:r>
      <w:r w:rsidRPr="00D61E87">
        <w:rPr>
          <w:sz w:val="14"/>
        </w:rPr>
        <w:t xml:space="preserve">, the </w:t>
      </w:r>
      <w:r w:rsidRPr="00D61E87">
        <w:rPr>
          <w:rStyle w:val="StyleUnderline"/>
        </w:rPr>
        <w:t>unpredictability of</w:t>
      </w:r>
      <w:r w:rsidRPr="00D61E87">
        <w:rPr>
          <w:sz w:val="14"/>
        </w:rPr>
        <w:t xml:space="preserve"> Donald </w:t>
      </w:r>
      <w:r w:rsidRPr="00D61E87">
        <w:rPr>
          <w:rStyle w:val="StyleUnderline"/>
        </w:rPr>
        <w:t xml:space="preserve">Trump makes the </w:t>
      </w:r>
      <w:r w:rsidRPr="00383AC2">
        <w:rPr>
          <w:rStyle w:val="StyleUnderline"/>
          <w:highlight w:val="cyan"/>
        </w:rPr>
        <w:t xml:space="preserve">unthinkable </w:t>
      </w:r>
      <w:r w:rsidRPr="00D61E87">
        <w:rPr>
          <w:rStyle w:val="Emphasis"/>
        </w:rPr>
        <w:t xml:space="preserve">something that </w:t>
      </w:r>
      <w:r w:rsidRPr="00383AC2">
        <w:rPr>
          <w:rStyle w:val="Emphasis"/>
          <w:highlight w:val="cyan"/>
        </w:rPr>
        <w:t>could happen</w:t>
      </w:r>
      <w:r w:rsidRPr="00BE7E6D">
        <w:rPr>
          <w:sz w:val="14"/>
        </w:rPr>
        <w:t>.</w:t>
      </w:r>
      <w:r>
        <w:rPr>
          <w:sz w:val="14"/>
        </w:rPr>
        <w:t xml:space="preserve"> </w:t>
      </w:r>
      <w:r w:rsidRPr="00025D1B">
        <w:rPr>
          <w:rStyle w:val="StyleUnderline"/>
        </w:rPr>
        <w:t>Why the ceiling matters</w:t>
      </w:r>
      <w:r>
        <w:rPr>
          <w:rStyle w:val="StyleUnderline"/>
        </w:rPr>
        <w:t xml:space="preserve"> </w:t>
      </w:r>
      <w:r>
        <w:rPr>
          <w:sz w:val="14"/>
        </w:rPr>
        <w:t xml:space="preserve">The debt ceiling, first initiated in 1917, is often misunderstood. “The public operates under the misperception that raising the debt ceiling has something to do with the current level of debt, which it does not, or that it has something to do with government spending,” said Eric Winograd, a senior economist at investment management firm AllianceBernstein. The debt ceiling limits the total amount of outstanding debt the U.S. has incurred by previously issuing Treasury bonds to pay for its financial commitments. The process works in a sense like a credit card, according to Rohit Kumar, now U.S. tax policy services leader for PwC, formerly deputy chief of staff for Senator Mitch McConnell. “When you pay it off, that’s paying for what you spent before, not what you’re spending today,” Kumar said. People don’t tell the credit card company they’re not going to pay because they want to stop spending less today. The credit card issuer expects payment for what people already spent. </w:t>
      </w:r>
      <w:r w:rsidRPr="00025D1B">
        <w:rPr>
          <w:rStyle w:val="StyleUnderline"/>
        </w:rPr>
        <w:t>“At the end of the day it keeps the full faith and credit of the United states in place,” said</w:t>
      </w:r>
      <w:r>
        <w:rPr>
          <w:sz w:val="14"/>
        </w:rPr>
        <w:t xml:space="preserve"> Chris </w:t>
      </w:r>
      <w:r w:rsidRPr="00025D1B">
        <w:rPr>
          <w:rStyle w:val="StyleUnderline"/>
        </w:rPr>
        <w:t>Campbell</w:t>
      </w:r>
      <w:r>
        <w:rPr>
          <w:sz w:val="14"/>
        </w:rPr>
        <w:t xml:space="preserve">, chief strategist at The Duff &amp; Phelps Institute and former staff director for Orrin Hatch at the Senate Finance Committee. However, consistent deficit spending has put the U.S. into a circular rut, with a constant creation of bonds that add to the total debt, like taking money from one credit card to pay interest on another. But the practice has become critical to the country’s finances. The nuclear option </w:t>
      </w:r>
      <w:r w:rsidRPr="00025D1B">
        <w:rPr>
          <w:rStyle w:val="StyleUnderline"/>
        </w:rPr>
        <w:t>Without an increase in the debt ceiling, the U.S. cannot borrow more. “At some point, programs get affected,” said</w:t>
      </w:r>
      <w:r>
        <w:rPr>
          <w:sz w:val="14"/>
        </w:rPr>
        <w:t xml:space="preserve"> Stuart </w:t>
      </w:r>
      <w:r w:rsidRPr="00025D1B">
        <w:rPr>
          <w:rStyle w:val="StyleUnderline"/>
        </w:rPr>
        <w:t>Greenbaum</w:t>
      </w:r>
      <w:r>
        <w:rPr>
          <w:sz w:val="14"/>
        </w:rPr>
        <w:t xml:space="preserve">, retired dean of the Olin Business School at Washington University. </w:t>
      </w:r>
      <w:r w:rsidRPr="00025D1B">
        <w:rPr>
          <w:rStyle w:val="StyleUnderline"/>
        </w:rPr>
        <w:t xml:space="preserve">“They cut back here, they cut back there </w:t>
      </w:r>
      <w:r w:rsidRPr="00025D1B">
        <w:rPr>
          <w:rStyle w:val="StyleUnderline"/>
        </w:rPr>
        <w:lastRenderedPageBreak/>
        <w:t xml:space="preserve">on spending.” And some debts don’t get paid, </w:t>
      </w:r>
      <w:r w:rsidRPr="00025D1B">
        <w:rPr>
          <w:rStyle w:val="Emphasis"/>
        </w:rPr>
        <w:t>putting the U.S. into default.</w:t>
      </w:r>
      <w:r>
        <w:rPr>
          <w:rStyle w:val="Emphasis"/>
        </w:rPr>
        <w:t xml:space="preserve"> </w:t>
      </w:r>
      <w:r>
        <w:rPr>
          <w:sz w:val="14"/>
        </w:rPr>
        <w:t xml:space="preserve">There are two major parts to the danger. One is the dominance of the dollar as a standard currency and critical part of the global economy’s foundation as the universally recognized store of value—the instrument of exchange and financial safety. The U.S. dollar has been the one trustworthy constant in a sea of change. The consequences of a default is unimaginably bad. “The analogy that somebody used was it was like asking what happened if every nuclear warhead went off—whether you got [only] massive destruction or the end of everything,” said Kumar, who was involved in the negotiations during the 2011 debt crisis. “Eventually, you can get a run on the dollar,” Greenbaum said. The value of the dollar would plummet, taking with it the stability of international trade and untold amounts of perceived value. </w:t>
      </w:r>
      <w:r w:rsidRPr="00383AC2">
        <w:rPr>
          <w:rStyle w:val="StyleUnderline"/>
          <w:highlight w:val="cyan"/>
        </w:rPr>
        <w:t>The</w:t>
      </w:r>
      <w:r>
        <w:rPr>
          <w:sz w:val="14"/>
        </w:rPr>
        <w:t xml:space="preserve"> other </w:t>
      </w:r>
      <w:r w:rsidRPr="00383AC2">
        <w:rPr>
          <w:rStyle w:val="StyleUnderline"/>
          <w:highlight w:val="cyan"/>
        </w:rPr>
        <w:t>issue is the amount of investment</w:t>
      </w:r>
      <w:r w:rsidRPr="00025D1B">
        <w:rPr>
          <w:rStyle w:val="StyleUnderline"/>
        </w:rPr>
        <w:t xml:space="preserve"> that has been placed </w:t>
      </w:r>
      <w:r w:rsidRPr="00383AC2">
        <w:rPr>
          <w:rStyle w:val="StyleUnderline"/>
          <w:highlight w:val="cyan"/>
        </w:rPr>
        <w:t>in the</w:t>
      </w:r>
      <w:r w:rsidRPr="00025D1B">
        <w:rPr>
          <w:rStyle w:val="StyleUnderline"/>
        </w:rPr>
        <w:t xml:space="preserve"> trust of the </w:t>
      </w:r>
      <w:r w:rsidRPr="00383AC2">
        <w:rPr>
          <w:rStyle w:val="StyleUnderline"/>
          <w:highlight w:val="cyan"/>
        </w:rPr>
        <w:t>U.S</w:t>
      </w:r>
      <w:r w:rsidRPr="00383AC2">
        <w:rPr>
          <w:sz w:val="14"/>
          <w:highlight w:val="cyan"/>
        </w:rPr>
        <w:t xml:space="preserve">. </w:t>
      </w:r>
      <w:r w:rsidRPr="00383AC2">
        <w:rPr>
          <w:rStyle w:val="Emphasis"/>
          <w:highlight w:val="cyan"/>
        </w:rPr>
        <w:t>“Where are you supposed to go if U.S. assets are not safe?”</w:t>
      </w:r>
      <w:r w:rsidRPr="00383AC2">
        <w:rPr>
          <w:sz w:val="14"/>
          <w:highlight w:val="cyan"/>
        </w:rPr>
        <w:t xml:space="preserve"> </w:t>
      </w:r>
      <w:r w:rsidRPr="00383AC2">
        <w:rPr>
          <w:rStyle w:val="StyleUnderline"/>
          <w:highlight w:val="cyan"/>
        </w:rPr>
        <w:t xml:space="preserve">Winograd asked. “What would be safe?” </w:t>
      </w:r>
      <w:r w:rsidRPr="00383AC2">
        <w:rPr>
          <w:rStyle w:val="Emphasis"/>
          <w:highlight w:val="cyan"/>
        </w:rPr>
        <w:t>Nothing</w:t>
      </w:r>
      <w:r w:rsidRPr="00383AC2">
        <w:rPr>
          <w:sz w:val="14"/>
          <w:highlight w:val="cyan"/>
        </w:rPr>
        <w:t xml:space="preserve">. </w:t>
      </w:r>
      <w:r w:rsidRPr="00383AC2">
        <w:rPr>
          <w:rStyle w:val="StyleUnderline"/>
          <w:highlight w:val="cyan"/>
        </w:rPr>
        <w:t>At stake would be</w:t>
      </w:r>
      <w:r w:rsidRPr="00025D1B">
        <w:rPr>
          <w:rStyle w:val="StyleUnderline"/>
        </w:rPr>
        <w:t xml:space="preserve"> the full faith and credit of the U.S. </w:t>
      </w:r>
      <w:r w:rsidRPr="00025D1B">
        <w:rPr>
          <w:rStyle w:val="Emphasis"/>
        </w:rPr>
        <w:t xml:space="preserve">and </w:t>
      </w:r>
      <w:r w:rsidRPr="00383AC2">
        <w:rPr>
          <w:rStyle w:val="Emphasis"/>
          <w:highlight w:val="cyan"/>
        </w:rPr>
        <w:t>the global economy.</w:t>
      </w:r>
    </w:p>
    <w:p w14:paraId="133440F1" w14:textId="77777777" w:rsidR="00CF7C10" w:rsidRDefault="00CF7C10" w:rsidP="00CF7C10">
      <w:pPr>
        <w:pStyle w:val="Heading4"/>
        <w:rPr>
          <w:b w:val="0"/>
          <w:bCs w:val="0"/>
          <w:u w:val="single"/>
        </w:rPr>
      </w:pPr>
      <w:r>
        <w:t xml:space="preserve">Hitting the debt ceiling causes </w:t>
      </w:r>
      <w:r>
        <w:rPr>
          <w:u w:val="single"/>
        </w:rPr>
        <w:t>an immediate recession</w:t>
      </w:r>
      <w:r>
        <w:rPr>
          <w:b w:val="0"/>
          <w:bCs w:val="0"/>
        </w:rPr>
        <w:t xml:space="preserve"> – impacts are </w:t>
      </w:r>
      <w:r w:rsidRPr="00A10085">
        <w:rPr>
          <w:b w:val="0"/>
          <w:bCs w:val="0"/>
          <w:u w:val="single"/>
        </w:rPr>
        <w:t>already being felt</w:t>
      </w:r>
      <w:r>
        <w:rPr>
          <w:b w:val="0"/>
          <w:bCs w:val="0"/>
        </w:rPr>
        <w:t xml:space="preserve"> and extraordinary measures </w:t>
      </w:r>
      <w:r w:rsidRPr="00A10085">
        <w:rPr>
          <w:b w:val="0"/>
          <w:bCs w:val="0"/>
          <w:u w:val="single"/>
        </w:rPr>
        <w:t>won’t last</w:t>
      </w:r>
    </w:p>
    <w:p w14:paraId="23385E28" w14:textId="2F08A5F9" w:rsidR="00CF7C10" w:rsidRPr="00A10085" w:rsidRDefault="00CF7C10" w:rsidP="00CF7C10">
      <w:r>
        <w:rPr>
          <w:rStyle w:val="Style13ptBold"/>
        </w:rPr>
        <w:t xml:space="preserve">CNBC 5/1 </w:t>
      </w:r>
      <w:r w:rsidRPr="00A10085">
        <w:t xml:space="preserve">---- “US May Lose Borrowing Authority in the Second Half of 2019, Treasury Department Says,” </w:t>
      </w:r>
      <w:r>
        <w:t>2019, https://www.cnbc.com/2019/05/01/us-may-lose-borrowing-authority-in-the-second-half-of-2019-treasury-department-says.html</w:t>
      </w:r>
    </w:p>
    <w:p w14:paraId="4EFDF537" w14:textId="0043405B" w:rsidR="00CF7C10" w:rsidRPr="004D1921" w:rsidRDefault="00CF7C10" w:rsidP="00CF7C10">
      <w:pPr>
        <w:rPr>
          <w:sz w:val="14"/>
        </w:rPr>
      </w:pPr>
      <w:r w:rsidRPr="00383AC2">
        <w:rPr>
          <w:rStyle w:val="StyleUnderline"/>
          <w:highlight w:val="cyan"/>
        </w:rPr>
        <w:t>The U.S.</w:t>
      </w:r>
      <w:r w:rsidRPr="004D1921">
        <w:rPr>
          <w:sz w:val="14"/>
        </w:rPr>
        <w:t xml:space="preserve"> government </w:t>
      </w:r>
      <w:r w:rsidRPr="00383AC2">
        <w:rPr>
          <w:rStyle w:val="StyleUnderline"/>
          <w:highlight w:val="cyan"/>
        </w:rPr>
        <w:t>will</w:t>
      </w:r>
      <w:r w:rsidRPr="00383AC2">
        <w:rPr>
          <w:sz w:val="14"/>
          <w:highlight w:val="cyan"/>
        </w:rPr>
        <w:t xml:space="preserve"> </w:t>
      </w:r>
      <w:r w:rsidRPr="00383AC2">
        <w:rPr>
          <w:rStyle w:val="Emphasis"/>
          <w:highlight w:val="cyan"/>
        </w:rPr>
        <w:t>have to stop borrowing</w:t>
      </w:r>
      <w:r w:rsidRPr="004D1921">
        <w:rPr>
          <w:sz w:val="14"/>
        </w:rPr>
        <w:t xml:space="preserve"> money </w:t>
      </w:r>
      <w:r w:rsidRPr="004D1921">
        <w:rPr>
          <w:rStyle w:val="StyleUnderline"/>
        </w:rPr>
        <w:t xml:space="preserve">between July and December </w:t>
      </w:r>
      <w:r w:rsidRPr="00383AC2">
        <w:rPr>
          <w:rStyle w:val="StyleUnderline"/>
          <w:highlight w:val="cyan"/>
        </w:rPr>
        <w:t>if Washington doesn’t agree to raise</w:t>
      </w:r>
      <w:r w:rsidRPr="004D1921">
        <w:rPr>
          <w:rStyle w:val="StyleUnderline"/>
        </w:rPr>
        <w:t xml:space="preserve"> a legal restriction on public </w:t>
      </w:r>
      <w:r w:rsidRPr="00383AC2">
        <w:rPr>
          <w:rStyle w:val="StyleUnderline"/>
          <w:highlight w:val="cyan"/>
        </w:rPr>
        <w:t>debt</w:t>
      </w:r>
      <w:r w:rsidRPr="004D1921">
        <w:rPr>
          <w:sz w:val="14"/>
        </w:rPr>
        <w:t xml:space="preserve">, the </w:t>
      </w:r>
      <w:r w:rsidRPr="004D1921">
        <w:rPr>
          <w:rStyle w:val="StyleUnderline"/>
        </w:rPr>
        <w:t>Treasury</w:t>
      </w:r>
      <w:r w:rsidRPr="004D1921">
        <w:rPr>
          <w:sz w:val="14"/>
        </w:rPr>
        <w:t xml:space="preserve"> Department </w:t>
      </w:r>
      <w:r w:rsidRPr="004D1921">
        <w:rPr>
          <w:rStyle w:val="StyleUnderline"/>
        </w:rPr>
        <w:t>said</w:t>
      </w:r>
      <w:r w:rsidRPr="004D1921">
        <w:rPr>
          <w:sz w:val="14"/>
        </w:rPr>
        <w:t xml:space="preserve"> on Wednesday.</w:t>
      </w:r>
      <w:r>
        <w:rPr>
          <w:sz w:val="14"/>
        </w:rPr>
        <w:t xml:space="preserve"> </w:t>
      </w:r>
      <w:r w:rsidRPr="00383AC2">
        <w:rPr>
          <w:rStyle w:val="StyleUnderline"/>
          <w:highlight w:val="cyan"/>
        </w:rPr>
        <w:t>Hitting that</w:t>
      </w:r>
      <w:r w:rsidRPr="004D1921">
        <w:rPr>
          <w:sz w:val="14"/>
        </w:rPr>
        <w:t xml:space="preserve"> so-called </w:t>
      </w:r>
      <w:r w:rsidRPr="00383AC2">
        <w:rPr>
          <w:rStyle w:val="StyleUnderline"/>
          <w:highlight w:val="cyan"/>
        </w:rPr>
        <w:t>“debt ceiling” could trigger</w:t>
      </w:r>
      <w:r w:rsidRPr="004D1921">
        <w:rPr>
          <w:rStyle w:val="StyleUnderline"/>
        </w:rPr>
        <w:t xml:space="preserve"> a U.S. </w:t>
      </w:r>
      <w:r w:rsidRPr="00383AC2">
        <w:rPr>
          <w:rStyle w:val="StyleUnderline"/>
          <w:highlight w:val="cyan"/>
        </w:rPr>
        <w:t>default</w:t>
      </w:r>
      <w:r w:rsidRPr="004D1921">
        <w:rPr>
          <w:rStyle w:val="StyleUnderline"/>
        </w:rPr>
        <w:t xml:space="preserve"> on its debt</w:t>
      </w:r>
      <w:r w:rsidRPr="004D1921">
        <w:rPr>
          <w:sz w:val="14"/>
        </w:rPr>
        <w:t xml:space="preserve"> </w:t>
      </w:r>
      <w:r w:rsidRPr="00383AC2">
        <w:rPr>
          <w:rStyle w:val="Emphasis"/>
          <w:highlight w:val="cyan"/>
        </w:rPr>
        <w:t>and an immediate recession</w:t>
      </w:r>
      <w:r w:rsidRPr="004D1921">
        <w:rPr>
          <w:sz w:val="14"/>
        </w:rPr>
        <w:t>, a risk that has become a regular facet of U.S. politics over the last decade.</w:t>
      </w:r>
      <w:r>
        <w:rPr>
          <w:sz w:val="14"/>
        </w:rPr>
        <w:t xml:space="preserve"> </w:t>
      </w:r>
      <w:r w:rsidRPr="004D1921">
        <w:rPr>
          <w:sz w:val="14"/>
        </w:rPr>
        <w:t xml:space="preserve">The current debt limit was set in March. </w:t>
      </w:r>
      <w:r w:rsidRPr="004D1921">
        <w:rPr>
          <w:rStyle w:val="StyleUnderline"/>
        </w:rPr>
        <w:t>Treasury has been able to continue borrowing</w:t>
      </w:r>
      <w:r w:rsidRPr="004D1921">
        <w:rPr>
          <w:sz w:val="14"/>
        </w:rPr>
        <w:t xml:space="preserve"> from investors </w:t>
      </w:r>
      <w:r w:rsidRPr="004D1921">
        <w:rPr>
          <w:rStyle w:val="StyleUnderline"/>
        </w:rPr>
        <w:t>by using accounting measures such as</w:t>
      </w:r>
      <w:r w:rsidRPr="004D1921">
        <w:rPr>
          <w:sz w:val="14"/>
        </w:rPr>
        <w:t xml:space="preserve"> limiting government </w:t>
      </w:r>
      <w:r w:rsidRPr="004D1921">
        <w:rPr>
          <w:rStyle w:val="StyleUnderline"/>
        </w:rPr>
        <w:t>payments to public sector retirement funds</w:t>
      </w:r>
      <w:r w:rsidRPr="004D1921">
        <w:rPr>
          <w:sz w:val="14"/>
        </w:rPr>
        <w:t>.</w:t>
      </w:r>
      <w:r>
        <w:rPr>
          <w:sz w:val="14"/>
        </w:rPr>
        <w:t xml:space="preserve"> </w:t>
      </w:r>
      <w:r w:rsidRPr="004D1921">
        <w:rPr>
          <w:sz w:val="14"/>
        </w:rPr>
        <w:t>“</w:t>
      </w:r>
      <w:r w:rsidRPr="00383AC2">
        <w:rPr>
          <w:rStyle w:val="StyleUnderline"/>
          <w:highlight w:val="cyan"/>
        </w:rPr>
        <w:t>Treasury expects</w:t>
      </w:r>
      <w:r w:rsidRPr="004D1921">
        <w:rPr>
          <w:sz w:val="14"/>
        </w:rPr>
        <w:t xml:space="preserve"> that the </w:t>
      </w:r>
      <w:r w:rsidRPr="00383AC2">
        <w:rPr>
          <w:rStyle w:val="StyleUnderline"/>
          <w:highlight w:val="cyan"/>
        </w:rPr>
        <w:t xml:space="preserve">extraordinary measures will be </w:t>
      </w:r>
      <w:r w:rsidRPr="00383AC2">
        <w:rPr>
          <w:rStyle w:val="Emphasis"/>
          <w:highlight w:val="cyan"/>
        </w:rPr>
        <w:t>exhausted</w:t>
      </w:r>
      <w:r w:rsidRPr="004D1921">
        <w:rPr>
          <w:sz w:val="14"/>
        </w:rPr>
        <w:t xml:space="preserve"> </w:t>
      </w:r>
      <w:r w:rsidRPr="004D1921">
        <w:rPr>
          <w:rStyle w:val="StyleUnderline"/>
        </w:rPr>
        <w:t xml:space="preserve">sometime </w:t>
      </w:r>
      <w:r w:rsidRPr="00383AC2">
        <w:rPr>
          <w:rStyle w:val="Emphasis"/>
          <w:highlight w:val="cyan"/>
        </w:rPr>
        <w:t>in</w:t>
      </w:r>
      <w:r w:rsidRPr="004D1921">
        <w:rPr>
          <w:rStyle w:val="Emphasis"/>
        </w:rPr>
        <w:t xml:space="preserve"> the second half of </w:t>
      </w:r>
      <w:r w:rsidRPr="00383AC2">
        <w:rPr>
          <w:rStyle w:val="Emphasis"/>
          <w:highlight w:val="cyan"/>
        </w:rPr>
        <w:t>2019</w:t>
      </w:r>
      <w:r w:rsidRPr="004D1921">
        <w:rPr>
          <w:rStyle w:val="Emphasis"/>
        </w:rPr>
        <w:t>,”</w:t>
      </w:r>
      <w:r w:rsidRPr="004D1921">
        <w:rPr>
          <w:sz w:val="14"/>
        </w:rPr>
        <w:t xml:space="preserve"> Treasury Deputy Assistant Secretary Brian </w:t>
      </w:r>
      <w:r w:rsidRPr="004D1921">
        <w:rPr>
          <w:rStyle w:val="StyleUnderline"/>
        </w:rPr>
        <w:t>Smith said</w:t>
      </w:r>
      <w:r w:rsidRPr="004D1921">
        <w:rPr>
          <w:sz w:val="14"/>
        </w:rPr>
        <w:t xml:space="preserve"> in a statement announcing the department’s quarterly debt issuance plans.</w:t>
      </w:r>
      <w:r>
        <w:rPr>
          <w:sz w:val="14"/>
        </w:rPr>
        <w:t xml:space="preserve"> </w:t>
      </w:r>
      <w:r w:rsidRPr="00383AC2">
        <w:rPr>
          <w:rStyle w:val="StyleUnderline"/>
          <w:highlight w:val="cyan"/>
        </w:rPr>
        <w:t>Wall Street</w:t>
      </w:r>
      <w:r w:rsidRPr="004D1921">
        <w:rPr>
          <w:sz w:val="14"/>
        </w:rPr>
        <w:t xml:space="preserve"> also </w:t>
      </w:r>
      <w:r w:rsidRPr="00383AC2">
        <w:rPr>
          <w:rStyle w:val="StyleUnderline"/>
          <w:highlight w:val="cyan"/>
        </w:rPr>
        <w:t>sees Treasury exhausting</w:t>
      </w:r>
      <w:r w:rsidRPr="004D1921">
        <w:rPr>
          <w:rStyle w:val="StyleUnderline"/>
        </w:rPr>
        <w:t xml:space="preserve"> its </w:t>
      </w:r>
      <w:r w:rsidRPr="00383AC2">
        <w:rPr>
          <w:rStyle w:val="StyleUnderline"/>
          <w:highlight w:val="cyan"/>
        </w:rPr>
        <w:t>borrowing</w:t>
      </w:r>
      <w:r w:rsidRPr="004D1921">
        <w:rPr>
          <w:rStyle w:val="StyleUnderline"/>
        </w:rPr>
        <w:t xml:space="preserve"> authority</w:t>
      </w:r>
      <w:r w:rsidRPr="004D1921">
        <w:rPr>
          <w:sz w:val="14"/>
        </w:rPr>
        <w:t xml:space="preserve"> </w:t>
      </w:r>
      <w:r w:rsidRPr="00383AC2">
        <w:rPr>
          <w:rStyle w:val="Emphasis"/>
          <w:highlight w:val="cyan"/>
        </w:rPr>
        <w:t>in the third or fourth quarter</w:t>
      </w:r>
      <w:r w:rsidRPr="004D1921">
        <w:rPr>
          <w:sz w:val="14"/>
        </w:rPr>
        <w:t xml:space="preserve">, </w:t>
      </w:r>
      <w:r w:rsidRPr="004D1921">
        <w:rPr>
          <w:rStyle w:val="StyleUnderline"/>
        </w:rPr>
        <w:t>according to</w:t>
      </w:r>
      <w:r w:rsidRPr="004D1921">
        <w:rPr>
          <w:sz w:val="14"/>
        </w:rPr>
        <w:t xml:space="preserve"> the minutes of </w:t>
      </w:r>
      <w:r w:rsidRPr="004D1921">
        <w:rPr>
          <w:rStyle w:val="StyleUnderline"/>
        </w:rPr>
        <w:t>a meeting of a</w:t>
      </w:r>
      <w:r w:rsidRPr="004D1921">
        <w:rPr>
          <w:sz w:val="14"/>
        </w:rPr>
        <w:t xml:space="preserve"> </w:t>
      </w:r>
      <w:r w:rsidRPr="004D1921">
        <w:rPr>
          <w:rStyle w:val="StyleUnderline"/>
        </w:rPr>
        <w:t>Treasury advisory committee of financiers</w:t>
      </w:r>
      <w:r w:rsidRPr="004D1921">
        <w:rPr>
          <w:sz w:val="14"/>
        </w:rPr>
        <w:t>.</w:t>
      </w:r>
      <w:r>
        <w:rPr>
          <w:sz w:val="14"/>
        </w:rPr>
        <w:t xml:space="preserve"> </w:t>
      </w:r>
      <w:r w:rsidRPr="00383AC2">
        <w:rPr>
          <w:rStyle w:val="StyleUnderline"/>
          <w:highlight w:val="cyan"/>
        </w:rPr>
        <w:t>The debt ceiling is</w:t>
      </w:r>
      <w:r w:rsidRPr="00383AC2">
        <w:rPr>
          <w:sz w:val="14"/>
          <w:highlight w:val="cyan"/>
        </w:rPr>
        <w:t xml:space="preserve"> </w:t>
      </w:r>
      <w:r w:rsidRPr="00383AC2">
        <w:rPr>
          <w:rStyle w:val="Emphasis"/>
          <w:highlight w:val="cyan"/>
        </w:rPr>
        <w:t>already affecting</w:t>
      </w:r>
      <w:r w:rsidRPr="00383AC2">
        <w:rPr>
          <w:sz w:val="14"/>
          <w:highlight w:val="cyan"/>
        </w:rPr>
        <w:t xml:space="preserve"> </w:t>
      </w:r>
      <w:r w:rsidRPr="00383AC2">
        <w:rPr>
          <w:rStyle w:val="StyleUnderline"/>
          <w:highlight w:val="cyan"/>
        </w:rPr>
        <w:t>how the government funds itself</w:t>
      </w:r>
      <w:r w:rsidRPr="00383AC2">
        <w:rPr>
          <w:sz w:val="14"/>
          <w:highlight w:val="cyan"/>
        </w:rPr>
        <w:t xml:space="preserve">. </w:t>
      </w:r>
      <w:r w:rsidRPr="00383AC2">
        <w:rPr>
          <w:rStyle w:val="StyleUnderline"/>
          <w:highlight w:val="cyan"/>
        </w:rPr>
        <w:t>Issuance of</w:t>
      </w:r>
      <w:r w:rsidRPr="004D1921">
        <w:rPr>
          <w:sz w:val="14"/>
        </w:rPr>
        <w:t xml:space="preserve"> </w:t>
      </w:r>
      <w:r w:rsidRPr="00383AC2">
        <w:rPr>
          <w:rStyle w:val="Emphasis"/>
          <w:highlight w:val="cyan"/>
        </w:rPr>
        <w:t>T</w:t>
      </w:r>
      <w:r w:rsidRPr="004D1921">
        <w:rPr>
          <w:sz w:val="14"/>
        </w:rPr>
        <w:t xml:space="preserve">reasury </w:t>
      </w:r>
      <w:r w:rsidRPr="00383AC2">
        <w:rPr>
          <w:rStyle w:val="StyleUnderline"/>
          <w:highlight w:val="cyan"/>
        </w:rPr>
        <w:t>bills</w:t>
      </w:r>
      <w:r w:rsidRPr="004D1921">
        <w:rPr>
          <w:sz w:val="14"/>
        </w:rPr>
        <w:t xml:space="preserve"> — short-term debt — </w:t>
      </w:r>
      <w:r w:rsidRPr="00383AC2">
        <w:rPr>
          <w:rStyle w:val="StyleUnderline"/>
          <w:highlight w:val="cyan"/>
        </w:rPr>
        <w:t>is expected to</w:t>
      </w:r>
      <w:r w:rsidRPr="004D1921">
        <w:rPr>
          <w:sz w:val="14"/>
        </w:rPr>
        <w:t xml:space="preserve"> </w:t>
      </w:r>
      <w:r w:rsidRPr="004D1921">
        <w:rPr>
          <w:rStyle w:val="Emphasis"/>
        </w:rPr>
        <w:t xml:space="preserve">gradually </w:t>
      </w:r>
      <w:r w:rsidRPr="00383AC2">
        <w:rPr>
          <w:rStyle w:val="Emphasis"/>
          <w:highlight w:val="cyan"/>
        </w:rPr>
        <w:t>decline</w:t>
      </w:r>
      <w:r w:rsidRPr="004D1921">
        <w:rPr>
          <w:sz w:val="14"/>
        </w:rPr>
        <w:t xml:space="preserve"> over the second quarter </w:t>
      </w:r>
      <w:r w:rsidRPr="004D1921">
        <w:rPr>
          <w:rStyle w:val="StyleUnderline"/>
        </w:rPr>
        <w:t>due to</w:t>
      </w:r>
      <w:r w:rsidRPr="004D1921">
        <w:rPr>
          <w:sz w:val="14"/>
        </w:rPr>
        <w:t xml:space="preserve"> </w:t>
      </w:r>
      <w:r w:rsidRPr="004D1921">
        <w:rPr>
          <w:rStyle w:val="Emphasis"/>
        </w:rPr>
        <w:t>debt ceiling constraints</w:t>
      </w:r>
      <w:r w:rsidRPr="004D1921">
        <w:rPr>
          <w:sz w:val="14"/>
        </w:rPr>
        <w:t xml:space="preserve">, </w:t>
      </w:r>
      <w:r w:rsidRPr="00383AC2">
        <w:rPr>
          <w:rStyle w:val="StyleUnderline"/>
          <w:highlight w:val="cyan"/>
        </w:rPr>
        <w:t>Smith said.</w:t>
      </w:r>
    </w:p>
    <w:p w14:paraId="4DDE027E" w14:textId="59128C9D" w:rsidR="000C5213" w:rsidRDefault="000C5213" w:rsidP="000C5213"/>
    <w:p w14:paraId="37A95201" w14:textId="77777777" w:rsidR="000C5213" w:rsidRPr="000C5213" w:rsidRDefault="000C5213" w:rsidP="000C5213"/>
    <w:p w14:paraId="25CD3B41" w14:textId="77777777" w:rsidR="00C16BDF" w:rsidRDefault="00C16BDF" w:rsidP="00C16BDF">
      <w:pPr>
        <w:pStyle w:val="Heading4"/>
      </w:pPr>
      <w:r>
        <w:t>Debt ceiling crashes the entire economy – interest rate hikes and extreme borrowing</w:t>
      </w:r>
    </w:p>
    <w:p w14:paraId="4D66E482" w14:textId="77777777" w:rsidR="00C16BDF" w:rsidRDefault="00C16BDF" w:rsidP="00C16BDF">
      <w:r w:rsidRPr="00F81613">
        <w:rPr>
          <w:rStyle w:val="Style13ptBold"/>
        </w:rPr>
        <w:t>Hiltzik 7/16</w:t>
      </w:r>
      <w:r>
        <w:t xml:space="preserve"> (</w:t>
      </w:r>
      <w:r w:rsidRPr="00F81613">
        <w:t>Michael Hiltzik</w:t>
      </w:r>
      <w:r>
        <w:t xml:space="preserve">, </w:t>
      </w:r>
      <w:r w:rsidRPr="00F81613">
        <w:t>Pulitzer Prize-winning journalist, 7-16-2019, "Column: With the debt ceiling fight, Congress and Trump are playing with fire," Los Angeles Times, https://www.latimes.com/business/story/2019-07-16/debt-ceiling-fight</w:t>
      </w:r>
      <w:r>
        <w:t>)///PSC</w:t>
      </w:r>
    </w:p>
    <w:p w14:paraId="7F593C65" w14:textId="29C903BF" w:rsidR="00C16BDF" w:rsidRDefault="00C16BDF" w:rsidP="00C16BDF">
      <w:pPr>
        <w:rPr>
          <w:sz w:val="16"/>
        </w:rPr>
      </w:pPr>
      <w:r w:rsidRPr="00F81613">
        <w:rPr>
          <w:rStyle w:val="StyleUnderline"/>
        </w:rPr>
        <w:t>People who get a kick out of watching children at play must love the spectacle staged in Washington every time the issue of the federal debt ceiling comes up</w:t>
      </w:r>
      <w:r w:rsidRPr="00F81613">
        <w:rPr>
          <w:sz w:val="16"/>
        </w:rPr>
        <w:t xml:space="preserve">. But they’re the only ones. For most responsible onlookers, </w:t>
      </w:r>
      <w:r w:rsidRPr="00F81613">
        <w:rPr>
          <w:rStyle w:val="Emphasis"/>
        </w:rPr>
        <w:t>the spectacle is nerve-racking</w:t>
      </w:r>
      <w:r w:rsidRPr="00F81613">
        <w:rPr>
          <w:sz w:val="16"/>
        </w:rPr>
        <w:t xml:space="preserve">. Taxpayers face higher government costs and suspended programs. </w:t>
      </w:r>
      <w:r w:rsidRPr="00F81613">
        <w:rPr>
          <w:rStyle w:val="StyleUnderline"/>
        </w:rPr>
        <w:t>People who provide services to the government for pay, including public employees, get stiffed</w:t>
      </w:r>
      <w:r w:rsidRPr="00F81613">
        <w:rPr>
          <w:sz w:val="16"/>
        </w:rPr>
        <w:t xml:space="preserve">. </w:t>
      </w:r>
      <w:r w:rsidRPr="00F81613">
        <w:rPr>
          <w:rStyle w:val="Emphasis"/>
        </w:rPr>
        <w:t>Investors fret over the possibility that a federal default on its debt will produce a surge in interest rates and a stock market crash and a long-term crisis of confidence in the safety of U.S. government securities. Economists worry about potentially cataclysmic effects on global financial systems</w:t>
      </w:r>
      <w:r w:rsidRPr="00F81613">
        <w:rPr>
          <w:sz w:val="16"/>
        </w:rPr>
        <w:t xml:space="preserve">. Most politicians wish, in their hearts, that the debt ceiling would just go away. Yet it’s still with us, despite </w:t>
      </w:r>
      <w:r w:rsidRPr="00F81613">
        <w:rPr>
          <w:sz w:val="16"/>
        </w:rPr>
        <w:lastRenderedPageBreak/>
        <w:t xml:space="preserve">universal judgment that it’s useless and a perennial waste of everyone’s time. Even President Trump, displaying shockingly wise economic judgment, has dissed the debt ceiling. “For many years people have been talking about getting rid of the debt ceiling altogether,” he said in June 2017. “There are lots of good reasons to do that.” Trump hasn’t repeated that sentiment since then, as far as we can tell. That’s too bad, because </w:t>
      </w:r>
      <w:r w:rsidRPr="00F81613">
        <w:rPr>
          <w:rStyle w:val="Emphasis"/>
        </w:rPr>
        <w:t>the debt ceiling is back</w:t>
      </w:r>
      <w:r w:rsidRPr="00F81613">
        <w:rPr>
          <w:sz w:val="16"/>
        </w:rPr>
        <w:t xml:space="preserve">. After a suspension of roughly 13 months enacted as part of a bipartisan budget bill in February 2018, </w:t>
      </w:r>
      <w:r w:rsidRPr="00F81613">
        <w:rPr>
          <w:rStyle w:val="StyleUnderline"/>
        </w:rPr>
        <w:t>the debt ceiling went back into effect on March 9, at the level of government debt in the marketplace at that moment -- $22 trillion.</w:t>
      </w:r>
      <w:r w:rsidRPr="00F81613">
        <w:rPr>
          <w:sz w:val="16"/>
        </w:rPr>
        <w:t xml:space="preserve"> In other words, the government instantly hit the ceiling. Since then, </w:t>
      </w:r>
      <w:r w:rsidRPr="00F81613">
        <w:rPr>
          <w:rStyle w:val="StyleUnderline"/>
        </w:rPr>
        <w:t>the Treasury has kept the government going through what are known as temporary “extraordinary measures,” and what managers of household budgets know as “moving money around</w:t>
      </w:r>
      <w:r w:rsidRPr="00F81613">
        <w:rPr>
          <w:sz w:val="16"/>
        </w:rPr>
        <w:t xml:space="preserve">.” These include deferring payments to government funds that would otherwise require issuing government debt, thus leaving some borrowing headroom for other purposes. </w:t>
      </w:r>
      <w:r w:rsidRPr="00F81613">
        <w:rPr>
          <w:rStyle w:val="StyleUnderline"/>
        </w:rPr>
        <w:t>The funds include the government employee retirement fund and a Thrift Savings Plan investment fund, which holds retirement investments made by government workers</w:t>
      </w:r>
      <w:r w:rsidRPr="00F81613">
        <w:rPr>
          <w:sz w:val="16"/>
        </w:rPr>
        <w:t xml:space="preserve">. The funds will be made whole once the debt ceiling crisis passes, but at a cost to taxpayers that could run into the hundreds of millions of dollars. The extraordinary measures can work only for a short period, after which they run out. By the Treasury’s current reckoning, that point comes in mid-September. In other words, that’s the drop-dead date for raising the debt ceiling. Adding to nervousness about the date is that it’s been creeping closer. </w:t>
      </w:r>
      <w:r w:rsidRPr="00F81613">
        <w:rPr>
          <w:rStyle w:val="StyleUnderline"/>
        </w:rPr>
        <w:t>The Treasury originally said it would have enough options to keep the debt ceiling from being breached until November. Then it revised its projection to the end of October, and again to September</w:t>
      </w:r>
      <w:r w:rsidRPr="00F81613">
        <w:rPr>
          <w:sz w:val="16"/>
        </w:rPr>
        <w:t xml:space="preserve">. </w:t>
      </w:r>
      <w:r w:rsidRPr="00F81613">
        <w:rPr>
          <w:rStyle w:val="Emphasis"/>
        </w:rPr>
        <w:t>The changes result chiefly from shortfalls in government tax collections because of the tax cut bill Republicans enacted in December 2017</w:t>
      </w:r>
      <w:r w:rsidRPr="00F81613">
        <w:rPr>
          <w:sz w:val="16"/>
        </w:rPr>
        <w:t xml:space="preserve"> on the promise that it would pay for itself. It hasn’t. Let’s be clear that the consequences of breaching the debt ceiling would be dire. </w:t>
      </w:r>
      <w:r w:rsidRPr="00F81613">
        <w:rPr>
          <w:rStyle w:val="Emphasis"/>
        </w:rPr>
        <w:t>If the government defaults on its bonds by missing a payment, its cost of borrowing would instantly rise, placing a further burden on the budget and cratering the value of Treasury securities held by individuals, pension funds and sovereign nations</w:t>
      </w:r>
      <w:r w:rsidRPr="00F81613">
        <w:rPr>
          <w:sz w:val="16"/>
        </w:rPr>
        <w:t xml:space="preserve">. The safe-haven stature of T-bonds and the dollar would be deeply impaired. </w:t>
      </w:r>
      <w:r w:rsidRPr="00F81613">
        <w:rPr>
          <w:rStyle w:val="Emphasis"/>
        </w:rPr>
        <w:t>Interest rates would rise for all forms of debt — mortgages, credit cards, state and local borrowing</w:t>
      </w:r>
      <w:r w:rsidRPr="00F81613">
        <w:rPr>
          <w:sz w:val="16"/>
        </w:rPr>
        <w:t xml:space="preserve">. Government output of Social Security checks, tax refunds, Medicare reimbursements, military salaries and more would be reduced or halted. The ultimate deadline for when the government will run out of money has been creeping closer; it's now at mid-September.(Bipartisan Policy Center) Before we get into the substance of the current discussions, which involve House Speaker Nancy Pelosi (D-San Francisco) and Treasury Secretary Steven T. Mnuchin, let’s canter through the historical background of this stupid government rule. As we’ve reported many times before, </w:t>
      </w:r>
      <w:r w:rsidRPr="00F81613">
        <w:rPr>
          <w:rStyle w:val="StyleUnderline"/>
        </w:rPr>
        <w:t>the debt ceiling originally was enacted to give the Treasury more freedom to issue debt, not less</w:t>
      </w:r>
      <w:r w:rsidRPr="00F81613">
        <w:rPr>
          <w:sz w:val="16"/>
        </w:rPr>
        <w:t xml:space="preserve">. That was in 1917. At that time, Congress was required to vote on every bond issue, which the members rightly considered a pain in the rear. They decided that it would be better to give Treasury blanket authority to issue bonds, but not unlimited authority. So it imposed an aggregate limit. By the 1960s, the limit became a hindrance to fiscal policy. Raising it turned into a routine. </w:t>
      </w:r>
      <w:r w:rsidRPr="00F81613">
        <w:rPr>
          <w:rStyle w:val="StyleUnderline"/>
        </w:rPr>
        <w:t>Since 1962, Congress has raised the limit roughly 100 times, on average more than once a year</w:t>
      </w:r>
      <w:r w:rsidRPr="00F81613">
        <w:rPr>
          <w:sz w:val="16"/>
        </w:rPr>
        <w:t xml:space="preserve">. More recently, unfortunately, </w:t>
      </w:r>
      <w:r w:rsidRPr="00F81613">
        <w:rPr>
          <w:rStyle w:val="StyleUnderline"/>
        </w:rPr>
        <w:t>the debt ceiling acquired the image of a brake on fiscal irresponsibility on Capitol Hill, the idea being that if the government was forbidden to borrow, it would have to live within its means</w:t>
      </w:r>
      <w:r w:rsidRPr="00F81613">
        <w:rPr>
          <w:sz w:val="16"/>
        </w:rPr>
        <w:t xml:space="preserve">. This was a gift to tea party types and other conservatives whose goal was to shrink federal programs (typically, those that served the working class and the poor). They could proclaim themselves guardians of public resources, with the debt ceiling serving as their line in the sand. This was always mere posturing. </w:t>
      </w:r>
      <w:r w:rsidRPr="00F81613">
        <w:rPr>
          <w:rStyle w:val="StyleUnderline"/>
        </w:rPr>
        <w:t>Spending decisions are made by Congress, almost always without regard to the debt ceiling, which comes into play later, when the Treasury is tasked with finding the money for congressional mandates</w:t>
      </w:r>
      <w:r w:rsidRPr="00F81613">
        <w:rPr>
          <w:sz w:val="16"/>
        </w:rPr>
        <w:t xml:space="preserve">. The Government Accountability Office delivered a reality dose about this as bluntly as possible in a report in February 2011: “The debt limit does not control or limit the ability of the federal government to run deficits or incur obligations,” the agency wrote. “Rather, it is a limit on the ability to pay obligations already incurred.” (Politicians who never stop jabbering about the need for individuals to accept “personal responsibility” for their finances always seem to forget that when the topic turns to the need for government to make good on its borrowing.) </w:t>
      </w:r>
      <w:r w:rsidRPr="00F81613">
        <w:rPr>
          <w:rStyle w:val="StyleUnderline"/>
        </w:rPr>
        <w:t>The government has always managed to avoid default, but sometimes it has been a close call.</w:t>
      </w:r>
      <w:r w:rsidRPr="00F81613">
        <w:rPr>
          <w:sz w:val="16"/>
        </w:rPr>
        <w:t xml:space="preserve"> In 2011 Congress passed an increase only hours before the ultimate deadline, averting default but prompting Standard and Poor’s to downgrade the creditworthiness of U.S. government debt for the first time ever. In 2013 the ceiling was raised with a day to spare, in 2017 weeks and in 2018 a month (producing the suspension that expired on March 9). </w:t>
      </w:r>
      <w:r w:rsidRPr="00F81613">
        <w:rPr>
          <w:rStyle w:val="StyleUnderline"/>
        </w:rPr>
        <w:t>Serious economic policy thinkers aren’t comforted by this sort of brinkmanship</w:t>
      </w:r>
      <w:r w:rsidRPr="00F81613">
        <w:rPr>
          <w:sz w:val="16"/>
        </w:rPr>
        <w:t xml:space="preserve">. In 2003, when the </w:t>
      </w:r>
      <w:r w:rsidRPr="00F81613">
        <w:rPr>
          <w:sz w:val="16"/>
        </w:rPr>
        <w:lastRenderedPageBreak/>
        <w:t xml:space="preserve">debt limit kicked in for three months, the government had to call in bonds held by a civil service retirement fund early, costing the fund and its members more than $1 billion in lost interest. Former Reagan economic advisor Bruce Bartlett accurately called the debt ceiling fight (in 2009) a “uniquely American political crisis” with its roots in “political theater.” </w:t>
      </w:r>
      <w:r w:rsidRPr="00F81613">
        <w:rPr>
          <w:rStyle w:val="StyleUnderline"/>
        </w:rPr>
        <w:t>The danger always is that the children in whose hands this weapon rests can’t be trusted to understand its potency. In 2010, for instance, a Republican congressman from South Carolina airily dismissed concerns about the consequences of a default on U.S. government debt: “I have heard people say that if we don’t do it it will be the end of the world,”</w:t>
      </w:r>
      <w:r w:rsidRPr="00F81613">
        <w:rPr>
          <w:sz w:val="16"/>
        </w:rPr>
        <w:t xml:space="preserve"> he said then. “I have yet to meet someone who can articulate the negative consequences.” </w:t>
      </w:r>
      <w:r w:rsidRPr="00F81613">
        <w:rPr>
          <w:rStyle w:val="StyleUnderline"/>
        </w:rPr>
        <w:t>Fortunately, Treasury Secretary Mnuchin, like all his predecessors, is fully alive to the negative consequences</w:t>
      </w:r>
      <w:r w:rsidRPr="00F81613">
        <w:rPr>
          <w:sz w:val="16"/>
        </w:rPr>
        <w:t xml:space="preserve">. He has been urging action on the debt ceiling since the spring. But progress has been stalled by discord on broader budget issues. On Monday, Pelosi turned down his proposal for a short-term rise in the debt ceiling to be enacted next week, before Congress leaves for its summer recess. </w:t>
      </w:r>
      <w:r w:rsidRPr="00F81613">
        <w:rPr>
          <w:rStyle w:val="Emphasis"/>
        </w:rPr>
        <w:t>Pelosi and her House Democratic caucus want an agreement that protects nonmilitary spending from cuts, which the Trump White House so far has refused to accept. Pelosi isn’t asking enough. She should demand abolition of the debt ceiling as the price of lifting it now</w:t>
      </w:r>
      <w:r w:rsidRPr="00F81613">
        <w:rPr>
          <w:sz w:val="16"/>
        </w:rPr>
        <w:t>. Almost every deal to raise the debt ceiling in recent years has produced bad policy one way or another. The consequences of breaching the ceiling are just too serious for this weapon to remain in partisan arsenals — on either side of the aisle. It does nothing but get in the way of intelligent fiscal management. Get rid of it, already.</w:t>
      </w:r>
    </w:p>
    <w:p w14:paraId="1FA17627" w14:textId="103E7FC0" w:rsidR="000C5213" w:rsidRPr="000C5213" w:rsidRDefault="000C5213" w:rsidP="000C5213"/>
    <w:p w14:paraId="48B7AA76" w14:textId="4913562C" w:rsidR="000C5213" w:rsidRPr="000C5213" w:rsidRDefault="000C5213" w:rsidP="000C5213"/>
    <w:p w14:paraId="05DD9FA5" w14:textId="77777777" w:rsidR="000C5213" w:rsidRPr="000C5213" w:rsidRDefault="000C5213" w:rsidP="000C5213"/>
    <w:p w14:paraId="38A32AAD" w14:textId="47223C4E" w:rsidR="003D391A" w:rsidRDefault="003D391A" w:rsidP="003D391A">
      <w:pPr>
        <w:pStyle w:val="Heading4"/>
      </w:pPr>
      <w:r w:rsidRPr="00F71F58">
        <w:t xml:space="preserve">Failure to raise the debt ceiling </w:t>
      </w:r>
      <w:r>
        <w:t>causes a crisis of confidence – leads to economic collapse</w:t>
      </w:r>
    </w:p>
    <w:p w14:paraId="66A8FB46" w14:textId="77777777" w:rsidR="003D391A" w:rsidRPr="001D4A4D" w:rsidRDefault="003D391A" w:rsidP="003D391A">
      <w:pPr>
        <w:rPr>
          <w:rStyle w:val="Style13ptBold"/>
        </w:rPr>
      </w:pPr>
      <w:r>
        <w:rPr>
          <w:rStyle w:val="Style13ptBold"/>
        </w:rPr>
        <w:t xml:space="preserve">Ghilarducci ’19 </w:t>
      </w:r>
      <w:r w:rsidRPr="00303059">
        <w:t>(Teresa, A labor economist and nationally-recognized expert in retirement security, “The U.S. Debt Ceiling Expired On March 1 And Nobody Cared -- But They Will,” Forbes, Apr 25 2019, https://www.forbes.com/sites/teresaghilarducci/2019/04/25/the-u-s-debt-ceiling-expired-on-march-1-and-nobody-cared-but-they-will/#11e60b3b6b3f)/ly</w:t>
      </w:r>
    </w:p>
    <w:p w14:paraId="7BBC90C1" w14:textId="77777777" w:rsidR="003D391A" w:rsidRDefault="003D391A" w:rsidP="003D391A">
      <w:pPr>
        <w:rPr>
          <w:sz w:val="16"/>
        </w:rPr>
      </w:pPr>
      <w:r w:rsidRPr="0040190F">
        <w:rPr>
          <w:rStyle w:val="StyleUnderline"/>
        </w:rPr>
        <w:t>The federal debt limit expired</w:t>
      </w:r>
      <w:r w:rsidRPr="00303059">
        <w:rPr>
          <w:sz w:val="16"/>
        </w:rPr>
        <w:t xml:space="preserve"> on March 1. Why does it matter? Markets didn’t move and the holders of the $22 trillion in national debt didn’t utter a peep of worry that the U.S. government wouldn’t pay its interest or redeem its bonds. The government is now taking temporary measures to pay its bills—delaying intragovernmental transfers and probably looking for coins in the couch cushions. </w:t>
      </w:r>
      <w:r w:rsidRPr="00232319">
        <w:rPr>
          <w:rStyle w:val="StyleUnderline"/>
        </w:rPr>
        <w:t>The U.S. loses its legal authority to pay out cash in fall 2019.</w:t>
      </w:r>
      <w:r>
        <w:rPr>
          <w:rStyle w:val="StyleUnderline"/>
        </w:rPr>
        <w:t xml:space="preserve"> </w:t>
      </w:r>
      <w:r w:rsidRPr="00232319">
        <w:rPr>
          <w:rStyle w:val="StyleUnderline"/>
        </w:rPr>
        <w:t>Not many nations can announce they legally can’t pay all of their debts</w:t>
      </w:r>
      <w:r w:rsidRPr="00303059">
        <w:rPr>
          <w:sz w:val="16"/>
        </w:rPr>
        <w:t xml:space="preserve"> and yet avoid a wiggle in the credit risk of their bonds. Imagine a nation, say Argentina or Italy, signals the government can’t legally pay debt; their interest rates would soar. </w:t>
      </w:r>
      <w:r w:rsidRPr="00F71F58">
        <w:rPr>
          <w:rStyle w:val="StyleUnderline"/>
        </w:rPr>
        <w:t>When the limit is reached, the</w:t>
      </w:r>
      <w:r w:rsidRPr="00434103">
        <w:rPr>
          <w:rStyle w:val="StyleUnderline"/>
        </w:rPr>
        <w:t xml:space="preserve"> U.S. Treasury can’t borrow any more</w:t>
      </w:r>
      <w:r w:rsidRPr="00303059">
        <w:rPr>
          <w:sz w:val="16"/>
        </w:rPr>
        <w:t xml:space="preserve">, which one </w:t>
      </w:r>
      <w:r w:rsidRPr="00434103">
        <w:rPr>
          <w:rStyle w:val="StyleUnderline"/>
        </w:rPr>
        <w:t xml:space="preserve">would </w:t>
      </w:r>
      <w:r w:rsidRPr="00303059">
        <w:rPr>
          <w:sz w:val="16"/>
        </w:rPr>
        <w:t xml:space="preserve">think </w:t>
      </w:r>
      <w:r w:rsidRPr="00434103">
        <w:rPr>
          <w:rStyle w:val="StyleUnderline"/>
        </w:rPr>
        <w:t>would cause a crisis of confidence</w:t>
      </w:r>
      <w:r w:rsidRPr="00303059">
        <w:rPr>
          <w:sz w:val="16"/>
        </w:rPr>
        <w:t xml:space="preserve">, </w:t>
      </w:r>
      <w:r w:rsidRPr="00434103">
        <w:rPr>
          <w:rStyle w:val="Emphasis"/>
        </w:rPr>
        <w:t>severely impacting the real economy for fear the government would default on our debt</w:t>
      </w:r>
      <w:r w:rsidRPr="00303059">
        <w:rPr>
          <w:sz w:val="16"/>
        </w:rPr>
        <w:t xml:space="preserve">. But the risk premium on U.S. Treasuries did not budge much. That Americans own most of the debt helps calm markets, but </w:t>
      </w:r>
      <w:r w:rsidRPr="00434103">
        <w:rPr>
          <w:rStyle w:val="StyleUnderline"/>
        </w:rPr>
        <w:t>interest rate increases can trigger recessions</w:t>
      </w:r>
      <w:r w:rsidRPr="00303059">
        <w:rPr>
          <w:sz w:val="16"/>
        </w:rPr>
        <w:t xml:space="preserve">. </w:t>
      </w:r>
      <w:r w:rsidRPr="00434103">
        <w:rPr>
          <w:rStyle w:val="StyleUnderline"/>
        </w:rPr>
        <w:t>The Federal government,</w:t>
      </w:r>
      <w:r w:rsidRPr="00303059">
        <w:rPr>
          <w:sz w:val="16"/>
        </w:rPr>
        <w:t xml:space="preserve"> Social Security, Medicare, Military and the Federal Retirement system</w:t>
      </w:r>
      <w:r w:rsidRPr="00434103">
        <w:rPr>
          <w:rStyle w:val="StyleUnderline"/>
        </w:rPr>
        <w:t xml:space="preserve"> own 27% of the debt.</w:t>
      </w:r>
      <w:r w:rsidRPr="00303059">
        <w:rPr>
          <w:sz w:val="16"/>
        </w:rPr>
        <w:t xml:space="preserve"> Social Security, Medicare, the Military and the Federal Retirement System, all government agencies, hold a surplus and invest in U.S. government bonds. </w:t>
      </w:r>
      <w:r w:rsidRPr="00434103">
        <w:rPr>
          <w:rStyle w:val="StyleUnderline"/>
        </w:rPr>
        <w:t>Foreign governments</w:t>
      </w:r>
      <w:r w:rsidRPr="00303059">
        <w:rPr>
          <w:sz w:val="16"/>
        </w:rPr>
        <w:t xml:space="preserve"> and investors </w:t>
      </w:r>
      <w:r w:rsidRPr="00434103">
        <w:rPr>
          <w:rStyle w:val="StyleUnderline"/>
        </w:rPr>
        <w:t xml:space="preserve">hold 30 percent </w:t>
      </w:r>
      <w:r w:rsidRPr="00303059">
        <w:rPr>
          <w:sz w:val="16"/>
        </w:rPr>
        <w:t xml:space="preserve">of it. Individuals, banks and investors hold 15 percent. The Federal Reserve holds 12 percent. Mutual funds hold 9 percent. State and local governments own 5 percent. The rest is held by workers through pension funds, insurance companies, and savings bonds. Unlike virtually all other countries, </w:t>
      </w:r>
      <w:r w:rsidRPr="00434103">
        <w:rPr>
          <w:rStyle w:val="StyleUnderline"/>
        </w:rPr>
        <w:t>the U.S. needs congressional approval to raise the debt limit</w:t>
      </w:r>
      <w:r w:rsidRPr="00303059">
        <w:rPr>
          <w:sz w:val="16"/>
        </w:rPr>
        <w:t xml:space="preserve">, a self-imposed brake on spending imposed in 1917 during the rapid spending under World War 1. The mechanics of lifting it will become, again, a pitched political battle between President Trump and a passive Republican Senate versus House Democrats in the fall. </w:t>
      </w:r>
      <w:r w:rsidRPr="00434103">
        <w:rPr>
          <w:rStyle w:val="StyleUnderline"/>
        </w:rPr>
        <w:t>Interest rates,</w:t>
      </w:r>
      <w:r w:rsidRPr="00303059">
        <w:rPr>
          <w:sz w:val="16"/>
        </w:rPr>
        <w:t xml:space="preserve"> already one of the fastest rising costs in the federal </w:t>
      </w:r>
      <w:r w:rsidRPr="00303059">
        <w:rPr>
          <w:sz w:val="16"/>
        </w:rPr>
        <w:lastRenderedPageBreak/>
        <w:t xml:space="preserve">budget, </w:t>
      </w:r>
      <w:r w:rsidRPr="00434103">
        <w:rPr>
          <w:rStyle w:val="StyleUnderline"/>
        </w:rPr>
        <w:t>will rise as the political crisis builds</w:t>
      </w:r>
      <w:r w:rsidRPr="00303059">
        <w:rPr>
          <w:sz w:val="16"/>
        </w:rPr>
        <w:t xml:space="preserve">, </w:t>
      </w:r>
      <w:r w:rsidRPr="00434103">
        <w:rPr>
          <w:rStyle w:val="StyleUnderline"/>
        </w:rPr>
        <w:t>because foreign borrowers will demand an additional risk premium.</w:t>
      </w:r>
      <w:r w:rsidRPr="00303059">
        <w:rPr>
          <w:sz w:val="16"/>
        </w:rPr>
        <w:t xml:space="preserve"> And </w:t>
      </w:r>
      <w:r w:rsidRPr="00434103">
        <w:rPr>
          <w:rStyle w:val="StyleUnderline"/>
        </w:rPr>
        <w:t>rising i</w:t>
      </w:r>
      <w:r w:rsidRPr="00303059">
        <w:rPr>
          <w:sz w:val="16"/>
        </w:rPr>
        <w:t xml:space="preserve">nterest </w:t>
      </w:r>
      <w:r w:rsidRPr="00434103">
        <w:rPr>
          <w:rStyle w:val="StyleUnderline"/>
        </w:rPr>
        <w:t>rates will impact U.S. Treasuries</w:t>
      </w:r>
      <w:r w:rsidRPr="00303059">
        <w:rPr>
          <w:sz w:val="16"/>
        </w:rPr>
        <w:t xml:space="preserve">, </w:t>
      </w:r>
      <w:r w:rsidRPr="00434103">
        <w:rPr>
          <w:rStyle w:val="StyleUnderline"/>
        </w:rPr>
        <w:t>mortgages, credit cards, car loans, student debt, and corporate debt</w:t>
      </w:r>
      <w:r w:rsidRPr="00303059">
        <w:rPr>
          <w:sz w:val="16"/>
        </w:rPr>
        <w:t xml:space="preserve">. </w:t>
      </w:r>
      <w:r w:rsidRPr="00453EFD">
        <w:rPr>
          <w:rStyle w:val="StyleUnderline"/>
        </w:rPr>
        <w:t>If workers</w:t>
      </w:r>
      <w:r w:rsidRPr="00303059">
        <w:rPr>
          <w:sz w:val="16"/>
        </w:rPr>
        <w:t xml:space="preserve">, households, students, and corporations </w:t>
      </w:r>
      <w:r w:rsidRPr="00453EFD">
        <w:rPr>
          <w:rStyle w:val="StyleUnderline"/>
        </w:rPr>
        <w:t>can’t pay their bills</w:t>
      </w:r>
      <w:r w:rsidRPr="00303059">
        <w:rPr>
          <w:sz w:val="16"/>
        </w:rPr>
        <w:t xml:space="preserve"> because of the interest rate shocks, </w:t>
      </w:r>
      <w:r w:rsidRPr="00453EFD">
        <w:rPr>
          <w:rStyle w:val="Emphasis"/>
        </w:rPr>
        <w:t>the economy could go into recession</w:t>
      </w:r>
      <w:r w:rsidRPr="00453EFD">
        <w:rPr>
          <w:rStyle w:val="StyleUnderline"/>
        </w:rPr>
        <w:t>.</w:t>
      </w:r>
      <w:r w:rsidRPr="00303059">
        <w:rPr>
          <w:sz w:val="16"/>
        </w:rPr>
        <w:t xml:space="preserve"> </w:t>
      </w:r>
      <w:r w:rsidRPr="00453EFD">
        <w:rPr>
          <w:rStyle w:val="Emphasis"/>
        </w:rPr>
        <w:t>Not raising the debt ceiling can lead to a shutdown</w:t>
      </w:r>
      <w:r w:rsidRPr="00303059">
        <w:rPr>
          <w:sz w:val="16"/>
        </w:rPr>
        <w:t xml:space="preserve">. </w:t>
      </w:r>
      <w:r w:rsidRPr="00453EFD">
        <w:rPr>
          <w:rStyle w:val="StyleUnderline"/>
        </w:rPr>
        <w:t>Punting on the debt limit has led to frequent</w:t>
      </w:r>
      <w:r w:rsidRPr="00303059">
        <w:rPr>
          <w:sz w:val="16"/>
        </w:rPr>
        <w:t xml:space="preserve"> government </w:t>
      </w:r>
      <w:r w:rsidRPr="00453EFD">
        <w:rPr>
          <w:rStyle w:val="StyleUnderline"/>
        </w:rPr>
        <w:t>shutdowns,</w:t>
      </w:r>
      <w:r w:rsidRPr="00303059">
        <w:rPr>
          <w:sz w:val="16"/>
        </w:rPr>
        <w:t xml:space="preserve"> as government takes even more drastic action to slow down spending. Non-essential government spending stops, hitting a wide range of programs and agencies. II.</w:t>
      </w:r>
    </w:p>
    <w:p w14:paraId="0C0A44A3" w14:textId="22421F43" w:rsidR="003D391A" w:rsidRDefault="003D391A" w:rsidP="000C5213"/>
    <w:p w14:paraId="5DB60828" w14:textId="2B63D6ED" w:rsidR="000C5213" w:rsidRDefault="000C5213" w:rsidP="000C5213"/>
    <w:p w14:paraId="30390742" w14:textId="77777777" w:rsidR="000C5213" w:rsidRDefault="000C5213" w:rsidP="000C5213"/>
    <w:p w14:paraId="5EF21141" w14:textId="77777777" w:rsidR="00B367FC" w:rsidRDefault="00B367FC" w:rsidP="003D391A">
      <w:pPr>
        <w:rPr>
          <w:sz w:val="16"/>
        </w:rPr>
      </w:pPr>
    </w:p>
    <w:p w14:paraId="0C2078AF" w14:textId="2EACB311" w:rsidR="00C16BDF" w:rsidRDefault="003D391A" w:rsidP="003814F7">
      <w:pPr>
        <w:pStyle w:val="Heading3"/>
      </w:pPr>
      <w:r>
        <w:lastRenderedPageBreak/>
        <w:t>Econ</w:t>
      </w:r>
      <w:r w:rsidR="00516069">
        <w:t xml:space="preserve"> Decline = </w:t>
      </w:r>
      <w:r w:rsidR="003814F7">
        <w:t>War</w:t>
      </w:r>
    </w:p>
    <w:p w14:paraId="3A32A2B9" w14:textId="5979B106" w:rsidR="001E44E7" w:rsidRPr="0044224C" w:rsidRDefault="003814F7" w:rsidP="003814F7">
      <w:pPr>
        <w:pStyle w:val="Heading4"/>
      </w:pPr>
      <w:r>
        <w:t>Economic decline causes escalating g</w:t>
      </w:r>
      <w:r w:rsidR="001E44E7" w:rsidRPr="0044224C">
        <w:t>lobal conflict</w:t>
      </w:r>
    </w:p>
    <w:p w14:paraId="4399786F" w14:textId="77777777" w:rsidR="001E44E7" w:rsidRPr="003814F7" w:rsidRDefault="001E44E7" w:rsidP="003814F7">
      <w:r w:rsidRPr="003814F7">
        <w:rPr>
          <w:rStyle w:val="Style13ptBold"/>
        </w:rPr>
        <w:t>Posen 18</w:t>
      </w:r>
      <w:r w:rsidRPr="003814F7">
        <w:t xml:space="preserve"> (Adam Posen, President of the Peterson Institute for International Economics, “The Post-American World Economy,” Foreign Affairs, March/April 2018)</w:t>
      </w:r>
    </w:p>
    <w:p w14:paraId="71AE235F" w14:textId="2C8921A0" w:rsidR="001E44E7" w:rsidRDefault="001E44E7" w:rsidP="001E44E7">
      <w:pPr>
        <w:rPr>
          <w:rStyle w:val="StyleUnderline"/>
        </w:rPr>
      </w:pPr>
      <w:r w:rsidRPr="0044224C">
        <w:rPr>
          <w:rStyle w:val="StyleUnderline"/>
        </w:rPr>
        <w:t>The</w:t>
      </w:r>
      <w:r w:rsidRPr="0044224C">
        <w:rPr>
          <w:sz w:val="14"/>
        </w:rPr>
        <w:t xml:space="preserve"> United States’ </w:t>
      </w:r>
      <w:r w:rsidRPr="0044224C">
        <w:rPr>
          <w:rStyle w:val="StyleUnderline"/>
        </w:rPr>
        <w:t xml:space="preserve">motivation for building the postwar economic system was </w:t>
      </w:r>
      <w:r w:rsidRPr="00383AC2">
        <w:rPr>
          <w:rStyle w:val="StyleUnderline"/>
          <w:highlight w:val="cyan"/>
        </w:rPr>
        <w:t xml:space="preserve">as much </w:t>
      </w:r>
      <w:r w:rsidRPr="00383AC2">
        <w:rPr>
          <w:rStyle w:val="Emphasis"/>
          <w:highlight w:val="cyan"/>
        </w:rPr>
        <w:t>preventing conflict</w:t>
      </w:r>
      <w:r w:rsidRPr="00383AC2">
        <w:rPr>
          <w:rStyle w:val="StyleUnderline"/>
          <w:highlight w:val="cyan"/>
        </w:rPr>
        <w:t xml:space="preserve"> as </w:t>
      </w:r>
      <w:r w:rsidRPr="00383AC2">
        <w:rPr>
          <w:rStyle w:val="Emphasis"/>
          <w:highlight w:val="cyan"/>
        </w:rPr>
        <w:t>promoting growth</w:t>
      </w:r>
      <w:r w:rsidRPr="0044224C">
        <w:rPr>
          <w:rStyle w:val="StyleUnderline"/>
        </w:rPr>
        <w:t>. In setting out</w:t>
      </w:r>
      <w:r w:rsidRPr="0044224C">
        <w:rPr>
          <w:sz w:val="14"/>
        </w:rPr>
        <w:t xml:space="preserve"> the </w:t>
      </w:r>
      <w:r w:rsidRPr="0044224C">
        <w:rPr>
          <w:rStyle w:val="StyleUnderline"/>
        </w:rPr>
        <w:t>rules</w:t>
      </w:r>
      <w:r w:rsidRPr="0044224C">
        <w:rPr>
          <w:sz w:val="14"/>
        </w:rPr>
        <w:t xml:space="preserve"> by which all members would conduct business, </w:t>
      </w:r>
      <w:r w:rsidRPr="0044224C">
        <w:rPr>
          <w:rStyle w:val="StyleUnderline"/>
        </w:rPr>
        <w:t>the architects</w:t>
      </w:r>
      <w:r w:rsidRPr="0044224C">
        <w:rPr>
          <w:sz w:val="14"/>
        </w:rPr>
        <w:t xml:space="preserve"> of the system </w:t>
      </w:r>
      <w:r w:rsidRPr="00383AC2">
        <w:rPr>
          <w:rStyle w:val="StyleUnderline"/>
          <w:highlight w:val="cyan"/>
        </w:rPr>
        <w:t xml:space="preserve">hoped to </w:t>
      </w:r>
      <w:r w:rsidRPr="00383AC2">
        <w:rPr>
          <w:rStyle w:val="Emphasis"/>
          <w:highlight w:val="cyan"/>
        </w:rPr>
        <w:t>separate economic from military competition</w:t>
      </w:r>
      <w:r w:rsidRPr="0044224C">
        <w:rPr>
          <w:rStyle w:val="StyleUnderline"/>
        </w:rPr>
        <w:t xml:space="preserve">. U.S. withdrawal </w:t>
      </w:r>
      <w:r w:rsidRPr="0044224C">
        <w:rPr>
          <w:rStyle w:val="Emphasis"/>
        </w:rPr>
        <w:t>need not result in economic</w:t>
      </w:r>
      <w:r w:rsidRPr="0044224C">
        <w:rPr>
          <w:rStyle w:val="StyleUnderline"/>
        </w:rPr>
        <w:t xml:space="preserve"> or </w:t>
      </w:r>
      <w:r w:rsidRPr="0044224C">
        <w:rPr>
          <w:rStyle w:val="Emphasis"/>
        </w:rPr>
        <w:t>physical wars</w:t>
      </w:r>
      <w:r w:rsidRPr="0044224C">
        <w:rPr>
          <w:rStyle w:val="StyleUnderline"/>
        </w:rPr>
        <w:t xml:space="preserve">, but it will </w:t>
      </w:r>
      <w:r w:rsidRPr="00383AC2">
        <w:rPr>
          <w:rStyle w:val="Emphasis"/>
          <w:highlight w:val="cyan"/>
        </w:rPr>
        <w:t>raise the risk of</w:t>
      </w:r>
      <w:r w:rsidRPr="0044224C">
        <w:rPr>
          <w:rStyle w:val="Emphasis"/>
        </w:rPr>
        <w:t xml:space="preserve"> stumbling into </w:t>
      </w:r>
      <w:r w:rsidRPr="00383AC2">
        <w:rPr>
          <w:rStyle w:val="Emphasis"/>
          <w:highlight w:val="cyan"/>
        </w:rPr>
        <w:t>conflict by accident</w:t>
      </w:r>
      <w:r w:rsidRPr="0044224C">
        <w:rPr>
          <w:rStyle w:val="StyleUnderline"/>
        </w:rPr>
        <w:t xml:space="preserve">. Without </w:t>
      </w:r>
      <w:r w:rsidRPr="0044224C">
        <w:rPr>
          <w:rStyle w:val="Emphasis"/>
        </w:rPr>
        <w:t>agreed-on rules</w:t>
      </w:r>
      <w:r w:rsidRPr="0044224C">
        <w:rPr>
          <w:rStyle w:val="StyleUnderline"/>
        </w:rPr>
        <w:t xml:space="preserve">, </w:t>
      </w:r>
      <w:r w:rsidRPr="00383AC2">
        <w:rPr>
          <w:rStyle w:val="StyleUnderline"/>
          <w:highlight w:val="cyan"/>
        </w:rPr>
        <w:t xml:space="preserve">even </w:t>
      </w:r>
      <w:r w:rsidRPr="00383AC2">
        <w:rPr>
          <w:rStyle w:val="Emphasis"/>
          <w:highlight w:val="cyan"/>
        </w:rPr>
        <w:t>minor economic disputes</w:t>
      </w:r>
      <w:r w:rsidRPr="0044224C">
        <w:rPr>
          <w:rStyle w:val="StyleUnderline"/>
        </w:rPr>
        <w:t xml:space="preserve"> have the potential to </w:t>
      </w:r>
      <w:r w:rsidRPr="00383AC2">
        <w:rPr>
          <w:rStyle w:val="Emphasis"/>
          <w:highlight w:val="cyan"/>
        </w:rPr>
        <w:t>set off escalating counterattacks</w:t>
      </w:r>
      <w:r w:rsidRPr="0044224C">
        <w:rPr>
          <w:rStyle w:val="StyleUnderline"/>
        </w:rPr>
        <w:t xml:space="preserve">. If the norm of separation between economic and military confrontations breaks down, </w:t>
      </w:r>
      <w:r w:rsidRPr="0044224C">
        <w:rPr>
          <w:rStyle w:val="Emphasis"/>
        </w:rPr>
        <w:t>economic frictions</w:t>
      </w:r>
      <w:r w:rsidRPr="0044224C">
        <w:rPr>
          <w:rStyle w:val="StyleUnderline"/>
        </w:rPr>
        <w:t xml:space="preserve">, such as </w:t>
      </w:r>
      <w:r w:rsidRPr="0044224C">
        <w:rPr>
          <w:rStyle w:val="Emphasis"/>
        </w:rPr>
        <w:t>Chinese theft of i</w:t>
      </w:r>
      <w:r w:rsidRPr="0044224C">
        <w:rPr>
          <w:sz w:val="14"/>
        </w:rPr>
        <w:t xml:space="preserve">ntellectual </w:t>
      </w:r>
      <w:r w:rsidRPr="0044224C">
        <w:rPr>
          <w:rStyle w:val="Emphasis"/>
        </w:rPr>
        <w:t>p</w:t>
      </w:r>
      <w:r w:rsidRPr="0044224C">
        <w:rPr>
          <w:sz w:val="14"/>
        </w:rPr>
        <w:t xml:space="preserve">roperty </w:t>
      </w:r>
      <w:r w:rsidRPr="0044224C">
        <w:rPr>
          <w:rStyle w:val="StyleUnderline"/>
        </w:rPr>
        <w:t xml:space="preserve">or </w:t>
      </w:r>
      <w:r w:rsidRPr="0044224C">
        <w:rPr>
          <w:rStyle w:val="Emphasis"/>
        </w:rPr>
        <w:t>restrictions on trade</w:t>
      </w:r>
      <w:r w:rsidRPr="0044224C">
        <w:rPr>
          <w:rStyle w:val="StyleUnderline"/>
        </w:rPr>
        <w:t xml:space="preserve"> </w:t>
      </w:r>
      <w:r w:rsidRPr="00383AC2">
        <w:rPr>
          <w:rStyle w:val="StyleUnderline"/>
          <w:highlight w:val="cyan"/>
        </w:rPr>
        <w:t xml:space="preserve">with a </w:t>
      </w:r>
      <w:r w:rsidRPr="00383AC2">
        <w:rPr>
          <w:rStyle w:val="Emphasis"/>
          <w:highlight w:val="cyan"/>
        </w:rPr>
        <w:t>nuclear Iran</w:t>
      </w:r>
      <w:r w:rsidRPr="00383AC2">
        <w:rPr>
          <w:rStyle w:val="StyleUnderline"/>
          <w:highlight w:val="cyan"/>
        </w:rPr>
        <w:t xml:space="preserve"> or </w:t>
      </w:r>
      <w:r w:rsidRPr="00383AC2">
        <w:rPr>
          <w:rStyle w:val="Emphasis"/>
          <w:highlight w:val="cyan"/>
        </w:rPr>
        <w:t>North Korea</w:t>
      </w:r>
      <w:r w:rsidRPr="00383AC2">
        <w:rPr>
          <w:rStyle w:val="StyleUnderline"/>
          <w:highlight w:val="cyan"/>
        </w:rPr>
        <w:t xml:space="preserve">, could turn into </w:t>
      </w:r>
      <w:r w:rsidRPr="00383AC2">
        <w:rPr>
          <w:rStyle w:val="Emphasis"/>
          <w:highlight w:val="cyan"/>
        </w:rPr>
        <w:t>outright conflict</w:t>
      </w:r>
      <w:r w:rsidRPr="0044224C">
        <w:rPr>
          <w:rStyle w:val="StyleUnderline"/>
        </w:rPr>
        <w:t xml:space="preserve">. It is plausible that </w:t>
      </w:r>
      <w:r w:rsidRPr="00383AC2">
        <w:rPr>
          <w:rStyle w:val="Emphasis"/>
          <w:highlight w:val="cyan"/>
        </w:rPr>
        <w:t>as the U</w:t>
      </w:r>
      <w:r w:rsidRPr="0044224C">
        <w:rPr>
          <w:sz w:val="14"/>
        </w:rPr>
        <w:t xml:space="preserve">nited </w:t>
      </w:r>
      <w:r w:rsidRPr="00383AC2">
        <w:rPr>
          <w:rStyle w:val="Emphasis"/>
          <w:highlight w:val="cyan"/>
        </w:rPr>
        <w:t>S</w:t>
      </w:r>
      <w:r w:rsidRPr="0044224C">
        <w:rPr>
          <w:sz w:val="14"/>
        </w:rPr>
        <w:t xml:space="preserve">tates </w:t>
      </w:r>
      <w:r w:rsidRPr="0044224C">
        <w:rPr>
          <w:rStyle w:val="Emphasis"/>
        </w:rPr>
        <w:t>retreats</w:t>
      </w:r>
      <w:r w:rsidRPr="0044224C">
        <w:rPr>
          <w:rStyle w:val="StyleUnderline"/>
        </w:rPr>
        <w:t xml:space="preserve"> and thereby </w:t>
      </w:r>
      <w:r w:rsidRPr="00383AC2">
        <w:rPr>
          <w:rStyle w:val="Emphasis"/>
          <w:highlight w:val="cyan"/>
        </w:rPr>
        <w:t>weakens its economy</w:t>
      </w:r>
      <w:r w:rsidRPr="0044224C">
        <w:rPr>
          <w:sz w:val="14"/>
        </w:rPr>
        <w:t xml:space="preserve">, the </w:t>
      </w:r>
      <w:r w:rsidRPr="00383AC2">
        <w:rPr>
          <w:rStyle w:val="StyleUnderline"/>
          <w:highlight w:val="cyan"/>
        </w:rPr>
        <w:t>Trump</w:t>
      </w:r>
      <w:r w:rsidRPr="0044224C">
        <w:rPr>
          <w:sz w:val="14"/>
        </w:rPr>
        <w:t xml:space="preserve"> administration </w:t>
      </w:r>
      <w:r w:rsidRPr="00383AC2">
        <w:rPr>
          <w:rStyle w:val="StyleUnderline"/>
          <w:highlight w:val="cyan"/>
        </w:rPr>
        <w:t xml:space="preserve">will </w:t>
      </w:r>
      <w:r w:rsidRPr="00383AC2">
        <w:rPr>
          <w:rStyle w:val="Emphasis"/>
          <w:highlight w:val="cyan"/>
        </w:rPr>
        <w:t>blame the economic damage</w:t>
      </w:r>
      <w:r w:rsidRPr="0044224C">
        <w:rPr>
          <w:rStyle w:val="StyleUnderline"/>
        </w:rPr>
        <w:t xml:space="preserve"> not on its own actions but </w:t>
      </w:r>
      <w:r w:rsidRPr="00383AC2">
        <w:rPr>
          <w:rStyle w:val="StyleUnderline"/>
          <w:highlight w:val="cyan"/>
        </w:rPr>
        <w:t xml:space="preserve">on </w:t>
      </w:r>
      <w:r w:rsidRPr="00383AC2">
        <w:rPr>
          <w:rStyle w:val="Emphasis"/>
          <w:highlight w:val="cyan"/>
        </w:rPr>
        <w:t>foreign governments</w:t>
      </w:r>
      <w:r w:rsidRPr="0044224C">
        <w:rPr>
          <w:rStyle w:val="StyleUnderline"/>
        </w:rPr>
        <w:t xml:space="preserve">, creating </w:t>
      </w:r>
      <w:r w:rsidRPr="00383AC2">
        <w:rPr>
          <w:rStyle w:val="StyleUnderline"/>
          <w:highlight w:val="cyan"/>
        </w:rPr>
        <w:t>a</w:t>
      </w:r>
      <w:r w:rsidRPr="0044224C">
        <w:rPr>
          <w:rStyle w:val="StyleUnderline"/>
        </w:rPr>
        <w:t xml:space="preserve"> </w:t>
      </w:r>
      <w:r w:rsidRPr="0044224C">
        <w:rPr>
          <w:rStyle w:val="Emphasis"/>
        </w:rPr>
        <w:t xml:space="preserve">self-perpetuating </w:t>
      </w:r>
      <w:r w:rsidRPr="00383AC2">
        <w:rPr>
          <w:rStyle w:val="Emphasis"/>
          <w:highlight w:val="cyan"/>
        </w:rPr>
        <w:t>cycle of anger</w:t>
      </w:r>
      <w:r w:rsidRPr="0044224C">
        <w:rPr>
          <w:rStyle w:val="StyleUnderline"/>
        </w:rPr>
        <w:t xml:space="preserve">. </w:t>
      </w:r>
      <w:r w:rsidRPr="00383AC2">
        <w:rPr>
          <w:rStyle w:val="StyleUnderline"/>
          <w:highlight w:val="cyan"/>
        </w:rPr>
        <w:t>When</w:t>
      </w:r>
      <w:r w:rsidRPr="0044224C">
        <w:rPr>
          <w:rStyle w:val="StyleUnderline"/>
        </w:rPr>
        <w:t xml:space="preserve"> other major </w:t>
      </w:r>
      <w:r w:rsidRPr="00383AC2">
        <w:rPr>
          <w:rStyle w:val="StyleUnderline"/>
          <w:highlight w:val="cyan"/>
        </w:rPr>
        <w:t>countries</w:t>
      </w:r>
      <w:r w:rsidRPr="0044224C">
        <w:rPr>
          <w:rStyle w:val="StyleUnderline"/>
        </w:rPr>
        <w:t xml:space="preserve"> </w:t>
      </w:r>
      <w:r w:rsidRPr="0044224C">
        <w:rPr>
          <w:rStyle w:val="Emphasis"/>
        </w:rPr>
        <w:t>step forward</w:t>
      </w:r>
      <w:r w:rsidRPr="0044224C">
        <w:rPr>
          <w:rStyle w:val="StyleUnderline"/>
        </w:rPr>
        <w:t xml:space="preserve"> to preserve the</w:t>
      </w:r>
      <w:r w:rsidRPr="0044224C">
        <w:rPr>
          <w:sz w:val="14"/>
        </w:rPr>
        <w:t xml:space="preserve"> open economic </w:t>
      </w:r>
      <w:r w:rsidRPr="0044224C">
        <w:rPr>
          <w:rStyle w:val="StyleUnderline"/>
        </w:rPr>
        <w:t xml:space="preserve">order, or </w:t>
      </w:r>
      <w:r w:rsidRPr="00383AC2">
        <w:rPr>
          <w:rStyle w:val="Emphasis"/>
          <w:highlight w:val="cyan"/>
        </w:rPr>
        <w:t>defend themselves</w:t>
      </w:r>
      <w:r w:rsidRPr="0044224C">
        <w:rPr>
          <w:sz w:val="14"/>
        </w:rPr>
        <w:t xml:space="preserve"> against U.S. economic aggression, </w:t>
      </w:r>
      <w:r w:rsidRPr="0044224C">
        <w:rPr>
          <w:rStyle w:val="StyleUnderline"/>
        </w:rPr>
        <w:t xml:space="preserve">Washington may </w:t>
      </w:r>
      <w:r w:rsidRPr="00383AC2">
        <w:rPr>
          <w:rStyle w:val="StyleUnderline"/>
          <w:highlight w:val="cyan"/>
        </w:rPr>
        <w:t>interpret</w:t>
      </w:r>
      <w:r w:rsidRPr="0044224C">
        <w:rPr>
          <w:rStyle w:val="StyleUnderline"/>
        </w:rPr>
        <w:t xml:space="preserve"> that </w:t>
      </w:r>
      <w:r w:rsidRPr="00383AC2">
        <w:rPr>
          <w:rStyle w:val="StyleUnderline"/>
          <w:highlight w:val="cyan"/>
        </w:rPr>
        <w:t xml:space="preserve">as an </w:t>
      </w:r>
      <w:r w:rsidRPr="00383AC2">
        <w:rPr>
          <w:rStyle w:val="Emphasis"/>
          <w:highlight w:val="cyan"/>
        </w:rPr>
        <w:t>attack on U.S. primacy</w:t>
      </w:r>
      <w:r w:rsidRPr="0044224C">
        <w:rPr>
          <w:sz w:val="14"/>
        </w:rPr>
        <w:t xml:space="preserve">. The Trump administration might even misinterpret the current forbearance by China or the EU as a sign of weakness </w:t>
      </w:r>
      <w:r w:rsidRPr="0044224C">
        <w:rPr>
          <w:rStyle w:val="StyleUnderline"/>
        </w:rPr>
        <w:t xml:space="preserve">and an </w:t>
      </w:r>
      <w:r w:rsidRPr="0044224C">
        <w:rPr>
          <w:rStyle w:val="Emphasis"/>
        </w:rPr>
        <w:t xml:space="preserve">invitation to </w:t>
      </w:r>
      <w:r w:rsidRPr="00383AC2">
        <w:rPr>
          <w:rStyle w:val="Emphasis"/>
          <w:highlight w:val="cyan"/>
        </w:rPr>
        <w:t>escalate confrontations</w:t>
      </w:r>
      <w:r w:rsidRPr="0044224C">
        <w:rPr>
          <w:sz w:val="14"/>
        </w:rPr>
        <w:t xml:space="preserve">. Today, </w:t>
      </w:r>
      <w:r w:rsidRPr="0044224C">
        <w:rPr>
          <w:rStyle w:val="StyleUnderline"/>
        </w:rPr>
        <w:t xml:space="preserve">a </w:t>
      </w:r>
      <w:r w:rsidRPr="0044224C">
        <w:rPr>
          <w:rStyle w:val="Emphasis"/>
        </w:rPr>
        <w:t>smaller share of the world’s population than ever</w:t>
      </w:r>
      <w:r w:rsidRPr="0044224C">
        <w:rPr>
          <w:rStyle w:val="StyleUnderline"/>
        </w:rPr>
        <w:t xml:space="preserve"> lives in poverty</w:t>
      </w:r>
      <w:r w:rsidRPr="0044224C">
        <w:rPr>
          <w:sz w:val="14"/>
        </w:rPr>
        <w:t xml:space="preserve">, and a larger share than ever lives a middle-class existence. This is not solely the result of China’s astonishing rise. In Chile, Ethiopia, India, Indonesia, South Korea, Vietnam, and the countries of the former Soviet Union, </w:t>
      </w:r>
      <w:r w:rsidRPr="0044224C">
        <w:rPr>
          <w:rStyle w:val="StyleUnderline"/>
        </w:rPr>
        <w:t xml:space="preserve">economic </w:t>
      </w:r>
      <w:r w:rsidRPr="00383AC2">
        <w:rPr>
          <w:rStyle w:val="StyleUnderline"/>
          <w:highlight w:val="cyan"/>
        </w:rPr>
        <w:t xml:space="preserve">growth has </w:t>
      </w:r>
      <w:r w:rsidRPr="00383AC2">
        <w:rPr>
          <w:rStyle w:val="Emphasis"/>
          <w:highlight w:val="cyan"/>
        </w:rPr>
        <w:t>brought hundreds of millions of people</w:t>
      </w:r>
      <w:r w:rsidRPr="00383AC2">
        <w:rPr>
          <w:rStyle w:val="StyleUnderline"/>
          <w:highlight w:val="cyan"/>
        </w:rPr>
        <w:t xml:space="preserve"> out of</w:t>
      </w:r>
      <w:r w:rsidRPr="0044224C">
        <w:rPr>
          <w:rStyle w:val="StyleUnderline"/>
        </w:rPr>
        <w:t xml:space="preserve"> what amounted to </w:t>
      </w:r>
      <w:r w:rsidRPr="00383AC2">
        <w:rPr>
          <w:rStyle w:val="StyleUnderline"/>
          <w:highlight w:val="cyan"/>
        </w:rPr>
        <w:t>subsistence</w:t>
      </w:r>
      <w:r w:rsidRPr="0044224C">
        <w:rPr>
          <w:rStyle w:val="StyleUnderline"/>
        </w:rPr>
        <w:t xml:space="preserve"> or little better. This miracle took place </w:t>
      </w:r>
      <w:r w:rsidRPr="00383AC2">
        <w:rPr>
          <w:rStyle w:val="Emphasis"/>
          <w:highlight w:val="cyan"/>
        </w:rPr>
        <w:t>without</w:t>
      </w:r>
      <w:r w:rsidRPr="0044224C">
        <w:rPr>
          <w:rStyle w:val="Emphasis"/>
        </w:rPr>
        <w:t xml:space="preserve"> conquest</w:t>
      </w:r>
      <w:r w:rsidRPr="0044224C">
        <w:rPr>
          <w:rStyle w:val="StyleUnderline"/>
        </w:rPr>
        <w:t xml:space="preserve"> or </w:t>
      </w:r>
      <w:r w:rsidRPr="0044224C">
        <w:rPr>
          <w:rStyle w:val="Emphasis"/>
        </w:rPr>
        <w:t xml:space="preserve">even much </w:t>
      </w:r>
      <w:r w:rsidRPr="00383AC2">
        <w:rPr>
          <w:rStyle w:val="Emphasis"/>
          <w:highlight w:val="cyan"/>
        </w:rPr>
        <w:t>conflict</w:t>
      </w:r>
      <w:r w:rsidRPr="0044224C">
        <w:rPr>
          <w:rStyle w:val="StyleUnderline"/>
        </w:rPr>
        <w:t xml:space="preserve">, and </w:t>
      </w:r>
      <w:r w:rsidRPr="00383AC2">
        <w:rPr>
          <w:rStyle w:val="StyleUnderline"/>
          <w:highlight w:val="cyan"/>
        </w:rPr>
        <w:t>with greater protections for</w:t>
      </w:r>
      <w:r w:rsidRPr="0044224C">
        <w:rPr>
          <w:sz w:val="14"/>
        </w:rPr>
        <w:t xml:space="preserve"> private property and </w:t>
      </w:r>
      <w:r w:rsidRPr="00383AC2">
        <w:rPr>
          <w:rStyle w:val="StyleUnderline"/>
          <w:highlight w:val="cyan"/>
        </w:rPr>
        <w:t>human rights</w:t>
      </w:r>
      <w:r w:rsidRPr="0044224C">
        <w:rPr>
          <w:sz w:val="14"/>
        </w:rPr>
        <w:t xml:space="preserve"> than ever before. </w:t>
      </w:r>
      <w:r w:rsidRPr="0044224C">
        <w:rPr>
          <w:rStyle w:val="StyleUnderline"/>
        </w:rPr>
        <w:t xml:space="preserve">The liberal order </w:t>
      </w:r>
      <w:r w:rsidRPr="0044224C">
        <w:rPr>
          <w:rStyle w:val="Emphasis"/>
        </w:rPr>
        <w:t>constructed and led by the U</w:t>
      </w:r>
      <w:r w:rsidRPr="0044224C">
        <w:rPr>
          <w:sz w:val="14"/>
        </w:rPr>
        <w:t xml:space="preserve">nited </w:t>
      </w:r>
      <w:r w:rsidRPr="0044224C">
        <w:rPr>
          <w:rStyle w:val="Emphasis"/>
        </w:rPr>
        <w:t>S</w:t>
      </w:r>
      <w:r w:rsidRPr="0044224C">
        <w:rPr>
          <w:sz w:val="14"/>
        </w:rPr>
        <w:t xml:space="preserve">tates </w:t>
      </w:r>
      <w:r w:rsidRPr="00383AC2">
        <w:rPr>
          <w:rStyle w:val="Emphasis"/>
          <w:highlight w:val="cyan"/>
        </w:rPr>
        <w:t>made</w:t>
      </w:r>
      <w:r w:rsidRPr="0044224C">
        <w:rPr>
          <w:rStyle w:val="Emphasis"/>
        </w:rPr>
        <w:t xml:space="preserve"> such </w:t>
      </w:r>
      <w:r w:rsidRPr="00383AC2">
        <w:rPr>
          <w:rStyle w:val="Emphasis"/>
          <w:highlight w:val="cyan"/>
        </w:rPr>
        <w:t>progress possible</w:t>
      </w:r>
      <w:r w:rsidRPr="0044224C">
        <w:rPr>
          <w:sz w:val="14"/>
        </w:rPr>
        <w:t xml:space="preserve"> by giving countries, businesses, and individuals the opportunity to build their economic lives without fear of a foreign power taking away what they had made. That U.S. leadership has not, as some have charged, hurt the United States. The country’s rampant inequality and wage stagnation are largely the result of domestic political choices and failures. </w:t>
      </w:r>
      <w:r w:rsidRPr="00383AC2">
        <w:rPr>
          <w:rStyle w:val="StyleUnderline"/>
          <w:highlight w:val="cyan"/>
        </w:rPr>
        <w:t>A world in which the U</w:t>
      </w:r>
      <w:r w:rsidRPr="0044224C">
        <w:rPr>
          <w:sz w:val="14"/>
        </w:rPr>
        <w:t xml:space="preserve">nited </w:t>
      </w:r>
      <w:r w:rsidRPr="00383AC2">
        <w:rPr>
          <w:rStyle w:val="StyleUnderline"/>
          <w:highlight w:val="cyan"/>
        </w:rPr>
        <w:t>S</w:t>
      </w:r>
      <w:r w:rsidRPr="0044224C">
        <w:rPr>
          <w:sz w:val="14"/>
        </w:rPr>
        <w:t xml:space="preserve">tates </w:t>
      </w:r>
      <w:r w:rsidRPr="00383AC2">
        <w:rPr>
          <w:rStyle w:val="Emphasis"/>
          <w:highlight w:val="cyan"/>
        </w:rPr>
        <w:t>ceases to lead</w:t>
      </w:r>
      <w:r w:rsidRPr="00383AC2">
        <w:rPr>
          <w:sz w:val="14"/>
          <w:highlight w:val="cyan"/>
        </w:rPr>
        <w:t>—</w:t>
      </w:r>
      <w:r w:rsidRPr="00383AC2">
        <w:rPr>
          <w:rStyle w:val="StyleUnderline"/>
          <w:highlight w:val="cyan"/>
        </w:rPr>
        <w:t>or</w:t>
      </w:r>
      <w:r w:rsidRPr="0044224C">
        <w:rPr>
          <w:sz w:val="14"/>
        </w:rPr>
        <w:t xml:space="preserve">, worse still, </w:t>
      </w:r>
      <w:r w:rsidRPr="00383AC2">
        <w:rPr>
          <w:rStyle w:val="Emphasis"/>
          <w:highlight w:val="cyan"/>
        </w:rPr>
        <w:t>attacks</w:t>
      </w:r>
      <w:r w:rsidRPr="0044224C">
        <w:rPr>
          <w:sz w:val="14"/>
        </w:rPr>
        <w:t>—</w:t>
      </w:r>
      <w:r w:rsidRPr="00383AC2">
        <w:rPr>
          <w:rStyle w:val="StyleUnderline"/>
          <w:highlight w:val="cyan"/>
        </w:rPr>
        <w:t>the system</w:t>
      </w:r>
      <w:r w:rsidRPr="0044224C">
        <w:rPr>
          <w:rStyle w:val="StyleUnderline"/>
        </w:rPr>
        <w:t xml:space="preserve"> it built </w:t>
      </w:r>
      <w:r w:rsidRPr="00383AC2">
        <w:rPr>
          <w:rStyle w:val="StyleUnderline"/>
          <w:highlight w:val="cyan"/>
        </w:rPr>
        <w:t xml:space="preserve">will be </w:t>
      </w:r>
      <w:r w:rsidRPr="00383AC2">
        <w:rPr>
          <w:rStyle w:val="Emphasis"/>
          <w:highlight w:val="cyan"/>
        </w:rPr>
        <w:t>poorer</w:t>
      </w:r>
      <w:r w:rsidRPr="0044224C">
        <w:rPr>
          <w:rStyle w:val="StyleUnderline"/>
        </w:rPr>
        <w:t xml:space="preserve">, </w:t>
      </w:r>
      <w:r w:rsidRPr="0044224C">
        <w:rPr>
          <w:rStyle w:val="Emphasis"/>
        </w:rPr>
        <w:t>nastier</w:t>
      </w:r>
      <w:r w:rsidRPr="0044224C">
        <w:rPr>
          <w:rStyle w:val="StyleUnderline"/>
        </w:rPr>
        <w:t xml:space="preserve">, </w:t>
      </w:r>
      <w:r w:rsidRPr="00383AC2">
        <w:rPr>
          <w:rStyle w:val="Emphasis"/>
          <w:highlight w:val="cyan"/>
        </w:rPr>
        <w:t>less fair</w:t>
      </w:r>
      <w:r w:rsidRPr="00383AC2">
        <w:rPr>
          <w:rStyle w:val="StyleUnderline"/>
          <w:highlight w:val="cyan"/>
        </w:rPr>
        <w:t xml:space="preserve">, and </w:t>
      </w:r>
      <w:r w:rsidRPr="00383AC2">
        <w:rPr>
          <w:rStyle w:val="Emphasis"/>
          <w:highlight w:val="cyan"/>
        </w:rPr>
        <w:t>more dangerous for everyone</w:t>
      </w:r>
      <w:r w:rsidRPr="0044224C">
        <w:rPr>
          <w:rStyle w:val="StyleUnderline"/>
        </w:rPr>
        <w:t>.</w:t>
      </w:r>
    </w:p>
    <w:p w14:paraId="416B36BB" w14:textId="77777777" w:rsidR="003814F7" w:rsidRPr="008E7B4F" w:rsidRDefault="003814F7" w:rsidP="003814F7">
      <w:pPr>
        <w:pStyle w:val="Heading4"/>
        <w:rPr>
          <w:rFonts w:asciiTheme="majorHAnsi" w:hAnsiTheme="majorHAnsi" w:cstheme="majorHAnsi"/>
        </w:rPr>
      </w:pPr>
      <w:r w:rsidRPr="008E7B4F">
        <w:rPr>
          <w:rFonts w:asciiTheme="majorHAnsi" w:hAnsiTheme="majorHAnsi" w:cstheme="majorHAnsi"/>
        </w:rPr>
        <w:t xml:space="preserve">Those conflicts go nuclear </w:t>
      </w:r>
    </w:p>
    <w:p w14:paraId="491F8C75" w14:textId="77777777" w:rsidR="003814F7" w:rsidRPr="008E7B4F" w:rsidRDefault="003814F7" w:rsidP="003814F7">
      <w:pPr>
        <w:rPr>
          <w:rFonts w:asciiTheme="majorHAnsi" w:hAnsiTheme="majorHAnsi" w:cstheme="majorHAnsi"/>
        </w:rPr>
      </w:pPr>
      <w:r w:rsidRPr="008E7B4F">
        <w:rPr>
          <w:rStyle w:val="Style13ptBold"/>
          <w:rFonts w:asciiTheme="majorHAnsi" w:hAnsiTheme="majorHAnsi" w:cstheme="majorHAnsi"/>
        </w:rPr>
        <w:t>Tønnesson 15</w:t>
      </w:r>
      <w:r w:rsidRPr="008E7B4F">
        <w:rPr>
          <w:rFonts w:asciiTheme="majorHAnsi" w:hAnsiTheme="majorHAnsi" w:cstheme="majorHAnsi"/>
        </w:rPr>
        <w:t xml:space="preserve"> [Stein, Research Professor, Peace Research Institute Oslo; Leader of East Asia Peace program, Uppsala University, 2015, “Deterrence, interdependence and Sino–US peace,” International Area Studies Review, Vol. 18, No. 3, p. 297-311, </w:t>
      </w:r>
      <w:hyperlink r:id="rId17" w:history="1">
        <w:r w:rsidRPr="008E7B4F">
          <w:rPr>
            <w:rStyle w:val="Hyperlink"/>
            <w:rFonts w:asciiTheme="majorHAnsi" w:hAnsiTheme="majorHAnsi" w:cstheme="majorHAnsi"/>
          </w:rPr>
          <w:t>http://journals.sagepub.com/home/ias</w:t>
        </w:r>
      </w:hyperlink>
      <w:r w:rsidRPr="008E7B4F">
        <w:rPr>
          <w:rFonts w:asciiTheme="majorHAnsi" w:hAnsiTheme="majorHAnsi" w:cstheme="majorHAnsi"/>
        </w:rPr>
        <w:t>, accessed 7-8-17]</w:t>
      </w:r>
    </w:p>
    <w:p w14:paraId="5A5C4D41" w14:textId="77777777" w:rsidR="003814F7" w:rsidRPr="008E7B4F" w:rsidRDefault="003814F7" w:rsidP="003814F7">
      <w:pPr>
        <w:rPr>
          <w:rFonts w:asciiTheme="majorHAnsi" w:hAnsiTheme="majorHAnsi" w:cstheme="majorHAnsi"/>
          <w:sz w:val="16"/>
        </w:rPr>
      </w:pPr>
      <w:r w:rsidRPr="008E7B4F">
        <w:rPr>
          <w:rFonts w:asciiTheme="majorHAnsi" w:hAnsiTheme="majorHAnsi" w:cstheme="majorHAnsi"/>
          <w:sz w:val="16"/>
        </w:rPr>
        <w:t xml:space="preserve">Several </w:t>
      </w:r>
      <w:r w:rsidRPr="00383AC2">
        <w:rPr>
          <w:rStyle w:val="StyleUnderline"/>
          <w:rFonts w:asciiTheme="majorHAnsi" w:hAnsiTheme="majorHAnsi" w:cstheme="majorHAnsi"/>
          <w:highlight w:val="cyan"/>
        </w:rPr>
        <w:t>recent works</w:t>
      </w:r>
      <w:r w:rsidRPr="008E7B4F">
        <w:rPr>
          <w:rFonts w:asciiTheme="majorHAnsi" w:hAnsiTheme="majorHAnsi" w:cstheme="majorHAnsi"/>
          <w:sz w:val="16"/>
        </w:rPr>
        <w:t xml:space="preserve"> on China and Sino–US relations </w:t>
      </w:r>
      <w:r w:rsidRPr="00383AC2">
        <w:rPr>
          <w:rStyle w:val="StyleUnderline"/>
          <w:rFonts w:asciiTheme="majorHAnsi" w:hAnsiTheme="majorHAnsi" w:cstheme="majorHAnsi"/>
          <w:highlight w:val="cyan"/>
        </w:rPr>
        <w:t>have made</w:t>
      </w:r>
      <w:r w:rsidRPr="008E7B4F">
        <w:rPr>
          <w:rFonts w:asciiTheme="majorHAnsi" w:hAnsiTheme="majorHAnsi" w:cstheme="majorHAnsi"/>
          <w:sz w:val="16"/>
        </w:rPr>
        <w:t xml:space="preserve"> substantial </w:t>
      </w:r>
      <w:r w:rsidRPr="00383AC2">
        <w:rPr>
          <w:rStyle w:val="StyleUnderline"/>
          <w:rFonts w:asciiTheme="majorHAnsi" w:hAnsiTheme="majorHAnsi" w:cstheme="majorHAnsi"/>
          <w:highlight w:val="cyan"/>
        </w:rPr>
        <w:t>contributions to the current understanding of how and under what circumstances</w:t>
      </w:r>
      <w:r w:rsidRPr="008E7B4F">
        <w:rPr>
          <w:rFonts w:asciiTheme="majorHAnsi" w:hAnsiTheme="majorHAnsi" w:cstheme="majorHAnsi"/>
          <w:sz w:val="16"/>
        </w:rPr>
        <w:t xml:space="preserve"> a combination of </w:t>
      </w:r>
      <w:r w:rsidRPr="008E7B4F">
        <w:rPr>
          <w:rStyle w:val="StyleUnderline"/>
          <w:rFonts w:asciiTheme="majorHAnsi" w:hAnsiTheme="majorHAnsi" w:cstheme="majorHAnsi"/>
        </w:rPr>
        <w:t>nuclear deterrence and economic interdependence may reduce the risk of war between major powers</w:t>
      </w:r>
      <w:r w:rsidRPr="008E7B4F">
        <w:rPr>
          <w:rFonts w:asciiTheme="majorHAnsi" w:hAnsiTheme="majorHAnsi" w:cstheme="majorHAnsi"/>
          <w:sz w:val="16"/>
        </w:rPr>
        <w:t xml:space="preserve">. At least four conclusions can be drawn from the review above: first, those who say that </w:t>
      </w:r>
      <w:r w:rsidRPr="00383AC2">
        <w:rPr>
          <w:rStyle w:val="StyleUnderline"/>
          <w:rFonts w:asciiTheme="majorHAnsi" w:hAnsiTheme="majorHAnsi" w:cstheme="majorHAnsi"/>
          <w:highlight w:val="cyan"/>
        </w:rPr>
        <w:t xml:space="preserve">interdependence may </w:t>
      </w:r>
      <w:r w:rsidRPr="00383AC2">
        <w:rPr>
          <w:rStyle w:val="Emphasis"/>
          <w:rFonts w:asciiTheme="majorHAnsi" w:hAnsiTheme="majorHAnsi" w:cstheme="majorHAnsi"/>
          <w:highlight w:val="cyan"/>
        </w:rPr>
        <w:t>both inhibit and drive conflict</w:t>
      </w:r>
      <w:r w:rsidRPr="008E7B4F">
        <w:rPr>
          <w:rFonts w:asciiTheme="majorHAnsi" w:hAnsiTheme="majorHAnsi" w:cstheme="majorHAnsi"/>
          <w:sz w:val="16"/>
        </w:rPr>
        <w:t xml:space="preserve"> are right. </w:t>
      </w:r>
      <w:r w:rsidRPr="008E7B4F">
        <w:rPr>
          <w:rStyle w:val="StyleUnderline"/>
          <w:rFonts w:asciiTheme="majorHAnsi" w:hAnsiTheme="majorHAnsi" w:cstheme="majorHAnsi"/>
        </w:rPr>
        <w:t>Interdependence raises the cost of conflict</w:t>
      </w:r>
      <w:r w:rsidRPr="008E7B4F">
        <w:rPr>
          <w:rFonts w:asciiTheme="majorHAnsi" w:hAnsiTheme="majorHAnsi" w:cstheme="majorHAnsi"/>
          <w:sz w:val="16"/>
        </w:rPr>
        <w:t xml:space="preserve"> for all sides </w:t>
      </w:r>
      <w:r w:rsidRPr="008E7B4F">
        <w:rPr>
          <w:rStyle w:val="StyleUnderline"/>
          <w:rFonts w:asciiTheme="majorHAnsi" w:hAnsiTheme="majorHAnsi" w:cstheme="majorHAnsi"/>
        </w:rPr>
        <w:t>but</w:t>
      </w:r>
      <w:r w:rsidRPr="008E7B4F">
        <w:rPr>
          <w:rFonts w:asciiTheme="majorHAnsi" w:hAnsiTheme="majorHAnsi" w:cstheme="majorHAnsi"/>
          <w:sz w:val="16"/>
        </w:rPr>
        <w:t xml:space="preserve"> </w:t>
      </w:r>
      <w:r w:rsidRPr="008E7B4F">
        <w:rPr>
          <w:rStyle w:val="StyleUnderline"/>
          <w:rFonts w:asciiTheme="majorHAnsi" w:hAnsiTheme="majorHAnsi" w:cstheme="majorHAnsi"/>
        </w:rPr>
        <w:t xml:space="preserve">asymmetrical or unbalanced </w:t>
      </w:r>
      <w:r w:rsidRPr="00383AC2">
        <w:rPr>
          <w:rStyle w:val="StyleUnderline"/>
          <w:rFonts w:asciiTheme="majorHAnsi" w:hAnsiTheme="majorHAnsi" w:cstheme="majorHAnsi"/>
          <w:highlight w:val="cyan"/>
        </w:rPr>
        <w:t xml:space="preserve">dependencies and </w:t>
      </w:r>
      <w:r w:rsidRPr="00383AC2">
        <w:rPr>
          <w:rStyle w:val="Emphasis"/>
          <w:rFonts w:asciiTheme="majorHAnsi" w:hAnsiTheme="majorHAnsi" w:cstheme="majorHAnsi"/>
          <w:highlight w:val="cyan"/>
        </w:rPr>
        <w:t>negative trade expectations</w:t>
      </w:r>
      <w:r w:rsidRPr="008E7B4F">
        <w:rPr>
          <w:rFonts w:asciiTheme="majorHAnsi" w:hAnsiTheme="majorHAnsi" w:cstheme="majorHAnsi"/>
          <w:sz w:val="16"/>
        </w:rPr>
        <w:t xml:space="preserve"> may </w:t>
      </w:r>
      <w:r w:rsidRPr="00383AC2">
        <w:rPr>
          <w:rStyle w:val="StyleUnderline"/>
          <w:rFonts w:asciiTheme="majorHAnsi" w:hAnsiTheme="majorHAnsi" w:cstheme="majorHAnsi"/>
          <w:highlight w:val="cyan"/>
        </w:rPr>
        <w:t>generate tensions leading to trade wars among inter-dependent states that</w:t>
      </w:r>
      <w:r w:rsidRPr="008E7B4F">
        <w:rPr>
          <w:rFonts w:asciiTheme="majorHAnsi" w:hAnsiTheme="majorHAnsi" w:cstheme="majorHAnsi"/>
          <w:sz w:val="16"/>
        </w:rPr>
        <w:t xml:space="preserve"> in turn </w:t>
      </w:r>
      <w:r w:rsidRPr="00383AC2">
        <w:rPr>
          <w:rStyle w:val="StyleUnderline"/>
          <w:rFonts w:asciiTheme="majorHAnsi" w:hAnsiTheme="majorHAnsi" w:cstheme="majorHAnsi"/>
          <w:highlight w:val="cyan"/>
        </w:rPr>
        <w:t>increase the risk of military conflict</w:t>
      </w:r>
      <w:r w:rsidRPr="008E7B4F">
        <w:rPr>
          <w:rFonts w:asciiTheme="majorHAnsi" w:hAnsiTheme="majorHAnsi" w:cstheme="maj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w:t>
      </w:r>
      <w:r w:rsidRPr="008E7B4F">
        <w:rPr>
          <w:rFonts w:asciiTheme="majorHAnsi" w:hAnsiTheme="majorHAnsi" w:cstheme="majorHAnsi"/>
          <w:sz w:val="16"/>
        </w:rPr>
        <w:lastRenderedPageBreak/>
        <w:t xml:space="preserve">some comfort that the three main economic powers in Northeast Asia (China, Japan and South Korea) are all deeply integrated economically through production networks within a global system of trade and finance (Ravenhill, 2014; Yoshimatsu, 2014: 576); and fourth, </w:t>
      </w:r>
      <w:r w:rsidRPr="008E7B4F">
        <w:rPr>
          <w:rStyle w:val="StyleUnderline"/>
          <w:rFonts w:asciiTheme="majorHAnsi" w:hAnsiTheme="majorHAnsi" w:cstheme="majorHAnsi"/>
        </w:rPr>
        <w:t>decisions for war</w:t>
      </w:r>
      <w:r w:rsidRPr="008E7B4F">
        <w:rPr>
          <w:rFonts w:asciiTheme="majorHAnsi" w:hAnsiTheme="majorHAnsi" w:cstheme="majorHAnsi"/>
          <w:sz w:val="16"/>
        </w:rPr>
        <w:t xml:space="preserve"> and peace </w:t>
      </w:r>
      <w:r w:rsidRPr="008E7B4F">
        <w:rPr>
          <w:rStyle w:val="StyleUnderline"/>
          <w:rFonts w:asciiTheme="majorHAnsi" w:hAnsiTheme="majorHAnsi" w:cstheme="majorHAnsi"/>
        </w:rPr>
        <w:t>are taken by very few people, who act on the basis of their future expectations</w:t>
      </w:r>
      <w:r w:rsidRPr="008E7B4F">
        <w:rPr>
          <w:rFonts w:asciiTheme="majorHAnsi" w:hAnsiTheme="majorHAnsi" w:cstheme="maj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383AC2">
        <w:rPr>
          <w:rStyle w:val="StyleUnderline"/>
          <w:rFonts w:asciiTheme="majorHAnsi" w:hAnsiTheme="majorHAnsi" w:cstheme="majorHAnsi"/>
          <w:highlight w:val="cyan"/>
        </w:rPr>
        <w:t>If leaders</w:t>
      </w:r>
      <w:r w:rsidRPr="008E7B4F">
        <w:rPr>
          <w:rFonts w:asciiTheme="majorHAnsi" w:hAnsiTheme="majorHAnsi" w:cstheme="majorHAnsi"/>
          <w:sz w:val="16"/>
        </w:rPr>
        <w:t xml:space="preserve"> on either side of the Atlantic </w:t>
      </w:r>
      <w:r w:rsidRPr="00383AC2">
        <w:rPr>
          <w:rStyle w:val="StyleUnderline"/>
          <w:rFonts w:asciiTheme="majorHAnsi" w:hAnsiTheme="majorHAnsi" w:cstheme="majorHAnsi"/>
          <w:highlight w:val="cyan"/>
        </w:rPr>
        <w:t xml:space="preserve">begin to seriously </w:t>
      </w:r>
      <w:r w:rsidRPr="00383AC2">
        <w:rPr>
          <w:rStyle w:val="Emphasis"/>
          <w:rFonts w:asciiTheme="majorHAnsi" w:hAnsiTheme="majorHAnsi" w:cstheme="majorHAnsi"/>
          <w:highlight w:val="cyan"/>
        </w:rPr>
        <w:t>fear or anticipate their own nation’s decline</w:t>
      </w:r>
      <w:r w:rsidRPr="008E7B4F">
        <w:rPr>
          <w:rFonts w:asciiTheme="majorHAnsi" w:hAnsiTheme="majorHAnsi" w:cstheme="majorHAnsi"/>
          <w:sz w:val="16"/>
        </w:rPr>
        <w:t xml:space="preserve"> then </w:t>
      </w:r>
      <w:r w:rsidRPr="008E7B4F">
        <w:rPr>
          <w:rStyle w:val="StyleUnderline"/>
          <w:rFonts w:asciiTheme="majorHAnsi" w:hAnsiTheme="majorHAnsi" w:cstheme="majorHAnsi"/>
        </w:rPr>
        <w:t>they may blame</w:t>
      </w:r>
      <w:r w:rsidRPr="008E7B4F">
        <w:rPr>
          <w:rFonts w:asciiTheme="majorHAnsi" w:hAnsiTheme="majorHAnsi" w:cstheme="majorHAnsi"/>
          <w:sz w:val="16"/>
        </w:rPr>
        <w:t xml:space="preserve"> this on </w:t>
      </w:r>
      <w:r w:rsidRPr="008E7B4F">
        <w:rPr>
          <w:rStyle w:val="StyleUnderline"/>
          <w:rFonts w:asciiTheme="majorHAnsi" w:hAnsiTheme="majorHAnsi" w:cstheme="majorHAnsi"/>
        </w:rPr>
        <w:t>external dependence, appeal to anti-foreign sentiments, contemplate the use of force to gain</w:t>
      </w:r>
      <w:r w:rsidRPr="008E7B4F">
        <w:rPr>
          <w:rFonts w:asciiTheme="majorHAnsi" w:hAnsiTheme="majorHAnsi" w:cstheme="majorHAnsi"/>
          <w:sz w:val="16"/>
        </w:rPr>
        <w:t xml:space="preserve"> respect or </w:t>
      </w:r>
      <w:r w:rsidRPr="008E7B4F">
        <w:rPr>
          <w:rStyle w:val="StyleUnderline"/>
          <w:rFonts w:asciiTheme="majorHAnsi" w:hAnsiTheme="majorHAnsi" w:cstheme="majorHAnsi"/>
        </w:rPr>
        <w:t>credibility, adopt protectionist policies, and</w:t>
      </w:r>
      <w:r w:rsidRPr="008E7B4F">
        <w:rPr>
          <w:rFonts w:asciiTheme="majorHAnsi" w:hAnsiTheme="majorHAnsi" w:cstheme="majorHAnsi"/>
          <w:sz w:val="16"/>
        </w:rPr>
        <w:t xml:space="preserve"> ultimately </w:t>
      </w:r>
      <w:r w:rsidRPr="00383AC2">
        <w:rPr>
          <w:rStyle w:val="Emphasis"/>
          <w:rFonts w:asciiTheme="majorHAnsi" w:hAnsiTheme="majorHAnsi" w:cstheme="majorHAnsi"/>
          <w:highlight w:val="cyan"/>
        </w:rPr>
        <w:t>refuse to be deterred by</w:t>
      </w:r>
      <w:r w:rsidRPr="008E7B4F">
        <w:rPr>
          <w:rFonts w:asciiTheme="majorHAnsi" w:hAnsiTheme="majorHAnsi" w:cstheme="majorHAnsi"/>
          <w:sz w:val="16"/>
        </w:rPr>
        <w:t xml:space="preserve"> either </w:t>
      </w:r>
      <w:r w:rsidRPr="00383AC2">
        <w:rPr>
          <w:rStyle w:val="Emphasis"/>
          <w:rFonts w:asciiTheme="majorHAnsi" w:hAnsiTheme="majorHAnsi" w:cstheme="majorHAnsi"/>
          <w:highlight w:val="cyan"/>
        </w:rPr>
        <w:t>nuclear arms</w:t>
      </w:r>
      <w:r w:rsidRPr="00383AC2">
        <w:rPr>
          <w:rStyle w:val="StyleUnderline"/>
          <w:rFonts w:asciiTheme="majorHAnsi" w:hAnsiTheme="majorHAnsi" w:cstheme="majorHAnsi"/>
          <w:highlight w:val="cyan"/>
        </w:rPr>
        <w:t xml:space="preserve"> or prospects of socioeconomic calamities</w:t>
      </w:r>
      <w:r w:rsidRPr="008E7B4F">
        <w:rPr>
          <w:rStyle w:val="StyleUnderline"/>
          <w:rFonts w:asciiTheme="majorHAnsi" w:hAnsiTheme="majorHAnsi" w:cstheme="majorHAnsi"/>
        </w:rPr>
        <w:t xml:space="preserve">. Such a dangerous shift could happen </w:t>
      </w:r>
      <w:r w:rsidRPr="008E7B4F">
        <w:rPr>
          <w:rStyle w:val="Emphasis"/>
          <w:rFonts w:asciiTheme="majorHAnsi" w:hAnsiTheme="majorHAnsi" w:cstheme="majorHAnsi"/>
        </w:rPr>
        <w:t>abruptly</w:t>
      </w:r>
      <w:r w:rsidRPr="008E7B4F">
        <w:rPr>
          <w:rFonts w:asciiTheme="majorHAnsi" w:hAnsiTheme="majorHAnsi" w:cstheme="majorHAnsi"/>
          <w:sz w:val="16"/>
        </w:rPr>
        <w:t xml:space="preserve">, i.e. under the instigation of actions by a third party – or against a third party. Yet as long as there is both nuclear deterrence and interdependence, the tensions </w:t>
      </w:r>
      <w:r w:rsidRPr="008E7B4F">
        <w:rPr>
          <w:rStyle w:val="StyleUnderline"/>
          <w:rFonts w:asciiTheme="majorHAnsi" w:hAnsiTheme="majorHAnsi" w:cstheme="majorHAnsi"/>
        </w:rPr>
        <w:t>in East Asia</w:t>
      </w:r>
      <w:r w:rsidRPr="008E7B4F">
        <w:rPr>
          <w:rFonts w:asciiTheme="majorHAnsi" w:hAnsiTheme="majorHAnsi" w:cstheme="majorHAnsi"/>
          <w:sz w:val="16"/>
        </w:rPr>
        <w:t xml:space="preserve"> are unlikely to escalate to war. As Chan (2013) says, all states in the region are aware that they cannot count on support from either China or the US if they make provocative moves. </w:t>
      </w:r>
      <w:r w:rsidRPr="00383AC2">
        <w:rPr>
          <w:rStyle w:val="StyleUnderline"/>
          <w:rFonts w:asciiTheme="majorHAnsi" w:hAnsiTheme="majorHAnsi" w:cstheme="majorHAnsi"/>
          <w:highlight w:val="cyan"/>
        </w:rPr>
        <w:t xml:space="preserve">The greatest risk is </w:t>
      </w:r>
      <w:r w:rsidRPr="00383AC2">
        <w:rPr>
          <w:rStyle w:val="Emphasis"/>
          <w:rFonts w:asciiTheme="majorHAnsi" w:hAnsiTheme="majorHAnsi" w:cstheme="majorHAnsi"/>
          <w:highlight w:val="cyan"/>
        </w:rPr>
        <w:t>not</w:t>
      </w:r>
      <w:r w:rsidRPr="008E7B4F">
        <w:rPr>
          <w:rFonts w:asciiTheme="majorHAnsi" w:hAnsiTheme="majorHAnsi" w:cstheme="majorHAnsi"/>
          <w:sz w:val="16"/>
        </w:rPr>
        <w:t xml:space="preserve"> that </w:t>
      </w:r>
      <w:r w:rsidRPr="00383AC2">
        <w:rPr>
          <w:rStyle w:val="Emphasis"/>
          <w:rFonts w:asciiTheme="majorHAnsi" w:hAnsiTheme="majorHAnsi" w:cstheme="majorHAnsi"/>
          <w:highlight w:val="cyan"/>
        </w:rPr>
        <w:t>a territorial dispute</w:t>
      </w:r>
      <w:r w:rsidRPr="008E7B4F">
        <w:rPr>
          <w:rFonts w:asciiTheme="majorHAnsi" w:hAnsiTheme="majorHAnsi" w:cstheme="majorHAnsi"/>
          <w:sz w:val="16"/>
        </w:rPr>
        <w:t xml:space="preserve"> leads to war under present circumstances </w:t>
      </w:r>
      <w:r w:rsidRPr="008E7B4F">
        <w:rPr>
          <w:rStyle w:val="StyleUnderline"/>
          <w:rFonts w:asciiTheme="majorHAnsi" w:hAnsiTheme="majorHAnsi" w:cstheme="majorHAnsi"/>
        </w:rPr>
        <w:t xml:space="preserve">but that </w:t>
      </w:r>
      <w:r w:rsidRPr="00383AC2">
        <w:rPr>
          <w:rStyle w:val="Emphasis"/>
          <w:rFonts w:asciiTheme="majorHAnsi" w:hAnsiTheme="majorHAnsi" w:cstheme="majorHAnsi"/>
          <w:highlight w:val="cyan"/>
        </w:rPr>
        <w:t>changes in the world economy</w:t>
      </w:r>
      <w:r w:rsidRPr="00383AC2">
        <w:rPr>
          <w:rStyle w:val="StyleUnderline"/>
          <w:rFonts w:asciiTheme="majorHAnsi" w:hAnsiTheme="majorHAnsi" w:cstheme="majorHAnsi"/>
          <w:highlight w:val="cyan"/>
        </w:rPr>
        <w:t xml:space="preserve"> alter those circumstances in ways that render inter-state peace more precarious</w:t>
      </w:r>
      <w:r w:rsidRPr="008E7B4F">
        <w:rPr>
          <w:rFonts w:asciiTheme="majorHAnsi" w:hAnsiTheme="majorHAnsi" w:cstheme="maj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8E7B4F">
        <w:rPr>
          <w:rStyle w:val="StyleUnderline"/>
          <w:rFonts w:asciiTheme="majorHAnsi" w:hAnsiTheme="majorHAnsi" w:cstheme="majorHAnsi"/>
        </w:rPr>
        <w:t xml:space="preserve">This could have unforeseen consequences in the field of security, with </w:t>
      </w:r>
      <w:r w:rsidRPr="00383AC2">
        <w:rPr>
          <w:rStyle w:val="StyleUnderline"/>
          <w:rFonts w:asciiTheme="majorHAnsi" w:hAnsiTheme="majorHAnsi" w:cstheme="majorHAnsi"/>
          <w:highlight w:val="cyan"/>
        </w:rPr>
        <w:t xml:space="preserve">nuclear deterrence remaining the only factor to </w:t>
      </w:r>
      <w:r w:rsidRPr="00383AC2">
        <w:rPr>
          <w:rStyle w:val="Emphasis"/>
          <w:rFonts w:asciiTheme="majorHAnsi" w:hAnsiTheme="majorHAnsi" w:cstheme="majorHAnsi"/>
          <w:highlight w:val="cyan"/>
        </w:rPr>
        <w:t>protect the world from Armageddon</w:t>
      </w:r>
      <w:r w:rsidRPr="00383AC2">
        <w:rPr>
          <w:rStyle w:val="StyleUnderline"/>
          <w:rFonts w:asciiTheme="majorHAnsi" w:hAnsiTheme="majorHAnsi" w:cstheme="majorHAnsi"/>
          <w:highlight w:val="cyan"/>
        </w:rPr>
        <w:t xml:space="preserve">, and </w:t>
      </w:r>
      <w:r w:rsidRPr="00383AC2">
        <w:rPr>
          <w:rStyle w:val="Emphasis"/>
          <w:rFonts w:asciiTheme="majorHAnsi" w:hAnsiTheme="majorHAnsi" w:cstheme="majorHAnsi"/>
          <w:highlight w:val="cyan"/>
        </w:rPr>
        <w:t>unreliably so</w:t>
      </w:r>
      <w:r w:rsidRPr="00383AC2">
        <w:rPr>
          <w:rFonts w:asciiTheme="majorHAnsi" w:hAnsiTheme="majorHAnsi" w:cstheme="majorHAnsi"/>
          <w:sz w:val="16"/>
          <w:highlight w:val="cyan"/>
        </w:rPr>
        <w:t xml:space="preserve">. </w:t>
      </w:r>
      <w:r w:rsidRPr="00383AC2">
        <w:rPr>
          <w:rStyle w:val="StyleUnderline"/>
          <w:rFonts w:asciiTheme="majorHAnsi" w:hAnsiTheme="majorHAnsi" w:cstheme="majorHAnsi"/>
          <w:highlight w:val="cyan"/>
        </w:rPr>
        <w:t xml:space="preserve">Deterrence could </w:t>
      </w:r>
      <w:r w:rsidRPr="00383AC2">
        <w:rPr>
          <w:rStyle w:val="Emphasis"/>
          <w:rFonts w:asciiTheme="majorHAnsi" w:hAnsiTheme="majorHAnsi" w:cstheme="majorHAnsi"/>
          <w:highlight w:val="cyan"/>
        </w:rPr>
        <w:t>lose its credibility</w:t>
      </w:r>
      <w:r w:rsidRPr="008E7B4F">
        <w:rPr>
          <w:rFonts w:asciiTheme="majorHAnsi" w:hAnsiTheme="majorHAnsi" w:cstheme="majorHAnsi"/>
          <w:sz w:val="16"/>
        </w:rPr>
        <w:t xml:space="preserve">: one of the two </w:t>
      </w:r>
      <w:r w:rsidRPr="00383AC2">
        <w:rPr>
          <w:rStyle w:val="StyleUnderline"/>
          <w:rFonts w:asciiTheme="majorHAnsi" w:hAnsiTheme="majorHAnsi" w:cstheme="majorHAnsi"/>
          <w:highlight w:val="cyan"/>
        </w:rPr>
        <w:t>great powers might gamble that the other yield in a cyber-war or conventional</w:t>
      </w:r>
      <w:r w:rsidRPr="008E7B4F">
        <w:rPr>
          <w:rFonts w:asciiTheme="majorHAnsi" w:hAnsiTheme="majorHAnsi" w:cstheme="majorHAnsi"/>
          <w:sz w:val="16"/>
        </w:rPr>
        <w:t xml:space="preserve"> limited </w:t>
      </w:r>
      <w:r w:rsidRPr="00383AC2">
        <w:rPr>
          <w:rStyle w:val="StyleUnderline"/>
          <w:rFonts w:asciiTheme="majorHAnsi" w:hAnsiTheme="majorHAnsi" w:cstheme="majorHAnsi"/>
          <w:highlight w:val="cyan"/>
        </w:rPr>
        <w:t>war</w:t>
      </w:r>
      <w:r w:rsidRPr="00383AC2">
        <w:rPr>
          <w:rFonts w:asciiTheme="majorHAnsi" w:hAnsiTheme="majorHAnsi" w:cstheme="majorHAnsi"/>
          <w:sz w:val="16"/>
          <w:highlight w:val="cyan"/>
        </w:rPr>
        <w:t>,</w:t>
      </w:r>
      <w:r w:rsidRPr="008E7B4F">
        <w:rPr>
          <w:rFonts w:asciiTheme="majorHAnsi" w:hAnsiTheme="majorHAnsi" w:cstheme="majorHAnsi"/>
          <w:sz w:val="16"/>
        </w:rPr>
        <w:t xml:space="preserve"> or third party countries might engage in conflict with each other, with a view to obliging Washington or Beijing to intervene.</w:t>
      </w:r>
    </w:p>
    <w:p w14:paraId="23DBC6ED" w14:textId="77777777" w:rsidR="003814F7" w:rsidRPr="006441E0" w:rsidRDefault="003814F7" w:rsidP="001E44E7">
      <w:pPr>
        <w:rPr>
          <w:u w:val="single"/>
        </w:rPr>
      </w:pPr>
    </w:p>
    <w:p w14:paraId="54847672" w14:textId="78C0D917" w:rsidR="00CF7C10" w:rsidRDefault="00CF7C10" w:rsidP="001E44E7">
      <w:pPr>
        <w:pStyle w:val="Heading3"/>
      </w:pPr>
      <w:r>
        <w:lastRenderedPageBreak/>
        <w:t>T/ Every Impact</w:t>
      </w:r>
    </w:p>
    <w:p w14:paraId="74B30CA2" w14:textId="40AF7600" w:rsidR="00CF7C10" w:rsidRPr="00DA0C49" w:rsidRDefault="00CF7C10" w:rsidP="00CF7C10">
      <w:pPr>
        <w:pStyle w:val="Heading4"/>
        <w:rPr>
          <w:rFonts w:cs="Times New Roman"/>
        </w:rPr>
      </w:pPr>
      <w:r>
        <w:rPr>
          <w:rFonts w:cs="Times New Roman"/>
        </w:rPr>
        <w:t>Econ collapse t</w:t>
      </w:r>
      <w:r w:rsidRPr="00DA0C49">
        <w:rPr>
          <w:rFonts w:cs="Times New Roman"/>
        </w:rPr>
        <w:t>urns every impact</w:t>
      </w:r>
    </w:p>
    <w:p w14:paraId="4035F437" w14:textId="264EB0DF" w:rsidR="00CF7C10" w:rsidRPr="00DA0C49" w:rsidRDefault="00CF7C10" w:rsidP="00CF7C10">
      <w:r w:rsidRPr="00DA0C49">
        <w:rPr>
          <w:rStyle w:val="Style13ptBold"/>
        </w:rPr>
        <w:t>Kemp 10</w:t>
      </w:r>
      <w:r w:rsidRPr="00DA0C49">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70E6C123" w14:textId="77777777" w:rsidR="00CF7C10" w:rsidRPr="00563D40" w:rsidRDefault="00CF7C10" w:rsidP="00CF7C10">
      <w:pPr>
        <w:rPr>
          <w:sz w:val="14"/>
          <w:szCs w:val="20"/>
        </w:rPr>
      </w:pPr>
      <w:r w:rsidRPr="00563D40">
        <w:rPr>
          <w:sz w:val="14"/>
          <w:szCs w:val="20"/>
        </w:rPr>
        <w:t xml:space="preserve">The second scenario, called Mayhem and Chaos, is the opposite of the first scenario; everything that can go wrong does go wrong. </w:t>
      </w:r>
      <w:r w:rsidRPr="00DA0C49">
        <w:rPr>
          <w:rStyle w:val="StyleUnderline"/>
          <w:szCs w:val="20"/>
        </w:rPr>
        <w:t xml:space="preserve">The world </w:t>
      </w:r>
      <w:r w:rsidRPr="00383AC2">
        <w:rPr>
          <w:rStyle w:val="StyleUnderline"/>
          <w:szCs w:val="20"/>
          <w:highlight w:val="cyan"/>
        </w:rPr>
        <w:t>economic situation weakens</w:t>
      </w:r>
      <w:r w:rsidRPr="00DA0C49">
        <w:rPr>
          <w:rStyle w:val="StyleUnderline"/>
          <w:szCs w:val="20"/>
        </w:rPr>
        <w:t xml:space="preserve"> rather than strengthens</w:t>
      </w:r>
      <w:r w:rsidRPr="00563D40">
        <w:rPr>
          <w:sz w:val="14"/>
          <w:szCs w:val="20"/>
        </w:rPr>
        <w:t xml:space="preserve">, and </w:t>
      </w:r>
      <w:r w:rsidRPr="00383AC2">
        <w:rPr>
          <w:rStyle w:val="StyleUnderline"/>
          <w:szCs w:val="20"/>
          <w:highlight w:val="cyan"/>
        </w:rPr>
        <w:t xml:space="preserve">India, China, and </w:t>
      </w:r>
      <w:r w:rsidRPr="00383AC2">
        <w:rPr>
          <w:rStyle w:val="Emphasis"/>
          <w:highlight w:val="cyan"/>
        </w:rPr>
        <w:t>Japan</w:t>
      </w:r>
      <w:r w:rsidRPr="00383AC2">
        <w:rPr>
          <w:rStyle w:val="StyleUnderline"/>
          <w:szCs w:val="20"/>
          <w:highlight w:val="cyan"/>
        </w:rPr>
        <w:t xml:space="preserve"> suffer</w:t>
      </w:r>
      <w:r w:rsidRPr="00DA0C49">
        <w:rPr>
          <w:rStyle w:val="StyleUnderline"/>
          <w:szCs w:val="20"/>
        </w:rPr>
        <w:t xml:space="preserve"> a major </w:t>
      </w:r>
      <w:r w:rsidRPr="00383AC2">
        <w:rPr>
          <w:rStyle w:val="StyleUnderline"/>
          <w:szCs w:val="20"/>
          <w:highlight w:val="cyan"/>
        </w:rPr>
        <w:t>reduction in</w:t>
      </w:r>
      <w:r w:rsidRPr="00DA0C49">
        <w:rPr>
          <w:rStyle w:val="StyleUnderline"/>
          <w:szCs w:val="20"/>
        </w:rPr>
        <w:t xml:space="preserve"> their </w:t>
      </w:r>
      <w:r w:rsidRPr="00383AC2">
        <w:rPr>
          <w:rStyle w:val="StyleUnderline"/>
          <w:szCs w:val="20"/>
          <w:highlight w:val="cyan"/>
        </w:rPr>
        <w:t>growth</w:t>
      </w:r>
      <w:r w:rsidRPr="00DA0C49">
        <w:rPr>
          <w:rStyle w:val="StyleUnderline"/>
          <w:szCs w:val="20"/>
        </w:rPr>
        <w:t xml:space="preserve"> rates</w:t>
      </w:r>
      <w:r w:rsidRPr="00563D40">
        <w:rPr>
          <w:sz w:val="14"/>
          <w:szCs w:val="20"/>
        </w:rPr>
        <w:t xml:space="preserve">, further </w:t>
      </w:r>
      <w:r w:rsidRPr="00DA0C49">
        <w:rPr>
          <w:rStyle w:val="StyleUnderline"/>
          <w:szCs w:val="20"/>
        </w:rPr>
        <w:t>weakening the global economy</w:t>
      </w:r>
      <w:r w:rsidRPr="00563D40">
        <w:rPr>
          <w:sz w:val="14"/>
          <w:szCs w:val="20"/>
        </w:rPr>
        <w:t xml:space="preserve">. As a result, </w:t>
      </w:r>
      <w:r w:rsidRPr="00DA0C49">
        <w:rPr>
          <w:rStyle w:val="StyleUnderline"/>
          <w:szCs w:val="20"/>
        </w:rPr>
        <w:t>energy demand falls and the price of fossil fuels plummets, leading to a financial crisis for the energy-producing states, which are forced to cut back dramatically on expansion programs and social welfare. That</w:t>
      </w:r>
      <w:r w:rsidRPr="00563D40">
        <w:rPr>
          <w:sz w:val="14"/>
          <w:szCs w:val="20"/>
        </w:rPr>
        <w:t xml:space="preserve"> in turn </w:t>
      </w:r>
      <w:r w:rsidRPr="00DA0C49">
        <w:rPr>
          <w:rStyle w:val="StyleUnderline"/>
          <w:szCs w:val="20"/>
        </w:rPr>
        <w:t xml:space="preserve">leads to </w:t>
      </w:r>
      <w:r w:rsidRPr="00383AC2">
        <w:rPr>
          <w:rStyle w:val="Emphasis"/>
          <w:highlight w:val="cyan"/>
        </w:rPr>
        <w:t>political unrest</w:t>
      </w:r>
      <w:r w:rsidRPr="00383AC2">
        <w:rPr>
          <w:rStyle w:val="StyleUnderline"/>
          <w:szCs w:val="20"/>
          <w:highlight w:val="cyan"/>
        </w:rPr>
        <w:t>:</w:t>
      </w:r>
      <w:r w:rsidRPr="00DA0C49">
        <w:rPr>
          <w:rStyle w:val="StyleUnderline"/>
          <w:szCs w:val="20"/>
        </w:rPr>
        <w:t xml:space="preserve"> and </w:t>
      </w:r>
      <w:r w:rsidRPr="00383AC2">
        <w:rPr>
          <w:rStyle w:val="StyleUnderline"/>
          <w:szCs w:val="20"/>
          <w:highlight w:val="cyan"/>
        </w:rPr>
        <w:t>nurtures</w:t>
      </w:r>
      <w:r w:rsidRPr="00563D40">
        <w:rPr>
          <w:sz w:val="14"/>
          <w:szCs w:val="20"/>
        </w:rPr>
        <w:t xml:space="preserve"> different </w:t>
      </w:r>
      <w:r w:rsidRPr="00383AC2">
        <w:rPr>
          <w:rStyle w:val="Emphasis"/>
          <w:highlight w:val="cyan"/>
        </w:rPr>
        <w:t>radical groups</w:t>
      </w:r>
      <w:r w:rsidRPr="00563D40">
        <w:rPr>
          <w:sz w:val="14"/>
          <w:szCs w:val="20"/>
        </w:rPr>
        <w:t xml:space="preserve">, </w:t>
      </w:r>
      <w:r w:rsidRPr="00DA0C49">
        <w:rPr>
          <w:rStyle w:val="StyleUnderline"/>
          <w:szCs w:val="20"/>
        </w:rPr>
        <w:t>including</w:t>
      </w:r>
      <w:r w:rsidRPr="00563D40">
        <w:rPr>
          <w:sz w:val="14"/>
          <w:szCs w:val="20"/>
        </w:rPr>
        <w:t xml:space="preserve">, but not limited to, </w:t>
      </w:r>
      <w:r w:rsidRPr="00DA0C49">
        <w:rPr>
          <w:rStyle w:val="StyleUnderline"/>
          <w:szCs w:val="20"/>
        </w:rPr>
        <w:t>Islamic extremists</w:t>
      </w:r>
      <w:r w:rsidRPr="00563D40">
        <w:rPr>
          <w:sz w:val="14"/>
          <w:szCs w:val="20"/>
        </w:rPr>
        <w:t xml:space="preserve">. The </w:t>
      </w:r>
      <w:r w:rsidRPr="00383AC2">
        <w:rPr>
          <w:rStyle w:val="StyleUnderline"/>
          <w:szCs w:val="20"/>
          <w:highlight w:val="cyan"/>
        </w:rPr>
        <w:t>internal stability</w:t>
      </w:r>
      <w:r w:rsidRPr="00563D40">
        <w:rPr>
          <w:sz w:val="14"/>
          <w:szCs w:val="20"/>
        </w:rPr>
        <w:t xml:space="preserve"> </w:t>
      </w:r>
      <w:r w:rsidRPr="00DA0C49">
        <w:rPr>
          <w:rStyle w:val="StyleUnderline"/>
          <w:szCs w:val="20"/>
        </w:rPr>
        <w:t>of</w:t>
      </w:r>
      <w:r w:rsidRPr="00563D40">
        <w:rPr>
          <w:sz w:val="14"/>
          <w:szCs w:val="20"/>
        </w:rPr>
        <w:t xml:space="preserve"> some </w:t>
      </w:r>
      <w:r w:rsidRPr="00DA0C49">
        <w:rPr>
          <w:rStyle w:val="StyleUnderline"/>
          <w:szCs w:val="20"/>
        </w:rPr>
        <w:t xml:space="preserve">countries </w:t>
      </w:r>
      <w:r w:rsidRPr="00383AC2">
        <w:rPr>
          <w:rStyle w:val="StyleUnderline"/>
          <w:szCs w:val="20"/>
          <w:highlight w:val="cyan"/>
        </w:rPr>
        <w:t>is challenged</w:t>
      </w:r>
      <w:r w:rsidRPr="00563D40">
        <w:rPr>
          <w:sz w:val="14"/>
          <w:szCs w:val="20"/>
        </w:rPr>
        <w:t xml:space="preserve">, and </w:t>
      </w:r>
      <w:r w:rsidRPr="00DA0C49">
        <w:rPr>
          <w:rStyle w:val="StyleUnderline"/>
          <w:szCs w:val="20"/>
        </w:rPr>
        <w:t>there are more “failed states</w:t>
      </w:r>
      <w:r w:rsidRPr="00563D40">
        <w:rPr>
          <w:sz w:val="14"/>
          <w:szCs w:val="20"/>
        </w:rPr>
        <w:t xml:space="preserve">.” Most serious is </w:t>
      </w:r>
      <w:r w:rsidRPr="00DA0C49">
        <w:rPr>
          <w:rStyle w:val="StyleUnderline"/>
          <w:szCs w:val="20"/>
        </w:rPr>
        <w:t xml:space="preserve">the </w:t>
      </w:r>
      <w:r w:rsidRPr="00383AC2">
        <w:rPr>
          <w:rStyle w:val="StyleUnderline"/>
          <w:szCs w:val="20"/>
          <w:highlight w:val="cyan"/>
        </w:rPr>
        <w:t>collapse of</w:t>
      </w:r>
      <w:r w:rsidRPr="00DA0C49">
        <w:rPr>
          <w:rStyle w:val="StyleUnderline"/>
          <w:szCs w:val="20"/>
        </w:rPr>
        <w:t xml:space="preserve"> the democratic government in </w:t>
      </w:r>
      <w:r w:rsidRPr="00383AC2">
        <w:rPr>
          <w:rStyle w:val="StyleUnderline"/>
          <w:szCs w:val="20"/>
          <w:highlight w:val="cyan"/>
        </w:rPr>
        <w:t>Pakistan</w:t>
      </w:r>
      <w:r w:rsidRPr="00DA0C49">
        <w:rPr>
          <w:rStyle w:val="StyleUnderline"/>
          <w:szCs w:val="20"/>
        </w:rPr>
        <w:t xml:space="preserve"> and its takeover by Muslim </w:t>
      </w:r>
      <w:r w:rsidRPr="00383AC2">
        <w:rPr>
          <w:rStyle w:val="StyleUnderline"/>
          <w:szCs w:val="20"/>
          <w:highlight w:val="cyan"/>
        </w:rPr>
        <w:t>extremists</w:t>
      </w:r>
      <w:r w:rsidRPr="00DA0C49">
        <w:rPr>
          <w:rStyle w:val="StyleUnderline"/>
          <w:szCs w:val="20"/>
        </w:rPr>
        <w:t xml:space="preserve">, who then </w:t>
      </w:r>
      <w:r w:rsidRPr="00383AC2">
        <w:rPr>
          <w:rStyle w:val="StyleUnderline"/>
          <w:szCs w:val="20"/>
          <w:highlight w:val="cyan"/>
        </w:rPr>
        <w:t>take possession of</w:t>
      </w:r>
      <w:r w:rsidRPr="00DA0C49">
        <w:rPr>
          <w:rStyle w:val="StyleUnderline"/>
          <w:szCs w:val="20"/>
        </w:rPr>
        <w:t xml:space="preserve"> a large number of </w:t>
      </w:r>
      <w:r w:rsidRPr="00383AC2">
        <w:rPr>
          <w:rStyle w:val="StyleUnderline"/>
          <w:szCs w:val="20"/>
          <w:highlight w:val="cyan"/>
        </w:rPr>
        <w:t>nuclear weapons.</w:t>
      </w:r>
      <w:r w:rsidRPr="00DA0C49">
        <w:rPr>
          <w:rStyle w:val="StyleUnderline"/>
          <w:szCs w:val="20"/>
        </w:rPr>
        <w:t xml:space="preserve"> The </w:t>
      </w:r>
      <w:r w:rsidRPr="00383AC2">
        <w:rPr>
          <w:rStyle w:val="StyleUnderline"/>
          <w:szCs w:val="20"/>
          <w:highlight w:val="cyan"/>
        </w:rPr>
        <w:t xml:space="preserve">danger of </w:t>
      </w:r>
      <w:r w:rsidRPr="00383AC2">
        <w:rPr>
          <w:rStyle w:val="Emphasis"/>
          <w:highlight w:val="cyan"/>
        </w:rPr>
        <w:t>war between India and Pakistan</w:t>
      </w:r>
      <w:r w:rsidRPr="00383AC2">
        <w:rPr>
          <w:rStyle w:val="StyleUnderline"/>
          <w:szCs w:val="20"/>
          <w:highlight w:val="cyan"/>
        </w:rPr>
        <w:t xml:space="preserve"> increases</w:t>
      </w:r>
      <w:r w:rsidRPr="00DA0C49">
        <w:rPr>
          <w:rStyle w:val="StyleUnderline"/>
          <w:szCs w:val="20"/>
        </w:rPr>
        <w:t xml:space="preserve"> significantly</w:t>
      </w:r>
      <w:r w:rsidRPr="00563D40">
        <w:rPr>
          <w:sz w:val="14"/>
          <w:szCs w:val="20"/>
        </w:rPr>
        <w:t xml:space="preserve">. </w:t>
      </w:r>
      <w:r w:rsidRPr="00383AC2">
        <w:rPr>
          <w:rStyle w:val="StyleUnderline"/>
          <w:szCs w:val="20"/>
          <w:highlight w:val="cyan"/>
        </w:rPr>
        <w:t>Iran</w:t>
      </w:r>
      <w:r w:rsidRPr="00563D40">
        <w:rPr>
          <w:sz w:val="14"/>
          <w:szCs w:val="20"/>
        </w:rPr>
        <w:t xml:space="preserve">, always worried about an extremist Pakistan, expands and </w:t>
      </w:r>
      <w:r w:rsidRPr="00383AC2">
        <w:rPr>
          <w:rStyle w:val="StyleUnderline"/>
          <w:szCs w:val="20"/>
          <w:highlight w:val="cyan"/>
        </w:rPr>
        <w:t>weaponizes</w:t>
      </w:r>
      <w:r w:rsidRPr="00DA0C49">
        <w:rPr>
          <w:rStyle w:val="StyleUnderline"/>
          <w:szCs w:val="20"/>
        </w:rPr>
        <w:t xml:space="preserve"> its nuclear program. </w:t>
      </w:r>
      <w:r w:rsidRPr="00383AC2">
        <w:rPr>
          <w:rStyle w:val="StyleUnderline"/>
          <w:szCs w:val="20"/>
          <w:highlight w:val="cyan"/>
        </w:rPr>
        <w:t>That</w:t>
      </w:r>
      <w:r w:rsidRPr="00563D40">
        <w:rPr>
          <w:sz w:val="14"/>
          <w:szCs w:val="20"/>
        </w:rPr>
        <w:t xml:space="preserve"> further </w:t>
      </w:r>
      <w:r w:rsidRPr="00383AC2">
        <w:rPr>
          <w:rStyle w:val="StyleUnderline"/>
          <w:szCs w:val="20"/>
          <w:highlight w:val="cyan"/>
        </w:rPr>
        <w:t>enhances</w:t>
      </w:r>
      <w:r w:rsidRPr="00DA0C49">
        <w:rPr>
          <w:rStyle w:val="StyleUnderline"/>
          <w:szCs w:val="20"/>
        </w:rPr>
        <w:t xml:space="preserve"> </w:t>
      </w:r>
      <w:r w:rsidRPr="00DA0C49">
        <w:rPr>
          <w:rStyle w:val="Emphasis"/>
        </w:rPr>
        <w:t xml:space="preserve">nuclear </w:t>
      </w:r>
      <w:r w:rsidRPr="00383AC2">
        <w:rPr>
          <w:rStyle w:val="Emphasis"/>
          <w:highlight w:val="cyan"/>
        </w:rPr>
        <w:t>prolif</w:t>
      </w:r>
      <w:r w:rsidRPr="00DA0C49">
        <w:rPr>
          <w:rStyle w:val="Emphasis"/>
        </w:rPr>
        <w:t xml:space="preserve">eration </w:t>
      </w:r>
      <w:r w:rsidRPr="00383AC2">
        <w:rPr>
          <w:rStyle w:val="Emphasis"/>
          <w:highlight w:val="cyan"/>
        </w:rPr>
        <w:t>in the Middle East</w:t>
      </w:r>
      <w:r w:rsidRPr="00DA0C49">
        <w:rPr>
          <w:rStyle w:val="StyleUnderline"/>
          <w:szCs w:val="20"/>
        </w:rPr>
        <w:t>, with Saudi Arabia, Turkey, and Egypt joining Israel and Iran as nuclear states.</w:t>
      </w:r>
      <w:r w:rsidRPr="00563D40">
        <w:rPr>
          <w:sz w:val="14"/>
          <w:szCs w:val="20"/>
        </w:rPr>
        <w:t xml:space="preserve"> Under these circumstances, </w:t>
      </w:r>
      <w:r w:rsidRPr="00DA0C49">
        <w:rPr>
          <w:rStyle w:val="StyleUnderline"/>
          <w:szCs w:val="20"/>
        </w:rPr>
        <w:t xml:space="preserve">the potential for nuclear terrorism increases, and the possibility of </w:t>
      </w:r>
      <w:r w:rsidRPr="00383AC2">
        <w:rPr>
          <w:rStyle w:val="StyleUnderline"/>
          <w:szCs w:val="20"/>
          <w:highlight w:val="cyan"/>
        </w:rPr>
        <w:t xml:space="preserve">a nuclear </w:t>
      </w:r>
      <w:r w:rsidRPr="00383AC2">
        <w:rPr>
          <w:rStyle w:val="Emphasis"/>
          <w:highlight w:val="cyan"/>
        </w:rPr>
        <w:t>terrorist attack</w:t>
      </w:r>
      <w:r w:rsidRPr="00DA0C49">
        <w:rPr>
          <w:rStyle w:val="StyleUnderline"/>
          <w:szCs w:val="20"/>
        </w:rPr>
        <w:t xml:space="preserve"> in either the Western world or in the oil-producing states </w:t>
      </w:r>
      <w:r w:rsidRPr="00383AC2">
        <w:rPr>
          <w:rStyle w:val="StyleUnderline"/>
          <w:szCs w:val="20"/>
          <w:highlight w:val="cyan"/>
        </w:rPr>
        <w:t>may lead to a</w:t>
      </w:r>
      <w:r w:rsidRPr="00DA0C49">
        <w:rPr>
          <w:rStyle w:val="StyleUnderline"/>
          <w:szCs w:val="20"/>
        </w:rPr>
        <w:t xml:space="preserve"> further </w:t>
      </w:r>
      <w:r w:rsidRPr="00383AC2">
        <w:rPr>
          <w:rStyle w:val="StyleUnderline"/>
          <w:szCs w:val="20"/>
          <w:highlight w:val="cyan"/>
        </w:rPr>
        <w:t>devastating collapse</w:t>
      </w:r>
      <w:r w:rsidRPr="00DA0C49">
        <w:rPr>
          <w:rStyle w:val="StyleUnderline"/>
          <w:szCs w:val="20"/>
        </w:rPr>
        <w:t xml:space="preserve"> of the world economic market, with a tsunami-like impact on stability. In this scenario, </w:t>
      </w:r>
      <w:r w:rsidRPr="00383AC2">
        <w:rPr>
          <w:rStyle w:val="Emphasis"/>
          <w:szCs w:val="20"/>
          <w:highlight w:val="cyan"/>
        </w:rPr>
        <w:t>major disruptions</w:t>
      </w:r>
      <w:r w:rsidRPr="00383AC2">
        <w:rPr>
          <w:rStyle w:val="StyleUnderline"/>
          <w:szCs w:val="20"/>
          <w:highlight w:val="cyan"/>
        </w:rPr>
        <w:t xml:space="preserve"> can be expected, with </w:t>
      </w:r>
      <w:r w:rsidRPr="00383AC2">
        <w:rPr>
          <w:rStyle w:val="Emphasis"/>
          <w:szCs w:val="20"/>
          <w:highlight w:val="cyan"/>
        </w:rPr>
        <w:t>dire consequences for</w:t>
      </w:r>
      <w:r w:rsidRPr="00DA0C49">
        <w:rPr>
          <w:rStyle w:val="Emphasis"/>
          <w:szCs w:val="20"/>
        </w:rPr>
        <w:t xml:space="preserve"> two-thirds of </w:t>
      </w:r>
      <w:r w:rsidRPr="00383AC2">
        <w:rPr>
          <w:rStyle w:val="Emphasis"/>
          <w:szCs w:val="20"/>
          <w:highlight w:val="cyan"/>
        </w:rPr>
        <w:t>the planet’s population</w:t>
      </w:r>
      <w:r w:rsidRPr="00563D40">
        <w:rPr>
          <w:sz w:val="14"/>
          <w:szCs w:val="20"/>
        </w:rPr>
        <w:t>.</w:t>
      </w:r>
    </w:p>
    <w:p w14:paraId="195533DB" w14:textId="77777777" w:rsidR="00CF7C10" w:rsidRPr="00CF7C10" w:rsidRDefault="00CF7C10" w:rsidP="00CF7C10"/>
    <w:p w14:paraId="14E06948" w14:textId="53A3F896" w:rsidR="001E44E7" w:rsidRDefault="001E44E7" w:rsidP="001E44E7">
      <w:pPr>
        <w:pStyle w:val="Heading3"/>
      </w:pPr>
      <w:r>
        <w:lastRenderedPageBreak/>
        <w:t>T/ Heg</w:t>
      </w:r>
    </w:p>
    <w:p w14:paraId="0033A0C3" w14:textId="77777777" w:rsidR="001E44E7" w:rsidRPr="00F46C01" w:rsidRDefault="001E44E7" w:rsidP="001E44E7">
      <w:pPr>
        <w:pStyle w:val="Heading4"/>
      </w:pPr>
      <w:r>
        <w:t>Hitting the debt limit turns US Hegemony</w:t>
      </w:r>
    </w:p>
    <w:p w14:paraId="57AB15C1" w14:textId="77777777" w:rsidR="001E44E7" w:rsidRPr="00460DE9" w:rsidRDefault="001E44E7" w:rsidP="001E44E7">
      <w:pPr>
        <w:rPr>
          <w:rStyle w:val="Style13ptBold"/>
        </w:rPr>
      </w:pPr>
      <w:r w:rsidRPr="00460DE9">
        <w:rPr>
          <w:rStyle w:val="Style13ptBold"/>
        </w:rPr>
        <w:t>Long ‘17</w:t>
      </w:r>
    </w:p>
    <w:p w14:paraId="596E80CE" w14:textId="77777777" w:rsidR="001E44E7" w:rsidRPr="007C2D04" w:rsidRDefault="001E44E7" w:rsidP="001E44E7">
      <w:pPr>
        <w:rPr>
          <w:sz w:val="18"/>
          <w:szCs w:val="18"/>
        </w:rPr>
      </w:pPr>
      <w:r w:rsidRPr="00460DE9">
        <w:rPr>
          <w:sz w:val="18"/>
          <w:szCs w:val="18"/>
        </w:rPr>
        <w:t xml:space="preserve">Heather Long was a Rhodes Scholar – and holds a master's degrees from Oxford University in financial economics. Long started her career at an investment firm in London and is currently an economics correspondent </w:t>
      </w:r>
      <w:r>
        <w:rPr>
          <w:sz w:val="18"/>
          <w:szCs w:val="18"/>
        </w:rPr>
        <w:t xml:space="preserve">for </w:t>
      </w:r>
      <w:r w:rsidRPr="00460DE9">
        <w:rPr>
          <w:sz w:val="18"/>
          <w:szCs w:val="18"/>
        </w:rPr>
        <w:t>The Washington Post – “With the debt ceiling, President Trump is playing with fire” - Washington Post: Wonk Blog - August 25, 2017 - #CutWithRJ - https://www.washingtonpost.com/news/wonk/wp/2017/08/25/5-reasons-why-hitting-the-debt-ceiling-would-be-disastrous/?noredirect=on&amp;utm_term=.ed39dd4d6b37</w:t>
      </w:r>
    </w:p>
    <w:p w14:paraId="7F503214" w14:textId="682BF7E6" w:rsidR="001E44E7" w:rsidRPr="00383AC2" w:rsidRDefault="001E44E7" w:rsidP="001E44E7">
      <w:pPr>
        <w:rPr>
          <w:rStyle w:val="StyleUnderline"/>
          <w:highlight w:val="cyan"/>
        </w:rPr>
      </w:pPr>
      <w:r w:rsidRPr="00383AC2">
        <w:rPr>
          <w:rStyle w:val="StyleUnderline"/>
          <w:highlight w:val="cyan"/>
        </w:rPr>
        <w:t>The danger of this</w:t>
      </w:r>
      <w:r w:rsidRPr="00F46C01">
        <w:rPr>
          <w:sz w:val="16"/>
        </w:rPr>
        <w:t xml:space="preserve"> ongoing </w:t>
      </w:r>
      <w:r w:rsidRPr="00383AC2">
        <w:rPr>
          <w:rStyle w:val="StyleUnderline"/>
          <w:highlight w:val="cyan"/>
        </w:rPr>
        <w:t>game of chicken</w:t>
      </w:r>
      <w:r w:rsidRPr="00F46C01">
        <w:rPr>
          <w:sz w:val="16"/>
        </w:rPr>
        <w:t xml:space="preserve">, however, </w:t>
      </w:r>
      <w:r w:rsidRPr="00383AC2">
        <w:rPr>
          <w:rStyle w:val="StyleUnderline"/>
          <w:highlight w:val="cyan"/>
        </w:rPr>
        <w:t>is that</w:t>
      </w:r>
      <w:r w:rsidRPr="00F46C01">
        <w:rPr>
          <w:sz w:val="16"/>
        </w:rPr>
        <w:t xml:space="preserve"> at some point </w:t>
      </w:r>
      <w:r w:rsidRPr="00383AC2">
        <w:rPr>
          <w:rStyle w:val="StyleUnderline"/>
          <w:highlight w:val="cyan"/>
        </w:rPr>
        <w:t>someone will miscalc</w:t>
      </w:r>
      <w:r w:rsidRPr="00F46C01">
        <w:rPr>
          <w:sz w:val="16"/>
        </w:rPr>
        <w:t xml:space="preserve">ulate </w:t>
      </w:r>
      <w:r w:rsidRPr="00383AC2">
        <w:rPr>
          <w:rStyle w:val="StyleUnderline"/>
          <w:highlight w:val="cyan"/>
        </w:rPr>
        <w:t>and the government will</w:t>
      </w:r>
      <w:r w:rsidRPr="00F46C01">
        <w:rPr>
          <w:sz w:val="16"/>
        </w:rPr>
        <w:t xml:space="preserve"> actually </w:t>
      </w:r>
      <w:r w:rsidRPr="00383AC2">
        <w:rPr>
          <w:rStyle w:val="StyleUnderline"/>
          <w:highlight w:val="cyan"/>
        </w:rPr>
        <w:t>hit the debt limit</w:t>
      </w:r>
      <w:r w:rsidRPr="00F46C01">
        <w:rPr>
          <w:sz w:val="16"/>
        </w:rPr>
        <w:t xml:space="preserve">, </w:t>
      </w:r>
      <w:r w:rsidRPr="00383AC2">
        <w:rPr>
          <w:rStyle w:val="StyleUnderline"/>
          <w:highlight w:val="cyan"/>
        </w:rPr>
        <w:t>sparking a default</w:t>
      </w:r>
      <w:r w:rsidRPr="00F46C01">
        <w:rPr>
          <w:sz w:val="16"/>
        </w:rPr>
        <w:t xml:space="preserve">, </w:t>
      </w:r>
      <w:r w:rsidRPr="00383AC2">
        <w:rPr>
          <w:rStyle w:val="StyleUnderline"/>
          <w:highlight w:val="cyan"/>
        </w:rPr>
        <w:t>intentional or otherwise.</w:t>
      </w:r>
      <w:r w:rsidRPr="0082718E">
        <w:rPr>
          <w:sz w:val="12"/>
        </w:rPr>
        <w:t xml:space="preserve">∂ </w:t>
      </w:r>
      <w:r w:rsidRPr="00F46C01">
        <w:rPr>
          <w:sz w:val="16"/>
        </w:rPr>
        <w:t xml:space="preserve">Here are five reasons </w:t>
      </w:r>
      <w:r w:rsidRPr="00383AC2">
        <w:rPr>
          <w:rStyle w:val="Emphasis"/>
          <w:highlight w:val="cyan"/>
        </w:rPr>
        <w:t>that would cause global panic.</w:t>
      </w:r>
      <w:r w:rsidRPr="0082718E">
        <w:rPr>
          <w:sz w:val="12"/>
        </w:rPr>
        <w:t xml:space="preserve">∂ </w:t>
      </w:r>
      <w:r w:rsidRPr="00F46C01">
        <w:rPr>
          <w:sz w:val="16"/>
          <w:szCs w:val="16"/>
        </w:rPr>
        <w:t>First, it would trigger a wild ride for stocks and bonds. Wall Street doesn’t like bad surprises. This would be a big one. It would be “unprecedented in the modern era,” says Shai Akabas, economic policy director at the Bipartisan Policy Center. There would probably be an immediate, negative reaction in the markets, especially for U.S. stocks and bonds. It's hard to predict how ugly it would get, but investors would be digesting both the shock that the “full faith and credit of the United States” is tarnished and the fact that Trump and Congress probably won't get tax reform done if they can't even accomplish a “must do” item.</w:t>
      </w:r>
      <w:r w:rsidRPr="0082718E">
        <w:rPr>
          <w:sz w:val="12"/>
          <w:szCs w:val="16"/>
        </w:rPr>
        <w:t xml:space="preserve">∂ </w:t>
      </w:r>
      <w:r w:rsidRPr="00F46C01">
        <w:rPr>
          <w:sz w:val="16"/>
          <w:szCs w:val="16"/>
        </w:rPr>
        <w:t>Second, America's cheap funding source would end. The United States can borrow money at extremely low rates because there's a fundamental belief around the world that America always pays its debts on time. That's why America still has a top-notch AAA credit rating (at least from two of three main rating agencies). As soon as the United States actually defaults, investors would start suing the country, and they would almost certainly insist on much higher interest rates in the future.</w:t>
      </w:r>
      <w:r w:rsidRPr="0082718E">
        <w:rPr>
          <w:sz w:val="12"/>
          <w:szCs w:val="16"/>
        </w:rPr>
        <w:t xml:space="preserve">∂ </w:t>
      </w:r>
      <w:r w:rsidRPr="00F46C01">
        <w:rPr>
          <w:sz w:val="16"/>
          <w:szCs w:val="16"/>
        </w:rPr>
        <w:t>It's already happening. The fear of a potential default in October has sent America's short-term bond yields (known as T-bills) much higher than usual. A similar spike happened in 2011 and 2013 when America also got close to its “X” date. It cost the United States hundreds of millions more in interest, according to a Federal Reserve study. If an actual default happens, taxpayers would end up with an even bigger bill (think billions more dollars, if not worse).</w:t>
      </w:r>
      <w:r w:rsidRPr="0082718E">
        <w:rPr>
          <w:sz w:val="12"/>
          <w:szCs w:val="16"/>
        </w:rPr>
        <w:t xml:space="preserve">∂ </w:t>
      </w:r>
      <w:r w:rsidRPr="00F46C01">
        <w:rPr>
          <w:sz w:val="16"/>
          <w:szCs w:val="16"/>
        </w:rPr>
        <w:t>Third, real people won't get paid. This is not a game. The Trump administration would have to either stop payments to everyone or they would have to pick who gets paid and who does not. That means deciding between bondholders, Social Security recipients, welfare recipients, companies that provide equipment to our military, people and businesses awaiting IRS tax refunds, etc. Someone won't get their money. That could easily be a retiree in the United States or overseas, since about half of America's debt is held by foreigners.</w:t>
      </w:r>
      <w:r w:rsidRPr="0082718E">
        <w:rPr>
          <w:sz w:val="12"/>
          <w:szCs w:val="16"/>
        </w:rPr>
        <w:t xml:space="preserve">∂ </w:t>
      </w:r>
      <w:r w:rsidRPr="00F46C01">
        <w:rPr>
          <w:sz w:val="14"/>
        </w:rPr>
        <w:t xml:space="preserve">Fourth, </w:t>
      </w:r>
      <w:r w:rsidRPr="00383AC2">
        <w:rPr>
          <w:rStyle w:val="StyleUnderline"/>
          <w:highlight w:val="cyan"/>
        </w:rPr>
        <w:t>America’s global power would decline</w:t>
      </w:r>
      <w:r w:rsidRPr="00F46C01">
        <w:rPr>
          <w:sz w:val="14"/>
        </w:rPr>
        <w:t xml:space="preserve">. A default would be a major hit to America's “soft power.” </w:t>
      </w:r>
      <w:r w:rsidRPr="00383AC2">
        <w:rPr>
          <w:rStyle w:val="StyleUnderline"/>
          <w:highlight w:val="cyan"/>
        </w:rPr>
        <w:t>The</w:t>
      </w:r>
      <w:r w:rsidRPr="00F46C01">
        <w:rPr>
          <w:sz w:val="14"/>
        </w:rPr>
        <w:t xml:space="preserve"> U.S. </w:t>
      </w:r>
      <w:r w:rsidRPr="00383AC2">
        <w:rPr>
          <w:rStyle w:val="StyleUnderline"/>
          <w:highlight w:val="cyan"/>
        </w:rPr>
        <w:t>dollar is the world's reserve currency.</w:t>
      </w:r>
      <w:r w:rsidRPr="00F46C01">
        <w:rPr>
          <w:sz w:val="14"/>
        </w:rPr>
        <w:t xml:space="preserve"> People carry dollars and hold U.S. bonds all over the world because they believe America is their best and safest bet. </w:t>
      </w:r>
      <w:r w:rsidRPr="00383AC2">
        <w:rPr>
          <w:rStyle w:val="StyleUnderline"/>
          <w:highlight w:val="cyan"/>
        </w:rPr>
        <w:t>A default would</w:t>
      </w:r>
      <w:r w:rsidRPr="00F46C01">
        <w:rPr>
          <w:sz w:val="14"/>
        </w:rPr>
        <w:t xml:space="preserve"> probably </w:t>
      </w:r>
      <w:r w:rsidRPr="00383AC2">
        <w:rPr>
          <w:rStyle w:val="StyleUnderline"/>
          <w:highlight w:val="cyan"/>
        </w:rPr>
        <w:t>cause</w:t>
      </w:r>
      <w:r w:rsidRPr="00F46C01">
        <w:rPr>
          <w:sz w:val="14"/>
        </w:rPr>
        <w:t xml:space="preserve"> the value of the dollar to drop and </w:t>
      </w:r>
      <w:r w:rsidRPr="00383AC2">
        <w:rPr>
          <w:rStyle w:val="StyleUnderline"/>
          <w:highlight w:val="cyan"/>
        </w:rPr>
        <w:t>global investors to shift</w:t>
      </w:r>
      <w:r w:rsidRPr="00F46C01">
        <w:rPr>
          <w:sz w:val="14"/>
        </w:rPr>
        <w:t xml:space="preserve"> some money </w:t>
      </w:r>
      <w:r w:rsidRPr="00383AC2">
        <w:rPr>
          <w:rStyle w:val="StyleUnderline"/>
          <w:highlight w:val="cyan"/>
        </w:rPr>
        <w:t>out of U.S. assets.</w:t>
      </w:r>
      <w:r w:rsidRPr="00F46C01">
        <w:rPr>
          <w:sz w:val="14"/>
        </w:rPr>
        <w:t xml:space="preserve"> </w:t>
      </w:r>
      <w:r w:rsidRPr="00383AC2">
        <w:rPr>
          <w:rStyle w:val="StyleUnderline"/>
          <w:highlight w:val="cyan"/>
        </w:rPr>
        <w:t>Even a short default could have long-lasting damage to America's reputation.</w:t>
      </w:r>
      <w:r w:rsidRPr="00F46C01">
        <w:rPr>
          <w:sz w:val="14"/>
        </w:rPr>
        <w:t xml:space="preserve"> Other </w:t>
      </w:r>
      <w:r w:rsidRPr="00383AC2">
        <w:rPr>
          <w:rStyle w:val="StyleUnderline"/>
          <w:highlight w:val="cyan"/>
        </w:rPr>
        <w:t>countries won't be so quick to “buy American”</w:t>
      </w:r>
      <w:r w:rsidRPr="00F46C01">
        <w:rPr>
          <w:sz w:val="14"/>
        </w:rPr>
        <w:t xml:space="preserve"> down the road. And </w:t>
      </w:r>
      <w:r w:rsidRPr="00383AC2">
        <w:rPr>
          <w:rStyle w:val="StyleUnderline"/>
          <w:highlight w:val="cyan"/>
        </w:rPr>
        <w:t>you can bet China,</w:t>
      </w:r>
      <w:r w:rsidRPr="00F46C01">
        <w:rPr>
          <w:sz w:val="14"/>
        </w:rPr>
        <w:t xml:space="preserve"> America's largest foreign creditor, </w:t>
      </w:r>
      <w:r w:rsidRPr="00383AC2">
        <w:rPr>
          <w:rStyle w:val="StyleUnderline"/>
          <w:highlight w:val="cyan"/>
        </w:rPr>
        <w:t>will be livid.</w:t>
      </w:r>
    </w:p>
    <w:p w14:paraId="0C2C399B" w14:textId="77777777" w:rsidR="003814F7" w:rsidRPr="00383AC2" w:rsidRDefault="003814F7" w:rsidP="003814F7">
      <w:pPr>
        <w:pStyle w:val="Heading4"/>
        <w:rPr>
          <w:rFonts w:asciiTheme="majorHAnsi" w:hAnsiTheme="majorHAnsi" w:cstheme="majorHAnsi"/>
          <w:highlight w:val="cyan"/>
        </w:rPr>
      </w:pPr>
      <w:r w:rsidRPr="008E7B4F">
        <w:rPr>
          <w:rFonts w:asciiTheme="majorHAnsi" w:hAnsiTheme="majorHAnsi" w:cstheme="majorHAnsi"/>
        </w:rPr>
        <w:t>Debt crisis ensures economic crisis and collapse leadership, triggering wars</w:t>
      </w:r>
    </w:p>
    <w:p w14:paraId="17AAA615" w14:textId="77777777" w:rsidR="003814F7" w:rsidRPr="008E7B4F" w:rsidRDefault="003814F7" w:rsidP="003814F7">
      <w:pPr>
        <w:rPr>
          <w:rFonts w:asciiTheme="majorHAnsi" w:hAnsiTheme="majorHAnsi" w:cstheme="majorHAnsi"/>
          <w:b/>
          <w:sz w:val="26"/>
        </w:rPr>
      </w:pPr>
      <w:r w:rsidRPr="008E7B4F">
        <w:rPr>
          <w:rStyle w:val="Style13ptBold"/>
          <w:rFonts w:asciiTheme="majorHAnsi" w:hAnsiTheme="majorHAnsi" w:cstheme="majorHAnsi"/>
        </w:rPr>
        <w:t xml:space="preserve">Khalilzad 11 </w:t>
      </w:r>
      <w:r w:rsidRPr="008E7B4F">
        <w:rPr>
          <w:rFonts w:asciiTheme="majorHAnsi" w:hAnsiTheme="majorHAnsi" w:cstheme="majorHAnsi"/>
        </w:rPr>
        <w:t xml:space="preserve">[Zalmay, former US ambassador to the UN, 2-8-11, National Review “The Economy and National Security,”, </w:t>
      </w:r>
      <w:hyperlink r:id="rId18" w:history="1">
        <w:r w:rsidRPr="008E7B4F">
          <w:rPr>
            <w:rStyle w:val="Hyperlink"/>
            <w:rFonts w:asciiTheme="majorHAnsi" w:hAnsiTheme="majorHAnsi" w:cstheme="majorHAnsi"/>
          </w:rPr>
          <w:t>http://www.nationalreview.com/article/259024/economy-and-national-security-zalmay-khalilzad</w:t>
        </w:r>
      </w:hyperlink>
      <w:r w:rsidRPr="008E7B4F">
        <w:rPr>
          <w:rFonts w:asciiTheme="majorHAnsi" w:hAnsiTheme="majorHAnsi" w:cstheme="majorHAnsi"/>
        </w:rPr>
        <w:t>, accessed 7-8-17]</w:t>
      </w:r>
    </w:p>
    <w:p w14:paraId="08B24501" w14:textId="77777777" w:rsidR="003814F7" w:rsidRDefault="003814F7" w:rsidP="003814F7">
      <w:pPr>
        <w:rPr>
          <w:rStyle w:val="StyleUnderline"/>
          <w:rFonts w:asciiTheme="majorHAnsi" w:hAnsiTheme="majorHAnsi" w:cstheme="majorHAnsi"/>
        </w:rPr>
      </w:pPr>
      <w:r w:rsidRPr="008E7B4F">
        <w:rPr>
          <w:rFonts w:asciiTheme="majorHAnsi" w:hAnsiTheme="majorHAnsi" w:cstheme="majorHAnsi"/>
          <w:sz w:val="16"/>
        </w:rPr>
        <w:t xml:space="preserve">Today, </w:t>
      </w:r>
      <w:r w:rsidRPr="008E7B4F">
        <w:rPr>
          <w:rStyle w:val="StyleUnderline"/>
          <w:rFonts w:asciiTheme="majorHAnsi" w:hAnsiTheme="majorHAnsi" w:cstheme="majorHAnsi"/>
        </w:rPr>
        <w:t>economic and fiscal trends pose the most severe long-term threat to the United States’ position as global leader. While the United States suffers from fiscal imbalances and low economic growth, the economies of rival powers are developing rapidly.</w:t>
      </w:r>
      <w:r w:rsidRPr="008E7B4F">
        <w:rPr>
          <w:rFonts w:asciiTheme="majorHAnsi" w:hAnsiTheme="majorHAnsi" w:cstheme="majorHAnsi"/>
          <w:u w:val="single"/>
        </w:rPr>
        <w:t xml:space="preserve"> </w:t>
      </w:r>
      <w:r w:rsidRPr="008E7B4F">
        <w:rPr>
          <w:rFonts w:asciiTheme="majorHAnsi" w:hAnsiTheme="majorHAnsi" w:cstheme="majorHAnsi"/>
          <w:sz w:val="16"/>
        </w:rPr>
        <w:t xml:space="preserve">The continuation of these two trends could lead to a shift from American primacy toward a multi-polar global system, leading in turn to increased geopolitical rivalry and even war among the great powers.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w:t>
      </w:r>
      <w:r w:rsidRPr="008E7B4F">
        <w:rPr>
          <w:rStyle w:val="StyleUnderline"/>
          <w:rFonts w:asciiTheme="majorHAnsi" w:hAnsiTheme="majorHAnsi" w:cstheme="majorHAnsi"/>
        </w:rPr>
        <w:t xml:space="preserve">If interest rates were to rise significantly, annual interest payments — which already are larger </w:t>
      </w:r>
      <w:r w:rsidRPr="008E7B4F">
        <w:rPr>
          <w:rStyle w:val="StyleUnderline"/>
          <w:rFonts w:asciiTheme="majorHAnsi" w:hAnsiTheme="majorHAnsi" w:cstheme="majorHAnsi"/>
        </w:rPr>
        <w:lastRenderedPageBreak/>
        <w:t>than the defense budget — would crowd out other spending or require substantial tax increases that would undercut economic growth. Even worse, if unanticipated events trigger what economists call a “sudden stop” in credit markets for U.S. debt</w:t>
      </w:r>
      <w:r w:rsidRPr="008E7B4F">
        <w:rPr>
          <w:rFonts w:asciiTheme="majorHAnsi" w:hAnsiTheme="majorHAnsi" w:cstheme="majorHAnsi"/>
          <w:sz w:val="16"/>
        </w:rPr>
        <w:t xml:space="preserve">, the United States would be unable to roll over its outstanding obligations, precipitating a sovereign-debt crisis that would almost certainly compel a radical retrenchment of the United States internationally. </w:t>
      </w:r>
      <w:r w:rsidRPr="008E7B4F">
        <w:rPr>
          <w:rFonts w:asciiTheme="majorHAnsi" w:hAnsiTheme="majorHAnsi" w:cstheme="majorHAnsi"/>
          <w:u w:val="single"/>
        </w:rPr>
        <w:t>Such scenarios would reshape the international order. It was the economic devastation of Britain and France during World War II, as well as the rise of other powers, that led both countries to relinquish their empires.</w:t>
      </w:r>
      <w:r w:rsidRPr="008E7B4F">
        <w:rPr>
          <w:rFonts w:asciiTheme="majorHAnsi" w:hAnsiTheme="majorHAnsi" w:cstheme="majorHAnsi"/>
          <w:sz w:val="16"/>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8E7B4F">
        <w:rPr>
          <w:rStyle w:val="StyleUnderline"/>
          <w:rFonts w:asciiTheme="majorHAnsi" w:hAnsiTheme="majorHAnsi" w:cstheme="majorHAnsi"/>
        </w:rPr>
        <w:t>If the U.S. debt problem goes critical, the United States would be compelled to retrench, reducing its military spending and shedding international commitments.</w:t>
      </w:r>
      <w:r w:rsidRPr="008E7B4F">
        <w:rPr>
          <w:rFonts w:asciiTheme="majorHAnsi" w:hAnsiTheme="majorHAnsi" w:cstheme="majorHAnsi"/>
          <w:sz w:val="16"/>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8E7B4F">
        <w:rPr>
          <w:rStyle w:val="StyleUnderline"/>
          <w:rFonts w:asciiTheme="majorHAnsi" w:hAnsiTheme="majorHAnsi" w:cstheme="majorHAnsi"/>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w:t>
      </w:r>
    </w:p>
    <w:p w14:paraId="49C51559" w14:textId="77777777" w:rsidR="003814F7" w:rsidRDefault="003814F7" w:rsidP="003814F7">
      <w:pPr>
        <w:pStyle w:val="Heading3"/>
      </w:pPr>
      <w:r>
        <w:lastRenderedPageBreak/>
        <w:t>T/ Multilateralism</w:t>
      </w:r>
    </w:p>
    <w:p w14:paraId="28D0E0D5" w14:textId="77777777" w:rsidR="003814F7" w:rsidRDefault="003814F7" w:rsidP="003814F7">
      <w:pPr>
        <w:pStyle w:val="Heading4"/>
      </w:pPr>
      <w:r>
        <w:t>Financial crisis causes war and ruins multilateral cooperation</w:t>
      </w:r>
    </w:p>
    <w:p w14:paraId="704E1BA0" w14:textId="77777777" w:rsidR="003814F7" w:rsidRPr="003814F7" w:rsidRDefault="003814F7" w:rsidP="003814F7">
      <w:r w:rsidRPr="003B7C54">
        <w:rPr>
          <w:rStyle w:val="Style13ptBold"/>
        </w:rPr>
        <w:t>González</w:t>
      </w:r>
      <w:r>
        <w:t xml:space="preserve"> – Sept 12</w:t>
      </w:r>
      <w:r w:rsidRPr="003B7C54">
        <w:rPr>
          <w:vertAlign w:val="superscript"/>
        </w:rPr>
        <w:t>th</w:t>
      </w:r>
      <w:r>
        <w:t xml:space="preserve"> - </w:t>
      </w:r>
      <w:r>
        <w:rPr>
          <w:rStyle w:val="Style13ptBold"/>
        </w:rPr>
        <w:t>’</w:t>
      </w:r>
      <w:r w:rsidRPr="003B7C54">
        <w:rPr>
          <w:rStyle w:val="Style13ptBold"/>
        </w:rPr>
        <w:t>18</w:t>
      </w:r>
      <w:r>
        <w:t xml:space="preserve"> </w:t>
      </w:r>
      <w:r w:rsidRPr="00C62BAD">
        <w:rPr>
          <w:sz w:val="18"/>
          <w:szCs w:val="18"/>
        </w:rPr>
        <w:t>Arancha González is an economist who teaches on trade at the College of Europe (Bruges), the IELPO (Barcelona) and the Shanghai Institute of Foreign Trade. González began her career in the private sector as an associate at German law firm Bruckhaus Westrick Stegemann advising companies on trade and competition. González is currently the Executive Director of the International Trade Centre – “</w:t>
      </w:r>
      <w:r w:rsidRPr="00383AC2">
        <w:rPr>
          <w:rStyle w:val="Emphasis"/>
          <w:sz w:val="28"/>
          <w:szCs w:val="28"/>
          <w:highlight w:val="cyan"/>
        </w:rPr>
        <w:t>The catastrophe if another global financial crisis strikes</w:t>
      </w:r>
      <w:r w:rsidRPr="00B12B09">
        <w:rPr>
          <w:rStyle w:val="Emphasis"/>
          <w:sz w:val="28"/>
          <w:szCs w:val="28"/>
        </w:rPr>
        <w:t xml:space="preserve">” </w:t>
      </w:r>
      <w:r w:rsidRPr="00C62BAD">
        <w:rPr>
          <w:sz w:val="18"/>
          <w:szCs w:val="18"/>
        </w:rPr>
        <w:t>- The Economist - Sept 12th - #CutWithRJ - https://www.economist.com/open-future/2018/09/12/the-catastrophe-if-another-global-financial-crisis-strikes</w:t>
      </w:r>
    </w:p>
    <w:p w14:paraId="7F86B791" w14:textId="77777777" w:rsidR="003814F7" w:rsidRPr="00A43687" w:rsidRDefault="003814F7" w:rsidP="003814F7">
      <w:pPr>
        <w:rPr>
          <w:sz w:val="12"/>
          <w:u w:val="single"/>
        </w:rPr>
      </w:pPr>
      <w:r w:rsidRPr="0081420A">
        <w:rPr>
          <w:sz w:val="12"/>
        </w:rPr>
        <w:t xml:space="preserve">∂ </w:t>
      </w:r>
      <w:r w:rsidRPr="008735A2">
        <w:rPr>
          <w:rStyle w:val="Emphasis"/>
        </w:rPr>
        <w:t>Then,</w:t>
      </w:r>
      <w:r w:rsidRPr="00B12B09">
        <w:rPr>
          <w:sz w:val="14"/>
        </w:rPr>
        <w:t xml:space="preserve"> </w:t>
      </w:r>
      <w:r w:rsidRPr="00703809">
        <w:rPr>
          <w:rStyle w:val="StyleUnderline"/>
        </w:rPr>
        <w:t>in 2019</w:t>
      </w:r>
      <w:r w:rsidRPr="00703809">
        <w:rPr>
          <w:sz w:val="14"/>
        </w:rPr>
        <w:t xml:space="preserve">, </w:t>
      </w:r>
      <w:r w:rsidRPr="00703809">
        <w:rPr>
          <w:rStyle w:val="StyleUnderline"/>
        </w:rPr>
        <w:t>the American business cycle turned</w:t>
      </w:r>
      <w:r w:rsidRPr="00703809">
        <w:rPr>
          <w:sz w:val="14"/>
        </w:rPr>
        <w:t xml:space="preserve">. In China, confidence in corporations’ ability to service debt fell. </w:t>
      </w:r>
      <w:r w:rsidRPr="00703809">
        <w:rPr>
          <w:rStyle w:val="StyleUnderline"/>
        </w:rPr>
        <w:t>Financial markets plummeted.</w:t>
      </w:r>
      <w:r w:rsidRPr="00703809">
        <w:rPr>
          <w:sz w:val="14"/>
        </w:rPr>
        <w:t xml:space="preserve"> As the renminbi lost value, making Chinese products cheaper abroad, the American government placed even tougher quotas on many imports. Surplus goods from China flooded into other markets, where pressure to raise import barriers became irresistible. The downturn worsened. </w:t>
      </w:r>
      <w:r w:rsidRPr="00703809">
        <w:rPr>
          <w:rStyle w:val="StyleUnderline"/>
        </w:rPr>
        <w:t>Job losses soared</w:t>
      </w:r>
      <w:r w:rsidRPr="00703809">
        <w:rPr>
          <w:sz w:val="14"/>
        </w:rPr>
        <w:t xml:space="preserve"> into the tens of millions. </w:t>
      </w:r>
      <w:r w:rsidRPr="0081420A">
        <w:rPr>
          <w:sz w:val="12"/>
        </w:rPr>
        <w:t xml:space="preserve">∂ </w:t>
      </w:r>
      <w:r w:rsidRPr="00703809">
        <w:rPr>
          <w:rStyle w:val="StyleUnderline"/>
        </w:rPr>
        <w:t>This account is fiction</w:t>
      </w:r>
      <w:r w:rsidRPr="00703809">
        <w:rPr>
          <w:sz w:val="14"/>
        </w:rPr>
        <w:t xml:space="preserve">, of course. </w:t>
      </w:r>
      <w:r w:rsidRPr="00703809">
        <w:rPr>
          <w:rStyle w:val="StyleUnderline"/>
        </w:rPr>
        <w:t>But ten years ago</w:t>
      </w:r>
      <w:r w:rsidRPr="00703809">
        <w:rPr>
          <w:sz w:val="14"/>
        </w:rPr>
        <w:t xml:space="preserve"> this autumn, </w:t>
      </w:r>
      <w:r w:rsidRPr="00703809">
        <w:rPr>
          <w:rStyle w:val="StyleUnderline"/>
        </w:rPr>
        <w:t>something similar might</w:t>
      </w:r>
      <w:r w:rsidRPr="00703809">
        <w:rPr>
          <w:sz w:val="14"/>
        </w:rPr>
        <w:t xml:space="preserve"> well </w:t>
      </w:r>
      <w:r w:rsidRPr="00703809">
        <w:rPr>
          <w:rStyle w:val="StyleUnderline"/>
        </w:rPr>
        <w:t>have unfolded.</w:t>
      </w:r>
      <w:r w:rsidRPr="00B12B09">
        <w:rPr>
          <w:sz w:val="14"/>
        </w:rPr>
        <w:t xml:space="preserve"> </w:t>
      </w:r>
      <w:r w:rsidRPr="0081420A">
        <w:rPr>
          <w:sz w:val="12"/>
        </w:rPr>
        <w:t xml:space="preserve">∂ </w:t>
      </w:r>
      <w:r w:rsidRPr="00F136AB">
        <w:rPr>
          <w:rStyle w:val="StyleUnderline"/>
        </w:rPr>
        <w:t>When Lehman</w:t>
      </w:r>
      <w:r w:rsidRPr="00F136AB">
        <w:rPr>
          <w:sz w:val="14"/>
        </w:rPr>
        <w:t xml:space="preserve"> Brothers</w:t>
      </w:r>
      <w:r w:rsidRPr="00B12B09">
        <w:rPr>
          <w:sz w:val="14"/>
        </w:rPr>
        <w:t xml:space="preserve">, an investment bank, </w:t>
      </w:r>
      <w:r w:rsidRPr="00F136AB">
        <w:rPr>
          <w:rStyle w:val="StyleUnderline"/>
        </w:rPr>
        <w:t>imploded</w:t>
      </w:r>
      <w:r w:rsidRPr="00383AC2">
        <w:rPr>
          <w:rStyle w:val="StyleUnderline"/>
          <w:highlight w:val="cyan"/>
        </w:rPr>
        <w:t xml:space="preserve"> in</w:t>
      </w:r>
      <w:r w:rsidRPr="00B12B09">
        <w:rPr>
          <w:sz w:val="14"/>
        </w:rPr>
        <w:t xml:space="preserve"> September </w:t>
      </w:r>
      <w:r w:rsidRPr="008735A2">
        <w:rPr>
          <w:rStyle w:val="StyleUnderline"/>
        </w:rPr>
        <w:t>20</w:t>
      </w:r>
      <w:r w:rsidRPr="00383AC2">
        <w:rPr>
          <w:rStyle w:val="StyleUnderline"/>
          <w:highlight w:val="cyan"/>
        </w:rPr>
        <w:t>08,</w:t>
      </w:r>
      <w:r w:rsidRPr="00B12B09">
        <w:rPr>
          <w:sz w:val="14"/>
        </w:rPr>
        <w:t xml:space="preserve"> a casualty of the subprime mortgage meltdown, </w:t>
      </w:r>
      <w:r w:rsidRPr="00383AC2">
        <w:rPr>
          <w:rStyle w:val="StyleUnderline"/>
          <w:highlight w:val="cyan"/>
        </w:rPr>
        <w:t>contagion quickly spread</w:t>
      </w:r>
      <w:r w:rsidRPr="00C62BAD">
        <w:rPr>
          <w:rStyle w:val="StyleUnderline"/>
        </w:rPr>
        <w:t xml:space="preserve"> to </w:t>
      </w:r>
      <w:r w:rsidRPr="00B12B09">
        <w:rPr>
          <w:sz w:val="14"/>
        </w:rPr>
        <w:t xml:space="preserve">major </w:t>
      </w:r>
      <w:r w:rsidRPr="00C62BAD">
        <w:rPr>
          <w:rStyle w:val="StyleUnderline"/>
        </w:rPr>
        <w:t>financial institutions in America and Europe</w:t>
      </w:r>
      <w:r w:rsidRPr="00B12B09">
        <w:rPr>
          <w:sz w:val="14"/>
        </w:rPr>
        <w:t xml:space="preserve">. Banks stopped lending money to each other. Borrowing costs skyrocketed, business lending shrivelled up, trade finance almost dried up. The world economy was suffocating. </w:t>
      </w:r>
      <w:r w:rsidRPr="0081420A">
        <w:rPr>
          <w:sz w:val="12"/>
        </w:rPr>
        <w:t xml:space="preserve">∂ </w:t>
      </w:r>
      <w:r w:rsidRPr="00B12B09">
        <w:rPr>
          <w:sz w:val="14"/>
        </w:rPr>
        <w:t xml:space="preserve">In the twelve months from April 2008, global </w:t>
      </w:r>
      <w:r w:rsidRPr="00383AC2">
        <w:rPr>
          <w:rStyle w:val="StyleUnderline"/>
          <w:highlight w:val="cyan"/>
        </w:rPr>
        <w:t>trade</w:t>
      </w:r>
      <w:r w:rsidRPr="00424E99">
        <w:rPr>
          <w:sz w:val="14"/>
        </w:rPr>
        <w:t xml:space="preserve">, industrial output </w:t>
      </w:r>
      <w:r w:rsidRPr="00424E99">
        <w:rPr>
          <w:rStyle w:val="StyleUnderline"/>
        </w:rPr>
        <w:t>and the</w:t>
      </w:r>
      <w:r w:rsidRPr="00424E99">
        <w:rPr>
          <w:sz w:val="14"/>
        </w:rPr>
        <w:t xml:space="preserve"> </w:t>
      </w:r>
      <w:r w:rsidRPr="00424E99">
        <w:rPr>
          <w:rStyle w:val="StyleUnderline"/>
        </w:rPr>
        <w:t>value of</w:t>
      </w:r>
      <w:r w:rsidRPr="00424E99">
        <w:rPr>
          <w:sz w:val="14"/>
        </w:rPr>
        <w:t xml:space="preserve"> the </w:t>
      </w:r>
      <w:r w:rsidRPr="00424E99">
        <w:rPr>
          <w:rStyle w:val="StyleUnderline"/>
        </w:rPr>
        <w:t xml:space="preserve">stock </w:t>
      </w:r>
      <w:r w:rsidRPr="00424E99">
        <w:rPr>
          <w:sz w:val="14"/>
        </w:rPr>
        <w:t xml:space="preserve">market </w:t>
      </w:r>
      <w:r w:rsidRPr="00424E99">
        <w:rPr>
          <w:rStyle w:val="StyleUnderline"/>
        </w:rPr>
        <w:t xml:space="preserve">all </w:t>
      </w:r>
      <w:r w:rsidRPr="00383AC2">
        <w:rPr>
          <w:rStyle w:val="StyleUnderline"/>
          <w:highlight w:val="cyan"/>
        </w:rPr>
        <w:t>fell</w:t>
      </w:r>
      <w:r w:rsidRPr="00424E99">
        <w:rPr>
          <w:rStyle w:val="StyleUnderline"/>
        </w:rPr>
        <w:t xml:space="preserve"> faster than</w:t>
      </w:r>
      <w:r w:rsidRPr="00424E99">
        <w:rPr>
          <w:sz w:val="14"/>
        </w:rPr>
        <w:t xml:space="preserve"> they had </w:t>
      </w:r>
      <w:r w:rsidRPr="00424E99">
        <w:rPr>
          <w:rStyle w:val="StyleUnderline"/>
        </w:rPr>
        <w:t>during</w:t>
      </w:r>
      <w:r w:rsidRPr="00424E99">
        <w:rPr>
          <w:sz w:val="14"/>
        </w:rPr>
        <w:t xml:space="preserve"> the first year of </w:t>
      </w:r>
      <w:r w:rsidRPr="00424E99">
        <w:rPr>
          <w:rStyle w:val="StyleUnderline"/>
        </w:rPr>
        <w:t>the Great Depression</w:t>
      </w:r>
      <w:r w:rsidRPr="00424E99">
        <w:rPr>
          <w:sz w:val="14"/>
        </w:rPr>
        <w:t xml:space="preserve"> </w:t>
      </w:r>
      <w:r w:rsidRPr="00424E99">
        <w:rPr>
          <w:rStyle w:val="StyleUnderline"/>
        </w:rPr>
        <w:t>of</w:t>
      </w:r>
      <w:r w:rsidRPr="00C62BAD">
        <w:rPr>
          <w:rStyle w:val="StyleUnderline"/>
        </w:rPr>
        <w:t xml:space="preserve"> the </w:t>
      </w:r>
      <w:r w:rsidRPr="00B12B09">
        <w:rPr>
          <w:sz w:val="14"/>
        </w:rPr>
        <w:t>19</w:t>
      </w:r>
      <w:r w:rsidRPr="00C62BAD">
        <w:rPr>
          <w:rStyle w:val="StyleUnderline"/>
        </w:rPr>
        <w:t>30s.</w:t>
      </w:r>
      <w:r w:rsidRPr="0081420A">
        <w:rPr>
          <w:rStyle w:val="StyleUnderline"/>
          <w:sz w:val="12"/>
        </w:rPr>
        <w:t xml:space="preserve">∂ </w:t>
      </w:r>
      <w:r w:rsidRPr="00424E99">
        <w:rPr>
          <w:rStyle w:val="StyleUnderline"/>
        </w:rPr>
        <w:t>Fortunately</w:t>
      </w:r>
      <w:r w:rsidRPr="00B12B09">
        <w:rPr>
          <w:sz w:val="14"/>
        </w:rPr>
        <w:t xml:space="preserve"> for us, </w:t>
      </w:r>
      <w:r w:rsidRPr="00424E99">
        <w:rPr>
          <w:rStyle w:val="StyleUnderline"/>
        </w:rPr>
        <w:t>that is where</w:t>
      </w:r>
      <w:r w:rsidRPr="00424E99">
        <w:rPr>
          <w:sz w:val="14"/>
        </w:rPr>
        <w:t xml:space="preserve"> the </w:t>
      </w:r>
      <w:r w:rsidRPr="00424E99">
        <w:rPr>
          <w:rStyle w:val="StyleUnderline"/>
        </w:rPr>
        <w:t>parallels end</w:t>
      </w:r>
      <w:r w:rsidRPr="00424E99">
        <w:rPr>
          <w:sz w:val="14"/>
        </w:rPr>
        <w:t>ed</w:t>
      </w:r>
      <w:r w:rsidRPr="00424E99">
        <w:rPr>
          <w:rStyle w:val="StyleUnderline"/>
        </w:rPr>
        <w:t>.</w:t>
      </w:r>
      <w:r w:rsidRPr="00424E99">
        <w:rPr>
          <w:sz w:val="14"/>
        </w:rPr>
        <w:t xml:space="preserve"> Four years on from the crash of 1929, global economic output was still well below pre-crisis levels. World trade had fallen by two-thirds. In contrast, </w:t>
      </w:r>
      <w:r w:rsidRPr="00424E99">
        <w:rPr>
          <w:rStyle w:val="StyleUnderline"/>
        </w:rPr>
        <w:t>by 2012</w:t>
      </w:r>
      <w:r w:rsidRPr="00424E99">
        <w:rPr>
          <w:sz w:val="14"/>
        </w:rPr>
        <w:t xml:space="preserve">, </w:t>
      </w:r>
      <w:r w:rsidRPr="00424E99">
        <w:rPr>
          <w:rStyle w:val="StyleUnderline"/>
        </w:rPr>
        <w:t xml:space="preserve">not only were </w:t>
      </w:r>
      <w:r w:rsidRPr="00424E99">
        <w:rPr>
          <w:sz w:val="14"/>
        </w:rPr>
        <w:t xml:space="preserve">output and </w:t>
      </w:r>
      <w:r w:rsidRPr="00424E99">
        <w:rPr>
          <w:rStyle w:val="StyleUnderline"/>
        </w:rPr>
        <w:t>trade volumes</w:t>
      </w:r>
      <w:r w:rsidRPr="00424E99">
        <w:rPr>
          <w:sz w:val="14"/>
        </w:rPr>
        <w:t xml:space="preserve"> well </w:t>
      </w:r>
      <w:r w:rsidRPr="00424E99">
        <w:rPr>
          <w:rStyle w:val="StyleUnderline"/>
        </w:rPr>
        <w:t>above pre-2008 levels</w:t>
      </w:r>
      <w:r w:rsidRPr="00424E99">
        <w:rPr>
          <w:sz w:val="14"/>
        </w:rPr>
        <w:t xml:space="preserve">, </w:t>
      </w:r>
      <w:r w:rsidRPr="00424E99">
        <w:rPr>
          <w:rStyle w:val="StyleUnderline"/>
        </w:rPr>
        <w:t xml:space="preserve">but </w:t>
      </w:r>
      <w:r w:rsidRPr="00424E99">
        <w:rPr>
          <w:sz w:val="14"/>
        </w:rPr>
        <w:t xml:space="preserve">foreign direct investment had more or less recovered, and extreme </w:t>
      </w:r>
      <w:r w:rsidRPr="00424E99">
        <w:rPr>
          <w:rStyle w:val="StyleUnderline"/>
        </w:rPr>
        <w:t>poverty had continued its</w:t>
      </w:r>
      <w:r w:rsidRPr="00424E99">
        <w:rPr>
          <w:sz w:val="14"/>
        </w:rPr>
        <w:t xml:space="preserve"> steady </w:t>
      </w:r>
      <w:r w:rsidRPr="00424E99">
        <w:rPr>
          <w:rStyle w:val="StyleUnderline"/>
        </w:rPr>
        <w:t>decline.</w:t>
      </w:r>
      <w:r w:rsidRPr="00B12B09">
        <w:rPr>
          <w:sz w:val="14"/>
        </w:rPr>
        <w:t xml:space="preserve"> </w:t>
      </w:r>
      <w:r w:rsidRPr="0081420A">
        <w:rPr>
          <w:sz w:val="12"/>
        </w:rPr>
        <w:t xml:space="preserve">∂ </w:t>
      </w:r>
      <w:r w:rsidRPr="00F136AB">
        <w:rPr>
          <w:rStyle w:val="StyleUnderline"/>
        </w:rPr>
        <w:t>Why was</w:t>
      </w:r>
      <w:r w:rsidRPr="00B12B09">
        <w:rPr>
          <w:sz w:val="14"/>
        </w:rPr>
        <w:t xml:space="preserve"> the period after </w:t>
      </w:r>
      <w:r w:rsidRPr="00F136AB">
        <w:rPr>
          <w:rStyle w:val="StyleUnderline"/>
        </w:rPr>
        <w:t>2008 different?</w:t>
      </w:r>
      <w:r w:rsidRPr="00B12B09">
        <w:rPr>
          <w:sz w:val="14"/>
        </w:rPr>
        <w:t xml:space="preserve"> </w:t>
      </w:r>
      <w:r w:rsidRPr="0081420A">
        <w:rPr>
          <w:sz w:val="12"/>
        </w:rPr>
        <w:t xml:space="preserve">∂ </w:t>
      </w:r>
      <w:r w:rsidRPr="00B12B09">
        <w:rPr>
          <w:sz w:val="14"/>
        </w:rPr>
        <w:t xml:space="preserve">For one, </w:t>
      </w:r>
      <w:r w:rsidRPr="00383AC2">
        <w:rPr>
          <w:rStyle w:val="StyleUnderline"/>
          <w:highlight w:val="cyan"/>
        </w:rPr>
        <w:t>governments</w:t>
      </w:r>
      <w:r w:rsidRPr="00C62BAD">
        <w:rPr>
          <w:rStyle w:val="StyleUnderline"/>
        </w:rPr>
        <w:t xml:space="preserve"> </w:t>
      </w:r>
      <w:r w:rsidRPr="00B12B09">
        <w:rPr>
          <w:sz w:val="14"/>
        </w:rPr>
        <w:t xml:space="preserve">had a better policy toolkit. They </w:t>
      </w:r>
      <w:r w:rsidRPr="00383AC2">
        <w:rPr>
          <w:rStyle w:val="StyleUnderline"/>
          <w:highlight w:val="cyan"/>
        </w:rPr>
        <w:t>were able to stimulate</w:t>
      </w:r>
      <w:r w:rsidRPr="00B12B09">
        <w:rPr>
          <w:sz w:val="14"/>
        </w:rPr>
        <w:t xml:space="preserve"> their </w:t>
      </w:r>
      <w:r w:rsidRPr="00383AC2">
        <w:rPr>
          <w:rStyle w:val="StyleUnderline"/>
          <w:highlight w:val="cyan"/>
        </w:rPr>
        <w:t>economies by spending</w:t>
      </w:r>
      <w:r w:rsidRPr="008735A2">
        <w:rPr>
          <w:rStyle w:val="StyleUnderline"/>
        </w:rPr>
        <w:t xml:space="preserve"> more</w:t>
      </w:r>
      <w:r w:rsidRPr="00B12B09">
        <w:rPr>
          <w:sz w:val="14"/>
        </w:rPr>
        <w:t xml:space="preserve"> and slashing interest rates. Their predecessors in the 1930s, in thrall to misguided ideas about balanced budgets and the gold standard, had resorted to import restrictions, which proved collectively catastrophic. </w:t>
      </w:r>
      <w:r w:rsidRPr="0081420A">
        <w:rPr>
          <w:sz w:val="12"/>
        </w:rPr>
        <w:t xml:space="preserve">∂ </w:t>
      </w:r>
      <w:r w:rsidRPr="00424E99">
        <w:rPr>
          <w:rStyle w:val="StyleUnderline"/>
        </w:rPr>
        <w:t>Another</w:t>
      </w:r>
      <w:r w:rsidRPr="00B12B09">
        <w:rPr>
          <w:sz w:val="14"/>
        </w:rPr>
        <w:t xml:space="preserve"> big </w:t>
      </w:r>
      <w:r w:rsidRPr="00424E99">
        <w:rPr>
          <w:rStyle w:val="StyleUnderline"/>
        </w:rPr>
        <w:t>reason</w:t>
      </w:r>
      <w:r w:rsidRPr="00424E99">
        <w:rPr>
          <w:sz w:val="14"/>
        </w:rPr>
        <w:t xml:space="preserve"> </w:t>
      </w:r>
      <w:r w:rsidRPr="00424E99">
        <w:rPr>
          <w:rStyle w:val="StyleUnderline"/>
        </w:rPr>
        <w:t>f</w:t>
      </w:r>
      <w:r w:rsidRPr="00C62BAD">
        <w:rPr>
          <w:rStyle w:val="StyleUnderline"/>
        </w:rPr>
        <w:t>or the effectiveness of governments’ response to the 2008-09 crisis</w:t>
      </w:r>
      <w:r w:rsidRPr="00B12B09">
        <w:rPr>
          <w:sz w:val="14"/>
        </w:rPr>
        <w:t xml:space="preserve"> </w:t>
      </w:r>
      <w:r w:rsidRPr="00424E99">
        <w:rPr>
          <w:rStyle w:val="StyleUnderline"/>
        </w:rPr>
        <w:t xml:space="preserve">was </w:t>
      </w:r>
      <w:r w:rsidRPr="00383AC2">
        <w:rPr>
          <w:rStyle w:val="StyleUnderline"/>
          <w:highlight w:val="cyan"/>
        </w:rPr>
        <w:t>international co-op</w:t>
      </w:r>
      <w:r w:rsidRPr="00B12B09">
        <w:rPr>
          <w:sz w:val="14"/>
        </w:rPr>
        <w:t xml:space="preserve">eration. In November 2008, the G20 collectively pledged to provide fiscal and monetary stimulus and to refrain from protectionism. This assured each country that its policies would be reinforced, not weakened, by those of its counterparts. Through the World Trade Organisation (WTO), governments monitored each other’s trade and investment restrictions, and worked to solve a shortfall in trade finance. Governments did end up introducing various small-bore protectionist measures, but </w:t>
      </w:r>
      <w:r w:rsidRPr="002E7D24">
        <w:rPr>
          <w:rStyle w:val="StyleUnderline"/>
        </w:rPr>
        <w:t>markets remained broadly open.</w:t>
      </w:r>
      <w:r w:rsidRPr="0081420A">
        <w:rPr>
          <w:rStyle w:val="StyleUnderline"/>
          <w:sz w:val="12"/>
        </w:rPr>
        <w:t xml:space="preserve">∂ </w:t>
      </w:r>
      <w:r w:rsidRPr="00B12B09">
        <w:rPr>
          <w:sz w:val="14"/>
        </w:rPr>
        <w:t xml:space="preserve">This co-operative response relied on positive-sum thinking. The Federal Reserve provided trillions of dollars of liquidity to foreign as well as domestic banks, directly and through swap lines with central banks in Europe and Japan, because it recognised that financial stability abroad would enhance financial stability at home. The focus on “win-win” outcomes allowed governments to invert the late MIT economist Charles Kindleberger’s famous description of 1930s policymaking. This time, </w:t>
      </w:r>
      <w:r w:rsidRPr="00D55098">
        <w:rPr>
          <w:rStyle w:val="StyleUnderline"/>
        </w:rPr>
        <w:t>countries kept</w:t>
      </w:r>
      <w:r w:rsidRPr="00D55098">
        <w:rPr>
          <w:sz w:val="14"/>
        </w:rPr>
        <w:t xml:space="preserve"> </w:t>
      </w:r>
      <w:r w:rsidRPr="00D55098">
        <w:rPr>
          <w:rStyle w:val="StyleUnderline"/>
        </w:rPr>
        <w:t>the global public interest in mind</w:t>
      </w:r>
      <w:r w:rsidRPr="00B12B09">
        <w:rPr>
          <w:sz w:val="14"/>
        </w:rPr>
        <w:t xml:space="preserve">, and by doing so, better protected their respective national private interests. </w:t>
      </w:r>
      <w:r w:rsidRPr="00383AC2">
        <w:rPr>
          <w:rStyle w:val="StyleUnderline"/>
          <w:highlight w:val="cyan"/>
        </w:rPr>
        <w:t>The system worked.</w:t>
      </w:r>
      <w:r w:rsidRPr="0081420A">
        <w:rPr>
          <w:sz w:val="12"/>
        </w:rPr>
        <w:t xml:space="preserve">∂ </w:t>
      </w:r>
      <w:r w:rsidRPr="00D55098">
        <w:rPr>
          <w:rStyle w:val="Emphasis"/>
        </w:rPr>
        <w:t xml:space="preserve">Would it work again </w:t>
      </w:r>
      <w:r w:rsidRPr="00383AC2">
        <w:rPr>
          <w:rStyle w:val="Emphasis"/>
          <w:highlight w:val="cyan"/>
        </w:rPr>
        <w:t>today?</w:t>
      </w:r>
      <w:r w:rsidRPr="00B12B09">
        <w:rPr>
          <w:sz w:val="14"/>
        </w:rPr>
        <w:t xml:space="preserve"> </w:t>
      </w:r>
      <w:r w:rsidRPr="00383AC2">
        <w:rPr>
          <w:rStyle w:val="StyleUnderline"/>
          <w:highlight w:val="cyan"/>
        </w:rPr>
        <w:t>It doesn’t look promising.</w:t>
      </w:r>
      <w:r w:rsidRPr="00B12B09">
        <w:rPr>
          <w:sz w:val="14"/>
        </w:rPr>
        <w:t xml:space="preserve"> The ongoing trade hostilities are the product of a zero-sum approach to global economic relations. Too many leaders now dismiss international rules as unfair impingements upon national sovereignty. </w:t>
      </w:r>
      <w:r w:rsidRPr="0081420A">
        <w:rPr>
          <w:sz w:val="12"/>
        </w:rPr>
        <w:t xml:space="preserve">∂ </w:t>
      </w:r>
      <w:r w:rsidRPr="00B12B09">
        <w:rPr>
          <w:sz w:val="16"/>
          <w:szCs w:val="16"/>
        </w:rPr>
        <w:t xml:space="preserve">Yet the fact is that cross-border flows of goods, services, capital and data have left us profoundly interdependent. One country’s fiscal, monetary, and regulatory policies affect another’s growth. Even if trade and investment were drastically curtailed, we would still have to deal with the cross-border implications of climate change, migration, cyber-security, terrorism and pandemic disease. To claim the nation-state can exert complete sovereignty in the face of these transnational challenges is not just a lie; it deliberately lowers defences against their economic and social consequences. National stability and prosperity demand that governments co-operate to build global resilience. </w:t>
      </w:r>
      <w:r w:rsidRPr="0081420A">
        <w:rPr>
          <w:sz w:val="12"/>
          <w:szCs w:val="16"/>
        </w:rPr>
        <w:t xml:space="preserve">∂ </w:t>
      </w:r>
      <w:r w:rsidRPr="00B12B09">
        <w:rPr>
          <w:sz w:val="14"/>
        </w:rPr>
        <w:t xml:space="preserve">To be sure, multilateralism in the age of instant communication can no longer be the primarily inter-governmental process of the post-war decades. </w:t>
      </w:r>
      <w:r w:rsidRPr="00383AC2">
        <w:rPr>
          <w:rStyle w:val="StyleUnderline"/>
          <w:highlight w:val="cyan"/>
        </w:rPr>
        <w:t>Modern multilat</w:t>
      </w:r>
      <w:r w:rsidRPr="00B12B09">
        <w:rPr>
          <w:sz w:val="14"/>
        </w:rPr>
        <w:t xml:space="preserve">eralism will be the collective product of different actors engaging across borders in different configurations. This </w:t>
      </w:r>
      <w:r w:rsidRPr="00383AC2">
        <w:rPr>
          <w:rStyle w:val="StyleUnderline"/>
          <w:highlight w:val="cyan"/>
        </w:rPr>
        <w:t xml:space="preserve">is </w:t>
      </w:r>
      <w:r w:rsidRPr="00B12B09">
        <w:rPr>
          <w:sz w:val="14"/>
        </w:rPr>
        <w:t xml:space="preserve">already </w:t>
      </w:r>
      <w:r w:rsidRPr="00383AC2">
        <w:rPr>
          <w:rStyle w:val="StyleUnderline"/>
          <w:highlight w:val="cyan"/>
        </w:rPr>
        <w:t>happening</w:t>
      </w:r>
      <w:r w:rsidRPr="00B12B09">
        <w:rPr>
          <w:sz w:val="14"/>
        </w:rPr>
        <w:t xml:space="preserve">. The </w:t>
      </w:r>
      <w:r w:rsidRPr="00383AC2">
        <w:rPr>
          <w:rStyle w:val="StyleUnderline"/>
          <w:highlight w:val="cyan"/>
        </w:rPr>
        <w:t>Paris</w:t>
      </w:r>
      <w:r w:rsidRPr="002E7D24">
        <w:rPr>
          <w:rStyle w:val="StyleUnderline"/>
        </w:rPr>
        <w:t xml:space="preserve"> </w:t>
      </w:r>
      <w:r w:rsidRPr="00B12B09">
        <w:rPr>
          <w:sz w:val="14"/>
        </w:rPr>
        <w:t xml:space="preserve">Agreement on climate change </w:t>
      </w:r>
      <w:r w:rsidRPr="00383AC2">
        <w:rPr>
          <w:rStyle w:val="StyleUnderline"/>
          <w:highlight w:val="cyan"/>
        </w:rPr>
        <w:t>has spurred</w:t>
      </w:r>
      <w:r w:rsidRPr="00B12B09">
        <w:rPr>
          <w:rStyle w:val="StyleUnderline"/>
        </w:rPr>
        <w:t xml:space="preserve"> r</w:t>
      </w:r>
      <w:r w:rsidRPr="00B12B09">
        <w:rPr>
          <w:sz w:val="14"/>
        </w:rPr>
        <w:t xml:space="preserve">esearch </w:t>
      </w:r>
      <w:r w:rsidRPr="00B12B09">
        <w:rPr>
          <w:rStyle w:val="StyleUnderline"/>
        </w:rPr>
        <w:t>and d</w:t>
      </w:r>
      <w:r w:rsidRPr="00B12B09">
        <w:rPr>
          <w:sz w:val="14"/>
        </w:rPr>
        <w:t xml:space="preserve">evelopment </w:t>
      </w:r>
      <w:r w:rsidRPr="00B12B09">
        <w:rPr>
          <w:rStyle w:val="StyleUnderline"/>
        </w:rPr>
        <w:t xml:space="preserve">into </w:t>
      </w:r>
      <w:r w:rsidRPr="00383AC2">
        <w:rPr>
          <w:rStyle w:val="StyleUnderline"/>
          <w:highlight w:val="cyan"/>
        </w:rPr>
        <w:t>low-carbon tech</w:t>
      </w:r>
      <w:r w:rsidRPr="00B12B09">
        <w:rPr>
          <w:sz w:val="14"/>
        </w:rPr>
        <w:t>nologies; major cities have allied to share information</w:t>
      </w:r>
      <w:r w:rsidRPr="002E7D24">
        <w:rPr>
          <w:rStyle w:val="StyleUnderline"/>
        </w:rPr>
        <w:t xml:space="preserve"> </w:t>
      </w:r>
      <w:r w:rsidRPr="00946682">
        <w:rPr>
          <w:rStyle w:val="StyleUnderline"/>
        </w:rPr>
        <w:t>and</w:t>
      </w:r>
      <w:r w:rsidRPr="00B12B09">
        <w:rPr>
          <w:sz w:val="14"/>
        </w:rPr>
        <w:t xml:space="preserve"> technical </w:t>
      </w:r>
      <w:r w:rsidRPr="00946682">
        <w:rPr>
          <w:rStyle w:val="StyleUnderline"/>
        </w:rPr>
        <w:t>advice about reducing emissions</w:t>
      </w:r>
      <w:r w:rsidRPr="00B12B09">
        <w:rPr>
          <w:sz w:val="14"/>
        </w:rPr>
        <w:t xml:space="preserve">. </w:t>
      </w:r>
      <w:r w:rsidRPr="002E7D24">
        <w:rPr>
          <w:rStyle w:val="StyleUnderline"/>
        </w:rPr>
        <w:t>International agreements</w:t>
      </w:r>
      <w:r w:rsidRPr="00B12B09">
        <w:rPr>
          <w:sz w:val="14"/>
        </w:rPr>
        <w:t xml:space="preserve"> have taken useful steps forward on </w:t>
      </w:r>
      <w:r w:rsidRPr="002E7D24">
        <w:rPr>
          <w:rStyle w:val="StyleUnderline"/>
        </w:rPr>
        <w:t>curbi</w:t>
      </w:r>
      <w:r w:rsidRPr="00B12B09">
        <w:rPr>
          <w:sz w:val="14"/>
        </w:rPr>
        <w:t xml:space="preserve">ng </w:t>
      </w:r>
      <w:r w:rsidRPr="002E7D24">
        <w:rPr>
          <w:rStyle w:val="StyleUnderline"/>
        </w:rPr>
        <w:t>banking secrecy and corporate tax avoidance</w:t>
      </w:r>
      <w:r w:rsidRPr="00B12B09">
        <w:rPr>
          <w:sz w:val="14"/>
        </w:rPr>
        <w:t xml:space="preserve">, and </w:t>
      </w:r>
      <w:r w:rsidRPr="002E7D24">
        <w:rPr>
          <w:rStyle w:val="StyleUnderline"/>
        </w:rPr>
        <w:t>making big banks less vulnerable to destabilising failure</w:t>
      </w:r>
      <w:r w:rsidRPr="00B12B09">
        <w:rPr>
          <w:sz w:val="14"/>
        </w:rPr>
        <w:t>.</w:t>
      </w:r>
      <w:r w:rsidRPr="0081420A">
        <w:rPr>
          <w:sz w:val="12"/>
        </w:rPr>
        <w:t xml:space="preserve">∂ </w:t>
      </w:r>
      <w:r w:rsidRPr="00B12B09">
        <w:rPr>
          <w:sz w:val="14"/>
        </w:rPr>
        <w:t xml:space="preserve">The frontiers of trade governance can be usefully pushed forward by bilateral and regional agreements, as well as within the WTO. </w:t>
      </w:r>
      <w:r w:rsidRPr="00383AC2">
        <w:rPr>
          <w:rStyle w:val="StyleUnderline"/>
          <w:highlight w:val="cyan"/>
        </w:rPr>
        <w:t>Governments could</w:t>
      </w:r>
      <w:r w:rsidRPr="00B12B09">
        <w:rPr>
          <w:sz w:val="14"/>
        </w:rPr>
        <w:t xml:space="preserve">, for instance, </w:t>
      </w:r>
      <w:r w:rsidRPr="00CF7349">
        <w:rPr>
          <w:rStyle w:val="StyleUnderline"/>
        </w:rPr>
        <w:t xml:space="preserve">usefully </w:t>
      </w:r>
      <w:r w:rsidRPr="00383AC2">
        <w:rPr>
          <w:rStyle w:val="StyleUnderline"/>
          <w:highlight w:val="cyan"/>
        </w:rPr>
        <w:t xml:space="preserve">define </w:t>
      </w:r>
      <w:r w:rsidRPr="00383AC2">
        <w:rPr>
          <w:rStyle w:val="StyleUnderline"/>
          <w:highlight w:val="cyan"/>
        </w:rPr>
        <w:lastRenderedPageBreak/>
        <w:t>shared parameters for</w:t>
      </w:r>
      <w:r w:rsidRPr="00B12B09">
        <w:rPr>
          <w:sz w:val="14"/>
        </w:rPr>
        <w:t xml:space="preserve"> policies to encourage </w:t>
      </w:r>
      <w:r w:rsidRPr="00383AC2">
        <w:rPr>
          <w:rStyle w:val="StyleUnderline"/>
          <w:highlight w:val="cyan"/>
        </w:rPr>
        <w:t>emerging</w:t>
      </w:r>
      <w:r w:rsidRPr="00B12B09">
        <w:rPr>
          <w:sz w:val="14"/>
        </w:rPr>
        <w:t xml:space="preserve"> digital </w:t>
      </w:r>
      <w:r w:rsidRPr="00383AC2">
        <w:rPr>
          <w:rStyle w:val="StyleUnderline"/>
          <w:highlight w:val="cyan"/>
        </w:rPr>
        <w:t>tech</w:t>
      </w:r>
      <w:r w:rsidRPr="00B12B09">
        <w:rPr>
          <w:sz w:val="14"/>
        </w:rPr>
        <w:t xml:space="preserve">nologies </w:t>
      </w:r>
      <w:r w:rsidRPr="00383AC2">
        <w:rPr>
          <w:rStyle w:val="StyleUnderline"/>
          <w:highlight w:val="cyan"/>
        </w:rPr>
        <w:t>such as a</w:t>
      </w:r>
      <w:r w:rsidRPr="00CF7349">
        <w:rPr>
          <w:sz w:val="14"/>
        </w:rPr>
        <w:t xml:space="preserve">rtificial </w:t>
      </w:r>
      <w:r w:rsidRPr="00383AC2">
        <w:rPr>
          <w:rStyle w:val="StyleUnderline"/>
          <w:highlight w:val="cyan"/>
        </w:rPr>
        <w:t>i</w:t>
      </w:r>
      <w:r w:rsidRPr="00CF7349">
        <w:rPr>
          <w:sz w:val="14"/>
        </w:rPr>
        <w:t xml:space="preserve">ntelligence </w:t>
      </w:r>
      <w:r w:rsidRPr="00CF7349">
        <w:rPr>
          <w:rStyle w:val="StyleUnderline"/>
        </w:rPr>
        <w:t>and advanced robotics.</w:t>
      </w:r>
      <w:r w:rsidRPr="00B12B09">
        <w:rPr>
          <w:sz w:val="14"/>
        </w:rPr>
        <w:t xml:space="preserve"> </w:t>
      </w:r>
      <w:r w:rsidRPr="00383AC2">
        <w:rPr>
          <w:rStyle w:val="StyleUnderline"/>
          <w:highlight w:val="cyan"/>
        </w:rPr>
        <w:t>Clear global rules would minimise</w:t>
      </w:r>
      <w:r w:rsidRPr="00B12B09">
        <w:rPr>
          <w:sz w:val="14"/>
        </w:rPr>
        <w:t xml:space="preserve"> trade </w:t>
      </w:r>
      <w:r w:rsidRPr="00383AC2">
        <w:rPr>
          <w:rStyle w:val="StyleUnderline"/>
          <w:highlight w:val="cyan"/>
        </w:rPr>
        <w:t>tensions</w:t>
      </w:r>
      <w:r w:rsidRPr="002E7D24">
        <w:rPr>
          <w:rStyle w:val="StyleUnderline"/>
        </w:rPr>
        <w:t xml:space="preserve"> </w:t>
      </w:r>
      <w:r w:rsidRPr="00B12B09">
        <w:rPr>
          <w:sz w:val="14"/>
        </w:rPr>
        <w:t>and solidify incentives to invest. They would also foster competition based on ingenuity rather than “buy domestic” policies or other market restrictions like forced tech transfer or breaches of intellectual property rights. Authorities currently playing regulatory catch-up with a handful of powerful tech companies might welcome the opportunity to redefine a more open and fairer playing field.</w:t>
      </w:r>
      <w:r w:rsidRPr="0081420A">
        <w:rPr>
          <w:sz w:val="12"/>
        </w:rPr>
        <w:t xml:space="preserve">∂ </w:t>
      </w:r>
      <w:r w:rsidRPr="00383AC2">
        <w:rPr>
          <w:rStyle w:val="StyleUnderline"/>
          <w:highlight w:val="cyan"/>
        </w:rPr>
        <w:t>Multilat</w:t>
      </w:r>
      <w:r w:rsidRPr="00EF0A90">
        <w:rPr>
          <w:rStyle w:val="StyleUnderline"/>
        </w:rPr>
        <w:t>eral co-</w:t>
      </w:r>
      <w:r w:rsidRPr="00B12B09">
        <w:rPr>
          <w:rStyle w:val="StyleUnderline"/>
        </w:rPr>
        <w:t>op</w:t>
      </w:r>
      <w:r w:rsidRPr="00B12B09">
        <w:rPr>
          <w:sz w:val="14"/>
        </w:rPr>
        <w:t xml:space="preserve">eration </w:t>
      </w:r>
      <w:r w:rsidRPr="00B12B09">
        <w:rPr>
          <w:rStyle w:val="StyleUnderline"/>
        </w:rPr>
        <w:t xml:space="preserve">is </w:t>
      </w:r>
      <w:r w:rsidRPr="00B12B09">
        <w:rPr>
          <w:sz w:val="14"/>
        </w:rPr>
        <w:t xml:space="preserve">frequently </w:t>
      </w:r>
      <w:r w:rsidRPr="00B12B09">
        <w:rPr>
          <w:rStyle w:val="StyleUnderline"/>
        </w:rPr>
        <w:t>derided as naïve</w:t>
      </w:r>
      <w:r w:rsidRPr="00B12B09">
        <w:rPr>
          <w:sz w:val="14"/>
        </w:rPr>
        <w:t xml:space="preserve"> idealism. In fact, </w:t>
      </w:r>
      <w:r w:rsidRPr="00B12B09">
        <w:rPr>
          <w:rStyle w:val="StyleUnderline"/>
        </w:rPr>
        <w:t>the opposite is true</w:t>
      </w:r>
      <w:r w:rsidRPr="00B12B09">
        <w:rPr>
          <w:sz w:val="14"/>
        </w:rPr>
        <w:t xml:space="preserve">: </w:t>
      </w:r>
      <w:r w:rsidRPr="00B12B09">
        <w:rPr>
          <w:rStyle w:val="Emphasis"/>
        </w:rPr>
        <w:t xml:space="preserve">it </w:t>
      </w:r>
      <w:r w:rsidRPr="00383AC2">
        <w:rPr>
          <w:rStyle w:val="Emphasis"/>
          <w:highlight w:val="cyan"/>
        </w:rPr>
        <w:t>is</w:t>
      </w:r>
      <w:r w:rsidRPr="002E7D24">
        <w:rPr>
          <w:rStyle w:val="StyleUnderline"/>
        </w:rPr>
        <w:t xml:space="preserve"> a matter of cold</w:t>
      </w:r>
      <w:r w:rsidRPr="00B12B09">
        <w:rPr>
          <w:sz w:val="14"/>
        </w:rPr>
        <w:t xml:space="preserve"> </w:t>
      </w:r>
      <w:r w:rsidRPr="00383AC2">
        <w:rPr>
          <w:rStyle w:val="Emphasis"/>
          <w:highlight w:val="cyan"/>
        </w:rPr>
        <w:t>self-interest for</w:t>
      </w:r>
      <w:r w:rsidRPr="00B12B09">
        <w:rPr>
          <w:sz w:val="14"/>
        </w:rPr>
        <w:t xml:space="preserve"> countries’ </w:t>
      </w:r>
      <w:r w:rsidRPr="00383AC2">
        <w:rPr>
          <w:rStyle w:val="Emphasis"/>
          <w:highlight w:val="cyan"/>
        </w:rPr>
        <w:t>future</w:t>
      </w:r>
      <w:r w:rsidRPr="002E7D24">
        <w:rPr>
          <w:rStyle w:val="Emphasis"/>
        </w:rPr>
        <w:t xml:space="preserve"> </w:t>
      </w:r>
      <w:r w:rsidRPr="00B12B09">
        <w:rPr>
          <w:sz w:val="14"/>
        </w:rPr>
        <w:t xml:space="preserve">economic and </w:t>
      </w:r>
      <w:r w:rsidRPr="00383AC2">
        <w:rPr>
          <w:rStyle w:val="Emphasis"/>
          <w:highlight w:val="cyan"/>
        </w:rPr>
        <w:t>security</w:t>
      </w:r>
      <w:r w:rsidRPr="00B12B09">
        <w:rPr>
          <w:rStyle w:val="Emphasis"/>
        </w:rPr>
        <w:t xml:space="preserve"> prospects</w:t>
      </w:r>
      <w:r w:rsidRPr="00B12B09">
        <w:rPr>
          <w:sz w:val="14"/>
        </w:rPr>
        <w:t xml:space="preserve">. As Benjamin Franklin </w:t>
      </w:r>
      <w:r w:rsidRPr="00EF0A90">
        <w:rPr>
          <w:sz w:val="14"/>
        </w:rPr>
        <w:t xml:space="preserve">put it, </w:t>
      </w:r>
      <w:r w:rsidRPr="00EF0A90">
        <w:rPr>
          <w:rStyle w:val="StyleUnderline"/>
        </w:rPr>
        <w:t xml:space="preserve">we must hang together, </w:t>
      </w:r>
      <w:r w:rsidRPr="00EF0A90">
        <w:rPr>
          <w:rStyle w:val="Emphasis"/>
        </w:rPr>
        <w:t>or we will hang separately</w:t>
      </w:r>
      <w:r w:rsidRPr="00EF0A90">
        <w:rPr>
          <w:rStyle w:val="StyleUnderline"/>
        </w:rPr>
        <w:t>.</w:t>
      </w:r>
      <w:r w:rsidRPr="0081420A">
        <w:rPr>
          <w:rStyle w:val="StyleUnderline"/>
          <w:sz w:val="12"/>
        </w:rPr>
        <w:t xml:space="preserve">∂ </w:t>
      </w:r>
    </w:p>
    <w:p w14:paraId="79D21994" w14:textId="77777777" w:rsidR="003814F7" w:rsidRPr="00F46C01" w:rsidRDefault="003814F7" w:rsidP="001E44E7">
      <w:pPr>
        <w:rPr>
          <w:sz w:val="14"/>
        </w:rPr>
      </w:pPr>
    </w:p>
    <w:p w14:paraId="5B58079A" w14:textId="6198136E" w:rsidR="00B94B81" w:rsidRDefault="00B94B81" w:rsidP="001E44E7">
      <w:pPr>
        <w:pStyle w:val="Heading3"/>
      </w:pPr>
      <w:r>
        <w:lastRenderedPageBreak/>
        <w:t>T/ Democracy</w:t>
      </w:r>
    </w:p>
    <w:p w14:paraId="1CF072A9" w14:textId="2ABE1C68" w:rsidR="00B94B81" w:rsidRDefault="00B94B81" w:rsidP="00B94B81">
      <w:pPr>
        <w:pStyle w:val="Heading4"/>
      </w:pPr>
      <w:r>
        <w:t>Prolonged debt ceiling negotiations trash American legitimacy and democracy promo</w:t>
      </w:r>
    </w:p>
    <w:p w14:paraId="12C0B0B0" w14:textId="427FCC8B" w:rsidR="00B94B81" w:rsidRPr="007D5C93" w:rsidRDefault="00B94B81" w:rsidP="00B94B81">
      <w:pPr>
        <w:rPr>
          <w:rStyle w:val="Style13ptBold"/>
        </w:rPr>
      </w:pPr>
      <w:r>
        <w:rPr>
          <w:rStyle w:val="Style13ptBold"/>
        </w:rPr>
        <w:t xml:space="preserve">Babones 13 </w:t>
      </w:r>
      <w:r w:rsidRPr="007D5C93">
        <w:t xml:space="preserve">[Salvatore, senior lecturer in sociology and social policy (Sydney) and an associate fellow at the Institute for Policy Studies, “The Debt Ceiling Debate That Wasn't,” Truthout, 5/21, </w:t>
      </w:r>
      <w:r w:rsidRPr="00B33AB6">
        <w:t>http://truth-out.org/opinion/item/16504-the-debt-ceiling-debate-that-wasnt</w:t>
      </w:r>
      <w:r w:rsidRPr="007D5C93">
        <w:t>]</w:t>
      </w:r>
    </w:p>
    <w:p w14:paraId="05471B05" w14:textId="77777777" w:rsidR="00B94B81" w:rsidRDefault="00B94B81" w:rsidP="00B94B81">
      <w:pPr>
        <w:rPr>
          <w:rStyle w:val="StyleUnderline"/>
        </w:rPr>
      </w:pPr>
      <w:r w:rsidRPr="00A65F39">
        <w:rPr>
          <w:sz w:val="16"/>
        </w:rPr>
        <w:t xml:space="preserve">The </w:t>
      </w:r>
      <w:r w:rsidRPr="00383AC2">
        <w:rPr>
          <w:rStyle w:val="StyleUnderline"/>
          <w:highlight w:val="cyan"/>
        </w:rPr>
        <w:t>debt ceiling has been reached multiple times</w:t>
      </w:r>
      <w:r w:rsidRPr="00A65F39">
        <w:rPr>
          <w:sz w:val="16"/>
        </w:rPr>
        <w:t xml:space="preserve"> since the beginning of the global financial crisis, and </w:t>
      </w:r>
      <w:r w:rsidRPr="00A65F39">
        <w:rPr>
          <w:rStyle w:val="StyleUnderline"/>
        </w:rPr>
        <w:t xml:space="preserve">another debt ceiling crisis is right around the corner. Except that </w:t>
      </w:r>
      <w:r w:rsidRPr="00A65F39">
        <w:rPr>
          <w:rStyle w:val="Emphasis"/>
        </w:rPr>
        <w:t>there will be no crisis</w:t>
      </w:r>
      <w:r w:rsidRPr="00A65F39">
        <w:rPr>
          <w:sz w:val="16"/>
        </w:rPr>
        <w:t xml:space="preserve">, because the country is Australia. Just like the United States, Australia has a debt ceiling. Australian borrowing bumps up against this ceiling on a regular basis. And just as in the United States, the debt ceiling is an absolute limit on government spending that cannot be transgressed even if the Australian parliament has passed a bill authorizing additional expenditures. But there the similarity ends. </w:t>
      </w:r>
      <w:r w:rsidRPr="00A65F39">
        <w:rPr>
          <w:rStyle w:val="StyleUnderline"/>
        </w:rPr>
        <w:t>Australia has no debates</w:t>
      </w:r>
      <w:r w:rsidRPr="00A65F39">
        <w:rPr>
          <w:sz w:val="16"/>
        </w:rPr>
        <w:t xml:space="preserve"> over default, </w:t>
      </w:r>
      <w:r w:rsidRPr="00A65F39">
        <w:rPr>
          <w:rStyle w:val="StyleUnderline"/>
        </w:rPr>
        <w:t>no dramatic government shutdowns, no sequestration and no fiscal cliffs</w:t>
      </w:r>
      <w:r w:rsidRPr="00A65F39">
        <w:rPr>
          <w:sz w:val="16"/>
        </w:rPr>
        <w:t xml:space="preserve">. When the government reaches the debt ceiling, </w:t>
      </w:r>
      <w:r w:rsidRPr="00A65F39">
        <w:rPr>
          <w:rStyle w:val="StyleUnderline"/>
        </w:rPr>
        <w:t xml:space="preserve">the ceiling is raised in an orderly manner. </w:t>
      </w:r>
      <w:r w:rsidRPr="00A65F39">
        <w:rPr>
          <w:rStyle w:val="Emphasis"/>
        </w:rPr>
        <w:t>No one panics</w:t>
      </w:r>
      <w:r w:rsidRPr="00A65F39">
        <w:rPr>
          <w:sz w:val="16"/>
        </w:rPr>
        <w:t>. Everyone gets paid</w:t>
      </w:r>
      <w:r w:rsidRPr="00A65F39">
        <w:rPr>
          <w:rStyle w:val="StyleUnderline"/>
        </w:rPr>
        <w:t xml:space="preserve">. It used to work that way </w:t>
      </w:r>
      <w:r w:rsidRPr="00383AC2">
        <w:rPr>
          <w:rStyle w:val="StyleUnderline"/>
          <w:highlight w:val="cyan"/>
        </w:rPr>
        <w:t xml:space="preserve">in the </w:t>
      </w:r>
      <w:r w:rsidRPr="00383AC2">
        <w:rPr>
          <w:rStyle w:val="Emphasis"/>
          <w:highlight w:val="cyan"/>
        </w:rPr>
        <w:t>U</w:t>
      </w:r>
      <w:r w:rsidRPr="00A65F39">
        <w:rPr>
          <w:sz w:val="16"/>
        </w:rPr>
        <w:t xml:space="preserve">nited </w:t>
      </w:r>
      <w:r w:rsidRPr="00383AC2">
        <w:rPr>
          <w:rStyle w:val="Emphasis"/>
          <w:highlight w:val="cyan"/>
        </w:rPr>
        <w:t>S</w:t>
      </w:r>
      <w:r w:rsidRPr="00A65F39">
        <w:rPr>
          <w:sz w:val="16"/>
        </w:rPr>
        <w:t xml:space="preserve">tates, too. The </w:t>
      </w:r>
      <w:r w:rsidRPr="00383AC2">
        <w:rPr>
          <w:rStyle w:val="StyleUnderline"/>
          <w:highlight w:val="cyan"/>
        </w:rPr>
        <w:t>debt ceiling has only come to be politicized in recent years</w:t>
      </w:r>
      <w:r w:rsidRPr="00383AC2">
        <w:rPr>
          <w:sz w:val="16"/>
          <w:highlight w:val="cyan"/>
        </w:rPr>
        <w:t xml:space="preserve">. </w:t>
      </w:r>
      <w:r w:rsidRPr="00383AC2">
        <w:rPr>
          <w:rStyle w:val="StyleUnderline"/>
          <w:highlight w:val="cyan"/>
        </w:rPr>
        <w:t xml:space="preserve">This situation is </w:t>
      </w:r>
      <w:r w:rsidRPr="00383AC2">
        <w:rPr>
          <w:rStyle w:val="Emphasis"/>
          <w:highlight w:val="cyan"/>
        </w:rPr>
        <w:t>ludicrous - and dangerous</w:t>
      </w:r>
      <w:r w:rsidRPr="00383AC2">
        <w:rPr>
          <w:rStyle w:val="StyleUnderline"/>
          <w:highlight w:val="cyan"/>
        </w:rPr>
        <w:t>. Once the government has incurred a legal obligation, we should all expect the government to meet it</w:t>
      </w:r>
      <w:r w:rsidRPr="00383AC2">
        <w:rPr>
          <w:sz w:val="16"/>
          <w:highlight w:val="cyan"/>
        </w:rPr>
        <w:t xml:space="preserve">. </w:t>
      </w:r>
      <w:r w:rsidRPr="00383AC2">
        <w:rPr>
          <w:rStyle w:val="StyleUnderline"/>
          <w:highlight w:val="cyan"/>
        </w:rPr>
        <w:t>America's</w:t>
      </w:r>
      <w:r w:rsidRPr="00A65F39">
        <w:rPr>
          <w:rStyle w:val="StyleUnderline"/>
        </w:rPr>
        <w:t xml:space="preserve"> </w:t>
      </w:r>
      <w:r w:rsidRPr="00383AC2">
        <w:rPr>
          <w:rStyle w:val="StyleUnderline"/>
          <w:highlight w:val="cyan"/>
        </w:rPr>
        <w:t xml:space="preserve">debt ceiling brinksmanship has made us </w:t>
      </w:r>
      <w:r w:rsidRPr="00383AC2">
        <w:rPr>
          <w:rStyle w:val="Emphasis"/>
          <w:highlight w:val="cyan"/>
        </w:rPr>
        <w:t>a global laughingstock</w:t>
      </w:r>
      <w:r w:rsidRPr="00A65F39">
        <w:rPr>
          <w:sz w:val="16"/>
        </w:rPr>
        <w:t xml:space="preserve">. </w:t>
      </w:r>
      <w:r w:rsidRPr="00A65F39">
        <w:rPr>
          <w:rStyle w:val="StyleUnderline"/>
        </w:rPr>
        <w:t>In no other developed country do political parties threaten to push the government into default</w:t>
      </w:r>
      <w:r w:rsidRPr="00A65F39">
        <w:rPr>
          <w:sz w:val="16"/>
        </w:rPr>
        <w:t xml:space="preserve"> if they don't get their way</w:t>
      </w:r>
      <w:r w:rsidRPr="00383AC2">
        <w:rPr>
          <w:sz w:val="16"/>
          <w:highlight w:val="cyan"/>
        </w:rPr>
        <w:t xml:space="preserve">. </w:t>
      </w:r>
      <w:r w:rsidRPr="00383AC2">
        <w:rPr>
          <w:rStyle w:val="StyleUnderline"/>
          <w:highlight w:val="cyan"/>
        </w:rPr>
        <w:t xml:space="preserve">This kind of take-no-prisoners politics is more characteristic of </w:t>
      </w:r>
      <w:r w:rsidRPr="00383AC2">
        <w:rPr>
          <w:rStyle w:val="Emphasis"/>
          <w:highlight w:val="cyan"/>
        </w:rPr>
        <w:t>third-world dictatorships</w:t>
      </w:r>
      <w:r w:rsidRPr="00383AC2">
        <w:rPr>
          <w:rStyle w:val="StyleUnderline"/>
          <w:highlight w:val="cyan"/>
        </w:rPr>
        <w:t xml:space="preserve"> than first-world democracies</w:t>
      </w:r>
      <w:r w:rsidRPr="00A65F39">
        <w:rPr>
          <w:rStyle w:val="StyleUnderline"/>
        </w:rPr>
        <w:t>.</w:t>
      </w:r>
      <w:r w:rsidRPr="00A65F39">
        <w:rPr>
          <w:sz w:val="16"/>
        </w:rPr>
        <w:t xml:space="preserve"> The United States doesn't have to have a debt ceiling. At the next reauthorization (which by most accounts will be the 90th or so) Congress could simply abolish the ceiling. But Australia's experience shows this is unnecessary. </w:t>
      </w:r>
      <w:r w:rsidRPr="00A65F39">
        <w:rPr>
          <w:rStyle w:val="StyleUnderline"/>
        </w:rPr>
        <w:t>If America's politicians could be</w:t>
      </w:r>
      <w:r w:rsidRPr="00A65F39">
        <w:rPr>
          <w:sz w:val="16"/>
        </w:rPr>
        <w:t xml:space="preserve"> as </w:t>
      </w:r>
      <w:r w:rsidRPr="00A65F39">
        <w:rPr>
          <w:rStyle w:val="StyleUnderline"/>
        </w:rPr>
        <w:t>sober and mature</w:t>
      </w:r>
      <w:r w:rsidRPr="00A65F39">
        <w:rPr>
          <w:sz w:val="16"/>
        </w:rPr>
        <w:t xml:space="preserve"> as Australia's, </w:t>
      </w:r>
      <w:r w:rsidRPr="00A65F39">
        <w:rPr>
          <w:rStyle w:val="StyleUnderline"/>
        </w:rPr>
        <w:t>we wouldn't have to worry about it.</w:t>
      </w:r>
      <w:r w:rsidRPr="00A65F39">
        <w:rPr>
          <w:sz w:val="16"/>
        </w:rPr>
        <w:t xml:space="preserve"> The Australians I know will be rolling in the aisles to hear their politicians described as "sober and mature." Australian politics is highly partisan, often very personal and nothing if not robust. But it is not self-destructive. </w:t>
      </w:r>
      <w:r w:rsidRPr="00383AC2">
        <w:rPr>
          <w:rStyle w:val="StyleUnderline"/>
          <w:highlight w:val="cyan"/>
        </w:rPr>
        <w:t>America</w:t>
      </w:r>
      <w:r w:rsidRPr="00A65F39">
        <w:rPr>
          <w:rStyle w:val="StyleUnderline"/>
        </w:rPr>
        <w:t xml:space="preserve"> - and America's politicians - </w:t>
      </w:r>
      <w:r w:rsidRPr="00383AC2">
        <w:rPr>
          <w:rStyle w:val="StyleUnderline"/>
          <w:highlight w:val="cyan"/>
        </w:rPr>
        <w:t xml:space="preserve">could </w:t>
      </w:r>
      <w:r w:rsidRPr="00383AC2">
        <w:rPr>
          <w:rStyle w:val="Emphasis"/>
          <w:highlight w:val="cyan"/>
        </w:rPr>
        <w:t>learn some important lessons</w:t>
      </w:r>
      <w:r w:rsidRPr="00383AC2">
        <w:rPr>
          <w:rStyle w:val="StyleUnderline"/>
          <w:highlight w:val="cyan"/>
        </w:rPr>
        <w:t xml:space="preserve"> in democracy</w:t>
      </w:r>
      <w:r w:rsidRPr="00A65F39">
        <w:rPr>
          <w:sz w:val="16"/>
        </w:rPr>
        <w:t xml:space="preserve"> from looking overseas. </w:t>
      </w:r>
      <w:r w:rsidRPr="00383AC2">
        <w:rPr>
          <w:rStyle w:val="StyleUnderline"/>
          <w:highlight w:val="cyan"/>
        </w:rPr>
        <w:t xml:space="preserve">America's own democracy is, perhaps, </w:t>
      </w:r>
      <w:r w:rsidRPr="00383AC2">
        <w:rPr>
          <w:rStyle w:val="Emphasis"/>
          <w:highlight w:val="cyan"/>
        </w:rPr>
        <w:t>not the example it once was</w:t>
      </w:r>
      <w:r w:rsidRPr="00383AC2">
        <w:rPr>
          <w:rStyle w:val="StyleUnderline"/>
          <w:highlight w:val="cyan"/>
        </w:rPr>
        <w:t>.</w:t>
      </w:r>
    </w:p>
    <w:p w14:paraId="3EB0BA86" w14:textId="77777777" w:rsidR="00B94B81" w:rsidRPr="00B94B81" w:rsidRDefault="00B94B81" w:rsidP="00B94B81"/>
    <w:p w14:paraId="54FEE092" w14:textId="622FB5A3" w:rsidR="003814F7" w:rsidRDefault="003814F7" w:rsidP="001E44E7">
      <w:pPr>
        <w:pStyle w:val="Heading3"/>
      </w:pPr>
      <w:r>
        <w:lastRenderedPageBreak/>
        <w:t>AT: Empirically Denied</w:t>
      </w:r>
    </w:p>
    <w:p w14:paraId="417ADE13" w14:textId="77777777" w:rsidR="003814F7" w:rsidRDefault="003814F7" w:rsidP="003814F7">
      <w:pPr>
        <w:pStyle w:val="Heading4"/>
      </w:pPr>
      <w:r>
        <w:t xml:space="preserve">An economic collapse now would spark war – the 08 crisis created systemic weaknesses and policymakers haven’t made necessary reforms </w:t>
      </w:r>
    </w:p>
    <w:p w14:paraId="21A65B11" w14:textId="77777777" w:rsidR="003814F7" w:rsidRPr="00815186" w:rsidRDefault="003814F7" w:rsidP="003814F7">
      <w:pPr>
        <w:rPr>
          <w:rStyle w:val="Style13ptBold"/>
        </w:rPr>
      </w:pPr>
      <w:r>
        <w:rPr>
          <w:rStyle w:val="Style13ptBold"/>
        </w:rPr>
        <w:t xml:space="preserve">Sundaram and Popov ‘ 19 </w:t>
      </w:r>
      <w:r w:rsidRPr="001530D4">
        <w:t>(Jomo Kwame- Aformer economics professor, was United Nations Assistant Secretary-General for Economic Development, and received the Wassily Leontief Prize for Advancing the Frontiers of Economic Thought. Vladimir- Research Director at the Dialogue of Civilizations Research Institute in Berlin, “Economic Crisis Can Trigger World War,” IPS, July 18 2019, http://www.ipsnews.net/2019/02/economic-crisis-can-trigger-world-war/)/ly</w:t>
      </w:r>
    </w:p>
    <w:p w14:paraId="06005EB1" w14:textId="77777777" w:rsidR="003814F7" w:rsidRPr="005E6A2D" w:rsidRDefault="003814F7" w:rsidP="003814F7">
      <w:pPr>
        <w:rPr>
          <w:sz w:val="16"/>
        </w:rPr>
      </w:pPr>
      <w:r w:rsidRPr="005E6A2D">
        <w:rPr>
          <w:sz w:val="16"/>
        </w:rPr>
        <w:t xml:space="preserve">More worryingly, </w:t>
      </w:r>
      <w:r w:rsidRPr="0008449D">
        <w:rPr>
          <w:rStyle w:val="StyleUnderline"/>
        </w:rPr>
        <w:t xml:space="preserve">in the current political landscape, prolonged economic crisis, combined with rising economic inequality, </w:t>
      </w:r>
      <w:r w:rsidRPr="005E6A2D">
        <w:rPr>
          <w:sz w:val="16"/>
        </w:rPr>
        <w:t>chauvinistic ethno-populism as well as aggressive jingoist rhetoric, including threats</w:t>
      </w:r>
      <w:r w:rsidRPr="0008449D">
        <w:rPr>
          <w:rStyle w:val="StyleUnderline"/>
        </w:rPr>
        <w:t xml:space="preserve">, could easily spin out of control and ‘morph’ into military conflict, and </w:t>
      </w:r>
      <w:r w:rsidRPr="005E6A2D">
        <w:rPr>
          <w:sz w:val="16"/>
        </w:rPr>
        <w:t>worse,</w:t>
      </w:r>
      <w:r w:rsidRPr="0008449D">
        <w:rPr>
          <w:rStyle w:val="StyleUnderline"/>
        </w:rPr>
        <w:t xml:space="preserve"> world war</w:t>
      </w:r>
      <w:r w:rsidRPr="005E6A2D">
        <w:rPr>
          <w:sz w:val="16"/>
        </w:rPr>
        <w:t xml:space="preserve">. </w:t>
      </w:r>
      <w:r w:rsidRPr="0008449D">
        <w:rPr>
          <w:rStyle w:val="StyleUnderline"/>
        </w:rPr>
        <w:t>The 2008</w:t>
      </w:r>
      <w:r w:rsidRPr="005E6A2D">
        <w:rPr>
          <w:sz w:val="16"/>
        </w:rPr>
        <w:t xml:space="preserve">-2009 global </w:t>
      </w:r>
      <w:r w:rsidRPr="0008449D">
        <w:rPr>
          <w:rStyle w:val="StyleUnderline"/>
        </w:rPr>
        <w:t>financial crisis almost ‘bankrupted’ governments and caused systemic collapse</w:t>
      </w:r>
      <w:r w:rsidRPr="005E6A2D">
        <w:rPr>
          <w:sz w:val="16"/>
        </w:rPr>
        <w:t xml:space="preserve">. Policymakers managed to pull the world economy from the brink, but soon switched from counter-cyclical fiscal efforts to unconventional monetary measures, primarily ‘quantitative easing’ and very low, if not negative real interest rates. But </w:t>
      </w:r>
      <w:r w:rsidRPr="0008449D">
        <w:rPr>
          <w:rStyle w:val="StyleUnderline"/>
        </w:rPr>
        <w:t>while these monetary interventions averted realization of the worst fears</w:t>
      </w:r>
      <w:r w:rsidRPr="005E6A2D">
        <w:rPr>
          <w:sz w:val="16"/>
        </w:rPr>
        <w:t xml:space="preserve"> at the time by turning the US economy around, </w:t>
      </w:r>
      <w:r w:rsidRPr="0008449D">
        <w:rPr>
          <w:rStyle w:val="StyleUnderline"/>
        </w:rPr>
        <w:t xml:space="preserve">they </w:t>
      </w:r>
      <w:r w:rsidRPr="001530D4">
        <w:rPr>
          <w:rStyle w:val="Emphasis"/>
        </w:rPr>
        <w:t>did little to address underlying economic weaknesses</w:t>
      </w:r>
      <w:r w:rsidRPr="005E6A2D">
        <w:rPr>
          <w:sz w:val="16"/>
        </w:rPr>
        <w:t xml:space="preserve">, largely due to the ascendance of finance in recent decades at the expense of the real economy. Since then, despite promising to do so, </w:t>
      </w:r>
      <w:r w:rsidRPr="001530D4">
        <w:rPr>
          <w:rStyle w:val="Emphasis"/>
        </w:rPr>
        <w:t>policymakers have not</w:t>
      </w:r>
      <w:r w:rsidRPr="0008449D">
        <w:rPr>
          <w:rStyle w:val="StyleUnderline"/>
        </w:rPr>
        <w:t xml:space="preserve"> </w:t>
      </w:r>
      <w:r w:rsidRPr="005E6A2D">
        <w:rPr>
          <w:sz w:val="16"/>
        </w:rPr>
        <w:t>seriously</w:t>
      </w:r>
      <w:r w:rsidRPr="0008449D">
        <w:rPr>
          <w:rStyle w:val="StyleUnderline"/>
        </w:rPr>
        <w:t xml:space="preserve"> </w:t>
      </w:r>
      <w:r w:rsidRPr="001530D4">
        <w:rPr>
          <w:rStyle w:val="Emphasis"/>
        </w:rPr>
        <w:t>pursued</w:t>
      </w:r>
      <w:r w:rsidRPr="005E6A2D">
        <w:rPr>
          <w:sz w:val="16"/>
        </w:rPr>
        <w:t xml:space="preserve">, let alone achieved, such </w:t>
      </w:r>
      <w:r w:rsidRPr="0008449D">
        <w:rPr>
          <w:rStyle w:val="StyleUnderline"/>
        </w:rPr>
        <w:t xml:space="preserve">needed </w:t>
      </w:r>
      <w:r w:rsidRPr="001530D4">
        <w:rPr>
          <w:rStyle w:val="Emphasis"/>
        </w:rPr>
        <w:t>reforms.</w:t>
      </w:r>
      <w:r>
        <w:rPr>
          <w:rStyle w:val="StyleUnderline"/>
        </w:rPr>
        <w:t xml:space="preserve"> </w:t>
      </w:r>
      <w:r w:rsidRPr="005E6A2D">
        <w:rPr>
          <w:sz w:val="16"/>
        </w:rPr>
        <w:t>Instead, ostensible</w:t>
      </w:r>
      <w:r w:rsidRPr="00B071E2">
        <w:rPr>
          <w:rStyle w:val="StyleUnderline"/>
        </w:rPr>
        <w:t xml:space="preserve"> structural reformers have taken advantage of the crisis to pursue</w:t>
      </w:r>
      <w:r w:rsidRPr="005E6A2D">
        <w:rPr>
          <w:sz w:val="16"/>
        </w:rPr>
        <w:t xml:space="preserve"> largely irrelevant efforts to further ‘casualize’ </w:t>
      </w:r>
      <w:r w:rsidRPr="00B071E2">
        <w:rPr>
          <w:rStyle w:val="StyleUnderline"/>
        </w:rPr>
        <w:t>labour markets. This</w:t>
      </w:r>
      <w:r w:rsidRPr="005E6A2D">
        <w:rPr>
          <w:sz w:val="16"/>
        </w:rPr>
        <w:t xml:space="preserve"> lack of structural reform </w:t>
      </w:r>
      <w:r w:rsidRPr="00B071E2">
        <w:rPr>
          <w:rStyle w:val="StyleUnderline"/>
        </w:rPr>
        <w:t>has meant that the unprecedented liquidity central banks injected into economies has not been well allocated to stimulate resurgence of the real economy.</w:t>
      </w:r>
      <w:r>
        <w:rPr>
          <w:rStyle w:val="StyleUnderline"/>
        </w:rPr>
        <w:t xml:space="preserve"> </w:t>
      </w:r>
      <w:r w:rsidRPr="005E6A2D">
        <w:rPr>
          <w:sz w:val="16"/>
        </w:rPr>
        <w:t xml:space="preserve">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w:t>
      </w:r>
      <w:r w:rsidRPr="00985866">
        <w:rPr>
          <w:rStyle w:val="StyleUnderline"/>
        </w:rPr>
        <w:t xml:space="preserve">the </w:t>
      </w:r>
      <w:r w:rsidRPr="001530D4">
        <w:rPr>
          <w:rStyle w:val="Emphasis"/>
        </w:rPr>
        <w:t>economy has become less responsive</w:t>
      </w:r>
      <w:r w:rsidRPr="00985866">
        <w:rPr>
          <w:rStyle w:val="StyleUnderline"/>
        </w:rPr>
        <w:t xml:space="preserve"> to </w:t>
      </w:r>
      <w:r w:rsidRPr="005E6A2D">
        <w:rPr>
          <w:sz w:val="16"/>
        </w:rPr>
        <w:t xml:space="preserve">such blunt </w:t>
      </w:r>
      <w:r w:rsidRPr="00985866">
        <w:rPr>
          <w:rStyle w:val="StyleUnderline"/>
        </w:rPr>
        <w:t>monetary interventions</w:t>
      </w:r>
      <w:r w:rsidRPr="005E6A2D">
        <w:rPr>
          <w:sz w:val="16"/>
        </w:rPr>
        <w:t xml:space="preserve"> — is considered likely. </w:t>
      </w:r>
      <w:r w:rsidRPr="00985866">
        <w:rPr>
          <w:rStyle w:val="StyleUnderline"/>
        </w:rPr>
        <w:t>A decade of</w:t>
      </w:r>
      <w:r w:rsidRPr="005E6A2D">
        <w:rPr>
          <w:sz w:val="16"/>
        </w:rPr>
        <w:t xml:space="preserve"> such </w:t>
      </w:r>
      <w:r w:rsidRPr="00985866">
        <w:rPr>
          <w:rStyle w:val="StyleUnderline"/>
        </w:rPr>
        <w:t>unconventional monetary policies, with very low interest rates</w:t>
      </w:r>
      <w:r w:rsidRPr="005E6A2D">
        <w:rPr>
          <w:sz w:val="16"/>
        </w:rPr>
        <w:t xml:space="preserve">, </w:t>
      </w:r>
      <w:r w:rsidRPr="00985866">
        <w:rPr>
          <w:rStyle w:val="StyleUnderline"/>
        </w:rPr>
        <w:t xml:space="preserve">has </w:t>
      </w:r>
      <w:r w:rsidRPr="005E6A2D">
        <w:rPr>
          <w:sz w:val="16"/>
        </w:rPr>
        <w:t xml:space="preserve">greatly </w:t>
      </w:r>
      <w:r w:rsidRPr="00985866">
        <w:rPr>
          <w:rStyle w:val="StyleUnderline"/>
        </w:rPr>
        <w:t>depleted their ability to revive the economy.</w:t>
      </w:r>
      <w:r>
        <w:rPr>
          <w:rStyle w:val="StyleUnderline"/>
        </w:rPr>
        <w:t xml:space="preserve"> </w:t>
      </w:r>
      <w:r w:rsidRPr="00985866">
        <w:rPr>
          <w:rStyle w:val="StyleUnderline"/>
        </w:rPr>
        <w:t>The implications beyond the economy</w:t>
      </w:r>
      <w:r w:rsidRPr="005E6A2D">
        <w:rPr>
          <w:sz w:val="16"/>
        </w:rPr>
        <w:t xml:space="preserve"> of such developments and policy responses</w:t>
      </w:r>
      <w:r w:rsidRPr="00985866">
        <w:rPr>
          <w:rStyle w:val="StyleUnderline"/>
        </w:rPr>
        <w:t xml:space="preserve"> are already being seen.</w:t>
      </w:r>
      <w:r w:rsidRPr="005E6A2D">
        <w:rPr>
          <w:sz w:val="16"/>
        </w:rPr>
        <w:t xml:space="preserve"> </w:t>
      </w:r>
      <w:r w:rsidRPr="00985866">
        <w:rPr>
          <w:rStyle w:val="StyleUnderline"/>
        </w:rPr>
        <w:t>Prolonged economic distress has worsened public antipathy towards the culturally alien</w:t>
      </w:r>
      <w:r w:rsidRPr="005E6A2D">
        <w:rPr>
          <w:sz w:val="16"/>
        </w:rPr>
        <w:t xml:space="preserve"> — not only abroad, but also within. </w:t>
      </w:r>
      <w:r w:rsidRPr="005E6A2D">
        <w:rPr>
          <w:rStyle w:val="Emphasis"/>
        </w:rPr>
        <w:t>Thus, another round of economic stress</w:t>
      </w:r>
      <w:r w:rsidRPr="005E6A2D">
        <w:rPr>
          <w:sz w:val="16"/>
        </w:rPr>
        <w:t xml:space="preserve"> </w:t>
      </w:r>
      <w:r w:rsidRPr="005E6A2D">
        <w:rPr>
          <w:rStyle w:val="StyleUnderline"/>
        </w:rPr>
        <w:t xml:space="preserve">is deemed </w:t>
      </w:r>
      <w:r w:rsidRPr="005E6A2D">
        <w:rPr>
          <w:rStyle w:val="Emphasis"/>
        </w:rPr>
        <w:t>likely to foment unrest, conflict, even war</w:t>
      </w:r>
      <w:r w:rsidRPr="005E6A2D">
        <w:rPr>
          <w:rStyle w:val="StyleUnderline"/>
        </w:rPr>
        <w:t xml:space="preserve"> as it is blamed on the foreign</w:t>
      </w:r>
      <w:r w:rsidRPr="005E6A2D">
        <w:rPr>
          <w:sz w:val="16"/>
        </w:rPr>
        <w:t>.</w:t>
      </w:r>
    </w:p>
    <w:p w14:paraId="573D52AA" w14:textId="77777777" w:rsidR="003814F7" w:rsidRDefault="003814F7" w:rsidP="003814F7">
      <w:pPr>
        <w:rPr>
          <w:rFonts w:asciiTheme="minorHAnsi" w:hAnsiTheme="minorHAnsi"/>
          <w:sz w:val="24"/>
        </w:rPr>
      </w:pPr>
    </w:p>
    <w:p w14:paraId="66991D98" w14:textId="77777777" w:rsidR="003814F7" w:rsidRDefault="003814F7" w:rsidP="003814F7">
      <w:pPr>
        <w:pStyle w:val="Heading4"/>
      </w:pPr>
      <w:r>
        <w:t xml:space="preserve">Economic collapse would trigger global war – necessary reforms weren’t made after the 08 recession leaving the economy vulnerable </w:t>
      </w:r>
    </w:p>
    <w:p w14:paraId="1B114842" w14:textId="77777777" w:rsidR="003814F7" w:rsidRPr="008327C5" w:rsidRDefault="003814F7" w:rsidP="003814F7">
      <w:pPr>
        <w:rPr>
          <w:rStyle w:val="Style13ptBold"/>
        </w:rPr>
      </w:pPr>
      <w:r w:rsidRPr="004C3C29">
        <w:rPr>
          <w:rStyle w:val="Style13ptBold"/>
        </w:rPr>
        <w:t>Liu ’18</w:t>
      </w:r>
      <w:r w:rsidRPr="00BA080B">
        <w:t xml:space="preserve"> (Qian- Economist, “The next economic crisis could cause a global conflict. Here's why,” World Economic Forum, Nov 13 2018, https://www.weforum.org/agenda/2018/11/the-next-economic-crisis-could-cause-a-global-conflict-heres-why)/ly</w:t>
      </w:r>
    </w:p>
    <w:p w14:paraId="010DBF02" w14:textId="77777777" w:rsidR="003814F7" w:rsidRPr="00970C8B" w:rsidRDefault="003814F7" w:rsidP="003814F7">
      <w:pPr>
        <w:rPr>
          <w:sz w:val="16"/>
        </w:rPr>
      </w:pPr>
      <w:r w:rsidRPr="000B2E11">
        <w:rPr>
          <w:rStyle w:val="StyleUnderline"/>
        </w:rPr>
        <w:t>The response to the 2008 economic crisis</w:t>
      </w:r>
      <w:r w:rsidRPr="00970C8B">
        <w:rPr>
          <w:sz w:val="16"/>
        </w:rPr>
        <w:t xml:space="preserve"> </w:t>
      </w:r>
      <w:r w:rsidRPr="000B2E11">
        <w:rPr>
          <w:rStyle w:val="StyleUnderline"/>
        </w:rPr>
        <w:t>has relied</w:t>
      </w:r>
      <w:r w:rsidRPr="00970C8B">
        <w:rPr>
          <w:sz w:val="16"/>
        </w:rPr>
        <w:t xml:space="preserve"> far </w:t>
      </w:r>
      <w:r w:rsidRPr="000B2E11">
        <w:rPr>
          <w:rStyle w:val="StyleUnderline"/>
        </w:rPr>
        <w:t>too much on monetary stimulus</w:t>
      </w:r>
      <w:r w:rsidRPr="00970C8B">
        <w:rPr>
          <w:sz w:val="16"/>
        </w:rPr>
        <w:t xml:space="preserve">, in the form of quantitative easing and near-zero (or even negative) interest rates, </w:t>
      </w:r>
      <w:r w:rsidRPr="000B2E11">
        <w:rPr>
          <w:rStyle w:val="StyleUnderline"/>
        </w:rPr>
        <w:t>and i</w:t>
      </w:r>
      <w:r w:rsidRPr="00970C8B">
        <w:rPr>
          <w:sz w:val="16"/>
        </w:rPr>
        <w:t xml:space="preserve">ncluded </w:t>
      </w:r>
      <w:r w:rsidRPr="000B2E11">
        <w:rPr>
          <w:rStyle w:val="StyleUnderline"/>
        </w:rPr>
        <w:t>far too little structural reform</w:t>
      </w:r>
      <w:r w:rsidRPr="00970C8B">
        <w:rPr>
          <w:sz w:val="16"/>
        </w:rPr>
        <w:t xml:space="preserve">. This means that </w:t>
      </w:r>
      <w:r w:rsidRPr="00617A36">
        <w:rPr>
          <w:rStyle w:val="StyleUnderline"/>
        </w:rPr>
        <w:t>the next crisis could come soon</w:t>
      </w:r>
      <w:r w:rsidRPr="00970C8B">
        <w:rPr>
          <w:sz w:val="16"/>
        </w:rPr>
        <w:t xml:space="preserve"> – </w:t>
      </w:r>
      <w:r w:rsidRPr="00617A36">
        <w:rPr>
          <w:rStyle w:val="StyleUnderline"/>
        </w:rPr>
        <w:t xml:space="preserve">and pave the way for a </w:t>
      </w:r>
      <w:r w:rsidRPr="00617A36">
        <w:rPr>
          <w:rStyle w:val="Emphasis"/>
        </w:rPr>
        <w:t>large-scale military conflic</w:t>
      </w:r>
      <w:r w:rsidRPr="00617A36">
        <w:rPr>
          <w:rStyle w:val="StyleUnderline"/>
        </w:rPr>
        <w:t>t</w:t>
      </w:r>
      <w:r w:rsidRPr="00970C8B">
        <w:rPr>
          <w:sz w:val="16"/>
        </w:rPr>
        <w:t xml:space="preserve">. The next economic crisis is closer than you think. But what you should really worry about is what comes after: </w:t>
      </w:r>
      <w:r w:rsidRPr="00617A36">
        <w:rPr>
          <w:rStyle w:val="StyleUnderline"/>
        </w:rPr>
        <w:t xml:space="preserve">in the current </w:t>
      </w:r>
      <w:r w:rsidRPr="00970C8B">
        <w:rPr>
          <w:sz w:val="16"/>
        </w:rPr>
        <w:t xml:space="preserve">social, </w:t>
      </w:r>
      <w:r w:rsidRPr="00617A36">
        <w:rPr>
          <w:rStyle w:val="StyleUnderline"/>
        </w:rPr>
        <w:t>political, and technological landscape</w:t>
      </w:r>
      <w:r w:rsidRPr="00970C8B">
        <w:rPr>
          <w:sz w:val="16"/>
        </w:rPr>
        <w:t xml:space="preserve">, </w:t>
      </w:r>
      <w:r w:rsidRPr="00617A36">
        <w:rPr>
          <w:rStyle w:val="Emphasis"/>
        </w:rPr>
        <w:t>a prolonged economic crisis</w:t>
      </w:r>
      <w:r w:rsidRPr="00970C8B">
        <w:rPr>
          <w:sz w:val="16"/>
        </w:rPr>
        <w:t xml:space="preserve">, </w:t>
      </w:r>
      <w:r w:rsidRPr="00617A36">
        <w:rPr>
          <w:rStyle w:val="StyleUnderline"/>
        </w:rPr>
        <w:t>combined with rising income inequality</w:t>
      </w:r>
      <w:r w:rsidRPr="00970C8B">
        <w:rPr>
          <w:sz w:val="16"/>
        </w:rPr>
        <w:t xml:space="preserve">, </w:t>
      </w:r>
      <w:r w:rsidRPr="00617A36">
        <w:rPr>
          <w:rStyle w:val="Emphasis"/>
        </w:rPr>
        <w:t>could well escalate into a major global military conflict</w:t>
      </w:r>
      <w:r w:rsidRPr="00970C8B">
        <w:rPr>
          <w:sz w:val="16"/>
        </w:rPr>
        <w:t xml:space="preserve">. The 2008-09 global financial crisis </w:t>
      </w:r>
      <w:r w:rsidRPr="00970C8B">
        <w:rPr>
          <w:sz w:val="16"/>
        </w:rPr>
        <w:lastRenderedPageBreak/>
        <w:t xml:space="preserve">almost bankrupted governments and caused systemic collapse. </w:t>
      </w:r>
      <w:r w:rsidRPr="00617A36">
        <w:rPr>
          <w:rStyle w:val="StyleUnderline"/>
        </w:rPr>
        <w:t>Policymakers managed to pull the global economy back</w:t>
      </w:r>
      <w:r w:rsidRPr="00970C8B">
        <w:rPr>
          <w:sz w:val="16"/>
        </w:rPr>
        <w:t xml:space="preserve"> from the brink, using massive monetary stimulus, including quantitative easing and near-zero (or even negative) interest rates. But monetary stimulus is like an adrenaline shot to jump-start an arrested heart; it can revive the patient, but it does nothing to cure the disease. </w:t>
      </w:r>
      <w:r w:rsidRPr="00617A36">
        <w:rPr>
          <w:rStyle w:val="StyleUnderline"/>
        </w:rPr>
        <w:t>Treating a sick economy requires structural reforms</w:t>
      </w:r>
      <w:r w:rsidRPr="00970C8B">
        <w:rPr>
          <w:sz w:val="16"/>
        </w:rPr>
        <w:t xml:space="preserve">, </w:t>
      </w:r>
      <w:r w:rsidRPr="00617A36">
        <w:rPr>
          <w:rStyle w:val="StyleUnderline"/>
        </w:rPr>
        <w:t>which can cover everything from financial and labor markets to tax system</w:t>
      </w:r>
      <w:r w:rsidRPr="00970C8B">
        <w:rPr>
          <w:sz w:val="16"/>
        </w:rPr>
        <w:t>s, fertility patterns, and education policies</w:t>
      </w:r>
      <w:r w:rsidRPr="00617A36">
        <w:rPr>
          <w:rStyle w:val="StyleUnderline"/>
        </w:rPr>
        <w:t>. Policymakers have</w:t>
      </w:r>
      <w:r w:rsidRPr="00970C8B">
        <w:rPr>
          <w:sz w:val="16"/>
        </w:rPr>
        <w:t xml:space="preserve"> utterly </w:t>
      </w:r>
      <w:r w:rsidRPr="00617A36">
        <w:rPr>
          <w:rStyle w:val="StyleUnderline"/>
        </w:rPr>
        <w:t>failed to pursue such reforms</w:t>
      </w:r>
      <w:r w:rsidRPr="00970C8B">
        <w:rPr>
          <w:sz w:val="16"/>
        </w:rPr>
        <w:t xml:space="preserve">, despite promising to do so. Instead, </w:t>
      </w:r>
      <w:r w:rsidRPr="00617A36">
        <w:rPr>
          <w:rStyle w:val="StyleUnderline"/>
        </w:rPr>
        <w:t>they have remained preoccupied with politics</w:t>
      </w:r>
      <w:r w:rsidRPr="00970C8B">
        <w:rPr>
          <w:sz w:val="16"/>
        </w:rPr>
        <w:t xml:space="preserve">.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w:t>
      </w:r>
      <w:r w:rsidRPr="007D6D92">
        <w:rPr>
          <w:rStyle w:val="StyleUnderline"/>
        </w:rPr>
        <w:t>The lack of structural reform has meant that the unprecedented excess liquidity that central banks injected into their economies was not allocated to its most efficient uses</w:t>
      </w:r>
      <w:r w:rsidRPr="00970C8B">
        <w:rPr>
          <w:sz w:val="16"/>
        </w:rPr>
        <w:t xml:space="preserve">. Instead, </w:t>
      </w:r>
      <w:r w:rsidRPr="007D6D92">
        <w:rPr>
          <w:rStyle w:val="StyleUnderline"/>
        </w:rPr>
        <w:t>it raised global asset prices to levels even higher than those prevailing before 2008</w:t>
      </w:r>
      <w:r w:rsidRPr="00970C8B">
        <w:rPr>
          <w:sz w:val="16"/>
        </w:rPr>
        <w:t xml:space="preserve">.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r w:rsidRPr="007D6D92">
        <w:rPr>
          <w:rStyle w:val="StyleUnderline"/>
        </w:rPr>
        <w:t>As monetary tightening reveals the vulnerabilities in the real economy</w:t>
      </w:r>
      <w:r w:rsidRPr="00970C8B">
        <w:rPr>
          <w:sz w:val="16"/>
        </w:rPr>
        <w:t xml:space="preserve">, </w:t>
      </w:r>
      <w:r w:rsidRPr="00970C8B">
        <w:rPr>
          <w:rStyle w:val="StyleUnderline"/>
        </w:rPr>
        <w:t>the collapse</w:t>
      </w:r>
      <w:r w:rsidRPr="00970C8B">
        <w:rPr>
          <w:sz w:val="16"/>
        </w:rPr>
        <w:t xml:space="preserve"> of asset-price bubbles </w:t>
      </w:r>
      <w:r w:rsidRPr="00970C8B">
        <w:rPr>
          <w:rStyle w:val="StyleUnderline"/>
        </w:rPr>
        <w:t>will trigger another economic crisis</w:t>
      </w:r>
      <w:r w:rsidRPr="00970C8B">
        <w:rPr>
          <w:sz w:val="16"/>
        </w:rPr>
        <w:t xml:space="preserve"> – </w:t>
      </w:r>
      <w:r w:rsidRPr="00970C8B">
        <w:rPr>
          <w:rStyle w:val="StyleUnderline"/>
        </w:rPr>
        <w:t xml:space="preserve">one that could be </w:t>
      </w:r>
      <w:r w:rsidRPr="00970C8B">
        <w:rPr>
          <w:rStyle w:val="Emphasis"/>
        </w:rPr>
        <w:t>even more severe</w:t>
      </w:r>
      <w:r w:rsidRPr="00970C8B">
        <w:rPr>
          <w:sz w:val="16"/>
        </w:rPr>
        <w:t xml:space="preserve"> than the last, </w:t>
      </w:r>
      <w:r w:rsidRPr="00970C8B">
        <w:rPr>
          <w:rStyle w:val="StyleUnderline"/>
        </w:rPr>
        <w:t>because we have built up a tolerance to our strongest macroeconomic medications</w:t>
      </w:r>
      <w:r w:rsidRPr="00970C8B">
        <w:rPr>
          <w:sz w:val="16"/>
        </w:rPr>
        <w:t xml:space="preserve">. A decade of regular adrenaline shots, in the form of ultra-low interest rates and unconventional monetary policies, has severely depleted their power to stabilize and stimulate the economy. If history is any guide, the </w:t>
      </w:r>
      <w:r w:rsidRPr="00970C8B">
        <w:rPr>
          <w:rStyle w:val="StyleUnderline"/>
        </w:rPr>
        <w:t>consequences of this mistake could extend far beyond the economy</w:t>
      </w:r>
      <w:r w:rsidRPr="00970C8B">
        <w:rPr>
          <w:sz w:val="16"/>
        </w:rPr>
        <w:t>. According to Harvard’s Benjamin Friedman, prolonged periods of economic distress have been characterized also by public antipathy toward minority groups or foreign countries – attitudes that can help to fuel unrest, terrorism, or even war.</w:t>
      </w:r>
    </w:p>
    <w:p w14:paraId="0B60B65E" w14:textId="77777777" w:rsidR="00ED5B76" w:rsidRPr="00ED5B76" w:rsidRDefault="00ED5B76" w:rsidP="00ED5B76">
      <w:pPr>
        <w:pStyle w:val="Heading3"/>
      </w:pPr>
      <w:r w:rsidRPr="00ED5B76">
        <w:lastRenderedPageBreak/>
        <w:t>AT: US Not Key</w:t>
      </w:r>
    </w:p>
    <w:p w14:paraId="1840E7ED" w14:textId="77777777" w:rsidR="00ED5B76" w:rsidRPr="008E7B4F" w:rsidRDefault="00ED5B76" w:rsidP="00ED5B76">
      <w:pPr>
        <w:pStyle w:val="Heading4"/>
        <w:rPr>
          <w:rFonts w:asciiTheme="majorHAnsi" w:hAnsiTheme="majorHAnsi" w:cstheme="majorHAnsi"/>
        </w:rPr>
      </w:pPr>
      <w:r w:rsidRPr="008E7B4F">
        <w:rPr>
          <w:rFonts w:asciiTheme="majorHAnsi" w:hAnsiTheme="majorHAnsi" w:cstheme="majorHAnsi"/>
        </w:rPr>
        <w:t>US shock goes global</w:t>
      </w:r>
    </w:p>
    <w:p w14:paraId="0D0E3648" w14:textId="77777777" w:rsidR="00ED5B76" w:rsidRPr="008E7B4F" w:rsidRDefault="00ED5B76" w:rsidP="00ED5B76">
      <w:pPr>
        <w:rPr>
          <w:rFonts w:asciiTheme="majorHAnsi" w:hAnsiTheme="majorHAnsi" w:cstheme="majorHAnsi"/>
          <w:b/>
          <w:sz w:val="26"/>
        </w:rPr>
      </w:pPr>
      <w:r w:rsidRPr="008E7B4F">
        <w:rPr>
          <w:rStyle w:val="Style13ptBold"/>
          <w:rFonts w:asciiTheme="majorHAnsi" w:hAnsiTheme="majorHAnsi" w:cstheme="majorHAnsi"/>
        </w:rPr>
        <w:t xml:space="preserve">Larsen 15 </w:t>
      </w:r>
      <w:r w:rsidRPr="008E7B4F">
        <w:rPr>
          <w:rFonts w:asciiTheme="majorHAnsi" w:hAnsiTheme="majorHAnsi" w:cstheme="majorHAnsi"/>
        </w:rPr>
        <w:t>[Peter Thal, Reuters Asia Editor, 12-25-15, The Nation (Thailand), “No Chance for India to Rescue the World Economy Next Year”, The Nation (Thailand), Lexis, accessed 7-8-17, AFB]</w:t>
      </w:r>
    </w:p>
    <w:p w14:paraId="7545310F" w14:textId="77777777" w:rsidR="00ED5B76" w:rsidRDefault="00ED5B76" w:rsidP="00ED5B76">
      <w:pPr>
        <w:rPr>
          <w:rFonts w:asciiTheme="majorHAnsi" w:hAnsiTheme="majorHAnsi" w:cstheme="majorHAnsi"/>
          <w:sz w:val="16"/>
        </w:rPr>
      </w:pPr>
      <w:r w:rsidRPr="008E7B4F">
        <w:rPr>
          <w:rFonts w:asciiTheme="majorHAnsi" w:hAnsiTheme="majorHAnsi" w:cstheme="majorHAnsi"/>
          <w:sz w:val="16"/>
        </w:rPr>
        <w:t xml:space="preserve">India will not rescue the global economy in 2016. The subcontinent's expanding GDP is one of next year's few economic bright spots. But Indian output is still too small. </w:t>
      </w:r>
      <w:r w:rsidRPr="008E7B4F">
        <w:rPr>
          <w:rStyle w:val="StyleUnderline"/>
          <w:rFonts w:asciiTheme="majorHAnsi" w:hAnsiTheme="majorHAnsi" w:cstheme="majorHAnsi"/>
        </w:rPr>
        <w:t xml:space="preserve">Any </w:t>
      </w:r>
      <w:r w:rsidRPr="00383AC2">
        <w:rPr>
          <w:rStyle w:val="StyleUnderline"/>
          <w:rFonts w:asciiTheme="majorHAnsi" w:hAnsiTheme="majorHAnsi" w:cstheme="majorHAnsi"/>
          <w:highlight w:val="cyan"/>
        </w:rPr>
        <w:t>negative shocks from</w:t>
      </w:r>
      <w:r w:rsidRPr="008E7B4F">
        <w:rPr>
          <w:rStyle w:val="StyleUnderline"/>
          <w:rFonts w:asciiTheme="majorHAnsi" w:hAnsiTheme="majorHAnsi" w:cstheme="majorHAnsi"/>
        </w:rPr>
        <w:t xml:space="preserve"> </w:t>
      </w:r>
      <w:r w:rsidRPr="00383AC2">
        <w:rPr>
          <w:rStyle w:val="StyleUnderline"/>
          <w:rFonts w:asciiTheme="majorHAnsi" w:hAnsiTheme="majorHAnsi" w:cstheme="majorHAnsi"/>
          <w:highlight w:val="cyan"/>
        </w:rPr>
        <w:t>the</w:t>
      </w:r>
      <w:r w:rsidRPr="008E7B4F">
        <w:rPr>
          <w:rStyle w:val="StyleUnderline"/>
          <w:rFonts w:asciiTheme="majorHAnsi" w:hAnsiTheme="majorHAnsi" w:cstheme="majorHAnsi"/>
        </w:rPr>
        <w:t xml:space="preserve"> sluggish </w:t>
      </w:r>
      <w:r w:rsidRPr="00383AC2">
        <w:rPr>
          <w:rStyle w:val="Emphasis"/>
          <w:rFonts w:asciiTheme="majorHAnsi" w:hAnsiTheme="majorHAnsi" w:cstheme="majorHAnsi"/>
          <w:highlight w:val="cyan"/>
        </w:rPr>
        <w:t>U</w:t>
      </w:r>
      <w:r w:rsidRPr="008E7B4F">
        <w:rPr>
          <w:rStyle w:val="StyleUnderline"/>
          <w:rFonts w:asciiTheme="majorHAnsi" w:hAnsiTheme="majorHAnsi" w:cstheme="majorHAnsi"/>
        </w:rPr>
        <w:t xml:space="preserve">nited </w:t>
      </w:r>
      <w:r w:rsidRPr="00383AC2">
        <w:rPr>
          <w:rStyle w:val="Emphasis"/>
          <w:rFonts w:asciiTheme="majorHAnsi" w:hAnsiTheme="majorHAnsi" w:cstheme="majorHAnsi"/>
          <w:highlight w:val="cyan"/>
        </w:rPr>
        <w:t>S</w:t>
      </w:r>
      <w:r w:rsidRPr="008E7B4F">
        <w:rPr>
          <w:rStyle w:val="StyleUnderline"/>
          <w:rFonts w:asciiTheme="majorHAnsi" w:hAnsiTheme="majorHAnsi" w:cstheme="majorHAnsi"/>
        </w:rPr>
        <w:t>tates</w:t>
      </w:r>
      <w:r w:rsidRPr="008E7B4F">
        <w:rPr>
          <w:rFonts w:asciiTheme="majorHAnsi" w:hAnsiTheme="majorHAnsi" w:cstheme="majorHAnsi"/>
          <w:sz w:val="16"/>
        </w:rPr>
        <w:t xml:space="preserve"> and decelerating China </w:t>
      </w:r>
      <w:r w:rsidRPr="00383AC2">
        <w:rPr>
          <w:rStyle w:val="StyleUnderline"/>
          <w:rFonts w:asciiTheme="majorHAnsi" w:hAnsiTheme="majorHAnsi" w:cstheme="majorHAnsi"/>
          <w:highlight w:val="cyan"/>
        </w:rPr>
        <w:t xml:space="preserve">will </w:t>
      </w:r>
      <w:r w:rsidRPr="00383AC2">
        <w:rPr>
          <w:rStyle w:val="Emphasis"/>
          <w:rFonts w:asciiTheme="majorHAnsi" w:hAnsiTheme="majorHAnsi" w:cstheme="majorHAnsi"/>
          <w:highlight w:val="cyan"/>
        </w:rPr>
        <w:t>reverberate</w:t>
      </w:r>
      <w:r w:rsidRPr="00383AC2">
        <w:rPr>
          <w:rStyle w:val="StyleUnderline"/>
          <w:rFonts w:asciiTheme="majorHAnsi" w:hAnsiTheme="majorHAnsi" w:cstheme="majorHAnsi"/>
          <w:highlight w:val="cyan"/>
        </w:rPr>
        <w:t xml:space="preserve"> more widely</w:t>
      </w:r>
      <w:r w:rsidRPr="008E7B4F">
        <w:rPr>
          <w:rFonts w:asciiTheme="majorHAnsi" w:hAnsiTheme="majorHAnsi" w:cstheme="majorHAnsi"/>
          <w:sz w:val="16"/>
        </w:rPr>
        <w:t>.</w:t>
      </w:r>
      <w:r>
        <w:rPr>
          <w:rFonts w:asciiTheme="majorHAnsi" w:hAnsiTheme="majorHAnsi" w:cstheme="majorHAnsi"/>
          <w:sz w:val="16"/>
        </w:rPr>
        <w:t xml:space="preserve"> </w:t>
      </w:r>
      <w:r w:rsidRPr="008E7B4F">
        <w:rPr>
          <w:rFonts w:asciiTheme="majorHAnsi" w:hAnsiTheme="majorHAnsi" w:cstheme="majorHAnsi"/>
          <w:sz w:val="16"/>
          <w:szCs w:val="16"/>
        </w:rPr>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r>
        <w:rPr>
          <w:rFonts w:asciiTheme="majorHAnsi" w:hAnsiTheme="majorHAnsi" w:cstheme="majorHAnsi"/>
          <w:sz w:val="16"/>
          <w:szCs w:val="16"/>
        </w:rPr>
        <w:t xml:space="preserve"> </w:t>
      </w:r>
      <w:r w:rsidRPr="008E7B4F">
        <w:rPr>
          <w:rFonts w:asciiTheme="majorHAnsi" w:hAnsiTheme="majorHAnsi" w:cstheme="majorHAnsi"/>
          <w:sz w:val="16"/>
          <w:szCs w:val="16"/>
        </w:rPr>
        <w:t>The prospect of sustained rapid growth has drawn the attention of prominent central bankers. India's economy has "enormous potential" to recharge Asia's growth engine, Stanley Fischer, the US Federal Reserve's vice chairman, declared in a recent speech.</w:t>
      </w:r>
      <w:r>
        <w:rPr>
          <w:rFonts w:asciiTheme="majorHAnsi" w:hAnsiTheme="majorHAnsi" w:cstheme="majorHAnsi"/>
          <w:sz w:val="16"/>
          <w:szCs w:val="16"/>
        </w:rPr>
        <w:t xml:space="preserve"> </w:t>
      </w:r>
      <w:r w:rsidRPr="008E7B4F">
        <w:rPr>
          <w:rFonts w:asciiTheme="majorHAnsi" w:hAnsiTheme="majorHAnsi" w:cstheme="majorHAnsi"/>
          <w:sz w:val="16"/>
        </w:rPr>
        <w:t xml:space="preserve">For now, however, the country's economic progress has relatively little impact on the rest of the world â€“ although it is enormously important to India's 1.3 billion citizens. The economy accounts for little more than 3 percent of global output, according to Reuters calculations based on World Bank forecasts. China is almost four times as large, while </w:t>
      </w:r>
      <w:r w:rsidRPr="00383AC2">
        <w:rPr>
          <w:rStyle w:val="StyleUnderline"/>
          <w:rFonts w:asciiTheme="majorHAnsi" w:hAnsiTheme="majorHAnsi" w:cstheme="majorHAnsi"/>
          <w:highlight w:val="cyan"/>
        </w:rPr>
        <w:t xml:space="preserve">the </w:t>
      </w:r>
      <w:r w:rsidRPr="00383AC2">
        <w:rPr>
          <w:rStyle w:val="Emphasis"/>
          <w:rFonts w:asciiTheme="majorHAnsi" w:hAnsiTheme="majorHAnsi" w:cstheme="majorHAnsi"/>
          <w:highlight w:val="cyan"/>
        </w:rPr>
        <w:t>U</w:t>
      </w:r>
      <w:r w:rsidRPr="008E7B4F">
        <w:rPr>
          <w:rStyle w:val="StyleUnderline"/>
          <w:rFonts w:asciiTheme="majorHAnsi" w:hAnsiTheme="majorHAnsi" w:cstheme="majorHAnsi"/>
        </w:rPr>
        <w:t xml:space="preserve">nited </w:t>
      </w:r>
      <w:r w:rsidRPr="00383AC2">
        <w:rPr>
          <w:rStyle w:val="Emphasis"/>
          <w:rFonts w:asciiTheme="majorHAnsi" w:hAnsiTheme="majorHAnsi" w:cstheme="majorHAnsi"/>
          <w:highlight w:val="cyan"/>
        </w:rPr>
        <w:t>S</w:t>
      </w:r>
      <w:r w:rsidRPr="008E7B4F">
        <w:rPr>
          <w:rStyle w:val="StyleUnderline"/>
          <w:rFonts w:asciiTheme="majorHAnsi" w:hAnsiTheme="majorHAnsi" w:cstheme="majorHAnsi"/>
        </w:rPr>
        <w:t xml:space="preserve">tates </w:t>
      </w:r>
      <w:r w:rsidRPr="00383AC2">
        <w:rPr>
          <w:rStyle w:val="StyleUnderline"/>
          <w:rFonts w:asciiTheme="majorHAnsi" w:hAnsiTheme="majorHAnsi" w:cstheme="majorHAnsi"/>
          <w:highlight w:val="cyan"/>
        </w:rPr>
        <w:t xml:space="preserve">is still responsible </w:t>
      </w:r>
      <w:r w:rsidRPr="00383AC2">
        <w:rPr>
          <w:rStyle w:val="Emphasis"/>
          <w:rFonts w:asciiTheme="majorHAnsi" w:hAnsiTheme="majorHAnsi" w:cstheme="majorHAnsi"/>
          <w:highlight w:val="cyan"/>
        </w:rPr>
        <w:t>for more than a fifth</w:t>
      </w:r>
      <w:r w:rsidRPr="00383AC2">
        <w:rPr>
          <w:rStyle w:val="StyleUnderline"/>
          <w:rFonts w:asciiTheme="majorHAnsi" w:hAnsiTheme="majorHAnsi" w:cstheme="majorHAnsi"/>
          <w:highlight w:val="cyan"/>
        </w:rPr>
        <w:t xml:space="preserve"> of all economic activity</w:t>
      </w:r>
      <w:r w:rsidRPr="008E7B4F">
        <w:rPr>
          <w:rFonts w:asciiTheme="majorHAnsi" w:hAnsiTheme="majorHAnsi" w:cstheme="majorHAnsi"/>
          <w:sz w:val="16"/>
        </w:rPr>
        <w:t>.</w:t>
      </w:r>
      <w:r>
        <w:rPr>
          <w:rFonts w:asciiTheme="majorHAnsi" w:hAnsiTheme="majorHAnsi" w:cstheme="majorHAnsi"/>
          <w:sz w:val="16"/>
        </w:rPr>
        <w:t xml:space="preserve"> </w:t>
      </w:r>
      <w:r w:rsidRPr="008E7B4F">
        <w:rPr>
          <w:rFonts w:asciiTheme="majorHAnsi" w:hAnsiTheme="majorHAnsi" w:cstheme="majorHAnsi"/>
          <w:sz w:val="16"/>
          <w:szCs w:val="16"/>
        </w:rPr>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r>
        <w:rPr>
          <w:rFonts w:asciiTheme="majorHAnsi" w:hAnsiTheme="majorHAnsi" w:cstheme="majorHAnsi"/>
          <w:sz w:val="16"/>
          <w:szCs w:val="16"/>
        </w:rPr>
        <w:t xml:space="preserve"> </w:t>
      </w:r>
      <w:r w:rsidRPr="008E7B4F">
        <w:rPr>
          <w:rStyle w:val="StyleUnderline"/>
          <w:rFonts w:asciiTheme="majorHAnsi" w:hAnsiTheme="majorHAnsi" w:cstheme="majorHAnsi"/>
        </w:rPr>
        <w:t xml:space="preserve">With Europe stuck in the doldrums and Japan struggling to recover, </w:t>
      </w:r>
      <w:r w:rsidRPr="00383AC2">
        <w:rPr>
          <w:rStyle w:val="StyleUnderline"/>
          <w:rFonts w:asciiTheme="majorHAnsi" w:hAnsiTheme="majorHAnsi" w:cstheme="majorHAnsi"/>
          <w:highlight w:val="cyan"/>
        </w:rPr>
        <w:t>the world economy</w:t>
      </w:r>
      <w:r w:rsidRPr="008E7B4F">
        <w:rPr>
          <w:rStyle w:val="StyleUnderline"/>
          <w:rFonts w:asciiTheme="majorHAnsi" w:hAnsiTheme="majorHAnsi" w:cstheme="majorHAnsi"/>
        </w:rPr>
        <w:t xml:space="preserve"> still </w:t>
      </w:r>
      <w:r w:rsidRPr="00383AC2">
        <w:rPr>
          <w:rStyle w:val="Emphasis"/>
          <w:rFonts w:asciiTheme="majorHAnsi" w:hAnsiTheme="majorHAnsi" w:cstheme="majorHAnsi"/>
          <w:highlight w:val="cyan"/>
        </w:rPr>
        <w:t>depends heavily</w:t>
      </w:r>
      <w:r w:rsidRPr="00383AC2">
        <w:rPr>
          <w:rStyle w:val="StyleUnderline"/>
          <w:rFonts w:asciiTheme="majorHAnsi" w:hAnsiTheme="majorHAnsi" w:cstheme="majorHAnsi"/>
          <w:highlight w:val="cyan"/>
        </w:rPr>
        <w:t xml:space="preserve"> on its two largest growth engines</w:t>
      </w:r>
      <w:r w:rsidRPr="008E7B4F">
        <w:rPr>
          <w:rFonts w:asciiTheme="majorHAnsi" w:hAnsiTheme="majorHAnsi" w:cstheme="majorHAnsi"/>
          <w:sz w:val="16"/>
        </w:rPr>
        <w:t xml:space="preserve">, both of which are sputtering. A severe slowdown in China or </w:t>
      </w:r>
      <w:r w:rsidRPr="00383AC2">
        <w:rPr>
          <w:rStyle w:val="Emphasis"/>
          <w:rFonts w:asciiTheme="majorHAnsi" w:hAnsiTheme="majorHAnsi" w:cstheme="majorHAnsi"/>
          <w:highlight w:val="cyan"/>
        </w:rPr>
        <w:t>a stalled recovery in the United States would be felt around the world</w:t>
      </w:r>
      <w:r w:rsidRPr="008E7B4F">
        <w:rPr>
          <w:rFonts w:asciiTheme="majorHAnsi" w:hAnsiTheme="majorHAnsi" w:cstheme="majorHAnsi"/>
          <w:sz w:val="16"/>
        </w:rPr>
        <w:t>. By comparison, India's economic performance, no matter how impressive, will barely register.</w:t>
      </w:r>
    </w:p>
    <w:p w14:paraId="7A780288" w14:textId="77777777" w:rsidR="00ED5B76" w:rsidRDefault="00ED5B76" w:rsidP="00ED5B76">
      <w:pPr>
        <w:pStyle w:val="Heading4"/>
      </w:pPr>
      <w:r>
        <w:t>Debt ceiling default leads to global recession – interest rates and stocks.</w:t>
      </w:r>
    </w:p>
    <w:p w14:paraId="690625CC" w14:textId="77777777" w:rsidR="00ED5B76" w:rsidRDefault="00ED5B76" w:rsidP="00ED5B76">
      <w:pPr>
        <w:rPr>
          <w:sz w:val="16"/>
          <w:szCs w:val="16"/>
        </w:rPr>
      </w:pPr>
      <w:r>
        <w:rPr>
          <w:rStyle w:val="Style13ptBold"/>
        </w:rPr>
        <w:t>Hendricks 18</w:t>
      </w:r>
      <w:r>
        <w:rPr>
          <w:sz w:val="16"/>
          <w:szCs w:val="16"/>
        </w:rPr>
        <w:t xml:space="preserve"> </w:t>
      </w:r>
      <w:r w:rsidRPr="00E502E6">
        <w:rPr>
          <w:sz w:val="16"/>
          <w:szCs w:val="16"/>
        </w:rPr>
        <w:t>(Scotty Hendricks; Contributor Writer at Big Think and Bachelor’s Degree in Philosophy at University of Iowa; 11/15/18; "International Finance"; https://bigthink.com/politics-current-affairs/what-if-the-government-defaults?rebelltitem=5#rebelltitem5; Big Think; accessed 7/18/19; LR)</w:t>
      </w:r>
    </w:p>
    <w:p w14:paraId="2BE4EFD5" w14:textId="77777777" w:rsidR="00ED5B76" w:rsidRPr="00796CFE" w:rsidRDefault="00ED5B76" w:rsidP="00ED5B76">
      <w:pPr>
        <w:rPr>
          <w:sz w:val="16"/>
        </w:rPr>
      </w:pPr>
      <w:r w:rsidRPr="00796CFE">
        <w:rPr>
          <w:rStyle w:val="StyleUnderline"/>
        </w:rPr>
        <w:t>The first blows would come to the world of global finance. Investors and governments around the globe purchase U.S. government bonds.</w:t>
      </w:r>
      <w:r w:rsidRPr="00796CFE">
        <w:rPr>
          <w:sz w:val="16"/>
        </w:rPr>
        <w:t xml:space="preserve"> There are lots of them available to buy, and they are currently a very safe bet. While you won't make much money on them, you are sure about getting payment at a later date. According to former Treasury Secretary Timothy Geithner in a letter he sent Congress in 2011, a </w:t>
      </w:r>
      <w:r w:rsidRPr="00796CFE">
        <w:rPr>
          <w:rStyle w:val="StyleUnderline"/>
        </w:rPr>
        <w:t xml:space="preserve">U.S. government </w:t>
      </w:r>
      <w:r w:rsidRPr="00796CFE">
        <w:rPr>
          <w:rStyle w:val="Emphasis"/>
        </w:rPr>
        <w:t>default</w:t>
      </w:r>
      <w:r w:rsidRPr="00796CFE">
        <w:rPr>
          <w:rStyle w:val="StyleUnderline"/>
        </w:rPr>
        <w:t xml:space="preserve"> would </w:t>
      </w:r>
      <w:r w:rsidRPr="00796CFE">
        <w:rPr>
          <w:rStyle w:val="Emphasis"/>
        </w:rPr>
        <w:t>cause interest rates</w:t>
      </w:r>
      <w:r w:rsidRPr="00796CFE">
        <w:rPr>
          <w:rStyle w:val="StyleUnderline"/>
        </w:rPr>
        <w:t xml:space="preserve"> to </w:t>
      </w:r>
      <w:r w:rsidRPr="00796CFE">
        <w:rPr>
          <w:rStyle w:val="Emphasis"/>
        </w:rPr>
        <w:t>spike all over the world.</w:t>
      </w:r>
      <w:r w:rsidRPr="00796CFE">
        <w:rPr>
          <w:rStyle w:val="StyleUnderline"/>
        </w:rPr>
        <w:t xml:space="preserve"> </w:t>
      </w:r>
      <w:r w:rsidRPr="00796CFE">
        <w:rPr>
          <w:sz w:val="16"/>
        </w:rPr>
        <w:t xml:space="preserve">This is because treasury bonds "represent the benchmark borrowing rate" and anything that causes them to become a less certain investment will affect the entire financial system. </w:t>
      </w:r>
      <w:r w:rsidRPr="00796CFE">
        <w:rPr>
          <w:rStyle w:val="StyleUnderline"/>
        </w:rPr>
        <w:t xml:space="preserve">The interest rates on the bonds would go up, as </w:t>
      </w:r>
      <w:r w:rsidRPr="00796CFE">
        <w:rPr>
          <w:rStyle w:val="Emphasis"/>
        </w:rPr>
        <w:t>investors</w:t>
      </w:r>
      <w:r w:rsidRPr="00796CFE">
        <w:rPr>
          <w:rStyle w:val="StyleUnderline"/>
        </w:rPr>
        <w:t xml:space="preserve"> would </w:t>
      </w:r>
      <w:r w:rsidRPr="00796CFE">
        <w:rPr>
          <w:rStyle w:val="Emphasis"/>
        </w:rPr>
        <w:t>no longer be</w:t>
      </w:r>
      <w:r w:rsidRPr="00796CFE">
        <w:rPr>
          <w:rStyle w:val="StyleUnderline"/>
        </w:rPr>
        <w:t xml:space="preserve"> as </w:t>
      </w:r>
      <w:r w:rsidRPr="00796CFE">
        <w:rPr>
          <w:rStyle w:val="Emphasis"/>
        </w:rPr>
        <w:t>sure</w:t>
      </w:r>
      <w:r w:rsidRPr="00796CFE">
        <w:rPr>
          <w:rStyle w:val="StyleUnderline"/>
        </w:rPr>
        <w:t xml:space="preserve"> of future payment. This would </w:t>
      </w:r>
      <w:r w:rsidRPr="00796CFE">
        <w:rPr>
          <w:rStyle w:val="Emphasis"/>
        </w:rPr>
        <w:t>send up rates on everything</w:t>
      </w:r>
      <w:r w:rsidRPr="00796CFE">
        <w:rPr>
          <w:rStyle w:val="StyleUnderline"/>
        </w:rPr>
        <w:t xml:space="preserve"> else and increase costs for everything from government borrowing to your car loan. The </w:t>
      </w:r>
      <w:r w:rsidRPr="00796CFE">
        <w:rPr>
          <w:rStyle w:val="Emphasis"/>
        </w:rPr>
        <w:t>cost of</w:t>
      </w:r>
      <w:r w:rsidRPr="00796CFE">
        <w:rPr>
          <w:rStyle w:val="StyleUnderline"/>
        </w:rPr>
        <w:t xml:space="preserve"> doing </w:t>
      </w:r>
      <w:r w:rsidRPr="00796CFE">
        <w:rPr>
          <w:rStyle w:val="Emphasis"/>
        </w:rPr>
        <w:t>business</w:t>
      </w:r>
      <w:r w:rsidRPr="00796CFE">
        <w:rPr>
          <w:rStyle w:val="StyleUnderline"/>
        </w:rPr>
        <w:t xml:space="preserve"> would </w:t>
      </w:r>
      <w:r w:rsidRPr="00796CFE">
        <w:rPr>
          <w:rStyle w:val="Emphasis"/>
        </w:rPr>
        <w:t>go up</w:t>
      </w:r>
      <w:r w:rsidRPr="00796CFE">
        <w:rPr>
          <w:rStyle w:val="StyleUnderline"/>
        </w:rPr>
        <w:t xml:space="preserve">, </w:t>
      </w:r>
      <w:r w:rsidRPr="00796CFE">
        <w:rPr>
          <w:rStyle w:val="Emphasis"/>
        </w:rPr>
        <w:t>threatening jobs and economic growth</w:t>
      </w:r>
      <w:r w:rsidRPr="00796CFE">
        <w:rPr>
          <w:rStyle w:val="StyleUnderline"/>
        </w:rPr>
        <w:t>.</w:t>
      </w:r>
      <w:r>
        <w:rPr>
          <w:rStyle w:val="StyleUnderline"/>
        </w:rPr>
        <w:t xml:space="preserve"> </w:t>
      </w:r>
      <w:r w:rsidRPr="00796CFE">
        <w:rPr>
          <w:rStyle w:val="StyleUnderline"/>
        </w:rPr>
        <w:t xml:space="preserve">If the government defaulted and either refused to pay interest or declared it would pay bonds back at a fraction of the face value, lots of bondholders would be in trouble. </w:t>
      </w:r>
      <w:r w:rsidRPr="00796CFE">
        <w:rPr>
          <w:sz w:val="16"/>
        </w:rPr>
        <w:t xml:space="preserve">The sudden realization that the full repayment of these bonds was unlikely would probably lead to a stampede to unload them on anybody who would take them. </w:t>
      </w:r>
      <w:r w:rsidRPr="00796CFE">
        <w:rPr>
          <w:rStyle w:val="StyleUnderline"/>
        </w:rPr>
        <w:t xml:space="preserve">Any organization that holds lots of these securities, such as </w:t>
      </w:r>
      <w:r w:rsidRPr="00796CFE">
        <w:rPr>
          <w:rStyle w:val="Emphasis"/>
        </w:rPr>
        <w:t>banks</w:t>
      </w:r>
      <w:r w:rsidRPr="00796CFE">
        <w:rPr>
          <w:rStyle w:val="StyleUnderline"/>
        </w:rPr>
        <w:t xml:space="preserve">, </w:t>
      </w:r>
      <w:r w:rsidRPr="00796CFE">
        <w:rPr>
          <w:rStyle w:val="Emphasis"/>
        </w:rPr>
        <w:t>pension funds</w:t>
      </w:r>
      <w:r w:rsidRPr="00796CFE">
        <w:rPr>
          <w:rStyle w:val="StyleUnderline"/>
        </w:rPr>
        <w:t xml:space="preserve">, or the government of Japan, would also be </w:t>
      </w:r>
      <w:r w:rsidRPr="00796CFE">
        <w:rPr>
          <w:rStyle w:val="Emphasis"/>
        </w:rPr>
        <w:t>in trouble</w:t>
      </w:r>
      <w:r w:rsidRPr="00796CFE">
        <w:rPr>
          <w:rStyle w:val="StyleUnderline"/>
        </w:rPr>
        <w:t>; since trillions of dollars in what were previously safe assets would then be worth a fraction of their face value.</w:t>
      </w:r>
      <w:r w:rsidRPr="00796CFE">
        <w:rPr>
          <w:sz w:val="16"/>
        </w:rPr>
        <w:t xml:space="preserve"> Banks would suddenly become very miserly with their money and less likely to lend. Some institutions would likely find themselves suddenly in the red. </w:t>
      </w:r>
      <w:r w:rsidRPr="00796CFE">
        <w:rPr>
          <w:rStyle w:val="Emphasis"/>
        </w:rPr>
        <w:t>Global stocks</w:t>
      </w:r>
      <w:r w:rsidRPr="00796CFE">
        <w:rPr>
          <w:rStyle w:val="StyleUnderline"/>
        </w:rPr>
        <w:t xml:space="preserve"> would likely </w:t>
      </w:r>
      <w:r w:rsidRPr="00796CFE">
        <w:rPr>
          <w:rStyle w:val="Emphasis"/>
        </w:rPr>
        <w:t>fall</w:t>
      </w:r>
      <w:r w:rsidRPr="00796CFE">
        <w:rPr>
          <w:rStyle w:val="StyleUnderline"/>
        </w:rPr>
        <w:t xml:space="preserve"> as well</w:t>
      </w:r>
      <w:r w:rsidRPr="00796CFE">
        <w:rPr>
          <w:sz w:val="16"/>
        </w:rPr>
        <w:t xml:space="preserve">, as occurred during the 2011 debt ceiling crisis. In that case, the Dow dropped 200 points the day after the S&amp;P changed its outlook on U.S. debt. Imagine what it would look like if something actually </w:t>
      </w:r>
      <w:r w:rsidRPr="00796CFE">
        <w:rPr>
          <w:sz w:val="16"/>
        </w:rPr>
        <w:lastRenderedPageBreak/>
        <w:t xml:space="preserve">happened! It gets worse. </w:t>
      </w:r>
      <w:r w:rsidRPr="00796CFE">
        <w:rPr>
          <w:rStyle w:val="Emphasis"/>
        </w:rPr>
        <w:t>Investors</w:t>
      </w:r>
      <w:r w:rsidRPr="00796CFE">
        <w:rPr>
          <w:rStyle w:val="StyleUnderline"/>
        </w:rPr>
        <w:t xml:space="preserve"> would likely </w:t>
      </w:r>
      <w:r w:rsidRPr="00796CFE">
        <w:rPr>
          <w:rStyle w:val="Emphasis"/>
        </w:rPr>
        <w:t>pull their money out</w:t>
      </w:r>
      <w:r w:rsidRPr="00796CFE">
        <w:rPr>
          <w:rStyle w:val="StyleUnderline"/>
        </w:rPr>
        <w:t xml:space="preserve"> of U.S. stocks and put them into safer stocks abroad since the rising cost of business in the U.S. would make companies less profitable. This, combined with the global effects mentioned above, would likely </w:t>
      </w:r>
      <w:r w:rsidRPr="00796CFE">
        <w:rPr>
          <w:rStyle w:val="Emphasis"/>
        </w:rPr>
        <w:t>spark a recession.</w:t>
      </w:r>
      <w:r w:rsidRPr="00796CFE">
        <w:rPr>
          <w:sz w:val="16"/>
        </w:rPr>
        <w:t xml:space="preserve"> This capital flight is exactly what happened to Russia and Argentina when they defaulted, though both economies bounced back fairly quickly. Unlike with those examples, however, </w:t>
      </w:r>
      <w:r w:rsidRPr="00796CFE">
        <w:rPr>
          <w:rStyle w:val="StyleUnderline"/>
        </w:rPr>
        <w:t xml:space="preserve">the </w:t>
      </w:r>
      <w:r w:rsidRPr="00796CFE">
        <w:rPr>
          <w:rStyle w:val="Emphasis"/>
        </w:rPr>
        <w:t>US economy is so large and connected</w:t>
      </w:r>
      <w:r w:rsidRPr="00796CFE">
        <w:rPr>
          <w:rStyle w:val="StyleUnderline"/>
        </w:rPr>
        <w:t xml:space="preserve"> with the rest of the world that it would probably </w:t>
      </w:r>
      <w:r w:rsidRPr="00796CFE">
        <w:rPr>
          <w:rStyle w:val="Emphasis"/>
        </w:rPr>
        <w:t>drag everybody else down</w:t>
      </w:r>
      <w:r w:rsidRPr="00796CFE">
        <w:rPr>
          <w:rStyle w:val="StyleUnderline"/>
        </w:rPr>
        <w:t xml:space="preserve"> with it.</w:t>
      </w:r>
      <w:r w:rsidRPr="00796CFE">
        <w:rPr>
          <w:sz w:val="16"/>
        </w:rPr>
        <w:t xml:space="preserve"> A taste of this was seen in 2011 during the debt ceiling crisis when other countries' stock markets fell in response to the chance of the U.S. not paying its bills. People holding government debt Despite what fearmongers might tell you, </w:t>
      </w:r>
      <w:r w:rsidRPr="00796CFE">
        <w:rPr>
          <w:rStyle w:val="StyleUnderline"/>
        </w:rPr>
        <w:t xml:space="preserve">less than half of the national debt is owed to foreign governments. More than half of the total amount is </w:t>
      </w:r>
      <w:r w:rsidRPr="00796CFE">
        <w:rPr>
          <w:rStyle w:val="Emphasis"/>
        </w:rPr>
        <w:t>owed to the federal reserve</w:t>
      </w:r>
      <w:r w:rsidRPr="00796CFE">
        <w:rPr>
          <w:rStyle w:val="StyleUnderline"/>
        </w:rPr>
        <w:t xml:space="preserve">, mutual funds, </w:t>
      </w:r>
      <w:r w:rsidRPr="00796CFE">
        <w:rPr>
          <w:rStyle w:val="Emphasis"/>
        </w:rPr>
        <w:t>public and private pension</w:t>
      </w:r>
      <w:r w:rsidRPr="00796CFE">
        <w:rPr>
          <w:rStyle w:val="StyleUnderline"/>
        </w:rPr>
        <w:t xml:space="preserve"> plans, </w:t>
      </w:r>
      <w:r w:rsidRPr="00796CFE">
        <w:rPr>
          <w:rStyle w:val="Emphasis"/>
        </w:rPr>
        <w:t>insurance</w:t>
      </w:r>
      <w:r w:rsidRPr="00796CFE">
        <w:rPr>
          <w:rStyle w:val="StyleUnderline"/>
        </w:rPr>
        <w:t xml:space="preserve"> companies, banks, and the holders of savings bonds. All of these institutions would suddenly </w:t>
      </w:r>
      <w:r w:rsidRPr="00796CFE">
        <w:rPr>
          <w:rStyle w:val="Emphasis"/>
        </w:rPr>
        <w:t>find themselves a lot worse off than</w:t>
      </w:r>
      <w:r w:rsidRPr="00796CFE">
        <w:rPr>
          <w:rStyle w:val="StyleUnderline"/>
        </w:rPr>
        <w:t xml:space="preserve"> they were </w:t>
      </w:r>
      <w:r w:rsidRPr="00796CFE">
        <w:rPr>
          <w:rStyle w:val="Emphasis"/>
        </w:rPr>
        <w:t>the day before</w:t>
      </w:r>
      <w:r w:rsidRPr="00796CFE">
        <w:rPr>
          <w:rStyle w:val="StyleUnderline"/>
        </w:rPr>
        <w:t xml:space="preserve"> a default.</w:t>
      </w:r>
      <w:r>
        <w:rPr>
          <w:rStyle w:val="StyleUnderline"/>
        </w:rPr>
        <w:t xml:space="preserve"> </w:t>
      </w:r>
      <w:r w:rsidRPr="00796CFE">
        <w:rPr>
          <w:sz w:val="16"/>
        </w:rPr>
        <w:t xml:space="preserve">If the government defaulted, </w:t>
      </w:r>
      <w:r w:rsidRPr="00796CFE">
        <w:rPr>
          <w:rStyle w:val="StyleUnderline"/>
        </w:rPr>
        <w:t xml:space="preserve">the people hurt the most would be </w:t>
      </w:r>
      <w:r w:rsidRPr="00796CFE">
        <w:rPr>
          <w:rStyle w:val="Emphasis"/>
        </w:rPr>
        <w:t>retired people</w:t>
      </w:r>
      <w:r w:rsidRPr="00796CFE">
        <w:rPr>
          <w:rStyle w:val="StyleUnderline"/>
        </w:rPr>
        <w:t xml:space="preserve"> and anybody who hopes to retire</w:t>
      </w:r>
      <w:r w:rsidRPr="00796CFE">
        <w:rPr>
          <w:sz w:val="16"/>
        </w:rPr>
        <w:t xml:space="preserve">, as the </w:t>
      </w:r>
      <w:r w:rsidRPr="00796CFE">
        <w:rPr>
          <w:rStyle w:val="StyleUnderline"/>
        </w:rPr>
        <w:t xml:space="preserve">value of a large number of pension funds would fall as their </w:t>
      </w:r>
      <w:r w:rsidRPr="00796CFE">
        <w:rPr>
          <w:rStyle w:val="Emphasis"/>
        </w:rPr>
        <w:t>assets decrease in value</w:t>
      </w:r>
      <w:r w:rsidRPr="00796CFE">
        <w:rPr>
          <w:rStyle w:val="StyleUnderline"/>
        </w:rPr>
        <w:t>.</w:t>
      </w:r>
      <w:r w:rsidRPr="00796CFE">
        <w:rPr>
          <w:sz w:val="16"/>
        </w:rPr>
        <w:t xml:space="preserve"> Also, since the U.S. government owes the social security fund 3 trillion dollars, there will be a nice crisis on where </w:t>
      </w:r>
      <w:r w:rsidRPr="00796CFE">
        <w:rPr>
          <w:rStyle w:val="Emphasis"/>
        </w:rPr>
        <w:t>social security money</w:t>
      </w:r>
      <w:r w:rsidRPr="00796CFE">
        <w:rPr>
          <w:rStyle w:val="StyleUnderline"/>
        </w:rPr>
        <w:t xml:space="preserve"> is going to come from to worry about too.</w:t>
      </w:r>
      <w:r>
        <w:rPr>
          <w:rStyle w:val="StyleUnderline"/>
        </w:rPr>
        <w:t xml:space="preserve"> </w:t>
      </w:r>
      <w:r w:rsidRPr="00796CFE">
        <w:rPr>
          <w:sz w:val="16"/>
        </w:rPr>
        <w:t>The disruption to daily life If the likely stock market crash and increased cost of doing business described above weren't enough, Timothy Geithner, former Secretary of the Treasury, also pointed out in his letter to Congress that the U.S. government would also have to stop paying salaries to soldiers and officials</w:t>
      </w:r>
      <w:r w:rsidRPr="00796CFE">
        <w:rPr>
          <w:rStyle w:val="StyleUnderline"/>
        </w:rPr>
        <w:t xml:space="preserve">. Social Security, </w:t>
      </w:r>
      <w:r w:rsidRPr="00796CFE">
        <w:rPr>
          <w:rStyle w:val="Emphasis"/>
        </w:rPr>
        <w:t>student loan</w:t>
      </w:r>
      <w:r w:rsidRPr="00796CFE">
        <w:rPr>
          <w:rStyle w:val="StyleUnderline"/>
        </w:rPr>
        <w:t xml:space="preserve">, and </w:t>
      </w:r>
      <w:r w:rsidRPr="00796CFE">
        <w:rPr>
          <w:rStyle w:val="Emphasis"/>
        </w:rPr>
        <w:t>Medicare</w:t>
      </w:r>
      <w:r w:rsidRPr="00796CFE">
        <w:rPr>
          <w:rStyle w:val="StyleUnderline"/>
        </w:rPr>
        <w:t xml:space="preserve"> payments would end once the money ran out. Money for keeping government offices open would dry up.</w:t>
      </w:r>
      <w:r>
        <w:rPr>
          <w:rStyle w:val="StyleUnderline"/>
        </w:rPr>
        <w:t xml:space="preserve"> </w:t>
      </w:r>
      <w:r w:rsidRPr="00796CFE">
        <w:rPr>
          <w:sz w:val="16"/>
        </w:rPr>
        <w:t>Essential services, which stay open during a mere government shutdown, would likely cease.This re</w:t>
      </w:r>
      <w:r w:rsidRPr="00796CFE">
        <w:rPr>
          <w:rStyle w:val="StyleUnderline"/>
        </w:rPr>
        <w:t xml:space="preserve">duction in government spending would cause many </w:t>
      </w:r>
      <w:r w:rsidRPr="00796CFE">
        <w:rPr>
          <w:rStyle w:val="Emphasis"/>
        </w:rPr>
        <w:t>businesses not</w:t>
      </w:r>
      <w:r w:rsidRPr="00796CFE">
        <w:rPr>
          <w:rStyle w:val="StyleUnderline"/>
        </w:rPr>
        <w:t xml:space="preserve"> to </w:t>
      </w:r>
      <w:r w:rsidRPr="00796CFE">
        <w:rPr>
          <w:rStyle w:val="Emphasis"/>
        </w:rPr>
        <w:t>make sales</w:t>
      </w:r>
      <w:r w:rsidRPr="00796CFE">
        <w:rPr>
          <w:rStyle w:val="StyleUnderline"/>
        </w:rPr>
        <w:t xml:space="preserve"> or receive payment, leading to </w:t>
      </w:r>
      <w:r w:rsidRPr="00796CFE">
        <w:rPr>
          <w:rStyle w:val="Emphasis"/>
        </w:rPr>
        <w:t>layoffs</w:t>
      </w:r>
      <w:r w:rsidRPr="00796CFE">
        <w:rPr>
          <w:rStyle w:val="StyleUnderline"/>
        </w:rPr>
        <w:t>.</w:t>
      </w:r>
      <w:r w:rsidRPr="00796CFE">
        <w:rPr>
          <w:sz w:val="16"/>
        </w:rPr>
        <w:t xml:space="preserve"> The effect on consumers and the working stiff As you might have guessed, a </w:t>
      </w:r>
      <w:r w:rsidRPr="00796CFE">
        <w:rPr>
          <w:rStyle w:val="StyleUnderline"/>
        </w:rPr>
        <w:t xml:space="preserve">sudden increase in </w:t>
      </w:r>
      <w:r w:rsidRPr="00796CFE">
        <w:rPr>
          <w:rStyle w:val="Emphasis"/>
        </w:rPr>
        <w:t>unemployment</w:t>
      </w:r>
      <w:r w:rsidRPr="00796CFE">
        <w:rPr>
          <w:rStyle w:val="StyleUnderline"/>
        </w:rPr>
        <w:t xml:space="preserve"> is likely to follow a default. Even if you were still getting a paycheck, don't hold bonds or owe money on loans, have a safe pension fund, and dodged the effects of a stock market crash: the inflation caused by a default would affect you.</w:t>
      </w:r>
      <w:r>
        <w:rPr>
          <w:rStyle w:val="StyleUnderline"/>
        </w:rPr>
        <w:t xml:space="preserve"> </w:t>
      </w:r>
      <w:r w:rsidRPr="00796CFE">
        <w:rPr>
          <w:rStyle w:val="StyleUnderline"/>
        </w:rPr>
        <w:t xml:space="preserve">This would mean </w:t>
      </w:r>
      <w:r w:rsidRPr="00796CFE">
        <w:rPr>
          <w:rStyle w:val="Emphasis"/>
        </w:rPr>
        <w:t xml:space="preserve">higher prices </w:t>
      </w:r>
      <w:r w:rsidRPr="00796CFE">
        <w:rPr>
          <w:rStyle w:val="StyleUnderline"/>
        </w:rPr>
        <w:t xml:space="preserve">for you at the </w:t>
      </w:r>
      <w:r w:rsidRPr="00796CFE">
        <w:rPr>
          <w:rStyle w:val="Emphasis"/>
        </w:rPr>
        <w:t>gas station</w:t>
      </w:r>
      <w:r w:rsidRPr="00796CFE">
        <w:rPr>
          <w:rStyle w:val="StyleUnderline"/>
        </w:rPr>
        <w:t xml:space="preserve">, </w:t>
      </w:r>
      <w:r w:rsidRPr="00796CFE">
        <w:rPr>
          <w:rStyle w:val="Emphasis"/>
        </w:rPr>
        <w:t>grocery store</w:t>
      </w:r>
      <w:r w:rsidRPr="00796CFE">
        <w:rPr>
          <w:rStyle w:val="StyleUnderline"/>
        </w:rPr>
        <w:t xml:space="preserve">, and at the </w:t>
      </w:r>
      <w:r w:rsidRPr="00796CFE">
        <w:rPr>
          <w:rStyle w:val="Emphasis"/>
        </w:rPr>
        <w:t>mall</w:t>
      </w:r>
      <w:r w:rsidRPr="00796CFE">
        <w:rPr>
          <w:rStyle w:val="StyleUnderline"/>
        </w:rPr>
        <w:t>; especially on imported good</w:t>
      </w:r>
      <w:r w:rsidRPr="00796CFE">
        <w:rPr>
          <w:sz w:val="16"/>
        </w:rPr>
        <w:t>s. Any money you have saved away will begin to lose its value since the inflation rate will be well above the interest rate the bank is paying you. So you'll not only be paying more out of your paycheck, but your savings will be worth less and less each time you have to dig into them to pay the bills. In Argentina, which defaulted in December 2001, inflation spiked after the government announced it couldn't pay its debt as capital fled the country and people lost faith in the currency. This caused prices to rise on all staple products; making life even more difficult for those left unemployed by the conditions leading to the default and causing the poverty rate to rise quickly.</w:t>
      </w:r>
    </w:p>
    <w:p w14:paraId="7AD4F01E" w14:textId="54E91157" w:rsidR="00CF7C10" w:rsidRDefault="00CF7C10" w:rsidP="00CF7C10">
      <w:pPr>
        <w:pStyle w:val="Heading3"/>
      </w:pPr>
      <w:r>
        <w:lastRenderedPageBreak/>
        <w:t>AT: Collapse Slow</w:t>
      </w:r>
    </w:p>
    <w:p w14:paraId="560C9EC4" w14:textId="77777777" w:rsidR="00CF7C10" w:rsidRPr="008D2FFB" w:rsidRDefault="00CF7C10" w:rsidP="00CF7C10">
      <w:pPr>
        <w:pStyle w:val="Heading4"/>
        <w:rPr>
          <w:u w:val="single"/>
        </w:rPr>
      </w:pPr>
      <w:r w:rsidRPr="008D2FFB">
        <w:rPr>
          <w:u w:val="single"/>
        </w:rPr>
        <w:t>Collapse</w:t>
      </w:r>
      <w:r>
        <w:t xml:space="preserve"> and </w:t>
      </w:r>
      <w:r w:rsidRPr="008D2FFB">
        <w:rPr>
          <w:u w:val="single"/>
        </w:rPr>
        <w:t>escalation</w:t>
      </w:r>
      <w:r>
        <w:t xml:space="preserve"> are </w:t>
      </w:r>
      <w:r>
        <w:rPr>
          <w:u w:val="single"/>
        </w:rPr>
        <w:t>likely</w:t>
      </w:r>
      <w:r>
        <w:t xml:space="preserve">---the impact’s </w:t>
      </w:r>
      <w:r>
        <w:rPr>
          <w:u w:val="single"/>
        </w:rPr>
        <w:t>extinction</w:t>
      </w:r>
    </w:p>
    <w:p w14:paraId="0182EE00" w14:textId="0C4B1F35" w:rsidR="00CF7C10" w:rsidRPr="00CF7C10" w:rsidRDefault="00CF7C10" w:rsidP="00CF7C10">
      <w:pPr>
        <w:rPr>
          <w:szCs w:val="20"/>
        </w:rPr>
      </w:pPr>
      <w:r w:rsidRPr="00A84C99">
        <w:rPr>
          <w:rStyle w:val="Style13ptBold"/>
        </w:rPr>
        <w:t>James 14</w:t>
      </w:r>
      <w:r>
        <w:t xml:space="preserve"> </w:t>
      </w:r>
      <w:r>
        <w:rPr>
          <w:szCs w:val="20"/>
        </w:rPr>
        <w:t xml:space="preserve">– </w:t>
      </w:r>
      <w:r w:rsidRPr="00611BBE">
        <w:rPr>
          <w:szCs w:val="20"/>
        </w:rPr>
        <w:t>Harold</w:t>
      </w:r>
      <w:r>
        <w:rPr>
          <w:szCs w:val="20"/>
        </w:rPr>
        <w:t xml:space="preserve"> James</w:t>
      </w:r>
      <w:r w:rsidRPr="00611BBE">
        <w:rPr>
          <w:szCs w:val="20"/>
        </w:rPr>
        <w:t>, Professor of History at Princeton Uni</w:t>
      </w:r>
      <w:r>
        <w:rPr>
          <w:szCs w:val="20"/>
        </w:rPr>
        <w:t xml:space="preserve">versity’s Woodrow Wilson School, </w:t>
      </w:r>
      <w:r w:rsidRPr="00611BBE">
        <w:rPr>
          <w:szCs w:val="20"/>
        </w:rPr>
        <w:t xml:space="preserve">Specializes in European Economic History, 7/2/14, “Debate: Is 2014, like 1914, A Prelude to World War?,” </w:t>
      </w:r>
      <w:r>
        <w:rPr>
          <w:szCs w:val="20"/>
        </w:rPr>
        <w:t xml:space="preserve">The Globe and Mail, </w:t>
      </w:r>
      <w:hyperlink r:id="rId19" w:history="1">
        <w:r w:rsidRPr="002310BA">
          <w:rPr>
            <w:rStyle w:val="Hyperlink"/>
            <w:szCs w:val="20"/>
          </w:rPr>
          <w:t>http://www.theglobeandmail.com/globe-debate/read-and-vote-is-2014-like-1914-a-prelude-to-world-war/article19325504/</w:t>
        </w:r>
      </w:hyperlink>
      <w:r w:rsidRPr="00611BBE">
        <w:rPr>
          <w:szCs w:val="20"/>
        </w:rPr>
        <w:t>)</w:t>
      </w:r>
    </w:p>
    <w:p w14:paraId="16F114CC" w14:textId="77777777" w:rsidR="00CF7C10" w:rsidRDefault="00CF7C10" w:rsidP="00CF7C10">
      <w:pPr>
        <w:rPr>
          <w:sz w:val="12"/>
        </w:rPr>
      </w:pPr>
      <w:r w:rsidRPr="008D2FFB">
        <w:rPr>
          <w:sz w:val="12"/>
        </w:rPr>
        <w:t xml:space="preserve">As we get closer to the centenary of Gavrilo Princip’s act of terrorism in Sarajevo, there is an ever more vivid fear: </w:t>
      </w:r>
      <w:r w:rsidRPr="00383AC2">
        <w:rPr>
          <w:rStyle w:val="StyleUnderline"/>
          <w:highlight w:val="cyan"/>
          <w:bdr w:val="single" w:sz="4" w:space="0" w:color="auto"/>
        </w:rPr>
        <w:t>it could happen again</w:t>
      </w:r>
      <w:r w:rsidRPr="008D2FFB">
        <w:rPr>
          <w:sz w:val="12"/>
        </w:rPr>
        <w:t xml:space="preserve">. The approach of </w:t>
      </w:r>
      <w:r w:rsidRPr="00383AC2">
        <w:rPr>
          <w:rStyle w:val="StyleUnderline"/>
          <w:highlight w:val="cyan"/>
        </w:rPr>
        <w:t>the</w:t>
      </w:r>
      <w:r w:rsidRPr="00611BBE">
        <w:rPr>
          <w:rStyle w:val="StyleUnderline"/>
        </w:rPr>
        <w:t xml:space="preserve"> hundredth</w:t>
      </w:r>
      <w:r w:rsidRPr="00A84C99">
        <w:rPr>
          <w:rStyle w:val="StyleUnderline"/>
        </w:rPr>
        <w:t xml:space="preserve"> </w:t>
      </w:r>
      <w:r w:rsidRPr="00383AC2">
        <w:rPr>
          <w:rStyle w:val="StyleUnderline"/>
          <w:highlight w:val="cyan"/>
        </w:rPr>
        <w:t>anniversary of 1914</w:t>
      </w:r>
      <w:r w:rsidRPr="00A84C99">
        <w:rPr>
          <w:rStyle w:val="StyleUnderline"/>
        </w:rPr>
        <w:t xml:space="preserve"> has </w:t>
      </w:r>
      <w:r w:rsidRPr="00383AC2">
        <w:rPr>
          <w:rStyle w:val="StyleUnderline"/>
          <w:highlight w:val="cyan"/>
        </w:rPr>
        <w:t>put a</w:t>
      </w:r>
      <w:r w:rsidRPr="00383AC2">
        <w:rPr>
          <w:sz w:val="12"/>
          <w:highlight w:val="cyan"/>
        </w:rPr>
        <w:t xml:space="preserve"> </w:t>
      </w:r>
      <w:r w:rsidRPr="00383AC2">
        <w:rPr>
          <w:rStyle w:val="StyleUnderline"/>
          <w:highlight w:val="cyan"/>
          <w:bdr w:val="single" w:sz="4" w:space="0" w:color="auto"/>
        </w:rPr>
        <w:t>spotlight on</w:t>
      </w:r>
      <w:r w:rsidRPr="00611BBE">
        <w:rPr>
          <w:rStyle w:val="StyleUnderline"/>
          <w:bdr w:val="single" w:sz="4" w:space="0" w:color="auto"/>
        </w:rPr>
        <w:t xml:space="preserve"> the </w:t>
      </w:r>
      <w:r w:rsidRPr="00383AC2">
        <w:rPr>
          <w:rStyle w:val="StyleUnderline"/>
          <w:highlight w:val="cyan"/>
          <w:bdr w:val="single" w:sz="4" w:space="0" w:color="auto"/>
        </w:rPr>
        <w:t>fragility of the world’s</w:t>
      </w:r>
      <w:r w:rsidRPr="008D2FFB">
        <w:rPr>
          <w:sz w:val="12"/>
        </w:rPr>
        <w:t xml:space="preserve"> political and </w:t>
      </w:r>
      <w:r w:rsidRPr="00383AC2">
        <w:rPr>
          <w:rStyle w:val="StyleUnderline"/>
          <w:highlight w:val="cyan"/>
          <w:bdr w:val="single" w:sz="4" w:space="0" w:color="auto"/>
        </w:rPr>
        <w:t>economic</w:t>
      </w:r>
      <w:r w:rsidRPr="00611BBE">
        <w:rPr>
          <w:rStyle w:val="StyleUnderline"/>
          <w:bdr w:val="single" w:sz="4" w:space="0" w:color="auto"/>
        </w:rPr>
        <w:t xml:space="preserve"> </w:t>
      </w:r>
      <w:r w:rsidRPr="00A84C99">
        <w:rPr>
          <w:rStyle w:val="StyleUnderline"/>
          <w:bdr w:val="single" w:sz="4" w:space="0" w:color="auto"/>
        </w:rPr>
        <w:t xml:space="preserve">security </w:t>
      </w:r>
      <w:r w:rsidRPr="00383AC2">
        <w:rPr>
          <w:rStyle w:val="StyleUnderline"/>
          <w:highlight w:val="cyan"/>
          <w:bdr w:val="single" w:sz="4" w:space="0" w:color="auto"/>
        </w:rPr>
        <w:t>systems</w:t>
      </w:r>
      <w:r w:rsidRPr="008D2FFB">
        <w:rPr>
          <w:sz w:val="12"/>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8D2FFB">
        <w:rPr>
          <w:sz w:val="12"/>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8D2FFB">
        <w:rPr>
          <w:sz w:val="12"/>
        </w:rPr>
        <w:t xml:space="preserve">. Lessons of 1914 are about more than simply the dangers of national and sectarian animosities. </w:t>
      </w:r>
      <w:r w:rsidRPr="00383AC2">
        <w:rPr>
          <w:rStyle w:val="StyleUnderline"/>
          <w:highlight w:val="cyan"/>
        </w:rPr>
        <w:t>The main story</w:t>
      </w:r>
      <w:r w:rsidRPr="00A84C99">
        <w:rPr>
          <w:rStyle w:val="StyleUnderline"/>
        </w:rPr>
        <w:t xml:space="preserve"> of today as then </w:t>
      </w:r>
      <w:r w:rsidRPr="00383AC2">
        <w:rPr>
          <w:rStyle w:val="StyleUnderline"/>
          <w:highlight w:val="cyan"/>
        </w:rPr>
        <w:t>is the</w:t>
      </w:r>
      <w:r w:rsidRPr="00383AC2">
        <w:rPr>
          <w:sz w:val="12"/>
          <w:highlight w:val="cyan"/>
        </w:rPr>
        <w:t xml:space="preserve"> </w:t>
      </w:r>
      <w:r w:rsidRPr="00383AC2">
        <w:rPr>
          <w:rStyle w:val="StyleUnderline"/>
          <w:highlight w:val="cyan"/>
          <w:bdr w:val="single" w:sz="4" w:space="0" w:color="auto"/>
        </w:rPr>
        <w:t>precariousness of</w:t>
      </w:r>
      <w:r w:rsidRPr="00A84C99">
        <w:rPr>
          <w:rStyle w:val="StyleUnderline"/>
          <w:bdr w:val="single" w:sz="4" w:space="0" w:color="auto"/>
        </w:rPr>
        <w:t xml:space="preserve"> financial </w:t>
      </w:r>
      <w:r w:rsidRPr="00383AC2">
        <w:rPr>
          <w:rStyle w:val="StyleUnderline"/>
          <w:highlight w:val="cyan"/>
          <w:bdr w:val="single" w:sz="4" w:space="0" w:color="auto"/>
        </w:rPr>
        <w:t>globalization</w:t>
      </w:r>
      <w:r w:rsidRPr="008D2FFB">
        <w:rPr>
          <w:sz w:val="12"/>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8D2FFB">
        <w:rPr>
          <w:sz w:val="12"/>
        </w:rPr>
        <w:t xml:space="preserve"> </w:t>
      </w:r>
      <w:r w:rsidRPr="00E5058F">
        <w:rPr>
          <w:rStyle w:val="StyleUnderline"/>
          <w:bdr w:val="single" w:sz="4" w:space="0" w:color="auto"/>
        </w:rPr>
        <w:t>a quite opposite conclusion was possible and equally plausible</w:t>
      </w:r>
      <w:r w:rsidRPr="008D2FFB">
        <w:rPr>
          <w:sz w:val="12"/>
        </w:rPr>
        <w:t xml:space="preserve"> – </w:t>
      </w:r>
      <w:r w:rsidRPr="00E5058F">
        <w:rPr>
          <w:rStyle w:val="StyleUnderline"/>
        </w:rPr>
        <w:t>and</w:t>
      </w:r>
      <w:r w:rsidRPr="008D2FFB">
        <w:rPr>
          <w:sz w:val="12"/>
        </w:rPr>
        <w:t xml:space="preserve"> </w:t>
      </w:r>
      <w:r w:rsidRPr="00E5058F">
        <w:rPr>
          <w:rStyle w:val="StyleUnderline"/>
          <w:bdr w:val="single" w:sz="4" w:space="0" w:color="auto"/>
        </w:rPr>
        <w:t>proved to be the case</w:t>
      </w:r>
      <w:r w:rsidRPr="008D2FFB">
        <w:rPr>
          <w:sz w:val="12"/>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8D2FFB">
        <w:rPr>
          <w:sz w:val="12"/>
        </w:rPr>
        <w:t xml:space="preserve">. </w:t>
      </w:r>
      <w:r w:rsidRPr="00383AC2">
        <w:rPr>
          <w:rStyle w:val="StyleUnderline"/>
          <w:highlight w:val="cyan"/>
        </w:rPr>
        <w:t>In the wake of an</w:t>
      </w:r>
      <w:r w:rsidRPr="00383AC2">
        <w:rPr>
          <w:sz w:val="12"/>
          <w:highlight w:val="cyan"/>
        </w:rPr>
        <w:t xml:space="preserve"> </w:t>
      </w:r>
      <w:r w:rsidRPr="00383AC2">
        <w:rPr>
          <w:rStyle w:val="StyleUnderline"/>
          <w:highlight w:val="cyan"/>
          <w:bdr w:val="single" w:sz="4" w:space="0" w:color="auto"/>
        </w:rPr>
        <w:t>epochal</w:t>
      </w:r>
      <w:r w:rsidRPr="00A84C99">
        <w:rPr>
          <w:rStyle w:val="StyleUnderline"/>
          <w:bdr w:val="single" w:sz="4" w:space="0" w:color="auto"/>
        </w:rPr>
        <w:t xml:space="preserve"> financial </w:t>
      </w:r>
      <w:r w:rsidRPr="00383AC2">
        <w:rPr>
          <w:rStyle w:val="StyleUnderline"/>
          <w:highlight w:val="cyan"/>
          <w:bdr w:val="single" w:sz="4" w:space="0" w:color="auto"/>
        </w:rPr>
        <w:t>crisis</w:t>
      </w:r>
      <w:r w:rsidRPr="00A84C99">
        <w:rPr>
          <w:rStyle w:val="StyleUnderline"/>
          <w:bdr w:val="single" w:sz="4" w:space="0" w:color="auto"/>
        </w:rPr>
        <w:t xml:space="preserve"> that almost brought a complete global collapse,</w:t>
      </w:r>
      <w:r w:rsidRPr="008D2FFB">
        <w:rPr>
          <w:sz w:val="12"/>
        </w:rPr>
        <w:t xml:space="preserve"> </w:t>
      </w:r>
      <w:r w:rsidRPr="00A84C99">
        <w:rPr>
          <w:rStyle w:val="StyleUnderline"/>
        </w:rPr>
        <w:t>in 1907</w:t>
      </w:r>
      <w:r w:rsidRPr="008D2FFB">
        <w:rPr>
          <w:sz w:val="12"/>
        </w:rPr>
        <w:t xml:space="preserve">, </w:t>
      </w:r>
      <w:r w:rsidRPr="00A84C99">
        <w:rPr>
          <w:rStyle w:val="StyleUnderline"/>
        </w:rPr>
        <w:t xml:space="preserve">several </w:t>
      </w:r>
      <w:r w:rsidRPr="00383AC2">
        <w:rPr>
          <w:rStyle w:val="StyleUnderline"/>
          <w:highlight w:val="cyan"/>
        </w:rPr>
        <w:t>countries started to think of finance as</w:t>
      </w:r>
      <w:r w:rsidRPr="00A84C99">
        <w:rPr>
          <w:rStyle w:val="StyleUnderline"/>
        </w:rPr>
        <w:t xml:space="preserve"> primarily </w:t>
      </w:r>
      <w:r w:rsidRPr="00383AC2">
        <w:rPr>
          <w:rStyle w:val="StyleUnderline"/>
          <w:highlight w:val="cyan"/>
        </w:rPr>
        <w:t>an instrument of</w:t>
      </w:r>
      <w:r w:rsidRPr="00A84C99">
        <w:rPr>
          <w:rStyle w:val="StyleUnderline"/>
        </w:rPr>
        <w:t xml:space="preserve"> raw </w:t>
      </w:r>
      <w:r w:rsidRPr="00383AC2">
        <w:rPr>
          <w:rStyle w:val="StyleUnderline"/>
          <w:highlight w:val="cyan"/>
        </w:rPr>
        <w:t>power</w:t>
      </w:r>
      <w:r w:rsidRPr="008D2FFB">
        <w:rPr>
          <w:sz w:val="12"/>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383AC2">
        <w:rPr>
          <w:rStyle w:val="StyleUnderline"/>
          <w:highlight w:val="cyan"/>
        </w:rPr>
        <w:t>the dynamics of</w:t>
      </w:r>
      <w:r w:rsidRPr="00611BBE">
        <w:rPr>
          <w:rStyle w:val="StyleUnderline"/>
        </w:rPr>
        <w:t xml:space="preserve"> </w:t>
      </w:r>
      <w:r w:rsidRPr="00A84C99">
        <w:rPr>
          <w:rStyle w:val="StyleUnderline"/>
        </w:rPr>
        <w:t>the pre-</w:t>
      </w:r>
      <w:r w:rsidRPr="00383AC2">
        <w:rPr>
          <w:rStyle w:val="StyleUnderline"/>
          <w:highlight w:val="cyan"/>
        </w:rPr>
        <w:t>1914</w:t>
      </w:r>
      <w:r w:rsidRPr="00611BBE">
        <w:rPr>
          <w:rStyle w:val="StyleUnderline"/>
        </w:rPr>
        <w:t xml:space="preserve"> </w:t>
      </w:r>
      <w:r w:rsidRPr="00A84C99">
        <w:rPr>
          <w:rStyle w:val="StyleUnderline"/>
        </w:rPr>
        <w:t xml:space="preserve">financial world </w:t>
      </w:r>
      <w:r w:rsidRPr="00383AC2">
        <w:rPr>
          <w:rStyle w:val="StyleUnderline"/>
          <w:highlight w:val="cyan"/>
        </w:rPr>
        <w:t>are</w:t>
      </w:r>
      <w:r w:rsidRPr="00A84C99">
        <w:rPr>
          <w:rStyle w:val="StyleUnderline"/>
        </w:rPr>
        <w:t xml:space="preserve"> now </w:t>
      </w:r>
      <w:r w:rsidRPr="00383AC2">
        <w:rPr>
          <w:rStyle w:val="StyleUnderline"/>
          <w:highlight w:val="cyan"/>
        </w:rPr>
        <w:t>re-emerging</w:t>
      </w:r>
      <w:r w:rsidRPr="008D2FFB">
        <w:rPr>
          <w:sz w:val="12"/>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8D2FFB">
        <w:rPr>
          <w:sz w:val="12"/>
        </w:rPr>
        <w:t xml:space="preserve"> against its larger and faster growing competitors, Germany and the United States. </w:t>
      </w:r>
      <w:r w:rsidRPr="00611BBE">
        <w:rPr>
          <w:rStyle w:val="StyleUnderline"/>
        </w:rPr>
        <w:t xml:space="preserve">Now </w:t>
      </w:r>
      <w:r w:rsidRPr="00383AC2">
        <w:rPr>
          <w:rStyle w:val="StyleUnderline"/>
          <w:highlight w:val="cyan"/>
        </w:rPr>
        <w:t>America is</w:t>
      </w:r>
      <w:r w:rsidRPr="008D2FFB">
        <w:rPr>
          <w:sz w:val="12"/>
        </w:rPr>
        <w:t xml:space="preserve"> in turn </w:t>
      </w:r>
      <w:r w:rsidRPr="00383AC2">
        <w:rPr>
          <w:rStyle w:val="StyleUnderline"/>
          <w:highlight w:val="cyan"/>
          <w:bdr w:val="single" w:sz="4" w:space="0" w:color="auto"/>
        </w:rPr>
        <w:t>obsessed by</w:t>
      </w:r>
      <w:r w:rsidRPr="00611BBE">
        <w:rPr>
          <w:rStyle w:val="StyleUnderline"/>
          <w:bdr w:val="single" w:sz="4" w:space="0" w:color="auto"/>
        </w:rPr>
        <w:t xml:space="preserve"> being overtaken by </w:t>
      </w:r>
      <w:r w:rsidRPr="00383AC2">
        <w:rPr>
          <w:rStyle w:val="StyleUnderline"/>
          <w:highlight w:val="cyan"/>
          <w:bdr w:val="single" w:sz="4" w:space="0" w:color="auto"/>
        </w:rPr>
        <w:t>China</w:t>
      </w:r>
      <w:r w:rsidRPr="008D2FFB">
        <w:rPr>
          <w:sz w:val="12"/>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383AC2">
        <w:rPr>
          <w:rStyle w:val="StyleUnderline"/>
          <w:highlight w:val="cyan"/>
        </w:rPr>
        <w:t>financial institutions appear</w:t>
      </w:r>
      <w:r w:rsidRPr="008D2FFB">
        <w:rPr>
          <w:sz w:val="12"/>
        </w:rPr>
        <w:t xml:space="preserve"> both </w:t>
      </w:r>
      <w:r w:rsidRPr="00611BBE">
        <w:rPr>
          <w:rStyle w:val="StyleUnderline"/>
          <w:bdr w:val="single" w:sz="4" w:space="0" w:color="auto"/>
        </w:rPr>
        <w:t xml:space="preserve">as </w:t>
      </w:r>
      <w:r w:rsidRPr="00383AC2">
        <w:rPr>
          <w:rStyle w:val="StyleUnderline"/>
          <w:highlight w:val="cyan"/>
          <w:bdr w:val="single" w:sz="4" w:space="0" w:color="auto"/>
        </w:rPr>
        <w:t>dangerous</w:t>
      </w:r>
      <w:r w:rsidRPr="00611BBE">
        <w:rPr>
          <w:rStyle w:val="StyleUnderline"/>
          <w:bdr w:val="single" w:sz="4" w:space="0" w:color="auto"/>
        </w:rPr>
        <w:t xml:space="preserve"> weapons of mass destruction</w:t>
      </w:r>
      <w:r w:rsidRPr="008D2FFB">
        <w:rPr>
          <w:sz w:val="12"/>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 xml:space="preserve">The </w:t>
      </w:r>
      <w:r w:rsidRPr="00383AC2">
        <w:rPr>
          <w:rStyle w:val="StyleUnderline"/>
          <w:highlight w:val="cyan"/>
        </w:rPr>
        <w:t>threat of</w:t>
      </w:r>
      <w:r w:rsidRPr="00383AC2">
        <w:rPr>
          <w:sz w:val="12"/>
          <w:highlight w:val="cyan"/>
        </w:rPr>
        <w:t xml:space="preserve"> </w:t>
      </w:r>
      <w:r w:rsidRPr="00383AC2">
        <w:rPr>
          <w:rStyle w:val="StyleUnderline"/>
          <w:highlight w:val="cyan"/>
          <w:bdr w:val="single" w:sz="4" w:space="0" w:color="auto"/>
        </w:rPr>
        <w:t>systemic disruption</w:t>
      </w:r>
      <w:r w:rsidRPr="00383AC2">
        <w:rPr>
          <w:sz w:val="12"/>
          <w:highlight w:val="cyan"/>
        </w:rPr>
        <w:t xml:space="preserve"> </w:t>
      </w:r>
      <w:r w:rsidRPr="00383AC2">
        <w:rPr>
          <w:rStyle w:val="StyleUnderline"/>
          <w:highlight w:val="cyan"/>
        </w:rPr>
        <w:t>generates</w:t>
      </w:r>
      <w:r w:rsidRPr="00A84C99">
        <w:rPr>
          <w:rStyle w:val="StyleUnderline"/>
        </w:rPr>
        <w:t xml:space="preserve"> a new sort of </w:t>
      </w:r>
      <w:r w:rsidRPr="00383AC2">
        <w:rPr>
          <w:rStyle w:val="StyleUnderline"/>
          <w:highlight w:val="cyan"/>
        </w:rPr>
        <w:t>uncertainty</w:t>
      </w:r>
      <w:r w:rsidRPr="008D2FFB">
        <w:rPr>
          <w:sz w:val="12"/>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8D2FFB">
        <w:rPr>
          <w:sz w:val="12"/>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8D2FFB">
        <w:rPr>
          <w:sz w:val="12"/>
        </w:rPr>
        <w:t xml:space="preserve">. That feature contrasts remarkably with almost the entirety of the Cold War, especially since the 1960s, when </w:t>
      </w:r>
      <w:r w:rsidRPr="00A84C99">
        <w:rPr>
          <w:rStyle w:val="StyleUnderline"/>
        </w:rPr>
        <w:t xml:space="preserve">the strategic doctrine of </w:t>
      </w:r>
      <w:r w:rsidRPr="00383AC2">
        <w:rPr>
          <w:rStyle w:val="StyleUnderline"/>
          <w:highlight w:val="cyan"/>
          <w:bdr w:val="single" w:sz="4" w:space="0" w:color="auto"/>
        </w:rPr>
        <w:t>M</w:t>
      </w:r>
      <w:r w:rsidRPr="00A84C99">
        <w:rPr>
          <w:rStyle w:val="StyleUnderline"/>
        </w:rPr>
        <w:t xml:space="preserve">utually </w:t>
      </w:r>
      <w:r w:rsidRPr="00383AC2">
        <w:rPr>
          <w:rStyle w:val="StyleUnderline"/>
          <w:highlight w:val="cyan"/>
          <w:bdr w:val="single" w:sz="4" w:space="0" w:color="auto"/>
        </w:rPr>
        <w:t>A</w:t>
      </w:r>
      <w:r w:rsidRPr="00A84C99">
        <w:rPr>
          <w:rStyle w:val="StyleUnderline"/>
        </w:rPr>
        <w:t xml:space="preserve">ssured </w:t>
      </w:r>
      <w:r w:rsidRPr="00383AC2">
        <w:rPr>
          <w:rStyle w:val="StyleUnderline"/>
          <w:highlight w:val="cyan"/>
          <w:bdr w:val="single" w:sz="4" w:space="0" w:color="auto"/>
        </w:rPr>
        <w:t>D</w:t>
      </w:r>
      <w:r w:rsidRPr="00A84C99">
        <w:rPr>
          <w:rStyle w:val="StyleUnderline"/>
        </w:rPr>
        <w:t>estruction</w:t>
      </w:r>
      <w:r w:rsidRPr="008D2FFB">
        <w:rPr>
          <w:sz w:val="12"/>
        </w:rPr>
        <w:t xml:space="preserve"> </w:t>
      </w:r>
      <w:r w:rsidRPr="00383AC2">
        <w:rPr>
          <w:rStyle w:val="StyleUnderline"/>
          <w:highlight w:val="cyan"/>
          <w:bdr w:val="single" w:sz="4" w:space="0" w:color="auto"/>
        </w:rPr>
        <w:t>left no doubt</w:t>
      </w:r>
      <w:r w:rsidRPr="00A84C99">
        <w:rPr>
          <w:rStyle w:val="StyleUnderline"/>
          <w:bdr w:val="single" w:sz="4" w:space="0" w:color="auto"/>
        </w:rPr>
        <w:t xml:space="preserve"> that </w:t>
      </w:r>
      <w:r w:rsidRPr="00383AC2">
        <w:rPr>
          <w:rStyle w:val="StyleUnderline"/>
          <w:highlight w:val="cyan"/>
          <w:bdr w:val="single" w:sz="4" w:space="0" w:color="auto"/>
        </w:rPr>
        <w:t>any</w:t>
      </w:r>
      <w:r w:rsidRPr="00611BBE">
        <w:rPr>
          <w:rStyle w:val="StyleUnderline"/>
          <w:bdr w:val="single" w:sz="4" w:space="0" w:color="auto"/>
        </w:rPr>
        <w:t xml:space="preserve"> superpower </w:t>
      </w:r>
      <w:r w:rsidRPr="00383AC2">
        <w:rPr>
          <w:rStyle w:val="StyleUnderline"/>
          <w:highlight w:val="cyan"/>
          <w:bdr w:val="single" w:sz="4" w:space="0" w:color="auto"/>
        </w:rPr>
        <w:t>conflict would</w:t>
      </w:r>
      <w:r w:rsidRPr="00611BBE">
        <w:rPr>
          <w:rStyle w:val="StyleUnderline"/>
          <w:bdr w:val="single" w:sz="4" w:space="0" w:color="auto"/>
        </w:rPr>
        <w:t xml:space="preserve"> inevitably </w:t>
      </w:r>
      <w:r w:rsidRPr="00383AC2">
        <w:rPr>
          <w:rStyle w:val="StyleUnderline"/>
          <w:highlight w:val="cyan"/>
          <w:bdr w:val="single" w:sz="4" w:space="0" w:color="auto"/>
        </w:rPr>
        <w:t>escalate</w:t>
      </w:r>
      <w:r w:rsidRPr="008D2FFB">
        <w:rPr>
          <w:sz w:val="12"/>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8D2FFB">
        <w:rPr>
          <w:sz w:val="12"/>
        </w:rPr>
        <w:t xml:space="preserve">, </w:t>
      </w:r>
      <w:r w:rsidRPr="00611BBE">
        <w:rPr>
          <w:rStyle w:val="StyleUnderline"/>
          <w:bdr w:val="single" w:sz="4" w:space="0" w:color="auto"/>
        </w:rPr>
        <w:t xml:space="preserve">even though </w:t>
      </w:r>
      <w:r w:rsidRPr="00383AC2">
        <w:rPr>
          <w:rStyle w:val="StyleUnderline"/>
          <w:highlight w:val="cyan"/>
          <w:bdr w:val="single" w:sz="4" w:space="0" w:color="auto"/>
        </w:rPr>
        <w:t>the game may be fatal</w:t>
      </w:r>
      <w:r w:rsidRPr="008D2FFB">
        <w:rPr>
          <w:sz w:val="12"/>
        </w:rPr>
        <w:t>.</w:t>
      </w:r>
    </w:p>
    <w:p w14:paraId="289D9C1D" w14:textId="77777777" w:rsidR="003814F7" w:rsidRPr="003814F7" w:rsidRDefault="003814F7" w:rsidP="003814F7"/>
    <w:p w14:paraId="429E21E6" w14:textId="264C37A1" w:rsidR="001E44E7" w:rsidRDefault="001E44E7" w:rsidP="001E44E7">
      <w:pPr>
        <w:pStyle w:val="Heading3"/>
      </w:pPr>
      <w:r>
        <w:lastRenderedPageBreak/>
        <w:t>AT: Deficits Bad</w:t>
      </w:r>
    </w:p>
    <w:p w14:paraId="47875F7A" w14:textId="77777777" w:rsidR="001E44E7" w:rsidRDefault="001E44E7" w:rsidP="001E44E7">
      <w:pPr>
        <w:pStyle w:val="Heading4"/>
      </w:pPr>
      <w:r>
        <w:t>Failure to raise debt ceiling collapse US credit rating without doing anything to rein in spending – only increases deficits</w:t>
      </w:r>
    </w:p>
    <w:p w14:paraId="2F66ACE1" w14:textId="77777777" w:rsidR="001E44E7" w:rsidRPr="00A429DD" w:rsidRDefault="001E44E7" w:rsidP="001E44E7">
      <w:pPr>
        <w:rPr>
          <w:b/>
          <w:sz w:val="26"/>
        </w:rPr>
      </w:pPr>
      <w:r>
        <w:rPr>
          <w:rStyle w:val="Style13ptBold"/>
        </w:rPr>
        <w:t xml:space="preserve">Gale, 11 </w:t>
      </w:r>
      <w:r>
        <w:t>William Gale is a senior fellow at the Brookings Institution and codirector of the Urban-Brookings Tax Policy Center, 3/28/11, http://www.usnews.com/opinion/articles/2011/03/28/not-raising-the-debt-ceiling-would-worsen-the-fiscal-situation</w:t>
      </w:r>
    </w:p>
    <w:p w14:paraId="1102FA40" w14:textId="77777777" w:rsidR="001E44E7" w:rsidRPr="007A393B" w:rsidRDefault="001E44E7" w:rsidP="001E44E7">
      <w:pPr>
        <w:rPr>
          <w:rStyle w:val="Emphasis"/>
        </w:rPr>
      </w:pPr>
      <w:r w:rsidRPr="00383AC2">
        <w:rPr>
          <w:rStyle w:val="StyleUnderline"/>
          <w:highlight w:val="cyan"/>
        </w:rPr>
        <w:t xml:space="preserve">Not Raising the Debt Ceiling Would </w:t>
      </w:r>
      <w:r w:rsidRPr="00383AC2">
        <w:rPr>
          <w:rStyle w:val="Emphasis"/>
          <w:highlight w:val="cyan"/>
        </w:rPr>
        <w:t>Worsen the Fiscal Situation</w:t>
      </w:r>
      <w:r>
        <w:rPr>
          <w:rStyle w:val="StyleUnderline"/>
        </w:rPr>
        <w:t xml:space="preserve"> </w:t>
      </w:r>
      <w:r w:rsidRPr="007A393B">
        <w:rPr>
          <w:sz w:val="16"/>
        </w:rPr>
        <w:t xml:space="preserve">The nation needs </w:t>
      </w:r>
      <w:r w:rsidRPr="007A393B">
        <w:rPr>
          <w:rStyle w:val="StyleUnderline"/>
        </w:rPr>
        <w:t>to resolve</w:t>
      </w:r>
      <w:r w:rsidRPr="007A393B">
        <w:rPr>
          <w:sz w:val="16"/>
        </w:rPr>
        <w:t xml:space="preserve"> its looming </w:t>
      </w:r>
      <w:r w:rsidRPr="007A393B">
        <w:rPr>
          <w:rStyle w:val="StyleUnderline"/>
        </w:rPr>
        <w:t>fiscal imbalance</w:t>
      </w:r>
      <w:r w:rsidRPr="007A393B">
        <w:rPr>
          <w:sz w:val="16"/>
        </w:rPr>
        <w:t xml:space="preserve">, but </w:t>
      </w:r>
      <w:r w:rsidRPr="00383AC2">
        <w:rPr>
          <w:rStyle w:val="StyleUnderline"/>
          <w:highlight w:val="cyan"/>
        </w:rPr>
        <w:t>not paying existing debts won't help matters</w:t>
      </w:r>
      <w:r w:rsidRPr="007A393B">
        <w:rPr>
          <w:sz w:val="16"/>
        </w:rPr>
        <w:t xml:space="preserve"> The debt limit is the maximum amount of debt the federal government can legally issue at a point in time. The current limit will be reached in the next few months, prompting discussion over whether Congress should raise the limit. As with so many deliberations in Washington, though, the popular </w:t>
      </w:r>
      <w:r w:rsidRPr="007A393B">
        <w:rPr>
          <w:rStyle w:val="StyleUnderline"/>
        </w:rPr>
        <w:t xml:space="preserve">discussion on this topic is shrouded in </w:t>
      </w:r>
      <w:r w:rsidRPr="007A393B">
        <w:rPr>
          <w:rStyle w:val="Emphasis"/>
        </w:rPr>
        <w:t>confusion and ignorance</w:t>
      </w:r>
      <w:r w:rsidRPr="007A393B">
        <w:rPr>
          <w:rStyle w:val="StyleUnderline"/>
        </w:rPr>
        <w:t>, and masks the real issues</w:t>
      </w:r>
      <w:r w:rsidRPr="007A393B">
        <w:rPr>
          <w:sz w:val="16"/>
        </w:rPr>
        <w:t xml:space="preserve">. The underlying issue is simple: If you spend your income on things you want, and the charges then show up the following month on your credit card bill, would you pay those charges? Yes, of course you would. You've made purchases and the bill has come due. </w:t>
      </w:r>
      <w:r w:rsidRPr="00383AC2">
        <w:rPr>
          <w:sz w:val="16"/>
          <w:highlight w:val="cyan"/>
        </w:rPr>
        <w:t xml:space="preserve">That's </w:t>
      </w:r>
      <w:r w:rsidRPr="00383AC2">
        <w:rPr>
          <w:rStyle w:val="StyleUnderline"/>
          <w:highlight w:val="cyan"/>
        </w:rPr>
        <w:t>the whole question about raising the debt limit</w:t>
      </w:r>
      <w:r w:rsidRPr="007A393B">
        <w:rPr>
          <w:rStyle w:val="StyleUnderline"/>
        </w:rPr>
        <w:t xml:space="preserve">—whether Congress should allow the government to pay for spending that has already been approved by Congress. (Remember, it is Congress that authorizes all federal spending.) </w:t>
      </w:r>
      <w:r w:rsidRPr="00383AC2">
        <w:rPr>
          <w:rStyle w:val="StyleUnderline"/>
          <w:highlight w:val="cyan"/>
        </w:rPr>
        <w:t>The answer, of course, is yes</w:t>
      </w:r>
      <w:r w:rsidRPr="007A393B">
        <w:rPr>
          <w:rStyle w:val="StyleUnderline"/>
        </w:rPr>
        <w:t>.</w:t>
      </w:r>
      <w:r>
        <w:rPr>
          <w:rStyle w:val="StyleUnderline"/>
        </w:rPr>
        <w:t xml:space="preserve"> </w:t>
      </w:r>
      <w:r w:rsidRPr="007A393B">
        <w:rPr>
          <w:sz w:val="16"/>
        </w:rPr>
        <w:t xml:space="preserve">Now, </w:t>
      </w:r>
      <w:r w:rsidRPr="007A393B">
        <w:rPr>
          <w:rStyle w:val="StyleUnderline"/>
        </w:rPr>
        <w:t xml:space="preserve">as you're paying your credit card bill, you may well conclude that you are </w:t>
      </w:r>
      <w:r w:rsidRPr="00383AC2">
        <w:rPr>
          <w:rStyle w:val="StyleUnderline"/>
          <w:highlight w:val="cyan"/>
        </w:rPr>
        <w:t>spending</w:t>
      </w:r>
      <w:r w:rsidRPr="007A393B">
        <w:rPr>
          <w:rStyle w:val="StyleUnderline"/>
        </w:rPr>
        <w:t xml:space="preserve"> too much</w:t>
      </w:r>
      <w:r w:rsidRPr="007A393B">
        <w:rPr>
          <w:sz w:val="16"/>
        </w:rPr>
        <w:t xml:space="preserve"> or that you need to earn more income to pay for your current standard of living. </w:t>
      </w:r>
      <w:r w:rsidRPr="007A393B">
        <w:rPr>
          <w:rStyle w:val="StyleUnderline"/>
        </w:rPr>
        <w:t xml:space="preserve">But that would be </w:t>
      </w:r>
      <w:r w:rsidRPr="00383AC2">
        <w:rPr>
          <w:rStyle w:val="StyleUnderline"/>
          <w:highlight w:val="cyan"/>
        </w:rPr>
        <w:t xml:space="preserve">a </w:t>
      </w:r>
      <w:r w:rsidRPr="00383AC2">
        <w:rPr>
          <w:rStyle w:val="Emphasis"/>
          <w:highlight w:val="cyan"/>
        </w:rPr>
        <w:t>separate issue</w:t>
      </w:r>
      <w:r w:rsidRPr="00383AC2">
        <w:rPr>
          <w:rStyle w:val="StyleUnderline"/>
          <w:highlight w:val="cyan"/>
        </w:rPr>
        <w:t>, and stiffing the people who supplied the goods</w:t>
      </w:r>
      <w:r w:rsidRPr="007A393B">
        <w:rPr>
          <w:rStyle w:val="StyleUnderline"/>
        </w:rPr>
        <w:t xml:space="preserve"> you just bought not only wouldn't resolve that problem, it </w:t>
      </w:r>
      <w:r w:rsidRPr="00383AC2">
        <w:rPr>
          <w:rStyle w:val="StyleUnderline"/>
          <w:highlight w:val="cyan"/>
        </w:rPr>
        <w:t>would</w:t>
      </w:r>
      <w:r w:rsidRPr="007A393B">
        <w:rPr>
          <w:sz w:val="16"/>
        </w:rPr>
        <w:t xml:space="preserve"> in fact </w:t>
      </w:r>
      <w:r w:rsidRPr="00383AC2">
        <w:rPr>
          <w:rStyle w:val="StyleUnderline"/>
          <w:highlight w:val="cyan"/>
        </w:rPr>
        <w:t>make solving it harder, because your credit rating might fall if you don't pay what you already owe</w:t>
      </w:r>
      <w:r w:rsidRPr="007A393B">
        <w:rPr>
          <w:sz w:val="16"/>
        </w:rPr>
        <w:t xml:space="preserve">. Likewise, the separate problem for the U.S. government is how to deal with our dismal fiscal future. </w:t>
      </w:r>
      <w:r w:rsidRPr="00383AC2">
        <w:rPr>
          <w:rStyle w:val="StyleUnderline"/>
          <w:highlight w:val="cyan"/>
        </w:rPr>
        <w:t>The nation needs to resolve the looming fiscal imbalance through spending cuts and tax increases.</w:t>
      </w:r>
      <w:r w:rsidRPr="00383AC2">
        <w:rPr>
          <w:sz w:val="16"/>
          <w:highlight w:val="cyan"/>
        </w:rPr>
        <w:t xml:space="preserve"> </w:t>
      </w:r>
      <w:r w:rsidRPr="00383AC2">
        <w:rPr>
          <w:rStyle w:val="StyleUnderline"/>
          <w:highlight w:val="cyan"/>
        </w:rPr>
        <w:t>Not paying the bills we already owe</w:t>
      </w:r>
      <w:r w:rsidRPr="007A393B">
        <w:rPr>
          <w:sz w:val="16"/>
        </w:rPr>
        <w:t>—that is, not raising the debt limit—</w:t>
      </w:r>
      <w:r w:rsidRPr="007A393B">
        <w:rPr>
          <w:rStyle w:val="StyleUnderline"/>
        </w:rPr>
        <w:t xml:space="preserve">not only won't solve the real problem, it would actually </w:t>
      </w:r>
      <w:r w:rsidRPr="00383AC2">
        <w:rPr>
          <w:rStyle w:val="StyleUnderline"/>
          <w:highlight w:val="cyan"/>
        </w:rPr>
        <w:t xml:space="preserve">make a solution </w:t>
      </w:r>
      <w:r w:rsidRPr="00383AC2">
        <w:rPr>
          <w:rStyle w:val="Emphasis"/>
          <w:highlight w:val="cyan"/>
        </w:rPr>
        <w:t>more difficult</w:t>
      </w:r>
      <w:r w:rsidRPr="00383AC2">
        <w:rPr>
          <w:rStyle w:val="StyleUnderline"/>
          <w:highlight w:val="cyan"/>
        </w:rPr>
        <w:t xml:space="preserve"> by undercutting the government's creditworthiness</w:t>
      </w:r>
      <w:r w:rsidRPr="007A393B">
        <w:rPr>
          <w:sz w:val="16"/>
        </w:rPr>
        <w:t xml:space="preserve">. </w:t>
      </w:r>
      <w:r w:rsidRPr="007A393B">
        <w:rPr>
          <w:rStyle w:val="StyleUnderline"/>
        </w:rPr>
        <w:t xml:space="preserve">In short, </w:t>
      </w:r>
      <w:r w:rsidRPr="00383AC2">
        <w:rPr>
          <w:rStyle w:val="StyleUnderline"/>
          <w:highlight w:val="cyan"/>
        </w:rPr>
        <w:t xml:space="preserve">raising the debt limit has </w:t>
      </w:r>
      <w:r w:rsidRPr="00383AC2">
        <w:rPr>
          <w:rStyle w:val="Emphasis"/>
          <w:highlight w:val="cyan"/>
        </w:rPr>
        <w:t>nothing to do with controlling future spending</w:t>
      </w:r>
      <w:r w:rsidRPr="007A393B">
        <w:rPr>
          <w:rStyle w:val="StyleUnderline"/>
        </w:rPr>
        <w:t xml:space="preserve"> or with raising the taxes necessary to pay for future spending. It is just a matter of paying bills that we've already incurred</w:t>
      </w:r>
      <w:r w:rsidRPr="007A393B">
        <w:rPr>
          <w:sz w:val="16"/>
        </w:rPr>
        <w:t xml:space="preserve">. [Read more about the deficit and the national debt.] Raising the debt limit is a completely ordinary event. The limit has been raised 74 times in the last 50 years and 10 times in the last 10. Debt limit increases are associated with both Republicans and Democrats. When federal debt approaches the limit, the president typically favors raising the limit and the other political party demagogues the move. That is exactly what is happening right now. Talk of refusing to raise the debt limit is just that—talk. Not raising the limit would require Congress to annually find about $1.3 trillion in federal tax increases or spending cuts—a set of policy changes larger than the revenues currently raised by the individual income tax. So far, the legislators who say they oppose a debt limit increase have not come forth with anything near such a plan. Nor should you expect them to. They are just blowing smoke. Eventually, they will agree to raise the limit. While voters and members of Congress may find it cathartic to channel their outrage and frustration at the underlying budget situation onto the current debt limit discussion, the real question is how to adjust future spending and taxes to bring about future fiscal stability and sanity. The sooner we get to that discussion, the better. </w:t>
      </w:r>
      <w:r w:rsidRPr="00383AC2">
        <w:rPr>
          <w:rStyle w:val="StyleUnderline"/>
          <w:highlight w:val="cyan"/>
        </w:rPr>
        <w:t xml:space="preserve">Refusing to raise the debt limit not only would not help solve that problem, it would actually make a solution </w:t>
      </w:r>
      <w:r w:rsidRPr="00383AC2">
        <w:rPr>
          <w:rStyle w:val="Emphasis"/>
          <w:highlight w:val="cyan"/>
        </w:rPr>
        <w:t>much harder to achieve.</w:t>
      </w:r>
    </w:p>
    <w:p w14:paraId="3A4719CE" w14:textId="77777777" w:rsidR="001E44E7" w:rsidRDefault="001E44E7" w:rsidP="001E44E7"/>
    <w:p w14:paraId="54B5C249" w14:textId="77777777" w:rsidR="001E44E7" w:rsidRPr="00245742" w:rsidRDefault="001E44E7" w:rsidP="001E44E7">
      <w:pPr>
        <w:pStyle w:val="Heading4"/>
      </w:pPr>
      <w:r w:rsidRPr="00245742">
        <w:t>Refusal to raise debt ceiling can’t solve runaway spending and default increases deficits</w:t>
      </w:r>
    </w:p>
    <w:p w14:paraId="5BEB4B2D" w14:textId="77777777" w:rsidR="001E44E7" w:rsidRPr="009A70B8" w:rsidRDefault="001E44E7" w:rsidP="001E44E7">
      <w:pPr>
        <w:rPr>
          <w:b/>
          <w:sz w:val="26"/>
        </w:rPr>
      </w:pPr>
      <w:r w:rsidRPr="00217C7F">
        <w:rPr>
          <w:rStyle w:val="Style13ptBold"/>
        </w:rPr>
        <w:t>Horwitz, 13</w:t>
      </w:r>
      <w:r>
        <w:rPr>
          <w:rStyle w:val="Style13ptBold"/>
        </w:rPr>
        <w:t xml:space="preserve">, </w:t>
      </w:r>
      <w:r>
        <w:t>Noah M. Horwitz, The Justice, Current Columnist at The Justice, Past, Consultant at City of Houston</w:t>
      </w:r>
      <w:r>
        <w:rPr>
          <w:b/>
          <w:sz w:val="26"/>
        </w:rPr>
        <w:t xml:space="preserve">, </w:t>
      </w:r>
      <w:r>
        <w:t xml:space="preserve">Education Brandeis University, The Emery/Weiner School, 1 1/21/13, </w:t>
      </w:r>
      <w:r w:rsidRPr="00B33AB6">
        <w:lastRenderedPageBreak/>
        <w:t>http://www.thejustice.org/forum/obama-must-not-concede-to-congress-in-debt-ceiling-debate-1.2974163#.UeibW404uSp</w:t>
      </w:r>
    </w:p>
    <w:p w14:paraId="6CAFE353" w14:textId="77777777" w:rsidR="001E44E7" w:rsidRPr="00FE7628" w:rsidRDefault="001E44E7" w:rsidP="001E44E7">
      <w:pPr>
        <w:rPr>
          <w:sz w:val="16"/>
        </w:rPr>
      </w:pPr>
      <w:r w:rsidRPr="00383AC2">
        <w:rPr>
          <w:rStyle w:val="StyleUnderline"/>
          <w:highlight w:val="cyan"/>
        </w:rPr>
        <w:t>A refusal to raise the debt ceiling would mean the United States might not be able to pay its bills. Raising the debt ceiling does not</w:t>
      </w:r>
      <w:r w:rsidRPr="00AC72B2">
        <w:rPr>
          <w:rStyle w:val="StyleUnderline"/>
        </w:rPr>
        <w:t>,</w:t>
      </w:r>
      <w:r w:rsidRPr="00FE7628">
        <w:rPr>
          <w:sz w:val="16"/>
        </w:rPr>
        <w:t xml:space="preserve"> as Michele Bachmann might suggest, </w:t>
      </w:r>
      <w:r w:rsidRPr="00383AC2">
        <w:rPr>
          <w:rStyle w:val="StyleUnderline"/>
          <w:highlight w:val="cyan"/>
        </w:rPr>
        <w:t>give</w:t>
      </w:r>
      <w:r w:rsidRPr="00FE7628">
        <w:rPr>
          <w:sz w:val="16"/>
        </w:rPr>
        <w:t xml:space="preserve"> the President </w:t>
      </w:r>
      <w:r w:rsidRPr="00383AC2">
        <w:rPr>
          <w:rStyle w:val="StyleUnderline"/>
          <w:highlight w:val="cyan"/>
        </w:rPr>
        <w:t>a blank check to continue spending</w:t>
      </w:r>
      <w:r w:rsidRPr="00AC72B2">
        <w:rPr>
          <w:rStyle w:val="StyleUnderline"/>
        </w:rPr>
        <w:t xml:space="preserve"> unfettered. </w:t>
      </w:r>
      <w:r w:rsidRPr="00383AC2">
        <w:rPr>
          <w:rStyle w:val="StyleUnderline"/>
          <w:highlight w:val="cyan"/>
        </w:rPr>
        <w:t>All debt</w:t>
      </w:r>
      <w:r w:rsidRPr="00FE7628">
        <w:rPr>
          <w:sz w:val="16"/>
        </w:rPr>
        <w:t xml:space="preserve"> which would be </w:t>
      </w:r>
      <w:r w:rsidRPr="00383AC2">
        <w:rPr>
          <w:rStyle w:val="StyleUnderline"/>
          <w:highlight w:val="cyan"/>
        </w:rPr>
        <w:t>borrowed against the</w:t>
      </w:r>
      <w:r w:rsidRPr="00FE7628">
        <w:rPr>
          <w:sz w:val="16"/>
        </w:rPr>
        <w:t xml:space="preserve"> new </w:t>
      </w:r>
      <w:r w:rsidRPr="00383AC2">
        <w:rPr>
          <w:rStyle w:val="StyleUnderline"/>
          <w:highlight w:val="cyan"/>
        </w:rPr>
        <w:t>debt ceiling</w:t>
      </w:r>
      <w:r w:rsidRPr="00FE7628">
        <w:rPr>
          <w:sz w:val="16"/>
        </w:rPr>
        <w:t>, or any other</w:t>
      </w:r>
      <w:r w:rsidRPr="00383AC2">
        <w:rPr>
          <w:sz w:val="16"/>
          <w:highlight w:val="cyan"/>
        </w:rPr>
        <w:t xml:space="preserve">, </w:t>
      </w:r>
      <w:r w:rsidRPr="00383AC2">
        <w:rPr>
          <w:rStyle w:val="StyleUnderline"/>
          <w:highlight w:val="cyan"/>
        </w:rPr>
        <w:t>would have to be separately approved</w:t>
      </w:r>
      <w:r w:rsidRPr="00AC72B2">
        <w:rPr>
          <w:rStyle w:val="StyleUnderline"/>
        </w:rPr>
        <w:t xml:space="preserve"> by Congres</w:t>
      </w:r>
      <w:r w:rsidRPr="00FE7628">
        <w:rPr>
          <w:sz w:val="16"/>
        </w:rPr>
        <w:t xml:space="preserve">s. The only reason the current debt ceiling, set at $16.4 trillion dollars, will be reached soon is because of spending bills and appropriations passed by Congress and signed by Obama. </w:t>
      </w:r>
      <w:r w:rsidRPr="00383AC2">
        <w:rPr>
          <w:rStyle w:val="StyleUnderline"/>
          <w:highlight w:val="cyan"/>
        </w:rPr>
        <w:t>If Congress is truly serious about curbing spending, then playing with the idea of an American default is not the way to go about it</w:t>
      </w:r>
      <w:r w:rsidRPr="00FE7628">
        <w:rPr>
          <w:sz w:val="16"/>
        </w:rPr>
        <w:t>. Instead, they should offer actual solutions to our finances by proposing leaner budgets.</w:t>
      </w:r>
    </w:p>
    <w:p w14:paraId="619B7AB2" w14:textId="419C5371" w:rsidR="00ED5B76" w:rsidRDefault="00ED5B76" w:rsidP="00ED5B76">
      <w:pPr>
        <w:pStyle w:val="Heading3"/>
      </w:pPr>
      <w:r>
        <w:lastRenderedPageBreak/>
        <w:t xml:space="preserve">Shutdown </w:t>
      </w:r>
      <w:r w:rsidR="00984CF9">
        <w:t>Cyber Scenario</w:t>
      </w:r>
    </w:p>
    <w:p w14:paraId="24BEE47E" w14:textId="5F33D91D" w:rsidR="00ED5B76" w:rsidRDefault="00984CF9" w:rsidP="00ED5B76">
      <w:pPr>
        <w:pStyle w:val="Heading4"/>
      </w:pPr>
      <w:r>
        <w:t>Best case scenario, failed negotiations cause a s</w:t>
      </w:r>
      <w:r w:rsidR="00ED5B76">
        <w:t>hutdown</w:t>
      </w:r>
    </w:p>
    <w:p w14:paraId="4A5089D8" w14:textId="77777777" w:rsidR="00ED5B76" w:rsidRPr="00384415" w:rsidRDefault="00ED5B76" w:rsidP="00ED5B76">
      <w:r w:rsidRPr="00BF0BF0">
        <w:rPr>
          <w:rStyle w:val="Style13ptBold"/>
        </w:rPr>
        <w:t>Cillizza 7/16</w:t>
      </w:r>
      <w:r>
        <w:t>/19 (Chris, a CNN Politics Reporter and Editor-at-Large, covering national politics including the White House, Congress and every district they represent, A government shutdown just got a lot more likely – again, CNN Politics, https://www.cnn.com/2019/07/16/politics/nancy-pelosi-government-shutdown-debt-ceiling/index.html)CN</w:t>
      </w:r>
    </w:p>
    <w:p w14:paraId="0EC4F5AB" w14:textId="1FDED71A" w:rsidR="00ED5B76" w:rsidRDefault="00ED5B76" w:rsidP="00ED5B76">
      <w:pPr>
        <w:rPr>
          <w:rStyle w:val="StyleUnderline"/>
        </w:rPr>
      </w:pPr>
      <w:r w:rsidRPr="00325190">
        <w:rPr>
          <w:sz w:val="16"/>
        </w:rPr>
        <w:t xml:space="preserve">Don't look now but </w:t>
      </w:r>
      <w:r w:rsidRPr="00BF0BF0">
        <w:rPr>
          <w:rStyle w:val="StyleUnderline"/>
        </w:rPr>
        <w:t>the US government is</w:t>
      </w:r>
      <w:r w:rsidRPr="00325190">
        <w:rPr>
          <w:sz w:val="16"/>
        </w:rPr>
        <w:t xml:space="preserve">, again, </w:t>
      </w:r>
      <w:r w:rsidRPr="00BF0BF0">
        <w:rPr>
          <w:rStyle w:val="Emphasis"/>
        </w:rPr>
        <w:t>nearing the brink of a shutdown</w:t>
      </w:r>
      <w:r w:rsidRPr="00325190">
        <w:rPr>
          <w:sz w:val="16"/>
        </w:rPr>
        <w:t xml:space="preserve">. And that prospect got more likely on Monday night. </w:t>
      </w:r>
      <w:r w:rsidRPr="00BF0BF0">
        <w:rPr>
          <w:rStyle w:val="StyleUnderline"/>
        </w:rPr>
        <w:t xml:space="preserve">That's because </w:t>
      </w:r>
      <w:r w:rsidRPr="00325190">
        <w:rPr>
          <w:sz w:val="16"/>
        </w:rPr>
        <w:t xml:space="preserve">Speaker Nancy </w:t>
      </w:r>
      <w:r w:rsidRPr="00BF0BF0">
        <w:rPr>
          <w:rStyle w:val="StyleUnderline"/>
        </w:rPr>
        <w:t>Pelosi</w:t>
      </w:r>
      <w:r w:rsidRPr="00325190">
        <w:rPr>
          <w:sz w:val="16"/>
        </w:rPr>
        <w:t xml:space="preserve"> (California) </w:t>
      </w:r>
      <w:r w:rsidRPr="00BF0BF0">
        <w:rPr>
          <w:rStyle w:val="StyleUnderline"/>
        </w:rPr>
        <w:t>said that</w:t>
      </w:r>
      <w:r w:rsidRPr="00325190">
        <w:rPr>
          <w:sz w:val="16"/>
        </w:rPr>
        <w:t xml:space="preserve"> </w:t>
      </w:r>
      <w:r w:rsidRPr="00BF0BF0">
        <w:rPr>
          <w:rStyle w:val="StyleUnderline"/>
        </w:rPr>
        <w:t>she</w:t>
      </w:r>
      <w:r w:rsidRPr="00325190">
        <w:rPr>
          <w:sz w:val="16"/>
        </w:rPr>
        <w:t xml:space="preserve"> -- and her Democratic House majority -- </w:t>
      </w:r>
      <w:r w:rsidRPr="00BF0BF0">
        <w:rPr>
          <w:rStyle w:val="StyleUnderline"/>
        </w:rPr>
        <w:t>would not go along with a short-term raising of the debt ceiling if no broader budget agreement can be worked out</w:t>
      </w:r>
      <w:r w:rsidRPr="00325190">
        <w:rPr>
          <w:sz w:val="16"/>
        </w:rPr>
        <w:t xml:space="preserve">. Pelosi said that idea, which had been floated by the White House as a plan B in the event talks between the speaker and Treasury Secretary Steve Mnuchin didn't work out, was not "acceptable to our caucus." THE POINT -- NOW ON YOUTUBE! In each episode of his weekly YouTube show, Chris Cillizza will delve a little deeper into the surreal world of politics. Click to subscribe! </w:t>
      </w:r>
      <w:r w:rsidRPr="00BF0BF0">
        <w:rPr>
          <w:rStyle w:val="StyleUnderline"/>
        </w:rPr>
        <w:t>Here's why that could lead to a(nother) government shutdown</w:t>
      </w:r>
      <w:r w:rsidRPr="00325190">
        <w:rPr>
          <w:sz w:val="16"/>
        </w:rPr>
        <w:t xml:space="preserve">: </w:t>
      </w:r>
      <w:r w:rsidRPr="00BF0BF0">
        <w:rPr>
          <w:rStyle w:val="Emphasis"/>
        </w:rPr>
        <w:t>The House is scheduled to go on its</w:t>
      </w:r>
      <w:r w:rsidRPr="00325190">
        <w:rPr>
          <w:sz w:val="16"/>
        </w:rPr>
        <w:t xml:space="preserve"> annual, </w:t>
      </w:r>
      <w:r w:rsidRPr="00BF0BF0">
        <w:rPr>
          <w:rStyle w:val="Emphasis"/>
        </w:rPr>
        <w:t>month-long August recess</w:t>
      </w:r>
      <w:r w:rsidRPr="00325190">
        <w:rPr>
          <w:sz w:val="16"/>
        </w:rPr>
        <w:t xml:space="preserve"> </w:t>
      </w:r>
      <w:r w:rsidRPr="00BF0BF0">
        <w:rPr>
          <w:rStyle w:val="Emphasis"/>
        </w:rPr>
        <w:t>on July 26</w:t>
      </w:r>
      <w:r w:rsidRPr="00325190">
        <w:rPr>
          <w:sz w:val="16"/>
        </w:rPr>
        <w:t xml:space="preserve"> </w:t>
      </w:r>
      <w:r w:rsidRPr="00BF0BF0">
        <w:rPr>
          <w:rStyle w:val="Emphasis"/>
        </w:rPr>
        <w:t>and Mnuchin has warned that the government could run out of money to pay its bills by early September</w:t>
      </w:r>
      <w:r w:rsidRPr="00325190">
        <w:rPr>
          <w:sz w:val="16"/>
        </w:rPr>
        <w:t xml:space="preserve"> if the debt ceiling isn't raised. </w:t>
      </w:r>
      <w:r w:rsidRPr="00BF0BF0">
        <w:rPr>
          <w:rStyle w:val="Emphasis"/>
        </w:rPr>
        <w:t>If no long-term budget deal can be made</w:t>
      </w:r>
      <w:r w:rsidRPr="00325190">
        <w:rPr>
          <w:sz w:val="16"/>
        </w:rPr>
        <w:t xml:space="preserve"> then -- and Pelosi sticks to her guns that Democrats will not pass a short-term increase of the debt ceiling -- </w:t>
      </w:r>
      <w:r w:rsidRPr="00BF0BF0">
        <w:rPr>
          <w:rStyle w:val="Emphasis"/>
        </w:rPr>
        <w:t xml:space="preserve">it could well be shutdown city. </w:t>
      </w:r>
      <w:r w:rsidRPr="00325190">
        <w:rPr>
          <w:sz w:val="16"/>
        </w:rPr>
        <w:t xml:space="preserve">Again. You'll remember that </w:t>
      </w:r>
      <w:r w:rsidRPr="00BF0BF0">
        <w:rPr>
          <w:rStyle w:val="StyleUnderline"/>
        </w:rPr>
        <w:t>history was made in late 2018 and early 2019 when the government was shuttered for 35 days</w:t>
      </w:r>
      <w:r w:rsidRPr="00325190">
        <w:rPr>
          <w:sz w:val="16"/>
        </w:rPr>
        <w:t xml:space="preserve"> </w:t>
      </w:r>
      <w:r w:rsidRPr="00325190">
        <w:rPr>
          <w:rStyle w:val="StyleUnderline"/>
        </w:rPr>
        <w:t>amid</w:t>
      </w:r>
      <w:r w:rsidRPr="00325190">
        <w:rPr>
          <w:sz w:val="16"/>
        </w:rPr>
        <w:t xml:space="preserve"> -- and stop me if you heard this one! -- </w:t>
      </w:r>
      <w:r w:rsidRPr="00BF0BF0">
        <w:rPr>
          <w:rStyle w:val="StyleUnderline"/>
        </w:rPr>
        <w:t>an inability of the White House and congressional Democrats to come to agreement on legislation</w:t>
      </w:r>
      <w:r w:rsidRPr="00325190">
        <w:rPr>
          <w:sz w:val="16"/>
        </w:rPr>
        <w:t xml:space="preserve"> </w:t>
      </w:r>
      <w:r w:rsidRPr="00BF0BF0">
        <w:rPr>
          <w:rStyle w:val="StyleUnderline"/>
        </w:rPr>
        <w:t>to fund the government's activities.</w:t>
      </w:r>
      <w:r w:rsidRPr="00325190">
        <w:rPr>
          <w:sz w:val="16"/>
        </w:rPr>
        <w:t xml:space="preserve"> Polling conducted both during and after the shutdown suggested that </w:t>
      </w:r>
      <w:r w:rsidRPr="00325190">
        <w:rPr>
          <w:rStyle w:val="StyleUnderline"/>
        </w:rPr>
        <w:t>Americans saw the blame for the shutdown largely resting with President Donald Trump</w:t>
      </w:r>
      <w:r w:rsidRPr="00325190">
        <w:rPr>
          <w:sz w:val="16"/>
        </w:rPr>
        <w:t xml:space="preserve"> due to his demands for funding for his border wall to be included in the spending package. (Trump eventually declared a national emergency at the border, allowing him to end-run the appropriations process and take money from other pots around the government to begin wall construction). Scarred by that experience, congressional </w:t>
      </w:r>
      <w:r w:rsidRPr="00325190">
        <w:rPr>
          <w:rStyle w:val="StyleUnderline"/>
        </w:rPr>
        <w:t>Republicans</w:t>
      </w:r>
      <w:r w:rsidRPr="00325190">
        <w:rPr>
          <w:sz w:val="16"/>
        </w:rPr>
        <w:t xml:space="preserve"> -- led by Senate Majority Leader Mitch McConnell (Kentucky) and House Minority Leader Kevin McCarthy (California) </w:t>
      </w:r>
      <w:r w:rsidRPr="00325190">
        <w:rPr>
          <w:rStyle w:val="StyleUnderline"/>
        </w:rPr>
        <w:t>-- are professing public optimism about the chances of a deal being reached.</w:t>
      </w:r>
      <w:r>
        <w:rPr>
          <w:rStyle w:val="StyleUnderline"/>
        </w:rPr>
        <w:t xml:space="preserve"> </w:t>
      </w:r>
      <w:r w:rsidRPr="00325190">
        <w:rPr>
          <w:sz w:val="16"/>
        </w:rPr>
        <w:t xml:space="preserve">"We should not leave for August without dealing with that," McCarthy said Tuesday of the need to raise the debt ceiling. "We are very close to making that happen." Maybe! </w:t>
      </w:r>
      <w:r w:rsidRPr="00325190">
        <w:rPr>
          <w:rStyle w:val="StyleUnderline"/>
        </w:rPr>
        <w:t xml:space="preserve">There's no question that a government shutdown is the sort of event that a) draws national attention from even people who pay only passing attention to politics b) affirms the general sentiment in the country that Washington is hopelessly broken and c) can produce unpredictable political reverberations. </w:t>
      </w:r>
      <w:r w:rsidRPr="00325190">
        <w:rPr>
          <w:sz w:val="16"/>
        </w:rPr>
        <w:t xml:space="preserve">That trio of results is the sort of thing politicians hate -- especially the uncertainty of who gets blamed for a shutdown and how (or whether) it changes the broader political dynamic heading into 2020. So there will be a clear effort -- on all sides -- to get something done before the House is set to leave Washington at the end of next week. But context matters here. </w:t>
      </w:r>
      <w:r w:rsidRPr="00325190">
        <w:rPr>
          <w:rStyle w:val="Emphasis"/>
        </w:rPr>
        <w:t>It's hard to imagine congressional Democrats and the White House being further apart than they are right now</w:t>
      </w:r>
      <w:r w:rsidRPr="00325190">
        <w:rPr>
          <w:sz w:val="16"/>
        </w:rPr>
        <w:t xml:space="preserve"> -- as Trump continues to dig in on his racist tweets directed at Democratic Reps. Alexandria Ocasio-Cortez (New York), Ilhan Omar (Minnesota), Ayanna Pressley (Massachusetts) and Rashida Tlaib (Michigan). That move -- and his subsequent doubling, tripling and quadrupling down it -- has further inflamed an already explosive relationship between the two branches of government. CNN's Chris Cillizza cuts through the political spin and tells you what you need to know. By subscribing to The Point newsletter, you agree to our privacy policy. Enter email address </w:t>
      </w:r>
      <w:r w:rsidRPr="00325190">
        <w:rPr>
          <w:rStyle w:val="StyleUnderline"/>
        </w:rPr>
        <w:t>Pelosi</w:t>
      </w:r>
      <w:r w:rsidRPr="00325190">
        <w:rPr>
          <w:sz w:val="16"/>
        </w:rPr>
        <w:t xml:space="preserve"> also </w:t>
      </w:r>
      <w:r w:rsidRPr="00325190">
        <w:rPr>
          <w:rStyle w:val="StyleUnderline"/>
        </w:rPr>
        <w:t>carries with her the knowledge that the last government shutdown was blamed</w:t>
      </w:r>
      <w:r w:rsidRPr="00325190">
        <w:rPr>
          <w:sz w:val="16"/>
        </w:rPr>
        <w:t xml:space="preserve">, by a majority of Americans, </w:t>
      </w:r>
      <w:r w:rsidRPr="00325190">
        <w:rPr>
          <w:rStyle w:val="StyleUnderline"/>
        </w:rPr>
        <w:t>on Trump</w:t>
      </w:r>
      <w:r w:rsidRPr="00325190">
        <w:rPr>
          <w:sz w:val="16"/>
        </w:rPr>
        <w:t xml:space="preserve">. And that the President's job approval numbers remain in the low 40s in national polling. And that her base will punish her not at all for refusing to play ball -- or, in the base's mind, capitulate -- to the demands of this White House. For Trump's part, he has increasingly shown a willingness to take his ball and go home, legislatively speaking. There's no better example of that than the decision to declare a national emergency to get money for his wall that Congress wouldn't give him. We also know from his first few years in office, of course, that Trump is hugely unpredictable and could change his views on a government shutdown 15 times </w:t>
      </w:r>
      <w:r w:rsidRPr="00325190">
        <w:rPr>
          <w:sz w:val="16"/>
        </w:rPr>
        <w:lastRenderedPageBreak/>
        <w:t xml:space="preserve">between now and next Friday. Let's be clear: </w:t>
      </w:r>
      <w:r w:rsidRPr="00325190">
        <w:rPr>
          <w:rStyle w:val="StyleUnderline"/>
        </w:rPr>
        <w:t>The betting odds still favor Pelosi and Mnuchin reaching some sort of deal that avoids another government shutdown. But the chances of a shutdown went from 1 in a 100 to 1 in a lot less than that on Monday night.</w:t>
      </w:r>
    </w:p>
    <w:p w14:paraId="5E75A87E" w14:textId="77777777" w:rsidR="00984CF9" w:rsidRDefault="00984CF9" w:rsidP="00984CF9">
      <w:pPr>
        <w:pStyle w:val="Heading4"/>
      </w:pPr>
      <w:r>
        <w:t xml:space="preserve">Shutdown wrecks </w:t>
      </w:r>
      <w:r w:rsidRPr="00812954">
        <w:rPr>
          <w:u w:val="single"/>
        </w:rPr>
        <w:t>cyber-security</w:t>
      </w:r>
      <w:r>
        <w:t xml:space="preserve"> --- invites </w:t>
      </w:r>
      <w:r w:rsidRPr="0099554B">
        <w:rPr>
          <w:u w:val="single"/>
        </w:rPr>
        <w:t>a swarm of attacks</w:t>
      </w:r>
      <w:r>
        <w:t xml:space="preserve"> </w:t>
      </w:r>
    </w:p>
    <w:p w14:paraId="62CDE45B" w14:textId="77777777" w:rsidR="00984CF9" w:rsidRDefault="00984CF9" w:rsidP="00984CF9">
      <w:r w:rsidRPr="00E31000">
        <w:rPr>
          <w:rStyle w:val="Style13ptBold"/>
        </w:rPr>
        <w:t>Chalfant 17</w:t>
      </w:r>
      <w:r>
        <w:t xml:space="preserve"> (Morgan, “Budget woes hinder US cybersecurity buildup,” 4/11, </w:t>
      </w:r>
      <w:hyperlink r:id="rId20" w:history="1">
        <w:r w:rsidRPr="00CA2EF9">
          <w:rPr>
            <w:rStyle w:val="Hyperlink"/>
          </w:rPr>
          <w:t>http://thehill.com/policy/cybersecurity/328184-budget-woes-hinder-us-cybersecurity-buildup</w:t>
        </w:r>
      </w:hyperlink>
      <w:r>
        <w:t>)</w:t>
      </w:r>
    </w:p>
    <w:p w14:paraId="0FBE5732" w14:textId="77777777" w:rsidR="00984CF9" w:rsidRPr="002A45A1" w:rsidRDefault="00984CF9" w:rsidP="00984CF9">
      <w:pPr>
        <w:rPr>
          <w:sz w:val="16"/>
        </w:rPr>
      </w:pPr>
      <w:r w:rsidRPr="00383AC2">
        <w:rPr>
          <w:rStyle w:val="StyleUnderline"/>
          <w:highlight w:val="cyan"/>
        </w:rPr>
        <w:t>Experts</w:t>
      </w:r>
      <w:r w:rsidRPr="00E31000">
        <w:rPr>
          <w:rStyle w:val="StyleUnderline"/>
        </w:rPr>
        <w:t xml:space="preserve"> and officials are </w:t>
      </w:r>
      <w:r w:rsidRPr="00383AC2">
        <w:rPr>
          <w:rStyle w:val="StyleUnderline"/>
          <w:highlight w:val="cyan"/>
        </w:rPr>
        <w:t>warn</w:t>
      </w:r>
      <w:r w:rsidRPr="00E31000">
        <w:rPr>
          <w:rStyle w:val="StyleUnderline"/>
        </w:rPr>
        <w:t xml:space="preserve">ing </w:t>
      </w:r>
      <w:r w:rsidRPr="00383AC2">
        <w:rPr>
          <w:rStyle w:val="StyleUnderline"/>
          <w:highlight w:val="cyan"/>
        </w:rPr>
        <w:t>of</w:t>
      </w:r>
      <w:r w:rsidRPr="00E31000">
        <w:rPr>
          <w:rStyle w:val="StyleUnderline"/>
        </w:rPr>
        <w:t xml:space="preserve"> the </w:t>
      </w:r>
      <w:r w:rsidRPr="00383AC2">
        <w:rPr>
          <w:rStyle w:val="StyleUnderline"/>
          <w:highlight w:val="cyan"/>
        </w:rPr>
        <w:t>negative effects</w:t>
      </w:r>
      <w:r w:rsidRPr="00E31000">
        <w:rPr>
          <w:rStyle w:val="StyleUnderline"/>
        </w:rPr>
        <w:t xml:space="preserve"> </w:t>
      </w:r>
      <w:r w:rsidRPr="002A45A1">
        <w:rPr>
          <w:sz w:val="16"/>
        </w:rPr>
        <w:t xml:space="preserve">that another stopgap funding bill would have </w:t>
      </w:r>
      <w:r w:rsidRPr="00383AC2">
        <w:rPr>
          <w:rStyle w:val="StyleUnderline"/>
          <w:highlight w:val="cyan"/>
        </w:rPr>
        <w:t>on cybersecurity</w:t>
      </w:r>
      <w:r w:rsidRPr="00E31000">
        <w:rPr>
          <w:rStyle w:val="StyleUnderline"/>
        </w:rPr>
        <w:t xml:space="preserve"> as Congress finds itself embroiled </w:t>
      </w:r>
      <w:r w:rsidRPr="00383AC2">
        <w:rPr>
          <w:rStyle w:val="StyleUnderline"/>
          <w:highlight w:val="cyan"/>
        </w:rPr>
        <w:t>in</w:t>
      </w:r>
      <w:r w:rsidRPr="00E31000">
        <w:rPr>
          <w:rStyle w:val="StyleUnderline"/>
        </w:rPr>
        <w:t xml:space="preserve"> </w:t>
      </w:r>
      <w:r w:rsidRPr="002A45A1">
        <w:rPr>
          <w:sz w:val="16"/>
        </w:rPr>
        <w:t xml:space="preserve">another </w:t>
      </w:r>
      <w:r w:rsidRPr="00383AC2">
        <w:rPr>
          <w:rStyle w:val="Emphasis"/>
          <w:highlight w:val="cyan"/>
        </w:rPr>
        <w:t>budget showdown</w:t>
      </w:r>
      <w:r w:rsidRPr="002A45A1">
        <w:rPr>
          <w:sz w:val="16"/>
        </w:rPr>
        <w:t>. Lawmakers are expected to pass a continuing resolution (</w:t>
      </w:r>
      <w:r w:rsidRPr="00E31000">
        <w:rPr>
          <w:rStyle w:val="StyleUnderline"/>
        </w:rPr>
        <w:t>CR</w:t>
      </w:r>
      <w:r w:rsidRPr="002A45A1">
        <w:rPr>
          <w:sz w:val="16"/>
        </w:rPr>
        <w:t xml:space="preserve">) later this month to avoid a shutdown and fund the government past April 28, when the last spending deal expires. Analysts and officials say the use of a continuing resolution </w:t>
      </w:r>
      <w:r w:rsidRPr="00E31000">
        <w:rPr>
          <w:rStyle w:val="StyleUnderline"/>
        </w:rPr>
        <w:t>hinders the federal government’s cybersecurity efforts, delaying and damaging the work that is being done across various government agencies</w:t>
      </w:r>
      <w:r w:rsidRPr="002A45A1">
        <w:rPr>
          <w:sz w:val="16"/>
        </w:rPr>
        <w:t>. “A CR doesn’t give you that flexibility to increase your spending in a particular high-need area,” Rep. Jim Langevin (D-R.I.), a member of the House Armed Services and Homeland Security committees, told The Hill. “Cyber is certainly potentially one of them.” “</w:t>
      </w:r>
      <w:r w:rsidRPr="00E31000">
        <w:rPr>
          <w:rStyle w:val="Emphasis"/>
        </w:rPr>
        <w:t xml:space="preserve">A government </w:t>
      </w:r>
      <w:r w:rsidRPr="00812954">
        <w:rPr>
          <w:rStyle w:val="Emphasis"/>
        </w:rPr>
        <w:t xml:space="preserve">shutdown would be </w:t>
      </w:r>
      <w:r w:rsidRPr="00383AC2">
        <w:rPr>
          <w:rStyle w:val="Emphasis"/>
          <w:highlight w:val="cyan"/>
        </w:rPr>
        <w:t>the worst-case scenario</w:t>
      </w:r>
      <w:r w:rsidRPr="002A45A1">
        <w:rPr>
          <w:sz w:val="16"/>
        </w:rPr>
        <w:t xml:space="preserve">,” he said. “But, a CR isn’t much better because you’re dealing with past years’ budgets and you’re not able to make those incremental adjustments in spending and training and bringing on new personnel.” Congress has repeatedly relied on continuing resolutions to fund the federal government in recent years. The stopgap measures essentially extend funding of agencies and departments at the levels of previous years. “It’s just not regular order,” said James Norton, a former Department of Homeland Security official who helped set up the agency’s first cybersecurity team. “When you’re on a CR, </w:t>
      </w:r>
      <w:r w:rsidRPr="00E31000">
        <w:rPr>
          <w:rStyle w:val="StyleUnderline"/>
        </w:rPr>
        <w:t>agencies can’t move forward on new programs of record</w:t>
      </w:r>
      <w:r w:rsidRPr="002A45A1">
        <w:rPr>
          <w:sz w:val="16"/>
        </w:rPr>
        <w:t>.” Eric Trexler, director of national security and civilian programs at the cybersecurity firm McAfee, agreed that a stopgap funding bill pushes the government’s efforts “to the right,” delaying new initiatives and upgrades to technology. “</w:t>
      </w:r>
      <w:r w:rsidRPr="00383AC2">
        <w:rPr>
          <w:rStyle w:val="StyleUnderline"/>
          <w:highlight w:val="cyan"/>
        </w:rPr>
        <w:t>Cybersecurity is</w:t>
      </w:r>
      <w:r w:rsidRPr="00E31000">
        <w:rPr>
          <w:rStyle w:val="StyleUnderline"/>
        </w:rPr>
        <w:t xml:space="preserve"> a </w:t>
      </w:r>
      <w:r w:rsidRPr="00E31000">
        <w:rPr>
          <w:rStyle w:val="Emphasis"/>
        </w:rPr>
        <w:t xml:space="preserve">very </w:t>
      </w:r>
      <w:r w:rsidRPr="00383AC2">
        <w:rPr>
          <w:rStyle w:val="Emphasis"/>
          <w:highlight w:val="cyan"/>
        </w:rPr>
        <w:t>dynamic</w:t>
      </w:r>
      <w:r w:rsidRPr="00E31000">
        <w:rPr>
          <w:rStyle w:val="StyleUnderline"/>
        </w:rPr>
        <w:t xml:space="preserve">, </w:t>
      </w:r>
      <w:r w:rsidRPr="00383AC2">
        <w:rPr>
          <w:rStyle w:val="Emphasis"/>
          <w:highlight w:val="cyan"/>
        </w:rPr>
        <w:t>constantly changing</w:t>
      </w:r>
      <w:r w:rsidRPr="00E31000">
        <w:rPr>
          <w:rStyle w:val="Emphasis"/>
        </w:rPr>
        <w:t xml:space="preserve"> field</w:t>
      </w:r>
      <w:r w:rsidRPr="002A45A1">
        <w:rPr>
          <w:sz w:val="16"/>
        </w:rPr>
        <w:t>,” Trexler said. “</w:t>
      </w:r>
      <w:r w:rsidRPr="00E31000">
        <w:rPr>
          <w:rStyle w:val="StyleUnderline"/>
        </w:rPr>
        <w:t>They end up with older technology, the inability to modernize or upgrade and work on new programs, new initiatives.</w:t>
      </w:r>
      <w:r w:rsidRPr="002A45A1">
        <w:rPr>
          <w:sz w:val="16"/>
        </w:rPr>
        <w:t>” “</w:t>
      </w:r>
      <w:r w:rsidRPr="00383AC2">
        <w:rPr>
          <w:rStyle w:val="Emphasis"/>
          <w:highlight w:val="cyan"/>
        </w:rPr>
        <w:t>If we don’t have a budget</w:t>
      </w:r>
      <w:r w:rsidRPr="002A45A1">
        <w:rPr>
          <w:sz w:val="16"/>
        </w:rPr>
        <w:t xml:space="preserve"> or we have a continuing resolution, </w:t>
      </w:r>
      <w:r w:rsidRPr="00C341A5">
        <w:rPr>
          <w:rStyle w:val="Emphasis"/>
        </w:rPr>
        <w:t>it limits</w:t>
      </w:r>
      <w:r w:rsidRPr="00E31000">
        <w:rPr>
          <w:rStyle w:val="Emphasis"/>
        </w:rPr>
        <w:t xml:space="preserve"> the defender’s ability to do their jobs effectively</w:t>
      </w:r>
      <w:r w:rsidRPr="002A45A1">
        <w:rPr>
          <w:sz w:val="16"/>
        </w:rPr>
        <w:t>,” he said. “</w:t>
      </w:r>
      <w:r w:rsidRPr="00383AC2">
        <w:rPr>
          <w:rStyle w:val="Emphasis"/>
          <w:highlight w:val="cyan"/>
        </w:rPr>
        <w:t>We’re</w:t>
      </w:r>
      <w:r w:rsidRPr="002A45A1">
        <w:rPr>
          <w:sz w:val="16"/>
        </w:rPr>
        <w:t xml:space="preserve"> just </w:t>
      </w:r>
      <w:r w:rsidRPr="00383AC2">
        <w:rPr>
          <w:rStyle w:val="Emphasis"/>
          <w:highlight w:val="cyan"/>
        </w:rPr>
        <w:t>giving</w:t>
      </w:r>
      <w:r w:rsidRPr="002A45A1">
        <w:rPr>
          <w:sz w:val="16"/>
        </w:rPr>
        <w:t xml:space="preserve"> more of an </w:t>
      </w:r>
      <w:r w:rsidRPr="00383AC2">
        <w:rPr>
          <w:rStyle w:val="Emphasis"/>
          <w:highlight w:val="cyan"/>
        </w:rPr>
        <w:t>advantage</w:t>
      </w:r>
      <w:r w:rsidRPr="002A45A1">
        <w:rPr>
          <w:sz w:val="16"/>
        </w:rPr>
        <w:t xml:space="preserve">, from a cybersecurity perspective, </w:t>
      </w:r>
      <w:r w:rsidRPr="00383AC2">
        <w:rPr>
          <w:rStyle w:val="Emphasis"/>
          <w:highlight w:val="cyan"/>
        </w:rPr>
        <w:t>to the adversary</w:t>
      </w:r>
      <w:r w:rsidRPr="002A45A1">
        <w:rPr>
          <w:sz w:val="16"/>
        </w:rPr>
        <w:t xml:space="preserve">.” The Homeland Security Department is largely responsible for defending federal networks and the nation’s critical infrastructure, in particular, from cyber threats. The agency also partners with industry to share critical cybersecurity information. </w:t>
      </w:r>
      <w:r w:rsidRPr="00E31000">
        <w:rPr>
          <w:rStyle w:val="StyleUnderline"/>
        </w:rPr>
        <w:t>The Defense Department</w:t>
      </w:r>
      <w:r w:rsidRPr="002A45A1">
        <w:rPr>
          <w:sz w:val="16"/>
        </w:rPr>
        <w:t xml:space="preserve"> plays a major role as well. It </w:t>
      </w:r>
      <w:r w:rsidRPr="00E31000">
        <w:rPr>
          <w:rStyle w:val="StyleUnderline"/>
        </w:rPr>
        <w:t>has been developing</w:t>
      </w:r>
      <w:r w:rsidRPr="002A45A1">
        <w:rPr>
          <w:sz w:val="16"/>
        </w:rPr>
        <w:t xml:space="preserve"> offensive and defensive </w:t>
      </w:r>
      <w:r w:rsidRPr="00E31000">
        <w:rPr>
          <w:rStyle w:val="StyleUnderline"/>
        </w:rPr>
        <w:t>cyber capabilities as foreign nations increasingly turn to cyber and info</w:t>
      </w:r>
      <w:r w:rsidRPr="002A45A1">
        <w:rPr>
          <w:sz w:val="16"/>
        </w:rPr>
        <w:t xml:space="preserve">rmation </w:t>
      </w:r>
      <w:r w:rsidRPr="00E31000">
        <w:rPr>
          <w:rStyle w:val="StyleUnderline"/>
        </w:rPr>
        <w:t>operations to achieve strategic objectives</w:t>
      </w:r>
      <w:r w:rsidRPr="002A45A1">
        <w:rPr>
          <w:sz w:val="16"/>
        </w:rPr>
        <w:t>. Military leaders have repeatedly complained of the negative effects that continuing resolutions have on force operations. Last week, Mark Milley, the Army’s chief of staff, said that the stopgap bill would prevent the service from maintaining training levels of its cyber teams and fielding cyber protection teams in the National Guard. “</w:t>
      </w:r>
      <w:r w:rsidRPr="00812954">
        <w:rPr>
          <w:rStyle w:val="StyleUnderline"/>
        </w:rPr>
        <w:t>The CR will</w:t>
      </w:r>
      <w:r w:rsidRPr="002A45A1">
        <w:rPr>
          <w:sz w:val="16"/>
        </w:rPr>
        <w:t xml:space="preserve"> likely </w:t>
      </w:r>
      <w:r w:rsidRPr="00812954">
        <w:rPr>
          <w:rStyle w:val="StyleUnderline"/>
        </w:rPr>
        <w:t xml:space="preserve">have </w:t>
      </w:r>
      <w:r w:rsidRPr="00383AC2">
        <w:rPr>
          <w:rStyle w:val="Emphasis"/>
          <w:highlight w:val="cyan"/>
        </w:rPr>
        <w:t>a negative effect on</w:t>
      </w:r>
      <w:r w:rsidRPr="00E31000">
        <w:rPr>
          <w:rStyle w:val="StyleUnderline"/>
        </w:rPr>
        <w:t xml:space="preserve"> </w:t>
      </w:r>
      <w:r w:rsidRPr="002A45A1">
        <w:rPr>
          <w:sz w:val="16"/>
        </w:rPr>
        <w:t xml:space="preserve">the </w:t>
      </w:r>
      <w:r w:rsidRPr="00383AC2">
        <w:rPr>
          <w:rStyle w:val="Emphasis"/>
          <w:highlight w:val="cyan"/>
        </w:rPr>
        <w:t>recruitment of the best talent</w:t>
      </w:r>
      <w:r w:rsidRPr="00E31000">
        <w:rPr>
          <w:rStyle w:val="Emphasis"/>
        </w:rPr>
        <w:t xml:space="preserve"> </w:t>
      </w:r>
      <w:r w:rsidRPr="002A45A1">
        <w:rPr>
          <w:sz w:val="16"/>
        </w:rPr>
        <w:t xml:space="preserve">that we have out there to be cyber warriors,” Milley added. Once Congress passes a short-term bill to fund the government, lawmakers will turn their focus to the next fiscal year — and the prospect of actually passing appropriations bills that reshuffle agency priorities. The Trump administration has proposed allocating $1.5 billion for the Homeland Security Department to protect federal networks and critical infrastructure from cyber threats in a fiscal year 2018 budget blueprint released in March. While congressional Republicans plan to write their own budget, the Trump blueprint signals to Congress that the White House sees cybersecurity funding as a priority. Some Democrats have pointed to Trump’s proposed cuts at other agencies and departments — such as the Department of Energy and IRS — as potentially harmful to cybersecurity efforts across the government. “It appears from the outline that cybersecurity has been spared these cuts; however, until we have a full budget, it is premature to say what we can expect,” Langevin said. “I strongly encourage the president to support robust cybersecurity spending, but I suggest he scrap his outline before laying out a full plan.” Langevin said that Congress should make it a top priority in the next budget to reform information technology acquisition by creating a revolving fund to pay for the replacement of insecure legacy systems. Meanwhile, Rep. John Ratcliffe (R-Texas), who chairs a subcommittee on cybersecurity and infrastructure protection, said that he is optimistic about the new administration’s commitment to cybersecurity. “My subcommittee has been working with the Appropriations Committee to advocate for the prioritization of cybersecurity funding,” Ratcliffe said. “The president’s blueprint budget reinforces my optimism that his administration acknowledges the importance of DHS’ cyber mission.” Experts say </w:t>
      </w:r>
      <w:r w:rsidRPr="00C341A5">
        <w:rPr>
          <w:rStyle w:val="StyleUnderline"/>
        </w:rPr>
        <w:t>IT upgrades</w:t>
      </w:r>
      <w:r w:rsidRPr="00E31000">
        <w:rPr>
          <w:rStyle w:val="StyleUnderline"/>
        </w:rPr>
        <w:t xml:space="preserve"> are of </w:t>
      </w:r>
      <w:r w:rsidRPr="00E31000">
        <w:rPr>
          <w:rStyle w:val="Emphasis"/>
        </w:rPr>
        <w:t>critical importance</w:t>
      </w:r>
      <w:r w:rsidRPr="002A45A1">
        <w:rPr>
          <w:sz w:val="16"/>
        </w:rPr>
        <w:t xml:space="preserve">, pointing to the massive Office of Personnel Management data breach, uncovered in 2015, which has been largely blamed on the department’s legacy systems. IT modernization has been a priority of lawmakers in </w:t>
      </w:r>
      <w:r w:rsidRPr="002A45A1">
        <w:rPr>
          <w:sz w:val="16"/>
        </w:rPr>
        <w:lastRenderedPageBreak/>
        <w:t xml:space="preserve">both parties, with Reps. Will Hurd (R-Texas) and Gerry Connolly (D-Va.) planning to reintroduce legislation in the new Congress that would rid the federal government of outdated systems. “While we can shore up an old bridge to lower the risk of damage from earthquake, the result would be far less safe than utilizing a modern design, materials and building techniques,” Trexler said. “The same is true of securing federal networks, which protect valuable national data, assets and lives.” Legislators have also looked to set up new federal grant programs to help states with cybersecurity, including one proposal that would incentivize states to adopt newer and more secure voting systems. Fears about cybersecurity weaknesses — especially in voting infrastructure — have been compounded by last year’s Democratic National Committee hacks, which the intelligence community has linked to a broader campaign by the Russian government to influence the 2016 presidential election. Additionally, Langevin said that Congress should expand funding for federal workforce development programs in cyber — such as the Pentagon’s persistent training environment — and invest more in research and development. “Cybersecurity is never an issue we’re going to solve. </w:t>
      </w:r>
      <w:r w:rsidRPr="00383AC2">
        <w:rPr>
          <w:rStyle w:val="Emphasis"/>
          <w:highlight w:val="cyan"/>
        </w:rPr>
        <w:t>You’re never going to</w:t>
      </w:r>
      <w:r w:rsidRPr="00E31000">
        <w:rPr>
          <w:rStyle w:val="Emphasis"/>
        </w:rPr>
        <w:t xml:space="preserve"> get to a point where we can </w:t>
      </w:r>
      <w:r w:rsidRPr="00383AC2">
        <w:rPr>
          <w:rStyle w:val="Emphasis"/>
          <w:highlight w:val="cyan"/>
        </w:rPr>
        <w:t>say we’re 100 percent secure</w:t>
      </w:r>
      <w:r w:rsidRPr="002A45A1">
        <w:rPr>
          <w:sz w:val="16"/>
        </w:rPr>
        <w:t xml:space="preserve"> — there’s no such thing. But, </w:t>
      </w:r>
      <w:r w:rsidRPr="00383AC2">
        <w:rPr>
          <w:rStyle w:val="StyleUnderline"/>
          <w:highlight w:val="cyan"/>
        </w:rPr>
        <w:t>what we</w:t>
      </w:r>
      <w:r w:rsidRPr="00E31000">
        <w:rPr>
          <w:rStyle w:val="StyleUnderline"/>
        </w:rPr>
        <w:t xml:space="preserve"> can </w:t>
      </w:r>
      <w:r w:rsidRPr="00383AC2">
        <w:rPr>
          <w:rStyle w:val="StyleUnderline"/>
          <w:highlight w:val="cyan"/>
        </w:rPr>
        <w:t>do is</w:t>
      </w:r>
      <w:r w:rsidRPr="00E31000">
        <w:rPr>
          <w:rStyle w:val="StyleUnderline"/>
        </w:rPr>
        <w:t xml:space="preserve"> we can </w:t>
      </w:r>
      <w:r w:rsidRPr="00383AC2">
        <w:rPr>
          <w:rStyle w:val="Emphasis"/>
          <w:highlight w:val="cyan"/>
        </w:rPr>
        <w:t>buy down our risk</w:t>
      </w:r>
      <w:r w:rsidRPr="002A45A1">
        <w:rPr>
          <w:sz w:val="16"/>
        </w:rPr>
        <w:t xml:space="preserve"> to something that’s much more manageable than it is right now,” he said. </w:t>
      </w:r>
    </w:p>
    <w:p w14:paraId="1423CE5E" w14:textId="77777777" w:rsidR="00984CF9" w:rsidRDefault="00984CF9" w:rsidP="00984CF9"/>
    <w:p w14:paraId="3CB09E47" w14:textId="77777777" w:rsidR="00984CF9" w:rsidRPr="0099554B" w:rsidRDefault="00984CF9" w:rsidP="00984CF9">
      <w:pPr>
        <w:pStyle w:val="Heading4"/>
      </w:pPr>
      <w:r>
        <w:t xml:space="preserve">States will </w:t>
      </w:r>
      <w:r w:rsidRPr="001C311F">
        <w:rPr>
          <w:i/>
        </w:rPr>
        <w:t>exploit</w:t>
      </w:r>
      <w:r>
        <w:t xml:space="preserve"> </w:t>
      </w:r>
      <w:r w:rsidRPr="001C311F">
        <w:rPr>
          <w:u w:val="single"/>
        </w:rPr>
        <w:t>US vulnerability</w:t>
      </w:r>
      <w:r>
        <w:t xml:space="preserve"> – </w:t>
      </w:r>
      <w:r w:rsidRPr="001D7C33">
        <w:rPr>
          <w:u w:val="single"/>
        </w:rPr>
        <w:t>single attack</w:t>
      </w:r>
      <w:r>
        <w:t xml:space="preserve"> risks nuclear war </w:t>
      </w:r>
    </w:p>
    <w:p w14:paraId="5EB4D120" w14:textId="77777777" w:rsidR="00984CF9" w:rsidRDefault="00984CF9" w:rsidP="00984CF9">
      <w:r w:rsidRPr="00374601">
        <w:rPr>
          <w:rStyle w:val="Style13ptBold"/>
        </w:rPr>
        <w:t>Nolan, 15</w:t>
      </w:r>
      <w:r w:rsidRPr="00374601">
        <w:t xml:space="preserve"> </w:t>
      </w:r>
      <w:r>
        <w:t>(</w:t>
      </w:r>
      <w:r w:rsidRPr="00374601">
        <w:t>Andrew Nolan, Legislative Attorney at the Congressional Research Service, former Trial Attorney at the United States Department of Justice, holds a J.D. from Geor</w:t>
      </w:r>
      <w:r>
        <w:t xml:space="preserve">ge Washington University, </w:t>
      </w:r>
      <w:r w:rsidRPr="00374601">
        <w:t xml:space="preserve">“Cybersecurity and Information Sharing: Legal Challenges and Solutions,” CRS Report to Congress, March 16th, Available Online at </w:t>
      </w:r>
      <w:hyperlink r:id="rId21" w:history="1">
        <w:r w:rsidRPr="00374601">
          <w:rPr>
            <w:rStyle w:val="Hyperlink"/>
          </w:rPr>
          <w:t>http://fas.org/sgp/crs/intel/R43941.pdf</w:t>
        </w:r>
      </w:hyperlink>
      <w:r w:rsidRPr="00374601">
        <w:t>, p. 1-3)</w:t>
      </w:r>
    </w:p>
    <w:p w14:paraId="59C78F77" w14:textId="77777777" w:rsidR="00984CF9" w:rsidRPr="002A45A1" w:rsidRDefault="00984CF9" w:rsidP="00984CF9">
      <w:pPr>
        <w:rPr>
          <w:sz w:val="16"/>
        </w:rPr>
      </w:pPr>
      <w:r w:rsidRPr="002A45A1">
        <w:rPr>
          <w:sz w:val="16"/>
        </w:rPr>
        <w:t xml:space="preserve">The high profile cyberattacks of 2014 and early 2015 appear to be indicative of a broader trend: the frequency and ferocity of </w:t>
      </w:r>
      <w:r w:rsidRPr="00383AC2">
        <w:rPr>
          <w:rStyle w:val="Emphasis"/>
          <w:highlight w:val="cyan"/>
        </w:rPr>
        <w:t>cyberattacks are increasing</w:t>
      </w:r>
      <w:r w:rsidRPr="002A45A1">
        <w:rPr>
          <w:sz w:val="16"/>
        </w:rPr>
        <w:t xml:space="preserve">,11 </w:t>
      </w:r>
      <w:r w:rsidRPr="001D7C33">
        <w:rPr>
          <w:rStyle w:val="Emphasis"/>
        </w:rPr>
        <w:t>posing grave threats</w:t>
      </w:r>
      <w:r w:rsidRPr="002A45A1">
        <w:rPr>
          <w:sz w:val="16"/>
        </w:rPr>
        <w:t xml:space="preserve"> to the national interests of the United States. Indeed, the attacks on Target, eBay, Home Depot, J.P. Morgan-Chase, Sony Pictures, and Anthem were only a few of the many publicly disclosed cyberattacks perpetrated in 2014 and 2105.12 Experts suggest that hundreds of thousands of other entities may have suffered similar incidents during the same period,13 with one survey indicating that 43% of firms in the United States had experienced a data breach in the past year.14 Moreover, just as the cyberattacks of 2013—which included incidents involving companies like the New York Times, Facebook, Twitter, Apple, and Microsoft15—were eclipsed by those that occurred in 2014,16 the consensus view is that 2015 and beyond will witness more frequent and more sophisticated cyber incidents.17 To the extent that its expected rise outpaces any corresponding rise in the ability to defend against such attacks, the result could be troubling news for countless businesses that rely more and more on computers in all aspects of their operations, as the economic losses resulting from a single cyberattack can be extremely costly.18 And the resulting effects of a cyberattack can have effects beyond a single company’s bottom line. As “nations are becoming ever more dependent on information and information technology,”19 the threat posed by any </w:t>
      </w:r>
      <w:r w:rsidRPr="00383AC2">
        <w:rPr>
          <w:rStyle w:val="Emphasis"/>
          <w:highlight w:val="cyan"/>
        </w:rPr>
        <w:t>one cyberattack</w:t>
      </w:r>
      <w:r w:rsidRPr="002A45A1">
        <w:rPr>
          <w:sz w:val="16"/>
        </w:rPr>
        <w:t xml:space="preserve"> [end page 2] </w:t>
      </w:r>
      <w:r w:rsidRPr="00383AC2">
        <w:rPr>
          <w:rStyle w:val="Emphasis"/>
          <w:highlight w:val="cyan"/>
        </w:rPr>
        <w:t>can have “devastating</w:t>
      </w:r>
      <w:r w:rsidRPr="002A45A1">
        <w:rPr>
          <w:sz w:val="16"/>
        </w:rPr>
        <w:t xml:space="preserve"> collateral and </w:t>
      </w:r>
      <w:r w:rsidRPr="00383AC2">
        <w:rPr>
          <w:rStyle w:val="Emphasis"/>
          <w:highlight w:val="cyan"/>
        </w:rPr>
        <w:t>cascading effects</w:t>
      </w:r>
      <w:r w:rsidRPr="002A45A1">
        <w:rPr>
          <w:sz w:val="16"/>
        </w:rPr>
        <w:t xml:space="preserve"> across a wide range of physical, economic and social systems.”20 With reports that foreign nations—such as </w:t>
      </w:r>
      <w:r w:rsidRPr="00383AC2">
        <w:rPr>
          <w:rStyle w:val="Emphasis"/>
          <w:highlight w:val="cyan"/>
        </w:rPr>
        <w:t>Russia, China, Iran, and North Korea</w:t>
      </w:r>
      <w:r w:rsidRPr="002A45A1">
        <w:rPr>
          <w:sz w:val="16"/>
        </w:rPr>
        <w:t>—</w:t>
      </w:r>
      <w:r w:rsidRPr="00383AC2">
        <w:rPr>
          <w:rStyle w:val="Emphasis"/>
          <w:highlight w:val="cyan"/>
        </w:rPr>
        <w:t>may</w:t>
      </w:r>
      <w:r w:rsidRPr="002A45A1">
        <w:rPr>
          <w:sz w:val="16"/>
        </w:rPr>
        <w:t xml:space="preserve"> be using cyberspace as a new front to </w:t>
      </w:r>
      <w:r w:rsidRPr="00383AC2">
        <w:rPr>
          <w:rStyle w:val="Emphasis"/>
          <w:highlight w:val="cyan"/>
        </w:rPr>
        <w:t>wage war</w:t>
      </w:r>
      <w:r w:rsidRPr="002A45A1">
        <w:rPr>
          <w:sz w:val="16"/>
        </w:rPr>
        <w:t xml:space="preserve">,21 fears abound that a cyberattack could be used to shut down the nation’s electrical grid,22 hijack a commercial airliner,23 </w:t>
      </w:r>
      <w:r w:rsidRPr="00383AC2">
        <w:rPr>
          <w:rStyle w:val="Emphasis"/>
          <w:highlight w:val="cyan"/>
        </w:rPr>
        <w:t>or</w:t>
      </w:r>
      <w:r w:rsidRPr="002A45A1">
        <w:rPr>
          <w:sz w:val="16"/>
        </w:rPr>
        <w:t xml:space="preserve"> even </w:t>
      </w:r>
      <w:r w:rsidRPr="00383AC2">
        <w:rPr>
          <w:rStyle w:val="Emphasis"/>
          <w:highlight w:val="cyan"/>
        </w:rPr>
        <w:t>launch a nuclear weapon with a single keystroke</w:t>
      </w:r>
      <w:r w:rsidRPr="002A45A1">
        <w:rPr>
          <w:sz w:val="16"/>
        </w:rPr>
        <w:t xml:space="preserve">.24 In short, the potential exists that </w:t>
      </w:r>
      <w:r w:rsidRPr="001D7C33">
        <w:rPr>
          <w:rStyle w:val="Emphasis"/>
        </w:rPr>
        <w:t>the U</w:t>
      </w:r>
      <w:r w:rsidRPr="002A45A1">
        <w:rPr>
          <w:sz w:val="16"/>
        </w:rPr>
        <w:t xml:space="preserve">nited </w:t>
      </w:r>
      <w:r w:rsidRPr="001D7C33">
        <w:rPr>
          <w:rStyle w:val="Emphasis"/>
        </w:rPr>
        <w:t>S</w:t>
      </w:r>
      <w:r w:rsidRPr="002A45A1">
        <w:rPr>
          <w:sz w:val="16"/>
        </w:rPr>
        <w:t xml:space="preserve">tates </w:t>
      </w:r>
      <w:r w:rsidRPr="001D7C33">
        <w:rPr>
          <w:rStyle w:val="Emphasis"/>
        </w:rPr>
        <w:t xml:space="preserve">could suffer </w:t>
      </w:r>
      <w:r w:rsidRPr="00383AC2">
        <w:rPr>
          <w:rStyle w:val="Emphasis"/>
          <w:highlight w:val="cyan"/>
        </w:rPr>
        <w:t>a “cyber Pearl Harbor</w:t>
      </w:r>
      <w:r w:rsidRPr="002A45A1">
        <w:rPr>
          <w:sz w:val="16"/>
        </w:rPr>
        <w:t>,” an attack that would “cause physical destruction and loss of life”25 and expose—in the words of one prominent cybersecurity expert—“vulnerabilities of staggering proportions.”26</w:t>
      </w:r>
    </w:p>
    <w:p w14:paraId="42EECE85" w14:textId="77777777" w:rsidR="00984CF9" w:rsidRPr="00325190" w:rsidRDefault="00984CF9" w:rsidP="00ED5B76">
      <w:pPr>
        <w:rPr>
          <w:rStyle w:val="StyleUnderline"/>
        </w:rPr>
      </w:pPr>
    </w:p>
    <w:p w14:paraId="482B5714" w14:textId="77777777" w:rsidR="002A5C12" w:rsidRDefault="002A5C12" w:rsidP="002A5C12">
      <w:pPr>
        <w:pStyle w:val="Heading4"/>
      </w:pPr>
      <w:r>
        <w:t>Not raising the debt ceiling triggers a butterfly effect that would be catastrophic for the economy – no spending means less economic productivity</w:t>
      </w:r>
    </w:p>
    <w:p w14:paraId="41B87DEC" w14:textId="77777777" w:rsidR="002A5C12" w:rsidRPr="00D2365B" w:rsidRDefault="002A5C12" w:rsidP="002A5C12">
      <w:pPr>
        <w:rPr>
          <w:rStyle w:val="Style13ptBold"/>
        </w:rPr>
      </w:pPr>
      <w:r>
        <w:rPr>
          <w:rStyle w:val="Style13ptBold"/>
        </w:rPr>
        <w:t xml:space="preserve">Cox ’17 </w:t>
      </w:r>
      <w:r w:rsidRPr="000B1004">
        <w:t>(Jeff, Finance editor, " Failure to raise debt ceiling would be ‘more catastrophic’ than Lehman collapse, S&amp;P says,” CNBC, Aug 30 2017, https://www.cnbc.com/2017/08/30/debt-ceiling-would-be-more-catastrophic-than-lehman-s-and-p-says.html)/ly</w:t>
      </w:r>
    </w:p>
    <w:p w14:paraId="5DC3908A" w14:textId="77777777" w:rsidR="002A5C12" w:rsidRPr="00ED5B76" w:rsidRDefault="002A5C12" w:rsidP="002A5C12">
      <w:pPr>
        <w:rPr>
          <w:sz w:val="16"/>
        </w:rPr>
      </w:pPr>
      <w:r w:rsidRPr="00610B05">
        <w:rPr>
          <w:rStyle w:val="StyleUnderline"/>
        </w:rPr>
        <w:t>Failure to raise the debt ceiling could have worse consequences</w:t>
      </w:r>
      <w:r w:rsidRPr="00D2365B">
        <w:rPr>
          <w:sz w:val="16"/>
        </w:rPr>
        <w:t xml:space="preserve"> than the collapse of Lehman Brothers during the financial crisis, S&amp;P economist Beth Ann Bovino said. </w:t>
      </w:r>
      <w:r w:rsidRPr="00610B05">
        <w:rPr>
          <w:rStyle w:val="StyleUnderline"/>
        </w:rPr>
        <w:t>The ceiling already has been breached</w:t>
      </w:r>
      <w:r w:rsidRPr="00D2365B">
        <w:rPr>
          <w:sz w:val="16"/>
        </w:rPr>
        <w:t xml:space="preserve">, </w:t>
      </w:r>
      <w:r w:rsidRPr="00C43F50">
        <w:rPr>
          <w:rStyle w:val="StyleUnderline"/>
        </w:rPr>
        <w:t>but the Treasury Department has been using extraordinary measures to keep the government open</w:t>
      </w:r>
      <w:r w:rsidRPr="00D2365B">
        <w:rPr>
          <w:sz w:val="16"/>
        </w:rPr>
        <w:t xml:space="preserve">. </w:t>
      </w:r>
      <w:r w:rsidRPr="00D2365B">
        <w:rPr>
          <w:sz w:val="16"/>
        </w:rPr>
        <w:lastRenderedPageBreak/>
        <w:t>Bovino said i</w:t>
      </w:r>
      <w:r w:rsidRPr="00C43F50">
        <w:rPr>
          <w:rStyle w:val="StyleUnderline"/>
        </w:rPr>
        <w:t xml:space="preserve">f no agreement is reached, </w:t>
      </w:r>
      <w:r w:rsidRPr="00C43F50">
        <w:rPr>
          <w:rStyle w:val="Emphasis"/>
        </w:rPr>
        <w:t>the government will shut down and the economy will suffer</w:t>
      </w:r>
      <w:r w:rsidRPr="00D2365B">
        <w:rPr>
          <w:sz w:val="16"/>
        </w:rPr>
        <w:t xml:space="preserve">. Few think that Congress won’t at some point raise the debt ceiling, which is a good thing, because </w:t>
      </w:r>
      <w:r w:rsidRPr="00C43F50">
        <w:rPr>
          <w:rStyle w:val="StyleUnderline"/>
        </w:rPr>
        <w:t>the consequences</w:t>
      </w:r>
      <w:r w:rsidRPr="00D2365B">
        <w:rPr>
          <w:sz w:val="16"/>
        </w:rPr>
        <w:t xml:space="preserve"> of not doing so </w:t>
      </w:r>
      <w:r w:rsidRPr="00C43F50">
        <w:rPr>
          <w:rStyle w:val="StyleUnderline"/>
        </w:rPr>
        <w:t>could be disastrous</w:t>
      </w:r>
      <w:r w:rsidRPr="00D2365B">
        <w:rPr>
          <w:sz w:val="16"/>
        </w:rPr>
        <w:t xml:space="preserve">. In fact, one economist said </w:t>
      </w:r>
      <w:r w:rsidRPr="00C43F50">
        <w:rPr>
          <w:rStyle w:val="StyleUnderline"/>
        </w:rPr>
        <w:t>the scenario would be worse than the lowest point of the financial crisis</w:t>
      </w:r>
      <w:r w:rsidRPr="00D2365B">
        <w:rPr>
          <w:sz w:val="16"/>
        </w:rPr>
        <w:t xml:space="preserve">. “Failure to raise the debt limit would likely be more catastrophic </w:t>
      </w:r>
      <w:r w:rsidRPr="00C43F50">
        <w:rPr>
          <w:rStyle w:val="StyleUnderline"/>
        </w:rPr>
        <w:t>to</w:t>
      </w:r>
      <w:r w:rsidRPr="00D2365B">
        <w:rPr>
          <w:sz w:val="16"/>
        </w:rPr>
        <w:t xml:space="preserve"> the economy than the </w:t>
      </w:r>
      <w:r w:rsidRPr="00C43F50">
        <w:rPr>
          <w:rStyle w:val="StyleUnderline"/>
        </w:rPr>
        <w:t xml:space="preserve">2008 </w:t>
      </w:r>
      <w:r w:rsidRPr="00D2365B">
        <w:rPr>
          <w:sz w:val="16"/>
        </w:rPr>
        <w:t xml:space="preserve">failure of Lehman Brothers and would erase many of the gains of the subsequent recovery,” said Beth Ann Bovino, chief economist at S&amp;P Global Ratings. </w:t>
      </w:r>
      <w:r w:rsidRPr="00C43F50">
        <w:rPr>
          <w:rStyle w:val="StyleUnderline"/>
        </w:rPr>
        <w:t>A failure to raise the debt ceiling would trigger a government shutdown, which</w:t>
      </w:r>
      <w:r w:rsidRPr="00D2365B">
        <w:rPr>
          <w:sz w:val="16"/>
        </w:rPr>
        <w:t xml:space="preserve"> in turn </w:t>
      </w:r>
      <w:r w:rsidRPr="00C43F50">
        <w:rPr>
          <w:rStyle w:val="StyleUnderline"/>
        </w:rPr>
        <w:t xml:space="preserve">would lop </w:t>
      </w:r>
      <w:r w:rsidRPr="00E91063">
        <w:rPr>
          <w:rStyle w:val="Emphasis"/>
        </w:rPr>
        <w:t>$6.5 billion from the economy</w:t>
      </w:r>
      <w:r w:rsidRPr="00C43F50">
        <w:rPr>
          <w:rStyle w:val="StyleUnderline"/>
        </w:rPr>
        <w:t xml:space="preserve"> for each week it’s allowed</w:t>
      </w:r>
      <w:r w:rsidRPr="00D2365B">
        <w:rPr>
          <w:sz w:val="16"/>
        </w:rPr>
        <w:t xml:space="preserve"> to continue, said Bovino, who cited </w:t>
      </w:r>
      <w:r w:rsidRPr="00E91063">
        <w:rPr>
          <w:rStyle w:val="StyleUnderline"/>
        </w:rPr>
        <w:t>a “</w:t>
      </w:r>
      <w:r w:rsidRPr="00E91063">
        <w:rPr>
          <w:rStyle w:val="Emphasis"/>
        </w:rPr>
        <w:t>butterfly effect</w:t>
      </w:r>
      <w:r w:rsidRPr="00D2365B">
        <w:rPr>
          <w:sz w:val="16"/>
        </w:rPr>
        <w:t xml:space="preserve">” that </w:t>
      </w:r>
      <w:r w:rsidRPr="00E91063">
        <w:rPr>
          <w:rStyle w:val="StyleUnderline"/>
        </w:rPr>
        <w:t>would ripple</w:t>
      </w:r>
      <w:r w:rsidRPr="00D2365B">
        <w:rPr>
          <w:sz w:val="16"/>
        </w:rPr>
        <w:t xml:space="preserve"> through various activities. “</w:t>
      </w:r>
      <w:r w:rsidRPr="00E91063">
        <w:rPr>
          <w:rStyle w:val="StyleUnderline"/>
        </w:rPr>
        <w:t>A disruption in government spending means no government paychecks</w:t>
      </w:r>
      <w:r w:rsidRPr="00D2365B">
        <w:rPr>
          <w:sz w:val="16"/>
        </w:rPr>
        <w:t xml:space="preserve"> to spend at the mall, </w:t>
      </w:r>
      <w:r w:rsidRPr="00E91063">
        <w:rPr>
          <w:rStyle w:val="StyleUnderline"/>
        </w:rPr>
        <w:t>lost business and revenue</w:t>
      </w:r>
      <w:r w:rsidRPr="00D2365B">
        <w:rPr>
          <w:sz w:val="16"/>
        </w:rPr>
        <w:t xml:space="preserve"> to private contractors, lost sales at retail shops, particularly those that circle now-closed national parks, and less tax revenue for Uncle Sam,” she said in a note. “</w:t>
      </w:r>
      <w:r w:rsidRPr="00E91063">
        <w:rPr>
          <w:rStyle w:val="StyleUnderline"/>
        </w:rPr>
        <w:t>That means less economic activity and fewer jobs.” All of that could cascade through to a stock market</w:t>
      </w:r>
      <w:r w:rsidRPr="00D2365B">
        <w:rPr>
          <w:sz w:val="16"/>
        </w:rPr>
        <w:t xml:space="preserve"> </w:t>
      </w:r>
      <w:r w:rsidRPr="00E91063">
        <w:rPr>
          <w:rStyle w:val="StyleUnderline"/>
        </w:rPr>
        <w:t>that has seen a wave of volatility</w:t>
      </w:r>
      <w:r w:rsidRPr="00D2365B">
        <w:rPr>
          <w:sz w:val="16"/>
        </w:rPr>
        <w:t xml:space="preserve"> lately </w:t>
      </w:r>
      <w:r w:rsidRPr="00E91063">
        <w:rPr>
          <w:rStyle w:val="StyleUnderline"/>
        </w:rPr>
        <w:t>amid increasing expectations</w:t>
      </w:r>
      <w:r w:rsidRPr="00D2365B">
        <w:rPr>
          <w:sz w:val="16"/>
        </w:rPr>
        <w:t xml:space="preserve"> for a pullback. “</w:t>
      </w:r>
      <w:r w:rsidRPr="00E91063">
        <w:rPr>
          <w:rStyle w:val="StyleUnderline"/>
        </w:rPr>
        <w:t>With markets somewhat jittery</w:t>
      </w:r>
      <w:r w:rsidRPr="00D2365B">
        <w:rPr>
          <w:sz w:val="16"/>
        </w:rPr>
        <w:t xml:space="preserve"> about a possible selective default of the U.S. sovereign, </w:t>
      </w:r>
      <w:r w:rsidRPr="00E91063">
        <w:rPr>
          <w:rStyle w:val="StyleUnderline"/>
        </w:rPr>
        <w:t xml:space="preserve">worries of a shutdown threat </w:t>
      </w:r>
      <w:r w:rsidRPr="00D2365B">
        <w:rPr>
          <w:sz w:val="16"/>
        </w:rPr>
        <w:t xml:space="preserve">only </w:t>
      </w:r>
      <w:r w:rsidRPr="00E91063">
        <w:rPr>
          <w:rStyle w:val="StyleUnderline"/>
        </w:rPr>
        <w:t>adds to their concerns</w:t>
      </w:r>
      <w:r w:rsidRPr="00D2365B">
        <w:rPr>
          <w:sz w:val="16"/>
        </w:rPr>
        <w:t>,” Bovino said. “</w:t>
      </w:r>
      <w:r w:rsidRPr="00E91063">
        <w:rPr>
          <w:rStyle w:val="StyleUnderline"/>
        </w:rPr>
        <w:t xml:space="preserve">The </w:t>
      </w:r>
      <w:r w:rsidRPr="00D2365B">
        <w:rPr>
          <w:rStyle w:val="Emphasis"/>
        </w:rPr>
        <w:t>shutdown and the looming debt ceiling combined could</w:t>
      </w:r>
      <w:r w:rsidRPr="00E91063">
        <w:rPr>
          <w:rStyle w:val="StyleUnderline"/>
        </w:rPr>
        <w:t xml:space="preserve"> significantly </w:t>
      </w:r>
      <w:r w:rsidRPr="00D2365B">
        <w:rPr>
          <w:rStyle w:val="Emphasis"/>
        </w:rPr>
        <w:t xml:space="preserve">hurt </w:t>
      </w:r>
      <w:r w:rsidRPr="00E91063">
        <w:rPr>
          <w:rStyle w:val="StyleUnderline"/>
        </w:rPr>
        <w:t>business and consumer sentiment</w:t>
      </w:r>
      <w:r w:rsidRPr="00D2365B">
        <w:rPr>
          <w:sz w:val="16"/>
        </w:rPr>
        <w:t xml:space="preserve">, </w:t>
      </w:r>
      <w:r w:rsidRPr="00E91063">
        <w:rPr>
          <w:rStyle w:val="StyleUnderline"/>
        </w:rPr>
        <w:t>as well as the</w:t>
      </w:r>
      <w:r w:rsidRPr="00D2365B">
        <w:rPr>
          <w:sz w:val="16"/>
        </w:rPr>
        <w:t xml:space="preserve"> overall </w:t>
      </w:r>
      <w:r w:rsidRPr="00D2365B">
        <w:rPr>
          <w:rStyle w:val="Emphasis"/>
        </w:rPr>
        <w:t>economy</w:t>
      </w:r>
      <w:r w:rsidRPr="00D2365B">
        <w:rPr>
          <w:sz w:val="16"/>
        </w:rPr>
        <w:t xml:space="preserve">.” </w:t>
      </w:r>
    </w:p>
    <w:p w14:paraId="6EF4B7C5" w14:textId="77777777" w:rsidR="001E44E7" w:rsidRPr="001E44E7" w:rsidRDefault="001E44E7" w:rsidP="001E44E7"/>
    <w:p w14:paraId="224F00F0" w14:textId="148EEC4C" w:rsidR="003D391A" w:rsidRDefault="00CF7C10" w:rsidP="00CF7C10">
      <w:pPr>
        <w:pStyle w:val="Heading3"/>
      </w:pPr>
      <w:r>
        <w:lastRenderedPageBreak/>
        <w:t xml:space="preserve">Dollar Scenario </w:t>
      </w:r>
    </w:p>
    <w:p w14:paraId="48674273" w14:textId="71DD3BEA" w:rsidR="00CF7C10" w:rsidRPr="00025D1B" w:rsidRDefault="00CF7C10" w:rsidP="00CF7C10">
      <w:pPr>
        <w:pStyle w:val="Heading4"/>
        <w:rPr>
          <w:u w:val="single"/>
        </w:rPr>
      </w:pPr>
      <w:r>
        <w:t xml:space="preserve">a. Debt deal failure kills the </w:t>
      </w:r>
      <w:r>
        <w:rPr>
          <w:u w:val="single"/>
        </w:rPr>
        <w:t>dollar</w:t>
      </w:r>
    </w:p>
    <w:p w14:paraId="411959C2" w14:textId="5F68D9D5" w:rsidR="00CF7C10" w:rsidRPr="00236D80" w:rsidRDefault="00CF7C10" w:rsidP="00CF7C10">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4C4894C3" w14:textId="6C4CF53B" w:rsidR="00CF7C10" w:rsidRDefault="00CF7C10" w:rsidP="00CF7C10">
      <w:pPr>
        <w:rPr>
          <w:rStyle w:val="StyleUnderline"/>
        </w:rPr>
      </w:pPr>
      <w:r w:rsidRPr="00383AC2">
        <w:rPr>
          <w:rStyle w:val="StyleUnderline"/>
          <w:highlight w:val="cyan"/>
        </w:rPr>
        <w:t>Without an increase in the</w:t>
      </w:r>
      <w:r w:rsidRPr="00025D1B">
        <w:rPr>
          <w:rStyle w:val="StyleUnderline"/>
        </w:rPr>
        <w:t xml:space="preserve"> debt </w:t>
      </w:r>
      <w:r w:rsidRPr="00383AC2">
        <w:rPr>
          <w:rStyle w:val="StyleUnderline"/>
          <w:highlight w:val="cyan"/>
        </w:rPr>
        <w:t>ceiling, the</w:t>
      </w:r>
      <w:r w:rsidRPr="00025D1B">
        <w:rPr>
          <w:rStyle w:val="StyleUnderline"/>
        </w:rPr>
        <w:t xml:space="preserve"> U.S</w:t>
      </w:r>
      <w:r w:rsidRPr="00025D1B">
        <w:rPr>
          <w:sz w:val="14"/>
        </w:rPr>
        <w:t xml:space="preserve">. </w:t>
      </w:r>
      <w:r w:rsidRPr="00025D1B">
        <w:rPr>
          <w:rStyle w:val="Emphasis"/>
        </w:rPr>
        <w:t>cannot borrow more</w:t>
      </w:r>
      <w:r w:rsidRPr="00025D1B">
        <w:rPr>
          <w:sz w:val="14"/>
        </w:rPr>
        <w:t xml:space="preserve">. “At some point, </w:t>
      </w:r>
      <w:r w:rsidRPr="00025D1B">
        <w:rPr>
          <w:rStyle w:val="StyleUnderline"/>
        </w:rPr>
        <w:t>programs get affected,” said</w:t>
      </w:r>
      <w:r w:rsidRPr="00025D1B">
        <w:rPr>
          <w:sz w:val="14"/>
        </w:rPr>
        <w:t xml:space="preserve"> Stuart </w:t>
      </w:r>
      <w:r w:rsidRPr="00025D1B">
        <w:rPr>
          <w:rStyle w:val="StyleUnderline"/>
        </w:rPr>
        <w:t>Greenbaum</w:t>
      </w:r>
      <w:r w:rsidRPr="00025D1B">
        <w:rPr>
          <w:sz w:val="14"/>
        </w:rPr>
        <w:t xml:space="preserve">, retired dean of the Olin Business School at Washington University. </w:t>
      </w:r>
      <w:r w:rsidRPr="00025D1B">
        <w:rPr>
          <w:rStyle w:val="StyleUnderline"/>
        </w:rPr>
        <w:t>“They cut back here, they cut back there on spending.” And some debts don’t get paid,</w:t>
      </w:r>
      <w:r w:rsidRPr="00025D1B">
        <w:rPr>
          <w:sz w:val="14"/>
        </w:rPr>
        <w:t xml:space="preserve"> </w:t>
      </w:r>
      <w:r w:rsidRPr="00025D1B">
        <w:rPr>
          <w:rStyle w:val="Emphasis"/>
        </w:rPr>
        <w:t>putting the U.S. into default</w:t>
      </w:r>
      <w:r w:rsidRPr="00025D1B">
        <w:rPr>
          <w:sz w:val="14"/>
        </w:rPr>
        <w:t>.</w:t>
      </w:r>
      <w:r>
        <w:rPr>
          <w:sz w:val="14"/>
        </w:rPr>
        <w:t xml:space="preserve"> </w:t>
      </w:r>
      <w:r w:rsidRPr="00025D1B">
        <w:rPr>
          <w:sz w:val="14"/>
        </w:rPr>
        <w:t xml:space="preserve">There are two major parts to the </w:t>
      </w:r>
      <w:r w:rsidRPr="00383AC2">
        <w:rPr>
          <w:rStyle w:val="StyleUnderline"/>
          <w:highlight w:val="cyan"/>
        </w:rPr>
        <w:t>danger</w:t>
      </w:r>
      <w:r w:rsidRPr="00025D1B">
        <w:rPr>
          <w:sz w:val="14"/>
        </w:rPr>
        <w:t xml:space="preserve">. One </w:t>
      </w:r>
      <w:r w:rsidRPr="00383AC2">
        <w:rPr>
          <w:rStyle w:val="StyleUnderline"/>
          <w:highlight w:val="cyan"/>
        </w:rPr>
        <w:t>is the</w:t>
      </w:r>
      <w:r w:rsidRPr="00383AC2">
        <w:rPr>
          <w:sz w:val="14"/>
          <w:highlight w:val="cyan"/>
        </w:rPr>
        <w:t xml:space="preserve"> </w:t>
      </w:r>
      <w:r w:rsidRPr="00383AC2">
        <w:rPr>
          <w:rStyle w:val="Emphasis"/>
          <w:highlight w:val="cyan"/>
        </w:rPr>
        <w:t>dominance of the dollar</w:t>
      </w:r>
      <w:r w:rsidRPr="00383AC2">
        <w:rPr>
          <w:sz w:val="14"/>
          <w:highlight w:val="cyan"/>
        </w:rPr>
        <w:t xml:space="preserve"> </w:t>
      </w:r>
      <w:r w:rsidRPr="00383AC2">
        <w:rPr>
          <w:rStyle w:val="StyleUnderline"/>
          <w:highlight w:val="cyan"/>
        </w:rPr>
        <w:t>as a standard currency and</w:t>
      </w:r>
      <w:r w:rsidRPr="00025D1B">
        <w:rPr>
          <w:sz w:val="14"/>
        </w:rPr>
        <w:t xml:space="preserve"> </w:t>
      </w:r>
      <w:r w:rsidRPr="00025D1B">
        <w:rPr>
          <w:rStyle w:val="Emphasis"/>
        </w:rPr>
        <w:t xml:space="preserve">critical </w:t>
      </w:r>
      <w:r w:rsidRPr="00383AC2">
        <w:rPr>
          <w:rStyle w:val="Emphasis"/>
          <w:highlight w:val="cyan"/>
        </w:rPr>
        <w:t>part of the</w:t>
      </w:r>
      <w:r w:rsidRPr="00025D1B">
        <w:rPr>
          <w:rStyle w:val="Emphasis"/>
        </w:rPr>
        <w:t xml:space="preserve"> global </w:t>
      </w:r>
      <w:r w:rsidRPr="00383AC2">
        <w:rPr>
          <w:rStyle w:val="Emphasis"/>
          <w:highlight w:val="cyan"/>
        </w:rPr>
        <w:t>economy’s foundation</w:t>
      </w:r>
      <w:r w:rsidRPr="00383AC2">
        <w:rPr>
          <w:sz w:val="14"/>
          <w:highlight w:val="cyan"/>
        </w:rPr>
        <w:t xml:space="preserve"> </w:t>
      </w:r>
      <w:r w:rsidRPr="00383AC2">
        <w:rPr>
          <w:rStyle w:val="StyleUnderline"/>
          <w:highlight w:val="cyan"/>
        </w:rPr>
        <w:t xml:space="preserve">as the </w:t>
      </w:r>
      <w:r w:rsidRPr="00383AC2">
        <w:rPr>
          <w:rStyle w:val="Emphasis"/>
          <w:highlight w:val="cyan"/>
        </w:rPr>
        <w:t>universally recognized</w:t>
      </w:r>
      <w:r w:rsidRPr="00383AC2">
        <w:rPr>
          <w:sz w:val="14"/>
          <w:highlight w:val="cyan"/>
        </w:rPr>
        <w:t xml:space="preserve"> </w:t>
      </w:r>
      <w:r w:rsidRPr="00383AC2">
        <w:rPr>
          <w:rStyle w:val="StyleUnderline"/>
          <w:highlight w:val="cyan"/>
        </w:rPr>
        <w:t xml:space="preserve">store of value—the instrument of </w:t>
      </w:r>
      <w:r w:rsidRPr="00D61E87">
        <w:rPr>
          <w:rStyle w:val="StyleUnderline"/>
        </w:rPr>
        <w:t>exchange</w:t>
      </w:r>
      <w:r w:rsidRPr="00025D1B">
        <w:rPr>
          <w:rStyle w:val="StyleUnderline"/>
        </w:rPr>
        <w:t xml:space="preserve"> and </w:t>
      </w:r>
      <w:r w:rsidRPr="00383AC2">
        <w:rPr>
          <w:rStyle w:val="StyleUnderline"/>
          <w:highlight w:val="cyan"/>
        </w:rPr>
        <w:t>financial safety</w:t>
      </w:r>
      <w:r w:rsidRPr="00025D1B">
        <w:rPr>
          <w:rStyle w:val="StyleUnderline"/>
        </w:rPr>
        <w:t xml:space="preserve">. The U.S. dollar has been the one trustworthy constant in a sea of change. The </w:t>
      </w:r>
      <w:r w:rsidRPr="00383AC2">
        <w:rPr>
          <w:rStyle w:val="StyleUnderline"/>
          <w:highlight w:val="cyan"/>
        </w:rPr>
        <w:t>consequences of</w:t>
      </w:r>
      <w:r w:rsidRPr="00025D1B">
        <w:rPr>
          <w:rStyle w:val="StyleUnderline"/>
        </w:rPr>
        <w:t xml:space="preserve"> a </w:t>
      </w:r>
      <w:r w:rsidRPr="00383AC2">
        <w:rPr>
          <w:rStyle w:val="StyleUnderline"/>
          <w:highlight w:val="cyan"/>
        </w:rPr>
        <w:t xml:space="preserve">default is </w:t>
      </w:r>
      <w:r w:rsidRPr="00383AC2">
        <w:rPr>
          <w:rStyle w:val="Emphasis"/>
          <w:highlight w:val="cyan"/>
        </w:rPr>
        <w:t>unimaginably bad.</w:t>
      </w:r>
      <w:r>
        <w:rPr>
          <w:sz w:val="14"/>
        </w:rPr>
        <w:t xml:space="preserve"> </w:t>
      </w:r>
      <w:r w:rsidRPr="00383AC2">
        <w:rPr>
          <w:rStyle w:val="StyleUnderline"/>
          <w:highlight w:val="cyan"/>
        </w:rPr>
        <w:t>“The analogy</w:t>
      </w:r>
      <w:r w:rsidRPr="00025D1B">
        <w:rPr>
          <w:sz w:val="14"/>
        </w:rPr>
        <w:t xml:space="preserve"> that </w:t>
      </w:r>
      <w:r w:rsidRPr="00025D1B">
        <w:rPr>
          <w:rStyle w:val="StyleUnderline"/>
        </w:rPr>
        <w:t xml:space="preserve">somebody </w:t>
      </w:r>
      <w:r w:rsidRPr="00383AC2">
        <w:rPr>
          <w:rStyle w:val="StyleUnderline"/>
          <w:highlight w:val="cyan"/>
        </w:rPr>
        <w:t>used was</w:t>
      </w:r>
      <w:r w:rsidRPr="00025D1B">
        <w:rPr>
          <w:rStyle w:val="StyleUnderline"/>
        </w:rPr>
        <w:t xml:space="preserve"> it was like </w:t>
      </w:r>
      <w:r w:rsidRPr="00383AC2">
        <w:rPr>
          <w:rStyle w:val="StyleUnderline"/>
          <w:highlight w:val="cyan"/>
        </w:rPr>
        <w:t>asking</w:t>
      </w:r>
      <w:r w:rsidRPr="00383AC2">
        <w:rPr>
          <w:sz w:val="14"/>
          <w:highlight w:val="cyan"/>
        </w:rPr>
        <w:t xml:space="preserve"> </w:t>
      </w:r>
      <w:r w:rsidRPr="00383AC2">
        <w:rPr>
          <w:rStyle w:val="Emphasis"/>
          <w:highlight w:val="cyan"/>
        </w:rPr>
        <w:t>what</w:t>
      </w:r>
      <w:r w:rsidRPr="00025D1B">
        <w:rPr>
          <w:rStyle w:val="Emphasis"/>
        </w:rPr>
        <w:t xml:space="preserve"> happened </w:t>
      </w:r>
      <w:r w:rsidRPr="00383AC2">
        <w:rPr>
          <w:rStyle w:val="Emphasis"/>
          <w:highlight w:val="cyan"/>
        </w:rPr>
        <w:t>if every nuc</w:t>
      </w:r>
      <w:r w:rsidRPr="00025D1B">
        <w:rPr>
          <w:rStyle w:val="Emphasis"/>
        </w:rPr>
        <w:t xml:space="preserve">lear warhead </w:t>
      </w:r>
      <w:r w:rsidRPr="00383AC2">
        <w:rPr>
          <w:rStyle w:val="Emphasis"/>
          <w:highlight w:val="cyan"/>
        </w:rPr>
        <w:t>went off</w:t>
      </w:r>
      <w:r w:rsidRPr="00383AC2">
        <w:rPr>
          <w:sz w:val="14"/>
          <w:highlight w:val="cyan"/>
        </w:rPr>
        <w:t>—</w:t>
      </w:r>
      <w:r w:rsidRPr="00383AC2">
        <w:rPr>
          <w:rStyle w:val="StyleUnderline"/>
          <w:highlight w:val="cyan"/>
        </w:rPr>
        <w:t>whether you got</w:t>
      </w:r>
      <w:r w:rsidRPr="00025D1B">
        <w:rPr>
          <w:rStyle w:val="StyleUnderline"/>
        </w:rPr>
        <w:t xml:space="preserve"> [only] </w:t>
      </w:r>
      <w:r w:rsidRPr="00383AC2">
        <w:rPr>
          <w:rStyle w:val="StyleUnderline"/>
          <w:highlight w:val="cyan"/>
        </w:rPr>
        <w:t xml:space="preserve">massive destruction </w:t>
      </w:r>
      <w:r w:rsidRPr="00383AC2">
        <w:rPr>
          <w:rStyle w:val="Emphasis"/>
          <w:highlight w:val="cyan"/>
        </w:rPr>
        <w:t>or the end of everything,”</w:t>
      </w:r>
      <w:r w:rsidRPr="00383AC2">
        <w:rPr>
          <w:sz w:val="14"/>
          <w:highlight w:val="cyan"/>
        </w:rPr>
        <w:t xml:space="preserve"> </w:t>
      </w:r>
      <w:r w:rsidRPr="00383AC2">
        <w:rPr>
          <w:rStyle w:val="StyleUnderline"/>
          <w:highlight w:val="cyan"/>
        </w:rPr>
        <w:t>said Kumar</w:t>
      </w:r>
      <w:r w:rsidRPr="00025D1B">
        <w:rPr>
          <w:sz w:val="14"/>
        </w:rPr>
        <w:t>, who was involved in the negotiations during the 2011 debt crisis.</w:t>
      </w:r>
      <w:r>
        <w:rPr>
          <w:sz w:val="14"/>
        </w:rPr>
        <w:t xml:space="preserve"> </w:t>
      </w:r>
      <w:r w:rsidRPr="00025D1B">
        <w:rPr>
          <w:sz w:val="14"/>
        </w:rPr>
        <w:t>“</w:t>
      </w:r>
      <w:r w:rsidRPr="00025D1B">
        <w:rPr>
          <w:rStyle w:val="StyleUnderline"/>
        </w:rPr>
        <w:t xml:space="preserve">Eventually, </w:t>
      </w:r>
      <w:r w:rsidRPr="00383AC2">
        <w:rPr>
          <w:rStyle w:val="StyleUnderline"/>
          <w:highlight w:val="cyan"/>
        </w:rPr>
        <w:t>you can get a run</w:t>
      </w:r>
      <w:r w:rsidRPr="00025D1B">
        <w:rPr>
          <w:rStyle w:val="StyleUnderline"/>
        </w:rPr>
        <w:t xml:space="preserve"> on the dollar,” Greenbaum said. </w:t>
      </w:r>
      <w:r w:rsidRPr="00383AC2">
        <w:rPr>
          <w:rStyle w:val="StyleUnderline"/>
          <w:highlight w:val="cyan"/>
        </w:rPr>
        <w:t xml:space="preserve">The value </w:t>
      </w:r>
      <w:r w:rsidRPr="00D61E87">
        <w:rPr>
          <w:rStyle w:val="StyleUnderline"/>
        </w:rPr>
        <w:t>of</w:t>
      </w:r>
      <w:r w:rsidRPr="00025D1B">
        <w:rPr>
          <w:rStyle w:val="StyleUnderline"/>
        </w:rPr>
        <w:t xml:space="preserve"> the dollar </w:t>
      </w:r>
      <w:r w:rsidRPr="00383AC2">
        <w:rPr>
          <w:rStyle w:val="StyleUnderline"/>
          <w:highlight w:val="cyan"/>
        </w:rPr>
        <w:t xml:space="preserve">would </w:t>
      </w:r>
      <w:r w:rsidRPr="00383AC2">
        <w:rPr>
          <w:rStyle w:val="Emphasis"/>
          <w:highlight w:val="cyan"/>
        </w:rPr>
        <w:t>plummet</w:t>
      </w:r>
      <w:r w:rsidRPr="00383AC2">
        <w:rPr>
          <w:sz w:val="14"/>
          <w:highlight w:val="cyan"/>
        </w:rPr>
        <w:t xml:space="preserve">, </w:t>
      </w:r>
      <w:r w:rsidRPr="00383AC2">
        <w:rPr>
          <w:rStyle w:val="Emphasis"/>
          <w:highlight w:val="cyan"/>
        </w:rPr>
        <w:t>taking with it</w:t>
      </w:r>
      <w:r w:rsidRPr="00025D1B">
        <w:rPr>
          <w:rStyle w:val="Emphasis"/>
        </w:rPr>
        <w:t xml:space="preserve"> the </w:t>
      </w:r>
      <w:r w:rsidRPr="00383AC2">
        <w:rPr>
          <w:rStyle w:val="Emphasis"/>
          <w:highlight w:val="cyan"/>
        </w:rPr>
        <w:t>stability of international trade</w:t>
      </w:r>
      <w:r w:rsidRPr="00383AC2">
        <w:rPr>
          <w:rStyle w:val="StyleUnderline"/>
          <w:highlight w:val="cyan"/>
        </w:rPr>
        <w:t xml:space="preserve"> and</w:t>
      </w:r>
      <w:r w:rsidRPr="00025D1B">
        <w:rPr>
          <w:rStyle w:val="StyleUnderline"/>
        </w:rPr>
        <w:t xml:space="preserve"> untold amounts of perceived </w:t>
      </w:r>
      <w:r w:rsidRPr="00383AC2">
        <w:rPr>
          <w:rStyle w:val="StyleUnderline"/>
          <w:highlight w:val="cyan"/>
        </w:rPr>
        <w:t>value</w:t>
      </w:r>
      <w:r w:rsidRPr="00025D1B">
        <w:rPr>
          <w:rStyle w:val="StyleUnderline"/>
        </w:rPr>
        <w:t>.</w:t>
      </w:r>
    </w:p>
    <w:p w14:paraId="177FEB96" w14:textId="636CAB39" w:rsidR="00CF7C10" w:rsidRPr="00CB6EEA" w:rsidRDefault="00CF7C10" w:rsidP="00CF7C10">
      <w:pPr>
        <w:pStyle w:val="Heading4"/>
      </w:pPr>
      <w:r>
        <w:t xml:space="preserve">b. </w:t>
      </w:r>
      <w:r w:rsidRPr="00CB6EEA">
        <w:t>Dollar collapse causes U.S. isolationism, economic collapse, and nuclear war</w:t>
      </w:r>
    </w:p>
    <w:p w14:paraId="6B41F8FC" w14:textId="751D4CC6" w:rsidR="00CF7C10" w:rsidRPr="00CB6EEA" w:rsidRDefault="00CF7C10" w:rsidP="00CF7C10">
      <w:r w:rsidRPr="00CF7C10">
        <w:rPr>
          <w:rStyle w:val="Style13ptBold"/>
        </w:rPr>
        <w:t>Mandelbaum 8</w:t>
      </w:r>
      <w:r w:rsidRPr="00CB6EEA">
        <w:t xml:space="preserve"> (Michael, Professor of Foreign Policy – Johns Hopkins University, The Case for Goliath: How America Acts as the World’s Government in the Twenty-First Century, p. 224)</w:t>
      </w:r>
    </w:p>
    <w:p w14:paraId="4A0BDFE6" w14:textId="019586D0" w:rsidR="00CF7C10" w:rsidRPr="00C22EAB" w:rsidRDefault="00CF7C10" w:rsidP="00CF7C10">
      <w:pPr>
        <w:rPr>
          <w:sz w:val="16"/>
        </w:rPr>
      </w:pPr>
      <w:r w:rsidRPr="00CB6EEA">
        <w:rPr>
          <w:sz w:val="16"/>
        </w:rPr>
        <w:t>If closer scrutiny does turn the public against the American role as the world’s government—</w:t>
      </w:r>
      <w:r w:rsidRPr="00CB6EEA">
        <w:rPr>
          <w:bCs/>
          <w:u w:val="single"/>
        </w:rPr>
        <w:t>if</w:t>
      </w:r>
      <w:r w:rsidRPr="00CB6EEA">
        <w:rPr>
          <w:sz w:val="16"/>
        </w:rPr>
        <w:t xml:space="preserve"> mounting domestic obligations or </w:t>
      </w:r>
      <w:r w:rsidRPr="00CB6EEA">
        <w:rPr>
          <w:bCs/>
          <w:u w:val="single"/>
        </w:rPr>
        <w:t>a major, traumatic event</w:t>
      </w:r>
      <w:r w:rsidRPr="00CB6EEA">
        <w:rPr>
          <w:sz w:val="16"/>
        </w:rPr>
        <w:t xml:space="preserve"> or series of events </w:t>
      </w:r>
      <w:r w:rsidRPr="00CB6EEA">
        <w:rPr>
          <w:bCs/>
          <w:u w:val="single"/>
        </w:rPr>
        <w:t xml:space="preserve">such as the </w:t>
      </w:r>
      <w:r w:rsidRPr="00383AC2">
        <w:rPr>
          <w:b/>
          <w:iCs/>
          <w:highlight w:val="cyan"/>
          <w:u w:val="single"/>
          <w:bdr w:val="single" w:sz="8" w:space="0" w:color="auto"/>
        </w:rPr>
        <w:t>collapse of the dollar</w:t>
      </w:r>
      <w:r w:rsidRPr="00CB6EEA">
        <w:rPr>
          <w:sz w:val="16"/>
        </w:rPr>
        <w:t xml:space="preserve"> or a terrorist attack even more deadly than those of September 11 </w:t>
      </w:r>
      <w:r w:rsidRPr="00383AC2">
        <w:rPr>
          <w:bCs/>
          <w:highlight w:val="cyan"/>
          <w:u w:val="single"/>
        </w:rPr>
        <w:t>should cause</w:t>
      </w:r>
      <w:r w:rsidRPr="00CB6EEA">
        <w:rPr>
          <w:bCs/>
          <w:u w:val="single"/>
        </w:rPr>
        <w:t xml:space="preserve"> the </w:t>
      </w:r>
      <w:r w:rsidRPr="00383AC2">
        <w:rPr>
          <w:b/>
          <w:iCs/>
          <w:highlight w:val="cyan"/>
          <w:u w:val="single"/>
          <w:bdr w:val="single" w:sz="8" w:space="0" w:color="auto"/>
        </w:rPr>
        <w:t>U</w:t>
      </w:r>
      <w:r w:rsidRPr="00CB6EEA">
        <w:rPr>
          <w:sz w:val="16"/>
        </w:rPr>
        <w:t xml:space="preserve">nited </w:t>
      </w:r>
      <w:r w:rsidRPr="00383AC2">
        <w:rPr>
          <w:b/>
          <w:iCs/>
          <w:highlight w:val="cyan"/>
          <w:u w:val="single"/>
          <w:bdr w:val="single" w:sz="8" w:space="0" w:color="auto"/>
        </w:rPr>
        <w:t>S</w:t>
      </w:r>
      <w:r w:rsidRPr="00CB6EEA">
        <w:rPr>
          <w:sz w:val="16"/>
        </w:rPr>
        <w:t xml:space="preserve">tates </w:t>
      </w:r>
      <w:r w:rsidRPr="00383AC2">
        <w:rPr>
          <w:bCs/>
          <w:highlight w:val="cyan"/>
          <w:u w:val="single"/>
        </w:rPr>
        <w:t>to decrease dramatically</w:t>
      </w:r>
      <w:r w:rsidRPr="00CB6EEA">
        <w:rPr>
          <w:bCs/>
          <w:u w:val="single"/>
        </w:rPr>
        <w:t xml:space="preserve"> the scope of </w:t>
      </w:r>
      <w:r w:rsidRPr="00383AC2">
        <w:rPr>
          <w:bCs/>
          <w:highlight w:val="cyan"/>
          <w:u w:val="single"/>
        </w:rPr>
        <w:t>its international activities</w:t>
      </w:r>
      <w:r w:rsidRPr="00CB6EEA">
        <w:rPr>
          <w:bCs/>
          <w:u w:val="single"/>
        </w:rPr>
        <w:t>—the world would become</w:t>
      </w:r>
      <w:r w:rsidRPr="00CB6EEA">
        <w:rPr>
          <w:sz w:val="16"/>
        </w:rPr>
        <w:t xml:space="preserve"> a messier, </w:t>
      </w:r>
      <w:r w:rsidRPr="00CB6EEA">
        <w:rPr>
          <w:bCs/>
          <w:u w:val="single"/>
        </w:rPr>
        <w:t>more dangerous, and less prosperous</w:t>
      </w:r>
      <w:r w:rsidRPr="00CB6EEA">
        <w:rPr>
          <w:sz w:val="16"/>
        </w:rPr>
        <w:t xml:space="preserve"> place. At best, an </w:t>
      </w:r>
      <w:r w:rsidRPr="00CB6EEA">
        <w:rPr>
          <w:bCs/>
          <w:u w:val="single"/>
        </w:rPr>
        <w:t xml:space="preserve">American </w:t>
      </w:r>
      <w:r w:rsidRPr="00383AC2">
        <w:rPr>
          <w:bCs/>
          <w:highlight w:val="cyan"/>
          <w:u w:val="single"/>
        </w:rPr>
        <w:t>withdrawal would</w:t>
      </w:r>
      <w:r w:rsidRPr="00CB6EEA">
        <w:rPr>
          <w:sz w:val="16"/>
        </w:rPr>
        <w:t xml:space="preserve"> bring with it some of the political anxiety typical during the Cold War and a measure of the economic uncertainty that characterized the years before World War II.</w:t>
      </w:r>
      <w:r w:rsidR="00C22EAB">
        <w:rPr>
          <w:sz w:val="16"/>
        </w:rPr>
        <w:t xml:space="preserve"> </w:t>
      </w:r>
      <w:r w:rsidRPr="00CB6EEA">
        <w:rPr>
          <w:sz w:val="16"/>
        </w:rPr>
        <w:t xml:space="preserve">At worst, the retreat of American power could </w:t>
      </w:r>
      <w:r w:rsidRPr="00383AC2">
        <w:rPr>
          <w:bCs/>
          <w:highlight w:val="cyan"/>
          <w:u w:val="single"/>
        </w:rPr>
        <w:t>lead to</w:t>
      </w:r>
      <w:r w:rsidRPr="00CB6EEA">
        <w:rPr>
          <w:sz w:val="16"/>
        </w:rPr>
        <w:t xml:space="preserve"> a repetition of the </w:t>
      </w:r>
      <w:r w:rsidRPr="00CB6EEA">
        <w:rPr>
          <w:bCs/>
          <w:u w:val="single"/>
        </w:rPr>
        <w:t xml:space="preserve">great </w:t>
      </w:r>
      <w:r w:rsidRPr="00383AC2">
        <w:rPr>
          <w:b/>
          <w:iCs/>
          <w:highlight w:val="cyan"/>
          <w:u w:val="single"/>
          <w:bdr w:val="single" w:sz="8" w:space="0" w:color="auto"/>
        </w:rPr>
        <w:t>global economic failure</w:t>
      </w:r>
      <w:r w:rsidRPr="00383AC2">
        <w:rPr>
          <w:bCs/>
          <w:highlight w:val="cyan"/>
          <w:u w:val="single"/>
        </w:rPr>
        <w:t xml:space="preserve"> and</w:t>
      </w:r>
      <w:r w:rsidRPr="00CB6EEA">
        <w:rPr>
          <w:sz w:val="16"/>
        </w:rPr>
        <w:t xml:space="preserve"> the </w:t>
      </w:r>
      <w:r w:rsidRPr="00CB6EEA">
        <w:rPr>
          <w:b/>
          <w:iCs/>
          <w:u w:val="single"/>
          <w:bdr w:val="single" w:sz="8" w:space="0" w:color="auto"/>
        </w:rPr>
        <w:t xml:space="preserve">bloody </w:t>
      </w:r>
      <w:r w:rsidRPr="00383AC2">
        <w:rPr>
          <w:b/>
          <w:iCs/>
          <w:highlight w:val="cyan"/>
          <w:u w:val="single"/>
          <w:bdr w:val="single" w:sz="8" w:space="0" w:color="auto"/>
        </w:rPr>
        <w:t>international conflicts</w:t>
      </w:r>
      <w:r w:rsidRPr="00CB6EEA">
        <w:rPr>
          <w:sz w:val="16"/>
        </w:rPr>
        <w:t xml:space="preserve"> the world experienced in the 1930s and 1940s. Indeed, the </w:t>
      </w:r>
      <w:r w:rsidRPr="00383AC2">
        <w:rPr>
          <w:bCs/>
          <w:highlight w:val="cyan"/>
          <w:u w:val="single"/>
        </w:rPr>
        <w:t>potential for</w:t>
      </w:r>
      <w:r w:rsidRPr="00CB6EEA">
        <w:rPr>
          <w:bCs/>
          <w:u w:val="single"/>
        </w:rPr>
        <w:t xml:space="preserve"> economic calamity and wartime </w:t>
      </w:r>
      <w:r w:rsidRPr="00383AC2">
        <w:rPr>
          <w:bCs/>
          <w:highlight w:val="cyan"/>
          <w:u w:val="single"/>
        </w:rPr>
        <w:t xml:space="preserve">destruction is </w:t>
      </w:r>
      <w:r w:rsidRPr="00383AC2">
        <w:rPr>
          <w:b/>
          <w:iCs/>
          <w:highlight w:val="cyan"/>
          <w:u w:val="single"/>
          <w:bdr w:val="single" w:sz="8" w:space="0" w:color="auto"/>
        </w:rPr>
        <w:t>great</w:t>
      </w:r>
      <w:r w:rsidRPr="00CB6EEA">
        <w:rPr>
          <w:sz w:val="16"/>
        </w:rPr>
        <w:t xml:space="preserve">er at the outset of the new century than it was in the first half of the preceding one </w:t>
      </w:r>
      <w:r w:rsidRPr="00383AC2">
        <w:rPr>
          <w:bCs/>
          <w:highlight w:val="cyan"/>
          <w:u w:val="single"/>
        </w:rPr>
        <w:t>because of</w:t>
      </w:r>
      <w:r w:rsidRPr="00CB6EEA">
        <w:rPr>
          <w:sz w:val="16"/>
        </w:rPr>
        <w:t xml:space="preserve"> the greater extent of international economic </w:t>
      </w:r>
      <w:r w:rsidRPr="00CB6EEA">
        <w:rPr>
          <w:bCs/>
          <w:u w:val="single"/>
        </w:rPr>
        <w:t>interdependence and</w:t>
      </w:r>
      <w:r w:rsidRPr="00CB6EEA">
        <w:rPr>
          <w:sz w:val="16"/>
        </w:rPr>
        <w:t xml:space="preserve"> the higher levels of prosperity—there is more to lose now than there was then—and because of the </w:t>
      </w:r>
      <w:r w:rsidRPr="00383AC2">
        <w:rPr>
          <w:bCs/>
          <w:highlight w:val="cyan"/>
          <w:u w:val="single"/>
        </w:rPr>
        <w:t>presence</w:t>
      </w:r>
      <w:r w:rsidRPr="00CB6EEA">
        <w:rPr>
          <w:sz w:val="16"/>
        </w:rPr>
        <w:t xml:space="preserve">, in large numbers, </w:t>
      </w:r>
      <w:r w:rsidRPr="00383AC2">
        <w:rPr>
          <w:bCs/>
          <w:highlight w:val="cyan"/>
          <w:u w:val="single"/>
        </w:rPr>
        <w:t xml:space="preserve">of </w:t>
      </w:r>
      <w:r w:rsidRPr="00383AC2">
        <w:rPr>
          <w:b/>
          <w:iCs/>
          <w:highlight w:val="cyan"/>
          <w:u w:val="single"/>
          <w:bdr w:val="single" w:sz="8" w:space="0" w:color="auto"/>
        </w:rPr>
        <w:t>nuclear weapons</w:t>
      </w:r>
      <w:r w:rsidRPr="00CB6EEA">
        <w:rPr>
          <w:sz w:val="16"/>
        </w:rPr>
        <w:t>.</w:t>
      </w:r>
    </w:p>
    <w:p w14:paraId="40263389" w14:textId="77777777" w:rsidR="003D391A" w:rsidRPr="003D391A" w:rsidRDefault="003D391A" w:rsidP="003D391A"/>
    <w:p w14:paraId="6936BFE4" w14:textId="77777777" w:rsidR="003814F7" w:rsidRDefault="003814F7" w:rsidP="003814F7">
      <w:pPr>
        <w:pStyle w:val="Heading2"/>
      </w:pPr>
    </w:p>
    <w:p w14:paraId="0587DBB9" w14:textId="007AEADB" w:rsidR="00B540BD" w:rsidRDefault="00B540BD" w:rsidP="00B540BD">
      <w:pPr>
        <w:pStyle w:val="Heading1"/>
      </w:pPr>
      <w:r>
        <w:lastRenderedPageBreak/>
        <w:t>Aff</w:t>
      </w:r>
    </w:p>
    <w:p w14:paraId="305A51FB" w14:textId="040EB045" w:rsidR="002B4544" w:rsidRDefault="00497F6C" w:rsidP="00497F6C">
      <w:pPr>
        <w:pStyle w:val="Heading2"/>
      </w:pPr>
      <w:r>
        <w:lastRenderedPageBreak/>
        <w:t>UNIQUENESS ANSWERS</w:t>
      </w:r>
    </w:p>
    <w:p w14:paraId="428D0C3A" w14:textId="42ACCE18" w:rsidR="0093246C" w:rsidRDefault="0093246C" w:rsidP="0093246C">
      <w:pPr>
        <w:pStyle w:val="Heading3"/>
      </w:pPr>
      <w:r>
        <w:t>Arms Debates Now</w:t>
      </w:r>
    </w:p>
    <w:p w14:paraId="3B6EEE5F" w14:textId="77777777" w:rsidR="0093246C" w:rsidRPr="00587DB2" w:rsidRDefault="0093246C" w:rsidP="0093246C">
      <w:pPr>
        <w:pStyle w:val="Heading4"/>
        <w:rPr>
          <w:rStyle w:val="Style13ptBold"/>
          <w:b/>
        </w:rPr>
      </w:pPr>
      <w:bookmarkStart w:id="0" w:name="_GoBack"/>
      <w:bookmarkEnd w:id="0"/>
      <w:r w:rsidRPr="00587DB2">
        <w:rPr>
          <w:rStyle w:val="Style13ptBold"/>
          <w:b/>
        </w:rPr>
        <w:t xml:space="preserve">S.854 </w:t>
      </w:r>
      <w:r>
        <w:rPr>
          <w:rStyle w:val="Style13ptBold"/>
          <w:b/>
        </w:rPr>
        <w:t>already seeks</w:t>
      </w:r>
      <w:r w:rsidRPr="00587DB2">
        <w:rPr>
          <w:rStyle w:val="Style13ptBold"/>
          <w:b/>
        </w:rPr>
        <w:t xml:space="preserve"> to end weapons sales to human rights abusers </w:t>
      </w:r>
    </w:p>
    <w:p w14:paraId="29BB7F64" w14:textId="77777777" w:rsidR="0093246C" w:rsidRDefault="0093246C" w:rsidP="0093246C">
      <w:r w:rsidRPr="00587DB2">
        <w:rPr>
          <w:rStyle w:val="Style13ptBold"/>
        </w:rPr>
        <w:t>Sanchez 4/2</w:t>
      </w:r>
      <w:r>
        <w:t xml:space="preserve"> (w. alejandro sanchez- </w:t>
      </w:r>
      <w:r w:rsidRPr="001A12EE">
        <w:t>researcher who focuses on geopolitical, military, and cyber security issues in the Western Hemisphere</w:t>
      </w:r>
      <w:r>
        <w:t>. “</w:t>
      </w:r>
      <w:r w:rsidRPr="00587DB2">
        <w:t>Should the US Sell Weapons to States That Commit Human Rights Violations?</w:t>
      </w:r>
      <w:r>
        <w:t xml:space="preserve">” province. 4/2/19. </w:t>
      </w:r>
      <w:hyperlink r:id="rId22" w:history="1">
        <w:r w:rsidRPr="00D975F2">
          <w:rPr>
            <w:rStyle w:val="Hyperlink"/>
          </w:rPr>
          <w:t>https://providencemag.com/2019/04/should-us-sell-weapons-states-human-rights-violations/)</w:t>
        </w:r>
      </w:hyperlink>
      <w:r>
        <w:t xml:space="preserve"> kb </w:t>
      </w:r>
    </w:p>
    <w:p w14:paraId="1912F7BF" w14:textId="77777777" w:rsidR="0093246C" w:rsidRDefault="0093246C" w:rsidP="0093246C">
      <w:pPr>
        <w:rPr>
          <w:rStyle w:val="StyleUnderline"/>
        </w:rPr>
      </w:pPr>
      <w:r w:rsidRPr="00587DB2">
        <w:rPr>
          <w:rStyle w:val="StyleUnderline"/>
        </w:rPr>
        <w:t>New legislation has been introduced to the US Congress that seeks to stop US weapons from being sold to states that are known human rights abusers or have ties to violent movements.</w:t>
      </w:r>
      <w:r w:rsidRPr="00587DB2">
        <w:rPr>
          <w:sz w:val="16"/>
        </w:rPr>
        <w:t xml:space="preserve"> At a time when US sales of military equipment are increasingly under scrutiny (e.g., Saudi Arabia or Turkey), </w:t>
      </w:r>
      <w:r w:rsidRPr="00587DB2">
        <w:rPr>
          <w:rStyle w:val="StyleUnderline"/>
        </w:rPr>
        <w:t>bipartisan initiatives like S.854</w:t>
      </w:r>
      <w:r w:rsidRPr="00587DB2">
        <w:rPr>
          <w:sz w:val="16"/>
        </w:rPr>
        <w:t xml:space="preserve">, the “Enhancing Human Rights Protections in Arms Sales Act of 2019,” </w:t>
      </w:r>
      <w:r w:rsidRPr="00587DB2">
        <w:rPr>
          <w:rStyle w:val="StyleUnderline"/>
        </w:rPr>
        <w:t>are particularly noteworthy</w:t>
      </w:r>
      <w:r w:rsidRPr="00587DB2">
        <w:rPr>
          <w:sz w:val="16"/>
        </w:rPr>
        <w:t xml:space="preserve">. The bill was introduced by Senators Ben Cardin (D-Md.) and Dick Durbin (D-Ill.); its co-sponsors include Senators Ron Wyden (D-Ore.), Edward Markey (D-Mass.), Jeff Merkley (D-Ore.) and Chris Van Hollen (D-Md.). </w:t>
      </w:r>
      <w:r w:rsidRPr="00587DB2">
        <w:rPr>
          <w:rStyle w:val="StyleUnderline"/>
        </w:rPr>
        <w:t>S.854 has several initiatives</w:t>
      </w:r>
      <w:r w:rsidRPr="00587DB2">
        <w:rPr>
          <w:sz w:val="16"/>
        </w:rPr>
        <w:t xml:space="preserve"> and statements worth mentioning. For example, </w:t>
      </w:r>
      <w:r w:rsidRPr="00587DB2">
        <w:rPr>
          <w:rStyle w:val="StyleUnderline"/>
        </w:rPr>
        <w:t>the legislation stresses that human rights should be respected and promoted by US foreign policy as “the human rights standards that the United States sets on arms transfers has global ramifications, influencing standards set by other nations around the world.”</w:t>
      </w:r>
      <w:r w:rsidRPr="00587DB2">
        <w:rPr>
          <w:sz w:val="16"/>
        </w:rPr>
        <w:t xml:space="preserve"> The bill also explains how it will scrutinize governments that aim at obtaining US weaponry. For instance, during the fiscal year in which the equipment will be transferred and in the preceding three years, the recipient nation must have “not ordered or directed ethnic cleansing of civilians,” “not recruited and used child soldiers,” “not tortured, falsely imprisoned, or engaged in the targeted killing of political opponents, human rights defenders, or journalists,” and so on. It is also important to note how, according to S.854, </w:t>
      </w:r>
      <w:r w:rsidRPr="00587DB2">
        <w:rPr>
          <w:rStyle w:val="StyleUnderline"/>
        </w:rPr>
        <w:t>Washington can check whether potential recipient nations are committing the aforementioned abuses</w:t>
      </w:r>
      <w:r w:rsidRPr="00587DB2">
        <w:rPr>
          <w:sz w:val="16"/>
        </w:rPr>
        <w:t xml:space="preserve">. The bill explains that Washington can rely on information, “including from credible nongovernmental investigations,” to check whether “war crimes, crimes against humanity, gross violations of internationally recognized human rights, or atrocities have been committed by the government of the recipient country.” In other words, </w:t>
      </w:r>
      <w:r w:rsidRPr="00587DB2">
        <w:rPr>
          <w:rStyle w:val="StyleUnderline"/>
        </w:rPr>
        <w:t>the bill openly calls for nongovernmental organizations to have a direct role in ensuring that US weapons are not utilized to commit atrocities.</w:t>
      </w:r>
      <w:r w:rsidRPr="00587DB2">
        <w:rPr>
          <w:sz w:val="16"/>
        </w:rPr>
        <w:t xml:space="preserve"> In an interview with the author, Kate Kizer, policy director at Win Without War, explained that “</w:t>
      </w:r>
      <w:r w:rsidRPr="00587DB2">
        <w:rPr>
          <w:rStyle w:val="StyleUnderline"/>
        </w:rPr>
        <w:t>civil society should be involved in determining whether US weapon sales will do more harm and/or be misused by recipient nations,” and that it is a positive development that there is a growing awareness in the US Congress about the useful role of NGOs in this issue.</w:t>
      </w:r>
    </w:p>
    <w:p w14:paraId="7A6B54D8" w14:textId="77777777" w:rsidR="0093246C" w:rsidRPr="0093246C" w:rsidRDefault="0093246C" w:rsidP="0093246C"/>
    <w:p w14:paraId="09991BD6" w14:textId="7EAD5A4B" w:rsidR="002B4544" w:rsidRPr="002B4544" w:rsidRDefault="002B4544" w:rsidP="00497F6C">
      <w:pPr>
        <w:pStyle w:val="Heading3"/>
      </w:pPr>
      <w:r>
        <w:lastRenderedPageBreak/>
        <w:t xml:space="preserve">Uq Double bind </w:t>
      </w:r>
    </w:p>
    <w:p w14:paraId="42B0F816" w14:textId="77777777" w:rsidR="002B4544" w:rsidRPr="008735C6" w:rsidRDefault="002B4544" w:rsidP="002B4544">
      <w:pPr>
        <w:pStyle w:val="Heading4"/>
      </w:pPr>
      <w:r>
        <w:t>A deal on the debt ceiling is inevitable regardless of the plan, and there will be no budget agreement in the status quo</w:t>
      </w:r>
    </w:p>
    <w:p w14:paraId="1A2A46D3" w14:textId="77777777" w:rsidR="002B4544" w:rsidRPr="008735C6" w:rsidRDefault="002B4544" w:rsidP="002B4544">
      <w:pPr>
        <w:rPr>
          <w:rStyle w:val="Style13ptBold"/>
        </w:rPr>
      </w:pPr>
      <w:r w:rsidRPr="008735C6">
        <w:rPr>
          <w:rStyle w:val="Style13ptBold"/>
        </w:rPr>
        <w:t>Market Watch 7/17/19</w:t>
      </w:r>
    </w:p>
    <w:p w14:paraId="62EBD688" w14:textId="77777777" w:rsidR="002B4544" w:rsidRDefault="002B4544" w:rsidP="002B4544">
      <w:r>
        <w:t>Congress is running out of time to strike a deal to avoid billions of dollars in automatic spending cuts and a default on the nation’s debt, https://www.marketwatch.com/story/congress-is-running-out-of-time-to-strike-a-deal-to-avoid-billions-of-dollars-in-automatic-spending-cuts-and-a-default-on-the-nations-debt-2019-07-17</w:t>
      </w:r>
    </w:p>
    <w:p w14:paraId="0C91FCFF" w14:textId="77777777" w:rsidR="002B4544" w:rsidRDefault="002B4544" w:rsidP="002B4544">
      <w:pPr>
        <w:rPr>
          <w:sz w:val="16"/>
        </w:rPr>
      </w:pPr>
      <w:r w:rsidRPr="008735C6">
        <w:rPr>
          <w:rStyle w:val="StyleUnderline"/>
        </w:rPr>
        <w:t xml:space="preserve">Democrats want the White House to agree to deal that dictates spending levels for the next two years. </w:t>
      </w:r>
      <w:r w:rsidRPr="008735C6">
        <w:rPr>
          <w:sz w:val="16"/>
        </w:rPr>
        <w:t xml:space="preserve">However, </w:t>
      </w:r>
      <w:r w:rsidRPr="008735C6">
        <w:rPr>
          <w:rStyle w:val="Emphasis"/>
        </w:rPr>
        <w:t>the two sides remain apart on spending levels, with</w:t>
      </w:r>
      <w:r w:rsidRPr="008735C6">
        <w:rPr>
          <w:sz w:val="16"/>
        </w:rPr>
        <w:t xml:space="preserve"> Mnuchin noting </w:t>
      </w:r>
      <w:r w:rsidRPr="008735C6">
        <w:rPr>
          <w:rStyle w:val="Emphasis"/>
        </w:rPr>
        <w:t>the White House is seeking “offsets” for any spending increases</w:t>
      </w:r>
      <w:r w:rsidRPr="008735C6">
        <w:rPr>
          <w:sz w:val="16"/>
        </w:rPr>
        <w:t xml:space="preserve">. </w:t>
      </w:r>
      <w:r w:rsidRPr="008735C6">
        <w:rPr>
          <w:rStyle w:val="StyleUnderline"/>
        </w:rPr>
        <w:t>Democrats have demanded</w:t>
      </w:r>
      <w:r w:rsidRPr="008735C6">
        <w:rPr>
          <w:sz w:val="16"/>
        </w:rPr>
        <w:t xml:space="preserve"> dollar-for-dollar increases in military and non-military spending, in addition to </w:t>
      </w:r>
      <w:r w:rsidRPr="008735C6">
        <w:rPr>
          <w:rStyle w:val="StyleUnderline"/>
        </w:rPr>
        <w:t>$22 billion</w:t>
      </w:r>
      <w:r w:rsidRPr="008735C6">
        <w:rPr>
          <w:sz w:val="16"/>
        </w:rPr>
        <w:t xml:space="preserve"> over the next two fiscal years </w:t>
      </w:r>
      <w:r w:rsidRPr="008735C6">
        <w:rPr>
          <w:rStyle w:val="StyleUnderline"/>
        </w:rPr>
        <w:t>for</w:t>
      </w:r>
      <w:r w:rsidRPr="008735C6">
        <w:rPr>
          <w:sz w:val="16"/>
        </w:rPr>
        <w:t xml:space="preserve"> </w:t>
      </w:r>
      <w:r w:rsidRPr="008735C6">
        <w:rPr>
          <w:rStyle w:val="StyleUnderline"/>
        </w:rPr>
        <w:t>veterans’ health care</w:t>
      </w:r>
      <w:r w:rsidRPr="008735C6">
        <w:rPr>
          <w:sz w:val="16"/>
        </w:rPr>
        <w:t xml:space="preserve">. </w:t>
      </w:r>
      <w:r w:rsidRPr="008735C6">
        <w:rPr>
          <w:rStyle w:val="StyleUnderline"/>
        </w:rPr>
        <w:t>That request</w:t>
      </w:r>
      <w:r w:rsidRPr="008735C6">
        <w:rPr>
          <w:sz w:val="16"/>
        </w:rPr>
        <w:t xml:space="preserve"> for billions in funding for veterans health care, </w:t>
      </w:r>
      <w:r w:rsidRPr="008735C6">
        <w:rPr>
          <w:rStyle w:val="Emphasis"/>
        </w:rPr>
        <w:t>in addition to offsets for spending increases, remain hurdles to a deal</w:t>
      </w:r>
      <w:r w:rsidRPr="008735C6">
        <w:rPr>
          <w:sz w:val="16"/>
        </w:rPr>
        <w:t xml:space="preserve">, Mnuchin and Senate Appropriations Chairman Richard Shelby said on Monday. House Speaker Nancy Pelosi suggested on Tuesday that she and Mnuchin may be within striking distance of a deal, according to reports from Politico and Bloomberg. Pelosi said “we’ll have an announcement about something soon one way or another”. But Pelosi rejected the idea of raising the debt limit for a short period, with both Democrats and Republicans preferring to hold out for a broader bargain that would lift discretionary spending caps and the debt limit for fiscal years 2020 and 2021. House Majority Leader Steny Hoyer also said House could vote on two-year budget agreement as soon as next week if congressional leaders and White House clinch a deal in coming days. The last two-year budget deal, which will expire on Oct. 1., raised spending roughly $300 billion above the 2011 limits and was partially offset by about $38 billion in cuts and small revenue increases. Without a new agreement to raise spending levels above the caps, military spending would be cut by $71 billion and nonmilitary spending by $55 billion, roughly a 10% overall drop compared to fiscal year 2019 levels, according to the nonpartisan Congressional Budget Office. As the summer progresses, the Treasury Department will continue to expend its cash on hand and use extraordinary measures, or legally permissible accounting maneuvers that enable limited additional borrowing authority when the debt limit is reached, as it was in March. But in September “the alignment of certain payments in the first two weeks of the month, prior to when Treasury will receive a cash influx of quarterly tax payments, could exhaust Treasury’s borrowing room,” Shai Akabas, director of economic policy at the Washington DC based Bipartisan Policy Center, said in a research note. “It would be reckless for policy makers to run the risk of default by failing to deal with the debt limit in advance of the August recess,” he added. Federal revenues for fiscal year 2019 have been sluggish, with overall revenue growth running at less than 3 percent. Weaker-than-expected corporate income tax collections, in particular, seem to be related to the 2017 tax cuts. While Mnuchin has expressed support for a spending compromise with Democrats, he is also leaving open the chance that Congress will have to settle for a narrower bill that just raises the debt limit, even in the short term. </w:t>
      </w:r>
      <w:r w:rsidRPr="008735C6">
        <w:rPr>
          <w:rStyle w:val="StyleUnderline"/>
        </w:rPr>
        <w:t>All parties say Congress will act to raise the debt limit before there is a risk of missing payments</w:t>
      </w:r>
      <w:r w:rsidRPr="008735C6">
        <w:rPr>
          <w:sz w:val="16"/>
        </w:rPr>
        <w:t xml:space="preserve">. And </w:t>
      </w:r>
      <w:r w:rsidRPr="008735C6">
        <w:rPr>
          <w:rStyle w:val="Emphasis"/>
        </w:rPr>
        <w:t>even Republican leaders say that is doable, along with a spending agreement for the fiscal year that begins Oct. 1.</w:t>
      </w:r>
      <w:r>
        <w:rPr>
          <w:rStyle w:val="Emphasis"/>
        </w:rPr>
        <w:t xml:space="preserve"> </w:t>
      </w:r>
      <w:r w:rsidRPr="008735C6">
        <w:rPr>
          <w:sz w:val="16"/>
        </w:rPr>
        <w:t xml:space="preserve">South Dakota Senator John Thune, a member of Republican leadership, said “everybody realizes it’s really important to get a deal” on the debt limit and other issues this month. Some </w:t>
      </w:r>
      <w:r w:rsidRPr="008735C6">
        <w:rPr>
          <w:rStyle w:val="StyleUnderline"/>
        </w:rPr>
        <w:t>lawmakers</w:t>
      </w:r>
      <w:r w:rsidRPr="008735C6">
        <w:rPr>
          <w:sz w:val="16"/>
        </w:rPr>
        <w:t xml:space="preserve">, however, </w:t>
      </w:r>
      <w:r w:rsidRPr="008735C6">
        <w:rPr>
          <w:rStyle w:val="StyleUnderline"/>
        </w:rPr>
        <w:t>were skeptical of the chances for a broader deal</w:t>
      </w:r>
      <w:r w:rsidRPr="008735C6">
        <w:rPr>
          <w:sz w:val="16"/>
        </w:rPr>
        <w:t xml:space="preserve">. </w:t>
      </w:r>
      <w:r w:rsidRPr="008735C6">
        <w:rPr>
          <w:rStyle w:val="StyleUnderline"/>
        </w:rPr>
        <w:t>House Budget Chairman John Yarmuth</w:t>
      </w:r>
      <w:r w:rsidRPr="008735C6">
        <w:rPr>
          <w:sz w:val="16"/>
        </w:rPr>
        <w:t xml:space="preserve">, who isn’t directly involved in the negotiations, </w:t>
      </w:r>
      <w:r w:rsidRPr="008735C6">
        <w:rPr>
          <w:rStyle w:val="Emphasis"/>
        </w:rPr>
        <w:t>said it’s unlikely that Democrats and Republicans will reach an agreement to lift caps on government spending this month</w:t>
      </w:r>
      <w:r w:rsidRPr="008735C6">
        <w:rPr>
          <w:sz w:val="16"/>
        </w:rPr>
        <w:t>.</w:t>
      </w:r>
    </w:p>
    <w:p w14:paraId="57A37117" w14:textId="77777777" w:rsidR="002B4544" w:rsidRPr="008901A6" w:rsidRDefault="002B4544" w:rsidP="002B4544"/>
    <w:p w14:paraId="343670DF" w14:textId="77777777" w:rsidR="002B4544" w:rsidRPr="008901A6" w:rsidRDefault="002B4544" w:rsidP="002B4544"/>
    <w:p w14:paraId="2794FBF9" w14:textId="77777777" w:rsidR="002B4544" w:rsidRPr="008901A6" w:rsidRDefault="002B4544" w:rsidP="002B4544"/>
    <w:p w14:paraId="19933495" w14:textId="77777777" w:rsidR="002B4544" w:rsidRPr="008901A6" w:rsidRDefault="002B4544" w:rsidP="002B4544">
      <w:pPr>
        <w:pStyle w:val="Heading4"/>
      </w:pPr>
      <w:r>
        <w:t>No deal on the budget is coming, but a debt ceiling increase is inevitable</w:t>
      </w:r>
    </w:p>
    <w:p w14:paraId="3F5509A7" w14:textId="77777777" w:rsidR="002B4544" w:rsidRDefault="002B4544" w:rsidP="002B4544">
      <w:r>
        <w:t xml:space="preserve">CAITLIN </w:t>
      </w:r>
      <w:r w:rsidRPr="008735C6">
        <w:rPr>
          <w:rStyle w:val="Style13ptBold"/>
        </w:rPr>
        <w:t>EMMA 7/18/19</w:t>
      </w:r>
    </w:p>
    <w:p w14:paraId="3C60171F" w14:textId="77777777" w:rsidR="002B4544" w:rsidRDefault="002B4544" w:rsidP="002B4544">
      <w:r>
        <w:lastRenderedPageBreak/>
        <w:t>Mnuchin says deal reached on overall spending levels, Politico, https://www.politico.com/story/2019/07/18/budget-caps-debt-limit-increase-deal-1419206</w:t>
      </w:r>
    </w:p>
    <w:p w14:paraId="4D63D6BA" w14:textId="77777777" w:rsidR="002B4544" w:rsidRDefault="002B4544" w:rsidP="002B4544">
      <w:pPr>
        <w:rPr>
          <w:sz w:val="16"/>
        </w:rPr>
      </w:pPr>
      <w:r w:rsidRPr="008901A6">
        <w:rPr>
          <w:rStyle w:val="StyleUnderline"/>
        </w:rPr>
        <w:t>The Trump administration and congressional leaders have “reached an agreement“ on overall spending levels</w:t>
      </w:r>
      <w:r w:rsidRPr="008901A6">
        <w:rPr>
          <w:sz w:val="16"/>
        </w:rPr>
        <w:t xml:space="preserve"> in a two-year deal to raise the budget caps, in addition to settling on a two-year debt limit increase, Treasury Secretary Steven Mnuchin said Thursday morning. </w:t>
      </w:r>
      <w:r w:rsidRPr="008901A6">
        <w:rPr>
          <w:rStyle w:val="Emphasis"/>
        </w:rPr>
        <w:t>But a final deal remained elusive</w:t>
      </w:r>
      <w:r w:rsidRPr="008901A6">
        <w:rPr>
          <w:sz w:val="16"/>
        </w:rPr>
        <w:t xml:space="preserve"> </w:t>
      </w:r>
      <w:r w:rsidRPr="008901A6">
        <w:rPr>
          <w:rStyle w:val="Emphasis"/>
        </w:rPr>
        <w:t>and</w:t>
      </w:r>
      <w:r w:rsidRPr="008901A6">
        <w:rPr>
          <w:sz w:val="16"/>
        </w:rPr>
        <w:t xml:space="preserve"> a senior Trump administration official cautioned later Thursday that </w:t>
      </w:r>
      <w:r w:rsidRPr="008901A6">
        <w:rPr>
          <w:rStyle w:val="Emphasis"/>
        </w:rPr>
        <w:t>significant hurdles remain</w:t>
      </w:r>
      <w:r w:rsidRPr="008901A6">
        <w:rPr>
          <w:sz w:val="16"/>
        </w:rPr>
        <w:t xml:space="preserve">. The administration wants a guarantee that Democrats won’t insert "poison pills" in individual spending bills, like provisions barring the use of federal funds to build Trump’s border wall. </w:t>
      </w:r>
      <w:r w:rsidRPr="008901A6">
        <w:rPr>
          <w:rStyle w:val="StyleUnderline"/>
        </w:rPr>
        <w:t>The talks are now focused on offsets</w:t>
      </w:r>
      <w:r w:rsidRPr="008901A6">
        <w:rPr>
          <w:sz w:val="16"/>
        </w:rPr>
        <w:t xml:space="preserve"> sought by the Trump administration for spending increases, in addition to “structural issues,” Mnuchin said in an interview on CNBC’s “Squawk Box.“ Another senior administration official, speaking on background, said the Trump administration is seeking about $150 billion in offsets. "That's what we're discussing. We're close. I think there's a desire to come to an agreement from all of us," said Senate Minority Leader Chuck Schumer. "</w:t>
      </w:r>
      <w:r w:rsidRPr="008901A6">
        <w:rPr>
          <w:rStyle w:val="StyleUnderline"/>
        </w:rPr>
        <w:t>My worry here is if</w:t>
      </w:r>
      <w:r w:rsidRPr="008901A6">
        <w:rPr>
          <w:sz w:val="16"/>
        </w:rPr>
        <w:t xml:space="preserve"> [acting White House chief of staff Mick] </w:t>
      </w:r>
      <w:r w:rsidRPr="008901A6">
        <w:rPr>
          <w:rStyle w:val="StyleUnderline"/>
        </w:rPr>
        <w:t>Mulvaney tries to be too hard on the offsets side that we wouldn't come to an agreement</w:t>
      </w:r>
      <w:r w:rsidRPr="008901A6">
        <w:rPr>
          <w:sz w:val="16"/>
        </w:rPr>
        <w:t xml:space="preserve">. I hope he'll let Mnuchin and us come to the agreement," Schumer added. "Offsets is the major outstanding issue ... let's hope that cooler heads prevail." Conservatives, meanwhile, are seeking further commitments. Sen. Steve Daines (R-Mont.) is leading a letter from senators urging President Donald Trump to "reject anti-life poison pill riders" that House Democrats try to put in any spending bill legislation that follows the budget deal. Noting that Trump told Pelosi he would veto any pro-abortion rights language in spending bills, the GOP senators are urging Trump to follow through and reject weakening of the Hyde amendment. "As members of the pro-life majority in the United States Senate, we will strongly oppose each of these anti-life poison pill riders and will work to ensure they are not inserted into any appropriations bill before the Senate, either in committee or on the floor," the senators wrote to the president, according to a draft letter obtained by POLITICO. "We look forward to working together with you to uphold our shared commitment to sustain both your Administration’s pro-life initiatives and longstanding pro-life protections in federal law." The letter is expected to be supported by dozens of Senate Republicans. 49 GOP senators signed a similar letter in January. Mnuchin said offsets are in negotiation. “The good news is, we spent a lot of time working on the topline,” Mnuchin said. “We’re now working on offsets. We’ve agreed that there will be offsets, so now we’re just trying to figure out whether we can get both the number agreed to in time and the specifics in a structure and we’re all working hard to do that.“ Mnuchin said he plans to talk to House Speaker Nancy Pelosi later Thursday after days of ongoing negotiations over the phone. Following on the Treasury secretary's comments, Pelosi said the deal is still “alive,” adding that “nothing is agreed to until everything is agreed to. But we are on our way. We have a path.“ </w:t>
      </w:r>
      <w:r w:rsidRPr="008901A6">
        <w:rPr>
          <w:rStyle w:val="StyleUnderline"/>
        </w:rPr>
        <w:t>Mnuchin and Pelosi</w:t>
      </w:r>
      <w:r w:rsidRPr="008901A6">
        <w:rPr>
          <w:sz w:val="16"/>
        </w:rPr>
        <w:t xml:space="preserve"> have been racing to secure a deal by the end of the week, with time running out before Congress leaves for the August recess. Both </w:t>
      </w:r>
      <w:r w:rsidRPr="008901A6">
        <w:rPr>
          <w:rStyle w:val="StyleUnderline"/>
        </w:rPr>
        <w:t>have stressed that they‘re making good progress,</w:t>
      </w:r>
      <w:r w:rsidRPr="008901A6">
        <w:rPr>
          <w:sz w:val="16"/>
        </w:rPr>
        <w:t xml:space="preserve"> </w:t>
      </w:r>
      <w:r w:rsidRPr="008901A6">
        <w:rPr>
          <w:rStyle w:val="Emphasis"/>
        </w:rPr>
        <w:t>but the senior Trump administration official issued caution</w:t>
      </w:r>
      <w:r w:rsidRPr="008901A6">
        <w:rPr>
          <w:sz w:val="16"/>
        </w:rPr>
        <w:t>. “We’re maybe at the 10-yard line, but those lines are the hardest to overcome,” a senior administration official said. “</w:t>
      </w:r>
      <w:r w:rsidRPr="008901A6">
        <w:rPr>
          <w:rStyle w:val="Emphasis"/>
        </w:rPr>
        <w:t>There are still hurdles that need to be addressed,</w:t>
      </w:r>
      <w:r w:rsidRPr="008901A6">
        <w:rPr>
          <w:sz w:val="16"/>
        </w:rPr>
        <w:t xml:space="preserve"> like offsets and structure reform. The Dems have been consistent with poison pills the last few months, and the president won’t sign anything that ties his hands on securing the border or undermined his achievements.” When asked about that challenge to his optimism, Mnuchin said he has been in close contact with President Donald Trump, Vice President Mike Pence, acting White House chief of staff Mick Mulvaney, acting OMB Director Russ Vought and GOP congressional leaders. “This is very much a team effort,” Mnuchin said. Senate Appropriations Chairman Richard Shelby (R-Ala.) urged Trump to listen to the Treasury secretary, who has taken the lead in negotiations, rather than Mulvaney, a well-known fiscal hardliner who has also been at the negotiating table. “I think he should listen to the secretary,” Shelby said. “I think the secretary has been forthcoming and forthwith. He’s trying to avoid a catastrophe with the debt limit and also appropriations, sequestration. I think he has been a voice of reason.“ Senate Republicans are praying that Trump will ultimately accept a deal — particularly after the longest shutdown in U.S. history occurred just six months ago. “I think we need the president to indicate his support,” said Sen. John Cornyn (R-Texas). “I would hope so.” “I think the most important thing is that we get a two-year caps agreement so we don’t undermine the progress we’ve made on funding and rebuilding the military, and deal with the debt ceiling,” he said. Democrats have demanded parity, or dollar-for-dollar increases in military and non-military spending. Pelosi has also asked for $22 billion over the next two fiscal years for veterans health care. </w:t>
      </w:r>
      <w:r w:rsidRPr="008901A6">
        <w:rPr>
          <w:rStyle w:val="StyleUnderline"/>
        </w:rPr>
        <w:t>Mnuchin said he’s encouraging Congress to just raise the debt ceiling before the summer break if lawmakers are unable to hash out the remaining issues</w:t>
      </w:r>
      <w:r w:rsidRPr="008901A6">
        <w:rPr>
          <w:sz w:val="16"/>
        </w:rPr>
        <w:t>.</w:t>
      </w:r>
    </w:p>
    <w:p w14:paraId="0A318EF1" w14:textId="77777777" w:rsidR="002B4544" w:rsidRPr="009B25CC" w:rsidRDefault="002B4544" w:rsidP="002B4544"/>
    <w:p w14:paraId="2A456036" w14:textId="77777777" w:rsidR="002B4544" w:rsidRPr="009B25CC" w:rsidRDefault="002B4544" w:rsidP="002B4544"/>
    <w:p w14:paraId="4288B4FC" w14:textId="77777777" w:rsidR="002B4544" w:rsidRDefault="002B4544" w:rsidP="002B4544"/>
    <w:p w14:paraId="1193F853" w14:textId="77777777" w:rsidR="002B4544" w:rsidRPr="009B25CC" w:rsidRDefault="002B4544" w:rsidP="002B4544">
      <w:pPr>
        <w:pStyle w:val="Heading4"/>
      </w:pPr>
      <w:r>
        <w:lastRenderedPageBreak/>
        <w:t>No deal on a budget coming now, but a deal on debt ceiling is inevitable</w:t>
      </w:r>
    </w:p>
    <w:p w14:paraId="74AA3448" w14:textId="77777777" w:rsidR="002B4544" w:rsidRDefault="002B4544" w:rsidP="002B4544">
      <w:r>
        <w:t xml:space="preserve">Andrew </w:t>
      </w:r>
      <w:r w:rsidRPr="008901A6">
        <w:rPr>
          <w:rStyle w:val="Style13ptBold"/>
        </w:rPr>
        <w:t>Duehren 7/16/19</w:t>
      </w:r>
    </w:p>
    <w:p w14:paraId="40A4ADD6" w14:textId="77777777" w:rsidR="002B4544" w:rsidRPr="008901A6" w:rsidRDefault="002B4544" w:rsidP="002B4544">
      <w:r>
        <w:t>Debt-Limit Talks Hit More Snags: VA Health Care, GOP Demands on Spending, The Wall Street Journal, https://www.wsj.com/articles/debt-limit-talks-hit-new-snags-va-health-care-gop-demands-on-spending-11563316392</w:t>
      </w:r>
    </w:p>
    <w:p w14:paraId="08ADB201" w14:textId="77777777" w:rsidR="002B4544" w:rsidRPr="009B25CC" w:rsidRDefault="002B4544" w:rsidP="002B4544">
      <w:pPr>
        <w:rPr>
          <w:sz w:val="16"/>
        </w:rPr>
      </w:pPr>
      <w:r w:rsidRPr="009B25CC">
        <w:rPr>
          <w:rStyle w:val="StyleUnderline"/>
        </w:rPr>
        <w:t>Negotiations to raise the</w:t>
      </w:r>
      <w:r w:rsidRPr="009B25CC">
        <w:rPr>
          <w:sz w:val="16"/>
        </w:rPr>
        <w:t xml:space="preserve"> U.S. government’s </w:t>
      </w:r>
      <w:r w:rsidRPr="009B25CC">
        <w:rPr>
          <w:rStyle w:val="StyleUnderline"/>
        </w:rPr>
        <w:t>borrowing limit and set</w:t>
      </w:r>
      <w:r w:rsidRPr="009B25CC">
        <w:rPr>
          <w:sz w:val="16"/>
        </w:rPr>
        <w:t xml:space="preserve"> overall </w:t>
      </w:r>
      <w:r w:rsidRPr="009B25CC">
        <w:rPr>
          <w:rStyle w:val="StyleUnderline"/>
        </w:rPr>
        <w:t>federal spending</w:t>
      </w:r>
      <w:r w:rsidRPr="009B25CC">
        <w:rPr>
          <w:sz w:val="16"/>
        </w:rPr>
        <w:t xml:space="preserve"> levels </w:t>
      </w:r>
      <w:r w:rsidRPr="009B25CC">
        <w:rPr>
          <w:rStyle w:val="Emphasis"/>
        </w:rPr>
        <w:t>face at least two more hurdles</w:t>
      </w:r>
      <w:r w:rsidRPr="009B25CC">
        <w:rPr>
          <w:sz w:val="16"/>
        </w:rPr>
        <w:t xml:space="preserve">: </w:t>
      </w:r>
      <w:r w:rsidRPr="009B25CC">
        <w:rPr>
          <w:rStyle w:val="Emphasis"/>
        </w:rPr>
        <w:t>how to pay for an overhaul of veterans’ health care; and Republican demands to offset spending increases</w:t>
      </w:r>
      <w:r w:rsidRPr="009B25CC">
        <w:rPr>
          <w:sz w:val="16"/>
        </w:rPr>
        <w:t xml:space="preserve">. Congress and the Trump administration have days to reach an agreement on the must-pass measures. The House leaves Washington for an August recess at the end of next week, and Treasury Secretary Steven Mnuchin warned last week that the U.S. could breach its debt limit in early September, before lawmakers return to the Capitol. Mr. Mnuchin and House Speaker Nancy Pelosi (D., Calif.) have held regular phone conversations recently, speaking twice Tuesday evening, as they work toward an agreement on overall spending levels. Democrats have so far resisted the prospect of suspending the debt ceiling on a short-term basis, and members of both parties have maintained that they want to pair a vote on a debt-ceiling increase with a broader agreement on spending levels. Mrs. Pelosi is seeking equal increases in military and nonmilitary funding levels as part of any agreement, while Mr. Mnuchin said during a news conference Monday that the administration is seeking to offset the cost of increases in spending levels, typically with minor cuts elsewhere. “Things are moving, I believe, in the right direction. </w:t>
      </w:r>
      <w:r w:rsidRPr="009B25CC">
        <w:rPr>
          <w:rStyle w:val="Emphasis"/>
        </w:rPr>
        <w:t>The big hold-up is the VA</w:t>
      </w:r>
      <w:r w:rsidRPr="009B25CC">
        <w:rPr>
          <w:sz w:val="16"/>
        </w:rPr>
        <w:t xml:space="preserve">,” said Sen. Richard Shelby, the Republican chairman of the Senate Appropriations Committee, referring to the Department of Veterans Affairs. Mrs. Pelosi wrote a letter to Mr. Mnuchin over the weekend requesting $22 billion over two years to cover the cost of a revamp of the VA health-care program signed into law last year. She said that the funding for the program should be in addition to the equal increases she is seeking for nonmilitary and military funding. Lawmakers have warned that without a funding increase specifically for the health-care program, Congress may need to make cuts to other parts of the budget. “We’d be trying to find nine to ten billion dollars in a VA package, and that means we’d have to cut a lot of other things,” Mr. Shelby said. “We don’t want to come back and cut a lot of other veterans programs.” </w:t>
      </w:r>
      <w:r w:rsidRPr="009B25CC">
        <w:rPr>
          <w:rStyle w:val="StyleUnderline"/>
        </w:rPr>
        <w:t>Any eventual agreement on spending levels will also need to contend with conservative demands to rein in federal deficits</w:t>
      </w:r>
      <w:r w:rsidRPr="009B25CC">
        <w:rPr>
          <w:sz w:val="16"/>
        </w:rPr>
        <w:t xml:space="preserve">, which have soared during the Trump administration. The Office of Management and Budget said last week the annual deficit is expected to top $1 trillion this year, despite robust economic growth. One idea the Trump administration is exploring to address the cost of any deal is extending the spending caps agreed to in 2011 beyond fiscal year 2021, after which they are set to expire, according to two administration officials. One version of the idea would remove the distinction currently in place between non-military and military spending, and place all spending under one general limit, according to one of the officials. The last two-year budget deal, which will expire on Oct. 1., raised spending roughly $300 billion above the 2011 limits and was partially offset by about $38 billion in cuts and small revenue increases. Without a new deal to raise spending levels above the caps, military spending would be cut by $71 billion and nonmilitary spending by $55 billion, roughly a 10% overall drop compared to fiscal year 2019 levels, according to the nonpartisan Congressional Budget Office. </w:t>
      </w:r>
      <w:r w:rsidRPr="009B25CC">
        <w:rPr>
          <w:rStyle w:val="StyleUnderline"/>
        </w:rPr>
        <w:t xml:space="preserve">While lawmakers </w:t>
      </w:r>
      <w:r w:rsidRPr="009B25CC">
        <w:rPr>
          <w:sz w:val="16"/>
        </w:rPr>
        <w:t xml:space="preserve">on Capitol Hill say they </w:t>
      </w:r>
      <w:r w:rsidRPr="009B25CC">
        <w:rPr>
          <w:rStyle w:val="StyleUnderline"/>
        </w:rPr>
        <w:t>have found the regular contact between</w:t>
      </w:r>
      <w:r w:rsidRPr="009B25CC">
        <w:rPr>
          <w:sz w:val="16"/>
        </w:rPr>
        <w:t xml:space="preserve"> Mr. </w:t>
      </w:r>
      <w:r w:rsidRPr="009B25CC">
        <w:rPr>
          <w:rStyle w:val="StyleUnderline"/>
        </w:rPr>
        <w:t>Mnuchin and</w:t>
      </w:r>
      <w:r w:rsidRPr="009B25CC">
        <w:rPr>
          <w:sz w:val="16"/>
        </w:rPr>
        <w:t xml:space="preserve"> Mrs. </w:t>
      </w:r>
      <w:r w:rsidRPr="009B25CC">
        <w:rPr>
          <w:rStyle w:val="StyleUnderline"/>
        </w:rPr>
        <w:t>Pelosi encouraging, some have wondered whether Mr. Mnuchin actually speaks on behalf of the administration. They are concerned</w:t>
      </w:r>
      <w:r w:rsidRPr="009B25CC">
        <w:rPr>
          <w:sz w:val="16"/>
        </w:rPr>
        <w:t xml:space="preserve"> President </w:t>
      </w:r>
      <w:r w:rsidRPr="009B25CC">
        <w:rPr>
          <w:rStyle w:val="StyleUnderline"/>
        </w:rPr>
        <w:t>Trump</w:t>
      </w:r>
      <w:r w:rsidRPr="009B25CC">
        <w:rPr>
          <w:sz w:val="16"/>
        </w:rPr>
        <w:t xml:space="preserve"> </w:t>
      </w:r>
      <w:r w:rsidRPr="009B25CC">
        <w:rPr>
          <w:rStyle w:val="StyleUnderline"/>
        </w:rPr>
        <w:t>or</w:t>
      </w:r>
      <w:r w:rsidRPr="009B25CC">
        <w:rPr>
          <w:sz w:val="16"/>
        </w:rPr>
        <w:t xml:space="preserve"> one of his advisers, including acting White House chief of staff Mick </w:t>
      </w:r>
      <w:r w:rsidRPr="009B25CC">
        <w:rPr>
          <w:rStyle w:val="StyleUnderline"/>
        </w:rPr>
        <w:t>Mulvaney</w:t>
      </w:r>
      <w:r w:rsidRPr="009B25CC">
        <w:rPr>
          <w:sz w:val="16"/>
        </w:rPr>
        <w:t xml:space="preserve">, </w:t>
      </w:r>
      <w:r w:rsidRPr="009B25CC">
        <w:rPr>
          <w:rStyle w:val="Emphasis"/>
        </w:rPr>
        <w:t>could scrap any potential deal</w:t>
      </w:r>
      <w:r w:rsidRPr="009B25CC">
        <w:rPr>
          <w:sz w:val="16"/>
        </w:rPr>
        <w:t xml:space="preserve">. </w:t>
      </w:r>
      <w:r w:rsidRPr="009B25CC">
        <w:rPr>
          <w:rStyle w:val="StyleUnderline"/>
        </w:rPr>
        <w:t>“I don’t think there’s any guarantee he speaks for the president</w:t>
      </w:r>
      <w:r w:rsidRPr="009B25CC">
        <w:rPr>
          <w:sz w:val="16"/>
        </w:rPr>
        <w:t xml:space="preserve">. It’s a five-way negotiation: House, Senate, Mnuchin, Trump and Mulvaney,” said Rep. John Yarmuth (D., Ky.), the chairman of the House Budget Committee. “Trump, Mnuchin, and Mulvaney are not necessarily on the same page.” During the news conference Monday, Mr. Mnuchin emphasized that members of the administration were working together closely. He said he met with Mr. Trump on Monday morning. An administration official on Tuesday pointed to Mr. Mnuchin’s comments as evidence of the unity among the negotiators. Still, </w:t>
      </w:r>
      <w:r w:rsidRPr="009B25CC">
        <w:rPr>
          <w:rStyle w:val="StyleUnderline"/>
        </w:rPr>
        <w:t>lawmakers point to recently scuttled agreements or changed plans with the administration</w:t>
      </w:r>
      <w:r w:rsidRPr="009B25CC">
        <w:rPr>
          <w:sz w:val="16"/>
        </w:rPr>
        <w:t xml:space="preserve">. For example, the GOP-controlled Senate passed a stopgap funding measure in December to avoid a government shutdown under the impression that the administration supported the measure—only to have Mr. Trump oppose the bill and urge the then-Republican House to take up a different bill. “There’s always that potential with this president, he’s very engaged in the minutiae in a lot of these things,” said Sen. Kevin Cramer (R., N.D.). </w:t>
      </w:r>
      <w:r w:rsidRPr="009B25CC">
        <w:rPr>
          <w:rStyle w:val="Emphasis"/>
        </w:rPr>
        <w:t>Mr. Yarmuth said the possibility of Congress passing a short-term debt-limit increase will only increase as the negotiations press on without a resolution.</w:t>
      </w:r>
      <w:r>
        <w:rPr>
          <w:rStyle w:val="Emphasis"/>
        </w:rPr>
        <w:t xml:space="preserve"> </w:t>
      </w:r>
      <w:r w:rsidRPr="009B25CC">
        <w:rPr>
          <w:sz w:val="16"/>
        </w:rPr>
        <w:t>“</w:t>
      </w:r>
      <w:r w:rsidRPr="009B25CC">
        <w:rPr>
          <w:rStyle w:val="StyleUnderline"/>
        </w:rPr>
        <w:t>There are alternatives to doing a short term, but it would be safer to do a short term</w:t>
      </w:r>
      <w:r w:rsidRPr="009B25CC">
        <w:rPr>
          <w:sz w:val="16"/>
        </w:rPr>
        <w:t xml:space="preserve">,” he said. </w:t>
      </w:r>
      <w:r w:rsidRPr="009B25CC">
        <w:rPr>
          <w:rStyle w:val="Emphasis"/>
        </w:rPr>
        <w:t>“It beats nothing</w:t>
      </w:r>
      <w:r w:rsidRPr="009B25CC">
        <w:rPr>
          <w:sz w:val="16"/>
        </w:rPr>
        <w:t>.”</w:t>
      </w:r>
    </w:p>
    <w:p w14:paraId="1C1F5ADE" w14:textId="79EDC638" w:rsidR="002B4544" w:rsidRPr="002B4544" w:rsidRDefault="002B4544" w:rsidP="002B4544"/>
    <w:p w14:paraId="686B081B" w14:textId="78AD6956" w:rsidR="00C22EAB" w:rsidRDefault="00C22EAB" w:rsidP="00497F6C">
      <w:pPr>
        <w:pStyle w:val="Heading3"/>
      </w:pPr>
      <w:r>
        <w:lastRenderedPageBreak/>
        <w:t>Won’t Pass</w:t>
      </w:r>
    </w:p>
    <w:p w14:paraId="6828F7A4" w14:textId="638186FC" w:rsidR="009A6AA3" w:rsidRDefault="009A6AA3" w:rsidP="009A6AA3">
      <w:pPr>
        <w:pStyle w:val="Heading4"/>
      </w:pPr>
      <w:r>
        <w:t>Multiple factors block finalization – democrat “poison pills” on abortion and and structural issues on spending.</w:t>
      </w:r>
    </w:p>
    <w:p w14:paraId="06B1353C" w14:textId="77777777" w:rsidR="009A6AA3" w:rsidRPr="00893F99" w:rsidRDefault="009A6AA3" w:rsidP="009A6AA3">
      <w:r w:rsidRPr="00135714">
        <w:rPr>
          <w:rStyle w:val="Style13ptBold"/>
        </w:rPr>
        <w:t>Emma 7/18</w:t>
      </w:r>
      <w:r>
        <w:t>/19 (Caitlin, a budget and appropriations reporter for POLITICO Pro. Prior to that, she covered education policy for Pro, Mnuchin says deal reached on overall spending levels, Politico, https://www.politico.com/story/2019/07/18/budget-caps-debt-limit-increase-deal-1419206)CN</w:t>
      </w:r>
    </w:p>
    <w:p w14:paraId="5753EC6D" w14:textId="77777777" w:rsidR="009A6AA3" w:rsidRDefault="009A6AA3" w:rsidP="009A6AA3">
      <w:pPr>
        <w:rPr>
          <w:rStyle w:val="StyleUnderline"/>
        </w:rPr>
      </w:pPr>
      <w:r w:rsidRPr="00135714">
        <w:rPr>
          <w:sz w:val="16"/>
        </w:rPr>
        <w:t xml:space="preserve">The </w:t>
      </w:r>
      <w:r w:rsidRPr="00135714">
        <w:rPr>
          <w:rStyle w:val="StyleUnderline"/>
        </w:rPr>
        <w:t>Trump</w:t>
      </w:r>
      <w:r w:rsidRPr="00135714">
        <w:rPr>
          <w:sz w:val="16"/>
        </w:rPr>
        <w:t xml:space="preserve"> administration </w:t>
      </w:r>
      <w:r w:rsidRPr="00135714">
        <w:rPr>
          <w:rStyle w:val="StyleUnderline"/>
        </w:rPr>
        <w:t>and congressional leaders have “reached an agreement“ on overall spending levels</w:t>
      </w:r>
      <w:r w:rsidRPr="00135714">
        <w:rPr>
          <w:sz w:val="16"/>
        </w:rPr>
        <w:t xml:space="preserve"> in a two-year deal to raise the budget caps, in addition to settling on a two-year debt limit increase, Treasury Secretary Steven Mnuchin said Thursday morning. </w:t>
      </w:r>
      <w:r w:rsidRPr="00135714">
        <w:rPr>
          <w:rStyle w:val="Emphasis"/>
        </w:rPr>
        <w:t>But a final deal remained elusive</w:t>
      </w:r>
      <w:r w:rsidRPr="00135714">
        <w:rPr>
          <w:sz w:val="16"/>
        </w:rPr>
        <w:t xml:space="preserve"> and a senior Trump administration official cautioned later Thursday that </w:t>
      </w:r>
      <w:r w:rsidRPr="00135714">
        <w:rPr>
          <w:rStyle w:val="Emphasis"/>
        </w:rPr>
        <w:t>significant hurdles remain</w:t>
      </w:r>
      <w:r w:rsidRPr="00135714">
        <w:rPr>
          <w:sz w:val="16"/>
        </w:rPr>
        <w:t xml:space="preserve">. The </w:t>
      </w:r>
      <w:r w:rsidRPr="00135714">
        <w:rPr>
          <w:rStyle w:val="StyleUnderline"/>
        </w:rPr>
        <w:t>administration wants</w:t>
      </w:r>
      <w:r w:rsidRPr="00135714">
        <w:rPr>
          <w:sz w:val="16"/>
        </w:rPr>
        <w:t xml:space="preserve"> </w:t>
      </w:r>
      <w:r w:rsidRPr="00135714">
        <w:rPr>
          <w:rStyle w:val="StyleUnderline"/>
        </w:rPr>
        <w:t>a guarantee that Democrats won’t insert</w:t>
      </w:r>
      <w:r w:rsidRPr="00135714">
        <w:rPr>
          <w:sz w:val="16"/>
        </w:rPr>
        <w:t xml:space="preserve"> "</w:t>
      </w:r>
      <w:r w:rsidRPr="00135714">
        <w:rPr>
          <w:rStyle w:val="StyleUnderline"/>
        </w:rPr>
        <w:t>poison pills"</w:t>
      </w:r>
      <w:r w:rsidRPr="00135714">
        <w:rPr>
          <w:sz w:val="16"/>
        </w:rPr>
        <w:t xml:space="preserve"> in individual spending bills, </w:t>
      </w:r>
      <w:r w:rsidRPr="00135714">
        <w:rPr>
          <w:rStyle w:val="StyleUnderline"/>
        </w:rPr>
        <w:t>like</w:t>
      </w:r>
      <w:r w:rsidRPr="00135714">
        <w:rPr>
          <w:sz w:val="16"/>
        </w:rPr>
        <w:t xml:space="preserve"> </w:t>
      </w:r>
      <w:r w:rsidRPr="00135714">
        <w:rPr>
          <w:rStyle w:val="StyleUnderline"/>
        </w:rPr>
        <w:t>provisions barring the use of federal funds to build Trump’s border wall.</w:t>
      </w:r>
      <w:r>
        <w:rPr>
          <w:rStyle w:val="StyleUnderline"/>
        </w:rPr>
        <w:t xml:space="preserve"> </w:t>
      </w:r>
      <w:r w:rsidRPr="00135714">
        <w:rPr>
          <w:rStyle w:val="Emphasis"/>
        </w:rPr>
        <w:t>The talks are</w:t>
      </w:r>
      <w:r w:rsidRPr="00135714">
        <w:rPr>
          <w:sz w:val="16"/>
        </w:rPr>
        <w:t xml:space="preserve"> now </w:t>
      </w:r>
      <w:r w:rsidRPr="00135714">
        <w:rPr>
          <w:rStyle w:val="Emphasis"/>
        </w:rPr>
        <w:t>focused on offsets</w:t>
      </w:r>
      <w:r w:rsidRPr="00135714">
        <w:rPr>
          <w:sz w:val="16"/>
        </w:rPr>
        <w:t xml:space="preserve"> sought by the Trump administration for spending increases, </w:t>
      </w:r>
      <w:r w:rsidRPr="00135714">
        <w:rPr>
          <w:rStyle w:val="Emphasis"/>
        </w:rPr>
        <w:t>in addition to “structural issues,”</w:t>
      </w:r>
      <w:r w:rsidRPr="00135714">
        <w:rPr>
          <w:sz w:val="16"/>
        </w:rPr>
        <w:t xml:space="preserve"> Mnuchin said in an interview on CNBC’s “Squawk Box.“ Another senior administration official, speaking on background, said the Trump administration is seeking about $150 billion in offsets. "That's what we're discussing. We're close. I think there's a desire to come to an agreement from all of us," said Senate Minority Leader Chuck Schumer. "My worry here is </w:t>
      </w:r>
      <w:r w:rsidRPr="00135714">
        <w:rPr>
          <w:rStyle w:val="StyleUnderline"/>
        </w:rPr>
        <w:t>if</w:t>
      </w:r>
      <w:r w:rsidRPr="00135714">
        <w:rPr>
          <w:sz w:val="16"/>
        </w:rPr>
        <w:t xml:space="preserve"> [acting White House chief of staff Mick] </w:t>
      </w:r>
      <w:r w:rsidRPr="00135714">
        <w:rPr>
          <w:rStyle w:val="StyleUnderline"/>
        </w:rPr>
        <w:t>Mulvaney tries to be too hard on the offsets side that we wouldn't come to an agreement</w:t>
      </w:r>
      <w:r w:rsidRPr="00135714">
        <w:rPr>
          <w:sz w:val="16"/>
        </w:rPr>
        <w:t>. I hope he'll let Mnuchin and us come to the agreement," Schumer added. "</w:t>
      </w:r>
      <w:r w:rsidRPr="00135714">
        <w:rPr>
          <w:rStyle w:val="Emphasis"/>
        </w:rPr>
        <w:t>Offsets is the major outstanding issue</w:t>
      </w:r>
      <w:r w:rsidRPr="00135714">
        <w:rPr>
          <w:sz w:val="16"/>
        </w:rPr>
        <w:t xml:space="preserve"> ... let's hope that cooler heads prevail." Conservatives, meanwhile, are seeking further commitments. POLITICO Playbook newsletter Sign up today to receive the #1-rated newsletter in politics Email Your email… Sign Up By signing up you agree to receive email newsletters or alerts from POLITICO. You can unsubscribe at any time. </w:t>
      </w:r>
      <w:r w:rsidRPr="00135714">
        <w:rPr>
          <w:rStyle w:val="StyleUnderline"/>
        </w:rPr>
        <w:t>Sen. Steve Daines</w:t>
      </w:r>
      <w:r w:rsidRPr="00135714">
        <w:rPr>
          <w:sz w:val="16"/>
        </w:rPr>
        <w:t xml:space="preserve"> (R-Mont.) </w:t>
      </w:r>
      <w:r w:rsidRPr="00135714">
        <w:rPr>
          <w:rStyle w:val="StyleUnderline"/>
        </w:rPr>
        <w:t xml:space="preserve">is leading a letter from senators urging </w:t>
      </w:r>
      <w:r w:rsidRPr="00135714">
        <w:rPr>
          <w:sz w:val="16"/>
        </w:rPr>
        <w:t xml:space="preserve">President Donald </w:t>
      </w:r>
      <w:r w:rsidRPr="00135714">
        <w:rPr>
          <w:rStyle w:val="StyleUnderline"/>
        </w:rPr>
        <w:t>Trump to "reject anti-life poison pill riders</w:t>
      </w:r>
      <w:r w:rsidRPr="00135714">
        <w:rPr>
          <w:sz w:val="16"/>
        </w:rPr>
        <w:t xml:space="preserve">" that House Democrats try to put in any spending bill legislation that follows the budget deal. </w:t>
      </w:r>
      <w:r w:rsidRPr="00135714">
        <w:rPr>
          <w:rStyle w:val="StyleUnderline"/>
        </w:rPr>
        <w:t>Noting that Trump told Pelosi he would veto any pro-abortion rights language in spending bills, the GOP senators are urging Trump to follow through and reject weakening of the Hyde amendment.</w:t>
      </w:r>
      <w:r>
        <w:rPr>
          <w:rStyle w:val="StyleUnderline"/>
        </w:rPr>
        <w:t xml:space="preserve"> </w:t>
      </w:r>
      <w:r w:rsidRPr="00135714">
        <w:rPr>
          <w:sz w:val="16"/>
        </w:rPr>
        <w:t xml:space="preserve">ADVERTISING "As members of the pro-life majority in the United States Senate, we will strongly oppose each of these anti-life poison pill riders and will work to ensure they are not inserted into any appropriations bill before the Senate, either in committee or on the floor," the senators wrote to the president, according to a draft letter obtained by POLITICO. "We look forward to working together with you to uphold our shared commitment to sustain both your Administration’s pro-life initiatives and longstanding pro-life protections in federal law." The letter is expected to be supported by dozens of Senate Republicans. 49 GOP senators signed a similar letter in January. </w:t>
      </w:r>
      <w:r w:rsidRPr="00135714">
        <w:rPr>
          <w:rStyle w:val="StyleUnderline"/>
        </w:rPr>
        <w:t>Mnuchin said offsets are in negotiation</w:t>
      </w:r>
      <w:r w:rsidRPr="00135714">
        <w:rPr>
          <w:sz w:val="16"/>
        </w:rPr>
        <w:t xml:space="preserve">. “The good news is, we spent a lot of time working on the topline,” Mnuchin said. “We’re now working on offsets. We’ve agreed that there will be offsets, so now </w:t>
      </w:r>
      <w:r w:rsidRPr="00135714">
        <w:rPr>
          <w:rStyle w:val="StyleUnderline"/>
        </w:rPr>
        <w:t>we’re</w:t>
      </w:r>
      <w:r w:rsidRPr="00135714">
        <w:rPr>
          <w:sz w:val="16"/>
        </w:rPr>
        <w:t xml:space="preserve"> just </w:t>
      </w:r>
      <w:r w:rsidRPr="00135714">
        <w:rPr>
          <w:rStyle w:val="StyleUnderline"/>
        </w:rPr>
        <w:t>trying to figure out whether we can get both the number agreed to in time</w:t>
      </w:r>
      <w:r w:rsidRPr="00135714">
        <w:rPr>
          <w:sz w:val="16"/>
        </w:rPr>
        <w:t xml:space="preserve"> and the specifics in a structure and we’re all working hard to do that.“ Mnuchin said he plans to talk to House Speaker Nancy Pelosi later Thursday after days of ongoing negotiations over the phone. Following on the Treasury secretary's comments, Pelosi said the deal is still “alive,” adding that “</w:t>
      </w:r>
      <w:r w:rsidRPr="00135714">
        <w:rPr>
          <w:rStyle w:val="Emphasis"/>
        </w:rPr>
        <w:t>nothing is agreed to</w:t>
      </w:r>
      <w:r w:rsidRPr="00135714">
        <w:rPr>
          <w:sz w:val="16"/>
        </w:rPr>
        <w:t xml:space="preserve"> until everything is agreed to. </w:t>
      </w:r>
      <w:r w:rsidRPr="00135714">
        <w:rPr>
          <w:rStyle w:val="Emphasis"/>
        </w:rPr>
        <w:t>But</w:t>
      </w:r>
      <w:r w:rsidRPr="00135714">
        <w:rPr>
          <w:sz w:val="16"/>
        </w:rPr>
        <w:t xml:space="preserve"> we are on our way. </w:t>
      </w:r>
      <w:r w:rsidRPr="00135714">
        <w:rPr>
          <w:rStyle w:val="Emphasis"/>
        </w:rPr>
        <w:t>We have a path</w:t>
      </w:r>
      <w:r w:rsidRPr="00135714">
        <w:rPr>
          <w:sz w:val="16"/>
        </w:rPr>
        <w:t>.“ Mnuchin and Pelosi have been racing to secure a deal by the end of the week, with time running out before Congress leaves for the August recess. Both have stressed that they‘re making good progress, but the senior Trump administration official issued caution. “</w:t>
      </w:r>
      <w:r w:rsidRPr="00135714">
        <w:rPr>
          <w:rStyle w:val="Emphasis"/>
        </w:rPr>
        <w:t>We’re</w:t>
      </w:r>
      <w:r w:rsidRPr="00135714">
        <w:rPr>
          <w:sz w:val="16"/>
        </w:rPr>
        <w:t xml:space="preserve"> maybe </w:t>
      </w:r>
      <w:r w:rsidRPr="00135714">
        <w:rPr>
          <w:rStyle w:val="Emphasis"/>
        </w:rPr>
        <w:t>at the 10-yard line, but those lines are the hardest to overcome</w:t>
      </w:r>
      <w:r w:rsidRPr="00135714">
        <w:rPr>
          <w:sz w:val="16"/>
        </w:rPr>
        <w:t>,” a senior administration official said. “</w:t>
      </w:r>
      <w:r w:rsidRPr="00135714">
        <w:rPr>
          <w:rStyle w:val="Emphasis"/>
        </w:rPr>
        <w:t>There are still hurdles that need to be addressed</w:t>
      </w:r>
      <w:r w:rsidRPr="00135714">
        <w:rPr>
          <w:sz w:val="16"/>
        </w:rPr>
        <w:t xml:space="preserve">, </w:t>
      </w:r>
      <w:r w:rsidRPr="00135714">
        <w:rPr>
          <w:rStyle w:val="Emphasis"/>
        </w:rPr>
        <w:t>like offsets and structure reform</w:t>
      </w:r>
      <w:r w:rsidRPr="00135714">
        <w:rPr>
          <w:sz w:val="16"/>
        </w:rPr>
        <w:t xml:space="preserve">. The Dems have been consistent with poison pills the last few months, </w:t>
      </w:r>
      <w:r w:rsidRPr="00135714">
        <w:rPr>
          <w:rStyle w:val="StyleUnderline"/>
        </w:rPr>
        <w:t>and the president won’t sign anything that ties his hands on securing the border or undermined his achievements.”</w:t>
      </w:r>
    </w:p>
    <w:p w14:paraId="2FAF0393" w14:textId="77777777" w:rsidR="009A6AA3" w:rsidRPr="009A6AA3" w:rsidRDefault="009A6AA3" w:rsidP="009A6AA3"/>
    <w:p w14:paraId="4500FAD2" w14:textId="77777777" w:rsidR="00BC54BE" w:rsidRDefault="00BC54BE" w:rsidP="00BC54BE">
      <w:pPr>
        <w:pStyle w:val="Heading4"/>
      </w:pPr>
      <w:r>
        <w:lastRenderedPageBreak/>
        <w:t xml:space="preserve">Won’t pass – VA healthcare and GOP budget demands are non-negotiable.  </w:t>
      </w:r>
    </w:p>
    <w:p w14:paraId="51A33463" w14:textId="77777777" w:rsidR="00BC54BE" w:rsidRPr="00413314" w:rsidRDefault="00BC54BE" w:rsidP="00BC54BE">
      <w:r w:rsidRPr="00413314">
        <w:rPr>
          <w:rStyle w:val="Style13ptBold"/>
        </w:rPr>
        <w:t>Duehren 7/16</w:t>
      </w:r>
      <w:r>
        <w:t xml:space="preserve"> (Andrew, covers Congress and U.S. politics from The Wall Street Journal's Washington bureau, “Debt-Limit Talks Hit More Snags: VA Health Care, GOP Demands on Spending,” Wall Street Journal, 7/16/19, </w:t>
      </w:r>
      <w:hyperlink r:id="rId23" w:history="1">
        <w:r w:rsidRPr="002A4D70">
          <w:rPr>
            <w:rStyle w:val="Hyperlink"/>
          </w:rPr>
          <w:t>https://www.wsj.com/articles/debt-limit-talks-hit-new-snags-va-health-care-gop-demands-on-spending-11563316392</w:t>
        </w:r>
      </w:hyperlink>
      <w:r>
        <w:t>, JLin)</w:t>
      </w:r>
    </w:p>
    <w:p w14:paraId="7D1D9B98" w14:textId="77777777" w:rsidR="00BC54BE" w:rsidRDefault="00BC54BE" w:rsidP="00BC54BE">
      <w:pPr>
        <w:rPr>
          <w:sz w:val="16"/>
        </w:rPr>
      </w:pPr>
      <w:r w:rsidRPr="00413314">
        <w:rPr>
          <w:sz w:val="16"/>
        </w:rPr>
        <w:t>WASHINGTON—</w:t>
      </w:r>
      <w:r w:rsidRPr="00413314">
        <w:rPr>
          <w:rStyle w:val="StyleUnderline"/>
        </w:rPr>
        <w:t>Negotiations</w:t>
      </w:r>
      <w:r w:rsidRPr="00413314">
        <w:rPr>
          <w:sz w:val="16"/>
        </w:rPr>
        <w:t xml:space="preserve"> to raise the U.S. government’s borrowing limit and set overall federal spending levels </w:t>
      </w:r>
      <w:r w:rsidRPr="00413314">
        <w:rPr>
          <w:rStyle w:val="Emphasis"/>
        </w:rPr>
        <w:t>face at least two more hurdles: how to pay for an overhaul of veterans’ health care; and Republican demands to offset spending increases</w:t>
      </w:r>
      <w:r w:rsidRPr="00413314">
        <w:rPr>
          <w:rStyle w:val="StyleUnderline"/>
        </w:rPr>
        <w:t>.</w:t>
      </w:r>
      <w:r>
        <w:rPr>
          <w:rStyle w:val="StyleUnderline"/>
        </w:rPr>
        <w:t xml:space="preserve"> </w:t>
      </w:r>
      <w:r w:rsidRPr="00413314">
        <w:rPr>
          <w:sz w:val="16"/>
        </w:rPr>
        <w:t xml:space="preserve">Congress and the Trump administration have days to reach an agreement on the must-pass measures. The House leaves Washington for an August recess at the end of next week, and Treasury Secretary Steven Mnuchin warned last week that the U.S. could breach its debt limit in early September, before lawmakers return to the Capitol. Mr. Mnuchin and House Speaker Nancy Pelosi (D., Calif.) have held regular phone conversations recently, speaking twice Tuesday evening, as they work toward an agreement on overall spending levels. </w:t>
      </w:r>
      <w:r w:rsidRPr="00413314">
        <w:rPr>
          <w:rStyle w:val="StyleUnderline"/>
        </w:rPr>
        <w:t>Democrats have so far resisted the prospect of suspending the debt ceiling</w:t>
      </w:r>
      <w:r w:rsidRPr="00413314">
        <w:rPr>
          <w:sz w:val="16"/>
        </w:rPr>
        <w:t xml:space="preserve"> on a short-term basis, and members of both parties have maintained that they want to pair a vote on a debt-ceiling increase with a broader agreement on spending levels. Mrs</w:t>
      </w:r>
      <w:r w:rsidRPr="00413314">
        <w:rPr>
          <w:rStyle w:val="Emphasis"/>
        </w:rPr>
        <w:t>. Pelosi is seeking equal increases in military and nonmilitary funding levels as part of any agreement</w:t>
      </w:r>
      <w:r w:rsidRPr="00413314">
        <w:rPr>
          <w:rStyle w:val="StyleUnderline"/>
        </w:rPr>
        <w:t>, while</w:t>
      </w:r>
      <w:r w:rsidRPr="00413314">
        <w:rPr>
          <w:sz w:val="16"/>
        </w:rPr>
        <w:t xml:space="preserve"> Mr. Mnuchin said during a news conference Monday that </w:t>
      </w:r>
      <w:r w:rsidRPr="00413314">
        <w:rPr>
          <w:rStyle w:val="StyleUnderline"/>
        </w:rPr>
        <w:t xml:space="preserve">the administration </w:t>
      </w:r>
      <w:r w:rsidRPr="00413314">
        <w:rPr>
          <w:rStyle w:val="Emphasis"/>
        </w:rPr>
        <w:t>is seeking to offset the cost of increases in spending levels, typically with minor cuts elsewhere</w:t>
      </w:r>
      <w:r w:rsidRPr="00413314">
        <w:rPr>
          <w:rStyle w:val="StyleUnderline"/>
        </w:rPr>
        <w:t>.</w:t>
      </w:r>
      <w:r>
        <w:rPr>
          <w:rStyle w:val="StyleUnderline"/>
        </w:rPr>
        <w:t xml:space="preserve"> </w:t>
      </w:r>
      <w:r w:rsidRPr="00413314">
        <w:rPr>
          <w:sz w:val="16"/>
        </w:rPr>
        <w:t>“Things are moving, I believe, in the right direction</w:t>
      </w:r>
      <w:r w:rsidRPr="00413314">
        <w:rPr>
          <w:rStyle w:val="Emphasis"/>
        </w:rPr>
        <w:t>. The big hold-up is the VA,”</w:t>
      </w:r>
      <w:r w:rsidRPr="00413314">
        <w:rPr>
          <w:rStyle w:val="StyleUnderline"/>
        </w:rPr>
        <w:t xml:space="preserve"> said Sen. Richard Shelby, the Republican chairman of the Senate Appropriations Committee,</w:t>
      </w:r>
      <w:r w:rsidRPr="00413314">
        <w:rPr>
          <w:sz w:val="16"/>
        </w:rPr>
        <w:t xml:space="preserve"> referring to the Department of Veterans Affairs. Mrs. </w:t>
      </w:r>
      <w:r w:rsidRPr="00413314">
        <w:rPr>
          <w:rStyle w:val="StyleUnderline"/>
        </w:rPr>
        <w:t xml:space="preserve">Pelosi </w:t>
      </w:r>
      <w:r w:rsidRPr="00413314">
        <w:rPr>
          <w:sz w:val="16"/>
        </w:rPr>
        <w:t xml:space="preserve">wrote a letter to Mr. Mnuchin over the weekend </w:t>
      </w:r>
      <w:r w:rsidRPr="00413314">
        <w:rPr>
          <w:rStyle w:val="StyleUnderline"/>
        </w:rPr>
        <w:t xml:space="preserve">requesting $22 billion over two years to cover the cost of a revamp of the VA health-care program </w:t>
      </w:r>
      <w:r w:rsidRPr="00413314">
        <w:rPr>
          <w:sz w:val="16"/>
        </w:rPr>
        <w:t xml:space="preserve">signed into law last year. She said that the </w:t>
      </w:r>
      <w:r w:rsidRPr="00413314">
        <w:rPr>
          <w:rStyle w:val="StyleUnderline"/>
        </w:rPr>
        <w:t>funding for the program should be in addition to the equal increases she is seeking for nonmilitary and military funding.</w:t>
      </w:r>
      <w:r>
        <w:rPr>
          <w:rStyle w:val="StyleUnderline"/>
        </w:rPr>
        <w:t xml:space="preserve"> </w:t>
      </w:r>
      <w:r w:rsidRPr="00413314">
        <w:rPr>
          <w:rStyle w:val="StyleUnderline"/>
        </w:rPr>
        <w:t>Lawmakers have warned that without a funding increase specifically for the health-care program, Congress may need to make cuts to other parts of the budget.</w:t>
      </w:r>
      <w:r>
        <w:rPr>
          <w:rStyle w:val="StyleUnderline"/>
        </w:rPr>
        <w:t xml:space="preserve"> </w:t>
      </w:r>
      <w:r w:rsidRPr="00413314">
        <w:rPr>
          <w:sz w:val="16"/>
        </w:rPr>
        <w:t xml:space="preserve">“We’d be trying to find nine to ten billion dollars in a VA package, and that means we’d have to cut a lot of other things,” Mr. Shelby said. “We don’t want to come back and cut a lot of other veterans programs.” </w:t>
      </w:r>
      <w:r w:rsidRPr="00413314">
        <w:rPr>
          <w:rStyle w:val="StyleUnderline"/>
        </w:rPr>
        <w:t xml:space="preserve">Any eventual agreement on spending levels </w:t>
      </w:r>
      <w:r w:rsidRPr="00413314">
        <w:rPr>
          <w:rStyle w:val="Emphasis"/>
        </w:rPr>
        <w:t>will also need to contend with conservative demands to rein in federal deficits</w:t>
      </w:r>
      <w:r w:rsidRPr="00413314">
        <w:rPr>
          <w:sz w:val="16"/>
        </w:rPr>
        <w:t xml:space="preserve">, which have soared during the Trump administration. The Office of Management and Budget said last week the annual deficit is expected to top $1 trillion this year, despite robust economic growth. </w:t>
      </w:r>
      <w:r w:rsidRPr="00413314">
        <w:rPr>
          <w:rStyle w:val="StyleUnderline"/>
        </w:rPr>
        <w:t>One idea the Trump administration is exploring to address the cost of any deal is extending the spending caps agreed to in 2011 beyond fiscal year 2021,</w:t>
      </w:r>
      <w:r w:rsidRPr="00413314">
        <w:rPr>
          <w:sz w:val="16"/>
        </w:rPr>
        <w:t xml:space="preserve"> after which they are set to expire, according to two administration officials. One version of the idea would remove the distinction currently in place between non-military and military spending, and place all spending under one general limit, according to one of the officials. The last two-year budget deal, which will expire on Oct. 1., raised spending roughly $300 billion above the 2011 limits and was partially offset by about $38 billion in cuts and small revenue increases. Without a new deal to raise spending levels above the caps, military spending would be cut by $71 billion and nonmilitary spending by $55 billion, roughly a 10% overall drop compared to fiscal year 2019 levels, according to the nonpartisan Congressional Budget Office.</w:t>
      </w:r>
    </w:p>
    <w:p w14:paraId="0C200F8B" w14:textId="77777777" w:rsidR="00BC54BE" w:rsidRPr="00BC54BE" w:rsidRDefault="00BC54BE" w:rsidP="00BC54BE"/>
    <w:p w14:paraId="6D22F163" w14:textId="0FF5908E" w:rsidR="00C22EAB" w:rsidRPr="00933452" w:rsidRDefault="00C22EAB" w:rsidP="00C22EAB">
      <w:pPr>
        <w:pStyle w:val="Heading4"/>
        <w:rPr>
          <w:b w:val="0"/>
          <w:bCs w:val="0"/>
        </w:rPr>
      </w:pPr>
      <w:r>
        <w:rPr>
          <w:u w:val="single"/>
        </w:rPr>
        <w:t>Won’t pass</w:t>
      </w:r>
      <w:r>
        <w:t xml:space="preserve"> – </w:t>
      </w:r>
      <w:r>
        <w:rPr>
          <w:b w:val="0"/>
          <w:bCs w:val="0"/>
        </w:rPr>
        <w:t>Trump/Congress relationship, Trump administrative officials, focus on investigations and symbolic bills, Pelosi might not be able to keep House Dems in line, and prioritization lessens the blow</w:t>
      </w:r>
    </w:p>
    <w:p w14:paraId="5E08E021" w14:textId="21F9CD6D" w:rsidR="00C22EAB" w:rsidRPr="00212A26" w:rsidRDefault="00C22EAB" w:rsidP="00C22EAB">
      <w:r>
        <w:rPr>
          <w:rStyle w:val="Style13ptBold"/>
        </w:rPr>
        <w:t xml:space="preserve">Levin 6/7 </w:t>
      </w:r>
      <w:r w:rsidRPr="00212A26">
        <w:t xml:space="preserve">---- Yuval, </w:t>
      </w:r>
      <w:r>
        <w:t xml:space="preserve">director of social, cultural, and constitutional studies at the American Enterprise Institute, editor of </w:t>
      </w:r>
      <w:r w:rsidRPr="00212A26">
        <w:rPr>
          <w:i/>
          <w:iCs/>
        </w:rPr>
        <w:t>National Affairs</w:t>
      </w:r>
      <w:r>
        <w:t xml:space="preserve">, Fellow at the Ethics &amp; Public Policy Center, senior editor of </w:t>
      </w:r>
      <w:r w:rsidRPr="00212A26">
        <w:rPr>
          <w:i/>
          <w:iCs/>
        </w:rPr>
        <w:t>The New Atlantis</w:t>
      </w:r>
      <w:r>
        <w:t xml:space="preserve">, B.A. in political science (American University), and an M.A. and Ph.D. from the Committee on Social Thought (University of Chicago), “Averting A Debt-Ceiling </w:t>
      </w:r>
      <w:r>
        <w:lastRenderedPageBreak/>
        <w:t xml:space="preserve">Disaster,” </w:t>
      </w:r>
      <w:r>
        <w:rPr>
          <w:i/>
          <w:iCs/>
        </w:rPr>
        <w:t>The National Review</w:t>
      </w:r>
      <w:r>
        <w:t xml:space="preserve">, 2019, https://www.nationalreview.com/corner/averting-a-debt-ceiling-disaster/ </w:t>
      </w:r>
    </w:p>
    <w:p w14:paraId="5BC7A092" w14:textId="3DF2AD94" w:rsidR="00C22EAB" w:rsidRPr="00F0158B" w:rsidRDefault="00C22EAB" w:rsidP="00C22EAB">
      <w:pPr>
        <w:rPr>
          <w:rStyle w:val="Emphasis"/>
        </w:rPr>
      </w:pPr>
      <w:r w:rsidRPr="00383AC2">
        <w:rPr>
          <w:rStyle w:val="StyleUnderline"/>
          <w:highlight w:val="cyan"/>
        </w:rPr>
        <w:t>Watching</w:t>
      </w:r>
      <w:r w:rsidRPr="00933452">
        <w:rPr>
          <w:sz w:val="14"/>
        </w:rPr>
        <w:t xml:space="preserve"> the dynamics of the </w:t>
      </w:r>
      <w:r w:rsidRPr="00383AC2">
        <w:rPr>
          <w:rStyle w:val="StyleUnderline"/>
          <w:highlight w:val="cyan"/>
        </w:rPr>
        <w:t>relations</w:t>
      </w:r>
      <w:r w:rsidRPr="00933452">
        <w:rPr>
          <w:sz w:val="14"/>
        </w:rPr>
        <w:t xml:space="preserve">hip </w:t>
      </w:r>
      <w:r w:rsidRPr="00383AC2">
        <w:rPr>
          <w:rStyle w:val="StyleUnderline"/>
          <w:highlight w:val="cyan"/>
        </w:rPr>
        <w:t>between the administration and</w:t>
      </w:r>
      <w:r w:rsidRPr="00933452">
        <w:rPr>
          <w:sz w:val="14"/>
        </w:rPr>
        <w:t xml:space="preserve"> the </w:t>
      </w:r>
      <w:r w:rsidRPr="00383AC2">
        <w:rPr>
          <w:rStyle w:val="StyleUnderline"/>
          <w:highlight w:val="cyan"/>
        </w:rPr>
        <w:t>Congress</w:t>
      </w:r>
      <w:r w:rsidRPr="00933452">
        <w:rPr>
          <w:sz w:val="14"/>
        </w:rPr>
        <w:t xml:space="preserve"> at this point, </w:t>
      </w:r>
      <w:r w:rsidRPr="00383AC2">
        <w:rPr>
          <w:rStyle w:val="StyleUnderline"/>
          <w:highlight w:val="cyan"/>
        </w:rPr>
        <w:t>and listening to</w:t>
      </w:r>
      <w:r w:rsidRPr="00933452">
        <w:rPr>
          <w:sz w:val="14"/>
        </w:rPr>
        <w:t xml:space="preserve"> some </w:t>
      </w:r>
      <w:r w:rsidRPr="00933452">
        <w:rPr>
          <w:rStyle w:val="StyleUnderline"/>
        </w:rPr>
        <w:t xml:space="preserve">administration </w:t>
      </w:r>
      <w:r w:rsidRPr="00383AC2">
        <w:rPr>
          <w:rStyle w:val="StyleUnderline"/>
          <w:highlight w:val="cyan"/>
        </w:rPr>
        <w:t>officials</w:t>
      </w:r>
      <w:r w:rsidRPr="00933452">
        <w:rPr>
          <w:sz w:val="14"/>
        </w:rPr>
        <w:t xml:space="preserve"> talk, </w:t>
      </w:r>
      <w:r w:rsidRPr="00933452">
        <w:rPr>
          <w:rStyle w:val="StyleUnderline"/>
        </w:rPr>
        <w:t>I can’t shake the sense that</w:t>
      </w:r>
      <w:r w:rsidRPr="00933452">
        <w:rPr>
          <w:sz w:val="14"/>
        </w:rPr>
        <w:t xml:space="preserve"> </w:t>
      </w:r>
      <w:r w:rsidRPr="00383AC2">
        <w:rPr>
          <w:rStyle w:val="Emphasis"/>
          <w:highlight w:val="cyan"/>
        </w:rPr>
        <w:t>real trouble might be coming</w:t>
      </w:r>
      <w:r w:rsidRPr="00933452">
        <w:rPr>
          <w:rStyle w:val="Emphasis"/>
        </w:rPr>
        <w:t xml:space="preserve"> in the fall</w:t>
      </w:r>
      <w:r w:rsidRPr="00933452">
        <w:rPr>
          <w:sz w:val="14"/>
        </w:rPr>
        <w:t xml:space="preserve">, </w:t>
      </w:r>
      <w:r w:rsidRPr="00383AC2">
        <w:rPr>
          <w:rStyle w:val="StyleUnderline"/>
          <w:highlight w:val="cyan"/>
        </w:rPr>
        <w:t>when</w:t>
      </w:r>
      <w:r w:rsidRPr="00933452">
        <w:rPr>
          <w:rStyle w:val="StyleUnderline"/>
        </w:rPr>
        <w:t xml:space="preserve"> federal </w:t>
      </w:r>
      <w:r w:rsidRPr="00383AC2">
        <w:rPr>
          <w:rStyle w:val="StyleUnderline"/>
          <w:highlight w:val="cyan"/>
        </w:rPr>
        <w:t>borrowing</w:t>
      </w:r>
      <w:r w:rsidRPr="00933452">
        <w:rPr>
          <w:rStyle w:val="StyleUnderline"/>
        </w:rPr>
        <w:t xml:space="preserve"> again </w:t>
      </w:r>
      <w:r w:rsidRPr="00383AC2">
        <w:rPr>
          <w:rStyle w:val="StyleUnderline"/>
          <w:highlight w:val="cyan"/>
        </w:rPr>
        <w:t>hits the debt ceiling.</w:t>
      </w:r>
      <w:r>
        <w:rPr>
          <w:sz w:val="14"/>
        </w:rPr>
        <w:t xml:space="preserve"> </w:t>
      </w:r>
      <w:r w:rsidRPr="00933452">
        <w:rPr>
          <w:sz w:val="14"/>
        </w:rPr>
        <w:t xml:space="preserve">Technically, the debt ceiling was already reached three months ago, but the Treasury has the ability to move money around to hold off the need for action until some time in October. (Here are some useful details from the Congressional Budget Office on how that works.) This has happened over and over for years, of course, and each time Congress and the president have acted before the deadline. </w:t>
      </w:r>
      <w:r w:rsidRPr="00383AC2">
        <w:rPr>
          <w:rStyle w:val="StyleUnderline"/>
          <w:highlight w:val="cyan"/>
        </w:rPr>
        <w:t>Given</w:t>
      </w:r>
      <w:r w:rsidRPr="00933452">
        <w:rPr>
          <w:rStyle w:val="StyleUnderline"/>
        </w:rPr>
        <w:t xml:space="preserve"> the </w:t>
      </w:r>
      <w:r w:rsidRPr="00383AC2">
        <w:rPr>
          <w:rStyle w:val="StyleUnderline"/>
          <w:highlight w:val="cyan"/>
        </w:rPr>
        <w:t>implications</w:t>
      </w:r>
      <w:r w:rsidRPr="00933452">
        <w:rPr>
          <w:rStyle w:val="StyleUnderline"/>
        </w:rPr>
        <w:t xml:space="preserve"> of failing</w:t>
      </w:r>
      <w:r w:rsidRPr="00933452">
        <w:rPr>
          <w:sz w:val="14"/>
        </w:rPr>
        <w:t xml:space="preserve"> to do that, </w:t>
      </w:r>
      <w:r w:rsidRPr="00383AC2">
        <w:rPr>
          <w:rStyle w:val="StyleUnderline"/>
          <w:highlight w:val="cyan"/>
        </w:rPr>
        <w:t>it’s reasonable to assume they will act</w:t>
      </w:r>
      <w:r w:rsidRPr="00933452">
        <w:rPr>
          <w:rStyle w:val="StyleUnderline"/>
        </w:rPr>
        <w:t xml:space="preserve"> again</w:t>
      </w:r>
      <w:r w:rsidRPr="00933452">
        <w:rPr>
          <w:sz w:val="14"/>
        </w:rPr>
        <w:t xml:space="preserve">. </w:t>
      </w:r>
      <w:r w:rsidRPr="00383AC2">
        <w:rPr>
          <w:rStyle w:val="Emphasis"/>
          <w:highlight w:val="cyan"/>
        </w:rPr>
        <w:t>But</w:t>
      </w:r>
      <w:r w:rsidRPr="00933452">
        <w:rPr>
          <w:sz w:val="14"/>
        </w:rPr>
        <w:t xml:space="preserve"> </w:t>
      </w:r>
      <w:r w:rsidRPr="00933452">
        <w:rPr>
          <w:rStyle w:val="StyleUnderline"/>
        </w:rPr>
        <w:t xml:space="preserve">two distinct kinds of </w:t>
      </w:r>
      <w:r w:rsidRPr="00933452">
        <w:rPr>
          <w:rStyle w:val="Emphasis"/>
        </w:rPr>
        <w:t xml:space="preserve">political </w:t>
      </w:r>
      <w:r w:rsidRPr="00383AC2">
        <w:rPr>
          <w:rStyle w:val="Emphasis"/>
          <w:highlight w:val="cyan"/>
        </w:rPr>
        <w:t>dynamics are</w:t>
      </w:r>
      <w:r w:rsidRPr="00933452">
        <w:rPr>
          <w:rStyle w:val="Emphasis"/>
        </w:rPr>
        <w:t xml:space="preserve"> a little </w:t>
      </w:r>
      <w:r w:rsidRPr="00383AC2">
        <w:rPr>
          <w:rStyle w:val="Emphasis"/>
          <w:highlight w:val="cyan"/>
        </w:rPr>
        <w:t>more disconcerting</w:t>
      </w:r>
      <w:r w:rsidRPr="00933452">
        <w:rPr>
          <w:rStyle w:val="Emphasis"/>
        </w:rPr>
        <w:t xml:space="preserve"> this time.</w:t>
      </w:r>
      <w:r>
        <w:rPr>
          <w:sz w:val="14"/>
        </w:rPr>
        <w:t xml:space="preserve"> </w:t>
      </w:r>
      <w:r w:rsidRPr="00E236C2">
        <w:rPr>
          <w:sz w:val="14"/>
        </w:rPr>
        <w:t xml:space="preserve">First, the </w:t>
      </w:r>
      <w:r w:rsidRPr="00383AC2">
        <w:rPr>
          <w:rStyle w:val="StyleUnderline"/>
          <w:highlight w:val="cyan"/>
        </w:rPr>
        <w:t>Democrats</w:t>
      </w:r>
      <w:r w:rsidRPr="00E236C2">
        <w:rPr>
          <w:sz w:val="14"/>
        </w:rPr>
        <w:t xml:space="preserve"> in the House </w:t>
      </w:r>
      <w:r w:rsidRPr="00383AC2">
        <w:rPr>
          <w:rStyle w:val="StyleUnderline"/>
          <w:highlight w:val="cyan"/>
        </w:rPr>
        <w:t>have fallen into</w:t>
      </w:r>
      <w:r w:rsidRPr="00E236C2">
        <w:rPr>
          <w:rStyle w:val="StyleUnderline"/>
        </w:rPr>
        <w:t xml:space="preserve"> a </w:t>
      </w:r>
      <w:r w:rsidRPr="00E236C2">
        <w:rPr>
          <w:rStyle w:val="Emphasis"/>
        </w:rPr>
        <w:t>legislative pattern</w:t>
      </w:r>
      <w:r w:rsidRPr="00E236C2">
        <w:rPr>
          <w:sz w:val="14"/>
        </w:rPr>
        <w:t xml:space="preserve"> </w:t>
      </w:r>
      <w:r w:rsidRPr="00E236C2">
        <w:rPr>
          <w:rStyle w:val="StyleUnderline"/>
        </w:rPr>
        <w:t>by which</w:t>
      </w:r>
      <w:r w:rsidRPr="00E236C2">
        <w:rPr>
          <w:sz w:val="14"/>
        </w:rPr>
        <w:t xml:space="preserve"> basically </w:t>
      </w:r>
      <w:r w:rsidRPr="00E236C2">
        <w:rPr>
          <w:rStyle w:val="Emphasis"/>
        </w:rPr>
        <w:t>all they are really doing</w:t>
      </w:r>
      <w:r w:rsidRPr="00E236C2">
        <w:rPr>
          <w:sz w:val="14"/>
        </w:rPr>
        <w:t xml:space="preserve"> </w:t>
      </w:r>
      <w:r w:rsidRPr="00E236C2">
        <w:rPr>
          <w:rStyle w:val="StyleUnderline"/>
        </w:rPr>
        <w:t>is</w:t>
      </w:r>
      <w:r w:rsidRPr="00E236C2">
        <w:rPr>
          <w:sz w:val="14"/>
        </w:rPr>
        <w:t xml:space="preserve"> organized by </w:t>
      </w:r>
      <w:r w:rsidRPr="00383AC2">
        <w:rPr>
          <w:rStyle w:val="StyleUnderline"/>
          <w:highlight w:val="cyan"/>
        </w:rPr>
        <w:t>opposition</w:t>
      </w:r>
      <w:r w:rsidRPr="00E236C2">
        <w:rPr>
          <w:rStyle w:val="StyleUnderline"/>
        </w:rPr>
        <w:t xml:space="preserve"> to the president. Mostly that means oversight</w:t>
      </w:r>
      <w:r w:rsidRPr="00E236C2">
        <w:rPr>
          <w:sz w:val="14"/>
        </w:rPr>
        <w:t xml:space="preserve">. And </w:t>
      </w:r>
      <w:r w:rsidRPr="00383AC2">
        <w:rPr>
          <w:rStyle w:val="StyleUnderline"/>
          <w:highlight w:val="cyan"/>
        </w:rPr>
        <w:t>since the admin</w:t>
      </w:r>
      <w:r w:rsidRPr="00E236C2">
        <w:rPr>
          <w:rStyle w:val="StyleUnderline"/>
        </w:rPr>
        <w:t xml:space="preserve">istration </w:t>
      </w:r>
      <w:r w:rsidRPr="00383AC2">
        <w:rPr>
          <w:rStyle w:val="StyleUnderline"/>
          <w:highlight w:val="cyan"/>
        </w:rPr>
        <w:t xml:space="preserve">is </w:t>
      </w:r>
      <w:r w:rsidRPr="00383AC2">
        <w:rPr>
          <w:rStyle w:val="Emphasis"/>
          <w:highlight w:val="cyan"/>
        </w:rPr>
        <w:t>not cooperating</w:t>
      </w:r>
      <w:r w:rsidRPr="00E236C2">
        <w:rPr>
          <w:sz w:val="14"/>
        </w:rPr>
        <w:t xml:space="preserve"> with their oversight efforts, </w:t>
      </w:r>
      <w:r w:rsidRPr="00E236C2">
        <w:rPr>
          <w:rStyle w:val="StyleUnderline"/>
        </w:rPr>
        <w:t xml:space="preserve">these </w:t>
      </w:r>
      <w:r w:rsidRPr="00383AC2">
        <w:rPr>
          <w:rStyle w:val="StyleUnderline"/>
          <w:highlight w:val="cyan"/>
        </w:rPr>
        <w:t xml:space="preserve">efforts are </w:t>
      </w:r>
      <w:r w:rsidRPr="00383AC2">
        <w:rPr>
          <w:rStyle w:val="Emphasis"/>
          <w:highlight w:val="cyan"/>
        </w:rPr>
        <w:t>increasingly aggressive</w:t>
      </w:r>
      <w:r w:rsidRPr="00383AC2">
        <w:rPr>
          <w:sz w:val="14"/>
          <w:highlight w:val="cyan"/>
        </w:rPr>
        <w:t xml:space="preserve"> </w:t>
      </w:r>
      <w:r w:rsidRPr="00383AC2">
        <w:rPr>
          <w:rStyle w:val="StyleUnderline"/>
          <w:highlight w:val="cyan"/>
        </w:rPr>
        <w:t>and</w:t>
      </w:r>
      <w:r w:rsidRPr="00E236C2">
        <w:rPr>
          <w:sz w:val="14"/>
        </w:rPr>
        <w:t xml:space="preserve"> yet also </w:t>
      </w:r>
      <w:r w:rsidRPr="00E236C2">
        <w:rPr>
          <w:rStyle w:val="Emphasis"/>
        </w:rPr>
        <w:t xml:space="preserve">increasingly </w:t>
      </w:r>
      <w:r w:rsidRPr="00383AC2">
        <w:rPr>
          <w:rStyle w:val="Emphasis"/>
          <w:highlight w:val="cyan"/>
        </w:rPr>
        <w:t>performative</w:t>
      </w:r>
      <w:r w:rsidRPr="00E236C2">
        <w:rPr>
          <w:sz w:val="14"/>
        </w:rPr>
        <w:t xml:space="preserve">. Oversight is important, and the Trump administration is giving them no shortage of targets. But </w:t>
      </w:r>
      <w:r w:rsidRPr="00E236C2">
        <w:rPr>
          <w:rStyle w:val="StyleUnderline"/>
        </w:rPr>
        <w:t xml:space="preserve">the </w:t>
      </w:r>
      <w:r w:rsidRPr="00383AC2">
        <w:rPr>
          <w:rStyle w:val="StyleUnderline"/>
          <w:highlight w:val="cyan"/>
        </w:rPr>
        <w:t>predominance of</w:t>
      </w:r>
      <w:r w:rsidRPr="00E236C2">
        <w:rPr>
          <w:rStyle w:val="StyleUnderline"/>
        </w:rPr>
        <w:t xml:space="preserve"> such </w:t>
      </w:r>
      <w:r w:rsidRPr="00383AC2">
        <w:rPr>
          <w:rStyle w:val="StyleUnderline"/>
          <w:highlight w:val="cyan"/>
        </w:rPr>
        <w:t>oversight</w:t>
      </w:r>
      <w:r w:rsidRPr="00E236C2">
        <w:rPr>
          <w:sz w:val="14"/>
        </w:rPr>
        <w:t xml:space="preserve"> work </w:t>
      </w:r>
      <w:r w:rsidRPr="00383AC2">
        <w:rPr>
          <w:rStyle w:val="StyleUnderline"/>
          <w:highlight w:val="cyan"/>
        </w:rPr>
        <w:t>creates habits</w:t>
      </w:r>
      <w:r w:rsidRPr="00E236C2">
        <w:rPr>
          <w:rStyle w:val="StyleUnderline"/>
        </w:rPr>
        <w:t xml:space="preserve"> </w:t>
      </w:r>
      <w:r w:rsidRPr="00383AC2">
        <w:rPr>
          <w:rStyle w:val="Emphasis"/>
          <w:highlight w:val="cyan"/>
        </w:rPr>
        <w:t>that could make it difficult</w:t>
      </w:r>
      <w:r w:rsidRPr="00E236C2">
        <w:rPr>
          <w:rStyle w:val="Emphasis"/>
        </w:rPr>
        <w:t xml:space="preserve"> for the Democrats </w:t>
      </w:r>
      <w:r w:rsidRPr="00383AC2">
        <w:rPr>
          <w:rStyle w:val="Emphasis"/>
          <w:highlight w:val="cyan"/>
        </w:rPr>
        <w:t>to advance a debt</w:t>
      </w:r>
      <w:r w:rsidRPr="00E236C2">
        <w:rPr>
          <w:rStyle w:val="Emphasis"/>
        </w:rPr>
        <w:t xml:space="preserve">-ceiling </w:t>
      </w:r>
      <w:r w:rsidRPr="00383AC2">
        <w:rPr>
          <w:rStyle w:val="Emphasis"/>
          <w:highlight w:val="cyan"/>
        </w:rPr>
        <w:t>increase without conditions</w:t>
      </w:r>
      <w:r w:rsidRPr="00383AC2">
        <w:rPr>
          <w:sz w:val="14"/>
          <w:highlight w:val="cyan"/>
        </w:rPr>
        <w:t xml:space="preserve">. </w:t>
      </w:r>
      <w:r w:rsidRPr="00383AC2">
        <w:rPr>
          <w:rStyle w:val="StyleUnderline"/>
          <w:highlight w:val="cyan"/>
        </w:rPr>
        <w:t>Beyond oversight, they are passing</w:t>
      </w:r>
      <w:r w:rsidRPr="00E236C2">
        <w:rPr>
          <w:sz w:val="14"/>
        </w:rPr>
        <w:t xml:space="preserve"> </w:t>
      </w:r>
      <w:r w:rsidRPr="00E236C2">
        <w:rPr>
          <w:rStyle w:val="Emphasis"/>
        </w:rPr>
        <w:t xml:space="preserve">largely </w:t>
      </w:r>
      <w:r w:rsidRPr="00383AC2">
        <w:rPr>
          <w:rStyle w:val="Emphasis"/>
          <w:highlight w:val="cyan"/>
        </w:rPr>
        <w:t>symbolic</w:t>
      </w:r>
      <w:r w:rsidRPr="00E236C2">
        <w:rPr>
          <w:sz w:val="14"/>
        </w:rPr>
        <w:t xml:space="preserve">, </w:t>
      </w:r>
      <w:r w:rsidRPr="00E236C2">
        <w:rPr>
          <w:rStyle w:val="StyleUnderline"/>
        </w:rPr>
        <w:t xml:space="preserve">party-positioning </w:t>
      </w:r>
      <w:r w:rsidRPr="00383AC2">
        <w:rPr>
          <w:rStyle w:val="StyleUnderline"/>
          <w:highlight w:val="cyan"/>
        </w:rPr>
        <w:t>bills</w:t>
      </w:r>
      <w:r w:rsidRPr="00E236C2">
        <w:rPr>
          <w:sz w:val="14"/>
        </w:rPr>
        <w:t xml:space="preserve">, </w:t>
      </w:r>
      <w:r w:rsidRPr="00E236C2">
        <w:rPr>
          <w:rStyle w:val="StyleUnderline"/>
        </w:rPr>
        <w:t xml:space="preserve">and </w:t>
      </w:r>
      <w:r w:rsidRPr="00383AC2">
        <w:rPr>
          <w:rStyle w:val="StyleUnderline"/>
          <w:highlight w:val="cyan"/>
        </w:rPr>
        <w:t xml:space="preserve">these </w:t>
      </w:r>
      <w:r w:rsidRPr="00383AC2">
        <w:rPr>
          <w:rStyle w:val="Emphasis"/>
          <w:highlight w:val="cyan"/>
        </w:rPr>
        <w:t>reinforce that same pattern</w:t>
      </w:r>
      <w:r w:rsidRPr="00E236C2">
        <w:rPr>
          <w:rStyle w:val="Emphasis"/>
        </w:rPr>
        <w:t>.</w:t>
      </w:r>
      <w:r>
        <w:rPr>
          <w:rStyle w:val="Emphasis"/>
        </w:rPr>
        <w:t xml:space="preserve"> </w:t>
      </w:r>
      <w:r w:rsidRPr="00E236C2">
        <w:rPr>
          <w:sz w:val="14"/>
        </w:rPr>
        <w:t xml:space="preserve">Obviously, </w:t>
      </w:r>
      <w:r w:rsidRPr="00383AC2">
        <w:rPr>
          <w:rStyle w:val="StyleUnderline"/>
          <w:highlight w:val="cyan"/>
        </w:rPr>
        <w:t>there is an analogy</w:t>
      </w:r>
      <w:r w:rsidRPr="00E236C2">
        <w:rPr>
          <w:sz w:val="14"/>
        </w:rPr>
        <w:t xml:space="preserve"> here </w:t>
      </w:r>
      <w:r w:rsidRPr="00383AC2">
        <w:rPr>
          <w:rStyle w:val="StyleUnderline"/>
          <w:highlight w:val="cyan"/>
        </w:rPr>
        <w:t>to</w:t>
      </w:r>
      <w:r w:rsidRPr="00E236C2">
        <w:rPr>
          <w:sz w:val="14"/>
        </w:rPr>
        <w:t xml:space="preserve"> the behavior of </w:t>
      </w:r>
      <w:r w:rsidRPr="00E236C2">
        <w:rPr>
          <w:rStyle w:val="StyleUnderline"/>
        </w:rPr>
        <w:t>House Republicans after</w:t>
      </w:r>
      <w:r w:rsidRPr="00E236C2">
        <w:rPr>
          <w:sz w:val="14"/>
        </w:rPr>
        <w:t xml:space="preserve"> the </w:t>
      </w:r>
      <w:r w:rsidRPr="00383AC2">
        <w:rPr>
          <w:rStyle w:val="StyleUnderline"/>
          <w:highlight w:val="cyan"/>
        </w:rPr>
        <w:t>2010</w:t>
      </w:r>
      <w:r w:rsidRPr="00E236C2">
        <w:rPr>
          <w:sz w:val="14"/>
        </w:rPr>
        <w:t xml:space="preserve"> elections. It is one of many such analogies lately. Nancy Pelosi has so far kept better order in her caucus than John Boehner did in that period, and it’s a little easier to imagine her forcing her members to swallow a clean debt-ceiling vote than it was to see Boehner doing it back then. But I actually think that </w:t>
      </w:r>
      <w:r w:rsidRPr="00E236C2">
        <w:rPr>
          <w:rStyle w:val="StyleUnderline"/>
        </w:rPr>
        <w:t xml:space="preserve">on the whole </w:t>
      </w:r>
      <w:r w:rsidRPr="00383AC2">
        <w:rPr>
          <w:rStyle w:val="StyleUnderline"/>
          <w:highlight w:val="cyan"/>
        </w:rPr>
        <w:t>Pelosi</w:t>
      </w:r>
      <w:r w:rsidRPr="00E236C2">
        <w:rPr>
          <w:rStyle w:val="StyleUnderline"/>
        </w:rPr>
        <w:t xml:space="preserve"> </w:t>
      </w:r>
      <w:r w:rsidRPr="00383AC2">
        <w:rPr>
          <w:rStyle w:val="Emphasis"/>
          <w:highlight w:val="cyan"/>
        </w:rPr>
        <w:t>may be weaker</w:t>
      </w:r>
      <w:r w:rsidRPr="00E236C2">
        <w:rPr>
          <w:sz w:val="14"/>
        </w:rPr>
        <w:t xml:space="preserve">, not stronger, </w:t>
      </w:r>
      <w:r w:rsidRPr="00E236C2">
        <w:rPr>
          <w:rStyle w:val="StyleUnderline"/>
        </w:rPr>
        <w:t>now than Boehner was then</w:t>
      </w:r>
      <w:r w:rsidRPr="00E236C2">
        <w:rPr>
          <w:sz w:val="14"/>
        </w:rPr>
        <w:t xml:space="preserve">. And </w:t>
      </w:r>
      <w:r w:rsidRPr="00E236C2">
        <w:rPr>
          <w:rStyle w:val="StyleUnderline"/>
        </w:rPr>
        <w:t xml:space="preserve">in any case, as things stand right now House </w:t>
      </w:r>
      <w:r w:rsidRPr="00383AC2">
        <w:rPr>
          <w:rStyle w:val="StyleUnderline"/>
          <w:highlight w:val="cyan"/>
        </w:rPr>
        <w:t>Democrats could be facing</w:t>
      </w:r>
      <w:r w:rsidRPr="00E236C2">
        <w:rPr>
          <w:rStyle w:val="StyleUnderline"/>
        </w:rPr>
        <w:t xml:space="preserve"> some </w:t>
      </w:r>
      <w:r w:rsidRPr="00383AC2">
        <w:rPr>
          <w:rStyle w:val="Emphasis"/>
          <w:highlight w:val="cyan"/>
        </w:rPr>
        <w:t>real trouble</w:t>
      </w:r>
      <w:r w:rsidRPr="00E236C2">
        <w:rPr>
          <w:rStyle w:val="StyleUnderline"/>
        </w:rPr>
        <w:t xml:space="preserve"> on that front.</w:t>
      </w:r>
      <w:r>
        <w:rPr>
          <w:rStyle w:val="StyleUnderline"/>
        </w:rPr>
        <w:t xml:space="preserve"> </w:t>
      </w:r>
      <w:r w:rsidRPr="00C956CB">
        <w:rPr>
          <w:sz w:val="14"/>
        </w:rPr>
        <w:t xml:space="preserve">And second, </w:t>
      </w:r>
      <w:r w:rsidRPr="00383AC2">
        <w:rPr>
          <w:rStyle w:val="StyleUnderline"/>
          <w:highlight w:val="cyan"/>
        </w:rPr>
        <w:t>there is talk</w:t>
      </w:r>
      <w:r w:rsidRPr="00C956CB">
        <w:rPr>
          <w:rStyle w:val="StyleUnderline"/>
        </w:rPr>
        <w:t xml:space="preserve"> among</w:t>
      </w:r>
      <w:r w:rsidRPr="00C956CB">
        <w:rPr>
          <w:sz w:val="14"/>
        </w:rPr>
        <w:t xml:space="preserve"> some </w:t>
      </w:r>
      <w:r w:rsidRPr="00C956CB">
        <w:rPr>
          <w:rStyle w:val="StyleUnderline"/>
        </w:rPr>
        <w:t xml:space="preserve">administration officials </w:t>
      </w:r>
      <w:r w:rsidRPr="00383AC2">
        <w:rPr>
          <w:rStyle w:val="StyleUnderline"/>
          <w:highlight w:val="cyan"/>
        </w:rPr>
        <w:t>about</w:t>
      </w:r>
      <w:r w:rsidRPr="00C956CB">
        <w:rPr>
          <w:sz w:val="14"/>
        </w:rPr>
        <w:t xml:space="preserve"> various approaches to the </w:t>
      </w:r>
      <w:r w:rsidRPr="00C956CB">
        <w:rPr>
          <w:rStyle w:val="StyleUnderline"/>
        </w:rPr>
        <w:t>“</w:t>
      </w:r>
      <w:r w:rsidRPr="00383AC2">
        <w:rPr>
          <w:rStyle w:val="StyleUnderline"/>
          <w:highlight w:val="cyan"/>
        </w:rPr>
        <w:t>prioritization</w:t>
      </w:r>
      <w:r w:rsidRPr="00C956CB">
        <w:rPr>
          <w:rStyle w:val="StyleUnderline"/>
        </w:rPr>
        <w:t>” of key</w:t>
      </w:r>
      <w:r w:rsidRPr="00C956CB">
        <w:rPr>
          <w:sz w:val="14"/>
        </w:rPr>
        <w:t xml:space="preserve"> debt </w:t>
      </w:r>
      <w:r w:rsidRPr="00C956CB">
        <w:rPr>
          <w:rStyle w:val="StyleUnderline"/>
        </w:rPr>
        <w:t>payments</w:t>
      </w:r>
      <w:r w:rsidRPr="00C956CB">
        <w:rPr>
          <w:sz w:val="14"/>
        </w:rPr>
        <w:t xml:space="preserve">—so that even in the absence of an increase in the debt ceiling, the Treasury could still pay creditors by delaying payments of other obligations or contracts. </w:t>
      </w:r>
      <w:r w:rsidRPr="00C956CB">
        <w:rPr>
          <w:rStyle w:val="StyleUnderline"/>
        </w:rPr>
        <w:t>This would make breaching the debt ceiling less catastrophic</w:t>
      </w:r>
      <w:r w:rsidRPr="00C956CB">
        <w:rPr>
          <w:sz w:val="14"/>
        </w:rPr>
        <w:t>, since it would avert an actual default on U.S. government obligations. But a less catastrophic breach of the debt ceiling could still be pretty catastrophic, especially in its effects on economic expectations, which can be enormously important to the performance of the economy.</w:t>
      </w:r>
      <w:r>
        <w:rPr>
          <w:sz w:val="14"/>
        </w:rPr>
        <w:t xml:space="preserve"> </w:t>
      </w:r>
      <w:r w:rsidRPr="008E303D">
        <w:rPr>
          <w:sz w:val="14"/>
        </w:rPr>
        <w:t xml:space="preserve">This talk of prioritization is itself an old habit from the peak of the Tea Party era earlier in this decade, and some of the people who were near the center of the action in that time in Congress are now near the center of the action in the administration. There is some internal resistance to this way of thinking about handling debt payments, of course, and prioritization is certainly not the official position of the administration at this point. But again, </w:t>
      </w:r>
      <w:r w:rsidRPr="00383AC2">
        <w:rPr>
          <w:rStyle w:val="StyleUnderline"/>
          <w:highlight w:val="cyan"/>
        </w:rPr>
        <w:t>we’re seeing</w:t>
      </w:r>
      <w:r w:rsidRPr="008E303D">
        <w:rPr>
          <w:rStyle w:val="StyleUnderline"/>
        </w:rPr>
        <w:t xml:space="preserve"> people building up </w:t>
      </w:r>
      <w:r w:rsidRPr="00383AC2">
        <w:rPr>
          <w:rStyle w:val="StyleUnderline"/>
          <w:highlight w:val="cyan"/>
        </w:rPr>
        <w:t>habits that</w:t>
      </w:r>
      <w:r w:rsidRPr="00383AC2">
        <w:rPr>
          <w:sz w:val="14"/>
          <w:highlight w:val="cyan"/>
        </w:rPr>
        <w:t xml:space="preserve"> </w:t>
      </w:r>
      <w:r w:rsidRPr="00383AC2">
        <w:rPr>
          <w:rStyle w:val="Emphasis"/>
          <w:highlight w:val="cyan"/>
        </w:rPr>
        <w:t>will not serve</w:t>
      </w:r>
      <w:r w:rsidRPr="008E303D">
        <w:rPr>
          <w:rStyle w:val="Emphasis"/>
        </w:rPr>
        <w:t xml:space="preserve"> them </w:t>
      </w:r>
      <w:r w:rsidRPr="00383AC2">
        <w:rPr>
          <w:rStyle w:val="Emphasis"/>
          <w:highlight w:val="cyan"/>
        </w:rPr>
        <w:t>well</w:t>
      </w:r>
      <w:r w:rsidRPr="008E303D">
        <w:rPr>
          <w:sz w:val="14"/>
        </w:rPr>
        <w:t xml:space="preserve"> </w:t>
      </w:r>
      <w:r w:rsidRPr="008E303D">
        <w:rPr>
          <w:rStyle w:val="StyleUnderline"/>
        </w:rPr>
        <w:t>if the deadline comes with no agreement</w:t>
      </w:r>
      <w:r w:rsidRPr="008E303D">
        <w:rPr>
          <w:sz w:val="14"/>
        </w:rPr>
        <w:t>.</w:t>
      </w:r>
      <w:r>
        <w:rPr>
          <w:sz w:val="14"/>
        </w:rPr>
        <w:t xml:space="preserve"> </w:t>
      </w:r>
      <w:r w:rsidRPr="00F0158B">
        <w:rPr>
          <w:rStyle w:val="StyleUnderline"/>
        </w:rPr>
        <w:t xml:space="preserve">All this suggests </w:t>
      </w:r>
      <w:r w:rsidRPr="00383AC2">
        <w:rPr>
          <w:rStyle w:val="StyleUnderline"/>
          <w:highlight w:val="cyan"/>
        </w:rPr>
        <w:t>it will be crucial to avoid</w:t>
      </w:r>
      <w:r w:rsidRPr="00F0158B">
        <w:rPr>
          <w:rStyle w:val="StyleUnderline"/>
        </w:rPr>
        <w:t xml:space="preserve"> a </w:t>
      </w:r>
      <w:r w:rsidRPr="00383AC2">
        <w:rPr>
          <w:rStyle w:val="StyleUnderline"/>
          <w:highlight w:val="cyan"/>
        </w:rPr>
        <w:t>real</w:t>
      </w:r>
      <w:r w:rsidRPr="00F0158B">
        <w:rPr>
          <w:rStyle w:val="StyleUnderline"/>
        </w:rPr>
        <w:t xml:space="preserve"> all-out </w:t>
      </w:r>
      <w:r w:rsidRPr="00383AC2">
        <w:rPr>
          <w:rStyle w:val="StyleUnderline"/>
          <w:highlight w:val="cyan"/>
        </w:rPr>
        <w:t>confrontation</w:t>
      </w:r>
      <w:r w:rsidRPr="00F0158B">
        <w:rPr>
          <w:rStyle w:val="StyleUnderline"/>
        </w:rPr>
        <w:t xml:space="preserve"> on the debt ceiling, </w:t>
      </w:r>
      <w:r w:rsidRPr="00383AC2">
        <w:rPr>
          <w:rStyle w:val="StyleUnderline"/>
          <w:highlight w:val="cyan"/>
        </w:rPr>
        <w:t>in which each side would be locked into</w:t>
      </w:r>
      <w:r w:rsidRPr="00F0158B">
        <w:rPr>
          <w:sz w:val="14"/>
        </w:rPr>
        <w:t xml:space="preserve"> the </w:t>
      </w:r>
      <w:r w:rsidRPr="00383AC2">
        <w:rPr>
          <w:rStyle w:val="StyleUnderline"/>
          <w:highlight w:val="cyan"/>
        </w:rPr>
        <w:t>habits</w:t>
      </w:r>
      <w:r w:rsidRPr="00383AC2">
        <w:rPr>
          <w:sz w:val="14"/>
          <w:highlight w:val="cyan"/>
        </w:rPr>
        <w:t xml:space="preserve"> </w:t>
      </w:r>
      <w:r w:rsidRPr="00383AC2">
        <w:rPr>
          <w:rStyle w:val="Emphasis"/>
          <w:highlight w:val="cyan"/>
        </w:rPr>
        <w:t>it has</w:t>
      </w:r>
      <w:r w:rsidRPr="00F0158B">
        <w:rPr>
          <w:rStyle w:val="Emphasis"/>
        </w:rPr>
        <w:t xml:space="preserve"> </w:t>
      </w:r>
      <w:r w:rsidRPr="00383AC2">
        <w:rPr>
          <w:rStyle w:val="Emphasis"/>
          <w:highlight w:val="cyan"/>
        </w:rPr>
        <w:t>built up</w:t>
      </w:r>
      <w:r w:rsidRPr="00F0158B">
        <w:rPr>
          <w:sz w:val="14"/>
        </w:rPr>
        <w:t xml:space="preserve"> </w:t>
      </w:r>
      <w:r w:rsidRPr="00F0158B">
        <w:rPr>
          <w:rStyle w:val="StyleUnderline"/>
        </w:rPr>
        <w:t>and</w:t>
      </w:r>
      <w:r w:rsidRPr="00F0158B">
        <w:rPr>
          <w:sz w:val="14"/>
        </w:rPr>
        <w:t xml:space="preserve"> </w:t>
      </w:r>
      <w:r w:rsidRPr="00F0158B">
        <w:rPr>
          <w:rStyle w:val="Emphasis"/>
        </w:rPr>
        <w:t>neither could afford to back down</w:t>
      </w:r>
      <w:r w:rsidRPr="00F0158B">
        <w:rPr>
          <w:sz w:val="14"/>
        </w:rPr>
        <w:t xml:space="preserve">. That should mean moving on the debt ceiling well before the deadline is reached, and looking for any opportunity to take that issue off the table. </w:t>
      </w:r>
      <w:r w:rsidRPr="00F0158B">
        <w:rPr>
          <w:rStyle w:val="StyleUnderline"/>
        </w:rPr>
        <w:t>Getting well ahead of it</w:t>
      </w:r>
      <w:r w:rsidRPr="00F0158B">
        <w:rPr>
          <w:sz w:val="14"/>
        </w:rPr>
        <w:t xml:space="preserve"> by seeing the problem coming </w:t>
      </w:r>
      <w:r w:rsidRPr="00F0158B">
        <w:rPr>
          <w:rStyle w:val="StyleUnderline"/>
        </w:rPr>
        <w:t>is essential</w:t>
      </w:r>
      <w:r w:rsidRPr="00F0158B">
        <w:rPr>
          <w:sz w:val="14"/>
        </w:rPr>
        <w:t xml:space="preserve"> to preventing a showdown that neither party is well equipped to handle at the moment.</w:t>
      </w:r>
      <w:r>
        <w:rPr>
          <w:sz w:val="14"/>
        </w:rPr>
        <w:t xml:space="preserve"> </w:t>
      </w:r>
      <w:r w:rsidRPr="00383AC2">
        <w:rPr>
          <w:rStyle w:val="StyleUnderline"/>
          <w:highlight w:val="cyan"/>
        </w:rPr>
        <w:t>If you think the president and</w:t>
      </w:r>
      <w:r w:rsidRPr="00F0158B">
        <w:rPr>
          <w:sz w:val="14"/>
        </w:rPr>
        <w:t xml:space="preserve"> congressional </w:t>
      </w:r>
      <w:r w:rsidRPr="00383AC2">
        <w:rPr>
          <w:rStyle w:val="StyleUnderline"/>
          <w:highlight w:val="cyan"/>
        </w:rPr>
        <w:t>Democrats are sufficiently self-aware</w:t>
      </w:r>
      <w:r w:rsidRPr="00F0158B">
        <w:rPr>
          <w:rStyle w:val="StyleUnderline"/>
        </w:rPr>
        <w:t xml:space="preserve"> to act in advance</w:t>
      </w:r>
      <w:r w:rsidRPr="00F0158B">
        <w:rPr>
          <w:sz w:val="14"/>
        </w:rPr>
        <w:t xml:space="preserve"> to avert a confrontation, </w:t>
      </w:r>
      <w:r w:rsidRPr="00F0158B">
        <w:rPr>
          <w:rStyle w:val="StyleUnderline"/>
        </w:rPr>
        <w:t xml:space="preserve">then </w:t>
      </w:r>
      <w:r w:rsidRPr="00383AC2">
        <w:rPr>
          <w:rStyle w:val="StyleUnderline"/>
          <w:highlight w:val="cyan"/>
        </w:rPr>
        <w:t>you shouldn’t be worried</w:t>
      </w:r>
      <w:r w:rsidRPr="00F0158B">
        <w:rPr>
          <w:sz w:val="14"/>
        </w:rPr>
        <w:t xml:space="preserve"> about the debt-ceiling deadline. </w:t>
      </w:r>
      <w:r w:rsidRPr="00383AC2">
        <w:rPr>
          <w:rStyle w:val="Emphasis"/>
          <w:highlight w:val="cyan"/>
        </w:rPr>
        <w:t>But</w:t>
      </w:r>
      <w:r w:rsidRPr="00F0158B">
        <w:rPr>
          <w:sz w:val="14"/>
        </w:rPr>
        <w:t xml:space="preserve"> </w:t>
      </w:r>
      <w:r w:rsidRPr="00F0158B">
        <w:rPr>
          <w:rStyle w:val="StyleUnderline"/>
        </w:rPr>
        <w:t>if the past few years</w:t>
      </w:r>
      <w:r w:rsidRPr="00F0158B">
        <w:rPr>
          <w:sz w:val="14"/>
        </w:rPr>
        <w:t xml:space="preserve"> in Washington </w:t>
      </w:r>
      <w:r w:rsidRPr="00F0158B">
        <w:rPr>
          <w:rStyle w:val="StyleUnderline"/>
        </w:rPr>
        <w:t>are any indication</w:t>
      </w:r>
      <w:r w:rsidRPr="00F0158B">
        <w:rPr>
          <w:sz w:val="14"/>
        </w:rPr>
        <w:t xml:space="preserve">, then </w:t>
      </w:r>
      <w:r w:rsidRPr="00383AC2">
        <w:rPr>
          <w:rStyle w:val="Emphasis"/>
          <w:highlight w:val="cyan"/>
        </w:rPr>
        <w:t>you probably should be worried.</w:t>
      </w:r>
    </w:p>
    <w:p w14:paraId="1467F4F5" w14:textId="77777777" w:rsidR="00C22EAB" w:rsidRPr="00EB35D5" w:rsidRDefault="00C22EAB" w:rsidP="00C22EAB">
      <w:pPr>
        <w:pStyle w:val="Heading4"/>
      </w:pPr>
      <w:r>
        <w:t xml:space="preserve">No agreement on </w:t>
      </w:r>
      <w:r>
        <w:rPr>
          <w:u w:val="single"/>
        </w:rPr>
        <w:t>budget caps</w:t>
      </w:r>
      <w:r>
        <w:rPr>
          <w:b w:val="0"/>
          <w:bCs w:val="0"/>
        </w:rPr>
        <w:t xml:space="preserve"> </w:t>
      </w:r>
      <w:r w:rsidRPr="00EB35D5">
        <w:t xml:space="preserve">– </w:t>
      </w:r>
      <w:r w:rsidRPr="00EB35D5">
        <w:rPr>
          <w:u w:val="single"/>
        </w:rPr>
        <w:t>lack of urgency</w:t>
      </w:r>
      <w:r w:rsidRPr="00EB35D5">
        <w:t xml:space="preserve">, </w:t>
      </w:r>
      <w:r w:rsidRPr="00EB35D5">
        <w:rPr>
          <w:u w:val="single"/>
        </w:rPr>
        <w:t>no progress</w:t>
      </w:r>
      <w:r w:rsidRPr="00EB35D5">
        <w:t xml:space="preserve">, </w:t>
      </w:r>
      <w:r w:rsidRPr="00EB35D5">
        <w:rPr>
          <w:u w:val="single"/>
        </w:rPr>
        <w:t>Trump</w:t>
      </w:r>
      <w:r w:rsidRPr="00EB35D5">
        <w:t xml:space="preserve"> position, </w:t>
      </w:r>
      <w:r w:rsidRPr="00EB35D5">
        <w:rPr>
          <w:u w:val="single"/>
        </w:rPr>
        <w:t>motives</w:t>
      </w:r>
      <w:r w:rsidRPr="00EB35D5">
        <w:t xml:space="preserve"> to blame the rival party, and decreasing </w:t>
      </w:r>
      <w:r w:rsidRPr="00EB35D5">
        <w:rPr>
          <w:u w:val="single"/>
        </w:rPr>
        <w:t>time</w:t>
      </w:r>
    </w:p>
    <w:p w14:paraId="228E767D" w14:textId="6234BE3F" w:rsidR="00C22EAB" w:rsidRDefault="00C22EAB" w:rsidP="00C22EAB">
      <w:r>
        <w:rPr>
          <w:rStyle w:val="Style13ptBold"/>
        </w:rPr>
        <w:t xml:space="preserve">Berger 5/8 </w:t>
      </w:r>
      <w:r w:rsidRPr="00CD32E4">
        <w:t xml:space="preserve">---- Rick, research fellow at the American Enterprise Institute, former staff member for the Majority Staff at the US Senate Budget Committee, M.A. in security policy studies (Elliott School of International Affairs at The George Washington University), B.A. in international relations (Boston University), “US is Hurtling Toward Sequestration and No One Seems to Care,” Real Clear Politics, 2019, </w:t>
      </w:r>
      <w:hyperlink r:id="rId24" w:history="1">
        <w:r w:rsidRPr="0021369D">
          <w:rPr>
            <w:rStyle w:val="Hyperlink"/>
          </w:rPr>
          <w:t>http://www.aei.org/publication/u-s-is-hurtling-toward-sequestration-and-no-one-seems-to-care/</w:t>
        </w:r>
      </w:hyperlink>
    </w:p>
    <w:p w14:paraId="457630A3" w14:textId="3815268D" w:rsidR="00C22EAB" w:rsidRPr="00D728C3" w:rsidRDefault="00C22EAB" w:rsidP="00C22EAB">
      <w:pPr>
        <w:rPr>
          <w:sz w:val="14"/>
        </w:rPr>
      </w:pPr>
      <w:r w:rsidRPr="00763873">
        <w:rPr>
          <w:rStyle w:val="StyleUnderline"/>
        </w:rPr>
        <w:lastRenderedPageBreak/>
        <w:t xml:space="preserve">The threat of </w:t>
      </w:r>
      <w:r w:rsidRPr="00383AC2">
        <w:rPr>
          <w:rStyle w:val="StyleUnderline"/>
          <w:highlight w:val="cyan"/>
        </w:rPr>
        <w:t xml:space="preserve">sequestration </w:t>
      </w:r>
      <w:r w:rsidRPr="00383AC2">
        <w:rPr>
          <w:rStyle w:val="Emphasis"/>
          <w:highlight w:val="cyan"/>
        </w:rPr>
        <w:t>looms</w:t>
      </w:r>
      <w:r w:rsidRPr="00763873">
        <w:rPr>
          <w:sz w:val="14"/>
        </w:rPr>
        <w:t xml:space="preserve"> over the nation, </w:t>
      </w:r>
      <w:r w:rsidRPr="00383AC2">
        <w:rPr>
          <w:rStyle w:val="StyleUnderline"/>
          <w:highlight w:val="cyan"/>
        </w:rPr>
        <w:t>but</w:t>
      </w:r>
      <w:r w:rsidRPr="00383AC2">
        <w:rPr>
          <w:sz w:val="14"/>
          <w:highlight w:val="cyan"/>
        </w:rPr>
        <w:t xml:space="preserve"> </w:t>
      </w:r>
      <w:r w:rsidRPr="00383AC2">
        <w:rPr>
          <w:rStyle w:val="Emphasis"/>
          <w:highlight w:val="cyan"/>
        </w:rPr>
        <w:t>alarm bells are not</w:t>
      </w:r>
      <w:r w:rsidRPr="00763873">
        <w:rPr>
          <w:rStyle w:val="Emphasis"/>
        </w:rPr>
        <w:t xml:space="preserve"> yet </w:t>
      </w:r>
      <w:r w:rsidRPr="00383AC2">
        <w:rPr>
          <w:rStyle w:val="Emphasis"/>
          <w:highlight w:val="cyan"/>
        </w:rPr>
        <w:t>ringing</w:t>
      </w:r>
      <w:r w:rsidRPr="00763873">
        <w:rPr>
          <w:rStyle w:val="Emphasis"/>
        </w:rPr>
        <w:t xml:space="preserve"> in Washington</w:t>
      </w:r>
      <w:r w:rsidRPr="00763873">
        <w:rPr>
          <w:sz w:val="14"/>
        </w:rPr>
        <w:t xml:space="preserve">. Unless Congress and the White House take action, across-the-board cuts will hit the military and the rest of the federal government in January 2020. </w:t>
      </w:r>
      <w:r w:rsidRPr="00763873">
        <w:rPr>
          <w:rStyle w:val="StyleUnderline"/>
        </w:rPr>
        <w:t>Negotiations have begun</w:t>
      </w:r>
      <w:r w:rsidRPr="00763873">
        <w:rPr>
          <w:sz w:val="14"/>
        </w:rPr>
        <w:t xml:space="preserve"> on a two-year spending deal to avert more than $300 billion of spending reductions imposed by the Budget Control Act, </w:t>
      </w:r>
      <w:r w:rsidRPr="00763873">
        <w:rPr>
          <w:rStyle w:val="StyleUnderline"/>
        </w:rPr>
        <w:t>but</w:t>
      </w:r>
      <w:r w:rsidRPr="00763873">
        <w:rPr>
          <w:sz w:val="14"/>
        </w:rPr>
        <w:t xml:space="preserve"> </w:t>
      </w:r>
      <w:r w:rsidRPr="00383AC2">
        <w:rPr>
          <w:rStyle w:val="Emphasis"/>
          <w:highlight w:val="cyan"/>
        </w:rPr>
        <w:t>no progress has been made</w:t>
      </w:r>
      <w:r w:rsidRPr="00383AC2">
        <w:rPr>
          <w:sz w:val="14"/>
          <w:highlight w:val="cyan"/>
        </w:rPr>
        <w:t xml:space="preserve">. </w:t>
      </w:r>
      <w:r w:rsidRPr="00383AC2">
        <w:rPr>
          <w:rStyle w:val="StyleUnderline"/>
          <w:highlight w:val="cyan"/>
        </w:rPr>
        <w:t>The president</w:t>
      </w:r>
      <w:r w:rsidRPr="00763873">
        <w:rPr>
          <w:sz w:val="14"/>
        </w:rPr>
        <w:t xml:space="preserve"> himself recently </w:t>
      </w:r>
      <w:r w:rsidRPr="00383AC2">
        <w:rPr>
          <w:rStyle w:val="Emphasis"/>
          <w:highlight w:val="cyan"/>
        </w:rPr>
        <w:t>scorned</w:t>
      </w:r>
      <w:r w:rsidRPr="00763873">
        <w:rPr>
          <w:rStyle w:val="Emphasis"/>
        </w:rPr>
        <w:t xml:space="preserve"> the idea of </w:t>
      </w:r>
      <w:r w:rsidRPr="00383AC2">
        <w:rPr>
          <w:rStyle w:val="Emphasis"/>
          <w:highlight w:val="cyan"/>
        </w:rPr>
        <w:t>a</w:t>
      </w:r>
      <w:r w:rsidRPr="00763873">
        <w:rPr>
          <w:rStyle w:val="Emphasis"/>
        </w:rPr>
        <w:t xml:space="preserve"> budget </w:t>
      </w:r>
      <w:r w:rsidRPr="00383AC2">
        <w:rPr>
          <w:rStyle w:val="Emphasis"/>
          <w:highlight w:val="cyan"/>
        </w:rPr>
        <w:t>deal</w:t>
      </w:r>
      <w:r w:rsidRPr="00383AC2">
        <w:rPr>
          <w:sz w:val="14"/>
          <w:highlight w:val="cyan"/>
        </w:rPr>
        <w:t xml:space="preserve">, </w:t>
      </w:r>
      <w:r w:rsidRPr="00383AC2">
        <w:rPr>
          <w:rStyle w:val="StyleUnderline"/>
          <w:highlight w:val="cyan"/>
        </w:rPr>
        <w:t>tweeting</w:t>
      </w:r>
      <w:r w:rsidRPr="00763873">
        <w:rPr>
          <w:sz w:val="14"/>
        </w:rPr>
        <w:t xml:space="preserve"> that</w:t>
      </w:r>
      <w:r w:rsidRPr="00763873">
        <w:rPr>
          <w:rStyle w:val="StyleUnderline"/>
        </w:rPr>
        <w:t xml:space="preserve"> </w:t>
      </w:r>
      <w:r w:rsidRPr="00383AC2">
        <w:rPr>
          <w:rStyle w:val="StyleUnderline"/>
          <w:highlight w:val="cyan"/>
        </w:rPr>
        <w:t>a</w:t>
      </w:r>
      <w:r w:rsidRPr="00763873">
        <w:rPr>
          <w:sz w:val="14"/>
        </w:rPr>
        <w:t xml:space="preserve"> spending </w:t>
      </w:r>
      <w:r w:rsidRPr="00383AC2">
        <w:rPr>
          <w:rStyle w:val="StyleUnderline"/>
          <w:highlight w:val="cyan"/>
        </w:rPr>
        <w:t>deal is</w:t>
      </w:r>
      <w:r w:rsidRPr="00383AC2">
        <w:rPr>
          <w:sz w:val="14"/>
          <w:highlight w:val="cyan"/>
        </w:rPr>
        <w:t xml:space="preserve"> </w:t>
      </w:r>
      <w:r w:rsidRPr="00383AC2">
        <w:rPr>
          <w:rStyle w:val="Emphasis"/>
          <w:highlight w:val="cyan"/>
        </w:rPr>
        <w:t>“not happening!”</w:t>
      </w:r>
      <w:r>
        <w:rPr>
          <w:rStyle w:val="Emphasis"/>
        </w:rPr>
        <w:t xml:space="preserve"> </w:t>
      </w:r>
      <w:r w:rsidRPr="00763873">
        <w:rPr>
          <w:sz w:val="14"/>
          <w:szCs w:val="14"/>
        </w:rPr>
        <w:t>The 2020 sequester would be twice as large as the one in 2013, from which military readiness has still not recovered. As former Secretary of Defense Jim Mattis noted, “No enemy in the field has done more to harm the combat readiness of our military than sequestration.” A 2020 sequester of defense spending would essentially reverse all the readiness gains achieved in 2018 and 2019. According to Acting Secretary of Defense Pat Shanahan, it would represent “the undoing of the National Defense Strategy.” The sequester would cut $20 billion from the Navy and $29 billion from the Air Force, cause the Marine Corps to “stall,” and halt or disrupt 118 Army programs. According to Gen. Mark Milley, nominated to be chairman of the Joint Chiefs, a 2020 sequester would “place the United States of America at great risk.”</w:t>
      </w:r>
      <w:r>
        <w:rPr>
          <w:sz w:val="14"/>
          <w:szCs w:val="14"/>
        </w:rPr>
        <w:t xml:space="preserve"> </w:t>
      </w:r>
      <w:r w:rsidRPr="00383AC2">
        <w:rPr>
          <w:rStyle w:val="Emphasis"/>
          <w:highlight w:val="cyan"/>
        </w:rPr>
        <w:t>Every</w:t>
      </w:r>
      <w:r w:rsidRPr="00D728C3">
        <w:rPr>
          <w:sz w:val="14"/>
        </w:rPr>
        <w:t xml:space="preserve"> </w:t>
      </w:r>
      <w:r w:rsidRPr="00383AC2">
        <w:rPr>
          <w:rStyle w:val="StyleUnderline"/>
          <w:highlight w:val="cyan"/>
        </w:rPr>
        <w:t>passing day</w:t>
      </w:r>
      <w:r w:rsidRPr="00763873">
        <w:rPr>
          <w:rStyle w:val="StyleUnderline"/>
        </w:rPr>
        <w:t xml:space="preserve"> in which momentum is not created</w:t>
      </w:r>
      <w:r w:rsidRPr="00D728C3">
        <w:rPr>
          <w:sz w:val="14"/>
        </w:rPr>
        <w:t xml:space="preserve"> toward a deal instead </w:t>
      </w:r>
      <w:r w:rsidRPr="00383AC2">
        <w:rPr>
          <w:rStyle w:val="Emphasis"/>
          <w:highlight w:val="cyan"/>
        </w:rPr>
        <w:t>adds to the attractiveness of blaming the other party</w:t>
      </w:r>
      <w:r w:rsidRPr="00D728C3">
        <w:rPr>
          <w:sz w:val="14"/>
        </w:rPr>
        <w:t xml:space="preserve"> </w:t>
      </w:r>
      <w:r w:rsidRPr="00D728C3">
        <w:rPr>
          <w:rStyle w:val="StyleUnderline"/>
        </w:rPr>
        <w:t>for failing to achieve one.</w:t>
      </w:r>
      <w:r w:rsidRPr="00D728C3">
        <w:rPr>
          <w:sz w:val="14"/>
        </w:rPr>
        <w:t xml:space="preserve"> Negotiations for the last deal began in June 2017 and ended in late March 2018. </w:t>
      </w:r>
      <w:r w:rsidRPr="00383AC2">
        <w:rPr>
          <w:rStyle w:val="StyleUnderline"/>
          <w:highlight w:val="cyan"/>
        </w:rPr>
        <w:t>Because of the</w:t>
      </w:r>
      <w:r w:rsidRPr="00D728C3">
        <w:rPr>
          <w:rStyle w:val="StyleUnderline"/>
        </w:rPr>
        <w:t xml:space="preserve"> presidential </w:t>
      </w:r>
      <w:r w:rsidRPr="00383AC2">
        <w:rPr>
          <w:rStyle w:val="StyleUnderline"/>
          <w:highlight w:val="cyan"/>
        </w:rPr>
        <w:t>campaign and</w:t>
      </w:r>
      <w:r w:rsidRPr="00D728C3">
        <w:rPr>
          <w:rStyle w:val="StyleUnderline"/>
        </w:rPr>
        <w:t xml:space="preserve"> </w:t>
      </w:r>
      <w:r w:rsidRPr="00D728C3">
        <w:rPr>
          <w:sz w:val="14"/>
        </w:rPr>
        <w:t xml:space="preserve">the </w:t>
      </w:r>
      <w:r w:rsidRPr="00D728C3">
        <w:rPr>
          <w:rStyle w:val="StyleUnderline"/>
        </w:rPr>
        <w:t>January</w:t>
      </w:r>
      <w:r w:rsidRPr="00D728C3">
        <w:rPr>
          <w:sz w:val="14"/>
        </w:rPr>
        <w:t xml:space="preserve"> 2020 </w:t>
      </w:r>
      <w:r w:rsidRPr="00383AC2">
        <w:rPr>
          <w:rStyle w:val="StyleUnderline"/>
          <w:highlight w:val="cyan"/>
        </w:rPr>
        <w:t>deadline, today’s timeline is</w:t>
      </w:r>
      <w:r w:rsidRPr="00D728C3">
        <w:rPr>
          <w:rStyle w:val="StyleUnderline"/>
        </w:rPr>
        <w:t xml:space="preserve"> </w:t>
      </w:r>
      <w:r w:rsidRPr="00D728C3">
        <w:rPr>
          <w:rStyle w:val="Emphasis"/>
        </w:rPr>
        <w:t xml:space="preserve">much </w:t>
      </w:r>
      <w:r w:rsidRPr="00383AC2">
        <w:rPr>
          <w:rStyle w:val="Emphasis"/>
          <w:highlight w:val="cyan"/>
        </w:rPr>
        <w:t>shorter</w:t>
      </w:r>
      <w:r w:rsidRPr="00D728C3">
        <w:rPr>
          <w:sz w:val="14"/>
        </w:rPr>
        <w:t xml:space="preserve">, </w:t>
      </w:r>
      <w:r w:rsidRPr="00D728C3">
        <w:rPr>
          <w:rStyle w:val="StyleUnderline"/>
        </w:rPr>
        <w:t xml:space="preserve">and </w:t>
      </w:r>
      <w:r w:rsidRPr="00383AC2">
        <w:rPr>
          <w:rStyle w:val="StyleUnderline"/>
          <w:highlight w:val="cyan"/>
        </w:rPr>
        <w:t>yet</w:t>
      </w:r>
      <w:r w:rsidRPr="00383AC2">
        <w:rPr>
          <w:sz w:val="14"/>
          <w:highlight w:val="cyan"/>
        </w:rPr>
        <w:t xml:space="preserve"> </w:t>
      </w:r>
      <w:r w:rsidRPr="00383AC2">
        <w:rPr>
          <w:rStyle w:val="Emphasis"/>
          <w:highlight w:val="cyan"/>
        </w:rPr>
        <w:t>both sides</w:t>
      </w:r>
      <w:r w:rsidRPr="00383AC2">
        <w:rPr>
          <w:sz w:val="14"/>
          <w:highlight w:val="cyan"/>
        </w:rPr>
        <w:t xml:space="preserve"> </w:t>
      </w:r>
      <w:r w:rsidRPr="00383AC2">
        <w:rPr>
          <w:rStyle w:val="StyleUnderline"/>
          <w:highlight w:val="cyan"/>
        </w:rPr>
        <w:t>believe waiting</w:t>
      </w:r>
      <w:r w:rsidRPr="00D728C3">
        <w:rPr>
          <w:sz w:val="14"/>
        </w:rPr>
        <w:t xml:space="preserve"> until the bitter end </w:t>
      </w:r>
      <w:r w:rsidRPr="00D728C3">
        <w:rPr>
          <w:rStyle w:val="StyleUnderline"/>
        </w:rPr>
        <w:t xml:space="preserve">supposedly </w:t>
      </w:r>
      <w:r w:rsidRPr="00383AC2">
        <w:rPr>
          <w:rStyle w:val="StyleUnderline"/>
          <w:highlight w:val="cyan"/>
        </w:rPr>
        <w:t>enhances</w:t>
      </w:r>
      <w:r w:rsidRPr="00D728C3">
        <w:rPr>
          <w:rStyle w:val="StyleUnderline"/>
        </w:rPr>
        <w:t xml:space="preserve"> their</w:t>
      </w:r>
      <w:r w:rsidRPr="00D728C3">
        <w:rPr>
          <w:sz w:val="14"/>
        </w:rPr>
        <w:t xml:space="preserve"> </w:t>
      </w:r>
      <w:r w:rsidRPr="00383AC2">
        <w:rPr>
          <w:rStyle w:val="StyleUnderline"/>
          <w:highlight w:val="cyan"/>
        </w:rPr>
        <w:t>leverage</w:t>
      </w:r>
      <w:r w:rsidRPr="00D728C3">
        <w:rPr>
          <w:sz w:val="14"/>
        </w:rPr>
        <w:t>.</w:t>
      </w:r>
    </w:p>
    <w:p w14:paraId="4A845252" w14:textId="77777777" w:rsidR="00BC54BE" w:rsidRDefault="00BC54BE" w:rsidP="00497F6C">
      <w:pPr>
        <w:pStyle w:val="Heading3"/>
      </w:pPr>
      <w:r>
        <w:lastRenderedPageBreak/>
        <w:t>Thumpers – Investigations</w:t>
      </w:r>
    </w:p>
    <w:p w14:paraId="5156F678" w14:textId="77777777" w:rsidR="00BC54BE" w:rsidRDefault="00BC54BE" w:rsidP="00BC54BE">
      <w:pPr>
        <w:pStyle w:val="Heading4"/>
        <w:rPr>
          <w:u w:val="single"/>
        </w:rPr>
      </w:pPr>
      <w:r>
        <w:t xml:space="preserve">Dems </w:t>
      </w:r>
      <w:r>
        <w:rPr>
          <w:u w:val="single"/>
        </w:rPr>
        <w:t>threatening impeachment</w:t>
      </w:r>
      <w:r>
        <w:t xml:space="preserve"> – pursuit of oversight turns Congress into a </w:t>
      </w:r>
      <w:r>
        <w:rPr>
          <w:u w:val="single"/>
        </w:rPr>
        <w:t>reality show</w:t>
      </w:r>
      <w:r>
        <w:t xml:space="preserve"> and </w:t>
      </w:r>
      <w:r>
        <w:rPr>
          <w:u w:val="single"/>
        </w:rPr>
        <w:t>blocks a debt deal</w:t>
      </w:r>
    </w:p>
    <w:p w14:paraId="103A3BE7" w14:textId="77777777" w:rsidR="00BC54BE" w:rsidRPr="00E73560" w:rsidRDefault="00BC54BE" w:rsidP="00BC54BE">
      <w:r>
        <w:rPr>
          <w:rStyle w:val="Style13ptBold"/>
        </w:rPr>
        <w:t xml:space="preserve">Ward 6/4 </w:t>
      </w:r>
      <w:r w:rsidRPr="00E73560">
        <w:t>---- Jon, Senior Political Correspondent for Yahoo News, “Impeachment fever will test Pelosi's grip as Congress returns this week,” Yahoo News, 2019, https://news.yahoo.com/impeachment-fever-will-test-pelosis-grip-as-congress-returns-this-week-091500631.html</w:t>
      </w:r>
    </w:p>
    <w:p w14:paraId="2518CC62" w14:textId="77777777" w:rsidR="00BC54BE" w:rsidRDefault="00BC54BE" w:rsidP="00BC54BE">
      <w:pPr>
        <w:rPr>
          <w:sz w:val="14"/>
        </w:rPr>
      </w:pPr>
      <w:r w:rsidRPr="00E73560">
        <w:rPr>
          <w:sz w:val="14"/>
        </w:rPr>
        <w:t xml:space="preserve">House Speaker Nancy </w:t>
      </w:r>
      <w:r w:rsidRPr="00383AC2">
        <w:rPr>
          <w:rStyle w:val="StyleUnderline"/>
          <w:highlight w:val="cyan"/>
        </w:rPr>
        <w:t>Pelosi will face a</w:t>
      </w:r>
      <w:r w:rsidRPr="00383AC2">
        <w:rPr>
          <w:sz w:val="14"/>
          <w:highlight w:val="cyan"/>
        </w:rPr>
        <w:t xml:space="preserve"> </w:t>
      </w:r>
      <w:r w:rsidRPr="00383AC2">
        <w:rPr>
          <w:rStyle w:val="Emphasis"/>
          <w:highlight w:val="cyan"/>
        </w:rPr>
        <w:t>significant challenge</w:t>
      </w:r>
      <w:r w:rsidRPr="00E73560">
        <w:rPr>
          <w:sz w:val="14"/>
        </w:rPr>
        <w:t xml:space="preserve"> this week: </w:t>
      </w:r>
      <w:r w:rsidRPr="00383AC2">
        <w:rPr>
          <w:rStyle w:val="StyleUnderline"/>
          <w:highlight w:val="cyan"/>
        </w:rPr>
        <w:t>keeping Democrats united as</w:t>
      </w:r>
      <w:r w:rsidRPr="00E73560">
        <w:rPr>
          <w:rStyle w:val="StyleUnderline"/>
        </w:rPr>
        <w:t xml:space="preserve"> they return</w:t>
      </w:r>
      <w:r w:rsidRPr="00E73560">
        <w:rPr>
          <w:sz w:val="14"/>
        </w:rPr>
        <w:t xml:space="preserve"> to Washington </w:t>
      </w:r>
      <w:r w:rsidRPr="00E73560">
        <w:rPr>
          <w:rStyle w:val="StyleUnderline"/>
        </w:rPr>
        <w:t xml:space="preserve">following a Memorial Day recess in which </w:t>
      </w:r>
      <w:r w:rsidRPr="00383AC2">
        <w:rPr>
          <w:rStyle w:val="StyleUnderline"/>
          <w:highlight w:val="cyan"/>
        </w:rPr>
        <w:t>the push for impeaching</w:t>
      </w:r>
      <w:r w:rsidRPr="00E73560">
        <w:rPr>
          <w:sz w:val="14"/>
        </w:rPr>
        <w:t xml:space="preserve"> President </w:t>
      </w:r>
      <w:r w:rsidRPr="00E73560">
        <w:rPr>
          <w:rStyle w:val="StyleUnderline"/>
        </w:rPr>
        <w:t>Trump</w:t>
      </w:r>
      <w:r w:rsidRPr="00E73560">
        <w:rPr>
          <w:sz w:val="14"/>
        </w:rPr>
        <w:t xml:space="preserve"> </w:t>
      </w:r>
      <w:r w:rsidRPr="00383AC2">
        <w:rPr>
          <w:rStyle w:val="Emphasis"/>
          <w:highlight w:val="cyan"/>
        </w:rPr>
        <w:t>gained</w:t>
      </w:r>
      <w:r w:rsidRPr="002F3FD6">
        <w:rPr>
          <w:rStyle w:val="Emphasis"/>
        </w:rPr>
        <w:t xml:space="preserve"> new </w:t>
      </w:r>
      <w:r w:rsidRPr="00383AC2">
        <w:rPr>
          <w:rStyle w:val="Emphasis"/>
          <w:highlight w:val="cyan"/>
        </w:rPr>
        <w:t>momentum</w:t>
      </w:r>
      <w:r w:rsidRPr="00E73560">
        <w:rPr>
          <w:sz w:val="14"/>
        </w:rPr>
        <w:t>.</w:t>
      </w:r>
      <w:r>
        <w:rPr>
          <w:sz w:val="14"/>
        </w:rPr>
        <w:t xml:space="preserve"> </w:t>
      </w:r>
      <w:r w:rsidRPr="00E73560">
        <w:rPr>
          <w:sz w:val="14"/>
          <w:szCs w:val="14"/>
        </w:rPr>
        <w:t>“Right now Pelosi looks at polling, and it’s just not there,” said Paul Kane, chief congressional correspondent for the Washington Post, in an interview for the Yahoo News podcast, “The Long Game.”</w:t>
      </w:r>
      <w:r>
        <w:rPr>
          <w:sz w:val="14"/>
          <w:szCs w:val="14"/>
        </w:rPr>
        <w:t xml:space="preserve"> </w:t>
      </w:r>
      <w:r w:rsidRPr="00E73560">
        <w:rPr>
          <w:sz w:val="14"/>
          <w:szCs w:val="14"/>
        </w:rPr>
        <w:t>“A majority of Americans think Trump committed crimes, but a similar majority doesn't think he should be impeached,” Kane said. “There’s that middle ground of voters right now who just see impeachment as another thing, another Washington thing that happens that they will just tune out.”</w:t>
      </w:r>
      <w:r>
        <w:rPr>
          <w:sz w:val="14"/>
          <w:szCs w:val="14"/>
        </w:rPr>
        <w:t xml:space="preserve"> </w:t>
      </w:r>
      <w:r w:rsidRPr="00383AC2">
        <w:rPr>
          <w:rStyle w:val="StyleUnderline"/>
          <w:highlight w:val="cyan"/>
        </w:rPr>
        <w:t>Pelosi had kept her caucus</w:t>
      </w:r>
      <w:r w:rsidRPr="00E73560">
        <w:rPr>
          <w:rStyle w:val="StyleUnderline"/>
        </w:rPr>
        <w:t xml:space="preserve"> behind her</w:t>
      </w:r>
      <w:r w:rsidRPr="00E73560">
        <w:rPr>
          <w:sz w:val="14"/>
        </w:rPr>
        <w:t xml:space="preserve"> heading into Memorial Day weekend, </w:t>
      </w:r>
      <w:r w:rsidRPr="00383AC2">
        <w:rPr>
          <w:rStyle w:val="StyleUnderline"/>
          <w:highlight w:val="cyan"/>
        </w:rPr>
        <w:t>before</w:t>
      </w:r>
      <w:r w:rsidRPr="00E73560">
        <w:rPr>
          <w:sz w:val="14"/>
        </w:rPr>
        <w:t xml:space="preserve"> special counsel Robert </w:t>
      </w:r>
      <w:r w:rsidRPr="00383AC2">
        <w:rPr>
          <w:rStyle w:val="StyleUnderline"/>
          <w:highlight w:val="cyan"/>
        </w:rPr>
        <w:t>Mueller</w:t>
      </w:r>
      <w:r w:rsidRPr="00E73560">
        <w:rPr>
          <w:rStyle w:val="StyleUnderline"/>
        </w:rPr>
        <w:t xml:space="preserve"> gave a televised public statement</w:t>
      </w:r>
      <w:r w:rsidRPr="00E73560">
        <w:rPr>
          <w:sz w:val="14"/>
        </w:rPr>
        <w:t xml:space="preserve"> last Wednesday. </w:t>
      </w:r>
      <w:r w:rsidRPr="00E73560">
        <w:rPr>
          <w:rStyle w:val="StyleUnderline"/>
        </w:rPr>
        <w:t>That statement</w:t>
      </w:r>
      <w:r w:rsidRPr="00E73560">
        <w:rPr>
          <w:sz w:val="14"/>
        </w:rPr>
        <w:t xml:space="preserve"> </w:t>
      </w:r>
      <w:r w:rsidRPr="00383AC2">
        <w:rPr>
          <w:rStyle w:val="Emphasis"/>
          <w:highlight w:val="cyan"/>
        </w:rPr>
        <w:t>fanned the flames</w:t>
      </w:r>
      <w:r w:rsidRPr="00E73560">
        <w:rPr>
          <w:sz w:val="14"/>
        </w:rPr>
        <w:t xml:space="preserve"> </w:t>
      </w:r>
      <w:r w:rsidRPr="00E73560">
        <w:rPr>
          <w:rStyle w:val="StyleUnderline"/>
        </w:rPr>
        <w:t>among Democrats who want to begin impeachment</w:t>
      </w:r>
      <w:r w:rsidRPr="00E73560">
        <w:rPr>
          <w:sz w:val="14"/>
        </w:rPr>
        <w:t xml:space="preserve"> proceedings </w:t>
      </w:r>
      <w:r w:rsidRPr="00E73560">
        <w:rPr>
          <w:rStyle w:val="StyleUnderline"/>
        </w:rPr>
        <w:t>in the House</w:t>
      </w:r>
      <w:r w:rsidRPr="00E73560">
        <w:rPr>
          <w:sz w:val="14"/>
        </w:rPr>
        <w:t xml:space="preserve"> now.</w:t>
      </w:r>
      <w:r>
        <w:rPr>
          <w:sz w:val="14"/>
        </w:rPr>
        <w:t xml:space="preserve"> </w:t>
      </w:r>
      <w:r w:rsidRPr="00E73560">
        <w:rPr>
          <w:rStyle w:val="StyleUnderline"/>
        </w:rPr>
        <w:t xml:space="preserve">“Everybody </w:t>
      </w:r>
      <w:r w:rsidRPr="00E73560">
        <w:rPr>
          <w:rStyle w:val="Emphasis"/>
        </w:rPr>
        <w:t>was</w:t>
      </w:r>
      <w:r w:rsidRPr="00E73560">
        <w:rPr>
          <w:rStyle w:val="StyleUnderline"/>
        </w:rPr>
        <w:t xml:space="preserve"> on the same page</w:t>
      </w:r>
      <w:r w:rsidRPr="00E73560">
        <w:rPr>
          <w:sz w:val="14"/>
        </w:rPr>
        <w:t xml:space="preserve">. Almost everyone, anyway. </w:t>
      </w:r>
      <w:r w:rsidRPr="00E73560">
        <w:rPr>
          <w:rStyle w:val="StyleUnderline"/>
        </w:rPr>
        <w:t>Then Mueller happens</w:t>
      </w:r>
      <w:r w:rsidRPr="00E73560">
        <w:rPr>
          <w:sz w:val="14"/>
        </w:rPr>
        <w:t xml:space="preserve"> a couple days ago, </w:t>
      </w:r>
      <w:r w:rsidRPr="00E73560">
        <w:rPr>
          <w:rStyle w:val="StyleUnderline"/>
        </w:rPr>
        <w:t>and</w:t>
      </w:r>
      <w:r w:rsidRPr="00E73560">
        <w:rPr>
          <w:sz w:val="14"/>
        </w:rPr>
        <w:t xml:space="preserve"> </w:t>
      </w:r>
      <w:r w:rsidRPr="00E73560">
        <w:rPr>
          <w:rStyle w:val="Emphasis"/>
        </w:rPr>
        <w:t>boom,”</w:t>
      </w:r>
      <w:r w:rsidRPr="00E73560">
        <w:rPr>
          <w:sz w:val="14"/>
        </w:rPr>
        <w:t xml:space="preserve"> </w:t>
      </w:r>
      <w:r w:rsidRPr="00E73560">
        <w:rPr>
          <w:rStyle w:val="StyleUnderline"/>
        </w:rPr>
        <w:t>Kane said.</w:t>
      </w:r>
      <w:r w:rsidRPr="00E73560">
        <w:rPr>
          <w:sz w:val="14"/>
        </w:rPr>
        <w:t xml:space="preserve"> This first week back, Kane said, will be a clear “test to see whether or not this Mueller statement changed the game.”</w:t>
      </w:r>
      <w:r>
        <w:rPr>
          <w:sz w:val="14"/>
        </w:rPr>
        <w:t xml:space="preserve"> </w:t>
      </w:r>
      <w:r w:rsidRPr="00E73560">
        <w:rPr>
          <w:sz w:val="14"/>
        </w:rPr>
        <w:t xml:space="preserve">“I hate using the high school metaphor, but </w:t>
      </w:r>
      <w:r w:rsidRPr="00383AC2">
        <w:rPr>
          <w:rStyle w:val="StyleUnderline"/>
          <w:highlight w:val="cyan"/>
        </w:rPr>
        <w:t>the House</w:t>
      </w:r>
      <w:r w:rsidRPr="00E73560">
        <w:rPr>
          <w:sz w:val="14"/>
        </w:rPr>
        <w:t xml:space="preserve"> of Representatives </w:t>
      </w:r>
      <w:r w:rsidRPr="00383AC2">
        <w:rPr>
          <w:rStyle w:val="StyleUnderline"/>
          <w:highlight w:val="cyan"/>
        </w:rPr>
        <w:t>is</w:t>
      </w:r>
      <w:r w:rsidRPr="00E73560">
        <w:rPr>
          <w:rStyle w:val="StyleUnderline"/>
        </w:rPr>
        <w:t xml:space="preserve"> a lot </w:t>
      </w:r>
      <w:r w:rsidRPr="00383AC2">
        <w:rPr>
          <w:rStyle w:val="StyleUnderline"/>
          <w:highlight w:val="cyan"/>
        </w:rPr>
        <w:t>like high school</w:t>
      </w:r>
      <w:r w:rsidRPr="00E73560">
        <w:rPr>
          <w:rStyle w:val="StyleUnderline"/>
        </w:rPr>
        <w:t>. Once they’re all back</w:t>
      </w:r>
      <w:r w:rsidRPr="00E73560">
        <w:rPr>
          <w:sz w:val="14"/>
        </w:rPr>
        <w:t xml:space="preserve"> in the cafeteria </w:t>
      </w:r>
      <w:r w:rsidRPr="00E73560">
        <w:rPr>
          <w:rStyle w:val="StyleUnderline"/>
        </w:rPr>
        <w:t>together</w:t>
      </w:r>
      <w:r w:rsidRPr="00E73560">
        <w:rPr>
          <w:sz w:val="14"/>
        </w:rPr>
        <w:t xml:space="preserve"> ... the </w:t>
      </w:r>
      <w:r w:rsidRPr="00383AC2">
        <w:rPr>
          <w:rStyle w:val="StyleUnderline"/>
          <w:highlight w:val="cyan"/>
        </w:rPr>
        <w:t>views</w:t>
      </w:r>
      <w:r w:rsidRPr="00E73560">
        <w:rPr>
          <w:sz w:val="14"/>
        </w:rPr>
        <w:t xml:space="preserve"> </w:t>
      </w:r>
      <w:r w:rsidRPr="00E73560">
        <w:rPr>
          <w:rStyle w:val="Emphasis"/>
        </w:rPr>
        <w:t xml:space="preserve">begin to </w:t>
      </w:r>
      <w:r w:rsidRPr="00383AC2">
        <w:rPr>
          <w:rStyle w:val="Emphasis"/>
          <w:highlight w:val="cyan"/>
        </w:rPr>
        <w:t>coalesce</w:t>
      </w:r>
      <w:r w:rsidRPr="00E73560">
        <w:rPr>
          <w:sz w:val="14"/>
        </w:rPr>
        <w:t xml:space="preserve"> </w:t>
      </w:r>
      <w:r w:rsidRPr="00E73560">
        <w:rPr>
          <w:rStyle w:val="StyleUnderline"/>
        </w:rPr>
        <w:t>and</w:t>
      </w:r>
      <w:r w:rsidRPr="00E73560">
        <w:rPr>
          <w:sz w:val="14"/>
        </w:rPr>
        <w:t xml:space="preserve"> </w:t>
      </w:r>
      <w:r w:rsidRPr="00E73560">
        <w:rPr>
          <w:rStyle w:val="Emphasis"/>
        </w:rPr>
        <w:t>come together</w:t>
      </w:r>
      <w:r w:rsidRPr="00E73560">
        <w:rPr>
          <w:sz w:val="14"/>
        </w:rPr>
        <w:t>,</w:t>
      </w:r>
      <w:r w:rsidRPr="00E73560">
        <w:rPr>
          <w:rStyle w:val="StyleUnderline"/>
        </w:rPr>
        <w:t>” he said.</w:t>
      </w:r>
      <w:r>
        <w:rPr>
          <w:sz w:val="14"/>
        </w:rPr>
        <w:t xml:space="preserve"> </w:t>
      </w:r>
      <w:r w:rsidRPr="00383AC2">
        <w:rPr>
          <w:rStyle w:val="StyleUnderline"/>
          <w:highlight w:val="cyan"/>
        </w:rPr>
        <w:t>Pelosi’s concern is</w:t>
      </w:r>
      <w:r w:rsidRPr="00E73560">
        <w:rPr>
          <w:sz w:val="14"/>
        </w:rPr>
        <w:t xml:space="preserve"> that an </w:t>
      </w:r>
      <w:r w:rsidRPr="00383AC2">
        <w:rPr>
          <w:rStyle w:val="StyleUnderline"/>
          <w:highlight w:val="cyan"/>
        </w:rPr>
        <w:t>impeachment</w:t>
      </w:r>
      <w:r w:rsidRPr="00E73560">
        <w:rPr>
          <w:sz w:val="14"/>
        </w:rPr>
        <w:t xml:space="preserve"> proceeding in the House </w:t>
      </w:r>
      <w:r w:rsidRPr="00383AC2">
        <w:rPr>
          <w:rStyle w:val="StyleUnderline"/>
          <w:highlight w:val="cyan"/>
        </w:rPr>
        <w:t>would “allow Trump</w:t>
      </w:r>
      <w:r w:rsidRPr="002F3FD6">
        <w:rPr>
          <w:rStyle w:val="StyleUnderline"/>
        </w:rPr>
        <w:t xml:space="preserve"> to play it off as </w:t>
      </w:r>
      <w:r w:rsidRPr="00383AC2">
        <w:rPr>
          <w:rStyle w:val="StyleUnderline"/>
          <w:highlight w:val="cyan"/>
        </w:rPr>
        <w:t>a</w:t>
      </w:r>
      <w:r w:rsidRPr="00383AC2">
        <w:rPr>
          <w:sz w:val="14"/>
          <w:highlight w:val="cyan"/>
        </w:rPr>
        <w:t xml:space="preserve"> </w:t>
      </w:r>
      <w:r w:rsidRPr="00383AC2">
        <w:rPr>
          <w:rStyle w:val="Emphasis"/>
          <w:highlight w:val="cyan"/>
        </w:rPr>
        <w:t>reality show</w:t>
      </w:r>
      <w:r w:rsidRPr="00E73560">
        <w:rPr>
          <w:rStyle w:val="Emphasis"/>
        </w:rPr>
        <w:t xml:space="preserve"> event,”</w:t>
      </w:r>
      <w:r w:rsidRPr="00E73560">
        <w:rPr>
          <w:sz w:val="14"/>
        </w:rPr>
        <w:t xml:space="preserve"> </w:t>
      </w:r>
      <w:r w:rsidRPr="00E73560">
        <w:rPr>
          <w:rStyle w:val="StyleUnderline"/>
        </w:rPr>
        <w:t>Kane said</w:t>
      </w:r>
      <w:r w:rsidRPr="00E73560">
        <w:rPr>
          <w:sz w:val="14"/>
        </w:rPr>
        <w:t>.</w:t>
      </w:r>
      <w:r>
        <w:rPr>
          <w:sz w:val="14"/>
        </w:rPr>
        <w:t xml:space="preserve"> </w:t>
      </w:r>
      <w:r w:rsidRPr="00E73560">
        <w:rPr>
          <w:sz w:val="14"/>
          <w:szCs w:val="14"/>
        </w:rPr>
        <w:t>If the House votes to impeach Trump, there would be a trial in the Senate, where the Republicans hold a 53-47 majority.</w:t>
      </w:r>
      <w:r>
        <w:rPr>
          <w:sz w:val="14"/>
          <w:szCs w:val="14"/>
        </w:rPr>
        <w:t xml:space="preserve"> </w:t>
      </w:r>
      <w:r w:rsidRPr="00E73560">
        <w:rPr>
          <w:sz w:val="14"/>
          <w:szCs w:val="14"/>
        </w:rPr>
        <w:t>“They know the Senate is going to end in deadlock, and you would have essentially a symbolic rebuke of the president that wouldn't go anywhere in terms of actually removing him from office, and politically it might not be very good for Democrats either,” he said.</w:t>
      </w:r>
      <w:r>
        <w:rPr>
          <w:sz w:val="14"/>
          <w:szCs w:val="14"/>
        </w:rPr>
        <w:t xml:space="preserve"> </w:t>
      </w:r>
      <w:r w:rsidRPr="00E73560">
        <w:rPr>
          <w:sz w:val="14"/>
          <w:szCs w:val="14"/>
        </w:rPr>
        <w:t>And so, at the moment, Kane said, Pelosi’s challenge is that the country is not persuaded that impeachment is needed and there are doubts about whether there’s enough of a case for Democrats to make.</w:t>
      </w:r>
      <w:r>
        <w:rPr>
          <w:sz w:val="14"/>
          <w:szCs w:val="14"/>
        </w:rPr>
        <w:t xml:space="preserve"> </w:t>
      </w:r>
      <w:r w:rsidRPr="00E73560">
        <w:rPr>
          <w:sz w:val="14"/>
          <w:szCs w:val="14"/>
        </w:rPr>
        <w:t>“She keeps saying this has to be an overwhelmingly compelling case,” Kane said. “Right now, it is a case in which the underlying crime of collusion with Russians in 2016 was left unsettled, not a provable case, as Mueller says. The obstruction case is there, but it's not fully defined, and it's going to take an incredible effort to fully lay the case out to the public, and convince them that this is a truly impeachable offense that could involve removal from office.”</w:t>
      </w:r>
      <w:r>
        <w:rPr>
          <w:sz w:val="14"/>
          <w:szCs w:val="14"/>
        </w:rPr>
        <w:t xml:space="preserve"> </w:t>
      </w:r>
      <w:r w:rsidRPr="00E73560">
        <w:rPr>
          <w:sz w:val="14"/>
          <w:szCs w:val="14"/>
        </w:rPr>
        <w:t>There are also questions about whether the House Judiciary Committee is “capable of really prosecuting the case, and turning public opinion ... in a way that would make Pelosi comfortable politically moving toward impeachment,” Kane said.</w:t>
      </w:r>
      <w:r>
        <w:rPr>
          <w:sz w:val="14"/>
          <w:szCs w:val="14"/>
        </w:rPr>
        <w:t xml:space="preserve"> </w:t>
      </w:r>
      <w:r w:rsidRPr="00E73560">
        <w:rPr>
          <w:sz w:val="14"/>
          <w:szCs w:val="14"/>
        </w:rPr>
        <w:t>“These Democrats on Judiciary, they're smart people, but they've never had to do this before. [Committee Chairman] Jerry Nadler never was the full chairman of a committee before in his life,” Kane said.</w:t>
      </w:r>
      <w:r>
        <w:rPr>
          <w:sz w:val="14"/>
          <w:szCs w:val="14"/>
        </w:rPr>
        <w:t xml:space="preserve"> </w:t>
      </w:r>
      <w:r w:rsidRPr="00E73560">
        <w:rPr>
          <w:rStyle w:val="StyleUnderline"/>
        </w:rPr>
        <w:t>Kane</w:t>
      </w:r>
      <w:r w:rsidRPr="00E73560">
        <w:rPr>
          <w:sz w:val="14"/>
        </w:rPr>
        <w:t xml:space="preserve"> also </w:t>
      </w:r>
      <w:r w:rsidRPr="00E73560">
        <w:rPr>
          <w:rStyle w:val="StyleUnderline"/>
        </w:rPr>
        <w:t>said</w:t>
      </w:r>
      <w:r w:rsidRPr="00E73560">
        <w:rPr>
          <w:sz w:val="14"/>
        </w:rPr>
        <w:t xml:space="preserve"> that </w:t>
      </w:r>
      <w:r w:rsidRPr="00383AC2">
        <w:rPr>
          <w:rStyle w:val="StyleUnderline"/>
          <w:highlight w:val="cyan"/>
        </w:rPr>
        <w:t>how Democrats proceed</w:t>
      </w:r>
      <w:r w:rsidRPr="00E73560">
        <w:rPr>
          <w:rStyle w:val="StyleUnderline"/>
        </w:rPr>
        <w:t xml:space="preserve"> on the question of impeachment</w:t>
      </w:r>
      <w:r w:rsidRPr="00E73560">
        <w:rPr>
          <w:sz w:val="14"/>
        </w:rPr>
        <w:t xml:space="preserve"> </w:t>
      </w:r>
      <w:r w:rsidRPr="00383AC2">
        <w:rPr>
          <w:rStyle w:val="Emphasis"/>
          <w:highlight w:val="cyan"/>
        </w:rPr>
        <w:t>will play a big role in whether or not a deal is reached to raise the debt ceiling</w:t>
      </w:r>
      <w:r w:rsidRPr="00E73560">
        <w:rPr>
          <w:sz w:val="14"/>
        </w:rPr>
        <w:t xml:space="preserve"> this summer before the nation gets close to defaulting on its debt obligations this fall, which could send the stock market and the economy into a tailspin.</w:t>
      </w:r>
    </w:p>
    <w:p w14:paraId="6F1B1076" w14:textId="29CB8ECB" w:rsidR="00096A98" w:rsidRDefault="00096A98" w:rsidP="00497F6C">
      <w:pPr>
        <w:pStyle w:val="Heading3"/>
      </w:pPr>
      <w:r>
        <w:lastRenderedPageBreak/>
        <w:t>Deal Inevitable (UQ O/W)</w:t>
      </w:r>
    </w:p>
    <w:p w14:paraId="7C537C12" w14:textId="77777777" w:rsidR="00096A98" w:rsidRDefault="00096A98" w:rsidP="00096A98">
      <w:pPr>
        <w:pStyle w:val="Heading4"/>
      </w:pPr>
      <w:r>
        <w:t xml:space="preserve">A deal is inevitable – dems and republicans know that the impacts of not making a deal would be catastrophic </w:t>
      </w:r>
    </w:p>
    <w:p w14:paraId="29CBAC76" w14:textId="77777777" w:rsidR="00096A98" w:rsidRPr="00B74C09" w:rsidRDefault="00096A98" w:rsidP="00096A98">
      <w:r w:rsidRPr="00823F25">
        <w:rPr>
          <w:rStyle w:val="Style13ptBold"/>
        </w:rPr>
        <w:t>Cox</w:t>
      </w:r>
      <w:r>
        <w:t xml:space="preserve"> </w:t>
      </w:r>
      <w:r w:rsidRPr="00823F25">
        <w:rPr>
          <w:rStyle w:val="Style13ptBold"/>
        </w:rPr>
        <w:t>7/18</w:t>
      </w:r>
      <w:r>
        <w:t>/19 (Jeff, the finance editor for CNBC.com where he manages coverage of the financial markets and Wall Street, Mnuchin says progress being made on debt limit deal, markets shouldn’t be concerned, CNBC, https://www.cnbc.com/2019/07/18/mnuchin-says-progress-being-made-on-debt-limit-deal-markets-shouldnt-be-concerned.html)CN</w:t>
      </w:r>
    </w:p>
    <w:p w14:paraId="05A3F054" w14:textId="77777777" w:rsidR="00096A98" w:rsidRDefault="00096A98" w:rsidP="00096A98">
      <w:pPr>
        <w:rPr>
          <w:rStyle w:val="StyleUnderline"/>
        </w:rPr>
      </w:pPr>
      <w:r w:rsidRPr="00823F25">
        <w:rPr>
          <w:sz w:val="16"/>
        </w:rPr>
        <w:t xml:space="preserve">Treasury Secretary Steven </w:t>
      </w:r>
      <w:r w:rsidRPr="00823F25">
        <w:rPr>
          <w:rStyle w:val="StyleUnderline"/>
        </w:rPr>
        <w:t>Mnuchin</w:t>
      </w:r>
      <w:r w:rsidRPr="00823F25">
        <w:rPr>
          <w:sz w:val="16"/>
        </w:rPr>
        <w:t xml:space="preserve"> </w:t>
      </w:r>
      <w:r w:rsidRPr="00823F25">
        <w:rPr>
          <w:rStyle w:val="StyleUnderline"/>
        </w:rPr>
        <w:t xml:space="preserve">told CNBC </w:t>
      </w:r>
      <w:r w:rsidRPr="00823F25">
        <w:rPr>
          <w:sz w:val="16"/>
        </w:rPr>
        <w:t xml:space="preserve">on Thursday </w:t>
      </w:r>
      <w:r w:rsidRPr="00823F25">
        <w:rPr>
          <w:rStyle w:val="Emphasis"/>
        </w:rPr>
        <w:t>the administration and congressional leaders are continuing toward resolving an impasse over the debt ceiling</w:t>
      </w:r>
      <w:r w:rsidRPr="00823F25">
        <w:rPr>
          <w:sz w:val="16"/>
        </w:rPr>
        <w:t xml:space="preserve"> and </w:t>
      </w:r>
      <w:r w:rsidRPr="00823F25">
        <w:rPr>
          <w:rStyle w:val="Emphasis"/>
        </w:rPr>
        <w:t>he is confident an agreement will be reached</w:t>
      </w:r>
      <w:r w:rsidRPr="00823F25">
        <w:rPr>
          <w:sz w:val="16"/>
        </w:rPr>
        <w:t xml:space="preserve"> that will ensure the U.S. does not default on its obligations. “I don’t think the market should be concerned,” he said. “I think </w:t>
      </w:r>
      <w:r w:rsidRPr="00823F25">
        <w:rPr>
          <w:rStyle w:val="StyleUnderline"/>
        </w:rPr>
        <w:t xml:space="preserve">everybody is in agreement that we won’t do anything that puts the U.S. government at risk </w:t>
      </w:r>
      <w:r w:rsidRPr="00823F25">
        <w:rPr>
          <w:sz w:val="16"/>
        </w:rPr>
        <w:t xml:space="preserve">in terms of our issue of defaulting. I think that </w:t>
      </w:r>
      <w:r w:rsidRPr="00823F25">
        <w:rPr>
          <w:rStyle w:val="Emphasis"/>
        </w:rPr>
        <w:t>nobody wants a shutdown in any scenario</w:t>
      </w:r>
      <w:r w:rsidRPr="00823F25">
        <w:rPr>
          <w:sz w:val="16"/>
        </w:rPr>
        <w:t xml:space="preserve">. So </w:t>
      </w:r>
      <w:r w:rsidRPr="00823F25">
        <w:rPr>
          <w:rStyle w:val="Emphasis"/>
        </w:rPr>
        <w:t>I don’t think the market should be concerned</w:t>
      </w:r>
      <w:r w:rsidRPr="00823F25">
        <w:rPr>
          <w:sz w:val="16"/>
        </w:rPr>
        <w:t xml:space="preserve">, and we’re working hard. </w:t>
      </w:r>
      <w:r w:rsidRPr="00823F25">
        <w:rPr>
          <w:rStyle w:val="Emphasis"/>
        </w:rPr>
        <w:t>We’ll get there one way or another.”</w:t>
      </w:r>
      <w:r w:rsidRPr="00823F25">
        <w:rPr>
          <w:sz w:val="16"/>
        </w:rPr>
        <w:t xml:space="preserve"> In what he called his “most conservative” scenario, the U.S. could lose its spending ability by early September. At that point, the Treasury would not be able to make payments on its $22 trillion debt load, a potentially catastrophic event that would ripple through financial and world markets. </w:t>
      </w:r>
      <w:r w:rsidRPr="00823F25">
        <w:rPr>
          <w:rStyle w:val="StyleUnderline"/>
        </w:rPr>
        <w:t>Both sides have been negotiating</w:t>
      </w:r>
      <w:r w:rsidRPr="00823F25">
        <w:rPr>
          <w:sz w:val="16"/>
        </w:rPr>
        <w:t xml:space="preserve"> </w:t>
      </w:r>
      <w:r w:rsidRPr="00823F25">
        <w:rPr>
          <w:rStyle w:val="StyleUnderline"/>
        </w:rPr>
        <w:t>on</w:t>
      </w:r>
      <w:r w:rsidRPr="00823F25">
        <w:rPr>
          <w:sz w:val="16"/>
        </w:rPr>
        <w:t xml:space="preserve"> reaching future spending limits and </w:t>
      </w:r>
      <w:r w:rsidRPr="00823F25">
        <w:rPr>
          <w:rStyle w:val="StyleUnderline"/>
        </w:rPr>
        <w:t xml:space="preserve">a longer-term agreement on continuing to allow the government </w:t>
      </w:r>
      <w:r w:rsidRPr="00823F25">
        <w:rPr>
          <w:sz w:val="16"/>
        </w:rPr>
        <w:t xml:space="preserve">the ability </w:t>
      </w:r>
      <w:r w:rsidRPr="00823F25">
        <w:rPr>
          <w:rStyle w:val="StyleUnderline"/>
        </w:rPr>
        <w:t>to borrow.</w:t>
      </w:r>
      <w:r w:rsidRPr="00823F25">
        <w:rPr>
          <w:sz w:val="16"/>
        </w:rPr>
        <w:t xml:space="preserve"> There have been some indications that an agreement is near, though CNBC’s Ylan Mui reported earlier that the two sides remain significantly apart. In the interview on “Squawk Box, ” </w:t>
      </w:r>
      <w:r w:rsidRPr="00823F25">
        <w:rPr>
          <w:rStyle w:val="StyleUnderline"/>
        </w:rPr>
        <w:t>Mnuchin said he has been having “daily conversations</w:t>
      </w:r>
      <w:r w:rsidRPr="00823F25">
        <w:rPr>
          <w:sz w:val="16"/>
        </w:rPr>
        <w:t xml:space="preserve">” </w:t>
      </w:r>
      <w:r w:rsidRPr="00823F25">
        <w:rPr>
          <w:rStyle w:val="StyleUnderline"/>
        </w:rPr>
        <w:t>with</w:t>
      </w:r>
      <w:r w:rsidRPr="00823F25">
        <w:rPr>
          <w:sz w:val="16"/>
        </w:rPr>
        <w:t xml:space="preserve"> House Speaker Nancy </w:t>
      </w:r>
      <w:r w:rsidRPr="00823F25">
        <w:rPr>
          <w:rStyle w:val="StyleUnderline"/>
        </w:rPr>
        <w:t>Pelosi</w:t>
      </w:r>
      <w:r w:rsidRPr="00823F25">
        <w:rPr>
          <w:sz w:val="16"/>
        </w:rPr>
        <w:t xml:space="preserve">, D-Calif., </w:t>
      </w:r>
      <w:r w:rsidRPr="00823F25">
        <w:rPr>
          <w:rStyle w:val="Emphasis"/>
        </w:rPr>
        <w:t>they have reached an agreement on “top-line” spending numbers</w:t>
      </w:r>
      <w:r w:rsidRPr="00823F25">
        <w:rPr>
          <w:sz w:val="16"/>
        </w:rPr>
        <w:t xml:space="preserve"> over a one- and two-year period, </w:t>
      </w:r>
      <w:r w:rsidRPr="00823F25">
        <w:rPr>
          <w:rStyle w:val="Emphasis"/>
        </w:rPr>
        <w:t>and are now working on “offsets</w:t>
      </w:r>
      <w:r w:rsidRPr="00823F25">
        <w:rPr>
          <w:sz w:val="16"/>
        </w:rPr>
        <w:t xml:space="preserve">” to put caps on spending. He added that </w:t>
      </w:r>
      <w:r w:rsidRPr="00823F25">
        <w:rPr>
          <w:rStyle w:val="Emphasis"/>
        </w:rPr>
        <w:t>everybody involved is aware of the risks that the inability to reach a deal would bring</w:t>
      </w:r>
      <w:r w:rsidRPr="00823F25">
        <w:rPr>
          <w:sz w:val="16"/>
        </w:rPr>
        <w:t xml:space="preserve">. “I’ve discussed that with the leadership of both the House and the Senate,” he said. “That’s why I’ve encouraged them to raise the debt ceiling before they leave.” Lawmakers plan on leaving for their August recess on July 26. The </w:t>
      </w:r>
      <w:r w:rsidRPr="00823F25">
        <w:rPr>
          <w:rStyle w:val="StyleUnderline"/>
        </w:rPr>
        <w:t>Treasury has been using a series of “extraordinary measures” to keep the government running</w:t>
      </w:r>
      <w:r w:rsidRPr="00823F25">
        <w:rPr>
          <w:sz w:val="16"/>
        </w:rPr>
        <w:t xml:space="preserve"> </w:t>
      </w:r>
      <w:r w:rsidRPr="00823F25">
        <w:rPr>
          <w:rStyle w:val="StyleUnderline"/>
        </w:rPr>
        <w:t>while the spending impasse continues</w:t>
      </w:r>
      <w:r w:rsidRPr="00823F25">
        <w:rPr>
          <w:sz w:val="16"/>
        </w:rPr>
        <w:t xml:space="preserve">. The measures currently in use entail halting sales of state and local government series Treasury securities, redeeming existing sales and suspending any new investments of civil service and Postal Service pension funds, and suspending reinvestments of the Government Securities Investment Fund and the Exchange Stabilization Fund. Mnuchin earlier had said that </w:t>
      </w:r>
      <w:r w:rsidRPr="00823F25">
        <w:rPr>
          <w:rStyle w:val="StyleUnderline"/>
        </w:rPr>
        <w:t>those measures could keep the U.S. afloat into November, but recently shortened the time span.</w:t>
      </w:r>
    </w:p>
    <w:p w14:paraId="7D478899" w14:textId="77777777" w:rsidR="00096A98" w:rsidRPr="000C5213" w:rsidRDefault="00096A98" w:rsidP="00096A98"/>
    <w:p w14:paraId="3C505DBA" w14:textId="77777777" w:rsidR="00096A98" w:rsidRPr="000665F0" w:rsidRDefault="00096A98" w:rsidP="00096A98">
      <w:pPr>
        <w:pStyle w:val="Heading4"/>
        <w:rPr>
          <w:rStyle w:val="StyleUnderline"/>
          <w:sz w:val="26"/>
          <w:u w:val="none"/>
        </w:rPr>
      </w:pPr>
      <w:r w:rsidRPr="000665F0">
        <w:rPr>
          <w:rStyle w:val="StyleUnderline"/>
          <w:sz w:val="26"/>
          <w:u w:val="none"/>
        </w:rPr>
        <w:t xml:space="preserve">Debt ceiling </w:t>
      </w:r>
      <w:r>
        <w:rPr>
          <w:rStyle w:val="StyleUnderline"/>
          <w:sz w:val="26"/>
          <w:u w:val="none"/>
        </w:rPr>
        <w:t xml:space="preserve">deal inevitable – </w:t>
      </w:r>
      <w:r w:rsidRPr="000665F0">
        <w:rPr>
          <w:rStyle w:val="StyleUnderline"/>
          <w:sz w:val="26"/>
          <w:u w:val="none"/>
        </w:rPr>
        <w:t>no uncertainty among parties</w:t>
      </w:r>
    </w:p>
    <w:p w14:paraId="7228840E" w14:textId="77777777" w:rsidR="00096A98" w:rsidRPr="000665F0" w:rsidRDefault="00096A98" w:rsidP="00096A98">
      <w:pPr>
        <w:rPr>
          <w:rStyle w:val="StyleUnderline"/>
          <w:u w:val="none"/>
        </w:rPr>
      </w:pPr>
      <w:r w:rsidRPr="000665F0">
        <w:rPr>
          <w:rStyle w:val="Style13ptBold"/>
        </w:rPr>
        <w:t>Samuels 7-15</w:t>
      </w:r>
      <w:r w:rsidRPr="000665F0">
        <w:rPr>
          <w:rStyle w:val="StyleUnderline"/>
          <w:u w:val="none"/>
        </w:rPr>
        <w:t xml:space="preserve"> [Brett Samuels</w:t>
      </w:r>
      <w:r>
        <w:rPr>
          <w:rStyle w:val="StyleUnderline"/>
          <w:u w:val="none"/>
        </w:rPr>
        <w:t>,</w:t>
      </w:r>
      <w:r w:rsidRPr="000665F0">
        <w:rPr>
          <w:rStyle w:val="StyleUnderline"/>
          <w:u w:val="none"/>
        </w:rPr>
        <w:t xml:space="preserve"> </w:t>
      </w:r>
      <w:r>
        <w:rPr>
          <w:rStyle w:val="StyleUnderline"/>
          <w:u w:val="none"/>
        </w:rPr>
        <w:t>“</w:t>
      </w:r>
      <w:r w:rsidRPr="000665F0">
        <w:rPr>
          <w:rStyle w:val="StyleUnderline"/>
          <w:u w:val="none"/>
        </w:rPr>
        <w:t>Mnuchin says debt ceiling deal 'close</w:t>
      </w:r>
      <w:r>
        <w:rPr>
          <w:rStyle w:val="StyleUnderline"/>
          <w:u w:val="none"/>
        </w:rPr>
        <w:t>,</w:t>
      </w:r>
      <w:r w:rsidRPr="000665F0">
        <w:rPr>
          <w:rStyle w:val="StyleUnderline"/>
          <w:u w:val="none"/>
        </w:rPr>
        <w:t>'</w:t>
      </w:r>
      <w:r>
        <w:rPr>
          <w:rStyle w:val="StyleUnderline"/>
          <w:u w:val="none"/>
        </w:rPr>
        <w:t>”</w:t>
      </w:r>
      <w:r w:rsidRPr="000665F0">
        <w:rPr>
          <w:rStyle w:val="StyleUnderline"/>
          <w:u w:val="none"/>
        </w:rPr>
        <w:t xml:space="preserve"> TheHill</w:t>
      </w:r>
      <w:r>
        <w:rPr>
          <w:rStyle w:val="StyleUnderline"/>
          <w:u w:val="none"/>
        </w:rPr>
        <w:t>,</w:t>
      </w:r>
      <w:r w:rsidRPr="000665F0">
        <w:rPr>
          <w:rStyle w:val="StyleUnderline"/>
          <w:u w:val="none"/>
        </w:rPr>
        <w:t xml:space="preserve"> 7-15-2019 https://thehill.com/policy/finance/453135-mnuchin-says-debt-cei</w:t>
      </w:r>
      <w:r>
        <w:rPr>
          <w:rStyle w:val="StyleUnderline"/>
          <w:u w:val="none"/>
        </w:rPr>
        <w:t>ling-deal-close] //AT</w:t>
      </w:r>
    </w:p>
    <w:p w14:paraId="175F04F9" w14:textId="77777777" w:rsidR="00096A98" w:rsidRDefault="00096A98" w:rsidP="00096A98">
      <w:pPr>
        <w:rPr>
          <w:sz w:val="16"/>
        </w:rPr>
      </w:pPr>
      <w:r w:rsidRPr="000665F0">
        <w:rPr>
          <w:rStyle w:val="StyleUnderline"/>
        </w:rPr>
        <w:t>Treasury Secretary</w:t>
      </w:r>
      <w:r w:rsidRPr="000665F0">
        <w:rPr>
          <w:sz w:val="16"/>
        </w:rPr>
        <w:t xml:space="preserve"> Steven </w:t>
      </w:r>
      <w:r w:rsidRPr="000665F0">
        <w:rPr>
          <w:rStyle w:val="StyleUnderline"/>
        </w:rPr>
        <w:t>Mnuchin</w:t>
      </w:r>
      <w:r w:rsidRPr="000665F0">
        <w:rPr>
          <w:sz w:val="16"/>
        </w:rPr>
        <w:t xml:space="preserve"> on Monday </w:t>
      </w:r>
      <w:r w:rsidRPr="000665F0">
        <w:rPr>
          <w:rStyle w:val="StyleUnderline"/>
        </w:rPr>
        <w:t>expressed optimism that Congress will agree to a deal that includes raising the debt ceiling</w:t>
      </w:r>
      <w:r w:rsidRPr="000665F0">
        <w:rPr>
          <w:sz w:val="16"/>
        </w:rPr>
        <w:t xml:space="preserve"> in the coming weeks. Mnuchin addressed reporters from the White House briefing room, where he said </w:t>
      </w:r>
      <w:r w:rsidRPr="000665F0">
        <w:rPr>
          <w:rStyle w:val="StyleUnderline"/>
        </w:rPr>
        <w:t>he's had "productive talks" with</w:t>
      </w:r>
      <w:r w:rsidRPr="000665F0">
        <w:rPr>
          <w:sz w:val="16"/>
        </w:rPr>
        <w:t xml:space="preserve"> Speaker Nancy </w:t>
      </w:r>
      <w:r w:rsidRPr="000665F0">
        <w:rPr>
          <w:rStyle w:val="StyleUnderline"/>
        </w:rPr>
        <w:t>Pelosi</w:t>
      </w:r>
      <w:r w:rsidRPr="000665F0">
        <w:rPr>
          <w:sz w:val="16"/>
        </w:rPr>
        <w:t xml:space="preserve"> (D-Calif.) and that </w:t>
      </w:r>
      <w:r w:rsidRPr="000665F0">
        <w:rPr>
          <w:rStyle w:val="StyleUnderline"/>
        </w:rPr>
        <w:t>Democrats, Republicans and the White House are all in agreement that packaging a budget deal and a debt ceiling increase "is the first choice."</w:t>
      </w:r>
      <w:r w:rsidRPr="000665F0">
        <w:rPr>
          <w:sz w:val="16"/>
        </w:rPr>
        <w:t xml:space="preserve"> "I think </w:t>
      </w:r>
      <w:r w:rsidRPr="000665F0">
        <w:rPr>
          <w:rStyle w:val="Emphasis"/>
        </w:rPr>
        <w:t>we’re very close to a deal</w:t>
      </w:r>
      <w:r w:rsidRPr="000665F0">
        <w:rPr>
          <w:sz w:val="16"/>
        </w:rPr>
        <w:t xml:space="preserve">. But as you know these deals are complicated," Mnuchin said. If lawmakers are unable to come to an agreement before the start of August recess, Mnuchin said he would expect them to either "stick around or raise the debt ceiling" as part of a standalone measure. "Of course </w:t>
      </w:r>
      <w:r w:rsidRPr="000665F0">
        <w:rPr>
          <w:rStyle w:val="StyleUnderline"/>
        </w:rPr>
        <w:t>I expect the debt ceiling to be raised on time because</w:t>
      </w:r>
      <w:r w:rsidRPr="000665F0">
        <w:rPr>
          <w:sz w:val="16"/>
        </w:rPr>
        <w:t xml:space="preserve"> I would say ... </w:t>
      </w:r>
      <w:r w:rsidRPr="000665F0">
        <w:rPr>
          <w:rStyle w:val="Emphasis"/>
        </w:rPr>
        <w:t>there’s no uncertainty</w:t>
      </w:r>
      <w:r w:rsidRPr="000665F0">
        <w:rPr>
          <w:sz w:val="16"/>
        </w:rPr>
        <w:t xml:space="preserve"> that neither party nor </w:t>
      </w:r>
      <w:r w:rsidRPr="000665F0">
        <w:rPr>
          <w:sz w:val="16"/>
        </w:rPr>
        <w:lastRenderedPageBreak/>
        <w:t xml:space="preserve">anybody wants to put the credit risk of the United States government at risk," Mnuchin said. "So yes, I expect that the debt ceiling will be raised." Mnuchin sent letters to congressional leadership Friday warning that </w:t>
      </w:r>
      <w:r w:rsidRPr="000665F0">
        <w:rPr>
          <w:rStyle w:val="StyleUnderline"/>
        </w:rPr>
        <w:t>the government could run out of money in early September unless Congress votes to raise the debt ceiling before leaving for the August recess</w:t>
      </w:r>
      <w:r w:rsidRPr="000665F0">
        <w:rPr>
          <w:sz w:val="16"/>
        </w:rPr>
        <w:t xml:space="preserve">. The House is set to leave town on July 26; the Senate is scheduled to be in session through Aug. 2.  </w:t>
      </w:r>
    </w:p>
    <w:p w14:paraId="31DA4ECD" w14:textId="0CD87E1E" w:rsidR="002B4544" w:rsidRPr="002B4544" w:rsidRDefault="002B4544" w:rsidP="002B4544"/>
    <w:p w14:paraId="71E6EA21" w14:textId="77777777" w:rsidR="002B4544" w:rsidRPr="002B4544" w:rsidRDefault="002B4544" w:rsidP="002B4544"/>
    <w:p w14:paraId="68DF43BC" w14:textId="583672DD" w:rsidR="00431000" w:rsidRDefault="00431000" w:rsidP="00497F6C">
      <w:pPr>
        <w:pStyle w:val="Heading2"/>
      </w:pPr>
      <w:r>
        <w:lastRenderedPageBreak/>
        <w:t>LINK ANSWERS</w:t>
      </w:r>
    </w:p>
    <w:p w14:paraId="2C4C4016" w14:textId="704D9191" w:rsidR="00431000" w:rsidRDefault="00431000" w:rsidP="00431000">
      <w:pPr>
        <w:pStyle w:val="Heading4"/>
      </w:pPr>
      <w:r>
        <w:t xml:space="preserve">Use the ‘Politics Link Core’ file and YOUR specific Aff file. </w:t>
      </w:r>
    </w:p>
    <w:p w14:paraId="3BE173E2" w14:textId="77777777" w:rsidR="00431000" w:rsidRPr="00431000" w:rsidRDefault="00431000" w:rsidP="00431000"/>
    <w:p w14:paraId="0A9D0CFF" w14:textId="3F6D8DA2" w:rsidR="00612EA9" w:rsidRDefault="00497F6C" w:rsidP="00497F6C">
      <w:pPr>
        <w:pStyle w:val="Heading2"/>
      </w:pPr>
      <w:r>
        <w:lastRenderedPageBreak/>
        <w:t>INTERNAL LINK</w:t>
      </w:r>
      <w:r w:rsidR="0098040E">
        <w:t xml:space="preserve"> </w:t>
      </w:r>
      <w:r>
        <w:t>ANSWERS</w:t>
      </w:r>
    </w:p>
    <w:p w14:paraId="124D5C85" w14:textId="3A7ECAF7" w:rsidR="00C22EAB" w:rsidRDefault="00C22EAB" w:rsidP="00C22EAB">
      <w:pPr>
        <w:pStyle w:val="Heading3"/>
      </w:pPr>
      <w:r>
        <w:lastRenderedPageBreak/>
        <w:t>No Spillover</w:t>
      </w:r>
    </w:p>
    <w:p w14:paraId="3CE31EF4" w14:textId="77777777" w:rsidR="00C22EAB" w:rsidRDefault="00C22EAB" w:rsidP="00C22EAB">
      <w:pPr>
        <w:pStyle w:val="Heading4"/>
      </w:pPr>
      <w:r>
        <w:t>Issues are compartmentalized and political capital doesn’t overcome ideology</w:t>
      </w:r>
    </w:p>
    <w:p w14:paraId="2BBAF939" w14:textId="2D3D2C3D" w:rsidR="00C22EAB" w:rsidRPr="003A485C" w:rsidRDefault="00C22EAB" w:rsidP="00C22EAB">
      <w:r>
        <w:rPr>
          <w:rStyle w:val="Style13ptBold"/>
        </w:rPr>
        <w:t xml:space="preserve">Siewert 14 </w:t>
      </w:r>
      <w:r>
        <w:t>[Markus.  Prof Poli Sci Goethe University (Germany). “When POTUS Does (Not) Get What He Wants – A Fuzzy-Set Qualitative Comparative Analysis Of Presidential Success on the Substance of Legislation” August 2014, SSRN]</w:t>
      </w:r>
    </w:p>
    <w:p w14:paraId="3EF7D726" w14:textId="77777777" w:rsidR="00C22EAB" w:rsidRPr="00487564" w:rsidRDefault="00C22EAB" w:rsidP="00C22EAB">
      <w:pPr>
        <w:rPr>
          <w:sz w:val="14"/>
        </w:rPr>
      </w:pPr>
      <w:r w:rsidRPr="004759B6">
        <w:rPr>
          <w:rStyle w:val="StyleUnderline"/>
        </w:rPr>
        <w:t>The fortunes of the president in the legislative arena are</w:t>
      </w:r>
      <w:r w:rsidRPr="0097443C">
        <w:rPr>
          <w:sz w:val="14"/>
        </w:rPr>
        <w:t xml:space="preserve"> in large parts </w:t>
      </w:r>
      <w:r w:rsidRPr="004759B6">
        <w:rPr>
          <w:rStyle w:val="StyleUnderline"/>
        </w:rPr>
        <w:t>determined by the political context in Congress</w:t>
      </w:r>
      <w:r w:rsidRPr="0097443C">
        <w:rPr>
          <w:sz w:val="14"/>
        </w:rPr>
        <w:t xml:space="preserve"> (seminal works are Edwards 1989; Bond/Fleisher 1990; Peterson 1990). </w:t>
      </w:r>
      <w:r w:rsidRPr="00383AC2">
        <w:rPr>
          <w:rStyle w:val="Emphasis"/>
          <w:highlight w:val="cyan"/>
        </w:rPr>
        <w:t>Party</w:t>
      </w:r>
      <w:r w:rsidRPr="004759B6">
        <w:rPr>
          <w:rStyle w:val="Emphasis"/>
        </w:rPr>
        <w:t xml:space="preserve"> </w:t>
      </w:r>
      <w:r w:rsidRPr="00383AC2">
        <w:rPr>
          <w:rStyle w:val="Emphasis"/>
          <w:highlight w:val="cyan"/>
        </w:rPr>
        <w:t>control</w:t>
      </w:r>
      <w:r w:rsidRPr="0097443C">
        <w:rPr>
          <w:sz w:val="14"/>
        </w:rPr>
        <w:t xml:space="preserve"> in Congress </w:t>
      </w:r>
      <w:r w:rsidRPr="00383AC2">
        <w:rPr>
          <w:rStyle w:val="StyleUnderline"/>
          <w:highlight w:val="cyan"/>
        </w:rPr>
        <w:t>is</w:t>
      </w:r>
      <w:r w:rsidRPr="0097443C">
        <w:rPr>
          <w:sz w:val="14"/>
        </w:rPr>
        <w:t xml:space="preserve"> one – if not </w:t>
      </w:r>
      <w:r w:rsidRPr="00383AC2">
        <w:rPr>
          <w:rStyle w:val="Emphasis"/>
          <w:highlight w:val="cyan"/>
        </w:rPr>
        <w:t>the main</w:t>
      </w:r>
      <w:r w:rsidRPr="00383AC2">
        <w:rPr>
          <w:sz w:val="14"/>
          <w:highlight w:val="cyan"/>
        </w:rPr>
        <w:t xml:space="preserve"> – </w:t>
      </w:r>
      <w:r w:rsidRPr="00383AC2">
        <w:rPr>
          <w:rStyle w:val="Emphasis"/>
          <w:highlight w:val="cyan"/>
        </w:rPr>
        <w:t>single explanatory factor for the level of presidential legislative success</w:t>
      </w:r>
      <w:r w:rsidRPr="0097443C">
        <w:rPr>
          <w:sz w:val="14"/>
        </w:rPr>
        <w:t xml:space="preserve">. </w:t>
      </w:r>
      <w:r w:rsidRPr="004759B6">
        <w:rPr>
          <w:rStyle w:val="StyleUnderline"/>
        </w:rPr>
        <w:t>Presidents receive more of what they want under the condition of unified government than under divided party control</w:t>
      </w:r>
      <w:r w:rsidRPr="0097443C">
        <w:rPr>
          <w:sz w:val="14"/>
        </w:rPr>
        <w:t xml:space="preserve"> of the branches of government </w:t>
      </w:r>
      <w:r w:rsidRPr="004759B6">
        <w:rPr>
          <w:rStyle w:val="StyleUnderline"/>
        </w:rPr>
        <w:t xml:space="preserve">mainly due to the fact that electoral incentives and policy goals overlap to a greater extent </w:t>
      </w:r>
      <w:r w:rsidRPr="0097443C">
        <w:rPr>
          <w:sz w:val="14"/>
        </w:rPr>
        <w:t xml:space="preserve">between the president and his own party in Congress compared to the opposition party (Rudalevige 2002; Barrett 2005; Barrett/Eshbaugh-Soha 2007; Beckmann 2010). Because of that </w:t>
      </w:r>
      <w:r w:rsidRPr="00AF0438">
        <w:rPr>
          <w:rStyle w:val="StyleUnderline"/>
        </w:rPr>
        <w:t>t</w:t>
      </w:r>
      <w:r w:rsidRPr="004759B6">
        <w:rPr>
          <w:rStyle w:val="StyleUnderline"/>
        </w:rPr>
        <w:t xml:space="preserve">he </w:t>
      </w:r>
      <w:r w:rsidRPr="00383AC2">
        <w:rPr>
          <w:rStyle w:val="StyleUnderline"/>
          <w:highlight w:val="cyan"/>
        </w:rPr>
        <w:t>president</w:t>
      </w:r>
      <w:r w:rsidRPr="004759B6">
        <w:rPr>
          <w:rStyle w:val="StyleUnderline"/>
        </w:rPr>
        <w:t xml:space="preserve"> </w:t>
      </w:r>
      <w:r w:rsidRPr="0097443C">
        <w:rPr>
          <w:sz w:val="14"/>
        </w:rPr>
        <w:t xml:space="preserve">should be able to </w:t>
      </w:r>
      <w:r w:rsidRPr="00383AC2">
        <w:rPr>
          <w:rStyle w:val="StyleUnderline"/>
          <w:highlight w:val="cyan"/>
        </w:rPr>
        <w:t>draw more support</w:t>
      </w:r>
      <w:r w:rsidRPr="004759B6">
        <w:rPr>
          <w:rStyle w:val="StyleUnderline"/>
        </w:rPr>
        <w:t xml:space="preserve"> for his legislative agenda </w:t>
      </w:r>
      <w:r w:rsidRPr="00383AC2">
        <w:rPr>
          <w:rStyle w:val="StyleUnderline"/>
          <w:highlight w:val="cyan"/>
        </w:rPr>
        <w:t>from his fellow partisans</w:t>
      </w:r>
      <w:r w:rsidRPr="004759B6">
        <w:rPr>
          <w:rStyle w:val="StyleUnderline"/>
        </w:rPr>
        <w:t xml:space="preserve"> than from the other side of the aisle</w:t>
      </w:r>
      <w:r w:rsidRPr="0097443C">
        <w:rPr>
          <w:sz w:val="14"/>
        </w:rPr>
        <w:t xml:space="preserve">. Furthermore, the flow of information, the coordination of legislative tactics and strategies and </w:t>
      </w:r>
      <w:r w:rsidRPr="004759B6">
        <w:rPr>
          <w:rStyle w:val="StyleUnderline"/>
        </w:rPr>
        <w:t xml:space="preserve">the </w:t>
      </w:r>
      <w:r w:rsidRPr="00383AC2">
        <w:rPr>
          <w:rStyle w:val="StyleUnderline"/>
          <w:highlight w:val="cyan"/>
        </w:rPr>
        <w:t>wheeling and dealing in negotiations</w:t>
      </w:r>
      <w:r w:rsidRPr="0097443C">
        <w:rPr>
          <w:sz w:val="14"/>
        </w:rPr>
        <w:t xml:space="preserve"> on both ends of Pennsylvania Avenue </w:t>
      </w:r>
      <w:r w:rsidRPr="00383AC2">
        <w:rPr>
          <w:rStyle w:val="StyleUnderline"/>
          <w:highlight w:val="cyan"/>
        </w:rPr>
        <w:t>is much easier and smoother</w:t>
      </w:r>
      <w:r w:rsidRPr="004759B6">
        <w:rPr>
          <w:rStyle w:val="StyleUnderline"/>
        </w:rPr>
        <w:t xml:space="preserve"> within the same partisan camp</w:t>
      </w:r>
      <w:r w:rsidRPr="0097443C">
        <w:rPr>
          <w:sz w:val="14"/>
        </w:rPr>
        <w:t xml:space="preserve"> than across party lines (Beckmann 2008). But not only do the numbers of co-partisans matter; so does the majority party status itself. </w:t>
      </w:r>
      <w:r w:rsidRPr="0057005F">
        <w:rPr>
          <w:rStyle w:val="StyleUnderline"/>
        </w:rPr>
        <w:t>The majority party controls the procedural rules within both chambers of Congress</w:t>
      </w:r>
      <w:r w:rsidRPr="0097443C">
        <w:rPr>
          <w:sz w:val="14"/>
        </w:rPr>
        <w:t xml:space="preserve"> – even though the supermajoritarian and individualistic nature of the Senate limits the powers of the majority party (Aldrich/Rohde 2000; Monroe et al. 2008). </w:t>
      </w:r>
      <w:r w:rsidRPr="0057005F">
        <w:rPr>
          <w:rStyle w:val="StyleUnderline"/>
        </w:rPr>
        <w:t>The powers of the majority party enable their leadership to steer the legislative process</w:t>
      </w:r>
      <w:r w:rsidRPr="0097443C">
        <w:rPr>
          <w:sz w:val="14"/>
        </w:rPr>
        <w:t xml:space="preserve"> via the allocation of agenda space, through the assignment to committees or via setting the rules for final votes. On the one hand, this makes the congressional leadership a strong ally to the president that can guard the president’s legislative preferences at different stages of legislation. </w:t>
      </w:r>
      <w:r w:rsidRPr="0057005F">
        <w:rPr>
          <w:rStyle w:val="StyleUnderline"/>
        </w:rPr>
        <w:t>Under divided government</w:t>
      </w:r>
      <w:r w:rsidRPr="0097443C">
        <w:rPr>
          <w:sz w:val="14"/>
        </w:rPr>
        <w:t xml:space="preserve">, on the other hand, </w:t>
      </w:r>
      <w:r w:rsidRPr="0057005F">
        <w:rPr>
          <w:rStyle w:val="StyleUnderline"/>
        </w:rPr>
        <w:t xml:space="preserve">the </w:t>
      </w:r>
      <w:r w:rsidRPr="00383AC2">
        <w:rPr>
          <w:rStyle w:val="StyleUnderline"/>
          <w:highlight w:val="cyan"/>
        </w:rPr>
        <w:t xml:space="preserve">majority leadership becomes a </w:t>
      </w:r>
      <w:r w:rsidRPr="00383AC2">
        <w:rPr>
          <w:rStyle w:val="Emphasis"/>
          <w:highlight w:val="cyan"/>
        </w:rPr>
        <w:t>powerful opponent to the president</w:t>
      </w:r>
      <w:r w:rsidRPr="00383AC2">
        <w:rPr>
          <w:rStyle w:val="StyleUnderline"/>
          <w:highlight w:val="cyan"/>
        </w:rPr>
        <w:t xml:space="preserve"> that can </w:t>
      </w:r>
      <w:r w:rsidRPr="00383AC2">
        <w:rPr>
          <w:rStyle w:val="Emphasis"/>
          <w:highlight w:val="cyan"/>
        </w:rPr>
        <w:t>hinder his legislative agenda</w:t>
      </w:r>
      <w:r w:rsidRPr="0057005F">
        <w:rPr>
          <w:rStyle w:val="StyleUnderline"/>
        </w:rPr>
        <w:t xml:space="preserve"> in manifold ways</w:t>
      </w:r>
      <w:r w:rsidRPr="0097443C">
        <w:rPr>
          <w:sz w:val="14"/>
        </w:rPr>
        <w:t xml:space="preserve"> (Edwards/Barrett 2000; Sinclair 2013; Covington et al. 1995).</w:t>
      </w:r>
      <w:r w:rsidRPr="0097443C">
        <w:rPr>
          <w:sz w:val="12"/>
        </w:rPr>
        <w:t>¶</w:t>
      </w:r>
      <w:r w:rsidRPr="0097443C">
        <w:rPr>
          <w:sz w:val="14"/>
        </w:rPr>
        <w:t xml:space="preserve"> </w:t>
      </w:r>
      <w:r w:rsidRPr="00D745F7">
        <w:rPr>
          <w:rStyle w:val="StyleUnderline"/>
        </w:rPr>
        <w:t>Another</w:t>
      </w:r>
      <w:r w:rsidRPr="0097443C">
        <w:rPr>
          <w:sz w:val="14"/>
        </w:rPr>
        <w:t xml:space="preserve"> contextual </w:t>
      </w:r>
      <w:r w:rsidRPr="00D745F7">
        <w:rPr>
          <w:rStyle w:val="StyleUnderline"/>
        </w:rPr>
        <w:t>factor</w:t>
      </w:r>
      <w:r w:rsidRPr="0097443C">
        <w:rPr>
          <w:sz w:val="14"/>
        </w:rPr>
        <w:t xml:space="preserve"> that shapes the president’s success on the substance of legislation </w:t>
      </w:r>
      <w:r w:rsidRPr="00D745F7">
        <w:rPr>
          <w:rStyle w:val="StyleUnderline"/>
        </w:rPr>
        <w:t>is</w:t>
      </w:r>
      <w:r w:rsidRPr="0097443C">
        <w:rPr>
          <w:sz w:val="14"/>
        </w:rPr>
        <w:t xml:space="preserve"> </w:t>
      </w:r>
      <w:r w:rsidRPr="00D745F7">
        <w:rPr>
          <w:rStyle w:val="Emphasis"/>
        </w:rPr>
        <w:t>the distribution of ideological preferences</w:t>
      </w:r>
      <w:r w:rsidRPr="0097443C">
        <w:rPr>
          <w:sz w:val="14"/>
        </w:rPr>
        <w:t xml:space="preserve"> in Congress. Over the last decades, </w:t>
      </w:r>
      <w:r w:rsidRPr="00383AC2">
        <w:rPr>
          <w:rStyle w:val="Emphasis"/>
          <w:highlight w:val="cyan"/>
        </w:rPr>
        <w:t>parties in Congress have increasingly polarized</w:t>
      </w:r>
      <w:r w:rsidRPr="00383AC2">
        <w:rPr>
          <w:sz w:val="14"/>
          <w:highlight w:val="cyan"/>
        </w:rPr>
        <w:t>;</w:t>
      </w:r>
      <w:r w:rsidRPr="0097443C">
        <w:rPr>
          <w:sz w:val="14"/>
        </w:rPr>
        <w:t xml:space="preserve"> </w:t>
      </w:r>
      <w:r w:rsidRPr="00D745F7">
        <w:rPr>
          <w:rStyle w:val="StyleUnderline"/>
        </w:rPr>
        <w:t xml:space="preserve">this </w:t>
      </w:r>
      <w:r w:rsidRPr="00383AC2">
        <w:rPr>
          <w:rStyle w:val="StyleUnderline"/>
          <w:highlight w:val="cyan"/>
        </w:rPr>
        <w:t>means</w:t>
      </w:r>
      <w:r w:rsidRPr="0097443C">
        <w:rPr>
          <w:sz w:val="14"/>
        </w:rPr>
        <w:t xml:space="preserve">, on the one hand, </w:t>
      </w:r>
      <w:r w:rsidRPr="00D745F7">
        <w:rPr>
          <w:rStyle w:val="StyleUnderline"/>
        </w:rPr>
        <w:t xml:space="preserve">that they have </w:t>
      </w:r>
      <w:r w:rsidRPr="00383AC2">
        <w:rPr>
          <w:rStyle w:val="StyleUnderline"/>
          <w:highlight w:val="cyan"/>
        </w:rPr>
        <w:t>become</w:t>
      </w:r>
      <w:r w:rsidRPr="00D745F7">
        <w:rPr>
          <w:rStyle w:val="StyleUnderline"/>
        </w:rPr>
        <w:t xml:space="preserve"> </w:t>
      </w:r>
      <w:r w:rsidRPr="00D745F7">
        <w:rPr>
          <w:rStyle w:val="Emphasis"/>
        </w:rPr>
        <w:t xml:space="preserve">internally </w:t>
      </w:r>
      <w:r w:rsidRPr="00383AC2">
        <w:rPr>
          <w:rStyle w:val="Emphasis"/>
          <w:highlight w:val="cyan"/>
        </w:rPr>
        <w:t>more ideologically homogeneous</w:t>
      </w:r>
      <w:r w:rsidRPr="00383AC2">
        <w:rPr>
          <w:sz w:val="14"/>
          <w:highlight w:val="cyan"/>
        </w:rPr>
        <w:t xml:space="preserve">, </w:t>
      </w:r>
      <w:r w:rsidRPr="00383AC2">
        <w:rPr>
          <w:rStyle w:val="StyleUnderline"/>
          <w:highlight w:val="cyan"/>
        </w:rPr>
        <w:t>and</w:t>
      </w:r>
      <w:r w:rsidRPr="0097443C">
        <w:rPr>
          <w:sz w:val="14"/>
        </w:rPr>
        <w:t xml:space="preserve"> on the other hand, </w:t>
      </w:r>
      <w:r w:rsidRPr="00383AC2">
        <w:rPr>
          <w:rStyle w:val="Emphasis"/>
          <w:highlight w:val="cyan"/>
        </w:rPr>
        <w:t>ideologically diverged further apart</w:t>
      </w:r>
      <w:r w:rsidRPr="0097443C">
        <w:rPr>
          <w:sz w:val="14"/>
        </w:rPr>
        <w:t xml:space="preserve"> from each other (Aldrich/Rohde 2000; Theriault 2008). </w:t>
      </w:r>
      <w:r w:rsidRPr="00D745F7">
        <w:rPr>
          <w:rStyle w:val="StyleUnderline"/>
        </w:rPr>
        <w:t>Both the inter-party dimension as well as the intra-party dimension impact the president’s position</w:t>
      </w:r>
      <w:r w:rsidRPr="0097443C">
        <w:rPr>
          <w:sz w:val="14"/>
        </w:rPr>
        <w:t xml:space="preserve"> in the legislative arena. First, </w:t>
      </w:r>
      <w:r w:rsidRPr="00D745F7">
        <w:rPr>
          <w:rStyle w:val="StyleUnderline"/>
        </w:rPr>
        <w:t>with congressional parties ideologically drifting apart</w:t>
      </w:r>
      <w:r w:rsidRPr="00383AC2">
        <w:rPr>
          <w:sz w:val="14"/>
          <w:highlight w:val="cyan"/>
        </w:rPr>
        <w:t xml:space="preserve">, </w:t>
      </w:r>
      <w:r w:rsidRPr="00383AC2">
        <w:rPr>
          <w:rStyle w:val="StyleUnderline"/>
          <w:highlight w:val="cyan"/>
        </w:rPr>
        <w:t>it is</w:t>
      </w:r>
      <w:r w:rsidRPr="0097443C">
        <w:rPr>
          <w:sz w:val="14"/>
        </w:rPr>
        <w:t xml:space="preserve"> more </w:t>
      </w:r>
      <w:r w:rsidRPr="00383AC2">
        <w:rPr>
          <w:rStyle w:val="Emphasis"/>
          <w:highlight w:val="cyan"/>
        </w:rPr>
        <w:t>difficult to find common ground</w:t>
      </w:r>
      <w:r w:rsidRPr="0097443C">
        <w:rPr>
          <w:sz w:val="14"/>
        </w:rPr>
        <w:t xml:space="preserve"> on policy issues, </w:t>
      </w:r>
      <w:r w:rsidRPr="00383AC2">
        <w:rPr>
          <w:rStyle w:val="StyleUnderline"/>
          <w:highlight w:val="cyan"/>
        </w:rPr>
        <w:t>which</w:t>
      </w:r>
      <w:r w:rsidRPr="0097443C">
        <w:rPr>
          <w:sz w:val="14"/>
        </w:rPr>
        <w:t xml:space="preserve"> also </w:t>
      </w:r>
      <w:r w:rsidRPr="00383AC2">
        <w:rPr>
          <w:rStyle w:val="Emphasis"/>
          <w:highlight w:val="cyan"/>
        </w:rPr>
        <w:t>affects the president’s odds to score</w:t>
      </w:r>
      <w:r w:rsidRPr="0097443C">
        <w:rPr>
          <w:sz w:val="14"/>
        </w:rPr>
        <w:t xml:space="preserve"> on the substance of legislation. </w:t>
      </w:r>
      <w:r w:rsidRPr="00D745F7">
        <w:rPr>
          <w:rStyle w:val="StyleUnderline"/>
        </w:rPr>
        <w:t>The wider the ideological space</w:t>
      </w:r>
      <w:r w:rsidRPr="0097443C">
        <w:rPr>
          <w:sz w:val="14"/>
        </w:rPr>
        <w:t xml:space="preserve"> between the president, pivotal legislators and party leaders in Congress, </w:t>
      </w:r>
      <w:r w:rsidRPr="00D745F7">
        <w:rPr>
          <w:rStyle w:val="StyleUnderline"/>
        </w:rPr>
        <w:t>the more concessions he has to make</w:t>
      </w:r>
      <w:r w:rsidRPr="0097443C">
        <w:rPr>
          <w:sz w:val="14"/>
        </w:rPr>
        <w:t xml:space="preserve"> on his legislative preferences (Rudalevige 2002; Beckmann 2010; Villalobos 2013). Second, </w:t>
      </w:r>
      <w:r w:rsidRPr="00D745F7">
        <w:rPr>
          <w:rStyle w:val="StyleUnderline"/>
        </w:rPr>
        <w:t xml:space="preserve">the process of intra-party </w:t>
      </w:r>
      <w:r w:rsidRPr="00383AC2">
        <w:rPr>
          <w:rStyle w:val="StyleUnderline"/>
          <w:highlight w:val="cyan"/>
        </w:rPr>
        <w:t>homogenization triggers the disappearance of</w:t>
      </w:r>
      <w:r w:rsidRPr="00D745F7">
        <w:rPr>
          <w:rStyle w:val="StyleUnderline"/>
        </w:rPr>
        <w:t xml:space="preserve"> cross-pressured and </w:t>
      </w:r>
      <w:r w:rsidRPr="00383AC2">
        <w:rPr>
          <w:rStyle w:val="StyleUnderline"/>
          <w:highlight w:val="cyan"/>
        </w:rPr>
        <w:t>moderate</w:t>
      </w:r>
      <w:r w:rsidRPr="00D745F7">
        <w:rPr>
          <w:rStyle w:val="StyleUnderline"/>
        </w:rPr>
        <w:t xml:space="preserve"> members</w:t>
      </w:r>
      <w:r w:rsidRPr="0097443C">
        <w:rPr>
          <w:sz w:val="14"/>
        </w:rPr>
        <w:t xml:space="preserve"> of Congress leading to greater unity within both parties. </w:t>
      </w:r>
      <w:r w:rsidRPr="00D745F7">
        <w:rPr>
          <w:rStyle w:val="StyleUnderline"/>
        </w:rPr>
        <w:t xml:space="preserve">Especially </w:t>
      </w:r>
      <w:r w:rsidRPr="00AF0438">
        <w:rPr>
          <w:rStyle w:val="StyleUnderline"/>
        </w:rPr>
        <w:t>in times of divided government</w:t>
      </w:r>
      <w:r w:rsidRPr="00AF0438">
        <w:rPr>
          <w:sz w:val="14"/>
        </w:rPr>
        <w:t xml:space="preserve"> </w:t>
      </w:r>
      <w:r w:rsidRPr="00AF0438">
        <w:rPr>
          <w:rStyle w:val="StyleUnderline"/>
        </w:rPr>
        <w:t>moderates</w:t>
      </w:r>
      <w:r w:rsidRPr="0097443C">
        <w:rPr>
          <w:sz w:val="14"/>
        </w:rPr>
        <w:t xml:space="preserve"> from the other party </w:t>
      </w:r>
      <w:r w:rsidRPr="00AF0438">
        <w:rPr>
          <w:rStyle w:val="StyleUnderline"/>
        </w:rPr>
        <w:t>are the first contact points</w:t>
      </w:r>
      <w:r w:rsidRPr="0097443C">
        <w:rPr>
          <w:sz w:val="14"/>
        </w:rPr>
        <w:t xml:space="preserve"> for the White House as partners for bargaining, log-rolling and horse-trading. </w:t>
      </w:r>
      <w:r w:rsidRPr="00383AC2">
        <w:rPr>
          <w:rStyle w:val="StyleUnderline"/>
          <w:highlight w:val="cyan"/>
        </w:rPr>
        <w:t>As a consequence</w:t>
      </w:r>
      <w:r w:rsidRPr="0097443C">
        <w:rPr>
          <w:sz w:val="14"/>
        </w:rPr>
        <w:t xml:space="preserve"> if Congress and the presidency are controlled by two different parties </w:t>
      </w:r>
      <w:r w:rsidRPr="00383AC2">
        <w:rPr>
          <w:rStyle w:val="Emphasis"/>
          <w:highlight w:val="cyan"/>
        </w:rPr>
        <w:t>the White House loses attractive targets for deal-making</w:t>
      </w:r>
      <w:r w:rsidRPr="0097443C">
        <w:rPr>
          <w:sz w:val="14"/>
        </w:rPr>
        <w:t xml:space="preserve">. On the other hand, the internal homogenization helps his party under unified government because the caucuses consist of fewer possible dissenters (Andres 2005; Fleisher/Bond 2004; Theriault 2003). However, the Senate’s supermajoritarian rules limit the positive effects polarized parties have on the position of the president in the legislative arena. Regardless of unified government or divided government usually 60 votes are needed to pass a bill in the Senate. Therefore, the positive effects of polarized parties in Congress unfold only if the majority of the president’s party approximates the filibuster threshold (Fleisher et al. 2012). Besides the partisan and ideological setting in Congress </w:t>
      </w:r>
      <w:r w:rsidRPr="00383AC2">
        <w:rPr>
          <w:rStyle w:val="StyleUnderline"/>
          <w:highlight w:val="cyan"/>
        </w:rPr>
        <w:t xml:space="preserve">the president’s </w:t>
      </w:r>
      <w:r w:rsidRPr="00383AC2">
        <w:rPr>
          <w:rStyle w:val="Emphasis"/>
          <w:highlight w:val="cyan"/>
        </w:rPr>
        <w:t>standing within the public</w:t>
      </w:r>
      <w:r w:rsidRPr="00383AC2">
        <w:rPr>
          <w:rStyle w:val="StyleUnderline"/>
          <w:highlight w:val="cyan"/>
        </w:rPr>
        <w:t xml:space="preserve"> is a </w:t>
      </w:r>
      <w:r w:rsidRPr="009A4CA4">
        <w:rPr>
          <w:rStyle w:val="StyleUnderline"/>
        </w:rPr>
        <w:t xml:space="preserve">third </w:t>
      </w:r>
      <w:r w:rsidRPr="00383AC2">
        <w:rPr>
          <w:rStyle w:val="StyleUnderline"/>
          <w:highlight w:val="cyan"/>
        </w:rPr>
        <w:t xml:space="preserve">factor </w:t>
      </w:r>
      <w:r w:rsidRPr="009A4CA4">
        <w:rPr>
          <w:rStyle w:val="StyleUnderline"/>
        </w:rPr>
        <w:t xml:space="preserve">contributing </w:t>
      </w:r>
      <w:r w:rsidRPr="00383AC2">
        <w:rPr>
          <w:rStyle w:val="StyleUnderline"/>
          <w:highlight w:val="cyan"/>
        </w:rPr>
        <w:t>to</w:t>
      </w:r>
      <w:r w:rsidRPr="00D745F7">
        <w:rPr>
          <w:rStyle w:val="StyleUnderline"/>
        </w:rPr>
        <w:t xml:space="preserve"> his legislative </w:t>
      </w:r>
      <w:r w:rsidRPr="00383AC2">
        <w:rPr>
          <w:rStyle w:val="StyleUnderline"/>
          <w:highlight w:val="cyan"/>
        </w:rPr>
        <w:t>success</w:t>
      </w:r>
      <w:r w:rsidRPr="0097443C">
        <w:rPr>
          <w:sz w:val="14"/>
        </w:rPr>
        <w:t xml:space="preserve">. Although empirical findings on the effects of public support on presidential success are mixed, </w:t>
      </w:r>
      <w:r w:rsidRPr="006F62D6">
        <w:rPr>
          <w:rStyle w:val="StyleUnderline"/>
        </w:rPr>
        <w:t>the Washingtonian political communit</w:t>
      </w:r>
      <w:r w:rsidRPr="0097443C">
        <w:rPr>
          <w:sz w:val="14"/>
        </w:rPr>
        <w:t xml:space="preserve">y – politicians and staffers in the White House and the Capitol, lobbyists and journalists – as well as the constituents in the country </w:t>
      </w:r>
      <w:r w:rsidRPr="006F62D6">
        <w:rPr>
          <w:rStyle w:val="Emphasis"/>
        </w:rPr>
        <w:t xml:space="preserve">perceive </w:t>
      </w:r>
      <w:r w:rsidRPr="00383AC2">
        <w:rPr>
          <w:rStyle w:val="Emphasis"/>
          <w:highlight w:val="cyan"/>
        </w:rPr>
        <w:t>public support</w:t>
      </w:r>
      <w:r w:rsidRPr="006F62D6">
        <w:rPr>
          <w:rStyle w:val="Emphasis"/>
        </w:rPr>
        <w:t xml:space="preserve"> as a </w:t>
      </w:r>
      <w:r w:rsidRPr="00383AC2">
        <w:rPr>
          <w:rStyle w:val="Emphasis"/>
          <w:highlight w:val="cyan"/>
        </w:rPr>
        <w:t>decisive element of</w:t>
      </w:r>
      <w:r w:rsidRPr="006F62D6">
        <w:rPr>
          <w:rStyle w:val="Emphasis"/>
        </w:rPr>
        <w:t xml:space="preserve"> the president’s </w:t>
      </w:r>
      <w:r w:rsidRPr="00383AC2">
        <w:rPr>
          <w:rStyle w:val="Emphasis"/>
          <w:highlight w:val="cyan"/>
        </w:rPr>
        <w:t>p</w:t>
      </w:r>
      <w:r w:rsidRPr="006F62D6">
        <w:rPr>
          <w:rStyle w:val="Emphasis"/>
        </w:rPr>
        <w:t xml:space="preserve">olitical </w:t>
      </w:r>
      <w:r w:rsidRPr="00383AC2">
        <w:rPr>
          <w:rStyle w:val="Emphasis"/>
          <w:highlight w:val="cyan"/>
        </w:rPr>
        <w:t>c</w:t>
      </w:r>
      <w:r w:rsidRPr="006F62D6">
        <w:rPr>
          <w:rStyle w:val="Emphasis"/>
        </w:rPr>
        <w:t>apital</w:t>
      </w:r>
      <w:r w:rsidRPr="0097443C">
        <w:rPr>
          <w:sz w:val="14"/>
        </w:rPr>
        <w:t xml:space="preserve">. Especially on salient issues </w:t>
      </w:r>
      <w:r w:rsidRPr="006F62D6">
        <w:rPr>
          <w:rStyle w:val="StyleUnderline"/>
        </w:rPr>
        <w:t xml:space="preserve">public approval of the president </w:t>
      </w:r>
      <w:r w:rsidRPr="006F62D6">
        <w:rPr>
          <w:rStyle w:val="StyleUnderline"/>
        </w:rPr>
        <w:lastRenderedPageBreak/>
        <w:t>job performance serves as a cue for legislators</w:t>
      </w:r>
      <w:r w:rsidRPr="0097443C">
        <w:rPr>
          <w:sz w:val="14"/>
        </w:rPr>
        <w:t xml:space="preserve">. Theoretically, </w:t>
      </w:r>
      <w:r w:rsidRPr="006F62D6">
        <w:rPr>
          <w:rStyle w:val="StyleUnderline"/>
        </w:rPr>
        <w:t>members in Congress are reluctant to vote against a popular president</w:t>
      </w:r>
      <w:r w:rsidRPr="0097443C">
        <w:rPr>
          <w:sz w:val="14"/>
        </w:rPr>
        <w:t xml:space="preserve"> shying away from electoral consequences of their opposition. On the other side</w:t>
      </w:r>
      <w:r w:rsidRPr="006F62D6">
        <w:rPr>
          <w:rStyle w:val="StyleUnderline"/>
        </w:rPr>
        <w:t>, if he ranks low</w:t>
      </w:r>
      <w:r w:rsidRPr="0097443C">
        <w:rPr>
          <w:sz w:val="14"/>
        </w:rPr>
        <w:t xml:space="preserve"> in public support members in </w:t>
      </w:r>
      <w:r w:rsidRPr="006F62D6">
        <w:rPr>
          <w:rStyle w:val="StyleUnderline"/>
        </w:rPr>
        <w:t>Congress are less prone to vote in accordance</w:t>
      </w:r>
      <w:r w:rsidRPr="0097443C">
        <w:rPr>
          <w:sz w:val="14"/>
        </w:rPr>
        <w:t xml:space="preserve"> with him (for an overview see Edwards 2009b). High public approval ratings unfold their effects in combination with other factors like party and ideology. High presidential approval ratings affect first and foremost those legislators that are already inclined to support him either because they are members of the same party or they share the same ideological orientations. Beyond that </w:t>
      </w:r>
      <w:r w:rsidRPr="002B2652">
        <w:rPr>
          <w:rStyle w:val="StyleUnderline"/>
        </w:rPr>
        <w:t>members of Congress from contested districts</w:t>
      </w:r>
      <w:r w:rsidRPr="0097443C">
        <w:rPr>
          <w:sz w:val="14"/>
        </w:rPr>
        <w:t xml:space="preserve"> – which likely also have a moderate ideological disposition – </w:t>
      </w:r>
      <w:r w:rsidRPr="002B2652">
        <w:rPr>
          <w:rStyle w:val="StyleUnderline"/>
        </w:rPr>
        <w:t>are receptive to presidential approval ratings</w:t>
      </w:r>
      <w:r w:rsidRPr="0097443C">
        <w:rPr>
          <w:sz w:val="14"/>
        </w:rPr>
        <w:t xml:space="preserve"> (Canes-Wrone/de Marchi 2002; Bond et al. 2003; Lebo/O’Geen 2011; Edwards 2009a; Peterson 1990). Neustadt also points at the asymmetric effect of presidential support because his “popularity may not produce a Washington response but public disapproval hardens Washington’s resistance” (Neustadt 1991: 90). </w:t>
      </w:r>
      <w:r w:rsidRPr="00383AC2">
        <w:rPr>
          <w:rStyle w:val="Emphasis"/>
          <w:highlight w:val="cyan"/>
        </w:rPr>
        <w:t>Party control, ideological proximity, and public support constitute</w:t>
      </w:r>
      <w:r w:rsidRPr="002B2652">
        <w:rPr>
          <w:rStyle w:val="Emphasis"/>
        </w:rPr>
        <w:t xml:space="preserve"> the institutional and </w:t>
      </w:r>
      <w:r w:rsidRPr="00383AC2">
        <w:rPr>
          <w:rStyle w:val="Emphasis"/>
          <w:highlight w:val="cyan"/>
        </w:rPr>
        <w:t>political environment of</w:t>
      </w:r>
      <w:r w:rsidRPr="002B2652">
        <w:rPr>
          <w:rStyle w:val="Emphasis"/>
        </w:rPr>
        <w:t xml:space="preserve"> the </w:t>
      </w:r>
      <w:r w:rsidRPr="00383AC2">
        <w:rPr>
          <w:rStyle w:val="Emphasis"/>
          <w:highlight w:val="cyan"/>
        </w:rPr>
        <w:t>legislative arena</w:t>
      </w:r>
      <w:r w:rsidRPr="002B2652">
        <w:rPr>
          <w:rStyle w:val="Emphasis"/>
        </w:rPr>
        <w:t xml:space="preserve"> which is largely beyond the president’s control</w:t>
      </w:r>
      <w:r w:rsidRPr="0097443C">
        <w:rPr>
          <w:sz w:val="14"/>
        </w:rPr>
        <w:t xml:space="preserve">. Over the last years an </w:t>
      </w:r>
      <w:r w:rsidRPr="009A4CA4">
        <w:rPr>
          <w:rStyle w:val="Emphasis"/>
        </w:rPr>
        <w:t xml:space="preserve">academic </w:t>
      </w:r>
      <w:r w:rsidRPr="00383AC2">
        <w:rPr>
          <w:rStyle w:val="Emphasis"/>
          <w:highlight w:val="cyan"/>
        </w:rPr>
        <w:t xml:space="preserve">consensus </w:t>
      </w:r>
      <w:r w:rsidRPr="009A4CA4">
        <w:rPr>
          <w:rStyle w:val="Emphasis"/>
        </w:rPr>
        <w:t xml:space="preserve">has </w:t>
      </w:r>
      <w:r w:rsidRPr="00383AC2">
        <w:rPr>
          <w:rStyle w:val="Emphasis"/>
          <w:highlight w:val="cyan"/>
        </w:rPr>
        <w:t>emerged</w:t>
      </w:r>
      <w:r w:rsidRPr="00383AC2">
        <w:rPr>
          <w:sz w:val="14"/>
          <w:highlight w:val="cyan"/>
        </w:rPr>
        <w:t xml:space="preserve"> </w:t>
      </w:r>
      <w:r w:rsidRPr="009A4CA4">
        <w:rPr>
          <w:rStyle w:val="StyleUnderline"/>
        </w:rPr>
        <w:t>that</w:t>
      </w:r>
      <w:r w:rsidRPr="009A4CA4">
        <w:rPr>
          <w:sz w:val="14"/>
        </w:rPr>
        <w:t xml:space="preserve"> </w:t>
      </w:r>
      <w:r w:rsidRPr="00383AC2">
        <w:rPr>
          <w:rStyle w:val="Emphasis"/>
          <w:highlight w:val="cyan"/>
        </w:rPr>
        <w:t xml:space="preserve">party and ideology are the </w:t>
      </w:r>
      <w:r w:rsidRPr="009A4CA4">
        <w:rPr>
          <w:rStyle w:val="Emphasis"/>
        </w:rPr>
        <w:t xml:space="preserve">single </w:t>
      </w:r>
      <w:r w:rsidRPr="00383AC2">
        <w:rPr>
          <w:rStyle w:val="Emphasis"/>
          <w:highlight w:val="cyan"/>
        </w:rPr>
        <w:t>most important parameters for the president</w:t>
      </w:r>
      <w:r w:rsidRPr="0097443C">
        <w:rPr>
          <w:sz w:val="14"/>
        </w:rPr>
        <w:t xml:space="preserve"> </w:t>
      </w:r>
      <w:r w:rsidRPr="002B2652">
        <w:rPr>
          <w:rStyle w:val="StyleUnderline"/>
        </w:rPr>
        <w:t>while presidential factors only matter “at the margins”</w:t>
      </w:r>
      <w:r w:rsidRPr="0097443C">
        <w:rPr>
          <w:sz w:val="14"/>
        </w:rPr>
        <w:t xml:space="preserve"> (seminal Edwards 1989; Fleisher/Bond 1990). </w:t>
      </w:r>
      <w:r w:rsidRPr="00383AC2">
        <w:rPr>
          <w:rStyle w:val="StyleUnderline"/>
          <w:highlight w:val="cyan"/>
        </w:rPr>
        <w:t>This perspective</w:t>
      </w:r>
      <w:r w:rsidRPr="00383AC2">
        <w:rPr>
          <w:sz w:val="14"/>
          <w:highlight w:val="cyan"/>
        </w:rPr>
        <w:t xml:space="preserve"> </w:t>
      </w:r>
      <w:r w:rsidRPr="00383AC2">
        <w:rPr>
          <w:rStyle w:val="Emphasis"/>
          <w:highlight w:val="cyan"/>
        </w:rPr>
        <w:t>contrasts with</w:t>
      </w:r>
      <w:r w:rsidRPr="0097443C">
        <w:rPr>
          <w:sz w:val="14"/>
        </w:rPr>
        <w:t xml:space="preserve"> numbers of journalistic and </w:t>
      </w:r>
      <w:r w:rsidRPr="00383AC2">
        <w:rPr>
          <w:rStyle w:val="Emphasis"/>
          <w:highlight w:val="cyan"/>
        </w:rPr>
        <w:t>anecdotic comments</w:t>
      </w:r>
      <w:r w:rsidRPr="0097443C">
        <w:rPr>
          <w:sz w:val="14"/>
        </w:rPr>
        <w:t xml:space="preserve">, </w:t>
      </w:r>
      <w:r w:rsidRPr="008540CF">
        <w:rPr>
          <w:rStyle w:val="StyleUnderline"/>
        </w:rPr>
        <w:t>and</w:t>
      </w:r>
      <w:r w:rsidRPr="0097443C">
        <w:rPr>
          <w:sz w:val="14"/>
        </w:rPr>
        <w:t xml:space="preserve"> also with a large body of </w:t>
      </w:r>
      <w:r w:rsidRPr="008540CF">
        <w:rPr>
          <w:rStyle w:val="StyleUnderline"/>
        </w:rPr>
        <w:t>(historical) case studies</w:t>
      </w:r>
      <w:r w:rsidRPr="0097443C">
        <w:rPr>
          <w:sz w:val="14"/>
        </w:rPr>
        <w:t xml:space="preserve"> which facilitate the narrative of presidents shaping their legislative fate via their special bargaining skills. While earlier studies focused on personal traits or the presidents’ reputation as skilled or unskilled (Lockerbie/Borelli 1989; Fleisher/Bond 1990; Rudalevige 2002, Greenstein 2009), a new strand of empirical research focuses on the question how presidents can strategically increase their success through their involvement during the legislative process. For example, they demonstrate that presidents are more successful if they prioritize issues (Peterson 1990, Edwards/Barrett 2000), and if they actively lobby legislators on Capitol Hill (Beckmann 2010; Beckmann/Kumar 2011a; Covington 1987). Additionally, presidents are more successful in the legislative arena if they go public on a given bill (Canes-Wrone 2001; Barrett 2004; Eshbaugh-Soha 2006). However, </w:t>
      </w:r>
      <w:r w:rsidRPr="001A01CC">
        <w:rPr>
          <w:rStyle w:val="StyleUnderline"/>
        </w:rPr>
        <w:t xml:space="preserve">the </w:t>
      </w:r>
      <w:r w:rsidRPr="00383AC2">
        <w:rPr>
          <w:rStyle w:val="StyleUnderline"/>
          <w:highlight w:val="cyan"/>
        </w:rPr>
        <w:t>necessity of</w:t>
      </w:r>
      <w:r w:rsidRPr="001A01CC">
        <w:rPr>
          <w:rStyle w:val="StyleUnderline"/>
        </w:rPr>
        <w:t xml:space="preserve"> presidential </w:t>
      </w:r>
      <w:r w:rsidRPr="00383AC2">
        <w:rPr>
          <w:rStyle w:val="StyleUnderline"/>
          <w:highlight w:val="cyan"/>
        </w:rPr>
        <w:t>lobbying</w:t>
      </w:r>
      <w:r w:rsidRPr="001A01CC">
        <w:rPr>
          <w:rStyle w:val="StyleUnderline"/>
        </w:rPr>
        <w:t xml:space="preserve"> or going public strategies as well as their effects on his success on the substance of legislation </w:t>
      </w:r>
      <w:r w:rsidRPr="00383AC2">
        <w:rPr>
          <w:rStyle w:val="Emphasis"/>
          <w:highlight w:val="cyan"/>
        </w:rPr>
        <w:t>varies with the political contexts</w:t>
      </w:r>
      <w:r w:rsidRPr="0097443C">
        <w:rPr>
          <w:sz w:val="14"/>
        </w:rPr>
        <w:t>. The presidents’ need to negotiate intensively with legislators or to speak out to the public is higher if he is confronted with less favorable political conditions than if he faces a positive environment in Congress (Kernell 2007; Eshbaugh-Soha/Miles 2011). Furthermore, we can theorize that both approaches unfold their effect in combination with high levels of public support for the president’s position (Canes-Wrone 2001).</w:t>
      </w:r>
    </w:p>
    <w:p w14:paraId="4505A5AB" w14:textId="4AEB2888" w:rsidR="00C22EAB" w:rsidRDefault="00C22EAB" w:rsidP="00C22EAB">
      <w:pPr>
        <w:pStyle w:val="Heading3"/>
      </w:pPr>
      <w:r>
        <w:lastRenderedPageBreak/>
        <w:t>PC Fails</w:t>
      </w:r>
    </w:p>
    <w:p w14:paraId="04B17B4C" w14:textId="77777777" w:rsidR="00C22EAB" w:rsidRDefault="00C22EAB" w:rsidP="00C22EAB">
      <w:pPr>
        <w:pStyle w:val="Heading4"/>
      </w:pPr>
      <w:r>
        <w:t xml:space="preserve">PC fails </w:t>
      </w:r>
      <w:r w:rsidRPr="00121A93">
        <w:rPr>
          <w:b w:val="0"/>
        </w:rPr>
        <w:t>– difference on GOP ideology</w:t>
      </w:r>
      <w:r>
        <w:rPr>
          <w:b w:val="0"/>
        </w:rPr>
        <w:t>, obvious Dem</w:t>
      </w:r>
      <w:r w:rsidRPr="00121A93">
        <w:rPr>
          <w:b w:val="0"/>
        </w:rPr>
        <w:t xml:space="preserve"> backlash, impatience, Schumer as a barrier</w:t>
      </w:r>
    </w:p>
    <w:p w14:paraId="04995231" w14:textId="64FCA24C" w:rsidR="00C22EAB" w:rsidRDefault="00C22EAB" w:rsidP="00C22EAB">
      <w:r>
        <w:rPr>
          <w:rStyle w:val="Style13ptBold"/>
        </w:rPr>
        <w:t xml:space="preserve">AP 16 </w:t>
      </w:r>
      <w:r>
        <w:t xml:space="preserve">---- </w:t>
      </w:r>
      <w:r w:rsidRPr="00E33842">
        <w:t xml:space="preserve">The Associated Press via Fortune, “Donald Trump May Have Trouble Getting Through Congress,” 11/11, </w:t>
      </w:r>
      <w:hyperlink r:id="rId25" w:history="1">
        <w:r w:rsidRPr="00CF7374">
          <w:rPr>
            <w:rStyle w:val="Hyperlink"/>
          </w:rPr>
          <w:t>http://fortune.com/2016/11/11/donald-trump-congress/</w:t>
        </w:r>
      </w:hyperlink>
    </w:p>
    <w:p w14:paraId="00B0DF8D" w14:textId="2A930391" w:rsidR="00C22EAB" w:rsidRDefault="00C22EAB" w:rsidP="00C22EAB">
      <w:pPr>
        <w:rPr>
          <w:sz w:val="14"/>
        </w:rPr>
      </w:pPr>
      <w:r w:rsidRPr="00E33842">
        <w:rPr>
          <w:sz w:val="14"/>
        </w:rPr>
        <w:t xml:space="preserve">The budding new alliance between Donald Trump and congressional Republicans hides a tougher reality: </w:t>
      </w:r>
      <w:r w:rsidRPr="00383AC2">
        <w:rPr>
          <w:rStyle w:val="Emphasis"/>
          <w:highlight w:val="cyan"/>
        </w:rPr>
        <w:t>Even with</w:t>
      </w:r>
      <w:r w:rsidRPr="00E33842">
        <w:rPr>
          <w:rStyle w:val="Emphasis"/>
        </w:rPr>
        <w:t xml:space="preserve"> unified </w:t>
      </w:r>
      <w:r w:rsidRPr="00383AC2">
        <w:rPr>
          <w:rStyle w:val="Emphasis"/>
          <w:highlight w:val="cyan"/>
        </w:rPr>
        <w:t>GOP control</w:t>
      </w:r>
      <w:r w:rsidRPr="00E33842">
        <w:rPr>
          <w:sz w:val="14"/>
        </w:rPr>
        <w:t xml:space="preserve"> of Washington, the </w:t>
      </w:r>
      <w:r w:rsidRPr="00383AC2">
        <w:rPr>
          <w:rStyle w:val="StyleUnderline"/>
          <w:highlight w:val="cyan"/>
        </w:rPr>
        <w:t>president</w:t>
      </w:r>
      <w:r w:rsidRPr="00E33842">
        <w:rPr>
          <w:sz w:val="14"/>
        </w:rPr>
        <w:t xml:space="preserve">-elect's </w:t>
      </w:r>
      <w:r w:rsidRPr="00E33842">
        <w:rPr>
          <w:rStyle w:val="StyleUnderline"/>
        </w:rPr>
        <w:t xml:space="preserve">priorities </w:t>
      </w:r>
      <w:r w:rsidRPr="00383AC2">
        <w:rPr>
          <w:rStyle w:val="Emphasis"/>
          <w:sz w:val="28"/>
          <w:highlight w:val="cyan"/>
        </w:rPr>
        <w:t>may have trouble</w:t>
      </w:r>
      <w:r w:rsidRPr="00E33842">
        <w:rPr>
          <w:rStyle w:val="Emphasis"/>
          <w:sz w:val="28"/>
        </w:rPr>
        <w:t xml:space="preserve"> </w:t>
      </w:r>
      <w:r w:rsidRPr="00E33842">
        <w:rPr>
          <w:rStyle w:val="Emphasis"/>
        </w:rPr>
        <w:t>getting through Congress</w:t>
      </w:r>
      <w:r w:rsidRPr="00E33842">
        <w:rPr>
          <w:sz w:val="14"/>
        </w:rPr>
        <w:t>.</w:t>
      </w:r>
      <w:r>
        <w:rPr>
          <w:sz w:val="14"/>
        </w:rPr>
        <w:t xml:space="preserve"> </w:t>
      </w:r>
      <w:r w:rsidRPr="00E33842">
        <w:rPr>
          <w:sz w:val="14"/>
        </w:rPr>
        <w:t xml:space="preserve">And </w:t>
      </w:r>
      <w:r w:rsidRPr="00E33842">
        <w:rPr>
          <w:rStyle w:val="StyleUnderline"/>
        </w:rPr>
        <w:t xml:space="preserve">in some cases </w:t>
      </w:r>
      <w:r w:rsidRPr="00121A93">
        <w:rPr>
          <w:rStyle w:val="StyleUnderline"/>
        </w:rPr>
        <w:t>Republicans</w:t>
      </w:r>
      <w:r w:rsidRPr="00121A93">
        <w:rPr>
          <w:sz w:val="14"/>
        </w:rPr>
        <w:t xml:space="preserve"> themselves </w:t>
      </w:r>
      <w:r w:rsidRPr="00121A93">
        <w:rPr>
          <w:rStyle w:val="StyleUnderline"/>
        </w:rPr>
        <w:t>might be the barrier</w:t>
      </w:r>
      <w:r w:rsidRPr="00E33842">
        <w:rPr>
          <w:sz w:val="14"/>
        </w:rPr>
        <w:t>.</w:t>
      </w:r>
      <w:r>
        <w:rPr>
          <w:sz w:val="14"/>
        </w:rPr>
        <w:t xml:space="preserve"> </w:t>
      </w:r>
      <w:r w:rsidRPr="00E33842">
        <w:rPr>
          <w:rStyle w:val="StyleUnderline"/>
        </w:rPr>
        <w:t>Building a</w:t>
      </w:r>
      <w:r w:rsidRPr="00E33842">
        <w:rPr>
          <w:sz w:val="14"/>
        </w:rPr>
        <w:t xml:space="preserve"> border </w:t>
      </w:r>
      <w:r w:rsidRPr="00E33842">
        <w:rPr>
          <w:rStyle w:val="StyleUnderline"/>
        </w:rPr>
        <w:t>wall and restricting immigration</w:t>
      </w:r>
      <w:r w:rsidRPr="00E33842">
        <w:rPr>
          <w:sz w:val="14"/>
        </w:rPr>
        <w:t xml:space="preserve"> from terror-stricken nations? </w:t>
      </w:r>
      <w:r w:rsidRPr="00383AC2">
        <w:rPr>
          <w:rStyle w:val="StyleUnderline"/>
          <w:highlight w:val="cyan"/>
        </w:rPr>
        <w:t>Don't count on</w:t>
      </w:r>
      <w:r w:rsidRPr="00E33842">
        <w:rPr>
          <w:rStyle w:val="StyleUnderline"/>
        </w:rPr>
        <w:t xml:space="preserve"> </w:t>
      </w:r>
      <w:r w:rsidRPr="00E33842">
        <w:rPr>
          <w:sz w:val="14"/>
        </w:rPr>
        <w:t xml:space="preserve">Senate </w:t>
      </w:r>
      <w:r w:rsidRPr="00383AC2">
        <w:rPr>
          <w:rStyle w:val="StyleUnderline"/>
          <w:highlight w:val="cyan"/>
        </w:rPr>
        <w:t>Democrats</w:t>
      </w:r>
      <w:r w:rsidRPr="00E33842">
        <w:rPr>
          <w:rStyle w:val="StyleUnderline"/>
        </w:rPr>
        <w:t xml:space="preserve"> to go along, </w:t>
      </w:r>
      <w:r w:rsidRPr="00E33842">
        <w:rPr>
          <w:sz w:val="14"/>
        </w:rPr>
        <w:t xml:space="preserve">and </w:t>
      </w:r>
      <w:r w:rsidRPr="00383AC2">
        <w:rPr>
          <w:rStyle w:val="StyleUnderline"/>
          <w:highlight w:val="cyan"/>
        </w:rPr>
        <w:t>they</w:t>
      </w:r>
      <w:r w:rsidRPr="00121A93">
        <w:rPr>
          <w:rStyle w:val="StyleUnderline"/>
        </w:rPr>
        <w:t xml:space="preserve"> will</w:t>
      </w:r>
      <w:r w:rsidRPr="00121A93">
        <w:rPr>
          <w:sz w:val="14"/>
        </w:rPr>
        <w:t xml:space="preserve"> </w:t>
      </w:r>
      <w:r w:rsidRPr="00383AC2">
        <w:rPr>
          <w:rStyle w:val="Emphasis"/>
          <w:highlight w:val="cyan"/>
        </w:rPr>
        <w:t>effectively</w:t>
      </w:r>
      <w:r w:rsidRPr="00E33842">
        <w:rPr>
          <w:sz w:val="14"/>
        </w:rPr>
        <w:t xml:space="preserve"> wield </w:t>
      </w:r>
      <w:r w:rsidRPr="00383AC2">
        <w:rPr>
          <w:rStyle w:val="StyleUnderline"/>
          <w:highlight w:val="cyan"/>
        </w:rPr>
        <w:t>veto</w:t>
      </w:r>
      <w:r w:rsidRPr="00E33842">
        <w:rPr>
          <w:sz w:val="14"/>
        </w:rPr>
        <w:t xml:space="preserve"> power </w:t>
      </w:r>
      <w:r w:rsidRPr="00E33842">
        <w:rPr>
          <w:rStyle w:val="StyleUnderline"/>
        </w:rPr>
        <w:t>in many cases</w:t>
      </w:r>
      <w:r w:rsidRPr="00E33842">
        <w:rPr>
          <w:sz w:val="14"/>
        </w:rPr>
        <w:t>.</w:t>
      </w:r>
      <w:r>
        <w:rPr>
          <w:sz w:val="14"/>
        </w:rPr>
        <w:t xml:space="preserve"> </w:t>
      </w:r>
      <w:r w:rsidRPr="00E33842">
        <w:rPr>
          <w:sz w:val="14"/>
        </w:rPr>
        <w:t>Repealing President Barack Obama's health care law? That looks likely to happen in some way, shape or form, but a number of states that accepted that law's expansion of the Medicaid health program for the poor are represented by Republicans. It will take painstaking and potentially lengthy negotiations to come up with a solution.</w:t>
      </w:r>
      <w:r>
        <w:rPr>
          <w:sz w:val="14"/>
        </w:rPr>
        <w:t xml:space="preserve"> </w:t>
      </w:r>
      <w:r w:rsidRPr="00E33842">
        <w:rPr>
          <w:sz w:val="14"/>
        </w:rPr>
        <w:t xml:space="preserve">And then there are </w:t>
      </w:r>
      <w:r w:rsidRPr="00383AC2">
        <w:rPr>
          <w:rStyle w:val="StyleUnderline"/>
          <w:highlight w:val="cyan"/>
        </w:rPr>
        <w:t>Trump's</w:t>
      </w:r>
      <w:r w:rsidRPr="00E33842">
        <w:rPr>
          <w:rStyle w:val="StyleUnderline"/>
        </w:rPr>
        <w:t xml:space="preserve"> protectionist </w:t>
      </w:r>
      <w:r w:rsidRPr="00383AC2">
        <w:rPr>
          <w:rStyle w:val="StyleUnderline"/>
          <w:highlight w:val="cyan"/>
        </w:rPr>
        <w:t>views</w:t>
      </w:r>
      <w:r w:rsidRPr="00E33842">
        <w:rPr>
          <w:sz w:val="14"/>
        </w:rPr>
        <w:t xml:space="preserve"> on trade, </w:t>
      </w:r>
      <w:r w:rsidRPr="00E33842">
        <w:rPr>
          <w:rStyle w:val="StyleUnderline"/>
        </w:rPr>
        <w:t>skepticism about</w:t>
      </w:r>
      <w:r w:rsidRPr="00E33842">
        <w:rPr>
          <w:sz w:val="14"/>
        </w:rPr>
        <w:t xml:space="preserve"> international </w:t>
      </w:r>
      <w:r w:rsidRPr="00E33842">
        <w:rPr>
          <w:rStyle w:val="StyleUnderline"/>
        </w:rPr>
        <w:t>treaty organizations and</w:t>
      </w:r>
      <w:r w:rsidRPr="00E33842">
        <w:rPr>
          <w:sz w:val="14"/>
        </w:rPr>
        <w:t xml:space="preserve"> </w:t>
      </w:r>
      <w:r w:rsidRPr="00E33842">
        <w:rPr>
          <w:rStyle w:val="StyleUnderline"/>
        </w:rPr>
        <w:t>promises to protect Social Security</w:t>
      </w:r>
      <w:r w:rsidRPr="00E33842">
        <w:rPr>
          <w:sz w:val="14"/>
        </w:rPr>
        <w:t xml:space="preserve"> and Medicare. </w:t>
      </w:r>
      <w:r w:rsidRPr="00E33842">
        <w:rPr>
          <w:rStyle w:val="StyleUnderline"/>
        </w:rPr>
        <w:t>All</w:t>
      </w:r>
      <w:r w:rsidRPr="00E33842">
        <w:rPr>
          <w:sz w:val="14"/>
        </w:rPr>
        <w:t xml:space="preserve"> that </w:t>
      </w:r>
      <w:r w:rsidRPr="00383AC2">
        <w:rPr>
          <w:rStyle w:val="Emphasis"/>
          <w:highlight w:val="cyan"/>
        </w:rPr>
        <w:t>flies in the face of Republican</w:t>
      </w:r>
      <w:r w:rsidRPr="00E33842">
        <w:rPr>
          <w:rStyle w:val="Emphasis"/>
        </w:rPr>
        <w:t xml:space="preserve"> Party </w:t>
      </w:r>
      <w:r w:rsidRPr="00383AC2">
        <w:rPr>
          <w:rStyle w:val="Emphasis"/>
          <w:highlight w:val="cyan"/>
        </w:rPr>
        <w:t>orthodoxy</w:t>
      </w:r>
      <w:r w:rsidRPr="00E33842">
        <w:rPr>
          <w:sz w:val="14"/>
        </w:rPr>
        <w:t>—</w:t>
      </w:r>
      <w:r w:rsidRPr="00E33842">
        <w:rPr>
          <w:rStyle w:val="StyleUnderline"/>
        </w:rPr>
        <w:t>and the list goes on.</w:t>
      </w:r>
      <w:r>
        <w:rPr>
          <w:rStyle w:val="StyleUnderline"/>
        </w:rPr>
        <w:t xml:space="preserve"> </w:t>
      </w:r>
      <w:r w:rsidRPr="00E33842">
        <w:rPr>
          <w:sz w:val="14"/>
        </w:rPr>
        <w:t>Still, all that seemed like a problem for another day as Trump paid a triumphant visit to Capitol Hill on Thursday after a cordial White House meeting with President Barack Obama.</w:t>
      </w:r>
      <w:r>
        <w:rPr>
          <w:sz w:val="14"/>
        </w:rPr>
        <w:t xml:space="preserve"> </w:t>
      </w:r>
      <w:r w:rsidRPr="00E33842">
        <w:rPr>
          <w:sz w:val="14"/>
        </w:rPr>
        <w:t>He sat down with House Speaker Paul Ryan of Wisconsin, whom he derided as "very weak and ineffective" just last month after Ryan distanced himself over audio of Trump talking about groping women. Ryan was all smiles as he escorted Trump, wife Melania and Vice President-elect Mike Pence onto the Capitol Balcony to give them a view of the inauguration platform being constructed for Trump to take the oath of office Jan. 20.</w:t>
      </w:r>
      <w:r>
        <w:rPr>
          <w:sz w:val="14"/>
        </w:rPr>
        <w:t xml:space="preserve"> </w:t>
      </w:r>
      <w:r w:rsidRPr="00E33842">
        <w:rPr>
          <w:sz w:val="14"/>
        </w:rPr>
        <w:t>From there Trump strolled through the Capitol's stately Ohio Clock Corridor with Senate Majority Leader Mitch McConnell of Kentucky, who'd been quick to endorse him but critical of his rhetoric and undisciplined campaign style. But it was McConnell's strategy of refusing to act after the death of Justice Antonin Scalia in February that now hands Trump a Supreme Court vacancy to fill.</w:t>
      </w:r>
      <w:r>
        <w:rPr>
          <w:sz w:val="14"/>
        </w:rPr>
        <w:t xml:space="preserve"> </w:t>
      </w:r>
      <w:r w:rsidRPr="00E33842">
        <w:rPr>
          <w:sz w:val="14"/>
        </w:rPr>
        <w:t>And on Thursday there was no sign of strain. The normally reserved McConnell even seemed to adopt Trump's hyperbolic rhetorical style, declaring their encounter "a first-class meeting."</w:t>
      </w:r>
      <w:r>
        <w:rPr>
          <w:sz w:val="14"/>
        </w:rPr>
        <w:t xml:space="preserve"> </w:t>
      </w:r>
      <w:r w:rsidRPr="00E33842">
        <w:rPr>
          <w:sz w:val="14"/>
        </w:rPr>
        <w:t>Ryan, for his part, picked up Trump's campaign slogan, telling reporters: "We are now talking about how to hit the ground running, and make sure we get this country turned around, and make America great again."</w:t>
      </w:r>
      <w:r>
        <w:rPr>
          <w:sz w:val="14"/>
        </w:rPr>
        <w:t xml:space="preserve"> </w:t>
      </w:r>
      <w:r w:rsidRPr="00E33842">
        <w:rPr>
          <w:sz w:val="14"/>
        </w:rPr>
        <w:t>As he left the Capitol, Trump was asked about his legislative priorities.</w:t>
      </w:r>
      <w:r>
        <w:rPr>
          <w:sz w:val="14"/>
        </w:rPr>
        <w:t xml:space="preserve"> </w:t>
      </w:r>
      <w:r w:rsidRPr="00E33842">
        <w:rPr>
          <w:sz w:val="14"/>
        </w:rPr>
        <w:t>"A lot of really great priorities. People will be very, very happy," he said. "We're going to move very strongly on immigration. We will move very strongly on health care. And we're looking at jobs. Big-league jobs."</w:t>
      </w:r>
      <w:r>
        <w:rPr>
          <w:sz w:val="14"/>
        </w:rPr>
        <w:t xml:space="preserve"> </w:t>
      </w:r>
      <w:r w:rsidRPr="00E33842">
        <w:rPr>
          <w:sz w:val="14"/>
        </w:rPr>
        <w:t xml:space="preserve">As for specifics, there were none. But </w:t>
      </w:r>
      <w:r w:rsidRPr="00121A93">
        <w:rPr>
          <w:rStyle w:val="StyleUnderline"/>
        </w:rPr>
        <w:t xml:space="preserve">Trump's ability </w:t>
      </w:r>
      <w:r w:rsidRPr="00383AC2">
        <w:rPr>
          <w:rStyle w:val="StyleUnderline"/>
          <w:highlight w:val="cyan"/>
        </w:rPr>
        <w:t>to deliver</w:t>
      </w:r>
      <w:r w:rsidRPr="00E33842">
        <w:rPr>
          <w:sz w:val="14"/>
        </w:rPr>
        <w:t xml:space="preserve"> on his extravagant campaign </w:t>
      </w:r>
      <w:r w:rsidRPr="00E33842">
        <w:rPr>
          <w:rStyle w:val="StyleUnderline"/>
        </w:rPr>
        <w:t>promises</w:t>
      </w:r>
      <w:r w:rsidRPr="00E33842">
        <w:rPr>
          <w:sz w:val="14"/>
        </w:rPr>
        <w:t xml:space="preserve"> to change Washington and rebuild the nation </w:t>
      </w:r>
      <w:r w:rsidRPr="00383AC2">
        <w:rPr>
          <w:rStyle w:val="StyleUnderline"/>
          <w:highlight w:val="cyan"/>
        </w:rPr>
        <w:t>will require</w:t>
      </w:r>
      <w:r w:rsidRPr="00E33842">
        <w:rPr>
          <w:rStyle w:val="StyleUnderline"/>
        </w:rPr>
        <w:t xml:space="preserve"> passing laws, </w:t>
      </w:r>
      <w:r w:rsidRPr="00383AC2">
        <w:rPr>
          <w:rStyle w:val="Emphasis"/>
          <w:highlight w:val="cyan"/>
        </w:rPr>
        <w:t>a tedious process</w:t>
      </w:r>
      <w:r w:rsidRPr="00383AC2">
        <w:rPr>
          <w:sz w:val="14"/>
          <w:highlight w:val="cyan"/>
        </w:rPr>
        <w:t xml:space="preserve"> </w:t>
      </w:r>
      <w:r w:rsidRPr="00383AC2">
        <w:rPr>
          <w:rStyle w:val="StyleUnderline"/>
          <w:highlight w:val="cyan"/>
        </w:rPr>
        <w:t>not</w:t>
      </w:r>
      <w:r w:rsidRPr="00121A93">
        <w:rPr>
          <w:rStyle w:val="StyleUnderline"/>
        </w:rPr>
        <w:t xml:space="preserve"> built </w:t>
      </w:r>
      <w:r w:rsidRPr="00383AC2">
        <w:rPr>
          <w:rStyle w:val="StyleUnderline"/>
          <w:highlight w:val="cyan"/>
        </w:rPr>
        <w:t>for</w:t>
      </w:r>
      <w:r w:rsidRPr="00E33842">
        <w:rPr>
          <w:rStyle w:val="StyleUnderline"/>
        </w:rPr>
        <w:t xml:space="preserve"> instant </w:t>
      </w:r>
      <w:r w:rsidRPr="00383AC2">
        <w:rPr>
          <w:rStyle w:val="StyleUnderline"/>
          <w:highlight w:val="cyan"/>
        </w:rPr>
        <w:t>gratification</w:t>
      </w:r>
      <w:r w:rsidRPr="00E33842">
        <w:rPr>
          <w:sz w:val="14"/>
        </w:rPr>
        <w:t>.</w:t>
      </w:r>
      <w:r>
        <w:rPr>
          <w:sz w:val="14"/>
        </w:rPr>
        <w:t xml:space="preserve"> </w:t>
      </w:r>
      <w:r w:rsidRPr="00E33842">
        <w:rPr>
          <w:sz w:val="14"/>
        </w:rPr>
        <w:t xml:space="preserve">He will be able to take some steps through unilateral, executive actions, a method Republicans repeatedly accused Obama of overusing. But big-ticket items like tax cuts and infrastructure spending, and most major policy changes on immigration, health care, energy or trade, would require Congress' say-so. And </w:t>
      </w:r>
      <w:r w:rsidRPr="00E33842">
        <w:rPr>
          <w:rStyle w:val="StyleUnderline"/>
        </w:rPr>
        <w:t>although Republicans control</w:t>
      </w:r>
      <w:r w:rsidRPr="00E33842">
        <w:rPr>
          <w:sz w:val="14"/>
        </w:rPr>
        <w:t xml:space="preserve"> the </w:t>
      </w:r>
      <w:r w:rsidRPr="00E33842">
        <w:rPr>
          <w:rStyle w:val="StyleUnderline"/>
        </w:rPr>
        <w:t>House, they</w:t>
      </w:r>
      <w:r w:rsidRPr="00E33842">
        <w:rPr>
          <w:sz w:val="14"/>
        </w:rPr>
        <w:t xml:space="preserve"> will </w:t>
      </w:r>
      <w:r w:rsidRPr="00E33842">
        <w:rPr>
          <w:rStyle w:val="StyleUnderline"/>
        </w:rPr>
        <w:t>have only 52</w:t>
      </w:r>
      <w:r w:rsidRPr="00E33842">
        <w:rPr>
          <w:sz w:val="14"/>
        </w:rPr>
        <w:t xml:space="preserve"> seats </w:t>
      </w:r>
      <w:r w:rsidRPr="00E33842">
        <w:rPr>
          <w:rStyle w:val="StyleUnderline"/>
        </w:rPr>
        <w:t>in the</w:t>
      </w:r>
      <w:r w:rsidRPr="00E33842">
        <w:rPr>
          <w:sz w:val="14"/>
        </w:rPr>
        <w:t xml:space="preserve"> 100-member </w:t>
      </w:r>
      <w:r w:rsidRPr="00E33842">
        <w:rPr>
          <w:rStyle w:val="StyleUnderline"/>
        </w:rPr>
        <w:t>Senate</w:t>
      </w:r>
      <w:r w:rsidRPr="00E33842">
        <w:rPr>
          <w:sz w:val="14"/>
        </w:rPr>
        <w:t xml:space="preserve"> next year, </w:t>
      </w:r>
      <w:r w:rsidRPr="00E33842">
        <w:rPr>
          <w:rStyle w:val="Emphasis"/>
        </w:rPr>
        <w:t>well short</w:t>
      </w:r>
      <w:r w:rsidRPr="00E33842">
        <w:rPr>
          <w:sz w:val="14"/>
        </w:rPr>
        <w:t xml:space="preserve"> </w:t>
      </w:r>
      <w:r w:rsidRPr="00E33842">
        <w:rPr>
          <w:rStyle w:val="StyleUnderline"/>
        </w:rPr>
        <w:t>of the 60</w:t>
      </w:r>
      <w:r w:rsidRPr="00E33842">
        <w:rPr>
          <w:sz w:val="14"/>
        </w:rPr>
        <w:t xml:space="preserve"> votes </w:t>
      </w:r>
      <w:r w:rsidRPr="00E33842">
        <w:rPr>
          <w:rStyle w:val="StyleUnderline"/>
        </w:rPr>
        <w:t>needed</w:t>
      </w:r>
      <w:r w:rsidRPr="00E33842">
        <w:rPr>
          <w:sz w:val="14"/>
        </w:rPr>
        <w:t xml:space="preserve"> to advance most legislation.</w:t>
      </w:r>
      <w:r>
        <w:rPr>
          <w:sz w:val="14"/>
        </w:rPr>
        <w:t xml:space="preserve"> </w:t>
      </w:r>
      <w:r w:rsidRPr="00E33842">
        <w:rPr>
          <w:sz w:val="14"/>
        </w:rPr>
        <w:t>"</w:t>
      </w:r>
      <w:r w:rsidRPr="00E33842">
        <w:rPr>
          <w:rStyle w:val="StyleUnderline"/>
        </w:rPr>
        <w:t>Many</w:t>
      </w:r>
      <w:r w:rsidRPr="00E33842">
        <w:rPr>
          <w:sz w:val="14"/>
        </w:rPr>
        <w:t xml:space="preserve"> of his </w:t>
      </w:r>
      <w:r w:rsidRPr="00383AC2">
        <w:rPr>
          <w:rStyle w:val="StyleUnderline"/>
          <w:highlight w:val="cyan"/>
        </w:rPr>
        <w:t>proposals</w:t>
      </w:r>
      <w:r w:rsidRPr="00E33842">
        <w:rPr>
          <w:sz w:val="14"/>
        </w:rPr>
        <w:t xml:space="preserve"> would </w:t>
      </w:r>
      <w:r w:rsidRPr="00383AC2">
        <w:rPr>
          <w:rStyle w:val="StyleUnderline"/>
          <w:highlight w:val="cyan"/>
        </w:rPr>
        <w:t>face</w:t>
      </w:r>
      <w:r w:rsidRPr="00E33842">
        <w:rPr>
          <w:rStyle w:val="StyleUnderline"/>
        </w:rPr>
        <w:t xml:space="preserve"> a</w:t>
      </w:r>
      <w:r w:rsidRPr="00E33842">
        <w:rPr>
          <w:sz w:val="14"/>
        </w:rPr>
        <w:t xml:space="preserve"> </w:t>
      </w:r>
      <w:r w:rsidRPr="00E33842">
        <w:rPr>
          <w:rStyle w:val="Emphasis"/>
        </w:rPr>
        <w:t xml:space="preserve">certain </w:t>
      </w:r>
      <w:r w:rsidRPr="00383AC2">
        <w:rPr>
          <w:rStyle w:val="Emphasis"/>
          <w:highlight w:val="cyan"/>
        </w:rPr>
        <w:t>filibuster</w:t>
      </w:r>
      <w:r w:rsidRPr="00E33842">
        <w:rPr>
          <w:sz w:val="14"/>
        </w:rPr>
        <w:t xml:space="preserve"> </w:t>
      </w:r>
      <w:r w:rsidRPr="00E33842">
        <w:rPr>
          <w:rStyle w:val="StyleUnderline"/>
        </w:rPr>
        <w:t>in the Senate</w:t>
      </w:r>
      <w:r w:rsidRPr="00E33842">
        <w:rPr>
          <w:sz w:val="14"/>
        </w:rPr>
        <w:t xml:space="preserve">," </w:t>
      </w:r>
      <w:r w:rsidRPr="00E33842">
        <w:rPr>
          <w:rStyle w:val="StyleUnderline"/>
        </w:rPr>
        <w:t>predicted</w:t>
      </w:r>
      <w:r w:rsidRPr="00E33842">
        <w:rPr>
          <w:sz w:val="14"/>
        </w:rPr>
        <w:t xml:space="preserve"> Jim </w:t>
      </w:r>
      <w:r w:rsidRPr="00E33842">
        <w:rPr>
          <w:rStyle w:val="StyleUnderline"/>
        </w:rPr>
        <w:t>Manley</w:t>
      </w:r>
      <w:r w:rsidRPr="00E33842">
        <w:rPr>
          <w:sz w:val="14"/>
        </w:rPr>
        <w:t>, a Democratic consultant and former top Senate aide.</w:t>
      </w:r>
      <w:r>
        <w:rPr>
          <w:sz w:val="14"/>
        </w:rPr>
        <w:t xml:space="preserve"> </w:t>
      </w:r>
      <w:r w:rsidRPr="00383AC2">
        <w:rPr>
          <w:rStyle w:val="StyleUnderline"/>
          <w:highlight w:val="cyan"/>
        </w:rPr>
        <w:t>So</w:t>
      </w:r>
      <w:r w:rsidRPr="00E33842">
        <w:rPr>
          <w:rStyle w:val="StyleUnderline"/>
        </w:rPr>
        <w:t xml:space="preserve"> the </w:t>
      </w:r>
      <w:r w:rsidRPr="00383AC2">
        <w:rPr>
          <w:rStyle w:val="Emphasis"/>
          <w:highlight w:val="cyan"/>
        </w:rPr>
        <w:t>gatekeeper</w:t>
      </w:r>
      <w:r w:rsidRPr="00E33842">
        <w:rPr>
          <w:sz w:val="14"/>
        </w:rPr>
        <w:t xml:space="preserve"> </w:t>
      </w:r>
      <w:r w:rsidRPr="00E33842">
        <w:rPr>
          <w:rStyle w:val="StyleUnderline"/>
        </w:rPr>
        <w:t xml:space="preserve">on much of Trump's agenda </w:t>
      </w:r>
      <w:r w:rsidRPr="00383AC2">
        <w:rPr>
          <w:rStyle w:val="StyleUnderline"/>
          <w:highlight w:val="cyan"/>
        </w:rPr>
        <w:t>may</w:t>
      </w:r>
      <w:r w:rsidRPr="00E33842">
        <w:rPr>
          <w:sz w:val="14"/>
        </w:rPr>
        <w:t xml:space="preserve"> end up </w:t>
      </w:r>
      <w:r w:rsidRPr="00383AC2">
        <w:rPr>
          <w:rStyle w:val="StyleUnderline"/>
          <w:highlight w:val="cyan"/>
        </w:rPr>
        <w:t>be</w:t>
      </w:r>
      <w:r w:rsidRPr="00E33842">
        <w:rPr>
          <w:sz w:val="14"/>
        </w:rPr>
        <w:t xml:space="preserve">ing New York Sen. Chuck </w:t>
      </w:r>
      <w:r w:rsidRPr="00383AC2">
        <w:rPr>
          <w:rStyle w:val="StyleUnderline"/>
          <w:highlight w:val="cyan"/>
        </w:rPr>
        <w:t>Schumer</w:t>
      </w:r>
      <w:r w:rsidRPr="00E33842">
        <w:rPr>
          <w:sz w:val="14"/>
        </w:rPr>
        <w:t xml:space="preserve">, who will take over as the Democrats' Senate leader in the new Congress. Schumer has had little to say since the election, beyond issuing a short statement congratulating Trump, though the two have spoken on the phone. But </w:t>
      </w:r>
      <w:r w:rsidRPr="00E33842">
        <w:rPr>
          <w:rStyle w:val="StyleUnderline"/>
        </w:rPr>
        <w:t>few expect Schumer</w:t>
      </w:r>
      <w:r w:rsidRPr="00E33842">
        <w:rPr>
          <w:sz w:val="14"/>
        </w:rPr>
        <w:t xml:space="preserve"> </w:t>
      </w:r>
      <w:r w:rsidRPr="00E33842">
        <w:rPr>
          <w:rStyle w:val="StyleUnderline"/>
        </w:rPr>
        <w:t>and</w:t>
      </w:r>
      <w:r w:rsidRPr="00E33842">
        <w:rPr>
          <w:sz w:val="14"/>
        </w:rPr>
        <w:t xml:space="preserve"> his </w:t>
      </w:r>
      <w:r w:rsidRPr="00E33842">
        <w:rPr>
          <w:rStyle w:val="StyleUnderline"/>
        </w:rPr>
        <w:t>Democrats to sign on</w:t>
      </w:r>
      <w:r w:rsidRPr="00E33842">
        <w:rPr>
          <w:sz w:val="14"/>
        </w:rPr>
        <w:t xml:space="preserve"> to too many of Trump's plans.</w:t>
      </w:r>
      <w:r>
        <w:rPr>
          <w:sz w:val="14"/>
        </w:rPr>
        <w:t xml:space="preserve"> </w:t>
      </w:r>
      <w:r w:rsidRPr="00E33842">
        <w:rPr>
          <w:sz w:val="14"/>
        </w:rPr>
        <w:t xml:space="preserve">And the </w:t>
      </w:r>
      <w:r w:rsidRPr="00383AC2">
        <w:rPr>
          <w:rStyle w:val="StyleUnderline"/>
          <w:highlight w:val="cyan"/>
        </w:rPr>
        <w:t>areas where Democrats see</w:t>
      </w:r>
      <w:r w:rsidRPr="00E33842">
        <w:rPr>
          <w:sz w:val="14"/>
        </w:rPr>
        <w:t xml:space="preserve"> most </w:t>
      </w:r>
      <w:r w:rsidRPr="00E33842">
        <w:rPr>
          <w:rStyle w:val="StyleUnderline"/>
        </w:rPr>
        <w:t xml:space="preserve">initial </w:t>
      </w:r>
      <w:r w:rsidRPr="00383AC2">
        <w:rPr>
          <w:rStyle w:val="StyleUnderline"/>
          <w:highlight w:val="cyan"/>
        </w:rPr>
        <w:t>agreement</w:t>
      </w:r>
      <w:r w:rsidRPr="00E33842">
        <w:rPr>
          <w:sz w:val="14"/>
        </w:rPr>
        <w:t xml:space="preserve"> with Trump — on infrastructure spending, for instance, or his proposal for paid family leave — </w:t>
      </w:r>
      <w:r w:rsidRPr="00E33842">
        <w:rPr>
          <w:rStyle w:val="StyleUnderline"/>
        </w:rPr>
        <w:t xml:space="preserve">may </w:t>
      </w:r>
      <w:r w:rsidRPr="00383AC2">
        <w:rPr>
          <w:rStyle w:val="StyleUnderline"/>
          <w:highlight w:val="cyan"/>
        </w:rPr>
        <w:t>run into</w:t>
      </w:r>
      <w:r w:rsidRPr="00383AC2">
        <w:rPr>
          <w:sz w:val="14"/>
          <w:highlight w:val="cyan"/>
        </w:rPr>
        <w:t xml:space="preserve"> </w:t>
      </w:r>
      <w:r w:rsidRPr="00121A93">
        <w:rPr>
          <w:rStyle w:val="Emphasis"/>
        </w:rPr>
        <w:t>problems</w:t>
      </w:r>
      <w:r w:rsidRPr="00121A93">
        <w:rPr>
          <w:sz w:val="14"/>
        </w:rPr>
        <w:t xml:space="preserve"> </w:t>
      </w:r>
      <w:r w:rsidRPr="00121A93">
        <w:rPr>
          <w:rStyle w:val="StyleUnderline"/>
        </w:rPr>
        <w:t>from</w:t>
      </w:r>
      <w:r w:rsidRPr="00E33842">
        <w:rPr>
          <w:sz w:val="14"/>
        </w:rPr>
        <w:t xml:space="preserve"> </w:t>
      </w:r>
      <w:r w:rsidRPr="00E33842">
        <w:rPr>
          <w:rStyle w:val="Emphasis"/>
        </w:rPr>
        <w:t xml:space="preserve">congressional </w:t>
      </w:r>
      <w:r w:rsidRPr="00383AC2">
        <w:rPr>
          <w:rStyle w:val="Emphasis"/>
          <w:highlight w:val="cyan"/>
        </w:rPr>
        <w:t>conservatives</w:t>
      </w:r>
      <w:r w:rsidRPr="00383AC2">
        <w:rPr>
          <w:sz w:val="14"/>
          <w:highlight w:val="cyan"/>
        </w:rPr>
        <w:t xml:space="preserve"> </w:t>
      </w:r>
      <w:r w:rsidRPr="00383AC2">
        <w:rPr>
          <w:rStyle w:val="StyleUnderline"/>
          <w:highlight w:val="cyan"/>
        </w:rPr>
        <w:t>reluctant to</w:t>
      </w:r>
      <w:r w:rsidRPr="00E33842">
        <w:rPr>
          <w:rStyle w:val="StyleUnderline"/>
        </w:rPr>
        <w:t xml:space="preserve"> go along with big</w:t>
      </w:r>
      <w:r w:rsidRPr="00E33842">
        <w:rPr>
          <w:sz w:val="14"/>
        </w:rPr>
        <w:t xml:space="preserve"> government </w:t>
      </w:r>
      <w:r w:rsidRPr="00383AC2">
        <w:rPr>
          <w:rStyle w:val="StyleUnderline"/>
          <w:highlight w:val="cyan"/>
        </w:rPr>
        <w:t>spend</w:t>
      </w:r>
      <w:r w:rsidRPr="00E33842">
        <w:rPr>
          <w:rStyle w:val="StyleUnderline"/>
        </w:rPr>
        <w:t>ing</w:t>
      </w:r>
      <w:r w:rsidRPr="00E33842">
        <w:rPr>
          <w:sz w:val="14"/>
        </w:rPr>
        <w:t>.</w:t>
      </w:r>
      <w:r>
        <w:rPr>
          <w:sz w:val="14"/>
        </w:rPr>
        <w:t xml:space="preserve"> </w:t>
      </w:r>
      <w:r w:rsidRPr="00383AC2">
        <w:rPr>
          <w:rStyle w:val="StyleUnderline"/>
          <w:highlight w:val="cyan"/>
        </w:rPr>
        <w:t>Even as GOP</w:t>
      </w:r>
      <w:r w:rsidRPr="00E33842">
        <w:rPr>
          <w:sz w:val="14"/>
        </w:rPr>
        <w:t xml:space="preserve"> leaders </w:t>
      </w:r>
      <w:r w:rsidRPr="00383AC2">
        <w:rPr>
          <w:rStyle w:val="StyleUnderline"/>
          <w:highlight w:val="cyan"/>
        </w:rPr>
        <w:t>pledged</w:t>
      </w:r>
      <w:r w:rsidRPr="00E33842">
        <w:rPr>
          <w:sz w:val="14"/>
        </w:rPr>
        <w:t xml:space="preserve"> </w:t>
      </w:r>
      <w:r w:rsidRPr="00121A93">
        <w:rPr>
          <w:rStyle w:val="StyleUnderline"/>
        </w:rPr>
        <w:t>to work together with Trump</w:t>
      </w:r>
      <w:r w:rsidRPr="00E33842">
        <w:rPr>
          <w:sz w:val="14"/>
        </w:rPr>
        <w:t xml:space="preserve">, </w:t>
      </w:r>
      <w:r w:rsidRPr="00383AC2">
        <w:rPr>
          <w:rStyle w:val="Emphasis"/>
          <w:highlight w:val="cyan"/>
        </w:rPr>
        <w:t>there were</w:t>
      </w:r>
      <w:r w:rsidRPr="00121A93">
        <w:rPr>
          <w:rStyle w:val="Emphasis"/>
        </w:rPr>
        <w:t xml:space="preserve"> signs of</w:t>
      </w:r>
      <w:r w:rsidRPr="00E33842">
        <w:rPr>
          <w:rStyle w:val="Emphasis"/>
        </w:rPr>
        <w:t xml:space="preserve"> policy </w:t>
      </w:r>
      <w:r w:rsidRPr="00383AC2">
        <w:rPr>
          <w:rStyle w:val="Emphasis"/>
          <w:highlight w:val="cyan"/>
        </w:rPr>
        <w:t>differences</w:t>
      </w:r>
      <w:r w:rsidRPr="00E33842">
        <w:rPr>
          <w:sz w:val="14"/>
        </w:rPr>
        <w:t>.</w:t>
      </w:r>
      <w:r>
        <w:rPr>
          <w:sz w:val="14"/>
        </w:rPr>
        <w:t xml:space="preserve"> </w:t>
      </w:r>
      <w:r w:rsidRPr="00E33842">
        <w:rPr>
          <w:sz w:val="14"/>
        </w:rPr>
        <w:t xml:space="preserve">At a post-election news conference, </w:t>
      </w:r>
      <w:r w:rsidRPr="00E33842">
        <w:rPr>
          <w:rStyle w:val="StyleUnderline"/>
        </w:rPr>
        <w:t>McConnell declined to endorse</w:t>
      </w:r>
      <w:r w:rsidRPr="00E33842">
        <w:rPr>
          <w:sz w:val="14"/>
        </w:rPr>
        <w:t xml:space="preserve"> </w:t>
      </w:r>
      <w:r w:rsidRPr="00E33842">
        <w:rPr>
          <w:rStyle w:val="StyleUnderline"/>
        </w:rPr>
        <w:t>Trump's</w:t>
      </w:r>
      <w:r w:rsidRPr="00E33842">
        <w:rPr>
          <w:sz w:val="14"/>
        </w:rPr>
        <w:t xml:space="preserve"> signature border </w:t>
      </w:r>
      <w:r w:rsidRPr="00E33842">
        <w:rPr>
          <w:rStyle w:val="StyleUnderline"/>
        </w:rPr>
        <w:t>wall with</w:t>
      </w:r>
      <w:r w:rsidRPr="00E33842">
        <w:rPr>
          <w:sz w:val="14"/>
        </w:rPr>
        <w:t xml:space="preserve"> </w:t>
      </w:r>
      <w:r w:rsidRPr="00E33842">
        <w:rPr>
          <w:rStyle w:val="StyleUnderline"/>
        </w:rPr>
        <w:t>Mexico</w:t>
      </w:r>
      <w:r w:rsidRPr="00E33842">
        <w:rPr>
          <w:sz w:val="14"/>
        </w:rPr>
        <w:t>.</w:t>
      </w:r>
      <w:r>
        <w:rPr>
          <w:sz w:val="14"/>
        </w:rPr>
        <w:t xml:space="preserve"> </w:t>
      </w:r>
      <w:r w:rsidRPr="00E33842">
        <w:rPr>
          <w:sz w:val="14"/>
        </w:rPr>
        <w:t>And on trade, Trump has denounced the 12-nation Trans-Pacific Partnership negotiated by the Obama administration, and both McConnell and Ryan have indicated it won't come to a vote before Obama leaves office. Yet some establishment Republicans remain convinced that some kind of deal is sorely needed.</w:t>
      </w:r>
      <w:r>
        <w:rPr>
          <w:sz w:val="14"/>
        </w:rPr>
        <w:t xml:space="preserve"> </w:t>
      </w:r>
      <w:r w:rsidRPr="00E33842">
        <w:rPr>
          <w:sz w:val="14"/>
        </w:rPr>
        <w:t>"The big question is trade. Gotta have trade," said GOP Sen. Pat Roberts of Kansas, who chairs the Agriculture Committee. Roberts said "mounds of grain" are sitting on the ground in Kansas, waiting for customers."Gotta export. And with that, it's preferable to have a trade bill," Roberts said, adding of Trump: "I don't think he's opposed to trade bills. He just wants trade bills where he feels we get an equal shake. So, we'll work on it."</w:t>
      </w:r>
    </w:p>
    <w:p w14:paraId="73F423E1" w14:textId="0CB756C9" w:rsidR="00C22EAB" w:rsidRDefault="00C22EAB" w:rsidP="00C22EAB">
      <w:pPr>
        <w:pStyle w:val="Heading3"/>
      </w:pPr>
      <w:r>
        <w:lastRenderedPageBreak/>
        <w:t>PC Fake</w:t>
      </w:r>
    </w:p>
    <w:p w14:paraId="78115A68" w14:textId="77777777" w:rsidR="00C22EAB" w:rsidRDefault="00C22EAB" w:rsidP="00C22EAB">
      <w:pPr>
        <w:pStyle w:val="Heading4"/>
      </w:pPr>
      <w:r>
        <w:t xml:space="preserve">PC theory is </w:t>
      </w:r>
      <w:r w:rsidRPr="00765A40">
        <w:rPr>
          <w:u w:val="single"/>
        </w:rPr>
        <w:t>assertions</w:t>
      </w:r>
      <w:r>
        <w:t xml:space="preserve"> with </w:t>
      </w:r>
      <w:r w:rsidRPr="00765A40">
        <w:rPr>
          <w:u w:val="single"/>
        </w:rPr>
        <w:t xml:space="preserve">zero </w:t>
      </w:r>
      <w:r>
        <w:rPr>
          <w:u w:val="single"/>
        </w:rPr>
        <w:t>support</w:t>
      </w:r>
      <w:r>
        <w:t>---reject their ev</w:t>
      </w:r>
    </w:p>
    <w:p w14:paraId="4CC648BB" w14:textId="77777777" w:rsidR="00C22EAB" w:rsidRPr="00765A40" w:rsidRDefault="00C22EAB" w:rsidP="00C22EAB">
      <w:r>
        <w:t xml:space="preserve">Default to poli sci consensus </w:t>
      </w:r>
    </w:p>
    <w:p w14:paraId="706F2082" w14:textId="0BB1F46E" w:rsidR="00C22EAB" w:rsidRPr="00742742" w:rsidRDefault="00C22EAB" w:rsidP="00C22EA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51B3FDAE" w14:textId="55CFF337" w:rsidR="00C22EAB" w:rsidRDefault="00C22EAB" w:rsidP="00C22EAB">
      <w:pPr>
        <w:rPr>
          <w:sz w:val="14"/>
        </w:rPr>
      </w:pPr>
      <w:r w:rsidRPr="0073448A">
        <w:rPr>
          <w:rStyle w:val="StyleUnderline"/>
        </w:rPr>
        <w:t>The</w:t>
      </w:r>
      <w:r w:rsidRPr="00742742">
        <w:rPr>
          <w:rStyle w:val="StyleUnderline"/>
        </w:rPr>
        <w:t xml:space="preserve"> American political </w:t>
      </w:r>
      <w:r w:rsidRPr="0073448A">
        <w:rPr>
          <w:rStyle w:val="StyleUnderline"/>
        </w:rPr>
        <w:t xml:space="preserve">system is </w:t>
      </w:r>
      <w:r w:rsidRPr="0073448A">
        <w:rPr>
          <w:rStyle w:val="Emphasis"/>
        </w:rPr>
        <w:t>not</w:t>
      </w:r>
      <w:r w:rsidRPr="00742742">
        <w:rPr>
          <w:rStyle w:val="StyleUnderline"/>
        </w:rPr>
        <w:t xml:space="preserve"> a </w:t>
      </w:r>
      <w:r w:rsidRPr="0073448A">
        <w:rPr>
          <w:rStyle w:val="StyleUnderline"/>
        </w:rPr>
        <w:t>fertile</w:t>
      </w:r>
      <w:r w:rsidRPr="00742742">
        <w:rPr>
          <w:rStyle w:val="StyleUnderline"/>
        </w:rPr>
        <w:t xml:space="preserve"> field </w:t>
      </w:r>
      <w:r w:rsidRPr="0073448A">
        <w:rPr>
          <w:rStyle w:val="StyleUnderline"/>
        </w:rPr>
        <w:t>for</w:t>
      </w:r>
      <w:r w:rsidRPr="00742742">
        <w:rPr>
          <w:rStyle w:val="StyleUnderline"/>
        </w:rPr>
        <w:t xml:space="preserve"> the exercise of presidential </w:t>
      </w:r>
      <w:r w:rsidRPr="0073448A">
        <w:rPr>
          <w:rStyle w:val="StyleUnderline"/>
        </w:rPr>
        <w:t>leadership</w:t>
      </w:r>
      <w:r w:rsidRPr="00E971F2">
        <w:rPr>
          <w:sz w:val="14"/>
        </w:rPr>
        <w:t xml:space="preserve">. </w:t>
      </w:r>
      <w:r w:rsidRPr="00742742">
        <w:rPr>
          <w:rStyle w:val="StyleUnderline"/>
        </w:rPr>
        <w:t>Most political actors</w:t>
      </w:r>
      <w:r w:rsidRPr="00E971F2">
        <w:rPr>
          <w:sz w:val="14"/>
        </w:rPr>
        <w:t xml:space="preserve">, from the average citizen to members of Congress, </w:t>
      </w:r>
      <w:r w:rsidRPr="00742742">
        <w:rPr>
          <w:rStyle w:val="StyleUnderline"/>
        </w:rPr>
        <w:t xml:space="preserve">are </w:t>
      </w:r>
      <w:r w:rsidRPr="00742742">
        <w:rPr>
          <w:rStyle w:val="Emphasis"/>
        </w:rPr>
        <w:t>free to choose</w:t>
      </w:r>
      <w:r w:rsidRPr="00742742">
        <w:rPr>
          <w:rStyle w:val="StyleUnderline"/>
        </w:rPr>
        <w:t xml:space="preserve"> whether to follow the</w:t>
      </w:r>
      <w:r w:rsidRPr="00E971F2">
        <w:rPr>
          <w:sz w:val="14"/>
        </w:rPr>
        <w:t xml:space="preserve"> chief </w:t>
      </w:r>
      <w:r w:rsidRPr="00742742">
        <w:rPr>
          <w:rStyle w:val="StyleUnderline"/>
        </w:rPr>
        <w:t>executive’s lead</w:t>
      </w:r>
      <w:r w:rsidRPr="00E971F2">
        <w:rPr>
          <w:sz w:val="14"/>
        </w:rPr>
        <w:t xml:space="preserve">; </w:t>
      </w:r>
      <w:r w:rsidRPr="00765A40">
        <w:rPr>
          <w:rStyle w:val="StyleUnderline"/>
        </w:rPr>
        <w:t>the president cannot force them to act</w:t>
      </w:r>
      <w:r w:rsidRPr="00E971F2">
        <w:rPr>
          <w:sz w:val="14"/>
        </w:rPr>
        <w:t xml:space="preserve">. At the same time, the sharing of powers established by the Constitution’s </w:t>
      </w:r>
      <w:r w:rsidRPr="00742742">
        <w:rPr>
          <w:rStyle w:val="StyleUnderline"/>
        </w:rPr>
        <w:t>checks and balances not only prevent</w:t>
      </w:r>
      <w:r w:rsidRPr="00E971F2">
        <w:rPr>
          <w:sz w:val="14"/>
        </w:rPr>
        <w:t xml:space="preserve">s </w:t>
      </w:r>
      <w:r w:rsidRPr="00742742">
        <w:rPr>
          <w:rStyle w:val="StyleUnderline"/>
        </w:rPr>
        <w:t>the president from acting unilaterally</w:t>
      </w:r>
      <w:r w:rsidRPr="00E971F2">
        <w:rPr>
          <w:sz w:val="14"/>
        </w:rPr>
        <w:t xml:space="preserve"> on most important matters </w:t>
      </w:r>
      <w:r w:rsidRPr="00742742">
        <w:rPr>
          <w:rStyle w:val="StyleUnderline"/>
        </w:rPr>
        <w:t>but</w:t>
      </w:r>
      <w:r w:rsidRPr="00E971F2">
        <w:rPr>
          <w:sz w:val="14"/>
        </w:rPr>
        <w:t xml:space="preserve"> also </w:t>
      </w:r>
      <w:r w:rsidRPr="00742742">
        <w:rPr>
          <w:rStyle w:val="StyleUnderline"/>
        </w:rPr>
        <w:t>give</w:t>
      </w:r>
      <w:r w:rsidRPr="00E971F2">
        <w:rPr>
          <w:sz w:val="14"/>
        </w:rPr>
        <w:t xml:space="preserve">s </w:t>
      </w:r>
      <w:r w:rsidRPr="00742742">
        <w:rPr>
          <w:rStyle w:val="StyleUnderline"/>
        </w:rPr>
        <w:t>other power holders different perspectives on</w:t>
      </w:r>
      <w:r w:rsidRPr="00E971F2">
        <w:rPr>
          <w:sz w:val="14"/>
        </w:rPr>
        <w:t xml:space="preserve"> issues and </w:t>
      </w:r>
      <w:r w:rsidRPr="00742742">
        <w:rPr>
          <w:rStyle w:val="StyleUnderline"/>
        </w:rPr>
        <w:t>policy proposals</w:t>
      </w:r>
      <w:r w:rsidRPr="00E971F2">
        <w:rPr>
          <w:sz w:val="14"/>
        </w:rPr>
        <w:t>.</w:t>
      </w:r>
      <w:r>
        <w:rPr>
          <w:sz w:val="14"/>
        </w:rPr>
        <w:t xml:space="preserve"> </w:t>
      </w:r>
      <w:r w:rsidRPr="00E971F2">
        <w:rPr>
          <w:sz w:val="14"/>
        </w:rPr>
        <w:t xml:space="preserve">Nevertheless, the tenacity with which many </w:t>
      </w:r>
      <w:r w:rsidRPr="00383AC2">
        <w:rPr>
          <w:rStyle w:val="StyleUnderline"/>
          <w:highlight w:val="cyan"/>
        </w:rPr>
        <w:t>commentators</w:t>
      </w:r>
      <w:r w:rsidRPr="00E971F2">
        <w:rPr>
          <w:sz w:val="14"/>
        </w:rPr>
        <w:t xml:space="preserve"> embrace the persuasive potential of political leadership is striking. They </w:t>
      </w:r>
      <w:r w:rsidRPr="00742742">
        <w:rPr>
          <w:rStyle w:val="StyleUnderline"/>
        </w:rPr>
        <w:t xml:space="preserve">often </w:t>
      </w:r>
      <w:r w:rsidRPr="00383AC2">
        <w:rPr>
          <w:rStyle w:val="Emphasis"/>
          <w:highlight w:val="cyan"/>
        </w:rPr>
        <w:t>fall prey to an exaggerated concept</w:t>
      </w:r>
      <w:r w:rsidRPr="00383AC2">
        <w:rPr>
          <w:rStyle w:val="StyleUnderline"/>
          <w:highlight w:val="cyan"/>
        </w:rPr>
        <w:t xml:space="preserve"> of the</w:t>
      </w:r>
      <w:r w:rsidRPr="00742742">
        <w:rPr>
          <w:rStyle w:val="StyleUnderline"/>
        </w:rPr>
        <w:t xml:space="preserve"> potential for using the “</w:t>
      </w:r>
      <w:r w:rsidRPr="00383AC2">
        <w:rPr>
          <w:rStyle w:val="StyleUnderline"/>
          <w:highlight w:val="cyan"/>
        </w:rPr>
        <w:t>bully pulpit</w:t>
      </w:r>
      <w:r w:rsidRPr="00742742">
        <w:rPr>
          <w:rStyle w:val="StyleUnderline"/>
        </w:rPr>
        <w:t>”</w:t>
      </w:r>
      <w:r w:rsidRPr="00E971F2">
        <w:rPr>
          <w:sz w:val="14"/>
        </w:rPr>
        <w:t xml:space="preserve"> to go public or </w:t>
      </w:r>
      <w:r w:rsidRPr="00742742">
        <w:rPr>
          <w:rStyle w:val="StyleUnderline"/>
        </w:rPr>
        <w:t>pressuring members of Congress to fall into line</w:t>
      </w:r>
      <w:r w:rsidRPr="00E971F2">
        <w:rPr>
          <w:sz w:val="14"/>
        </w:rPr>
        <w:t xml:space="preserve"> with the White House. </w:t>
      </w:r>
      <w:r w:rsidRPr="00742742">
        <w:rPr>
          <w:rStyle w:val="StyleUnderline"/>
        </w:rPr>
        <w:t>They routinely explain</w:t>
      </w:r>
      <w:r w:rsidRPr="00E971F2">
        <w:rPr>
          <w:sz w:val="14"/>
        </w:rPr>
        <w:t xml:space="preserve"> historic shifts in public policy, such as those in </w:t>
      </w:r>
      <w:r w:rsidRPr="00742742">
        <w:rPr>
          <w:rStyle w:val="StyleUnderline"/>
        </w:rPr>
        <w:t>the 1930s, 1960s, and 1980s</w:t>
      </w:r>
      <w:r w:rsidRPr="00E971F2">
        <w:rPr>
          <w:sz w:val="14"/>
        </w:rPr>
        <w:t xml:space="preserve">, </w:t>
      </w:r>
      <w:r w:rsidRPr="00742742">
        <w:rPr>
          <w:rStyle w:val="StyleUnderline"/>
        </w:rPr>
        <w:t>in terms of</w:t>
      </w:r>
      <w:r w:rsidRPr="00E971F2">
        <w:rPr>
          <w:sz w:val="14"/>
        </w:rPr>
        <w:t xml:space="preserve"> the extraordinary </w:t>
      </w:r>
      <w:r w:rsidRPr="00742742">
        <w:rPr>
          <w:rStyle w:val="StyleUnderline"/>
        </w:rPr>
        <w:t>persuasiveness</w:t>
      </w:r>
      <w:r w:rsidRPr="00E971F2">
        <w:rPr>
          <w:sz w:val="14"/>
        </w:rPr>
        <w:t xml:space="preserve"> of Franklin D. Roosevelt, Lyndon Johnson, and Ronald Reagan. </w:t>
      </w:r>
      <w:r w:rsidRPr="00742742">
        <w:rPr>
          <w:rStyle w:val="Emphasis"/>
        </w:rPr>
        <w:t xml:space="preserve">Equally </w:t>
      </w:r>
      <w:r w:rsidRPr="00383AC2">
        <w:rPr>
          <w:rStyle w:val="Emphasis"/>
          <w:highlight w:val="cyan"/>
        </w:rPr>
        <w:t>striking is the lack of evidence</w:t>
      </w:r>
      <w:r w:rsidRPr="00742742">
        <w:rPr>
          <w:rStyle w:val="Emphasis"/>
        </w:rPr>
        <w:t xml:space="preserve"> of the persuasive power of the presidency</w:t>
      </w:r>
      <w:r w:rsidRPr="00E971F2">
        <w:rPr>
          <w:sz w:val="14"/>
        </w:rPr>
        <w:t xml:space="preserve">. </w:t>
      </w:r>
      <w:r w:rsidRPr="00765A40">
        <w:rPr>
          <w:rStyle w:val="StyleUnderline"/>
        </w:rPr>
        <w:t>Observers</w:t>
      </w:r>
      <w:r w:rsidRPr="00E971F2">
        <w:rPr>
          <w:sz w:val="14"/>
        </w:rPr>
        <w:t xml:space="preserve"> in both the press and the academy </w:t>
      </w:r>
      <w:r w:rsidRPr="00742742">
        <w:rPr>
          <w:rStyle w:val="StyleUnderline"/>
        </w:rPr>
        <w:t>base their claims</w:t>
      </w:r>
      <w:r w:rsidRPr="00E971F2">
        <w:rPr>
          <w:sz w:val="14"/>
        </w:rPr>
        <w:t xml:space="preserve"> about the impact of such leadership </w:t>
      </w:r>
      <w:r w:rsidRPr="00742742">
        <w:rPr>
          <w:rStyle w:val="StyleUnderline"/>
        </w:rPr>
        <w:t xml:space="preserve">on </w:t>
      </w:r>
      <w:r w:rsidRPr="00742742">
        <w:rPr>
          <w:rStyle w:val="Emphasis"/>
        </w:rPr>
        <w:t>little or no systematic evidence</w:t>
      </w:r>
      <w:r w:rsidRPr="00E971F2">
        <w:rPr>
          <w:sz w:val="14"/>
        </w:rPr>
        <w:t xml:space="preserve">. </w:t>
      </w:r>
      <w:r w:rsidRPr="00383AC2">
        <w:rPr>
          <w:rStyle w:val="StyleUnderline"/>
          <w:highlight w:val="cyan"/>
        </w:rPr>
        <w:t xml:space="preserve">There is </w:t>
      </w:r>
      <w:r w:rsidRPr="00383AC2">
        <w:rPr>
          <w:rStyle w:val="Emphasis"/>
          <w:highlight w:val="cyan"/>
        </w:rPr>
        <w:t>not a single systematic study that</w:t>
      </w:r>
      <w:r w:rsidRPr="00742742">
        <w:rPr>
          <w:rStyle w:val="Emphasis"/>
        </w:rPr>
        <w:t xml:space="preserve"> demonstrates that </w:t>
      </w:r>
      <w:r w:rsidRPr="00383AC2">
        <w:rPr>
          <w:rStyle w:val="Emphasis"/>
          <w:highlight w:val="cyan"/>
        </w:rPr>
        <w:t>presidents can reliably move others to support them</w:t>
      </w:r>
      <w:r w:rsidRPr="00E971F2">
        <w:rPr>
          <w:sz w:val="14"/>
        </w:rPr>
        <w:t>.</w:t>
      </w:r>
      <w:r>
        <w:rPr>
          <w:sz w:val="14"/>
        </w:rPr>
        <w:t xml:space="preserve"> </w:t>
      </w:r>
      <w:r w:rsidRPr="00E971F2">
        <w:rPr>
          <w:sz w:val="14"/>
        </w:rPr>
        <w:t xml:space="preserve">In sum, </w:t>
      </w:r>
      <w:r w:rsidRPr="00383AC2">
        <w:rPr>
          <w:rStyle w:val="StyleUnderline"/>
          <w:highlight w:val="cyan"/>
        </w:rPr>
        <w:t xml:space="preserve">we </w:t>
      </w:r>
      <w:r w:rsidRPr="00383AC2">
        <w:rPr>
          <w:rStyle w:val="Emphasis"/>
          <w:highlight w:val="cyan"/>
        </w:rPr>
        <w:t>should not infer</w:t>
      </w:r>
      <w:r w:rsidRPr="00742742">
        <w:rPr>
          <w:rStyle w:val="StyleUnderline"/>
        </w:rPr>
        <w:t xml:space="preserve"> from success in winning elections that </w:t>
      </w:r>
      <w:r w:rsidRPr="00383AC2">
        <w:rPr>
          <w:rStyle w:val="StyleUnderline"/>
          <w:highlight w:val="cyan"/>
        </w:rPr>
        <w:t>the White House can persuade</w:t>
      </w:r>
      <w:r w:rsidRPr="00E971F2">
        <w:rPr>
          <w:sz w:val="14"/>
        </w:rPr>
        <w:t xml:space="preserve"> members of the public and </w:t>
      </w:r>
      <w:r w:rsidRPr="00383AC2">
        <w:rPr>
          <w:rStyle w:val="StyleUnderline"/>
          <w:highlight w:val="cyan"/>
        </w:rPr>
        <w:t>Congress to change</w:t>
      </w:r>
      <w:r w:rsidRPr="00742742">
        <w:rPr>
          <w:rStyle w:val="StyleUnderline"/>
        </w:rPr>
        <w:t xml:space="preserve"> their </w:t>
      </w:r>
      <w:r w:rsidRPr="00383AC2">
        <w:rPr>
          <w:rStyle w:val="StyleUnderline"/>
          <w:highlight w:val="cyan"/>
        </w:rPr>
        <w:t>minds and support policies</w:t>
      </w:r>
      <w:r w:rsidRPr="00E971F2">
        <w:rPr>
          <w:sz w:val="14"/>
        </w:rPr>
        <w:t xml:space="preserve"> they would otherwise oppose. Indeed, </w:t>
      </w:r>
      <w:r w:rsidRPr="00742742">
        <w:rPr>
          <w:rStyle w:val="StyleUnderline"/>
        </w:rPr>
        <w:t>such assumptions</w:t>
      </w:r>
      <w:r w:rsidRPr="00E971F2">
        <w:rPr>
          <w:sz w:val="14"/>
        </w:rPr>
        <w:t xml:space="preserve"> are </w:t>
      </w:r>
      <w:r w:rsidRPr="00742742">
        <w:rPr>
          <w:rStyle w:val="StyleUnderline"/>
        </w:rPr>
        <w:t>likely</w:t>
      </w:r>
      <w:r w:rsidRPr="00E971F2">
        <w:rPr>
          <w:sz w:val="14"/>
        </w:rPr>
        <w:t xml:space="preserve"> to </w:t>
      </w:r>
      <w:r w:rsidRPr="00742742">
        <w:rPr>
          <w:rStyle w:val="StyleUnderline"/>
        </w:rPr>
        <w:t xml:space="preserve">lead to </w:t>
      </w:r>
      <w:r w:rsidRPr="00742742">
        <w:rPr>
          <w:rStyle w:val="Emphasis"/>
        </w:rPr>
        <w:t>self-inflicted wounds</w:t>
      </w:r>
      <w:r w:rsidRPr="00E971F2">
        <w:rPr>
          <w:sz w:val="14"/>
        </w:rPr>
        <w:t>.</w:t>
      </w:r>
    </w:p>
    <w:p w14:paraId="33CCF49D" w14:textId="58D1094B" w:rsidR="00612EA9" w:rsidRDefault="00612EA9" w:rsidP="00612EA9"/>
    <w:p w14:paraId="665E6F6A" w14:textId="77777777" w:rsidR="00612EA9" w:rsidRPr="00612EA9" w:rsidRDefault="00612EA9" w:rsidP="00612EA9"/>
    <w:p w14:paraId="414BAE54" w14:textId="77777777" w:rsidR="00BC54BE" w:rsidRDefault="00BC54BE" w:rsidP="004745DB">
      <w:pPr>
        <w:rPr>
          <w:sz w:val="16"/>
        </w:rPr>
      </w:pPr>
    </w:p>
    <w:p w14:paraId="14D96B65" w14:textId="59D52D65" w:rsidR="004745DB" w:rsidRDefault="00497F6C" w:rsidP="00C22EAB">
      <w:pPr>
        <w:pStyle w:val="Heading2"/>
      </w:pPr>
      <w:r>
        <w:lastRenderedPageBreak/>
        <w:t>IMPACT</w:t>
      </w:r>
      <w:r w:rsidR="00C22EAB">
        <w:t xml:space="preserve"> </w:t>
      </w:r>
      <w:r>
        <w:t>ANSWERS</w:t>
      </w:r>
    </w:p>
    <w:p w14:paraId="5C50BCEE" w14:textId="71236467" w:rsidR="00C22EAB" w:rsidRDefault="00C22EAB" w:rsidP="00C22EAB">
      <w:pPr>
        <w:pStyle w:val="Heading3"/>
      </w:pPr>
      <w:r>
        <w:lastRenderedPageBreak/>
        <w:t>No Econ Impact</w:t>
      </w:r>
    </w:p>
    <w:p w14:paraId="206CE3EF" w14:textId="77777777" w:rsidR="00C22EAB" w:rsidRPr="00FE003B" w:rsidRDefault="00C22EAB" w:rsidP="00C22EAB">
      <w:pPr>
        <w:pStyle w:val="Heading4"/>
        <w:rPr>
          <w:b w:val="0"/>
        </w:rPr>
      </w:pPr>
      <w:r w:rsidRPr="00C22EAB">
        <w:t>Economy resilient</w:t>
      </w:r>
      <w:r>
        <w:t xml:space="preserve"> – </w:t>
      </w:r>
      <w:r w:rsidRPr="0006392D">
        <w:rPr>
          <w:b w:val="0"/>
        </w:rPr>
        <w:t>their</w:t>
      </w:r>
      <w:r>
        <w:t xml:space="preserve"> </w:t>
      </w:r>
      <w:r>
        <w:rPr>
          <w:b w:val="0"/>
        </w:rPr>
        <w:t>impacts are epistemologically faulty and exaggerated – durability of macro-economic trends, empirical examples of the policy/economic disconnect, offset uncertainty for households/businesses, and faith in intervening actors</w:t>
      </w:r>
    </w:p>
    <w:p w14:paraId="679051AF" w14:textId="03CE9DAE" w:rsidR="00C22EAB" w:rsidRDefault="00C22EAB" w:rsidP="00C22EAB">
      <w:pPr>
        <w:rPr>
          <w:rStyle w:val="Style13ptBold"/>
        </w:rPr>
      </w:pPr>
      <w:r>
        <w:rPr>
          <w:rStyle w:val="Style13ptBold"/>
        </w:rPr>
        <w:t xml:space="preserve">SEB 17 </w:t>
      </w:r>
      <w:r w:rsidRPr="009411B0">
        <w:t>-</w:t>
      </w:r>
      <w:r>
        <w:t>-</w:t>
      </w:r>
      <w:r w:rsidRPr="009411B0">
        <w:t>-- Skandinaviska Enskilda Banken Group, “</w:t>
      </w:r>
      <w:r w:rsidRPr="000371CC">
        <w:rPr>
          <w:rStyle w:val="Emphasis"/>
        </w:rPr>
        <w:t xml:space="preserve">Global </w:t>
      </w:r>
      <w:r w:rsidRPr="00383AC2">
        <w:rPr>
          <w:rStyle w:val="Emphasis"/>
          <w:highlight w:val="cyan"/>
        </w:rPr>
        <w:t>Economy Resilient to</w:t>
      </w:r>
      <w:r w:rsidRPr="000371CC">
        <w:rPr>
          <w:rStyle w:val="Emphasis"/>
        </w:rPr>
        <w:t xml:space="preserve"> New Political </w:t>
      </w:r>
      <w:r w:rsidRPr="00383AC2">
        <w:rPr>
          <w:rStyle w:val="Emphasis"/>
          <w:highlight w:val="cyan"/>
        </w:rPr>
        <w:t>Challenges</w:t>
      </w:r>
      <w:r w:rsidRPr="009411B0">
        <w:t>,” 2/22, https://sebgroup.com/press/news/global-economy-resilient-to-new-political-challenges</w:t>
      </w:r>
      <w:r>
        <w:t xml:space="preserve"> </w:t>
      </w:r>
    </w:p>
    <w:p w14:paraId="4AEF983C" w14:textId="760DA061" w:rsidR="00C22EAB" w:rsidRDefault="00C22EAB" w:rsidP="00C22EAB">
      <w:pPr>
        <w:rPr>
          <w:sz w:val="14"/>
        </w:rPr>
      </w:pPr>
      <w:r w:rsidRPr="00FE003B">
        <w:rPr>
          <w:sz w:val="14"/>
        </w:rPr>
        <w:t xml:space="preserve">The </w:t>
      </w:r>
      <w:r w:rsidRPr="00FE003B">
        <w:rPr>
          <w:rStyle w:val="StyleUnderline"/>
        </w:rPr>
        <w:t>interplay between economics and politics was</w:t>
      </w:r>
      <w:r w:rsidRPr="00FE003B">
        <w:rPr>
          <w:sz w:val="14"/>
        </w:rPr>
        <w:t xml:space="preserve"> undoubtedly a </w:t>
      </w:r>
      <w:r w:rsidRPr="00FE003B">
        <w:rPr>
          <w:rStyle w:val="StyleUnderline"/>
        </w:rPr>
        <w:t>dominant</w:t>
      </w:r>
      <w:r w:rsidRPr="00FE003B">
        <w:rPr>
          <w:sz w:val="14"/>
        </w:rPr>
        <w:t xml:space="preserve"> feature of analyses </w:t>
      </w:r>
      <w:r w:rsidRPr="00FE003B">
        <w:rPr>
          <w:rStyle w:val="StyleUnderline"/>
        </w:rPr>
        <w:t>during 2016</w:t>
      </w:r>
      <w:r w:rsidRPr="00FE003B">
        <w:rPr>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organisations and betting firms failed to do so, but lessons might be learned from the economic assessment impacts they made. </w:t>
      </w:r>
      <w:r w:rsidRPr="00383AC2">
        <w:rPr>
          <w:rStyle w:val="StyleUnderline"/>
          <w:highlight w:val="cyan"/>
        </w:rPr>
        <w:t>Economists</w:t>
      </w:r>
      <w:r w:rsidRPr="00FE003B">
        <w:rPr>
          <w:sz w:val="14"/>
        </w:rPr>
        <w:t xml:space="preserve"> probably </w:t>
      </w:r>
      <w:r w:rsidRPr="00FE003B">
        <w:rPr>
          <w:rStyle w:val="Emphasis"/>
        </w:rPr>
        <w:t xml:space="preserve">tend to </w:t>
      </w:r>
      <w:r w:rsidRPr="00383AC2">
        <w:rPr>
          <w:rStyle w:val="Emphasis"/>
          <w:highlight w:val="cyan"/>
        </w:rPr>
        <w:t>exaggerate</w:t>
      </w:r>
      <w:r w:rsidRPr="00FE003B">
        <w:rPr>
          <w:sz w:val="14"/>
        </w:rPr>
        <w:t xml:space="preserve"> </w:t>
      </w:r>
      <w:r w:rsidRPr="00FE003B">
        <w:rPr>
          <w:rStyle w:val="StyleUnderline"/>
        </w:rPr>
        <w:t>the</w:t>
      </w:r>
      <w:r w:rsidRPr="00FE003B">
        <w:rPr>
          <w:sz w:val="14"/>
        </w:rPr>
        <w:t xml:space="preserve"> </w:t>
      </w:r>
      <w:r w:rsidRPr="00FE003B">
        <w:rPr>
          <w:rStyle w:val="StyleUnderline"/>
        </w:rPr>
        <w:t xml:space="preserve">importance of more general </w:t>
      </w:r>
      <w:r w:rsidRPr="00383AC2">
        <w:rPr>
          <w:rStyle w:val="StyleUnderline"/>
          <w:highlight w:val="cyan"/>
        </w:rPr>
        <w:t>political phenomena</w:t>
      </w:r>
      <w:r w:rsidRPr="00FE003B">
        <w:rPr>
          <w:sz w:val="14"/>
        </w:rPr>
        <w:t xml:space="preserve">. While in the midst of elections that appear historically important, </w:t>
      </w:r>
      <w:r w:rsidRPr="00383AC2">
        <w:rPr>
          <w:rStyle w:val="StyleUnderline"/>
          <w:highlight w:val="cyan"/>
        </w:rPr>
        <w:t xml:space="preserve">it is </w:t>
      </w:r>
      <w:r w:rsidRPr="00383AC2">
        <w:rPr>
          <w:rStyle w:val="Emphasis"/>
          <w:highlight w:val="cyan"/>
        </w:rPr>
        <w:t>tempting to present alarmist</w:t>
      </w:r>
      <w:r w:rsidRPr="00FE003B">
        <w:rPr>
          <w:rStyle w:val="Emphasis"/>
        </w:rPr>
        <w:t xml:space="preserve"> </w:t>
      </w:r>
      <w:r w:rsidRPr="00383AC2">
        <w:rPr>
          <w:rStyle w:val="Emphasis"/>
          <w:highlight w:val="cyan"/>
        </w:rPr>
        <w:t>projections</w:t>
      </w:r>
      <w:r w:rsidRPr="00FE003B">
        <w:rPr>
          <w:sz w:val="16"/>
        </w:rPr>
        <w:t xml:space="preserve"> </w:t>
      </w:r>
      <w:r w:rsidRPr="00FE003B">
        <w:rPr>
          <w:sz w:val="14"/>
        </w:rPr>
        <w:t xml:space="preserve">about election outcomes </w:t>
      </w:r>
      <w:r w:rsidRPr="00FE003B">
        <w:rPr>
          <w:rStyle w:val="StyleUnderline"/>
        </w:rPr>
        <w:t>that seem improbable and/or</w:t>
      </w:r>
      <w:r w:rsidRPr="00FE003B">
        <w:rPr>
          <w:sz w:val="14"/>
        </w:rPr>
        <w:t xml:space="preserve"> </w:t>
      </w:r>
      <w:r w:rsidRPr="00FE003B">
        <w:rPr>
          <w:rStyle w:val="StyleUnderline"/>
        </w:rPr>
        <w:t>unpleasant</w:t>
      </w:r>
      <w:r w:rsidRPr="00FE003B">
        <w:rPr>
          <w:sz w:val="14"/>
        </w:rPr>
        <w:t xml:space="preserve">. </w:t>
      </w:r>
      <w:r w:rsidRPr="00383AC2">
        <w:rPr>
          <w:rStyle w:val="Emphasis"/>
          <w:highlight w:val="cyan"/>
        </w:rPr>
        <w:t>But</w:t>
      </w:r>
      <w:r w:rsidRPr="00383AC2">
        <w:rPr>
          <w:sz w:val="14"/>
          <w:highlight w:val="cyan"/>
        </w:rPr>
        <w:t xml:space="preserve"> </w:t>
      </w:r>
      <w:r w:rsidRPr="00383AC2">
        <w:rPr>
          <w:rStyle w:val="StyleUnderline"/>
          <w:highlight w:val="cyan"/>
        </w:rPr>
        <w:t>once</w:t>
      </w:r>
      <w:r w:rsidRPr="00FE003B">
        <w:rPr>
          <w:rStyle w:val="StyleUnderline"/>
        </w:rPr>
        <w:t xml:space="preserve"> the initial </w:t>
      </w:r>
      <w:r w:rsidRPr="00383AC2">
        <w:rPr>
          <w:rStyle w:val="StyleUnderline"/>
          <w:highlight w:val="cyan"/>
        </w:rPr>
        <w:t>shock</w:t>
      </w:r>
      <w:r w:rsidRPr="00FE003B">
        <w:rPr>
          <w:rStyle w:val="StyleUnderline"/>
        </w:rPr>
        <w:t xml:space="preserve"> effect </w:t>
      </w:r>
      <w:r w:rsidRPr="00383AC2">
        <w:rPr>
          <w:rStyle w:val="StyleUnderline"/>
          <w:highlight w:val="cyan"/>
        </w:rPr>
        <w:t>has faded</w:t>
      </w:r>
      <w:r w:rsidRPr="00FE003B">
        <w:rPr>
          <w:rStyle w:val="StyleUnderline"/>
        </w:rPr>
        <w:t xml:space="preserve">, </w:t>
      </w:r>
      <w:r w:rsidRPr="00FE003B">
        <w:rPr>
          <w:rStyle w:val="Emphasis"/>
        </w:rPr>
        <w:t xml:space="preserve">more </w:t>
      </w:r>
      <w:r w:rsidRPr="00383AC2">
        <w:rPr>
          <w:rStyle w:val="Emphasis"/>
          <w:highlight w:val="cyan"/>
        </w:rPr>
        <w:t>ordinary</w:t>
      </w:r>
      <w:r w:rsidRPr="00FE003B">
        <w:rPr>
          <w:sz w:val="14"/>
        </w:rPr>
        <w:t xml:space="preserve"> economic </w:t>
      </w:r>
      <w:r w:rsidRPr="00383AC2">
        <w:rPr>
          <w:rStyle w:val="StyleUnderline"/>
          <w:highlight w:val="cyan"/>
        </w:rPr>
        <w:t>data</w:t>
      </w:r>
      <w:r w:rsidRPr="00FE003B">
        <w:rPr>
          <w:rStyle w:val="StyleUnderline"/>
        </w:rPr>
        <w:t xml:space="preserve"> such as</w:t>
      </w:r>
      <w:r w:rsidRPr="00FE003B">
        <w:rPr>
          <w:sz w:val="14"/>
        </w:rPr>
        <w:t xml:space="preserve"> corporate reports and </w:t>
      </w:r>
      <w:r w:rsidRPr="00FE003B">
        <w:rPr>
          <w:rStyle w:val="StyleUnderline"/>
        </w:rPr>
        <w:t>macroeconomic figures</w:t>
      </w:r>
      <w:r w:rsidRPr="00FE003B">
        <w:rPr>
          <w:sz w:val="14"/>
        </w:rPr>
        <w:t xml:space="preserve"> </w:t>
      </w:r>
      <w:r w:rsidRPr="00383AC2">
        <w:rPr>
          <w:rStyle w:val="Emphasis"/>
          <w:highlight w:val="cyan"/>
        </w:rPr>
        <w:t>take the upper hand</w:t>
      </w:r>
      <w:r w:rsidRPr="00FE003B">
        <w:rPr>
          <w:sz w:val="14"/>
        </w:rPr>
        <w:t>.</w:t>
      </w:r>
      <w:r>
        <w:rPr>
          <w:sz w:val="14"/>
        </w:rPr>
        <w:t xml:space="preserve"> </w:t>
      </w:r>
      <w:r w:rsidRPr="00B3383B">
        <w:rPr>
          <w:rStyle w:val="StyleUnderline"/>
        </w:rPr>
        <w:t>Psychological effects often exaggerated</w:t>
      </w:r>
      <w:r>
        <w:rPr>
          <w:rStyle w:val="StyleUnderline"/>
        </w:rPr>
        <w:t xml:space="preserve"> </w:t>
      </w:r>
      <w:r w:rsidRPr="00B3383B">
        <w:rPr>
          <w:rStyle w:val="StyleUnderline"/>
        </w:rPr>
        <w:t xml:space="preserve">One important observation is </w:t>
      </w:r>
      <w:r w:rsidRPr="00B3383B">
        <w:rPr>
          <w:sz w:val="14"/>
        </w:rPr>
        <w:t xml:space="preserve">that </w:t>
      </w:r>
      <w:r w:rsidRPr="00383AC2">
        <w:rPr>
          <w:rStyle w:val="StyleUnderline"/>
          <w:highlight w:val="cyan"/>
        </w:rPr>
        <w:t xml:space="preserve">it is </w:t>
      </w:r>
      <w:r w:rsidRPr="00383AC2">
        <w:rPr>
          <w:rStyle w:val="Emphasis"/>
          <w:highlight w:val="cyan"/>
        </w:rPr>
        <w:t xml:space="preserve">difficult to find </w:t>
      </w:r>
      <w:r w:rsidRPr="00383AC2">
        <w:rPr>
          <w:rStyle w:val="Emphasis"/>
          <w:sz w:val="28"/>
          <w:highlight w:val="cyan"/>
        </w:rPr>
        <w:t>any</w:t>
      </w:r>
      <w:r w:rsidRPr="00B3383B">
        <w:rPr>
          <w:rStyle w:val="Emphasis"/>
          <w:sz w:val="28"/>
        </w:rPr>
        <w:t xml:space="preserve"> </w:t>
      </w:r>
      <w:r w:rsidRPr="00B3383B">
        <w:rPr>
          <w:rStyle w:val="Emphasis"/>
        </w:rPr>
        <w:t xml:space="preserve">historical </w:t>
      </w:r>
      <w:r w:rsidRPr="00383AC2">
        <w:rPr>
          <w:rStyle w:val="Emphasis"/>
          <w:highlight w:val="cyan"/>
        </w:rPr>
        <w:t>correlation</w:t>
      </w:r>
      <w:r w:rsidRPr="00383AC2">
        <w:rPr>
          <w:sz w:val="14"/>
          <w:highlight w:val="cyan"/>
        </w:rPr>
        <w:t xml:space="preserve"> </w:t>
      </w:r>
      <w:r w:rsidRPr="00383AC2">
        <w:rPr>
          <w:rStyle w:val="StyleUnderline"/>
          <w:highlight w:val="cyan"/>
        </w:rPr>
        <w:t>between</w:t>
      </w:r>
      <w:r w:rsidRPr="00B3383B">
        <w:rPr>
          <w:rStyle w:val="StyleUnderline"/>
        </w:rPr>
        <w:t xml:space="preserve"> heightened</w:t>
      </w:r>
      <w:r w:rsidRPr="00B3383B">
        <w:rPr>
          <w:sz w:val="14"/>
        </w:rPr>
        <w:t xml:space="preserve"> security </w:t>
      </w:r>
      <w:r w:rsidRPr="00383AC2">
        <w:rPr>
          <w:rStyle w:val="StyleUnderline"/>
          <w:highlight w:val="cyan"/>
        </w:rPr>
        <w:t>policy tensions</w:t>
      </w:r>
      <w:r w:rsidRPr="00383AC2">
        <w:rPr>
          <w:sz w:val="14"/>
          <w:highlight w:val="cyan"/>
        </w:rPr>
        <w:t xml:space="preserve"> </w:t>
      </w:r>
      <w:r w:rsidRPr="00383AC2">
        <w:rPr>
          <w:rStyle w:val="StyleUnderline"/>
          <w:highlight w:val="cyan"/>
        </w:rPr>
        <w:t>and</w:t>
      </w:r>
      <w:r w:rsidRPr="00B3383B">
        <w:rPr>
          <w:rStyle w:val="StyleUnderline"/>
        </w:rPr>
        <w:t xml:space="preserve"> </w:t>
      </w:r>
      <w:r w:rsidRPr="00383AC2">
        <w:rPr>
          <w:rStyle w:val="StyleUnderline"/>
          <w:highlight w:val="cyan"/>
        </w:rPr>
        <w:t>economic activity</w:t>
      </w:r>
      <w:r w:rsidRPr="00383AC2">
        <w:rPr>
          <w:sz w:val="14"/>
          <w:highlight w:val="cyan"/>
        </w:rPr>
        <w:t xml:space="preserve">. </w:t>
      </w:r>
      <w:r w:rsidRPr="00383AC2">
        <w:rPr>
          <w:rStyle w:val="StyleUnderline"/>
          <w:highlight w:val="cyan"/>
        </w:rPr>
        <w:t>Households and businesses</w:t>
      </w:r>
      <w:r w:rsidRPr="00383AC2">
        <w:rPr>
          <w:sz w:val="14"/>
          <w:highlight w:val="cyan"/>
        </w:rPr>
        <w:t xml:space="preserve"> </w:t>
      </w:r>
      <w:r w:rsidRPr="00383AC2">
        <w:rPr>
          <w:rStyle w:val="Emphasis"/>
          <w:highlight w:val="cyan"/>
        </w:rPr>
        <w:t>do not seem</w:t>
      </w:r>
      <w:r w:rsidRPr="00B3383B">
        <w:rPr>
          <w:sz w:val="14"/>
        </w:rPr>
        <w:t xml:space="preserve"> to be </w:t>
      </w:r>
      <w:r w:rsidRPr="00B3383B">
        <w:rPr>
          <w:rStyle w:val="StyleUnderline"/>
        </w:rPr>
        <w:t xml:space="preserve">especially </w:t>
      </w:r>
      <w:r w:rsidRPr="00383AC2">
        <w:rPr>
          <w:rStyle w:val="StyleUnderline"/>
          <w:highlight w:val="cyan"/>
        </w:rPr>
        <w:t>sensitive</w:t>
      </w:r>
      <w:r w:rsidRPr="00B3383B">
        <w:rPr>
          <w:rStyle w:val="StyleUnderline"/>
        </w:rPr>
        <w:t xml:space="preserve"> in their consumption or capital</w:t>
      </w:r>
      <w:r w:rsidRPr="00B3383B">
        <w:rPr>
          <w:sz w:val="14"/>
        </w:rPr>
        <w:t xml:space="preserve"> </w:t>
      </w:r>
      <w:r w:rsidRPr="00B3383B">
        <w:rPr>
          <w:rStyle w:val="StyleUnderline"/>
        </w:rPr>
        <w:t>spending</w:t>
      </w:r>
      <w:r w:rsidRPr="00B3383B">
        <w:rPr>
          <w:sz w:val="14"/>
        </w:rPr>
        <w:t xml:space="preserve"> behaviour. This is perhaps because </w:t>
      </w:r>
      <w:r w:rsidRPr="00383AC2">
        <w:rPr>
          <w:rStyle w:val="StyleUnderline"/>
          <w:highlight w:val="cyan"/>
        </w:rPr>
        <w:t>uncertainty</w:t>
      </w:r>
      <w:r w:rsidRPr="00383AC2">
        <w:rPr>
          <w:sz w:val="14"/>
          <w:highlight w:val="cyan"/>
        </w:rPr>
        <w:t xml:space="preserve"> </w:t>
      </w:r>
      <w:r w:rsidRPr="00383AC2">
        <w:rPr>
          <w:rStyle w:val="Emphasis"/>
          <w:highlight w:val="cyan"/>
        </w:rPr>
        <w:t>is offset</w:t>
      </w:r>
      <w:r w:rsidRPr="00383AC2">
        <w:rPr>
          <w:sz w:val="14"/>
          <w:highlight w:val="cyan"/>
        </w:rPr>
        <w:t xml:space="preserve"> </w:t>
      </w:r>
      <w:r w:rsidRPr="00383AC2">
        <w:rPr>
          <w:rStyle w:val="StyleUnderline"/>
          <w:highlight w:val="cyan"/>
        </w:rPr>
        <w:t>by investments</w:t>
      </w:r>
      <w:r w:rsidRPr="00B3383B">
        <w:rPr>
          <w:sz w:val="14"/>
        </w:rPr>
        <w:t xml:space="preserve"> in a defence build-up, for example. Only when the conditions that directly determine profitability and investments are affected, for example via rising oil prices or poorly functioning financial markets, will the effects become clear.</w:t>
      </w:r>
      <w:r>
        <w:rPr>
          <w:sz w:val="14"/>
        </w:rPr>
        <w:t xml:space="preserve"> </w:t>
      </w:r>
      <w:r w:rsidRPr="00383AC2">
        <w:rPr>
          <w:rStyle w:val="StyleUnderline"/>
          <w:highlight w:val="cyan"/>
        </w:rPr>
        <w:t>Markets</w:t>
      </w:r>
      <w:r w:rsidRPr="00B3383B">
        <w:rPr>
          <w:rStyle w:val="StyleUnderline"/>
        </w:rPr>
        <w:t xml:space="preserve"> also</w:t>
      </w:r>
      <w:r w:rsidRPr="00B3383B">
        <w:rPr>
          <w:sz w:val="14"/>
        </w:rPr>
        <w:t xml:space="preserve"> seem to </w:t>
      </w:r>
      <w:r w:rsidRPr="00383AC2">
        <w:rPr>
          <w:rStyle w:val="StyleUnderline"/>
          <w:highlight w:val="cyan"/>
        </w:rPr>
        <w:t>have</w:t>
      </w:r>
      <w:r w:rsidRPr="00B3383B">
        <w:rPr>
          <w:rStyle w:val="StyleUnderline"/>
        </w:rPr>
        <w:t xml:space="preserve"> a </w:t>
      </w:r>
      <w:r w:rsidRPr="00B3383B">
        <w:rPr>
          <w:rStyle w:val="Emphasis"/>
        </w:rPr>
        <w:t xml:space="preserve">general </w:t>
      </w:r>
      <w:r w:rsidRPr="00383AC2">
        <w:rPr>
          <w:rStyle w:val="Emphasis"/>
          <w:highlight w:val="cyan"/>
        </w:rPr>
        <w:t>tendency</w:t>
      </w:r>
      <w:r w:rsidRPr="00383AC2">
        <w:rPr>
          <w:rStyle w:val="StyleUnderline"/>
          <w:highlight w:val="cyan"/>
        </w:rPr>
        <w:t xml:space="preserve"> to assume</w:t>
      </w:r>
      <w:r w:rsidRPr="00B3383B">
        <w:rPr>
          <w:sz w:val="14"/>
        </w:rPr>
        <w:t xml:space="preserve"> that the </w:t>
      </w:r>
      <w:r w:rsidRPr="00B3383B">
        <w:rPr>
          <w:rStyle w:val="StyleUnderline"/>
        </w:rPr>
        <w:t xml:space="preserve">economic </w:t>
      </w:r>
      <w:r w:rsidRPr="00383AC2">
        <w:rPr>
          <w:rStyle w:val="StyleUnderline"/>
          <w:highlight w:val="cyan"/>
        </w:rPr>
        <w:t>policy makers</w:t>
      </w:r>
      <w:r w:rsidRPr="00B3383B">
        <w:rPr>
          <w:rStyle w:val="StyleUnderline"/>
        </w:rPr>
        <w:t xml:space="preserve"> can actually</w:t>
      </w:r>
      <w:r w:rsidRPr="00B3383B">
        <w:rPr>
          <w:sz w:val="14"/>
        </w:rPr>
        <w:t xml:space="preserve"> </w:t>
      </w:r>
      <w:r w:rsidRPr="00383AC2">
        <w:rPr>
          <w:rStyle w:val="Emphasis"/>
          <w:highlight w:val="cyan"/>
        </w:rPr>
        <w:t>behave rationally</w:t>
      </w:r>
      <w:r w:rsidRPr="00B3383B">
        <w:rPr>
          <w:sz w:val="14"/>
        </w:rPr>
        <w:t xml:space="preserve"> </w:t>
      </w:r>
      <w:r w:rsidRPr="00B3383B">
        <w:rPr>
          <w:rStyle w:val="StyleUnderline"/>
        </w:rPr>
        <w:t>in crisis situations,</w:t>
      </w:r>
      <w:r w:rsidRPr="00B3383B">
        <w:rPr>
          <w:sz w:val="14"/>
        </w:rPr>
        <w:t xml:space="preserve"> until this has been disproved. </w:t>
      </w:r>
      <w:r w:rsidRPr="00B3383B">
        <w:rPr>
          <w:rStyle w:val="Emphasis"/>
        </w:rPr>
        <w:t>Both</w:t>
      </w:r>
      <w:r w:rsidRPr="00B3383B">
        <w:rPr>
          <w:sz w:val="14"/>
        </w:rPr>
        <w:t xml:space="preserve"> </w:t>
      </w:r>
      <w:r w:rsidRPr="00383AC2">
        <w:rPr>
          <w:rStyle w:val="StyleUnderline"/>
          <w:highlight w:val="cyan"/>
        </w:rPr>
        <w:t>during</w:t>
      </w:r>
      <w:r w:rsidRPr="00B3383B">
        <w:rPr>
          <w:rStyle w:val="StyleUnderline"/>
        </w:rPr>
        <w:t xml:space="preserve"> the US sub-prime</w:t>
      </w:r>
      <w:r w:rsidRPr="00B3383B">
        <w:rPr>
          <w:sz w:val="14"/>
        </w:rPr>
        <w:t xml:space="preserve"> mortgage </w:t>
      </w:r>
      <w:r w:rsidRPr="00B3383B">
        <w:rPr>
          <w:rStyle w:val="StyleUnderline"/>
        </w:rPr>
        <w:t>crisis of</w:t>
      </w:r>
      <w:r w:rsidRPr="00B3383B">
        <w:rPr>
          <w:sz w:val="14"/>
        </w:rPr>
        <w:t xml:space="preserve"> 2007-</w:t>
      </w:r>
      <w:r w:rsidRPr="000C4420">
        <w:rPr>
          <w:rStyle w:val="StyleUnderline"/>
        </w:rPr>
        <w:t>20</w:t>
      </w:r>
      <w:r w:rsidRPr="00383AC2">
        <w:rPr>
          <w:rStyle w:val="StyleUnderline"/>
          <w:highlight w:val="cyan"/>
        </w:rPr>
        <w:t>08</w:t>
      </w:r>
      <w:r w:rsidRPr="00383AC2">
        <w:rPr>
          <w:sz w:val="14"/>
          <w:highlight w:val="cyan"/>
        </w:rPr>
        <w:t xml:space="preserve"> </w:t>
      </w:r>
      <w:r w:rsidRPr="00383AC2">
        <w:rPr>
          <w:rStyle w:val="StyleUnderline"/>
          <w:highlight w:val="cyan"/>
        </w:rPr>
        <w:t>and</w:t>
      </w:r>
      <w:r w:rsidRPr="00B3383B">
        <w:rPr>
          <w:rStyle w:val="StyleUnderline"/>
        </w:rPr>
        <w:t xml:space="preserve"> the </w:t>
      </w:r>
      <w:r w:rsidRPr="00383AC2">
        <w:rPr>
          <w:rStyle w:val="StyleUnderline"/>
          <w:highlight w:val="cyan"/>
        </w:rPr>
        <w:t>euro zone</w:t>
      </w:r>
      <w:r w:rsidRPr="000C4420">
        <w:rPr>
          <w:rStyle w:val="StyleUnderline"/>
        </w:rPr>
        <w:t>'s</w:t>
      </w:r>
      <w:r w:rsidRPr="00B3383B">
        <w:rPr>
          <w:sz w:val="14"/>
        </w:rPr>
        <w:t xml:space="preserve"> </w:t>
      </w:r>
      <w:r w:rsidRPr="00B3383B">
        <w:rPr>
          <w:rStyle w:val="StyleUnderline"/>
        </w:rPr>
        <w:t>existential crisis</w:t>
      </w:r>
      <w:r w:rsidRPr="00B3383B">
        <w:rPr>
          <w:sz w:val="14"/>
        </w:rPr>
        <w:t xml:space="preserve"> a few years later, </w:t>
      </w:r>
      <w:r w:rsidRPr="00B3383B">
        <w:rPr>
          <w:rStyle w:val="StyleUnderline"/>
        </w:rPr>
        <w:t xml:space="preserve">for a rather long time the </w:t>
      </w:r>
      <w:r w:rsidRPr="00383AC2">
        <w:rPr>
          <w:rStyle w:val="StyleUnderline"/>
          <w:highlight w:val="cyan"/>
        </w:rPr>
        <w:t xml:space="preserve">market </w:t>
      </w:r>
      <w:r w:rsidRPr="00383AC2">
        <w:rPr>
          <w:rStyle w:val="Emphasis"/>
          <w:highlight w:val="cyan"/>
        </w:rPr>
        <w:t>maintained</w:t>
      </w:r>
      <w:r w:rsidRPr="00B3383B">
        <w:rPr>
          <w:rStyle w:val="Emphasis"/>
        </w:rPr>
        <w:t xml:space="preserve"> its </w:t>
      </w:r>
      <w:r w:rsidRPr="00383AC2">
        <w:rPr>
          <w:rStyle w:val="Emphasis"/>
          <w:highlight w:val="cyan"/>
        </w:rPr>
        <w:t>faith</w:t>
      </w:r>
      <w:r w:rsidRPr="00B3383B">
        <w:rPr>
          <w:rStyle w:val="StyleUnderline"/>
        </w:rPr>
        <w:t xml:space="preserve"> that a response would come</w:t>
      </w:r>
      <w:r w:rsidRPr="00B3383B">
        <w:rPr>
          <w:sz w:val="14"/>
        </w:rPr>
        <w:t xml:space="preserve">. </w:t>
      </w:r>
      <w:r w:rsidRPr="00B3383B">
        <w:rPr>
          <w:rStyle w:val="StyleUnderline"/>
        </w:rPr>
        <w:t xml:space="preserve">Not </w:t>
      </w:r>
      <w:r w:rsidRPr="00383AC2">
        <w:rPr>
          <w:rStyle w:val="StyleUnderline"/>
          <w:highlight w:val="cyan"/>
        </w:rPr>
        <w:t>until</w:t>
      </w:r>
      <w:r w:rsidRPr="00B3383B">
        <w:rPr>
          <w:rStyle w:val="StyleUnderline"/>
        </w:rPr>
        <w:t xml:space="preserve"> after a </w:t>
      </w:r>
      <w:r w:rsidRPr="00383AC2">
        <w:rPr>
          <w:rStyle w:val="StyleUnderline"/>
          <w:highlight w:val="cyan"/>
        </w:rPr>
        <w:t>lengthy</w:t>
      </w:r>
      <w:r w:rsidRPr="00B3383B">
        <w:rPr>
          <w:rStyle w:val="StyleUnderline"/>
        </w:rPr>
        <w:t xml:space="preserve"> period of </w:t>
      </w:r>
      <w:r w:rsidRPr="00383AC2">
        <w:rPr>
          <w:rStyle w:val="StyleUnderline"/>
          <w:highlight w:val="cyan"/>
        </w:rPr>
        <w:t>inept actions</w:t>
      </w:r>
      <w:r w:rsidRPr="00B3383B">
        <w:rPr>
          <w:sz w:val="14"/>
        </w:rPr>
        <w:t xml:space="preserve"> by decision makers </w:t>
      </w:r>
      <w:r w:rsidRPr="00B3383B">
        <w:rPr>
          <w:rStyle w:val="StyleUnderline"/>
        </w:rPr>
        <w:t>did these crises become genuinely acute</w:t>
      </w:r>
      <w:r w:rsidRPr="00B3383B">
        <w:rPr>
          <w:sz w:val="14"/>
        </w:rPr>
        <w:t xml:space="preserve">, with large secondary effects as a consequence. This </w:t>
      </w:r>
      <w:r w:rsidRPr="00B3383B">
        <w:rPr>
          <w:rStyle w:val="StyleUnderline"/>
        </w:rPr>
        <w:t>market "</w:t>
      </w:r>
      <w:r w:rsidRPr="00383AC2">
        <w:rPr>
          <w:rStyle w:val="StyleUnderline"/>
          <w:highlight w:val="cyan"/>
        </w:rPr>
        <w:t>patience" is</w:t>
      </w:r>
      <w:r w:rsidRPr="00B3383B">
        <w:rPr>
          <w:sz w:val="14"/>
        </w:rPr>
        <w:t xml:space="preserve"> presumably </w:t>
      </w:r>
      <w:r w:rsidRPr="00383AC2">
        <w:rPr>
          <w:rStyle w:val="StyleUnderline"/>
          <w:highlight w:val="cyan"/>
        </w:rPr>
        <w:t>based</w:t>
      </w:r>
      <w:r w:rsidRPr="00B3383B">
        <w:rPr>
          <w:rStyle w:val="StyleUnderline"/>
        </w:rPr>
        <w:t xml:space="preserve"> </w:t>
      </w:r>
      <w:r w:rsidRPr="00383AC2">
        <w:rPr>
          <w:rStyle w:val="StyleUnderline"/>
          <w:highlight w:val="cyan"/>
        </w:rPr>
        <w:t>on</w:t>
      </w:r>
      <w:r w:rsidRPr="00B3383B">
        <w:rPr>
          <w:rStyle w:val="StyleUnderline"/>
        </w:rPr>
        <w:t xml:space="preserve"> a long-time </w:t>
      </w:r>
      <w:r w:rsidRPr="00383AC2">
        <w:rPr>
          <w:rStyle w:val="StyleUnderline"/>
          <w:highlight w:val="cyan"/>
        </w:rPr>
        <w:t>pattern of</w:t>
      </w:r>
      <w:r w:rsidRPr="00B3383B">
        <w:rPr>
          <w:rStyle w:val="StyleUnderline"/>
        </w:rPr>
        <w:t xml:space="preserve"> recurring </w:t>
      </w:r>
      <w:r w:rsidRPr="00383AC2">
        <w:rPr>
          <w:rStyle w:val="StyleUnderline"/>
          <w:highlight w:val="cyan"/>
        </w:rPr>
        <w:t>bailout measures</w:t>
      </w:r>
      <w:r w:rsidRPr="00B3383B">
        <w:rPr>
          <w:sz w:val="14"/>
        </w:rPr>
        <w:t xml:space="preserve"> by governments and central banks, </w:t>
      </w:r>
      <w:r w:rsidRPr="00B3383B">
        <w:rPr>
          <w:rStyle w:val="StyleUnderline"/>
        </w:rPr>
        <w:t>which usually benefit risk-taking</w:t>
      </w:r>
      <w:r w:rsidRPr="00B3383B">
        <w:rPr>
          <w:sz w:val="14"/>
        </w:rPr>
        <w:t xml:space="preserve"> at the expense of caution or speculation that policy responses will not materialise.</w:t>
      </w:r>
      <w:r>
        <w:rPr>
          <w:sz w:val="14"/>
        </w:rPr>
        <w:t>\</w:t>
      </w:r>
    </w:p>
    <w:p w14:paraId="64B00093" w14:textId="77777777" w:rsidR="00C22EAB" w:rsidRPr="00884E21" w:rsidRDefault="00C22EAB" w:rsidP="00C22EAB">
      <w:pPr>
        <w:pStyle w:val="Heading4"/>
        <w:rPr>
          <w:rFonts w:eastAsia="Times New Roman"/>
        </w:rPr>
      </w:pPr>
      <w:r>
        <w:rPr>
          <w:rFonts w:eastAsia="Times New Roman"/>
        </w:rPr>
        <w:t xml:space="preserve">Econ decline </w:t>
      </w:r>
      <w:r w:rsidRPr="005569C7">
        <w:rPr>
          <w:rFonts w:eastAsia="Times New Roman"/>
          <w:u w:val="single"/>
        </w:rPr>
        <w:t>doesn’t</w:t>
      </w:r>
      <w:r>
        <w:rPr>
          <w:rFonts w:eastAsia="Times New Roman"/>
        </w:rPr>
        <w:t xml:space="preserve"> cause conflict</w:t>
      </w:r>
    </w:p>
    <w:p w14:paraId="4F12EBE1" w14:textId="77777777" w:rsidR="00C22EAB" w:rsidRPr="00884E21" w:rsidRDefault="00C22EAB" w:rsidP="00C22EAB">
      <w:pPr>
        <w:rPr>
          <w:rFonts w:eastAsia="Calibri"/>
        </w:rPr>
      </w:pPr>
      <w:r w:rsidRPr="00D6167F">
        <w:rPr>
          <w:rStyle w:val="Style13ptBold"/>
        </w:rPr>
        <w:t>Clary 15</w:t>
      </w:r>
      <w:r>
        <w:rPr>
          <w:rFonts w:eastAsia="Calibri"/>
        </w:rPr>
        <w:t xml:space="preserve"> – </w:t>
      </w:r>
      <w:r w:rsidRPr="00884E21">
        <w:rPr>
          <w:rFonts w:eastAsia="Calibri"/>
        </w:rPr>
        <w:t xml:space="preserve">Christopher </w:t>
      </w:r>
      <w:r>
        <w:t>Clary</w:t>
      </w:r>
      <w:r w:rsidRPr="00884E21">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23F006D5" w14:textId="25FF9DA6" w:rsidR="00C22EAB" w:rsidRDefault="00C22EAB" w:rsidP="00C22EAB">
      <w:pPr>
        <w:rPr>
          <w:rFonts w:eastAsia="Calibri"/>
          <w:sz w:val="14"/>
        </w:rPr>
      </w:pPr>
      <w:r w:rsidRPr="00383AC2">
        <w:rPr>
          <w:rFonts w:eastAsia="Calibri"/>
          <w:highlight w:val="cyan"/>
          <w:u w:val="single"/>
        </w:rPr>
        <w:t>Do economic downturns generate</w:t>
      </w:r>
      <w:r w:rsidRPr="00884E21">
        <w:rPr>
          <w:rFonts w:eastAsia="Calibri"/>
          <w:u w:val="single"/>
        </w:rPr>
        <w:t xml:space="preserve"> pressure for diversionary </w:t>
      </w:r>
      <w:r w:rsidRPr="00383AC2">
        <w:rPr>
          <w:rFonts w:eastAsia="Calibri"/>
          <w:highlight w:val="cyan"/>
          <w:u w:val="single"/>
        </w:rPr>
        <w:t>conflict?</w:t>
      </w:r>
      <w:r w:rsidRPr="00884E21">
        <w:rPr>
          <w:rFonts w:eastAsia="Calibri"/>
          <w:sz w:val="14"/>
        </w:rPr>
        <w:t xml:space="preserve"> Or might downturns encourage austerity and economizing behavior in foreign policy? </w:t>
      </w:r>
      <w:r w:rsidRPr="00884E21">
        <w:rPr>
          <w:rFonts w:eastAsia="Calibri"/>
          <w:u w:val="single"/>
        </w:rPr>
        <w:t xml:space="preserve">This paper provides new evidence that </w:t>
      </w:r>
      <w:r w:rsidRPr="00383AC2">
        <w:rPr>
          <w:rFonts w:eastAsia="Calibri"/>
          <w:highlight w:val="cyan"/>
          <w:u w:val="single"/>
        </w:rPr>
        <w:t xml:space="preserve">economic stress is associated with </w:t>
      </w:r>
      <w:r w:rsidRPr="00383AC2">
        <w:rPr>
          <w:rFonts w:eastAsia="Calibri"/>
          <w:b/>
          <w:iCs/>
          <w:highlight w:val="cyan"/>
          <w:u w:val="single"/>
          <w:bdr w:val="single" w:sz="8" w:space="0" w:color="auto"/>
        </w:rPr>
        <w:t>conciliatory policies</w:t>
      </w:r>
      <w:r w:rsidRPr="00884E21">
        <w:rPr>
          <w:rFonts w:eastAsia="Calibri"/>
          <w:b/>
          <w:iCs/>
          <w:u w:val="single"/>
          <w:bdr w:val="single" w:sz="8" w:space="0" w:color="auto"/>
        </w:rPr>
        <w:t xml:space="preserve"> between strategic rivals.</w:t>
      </w:r>
      <w:r w:rsidRPr="00884E21">
        <w:rPr>
          <w:rFonts w:eastAsia="Calibri"/>
          <w:sz w:val="14"/>
        </w:rPr>
        <w:t xml:space="preserve"> For states that view each other as military threats, the biggest step possible toward bilateral cooperation is to terminate the rivalry by taking political steps to manage the competition. </w:t>
      </w:r>
      <w:r w:rsidRPr="00383AC2">
        <w:rPr>
          <w:rFonts w:eastAsia="Calibri"/>
          <w:highlight w:val="cyan"/>
          <w:u w:val="single"/>
        </w:rPr>
        <w:t xml:space="preserve">Drawing on data from </w:t>
      </w:r>
      <w:r w:rsidRPr="00383AC2">
        <w:rPr>
          <w:rFonts w:eastAsia="Calibri"/>
          <w:b/>
          <w:iCs/>
          <w:highlight w:val="cyan"/>
          <w:u w:val="single"/>
          <w:bdr w:val="single" w:sz="8" w:space="0" w:color="auto"/>
        </w:rPr>
        <w:t>109 distinct rival dyads</w:t>
      </w:r>
      <w:r w:rsidRPr="00884E21">
        <w:rPr>
          <w:rFonts w:eastAsia="Calibri"/>
          <w:u w:val="single"/>
        </w:rPr>
        <w:t xml:space="preserve"> since 1950, </w:t>
      </w:r>
      <w:r w:rsidRPr="00383AC2">
        <w:rPr>
          <w:rFonts w:eastAsia="Calibri"/>
          <w:b/>
          <w:iCs/>
          <w:highlight w:val="cyan"/>
          <w:u w:val="single"/>
          <w:bdr w:val="single" w:sz="8" w:space="0" w:color="auto"/>
        </w:rPr>
        <w:t>67 of which terminated,</w:t>
      </w:r>
      <w:r w:rsidRPr="00884E21">
        <w:rPr>
          <w:rFonts w:eastAsia="Calibri"/>
          <w:u w:val="single"/>
        </w:rPr>
        <w:t xml:space="preserve"> the </w:t>
      </w:r>
      <w:r w:rsidRPr="00383AC2">
        <w:rPr>
          <w:rFonts w:eastAsia="Calibri"/>
          <w:highlight w:val="cyan"/>
          <w:u w:val="single"/>
        </w:rPr>
        <w:t>evidence suggests rivalries were</w:t>
      </w:r>
      <w:r w:rsidRPr="00884E21">
        <w:rPr>
          <w:rFonts w:eastAsia="Calibri"/>
          <w:u w:val="single"/>
        </w:rPr>
        <w:t xml:space="preserve"> approximately </w:t>
      </w:r>
      <w:r w:rsidRPr="00383AC2">
        <w:rPr>
          <w:rFonts w:eastAsia="Calibri"/>
          <w:b/>
          <w:iCs/>
          <w:highlight w:val="cyan"/>
          <w:u w:val="single"/>
          <w:bdr w:val="single" w:sz="8" w:space="0" w:color="auto"/>
        </w:rPr>
        <w:t xml:space="preserve">twice as likely to terminate during </w:t>
      </w:r>
      <w:r w:rsidRPr="00884E21">
        <w:rPr>
          <w:rFonts w:eastAsia="Calibri"/>
          <w:b/>
          <w:iCs/>
          <w:u w:val="single"/>
          <w:bdr w:val="single" w:sz="8" w:space="0" w:color="auto"/>
        </w:rPr>
        <w:t xml:space="preserve">economic </w:t>
      </w:r>
      <w:r w:rsidRPr="00383AC2">
        <w:rPr>
          <w:rFonts w:eastAsia="Calibri"/>
          <w:b/>
          <w:iCs/>
          <w:highlight w:val="cyan"/>
          <w:u w:val="single"/>
          <w:bdr w:val="single" w:sz="8" w:space="0" w:color="auto"/>
        </w:rPr>
        <w:t>downturns</w:t>
      </w:r>
      <w:r w:rsidRPr="00884E21">
        <w:rPr>
          <w:rFonts w:eastAsia="Calibri"/>
          <w:sz w:val="14"/>
        </w:rPr>
        <w:t xml:space="preserve"> than they were during periods of economic normalcy. </w:t>
      </w:r>
      <w:r w:rsidRPr="00884E21">
        <w:rPr>
          <w:rFonts w:eastAsia="Calibri"/>
          <w:u w:val="single"/>
        </w:rPr>
        <w:t xml:space="preserve">This is true </w:t>
      </w:r>
      <w:r w:rsidRPr="00383AC2">
        <w:rPr>
          <w:rFonts w:eastAsia="Calibri"/>
          <w:highlight w:val="cyan"/>
          <w:u w:val="single"/>
        </w:rPr>
        <w:t xml:space="preserve">controlling for </w:t>
      </w:r>
      <w:r w:rsidRPr="00383AC2">
        <w:rPr>
          <w:rFonts w:eastAsia="Calibri"/>
          <w:b/>
          <w:iCs/>
          <w:highlight w:val="cyan"/>
          <w:u w:val="single"/>
          <w:bdr w:val="single" w:sz="8" w:space="0" w:color="auto"/>
        </w:rPr>
        <w:t xml:space="preserve">all </w:t>
      </w:r>
      <w:r w:rsidRPr="00884E21">
        <w:rPr>
          <w:rFonts w:eastAsia="Calibri"/>
          <w:b/>
          <w:iCs/>
          <w:u w:val="single"/>
          <w:bdr w:val="single" w:sz="8" w:space="0" w:color="auto"/>
        </w:rPr>
        <w:t xml:space="preserve">of the </w:t>
      </w:r>
      <w:r w:rsidRPr="00383AC2">
        <w:rPr>
          <w:rFonts w:eastAsia="Calibri"/>
          <w:b/>
          <w:iCs/>
          <w:highlight w:val="cyan"/>
          <w:u w:val="single"/>
          <w:bdr w:val="single" w:sz="8" w:space="0" w:color="auto"/>
        </w:rPr>
        <w:t xml:space="preserve">main alternative explanations for </w:t>
      </w:r>
      <w:r w:rsidRPr="00383AC2">
        <w:rPr>
          <w:rFonts w:eastAsia="Calibri"/>
          <w:b/>
          <w:iCs/>
          <w:highlight w:val="cyan"/>
          <w:u w:val="single"/>
          <w:bdr w:val="single" w:sz="8" w:space="0" w:color="auto"/>
        </w:rPr>
        <w:lastRenderedPageBreak/>
        <w:t>peaceful relations</w:t>
      </w:r>
      <w:r w:rsidRPr="00884E21">
        <w:rPr>
          <w:rFonts w:eastAsia="Calibri"/>
          <w:b/>
          <w:iCs/>
          <w:u w:val="single"/>
          <w:bdr w:val="single" w:sz="8" w:space="0" w:color="auto"/>
        </w:rPr>
        <w:t xml:space="preserve"> between foes</w:t>
      </w:r>
      <w:r w:rsidRPr="00884E21">
        <w:rPr>
          <w:rFonts w:eastAsia="Calibri"/>
          <w:sz w:val="14"/>
        </w:rPr>
        <w:t xml:space="preserve"> (democratic status, nuclear weapons possession, capability imbalance, common enemies, and international </w:t>
      </w:r>
      <w:r w:rsidRPr="00383AC2">
        <w:rPr>
          <w:rFonts w:eastAsia="Calibri"/>
          <w:b/>
          <w:iCs/>
          <w:highlight w:val="cyan"/>
          <w:u w:val="single"/>
          <w:bdr w:val="single" w:sz="8" w:space="0" w:color="auto"/>
        </w:rPr>
        <w:t>systemic changes),</w:t>
      </w:r>
      <w:r w:rsidRPr="00884E21">
        <w:rPr>
          <w:rFonts w:eastAsia="Calibri"/>
          <w:sz w:val="14"/>
        </w:rPr>
        <w:t xml:space="preserve"> </w:t>
      </w:r>
      <w:r w:rsidRPr="00383AC2">
        <w:rPr>
          <w:rFonts w:eastAsia="Calibri"/>
          <w:highlight w:val="cyan"/>
          <w:u w:val="single"/>
        </w:rPr>
        <w:t xml:space="preserve">as well as </w:t>
      </w:r>
      <w:r w:rsidRPr="00884E21">
        <w:rPr>
          <w:rFonts w:eastAsia="Calibri"/>
          <w:b/>
          <w:iCs/>
          <w:u w:val="single"/>
          <w:bdr w:val="single" w:sz="8" w:space="0" w:color="auto"/>
        </w:rPr>
        <w:t>many</w:t>
      </w:r>
      <w:r w:rsidRPr="00884E21">
        <w:rPr>
          <w:rFonts w:eastAsia="Calibri"/>
          <w:u w:val="single"/>
        </w:rPr>
        <w:t xml:space="preserve"> </w:t>
      </w:r>
      <w:r w:rsidRPr="00383AC2">
        <w:rPr>
          <w:rFonts w:eastAsia="Calibri"/>
          <w:b/>
          <w:iCs/>
          <w:highlight w:val="cyan"/>
          <w:u w:val="single"/>
          <w:bdr w:val="single" w:sz="8" w:space="0" w:color="auto"/>
        </w:rPr>
        <w:t>other</w:t>
      </w:r>
      <w:r w:rsidRPr="00884E21">
        <w:rPr>
          <w:rFonts w:eastAsia="Calibri"/>
          <w:u w:val="single"/>
        </w:rPr>
        <w:t xml:space="preserve"> possible </w:t>
      </w:r>
      <w:r w:rsidRPr="00383AC2">
        <w:rPr>
          <w:rFonts w:eastAsia="Calibri"/>
          <w:b/>
          <w:iCs/>
          <w:highlight w:val="cyan"/>
          <w:u w:val="single"/>
          <w:bdr w:val="single" w:sz="8" w:space="0" w:color="auto"/>
        </w:rPr>
        <w:t>confounding variables</w:t>
      </w:r>
      <w:r w:rsidRPr="00383AC2">
        <w:rPr>
          <w:rFonts w:eastAsia="Calibri"/>
          <w:highlight w:val="cyan"/>
          <w:u w:val="single"/>
        </w:rPr>
        <w:t>. This</w:t>
      </w:r>
      <w:r w:rsidRPr="00884E21">
        <w:rPr>
          <w:rFonts w:eastAsia="Calibri"/>
          <w:sz w:val="14"/>
        </w:rPr>
        <w:t xml:space="preserve"> research </w:t>
      </w:r>
      <w:r w:rsidRPr="00383AC2">
        <w:rPr>
          <w:rFonts w:eastAsia="Calibri"/>
          <w:b/>
          <w:iCs/>
          <w:highlight w:val="cyan"/>
          <w:u w:val="single"/>
          <w:bdr w:val="single" w:sz="8" w:space="0" w:color="auto"/>
        </w:rPr>
        <w:t>questions existing theories</w:t>
      </w:r>
      <w:r w:rsidRPr="00383AC2">
        <w:rPr>
          <w:rFonts w:eastAsia="Calibri"/>
          <w:sz w:val="14"/>
          <w:highlight w:val="cyan"/>
        </w:rPr>
        <w:t xml:space="preserve"> </w:t>
      </w:r>
      <w:r w:rsidRPr="00383AC2">
        <w:rPr>
          <w:rFonts w:eastAsia="Calibri"/>
          <w:highlight w:val="cyan"/>
          <w:u w:val="single"/>
        </w:rPr>
        <w:t>claiming</w:t>
      </w:r>
      <w:r w:rsidRPr="00884E21">
        <w:rPr>
          <w:rFonts w:eastAsia="Calibri"/>
          <w:sz w:val="14"/>
        </w:rPr>
        <w:t xml:space="preserve"> that </w:t>
      </w:r>
      <w:r w:rsidRPr="00884E21">
        <w:rPr>
          <w:rFonts w:eastAsia="Calibri"/>
          <w:u w:val="single"/>
        </w:rPr>
        <w:t xml:space="preserve">economic </w:t>
      </w:r>
      <w:r w:rsidRPr="00383AC2">
        <w:rPr>
          <w:rFonts w:eastAsia="Calibri"/>
          <w:highlight w:val="cyan"/>
          <w:u w:val="single"/>
        </w:rPr>
        <w:t xml:space="preserve">downturns are associated with </w:t>
      </w:r>
      <w:r w:rsidRPr="00383AC2">
        <w:rPr>
          <w:rFonts w:eastAsia="Calibri"/>
          <w:b/>
          <w:iCs/>
          <w:highlight w:val="cyan"/>
          <w:u w:val="single"/>
          <w:bdr w:val="single" w:sz="8" w:space="0" w:color="auto"/>
        </w:rPr>
        <w:t>diversionary war</w:t>
      </w:r>
      <w:r w:rsidRPr="00383AC2">
        <w:rPr>
          <w:rFonts w:eastAsia="Calibri"/>
          <w:highlight w:val="cyan"/>
          <w:u w:val="single"/>
        </w:rPr>
        <w:t>, and</w:t>
      </w:r>
      <w:r w:rsidRPr="00884E21">
        <w:rPr>
          <w:rFonts w:eastAsia="Calibri"/>
          <w:u w:val="single"/>
        </w:rPr>
        <w:t xml:space="preserve"> instead </w:t>
      </w:r>
      <w:r w:rsidRPr="00383AC2">
        <w:rPr>
          <w:rFonts w:eastAsia="Calibri"/>
          <w:highlight w:val="cyan"/>
          <w:u w:val="single"/>
        </w:rPr>
        <w:t>argues</w:t>
      </w:r>
      <w:r w:rsidRPr="00884E21">
        <w:rPr>
          <w:rFonts w:eastAsia="Calibri"/>
          <w:sz w:val="14"/>
        </w:rPr>
        <w:t xml:space="preserve"> that in certain circumstances </w:t>
      </w:r>
      <w:r w:rsidRPr="00383AC2">
        <w:rPr>
          <w:rFonts w:eastAsia="Calibri"/>
          <w:b/>
          <w:iCs/>
          <w:highlight w:val="cyan"/>
          <w:u w:val="single"/>
          <w:bdr w:val="single" w:sz="8" w:space="0" w:color="auto"/>
        </w:rPr>
        <w:t>peace may result from economic troubles</w:t>
      </w:r>
      <w:r w:rsidRPr="00884E21">
        <w:rPr>
          <w:rFonts w:eastAsia="Calibri"/>
          <w:sz w:val="14"/>
        </w:rPr>
        <w:t>.</w:t>
      </w:r>
    </w:p>
    <w:p w14:paraId="71859378" w14:textId="086B8A91" w:rsidR="00960F78" w:rsidRDefault="00960F78" w:rsidP="00B94B81">
      <w:pPr>
        <w:pStyle w:val="Heading3"/>
      </w:pPr>
      <w:r>
        <w:lastRenderedPageBreak/>
        <w:t>AT: Debt Ceiling – Econ</w:t>
      </w:r>
    </w:p>
    <w:p w14:paraId="4D4EE831" w14:textId="77777777" w:rsidR="00960F78" w:rsidRPr="00C64583" w:rsidRDefault="00960F78" w:rsidP="00960F78">
      <w:pPr>
        <w:pStyle w:val="Heading4"/>
      </w:pPr>
      <w:r>
        <w:t>No impact – we’ve hit the debt ceiling 78 times in 60 years during very different economic conditions and crises</w:t>
      </w:r>
    </w:p>
    <w:p w14:paraId="672E6DB9" w14:textId="77777777" w:rsidR="00960F78" w:rsidRPr="00C64583" w:rsidRDefault="00960F78" w:rsidP="00960F78">
      <w:r w:rsidRPr="00C64583">
        <w:rPr>
          <w:rStyle w:val="Style13ptBold"/>
        </w:rPr>
        <w:t xml:space="preserve">Yandle </w:t>
      </w:r>
      <w:r>
        <w:rPr>
          <w:rStyle w:val="Style13ptBold"/>
        </w:rPr>
        <w:t>7/12</w:t>
      </w:r>
      <w:r w:rsidRPr="00C64583">
        <w:t xml:space="preserve"> (Bruce Yandle, 7-1</w:t>
      </w:r>
      <w:r>
        <w:t>2</w:t>
      </w:r>
      <w:r w:rsidRPr="00C64583">
        <w:t>-2019, "Why politicians prefer debt ceiling crises to balanced budgets," Washington Examiner, https://www.washingtonexaminer.com/opinion/why-politicians-prefer-debt-ceiling-crises-to-balanced-budgets, Accessed: 7-19-2019, MWM)</w:t>
      </w:r>
    </w:p>
    <w:p w14:paraId="5D101142" w14:textId="59C44F5E" w:rsidR="00960F78" w:rsidRDefault="00960F78" w:rsidP="00960F78">
      <w:pPr>
        <w:rPr>
          <w:sz w:val="16"/>
        </w:rPr>
      </w:pPr>
      <w:r w:rsidRPr="00AE7941">
        <w:rPr>
          <w:sz w:val="16"/>
          <w:szCs w:val="16"/>
        </w:rPr>
        <w:t>Once again, it seems, the federal government stands at the edge of a pending debt crisis. According to recent estimates, even while the nation enjoys the longest uninterrupted economic expansion in memory and unemployment hovering at bargain basement levels, our national addiction to red ink-funded government spending means the Treasury could run out of cash in September.</w:t>
      </w:r>
      <w:r>
        <w:rPr>
          <w:sz w:val="16"/>
          <w:szCs w:val="16"/>
        </w:rPr>
        <w:t xml:space="preserve"> </w:t>
      </w:r>
      <w:r w:rsidRPr="00AE7941">
        <w:rPr>
          <w:sz w:val="16"/>
        </w:rPr>
        <w:t xml:space="preserve">The </w:t>
      </w:r>
      <w:r w:rsidRPr="00AE7941">
        <w:rPr>
          <w:rStyle w:val="StyleUnderline"/>
        </w:rPr>
        <w:t>Treasury Department could creatively shuffle money across its many accounts and find additional spending power as a brief and temporary fix</w:t>
      </w:r>
      <w:r w:rsidRPr="00AE7941">
        <w:rPr>
          <w:sz w:val="16"/>
        </w:rPr>
        <w:t>. Eventually, Congress will either raise the debt limit again, face another government shutdown, or allow the United States to become another member of that notorious set of countries that have defaulted on their debt.</w:t>
      </w:r>
      <w:r>
        <w:rPr>
          <w:sz w:val="16"/>
        </w:rPr>
        <w:t xml:space="preserve"> </w:t>
      </w:r>
      <w:r w:rsidRPr="00AE7941">
        <w:rPr>
          <w:rStyle w:val="StyleUnderline"/>
        </w:rPr>
        <w:t xml:space="preserve">But, be not afraid. Yes, we may get a temporary fix or even another shutdown, but we will not default on our debt </w:t>
      </w:r>
      <w:r w:rsidRPr="00AE7941">
        <w:rPr>
          <w:sz w:val="16"/>
        </w:rPr>
        <w:t>— yet.</w:t>
      </w:r>
      <w:r>
        <w:rPr>
          <w:sz w:val="16"/>
        </w:rPr>
        <w:t xml:space="preserve"> </w:t>
      </w:r>
      <w:r w:rsidRPr="00AE7941">
        <w:rPr>
          <w:sz w:val="16"/>
        </w:rPr>
        <w:t xml:space="preserve">The cash shortfall warning arrived with Congress struggling to pass a budget while preparing for the usual August recess, leaving little time to deal with this apparently important fiscal problem and address a long list of other Washington-concocted crises. Of course, </w:t>
      </w:r>
      <w:r w:rsidRPr="00AE7941">
        <w:rPr>
          <w:rStyle w:val="StyleUnderline"/>
        </w:rPr>
        <w:t>our entire legislative and executive branches were not asleep at the switch; they knew the day of reckoning was on its way and could have, one would think, taken quiet and effective action sooner.</w:t>
      </w:r>
      <w:r>
        <w:rPr>
          <w:rStyle w:val="StyleUnderline"/>
        </w:rPr>
        <w:t xml:space="preserve"> </w:t>
      </w:r>
      <w:r w:rsidRPr="00AE7941">
        <w:rPr>
          <w:sz w:val="16"/>
          <w:szCs w:val="16"/>
        </w:rPr>
        <w:t>But alas, what passes as common sense in managing a household comes across as nonsense in Washington. Instead of quietly fixing things, politicians love crises, especially those they can orchestrate, control, and exploit.</w:t>
      </w:r>
      <w:r>
        <w:rPr>
          <w:sz w:val="16"/>
          <w:szCs w:val="16"/>
        </w:rPr>
        <w:t xml:space="preserve"> </w:t>
      </w:r>
      <w:r w:rsidRPr="00AE7941">
        <w:rPr>
          <w:sz w:val="16"/>
          <w:szCs w:val="16"/>
        </w:rPr>
        <w:t>Here we have another made-in-Washington crisis which, like all such concoctions, is an opportunity for evening news bombast and speeches with dire warnings about our spendthrift ways. Until finally, a just-in-time solution will keep Uncle Sam in business for yet another few quarters.</w:t>
      </w:r>
      <w:r>
        <w:rPr>
          <w:sz w:val="16"/>
          <w:szCs w:val="16"/>
        </w:rPr>
        <w:t xml:space="preserve"> </w:t>
      </w:r>
      <w:r w:rsidRPr="00AE7941">
        <w:rPr>
          <w:rStyle w:val="StyleUnderline"/>
        </w:rPr>
        <w:t xml:space="preserve">The </w:t>
      </w:r>
      <w:r w:rsidRPr="00AE7941">
        <w:rPr>
          <w:rStyle w:val="StyleUnderline"/>
          <w:b/>
        </w:rPr>
        <w:t>government has hit and raised the debt limit 78 times since 1960</w:t>
      </w:r>
      <w:r w:rsidRPr="00AE7941">
        <w:rPr>
          <w:rStyle w:val="StyleUnderline"/>
        </w:rPr>
        <w:t xml:space="preserve">, some 49 under Republican administrations and 29 under Democrats. That’s almost </w:t>
      </w:r>
      <w:r w:rsidRPr="00AE7941">
        <w:rPr>
          <w:rStyle w:val="StyleUnderline"/>
          <w:b/>
        </w:rPr>
        <w:t>60 years of repeating boom-to-bust</w:t>
      </w:r>
      <w:r w:rsidRPr="00AE7941">
        <w:rPr>
          <w:rStyle w:val="StyleUnderline"/>
        </w:rPr>
        <w:t xml:space="preserve"> federal purse management, </w:t>
      </w:r>
      <w:r w:rsidRPr="00AE7941">
        <w:rPr>
          <w:sz w:val="16"/>
        </w:rPr>
        <w:t>yet we still get caught short-handed on a regular basis. Why?</w:t>
      </w:r>
      <w:r>
        <w:rPr>
          <w:sz w:val="16"/>
        </w:rPr>
        <w:t xml:space="preserve"> </w:t>
      </w:r>
      <w:r w:rsidRPr="00AE7941">
        <w:rPr>
          <w:sz w:val="16"/>
        </w:rPr>
        <w:t xml:space="preserve">In their 1998 book, Democracy in Deficit: The Legacy of Lord Keynes, Nobel Laureate James M. Buchanan and his colleague Richard E. Wagner applied “public choice” concepts to explain </w:t>
      </w:r>
      <w:r w:rsidRPr="00AE7941">
        <w:rPr>
          <w:rStyle w:val="StyleUnderline"/>
        </w:rPr>
        <w:t>seemingly perpetual deficits and why, in a democracy, it is so difficult to do anything about them</w:t>
      </w:r>
      <w:r w:rsidRPr="00AE7941">
        <w:rPr>
          <w:sz w:val="16"/>
        </w:rPr>
        <w:t>. As the two scholars suggest, it’s not rocket science.</w:t>
      </w:r>
      <w:r>
        <w:rPr>
          <w:sz w:val="16"/>
        </w:rPr>
        <w:t xml:space="preserve"> </w:t>
      </w:r>
      <w:r w:rsidRPr="00AE7941">
        <w:rPr>
          <w:sz w:val="16"/>
        </w:rPr>
        <w:t xml:space="preserve">Here’s how the story goes: Democratically elected officials do what they can to please voters back home and keep their jobs. Predictably, voters back home love government benefits and hate taxes. So, </w:t>
      </w:r>
      <w:r w:rsidRPr="00AE7941">
        <w:rPr>
          <w:rStyle w:val="StyleUnderline"/>
        </w:rPr>
        <w:t>successful politicians work the fiscal switches accordingly, expanding benefits and funding them with debt, not taxes</w:t>
      </w:r>
      <w:r w:rsidRPr="00AE7941">
        <w:rPr>
          <w:sz w:val="16"/>
        </w:rPr>
        <w:t>. Citizens observe a lower tax-price for desirable government-provided benefits. The lower price prompts calls for more government activity and therefore more deficits and debt.</w:t>
      </w:r>
      <w:r>
        <w:rPr>
          <w:sz w:val="16"/>
        </w:rPr>
        <w:t xml:space="preserve"> </w:t>
      </w:r>
      <w:r w:rsidRPr="00AE7941">
        <w:rPr>
          <w:sz w:val="16"/>
        </w:rPr>
        <w:t xml:space="preserve">Issuing more debt is not the only way to provide seemingly bargain-priced government benefits. </w:t>
      </w:r>
      <w:r w:rsidRPr="00AE7941">
        <w:rPr>
          <w:rStyle w:val="StyleUnderline"/>
        </w:rPr>
        <w:t>Governments can also just print money</w:t>
      </w:r>
      <w:r w:rsidRPr="00AE7941">
        <w:rPr>
          <w:sz w:val="16"/>
        </w:rPr>
        <w:t xml:space="preserve"> or, as we now say more politely, engage in quantitative easing. Printing money and issuing debt can generate inflation, but the folks back home have no easy way to make the connection between more Washington goodies and higher grocery store prices.</w:t>
      </w:r>
      <w:r>
        <w:rPr>
          <w:sz w:val="16"/>
        </w:rPr>
        <w:t xml:space="preserve"> </w:t>
      </w:r>
      <w:r w:rsidRPr="00AE7941">
        <w:rPr>
          <w:sz w:val="16"/>
          <w:szCs w:val="16"/>
        </w:rPr>
        <w:t>The dual ability to borrow and to print money yields a situation that causes some to think our nation should just open the valves even more, expanding government-provided benefits and services almost without limit. Other, more cautious souls suggest a day of reckoning will come when interest rates rise and the interest cost of debt becomes unbearable. For now, we get more frequent encounters with debt ceilings.</w:t>
      </w:r>
      <w:r>
        <w:rPr>
          <w:sz w:val="16"/>
          <w:szCs w:val="16"/>
        </w:rPr>
        <w:t xml:space="preserve"> </w:t>
      </w:r>
      <w:r w:rsidRPr="00AE7941">
        <w:rPr>
          <w:sz w:val="16"/>
        </w:rPr>
        <w:t xml:space="preserve">But </w:t>
      </w:r>
      <w:r w:rsidRPr="00AE7941">
        <w:rPr>
          <w:rStyle w:val="StyleUnderline"/>
        </w:rPr>
        <w:t>the incentive to borrow and inflate doesn’t explain the need to do so through political crises, chaos, and last-minute congressional fiscal hassles.</w:t>
      </w:r>
      <w:r w:rsidRPr="00AE7941">
        <w:rPr>
          <w:sz w:val="16"/>
        </w:rPr>
        <w:t xml:space="preserve"> The answer has to be that politicians like it the way it is.</w:t>
      </w:r>
      <w:r>
        <w:rPr>
          <w:sz w:val="16"/>
        </w:rPr>
        <w:t xml:space="preserve"> </w:t>
      </w:r>
      <w:r w:rsidRPr="00AE7941">
        <w:rPr>
          <w:rStyle w:val="StyleUnderline"/>
        </w:rPr>
        <w:t>Chaos and crises require last-minute action. That provides opportunities to pack pork into the resulting remedy legislation, since there will be little time for debate and fiscal house cleaning. Even the remedy itself leads to more spending, more debt, and an expanded gov</w:t>
      </w:r>
      <w:r w:rsidRPr="00AE7941">
        <w:rPr>
          <w:sz w:val="16"/>
        </w:rPr>
        <w:t>ernment. So fasten your seatbelt and get ready to observe the management of next debt ceiling crisis.</w:t>
      </w:r>
    </w:p>
    <w:p w14:paraId="4C73057D" w14:textId="77777777" w:rsidR="00960F78" w:rsidRDefault="00960F78" w:rsidP="00960F78">
      <w:pPr>
        <w:rPr>
          <w:sz w:val="16"/>
        </w:rPr>
      </w:pPr>
    </w:p>
    <w:p w14:paraId="73A6778E" w14:textId="77777777" w:rsidR="00960F78" w:rsidRDefault="00960F78" w:rsidP="00960F78">
      <w:pPr>
        <w:pStyle w:val="Heading4"/>
      </w:pPr>
      <w:r>
        <w:lastRenderedPageBreak/>
        <w:t>Defaulting on our debt won’t cause the economy to crash</w:t>
      </w:r>
    </w:p>
    <w:p w14:paraId="5445790C" w14:textId="77777777" w:rsidR="00960F78" w:rsidRPr="007B1847" w:rsidRDefault="00960F78" w:rsidP="00960F78">
      <w:r w:rsidRPr="007B1847">
        <w:rPr>
          <w:rStyle w:val="Style13ptBold"/>
        </w:rPr>
        <w:t>Amadeo 19</w:t>
      </w:r>
      <w:r w:rsidRPr="007B1847">
        <w:t xml:space="preserve"> (Kimberly Amadeo, 2-7-2019, "Top 10 Reasons Why the U.S. Economy Won't Collapse," Balance, https://www.thebalance.com/us-economy-wont-collapse-3980688, Accessed: 7-19-2019, MWM)</w:t>
      </w:r>
    </w:p>
    <w:p w14:paraId="7921E9F2" w14:textId="49600082" w:rsidR="00960F78" w:rsidRDefault="00960F78" w:rsidP="00960F78">
      <w:pPr>
        <w:rPr>
          <w:sz w:val="16"/>
          <w:szCs w:val="16"/>
        </w:rPr>
      </w:pPr>
      <w:r w:rsidRPr="007B1847">
        <w:rPr>
          <w:rStyle w:val="StyleUnderline"/>
        </w:rPr>
        <w:t xml:space="preserve">Have you come across those websites that urge you to prepare for the coming U.S. economic collapse? </w:t>
      </w:r>
      <w:r w:rsidRPr="004C33A5">
        <w:rPr>
          <w:sz w:val="16"/>
        </w:rPr>
        <w:t xml:space="preserve">They start by saying the debt is unsustainable, the dollar is in a bubble, or the Federal Reserve is printing dollars. Those </w:t>
      </w:r>
      <w:r w:rsidRPr="007B1847">
        <w:rPr>
          <w:rStyle w:val="StyleUnderline"/>
        </w:rPr>
        <w:t>assertions are all true, but they’re nothing new and nothing to panic over.</w:t>
      </w:r>
      <w:r>
        <w:rPr>
          <w:rStyle w:val="StyleUnderline"/>
        </w:rPr>
        <w:t xml:space="preserve"> </w:t>
      </w:r>
      <w:r w:rsidRPr="004C33A5">
        <w:rPr>
          <w:sz w:val="16"/>
          <w:szCs w:val="16"/>
        </w:rPr>
        <w:t>The fallacy in these arguments occurs afterward. You'll notice the doomsayers say "if" a specific event occurs, then the economy will collapse. For example, "if China sells its dollar holdings" or "if the U.S. defaults on its debt." But, they don’t tell you that these events are not at all likely. They suggest that you buy guns, gold coins, or their survival book to prepare for the event "just in case."</w:t>
      </w:r>
      <w:r>
        <w:rPr>
          <w:sz w:val="16"/>
          <w:szCs w:val="16"/>
        </w:rPr>
        <w:t xml:space="preserve"> </w:t>
      </w:r>
      <w:r w:rsidRPr="004C33A5">
        <w:rPr>
          <w:sz w:val="16"/>
          <w:szCs w:val="16"/>
        </w:rPr>
        <w:t>Why the U.S. Economy Won't Fail</w:t>
      </w:r>
      <w:r>
        <w:rPr>
          <w:sz w:val="16"/>
          <w:szCs w:val="16"/>
        </w:rPr>
        <w:t xml:space="preserve"> </w:t>
      </w:r>
      <w:r w:rsidRPr="004C33A5">
        <w:rPr>
          <w:sz w:val="16"/>
          <w:szCs w:val="16"/>
        </w:rPr>
        <w:t>In fact, the U.S. economy is doing fine. Here are the top 10 reasons why it won't collapse. Included are rebuttals to the negativists' claims.</w:t>
      </w:r>
      <w:r>
        <w:rPr>
          <w:sz w:val="16"/>
          <w:szCs w:val="16"/>
        </w:rPr>
        <w:t xml:space="preserve"> </w:t>
      </w:r>
      <w:r w:rsidRPr="007B1847">
        <w:rPr>
          <w:rStyle w:val="StyleUnderline"/>
        </w:rPr>
        <w:t>The U.S. debt is $21 trillion, more than the economy produces in a year, but although the debt-to-GDP ratio is in the danger zone, it's not enough to cause a collapse</w:t>
      </w:r>
      <w:r w:rsidRPr="004C33A5">
        <w:rPr>
          <w:sz w:val="16"/>
        </w:rPr>
        <w:t xml:space="preserve">. First, the </w:t>
      </w:r>
      <w:r w:rsidRPr="007B1847">
        <w:rPr>
          <w:rStyle w:val="StyleUnderline"/>
        </w:rPr>
        <w:t>United States prints its money. That means it is in control of its currency. Lenders feel safe that the U.S. government will pay them back</w:t>
      </w:r>
      <w:r w:rsidRPr="004C33A5">
        <w:rPr>
          <w:sz w:val="16"/>
        </w:rPr>
        <w:t xml:space="preserve">. In fact, </w:t>
      </w:r>
      <w:r w:rsidRPr="007B1847">
        <w:rPr>
          <w:rStyle w:val="StyleUnderline"/>
        </w:rPr>
        <w:t>the United States could run a much higher debt-to-GDP ratio than it does now and still not face economic collapse. Japan</w:t>
      </w:r>
      <w:r w:rsidRPr="004C33A5">
        <w:rPr>
          <w:sz w:val="16"/>
        </w:rPr>
        <w:t xml:space="preserve"> is another strong economy that controls its currency. It </w:t>
      </w:r>
      <w:r w:rsidRPr="007B1847">
        <w:rPr>
          <w:rStyle w:val="StyleUnderline"/>
        </w:rPr>
        <w:t>has had a debt-to-GDP ratio above 200 percent for years. Its economy is</w:t>
      </w:r>
      <w:r w:rsidRPr="004C33A5">
        <w:rPr>
          <w:sz w:val="16"/>
        </w:rPr>
        <w:t xml:space="preserve"> sluggish but </w:t>
      </w:r>
      <w:r w:rsidRPr="007B1847">
        <w:rPr>
          <w:rStyle w:val="StyleUnderline"/>
        </w:rPr>
        <w:t>in no danger of collapse.</w:t>
      </w:r>
      <w:r>
        <w:rPr>
          <w:rStyle w:val="StyleUnderline"/>
        </w:rPr>
        <w:t xml:space="preserve"> </w:t>
      </w:r>
      <w:r w:rsidRPr="007B1847">
        <w:rPr>
          <w:rStyle w:val="StyleUnderline"/>
        </w:rPr>
        <w:t>The United States won't default on its debt. Most members of Congress realize a debt default would destroy America's credibility in the financial markets. The tea party Republicans</w:t>
      </w:r>
      <w:r w:rsidRPr="004C33A5">
        <w:rPr>
          <w:sz w:val="16"/>
        </w:rPr>
        <w:t xml:space="preserve"> in Congress </w:t>
      </w:r>
      <w:r w:rsidRPr="007B1847">
        <w:rPr>
          <w:rStyle w:val="StyleUnderline"/>
        </w:rPr>
        <w:t>were a minority</w:t>
      </w:r>
      <w:r w:rsidRPr="004C33A5">
        <w:rPr>
          <w:sz w:val="16"/>
        </w:rPr>
        <w:t xml:space="preserve"> that threatened to default during the 2011 debt ceiling crisis and in 2013.</w:t>
      </w:r>
      <w:r>
        <w:rPr>
          <w:sz w:val="16"/>
        </w:rPr>
        <w:t xml:space="preserve"> </w:t>
      </w:r>
      <w:r w:rsidRPr="007B1847">
        <w:rPr>
          <w:rStyle w:val="StyleUnderline"/>
        </w:rPr>
        <w:t>China and Japan</w:t>
      </w:r>
      <w:r w:rsidRPr="004C33A5">
        <w:rPr>
          <w:sz w:val="16"/>
        </w:rPr>
        <w:t xml:space="preserve"> are the biggest owners of the U.S. debt, but they </w:t>
      </w:r>
      <w:r w:rsidRPr="007B1847">
        <w:rPr>
          <w:rStyle w:val="StyleUnderline"/>
        </w:rPr>
        <w:t>have no incentive to create a collapse. The United States is their largest market. If it fails, so do their economies</w:t>
      </w:r>
      <w:r w:rsidRPr="004C33A5">
        <w:rPr>
          <w:sz w:val="16"/>
        </w:rPr>
        <w:t xml:space="preserve">. Furthermore, China </w:t>
      </w:r>
      <w:r w:rsidRPr="007B1847">
        <w:rPr>
          <w:rStyle w:val="StyleUnderline"/>
        </w:rPr>
        <w:t>is not selling all of its dollar holdings</w:t>
      </w:r>
      <w:r w:rsidRPr="004C33A5">
        <w:rPr>
          <w:sz w:val="16"/>
        </w:rPr>
        <w:t>. It has remained above $1 trillion since 2013. For more, see U.S. Debt to China.</w:t>
      </w:r>
      <w:r>
        <w:rPr>
          <w:sz w:val="16"/>
        </w:rPr>
        <w:t xml:space="preserve"> </w:t>
      </w:r>
      <w:r w:rsidRPr="007B1847">
        <w:rPr>
          <w:rStyle w:val="StyleUnderline"/>
        </w:rPr>
        <w:t>If anything, the dollar would slowly decline instead of collapse</w:t>
      </w:r>
      <w:r w:rsidRPr="004C33A5">
        <w:rPr>
          <w:sz w:val="16"/>
        </w:rPr>
        <w:t>. It fell 40 percent between 2002 and 2008. It has gotten stronger since then because of the financial crisis. Investors flock to ultra-safe U.S. Treasurys and the U.S. dollar as a safe haven.</w:t>
      </w:r>
      <w:r>
        <w:rPr>
          <w:sz w:val="16"/>
        </w:rPr>
        <w:t xml:space="preserve"> </w:t>
      </w:r>
      <w:r w:rsidRPr="004C33A5">
        <w:rPr>
          <w:sz w:val="16"/>
        </w:rPr>
        <w:t xml:space="preserve">The </w:t>
      </w:r>
      <w:r w:rsidRPr="007B1847">
        <w:rPr>
          <w:rStyle w:val="StyleUnderline"/>
        </w:rPr>
        <w:t>dollar won't be replaced as the world's global currency</w:t>
      </w:r>
      <w:r w:rsidRPr="004C33A5">
        <w:rPr>
          <w:sz w:val="16"/>
        </w:rPr>
        <w:t xml:space="preserve">. The doomsayers point to gold, the euro, or Bitcoin as a replacement for the dollar. China has said it would like the yuan to replace the dollar. It's true that the dollar's value is supported by its role, but </w:t>
      </w:r>
      <w:r w:rsidRPr="007B1847">
        <w:rPr>
          <w:rStyle w:val="StyleUnderline"/>
        </w:rPr>
        <w:t>none of these other alternatives have enough circulation to replace the dollar.</w:t>
      </w:r>
      <w:r>
        <w:rPr>
          <w:rStyle w:val="StyleUnderline"/>
        </w:rPr>
        <w:t xml:space="preserve"> </w:t>
      </w:r>
      <w:r w:rsidRPr="004C33A5">
        <w:rPr>
          <w:sz w:val="16"/>
          <w:szCs w:val="16"/>
        </w:rPr>
        <w:t>The Fed's quantitative easing program and low fed funds rate won't cause hyperinflation. If anything, these programs have created a liquidity trap. That's when people, businesses, and banks hoard the extra cash instead of spending or lending it. The real cause of hyperinflation has been debt repayments to fund wars.</w:t>
      </w:r>
      <w:r>
        <w:rPr>
          <w:sz w:val="16"/>
          <w:szCs w:val="16"/>
        </w:rPr>
        <w:t xml:space="preserve"> </w:t>
      </w:r>
      <w:r w:rsidRPr="004C33A5">
        <w:rPr>
          <w:sz w:val="16"/>
        </w:rPr>
        <w:t xml:space="preserve">The </w:t>
      </w:r>
      <w:r w:rsidRPr="007B1847">
        <w:rPr>
          <w:rStyle w:val="StyleUnderline"/>
        </w:rPr>
        <w:t>stock market hit new highs in 2018</w:t>
      </w:r>
      <w:r w:rsidRPr="004C33A5">
        <w:rPr>
          <w:sz w:val="16"/>
        </w:rPr>
        <w:t>. Stock prices are based on corporate earnings, so that’s a sign of business prosperity.</w:t>
      </w:r>
      <w:r>
        <w:rPr>
          <w:sz w:val="16"/>
        </w:rPr>
        <w:t xml:space="preserve"> </w:t>
      </w:r>
      <w:r w:rsidRPr="007B1847">
        <w:rPr>
          <w:rStyle w:val="StyleUnderline"/>
        </w:rPr>
        <w:t>Consumer confidence hit an 18-year high in 2018. Consumer spending drives almost 70 percent of the economy.</w:t>
      </w:r>
      <w:r>
        <w:rPr>
          <w:rStyle w:val="StyleUnderline"/>
        </w:rPr>
        <w:t xml:space="preserve"> </w:t>
      </w:r>
      <w:r w:rsidRPr="007B1847">
        <w:rPr>
          <w:rStyle w:val="StyleUnderline"/>
        </w:rPr>
        <w:t>Economic growth is slow but stable</w:t>
      </w:r>
      <w:r w:rsidRPr="004C33A5">
        <w:rPr>
          <w:sz w:val="16"/>
        </w:rPr>
        <w:t xml:space="preserve">. Since the Great Recession, </w:t>
      </w:r>
      <w:r w:rsidRPr="007B1847">
        <w:rPr>
          <w:rStyle w:val="StyleUnderline"/>
        </w:rPr>
        <w:t>the economy has grown between 1.5 - 2.7 percent per year</w:t>
      </w:r>
      <w:r w:rsidRPr="004C33A5">
        <w:rPr>
          <w:sz w:val="16"/>
        </w:rPr>
        <w:t xml:space="preserve">. According to business cycle theory, </w:t>
      </w:r>
      <w:r w:rsidRPr="007B1847">
        <w:rPr>
          <w:rStyle w:val="StyleUnderline"/>
        </w:rPr>
        <w:t>a bust only occurs after a boom. That's when GDP is more than 3 percent. It hasn't been that high since 2005</w:t>
      </w:r>
      <w:r w:rsidRPr="004C33A5">
        <w:rPr>
          <w:sz w:val="16"/>
        </w:rPr>
        <w:t xml:space="preserve"> according to a review of GDP by year.</w:t>
      </w:r>
      <w:r>
        <w:rPr>
          <w:sz w:val="16"/>
        </w:rPr>
        <w:t xml:space="preserve"> </w:t>
      </w:r>
      <w:r w:rsidRPr="004C33A5">
        <w:rPr>
          <w:sz w:val="16"/>
          <w:szCs w:val="16"/>
        </w:rPr>
        <w:t>President Obama added to the debt to get us out of recession, not send us into collapse. Many of these doomsters accuse Obama of deliberately increasing the debt to destroy the United States.</w:t>
      </w:r>
    </w:p>
    <w:p w14:paraId="2518D364" w14:textId="77777777" w:rsidR="00960F78" w:rsidRDefault="00960F78" w:rsidP="00960F78">
      <w:pPr>
        <w:rPr>
          <w:sz w:val="16"/>
          <w:szCs w:val="16"/>
        </w:rPr>
      </w:pPr>
    </w:p>
    <w:p w14:paraId="44725B26" w14:textId="77777777" w:rsidR="00960F78" w:rsidRDefault="00960F78" w:rsidP="00960F78">
      <w:pPr>
        <w:pStyle w:val="Heading4"/>
        <w:rPr>
          <w:b w:val="0"/>
          <w:bCs w:val="0"/>
        </w:rPr>
      </w:pPr>
      <w:r>
        <w:t xml:space="preserve">No crisis from debt ceiling – </w:t>
      </w:r>
      <w:r>
        <w:rPr>
          <w:b w:val="0"/>
        </w:rPr>
        <w:t>Congress will raise the ceiling to prevent defaults</w:t>
      </w:r>
    </w:p>
    <w:p w14:paraId="721FA701" w14:textId="77777777" w:rsidR="00960F78" w:rsidRPr="00830B22" w:rsidRDefault="00960F78" w:rsidP="00960F78">
      <w:pPr>
        <w:rPr>
          <w:rStyle w:val="Style13ptBold"/>
          <w:b w:val="0"/>
          <w:bCs/>
          <w:szCs w:val="18"/>
        </w:rPr>
      </w:pPr>
      <w:r>
        <w:rPr>
          <w:rStyle w:val="Style13ptBold"/>
        </w:rPr>
        <w:t>Irfan 7/13</w:t>
      </w:r>
      <w:r>
        <w:rPr>
          <w:rStyle w:val="Style13ptBold"/>
          <w:szCs w:val="18"/>
        </w:rPr>
        <w:t xml:space="preserve"> </w:t>
      </w:r>
      <w:r w:rsidRPr="00A02D4C">
        <w:t xml:space="preserve">– Muhammad Irfan, news editor at Urdu Point, 2019 (“ANALYSIS - Warnings Of US Crisis Over Debt Ceiling Rise Warranted, But Default Unlikely”, 7/13/19, </w:t>
      </w:r>
      <w:hyperlink r:id="rId26" w:history="1">
        <w:r w:rsidRPr="00A02D4C">
          <w:rPr>
            <w:rStyle w:val="Hyperlink"/>
          </w:rPr>
          <w:t>https://www.urdupoint.com/en/business/analysis-warnings-of-us-crisis-over-debt-ce-668049.html</w:t>
        </w:r>
      </w:hyperlink>
      <w:r w:rsidRPr="00A02D4C">
        <w:t>, Accessed 7/19/19, IY)</w:t>
      </w:r>
    </w:p>
    <w:p w14:paraId="4356C846" w14:textId="77777777" w:rsidR="00960F78" w:rsidRDefault="00960F78" w:rsidP="00960F78">
      <w:pPr>
        <w:rPr>
          <w:sz w:val="16"/>
        </w:rPr>
      </w:pPr>
      <w:r w:rsidRPr="00830B22">
        <w:rPr>
          <w:sz w:val="16"/>
        </w:rPr>
        <w:lastRenderedPageBreak/>
        <w:t xml:space="preserve">MOSCOW (UrduPoint News / Sputnik - 12th July, 2019) </w:t>
      </w:r>
      <w:r w:rsidRPr="00830B22">
        <w:rPr>
          <w:rStyle w:val="StyleUnderline"/>
        </w:rPr>
        <w:t>Fears of the United States defaulting on its debt payments</w:t>
      </w:r>
      <w:r w:rsidRPr="00830B22">
        <w:rPr>
          <w:sz w:val="16"/>
        </w:rPr>
        <w:t xml:space="preserve"> amid ongoing talks to raise the government's borrowing limit </w:t>
      </w:r>
      <w:r w:rsidRPr="00830B22">
        <w:rPr>
          <w:rStyle w:val="StyleUnderline"/>
        </w:rPr>
        <w:t xml:space="preserve">are justified, but a </w:t>
      </w:r>
      <w:r w:rsidRPr="00815F2D">
        <w:rPr>
          <w:rStyle w:val="Emphasis"/>
        </w:rPr>
        <w:t>debt crisis in the country is unlikely to materialize</w:t>
      </w:r>
      <w:r w:rsidRPr="00830B22">
        <w:rPr>
          <w:sz w:val="16"/>
        </w:rPr>
        <w:t xml:space="preserve"> since the ceiling is usually raised, experts told Sputnik. On Thursday, the US treasury released a monthly report stating the US budget deficit increased by 23.1 percent to $747.1 billion in the first nine months of the fiscal year compared with the same period a year ago, warning it could run out of borrowing authority and at a significant risk of defaulting on US debts. Earlier this week, a new forecast by the Bipartisan Policy Center warned that the US federal government faced a potential default as early as in early September due to lower than expected tax revenues</w:t>
      </w:r>
      <w:r w:rsidRPr="00830B22">
        <w:rPr>
          <w:rStyle w:val="StyleUnderline"/>
        </w:rPr>
        <w:t xml:space="preserve">. At present, </w:t>
      </w:r>
      <w:r w:rsidRPr="00815F2D">
        <w:rPr>
          <w:rStyle w:val="Emphasis"/>
        </w:rPr>
        <w:t>Washington is already taking extraordinary measures to avoid a default</w:t>
      </w:r>
      <w:r w:rsidRPr="00830B22">
        <w:rPr>
          <w:rStyle w:val="StyleUnderline"/>
        </w:rPr>
        <w:t>, such as transfers within the government</w:t>
      </w:r>
      <w:r w:rsidRPr="00830B22">
        <w:rPr>
          <w:sz w:val="16"/>
        </w:rPr>
        <w:t xml:space="preserve">, but such savings would not be long-lasting and require the United States to speed up budget talks. "The Bipartisan Policy Center's warnings are warranted - the crisis is real even if not yet perceived as such by the public, Congress, or the Administration. The Congressional Budget Office (CBO) also believes the Treasury will not be able to fund the government past September unless the debt ceiling is raised," Brian Gendreau, Clinical Professor of Finance at the University of Florida, told Sputnik. According to the expert, the US government was performing "a shell game" which would still leave the government with no choice but to delay payments or suspend debt service, unless the borrowing cap is lifted. "If Congress fails to lift the debt ceiling, the Treasury would be forced to limit payments to the amounts received in revenues. Given that the government has been running a deficit, with no surplus in sight, this means that the Treasury would have to suspend payments on contracts, delay the payment of employees' salaries, and possibly delay or reduce payments on entitlement programs (Social Security, Medicare, and the like)," Gendreau explained. </w:t>
      </w:r>
      <w:r w:rsidRPr="00830B22">
        <w:rPr>
          <w:rStyle w:val="StyleUnderline"/>
        </w:rPr>
        <w:t>Although budget debates would put in question the US creditworthiness and could lead to a potential economic downturn, the US Treasury would make every effort to service the government's debt</w:t>
      </w:r>
      <w:r w:rsidRPr="00830B22">
        <w:rPr>
          <w:sz w:val="16"/>
        </w:rPr>
        <w:t>, the professor added. "</w:t>
      </w:r>
      <w:r w:rsidRPr="00830B22">
        <w:rPr>
          <w:rStyle w:val="StyleUnderline"/>
        </w:rPr>
        <w:t>The US government pays on its debt regardless, for two reasons. One, the Constitution says very clearly that it must do so</w:t>
      </w:r>
      <w:r w:rsidRPr="00830B22">
        <w:rPr>
          <w:sz w:val="16"/>
        </w:rPr>
        <w:t xml:space="preserve"> (14th amendment, second section if I recall correctly). </w:t>
      </w:r>
      <w:r w:rsidRPr="00830B22">
        <w:rPr>
          <w:rStyle w:val="StyleUnderline"/>
        </w:rPr>
        <w:t>Two, there is no mechanism at the Treasury to stop issuing the interest payments that are due</w:t>
      </w:r>
      <w:r w:rsidRPr="00830B22">
        <w:rPr>
          <w:sz w:val="16"/>
        </w:rPr>
        <w:t xml:space="preserve">, and automatically programmed according to law. So the </w:t>
      </w:r>
      <w:r w:rsidRPr="00815F2D">
        <w:rPr>
          <w:rStyle w:val="Emphasis"/>
        </w:rPr>
        <w:t>payments will go out whatever happens to the debt ceiling</w:t>
      </w:r>
      <w:r w:rsidRPr="00830B22">
        <w:rPr>
          <w:rStyle w:val="StyleUnderline"/>
        </w:rPr>
        <w:t>,</w:t>
      </w:r>
      <w:r w:rsidRPr="00830B22">
        <w:rPr>
          <w:sz w:val="16"/>
        </w:rPr>
        <w:t xml:space="preserve">" James Galbraith, a professor at the Lyndon B. Johnson School of Public Affairs and Department of Government at the University of Texas at Austin, told Sputnik. DEBT CEILING LIKELY TO BE RAISED AGAIN Nevertheless, </w:t>
      </w:r>
      <w:r w:rsidRPr="00830B22">
        <w:rPr>
          <w:rStyle w:val="StyleUnderline"/>
        </w:rPr>
        <w:t xml:space="preserve">based on results of past disputes in the United States over raising the US federal debt limit, the government would do its best to avoid a default and </w:t>
      </w:r>
      <w:r w:rsidRPr="00815F2D">
        <w:rPr>
          <w:rStyle w:val="Emphasis"/>
        </w:rPr>
        <w:t>lift the cap again</w:t>
      </w:r>
      <w:r w:rsidRPr="00830B22">
        <w:rPr>
          <w:sz w:val="16"/>
        </w:rPr>
        <w:t>. "</w:t>
      </w:r>
      <w:r w:rsidRPr="00830B22">
        <w:rPr>
          <w:rStyle w:val="StyleUnderline"/>
        </w:rPr>
        <w:t>Congress will eventually raise the ceiling</w:t>
      </w:r>
      <w:r w:rsidRPr="00830B22">
        <w:rPr>
          <w:sz w:val="16"/>
        </w:rPr>
        <w:t xml:space="preserve"> the consequences of not doing so are too dire though possibly not without some brinkmanship and disruption beforehand," Gendreau argued. Due to the fact that Washington's debt continues to grow, "the ceiling has to be raised periodically," Galbraith agreed. </w:t>
      </w:r>
      <w:r w:rsidRPr="00830B22">
        <w:rPr>
          <w:rStyle w:val="StyleUnderline"/>
        </w:rPr>
        <w:t>The expert also doubted that the current debt crisis would ever lead the United States to an actual default</w:t>
      </w:r>
      <w:r w:rsidRPr="00830B22">
        <w:rPr>
          <w:sz w:val="16"/>
        </w:rPr>
        <w:t>. "</w:t>
      </w:r>
      <w:r w:rsidRPr="00830B22">
        <w:rPr>
          <w:rStyle w:val="StyleUnderline"/>
        </w:rPr>
        <w:t>There is also no economic basis for any fear that the US government would 'default' on its debts</w:t>
      </w:r>
      <w:r w:rsidRPr="00830B22">
        <w:rPr>
          <w:sz w:val="16"/>
        </w:rPr>
        <w:t xml:space="preserve">, since the debts are owed in money issued by the US government itself. This is of course different from the situation of governments that cannot borrow in their own currency or those that have to borrow in a currency -- the case of the euro -- that they cannot control," Galbraith argued. </w:t>
      </w:r>
      <w:r w:rsidRPr="00830B22">
        <w:rPr>
          <w:rStyle w:val="StyleUnderline"/>
        </w:rPr>
        <w:t>In a worst-case scenario, if the flow of interest payments was ever interrupted, debt holders would accrue the interest due, even if "at a very minor loss</w:t>
      </w:r>
      <w:r w:rsidRPr="00830B22">
        <w:rPr>
          <w:sz w:val="16"/>
        </w:rPr>
        <w:t xml:space="preserve">," the American economist assured. </w:t>
      </w:r>
      <w:r w:rsidRPr="00830B22">
        <w:rPr>
          <w:rStyle w:val="StyleUnderline"/>
        </w:rPr>
        <w:t>Both experts agreed that the US government would eventually lift the US debt ceiling again</w:t>
      </w:r>
      <w:r w:rsidRPr="00830B22">
        <w:rPr>
          <w:sz w:val="16"/>
        </w:rPr>
        <w:t>, but potentially missing the early September deadline, as the US House of Representatives leaves for a six-week summer vacation in three weeks. Indeed, on Tuesday Senate Majority Leader Mitch McConnell expressed confidence that Republicans and Democrats controlling the two chambers of Congress would cooperate in agreeing to raise the US national debt level again in order to avoid a federal government default.</w:t>
      </w:r>
    </w:p>
    <w:p w14:paraId="734E0975" w14:textId="77777777" w:rsidR="00960F78" w:rsidRDefault="00960F78" w:rsidP="00960F78">
      <w:pPr>
        <w:pStyle w:val="Heading4"/>
        <w:rPr>
          <w:b w:val="0"/>
          <w:bCs w:val="0"/>
        </w:rPr>
      </w:pPr>
      <w:r>
        <w:t xml:space="preserve">Debt ceiling will not lead to default </w:t>
      </w:r>
      <w:r>
        <w:rPr>
          <w:b w:val="0"/>
        </w:rPr>
        <w:t>– congressional lifts, Treasury payments, and tax revenue all prevent crisis</w:t>
      </w:r>
    </w:p>
    <w:p w14:paraId="13CDBA27" w14:textId="77777777" w:rsidR="00960F78" w:rsidRPr="00815F2D" w:rsidRDefault="00960F78" w:rsidP="00960F78">
      <w:pPr>
        <w:rPr>
          <w:rStyle w:val="Style13ptBold"/>
          <w:b w:val="0"/>
          <w:bCs/>
          <w:szCs w:val="18"/>
        </w:rPr>
      </w:pPr>
      <w:r>
        <w:rPr>
          <w:rStyle w:val="Style13ptBold"/>
        </w:rPr>
        <w:t>Fisher Investments 7/8</w:t>
      </w:r>
      <w:r>
        <w:rPr>
          <w:rStyle w:val="Style13ptBold"/>
          <w:szCs w:val="18"/>
        </w:rPr>
        <w:t xml:space="preserve"> </w:t>
      </w:r>
      <w:r w:rsidRPr="00973144">
        <w:t xml:space="preserve">– Fisher Investments Editorial Staff, 2019 (“Shattering the Debt Ceiling Myth”, 7/8/19, </w:t>
      </w:r>
      <w:hyperlink r:id="rId27" w:history="1">
        <w:r w:rsidRPr="00973144">
          <w:rPr>
            <w:rStyle w:val="Hyperlink"/>
          </w:rPr>
          <w:t>https://www.realclearmarkets.com/articles/2019/07/08/shattering_the_debt_ceiling_myth.html</w:t>
        </w:r>
      </w:hyperlink>
      <w:r w:rsidRPr="00973144">
        <w:t>, Accessed 7/19/19, IY)</w:t>
      </w:r>
    </w:p>
    <w:p w14:paraId="566B2C54" w14:textId="77777777" w:rsidR="00960F78" w:rsidRPr="00830B22" w:rsidRDefault="00960F78" w:rsidP="00960F78">
      <w:pPr>
        <w:rPr>
          <w:rStyle w:val="StyleUnderline"/>
        </w:rPr>
      </w:pPr>
      <w:r w:rsidRPr="00830B22">
        <w:rPr>
          <w:sz w:val="16"/>
        </w:rPr>
        <w:t xml:space="preserve">Like a summer blockbuster sequel, </w:t>
      </w:r>
      <w:r w:rsidRPr="00830B22">
        <w:rPr>
          <w:rStyle w:val="StyleUnderline"/>
        </w:rPr>
        <w:t>debt ceiling chatter is back in the news</w:t>
      </w:r>
      <w:r w:rsidRPr="00830B22">
        <w:rPr>
          <w:sz w:val="16"/>
        </w:rPr>
        <w:t xml:space="preserve">, thanks partly to Treasury Secretary Steven Mnuchin’s recent Congressional testimony. In it, he warned the House Financial Services Committee the government will exhaust its </w:t>
      </w:r>
      <w:r w:rsidRPr="00830B22">
        <w:rPr>
          <w:sz w:val="16"/>
        </w:rPr>
        <w:lastRenderedPageBreak/>
        <w:t xml:space="preserve">borrowing authority in late summer or early fall unless Congress raises the limit. Predictably, this spurred chatter about a potential default—as if politicians haven’t kicked the can the hundred or so times this has happened before (and as if basic math and the 14th Amendment don’t stand between the ceiling and default). </w:t>
      </w:r>
      <w:r w:rsidRPr="00815F2D">
        <w:rPr>
          <w:rStyle w:val="Emphasis"/>
        </w:rPr>
        <w:t>The debt ceiling has always been mostly symbolic</w:t>
      </w:r>
      <w:r w:rsidRPr="00830B22">
        <w:rPr>
          <w:rStyle w:val="StyleUnderline"/>
        </w:rPr>
        <w:t>: Keep it or lose it, reach it or exceed it, it doesn’t change much for the US economy</w:t>
      </w:r>
      <w:r w:rsidRPr="00830B22">
        <w:rPr>
          <w:sz w:val="16"/>
        </w:rPr>
        <w:t xml:space="preserve">. Per the Treasury, “the debt limit is the total amount of money that the United States government is authorized to borrow to meet its existing legal obligations, including Social Security and Medicare benefits, military salaries, interest on the national debt, tax refunds and other payments.”[i] In February 2018, as part of the Bipartisan Budget Act, Congress suspended the debt ceiling until March 1, 2019. Since then, the Treasury has used so-called “extraordinary measures” to keep all checks flowing without increasing the debt level. Despite their name, we believe these measures are actually rather mundane accounting moves, such as suspending reinvestment of Treasurys in some government employees’ retirement plans. Mnuchin believes the Treasury could exhaust these measures by late summer, although many analysts believe the Treasury has wiggle room until October or November. These days, </w:t>
      </w:r>
      <w:r w:rsidRPr="00830B22">
        <w:rPr>
          <w:rStyle w:val="StyleUnderline"/>
        </w:rPr>
        <w:t>the debt ceiling is a political football that everyone loves to hate and fight over</w:t>
      </w:r>
      <w:r w:rsidRPr="00830B22">
        <w:rPr>
          <w:sz w:val="16"/>
        </w:rPr>
        <w:t xml:space="preserve">. Yet it wasn’t always so. When Congress conceived it, their goal was to make borrowing easier and less contentious. Originally, Congress had to authorize every new debt increase. But with World War I came the need for wartime materiel purchases, requiring easier borrowing. So Congress permitted the Treasury to issue debt at its discretion up to a set amount. </w:t>
      </w:r>
      <w:r w:rsidRPr="00830B22">
        <w:rPr>
          <w:rStyle w:val="StyleUnderline"/>
        </w:rPr>
        <w:t>When debt reached the limit</w:t>
      </w:r>
      <w:r w:rsidRPr="00815F2D">
        <w:rPr>
          <w:rStyle w:val="Emphasis"/>
        </w:rPr>
        <w:t>, Congress would vote to raise it</w:t>
      </w:r>
      <w:r w:rsidRPr="00830B22">
        <w:rPr>
          <w:rStyle w:val="StyleUnderline"/>
        </w:rPr>
        <w:t>.</w:t>
      </w:r>
      <w:r w:rsidRPr="00830B22">
        <w:rPr>
          <w:sz w:val="16"/>
        </w:rPr>
        <w:t xml:space="preserve"> The first several increases were routine and not hard-fought. But in the mid-20th century, politicians discovered voters weren’t big on debt. Thus began the tradition of politicians using it as a bargaining chip and, later, tying other contentious measures to debt ceiling legislation in hopes of ramming them through when they might not otherwise pass. </w:t>
      </w:r>
      <w:r w:rsidRPr="00830B22">
        <w:rPr>
          <w:rStyle w:val="StyleUnderline"/>
        </w:rPr>
        <w:t>While the debt ceiling is a political machination, many think it carries a real economic impact</w:t>
      </w:r>
      <w:r w:rsidRPr="00830B22">
        <w:rPr>
          <w:sz w:val="16"/>
        </w:rPr>
        <w:t xml:space="preserve">. Popular perception holds that the Treasury exhausting extraordinary measures before Congress raises the limit could cause chaos. Folks fear this would mean the US government defaulting on its debt, foreign creditors fleeing and interest rates skyrocketing—in other words, debtpocalypse. </w:t>
      </w:r>
      <w:r w:rsidRPr="00830B22">
        <w:rPr>
          <w:rStyle w:val="StyleUnderline"/>
        </w:rPr>
        <w:t xml:space="preserve">Yet this is </w:t>
      </w:r>
      <w:r w:rsidRPr="00815F2D">
        <w:rPr>
          <w:rStyle w:val="Emphasis"/>
        </w:rPr>
        <w:t>highly unlikely</w:t>
      </w:r>
      <w:r w:rsidRPr="00830B22">
        <w:rPr>
          <w:sz w:val="16"/>
        </w:rPr>
        <w:t xml:space="preserve"> in our view. For one, </w:t>
      </w:r>
      <w:r w:rsidRPr="00830B22">
        <w:rPr>
          <w:rStyle w:val="StyleUnderline"/>
        </w:rPr>
        <w:t>Congress has always raised the ceiling when needed, rendering it largely symbolic</w:t>
      </w:r>
      <w:r w:rsidRPr="00830B22">
        <w:rPr>
          <w:sz w:val="16"/>
        </w:rPr>
        <w:t xml:space="preserve">. Since 1917, Congress has acted 110 times to raise or temporarily suspend the debt limit—including plenty of times when Congress was split, as it is today. Lawmakers just have a habit of waiting till the 11th hour (or later), for maximum dramatic effect. </w:t>
      </w:r>
      <w:r w:rsidRPr="00830B22">
        <w:rPr>
          <w:rStyle w:val="StyleUnderline"/>
        </w:rPr>
        <w:t>Even if extraordinary measures and Treasury cash on hand ran out, it still wouldn’t mean default</w:t>
      </w:r>
      <w:r w:rsidRPr="00830B22">
        <w:rPr>
          <w:sz w:val="16"/>
        </w:rPr>
        <w:t xml:space="preserve">. </w:t>
      </w:r>
      <w:r w:rsidRPr="00830B22">
        <w:rPr>
          <w:rStyle w:val="StyleUnderline"/>
        </w:rPr>
        <w:t>Default doesn’t mean delaying payments to vendors, Social Security or other supposed obligations. It is one thing and one thing only: failing to pay interest or repay principal on maturing debt.</w:t>
      </w:r>
      <w:r w:rsidRPr="00830B22">
        <w:rPr>
          <w:sz w:val="16"/>
        </w:rPr>
        <w:t xml:space="preserve"> This is not a discretionary spending item. The 14th Amendment stipulates "the validity of the public debt ... shall not be questioned.” In 1935, the Supreme Court interpreted this to mean Congress’s borrowing carries with it the “highest assurance [of payment] the government can give.”[ii] In short, this means the US must honor its debt. If accounts payable exceed cash on hand in a given month, the Treasury can and must prioritize debt service above all others. Some Treasury officials have in the past shed crocodile tears saying they can’t do this, but it is a hollow claim. As the Government Accountability Office declared in 1985: “</w:t>
      </w:r>
      <w:r w:rsidRPr="00830B22">
        <w:rPr>
          <w:rStyle w:val="StyleUnderline"/>
        </w:rPr>
        <w:t xml:space="preserve">The Secretary of the Treasury has the authority to </w:t>
      </w:r>
      <w:r w:rsidRPr="00815F2D">
        <w:rPr>
          <w:rStyle w:val="Emphasis"/>
        </w:rPr>
        <w:t>determine the order in which obligations are to be paid</w:t>
      </w:r>
      <w:r w:rsidRPr="00830B22">
        <w:rPr>
          <w:sz w:val="16"/>
        </w:rPr>
        <w:t xml:space="preserve"> should the Congress fail to raise the statutory debt ceiling and revenues are inadequate to cover all required payments. There is no statute or any other basis for concluding that the Treasury must pay outstanding obligations in the order they are presented for payment.”[iii] In sum, the US pays its most important bills first, rather than pay as they come due. </w:t>
      </w:r>
      <w:r w:rsidRPr="00830B22">
        <w:rPr>
          <w:rStyle w:val="StyleUnderline"/>
        </w:rPr>
        <w:t>That effectively neuters default risk because the US has plenty of money to service its debt</w:t>
      </w:r>
      <w:r w:rsidRPr="00830B22">
        <w:rPr>
          <w:sz w:val="16"/>
        </w:rPr>
        <w:t xml:space="preserve">, and then some. </w:t>
      </w:r>
      <w:r w:rsidRPr="00815F2D">
        <w:rPr>
          <w:rStyle w:val="Emphasis"/>
        </w:rPr>
        <w:t>Monthly US tax revenue is more than high enough to cover monthly interest payments</w:t>
      </w:r>
      <w:r w:rsidRPr="00830B22">
        <w:rPr>
          <w:sz w:val="16"/>
        </w:rPr>
        <w:t>. In none of the past 12 months did monthly interest expense exceed monthly receipts. Monthly interest payments ranged from 8% to 31% of monthly tax receipts.[iv] This means revenues can cover bondholders, pay Social Security and Medicare benefits, and still pay other expenses. If the government had to delay some payments to vendors or workers, that would not be great for those impacted. However, it is akin to a government shutdown. The record-long 2018 - 2019 shutdown shows you those aren’t economically catastrophic. Plus, interest payments aren’t a surprise. They are on the calendar years in advance. Treasury officials can always bank revenue ahead of a high-interest month, on the outside chance they think it is necessary to avoid default. Some folks understand the debt ceiling’s symbolism, which is why proposals to remove it or change it have arisen. For example, Senator Brian Schatz recently proposed repealing the debt ceiling, arguing: “</w:t>
      </w:r>
      <w:r w:rsidRPr="00830B22">
        <w:rPr>
          <w:rStyle w:val="StyleUnderline"/>
        </w:rPr>
        <w:t>The debt ceiling isn’t about fiscal responsibility, but about unnecessary brinkmanship</w:t>
      </w:r>
      <w:r w:rsidRPr="00830B22">
        <w:rPr>
          <w:sz w:val="16"/>
        </w:rPr>
        <w:t xml:space="preserve">” and that “no one should ever be able to use the full faith and credit of the United States as a political bargaining chip.”[v] However much sentiment drifts in favor of nixing the debt ceiling, and however much we would welcome relief from all the cat-fighting, we have a hard time seeing politicians surrendering their favorite campaign wedge issue. Not that this matters a ton either way, though. If they did delete it, reduced squabbling may help sentiment and remove one recurring source of investor worries, but it wouldn’t fundamentally change the US economy or fiscal situation. We have over 100 years of evidence to that effect. Meanwhile, politicians are already perhaps zeroing in on a can-kick. Senate Majority Leader Mitch McConnell has proposed a two-year budget deal between the White House and </w:t>
      </w:r>
      <w:r w:rsidRPr="00830B22">
        <w:rPr>
          <w:sz w:val="16"/>
        </w:rPr>
        <w:lastRenderedPageBreak/>
        <w:t xml:space="preserve">congressional Democrats and would raise the debt ceiling to a to-be-determined level. But if recent history is a guide, we believe they won’t act fast—not while it is a perfectly good stump issue for this summer’s Democratic primary debates. So </w:t>
      </w:r>
      <w:r w:rsidRPr="00830B22">
        <w:rPr>
          <w:rStyle w:val="StyleUnderline"/>
        </w:rPr>
        <w:t>get ready for</w:t>
      </w:r>
      <w:r w:rsidRPr="00830B22">
        <w:rPr>
          <w:sz w:val="16"/>
        </w:rPr>
        <w:t xml:space="preserve"> what we believe will be some grandstanding and </w:t>
      </w:r>
      <w:r w:rsidRPr="00830B22">
        <w:rPr>
          <w:rStyle w:val="StyleUnderline"/>
        </w:rPr>
        <w:t xml:space="preserve">hyperbolic warnings of default—and be ready to </w:t>
      </w:r>
      <w:r w:rsidRPr="00815F2D">
        <w:rPr>
          <w:rStyle w:val="Emphasis"/>
        </w:rPr>
        <w:t>tune it out</w:t>
      </w:r>
      <w:r w:rsidRPr="00830B22">
        <w:rPr>
          <w:sz w:val="16"/>
        </w:rPr>
        <w:t xml:space="preserve">. </w:t>
      </w:r>
      <w:r w:rsidRPr="00830B22">
        <w:rPr>
          <w:rStyle w:val="StyleUnderline"/>
        </w:rPr>
        <w:t>Even if Congress dithers over raising the debt ceiling, default isn’t always the automatic outcome.</w:t>
      </w:r>
    </w:p>
    <w:p w14:paraId="20AF9F70" w14:textId="77777777" w:rsidR="00960F78" w:rsidRPr="00960F78" w:rsidRDefault="00960F78" w:rsidP="00960F78"/>
    <w:p w14:paraId="3F82C52F" w14:textId="492A2977" w:rsidR="00B94B81" w:rsidRPr="00C90F9E" w:rsidRDefault="00B94B81" w:rsidP="00B94B81">
      <w:pPr>
        <w:pStyle w:val="Heading3"/>
      </w:pPr>
      <w:r w:rsidRPr="00C90F9E">
        <w:lastRenderedPageBreak/>
        <w:t xml:space="preserve">AT: </w:t>
      </w:r>
      <w:r>
        <w:t>Shutdown – Econ</w:t>
      </w:r>
    </w:p>
    <w:p w14:paraId="16D37C5C" w14:textId="77777777" w:rsidR="00B94B81" w:rsidRPr="00C90F9E" w:rsidRDefault="00B94B81" w:rsidP="00B94B81">
      <w:pPr>
        <w:pStyle w:val="Heading4"/>
      </w:pPr>
      <w:r w:rsidRPr="00C90F9E">
        <w:t>Doesn’t matter for the economy – investors don’t care</w:t>
      </w:r>
    </w:p>
    <w:p w14:paraId="4A56988F" w14:textId="77777777" w:rsidR="00B94B81" w:rsidRPr="00C90F9E" w:rsidRDefault="00B94B81" w:rsidP="00B94B81">
      <w:r w:rsidRPr="00C90F9E">
        <w:t xml:space="preserve">Adam </w:t>
      </w:r>
      <w:r w:rsidRPr="00C90F9E">
        <w:rPr>
          <w:rStyle w:val="Style13ptBold"/>
        </w:rPr>
        <w:t>Shell</w:t>
      </w:r>
      <w:r>
        <w:rPr>
          <w:rStyle w:val="Style13ptBold"/>
        </w:rPr>
        <w:t xml:space="preserve"> 18</w:t>
      </w:r>
      <w:r w:rsidRPr="00C90F9E">
        <w:t>, "Why investors shouldn’t fear a potential government shutdown", USA TODAY, https://www.usatoday.com/story/money/markets/2018/01/19/why-investors-shouldnt-fear-potential-government-shutdown/1046701001/</w:t>
      </w:r>
    </w:p>
    <w:p w14:paraId="77277632" w14:textId="77777777" w:rsidR="00B94B81" w:rsidRDefault="00B94B81" w:rsidP="00B94B81">
      <w:pPr>
        <w:rPr>
          <w:rStyle w:val="StyleUnderline"/>
        </w:rPr>
      </w:pPr>
      <w:r w:rsidRPr="00C90F9E">
        <w:rPr>
          <w:rStyle w:val="StyleUnderline"/>
        </w:rPr>
        <w:t xml:space="preserve">Talk of </w:t>
      </w:r>
      <w:r w:rsidRPr="00383AC2">
        <w:rPr>
          <w:rStyle w:val="StyleUnderline"/>
          <w:highlight w:val="cyan"/>
        </w:rPr>
        <w:t>a</w:t>
      </w:r>
      <w:r w:rsidRPr="00C90F9E">
        <w:rPr>
          <w:rStyle w:val="StyleUnderline"/>
        </w:rPr>
        <w:t xml:space="preserve"> partial government </w:t>
      </w:r>
      <w:r w:rsidRPr="00383AC2">
        <w:rPr>
          <w:rStyle w:val="StyleUnderline"/>
          <w:highlight w:val="cyan"/>
        </w:rPr>
        <w:t>shutdown won’t put the</w:t>
      </w:r>
      <w:r w:rsidRPr="00C90F9E">
        <w:rPr>
          <w:rStyle w:val="StyleUnderline"/>
        </w:rPr>
        <w:t xml:space="preserve"> nearly 9-year-old bull </w:t>
      </w:r>
      <w:r w:rsidRPr="00383AC2">
        <w:rPr>
          <w:rStyle w:val="StyleUnderline"/>
          <w:highlight w:val="cyan"/>
        </w:rPr>
        <w:t>market on the endangered species list</w:t>
      </w:r>
      <w:r w:rsidRPr="00C90F9E">
        <w:rPr>
          <w:rStyle w:val="StyleUnderline"/>
        </w:rPr>
        <w:t xml:space="preserve">. </w:t>
      </w:r>
      <w:r w:rsidRPr="00C90F9E">
        <w:rPr>
          <w:sz w:val="12"/>
        </w:rPr>
        <w:t xml:space="preserve">The reason? </w:t>
      </w:r>
      <w:r w:rsidRPr="00383AC2">
        <w:rPr>
          <w:rStyle w:val="StyleUnderline"/>
          <w:highlight w:val="cyan"/>
        </w:rPr>
        <w:t>The government</w:t>
      </w:r>
      <w:r w:rsidRPr="00C90F9E">
        <w:rPr>
          <w:rStyle w:val="StyleUnderline"/>
        </w:rPr>
        <w:t xml:space="preserve"> has </w:t>
      </w:r>
      <w:r w:rsidRPr="00383AC2">
        <w:rPr>
          <w:rStyle w:val="StyleUnderline"/>
          <w:highlight w:val="cyan"/>
        </w:rPr>
        <w:t>shuttered</w:t>
      </w:r>
      <w:r w:rsidRPr="00C90F9E">
        <w:rPr>
          <w:rStyle w:val="StyleUnderline"/>
        </w:rPr>
        <w:t xml:space="preserve"> its doors for non-essential business </w:t>
      </w:r>
      <w:r w:rsidRPr="00383AC2">
        <w:rPr>
          <w:rStyle w:val="Emphasis"/>
          <w:highlight w:val="cyan"/>
        </w:rPr>
        <w:t xml:space="preserve">18 times </w:t>
      </w:r>
      <w:r w:rsidRPr="00C90F9E">
        <w:rPr>
          <w:rStyle w:val="Emphasis"/>
        </w:rPr>
        <w:t>since 1976</w:t>
      </w:r>
      <w:r w:rsidRPr="00C90F9E">
        <w:rPr>
          <w:sz w:val="12"/>
        </w:rPr>
        <w:t xml:space="preserve"> </w:t>
      </w:r>
      <w:r w:rsidRPr="00383AC2">
        <w:rPr>
          <w:rStyle w:val="StyleUnderline"/>
          <w:highlight w:val="cyan"/>
        </w:rPr>
        <w:t xml:space="preserve">and the </w:t>
      </w:r>
      <w:r w:rsidRPr="00383AC2">
        <w:rPr>
          <w:rStyle w:val="Emphasis"/>
          <w:highlight w:val="cyan"/>
        </w:rPr>
        <w:t>stock market</w:t>
      </w:r>
      <w:r w:rsidRPr="00C90F9E">
        <w:rPr>
          <w:rStyle w:val="Emphasis"/>
        </w:rPr>
        <w:t xml:space="preserve"> </w:t>
      </w:r>
      <w:r w:rsidRPr="00383AC2">
        <w:rPr>
          <w:rStyle w:val="Emphasis"/>
          <w:highlight w:val="cyan"/>
        </w:rPr>
        <w:t>never suffered</w:t>
      </w:r>
      <w:r w:rsidRPr="00C90F9E">
        <w:rPr>
          <w:rStyle w:val="Emphasis"/>
        </w:rPr>
        <w:t xml:space="preserve"> a big drop</w:t>
      </w:r>
      <w:r w:rsidRPr="00C90F9E">
        <w:rPr>
          <w:sz w:val="12"/>
        </w:rPr>
        <w:t xml:space="preserve"> despite all the political drama. And there’s still a chance Republicans and Democrats will cut a budget deal in time to avoid a shutdown this weekend. </w:t>
      </w:r>
      <w:r w:rsidRPr="00C90F9E">
        <w:rPr>
          <w:rStyle w:val="StyleUnderline"/>
        </w:rPr>
        <w:t>The largest decline was a 4.4% dip</w:t>
      </w:r>
      <w:r w:rsidRPr="00C90F9E">
        <w:rPr>
          <w:sz w:val="12"/>
        </w:rPr>
        <w:t xml:space="preserve"> for the Standard &amp; Poor’s stock index in fall 1979, </w:t>
      </w:r>
      <w:r w:rsidRPr="00C90F9E">
        <w:rPr>
          <w:rStyle w:val="StyleUnderline"/>
        </w:rPr>
        <w:t>when an 11-day shutdown occurred</w:t>
      </w:r>
      <w:r w:rsidRPr="00C90F9E">
        <w:rPr>
          <w:sz w:val="12"/>
        </w:rPr>
        <w:t xml:space="preserve"> on the watch of President Carter and a Democratic-controlled Congress, according to data from LPL Financial. </w:t>
      </w:r>
      <w:r w:rsidRPr="00383AC2">
        <w:rPr>
          <w:rStyle w:val="Emphasis"/>
          <w:highlight w:val="cyan"/>
        </w:rPr>
        <w:t>The average fall was</w:t>
      </w:r>
      <w:r w:rsidRPr="00C90F9E">
        <w:rPr>
          <w:rStyle w:val="Emphasis"/>
        </w:rPr>
        <w:t xml:space="preserve"> a far more modest 0</w:t>
      </w:r>
      <w:r w:rsidRPr="00383AC2">
        <w:rPr>
          <w:rStyle w:val="Emphasis"/>
          <w:highlight w:val="cyan"/>
        </w:rPr>
        <w:t xml:space="preserve">.6%. </w:t>
      </w:r>
      <w:r w:rsidRPr="00383AC2">
        <w:rPr>
          <w:sz w:val="12"/>
          <w:highlight w:val="cyan"/>
        </w:rPr>
        <w:t>“</w:t>
      </w:r>
      <w:r w:rsidRPr="00C90F9E">
        <w:rPr>
          <w:rStyle w:val="StyleUnderline"/>
        </w:rPr>
        <w:t xml:space="preserve">Although a government shutdown seems scary, the reality is it has </w:t>
      </w:r>
      <w:r w:rsidRPr="00C90F9E">
        <w:rPr>
          <w:rStyle w:val="Emphasis"/>
        </w:rPr>
        <w:t>been a non-event historically for stocks</w:t>
      </w:r>
      <w:r w:rsidRPr="00C90F9E">
        <w:rPr>
          <w:sz w:val="12"/>
        </w:rPr>
        <w:t xml:space="preserve">,” Ryan Detrick, senior market strategist at LPL, noted in the report. In fact, </w:t>
      </w:r>
      <w:r w:rsidRPr="00383AC2">
        <w:rPr>
          <w:rStyle w:val="StyleUnderline"/>
          <w:highlight w:val="cyan"/>
        </w:rPr>
        <w:t>stocks</w:t>
      </w:r>
      <w:r w:rsidRPr="00C90F9E">
        <w:rPr>
          <w:rStyle w:val="StyleUnderline"/>
        </w:rPr>
        <w:t xml:space="preserve"> actually </w:t>
      </w:r>
      <w:r w:rsidRPr="00383AC2">
        <w:rPr>
          <w:rStyle w:val="StyleUnderline"/>
          <w:highlight w:val="cyan"/>
        </w:rPr>
        <w:t>rose</w:t>
      </w:r>
      <w:r w:rsidRPr="00C90F9E">
        <w:rPr>
          <w:rStyle w:val="StyleUnderline"/>
        </w:rPr>
        <w:t xml:space="preserve"> 3.1% </w:t>
      </w:r>
      <w:r w:rsidRPr="00383AC2">
        <w:rPr>
          <w:rStyle w:val="StyleUnderline"/>
          <w:highlight w:val="cyan"/>
        </w:rPr>
        <w:t>during the 16-day shutdown in</w:t>
      </w:r>
      <w:r w:rsidRPr="00C90F9E">
        <w:rPr>
          <w:rStyle w:val="StyleUnderline"/>
        </w:rPr>
        <w:t xml:space="preserve"> fall </w:t>
      </w:r>
      <w:r w:rsidRPr="00383AC2">
        <w:rPr>
          <w:rStyle w:val="StyleUnderline"/>
          <w:highlight w:val="cyan"/>
        </w:rPr>
        <w:t>2013</w:t>
      </w:r>
      <w:r w:rsidRPr="00C90F9E">
        <w:rPr>
          <w:rStyle w:val="StyleUnderline"/>
        </w:rPr>
        <w:t xml:space="preserve"> — which was the second-longest</w:t>
      </w:r>
      <w:r w:rsidRPr="00C90F9E">
        <w:rPr>
          <w:sz w:val="12"/>
        </w:rPr>
        <w:t xml:space="preserve"> behind an 18-day event in 1978. The </w:t>
      </w:r>
      <w:r w:rsidRPr="00C90F9E">
        <w:rPr>
          <w:rStyle w:val="StyleUnderline"/>
        </w:rPr>
        <w:t>reason stocks don’t fall dramatically</w:t>
      </w:r>
      <w:r w:rsidRPr="00C90F9E">
        <w:rPr>
          <w:sz w:val="12"/>
        </w:rPr>
        <w:t xml:space="preserve"> when the government closes its doors at places such as national parks and furloughs </w:t>
      </w:r>
      <w:r w:rsidRPr="00383AC2">
        <w:rPr>
          <w:rStyle w:val="StyleUnderline"/>
          <w:highlight w:val="cyan"/>
        </w:rPr>
        <w:t>non-essential workers</w:t>
      </w:r>
      <w:r w:rsidRPr="00C90F9E">
        <w:rPr>
          <w:sz w:val="12"/>
        </w:rPr>
        <w:t xml:space="preserve"> that </w:t>
      </w:r>
      <w:r w:rsidRPr="00C90F9E">
        <w:rPr>
          <w:rStyle w:val="StyleUnderline"/>
        </w:rPr>
        <w:t xml:space="preserve">do things such as process passport requests and small-business loan applications is that they tend to be short-lived. As a result, </w:t>
      </w:r>
      <w:r w:rsidRPr="00C90F9E">
        <w:rPr>
          <w:rStyle w:val="Emphasis"/>
        </w:rPr>
        <w:t xml:space="preserve">they tend to </w:t>
      </w:r>
      <w:r w:rsidRPr="00383AC2">
        <w:rPr>
          <w:rStyle w:val="Emphasis"/>
          <w:highlight w:val="cyan"/>
        </w:rPr>
        <w:t>have very little negative economic impact</w:t>
      </w:r>
      <w:r w:rsidRPr="00C90F9E">
        <w:rPr>
          <w:rStyle w:val="StyleUnderline"/>
        </w:rPr>
        <w:t>.</w:t>
      </w:r>
    </w:p>
    <w:p w14:paraId="3FEE4A9C" w14:textId="77777777" w:rsidR="00B94B81" w:rsidRDefault="00B94B81" w:rsidP="00B94B81">
      <w:pPr>
        <w:rPr>
          <w:rStyle w:val="StyleUnderline"/>
        </w:rPr>
      </w:pPr>
    </w:p>
    <w:p w14:paraId="33B1129F" w14:textId="77777777" w:rsidR="00B94B81" w:rsidRDefault="00B94B81" w:rsidP="00B94B81">
      <w:pPr>
        <w:pStyle w:val="Heading4"/>
      </w:pPr>
      <w:r>
        <w:t xml:space="preserve">Shutdown doesn’t impact the economy  </w:t>
      </w:r>
    </w:p>
    <w:p w14:paraId="2B243056" w14:textId="77777777" w:rsidR="00B94B81" w:rsidRDefault="00B94B81" w:rsidP="00B94B81">
      <w:r w:rsidRPr="00CE3001">
        <w:t xml:space="preserve">Ryan </w:t>
      </w:r>
      <w:r>
        <w:rPr>
          <w:rStyle w:val="Style13ptBold"/>
        </w:rPr>
        <w:t>Vlastelica 9-13</w:t>
      </w:r>
      <w:r w:rsidRPr="00CE3001">
        <w:t>, 9-13-2018, "Here’s why stock investors shouldn’t fret the prospect of a government shutdown," MarketWatch, https://www.marketwatch.com/story/heres-why-stock-investors-shouldnt-fret-the-prospect-of-a-government-shutdown-2018-09-13</w:t>
      </w:r>
    </w:p>
    <w:p w14:paraId="265F0D2A" w14:textId="77777777" w:rsidR="00B94B81" w:rsidRPr="00CE3001" w:rsidRDefault="00B94B81" w:rsidP="00B94B81">
      <w:pPr>
        <w:rPr>
          <w:sz w:val="16"/>
        </w:rPr>
      </w:pPr>
      <w:r w:rsidRPr="00CE3001">
        <w:rPr>
          <w:sz w:val="16"/>
        </w:rPr>
        <w:t>The U.S. government only has a couple of weeks before it runs out of funding, which could result in a partial shutdown—an outcome that President Donald Trump appears sanguine about. But would a closure of the government also bring an end to the record-long bull market in U.S. stocks? If the government isn’t funded by Sept. 30, the government could partially shut down on Oct. 1. Earlier this month, Trump said a shutdown wasn’t off the table, saying that, “</w:t>
      </w:r>
      <w:r w:rsidRPr="00CE3001">
        <w:rPr>
          <w:rStyle w:val="StyleUnderline"/>
        </w:rPr>
        <w:t>if it happens, it happens.”</w:t>
      </w:r>
      <w:r>
        <w:rPr>
          <w:rStyle w:val="StyleUnderline"/>
        </w:rPr>
        <w:t xml:space="preserve"> </w:t>
      </w:r>
      <w:r w:rsidRPr="00CE3001">
        <w:rPr>
          <w:sz w:val="16"/>
        </w:rPr>
        <w:t>Th</w:t>
      </w:r>
      <w:r w:rsidRPr="00CE3001">
        <w:rPr>
          <w:rStyle w:val="StyleUnderline"/>
        </w:rPr>
        <w:t xml:space="preserve">e president has made immigration a central focus in funding the government, </w:t>
      </w:r>
      <w:r w:rsidRPr="00CE3001">
        <w:rPr>
          <w:sz w:val="16"/>
        </w:rPr>
        <w:t>pressing Congress for money to build a wall at the southern border, along with other new curbs on immigration. “</w:t>
      </w:r>
      <w:r w:rsidRPr="00CE3001">
        <w:rPr>
          <w:rStyle w:val="StyleUnderline"/>
        </w:rPr>
        <w:t>If it’s about border security, I’m willing to do anything,”</w:t>
      </w:r>
      <w:r w:rsidRPr="00CE3001">
        <w:rPr>
          <w:sz w:val="16"/>
        </w:rPr>
        <w:t xml:space="preserve"> including shut down the government, he said earlier this month. “We have to protect our borders.” The comments weren’t the first time Trump raised </w:t>
      </w:r>
      <w:r w:rsidRPr="00383AC2">
        <w:rPr>
          <w:rStyle w:val="StyleUnderline"/>
          <w:highlight w:val="cyan"/>
        </w:rPr>
        <w:t xml:space="preserve">the prospect of a </w:t>
      </w:r>
      <w:r w:rsidRPr="00383AC2">
        <w:rPr>
          <w:rStyle w:val="Emphasis"/>
          <w:highlight w:val="cyan"/>
        </w:rPr>
        <w:t>third shutdown</w:t>
      </w:r>
      <w:r w:rsidRPr="001F00CB">
        <w:rPr>
          <w:rStyle w:val="StyleUnderline"/>
        </w:rPr>
        <w:t xml:space="preserve"> occurring under his administratio</w:t>
      </w:r>
      <w:r w:rsidRPr="00CE3001">
        <w:rPr>
          <w:rStyle w:val="StyleUnderline"/>
        </w:rPr>
        <w:t>n</w:t>
      </w:r>
      <w:r w:rsidRPr="00CE3001">
        <w:rPr>
          <w:sz w:val="16"/>
        </w:rPr>
        <w:t xml:space="preserve">. In July, he tweeted that “I would be willing to ’shut down’ government if the Democrats don’t give us the votes for Border Security, which includes the Wall!” That followed similar statements in both April and last August. Any shutdown would likely add to the political uncertainty that is already swirling around stocks, amplifying it in two key ways. First, it would come at a time when investors are already on edge about trade policy, with the Trump administration levying or threatening tariffs against key allies and trading partners. If a shutdown further clouds the trade outlook, that could be a cause for volatility. Secondly, it would occur shortly before the midterm elections, and could have an impact on short-term market direction to the extent it becomes a factor in polling and the outcome of votes. Despite these issues, </w:t>
      </w:r>
      <w:r w:rsidRPr="00383AC2">
        <w:rPr>
          <w:rStyle w:val="Emphasis"/>
          <w:highlight w:val="cyan"/>
        </w:rPr>
        <w:t>investors may not need to worry too much, as past shutdowns haven’t corresponded with significant stock-market selloffs. According to data</w:t>
      </w:r>
      <w:r w:rsidRPr="00CE3001">
        <w:rPr>
          <w:rStyle w:val="StyleUnderline"/>
        </w:rPr>
        <w:t xml:space="preserve"> from LPL Financial, which looked at the past 20 shutdowns—going back to 1976—</w:t>
      </w:r>
      <w:r w:rsidRPr="00383AC2">
        <w:rPr>
          <w:rStyle w:val="Emphasis"/>
          <w:highlight w:val="cyan"/>
        </w:rPr>
        <w:t>the S&amp;P 500 only sees modest weakness during shutdowns,</w:t>
      </w:r>
      <w:r w:rsidRPr="00CE3001">
        <w:rPr>
          <w:sz w:val="16"/>
        </w:rPr>
        <w:t xml:space="preserve"> on average.</w:t>
      </w:r>
      <w:r>
        <w:rPr>
          <w:rStyle w:val="Emphasis"/>
        </w:rPr>
        <w:t xml:space="preserve"> </w:t>
      </w:r>
      <w:r w:rsidRPr="00CE3001">
        <w:rPr>
          <w:sz w:val="16"/>
        </w:rPr>
        <w:t xml:space="preserve">According to the data, the index falls 0.4%, on average, over the period of the closure. On a median basis, </w:t>
      </w:r>
      <w:r w:rsidRPr="001F00CB">
        <w:rPr>
          <w:sz w:val="16"/>
        </w:rPr>
        <w:t>however</w:t>
      </w:r>
      <w:r w:rsidRPr="001F00CB">
        <w:rPr>
          <w:rStyle w:val="StyleUnderline"/>
        </w:rPr>
        <w:t xml:space="preserve">, </w:t>
      </w:r>
      <w:r w:rsidRPr="00383AC2">
        <w:rPr>
          <w:rStyle w:val="StyleUnderline"/>
          <w:highlight w:val="cyan"/>
        </w:rPr>
        <w:t>the benchmark is flat, and it is positive in half of those times</w:t>
      </w:r>
      <w:r w:rsidRPr="00CE3001">
        <w:rPr>
          <w:rStyle w:val="StyleUnderline"/>
        </w:rPr>
        <w:t>,</w:t>
      </w:r>
      <w:r w:rsidRPr="00CE3001">
        <w:rPr>
          <w:sz w:val="16"/>
        </w:rPr>
        <w:t xml:space="preserve"> as reflected in the following table. </w:t>
      </w:r>
      <w:r w:rsidRPr="00383AC2">
        <w:rPr>
          <w:sz w:val="16"/>
          <w:highlight w:val="cyan"/>
        </w:rPr>
        <w:t>T</w:t>
      </w:r>
      <w:r w:rsidRPr="00383AC2">
        <w:rPr>
          <w:rStyle w:val="StyleUnderline"/>
          <w:highlight w:val="cyan"/>
        </w:rPr>
        <w:t>here have been two shutdowns so fa</w:t>
      </w:r>
      <w:r w:rsidRPr="00CE3001">
        <w:rPr>
          <w:rStyle w:val="StyleUnderline"/>
        </w:rPr>
        <w:t xml:space="preserve">r in the Trump administration, </w:t>
      </w:r>
      <w:r w:rsidRPr="00CE3001">
        <w:rPr>
          <w:sz w:val="16"/>
        </w:rPr>
        <w:t xml:space="preserve">one of which occurred in January and lasted for three days, the other came in February and lasted a single </w:t>
      </w:r>
      <w:r w:rsidRPr="00CE3001">
        <w:rPr>
          <w:sz w:val="16"/>
        </w:rPr>
        <w:lastRenderedPageBreak/>
        <w:t xml:space="preserve">session. </w:t>
      </w:r>
      <w:r w:rsidRPr="00CE3001">
        <w:rPr>
          <w:rStyle w:val="Emphasis"/>
        </w:rPr>
        <w:t xml:space="preserve">The S&amp;P gained during both of those period, </w:t>
      </w:r>
      <w:r w:rsidRPr="00CE3001">
        <w:rPr>
          <w:rStyle w:val="StyleUnderline"/>
        </w:rPr>
        <w:t>rising 0.8% in the January shutdown and 1.5% in the subsequent one</w:t>
      </w:r>
      <w:r w:rsidRPr="00CE3001">
        <w:rPr>
          <w:sz w:val="16"/>
        </w:rPr>
        <w:t xml:space="preserve">. </w:t>
      </w:r>
      <w:r w:rsidRPr="00383AC2">
        <w:rPr>
          <w:rStyle w:val="Emphasis"/>
          <w:highlight w:val="cyan"/>
        </w:rPr>
        <w:t>A shutdown hasn’t corresponded with a negative return for stocks</w:t>
      </w:r>
      <w:r w:rsidRPr="00CE3001">
        <w:rPr>
          <w:rStyle w:val="Emphasis"/>
        </w:rPr>
        <w:t xml:space="preserve"> </w:t>
      </w:r>
      <w:r w:rsidRPr="00CE3001">
        <w:rPr>
          <w:sz w:val="16"/>
        </w:rPr>
        <w:t xml:space="preserve">since October 1990, and the worst shutdowns, from a market perspective, occurred before 1980. Perhaps as a result of recent history, </w:t>
      </w:r>
      <w:r w:rsidRPr="00CE3001">
        <w:rPr>
          <w:rStyle w:val="StyleUnderline"/>
        </w:rPr>
        <w:t>stocks have shown little fear over the prospect of a shutdown</w:t>
      </w:r>
      <w:r w:rsidRPr="00CE3001">
        <w:rPr>
          <w:sz w:val="16"/>
        </w:rPr>
        <w:t xml:space="preserve">. The Dow Jones Industrial Average DJIA, -0.21% is up 5.2% thus far this year, and it </w:t>
      </w:r>
      <w:r w:rsidRPr="00CE3001">
        <w:rPr>
          <w:rStyle w:val="StyleUnderline"/>
        </w:rPr>
        <w:t xml:space="preserve">has risen for two straight sessions, a move that took it near its highest level since February. </w:t>
      </w:r>
      <w:r w:rsidRPr="00CE3001">
        <w:rPr>
          <w:sz w:val="16"/>
        </w:rPr>
        <w:t>The S&amp;P 500 SPX, -0.28% is up 8.1% in 2018, and it recently hit record levels, as did the Nasdaq Composite Index COMP, -0.41% which is up 15.2% this year.</w:t>
      </w:r>
    </w:p>
    <w:p w14:paraId="5A4FB940" w14:textId="77777777" w:rsidR="00B94B81" w:rsidRDefault="00B94B81" w:rsidP="00C22EAB">
      <w:pPr>
        <w:rPr>
          <w:rFonts w:eastAsia="Calibri"/>
          <w:sz w:val="14"/>
        </w:rPr>
      </w:pPr>
    </w:p>
    <w:p w14:paraId="7619753B" w14:textId="19BB07C5" w:rsidR="00B94B81" w:rsidRDefault="00B94B81" w:rsidP="00B94B81">
      <w:pPr>
        <w:pStyle w:val="Heading3"/>
      </w:pPr>
      <w:r>
        <w:lastRenderedPageBreak/>
        <w:t>At: Shutdown – Cyber</w:t>
      </w:r>
    </w:p>
    <w:p w14:paraId="49B346E1" w14:textId="77777777" w:rsidR="00B94B81" w:rsidRPr="00AA73B9" w:rsidRDefault="00B94B81" w:rsidP="00B94B81">
      <w:pPr>
        <w:pStyle w:val="Heading4"/>
      </w:pPr>
      <w:r>
        <w:t xml:space="preserve">New cyber protocols solve the impact – plus proves Trump would declare this funding essential and wouldn’t be impacted by the shutdown. </w:t>
      </w:r>
    </w:p>
    <w:p w14:paraId="7DB2F5AF" w14:textId="77777777" w:rsidR="00B94B81" w:rsidRDefault="00B94B81" w:rsidP="00B94B81">
      <w:r w:rsidRPr="00AA73B9">
        <w:rPr>
          <w:rStyle w:val="Style13ptBold"/>
        </w:rPr>
        <w:t>Hawkins, 9/21</w:t>
      </w:r>
      <w:r>
        <w:t xml:space="preserve"> (Derek,</w:t>
      </w:r>
      <w:r w:rsidRPr="00AA73B9">
        <w:t xml:space="preserve"> " The Cybersecurity 202: Trump administration seeks to project tougher stance in cyberspace with new strategy," Washington Post, </w:t>
      </w:r>
      <w:r>
        <w:t xml:space="preserve">2018, </w:t>
      </w:r>
      <w:hyperlink r:id="rId28" w:history="1">
        <w:r w:rsidRPr="00430C1B">
          <w:rPr>
            <w:rStyle w:val="Hyperlink"/>
          </w:rPr>
          <w:t>https://www.washingtonpost.com/news/powerpost/paloma/the-cybersecurity-202/2018/09/21/the-cybersecurity-202-trump-administration-seeks-to-project-tougher-stance-in-cyberspace-with-new-strategy/5ba3e85d1b326b7c8a8d158a/</w:t>
        </w:r>
      </w:hyperlink>
      <w:r>
        <w:t>)</w:t>
      </w:r>
    </w:p>
    <w:p w14:paraId="55883382" w14:textId="77777777" w:rsidR="00B94B81" w:rsidRDefault="00B94B81" w:rsidP="00B94B81">
      <w:pPr>
        <w:rPr>
          <w:sz w:val="16"/>
        </w:rPr>
      </w:pPr>
      <w:r w:rsidRPr="00AB48ED">
        <w:rPr>
          <w:rStyle w:val="StyleUnderline"/>
        </w:rPr>
        <w:t xml:space="preserve">The </w:t>
      </w:r>
      <w:r w:rsidRPr="00383AC2">
        <w:rPr>
          <w:rStyle w:val="StyleUnderline"/>
          <w:highlight w:val="cyan"/>
        </w:rPr>
        <w:t>Trump</w:t>
      </w:r>
      <w:r w:rsidRPr="00AB48ED">
        <w:rPr>
          <w:rStyle w:val="StyleUnderline"/>
        </w:rPr>
        <w:t xml:space="preserve"> administration </w:t>
      </w:r>
      <w:r w:rsidRPr="005939E1">
        <w:rPr>
          <w:sz w:val="16"/>
        </w:rPr>
        <w:t xml:space="preserve">on Thursday </w:t>
      </w:r>
      <w:r w:rsidRPr="00383AC2">
        <w:rPr>
          <w:rStyle w:val="StyleUnderline"/>
          <w:highlight w:val="cyan"/>
        </w:rPr>
        <w:t>took</w:t>
      </w:r>
      <w:r w:rsidRPr="00AB48ED">
        <w:rPr>
          <w:rStyle w:val="StyleUnderline"/>
        </w:rPr>
        <w:t xml:space="preserve"> its most </w:t>
      </w:r>
      <w:r w:rsidRPr="00383AC2">
        <w:rPr>
          <w:rStyle w:val="StyleUnderline"/>
          <w:highlight w:val="cyan"/>
        </w:rPr>
        <w:t>significant step</w:t>
      </w:r>
      <w:r w:rsidRPr="00AB48ED">
        <w:rPr>
          <w:rStyle w:val="StyleUnderline"/>
        </w:rPr>
        <w:t xml:space="preserve"> yet </w:t>
      </w:r>
      <w:r w:rsidRPr="00383AC2">
        <w:rPr>
          <w:rStyle w:val="StyleUnderline"/>
          <w:highlight w:val="cyan"/>
        </w:rPr>
        <w:t>to project</w:t>
      </w:r>
      <w:r w:rsidRPr="00AB48ED">
        <w:rPr>
          <w:rStyle w:val="StyleUnderline"/>
        </w:rPr>
        <w:t xml:space="preserve"> a tougher stance in </w:t>
      </w:r>
      <w:r w:rsidRPr="00383AC2">
        <w:rPr>
          <w:rStyle w:val="StyleUnderline"/>
          <w:highlight w:val="cyan"/>
        </w:rPr>
        <w:t>cyberspace</w:t>
      </w:r>
      <w:r w:rsidRPr="00AB48ED">
        <w:rPr>
          <w:rStyle w:val="StyleUnderline"/>
        </w:rPr>
        <w:t>.</w:t>
      </w:r>
      <w:r>
        <w:rPr>
          <w:rStyle w:val="StyleUnderline"/>
        </w:rPr>
        <w:t xml:space="preserve"> </w:t>
      </w:r>
      <w:r w:rsidRPr="005939E1">
        <w:rPr>
          <w:sz w:val="16"/>
        </w:rPr>
        <w:t xml:space="preserve">After months of pressure from Congress, the White House unveiled its long-awaited national cyber strategy outlining efforts to harden federal cybersecurity and deter malicious actors from launching digital attacks against the United States. </w:t>
      </w:r>
      <w:r w:rsidRPr="00AB48ED">
        <w:rPr>
          <w:rStyle w:val="StyleUnderline"/>
        </w:rPr>
        <w:t>That included authorizing offensive cyber operations against foreign adversarie</w:t>
      </w:r>
      <w:r w:rsidRPr="005939E1">
        <w:rPr>
          <w:sz w:val="16"/>
        </w:rPr>
        <w:t xml:space="preserve">s, said national security adviser John Bolton, who confirmed in a news briefing that President Trump had pared back Obama-era rules restricting such activities, as my colleague Ellen Nakashima reported. The 40-page document contains little in the way of new proposals, drawing mostly from the work of previous administrations. But </w:t>
      </w:r>
      <w:r w:rsidRPr="00383AC2">
        <w:rPr>
          <w:rStyle w:val="StyleUnderline"/>
          <w:highlight w:val="cyan"/>
        </w:rPr>
        <w:t>it allows the</w:t>
      </w:r>
      <w:r w:rsidRPr="00AB48ED">
        <w:rPr>
          <w:rStyle w:val="StyleUnderline"/>
        </w:rPr>
        <w:t xml:space="preserve"> Trump </w:t>
      </w:r>
      <w:r w:rsidRPr="00383AC2">
        <w:rPr>
          <w:rStyle w:val="StyleUnderline"/>
          <w:highlight w:val="cyan"/>
        </w:rPr>
        <w:t>administration to make a more credible case</w:t>
      </w:r>
      <w:r w:rsidRPr="00AB48ED">
        <w:rPr>
          <w:rStyle w:val="StyleUnderline"/>
        </w:rPr>
        <w:t xml:space="preserve"> that it's serious </w:t>
      </w:r>
      <w:r w:rsidRPr="00383AC2">
        <w:rPr>
          <w:rStyle w:val="StyleUnderline"/>
          <w:highlight w:val="cyan"/>
        </w:rPr>
        <w:t>about deterring cyberaggression</w:t>
      </w:r>
      <w:r w:rsidRPr="00AB48ED">
        <w:rPr>
          <w:rStyle w:val="StyleUnderline"/>
        </w:rPr>
        <w:t xml:space="preserve"> from Russia and other foreign adversaries </w:t>
      </w:r>
      <w:r w:rsidRPr="005939E1">
        <w:rPr>
          <w:sz w:val="16"/>
        </w:rPr>
        <w:t>amid intense criticism from lawmakers and cybersecurity experts that it hasn't done enough. “</w:t>
      </w:r>
      <w:r w:rsidRPr="00AB48ED">
        <w:rPr>
          <w:rStyle w:val="StyleUnderline"/>
        </w:rPr>
        <w:t>I’m glad to see the administration prioritize our nation’s cybersecurity</w:t>
      </w:r>
      <w:r w:rsidRPr="005939E1">
        <w:rPr>
          <w:sz w:val="16"/>
        </w:rPr>
        <w:t xml:space="preserve"> and recognize the need for a strong deterrent that includes the use of offensive capabilities,” Sen. Mike Rounds (R-S.D.), chair of the Armed Services subcommittee on cybersecurity, told me in an email. “Taking a more offensive approach to cyberattacks will allow us to swiftly and preemptively address an imminent attack. I look forward to reviewing the full National Cyber Strategy in the coming days.” The document itself doesn't mention the use of offensive cyber operations, but it emphasizes that the administration will use "all instruments of national power" to "impose consequences" on malicious cyber actors. To date, that has involved levying sanctions, issuing indictments and "naming and shaming" those linked to cyberattacks from Russia and North Korea. But Bolton said in Thursday's news conference that the White House had "authorized offensive cyber operations... not because we want more offensive operations in cyberspace, but precisely to create the structures of deterrence that will demonstrate to adversaries that the cost of their engaging in operations against us is higher than they want to bear." He didn't elaborate on the nature of the offensive operations, how significant they were, or what specific malign behavior they were intended to counter, as Ellen reported. Democrats signaled they were pleased the administration had offered a formal strategy but criticized the White House for offering few specifics about how it would actually implement the strategy. “The White House strategy document outlines a number of important and well-established cyber priorities,” Sen. Mark R. Warner (Va.), the ranking Democrat on the Intelligence Committee, said in a statement. “The Administration must now move beyond vague policy proposals and into concrete action towards achieving those goals.” </w:t>
      </w:r>
      <w:r w:rsidRPr="00AB48ED">
        <w:rPr>
          <w:rStyle w:val="StyleUnderline"/>
        </w:rPr>
        <w:t>Tru</w:t>
      </w:r>
      <w:r w:rsidRPr="00383AC2">
        <w:rPr>
          <w:rStyle w:val="StyleUnderline"/>
          <w:highlight w:val="cyan"/>
        </w:rPr>
        <w:t xml:space="preserve">mp’s strategy contains four </w:t>
      </w:r>
      <w:r w:rsidRPr="00CB5605">
        <w:rPr>
          <w:rStyle w:val="StyleUnderline"/>
        </w:rPr>
        <w:t xml:space="preserve">broad sets of </w:t>
      </w:r>
      <w:r w:rsidRPr="00383AC2">
        <w:rPr>
          <w:rStyle w:val="StyleUnderline"/>
          <w:highlight w:val="cyan"/>
        </w:rPr>
        <w:t>goal</w:t>
      </w:r>
      <w:r w:rsidRPr="00AB48ED">
        <w:rPr>
          <w:rStyle w:val="StyleUnderline"/>
        </w:rPr>
        <w:t>s</w:t>
      </w:r>
      <w:r w:rsidRPr="005939E1">
        <w:rPr>
          <w:sz w:val="16"/>
        </w:rPr>
        <w:t xml:space="preserve">: </w:t>
      </w:r>
      <w:r w:rsidRPr="00AB48ED">
        <w:rPr>
          <w:rStyle w:val="StyleUnderline"/>
        </w:rPr>
        <w:t xml:space="preserve">Improving national security by </w:t>
      </w:r>
      <w:r w:rsidRPr="00383AC2">
        <w:rPr>
          <w:rStyle w:val="StyleUnderline"/>
          <w:highlight w:val="cyan"/>
        </w:rPr>
        <w:t>protecting</w:t>
      </w:r>
      <w:r w:rsidRPr="00AB48ED">
        <w:rPr>
          <w:rStyle w:val="StyleUnderline"/>
        </w:rPr>
        <w:t xml:space="preserve"> federal computer </w:t>
      </w:r>
      <w:r w:rsidRPr="00383AC2">
        <w:rPr>
          <w:rStyle w:val="StyleUnderline"/>
          <w:highlight w:val="cyan"/>
        </w:rPr>
        <w:t xml:space="preserve">networks and securing </w:t>
      </w:r>
      <w:r w:rsidRPr="00CB5605">
        <w:rPr>
          <w:rStyle w:val="StyleUnderline"/>
        </w:rPr>
        <w:t xml:space="preserve">the country’s </w:t>
      </w:r>
      <w:r w:rsidRPr="00383AC2">
        <w:rPr>
          <w:rStyle w:val="StyleUnderline"/>
          <w:highlight w:val="cyan"/>
        </w:rPr>
        <w:t>critical infrastructure</w:t>
      </w:r>
      <w:r w:rsidRPr="00383AC2">
        <w:rPr>
          <w:sz w:val="16"/>
          <w:highlight w:val="cyan"/>
        </w:rPr>
        <w:t>.</w:t>
      </w:r>
      <w:r w:rsidRPr="005939E1">
        <w:rPr>
          <w:sz w:val="16"/>
        </w:rPr>
        <w:t xml:space="preserve"> This includes giving the Department of Homeland Security more oversight of civilian cybersecurity efforts and combating cybercrime by cooperating with other countries to track down cyber criminals. </w:t>
      </w:r>
      <w:r w:rsidRPr="00383AC2">
        <w:rPr>
          <w:rStyle w:val="StyleUnderline"/>
          <w:highlight w:val="cyan"/>
        </w:rPr>
        <w:t>Boosting the digital economy</w:t>
      </w:r>
      <w:r w:rsidRPr="00AB48ED">
        <w:rPr>
          <w:rStyle w:val="StyleUnderline"/>
        </w:rPr>
        <w:t xml:space="preserve"> by promoting innovation in the technology sector and building up the government’s cybersecurity workforce</w:t>
      </w:r>
      <w:r w:rsidRPr="005939E1">
        <w:rPr>
          <w:sz w:val="16"/>
        </w:rPr>
        <w:t xml:space="preserve">. The administration says it will work with tech companies to promote cybersecurity testing in new products and “improve recruitment and retention of highly qualified cybersecurity professionals.” </w:t>
      </w:r>
      <w:r w:rsidRPr="00383AC2">
        <w:rPr>
          <w:rStyle w:val="StyleUnderline"/>
          <w:highlight w:val="cyan"/>
        </w:rPr>
        <w:t>Combating cyberthreats by attributing and deterring “unacceptable behavior</w:t>
      </w:r>
      <w:r w:rsidRPr="00AB48ED">
        <w:rPr>
          <w:rStyle w:val="StyleUnderline"/>
        </w:rPr>
        <w:t>” and promoting international norms in cyberspace</w:t>
      </w:r>
      <w:r w:rsidRPr="005939E1">
        <w:rPr>
          <w:sz w:val="16"/>
        </w:rPr>
        <w:t xml:space="preserve">. The strategy says the administration will use “all instruments of national power” to deter cyberattacks and impose “swift and transparent consequences” against malicious actors. It also calls for a “Cyber Deterrence Initiative” made up of foreign allies to support each other’s responses to major cyberattacks. </w:t>
      </w:r>
      <w:r w:rsidRPr="00383AC2">
        <w:rPr>
          <w:rStyle w:val="StyleUnderline"/>
          <w:highlight w:val="cyan"/>
        </w:rPr>
        <w:t>Advocating for Internet freedom</w:t>
      </w:r>
      <w:r w:rsidRPr="005939E1">
        <w:rPr>
          <w:sz w:val="16"/>
        </w:rPr>
        <w:t xml:space="preserve"> around the world and helping equip U.S. allies with cyber capabilities to address “threats that target mutual interests.” The strategy largely builds work that has already been set in motion, such as using a “risk management” approach to addressing vulnerabilities in critical networks, as Ellen notes. Per Ellen: “Overall, the strategy almost directly mirrors the Obama administration’s national cybersecurity action plan issued in 2016, which grew from best practices developed by industry and the Commerce Department, said Ari Schwartz, a former senior cyber official in the Obama administration.”</w:t>
      </w:r>
    </w:p>
    <w:p w14:paraId="652CE2A8" w14:textId="77777777" w:rsidR="00B94B81" w:rsidRPr="006D4490" w:rsidRDefault="00B94B81" w:rsidP="00B94B81">
      <w:pPr>
        <w:pStyle w:val="Heading4"/>
        <w:rPr>
          <w:rFonts w:asciiTheme="minorHAnsi" w:hAnsiTheme="minorHAnsi" w:cstheme="minorHAnsi"/>
        </w:rPr>
      </w:pPr>
      <w:r w:rsidRPr="006D4490">
        <w:rPr>
          <w:rFonts w:asciiTheme="minorHAnsi" w:hAnsiTheme="minorHAnsi" w:cstheme="minorHAnsi"/>
        </w:rPr>
        <w:lastRenderedPageBreak/>
        <w:t>No impact to cyber attacks</w:t>
      </w:r>
    </w:p>
    <w:p w14:paraId="06003E79" w14:textId="77777777" w:rsidR="00B94B81" w:rsidRPr="006D4490" w:rsidRDefault="00B94B81" w:rsidP="00B94B81">
      <w:pPr>
        <w:contextualSpacing/>
        <w:rPr>
          <w:rFonts w:asciiTheme="minorHAnsi" w:hAnsiTheme="minorHAnsi" w:cstheme="minorHAnsi"/>
        </w:rPr>
      </w:pPr>
      <w:r w:rsidRPr="006D4490">
        <w:rPr>
          <w:rStyle w:val="Style13ptBold"/>
          <w:rFonts w:asciiTheme="minorHAnsi" w:hAnsiTheme="minorHAnsi" w:cstheme="minorHAnsi"/>
        </w:rPr>
        <w:t>Chuipka 17</w:t>
      </w:r>
      <w:r w:rsidRPr="006D4490">
        <w:rPr>
          <w:rFonts w:asciiTheme="minorHAnsi" w:hAnsiTheme="minorHAnsi" w:cstheme="minorHAnsi"/>
        </w:rPr>
        <w:t xml:space="preserve">—Junior Policy Officer at Transport Canada (the Canadian equivalent of an Assistant Secretary at the US Dept. of Transportation) and a MA in Public and International Affairs from the University of Ottawa [Adam, “The Strategies of Cyberterrorism: Is Cyberterrorism an effective means to Achieving the Goals of Terrorists?” 11 Jan, https://www.ruor.uottawa.ca/handle/10393/35695] </w:t>
      </w:r>
    </w:p>
    <w:p w14:paraId="52694999" w14:textId="77777777" w:rsidR="00B94B81" w:rsidRPr="006D4490" w:rsidRDefault="00B94B81" w:rsidP="00B94B81">
      <w:pPr>
        <w:contextualSpacing/>
        <w:rPr>
          <w:rFonts w:asciiTheme="minorHAnsi" w:hAnsiTheme="minorHAnsi" w:cstheme="minorHAnsi"/>
        </w:rPr>
      </w:pPr>
      <w:r w:rsidRPr="006D4490">
        <w:rPr>
          <w:rFonts w:asciiTheme="minorHAnsi" w:hAnsiTheme="minorHAnsi" w:cstheme="minorHAnsi"/>
          <w:sz w:val="16"/>
        </w:rPr>
        <w:t>These cases illustrate that</w:t>
      </w:r>
      <w:r w:rsidRPr="006D4490">
        <w:rPr>
          <w:rFonts w:asciiTheme="minorHAnsi" w:hAnsiTheme="minorHAnsi" w:cstheme="minorHAnsi"/>
        </w:rPr>
        <w:t xml:space="preserve"> </w:t>
      </w:r>
      <w:r w:rsidRPr="00383AC2">
        <w:rPr>
          <w:rStyle w:val="StyleUnderline"/>
          <w:rFonts w:asciiTheme="minorHAnsi" w:hAnsiTheme="minorHAnsi" w:cstheme="minorHAnsi"/>
          <w:highlight w:val="cyan"/>
        </w:rPr>
        <w:t xml:space="preserve">the threat </w:t>
      </w:r>
      <w:r w:rsidRPr="006D4490">
        <w:rPr>
          <w:rStyle w:val="StyleUnderline"/>
          <w:rFonts w:asciiTheme="minorHAnsi" w:hAnsiTheme="minorHAnsi" w:cstheme="minorHAnsi"/>
        </w:rPr>
        <w:t xml:space="preserve">from cyberterrorism </w:t>
      </w:r>
      <w:r w:rsidRPr="00383AC2">
        <w:rPr>
          <w:rStyle w:val="StyleUnderline"/>
          <w:rFonts w:asciiTheme="minorHAnsi" w:hAnsiTheme="minorHAnsi" w:cstheme="minorHAnsi"/>
          <w:highlight w:val="cyan"/>
        </w:rPr>
        <w:t>is</w:t>
      </w:r>
      <w:r w:rsidRPr="00383AC2">
        <w:rPr>
          <w:rFonts w:asciiTheme="minorHAnsi" w:hAnsiTheme="minorHAnsi" w:cstheme="minorHAnsi"/>
          <w:highlight w:val="cyan"/>
        </w:rPr>
        <w:t xml:space="preserve"> </w:t>
      </w:r>
      <w:r w:rsidRPr="006D4490">
        <w:rPr>
          <w:rFonts w:asciiTheme="minorHAnsi" w:hAnsiTheme="minorHAnsi" w:cstheme="minorHAnsi"/>
          <w:sz w:val="16"/>
        </w:rPr>
        <w:t xml:space="preserve">real but can be </w:t>
      </w:r>
      <w:r w:rsidRPr="006D4490">
        <w:rPr>
          <w:rStyle w:val="Emphasis"/>
          <w:rFonts w:asciiTheme="minorHAnsi" w:hAnsiTheme="minorHAnsi" w:cstheme="minorHAnsi"/>
        </w:rPr>
        <w:t xml:space="preserve">vastly </w:t>
      </w:r>
      <w:r w:rsidRPr="00383AC2">
        <w:rPr>
          <w:rStyle w:val="Emphasis"/>
          <w:rFonts w:asciiTheme="minorHAnsi" w:hAnsiTheme="minorHAnsi" w:cstheme="minorHAnsi"/>
          <w:highlight w:val="cyan"/>
        </w:rPr>
        <w:t>overstated</w:t>
      </w:r>
      <w:r w:rsidRPr="006D4490">
        <w:rPr>
          <w:rFonts w:asciiTheme="minorHAnsi" w:hAnsiTheme="minorHAnsi" w:cstheme="minorHAnsi"/>
        </w:rPr>
        <w:t xml:space="preserve">. </w:t>
      </w:r>
      <w:r w:rsidRPr="006D4490">
        <w:rPr>
          <w:rStyle w:val="StyleUnderline"/>
          <w:rFonts w:asciiTheme="minorHAnsi" w:hAnsiTheme="minorHAnsi" w:cstheme="minorHAnsi"/>
        </w:rPr>
        <w:t xml:space="preserve">Most of the damage or </w:t>
      </w:r>
      <w:r w:rsidRPr="00383AC2">
        <w:rPr>
          <w:rStyle w:val="StyleUnderline"/>
          <w:rFonts w:asciiTheme="minorHAnsi" w:hAnsiTheme="minorHAnsi" w:cstheme="minorHAnsi"/>
          <w:highlight w:val="cyan"/>
        </w:rPr>
        <w:t xml:space="preserve">disruption </w:t>
      </w:r>
      <w:r w:rsidRPr="006D4490">
        <w:rPr>
          <w:rStyle w:val="StyleUnderline"/>
          <w:rFonts w:asciiTheme="minorHAnsi" w:hAnsiTheme="minorHAnsi" w:cstheme="minorHAnsi"/>
        </w:rPr>
        <w:t xml:space="preserve">caused by the cyber-attack </w:t>
      </w:r>
      <w:r w:rsidRPr="00383AC2">
        <w:rPr>
          <w:rStyle w:val="StyleUnderline"/>
          <w:rFonts w:asciiTheme="minorHAnsi" w:hAnsiTheme="minorHAnsi" w:cstheme="minorHAnsi"/>
          <w:highlight w:val="cyan"/>
        </w:rPr>
        <w:t xml:space="preserve">was </w:t>
      </w:r>
      <w:r w:rsidRPr="006D4490">
        <w:rPr>
          <w:rStyle w:val="Emphasis"/>
          <w:rFonts w:asciiTheme="minorHAnsi" w:hAnsiTheme="minorHAnsi" w:cstheme="minorHAnsi"/>
        </w:rPr>
        <w:t xml:space="preserve">quickly </w:t>
      </w:r>
      <w:r w:rsidRPr="00383AC2">
        <w:rPr>
          <w:rStyle w:val="Emphasis"/>
          <w:rFonts w:asciiTheme="minorHAnsi" w:hAnsiTheme="minorHAnsi" w:cstheme="minorHAnsi"/>
          <w:highlight w:val="cyan"/>
        </w:rPr>
        <w:t>undone</w:t>
      </w:r>
      <w:r w:rsidRPr="006D4490">
        <w:rPr>
          <w:rStyle w:val="StyleUnderline"/>
          <w:rFonts w:asciiTheme="minorHAnsi" w:hAnsiTheme="minorHAnsi" w:cstheme="minorHAnsi"/>
        </w:rPr>
        <w:t xml:space="preserve">, </w:t>
      </w:r>
      <w:r w:rsidRPr="006D4490">
        <w:rPr>
          <w:rFonts w:asciiTheme="minorHAnsi" w:hAnsiTheme="minorHAnsi" w:cstheme="minorHAnsi"/>
          <w:sz w:val="16"/>
        </w:rPr>
        <w:t>therefore the potential threat could be considerable but the actual threat is significantly lower</w:t>
      </w:r>
      <w:r w:rsidRPr="006D4490">
        <w:rPr>
          <w:rFonts w:asciiTheme="minorHAnsi" w:hAnsiTheme="minorHAnsi" w:cstheme="minorHAnsi"/>
        </w:rPr>
        <w:t xml:space="preserve">. </w:t>
      </w:r>
      <w:r w:rsidRPr="006D4490">
        <w:rPr>
          <w:rFonts w:asciiTheme="minorHAnsi" w:hAnsiTheme="minorHAnsi" w:cstheme="minorHAnsi"/>
          <w:sz w:val="16"/>
        </w:rPr>
        <w:t>While attrition has proven to be the only likely strategy that cyberterrorists could pursue, its overall effectiveness is unconvincing and</w:t>
      </w:r>
      <w:r w:rsidRPr="006D4490">
        <w:rPr>
          <w:rStyle w:val="StyleUnderline"/>
          <w:rFonts w:asciiTheme="minorHAnsi" w:hAnsiTheme="minorHAnsi" w:cstheme="minorHAnsi"/>
          <w:sz w:val="16"/>
        </w:rPr>
        <w:t xml:space="preserve"> </w:t>
      </w:r>
      <w:r w:rsidRPr="00383AC2">
        <w:rPr>
          <w:rStyle w:val="Emphasis"/>
          <w:rFonts w:asciiTheme="minorHAnsi" w:hAnsiTheme="minorHAnsi" w:cstheme="minorHAnsi"/>
          <w:highlight w:val="cyan"/>
        </w:rPr>
        <w:t>counterterrorism measures</w:t>
      </w:r>
      <w:r w:rsidRPr="006D4490">
        <w:rPr>
          <w:rStyle w:val="StyleUnderline"/>
          <w:rFonts w:asciiTheme="minorHAnsi" w:hAnsiTheme="minorHAnsi" w:cstheme="minorHAnsi"/>
        </w:rPr>
        <w:t xml:space="preserve"> could </w:t>
      </w:r>
      <w:r w:rsidRPr="00383AC2">
        <w:rPr>
          <w:rStyle w:val="StyleUnderline"/>
          <w:rFonts w:asciiTheme="minorHAnsi" w:hAnsiTheme="minorHAnsi" w:cstheme="minorHAnsi"/>
          <w:highlight w:val="cyan"/>
        </w:rPr>
        <w:t xml:space="preserve">make it </w:t>
      </w:r>
      <w:r w:rsidRPr="006D4490">
        <w:rPr>
          <w:rStyle w:val="Emphasis"/>
          <w:rFonts w:asciiTheme="minorHAnsi" w:hAnsiTheme="minorHAnsi" w:cstheme="minorHAnsi"/>
        </w:rPr>
        <w:t xml:space="preserve">even </w:t>
      </w:r>
      <w:r w:rsidRPr="00383AC2">
        <w:rPr>
          <w:rStyle w:val="Emphasis"/>
          <w:rFonts w:asciiTheme="minorHAnsi" w:hAnsiTheme="minorHAnsi" w:cstheme="minorHAnsi"/>
          <w:highlight w:val="cyan"/>
        </w:rPr>
        <w:t>less effective</w:t>
      </w:r>
      <w:r w:rsidRPr="006D4490">
        <w:rPr>
          <w:rFonts w:asciiTheme="minorHAnsi" w:hAnsiTheme="minorHAnsi" w:cstheme="minorHAnsi"/>
        </w:rPr>
        <w:t xml:space="preserve">. </w:t>
      </w:r>
      <w:r w:rsidRPr="006D4490">
        <w:rPr>
          <w:rStyle w:val="StyleUnderline"/>
          <w:rFonts w:asciiTheme="minorHAnsi" w:hAnsiTheme="minorHAnsi" w:cstheme="minorHAnsi"/>
          <w:sz w:val="16"/>
        </w:rPr>
        <w:t xml:space="preserve">First, cyberterrorism </w:t>
      </w:r>
      <w:r w:rsidRPr="00383AC2">
        <w:rPr>
          <w:rStyle w:val="StyleUnderline"/>
          <w:rFonts w:asciiTheme="minorHAnsi" w:hAnsiTheme="minorHAnsi" w:cstheme="minorHAnsi"/>
          <w:highlight w:val="cyan"/>
        </w:rPr>
        <w:t xml:space="preserve">attacks are </w:t>
      </w:r>
      <w:r w:rsidRPr="00383AC2">
        <w:rPr>
          <w:rStyle w:val="Emphasis"/>
          <w:rFonts w:asciiTheme="minorHAnsi" w:hAnsiTheme="minorHAnsi" w:cstheme="minorHAnsi"/>
          <w:highlight w:val="cyan"/>
        </w:rPr>
        <w:t>unlikely</w:t>
      </w:r>
      <w:r w:rsidRPr="00383AC2">
        <w:rPr>
          <w:rStyle w:val="StyleUnderline"/>
          <w:rFonts w:asciiTheme="minorHAnsi" w:hAnsiTheme="minorHAnsi" w:cstheme="minorHAnsi"/>
          <w:highlight w:val="cyan"/>
        </w:rPr>
        <w:t xml:space="preserve"> to be repeated as </w:t>
      </w:r>
      <w:r w:rsidRPr="006D4490">
        <w:rPr>
          <w:rStyle w:val="StyleUnderline"/>
          <w:rFonts w:asciiTheme="minorHAnsi" w:hAnsiTheme="minorHAnsi" w:cstheme="minorHAnsi"/>
        </w:rPr>
        <w:t xml:space="preserve">the </w:t>
      </w:r>
      <w:r w:rsidRPr="00383AC2">
        <w:rPr>
          <w:rStyle w:val="StyleUnderline"/>
          <w:rFonts w:asciiTheme="minorHAnsi" w:hAnsiTheme="minorHAnsi" w:cstheme="minorHAnsi"/>
          <w:highlight w:val="cyan"/>
        </w:rPr>
        <w:t xml:space="preserve">vulnerabilities </w:t>
      </w:r>
      <w:r w:rsidRPr="006D4490">
        <w:rPr>
          <w:rStyle w:val="StyleUnderline"/>
          <w:rFonts w:asciiTheme="minorHAnsi" w:hAnsiTheme="minorHAnsi" w:cstheme="minorHAnsi"/>
        </w:rPr>
        <w:t xml:space="preserve">from that specific attack </w:t>
      </w:r>
      <w:r w:rsidRPr="00383AC2">
        <w:rPr>
          <w:rStyle w:val="StyleUnderline"/>
          <w:rFonts w:asciiTheme="minorHAnsi" w:hAnsiTheme="minorHAnsi" w:cstheme="minorHAnsi"/>
          <w:highlight w:val="cyan"/>
        </w:rPr>
        <w:t xml:space="preserve">are </w:t>
      </w:r>
      <w:r w:rsidRPr="00383AC2">
        <w:rPr>
          <w:rStyle w:val="Emphasis"/>
          <w:rFonts w:asciiTheme="minorHAnsi" w:hAnsiTheme="minorHAnsi" w:cstheme="minorHAnsi"/>
          <w:highlight w:val="cyan"/>
        </w:rPr>
        <w:t>patched</w:t>
      </w:r>
      <w:r w:rsidRPr="006D4490">
        <w:rPr>
          <w:rStyle w:val="StyleUnderline"/>
          <w:rFonts w:asciiTheme="minorHAnsi" w:hAnsiTheme="minorHAnsi" w:cstheme="minorHAnsi"/>
          <w:sz w:val="16"/>
        </w:rPr>
        <w:t xml:space="preserve"> up, making future threats of cyberterrorism less credible</w:t>
      </w:r>
      <w:r w:rsidRPr="006D4490">
        <w:rPr>
          <w:rFonts w:asciiTheme="minorHAnsi" w:hAnsiTheme="minorHAnsi" w:cstheme="minorHAnsi"/>
        </w:rPr>
        <w:t xml:space="preserve">. </w:t>
      </w:r>
      <w:r w:rsidRPr="006D4490">
        <w:rPr>
          <w:rFonts w:asciiTheme="minorHAnsi" w:hAnsiTheme="minorHAnsi" w:cstheme="minorHAnsi"/>
          <w:sz w:val="16"/>
        </w:rPr>
        <w:t xml:space="preserve">Second, if a terrorist attempts to threaten cyberterrorism, governments can immediately search for vulnerabilities and patch them, essentially making the attack fail – this may be easier said than done in most cases though warning always provides the chance to gain an advantage. In some cases you can simply go offline since an established connection is required for cyberterrorism to ultimately work. Third, Cyberterrorism is only possible because of vulnerabilities, by hardening systems and patching vulnerabilities – the chances of cyberterrorism occurring is decreased. This is one of the ongoing efforts by governments around the world. Fourth, it is also critical that </w:t>
      </w:r>
      <w:r w:rsidRPr="00383AC2">
        <w:rPr>
          <w:rStyle w:val="StyleUnderline"/>
          <w:rFonts w:asciiTheme="minorHAnsi" w:hAnsiTheme="minorHAnsi" w:cstheme="minorHAnsi"/>
          <w:highlight w:val="cyan"/>
        </w:rPr>
        <w:t xml:space="preserve">governments are </w:t>
      </w:r>
      <w:r w:rsidRPr="006D4490">
        <w:rPr>
          <w:rStyle w:val="StyleUnderline"/>
          <w:rFonts w:asciiTheme="minorHAnsi" w:hAnsiTheme="minorHAnsi" w:cstheme="minorHAnsi"/>
        </w:rPr>
        <w:t xml:space="preserve">constantly </w:t>
      </w:r>
      <w:r w:rsidRPr="00383AC2">
        <w:rPr>
          <w:rStyle w:val="Emphasis"/>
          <w:rFonts w:asciiTheme="minorHAnsi" w:hAnsiTheme="minorHAnsi" w:cstheme="minorHAnsi"/>
          <w:highlight w:val="cyan"/>
        </w:rPr>
        <w:t>removing zero day vulnerabilities</w:t>
      </w:r>
      <w:r w:rsidRPr="006D4490">
        <w:rPr>
          <w:rStyle w:val="StyleUnderline"/>
          <w:rFonts w:asciiTheme="minorHAnsi" w:hAnsiTheme="minorHAnsi" w:cstheme="minorHAnsi"/>
        </w:rPr>
        <w:t xml:space="preserve"> </w:t>
      </w:r>
      <w:r w:rsidRPr="006D4490">
        <w:rPr>
          <w:rFonts w:asciiTheme="minorHAnsi" w:hAnsiTheme="minorHAnsi" w:cstheme="minorHAnsi"/>
          <w:sz w:val="16"/>
        </w:rPr>
        <w:t xml:space="preserve">from the market to prevent terrorists from obtaining them – they are key in a successful surprise cyber-attack. Fifth, </w:t>
      </w:r>
      <w:r w:rsidRPr="00383AC2">
        <w:rPr>
          <w:rFonts w:asciiTheme="minorHAnsi" w:hAnsiTheme="minorHAnsi" w:cstheme="minorHAnsi"/>
          <w:highlight w:val="cyan"/>
          <w:u w:val="single"/>
        </w:rPr>
        <w:t>if</w:t>
      </w:r>
      <w:r w:rsidRPr="006D4490">
        <w:rPr>
          <w:rStyle w:val="StyleUnderline"/>
          <w:rFonts w:asciiTheme="minorHAnsi" w:hAnsiTheme="minorHAnsi" w:cstheme="minorHAnsi"/>
        </w:rPr>
        <w:t xml:space="preserve"> </w:t>
      </w:r>
      <w:r w:rsidRPr="006D4490">
        <w:rPr>
          <w:rFonts w:asciiTheme="minorHAnsi" w:hAnsiTheme="minorHAnsi" w:cstheme="minorHAnsi"/>
          <w:sz w:val="16"/>
        </w:rPr>
        <w:t>worst comes to worst and</w:t>
      </w:r>
      <w:r w:rsidRPr="006D4490">
        <w:rPr>
          <w:rFonts w:asciiTheme="minorHAnsi" w:hAnsiTheme="minorHAnsi" w:cstheme="minorHAnsi"/>
          <w:sz w:val="16"/>
          <w:u w:val="single"/>
        </w:rPr>
        <w:t xml:space="preserve"> </w:t>
      </w:r>
      <w:r w:rsidRPr="00383AC2">
        <w:rPr>
          <w:rFonts w:asciiTheme="minorHAnsi" w:hAnsiTheme="minorHAnsi" w:cstheme="minorHAnsi"/>
          <w:highlight w:val="cyan"/>
          <w:u w:val="single"/>
        </w:rPr>
        <w:t xml:space="preserve">a </w:t>
      </w:r>
      <w:r w:rsidRPr="006D4490">
        <w:rPr>
          <w:rFonts w:asciiTheme="minorHAnsi" w:hAnsiTheme="minorHAnsi" w:cstheme="minorHAnsi"/>
          <w:u w:val="single"/>
        </w:rPr>
        <w:t>cyber</w:t>
      </w:r>
      <w:r w:rsidRPr="00383AC2">
        <w:rPr>
          <w:rFonts w:asciiTheme="minorHAnsi" w:hAnsiTheme="minorHAnsi" w:cstheme="minorHAnsi"/>
          <w:highlight w:val="cyan"/>
          <w:u w:val="single"/>
        </w:rPr>
        <w:t>-attack has proven successful</w:t>
      </w:r>
      <w:r w:rsidRPr="006D4490">
        <w:rPr>
          <w:rFonts w:asciiTheme="minorHAnsi" w:hAnsiTheme="minorHAnsi" w:cstheme="minorHAnsi"/>
          <w:u w:val="single"/>
        </w:rPr>
        <w:t xml:space="preserve">, </w:t>
      </w:r>
      <w:r w:rsidRPr="006D4490">
        <w:rPr>
          <w:rFonts w:asciiTheme="minorHAnsi" w:hAnsiTheme="minorHAnsi" w:cstheme="minorHAnsi"/>
          <w:sz w:val="16"/>
        </w:rPr>
        <w:t>one of the most</w:t>
      </w:r>
      <w:r w:rsidRPr="006D4490">
        <w:rPr>
          <w:rFonts w:asciiTheme="minorHAnsi" w:hAnsiTheme="minorHAnsi" w:cstheme="minorHAnsi"/>
          <w:sz w:val="16"/>
          <w:u w:val="single"/>
        </w:rPr>
        <w:t xml:space="preserve"> </w:t>
      </w:r>
      <w:r w:rsidRPr="00383AC2">
        <w:rPr>
          <w:rFonts w:asciiTheme="minorHAnsi" w:hAnsiTheme="minorHAnsi" w:cstheme="minorHAnsi"/>
          <w:highlight w:val="cyan"/>
          <w:u w:val="single"/>
        </w:rPr>
        <w:t>effective strategie</w:t>
      </w:r>
      <w:r w:rsidRPr="006D4490">
        <w:rPr>
          <w:rFonts w:asciiTheme="minorHAnsi" w:hAnsiTheme="minorHAnsi" w:cstheme="minorHAnsi"/>
          <w:sz w:val="16"/>
        </w:rPr>
        <w:t>s against cyber-terrorism is simply</w:t>
      </w:r>
      <w:r w:rsidRPr="006D4490">
        <w:rPr>
          <w:rFonts w:asciiTheme="minorHAnsi" w:hAnsiTheme="minorHAnsi" w:cstheme="minorHAnsi"/>
          <w:sz w:val="16"/>
          <w:u w:val="single"/>
        </w:rPr>
        <w:t xml:space="preserve"> </w:t>
      </w:r>
      <w:r w:rsidRPr="00383AC2">
        <w:rPr>
          <w:rFonts w:asciiTheme="minorHAnsi" w:hAnsiTheme="minorHAnsi" w:cstheme="minorHAnsi"/>
          <w:highlight w:val="cyan"/>
          <w:u w:val="single"/>
        </w:rPr>
        <w:t xml:space="preserve">denying that the event was caused </w:t>
      </w:r>
      <w:r w:rsidRPr="006D4490">
        <w:rPr>
          <w:rFonts w:asciiTheme="minorHAnsi" w:hAnsiTheme="minorHAnsi" w:cstheme="minorHAnsi"/>
          <w:u w:val="single"/>
        </w:rPr>
        <w:t>by terrorism.</w:t>
      </w:r>
      <w:r w:rsidRPr="006D4490">
        <w:rPr>
          <w:rFonts w:asciiTheme="minorHAnsi" w:hAnsiTheme="minorHAnsi" w:cstheme="minorHAnsi"/>
        </w:rPr>
        <w:t xml:space="preserve"> </w:t>
      </w:r>
      <w:r w:rsidRPr="006D4490">
        <w:rPr>
          <w:rFonts w:asciiTheme="minorHAnsi" w:hAnsiTheme="minorHAnsi" w:cstheme="minorHAnsi"/>
          <w:sz w:val="16"/>
        </w:rPr>
        <w:t>Regardless of a terrorist organizations claim, if the cyber-attack is downplayed by governments as just a “glitch” in the system, it can take away the desired impact of terrorists and deter future attempts at cyberterrorism. Even if a terrorist successfully conducted a cyber-attack and claimed to be the perpetrators, cyberattacks have yet to demonstrate they can actually cause terror – an essential element for a terrorist attack to be considered a success. Given that high-level</w:t>
      </w:r>
      <w:r w:rsidRPr="006D4490">
        <w:rPr>
          <w:rStyle w:val="StyleUnderline"/>
          <w:rFonts w:asciiTheme="minorHAnsi" w:hAnsiTheme="minorHAnsi" w:cstheme="minorHAnsi"/>
          <w:sz w:val="16"/>
        </w:rPr>
        <w:t xml:space="preserve"> </w:t>
      </w:r>
      <w:r w:rsidRPr="00383AC2">
        <w:rPr>
          <w:rStyle w:val="StyleUnderline"/>
          <w:rFonts w:asciiTheme="minorHAnsi" w:hAnsiTheme="minorHAnsi" w:cstheme="minorHAnsi"/>
          <w:highlight w:val="cyan"/>
        </w:rPr>
        <w:t xml:space="preserve">cyber-attacks </w:t>
      </w:r>
      <w:r w:rsidRPr="006D4490">
        <w:rPr>
          <w:rStyle w:val="StyleUnderline"/>
          <w:rFonts w:asciiTheme="minorHAnsi" w:hAnsiTheme="minorHAnsi" w:cstheme="minorHAnsi"/>
          <w:sz w:val="16"/>
        </w:rPr>
        <w:t xml:space="preserve">capable of being violent </w:t>
      </w:r>
      <w:r w:rsidRPr="00383AC2">
        <w:rPr>
          <w:rStyle w:val="Emphasis"/>
          <w:rFonts w:asciiTheme="minorHAnsi" w:hAnsiTheme="minorHAnsi" w:cstheme="minorHAnsi"/>
          <w:highlight w:val="cyan"/>
        </w:rPr>
        <w:t>requires</w:t>
      </w:r>
      <w:r w:rsidRPr="00383AC2">
        <w:rPr>
          <w:rStyle w:val="StyleUnderline"/>
          <w:rFonts w:asciiTheme="minorHAnsi" w:hAnsiTheme="minorHAnsi" w:cstheme="minorHAnsi"/>
          <w:highlight w:val="cyan"/>
        </w:rPr>
        <w:t xml:space="preserve"> </w:t>
      </w:r>
      <w:r w:rsidRPr="00383AC2">
        <w:rPr>
          <w:rStyle w:val="Emphasis"/>
          <w:rFonts w:asciiTheme="minorHAnsi" w:hAnsiTheme="minorHAnsi" w:cstheme="minorHAnsi"/>
          <w:highlight w:val="cyan"/>
        </w:rPr>
        <w:t>vast resources</w:t>
      </w:r>
      <w:r w:rsidRPr="006D4490">
        <w:rPr>
          <w:rStyle w:val="StyleUnderline"/>
          <w:rFonts w:asciiTheme="minorHAnsi" w:hAnsiTheme="minorHAnsi" w:cstheme="minorHAnsi"/>
        </w:rPr>
        <w:t xml:space="preserve">, </w:t>
      </w:r>
      <w:r w:rsidRPr="00383AC2">
        <w:rPr>
          <w:rStyle w:val="Emphasis"/>
          <w:rFonts w:asciiTheme="minorHAnsi" w:hAnsiTheme="minorHAnsi" w:cstheme="minorHAnsi"/>
          <w:highlight w:val="cyan"/>
        </w:rPr>
        <w:t>intelligence</w:t>
      </w:r>
      <w:r w:rsidRPr="00383AC2">
        <w:rPr>
          <w:rStyle w:val="StyleUnderline"/>
          <w:rFonts w:asciiTheme="minorHAnsi" w:hAnsiTheme="minorHAnsi" w:cstheme="minorHAnsi"/>
          <w:highlight w:val="cyan"/>
        </w:rPr>
        <w:t xml:space="preserve">, </w:t>
      </w:r>
      <w:r w:rsidRPr="00383AC2">
        <w:rPr>
          <w:rStyle w:val="Emphasis"/>
          <w:rFonts w:asciiTheme="minorHAnsi" w:hAnsiTheme="minorHAnsi" w:cstheme="minorHAnsi"/>
          <w:highlight w:val="cyan"/>
        </w:rPr>
        <w:t>skill</w:t>
      </w:r>
      <w:r w:rsidRPr="00383AC2">
        <w:rPr>
          <w:rStyle w:val="StyleUnderline"/>
          <w:rFonts w:asciiTheme="minorHAnsi" w:hAnsiTheme="minorHAnsi" w:cstheme="minorHAnsi"/>
          <w:highlight w:val="cyan"/>
        </w:rPr>
        <w:t xml:space="preserve">, and </w:t>
      </w:r>
      <w:r w:rsidRPr="00383AC2">
        <w:rPr>
          <w:rStyle w:val="Emphasis"/>
          <w:rFonts w:asciiTheme="minorHAnsi" w:hAnsiTheme="minorHAnsi" w:cstheme="minorHAnsi"/>
          <w:highlight w:val="cyan"/>
        </w:rPr>
        <w:t>time</w:t>
      </w:r>
      <w:r w:rsidRPr="00383AC2">
        <w:rPr>
          <w:rStyle w:val="StyleUnderline"/>
          <w:rFonts w:asciiTheme="minorHAnsi" w:hAnsiTheme="minorHAnsi" w:cstheme="minorHAnsi"/>
          <w:highlight w:val="cyan"/>
        </w:rPr>
        <w:t xml:space="preserve"> –</w:t>
      </w:r>
      <w:r w:rsidRPr="006D4490">
        <w:rPr>
          <w:rStyle w:val="StyleUnderline"/>
          <w:rFonts w:asciiTheme="minorHAnsi" w:hAnsiTheme="minorHAnsi" w:cstheme="minorHAnsi"/>
        </w:rPr>
        <w:t xml:space="preserve"> ultimately </w:t>
      </w:r>
      <w:r w:rsidRPr="00383AC2">
        <w:rPr>
          <w:rStyle w:val="Emphasis"/>
          <w:rFonts w:asciiTheme="minorHAnsi" w:hAnsiTheme="minorHAnsi" w:cstheme="minorHAnsi"/>
          <w:highlight w:val="cyan"/>
        </w:rPr>
        <w:t>too much can go wrong</w:t>
      </w:r>
      <w:r w:rsidRPr="00383AC2">
        <w:rPr>
          <w:rStyle w:val="StyleUnderline"/>
          <w:rFonts w:asciiTheme="minorHAnsi" w:hAnsiTheme="minorHAnsi" w:cstheme="minorHAnsi"/>
          <w:highlight w:val="cyan"/>
        </w:rPr>
        <w:t xml:space="preserve"> i</w:t>
      </w:r>
      <w:r w:rsidRPr="006D4490">
        <w:rPr>
          <w:rStyle w:val="StyleUnderline"/>
          <w:rFonts w:asciiTheme="minorHAnsi" w:hAnsiTheme="minorHAnsi" w:cstheme="minorHAnsi"/>
        </w:rPr>
        <w:t xml:space="preserve">n conducting a cyber-attack and the </w:t>
      </w:r>
      <w:r w:rsidRPr="00383AC2">
        <w:rPr>
          <w:rStyle w:val="Emphasis"/>
          <w:rFonts w:asciiTheme="minorHAnsi" w:hAnsiTheme="minorHAnsi" w:cstheme="minorHAnsi"/>
          <w:highlight w:val="cyan"/>
        </w:rPr>
        <w:t>costs-benefit analysis</w:t>
      </w:r>
      <w:r w:rsidRPr="00383AC2">
        <w:rPr>
          <w:rStyle w:val="StyleUnderline"/>
          <w:rFonts w:asciiTheme="minorHAnsi" w:hAnsiTheme="minorHAnsi" w:cstheme="minorHAnsi"/>
          <w:highlight w:val="cyan"/>
        </w:rPr>
        <w:t xml:space="preserve"> weighs </w:t>
      </w:r>
      <w:r w:rsidRPr="006D4490">
        <w:rPr>
          <w:rStyle w:val="StyleUnderline"/>
          <w:rFonts w:asciiTheme="minorHAnsi" w:hAnsiTheme="minorHAnsi" w:cstheme="minorHAnsi"/>
        </w:rPr>
        <w:t xml:space="preserve">heavily </w:t>
      </w:r>
      <w:r w:rsidRPr="00383AC2">
        <w:rPr>
          <w:rStyle w:val="StyleUnderline"/>
          <w:rFonts w:asciiTheme="minorHAnsi" w:hAnsiTheme="minorHAnsi" w:cstheme="minorHAnsi"/>
          <w:highlight w:val="cyan"/>
        </w:rPr>
        <w:t>towards</w:t>
      </w:r>
      <w:r w:rsidRPr="006D4490">
        <w:rPr>
          <w:rStyle w:val="StyleUnderline"/>
          <w:rFonts w:asciiTheme="minorHAnsi" w:hAnsiTheme="minorHAnsi" w:cstheme="minorHAnsi"/>
        </w:rPr>
        <w:t xml:space="preserve"> terrorist use of </w:t>
      </w:r>
      <w:r w:rsidRPr="00383AC2">
        <w:rPr>
          <w:rStyle w:val="StyleUnderline"/>
          <w:rFonts w:asciiTheme="minorHAnsi" w:hAnsiTheme="minorHAnsi" w:cstheme="minorHAnsi"/>
          <w:highlight w:val="cyan"/>
        </w:rPr>
        <w:t>kinetic weapons</w:t>
      </w:r>
      <w:r w:rsidRPr="006D4490">
        <w:rPr>
          <w:rStyle w:val="StyleUnderline"/>
          <w:rFonts w:asciiTheme="minorHAnsi" w:hAnsiTheme="minorHAnsi" w:cstheme="minorHAnsi"/>
        </w:rPr>
        <w:t xml:space="preserve"> for the time being</w:t>
      </w:r>
      <w:r w:rsidRPr="006D4490">
        <w:rPr>
          <w:rFonts w:asciiTheme="minorHAnsi" w:hAnsiTheme="minorHAnsi" w:cstheme="minorHAnsi"/>
        </w:rPr>
        <w:t>.</w:t>
      </w:r>
    </w:p>
    <w:p w14:paraId="2C3961C7" w14:textId="77777777" w:rsidR="00B94B81" w:rsidRPr="005939E1" w:rsidRDefault="00B94B81" w:rsidP="00B94B81">
      <w:pPr>
        <w:rPr>
          <w:sz w:val="16"/>
        </w:rPr>
      </w:pPr>
    </w:p>
    <w:p w14:paraId="3068D80D" w14:textId="77777777" w:rsidR="00B94B81" w:rsidRPr="00A10BB2" w:rsidRDefault="00B94B81" w:rsidP="00B94B81">
      <w:pPr>
        <w:pStyle w:val="Heading4"/>
      </w:pPr>
      <w:r>
        <w:t xml:space="preserve">Cyber impacts aren’t real </w:t>
      </w:r>
      <w:r w:rsidRPr="00A10BB2">
        <w:t>—best studies prove</w:t>
      </w:r>
    </w:p>
    <w:p w14:paraId="41352C83" w14:textId="77777777" w:rsidR="00B94B81" w:rsidRPr="00A10BB2" w:rsidRDefault="00B94B81" w:rsidP="00B94B81">
      <w:r w:rsidRPr="00A10BB2">
        <w:t>Jason</w:t>
      </w:r>
      <w:r w:rsidRPr="00A10BB2">
        <w:rPr>
          <w:rStyle w:val="Style13ptBold"/>
        </w:rPr>
        <w:t xml:space="preserve"> HEALEY</w:t>
      </w:r>
      <w:r w:rsidRPr="00A10BB2">
        <w:t xml:space="preserve">, Director of the Cyber Statecraft Initiative at the Atlantic Council, </w:t>
      </w:r>
      <w:r w:rsidRPr="00A10BB2">
        <w:rPr>
          <w:rStyle w:val="Style13ptBold"/>
        </w:rPr>
        <w:t>13</w:t>
      </w:r>
      <w:r w:rsidRPr="00A10BB2">
        <w:t xml:space="preserve"> [“No, Cyberwarfare Isn't as Dangerous as Nuclear War,” March 20, 2013, www.usnews.com/opinion/blogs/world-report/2013/03/20/cyber-attacks-not-yet-an-existential-threat-to-the-us]</w:t>
      </w:r>
    </w:p>
    <w:p w14:paraId="2FF96380" w14:textId="77777777" w:rsidR="00B94B81" w:rsidRPr="00A10BB2" w:rsidRDefault="00B94B81" w:rsidP="00B94B81">
      <w:pPr>
        <w:rPr>
          <w:sz w:val="16"/>
        </w:rPr>
      </w:pPr>
      <w:r w:rsidRPr="00383AC2">
        <w:rPr>
          <w:rStyle w:val="Emphasis"/>
          <w:highlight w:val="cyan"/>
        </w:rPr>
        <w:t>America does not face an existential cyberthreat</w:t>
      </w:r>
      <w:r w:rsidRPr="00A10BB2">
        <w:rPr>
          <w:rStyle w:val="Emphasis"/>
        </w:rPr>
        <w:t xml:space="preserve"> today, despite</w:t>
      </w:r>
      <w:r w:rsidRPr="00A10BB2">
        <w:rPr>
          <w:sz w:val="16"/>
        </w:rPr>
        <w:t xml:space="preserve"> recent </w:t>
      </w:r>
      <w:r w:rsidRPr="00A10BB2">
        <w:rPr>
          <w:rStyle w:val="Emphasis"/>
        </w:rPr>
        <w:t>warnings</w:t>
      </w:r>
      <w:r w:rsidRPr="00A10BB2">
        <w:rPr>
          <w:sz w:val="16"/>
        </w:rPr>
        <w:t xml:space="preserve">. Our cybervulnerabilities are undoubtedly grave and </w:t>
      </w:r>
      <w:r w:rsidRPr="00A10BB2">
        <w:rPr>
          <w:rStyle w:val="StyleUnderline"/>
        </w:rPr>
        <w:t xml:space="preserve">the </w:t>
      </w:r>
      <w:r w:rsidRPr="00383AC2">
        <w:rPr>
          <w:rStyle w:val="StyleUnderline"/>
          <w:highlight w:val="cyan"/>
        </w:rPr>
        <w:t>threats</w:t>
      </w:r>
      <w:r w:rsidRPr="00A10BB2">
        <w:rPr>
          <w:rStyle w:val="StyleUnderline"/>
        </w:rPr>
        <w:t xml:space="preserve"> we face </w:t>
      </w:r>
      <w:r w:rsidRPr="00383AC2">
        <w:rPr>
          <w:rStyle w:val="StyleUnderline"/>
          <w:highlight w:val="cyan"/>
        </w:rPr>
        <w:t>are</w:t>
      </w:r>
      <w:r w:rsidRPr="00A10BB2">
        <w:rPr>
          <w:rStyle w:val="StyleUnderline"/>
        </w:rPr>
        <w:t xml:space="preserve"> severe but </w:t>
      </w:r>
      <w:r w:rsidRPr="00383AC2">
        <w:rPr>
          <w:rStyle w:val="Emphasis"/>
          <w:highlight w:val="cyan"/>
        </w:rPr>
        <w:t>far from</w:t>
      </w:r>
      <w:r w:rsidRPr="00A10BB2">
        <w:rPr>
          <w:rStyle w:val="StyleUnderline"/>
        </w:rPr>
        <w:t xml:space="preserve"> comparable to </w:t>
      </w:r>
      <w:r w:rsidRPr="00383AC2">
        <w:rPr>
          <w:rStyle w:val="Emphasis"/>
          <w:highlight w:val="cyan"/>
        </w:rPr>
        <w:t>nuclear war</w:t>
      </w:r>
      <w:r w:rsidRPr="00A10BB2">
        <w:rPr>
          <w:sz w:val="16"/>
        </w:rPr>
        <w:t>.</w:t>
      </w:r>
      <w:r>
        <w:rPr>
          <w:sz w:val="16"/>
        </w:rPr>
        <w:t xml:space="preserve"> </w:t>
      </w:r>
      <w:r w:rsidRPr="00A10BB2">
        <w:rPr>
          <w:sz w:val="16"/>
          <w:szCs w:val="16"/>
        </w:rPr>
        <w:t>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6"/>
          <w:szCs w:val="16"/>
        </w:rPr>
        <w:t xml:space="preserve"> </w:t>
      </w:r>
      <w:r w:rsidRPr="00A10BB2">
        <w:rPr>
          <w:rStyle w:val="StyleUnderline"/>
        </w:rPr>
        <w:t xml:space="preserve">While it is true that </w:t>
      </w:r>
      <w:r w:rsidRPr="00383AC2">
        <w:rPr>
          <w:rStyle w:val="StyleUnderline"/>
          <w:highlight w:val="cyan"/>
        </w:rPr>
        <w:t>cyber attacks</w:t>
      </w:r>
      <w:r w:rsidRPr="00A10BB2">
        <w:rPr>
          <w:rStyle w:val="StyleUnderline"/>
        </w:rPr>
        <w:t xml:space="preserve"> might do these things, it is also true </w:t>
      </w:r>
      <w:r w:rsidRPr="00A10BB2">
        <w:rPr>
          <w:rStyle w:val="Emphasis"/>
        </w:rPr>
        <w:t xml:space="preserve">they </w:t>
      </w:r>
      <w:r w:rsidRPr="00383AC2">
        <w:rPr>
          <w:rStyle w:val="Emphasis"/>
          <w:highlight w:val="cyan"/>
        </w:rPr>
        <w:t>have not only never happened but are</w:t>
      </w:r>
      <w:r w:rsidRPr="00A10BB2">
        <w:rPr>
          <w:rStyle w:val="Emphasis"/>
        </w:rPr>
        <w:t xml:space="preserve"> far more </w:t>
      </w:r>
      <w:r w:rsidRPr="00383AC2">
        <w:rPr>
          <w:rStyle w:val="Emphasis"/>
          <w:highlight w:val="cyan"/>
        </w:rPr>
        <w:t>difficult to accomplish</w:t>
      </w:r>
      <w:r w:rsidRPr="00A10BB2">
        <w:rPr>
          <w:rStyle w:val="Emphasis"/>
        </w:rPr>
        <w:t xml:space="preserve"> than mainstream thinking believes</w:t>
      </w:r>
      <w:r w:rsidRPr="00A10BB2">
        <w:rPr>
          <w:sz w:val="16"/>
        </w:rPr>
        <w:t>. The consequences from cyber threats may be similar in some ways to nuclear, as the Science Board concluded, but mostly, they are incredibly dissimilar.</w:t>
      </w:r>
      <w:r>
        <w:rPr>
          <w:sz w:val="16"/>
        </w:rPr>
        <w:t xml:space="preserve"> </w:t>
      </w:r>
      <w:r w:rsidRPr="00A10BB2">
        <w:rPr>
          <w:sz w:val="16"/>
        </w:rPr>
        <w:t xml:space="preserve">Eighty years ago, the generals of the U.S. Army Air Corps were sure that their bombers would easily topple other countries and cause their populations to panic, claims which did not stand up to reality. </w:t>
      </w:r>
      <w:r w:rsidRPr="00383AC2">
        <w:rPr>
          <w:rStyle w:val="StyleUnderline"/>
          <w:highlight w:val="cyan"/>
        </w:rPr>
        <w:t xml:space="preserve">A </w:t>
      </w:r>
      <w:r w:rsidRPr="00383AC2">
        <w:rPr>
          <w:rStyle w:val="Emphasis"/>
          <w:highlight w:val="cyan"/>
        </w:rPr>
        <w:t>study</w:t>
      </w:r>
      <w:r w:rsidRPr="00A10BB2">
        <w:rPr>
          <w:rStyle w:val="StyleUnderline"/>
        </w:rPr>
        <w:t xml:space="preserve"> of the 25-year history of cyber conflict, by the Atlantic Council and Cyber Conflict Studies Association, </w:t>
      </w:r>
      <w:r w:rsidRPr="00383AC2">
        <w:rPr>
          <w:rStyle w:val="StyleUnderline"/>
          <w:highlight w:val="cyan"/>
        </w:rPr>
        <w:t>has shown</w:t>
      </w:r>
      <w:r w:rsidRPr="00A10BB2">
        <w:rPr>
          <w:sz w:val="16"/>
        </w:rPr>
        <w:t xml:space="preserve"> a similar dynamic where </w:t>
      </w:r>
      <w:r w:rsidRPr="00383AC2">
        <w:rPr>
          <w:rStyle w:val="StyleUnderline"/>
          <w:highlight w:val="cyan"/>
        </w:rPr>
        <w:t>the impact of</w:t>
      </w:r>
      <w:r w:rsidRPr="00A10BB2">
        <w:rPr>
          <w:rStyle w:val="StyleUnderline"/>
        </w:rPr>
        <w:t xml:space="preserve"> disruptive </w:t>
      </w:r>
      <w:r w:rsidRPr="00383AC2">
        <w:rPr>
          <w:rStyle w:val="StyleUnderline"/>
          <w:highlight w:val="cyan"/>
        </w:rPr>
        <w:lastRenderedPageBreak/>
        <w:t xml:space="preserve">cyberattacks </w:t>
      </w:r>
      <w:r w:rsidRPr="00383AC2">
        <w:rPr>
          <w:rStyle w:val="Emphasis"/>
          <w:highlight w:val="cyan"/>
        </w:rPr>
        <w:t>has been consistently overestimated</w:t>
      </w:r>
      <w:r w:rsidRPr="00A10BB2">
        <w:rPr>
          <w:sz w:val="16"/>
        </w:rPr>
        <w:t>.</w:t>
      </w:r>
      <w:r>
        <w:rPr>
          <w:sz w:val="16"/>
        </w:rPr>
        <w:t xml:space="preserve"> </w:t>
      </w:r>
      <w:r w:rsidRPr="00A10BB2">
        <w:rPr>
          <w:sz w:val="16"/>
        </w:rPr>
        <w:t xml:space="preserve">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383AC2">
        <w:rPr>
          <w:rStyle w:val="StyleUnderline"/>
          <w:highlight w:val="cyan"/>
        </w:rPr>
        <w:t>No attacks</w:t>
      </w:r>
      <w:r w:rsidRPr="00A10BB2">
        <w:rPr>
          <w:rStyle w:val="StyleUnderline"/>
        </w:rPr>
        <w:t xml:space="preserve">, so far, </w:t>
      </w:r>
      <w:r w:rsidRPr="00383AC2">
        <w:rPr>
          <w:rStyle w:val="StyleUnderline"/>
          <w:highlight w:val="cyan"/>
        </w:rPr>
        <w:t>have been</w:t>
      </w:r>
      <w:r w:rsidRPr="00A10BB2">
        <w:rPr>
          <w:rStyle w:val="StyleUnderline"/>
        </w:rPr>
        <w:t xml:space="preserve"> both </w:t>
      </w:r>
      <w:r w:rsidRPr="00383AC2">
        <w:rPr>
          <w:rStyle w:val="StyleUnderline"/>
          <w:highlight w:val="cyan"/>
        </w:rPr>
        <w:t xml:space="preserve">widespread and persistent. There have been </w:t>
      </w:r>
      <w:r w:rsidRPr="00383AC2">
        <w:rPr>
          <w:rStyle w:val="Emphasis"/>
          <w:highlight w:val="cyan"/>
        </w:rPr>
        <w:t>no</w:t>
      </w:r>
      <w:r w:rsidRPr="00A10BB2">
        <w:rPr>
          <w:rStyle w:val="StyleUnderline"/>
        </w:rPr>
        <w:t xml:space="preserve"> authenticated </w:t>
      </w:r>
      <w:r w:rsidRPr="00383AC2">
        <w:rPr>
          <w:rStyle w:val="Emphasis"/>
          <w:highlight w:val="cyan"/>
        </w:rPr>
        <w:t>cases of anyone dying</w:t>
      </w:r>
      <w:r w:rsidRPr="00A10BB2">
        <w:rPr>
          <w:rStyle w:val="StyleUnderline"/>
        </w:rPr>
        <w:t xml:space="preserve"> from a cyber attack. Any widespread disruptions</w:t>
      </w:r>
      <w:r w:rsidRPr="00A10BB2">
        <w:rPr>
          <w:sz w:val="16"/>
        </w:rPr>
        <w:t xml:space="preserve">, even the 2007 disruption against Estonia, </w:t>
      </w:r>
      <w:r w:rsidRPr="00A10BB2">
        <w:rPr>
          <w:rStyle w:val="StyleUnderline"/>
        </w:rPr>
        <w:t>have been short-lived</w:t>
      </w:r>
      <w:r w:rsidRPr="00A10BB2">
        <w:rPr>
          <w:sz w:val="16"/>
        </w:rPr>
        <w:t xml:space="preserve"> causing no significant GDP loss.</w:t>
      </w:r>
      <w:r>
        <w:rPr>
          <w:sz w:val="16"/>
        </w:rPr>
        <w:t xml:space="preserve"> </w:t>
      </w:r>
      <w:r w:rsidRPr="00A10BB2">
        <w:rPr>
          <w:sz w:val="16"/>
        </w:rPr>
        <w:t xml:space="preserve">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A10BB2">
        <w:rPr>
          <w:rStyle w:val="StyleUnderline"/>
        </w:rPr>
        <w:t>Plutonium trumps bytes in a shooting war</w:t>
      </w:r>
      <w:r w:rsidRPr="00A10BB2">
        <w:rPr>
          <w:sz w:val="16"/>
        </w:rPr>
        <w:t>.</w:t>
      </w:r>
      <w:r>
        <w:rPr>
          <w:sz w:val="16"/>
        </w:rPr>
        <w:t xml:space="preserve"> </w:t>
      </w:r>
      <w:r w:rsidRPr="00A10BB2">
        <w:rPr>
          <w:sz w:val="16"/>
        </w:rPr>
        <w:t xml:space="preserve">This is not all good news. Policymakers have recognized the problems since at least 1998 with little significant progress. Worse, the threats and vulnerabilities are getting steadily more worrying. </w:t>
      </w:r>
      <w:r w:rsidRPr="00A10BB2">
        <w:rPr>
          <w:rStyle w:val="StyleUnderline"/>
        </w:rPr>
        <w:t xml:space="preserve">Still, </w:t>
      </w:r>
      <w:r w:rsidRPr="00383AC2">
        <w:rPr>
          <w:rStyle w:val="Emphasis"/>
          <w:highlight w:val="cyan"/>
        </w:rPr>
        <w:t>experts have been warning of a cyber Pearl Harbor for 20 of the 70 years since</w:t>
      </w:r>
      <w:r w:rsidRPr="00A10BB2">
        <w:rPr>
          <w:rStyle w:val="Emphasis"/>
        </w:rPr>
        <w:t xml:space="preserve"> the actual </w:t>
      </w:r>
      <w:r w:rsidRPr="00383AC2">
        <w:rPr>
          <w:rStyle w:val="Emphasis"/>
          <w:highlight w:val="cyan"/>
        </w:rPr>
        <w:t>Pearl Harbor</w:t>
      </w:r>
      <w:r w:rsidRPr="00A10BB2">
        <w:rPr>
          <w:sz w:val="16"/>
        </w:rPr>
        <w:t>.</w:t>
      </w:r>
      <w:r>
        <w:rPr>
          <w:sz w:val="16"/>
        </w:rPr>
        <w:t xml:space="preserve"> </w:t>
      </w:r>
      <w:r w:rsidRPr="00A10BB2">
        <w:rPr>
          <w:sz w:val="16"/>
        </w:rPr>
        <w:t xml:space="preserve">The transfer of U.S. trade secrets through Chinese </w:t>
      </w:r>
      <w:r w:rsidRPr="00A10BB2">
        <w:rPr>
          <w:rStyle w:val="StyleUnderline"/>
        </w:rPr>
        <w:t>cyber espionage could someday accumulate into an existential threat. But it doesn't seem so seem just yet</w:t>
      </w:r>
      <w:r w:rsidRPr="00A10BB2">
        <w:rPr>
          <w:sz w:val="16"/>
        </w:rPr>
        <w:t xml:space="preserve">, with only handwaving estimates of annual losses of 0.1 to 0.5 percent to the total U.S. GDP of around $15 trillion. That's bad, but </w:t>
      </w:r>
      <w:r w:rsidRPr="00383AC2">
        <w:rPr>
          <w:rStyle w:val="StyleUnderline"/>
          <w:highlight w:val="cyan"/>
        </w:rPr>
        <w:t>it doesn't add up to an existential crisis</w:t>
      </w:r>
      <w:r w:rsidRPr="00A10BB2">
        <w:rPr>
          <w:sz w:val="16"/>
        </w:rPr>
        <w:t xml:space="preserve"> or "economic cyberwar." </w:t>
      </w:r>
    </w:p>
    <w:p w14:paraId="0D6AEB09" w14:textId="77777777" w:rsidR="00B94B81" w:rsidRDefault="00B94B81" w:rsidP="00B94B81"/>
    <w:p w14:paraId="5CC6FC1E" w14:textId="77777777" w:rsidR="00B94B81" w:rsidRDefault="00B94B81" w:rsidP="00B94B81">
      <w:pPr>
        <w:pStyle w:val="Heading3"/>
      </w:pPr>
      <w:r>
        <w:lastRenderedPageBreak/>
        <w:t>AT: Dollar Hege</w:t>
      </w:r>
    </w:p>
    <w:p w14:paraId="58C2FC6A" w14:textId="77777777" w:rsidR="00B94B81" w:rsidRPr="00420C62" w:rsidRDefault="00B94B81" w:rsidP="00B94B81">
      <w:pPr>
        <w:pStyle w:val="Heading4"/>
        <w:rPr>
          <w:b w:val="0"/>
        </w:rPr>
      </w:pPr>
      <w:r w:rsidRPr="00C22EAB">
        <w:t>Dollar heg and US economic leadership locked in</w:t>
      </w:r>
      <w:r>
        <w:t xml:space="preserve"> – </w:t>
      </w:r>
      <w:r>
        <w:rPr>
          <w:b w:val="0"/>
        </w:rPr>
        <w:t>countries can’t build the consensus to find an alternate currency and even if they did, the dollar would still be a key instrument</w:t>
      </w:r>
    </w:p>
    <w:p w14:paraId="4B5A4F77" w14:textId="77777777" w:rsidR="00B94B81" w:rsidRPr="00824EEF" w:rsidRDefault="00B94B81" w:rsidP="00B94B81">
      <w:r w:rsidRPr="00C22EAB">
        <w:rPr>
          <w:rStyle w:val="Style13ptBold"/>
        </w:rPr>
        <w:t>Stratfor 16</w:t>
      </w:r>
      <w:r>
        <w:rPr>
          <w:rStyle w:val="Style13ptBold"/>
        </w:rPr>
        <w:t xml:space="preserve"> </w:t>
      </w:r>
      <w:r w:rsidRPr="00824EEF">
        <w:t>-</w:t>
      </w:r>
      <w:r>
        <w:t>-</w:t>
      </w:r>
      <w:r w:rsidRPr="00824EEF">
        <w:t xml:space="preserve">-- “The Decline of the Dollar Is Not the Decline of the United States,” 5/2, </w:t>
      </w:r>
      <w:hyperlink r:id="rId29" w:history="1">
        <w:r w:rsidRPr="00536C1E">
          <w:rPr>
            <w:rStyle w:val="Hyperlink"/>
          </w:rPr>
          <w:t>https://www.stratfor.com/analysis/decline-dollar-not-decline-united-states</w:t>
        </w:r>
      </w:hyperlink>
    </w:p>
    <w:p w14:paraId="62A763B7" w14:textId="77777777" w:rsidR="00B94B81" w:rsidRDefault="00B94B81" w:rsidP="00B94B81">
      <w:pPr>
        <w:rPr>
          <w:sz w:val="14"/>
        </w:rPr>
      </w:pPr>
      <w:r w:rsidRPr="00420C62">
        <w:rPr>
          <w:sz w:val="14"/>
        </w:rPr>
        <w:t xml:space="preserve">Stratfor agrees with several of the assertions put forth by our friends at ETM Analytics in last week's series on global macroeconomics. We agree, for example, that </w:t>
      </w:r>
      <w:r w:rsidRPr="00420C62">
        <w:rPr>
          <w:rStyle w:val="StyleUnderline"/>
        </w:rPr>
        <w:t>the</w:t>
      </w:r>
      <w:r w:rsidRPr="00420C62">
        <w:rPr>
          <w:sz w:val="14"/>
        </w:rPr>
        <w:t xml:space="preserve"> </w:t>
      </w:r>
      <w:r w:rsidRPr="00383AC2">
        <w:rPr>
          <w:rStyle w:val="Emphasis"/>
          <w:highlight w:val="cyan"/>
        </w:rPr>
        <w:t>U</w:t>
      </w:r>
      <w:r w:rsidRPr="00420C62">
        <w:rPr>
          <w:sz w:val="14"/>
        </w:rPr>
        <w:t xml:space="preserve">nited </w:t>
      </w:r>
      <w:r w:rsidRPr="00383AC2">
        <w:rPr>
          <w:rStyle w:val="Emphasis"/>
          <w:highlight w:val="cyan"/>
        </w:rPr>
        <w:t>S</w:t>
      </w:r>
      <w:r w:rsidRPr="00420C62">
        <w:rPr>
          <w:sz w:val="14"/>
        </w:rPr>
        <w:t xml:space="preserve">tates </w:t>
      </w:r>
      <w:r w:rsidRPr="00383AC2">
        <w:rPr>
          <w:rStyle w:val="StyleUnderline"/>
          <w:highlight w:val="cyan"/>
        </w:rPr>
        <w:t>sits</w:t>
      </w:r>
      <w:r w:rsidRPr="00383AC2">
        <w:rPr>
          <w:sz w:val="14"/>
          <w:highlight w:val="cyan"/>
        </w:rPr>
        <w:t xml:space="preserve"> </w:t>
      </w:r>
      <w:r w:rsidRPr="00383AC2">
        <w:rPr>
          <w:rStyle w:val="Emphasis"/>
          <w:highlight w:val="cyan"/>
        </w:rPr>
        <w:t>at</w:t>
      </w:r>
      <w:r w:rsidRPr="00420C62">
        <w:rPr>
          <w:rStyle w:val="Emphasis"/>
        </w:rPr>
        <w:t xml:space="preserve"> the </w:t>
      </w:r>
      <w:r w:rsidRPr="00383AC2">
        <w:rPr>
          <w:rStyle w:val="Emphasis"/>
          <w:highlight w:val="cyan"/>
        </w:rPr>
        <w:t>center of the global</w:t>
      </w:r>
      <w:r w:rsidRPr="00420C62">
        <w:rPr>
          <w:rStyle w:val="Emphasis"/>
        </w:rPr>
        <w:t xml:space="preserve"> financial </w:t>
      </w:r>
      <w:r w:rsidRPr="00383AC2">
        <w:rPr>
          <w:rStyle w:val="Emphasis"/>
          <w:highlight w:val="cyan"/>
        </w:rPr>
        <w:t>system</w:t>
      </w:r>
      <w:r w:rsidRPr="00420C62">
        <w:rPr>
          <w:sz w:val="14"/>
        </w:rPr>
        <w:t xml:space="preserve"> </w:t>
      </w:r>
      <w:r w:rsidRPr="00420C62">
        <w:rPr>
          <w:rStyle w:val="StyleUnderline"/>
        </w:rPr>
        <w:t>and</w:t>
      </w:r>
      <w:r w:rsidRPr="00420C62">
        <w:rPr>
          <w:sz w:val="14"/>
        </w:rPr>
        <w:t xml:space="preserve"> that </w:t>
      </w:r>
      <w:r w:rsidRPr="00420C62">
        <w:rPr>
          <w:rStyle w:val="StyleUnderline"/>
        </w:rPr>
        <w:t>the Federal Reserve's actions</w:t>
      </w:r>
      <w:r w:rsidRPr="00420C62">
        <w:rPr>
          <w:sz w:val="14"/>
        </w:rPr>
        <w:t xml:space="preserve"> will </w:t>
      </w:r>
      <w:r w:rsidRPr="00420C62">
        <w:rPr>
          <w:rStyle w:val="StyleUnderline"/>
        </w:rPr>
        <w:t>ripple</w:t>
      </w:r>
      <w:r w:rsidRPr="00420C62">
        <w:rPr>
          <w:sz w:val="14"/>
        </w:rPr>
        <w:t xml:space="preserve"> </w:t>
      </w:r>
      <w:r w:rsidRPr="00420C62">
        <w:rPr>
          <w:rStyle w:val="Emphasis"/>
        </w:rPr>
        <w:t>throughout the world</w:t>
      </w:r>
      <w:r w:rsidRPr="00420C62">
        <w:rPr>
          <w:sz w:val="14"/>
        </w:rPr>
        <w:t xml:space="preserve"> </w:t>
      </w:r>
      <w:r w:rsidRPr="00420C62">
        <w:rPr>
          <w:rStyle w:val="StyleUnderline"/>
        </w:rPr>
        <w:t>regardless of</w:t>
      </w:r>
      <w:r w:rsidRPr="00420C62">
        <w:rPr>
          <w:sz w:val="14"/>
        </w:rPr>
        <w:t xml:space="preserve"> whether that is the governing board's </w:t>
      </w:r>
      <w:r w:rsidRPr="00420C62">
        <w:rPr>
          <w:rStyle w:val="StyleUnderline"/>
        </w:rPr>
        <w:t>intent</w:t>
      </w:r>
      <w:r w:rsidRPr="00420C62">
        <w:rPr>
          <w:sz w:val="14"/>
        </w:rPr>
        <w:t>. The Fed's core mandate, for better or worse, is stewardship over the U.S. economy, and its concerns for the health of the global economy are secondary. There is no doubt that the United States' dominance of the global financial system can put other countries at risk.</w:t>
      </w:r>
      <w:r>
        <w:rPr>
          <w:sz w:val="14"/>
        </w:rPr>
        <w:t xml:space="preserve"> </w:t>
      </w:r>
      <w:r w:rsidRPr="00420C62">
        <w:rPr>
          <w:sz w:val="14"/>
        </w:rPr>
        <w:t xml:space="preserve">That </w:t>
      </w:r>
      <w:r w:rsidRPr="00420C62">
        <w:rPr>
          <w:rStyle w:val="StyleUnderline"/>
        </w:rPr>
        <w:t>risk will</w:t>
      </w:r>
      <w:r w:rsidRPr="00420C62">
        <w:rPr>
          <w:sz w:val="14"/>
        </w:rPr>
        <w:t xml:space="preserve"> continue to </w:t>
      </w:r>
      <w:r w:rsidRPr="00420C62">
        <w:rPr>
          <w:rStyle w:val="StyleUnderline"/>
        </w:rPr>
        <w:t>drive</w:t>
      </w:r>
      <w:r w:rsidRPr="00420C62">
        <w:rPr>
          <w:sz w:val="14"/>
        </w:rPr>
        <w:t xml:space="preserve"> </w:t>
      </w:r>
      <w:r w:rsidRPr="00420C62">
        <w:rPr>
          <w:rStyle w:val="Emphasis"/>
        </w:rPr>
        <w:t>other</w:t>
      </w:r>
      <w:r w:rsidRPr="00420C62">
        <w:rPr>
          <w:sz w:val="14"/>
        </w:rPr>
        <w:t xml:space="preserve"> </w:t>
      </w:r>
      <w:r w:rsidRPr="00420C62">
        <w:rPr>
          <w:rStyle w:val="StyleUnderline"/>
        </w:rPr>
        <w:t>countries to protect themselves</w:t>
      </w:r>
      <w:r w:rsidRPr="00420C62">
        <w:rPr>
          <w:sz w:val="14"/>
        </w:rPr>
        <w:t xml:space="preserve"> financially, </w:t>
      </w:r>
      <w:r w:rsidRPr="00420C62">
        <w:rPr>
          <w:rStyle w:val="Emphasis"/>
        </w:rPr>
        <w:t>limited</w:t>
      </w:r>
      <w:r w:rsidRPr="00420C62">
        <w:rPr>
          <w:sz w:val="14"/>
        </w:rPr>
        <w:t xml:space="preserve"> </w:t>
      </w:r>
      <w:r w:rsidRPr="00420C62">
        <w:rPr>
          <w:rStyle w:val="StyleUnderline"/>
        </w:rPr>
        <w:t>though their options may be</w:t>
      </w:r>
      <w:r w:rsidRPr="00420C62">
        <w:rPr>
          <w:sz w:val="14"/>
        </w:rPr>
        <w:t xml:space="preserve">. In truth, </w:t>
      </w:r>
      <w:r w:rsidRPr="00420C62">
        <w:rPr>
          <w:rStyle w:val="StyleUnderline"/>
        </w:rPr>
        <w:t>the</w:t>
      </w:r>
      <w:r w:rsidRPr="00420C62">
        <w:rPr>
          <w:sz w:val="14"/>
        </w:rPr>
        <w:t xml:space="preserve"> </w:t>
      </w:r>
      <w:r w:rsidRPr="00383AC2">
        <w:rPr>
          <w:rStyle w:val="Emphasis"/>
          <w:highlight w:val="cyan"/>
        </w:rPr>
        <w:t>only powers</w:t>
      </w:r>
      <w:r w:rsidRPr="00420C62">
        <w:rPr>
          <w:sz w:val="14"/>
        </w:rPr>
        <w:t xml:space="preserve"> </w:t>
      </w:r>
      <w:r w:rsidRPr="00383AC2">
        <w:rPr>
          <w:rStyle w:val="StyleUnderline"/>
          <w:highlight w:val="cyan"/>
        </w:rPr>
        <w:t>that could</w:t>
      </w:r>
      <w:r w:rsidRPr="00420C62">
        <w:rPr>
          <w:rStyle w:val="StyleUnderline"/>
        </w:rPr>
        <w:t xml:space="preserve"> realistically </w:t>
      </w:r>
      <w:r w:rsidRPr="00383AC2">
        <w:rPr>
          <w:rStyle w:val="StyleUnderline"/>
          <w:highlight w:val="cyan"/>
        </w:rPr>
        <w:t>challenge</w:t>
      </w:r>
      <w:r w:rsidRPr="00420C62">
        <w:rPr>
          <w:sz w:val="14"/>
        </w:rPr>
        <w:t xml:space="preserve"> the </w:t>
      </w:r>
      <w:r w:rsidRPr="00420C62">
        <w:rPr>
          <w:rStyle w:val="Emphasis"/>
        </w:rPr>
        <w:t>U</w:t>
      </w:r>
      <w:r w:rsidRPr="00420C62">
        <w:rPr>
          <w:sz w:val="14"/>
        </w:rPr>
        <w:t xml:space="preserve">nited </w:t>
      </w:r>
      <w:r w:rsidRPr="00420C62">
        <w:rPr>
          <w:rStyle w:val="Emphasis"/>
        </w:rPr>
        <w:t>S</w:t>
      </w:r>
      <w:r w:rsidRPr="00420C62">
        <w:rPr>
          <w:sz w:val="14"/>
        </w:rPr>
        <w:t xml:space="preserve">tates' </w:t>
      </w:r>
      <w:r w:rsidRPr="00420C62">
        <w:rPr>
          <w:rStyle w:val="StyleUnderline"/>
        </w:rPr>
        <w:t xml:space="preserve">economic </w:t>
      </w:r>
      <w:r w:rsidRPr="00383AC2">
        <w:rPr>
          <w:rStyle w:val="StyleUnderline"/>
          <w:highlight w:val="cyan"/>
        </w:rPr>
        <w:t>dominance are China and Europe</w:t>
      </w:r>
      <w:r w:rsidRPr="00383AC2">
        <w:rPr>
          <w:sz w:val="14"/>
          <w:highlight w:val="cyan"/>
        </w:rPr>
        <w:t xml:space="preserve">. </w:t>
      </w:r>
      <w:r w:rsidRPr="00383AC2">
        <w:rPr>
          <w:rStyle w:val="Emphasis"/>
          <w:highlight w:val="cyan"/>
        </w:rPr>
        <w:t>But</w:t>
      </w:r>
      <w:r w:rsidRPr="00383AC2">
        <w:rPr>
          <w:sz w:val="14"/>
          <w:highlight w:val="cyan"/>
        </w:rPr>
        <w:t xml:space="preserve"> </w:t>
      </w:r>
      <w:r w:rsidRPr="00383AC2">
        <w:rPr>
          <w:rStyle w:val="StyleUnderline"/>
          <w:highlight w:val="cyan"/>
        </w:rPr>
        <w:t>neither can</w:t>
      </w:r>
      <w:r w:rsidRPr="00383AC2">
        <w:rPr>
          <w:sz w:val="14"/>
          <w:highlight w:val="cyan"/>
        </w:rPr>
        <w:t xml:space="preserve"> </w:t>
      </w:r>
      <w:r w:rsidRPr="00383AC2">
        <w:rPr>
          <w:rStyle w:val="StyleUnderline"/>
          <w:highlight w:val="cyan"/>
        </w:rPr>
        <w:t>offer a</w:t>
      </w:r>
      <w:r w:rsidRPr="00E83D76">
        <w:rPr>
          <w:rStyle w:val="StyleUnderline"/>
        </w:rPr>
        <w:t xml:space="preserve"> distinct</w:t>
      </w:r>
      <w:r w:rsidRPr="00420C62">
        <w:rPr>
          <w:rStyle w:val="StyleUnderline"/>
        </w:rPr>
        <w:t xml:space="preserve"> </w:t>
      </w:r>
      <w:r w:rsidRPr="00383AC2">
        <w:rPr>
          <w:rStyle w:val="StyleUnderline"/>
          <w:highlight w:val="cyan"/>
        </w:rPr>
        <w:t>alternative to U.S.</w:t>
      </w:r>
      <w:r w:rsidRPr="00420C62">
        <w:rPr>
          <w:rStyle w:val="StyleUnderline"/>
        </w:rPr>
        <w:t xml:space="preserve"> financial </w:t>
      </w:r>
      <w:r w:rsidRPr="00383AC2">
        <w:rPr>
          <w:rStyle w:val="StyleUnderline"/>
          <w:highlight w:val="cyan"/>
        </w:rPr>
        <w:t>heg</w:t>
      </w:r>
      <w:r w:rsidRPr="00420C62">
        <w:rPr>
          <w:sz w:val="14"/>
        </w:rPr>
        <w:t xml:space="preserve">emony, </w:t>
      </w:r>
      <w:r w:rsidRPr="00420C62">
        <w:rPr>
          <w:rStyle w:val="StyleUnderline"/>
        </w:rPr>
        <w:t>a view</w:t>
      </w:r>
      <w:r w:rsidRPr="00420C62">
        <w:rPr>
          <w:sz w:val="14"/>
        </w:rPr>
        <w:t xml:space="preserve"> that </w:t>
      </w:r>
      <w:r w:rsidRPr="00420C62">
        <w:rPr>
          <w:rStyle w:val="StyleUnderline"/>
        </w:rPr>
        <w:t>Stratfor shares</w:t>
      </w:r>
      <w:r w:rsidRPr="00420C62">
        <w:rPr>
          <w:sz w:val="14"/>
        </w:rPr>
        <w:t xml:space="preserve"> with </w:t>
      </w:r>
      <w:r w:rsidRPr="00420C62">
        <w:rPr>
          <w:rStyle w:val="StyleUnderline"/>
        </w:rPr>
        <w:t>ETM</w:t>
      </w:r>
      <w:r w:rsidRPr="00420C62">
        <w:rPr>
          <w:sz w:val="14"/>
        </w:rPr>
        <w:t xml:space="preserve"> Analytics. </w:t>
      </w:r>
      <w:r w:rsidRPr="00420C62">
        <w:rPr>
          <w:rStyle w:val="StyleUnderline"/>
        </w:rPr>
        <w:t>To supplant the dollar</w:t>
      </w:r>
      <w:r w:rsidRPr="00420C62">
        <w:rPr>
          <w:sz w:val="14"/>
        </w:rPr>
        <w:t xml:space="preserve"> as the global reserve currency, the </w:t>
      </w:r>
      <w:r w:rsidRPr="00E83D76">
        <w:rPr>
          <w:rStyle w:val="Emphasis"/>
        </w:rPr>
        <w:t>rest of</w:t>
      </w:r>
      <w:r w:rsidRPr="00420C62">
        <w:rPr>
          <w:rStyle w:val="Emphasis"/>
        </w:rPr>
        <w:t xml:space="preserve"> the </w:t>
      </w:r>
      <w:r w:rsidRPr="00383AC2">
        <w:rPr>
          <w:rStyle w:val="Emphasis"/>
          <w:highlight w:val="cyan"/>
        </w:rPr>
        <w:t>world</w:t>
      </w:r>
      <w:r w:rsidRPr="00383AC2">
        <w:rPr>
          <w:sz w:val="14"/>
          <w:highlight w:val="cyan"/>
        </w:rPr>
        <w:t xml:space="preserve"> </w:t>
      </w:r>
      <w:r w:rsidRPr="00383AC2">
        <w:rPr>
          <w:rStyle w:val="StyleUnderline"/>
          <w:highlight w:val="cyan"/>
        </w:rPr>
        <w:t>would have to undertake the</w:t>
      </w:r>
      <w:r w:rsidRPr="00420C62">
        <w:rPr>
          <w:sz w:val="14"/>
        </w:rPr>
        <w:t xml:space="preserve"> </w:t>
      </w:r>
      <w:r w:rsidRPr="00420C62">
        <w:rPr>
          <w:rStyle w:val="Emphasis"/>
        </w:rPr>
        <w:t xml:space="preserve">long and </w:t>
      </w:r>
      <w:r w:rsidRPr="00383AC2">
        <w:rPr>
          <w:rStyle w:val="Emphasis"/>
          <w:highlight w:val="cyan"/>
        </w:rPr>
        <w:t>onerous</w:t>
      </w:r>
      <w:r w:rsidRPr="00383AC2">
        <w:rPr>
          <w:sz w:val="14"/>
          <w:highlight w:val="cyan"/>
        </w:rPr>
        <w:t xml:space="preserve"> </w:t>
      </w:r>
      <w:r w:rsidRPr="00383AC2">
        <w:rPr>
          <w:rStyle w:val="StyleUnderline"/>
          <w:highlight w:val="cyan"/>
        </w:rPr>
        <w:t>process of building a consensus</w:t>
      </w:r>
      <w:r w:rsidRPr="00420C62">
        <w:rPr>
          <w:sz w:val="14"/>
        </w:rPr>
        <w:t xml:space="preserve">. </w:t>
      </w:r>
      <w:r w:rsidRPr="00383AC2">
        <w:rPr>
          <w:rStyle w:val="Emphasis"/>
          <w:highlight w:val="cyan"/>
        </w:rPr>
        <w:t>But</w:t>
      </w:r>
      <w:r w:rsidRPr="00420C62">
        <w:rPr>
          <w:sz w:val="14"/>
        </w:rPr>
        <w:t xml:space="preserve"> the </w:t>
      </w:r>
      <w:r w:rsidRPr="00383AC2">
        <w:rPr>
          <w:rStyle w:val="StyleUnderline"/>
          <w:highlight w:val="cyan"/>
        </w:rPr>
        <w:t>dollar would still be</w:t>
      </w:r>
      <w:r w:rsidRPr="00420C62">
        <w:rPr>
          <w:rStyle w:val="StyleUnderline"/>
        </w:rPr>
        <w:t xml:space="preserve"> </w:t>
      </w:r>
      <w:r w:rsidRPr="00420C62">
        <w:rPr>
          <w:rStyle w:val="Emphasis"/>
        </w:rPr>
        <w:t xml:space="preserve">an </w:t>
      </w:r>
      <w:r w:rsidRPr="00383AC2">
        <w:rPr>
          <w:rStyle w:val="Emphasis"/>
          <w:highlight w:val="cyan"/>
        </w:rPr>
        <w:t>instrumental</w:t>
      </w:r>
      <w:r w:rsidRPr="00420C62">
        <w:rPr>
          <w:sz w:val="14"/>
        </w:rPr>
        <w:t xml:space="preserve">, if diminished, </w:t>
      </w:r>
      <w:r w:rsidRPr="00420C62">
        <w:rPr>
          <w:rStyle w:val="StyleUnderline"/>
        </w:rPr>
        <w:t>currency in whatever system that</w:t>
      </w:r>
      <w:r w:rsidRPr="00420C62">
        <w:rPr>
          <w:sz w:val="14"/>
        </w:rPr>
        <w:t xml:space="preserve"> process </w:t>
      </w:r>
      <w:r w:rsidRPr="00420C62">
        <w:rPr>
          <w:rStyle w:val="StyleUnderline"/>
        </w:rPr>
        <w:t>created. In other words</w:t>
      </w:r>
      <w:r w:rsidRPr="00420C62">
        <w:rPr>
          <w:sz w:val="14"/>
        </w:rPr>
        <w:t xml:space="preserve">, the </w:t>
      </w:r>
      <w:r w:rsidRPr="00383AC2">
        <w:rPr>
          <w:rStyle w:val="StyleUnderline"/>
          <w:highlight w:val="cyan"/>
        </w:rPr>
        <w:t>weakening</w:t>
      </w:r>
      <w:r w:rsidRPr="00420C62">
        <w:rPr>
          <w:rStyle w:val="StyleUnderline"/>
        </w:rPr>
        <w:t xml:space="preserve"> of the </w:t>
      </w:r>
      <w:r w:rsidRPr="00383AC2">
        <w:rPr>
          <w:rStyle w:val="StyleUnderline"/>
          <w:highlight w:val="cyan"/>
        </w:rPr>
        <w:t>dollar</w:t>
      </w:r>
      <w:r w:rsidRPr="00420C62">
        <w:rPr>
          <w:sz w:val="14"/>
        </w:rPr>
        <w:t xml:space="preserve"> in global finance </w:t>
      </w:r>
      <w:r w:rsidRPr="00383AC2">
        <w:rPr>
          <w:rStyle w:val="Emphasis"/>
          <w:highlight w:val="cyan"/>
        </w:rPr>
        <w:t xml:space="preserve">would not </w:t>
      </w:r>
      <w:r w:rsidRPr="00E83D76">
        <w:rPr>
          <w:rStyle w:val="Emphasis"/>
        </w:rPr>
        <w:t>be</w:t>
      </w:r>
      <w:r w:rsidRPr="00420C62">
        <w:rPr>
          <w:rStyle w:val="Emphasis"/>
        </w:rPr>
        <w:t xml:space="preserve"> synonymous</w:t>
      </w:r>
      <w:r w:rsidRPr="00420C62">
        <w:rPr>
          <w:sz w:val="14"/>
        </w:rPr>
        <w:t xml:space="preserve"> </w:t>
      </w:r>
      <w:r w:rsidRPr="00420C62">
        <w:rPr>
          <w:rStyle w:val="StyleUnderline"/>
        </w:rPr>
        <w:t xml:space="preserve">with a </w:t>
      </w:r>
      <w:r w:rsidRPr="00383AC2">
        <w:rPr>
          <w:rStyle w:val="StyleUnderline"/>
          <w:highlight w:val="cyan"/>
        </w:rPr>
        <w:t>weaken</w:t>
      </w:r>
      <w:r w:rsidRPr="00E83D76">
        <w:rPr>
          <w:rStyle w:val="StyleUnderline"/>
        </w:rPr>
        <w:t>ing</w:t>
      </w:r>
      <w:r w:rsidRPr="00420C62">
        <w:rPr>
          <w:rStyle w:val="StyleUnderline"/>
        </w:rPr>
        <w:t xml:space="preserve"> of the</w:t>
      </w:r>
      <w:r w:rsidRPr="00420C62">
        <w:rPr>
          <w:sz w:val="14"/>
        </w:rPr>
        <w:t xml:space="preserve"> </w:t>
      </w:r>
      <w:r w:rsidRPr="00383AC2">
        <w:rPr>
          <w:rStyle w:val="Emphasis"/>
          <w:highlight w:val="cyan"/>
        </w:rPr>
        <w:t>U</w:t>
      </w:r>
      <w:r w:rsidRPr="00420C62">
        <w:rPr>
          <w:sz w:val="14"/>
        </w:rPr>
        <w:t xml:space="preserve">nited </w:t>
      </w:r>
      <w:r w:rsidRPr="00383AC2">
        <w:rPr>
          <w:rStyle w:val="Emphasis"/>
          <w:highlight w:val="cyan"/>
        </w:rPr>
        <w:t>S</w:t>
      </w:r>
      <w:r w:rsidRPr="00420C62">
        <w:rPr>
          <w:sz w:val="14"/>
        </w:rPr>
        <w:t xml:space="preserve">tates' </w:t>
      </w:r>
      <w:r w:rsidRPr="008D3788">
        <w:rPr>
          <w:sz w:val="14"/>
        </w:rPr>
        <w:t xml:space="preserve">status </w:t>
      </w:r>
      <w:r w:rsidRPr="00383AC2">
        <w:rPr>
          <w:rStyle w:val="StyleUnderline"/>
          <w:highlight w:val="cyan"/>
        </w:rPr>
        <w:t>as a global superpower</w:t>
      </w:r>
      <w:r w:rsidRPr="00420C62">
        <w:rPr>
          <w:sz w:val="14"/>
        </w:rPr>
        <w:t>.</w:t>
      </w:r>
    </w:p>
    <w:p w14:paraId="59C78153" w14:textId="77777777" w:rsidR="00B94B81" w:rsidRDefault="00B94B81" w:rsidP="00B94B81"/>
    <w:p w14:paraId="55B92AD0" w14:textId="77777777" w:rsidR="00B94B81" w:rsidRPr="00CB5605" w:rsidRDefault="00B94B81" w:rsidP="00B94B81"/>
    <w:sectPr w:rsidR="00B94B81" w:rsidRPr="00CB560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B540B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67E6"/>
    <w:rsid w:val="0006091E"/>
    <w:rsid w:val="000638C1"/>
    <w:rsid w:val="00065FEE"/>
    <w:rsid w:val="00066E3C"/>
    <w:rsid w:val="00072718"/>
    <w:rsid w:val="0007381E"/>
    <w:rsid w:val="00076094"/>
    <w:rsid w:val="0008785F"/>
    <w:rsid w:val="00090CBE"/>
    <w:rsid w:val="00094DEC"/>
    <w:rsid w:val="00096A98"/>
    <w:rsid w:val="000A2D8A"/>
    <w:rsid w:val="000C5213"/>
    <w:rsid w:val="000D1AE3"/>
    <w:rsid w:val="000D26A6"/>
    <w:rsid w:val="000D2B90"/>
    <w:rsid w:val="000D6ED8"/>
    <w:rsid w:val="000D717B"/>
    <w:rsid w:val="000F5AE7"/>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44E7"/>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0876"/>
    <w:rsid w:val="00267EBB"/>
    <w:rsid w:val="0027023B"/>
    <w:rsid w:val="00272F3F"/>
    <w:rsid w:val="00274EDB"/>
    <w:rsid w:val="0027729E"/>
    <w:rsid w:val="002843B2"/>
    <w:rsid w:val="00284ED6"/>
    <w:rsid w:val="00290C5A"/>
    <w:rsid w:val="00290C92"/>
    <w:rsid w:val="0029647A"/>
    <w:rsid w:val="00296504"/>
    <w:rsid w:val="002A5C12"/>
    <w:rsid w:val="002B4544"/>
    <w:rsid w:val="002B5511"/>
    <w:rsid w:val="002B7ACF"/>
    <w:rsid w:val="002D1515"/>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674B5"/>
    <w:rsid w:val="00370B41"/>
    <w:rsid w:val="00371B27"/>
    <w:rsid w:val="003726C3"/>
    <w:rsid w:val="00375D2E"/>
    <w:rsid w:val="003814F7"/>
    <w:rsid w:val="00383071"/>
    <w:rsid w:val="00383AC2"/>
    <w:rsid w:val="00383B19"/>
    <w:rsid w:val="00384CBC"/>
    <w:rsid w:val="003933F9"/>
    <w:rsid w:val="00395864"/>
    <w:rsid w:val="00396557"/>
    <w:rsid w:val="00397316"/>
    <w:rsid w:val="003A248F"/>
    <w:rsid w:val="003A4D9C"/>
    <w:rsid w:val="003B1668"/>
    <w:rsid w:val="003C5F4C"/>
    <w:rsid w:val="003D391A"/>
    <w:rsid w:val="003D5EA8"/>
    <w:rsid w:val="003D7B28"/>
    <w:rsid w:val="003E305E"/>
    <w:rsid w:val="003E34DB"/>
    <w:rsid w:val="003E5302"/>
    <w:rsid w:val="003E5BF1"/>
    <w:rsid w:val="003F2452"/>
    <w:rsid w:val="003F41EA"/>
    <w:rsid w:val="003F7DF0"/>
    <w:rsid w:val="004039AF"/>
    <w:rsid w:val="00407AFF"/>
    <w:rsid w:val="0041155D"/>
    <w:rsid w:val="00415C27"/>
    <w:rsid w:val="004170BF"/>
    <w:rsid w:val="004270E3"/>
    <w:rsid w:val="00431000"/>
    <w:rsid w:val="004348DC"/>
    <w:rsid w:val="00434921"/>
    <w:rsid w:val="00442018"/>
    <w:rsid w:val="00446567"/>
    <w:rsid w:val="00447B10"/>
    <w:rsid w:val="00452EE4"/>
    <w:rsid w:val="00452F0B"/>
    <w:rsid w:val="004536D6"/>
    <w:rsid w:val="00457224"/>
    <w:rsid w:val="00464EE6"/>
    <w:rsid w:val="004745DB"/>
    <w:rsid w:val="0047482C"/>
    <w:rsid w:val="00475436"/>
    <w:rsid w:val="0048047E"/>
    <w:rsid w:val="00482AF9"/>
    <w:rsid w:val="00496BB2"/>
    <w:rsid w:val="00497F6C"/>
    <w:rsid w:val="004B37B4"/>
    <w:rsid w:val="004B72B4"/>
    <w:rsid w:val="004C0314"/>
    <w:rsid w:val="004C0D3D"/>
    <w:rsid w:val="004C213E"/>
    <w:rsid w:val="004C376C"/>
    <w:rsid w:val="004C657F"/>
    <w:rsid w:val="004D17D8"/>
    <w:rsid w:val="004D52D8"/>
    <w:rsid w:val="004E355B"/>
    <w:rsid w:val="005028E5"/>
    <w:rsid w:val="00503735"/>
    <w:rsid w:val="00516069"/>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2EA9"/>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290F"/>
    <w:rsid w:val="006D6AED"/>
    <w:rsid w:val="006E6D0B"/>
    <w:rsid w:val="006F126E"/>
    <w:rsid w:val="006F32C9"/>
    <w:rsid w:val="006F3834"/>
    <w:rsid w:val="006F5693"/>
    <w:rsid w:val="006F5D4C"/>
    <w:rsid w:val="00702896"/>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6481"/>
    <w:rsid w:val="007D7596"/>
    <w:rsid w:val="007E242C"/>
    <w:rsid w:val="007E6631"/>
    <w:rsid w:val="00803A12"/>
    <w:rsid w:val="00805417"/>
    <w:rsid w:val="008266F9"/>
    <w:rsid w:val="008267E2"/>
    <w:rsid w:val="00826A9B"/>
    <w:rsid w:val="0083297A"/>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7039"/>
    <w:rsid w:val="008B032E"/>
    <w:rsid w:val="008C0FA2"/>
    <w:rsid w:val="008C2342"/>
    <w:rsid w:val="008C77B6"/>
    <w:rsid w:val="008D1B91"/>
    <w:rsid w:val="008D69F3"/>
    <w:rsid w:val="008D724A"/>
    <w:rsid w:val="008E7A3E"/>
    <w:rsid w:val="008F41FD"/>
    <w:rsid w:val="008F4479"/>
    <w:rsid w:val="008F4BA0"/>
    <w:rsid w:val="00901726"/>
    <w:rsid w:val="00920E6A"/>
    <w:rsid w:val="00931816"/>
    <w:rsid w:val="0093246C"/>
    <w:rsid w:val="00932C71"/>
    <w:rsid w:val="00944B3F"/>
    <w:rsid w:val="009509D5"/>
    <w:rsid w:val="009538F5"/>
    <w:rsid w:val="00957187"/>
    <w:rsid w:val="00960255"/>
    <w:rsid w:val="009603E1"/>
    <w:rsid w:val="00960F78"/>
    <w:rsid w:val="00961C9D"/>
    <w:rsid w:val="00963065"/>
    <w:rsid w:val="0097151F"/>
    <w:rsid w:val="00973777"/>
    <w:rsid w:val="00976E78"/>
    <w:rsid w:val="009775C0"/>
    <w:rsid w:val="0098040E"/>
    <w:rsid w:val="00981F23"/>
    <w:rsid w:val="00984CF9"/>
    <w:rsid w:val="009874C6"/>
    <w:rsid w:val="00990634"/>
    <w:rsid w:val="00991733"/>
    <w:rsid w:val="00992078"/>
    <w:rsid w:val="00992BE3"/>
    <w:rsid w:val="0099708D"/>
    <w:rsid w:val="009A1467"/>
    <w:rsid w:val="009A6464"/>
    <w:rsid w:val="009A6AA3"/>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57AB"/>
    <w:rsid w:val="00AE0243"/>
    <w:rsid w:val="00AE1BAD"/>
    <w:rsid w:val="00AE2124"/>
    <w:rsid w:val="00AE24BC"/>
    <w:rsid w:val="00AE3E3F"/>
    <w:rsid w:val="00AF2516"/>
    <w:rsid w:val="00AF32A6"/>
    <w:rsid w:val="00AF4760"/>
    <w:rsid w:val="00AF55D4"/>
    <w:rsid w:val="00B0505F"/>
    <w:rsid w:val="00B05C2D"/>
    <w:rsid w:val="00B12933"/>
    <w:rsid w:val="00B12B88"/>
    <w:rsid w:val="00B137E0"/>
    <w:rsid w:val="00B13BC8"/>
    <w:rsid w:val="00B24662"/>
    <w:rsid w:val="00B32E3B"/>
    <w:rsid w:val="00B3569C"/>
    <w:rsid w:val="00B367FC"/>
    <w:rsid w:val="00B43676"/>
    <w:rsid w:val="00B540BD"/>
    <w:rsid w:val="00B5602D"/>
    <w:rsid w:val="00B60125"/>
    <w:rsid w:val="00B6656B"/>
    <w:rsid w:val="00B67799"/>
    <w:rsid w:val="00B71625"/>
    <w:rsid w:val="00B75C54"/>
    <w:rsid w:val="00B8710E"/>
    <w:rsid w:val="00B92A93"/>
    <w:rsid w:val="00B94B81"/>
    <w:rsid w:val="00BA17A8"/>
    <w:rsid w:val="00BA3C33"/>
    <w:rsid w:val="00BB0878"/>
    <w:rsid w:val="00BB1879"/>
    <w:rsid w:val="00BB5798"/>
    <w:rsid w:val="00BC0ABE"/>
    <w:rsid w:val="00BC30DB"/>
    <w:rsid w:val="00BC54BE"/>
    <w:rsid w:val="00BC64FF"/>
    <w:rsid w:val="00BC7C37"/>
    <w:rsid w:val="00BD2244"/>
    <w:rsid w:val="00BE6472"/>
    <w:rsid w:val="00BF29B8"/>
    <w:rsid w:val="00BF46EA"/>
    <w:rsid w:val="00C07769"/>
    <w:rsid w:val="00C07D05"/>
    <w:rsid w:val="00C10856"/>
    <w:rsid w:val="00C16BDF"/>
    <w:rsid w:val="00C203FA"/>
    <w:rsid w:val="00C22EAB"/>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7C10"/>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074"/>
    <w:rsid w:val="00D951E2"/>
    <w:rsid w:val="00D9565A"/>
    <w:rsid w:val="00DB2337"/>
    <w:rsid w:val="00DB5F87"/>
    <w:rsid w:val="00DB699B"/>
    <w:rsid w:val="00DC0376"/>
    <w:rsid w:val="00DC099B"/>
    <w:rsid w:val="00DC2BE5"/>
    <w:rsid w:val="00DD4CD4"/>
    <w:rsid w:val="00DD65A2"/>
    <w:rsid w:val="00DD6770"/>
    <w:rsid w:val="00DE0749"/>
    <w:rsid w:val="00DE1CE2"/>
    <w:rsid w:val="00DE5143"/>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5B76"/>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64A9"/>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8E2D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93246C"/>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9324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3246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3246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99"/>
    <w:unhideWhenUsed/>
    <w:qFormat/>
    <w:rsid w:val="0093246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324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246C"/>
  </w:style>
  <w:style w:type="character" w:customStyle="1" w:styleId="Heading1Char">
    <w:name w:val="Heading 1 Char"/>
    <w:aliases w:val="Pocket Char"/>
    <w:basedOn w:val="DefaultParagraphFont"/>
    <w:link w:val="Heading1"/>
    <w:uiPriority w:val="9"/>
    <w:rsid w:val="0093246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3246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3246C"/>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9"/>
    <w:rsid w:val="0093246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3246C"/>
    <w:rPr>
      <w:b/>
      <w:sz w:val="24"/>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link w:val="UnderlinePara"/>
    <w:uiPriority w:val="1"/>
    <w:qFormat/>
    <w:rsid w:val="0093246C"/>
    <w:rPr>
      <w:b w:val="0"/>
      <w:sz w:val="22"/>
      <w:u w:val="single"/>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B"/>
    <w:basedOn w:val="DefaultParagraphFont"/>
    <w:link w:val="Emphasis1"/>
    <w:uiPriority w:val="20"/>
    <w:qFormat/>
    <w:rsid w:val="009324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246C"/>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Tags v 2 Char1,Heading 3 Char1 Char1,Text 7 Char1"/>
    <w:basedOn w:val="DefaultParagraphFont"/>
    <w:uiPriority w:val="99"/>
    <w:unhideWhenUsed/>
    <w:rsid w:val="0093246C"/>
    <w:rPr>
      <w:color w:val="auto"/>
      <w:u w:val="none"/>
    </w:rPr>
  </w:style>
  <w:style w:type="paragraph" w:styleId="DocumentMap">
    <w:name w:val="Document Map"/>
    <w:basedOn w:val="Normal"/>
    <w:link w:val="DocumentMapChar"/>
    <w:uiPriority w:val="99"/>
    <w:semiHidden/>
    <w:unhideWhenUsed/>
    <w:rsid w:val="009324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246C"/>
    <w:rPr>
      <w:rFonts w:ascii="Lucida Grande" w:hAnsi="Lucida Grande" w:cs="Lucida Grande"/>
    </w:rPr>
  </w:style>
  <w:style w:type="paragraph" w:customStyle="1" w:styleId="UnderlinePara">
    <w:name w:val="Underline Para"/>
    <w:basedOn w:val="Normal"/>
    <w:link w:val="StyleUnderline"/>
    <w:uiPriority w:val="1"/>
    <w:qFormat/>
    <w:rsid w:val="00B367FC"/>
    <w:pPr>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20"/>
    <w:qFormat/>
    <w:rsid w:val="0051606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20"/>
    <w:qFormat/>
    <w:rsid w:val="000C5213"/>
    <w:rPr>
      <w:b/>
      <w:iCs/>
      <w:u w:val="single"/>
    </w:rPr>
  </w:style>
  <w:style w:type="paragraph" w:customStyle="1" w:styleId="CiteSpacing">
    <w:name w:val="Cite Spacing"/>
    <w:basedOn w:val="Normal"/>
    <w:uiPriority w:val="4"/>
    <w:qFormat/>
    <w:rsid w:val="001E44E7"/>
    <w:pPr>
      <w:spacing w:before="60" w:after="60"/>
    </w:pPr>
  </w:style>
  <w:style w:type="character" w:customStyle="1" w:styleId="underline">
    <w:name w:val="underline"/>
    <w:qFormat/>
    <w:rsid w:val="002D1515"/>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uffpost.com/entry/house-democrats-arms-sales_n_5bf08cade4b0b84243e2d0da?guccounter=1&amp;guce_referrer=aHR0cHM6Ly93d3cuZ29vZ2xlLmNvbS8&amp;guce_referrer_sig=AQAAAAILneKpuRK706mPqFuNRF9Ycc_g8ezRJeCOBWlun479LFKDvVRPEoYAKtfMQMNnPKMtI4uME5PvaRbZ9tH3__YJK6ClxtKfVXpbLCTCYa6DKxfKoJL6QeLf6EyFyxXarX2WxtTYBUTbled_fLfexK-TF941c4x8Pq4Jd6ccZ_PE" TargetMode="External"/><Relationship Id="rId18" Type="http://schemas.openxmlformats.org/officeDocument/2006/relationships/hyperlink" Target="http://www.nationalreview.com/article/259024/economy-and-national-security-zalmay-khalilzad" TargetMode="External"/><Relationship Id="rId26" Type="http://schemas.openxmlformats.org/officeDocument/2006/relationships/hyperlink" Target="https://www.urdupoint.com/en/business/analysis-warnings-of-us-crisis-over-debt-ce-668049.html" TargetMode="External"/><Relationship Id="rId3" Type="http://schemas.openxmlformats.org/officeDocument/2006/relationships/customXml" Target="../customXml/item3.xml"/><Relationship Id="rId21" Type="http://schemas.openxmlformats.org/officeDocument/2006/relationships/hyperlink" Target="http://fas.org/sgp/crs/intel/R43941.pdf" TargetMode="External"/><Relationship Id="rId7" Type="http://schemas.openxmlformats.org/officeDocument/2006/relationships/settings" Target="settings.xml"/><Relationship Id="rId12" Type="http://schemas.openxmlformats.org/officeDocument/2006/relationships/hyperlink" Target="https://www.state.gov/biographies/r-clarke-cooper/" TargetMode="External"/><Relationship Id="rId17" Type="http://schemas.openxmlformats.org/officeDocument/2006/relationships/hyperlink" Target="http://journals.sagepub.com/home/ias" TargetMode="External"/><Relationship Id="rId25" Type="http://schemas.openxmlformats.org/officeDocument/2006/relationships/hyperlink" Target="http://fortune.com/2016/11/11/donald-trump-congress/" TargetMode="External"/><Relationship Id="rId2" Type="http://schemas.openxmlformats.org/officeDocument/2006/relationships/customXml" Target="../customXml/item2.xml"/><Relationship Id="rId16" Type="http://schemas.openxmlformats.org/officeDocument/2006/relationships/hyperlink" Target="https://www.cnbc.com/2019/07/17/congress-pushes-for-debt-ceiling-deal-to-avoid-default-on-us-debt.html" TargetMode="External"/><Relationship Id="rId20" Type="http://schemas.openxmlformats.org/officeDocument/2006/relationships/hyperlink" Target="http://thehill.com/policy/cybersecurity/328184-budget-woes-hinder-us-cybersecurity-buildup" TargetMode="External"/><Relationship Id="rId29" Type="http://schemas.openxmlformats.org/officeDocument/2006/relationships/hyperlink" Target="https://www.stratfor.com/analysis/decline-dollar-not-decline-united-stat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nbc.com/2019/01/09/fitch-warns-of-possible-cut-to-us-triple-a-rating.html" TargetMode="External"/><Relationship Id="rId24" Type="http://schemas.openxmlformats.org/officeDocument/2006/relationships/hyperlink" Target="http://www.aei.org/publication/u-s-is-hurtling-toward-sequestration-and-no-one-seems-to-care/" TargetMode="External"/><Relationship Id="rId5" Type="http://schemas.openxmlformats.org/officeDocument/2006/relationships/numbering" Target="numbering.xml"/><Relationship Id="rId15" Type="http://schemas.openxmlformats.org/officeDocument/2006/relationships/hyperlink" Target="https://finance.yahoo.com/news/debt-ceiling-a-step-into-the-unknown-in-polarized-capital-202024136.html" TargetMode="External"/><Relationship Id="rId23" Type="http://schemas.openxmlformats.org/officeDocument/2006/relationships/hyperlink" Target="https://www.wsj.com/articles/debt-limit-talks-hit-new-snags-va-health-care-gop-demands-on-spending-11563316392" TargetMode="External"/><Relationship Id="rId28" Type="http://schemas.openxmlformats.org/officeDocument/2006/relationships/hyperlink" Target="https://www.washingtonpost.com/news/powerpost/paloma/the-cybersecurity-202/2018/09/21/the-cybersecurity-202-trump-administration-seeks-to-project-tougher-stance-in-cyberspace-with-new-strategy/5ba3e85d1b326b7c8a8d158a/" TargetMode="External"/><Relationship Id="rId10" Type="http://schemas.openxmlformats.org/officeDocument/2006/relationships/hyperlink" Target="https://abcnews.go.com/Politics/treasury-secretary-mnuchin-expresses-confidence-budget-deal-negotiations/story?id=64414587" TargetMode="External"/><Relationship Id="rId19" Type="http://schemas.openxmlformats.org/officeDocument/2006/relationships/hyperlink" Target="http://www.theglobeandmail.com/globe-debate/read-and-vote-is-2014-like-1914-a-prelude-to-world-war/article19325504/"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foxbusiness.com/politics/steven-mnuchin-congress-trump-debt-ceiling" TargetMode="External"/><Relationship Id="rId14" Type="http://schemas.openxmlformats.org/officeDocument/2006/relationships/hyperlink" Target="https://www.cnn.com/2019/07/15/politics/debt-ceiling-congress-negotiations/index.html" TargetMode="External"/><Relationship Id="rId22" Type="http://schemas.openxmlformats.org/officeDocument/2006/relationships/hyperlink" Target="https://providencemag.com/2019/04/should-us-sell-weapons-states-human-rights-violations/)" TargetMode="External"/><Relationship Id="rId27" Type="http://schemas.openxmlformats.org/officeDocument/2006/relationships/hyperlink" Target="https://www.realclearmarkets.com/articles/2019/07/08/shattering_the_debt_ceiling_myth.htm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8641275-B10E-904C-9013-C3EA76F31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95</TotalTime>
  <Pages>98</Pages>
  <Words>48003</Words>
  <Characters>273618</Characters>
  <Application>Microsoft Office Word</Application>
  <DocSecurity>0</DocSecurity>
  <Lines>2280</Lines>
  <Paragraphs>641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320980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Kelly Ye</dc:creator>
  <cp:keywords>5.2</cp:keywords>
  <dc:description/>
  <cp:lastModifiedBy>Microsoft Office User</cp:lastModifiedBy>
  <cp:revision>38</cp:revision>
  <dcterms:created xsi:type="dcterms:W3CDTF">2019-07-18T21:22:00Z</dcterms:created>
  <dcterms:modified xsi:type="dcterms:W3CDTF">2019-07-22T17:48:00Z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