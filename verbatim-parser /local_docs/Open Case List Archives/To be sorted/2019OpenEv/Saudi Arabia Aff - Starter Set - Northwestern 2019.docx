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E80DFE" w14:textId="77777777" w:rsidR="003503AA" w:rsidRDefault="003503AA" w:rsidP="003503AA">
      <w:pPr>
        <w:pStyle w:val="Heading1"/>
      </w:pPr>
      <w:bookmarkStart w:id="0" w:name="_Hlk12207740"/>
      <w:r>
        <w:t>1AC</w:t>
      </w:r>
    </w:p>
    <w:p w14:paraId="47E79683" w14:textId="02388280" w:rsidR="00F257B6" w:rsidRDefault="00F257B6" w:rsidP="003503AA">
      <w:pPr>
        <w:pStyle w:val="Heading2"/>
      </w:pPr>
      <w:r>
        <w:lastRenderedPageBreak/>
        <w:t>Plan</w:t>
      </w:r>
    </w:p>
    <w:p w14:paraId="4CF317EE" w14:textId="311C79C5" w:rsidR="00F257B6" w:rsidRPr="00F257B6" w:rsidRDefault="00F257B6" w:rsidP="00F257B6">
      <w:pPr>
        <w:pStyle w:val="Heading4"/>
      </w:pPr>
      <w:r>
        <w:t>The United States federal government should establish a strategic embargo on arms sales to Saudi Arabia.</w:t>
      </w:r>
    </w:p>
    <w:p w14:paraId="056DCC1A" w14:textId="26DB58BA" w:rsidR="003503AA" w:rsidRDefault="003503AA" w:rsidP="003503AA">
      <w:pPr>
        <w:pStyle w:val="Heading2"/>
      </w:pPr>
      <w:r>
        <w:lastRenderedPageBreak/>
        <w:t>Yemen Advantage</w:t>
      </w:r>
    </w:p>
    <w:p w14:paraId="603BBA9D" w14:textId="767E5E49" w:rsidR="003503AA" w:rsidRDefault="00B1157A" w:rsidP="00B1157A">
      <w:pPr>
        <w:pStyle w:val="Heading4"/>
      </w:pPr>
      <w:r w:rsidRPr="00B1157A">
        <w:rPr>
          <w:u w:val="single"/>
        </w:rPr>
        <w:t>Advantage 1 is Yemen</w:t>
      </w:r>
      <w:r>
        <w:t xml:space="preserve">: </w:t>
      </w:r>
    </w:p>
    <w:p w14:paraId="68F41A64" w14:textId="77777777" w:rsidR="00B1157A" w:rsidRPr="00B1157A" w:rsidRDefault="00B1157A" w:rsidP="00B1157A"/>
    <w:p w14:paraId="6E730993" w14:textId="77777777" w:rsidR="003503AA" w:rsidRDefault="003503AA" w:rsidP="003503AA">
      <w:pPr>
        <w:pStyle w:val="Heading4"/>
      </w:pPr>
      <w:r>
        <w:t>US-arms sales to Saudi Arabia escalate Yemen conflict---Causes US-Iran war</w:t>
      </w:r>
    </w:p>
    <w:p w14:paraId="4E4345DC" w14:textId="77777777" w:rsidR="003503AA" w:rsidRPr="00130610" w:rsidRDefault="003503AA" w:rsidP="003503AA">
      <w:r>
        <w:t xml:space="preserve">Nicholas </w:t>
      </w:r>
      <w:r w:rsidRPr="00130610">
        <w:rPr>
          <w:rStyle w:val="Style13ptBold"/>
        </w:rPr>
        <w:t>Kristof 19</w:t>
      </w:r>
      <w:r>
        <w:t>, NYT foreign affairs correspondent, won two Pulitzer’s for covering Tiananmen Square, 5/18/19, “Is War Coming With Iran? We’re Already in One,” https://www.nytimes.com/2019/05/18/opinion/sunday/war-yemen-iran-united-states.html</w:t>
      </w:r>
    </w:p>
    <w:p w14:paraId="05DBF3B3" w14:textId="77777777" w:rsidR="003503AA" w:rsidRPr="004704BA" w:rsidRDefault="003503AA" w:rsidP="003503AA">
      <w:pPr>
        <w:rPr>
          <w:rStyle w:val="StyleUnderline"/>
          <w:sz w:val="16"/>
          <w:u w:val="none"/>
        </w:rPr>
      </w:pPr>
      <w:r w:rsidRPr="004704BA">
        <w:rPr>
          <w:rStyle w:val="StyleUnderline"/>
          <w:sz w:val="16"/>
          <w:u w:val="none"/>
        </w:rPr>
        <w:t>Is America headed for a war involving Iran?</w:t>
      </w:r>
    </w:p>
    <w:p w14:paraId="6220C748" w14:textId="77777777" w:rsidR="003503AA" w:rsidRPr="004704BA" w:rsidRDefault="003503AA" w:rsidP="003503AA">
      <w:pPr>
        <w:rPr>
          <w:rStyle w:val="StyleUnderline"/>
          <w:sz w:val="16"/>
          <w:u w:val="none"/>
        </w:rPr>
      </w:pPr>
      <w:r w:rsidRPr="004704BA">
        <w:rPr>
          <w:rStyle w:val="StyleUnderline"/>
          <w:sz w:val="16"/>
          <w:u w:val="none"/>
        </w:rPr>
        <w:t xml:space="preserve">Actually, we’re already mired in one. It’s the unconscionable </w:t>
      </w:r>
      <w:r w:rsidRPr="00265BDA">
        <w:rPr>
          <w:rStyle w:val="StyleUnderline"/>
        </w:rPr>
        <w:t>war in Yemen</w:t>
      </w:r>
      <w:r w:rsidRPr="004704BA">
        <w:rPr>
          <w:rStyle w:val="StyleUnderline"/>
          <w:sz w:val="16"/>
          <w:u w:val="none"/>
        </w:rPr>
        <w:t xml:space="preserve">, </w:t>
      </w:r>
      <w:r w:rsidRPr="00265BDA">
        <w:rPr>
          <w:rStyle w:val="StyleUnderline"/>
        </w:rPr>
        <w:t xml:space="preserve">where </w:t>
      </w:r>
      <w:r w:rsidRPr="00D01DFC">
        <w:rPr>
          <w:rStyle w:val="StyleUnderline"/>
          <w:highlight w:val="yellow"/>
        </w:rPr>
        <w:t>we are complicit in</w:t>
      </w:r>
      <w:r w:rsidRPr="00265BDA">
        <w:rPr>
          <w:rStyle w:val="StyleUnderline"/>
        </w:rPr>
        <w:t xml:space="preserve"> the </w:t>
      </w:r>
      <w:r w:rsidRPr="00D01DFC">
        <w:rPr>
          <w:rStyle w:val="StyleUnderline"/>
          <w:highlight w:val="yellow"/>
        </w:rPr>
        <w:t>deaths of</w:t>
      </w:r>
      <w:r w:rsidRPr="00265BDA">
        <w:rPr>
          <w:rStyle w:val="StyleUnderline"/>
        </w:rPr>
        <w:t xml:space="preserve"> almost </w:t>
      </w:r>
      <w:r w:rsidRPr="00D01DFC">
        <w:rPr>
          <w:rStyle w:val="Emphasis"/>
          <w:highlight w:val="yellow"/>
        </w:rPr>
        <w:t>a quarter million Yemenis</w:t>
      </w:r>
      <w:r w:rsidRPr="004704BA">
        <w:rPr>
          <w:rStyle w:val="StyleUnderline"/>
          <w:sz w:val="16"/>
          <w:u w:val="none"/>
        </w:rPr>
        <w:t xml:space="preserve"> so far, many of them children who have starved to death.</w:t>
      </w:r>
    </w:p>
    <w:p w14:paraId="1E8A0A46" w14:textId="77777777" w:rsidR="003503AA" w:rsidRPr="004704BA" w:rsidRDefault="003503AA" w:rsidP="003503AA">
      <w:pPr>
        <w:rPr>
          <w:rStyle w:val="StyleUnderline"/>
          <w:sz w:val="16"/>
          <w:u w:val="none"/>
        </w:rPr>
      </w:pPr>
      <w:r w:rsidRPr="004704BA">
        <w:rPr>
          <w:rStyle w:val="StyleUnderline"/>
          <w:sz w:val="16"/>
          <w:u w:val="none"/>
        </w:rPr>
        <w:t>Just a few days ago, bombs (perhaps American made) killed four Yemeni children. Every 12 minutes, another child in Yemen dies.</w:t>
      </w:r>
    </w:p>
    <w:p w14:paraId="30B8CF3C" w14:textId="77777777" w:rsidR="003503AA" w:rsidRPr="004704BA" w:rsidRDefault="003503AA" w:rsidP="003503AA">
      <w:pPr>
        <w:rPr>
          <w:rStyle w:val="StyleUnderline"/>
          <w:sz w:val="16"/>
          <w:u w:val="none"/>
        </w:rPr>
      </w:pPr>
      <w:r w:rsidRPr="004704BA">
        <w:rPr>
          <w:rStyle w:val="StyleUnderline"/>
          <w:sz w:val="16"/>
          <w:u w:val="none"/>
        </w:rPr>
        <w:t xml:space="preserve">Yemen is a complicated place with many bad actors, but </w:t>
      </w:r>
      <w:r w:rsidRPr="00265BDA">
        <w:rPr>
          <w:rStyle w:val="Emphasis"/>
        </w:rPr>
        <w:t>here’s the bottom line:</w:t>
      </w:r>
      <w:r w:rsidRPr="004704BA">
        <w:rPr>
          <w:rStyle w:val="StyleUnderline"/>
          <w:sz w:val="16"/>
          <w:u w:val="none"/>
        </w:rPr>
        <w:t xml:space="preserve"> </w:t>
      </w:r>
      <w:r w:rsidRPr="00D01DFC">
        <w:rPr>
          <w:rStyle w:val="StyleUnderline"/>
          <w:highlight w:val="yellow"/>
        </w:rPr>
        <w:t>Because of</w:t>
      </w:r>
      <w:r w:rsidRPr="00265BDA">
        <w:rPr>
          <w:rStyle w:val="StyleUnderline"/>
        </w:rPr>
        <w:t xml:space="preserve"> our </w:t>
      </w:r>
      <w:r w:rsidRPr="00D01DFC">
        <w:rPr>
          <w:rStyle w:val="Emphasis"/>
          <w:highlight w:val="yellow"/>
        </w:rPr>
        <w:t>enmity toward Iran</w:t>
      </w:r>
      <w:r w:rsidRPr="00D01DFC">
        <w:rPr>
          <w:rStyle w:val="StyleUnderline"/>
          <w:highlight w:val="yellow"/>
        </w:rPr>
        <w:t xml:space="preserve"> and</w:t>
      </w:r>
      <w:r w:rsidRPr="00265BDA">
        <w:rPr>
          <w:rStyle w:val="StyleUnderline"/>
        </w:rPr>
        <w:t xml:space="preserve"> our </w:t>
      </w:r>
      <w:r w:rsidRPr="00D01DFC">
        <w:rPr>
          <w:rStyle w:val="Emphasis"/>
          <w:highlight w:val="yellow"/>
        </w:rPr>
        <w:t>bond with Saudi Arabia</w:t>
      </w:r>
      <w:r w:rsidRPr="004704BA">
        <w:rPr>
          <w:rStyle w:val="StyleUnderline"/>
          <w:sz w:val="16"/>
          <w:u w:val="none"/>
        </w:rPr>
        <w:t xml:space="preserve">, </w:t>
      </w:r>
      <w:r w:rsidRPr="00D01DFC">
        <w:rPr>
          <w:rStyle w:val="StyleUnderline"/>
          <w:highlight w:val="yellow"/>
        </w:rPr>
        <w:t>we are helping</w:t>
      </w:r>
      <w:r w:rsidRPr="00265BDA">
        <w:rPr>
          <w:rStyle w:val="StyleUnderline"/>
        </w:rPr>
        <w:t xml:space="preserve"> to </w:t>
      </w:r>
      <w:r w:rsidRPr="00D01DFC">
        <w:rPr>
          <w:rStyle w:val="StyleUnderline"/>
          <w:highlight w:val="yellow"/>
        </w:rPr>
        <w:t>starve and bomb</w:t>
      </w:r>
      <w:r w:rsidRPr="00265BDA">
        <w:rPr>
          <w:rStyle w:val="StyleUnderline"/>
        </w:rPr>
        <w:t xml:space="preserve"> Yemeni </w:t>
      </w:r>
      <w:r w:rsidRPr="00D01DFC">
        <w:rPr>
          <w:rStyle w:val="StyleUnderline"/>
          <w:highlight w:val="yellow"/>
        </w:rPr>
        <w:t>children</w:t>
      </w:r>
      <w:r w:rsidRPr="004704BA">
        <w:rPr>
          <w:rStyle w:val="StyleUnderline"/>
          <w:sz w:val="16"/>
          <w:u w:val="none"/>
        </w:rPr>
        <w:t>.</w:t>
      </w:r>
    </w:p>
    <w:p w14:paraId="3CF3064A" w14:textId="77777777" w:rsidR="003503AA" w:rsidRPr="004704BA" w:rsidRDefault="003503AA" w:rsidP="003503AA">
      <w:pPr>
        <w:rPr>
          <w:rStyle w:val="StyleUnderline"/>
          <w:sz w:val="16"/>
          <w:u w:val="none"/>
        </w:rPr>
      </w:pPr>
      <w:r w:rsidRPr="004704BA">
        <w:rPr>
          <w:rStyle w:val="StyleUnderline"/>
          <w:sz w:val="16"/>
          <w:u w:val="none"/>
        </w:rPr>
        <w:t xml:space="preserve">With tensions in the region high, </w:t>
      </w:r>
      <w:r w:rsidRPr="00D01DFC">
        <w:rPr>
          <w:rStyle w:val="StyleUnderline"/>
          <w:highlight w:val="yellow"/>
        </w:rPr>
        <w:t>Saudi Arabia is</w:t>
      </w:r>
      <w:r w:rsidRPr="004704BA">
        <w:rPr>
          <w:rStyle w:val="StyleUnderline"/>
          <w:sz w:val="16"/>
          <w:u w:val="none"/>
        </w:rPr>
        <w:t xml:space="preserve"> now </w:t>
      </w:r>
      <w:r w:rsidRPr="00D01DFC">
        <w:rPr>
          <w:rStyle w:val="StyleUnderline"/>
          <w:highlight w:val="yellow"/>
        </w:rPr>
        <w:t xml:space="preserve">encouraging the </w:t>
      </w:r>
      <w:r w:rsidRPr="00D01DFC">
        <w:rPr>
          <w:rStyle w:val="Emphasis"/>
          <w:highlight w:val="yellow"/>
        </w:rPr>
        <w:t>U</w:t>
      </w:r>
      <w:r w:rsidRPr="004704BA">
        <w:rPr>
          <w:rStyle w:val="StyleUnderline"/>
          <w:sz w:val="16"/>
          <w:u w:val="none"/>
        </w:rPr>
        <w:t xml:space="preserve">nited </w:t>
      </w:r>
      <w:r w:rsidRPr="00D01DFC">
        <w:rPr>
          <w:rStyle w:val="Emphasis"/>
          <w:highlight w:val="yellow"/>
        </w:rPr>
        <w:t>S</w:t>
      </w:r>
      <w:r w:rsidRPr="004704BA">
        <w:rPr>
          <w:rStyle w:val="StyleUnderline"/>
          <w:sz w:val="16"/>
          <w:u w:val="none"/>
        </w:rPr>
        <w:t xml:space="preserve">tates </w:t>
      </w:r>
      <w:r w:rsidRPr="00D01DFC">
        <w:rPr>
          <w:rStyle w:val="StyleUnderline"/>
          <w:highlight w:val="yellow"/>
        </w:rPr>
        <w:t>to escalate</w:t>
      </w:r>
      <w:r w:rsidRPr="00265BDA">
        <w:rPr>
          <w:rStyle w:val="StyleUnderline"/>
        </w:rPr>
        <w:t xml:space="preserve"> the </w:t>
      </w:r>
      <w:r w:rsidRPr="00D01DFC">
        <w:rPr>
          <w:rStyle w:val="StyleUnderline"/>
          <w:highlight w:val="yellow"/>
        </w:rPr>
        <w:t>hostilities and</w:t>
      </w:r>
      <w:r w:rsidRPr="00D01DFC">
        <w:rPr>
          <w:rStyle w:val="StyleUnderline"/>
        </w:rPr>
        <w:t xml:space="preserve"> order a</w:t>
      </w:r>
      <w:r w:rsidRPr="00265BDA">
        <w:rPr>
          <w:rStyle w:val="StyleUnderline"/>
        </w:rPr>
        <w:t xml:space="preserve"> military </w:t>
      </w:r>
      <w:r w:rsidRPr="00D01DFC">
        <w:rPr>
          <w:rStyle w:val="Emphasis"/>
          <w:highlight w:val="yellow"/>
        </w:rPr>
        <w:t>strike</w:t>
      </w:r>
      <w:r w:rsidRPr="00265BDA">
        <w:rPr>
          <w:rStyle w:val="Emphasis"/>
        </w:rPr>
        <w:t xml:space="preserve"> on </w:t>
      </w:r>
      <w:r w:rsidRPr="00D01DFC">
        <w:rPr>
          <w:rStyle w:val="Emphasis"/>
          <w:highlight w:val="yellow"/>
        </w:rPr>
        <w:t>Iran</w:t>
      </w:r>
      <w:r w:rsidRPr="004704BA">
        <w:rPr>
          <w:rStyle w:val="StyleUnderline"/>
          <w:sz w:val="16"/>
          <w:u w:val="none"/>
        </w:rPr>
        <w:t>. “They must be hit hard,” Arab News, a newspaper with ties to the Saudi government, declared on Thursday.</w:t>
      </w:r>
    </w:p>
    <w:p w14:paraId="52452863" w14:textId="77777777" w:rsidR="003503AA" w:rsidRPr="004704BA" w:rsidRDefault="003503AA" w:rsidP="003503AA">
      <w:pPr>
        <w:rPr>
          <w:rStyle w:val="StyleUnderline"/>
          <w:sz w:val="16"/>
          <w:u w:val="none"/>
        </w:rPr>
      </w:pPr>
      <w:r w:rsidRPr="004704BA">
        <w:rPr>
          <w:rStyle w:val="StyleUnderline"/>
          <w:sz w:val="16"/>
          <w:u w:val="none"/>
        </w:rPr>
        <w:t>Beware. That was the Saudi line as well in 2015 when Saudi Arabia’s Mad Prince, Mohammed bin Salman, intervened in Yemen. He wanted to show his toughness and assumed that his armed forces would crush an Iran-backed faction there called the Houthis.</w:t>
      </w:r>
    </w:p>
    <w:p w14:paraId="422B4032" w14:textId="77777777" w:rsidR="003503AA" w:rsidRPr="004704BA" w:rsidRDefault="003503AA" w:rsidP="003503AA">
      <w:pPr>
        <w:rPr>
          <w:rStyle w:val="StyleUnderline"/>
          <w:sz w:val="16"/>
          <w:u w:val="none"/>
        </w:rPr>
      </w:pPr>
      <w:r w:rsidRPr="004704BA">
        <w:rPr>
          <w:rStyle w:val="StyleUnderline"/>
          <w:sz w:val="16"/>
          <w:u w:val="none"/>
        </w:rPr>
        <w:t xml:space="preserve">Instead, </w:t>
      </w:r>
      <w:r w:rsidRPr="00D01DFC">
        <w:rPr>
          <w:rStyle w:val="StyleUnderline"/>
          <w:highlight w:val="yellow"/>
        </w:rPr>
        <w:t xml:space="preserve">the Saudi intervention resulted in </w:t>
      </w:r>
      <w:r w:rsidRPr="00D01DFC">
        <w:rPr>
          <w:rStyle w:val="Emphasis"/>
          <w:highlight w:val="yellow"/>
        </w:rPr>
        <w:t>Iran gaining influence</w:t>
      </w:r>
      <w:r w:rsidRPr="00D01DFC">
        <w:rPr>
          <w:rStyle w:val="StyleUnderline"/>
          <w:highlight w:val="yellow"/>
        </w:rPr>
        <w:t xml:space="preserve"> in Yemen</w:t>
      </w:r>
      <w:r w:rsidRPr="004704BA">
        <w:rPr>
          <w:rStyle w:val="StyleUnderline"/>
          <w:sz w:val="16"/>
          <w:u w:val="none"/>
        </w:rPr>
        <w:t xml:space="preserve">, </w:t>
      </w:r>
      <w:r w:rsidRPr="00265BDA">
        <w:rPr>
          <w:rStyle w:val="StyleUnderline"/>
        </w:rPr>
        <w:t xml:space="preserve">while the Saudis have helped cause what the </w:t>
      </w:r>
      <w:r w:rsidRPr="00265BDA">
        <w:rPr>
          <w:rStyle w:val="Emphasis"/>
        </w:rPr>
        <w:t>U</w:t>
      </w:r>
      <w:r w:rsidRPr="004704BA">
        <w:rPr>
          <w:rStyle w:val="StyleUnderline"/>
          <w:sz w:val="16"/>
          <w:u w:val="none"/>
        </w:rPr>
        <w:t xml:space="preserve">nited </w:t>
      </w:r>
      <w:r w:rsidRPr="00265BDA">
        <w:rPr>
          <w:rStyle w:val="Emphasis"/>
        </w:rPr>
        <w:t>N</w:t>
      </w:r>
      <w:r w:rsidRPr="004704BA">
        <w:rPr>
          <w:rStyle w:val="StyleUnderline"/>
          <w:sz w:val="16"/>
          <w:u w:val="none"/>
        </w:rPr>
        <w:t xml:space="preserve">ations </w:t>
      </w:r>
      <w:r w:rsidRPr="00265BDA">
        <w:rPr>
          <w:rStyle w:val="StyleUnderline"/>
        </w:rPr>
        <w:t xml:space="preserve">calls the world’s </w:t>
      </w:r>
      <w:r w:rsidRPr="00265BDA">
        <w:rPr>
          <w:rStyle w:val="Emphasis"/>
        </w:rPr>
        <w:t>worst humanitarian crisis</w:t>
      </w:r>
      <w:r w:rsidRPr="004704BA">
        <w:rPr>
          <w:rStyle w:val="StyleUnderline"/>
          <w:sz w:val="16"/>
          <w:u w:val="none"/>
        </w:rPr>
        <w:t>. With talk of American conflict with Iran again in the air, Yemen should be a reminder that wars are easy to get into, harder to exit.</w:t>
      </w:r>
    </w:p>
    <w:p w14:paraId="104A9D07" w14:textId="77777777" w:rsidR="003503AA" w:rsidRPr="004704BA" w:rsidRDefault="003503AA" w:rsidP="003503AA">
      <w:pPr>
        <w:rPr>
          <w:rStyle w:val="StyleUnderline"/>
          <w:sz w:val="16"/>
          <w:u w:val="none"/>
        </w:rPr>
      </w:pPr>
      <w:r w:rsidRPr="00265BDA">
        <w:rPr>
          <w:rStyle w:val="StyleUnderline"/>
        </w:rPr>
        <w:t>It is Saudi Arabia</w:t>
      </w:r>
      <w:r w:rsidRPr="004704BA">
        <w:rPr>
          <w:rStyle w:val="StyleUnderline"/>
          <w:sz w:val="16"/>
          <w:u w:val="none"/>
        </w:rPr>
        <w:t xml:space="preserve"> and the United Arab Emirates </w:t>
      </w:r>
      <w:r w:rsidRPr="00265BDA">
        <w:rPr>
          <w:rStyle w:val="StyleUnderline"/>
        </w:rPr>
        <w:t>that drop the bombs on Yemen</w:t>
      </w:r>
      <w:r w:rsidRPr="004704BA">
        <w:rPr>
          <w:rStyle w:val="StyleUnderline"/>
          <w:sz w:val="16"/>
          <w:u w:val="none"/>
        </w:rPr>
        <w:t xml:space="preserve">, </w:t>
      </w:r>
      <w:r w:rsidRPr="00265BDA">
        <w:rPr>
          <w:rStyle w:val="StyleUnderline"/>
        </w:rPr>
        <w:t xml:space="preserve">but </w:t>
      </w:r>
      <w:r w:rsidRPr="00D01DFC">
        <w:rPr>
          <w:rStyle w:val="StyleUnderline"/>
          <w:highlight w:val="yellow"/>
        </w:rPr>
        <w:t>Washington</w:t>
      </w:r>
      <w:r w:rsidRPr="00265BDA">
        <w:rPr>
          <w:rStyle w:val="StyleUnderline"/>
        </w:rPr>
        <w:t xml:space="preserve"> </w:t>
      </w:r>
      <w:r w:rsidRPr="00265BDA">
        <w:rPr>
          <w:rStyle w:val="Emphasis"/>
        </w:rPr>
        <w:t xml:space="preserve">supplies </w:t>
      </w:r>
      <w:r w:rsidRPr="00D01DFC">
        <w:rPr>
          <w:rStyle w:val="Emphasis"/>
          <w:highlight w:val="yellow"/>
        </w:rPr>
        <w:t>weaponry</w:t>
      </w:r>
      <w:r w:rsidRPr="004704BA">
        <w:rPr>
          <w:rStyle w:val="StyleUnderline"/>
          <w:sz w:val="16"/>
          <w:u w:val="none"/>
        </w:rPr>
        <w:t xml:space="preserve"> and intelligence </w:t>
      </w:r>
      <w:r w:rsidRPr="00265BDA">
        <w:rPr>
          <w:rStyle w:val="StyleUnderline"/>
        </w:rPr>
        <w:t xml:space="preserve">that </w:t>
      </w:r>
      <w:r w:rsidRPr="00D01DFC">
        <w:rPr>
          <w:rStyle w:val="StyleUnderline"/>
          <w:highlight w:val="yellow"/>
        </w:rPr>
        <w:t>allow</w:t>
      </w:r>
      <w:r w:rsidRPr="00265BDA">
        <w:rPr>
          <w:rStyle w:val="StyleUnderline"/>
        </w:rPr>
        <w:t xml:space="preserve"> this </w:t>
      </w:r>
      <w:r w:rsidRPr="00D01DFC">
        <w:rPr>
          <w:rStyle w:val="StyleUnderline"/>
          <w:highlight w:val="yellow"/>
        </w:rPr>
        <w:t xml:space="preserve">war to </w:t>
      </w:r>
      <w:r w:rsidRPr="00D01DFC">
        <w:rPr>
          <w:rStyle w:val="Emphasis"/>
          <w:highlight w:val="yellow"/>
        </w:rPr>
        <w:t>drag on indefinitely</w:t>
      </w:r>
      <w:r w:rsidRPr="004704BA">
        <w:rPr>
          <w:rStyle w:val="StyleUnderline"/>
          <w:sz w:val="16"/>
          <w:u w:val="none"/>
        </w:rPr>
        <w:t>. American policy is to support the starvation of Yemeni children because they are ruled by a faction with ties to Iran.</w:t>
      </w:r>
    </w:p>
    <w:p w14:paraId="1976C75F" w14:textId="77777777" w:rsidR="003503AA" w:rsidRPr="004704BA" w:rsidRDefault="003503AA" w:rsidP="003503AA">
      <w:pPr>
        <w:rPr>
          <w:rStyle w:val="StyleUnderline"/>
          <w:sz w:val="16"/>
          <w:u w:val="none"/>
        </w:rPr>
      </w:pPr>
      <w:r w:rsidRPr="004704BA">
        <w:rPr>
          <w:rStyle w:val="StyleUnderline"/>
          <w:sz w:val="16"/>
          <w:u w:val="none"/>
        </w:rPr>
        <w:t>This should not be a partisan issue. President Barack Obama backed the Saudis in Yemen, and President Trump has doubled down on that support.</w:t>
      </w:r>
    </w:p>
    <w:p w14:paraId="7CCB5954" w14:textId="77777777" w:rsidR="003503AA" w:rsidRPr="004704BA" w:rsidRDefault="003503AA" w:rsidP="003503AA">
      <w:pPr>
        <w:rPr>
          <w:rStyle w:val="StyleUnderline"/>
          <w:sz w:val="16"/>
          <w:u w:val="none"/>
        </w:rPr>
      </w:pPr>
      <w:r w:rsidRPr="004704BA">
        <w:rPr>
          <w:rStyle w:val="StyleUnderline"/>
          <w:sz w:val="16"/>
          <w:u w:val="none"/>
        </w:rPr>
        <w:t>Most presidential candidates (with the exception of Senator Bernie Sanders, who has been a strong opponent of the Yemen war) don’t mention Yemen much, and it receives little public attention. I’m writing about it partly because I was able to slip through the Saudi blockade into Yemen late last year, and I’m haunted by seeing my tax dollars go to help starve children to death.</w:t>
      </w:r>
    </w:p>
    <w:p w14:paraId="202EF935" w14:textId="77777777" w:rsidR="003503AA" w:rsidRPr="004704BA" w:rsidRDefault="003503AA" w:rsidP="003503AA">
      <w:pPr>
        <w:rPr>
          <w:rStyle w:val="StyleUnderline"/>
          <w:sz w:val="16"/>
          <w:u w:val="none"/>
        </w:rPr>
      </w:pPr>
      <w:r w:rsidRPr="004704BA">
        <w:rPr>
          <w:rStyle w:val="StyleUnderline"/>
          <w:sz w:val="16"/>
          <w:u w:val="none"/>
        </w:rPr>
        <w:t>Congress passed a bipartisan measure to end U.S. involvement in the war, but Trump vetoed it last month. A recent U.N. study calculated that if the war ends this year, it will have claimed 233,000 lives, and that if it continues until 2022, it will claim a total of 482,000 lives. If it lasts until 2030, the U.N. estimated, it will cause 1.8 million deaths.</w:t>
      </w:r>
    </w:p>
    <w:p w14:paraId="451B2C50" w14:textId="77777777" w:rsidR="003503AA" w:rsidRPr="004704BA" w:rsidRDefault="003503AA" w:rsidP="003503AA">
      <w:pPr>
        <w:rPr>
          <w:rStyle w:val="StyleUnderline"/>
          <w:sz w:val="16"/>
          <w:u w:val="none"/>
        </w:rPr>
      </w:pPr>
      <w:r w:rsidRPr="004704BA">
        <w:rPr>
          <w:rStyle w:val="StyleUnderline"/>
          <w:sz w:val="16"/>
          <w:u w:val="none"/>
        </w:rPr>
        <w:t xml:space="preserve">“Every day things get worse,” Lise Grande, the U.N. humanitarian coordinator in Yemen, told me this month. “There isn’t anyone working today in Yemen who doesn’t believe that </w:t>
      </w:r>
      <w:r w:rsidRPr="00265BDA">
        <w:rPr>
          <w:rStyle w:val="StyleUnderline"/>
        </w:rPr>
        <w:t>the only solution to this terrible, senseless crisis is to end the conflict</w:t>
      </w:r>
      <w:r w:rsidRPr="004704BA">
        <w:rPr>
          <w:rStyle w:val="StyleUnderline"/>
          <w:sz w:val="16"/>
          <w:u w:val="none"/>
        </w:rPr>
        <w:t xml:space="preserve">. We have to face the fact that </w:t>
      </w:r>
      <w:r w:rsidRPr="00265BDA">
        <w:rPr>
          <w:rStyle w:val="StyleUnderline"/>
        </w:rPr>
        <w:t>if fighting drags on</w:t>
      </w:r>
      <w:r w:rsidRPr="004704BA">
        <w:rPr>
          <w:rStyle w:val="StyleUnderline"/>
          <w:sz w:val="16"/>
          <w:u w:val="none"/>
        </w:rPr>
        <w:t xml:space="preserve">, </w:t>
      </w:r>
      <w:r w:rsidRPr="00D01DFC">
        <w:rPr>
          <w:rStyle w:val="Emphasis"/>
          <w:highlight w:val="yellow"/>
        </w:rPr>
        <w:t>Yemen will be a failed state</w:t>
      </w:r>
      <w:r w:rsidRPr="004704BA">
        <w:rPr>
          <w:rStyle w:val="StyleUnderline"/>
          <w:sz w:val="16"/>
          <w:u w:val="none"/>
        </w:rPr>
        <w:t>, unstable for generations.”</w:t>
      </w:r>
    </w:p>
    <w:p w14:paraId="3E7FCC88" w14:textId="77777777" w:rsidR="003503AA" w:rsidRPr="004704BA" w:rsidRDefault="003503AA" w:rsidP="003503AA">
      <w:pPr>
        <w:rPr>
          <w:rStyle w:val="StyleUnderline"/>
          <w:sz w:val="16"/>
          <w:u w:val="none"/>
        </w:rPr>
      </w:pPr>
      <w:r w:rsidRPr="004704BA">
        <w:rPr>
          <w:rStyle w:val="StyleUnderline"/>
          <w:sz w:val="16"/>
          <w:u w:val="none"/>
        </w:rPr>
        <w:t>“Nearly every family has either lost someone, is hungry, has children out of school or is battling cholera,” Grande said. “It’s hard to understand why the lives of so many innocent people seem to mean so little.”</w:t>
      </w:r>
    </w:p>
    <w:p w14:paraId="47D66495" w14:textId="77777777" w:rsidR="003503AA" w:rsidRPr="004704BA" w:rsidRDefault="003503AA" w:rsidP="003503AA">
      <w:pPr>
        <w:rPr>
          <w:rStyle w:val="StyleUnderline"/>
          <w:sz w:val="16"/>
          <w:u w:val="none"/>
        </w:rPr>
      </w:pPr>
      <w:r w:rsidRPr="004704BA">
        <w:rPr>
          <w:rStyle w:val="StyleUnderline"/>
          <w:sz w:val="16"/>
          <w:u w:val="none"/>
        </w:rPr>
        <w:t xml:space="preserve">The Mad Prince’s rash </w:t>
      </w:r>
      <w:r w:rsidRPr="004704BA">
        <w:rPr>
          <w:rStyle w:val="StyleUnderline"/>
        </w:rPr>
        <w:t>interference in Yemen</w:t>
      </w:r>
      <w:r w:rsidRPr="004704BA">
        <w:rPr>
          <w:rStyle w:val="StyleUnderline"/>
          <w:sz w:val="16"/>
          <w:u w:val="none"/>
        </w:rPr>
        <w:t xml:space="preserve"> not only backfired and </w:t>
      </w:r>
      <w:r w:rsidRPr="004704BA">
        <w:rPr>
          <w:rStyle w:val="Emphasis"/>
        </w:rPr>
        <w:t>helped Iran</w:t>
      </w:r>
      <w:r w:rsidRPr="004704BA">
        <w:rPr>
          <w:rStyle w:val="StyleUnderline"/>
          <w:sz w:val="16"/>
          <w:u w:val="none"/>
        </w:rPr>
        <w:t xml:space="preserve">, but a CNN investigation also found that </w:t>
      </w:r>
      <w:r w:rsidRPr="004704BA">
        <w:rPr>
          <w:rStyle w:val="StyleUnderline"/>
        </w:rPr>
        <w:t xml:space="preserve">it led </w:t>
      </w:r>
      <w:r w:rsidRPr="00D01DFC">
        <w:rPr>
          <w:rStyle w:val="StyleUnderline"/>
          <w:highlight w:val="yellow"/>
        </w:rPr>
        <w:t>Saudi Arabia</w:t>
      </w:r>
      <w:r w:rsidRPr="004704BA">
        <w:rPr>
          <w:rStyle w:val="StyleUnderline"/>
        </w:rPr>
        <w:t xml:space="preserve"> to </w:t>
      </w:r>
      <w:r w:rsidRPr="00D01DFC">
        <w:rPr>
          <w:rStyle w:val="StyleUnderline"/>
          <w:highlight w:val="yellow"/>
        </w:rPr>
        <w:t>give American weapons to</w:t>
      </w:r>
      <w:r w:rsidRPr="004704BA">
        <w:rPr>
          <w:rStyle w:val="StyleUnderline"/>
        </w:rPr>
        <w:t xml:space="preserve"> fighters linked to </w:t>
      </w:r>
      <w:r w:rsidRPr="00D01DFC">
        <w:rPr>
          <w:rStyle w:val="StyleUnderline"/>
          <w:highlight w:val="yellow"/>
        </w:rPr>
        <w:t>Al Qaeda</w:t>
      </w:r>
      <w:r w:rsidRPr="004704BA">
        <w:rPr>
          <w:rStyle w:val="StyleUnderline"/>
          <w:sz w:val="16"/>
          <w:u w:val="none"/>
        </w:rPr>
        <w:t>. The chaos led to the cholera outbreak, which worsened recently, with more than 300,000 suspected cases so far in 2019.</w:t>
      </w:r>
    </w:p>
    <w:p w14:paraId="06DD868B" w14:textId="77777777" w:rsidR="003503AA" w:rsidRPr="004704BA" w:rsidRDefault="003503AA" w:rsidP="003503AA">
      <w:pPr>
        <w:rPr>
          <w:rStyle w:val="StyleUnderline"/>
          <w:sz w:val="16"/>
          <w:u w:val="none"/>
        </w:rPr>
      </w:pPr>
      <w:r w:rsidRPr="004704BA">
        <w:rPr>
          <w:rStyle w:val="StyleUnderline"/>
          <w:sz w:val="16"/>
          <w:u w:val="none"/>
        </w:rPr>
        <w:t>Iran and the Houthis have also behaved badly, but that’s a poor excuse for Americans to support war crimes against Yemeni children.</w:t>
      </w:r>
    </w:p>
    <w:p w14:paraId="7B7F30E0" w14:textId="77777777" w:rsidR="003503AA" w:rsidRPr="004704BA" w:rsidRDefault="003503AA" w:rsidP="003503AA">
      <w:pPr>
        <w:rPr>
          <w:rStyle w:val="StyleUnderline"/>
        </w:rPr>
      </w:pPr>
      <w:r w:rsidRPr="004704BA">
        <w:rPr>
          <w:rStyle w:val="StyleUnderline"/>
        </w:rPr>
        <w:t>Saudi Arabia</w:t>
      </w:r>
      <w:r w:rsidRPr="004704BA">
        <w:rPr>
          <w:rStyle w:val="StyleUnderline"/>
          <w:sz w:val="16"/>
          <w:u w:val="none"/>
        </w:rPr>
        <w:t xml:space="preserve"> and the United Arab Emirates </w:t>
      </w:r>
      <w:r w:rsidRPr="004704BA">
        <w:rPr>
          <w:rStyle w:val="StyleUnderline"/>
        </w:rPr>
        <w:t>are no longer enthusiastic about</w:t>
      </w:r>
      <w:r w:rsidRPr="004704BA">
        <w:rPr>
          <w:rStyle w:val="StyleUnderline"/>
          <w:sz w:val="16"/>
          <w:u w:val="none"/>
        </w:rPr>
        <w:t xml:space="preserve"> the </w:t>
      </w:r>
      <w:r w:rsidRPr="004704BA">
        <w:rPr>
          <w:rStyle w:val="StyleUnderline"/>
        </w:rPr>
        <w:t>Yemen</w:t>
      </w:r>
      <w:r w:rsidRPr="004704BA">
        <w:rPr>
          <w:rStyle w:val="StyleUnderline"/>
          <w:sz w:val="16"/>
          <w:u w:val="none"/>
        </w:rPr>
        <w:t xml:space="preserve"> war, </w:t>
      </w:r>
      <w:r w:rsidRPr="004704BA">
        <w:rPr>
          <w:rStyle w:val="StyleUnderline"/>
        </w:rPr>
        <w:t>but</w:t>
      </w:r>
      <w:r w:rsidRPr="004704BA">
        <w:rPr>
          <w:rStyle w:val="StyleUnderline"/>
          <w:sz w:val="16"/>
          <w:u w:val="none"/>
        </w:rPr>
        <w:t xml:space="preserve"> they </w:t>
      </w:r>
      <w:r w:rsidRPr="004704BA">
        <w:rPr>
          <w:rStyle w:val="StyleUnderline"/>
        </w:rPr>
        <w:t>don’t want to leave and give Iran</w:t>
      </w:r>
      <w:r w:rsidRPr="004704BA">
        <w:rPr>
          <w:rStyle w:val="StyleUnderline"/>
          <w:sz w:val="16"/>
          <w:u w:val="none"/>
        </w:rPr>
        <w:t xml:space="preserve"> and the Houthis </w:t>
      </w:r>
      <w:r w:rsidRPr="004704BA">
        <w:rPr>
          <w:rStyle w:val="StyleUnderline"/>
        </w:rPr>
        <w:t>a victory</w:t>
      </w:r>
      <w:r w:rsidRPr="004704BA">
        <w:rPr>
          <w:rStyle w:val="StyleUnderline"/>
          <w:sz w:val="16"/>
          <w:u w:val="none"/>
        </w:rPr>
        <w:t xml:space="preserve">. So </w:t>
      </w:r>
      <w:r w:rsidRPr="004704BA">
        <w:rPr>
          <w:rStyle w:val="StyleUnderline"/>
        </w:rPr>
        <w:t>it’s difficult to see how the war ends unless the U.S. forces the issue.</w:t>
      </w:r>
    </w:p>
    <w:p w14:paraId="5982EBEC" w14:textId="77777777" w:rsidR="003503AA" w:rsidRPr="004704BA" w:rsidRDefault="003503AA" w:rsidP="003503AA">
      <w:pPr>
        <w:rPr>
          <w:rStyle w:val="StyleUnderline"/>
          <w:sz w:val="16"/>
          <w:u w:val="none"/>
        </w:rPr>
      </w:pPr>
      <w:r w:rsidRPr="004704BA">
        <w:rPr>
          <w:rStyle w:val="StyleUnderline"/>
          <w:sz w:val="16"/>
          <w:u w:val="none"/>
        </w:rPr>
        <w:t>Trump has said that if the United States doesn’t sell weapons to Saudi Arabia, then Russia or China will. But Saudi Arabia needs American spare parts, and it also buys U.S. weapons partly for the implicit security guarantee that comes with them. No other country can provide that security blanket.</w:t>
      </w:r>
    </w:p>
    <w:p w14:paraId="0EA1A1F7" w14:textId="77777777" w:rsidR="003503AA" w:rsidRPr="004704BA" w:rsidRDefault="003503AA" w:rsidP="003503AA">
      <w:pPr>
        <w:rPr>
          <w:rStyle w:val="StyleUnderline"/>
          <w:sz w:val="16"/>
          <w:u w:val="none"/>
        </w:rPr>
      </w:pPr>
      <w:r w:rsidRPr="004704BA">
        <w:rPr>
          <w:rStyle w:val="StyleUnderline"/>
          <w:sz w:val="16"/>
          <w:u w:val="none"/>
        </w:rPr>
        <w:t>“</w:t>
      </w:r>
      <w:r w:rsidRPr="00D01DFC">
        <w:rPr>
          <w:rStyle w:val="StyleUnderline"/>
          <w:highlight w:val="yellow"/>
        </w:rPr>
        <w:t>The Saudi military is dependent on American</w:t>
      </w:r>
      <w:r w:rsidRPr="004704BA">
        <w:rPr>
          <w:rStyle w:val="StyleUnderline"/>
          <w:sz w:val="16"/>
          <w:u w:val="none"/>
        </w:rPr>
        <w:t xml:space="preserve"> spare </w:t>
      </w:r>
      <w:r w:rsidRPr="004704BA">
        <w:rPr>
          <w:rStyle w:val="StyleUnderline"/>
        </w:rPr>
        <w:t>parts</w:t>
      </w:r>
      <w:r w:rsidRPr="004704BA">
        <w:rPr>
          <w:rStyle w:val="StyleUnderline"/>
          <w:sz w:val="16"/>
          <w:u w:val="none"/>
        </w:rPr>
        <w:t xml:space="preserve">, logistics </w:t>
      </w:r>
      <w:r w:rsidRPr="004704BA">
        <w:rPr>
          <w:rStyle w:val="StyleUnderline"/>
        </w:rPr>
        <w:t xml:space="preserve">and </w:t>
      </w:r>
      <w:r w:rsidRPr="00D01DFC">
        <w:rPr>
          <w:rStyle w:val="StyleUnderline"/>
          <w:highlight w:val="yellow"/>
        </w:rPr>
        <w:t>munitions</w:t>
      </w:r>
      <w:r w:rsidRPr="004704BA">
        <w:rPr>
          <w:rStyle w:val="StyleUnderline"/>
          <w:sz w:val="16"/>
          <w:u w:val="none"/>
        </w:rPr>
        <w:t>,” noted Bruce Riedel, a Middle East expert at the Brookings Institution. “</w:t>
      </w:r>
      <w:r w:rsidRPr="004704BA">
        <w:rPr>
          <w:rStyle w:val="StyleUnderline"/>
        </w:rPr>
        <w:t>If Washington uses its enormous leverage, the Saudis have no choice but to end the war</w:t>
      </w:r>
      <w:r w:rsidRPr="004704BA">
        <w:rPr>
          <w:rStyle w:val="StyleUnderline"/>
          <w:sz w:val="16"/>
          <w:u w:val="none"/>
        </w:rPr>
        <w:t>.”</w:t>
      </w:r>
    </w:p>
    <w:p w14:paraId="69CF436A" w14:textId="77777777" w:rsidR="003503AA" w:rsidRPr="004704BA" w:rsidRDefault="003503AA" w:rsidP="003503AA">
      <w:pPr>
        <w:rPr>
          <w:rStyle w:val="StyleUnderline"/>
        </w:rPr>
      </w:pPr>
      <w:r w:rsidRPr="00D01DFC">
        <w:rPr>
          <w:rStyle w:val="StyleUnderline"/>
          <w:highlight w:val="yellow"/>
        </w:rPr>
        <w:t>We are drifting toward</w:t>
      </w:r>
      <w:r w:rsidRPr="004704BA">
        <w:rPr>
          <w:rStyle w:val="StyleUnderline"/>
          <w:sz w:val="16"/>
          <w:u w:val="none"/>
        </w:rPr>
        <w:t xml:space="preserve"> an </w:t>
      </w:r>
      <w:r w:rsidRPr="004704BA">
        <w:rPr>
          <w:rStyle w:val="Emphasis"/>
        </w:rPr>
        <w:t xml:space="preserve">increased risk of a </w:t>
      </w:r>
      <w:r w:rsidRPr="00D01DFC">
        <w:rPr>
          <w:rStyle w:val="Emphasis"/>
          <w:highlight w:val="yellow"/>
        </w:rPr>
        <w:t>collision with Iran</w:t>
      </w:r>
      <w:r w:rsidRPr="004704BA">
        <w:rPr>
          <w:rStyle w:val="StyleUnderline"/>
          <w:sz w:val="16"/>
          <w:u w:val="none"/>
        </w:rPr>
        <w:t xml:space="preserve">, and </w:t>
      </w:r>
      <w:r w:rsidRPr="00D01DFC">
        <w:rPr>
          <w:rStyle w:val="StyleUnderline"/>
          <w:highlight w:val="yellow"/>
        </w:rPr>
        <w:t>the</w:t>
      </w:r>
      <w:r w:rsidRPr="004704BA">
        <w:rPr>
          <w:rStyle w:val="StyleUnderline"/>
        </w:rPr>
        <w:t xml:space="preserve"> U</w:t>
      </w:r>
      <w:r w:rsidRPr="00D01DFC">
        <w:rPr>
          <w:rStyle w:val="StyleUnderline"/>
        </w:rPr>
        <w:t>.</w:t>
      </w:r>
      <w:r w:rsidRPr="004704BA">
        <w:rPr>
          <w:rStyle w:val="StyleUnderline"/>
        </w:rPr>
        <w:t xml:space="preserve">S. </w:t>
      </w:r>
      <w:r w:rsidRPr="00D01DFC">
        <w:rPr>
          <w:rStyle w:val="StyleUnderline"/>
          <w:highlight w:val="yellow"/>
        </w:rPr>
        <w:t>Navy</w:t>
      </w:r>
      <w:r w:rsidRPr="004704BA">
        <w:rPr>
          <w:rStyle w:val="StyleUnderline"/>
          <w:sz w:val="16"/>
          <w:u w:val="none"/>
        </w:rPr>
        <w:t xml:space="preserve"> in particular </w:t>
      </w:r>
      <w:r w:rsidRPr="00D01DFC">
        <w:rPr>
          <w:rStyle w:val="StyleUnderline"/>
          <w:highlight w:val="yellow"/>
        </w:rPr>
        <w:t xml:space="preserve">worries about an </w:t>
      </w:r>
      <w:r w:rsidRPr="00D01DFC">
        <w:rPr>
          <w:rStyle w:val="Emphasis"/>
          <w:highlight w:val="yellow"/>
        </w:rPr>
        <w:t>accident</w:t>
      </w:r>
      <w:r w:rsidRPr="004704BA">
        <w:rPr>
          <w:rStyle w:val="StyleUnderline"/>
        </w:rPr>
        <w:t xml:space="preserve"> in the Persian Gulf </w:t>
      </w:r>
      <w:r w:rsidRPr="00D01DFC">
        <w:rPr>
          <w:rStyle w:val="StyleUnderline"/>
          <w:highlight w:val="yellow"/>
        </w:rPr>
        <w:t xml:space="preserve">that </w:t>
      </w:r>
      <w:r w:rsidRPr="00D01DFC">
        <w:rPr>
          <w:rStyle w:val="Emphasis"/>
          <w:highlight w:val="yellow"/>
        </w:rPr>
        <w:t>escalates</w:t>
      </w:r>
      <w:r w:rsidRPr="004704BA">
        <w:rPr>
          <w:rStyle w:val="StyleUnderline"/>
          <w:sz w:val="16"/>
          <w:u w:val="none"/>
        </w:rPr>
        <w:t xml:space="preserve">. In 1988, </w:t>
      </w:r>
      <w:r w:rsidRPr="004704BA">
        <w:rPr>
          <w:rStyle w:val="StyleUnderline"/>
        </w:rPr>
        <w:t>in a similar period of tensions, the United States mistakenly shot down an Iranian passenger plane, killing 290 people on board.</w:t>
      </w:r>
    </w:p>
    <w:p w14:paraId="4F5A2CAC" w14:textId="77777777" w:rsidR="003503AA" w:rsidRPr="00274C67" w:rsidRDefault="003503AA" w:rsidP="003503AA">
      <w:pPr>
        <w:pStyle w:val="Heading4"/>
        <w:rPr>
          <w:u w:val="single"/>
        </w:rPr>
      </w:pPr>
      <w:r>
        <w:lastRenderedPageBreak/>
        <w:t xml:space="preserve">That escalates---causes </w:t>
      </w:r>
      <w:r>
        <w:rPr>
          <w:u w:val="single"/>
        </w:rPr>
        <w:t>regional chaos</w:t>
      </w:r>
      <w:r>
        <w:t xml:space="preserve">, </w:t>
      </w:r>
      <w:r w:rsidRPr="00274C67">
        <w:rPr>
          <w:u w:val="single"/>
        </w:rPr>
        <w:t>terrorism</w:t>
      </w:r>
      <w:r>
        <w:t xml:space="preserve">, and </w:t>
      </w:r>
      <w:r w:rsidRPr="00274C67">
        <w:rPr>
          <w:u w:val="single"/>
        </w:rPr>
        <w:t>disrupts</w:t>
      </w:r>
      <w:r w:rsidRPr="00274C67">
        <w:t xml:space="preserve"> </w:t>
      </w:r>
      <w:r>
        <w:t xml:space="preserve">operations to </w:t>
      </w:r>
      <w:r w:rsidRPr="00274C67">
        <w:rPr>
          <w:u w:val="single"/>
        </w:rPr>
        <w:t>counter Russia and China</w:t>
      </w:r>
    </w:p>
    <w:p w14:paraId="5170A34A" w14:textId="77777777" w:rsidR="003503AA" w:rsidRPr="00274C67" w:rsidRDefault="003503AA" w:rsidP="003503AA">
      <w:r>
        <w:t xml:space="preserve">Ilan </w:t>
      </w:r>
      <w:r w:rsidRPr="00274C67">
        <w:rPr>
          <w:rStyle w:val="Style13ptBold"/>
        </w:rPr>
        <w:t>Goldberg 19</w:t>
      </w:r>
      <w:r>
        <w:t>, Director Of The Middle East Security Program At The Center For A New American Security, 6/4/19, “What a War With Iran Would Look Like,” https://www.foreignaffairs.com/articles/iran/2019-06-04/what-war-iran-would-look</w:t>
      </w:r>
    </w:p>
    <w:p w14:paraId="693541CB" w14:textId="77777777" w:rsidR="003503AA" w:rsidRPr="00713650" w:rsidRDefault="003503AA" w:rsidP="003503AA">
      <w:pPr>
        <w:rPr>
          <w:rStyle w:val="StyleUnderline"/>
          <w:sz w:val="16"/>
          <w:u w:val="none"/>
        </w:rPr>
      </w:pPr>
      <w:r w:rsidRPr="00713650">
        <w:rPr>
          <w:rStyle w:val="StyleUnderline"/>
          <w:sz w:val="16"/>
          <w:u w:val="none"/>
        </w:rPr>
        <w:t xml:space="preserve">Moreover, </w:t>
      </w:r>
      <w:r w:rsidRPr="00713650">
        <w:rPr>
          <w:rStyle w:val="StyleUnderline"/>
          <w:highlight w:val="yellow"/>
        </w:rPr>
        <w:t xml:space="preserve">even if the </w:t>
      </w:r>
      <w:r w:rsidRPr="00713650">
        <w:rPr>
          <w:rStyle w:val="Emphasis"/>
          <w:highlight w:val="yellow"/>
        </w:rPr>
        <w:t>U</w:t>
      </w:r>
      <w:r w:rsidRPr="00713650">
        <w:rPr>
          <w:rStyle w:val="StyleUnderline"/>
        </w:rPr>
        <w:t xml:space="preserve">nited </w:t>
      </w:r>
      <w:r w:rsidRPr="00713650">
        <w:rPr>
          <w:rStyle w:val="Emphasis"/>
          <w:highlight w:val="yellow"/>
        </w:rPr>
        <w:t>S</w:t>
      </w:r>
      <w:r w:rsidRPr="00713650">
        <w:rPr>
          <w:rStyle w:val="StyleUnderline"/>
        </w:rPr>
        <w:t xml:space="preserve">tates </w:t>
      </w:r>
      <w:r w:rsidRPr="00713650">
        <w:rPr>
          <w:rStyle w:val="StyleUnderline"/>
          <w:highlight w:val="yellow"/>
        </w:rPr>
        <w:t>goes into</w:t>
      </w:r>
      <w:r w:rsidRPr="00713650">
        <w:rPr>
          <w:rStyle w:val="StyleUnderline"/>
        </w:rPr>
        <w:t xml:space="preserve"> the </w:t>
      </w:r>
      <w:r w:rsidRPr="00713650">
        <w:rPr>
          <w:rStyle w:val="StyleUnderline"/>
          <w:highlight w:val="yellow"/>
        </w:rPr>
        <w:t>conflict hoping only to weaken Iran</w:t>
      </w:r>
      <w:r w:rsidRPr="00713650">
        <w:rPr>
          <w:rStyle w:val="StyleUnderline"/>
        </w:rPr>
        <w:t xml:space="preserve"> militarily</w:t>
      </w:r>
      <w:r w:rsidRPr="00713650">
        <w:rPr>
          <w:rStyle w:val="StyleUnderline"/>
          <w:sz w:val="16"/>
          <w:u w:val="none"/>
        </w:rPr>
        <w:t xml:space="preserve">, </w:t>
      </w:r>
      <w:r w:rsidRPr="00713650">
        <w:rPr>
          <w:rStyle w:val="StyleUnderline"/>
          <w:highlight w:val="yellow"/>
        </w:rPr>
        <w:t>it will</w:t>
      </w:r>
      <w:r w:rsidRPr="00713650">
        <w:rPr>
          <w:rStyle w:val="StyleUnderline"/>
          <w:sz w:val="16"/>
          <w:u w:val="none"/>
        </w:rPr>
        <w:t xml:space="preserve"> soon </w:t>
      </w:r>
      <w:r w:rsidRPr="00713650">
        <w:rPr>
          <w:rStyle w:val="StyleUnderline"/>
          <w:highlight w:val="yellow"/>
        </w:rPr>
        <w:t>face calls</w:t>
      </w:r>
      <w:r w:rsidRPr="00713650">
        <w:rPr>
          <w:rStyle w:val="StyleUnderline"/>
        </w:rPr>
        <w:t xml:space="preserve"> at home and from Jerusalem, Riyadh, and Abu Dhabi </w:t>
      </w:r>
      <w:r w:rsidRPr="00713650">
        <w:rPr>
          <w:rStyle w:val="StyleUnderline"/>
          <w:highlight w:val="yellow"/>
        </w:rPr>
        <w:t>to overthrow the</w:t>
      </w:r>
      <w:r w:rsidRPr="00713650">
        <w:rPr>
          <w:rStyle w:val="StyleUnderline"/>
        </w:rPr>
        <w:t xml:space="preserve"> Islamic </w:t>
      </w:r>
      <w:r w:rsidRPr="00713650">
        <w:rPr>
          <w:rStyle w:val="StyleUnderline"/>
          <w:highlight w:val="yellow"/>
        </w:rPr>
        <w:t>Republic</w:t>
      </w:r>
      <w:r w:rsidRPr="00713650">
        <w:rPr>
          <w:rStyle w:val="StyleUnderline"/>
          <w:sz w:val="16"/>
          <w:u w:val="none"/>
        </w:rPr>
        <w:t xml:space="preserve">. As a result, </w:t>
      </w:r>
      <w:r w:rsidRPr="00713650">
        <w:rPr>
          <w:rStyle w:val="StyleUnderline"/>
          <w:highlight w:val="yellow"/>
        </w:rPr>
        <w:t xml:space="preserve">the </w:t>
      </w:r>
      <w:r w:rsidRPr="00713650">
        <w:rPr>
          <w:rStyle w:val="Emphasis"/>
          <w:highlight w:val="yellow"/>
        </w:rPr>
        <w:t>U</w:t>
      </w:r>
      <w:r w:rsidRPr="00713650">
        <w:rPr>
          <w:rStyle w:val="StyleUnderline"/>
        </w:rPr>
        <w:t xml:space="preserve">nited </w:t>
      </w:r>
      <w:r w:rsidRPr="00713650">
        <w:rPr>
          <w:rStyle w:val="Emphasis"/>
          <w:highlight w:val="yellow"/>
        </w:rPr>
        <w:t>S</w:t>
      </w:r>
      <w:r w:rsidRPr="00713650">
        <w:rPr>
          <w:rStyle w:val="StyleUnderline"/>
        </w:rPr>
        <w:t xml:space="preserve">tates </w:t>
      </w:r>
      <w:r w:rsidRPr="00713650">
        <w:rPr>
          <w:rStyle w:val="StyleUnderline"/>
          <w:highlight w:val="yellow"/>
        </w:rPr>
        <w:t>may stumble into</w:t>
      </w:r>
      <w:r w:rsidRPr="00713650">
        <w:rPr>
          <w:rStyle w:val="StyleUnderline"/>
        </w:rPr>
        <w:t xml:space="preserve"> the kind of </w:t>
      </w:r>
      <w:r w:rsidRPr="00713650">
        <w:rPr>
          <w:rStyle w:val="Emphasis"/>
          <w:highlight w:val="yellow"/>
        </w:rPr>
        <w:t>regime change</w:t>
      </w:r>
      <w:r w:rsidRPr="00713650">
        <w:rPr>
          <w:rStyle w:val="StyleUnderline"/>
          <w:sz w:val="16"/>
          <w:u w:val="none"/>
        </w:rPr>
        <w:t xml:space="preserve"> operation it carried out in Iraq in 2003 and Libya in 2011—but this time on a much larger scale. Iran today has a population of 80 million, more than three times that of Iraq at the beginning of the Iraq war. The country’s topography is much more challenging than Iraq’s. The cost of an invasion would over time reach into the trillions of dollars. And </w:t>
      </w:r>
      <w:r w:rsidRPr="00713650">
        <w:rPr>
          <w:rStyle w:val="StyleUnderline"/>
          <w:highlight w:val="yellow"/>
        </w:rPr>
        <w:t>consider</w:t>
      </w:r>
      <w:r w:rsidRPr="00713650">
        <w:rPr>
          <w:rStyle w:val="StyleUnderline"/>
        </w:rPr>
        <w:t xml:space="preserve"> for a moment the </w:t>
      </w:r>
      <w:r w:rsidRPr="00713650">
        <w:rPr>
          <w:rStyle w:val="Emphasis"/>
          <w:highlight w:val="yellow"/>
        </w:rPr>
        <w:t>destabilizing effects</w:t>
      </w:r>
      <w:r w:rsidRPr="00713650">
        <w:rPr>
          <w:rStyle w:val="StyleUnderline"/>
          <w:highlight w:val="yellow"/>
        </w:rPr>
        <w:t xml:space="preserve"> of a </w:t>
      </w:r>
      <w:r w:rsidRPr="00713650">
        <w:rPr>
          <w:rStyle w:val="Emphasis"/>
          <w:highlight w:val="yellow"/>
        </w:rPr>
        <w:t>refugee crisis</w:t>
      </w:r>
      <w:r w:rsidRPr="00713650">
        <w:rPr>
          <w:rStyle w:val="StyleUnderline"/>
          <w:highlight w:val="yellow"/>
        </w:rPr>
        <w:t xml:space="preserve"> stemming from a country</w:t>
      </w:r>
      <w:r w:rsidRPr="00713650">
        <w:rPr>
          <w:rStyle w:val="StyleUnderline"/>
        </w:rPr>
        <w:t xml:space="preserve"> with a population </w:t>
      </w:r>
      <w:r w:rsidRPr="00713650">
        <w:rPr>
          <w:rStyle w:val="StyleUnderline"/>
          <w:highlight w:val="yellow"/>
        </w:rPr>
        <w:t xml:space="preserve">the size of </w:t>
      </w:r>
      <w:r w:rsidRPr="00713650">
        <w:rPr>
          <w:rStyle w:val="Emphasis"/>
          <w:highlight w:val="yellow"/>
        </w:rPr>
        <w:t>Afghanistan</w:t>
      </w:r>
      <w:r w:rsidRPr="00713650">
        <w:rPr>
          <w:rStyle w:val="StyleUnderline"/>
          <w:highlight w:val="yellow"/>
        </w:rPr>
        <w:t xml:space="preserve">, </w:t>
      </w:r>
      <w:r w:rsidRPr="00713650">
        <w:rPr>
          <w:rStyle w:val="Emphasis"/>
          <w:highlight w:val="yellow"/>
        </w:rPr>
        <w:t>Iraq</w:t>
      </w:r>
      <w:r w:rsidRPr="00713650">
        <w:rPr>
          <w:rStyle w:val="StyleUnderline"/>
          <w:highlight w:val="yellow"/>
        </w:rPr>
        <w:t xml:space="preserve">, and </w:t>
      </w:r>
      <w:r w:rsidRPr="00713650">
        <w:rPr>
          <w:rStyle w:val="Emphasis"/>
          <w:highlight w:val="yellow"/>
        </w:rPr>
        <w:t>Syria</w:t>
      </w:r>
      <w:r w:rsidRPr="00713650">
        <w:rPr>
          <w:rStyle w:val="StyleUnderline"/>
          <w:highlight w:val="yellow"/>
        </w:rPr>
        <w:t xml:space="preserve"> combined</w:t>
      </w:r>
      <w:r w:rsidRPr="00713650">
        <w:rPr>
          <w:rStyle w:val="StyleUnderline"/>
          <w:sz w:val="16"/>
          <w:u w:val="none"/>
        </w:rPr>
        <w:t xml:space="preserve">. </w:t>
      </w:r>
    </w:p>
    <w:p w14:paraId="3B2A08E0" w14:textId="77777777" w:rsidR="003503AA" w:rsidRPr="00713650" w:rsidRDefault="003503AA" w:rsidP="003503AA">
      <w:pPr>
        <w:rPr>
          <w:rStyle w:val="StyleUnderline"/>
        </w:rPr>
      </w:pPr>
      <w:r w:rsidRPr="00713650">
        <w:rPr>
          <w:rStyle w:val="StyleUnderline"/>
          <w:sz w:val="16"/>
          <w:u w:val="none"/>
        </w:rPr>
        <w:t xml:space="preserve">The United States might instead try to engineer the collapse of the Islamic Republic without invading, as it tried in Iraq in the 1990s. But unlike many Middle Eastern countries that have grown unstable in recent years, Iran is not an artificial creation of European colonialism but a millennia-old civilization whose nationalism runs deep. </w:t>
      </w:r>
      <w:r w:rsidRPr="00713650">
        <w:rPr>
          <w:rStyle w:val="StyleUnderline"/>
        </w:rPr>
        <w:t>Iranians are not likely to respond to a major war with the United States by blaming their own leadership and trying to overthrow it</w:t>
      </w:r>
      <w:r w:rsidRPr="00713650">
        <w:rPr>
          <w:rStyle w:val="StyleUnderline"/>
          <w:sz w:val="16"/>
          <w:u w:val="none"/>
        </w:rPr>
        <w:t xml:space="preserve">. Even if they did, </w:t>
      </w:r>
      <w:r w:rsidRPr="00713650">
        <w:rPr>
          <w:rStyle w:val="StyleUnderline"/>
        </w:rPr>
        <w:t>the most likely result would be a transition from clerical rule to a military dictatorship headed by the powerful Islamic Revolutionary Guard Corps</w:t>
      </w:r>
      <w:r w:rsidRPr="00713650">
        <w:rPr>
          <w:rStyle w:val="StyleUnderline"/>
          <w:sz w:val="16"/>
          <w:u w:val="none"/>
        </w:rPr>
        <w:t xml:space="preserve">. In the worst case, </w:t>
      </w:r>
      <w:r w:rsidRPr="00713650">
        <w:rPr>
          <w:rStyle w:val="StyleUnderline"/>
          <w:highlight w:val="yellow"/>
        </w:rPr>
        <w:t>internal collapse would lead to civil war</w:t>
      </w:r>
      <w:r w:rsidRPr="00713650">
        <w:rPr>
          <w:rStyle w:val="StyleUnderline"/>
          <w:sz w:val="16"/>
          <w:u w:val="none"/>
        </w:rPr>
        <w:t xml:space="preserve">, just as it has with several of Iran’s neighbors, potentially </w:t>
      </w:r>
      <w:r w:rsidRPr="00713650">
        <w:rPr>
          <w:rStyle w:val="StyleUnderline"/>
          <w:highlight w:val="yellow"/>
        </w:rPr>
        <w:t xml:space="preserve">creating </w:t>
      </w:r>
      <w:r w:rsidRPr="00713650">
        <w:rPr>
          <w:rStyle w:val="Emphasis"/>
          <w:highlight w:val="yellow"/>
        </w:rPr>
        <w:t>terrorist safe havens</w:t>
      </w:r>
      <w:r w:rsidRPr="00713650">
        <w:rPr>
          <w:rStyle w:val="StyleUnderline"/>
        </w:rPr>
        <w:t xml:space="preserve"> and enormous refugee flows.</w:t>
      </w:r>
    </w:p>
    <w:p w14:paraId="56A34414" w14:textId="77777777" w:rsidR="003503AA" w:rsidRPr="00713650" w:rsidRDefault="003503AA" w:rsidP="003503AA">
      <w:pPr>
        <w:rPr>
          <w:rStyle w:val="StyleUnderline"/>
        </w:rPr>
      </w:pPr>
      <w:r w:rsidRPr="00713650">
        <w:rPr>
          <w:rStyle w:val="StyleUnderline"/>
          <w:sz w:val="16"/>
          <w:u w:val="none"/>
        </w:rPr>
        <w:t xml:space="preserve">Even short of such worst-case scenarios, any </w:t>
      </w:r>
      <w:r w:rsidRPr="00713650">
        <w:rPr>
          <w:rStyle w:val="StyleUnderline"/>
          <w:highlight w:val="yellow"/>
        </w:rPr>
        <w:t>war with Iran would tie</w:t>
      </w:r>
      <w:r w:rsidRPr="00713650">
        <w:rPr>
          <w:rStyle w:val="StyleUnderline"/>
        </w:rPr>
        <w:t xml:space="preserve"> down </w:t>
      </w:r>
      <w:r w:rsidRPr="00713650">
        <w:rPr>
          <w:rStyle w:val="StyleUnderline"/>
          <w:highlight w:val="yellow"/>
        </w:rPr>
        <w:t xml:space="preserve">the </w:t>
      </w:r>
      <w:r w:rsidRPr="00713650">
        <w:rPr>
          <w:rStyle w:val="Emphasis"/>
          <w:highlight w:val="yellow"/>
        </w:rPr>
        <w:t>U</w:t>
      </w:r>
      <w:r w:rsidRPr="00713650">
        <w:rPr>
          <w:rStyle w:val="StyleUnderline"/>
        </w:rPr>
        <w:t xml:space="preserve">nited </w:t>
      </w:r>
      <w:r w:rsidRPr="00713650">
        <w:rPr>
          <w:rStyle w:val="Emphasis"/>
          <w:highlight w:val="yellow"/>
        </w:rPr>
        <w:t>S</w:t>
      </w:r>
      <w:r w:rsidRPr="00713650">
        <w:rPr>
          <w:rStyle w:val="StyleUnderline"/>
        </w:rPr>
        <w:t xml:space="preserve">tates </w:t>
      </w:r>
      <w:r w:rsidRPr="00713650">
        <w:rPr>
          <w:rStyle w:val="StyleUnderline"/>
          <w:highlight w:val="yellow"/>
        </w:rPr>
        <w:t>in</w:t>
      </w:r>
      <w:r w:rsidRPr="00713650">
        <w:rPr>
          <w:rStyle w:val="StyleUnderline"/>
        </w:rPr>
        <w:t xml:space="preserve"> yet another Middle Eastern </w:t>
      </w:r>
      <w:r w:rsidRPr="00713650">
        <w:rPr>
          <w:rStyle w:val="StyleUnderline"/>
          <w:highlight w:val="yellow"/>
        </w:rPr>
        <w:t>conflict for years</w:t>
      </w:r>
      <w:r w:rsidRPr="00713650">
        <w:rPr>
          <w:rStyle w:val="StyleUnderline"/>
        </w:rPr>
        <w:t xml:space="preserve"> to come</w:t>
      </w:r>
      <w:r w:rsidRPr="00713650">
        <w:rPr>
          <w:rStyle w:val="StyleUnderline"/>
          <w:sz w:val="16"/>
          <w:u w:val="none"/>
        </w:rPr>
        <w:t xml:space="preserve">. </w:t>
      </w:r>
      <w:r w:rsidRPr="00713650">
        <w:rPr>
          <w:rStyle w:val="StyleUnderline"/>
          <w:highlight w:val="yellow"/>
        </w:rPr>
        <w:t>The war</w:t>
      </w:r>
      <w:r w:rsidRPr="00713650">
        <w:rPr>
          <w:rStyle w:val="StyleUnderline"/>
        </w:rPr>
        <w:t xml:space="preserve"> and its aftermath </w:t>
      </w:r>
      <w:r w:rsidRPr="00713650">
        <w:rPr>
          <w:rStyle w:val="StyleUnderline"/>
          <w:highlight w:val="yellow"/>
        </w:rPr>
        <w:t>would</w:t>
      </w:r>
      <w:r w:rsidRPr="00713650">
        <w:rPr>
          <w:rStyle w:val="StyleUnderline"/>
        </w:rPr>
        <w:t xml:space="preserve"> likely </w:t>
      </w:r>
      <w:r w:rsidRPr="00713650">
        <w:rPr>
          <w:rStyle w:val="StyleUnderline"/>
          <w:highlight w:val="yellow"/>
        </w:rPr>
        <w:t>cost</w:t>
      </w:r>
      <w:r w:rsidRPr="00713650">
        <w:rPr>
          <w:rStyle w:val="StyleUnderline"/>
        </w:rPr>
        <w:t xml:space="preserve"> hundreds of </w:t>
      </w:r>
      <w:r w:rsidRPr="00713650">
        <w:rPr>
          <w:rStyle w:val="StyleUnderline"/>
          <w:highlight w:val="yellow"/>
        </w:rPr>
        <w:t>billions</w:t>
      </w:r>
      <w:r w:rsidRPr="00713650">
        <w:rPr>
          <w:rStyle w:val="StyleUnderline"/>
        </w:rPr>
        <w:t xml:space="preserve"> of dollars </w:t>
      </w:r>
      <w:r w:rsidRPr="00713650">
        <w:rPr>
          <w:rStyle w:val="StyleUnderline"/>
          <w:highlight w:val="yellow"/>
        </w:rPr>
        <w:t>and</w:t>
      </w:r>
      <w:r w:rsidRPr="00713650">
        <w:rPr>
          <w:rStyle w:val="StyleUnderline"/>
        </w:rPr>
        <w:t xml:space="preserve"> hobble not just Trump but future U.S. presidents. Such a commitment would mean the </w:t>
      </w:r>
      <w:r w:rsidRPr="00713650">
        <w:rPr>
          <w:rStyle w:val="Emphasis"/>
          <w:highlight w:val="yellow"/>
        </w:rPr>
        <w:t>end</w:t>
      </w:r>
      <w:r w:rsidRPr="00713650">
        <w:rPr>
          <w:rStyle w:val="StyleUnderline"/>
        </w:rPr>
        <w:t xml:space="preserve"> of </w:t>
      </w:r>
      <w:r w:rsidRPr="00713650">
        <w:rPr>
          <w:rStyle w:val="StyleUnderline"/>
          <w:highlight w:val="yellow"/>
        </w:rPr>
        <w:t>the</w:t>
      </w:r>
      <w:r w:rsidRPr="00713650">
        <w:rPr>
          <w:rStyle w:val="StyleUnderline"/>
        </w:rPr>
        <w:t xml:space="preserve"> United States’ purported </w:t>
      </w:r>
      <w:r w:rsidRPr="00713650">
        <w:rPr>
          <w:rStyle w:val="Emphasis"/>
          <w:highlight w:val="yellow"/>
        </w:rPr>
        <w:t>shift to great-power competition with Russia and China</w:t>
      </w:r>
      <w:r w:rsidRPr="00713650">
        <w:rPr>
          <w:rStyle w:val="StyleUnderline"/>
          <w:u w:val="none"/>
        </w:rPr>
        <w:t>.</w:t>
      </w:r>
    </w:p>
    <w:p w14:paraId="507790C7" w14:textId="77777777" w:rsidR="003503AA" w:rsidRPr="00AB4E07" w:rsidRDefault="003503AA" w:rsidP="003503AA">
      <w:pPr>
        <w:rPr>
          <w:u w:val="single"/>
        </w:rPr>
      </w:pPr>
      <w:r w:rsidRPr="00713650">
        <w:rPr>
          <w:rStyle w:val="StyleUnderline"/>
          <w:sz w:val="16"/>
          <w:u w:val="none"/>
        </w:rPr>
        <w:t xml:space="preserve">Most likely, all parties understand these dangers—not least the Iranian government, for which a war with the United States would be particularly catastrophic. And for this reason, both sides will continue to try to avoid an all-out war. </w:t>
      </w:r>
      <w:r w:rsidRPr="00713650">
        <w:rPr>
          <w:rStyle w:val="StyleUnderline"/>
        </w:rPr>
        <w:t>But sometimes even wars that nobody wants still happen.</w:t>
      </w:r>
      <w:r w:rsidRPr="00713650">
        <w:rPr>
          <w:rStyle w:val="StyleUnderline"/>
          <w:sz w:val="16"/>
          <w:u w:val="none"/>
        </w:rPr>
        <w:t xml:space="preserve"> The Trump administration and the Islamic Republic should tread much more carefully, lest they send their countries down </w:t>
      </w:r>
      <w:r w:rsidRPr="00713650">
        <w:rPr>
          <w:rStyle w:val="StyleUnderline"/>
        </w:rPr>
        <w:t>a dangerous and costly spiral</w:t>
      </w:r>
      <w:r w:rsidRPr="00713650">
        <w:rPr>
          <w:rStyle w:val="StyleUnderline"/>
          <w:sz w:val="16"/>
          <w:u w:val="none"/>
        </w:rPr>
        <w:t xml:space="preserve"> that</w:t>
      </w:r>
      <w:r w:rsidRPr="00713650">
        <w:rPr>
          <w:rStyle w:val="StyleUnderline"/>
        </w:rPr>
        <w:t xml:space="preserve"> will quickly spin out of control</w:t>
      </w:r>
      <w:r w:rsidRPr="00713650">
        <w:rPr>
          <w:rStyle w:val="StyleUnderline"/>
          <w:sz w:val="16"/>
          <w:u w:val="none"/>
        </w:rPr>
        <w:t>.</w:t>
      </w:r>
    </w:p>
    <w:p w14:paraId="15F9F025" w14:textId="77777777" w:rsidR="003503AA" w:rsidRPr="00B51D8A" w:rsidRDefault="003503AA" w:rsidP="003503AA">
      <w:pPr>
        <w:pStyle w:val="Heading4"/>
      </w:pPr>
      <w:r w:rsidRPr="00B51D8A">
        <w:t>Middle Eastern instability causes </w:t>
      </w:r>
      <w:r>
        <w:t>great power war</w:t>
      </w:r>
    </w:p>
    <w:p w14:paraId="019C6F11" w14:textId="0DCDF84A" w:rsidR="003503AA" w:rsidRPr="00B1157A" w:rsidRDefault="003503AA" w:rsidP="00B1157A">
      <w:r>
        <w:t>Stephen D. </w:t>
      </w:r>
      <w:r w:rsidRPr="00B51D8A">
        <w:rPr>
          <w:rStyle w:val="Style13ptBold"/>
        </w:rPr>
        <w:t>Krasner 18</w:t>
      </w:r>
      <w:r>
        <w:t>, Fellow of the American Academy, Senior Fellow at the Freeman Spogli Institute for International Studies, Graham H. Stuart Professor of International Relations, and Senior Fellow at the Hoover Institution at Stanford University, Karl Eikenberry, Fellow of the American Academy, Oksenberg-Rohlen Fellow and Director of the U.S.-Asia Security Initiative at Stanford University’s Asia-Pacific Research Center, Conclusion, Daedalus, Journal of the American Academy of Arts &amp; Sciences, Volume 147, Issue 1, Winter 2018 Pages 197-211, MIT Press Journals</w:t>
      </w:r>
    </w:p>
    <w:p w14:paraId="695D97D2" w14:textId="77777777" w:rsidR="003503AA" w:rsidRPr="002E1C3C" w:rsidRDefault="003503AA" w:rsidP="00B1157A">
      <w:pPr>
        <w:rPr>
          <w:sz w:val="16"/>
        </w:rPr>
      </w:pPr>
      <w:r>
        <w:rPr>
          <w:sz w:val="16"/>
        </w:rPr>
        <w:t>Migration, </w:t>
      </w:r>
      <w:r w:rsidRPr="00675386">
        <w:rPr>
          <w:rStyle w:val="Emphasis"/>
          <w:highlight w:val="yellow"/>
        </w:rPr>
        <w:t>regional instability</w:t>
      </w:r>
      <w:r>
        <w:rPr>
          <w:sz w:val="16"/>
        </w:rPr>
        <w:t>, and great-power conflict. Civil wars </w:t>
      </w:r>
      <w:r>
        <w:rPr>
          <w:rStyle w:val="m8998500066486699605gmail-styleunderline"/>
          <w:rFonts w:ascii="Arial" w:hAnsi="Arial" w:cs="Arial"/>
          <w:color w:val="222222"/>
          <w:szCs w:val="20"/>
        </w:rPr>
        <w:t>are</w:t>
      </w:r>
      <w:r>
        <w:rPr>
          <w:sz w:val="16"/>
        </w:rPr>
        <w:t> also </w:t>
      </w:r>
      <w:r w:rsidRPr="00675386">
        <w:rPr>
          <w:rStyle w:val="m8998500066486699605gmail-styleunderline"/>
          <w:rFonts w:ascii="Arial" w:hAnsi="Arial" w:cs="Arial"/>
          <w:color w:val="222222"/>
          <w:szCs w:val="20"/>
          <w:u w:val="single"/>
        </w:rPr>
        <w:t>dangerous because they </w:t>
      </w:r>
      <w:r w:rsidRPr="00675386">
        <w:rPr>
          <w:rStyle w:val="m8998500066486699605gmail-styleunderline"/>
          <w:rFonts w:ascii="Arial" w:hAnsi="Arial" w:cs="Arial"/>
          <w:color w:val="222222"/>
          <w:szCs w:val="20"/>
          <w:highlight w:val="yellow"/>
          <w:u w:val="single"/>
          <w:shd w:val="clear" w:color="auto" w:fill="00FFFF"/>
        </w:rPr>
        <w:t>could lead to</w:t>
      </w:r>
      <w:r>
        <w:rPr>
          <w:sz w:val="16"/>
        </w:rPr>
        <w:t> greater refugee flows, regional destabilization, and </w:t>
      </w:r>
      <w:r w:rsidRPr="00675386">
        <w:rPr>
          <w:rStyle w:val="Emphasis"/>
          <w:highlight w:val="yellow"/>
        </w:rPr>
        <w:t>great-power conflict</w:t>
      </w:r>
      <w:r>
        <w:rPr>
          <w:rStyle w:val="m8998500066486699605gmail-styleunderline"/>
          <w:rFonts w:ascii="Arial" w:hAnsi="Arial" w:cs="Arial"/>
          <w:color w:val="222222"/>
          <w:szCs w:val="20"/>
        </w:rPr>
        <w:t>.</w:t>
      </w:r>
      <w:r>
        <w:rPr>
          <w:sz w:val="16"/>
        </w:rPr>
        <w:t> Not </w:t>
      </w:r>
      <w:r w:rsidRPr="00675386">
        <w:rPr>
          <w:rStyle w:val="m8998500066486699605gmail-styleunderline"/>
          <w:rFonts w:ascii="Arial" w:hAnsi="Arial" w:cs="Arial"/>
          <w:color w:val="222222"/>
          <w:szCs w:val="20"/>
          <w:u w:val="single"/>
        </w:rPr>
        <w:t>every civil war has the potential for </w:t>
      </w:r>
      <w:r w:rsidRPr="00675386">
        <w:rPr>
          <w:b/>
          <w:bCs/>
          <w:szCs w:val="20"/>
          <w:bdr w:val="single" w:sz="8" w:space="0" w:color="auto" w:frame="1"/>
        </w:rPr>
        <w:t>generating these global crises</w:t>
      </w:r>
      <w:r w:rsidRPr="00675386">
        <w:rPr>
          <w:rStyle w:val="m8998500066486699605gmail-styleunderline"/>
          <w:rFonts w:ascii="Arial" w:hAnsi="Arial" w:cs="Arial"/>
          <w:color w:val="222222"/>
          <w:szCs w:val="20"/>
          <w:u w:val="single"/>
        </w:rPr>
        <w:t>, but if </w:t>
      </w:r>
      <w:r w:rsidRPr="00675386">
        <w:rPr>
          <w:b/>
          <w:bCs/>
          <w:szCs w:val="20"/>
          <w:bdr w:val="single" w:sz="8" w:space="0" w:color="auto" w:frame="1"/>
        </w:rPr>
        <w:t>generated</w:t>
      </w:r>
      <w:r>
        <w:rPr>
          <w:sz w:val="16"/>
        </w:rPr>
        <w:t>, they would be a product not just of civil strife but also of policy choices that were made by advanced industrialized countries. In this regard, they should be contrasted with possible pandemics and transnational terrorism that, arguably, would occur regardless of the policies adopted by wealthy democratic states. As Sarah Lischer's essay shows, the number of migrants–especially people displaced by civil wars–has increased dramatically in recent years.4 Most of these migrants have been generated by three conflicts, those in Afghanistan, Syria, and Somalia. The wave of migrants entering Western Europe has destabilized traditional politics and contributed to the success of Brexit in the UK, the increased share of votes secured by right-wing parties in a number of Western European countries, and the electoral gains of a number of right-wing parties in Eastern Europe. Anxiety about immigration contributed to Donald Trump's victory in the United States. European countries, even those on the left like Sweden, have responded to rising numbers of refugees by tightening the rules for potential migrants. The European Union reached a deal with Turkey in 2016 to provide financial resources in exchange–among other things–for an increase in acceptance of refugees. At the same time, the </w:t>
      </w:r>
      <w:r w:rsidRPr="00675386">
        <w:rPr>
          <w:sz w:val="16"/>
        </w:rPr>
        <w:t>sheer number of refugees in Jordan andLebanon can potentially undermine government control in those countries.</w:t>
      </w:r>
      <w:r>
        <w:rPr>
          <w:rStyle w:val="m8998500066486699605gmail-styleunderline"/>
          <w:rFonts w:ascii="Arial" w:hAnsi="Arial" w:cs="Arial"/>
          <w:color w:val="222222"/>
          <w:szCs w:val="20"/>
        </w:rPr>
        <w:t> </w:t>
      </w:r>
      <w:r w:rsidRPr="00675386">
        <w:t>The impact of </w:t>
      </w:r>
      <w:r w:rsidRPr="00675386">
        <w:rPr>
          <w:rStyle w:val="Emphasis"/>
          <w:highlight w:val="yellow"/>
        </w:rPr>
        <w:t>civil wars</w:t>
      </w:r>
      <w:r>
        <w:rPr>
          <w:rStyle w:val="m8998500066486699605gmail-styleunderline"/>
          <w:rFonts w:ascii="Arial" w:hAnsi="Arial" w:cs="Arial"/>
          <w:color w:val="222222"/>
          <w:szCs w:val="20"/>
        </w:rPr>
        <w:t xml:space="preserve"> in </w:t>
      </w:r>
      <w:r w:rsidRPr="00675386">
        <w:t xml:space="preserve">one country can </w:t>
      </w:r>
      <w:r w:rsidRPr="00675386">
        <w:rPr>
          <w:highlight w:val="yellow"/>
        </w:rPr>
        <w:t>spread</w:t>
      </w:r>
      <w:r w:rsidRPr="00675386">
        <w:t xml:space="preserve"> to surrounding areas</w:t>
      </w:r>
      <w:r>
        <w:rPr>
          <w:rStyle w:val="m8998500066486699605gmail-styleunderline"/>
          <w:rFonts w:ascii="Arial" w:hAnsi="Arial" w:cs="Arial"/>
          <w:color w:val="222222"/>
          <w:szCs w:val="20"/>
        </w:rPr>
        <w:t>.</w:t>
      </w:r>
      <w:r>
        <w:rPr>
          <w:sz w:val="16"/>
        </w:rPr>
        <w:t> ISIL's ambitious campaigns have afflicted Syria and Iraq. Civil strife in Somalia has, as Seyoum Mesfin and Abdeta Beyene write, influenced the policies of Ethiopia.5 The FARC insurgency in Colombia impacted Venezuela and Ecuador. Conflict in the Democratic Republic of the Congo (DRC) drew in several neighboring states. Some regional conflicts have resulted in millions of deaths, most notably the war in the DRC, with limited impact on and attention from wealthy industrialized countries. </w:t>
      </w:r>
      <w:r w:rsidRPr="00675386">
        <w:rPr>
          <w:rStyle w:val="m8998500066486699605gmail-styleunderline"/>
          <w:rFonts w:ascii="Arial" w:hAnsi="Arial" w:cs="Arial"/>
          <w:color w:val="222222"/>
          <w:szCs w:val="20"/>
          <w:highlight w:val="yellow"/>
          <w:u w:val="single"/>
          <w:shd w:val="clear" w:color="auto" w:fill="00FFFF"/>
        </w:rPr>
        <w:t xml:space="preserve">Wars in </w:t>
      </w:r>
      <w:r w:rsidRPr="00675386">
        <w:rPr>
          <w:rStyle w:val="m8998500066486699605gmail-styleunderline"/>
          <w:rFonts w:ascii="Arial" w:hAnsi="Arial" w:cs="Arial"/>
          <w:color w:val="222222"/>
          <w:szCs w:val="20"/>
          <w:highlight w:val="yellow"/>
          <w:u w:val="single"/>
          <w:shd w:val="clear" w:color="auto" w:fill="00FFFF"/>
        </w:rPr>
        <w:lastRenderedPageBreak/>
        <w:t>the </w:t>
      </w:r>
      <w:r w:rsidRPr="00675386">
        <w:rPr>
          <w:rStyle w:val="Emphasis"/>
          <w:highlight w:val="yellow"/>
        </w:rPr>
        <w:t>Middle East</w:t>
      </w:r>
      <w:r>
        <w:rPr>
          <w:sz w:val="16"/>
        </w:rPr>
        <w:t>, however, </w:t>
      </w:r>
      <w:r>
        <w:rPr>
          <w:rStyle w:val="m8998500066486699605gmail-styleunderline"/>
          <w:rFonts w:ascii="Arial" w:hAnsi="Arial" w:cs="Arial"/>
          <w:color w:val="222222"/>
          <w:szCs w:val="20"/>
        </w:rPr>
        <w:t>have been </w:t>
      </w:r>
      <w:r>
        <w:rPr>
          <w:b/>
          <w:bCs/>
          <w:szCs w:val="20"/>
          <w:bdr w:val="single" w:sz="8" w:space="0" w:color="auto" w:frame="1"/>
        </w:rPr>
        <w:t>more consequential</w:t>
      </w:r>
      <w:r>
        <w:rPr>
          <w:sz w:val="16"/>
        </w:rPr>
        <w:t> because </w:t>
      </w:r>
      <w:r>
        <w:rPr>
          <w:rStyle w:val="m8998500066486699605gmail-styleunderline"/>
          <w:rFonts w:ascii="Arial" w:hAnsi="Arial" w:cs="Arial"/>
          <w:color w:val="222222"/>
          <w:szCs w:val="20"/>
        </w:rPr>
        <w:t>they </w:t>
      </w:r>
      <w:r w:rsidRPr="00675386">
        <w:t xml:space="preserve">have </w:t>
      </w:r>
      <w:r w:rsidRPr="00675386">
        <w:rPr>
          <w:rStyle w:val="Emphasis"/>
          <w:highlight w:val="yellow"/>
        </w:rPr>
        <w:t>led to the involvement of Russia</w:t>
      </w:r>
      <w:r>
        <w:rPr>
          <w:sz w:val="16"/>
        </w:rPr>
        <w:t> and the United States, they are closer to Europe and have therefore generated more refugees, and </w:t>
      </w:r>
      <w:r w:rsidRPr="00675386">
        <w:rPr>
          <w:highlight w:val="yellow"/>
        </w:rPr>
        <w:t>Middle Eastern oil is</w:t>
      </w:r>
      <w:r w:rsidRPr="00675386">
        <w:t xml:space="preserve"> </w:t>
      </w:r>
      <w:r w:rsidRPr="00675386">
        <w:rPr>
          <w:highlight w:val="yellow"/>
        </w:rPr>
        <w:t>a </w:t>
      </w:r>
      <w:r w:rsidRPr="00675386">
        <w:rPr>
          <w:rStyle w:val="Emphasis"/>
          <w:highlight w:val="yellow"/>
        </w:rPr>
        <w:t>global commodity</w:t>
      </w:r>
      <w:r w:rsidRPr="00675386">
        <w:t> on which much of the world depends. Regional destabilization in the Middle East</w:t>
      </w:r>
      <w:r w:rsidRPr="00675386">
        <w:rPr>
          <w:sz w:val="16"/>
        </w:rPr>
        <w:t> does matter for the West; regional destabilization in Central Africa may only </w:t>
      </w:r>
      <w:r w:rsidRPr="00675386">
        <w:t>matter for</w:t>
      </w:r>
      <w:r>
        <w:rPr>
          <w:sz w:val="16"/>
        </w:rPr>
        <w:t> those who live in the neighborhood. </w:t>
      </w:r>
      <w:r w:rsidRPr="00675386">
        <w:rPr>
          <w:rStyle w:val="Emphasis"/>
          <w:highlight w:val="yellow"/>
        </w:rPr>
        <w:t>Direct confrontation</w:t>
      </w:r>
      <w:r w:rsidRPr="00675386">
        <w:rPr>
          <w:highlight w:val="yellow"/>
        </w:rPr>
        <w:t> between </w:t>
      </w:r>
      <w:r w:rsidRPr="00675386">
        <w:rPr>
          <w:rStyle w:val="Emphasis"/>
          <w:highlight w:val="yellow"/>
        </w:rPr>
        <w:t>major powers</w:t>
      </w:r>
      <w:r>
        <w:rPr>
          <w:rStyle w:val="m8998500066486699605gmail-styleunderline"/>
          <w:rFonts w:ascii="Arial" w:hAnsi="Arial" w:cs="Arial"/>
          <w:color w:val="222222"/>
          <w:szCs w:val="20"/>
        </w:rPr>
        <w:t> </w:t>
      </w:r>
      <w:r w:rsidRPr="00675386">
        <w:rPr>
          <w:rStyle w:val="m8998500066486699605gmail-styleunderline"/>
          <w:rFonts w:ascii="Arial" w:hAnsi="Arial" w:cs="Arial"/>
          <w:color w:val="222222"/>
          <w:szCs w:val="20"/>
          <w:highlight w:val="yellow"/>
          <w:u w:val="single"/>
        </w:rPr>
        <w:t>has not occurred since</w:t>
      </w:r>
      <w:r>
        <w:rPr>
          <w:sz w:val="16"/>
        </w:rPr>
        <w:t> the end of </w:t>
      </w:r>
      <w:r w:rsidRPr="00675386">
        <w:rPr>
          <w:rStyle w:val="Emphasis"/>
          <w:highlight w:val="yellow"/>
        </w:rPr>
        <w:t>World War II</w:t>
      </w:r>
      <w:r>
        <w:rPr>
          <w:rStyle w:val="m8998500066486699605gmail-styleunderline"/>
          <w:rFonts w:ascii="Arial" w:hAnsi="Arial" w:cs="Arial"/>
          <w:color w:val="222222"/>
          <w:szCs w:val="20"/>
        </w:rPr>
        <w:t>. </w:t>
      </w:r>
      <w:r>
        <w:rPr>
          <w:sz w:val="16"/>
        </w:rPr>
        <w:t>In well-governed areas, </w:t>
      </w:r>
      <w:r w:rsidRPr="00675386">
        <w:rPr>
          <w:rStyle w:val="m8998500066486699605gmail-styleunderline"/>
          <w:rFonts w:ascii="Arial" w:hAnsi="Arial" w:cs="Arial"/>
          <w:color w:val="222222"/>
          <w:szCs w:val="20"/>
          <w:u w:val="single"/>
        </w:rPr>
        <w:t>where </w:t>
      </w:r>
      <w:r w:rsidRPr="00675386">
        <w:rPr>
          <w:b/>
          <w:bCs/>
          <w:szCs w:val="20"/>
          <w:bdr w:val="single" w:sz="8" w:space="0" w:color="auto" w:frame="1"/>
        </w:rPr>
        <w:t>civil wars</w:t>
      </w:r>
      <w:r w:rsidRPr="00675386">
        <w:rPr>
          <w:rStyle w:val="m8998500066486699605gmail-styleunderline"/>
          <w:rFonts w:ascii="Arial" w:hAnsi="Arial" w:cs="Arial"/>
          <w:color w:val="222222"/>
          <w:szCs w:val="20"/>
          <w:u w:val="single"/>
        </w:rPr>
        <w:t> are absent</w:t>
      </w:r>
      <w:r>
        <w:rPr>
          <w:sz w:val="16"/>
        </w:rPr>
        <w:t xml:space="preserve">, </w:t>
      </w:r>
      <w:r w:rsidRPr="00675386">
        <w:t>the likelihood of great-power conflict is small.</w:t>
      </w:r>
      <w:r>
        <w:rPr>
          <w:sz w:val="16"/>
        </w:rPr>
        <w:t> Territorial conquest has been delegitimized (though Russia's annexation of Crimea stands as a recent exception to this norm). The existence of nuclear weapons has removed uncertainty about the costs of a confrontation between nuclear-armed states with assured second-strike capability.</w:t>
      </w:r>
      <w:r>
        <w:rPr>
          <w:rStyle w:val="m8998500066486699605gmail-styleunderline"/>
          <w:rFonts w:ascii="Arial" w:hAnsi="Arial" w:cs="Arial"/>
          <w:color w:val="222222"/>
          <w:szCs w:val="20"/>
        </w:rPr>
        <w:t> </w:t>
      </w:r>
      <w:r w:rsidRPr="00675386">
        <w:rPr>
          <w:highlight w:val="yellow"/>
        </w:rPr>
        <w:t>Great-power confrontations are</w:t>
      </w:r>
      <w:r>
        <w:rPr>
          <w:sz w:val="16"/>
        </w:rPr>
        <w:t>, however, </w:t>
      </w:r>
      <w:r w:rsidRPr="00675386">
        <w:rPr>
          <w:rStyle w:val="Emphasis"/>
          <w:highlight w:val="yellow"/>
        </w:rPr>
        <w:t>more likely</w:t>
      </w:r>
      <w:r w:rsidRPr="00675386">
        <w:rPr>
          <w:rStyle w:val="m8998500066486699605gmail-styleunderline"/>
          <w:rFonts w:ascii="Arial" w:hAnsi="Arial" w:cs="Arial"/>
          <w:color w:val="222222"/>
          <w:szCs w:val="20"/>
          <w:highlight w:val="yellow"/>
          <w:u w:val="single"/>
          <w:shd w:val="clear" w:color="auto" w:fill="00FFFF"/>
        </w:rPr>
        <w:t> in areas</w:t>
      </w:r>
      <w:r w:rsidRPr="00675386">
        <w:rPr>
          <w:rStyle w:val="m8998500066486699605gmail-styleunderline"/>
          <w:rFonts w:ascii="Arial" w:hAnsi="Arial" w:cs="Arial"/>
          <w:color w:val="222222"/>
          <w:szCs w:val="20"/>
          <w:u w:val="single"/>
        </w:rPr>
        <w:t> that are </w:t>
      </w:r>
      <w:r w:rsidRPr="00675386">
        <w:rPr>
          <w:rStyle w:val="Emphasis"/>
          <w:highlight w:val="yellow"/>
        </w:rPr>
        <w:t>afflicted by civil strife</w:t>
      </w:r>
      <w:r w:rsidRPr="00675386">
        <w:rPr>
          <w:rStyle w:val="m8998500066486699605gmail-styleunderline"/>
          <w:rFonts w:ascii="Arial" w:hAnsi="Arial" w:cs="Arial"/>
          <w:color w:val="222222"/>
          <w:szCs w:val="20"/>
          <w:highlight w:val="yellow"/>
          <w:u w:val="single"/>
          <w:shd w:val="clear" w:color="auto" w:fill="00FFFF"/>
        </w:rPr>
        <w:t>, because instability and appeals</w:t>
      </w:r>
      <w:r>
        <w:rPr>
          <w:sz w:val="16"/>
        </w:rPr>
        <w:t> from local actors </w:t>
      </w:r>
      <w:r w:rsidRPr="00675386">
        <w:rPr>
          <w:rStyle w:val="m8998500066486699605gmail-styleunderline"/>
          <w:rFonts w:ascii="Arial" w:hAnsi="Arial" w:cs="Arial"/>
          <w:color w:val="222222"/>
          <w:szCs w:val="20"/>
          <w:highlight w:val="yellow"/>
          <w:u w:val="single"/>
          <w:shd w:val="clear" w:color="auto" w:fill="00FFFF"/>
        </w:rPr>
        <w:t>could draw in major</w:t>
      </w:r>
      <w:r w:rsidRPr="00675386">
        <w:rPr>
          <w:rStyle w:val="m8998500066486699605gmail-styleunderline"/>
          <w:rFonts w:ascii="Arial" w:hAnsi="Arial" w:cs="Arial"/>
          <w:color w:val="222222"/>
          <w:szCs w:val="20"/>
          <w:u w:val="single"/>
        </w:rPr>
        <w:t> state </w:t>
      </w:r>
      <w:r w:rsidRPr="00675386">
        <w:rPr>
          <w:rStyle w:val="m8998500066486699605gmail-styleunderline"/>
          <w:rFonts w:ascii="Arial" w:hAnsi="Arial" w:cs="Arial"/>
          <w:color w:val="222222"/>
          <w:szCs w:val="20"/>
          <w:highlight w:val="yellow"/>
          <w:u w:val="single"/>
          <w:shd w:val="clear" w:color="auto" w:fill="00FFFF"/>
        </w:rPr>
        <w:t>actors with </w:t>
      </w:r>
      <w:r w:rsidRPr="00675386">
        <w:rPr>
          <w:rStyle w:val="Emphasis"/>
          <w:highlight w:val="yellow"/>
        </w:rPr>
        <w:t>vested interests</w:t>
      </w:r>
      <w:r>
        <w:rPr>
          <w:rStyle w:val="m8998500066486699605gmail-styleunderline"/>
          <w:rFonts w:ascii="Arial" w:hAnsi="Arial" w:cs="Arial"/>
          <w:color w:val="222222"/>
          <w:szCs w:val="20"/>
        </w:rPr>
        <w:t>.</w:t>
      </w:r>
      <w:r>
        <w:rPr>
          <w:sz w:val="16"/>
        </w:rPr>
        <w:t> This is especially true for the Middle East. Moreover, in countries on the periphery of Russia that were formerly part of the Soviet Union, especially those with sizeable Russian ethnic populations, the government in Moscow has demonstrated that it can increase the level of internal unrest. There is no guarantee of stability, even in countries that might have been stable absent external support for dissident groups that would otherwise have remained quiescent.</w:t>
      </w:r>
    </w:p>
    <w:p w14:paraId="4696396B" w14:textId="77777777" w:rsidR="003503AA" w:rsidRDefault="003503AA" w:rsidP="003503AA">
      <w:pPr>
        <w:pStyle w:val="Heading4"/>
      </w:pPr>
      <w:r>
        <w:t>Terrorism causes extinction</w:t>
      </w:r>
    </w:p>
    <w:p w14:paraId="0C2592EB" w14:textId="77777777" w:rsidR="003503AA" w:rsidRPr="00B43275" w:rsidRDefault="003503AA" w:rsidP="003503AA">
      <w:r>
        <w:t xml:space="preserve">Matthew </w:t>
      </w:r>
      <w:r w:rsidRPr="00813C9F">
        <w:rPr>
          <w:rStyle w:val="Style13ptBold"/>
        </w:rPr>
        <w:t>Bunn</w:t>
      </w:r>
      <w:r>
        <w:t xml:space="preserve"> </w:t>
      </w:r>
      <w:r w:rsidRPr="00120D08">
        <w:rPr>
          <w:rStyle w:val="Style13ptBold"/>
        </w:rPr>
        <w:t xml:space="preserve">and </w:t>
      </w:r>
      <w:r>
        <w:rPr>
          <w:rStyle w:val="Style13ptBold"/>
        </w:rPr>
        <w:t xml:space="preserve">Roth </w:t>
      </w:r>
      <w:r w:rsidRPr="00120D08">
        <w:rPr>
          <w:rStyle w:val="Style13ptBold"/>
        </w:rPr>
        <w:t>18</w:t>
      </w:r>
      <w:r>
        <w:t xml:space="preserve">, Nickolas, research associate with the Project on Managing the Atom at Harvard Kennedy School’s Belfer Center for Science and International Affairs, Matthew Bunn is professor of practice and co-principal investigator with the Project on Managing the Atom, 9/28/17, “The effects of a single terrorist nuclear bomb”, </w:t>
      </w:r>
      <w:hyperlink r:id="rId5" w:history="1">
        <w:r w:rsidRPr="00367B56">
          <w:rPr>
            <w:rStyle w:val="Hyperlink"/>
          </w:rPr>
          <w:t>https://thebulletin.org/2017/09/the-effects-of-a-single-terrorist-nuclear-bomb/</w:t>
        </w:r>
      </w:hyperlink>
    </w:p>
    <w:p w14:paraId="1881FB12" w14:textId="77777777" w:rsidR="003503AA" w:rsidRDefault="003503AA" w:rsidP="003503AA">
      <w:pPr>
        <w:rPr>
          <w:rStyle w:val="StyleUnderline"/>
        </w:rPr>
      </w:pPr>
      <w:r w:rsidRPr="00855160">
        <w:rPr>
          <w:sz w:val="16"/>
        </w:rPr>
        <w:t xml:space="preserve">And </w:t>
      </w:r>
      <w:r w:rsidRPr="00855160">
        <w:rPr>
          <w:rStyle w:val="StyleUnderline"/>
        </w:rPr>
        <w:t xml:space="preserve">what standards of </w:t>
      </w:r>
      <w:r w:rsidRPr="00855160">
        <w:rPr>
          <w:rStyle w:val="Emphasis"/>
        </w:rPr>
        <w:t>international order</w:t>
      </w:r>
      <w:r w:rsidRPr="00855160">
        <w:rPr>
          <w:rStyle w:val="StyleUnderline"/>
        </w:rPr>
        <w:t xml:space="preserve"> and law would still hold</w:t>
      </w:r>
      <w:r w:rsidRPr="00855160">
        <w:rPr>
          <w:sz w:val="16"/>
        </w:rPr>
        <w:t xml:space="preserve"> sway? </w:t>
      </w:r>
      <w:r w:rsidRPr="00F116F7">
        <w:rPr>
          <w:rStyle w:val="StyleUnderline"/>
          <w:highlight w:val="yellow"/>
        </w:rPr>
        <w:t>The country attacked might</w:t>
      </w:r>
      <w:r w:rsidRPr="00855160">
        <w:rPr>
          <w:rStyle w:val="StyleUnderline"/>
        </w:rPr>
        <w:t xml:space="preserve"> well </w:t>
      </w:r>
      <w:r w:rsidRPr="00F116F7">
        <w:rPr>
          <w:rStyle w:val="Emphasis"/>
          <w:highlight w:val="yellow"/>
        </w:rPr>
        <w:t>lash out militarily</w:t>
      </w:r>
      <w:r w:rsidRPr="002B7E10">
        <w:rPr>
          <w:sz w:val="16"/>
        </w:rPr>
        <w:t xml:space="preserve"> </w:t>
      </w:r>
      <w:r w:rsidRPr="00855160">
        <w:rPr>
          <w:sz w:val="16"/>
        </w:rPr>
        <w:t xml:space="preserve">at whatever countries it thought might bear a portion of responsibility. (A terrifying description of the kinds of discussions that might occur appeared in Brian Jenkins’ book, Will Terrorists Go Nuclear?) </w:t>
      </w:r>
      <w:r w:rsidRPr="00F116F7">
        <w:rPr>
          <w:rStyle w:val="StyleUnderline"/>
          <w:highlight w:val="yellow"/>
        </w:rPr>
        <w:t>With the nuclear threshold</w:t>
      </w:r>
      <w:r w:rsidRPr="00855160">
        <w:rPr>
          <w:rStyle w:val="StyleUnderline"/>
        </w:rPr>
        <w:t xml:space="preserve"> already </w:t>
      </w:r>
      <w:r w:rsidRPr="00F116F7">
        <w:rPr>
          <w:rStyle w:val="StyleUnderline"/>
          <w:highlight w:val="yellow"/>
        </w:rPr>
        <w:t>crossed</w:t>
      </w:r>
      <w:r w:rsidRPr="00855160">
        <w:rPr>
          <w:sz w:val="16"/>
        </w:rPr>
        <w:t xml:space="preserve"> in this scenario—at least by terrorists—</w:t>
      </w:r>
      <w:r w:rsidRPr="00F116F7">
        <w:rPr>
          <w:highlight w:val="yellow"/>
          <w:u w:val="single"/>
        </w:rPr>
        <w:t>it is</w:t>
      </w:r>
      <w:r w:rsidRPr="00F116F7">
        <w:rPr>
          <w:rStyle w:val="StyleUnderline"/>
          <w:highlight w:val="yellow"/>
        </w:rPr>
        <w:t xml:space="preserve"> conceivable</w:t>
      </w:r>
      <w:r w:rsidRPr="00855160">
        <w:rPr>
          <w:rStyle w:val="StyleUnderline"/>
        </w:rPr>
        <w:t xml:space="preserve"> that </w:t>
      </w:r>
      <w:r w:rsidRPr="00F116F7">
        <w:rPr>
          <w:rStyle w:val="StyleUnderline"/>
          <w:highlight w:val="yellow"/>
        </w:rPr>
        <w:t>some of</w:t>
      </w:r>
      <w:r w:rsidRPr="00855160">
        <w:rPr>
          <w:rStyle w:val="StyleUnderline"/>
        </w:rPr>
        <w:t xml:space="preserve"> the resulting </w:t>
      </w:r>
      <w:r w:rsidRPr="00F116F7">
        <w:rPr>
          <w:rStyle w:val="StyleUnderline"/>
          <w:highlight w:val="yellow"/>
        </w:rPr>
        <w:t xml:space="preserve">conflicts might </w:t>
      </w:r>
      <w:r w:rsidRPr="00F116F7">
        <w:rPr>
          <w:rStyle w:val="Emphasis"/>
          <w:highlight w:val="yellow"/>
        </w:rPr>
        <w:t>escalate to nuclear use</w:t>
      </w:r>
      <w:r w:rsidRPr="00855160">
        <w:rPr>
          <w:rStyle w:val="Emphasis"/>
        </w:rPr>
        <w:t>.</w:t>
      </w:r>
      <w:r w:rsidRPr="00855160">
        <w:rPr>
          <w:sz w:val="16"/>
        </w:rPr>
        <w:t xml:space="preserve"> </w:t>
      </w:r>
      <w:r w:rsidRPr="00F116F7">
        <w:rPr>
          <w:rStyle w:val="StyleUnderline"/>
          <w:highlight w:val="yellow"/>
        </w:rPr>
        <w:t>International politics could become</w:t>
      </w:r>
      <w:r w:rsidRPr="00855160">
        <w:rPr>
          <w:rStyle w:val="StyleUnderline"/>
        </w:rPr>
        <w:t xml:space="preserve"> </w:t>
      </w:r>
      <w:r w:rsidRPr="00855160">
        <w:rPr>
          <w:sz w:val="16"/>
        </w:rPr>
        <w:t xml:space="preserve">more </w:t>
      </w:r>
      <w:r w:rsidRPr="00855160">
        <w:rPr>
          <w:rStyle w:val="Emphasis"/>
        </w:rPr>
        <w:t>brutish</w:t>
      </w:r>
      <w:r w:rsidRPr="00855160">
        <w:rPr>
          <w:sz w:val="16"/>
        </w:rPr>
        <w:t xml:space="preserve"> </w:t>
      </w:r>
      <w:r w:rsidRPr="00855160">
        <w:rPr>
          <w:rStyle w:val="StyleUnderline"/>
        </w:rPr>
        <w:t>and</w:t>
      </w:r>
      <w:r w:rsidRPr="00855160">
        <w:rPr>
          <w:sz w:val="16"/>
        </w:rPr>
        <w:t xml:space="preserve"> </w:t>
      </w:r>
      <w:r w:rsidRPr="00F116F7">
        <w:rPr>
          <w:rStyle w:val="Emphasis"/>
          <w:highlight w:val="yellow"/>
        </w:rPr>
        <w:t>violent,</w:t>
      </w:r>
      <w:r w:rsidRPr="00F116F7">
        <w:rPr>
          <w:sz w:val="16"/>
          <w:highlight w:val="yellow"/>
        </w:rPr>
        <w:t xml:space="preserve"> </w:t>
      </w:r>
      <w:r w:rsidRPr="00F116F7">
        <w:rPr>
          <w:rStyle w:val="StyleUnderline"/>
          <w:highlight w:val="yellow"/>
        </w:rPr>
        <w:t xml:space="preserve">with powerful states taking </w:t>
      </w:r>
      <w:r w:rsidRPr="00F116F7">
        <w:rPr>
          <w:rStyle w:val="Emphasis"/>
          <w:highlight w:val="yellow"/>
        </w:rPr>
        <w:t>unilateral action</w:t>
      </w:r>
      <w:r w:rsidRPr="00855160">
        <w:rPr>
          <w:sz w:val="16"/>
        </w:rPr>
        <w:t xml:space="preserve">, </w:t>
      </w:r>
      <w:r w:rsidRPr="00855160">
        <w:rPr>
          <w:rStyle w:val="StyleUnderline"/>
        </w:rPr>
        <w:t xml:space="preserve">by force </w:t>
      </w:r>
      <w:r w:rsidRPr="00855160">
        <w:rPr>
          <w:sz w:val="16"/>
        </w:rPr>
        <w:t xml:space="preserve">if necessary, in an effort to ensure their security. </w:t>
      </w:r>
      <w:r w:rsidRPr="00F116F7">
        <w:rPr>
          <w:rStyle w:val="StyleUnderline"/>
          <w:highlight w:val="yellow"/>
        </w:rPr>
        <w:t>After 9/11, the</w:t>
      </w:r>
      <w:r w:rsidRPr="00F116F7">
        <w:rPr>
          <w:sz w:val="16"/>
          <w:highlight w:val="yellow"/>
        </w:rPr>
        <w:t xml:space="preserve"> </w:t>
      </w:r>
      <w:r w:rsidRPr="00F116F7">
        <w:rPr>
          <w:rStyle w:val="Emphasis"/>
          <w:highlight w:val="yellow"/>
        </w:rPr>
        <w:t>U</w:t>
      </w:r>
      <w:r w:rsidRPr="00855160">
        <w:rPr>
          <w:sz w:val="16"/>
        </w:rPr>
        <w:t xml:space="preserve">nited </w:t>
      </w:r>
      <w:r w:rsidRPr="00F116F7">
        <w:rPr>
          <w:rStyle w:val="Emphasis"/>
          <w:highlight w:val="yellow"/>
        </w:rPr>
        <w:t>S</w:t>
      </w:r>
      <w:r w:rsidRPr="00855160">
        <w:rPr>
          <w:sz w:val="16"/>
        </w:rPr>
        <w:t xml:space="preserve">tates </w:t>
      </w:r>
      <w:r w:rsidRPr="00F116F7">
        <w:rPr>
          <w:rStyle w:val="StyleUnderline"/>
          <w:highlight w:val="yellow"/>
        </w:rPr>
        <w:t>led</w:t>
      </w:r>
      <w:r w:rsidRPr="00855160">
        <w:rPr>
          <w:rStyle w:val="StyleUnderline"/>
        </w:rPr>
        <w:t xml:space="preserve"> the </w:t>
      </w:r>
      <w:r w:rsidRPr="00F116F7">
        <w:rPr>
          <w:rStyle w:val="StyleUnderline"/>
          <w:highlight w:val="yellow"/>
        </w:rPr>
        <w:t>invasions of two</w:t>
      </w:r>
      <w:r w:rsidRPr="00855160">
        <w:rPr>
          <w:rStyle w:val="StyleUnderline"/>
        </w:rPr>
        <w:t xml:space="preserve"> sovereign </w:t>
      </w:r>
      <w:r w:rsidRPr="00F116F7">
        <w:rPr>
          <w:rStyle w:val="StyleUnderline"/>
          <w:highlight w:val="yellow"/>
        </w:rPr>
        <w:t>nations</w:t>
      </w:r>
      <w:r w:rsidRPr="00855160">
        <w:rPr>
          <w:sz w:val="16"/>
        </w:rPr>
        <w:t xml:space="preserve">, in wars that have since cost hundreds of thousands of lives and trillions of dollars, while plunging a region into chaos. </w:t>
      </w:r>
      <w:r w:rsidRPr="00855160">
        <w:rPr>
          <w:rStyle w:val="StyleUnderline"/>
        </w:rPr>
        <w:t>Would the reaction after a far more devastating nuclear attack be any less?</w:t>
      </w:r>
    </w:p>
    <w:p w14:paraId="4D898FC5" w14:textId="77777777" w:rsidR="003503AA" w:rsidRPr="00855160" w:rsidRDefault="003503AA" w:rsidP="003503AA">
      <w:pPr>
        <w:rPr>
          <w:sz w:val="16"/>
        </w:rPr>
      </w:pPr>
      <w:r w:rsidRPr="00855160">
        <w:rPr>
          <w:sz w:val="16"/>
        </w:rPr>
        <w:t xml:space="preserve">In particular, the idea that each state can decide for itself how much security to provide for nuclear weapons and their essential ingredients would likely be seen as totally unacceptable following such an attack. </w:t>
      </w:r>
      <w:r w:rsidRPr="009E5AB6">
        <w:rPr>
          <w:rStyle w:val="StyleUnderline"/>
        </w:rPr>
        <w:t>Powerful states would likely demand</w:t>
      </w:r>
      <w:r w:rsidRPr="009E5AB6">
        <w:rPr>
          <w:sz w:val="16"/>
        </w:rPr>
        <w:t xml:space="preserve"> that </w:t>
      </w:r>
      <w:r w:rsidRPr="009E5AB6">
        <w:rPr>
          <w:rStyle w:val="StyleUnderline"/>
        </w:rPr>
        <w:t>others surrender their nuclear material or accept foreign troops</w:t>
      </w:r>
      <w:r w:rsidRPr="009E5AB6">
        <w:rPr>
          <w:sz w:val="16"/>
        </w:rPr>
        <w:t xml:space="preserve"> (or other imposed security measures) to guard</w:t>
      </w:r>
      <w:r w:rsidRPr="00855160">
        <w:rPr>
          <w:sz w:val="16"/>
        </w:rPr>
        <w:t xml:space="preserve"> it.</w:t>
      </w:r>
    </w:p>
    <w:p w14:paraId="315D552E" w14:textId="77777777" w:rsidR="003503AA" w:rsidRDefault="003503AA" w:rsidP="003503AA">
      <w:pPr>
        <w:rPr>
          <w:sz w:val="16"/>
        </w:rPr>
      </w:pPr>
      <w:r w:rsidRPr="00855160">
        <w:rPr>
          <w:rStyle w:val="StyleUnderline"/>
        </w:rPr>
        <w:t xml:space="preserve">That could well be the first step toward a more </w:t>
      </w:r>
      <w:r w:rsidRPr="00855160">
        <w:rPr>
          <w:rStyle w:val="Emphasis"/>
        </w:rPr>
        <w:t>profound transformation of the international system</w:t>
      </w:r>
      <w:r w:rsidRPr="00855160">
        <w:rPr>
          <w:sz w:val="16"/>
        </w:rPr>
        <w:t xml:space="preserve">. After such a catastrophe, </w:t>
      </w:r>
      <w:r w:rsidRPr="00F116F7">
        <w:rPr>
          <w:rStyle w:val="StyleUnderline"/>
          <w:highlight w:val="yellow"/>
        </w:rPr>
        <w:t>major powers may feel compelled to</w:t>
      </w:r>
      <w:r w:rsidRPr="00855160">
        <w:rPr>
          <w:rStyle w:val="StyleUnderline"/>
        </w:rPr>
        <w:t xml:space="preserve"> more freely </w:t>
      </w:r>
      <w:r w:rsidRPr="00F116F7">
        <w:rPr>
          <w:rStyle w:val="StyleUnderline"/>
          <w:highlight w:val="yellow"/>
        </w:rPr>
        <w:t xml:space="preserve">engage in </w:t>
      </w:r>
      <w:r w:rsidRPr="00F116F7">
        <w:rPr>
          <w:rStyle w:val="Emphasis"/>
          <w:highlight w:val="yellow"/>
        </w:rPr>
        <w:t>preventive war</w:t>
      </w:r>
      <w:r w:rsidRPr="00855160">
        <w:rPr>
          <w:sz w:val="16"/>
        </w:rPr>
        <w:t xml:space="preserve">, seizing territories they worry might otherwise be terrorist safe havens, and taking other steps they see as brutal but necessary to preserve their security. For this reason, </w:t>
      </w:r>
      <w:r w:rsidRPr="00855160">
        <w:rPr>
          <w:rStyle w:val="StyleUnderline"/>
        </w:rPr>
        <w:t>foreign policy analyst Stephen Krasner has argued</w:t>
      </w:r>
      <w:r w:rsidRPr="00855160">
        <w:rPr>
          <w:sz w:val="16"/>
        </w:rPr>
        <w:t xml:space="preserve"> that </w:t>
      </w:r>
      <w:r w:rsidRPr="00855160">
        <w:rPr>
          <w:rStyle w:val="StyleUnderline"/>
        </w:rPr>
        <w:t>“</w:t>
      </w:r>
      <w:r w:rsidRPr="009E5AB6">
        <w:rPr>
          <w:rStyle w:val="StyleUnderline"/>
        </w:rPr>
        <w:t xml:space="preserve">conventional </w:t>
      </w:r>
      <w:r w:rsidRPr="00F116F7">
        <w:rPr>
          <w:rStyle w:val="StyleUnderline"/>
          <w:highlight w:val="yellow"/>
        </w:rPr>
        <w:t>rules</w:t>
      </w:r>
      <w:r w:rsidRPr="009E5AB6">
        <w:rPr>
          <w:rStyle w:val="StyleUnderline"/>
        </w:rPr>
        <w:t xml:space="preserve"> of sovereignty </w:t>
      </w:r>
      <w:r w:rsidRPr="00F116F7">
        <w:rPr>
          <w:rStyle w:val="StyleUnderline"/>
          <w:highlight w:val="yellow"/>
        </w:rPr>
        <w:t>would be abandoned overnight</w:t>
      </w:r>
      <w:r w:rsidRPr="00855160">
        <w:rPr>
          <w:rStyle w:val="StyleUnderline"/>
        </w:rPr>
        <w:t>.”</w:t>
      </w:r>
      <w:r w:rsidRPr="00855160">
        <w:rPr>
          <w:sz w:val="16"/>
        </w:rPr>
        <w:t xml:space="preserve"> </w:t>
      </w:r>
      <w:r w:rsidRPr="00F116F7">
        <w:rPr>
          <w:rStyle w:val="StyleUnderline"/>
          <w:highlight w:val="yellow"/>
        </w:rPr>
        <w:t>Confidence in</w:t>
      </w:r>
      <w:r w:rsidRPr="00855160">
        <w:rPr>
          <w:sz w:val="16"/>
        </w:rPr>
        <w:t xml:space="preserve"> both the national security institutions of the country attacked and </w:t>
      </w:r>
      <w:r w:rsidRPr="00F116F7">
        <w:rPr>
          <w:rStyle w:val="StyleUnderline"/>
          <w:highlight w:val="yellow"/>
        </w:rPr>
        <w:t>international institutions</w:t>
      </w:r>
      <w:r w:rsidRPr="00855160">
        <w:rPr>
          <w:rStyle w:val="StyleUnderline"/>
        </w:rPr>
        <w:t xml:space="preserve"> such as</w:t>
      </w:r>
      <w:r w:rsidRPr="00855160">
        <w:rPr>
          <w:sz w:val="16"/>
        </w:rPr>
        <w:t xml:space="preserve"> the </w:t>
      </w:r>
      <w:r w:rsidRPr="00855160">
        <w:rPr>
          <w:rStyle w:val="StyleUnderline"/>
        </w:rPr>
        <w:t xml:space="preserve">International Atomic Energy Agency and the </w:t>
      </w:r>
      <w:r w:rsidRPr="00855160">
        <w:rPr>
          <w:rStyle w:val="Emphasis"/>
        </w:rPr>
        <w:t>U</w:t>
      </w:r>
      <w:r w:rsidRPr="00855160">
        <w:rPr>
          <w:sz w:val="16"/>
        </w:rPr>
        <w:t xml:space="preserve">nited </w:t>
      </w:r>
      <w:r w:rsidRPr="00855160">
        <w:rPr>
          <w:rStyle w:val="Emphasis"/>
        </w:rPr>
        <w:t>N</w:t>
      </w:r>
      <w:r w:rsidRPr="00855160">
        <w:rPr>
          <w:sz w:val="16"/>
        </w:rPr>
        <w:t xml:space="preserve">ations, which had so manifestly failed to prevent the devastation, </w:t>
      </w:r>
      <w:r w:rsidRPr="00F116F7">
        <w:rPr>
          <w:rStyle w:val="StyleUnderline"/>
          <w:highlight w:val="yellow"/>
        </w:rPr>
        <w:t>might erode</w:t>
      </w:r>
      <w:r w:rsidRPr="00855160">
        <w:rPr>
          <w:sz w:val="16"/>
        </w:rPr>
        <w:t>. The effect on nuclear weapons policies is hard to predict: One can imagine new nuclear terror driving a new push for nuclear disarmament, but one could also imagine states feeling more certain than ever before that they needed nuclear weapons.</w:t>
      </w:r>
    </w:p>
    <w:p w14:paraId="64998CAB" w14:textId="77777777" w:rsidR="003503AA" w:rsidRDefault="003503AA" w:rsidP="003503AA"/>
    <w:p w14:paraId="71B6567B" w14:textId="77777777" w:rsidR="003503AA" w:rsidRDefault="003503AA" w:rsidP="003503AA">
      <w:pPr>
        <w:pStyle w:val="Heading4"/>
      </w:pPr>
      <w:r>
        <w:t xml:space="preserve">US strategy shift is key to </w:t>
      </w:r>
      <w:r w:rsidRPr="002E1C3C">
        <w:rPr>
          <w:u w:val="single"/>
        </w:rPr>
        <w:t>deter adversaries</w:t>
      </w:r>
      <w:r>
        <w:t xml:space="preserve"> and </w:t>
      </w:r>
      <w:r w:rsidRPr="002E1C3C">
        <w:rPr>
          <w:u w:val="single"/>
        </w:rPr>
        <w:t>assure allies</w:t>
      </w:r>
      <w:r w:rsidRPr="002E1C3C">
        <w:t>---</w:t>
      </w:r>
      <w:r>
        <w:t xml:space="preserve">avoiding Middle East conflagration is necessary </w:t>
      </w:r>
    </w:p>
    <w:p w14:paraId="7B20AF21" w14:textId="77777777" w:rsidR="003503AA" w:rsidRPr="002E1C3C" w:rsidRDefault="003503AA" w:rsidP="003503AA">
      <w:r>
        <w:t xml:space="preserve">Elbridge </w:t>
      </w:r>
      <w:r w:rsidRPr="002E1C3C">
        <w:rPr>
          <w:rStyle w:val="Style13ptBold"/>
        </w:rPr>
        <w:t>Colby 19</w:t>
      </w:r>
      <w:r>
        <w:t>, Director of the Defense Program at the Center for a New American Security, 5/5/19, “HOW TO WIN AMERICA’S NEXT WAR,” https://foreignpolicy.com/2019/05/05/how-to-win-americas-next-war-china-russia-military-infrastructure/</w:t>
      </w:r>
    </w:p>
    <w:p w14:paraId="2FEB8E55" w14:textId="77777777" w:rsidR="003503AA" w:rsidRPr="0082093F" w:rsidRDefault="003503AA" w:rsidP="003503AA">
      <w:pPr>
        <w:rPr>
          <w:sz w:val="16"/>
        </w:rPr>
      </w:pPr>
      <w:r w:rsidRPr="00112BE5">
        <w:rPr>
          <w:highlight w:val="yellow"/>
          <w:u w:val="single"/>
        </w:rPr>
        <w:t>The</w:t>
      </w:r>
      <w:r w:rsidRPr="00112BE5">
        <w:rPr>
          <w:u w:val="single"/>
        </w:rPr>
        <w:t xml:space="preserve"> U.S. </w:t>
      </w:r>
      <w:r w:rsidRPr="00112BE5">
        <w:rPr>
          <w:highlight w:val="yellow"/>
          <w:u w:val="single"/>
        </w:rPr>
        <w:t xml:space="preserve">military will need to undergo </w:t>
      </w:r>
      <w:r w:rsidRPr="00112BE5">
        <w:rPr>
          <w:rStyle w:val="Emphasis"/>
          <w:highlight w:val="yellow"/>
        </w:rPr>
        <w:t>dramatic change</w:t>
      </w:r>
      <w:r w:rsidRPr="0082093F">
        <w:rPr>
          <w:sz w:val="16"/>
        </w:rPr>
        <w:t xml:space="preserve"> </w:t>
      </w:r>
      <w:r w:rsidRPr="00112BE5">
        <w:rPr>
          <w:u w:val="single"/>
        </w:rPr>
        <w:t>to prepare for possible attacks from China or Russia</w:t>
      </w:r>
      <w:r w:rsidRPr="0082093F">
        <w:rPr>
          <w:sz w:val="16"/>
        </w:rPr>
        <w:t xml:space="preserve">. </w:t>
      </w:r>
      <w:r w:rsidRPr="00112BE5">
        <w:rPr>
          <w:u w:val="single"/>
        </w:rPr>
        <w:t xml:space="preserve">For a generation, </w:t>
      </w:r>
      <w:r w:rsidRPr="00112BE5">
        <w:rPr>
          <w:highlight w:val="yellow"/>
          <w:u w:val="single"/>
        </w:rPr>
        <w:t>the Pentagon operated on</w:t>
      </w:r>
      <w:r w:rsidRPr="0082093F">
        <w:rPr>
          <w:sz w:val="16"/>
        </w:rPr>
        <w:t xml:space="preserve"> what might be called</w:t>
      </w:r>
      <w:r w:rsidRPr="00112BE5">
        <w:rPr>
          <w:u w:val="single"/>
        </w:rPr>
        <w:t xml:space="preserve"> </w:t>
      </w:r>
      <w:r w:rsidRPr="00112BE5">
        <w:rPr>
          <w:highlight w:val="yellow"/>
          <w:u w:val="single"/>
        </w:rPr>
        <w:t xml:space="preserve">the </w:t>
      </w:r>
      <w:r w:rsidRPr="00112BE5">
        <w:rPr>
          <w:rStyle w:val="Emphasis"/>
          <w:highlight w:val="yellow"/>
        </w:rPr>
        <w:t>Desert Storm model</w:t>
      </w:r>
      <w:r w:rsidRPr="0082093F">
        <w:rPr>
          <w:sz w:val="16"/>
        </w:rPr>
        <w:t xml:space="preserve">, under </w:t>
      </w:r>
      <w:r w:rsidRPr="00112BE5">
        <w:rPr>
          <w:highlight w:val="yellow"/>
          <w:u w:val="single"/>
        </w:rPr>
        <w:t>which</w:t>
      </w:r>
      <w:r w:rsidRPr="0082093F">
        <w:rPr>
          <w:sz w:val="16"/>
        </w:rPr>
        <w:t xml:space="preserve"> </w:t>
      </w:r>
      <w:r w:rsidRPr="00112BE5">
        <w:rPr>
          <w:u w:val="single"/>
        </w:rPr>
        <w:t xml:space="preserve">the </w:t>
      </w:r>
      <w:r w:rsidRPr="00112BE5">
        <w:rPr>
          <w:rStyle w:val="Emphasis"/>
        </w:rPr>
        <w:t>U</w:t>
      </w:r>
      <w:r w:rsidRPr="0082093F">
        <w:rPr>
          <w:sz w:val="16"/>
        </w:rPr>
        <w:t xml:space="preserve">nited </w:t>
      </w:r>
      <w:r w:rsidRPr="00112BE5">
        <w:rPr>
          <w:rStyle w:val="Emphasis"/>
        </w:rPr>
        <w:t>S</w:t>
      </w:r>
      <w:r w:rsidRPr="0082093F">
        <w:rPr>
          <w:sz w:val="16"/>
        </w:rPr>
        <w:t xml:space="preserve">tates </w:t>
      </w:r>
      <w:r w:rsidRPr="00112BE5">
        <w:rPr>
          <w:highlight w:val="yellow"/>
          <w:u w:val="single"/>
        </w:rPr>
        <w:t>exploited</w:t>
      </w:r>
      <w:r w:rsidRPr="0082093F">
        <w:rPr>
          <w:sz w:val="16"/>
        </w:rPr>
        <w:t xml:space="preserve"> the </w:t>
      </w:r>
      <w:r w:rsidRPr="00112BE5">
        <w:rPr>
          <w:highlight w:val="yellow"/>
          <w:u w:val="single"/>
        </w:rPr>
        <w:t>enormous technical advantages</w:t>
      </w:r>
      <w:r w:rsidRPr="0082093F">
        <w:rPr>
          <w:sz w:val="16"/>
        </w:rPr>
        <w:t xml:space="preserve"> it had developed starting in the 1970s to build a military capable of dominating any opponent in the 1990s and 2000s, a time when it lacked a peer competitor.</w:t>
      </w:r>
    </w:p>
    <w:p w14:paraId="7AC02AC4" w14:textId="77777777" w:rsidR="003503AA" w:rsidRPr="0082093F" w:rsidRDefault="003503AA" w:rsidP="003503AA">
      <w:pPr>
        <w:rPr>
          <w:sz w:val="16"/>
        </w:rPr>
      </w:pPr>
      <w:r w:rsidRPr="0082093F">
        <w:rPr>
          <w:sz w:val="16"/>
        </w:rPr>
        <w:t xml:space="preserve">This approach was exemplified by the Persian Gulf War of 1990-1991. After Iraq seized Kuwait late in the summer of 1990, the United States first deployed forces to protect Saudi Arabia. Over the ensuing six months, Washington assembled a broad coalition and built an iron mountain of aircraft, tanks, warships, ammunition, and every other expression of military might. Once the United States was good and ready, it launched a </w:t>
      </w:r>
      <w:r w:rsidRPr="0082093F">
        <w:rPr>
          <w:sz w:val="16"/>
        </w:rPr>
        <w:lastRenderedPageBreak/>
        <w:t>withering air campaign that pummeled the Iraqi military and quickly established total dominance of Kuwaiti and Iraqi airspace. The subsequent ground invasion rapidly expelled the Iraqis from Kuwait, after which the United States quickly ended the war on its preferred terms.</w:t>
      </w:r>
    </w:p>
    <w:p w14:paraId="3935A3E1" w14:textId="77777777" w:rsidR="003503AA" w:rsidRPr="0082093F" w:rsidRDefault="003503AA" w:rsidP="003503AA">
      <w:pPr>
        <w:rPr>
          <w:sz w:val="16"/>
        </w:rPr>
      </w:pPr>
      <w:r w:rsidRPr="0082093F">
        <w:rPr>
          <w:sz w:val="16"/>
        </w:rPr>
        <w:t>The Gulf War operation was a stunning success—but the victory was owed in great part to the fact that the nature of the conflict was perfectly suited to the United States’ advantages. Iraq had a formidable military, but it was well behind that of the United States and incapable of striking accurately beyond territory it owned or occupied. Meanwhile, the desert provided an optimal environment for U.S. surveillance and precision strikes, and Baghdad had no nuclear weapons to deter Washington from launching such a pulverizing assault.</w:t>
      </w:r>
    </w:p>
    <w:p w14:paraId="59DCC02F" w14:textId="77777777" w:rsidR="003503AA" w:rsidRPr="0082093F" w:rsidRDefault="003503AA" w:rsidP="003503AA">
      <w:pPr>
        <w:rPr>
          <w:sz w:val="16"/>
        </w:rPr>
      </w:pPr>
      <w:r w:rsidRPr="0082093F">
        <w:rPr>
          <w:sz w:val="16"/>
        </w:rPr>
        <w:t>The world took note of the awesome power of the U.S. military. Until today, no other country has dared to assault a U.S. ally. The point was only magnified by the prowess the United States showed in its wars against Serbia, the Taliban in Afghanistan, and Iraq in 2003.</w:t>
      </w:r>
    </w:p>
    <w:p w14:paraId="04C5B5ED" w14:textId="77777777" w:rsidR="003503AA" w:rsidRPr="00112BE5" w:rsidRDefault="003503AA" w:rsidP="003503AA">
      <w:pPr>
        <w:rPr>
          <w:u w:val="single"/>
        </w:rPr>
      </w:pPr>
      <w:r w:rsidRPr="00112BE5">
        <w:rPr>
          <w:u w:val="single"/>
        </w:rPr>
        <w:t>The problem today</w:t>
      </w:r>
      <w:r w:rsidRPr="0082093F">
        <w:rPr>
          <w:sz w:val="16"/>
        </w:rPr>
        <w:t xml:space="preserve">, however, </w:t>
      </w:r>
      <w:r w:rsidRPr="00112BE5">
        <w:rPr>
          <w:u w:val="single"/>
        </w:rPr>
        <w:t xml:space="preserve">is </w:t>
      </w:r>
      <w:r w:rsidRPr="00112BE5">
        <w:rPr>
          <w:highlight w:val="yellow"/>
          <w:u w:val="single"/>
        </w:rPr>
        <w:t>the approach</w:t>
      </w:r>
      <w:r w:rsidRPr="00112BE5">
        <w:rPr>
          <w:u w:val="single"/>
        </w:rPr>
        <w:t xml:space="preserve"> that worked so well against these</w:t>
      </w:r>
      <w:r w:rsidRPr="0082093F">
        <w:rPr>
          <w:sz w:val="16"/>
        </w:rPr>
        <w:t xml:space="preserve"> so-called </w:t>
      </w:r>
      <w:r w:rsidRPr="00112BE5">
        <w:rPr>
          <w:u w:val="single"/>
        </w:rPr>
        <w:t>rogue state adversaries</w:t>
      </w:r>
      <w:r w:rsidRPr="0082093F">
        <w:rPr>
          <w:sz w:val="16"/>
        </w:rPr>
        <w:t xml:space="preserve"> </w:t>
      </w:r>
      <w:r w:rsidRPr="00112BE5">
        <w:rPr>
          <w:rStyle w:val="Emphasis"/>
          <w:highlight w:val="yellow"/>
        </w:rPr>
        <w:t>will fail against China or Russia</w:t>
      </w:r>
      <w:r w:rsidRPr="0082093F">
        <w:rPr>
          <w:sz w:val="16"/>
        </w:rPr>
        <w:t xml:space="preserve">. That is because </w:t>
      </w:r>
      <w:r w:rsidRPr="00112BE5">
        <w:rPr>
          <w:highlight w:val="yellow"/>
          <w:u w:val="single"/>
        </w:rPr>
        <w:t>they</w:t>
      </w:r>
      <w:r w:rsidRPr="0082093F">
        <w:rPr>
          <w:sz w:val="16"/>
        </w:rPr>
        <w:t xml:space="preserve"> have spent the last 10 to 20 years specifically figuring out how to undermine it. Victory, as the old saying goes, is never final, and it breeds its own frustration. Today that takes the form of two militaries that, while different, </w:t>
      </w:r>
      <w:r w:rsidRPr="00112BE5">
        <w:rPr>
          <w:highlight w:val="yellow"/>
          <w:u w:val="single"/>
        </w:rPr>
        <w:t>pose serious</w:t>
      </w:r>
      <w:r w:rsidRPr="00112BE5">
        <w:rPr>
          <w:u w:val="single"/>
        </w:rPr>
        <w:t xml:space="preserve"> and intensifying </w:t>
      </w:r>
      <w:r w:rsidRPr="00112BE5">
        <w:rPr>
          <w:highlight w:val="yellow"/>
          <w:u w:val="single"/>
        </w:rPr>
        <w:t>threats to</w:t>
      </w:r>
      <w:r w:rsidRPr="00112BE5">
        <w:rPr>
          <w:u w:val="single"/>
        </w:rPr>
        <w:t xml:space="preserve"> U.S. </w:t>
      </w:r>
      <w:r w:rsidRPr="00112BE5">
        <w:rPr>
          <w:highlight w:val="yellow"/>
          <w:u w:val="single"/>
        </w:rPr>
        <w:t>allies</w:t>
      </w:r>
      <w:r w:rsidRPr="00112BE5">
        <w:rPr>
          <w:u w:val="single"/>
        </w:rPr>
        <w:t xml:space="preserve"> and established partners in Eastern Europe and the Western Pacific.</w:t>
      </w:r>
    </w:p>
    <w:p w14:paraId="2FE0F953" w14:textId="77777777" w:rsidR="003503AA" w:rsidRPr="0082093F" w:rsidRDefault="003503AA" w:rsidP="003503AA">
      <w:pPr>
        <w:rPr>
          <w:sz w:val="16"/>
        </w:rPr>
      </w:pPr>
      <w:r w:rsidRPr="00112BE5">
        <w:rPr>
          <w:highlight w:val="yellow"/>
          <w:u w:val="single"/>
        </w:rPr>
        <w:t>The core</w:t>
      </w:r>
      <w:r w:rsidRPr="0082093F">
        <w:rPr>
          <w:sz w:val="16"/>
        </w:rPr>
        <w:t xml:space="preserve"> of both countries’ </w:t>
      </w:r>
      <w:r w:rsidRPr="00112BE5">
        <w:rPr>
          <w:highlight w:val="yellow"/>
          <w:u w:val="single"/>
        </w:rPr>
        <w:t>challenge</w:t>
      </w:r>
      <w:r w:rsidRPr="0082093F">
        <w:rPr>
          <w:sz w:val="16"/>
        </w:rPr>
        <w:t xml:space="preserve"> </w:t>
      </w:r>
      <w:r w:rsidRPr="00112BE5">
        <w:rPr>
          <w:u w:val="single"/>
        </w:rPr>
        <w:t xml:space="preserve">to the U.S. military </w:t>
      </w:r>
      <w:r w:rsidRPr="00112BE5">
        <w:rPr>
          <w:highlight w:val="yellow"/>
          <w:u w:val="single"/>
        </w:rPr>
        <w:t>lies in</w:t>
      </w:r>
      <w:r w:rsidRPr="00112BE5">
        <w:rPr>
          <w:u w:val="single"/>
        </w:rPr>
        <w:t xml:space="preserve"> what are commonly called anti-access/area denial (</w:t>
      </w:r>
      <w:r w:rsidRPr="00112BE5">
        <w:rPr>
          <w:rStyle w:val="Emphasis"/>
          <w:highlight w:val="yellow"/>
        </w:rPr>
        <w:t>A2/AD</w:t>
      </w:r>
      <w:r w:rsidRPr="00112BE5">
        <w:rPr>
          <w:u w:val="single"/>
        </w:rPr>
        <w:t>) systems</w:t>
      </w:r>
      <w:r w:rsidRPr="0082093F">
        <w:rPr>
          <w:sz w:val="16"/>
        </w:rPr>
        <w:t xml:space="preserve">: in more colloquial terms, </w:t>
      </w:r>
      <w:r w:rsidRPr="00112BE5">
        <w:rPr>
          <w:u w:val="single"/>
        </w:rPr>
        <w:t>a wide variety of missiles, air defenses, and electronic capabilities that could destroy or neutralize U.S. and allied bases, surface vessels, ground forces, satellites, and key logistics nodes within their reach</w:t>
      </w:r>
      <w:r w:rsidRPr="0082093F">
        <w:rPr>
          <w:sz w:val="16"/>
        </w:rPr>
        <w:t>. Both China and Russia have also developed rapidly deployable and fearsomely armed conventional forces that can exploit the openings that their A2/AD systems could create.</w:t>
      </w:r>
    </w:p>
    <w:p w14:paraId="64C9AFC7" w14:textId="77777777" w:rsidR="003503AA" w:rsidRPr="0082093F" w:rsidRDefault="003503AA" w:rsidP="003503AA">
      <w:pPr>
        <w:rPr>
          <w:sz w:val="16"/>
        </w:rPr>
      </w:pPr>
      <w:r w:rsidRPr="0082093F">
        <w:rPr>
          <w:sz w:val="16"/>
        </w:rPr>
        <w:t>Despite these advances, both China and Russia still know that, for now, they would be defeated if their attacks triggered a full response by the United States. The key for them is to attack and fight in a way that Washington restrains itself enough for them to secure their gains. This means ensuring that the war is fought on limited terms such that the United States will not see fit to bring to bear its full weight. Focused attacks designed to pick off vulnerable members of Washington’s alliance network are the ideal offensive strategy in the nuclear age, in which no one can countenance the consequences of total war.</w:t>
      </w:r>
    </w:p>
    <w:p w14:paraId="28696233" w14:textId="77777777" w:rsidR="003503AA" w:rsidRPr="0082093F" w:rsidRDefault="003503AA" w:rsidP="003503AA">
      <w:pPr>
        <w:rPr>
          <w:sz w:val="16"/>
        </w:rPr>
      </w:pPr>
      <w:r w:rsidRPr="0082093F">
        <w:rPr>
          <w:sz w:val="16"/>
        </w:rPr>
        <w:t>The most pointed form of such a limited war strategy is the fait accompli. Such an approach involves an attacker seizing territory before the defender and its patron can react sufficiently and then making sure that the counterattack needed to eject it would be so risky, costly, and aggressive that the United States would balk at mounting it—not least because its allies might see it as unjustified and refuse to support it. Such a war plan, if skillfully carried out in the Baltics or Taiwan, could checkmate the United States</w:t>
      </w:r>
    </w:p>
    <w:p w14:paraId="6DE9107F" w14:textId="77777777" w:rsidR="003503AA" w:rsidRPr="0082093F" w:rsidRDefault="003503AA" w:rsidP="003503AA">
      <w:pPr>
        <w:rPr>
          <w:sz w:val="16"/>
        </w:rPr>
      </w:pPr>
      <w:r w:rsidRPr="00112BE5">
        <w:rPr>
          <w:highlight w:val="yellow"/>
          <w:u w:val="single"/>
        </w:rPr>
        <w:t>To sustain</w:t>
      </w:r>
      <w:r w:rsidRPr="0082093F">
        <w:rPr>
          <w:sz w:val="16"/>
        </w:rPr>
        <w:t xml:space="preserve"> what Mattis calls Washington’s constellation of </w:t>
      </w:r>
      <w:r w:rsidRPr="00112BE5">
        <w:rPr>
          <w:rStyle w:val="Emphasis"/>
          <w:highlight w:val="yellow"/>
        </w:rPr>
        <w:t>alliances</w:t>
      </w:r>
      <w:r w:rsidRPr="0082093F">
        <w:rPr>
          <w:sz w:val="16"/>
        </w:rPr>
        <w:t xml:space="preserve"> and partnerships, </w:t>
      </w:r>
      <w:r w:rsidRPr="00112BE5">
        <w:rPr>
          <w:u w:val="single"/>
        </w:rPr>
        <w:t xml:space="preserve">the U.S. </w:t>
      </w:r>
      <w:r w:rsidRPr="00112BE5">
        <w:rPr>
          <w:highlight w:val="yellow"/>
          <w:u w:val="single"/>
        </w:rPr>
        <w:t>armed forces need to adapt</w:t>
      </w:r>
      <w:r w:rsidRPr="00112BE5">
        <w:rPr>
          <w:u w:val="single"/>
        </w:rPr>
        <w:t xml:space="preserve"> </w:t>
      </w:r>
      <w:r w:rsidRPr="00112BE5">
        <w:rPr>
          <w:highlight w:val="yellow"/>
          <w:u w:val="single"/>
        </w:rPr>
        <w:t>to deal with a</w:t>
      </w:r>
      <w:r w:rsidRPr="00112BE5">
        <w:rPr>
          <w:u w:val="single"/>
        </w:rPr>
        <w:t xml:space="preserve"> potential </w:t>
      </w:r>
      <w:r w:rsidRPr="00112BE5">
        <w:rPr>
          <w:rStyle w:val="Emphasis"/>
          <w:highlight w:val="yellow"/>
        </w:rPr>
        <w:t>great-power threat</w:t>
      </w:r>
      <w:r w:rsidRPr="0082093F">
        <w:rPr>
          <w:sz w:val="16"/>
        </w:rPr>
        <w:t>. This will require making significant changes in the way the U.S. military is sized, shaped, postured, employed, and developed—a change from a Desert Storm model to one designed to defeat contemporary Chinese and Russian theories of victory.</w:t>
      </w:r>
    </w:p>
    <w:p w14:paraId="212ACD67" w14:textId="77777777" w:rsidR="003503AA" w:rsidRPr="0082093F" w:rsidRDefault="003503AA" w:rsidP="003503AA">
      <w:pPr>
        <w:rPr>
          <w:sz w:val="16"/>
        </w:rPr>
      </w:pPr>
      <w:r w:rsidRPr="0082093F">
        <w:rPr>
          <w:sz w:val="16"/>
        </w:rPr>
        <w:t>The U.S. military must shift from one that surges to battlefields well after the enemy has moved to one that can delay, degrade, and ideally deny an adversary’s attempt to establish a fait accompli from the very beginning of hostilities and then defeat its invasion. This will require a military that, instead of methodically establishing overwhelming dominance in an active theater before pushing the enemy back, can immediately blunt the enemy’s attacks and then defeat its strategy even without such dominance.</w:t>
      </w:r>
    </w:p>
    <w:p w14:paraId="0216A63D" w14:textId="77777777" w:rsidR="003503AA" w:rsidRPr="0082093F" w:rsidRDefault="003503AA" w:rsidP="003503AA">
      <w:pPr>
        <w:rPr>
          <w:sz w:val="16"/>
        </w:rPr>
      </w:pPr>
      <w:r w:rsidRPr="0082093F">
        <w:rPr>
          <w:sz w:val="16"/>
        </w:rPr>
        <w:t xml:space="preserve">In doing so, </w:t>
      </w:r>
      <w:r w:rsidRPr="00112BE5">
        <w:rPr>
          <w:u w:val="single"/>
        </w:rPr>
        <w:t>the United States must demonstrate that its fight is reasonable and proportionate, leaving the terrible burden of major escalation on the opponent</w:t>
      </w:r>
      <w:r w:rsidRPr="0082093F">
        <w:rPr>
          <w:sz w:val="16"/>
        </w:rPr>
        <w:t>. Once their invasion has been blunted and then stopped, Beijing or Moscow will be forced to choose whether to escalate the war in ways that strengthen U.S. resolve and bring others to its side—or settle for a real, albeit limited, defeat.</w:t>
      </w:r>
    </w:p>
    <w:p w14:paraId="39F42004" w14:textId="77777777" w:rsidR="003503AA" w:rsidRPr="0082093F" w:rsidRDefault="003503AA" w:rsidP="003503AA">
      <w:pPr>
        <w:rPr>
          <w:sz w:val="16"/>
        </w:rPr>
      </w:pPr>
      <w:r w:rsidRPr="0082093F">
        <w:rPr>
          <w:sz w:val="16"/>
        </w:rPr>
        <w:t>Since the end of the Cold War, the Pentagon’s force planning construct—the guidelines that determine how many and what kinds of forces it needs—has focused on the ability to fight two simultaneous wars against so-called rogue states. This standard has produced a force emphasizing the deployment of large numbers of troops optimized for beating the likes of Iraq, Iran, and North Korea—exactly the kind of force to which China and Russia have adapted.</w:t>
      </w:r>
    </w:p>
    <w:p w14:paraId="657D1996" w14:textId="77777777" w:rsidR="003503AA" w:rsidRPr="0082093F" w:rsidRDefault="003503AA" w:rsidP="003503AA">
      <w:pPr>
        <w:rPr>
          <w:sz w:val="16"/>
        </w:rPr>
      </w:pPr>
      <w:r w:rsidRPr="0082093F">
        <w:rPr>
          <w:sz w:val="16"/>
        </w:rPr>
        <w:t xml:space="preserve">In the near term, then, </w:t>
      </w:r>
      <w:r w:rsidRPr="00112BE5">
        <w:rPr>
          <w:u w:val="single"/>
        </w:rPr>
        <w:t>the Pentagon will need to make its existing forces more lethal</w:t>
      </w:r>
      <w:r w:rsidRPr="0082093F">
        <w:rPr>
          <w:sz w:val="16"/>
        </w:rPr>
        <w:t>, for instance by equipping U.S. aircraft and ships with more long-range missiles designed to sink enemy invasion ships. In the longer term, the military will need to go further, using artificial intelligence and autonomous systems in ways that can repel intense attacks by a China exploiting the same technologies.</w:t>
      </w:r>
    </w:p>
    <w:p w14:paraId="0B4B8210" w14:textId="77777777" w:rsidR="003503AA" w:rsidRPr="0082093F" w:rsidRDefault="003503AA" w:rsidP="003503AA">
      <w:pPr>
        <w:rPr>
          <w:sz w:val="16"/>
        </w:rPr>
      </w:pPr>
      <w:r w:rsidRPr="0082093F">
        <w:rPr>
          <w:sz w:val="16"/>
        </w:rPr>
        <w:t xml:space="preserve">But </w:t>
      </w:r>
      <w:r w:rsidRPr="00705C0E">
        <w:rPr>
          <w:highlight w:val="yellow"/>
          <w:u w:val="single"/>
        </w:rPr>
        <w:t>the U.S.</w:t>
      </w:r>
      <w:r w:rsidRPr="00705C0E">
        <w:rPr>
          <w:u w:val="single"/>
        </w:rPr>
        <w:t xml:space="preserve"> military, </w:t>
      </w:r>
      <w:r w:rsidRPr="00705C0E">
        <w:rPr>
          <w:rStyle w:val="Emphasis"/>
          <w:highlight w:val="yellow"/>
        </w:rPr>
        <w:t>even</w:t>
      </w:r>
      <w:r w:rsidRPr="00705C0E">
        <w:rPr>
          <w:rStyle w:val="Emphasis"/>
        </w:rPr>
        <w:t xml:space="preserve"> supplied </w:t>
      </w:r>
      <w:r w:rsidRPr="00705C0E">
        <w:rPr>
          <w:rStyle w:val="Emphasis"/>
          <w:highlight w:val="yellow"/>
        </w:rPr>
        <w:t>with the best tech</w:t>
      </w:r>
      <w:r w:rsidRPr="00705C0E">
        <w:rPr>
          <w:rStyle w:val="Emphasis"/>
        </w:rPr>
        <w:t>nology</w:t>
      </w:r>
      <w:r w:rsidRPr="00705C0E">
        <w:rPr>
          <w:u w:val="single"/>
        </w:rPr>
        <w:t xml:space="preserve">, </w:t>
      </w:r>
      <w:r w:rsidRPr="00705C0E">
        <w:rPr>
          <w:highlight w:val="yellow"/>
          <w:u w:val="single"/>
        </w:rPr>
        <w:t>can’t</w:t>
      </w:r>
      <w:r w:rsidRPr="00705C0E">
        <w:rPr>
          <w:u w:val="single"/>
        </w:rPr>
        <w:t xml:space="preserve"> expect to </w:t>
      </w:r>
      <w:r w:rsidRPr="00705C0E">
        <w:rPr>
          <w:highlight w:val="yellow"/>
          <w:u w:val="single"/>
        </w:rPr>
        <w:t>succeed</w:t>
      </w:r>
      <w:r w:rsidRPr="00705C0E">
        <w:rPr>
          <w:u w:val="single"/>
        </w:rPr>
        <w:t xml:space="preserve"> against major powers </w:t>
      </w:r>
      <w:r w:rsidRPr="00705C0E">
        <w:rPr>
          <w:highlight w:val="yellow"/>
          <w:u w:val="single"/>
        </w:rPr>
        <w:t>unless it</w:t>
      </w:r>
      <w:r w:rsidRPr="00705C0E">
        <w:rPr>
          <w:u w:val="single"/>
        </w:rPr>
        <w:t xml:space="preserve"> </w:t>
      </w:r>
      <w:r w:rsidRPr="00705C0E">
        <w:rPr>
          <w:rStyle w:val="Emphasis"/>
          <w:highlight w:val="yellow"/>
        </w:rPr>
        <w:t>rethinks its posture</w:t>
      </w:r>
      <w:r w:rsidRPr="0082093F">
        <w:rPr>
          <w:sz w:val="16"/>
        </w:rPr>
        <w:t>. The model of the last generation was a surge-based force that, when needed to eject an opponent from allied territory, would gradually and securely flow from the United States to a small number of fixed hub bases that were essentially immune to enemy attack and then launch an overwhelming assault from there. Improvements in military technology have now made these logistic tracks and bases vulnerable to enemy attack at every step.</w:t>
      </w:r>
    </w:p>
    <w:p w14:paraId="6AC948DF" w14:textId="77777777" w:rsidR="003503AA" w:rsidRPr="0082093F" w:rsidRDefault="003503AA" w:rsidP="003503AA">
      <w:pPr>
        <w:rPr>
          <w:sz w:val="16"/>
        </w:rPr>
      </w:pPr>
      <w:r w:rsidRPr="0082093F">
        <w:rPr>
          <w:sz w:val="16"/>
        </w:rPr>
        <w:t>The new force needs to fight from the immediate outset of hostilities to blunt the enemy’s attack and, together with arriving follow-on forces, deny the fait accompli. To make this strategy work will require a force posture that is much more lethal, agile, and ready. To get there, the U.S. military must make its bases and operating locations more defensible and resilient as well as more geographically dispersed.</w:t>
      </w:r>
    </w:p>
    <w:p w14:paraId="46FD8188" w14:textId="77777777" w:rsidR="003503AA" w:rsidRPr="0082093F" w:rsidRDefault="003503AA" w:rsidP="003503AA">
      <w:pPr>
        <w:rPr>
          <w:sz w:val="16"/>
        </w:rPr>
      </w:pPr>
      <w:r w:rsidRPr="0082093F">
        <w:rPr>
          <w:sz w:val="16"/>
        </w:rPr>
        <w:t>Nor can these efforts be confined to U.S. bases. The entire apparatus of the U.S. military—including its logistics network and communications systems—must shift from assuming invulnerability to expecting to be under consistent attack or disruption while still performing effectively. No longer can U.S. forces rely on exquisite systems operating with little margin for failure.</w:t>
      </w:r>
    </w:p>
    <w:p w14:paraId="065F1541" w14:textId="77777777" w:rsidR="003503AA" w:rsidRPr="0082093F" w:rsidRDefault="003503AA" w:rsidP="003503AA">
      <w:pPr>
        <w:rPr>
          <w:sz w:val="16"/>
        </w:rPr>
      </w:pPr>
      <w:r w:rsidRPr="0082093F">
        <w:rPr>
          <w:sz w:val="16"/>
        </w:rPr>
        <w:t xml:space="preserve">Realizing these goals will also necessitate a new approach to the way the armed forces are employed. </w:t>
      </w:r>
      <w:r w:rsidRPr="0082093F">
        <w:rPr>
          <w:highlight w:val="yellow"/>
          <w:u w:val="single"/>
        </w:rPr>
        <w:t>The</w:t>
      </w:r>
      <w:r w:rsidRPr="0082093F">
        <w:rPr>
          <w:u w:val="single"/>
        </w:rPr>
        <w:t xml:space="preserve"> </w:t>
      </w:r>
      <w:r w:rsidRPr="0082093F">
        <w:rPr>
          <w:rStyle w:val="Emphasis"/>
          <w:highlight w:val="yellow"/>
        </w:rPr>
        <w:t>N</w:t>
      </w:r>
      <w:r w:rsidRPr="0082093F">
        <w:rPr>
          <w:u w:val="single"/>
        </w:rPr>
        <w:t xml:space="preserve">ational </w:t>
      </w:r>
      <w:r w:rsidRPr="0082093F">
        <w:rPr>
          <w:rStyle w:val="Emphasis"/>
          <w:highlight w:val="yellow"/>
        </w:rPr>
        <w:t>D</w:t>
      </w:r>
      <w:r w:rsidRPr="0082093F">
        <w:rPr>
          <w:u w:val="single"/>
        </w:rPr>
        <w:t xml:space="preserve">efense </w:t>
      </w:r>
      <w:r w:rsidRPr="0082093F">
        <w:rPr>
          <w:rStyle w:val="Emphasis"/>
          <w:highlight w:val="yellow"/>
        </w:rPr>
        <w:t>S</w:t>
      </w:r>
      <w:r w:rsidRPr="0082093F">
        <w:rPr>
          <w:u w:val="single"/>
        </w:rPr>
        <w:t xml:space="preserve">trategy </w:t>
      </w:r>
      <w:r w:rsidRPr="0082093F">
        <w:rPr>
          <w:highlight w:val="yellow"/>
          <w:u w:val="single"/>
        </w:rPr>
        <w:t xml:space="preserve">provides an </w:t>
      </w:r>
      <w:r w:rsidRPr="0082093F">
        <w:rPr>
          <w:rStyle w:val="Emphasis"/>
          <w:highlight w:val="yellow"/>
        </w:rPr>
        <w:t>effective model</w:t>
      </w:r>
      <w:r w:rsidRPr="0082093F">
        <w:rPr>
          <w:u w:val="single"/>
        </w:rPr>
        <w:t>, one that seeks to orient U.S. and allied forces toward denying China or Russia the ability to rapidly seize territory and then harden its gains in a fait accompli</w:t>
      </w:r>
      <w:r w:rsidRPr="0082093F">
        <w:rPr>
          <w:sz w:val="16"/>
        </w:rPr>
        <w:t xml:space="preserve">. The model calls, first, for small contingents of U.S. </w:t>
      </w:r>
      <w:r w:rsidRPr="0082093F">
        <w:rPr>
          <w:sz w:val="16"/>
        </w:rPr>
        <w:lastRenderedPageBreak/>
        <w:t>forces to work closer toward potential front lines alongside local partners in a so-called contact layer to build relationships, deny adversaries the ability to manipulate information, and set conditions for potential battle.</w:t>
      </w:r>
    </w:p>
    <w:p w14:paraId="08BEFFBC" w14:textId="77777777" w:rsidR="003503AA" w:rsidRPr="0082093F" w:rsidRDefault="003503AA" w:rsidP="003503AA">
      <w:pPr>
        <w:rPr>
          <w:sz w:val="16"/>
        </w:rPr>
      </w:pPr>
      <w:r w:rsidRPr="0082093F">
        <w:rPr>
          <w:sz w:val="16"/>
        </w:rPr>
        <w:t>Second, a resilient and lethal blunt layer of U.S. and allied forces should be present in or near vulnerable allies or partners to delay, degrade, or deny enemy advances, thus frustrating the fait accompli. Their task will be to buy time and space for surge layer reinforcements coming from farther away that are trained to arrive, pick up their gear, integrate with friendly forces already in the field, and get quickly to the fight. Key forces that cannot quickly be deployed, such as air defense units and armored vehicles, would be based close to the potential fields of battle, while more flexible force elements—such as infantry and tactical aircraft—would be trained to arrive and engage the enemy before it can seal the fait accompli.</w:t>
      </w:r>
    </w:p>
    <w:p w14:paraId="22658DB7" w14:textId="77777777" w:rsidR="003503AA" w:rsidRPr="0082093F" w:rsidRDefault="003503AA" w:rsidP="003503AA">
      <w:pPr>
        <w:rPr>
          <w:sz w:val="16"/>
        </w:rPr>
      </w:pPr>
      <w:r w:rsidRPr="0082093F">
        <w:rPr>
          <w:sz w:val="16"/>
        </w:rPr>
        <w:t xml:space="preserve">For </w:t>
      </w:r>
      <w:r w:rsidRPr="0082093F">
        <w:rPr>
          <w:highlight w:val="yellow"/>
          <w:u w:val="single"/>
        </w:rPr>
        <w:t xml:space="preserve">the </w:t>
      </w:r>
      <w:r w:rsidRPr="0082093F">
        <w:rPr>
          <w:rStyle w:val="Emphasis"/>
          <w:highlight w:val="yellow"/>
        </w:rPr>
        <w:t>U</w:t>
      </w:r>
      <w:r w:rsidRPr="0082093F">
        <w:rPr>
          <w:u w:val="single"/>
        </w:rPr>
        <w:t xml:space="preserve">nited </w:t>
      </w:r>
      <w:r w:rsidRPr="0082093F">
        <w:rPr>
          <w:rStyle w:val="Emphasis"/>
          <w:highlight w:val="yellow"/>
        </w:rPr>
        <w:t>S</w:t>
      </w:r>
      <w:r w:rsidRPr="0082093F">
        <w:rPr>
          <w:u w:val="single"/>
        </w:rPr>
        <w:t xml:space="preserve">tates </w:t>
      </w:r>
      <w:r w:rsidRPr="0082093F">
        <w:rPr>
          <w:highlight w:val="yellow"/>
          <w:u w:val="single"/>
        </w:rPr>
        <w:t>to focus its military</w:t>
      </w:r>
      <w:r w:rsidRPr="0082093F">
        <w:rPr>
          <w:u w:val="single"/>
        </w:rPr>
        <w:t xml:space="preserve"> on readying for great-power conflict, it </w:t>
      </w:r>
      <w:r w:rsidRPr="0082093F">
        <w:rPr>
          <w:highlight w:val="yellow"/>
          <w:u w:val="single"/>
        </w:rPr>
        <w:t>needs to use it</w:t>
      </w:r>
      <w:r w:rsidRPr="0082093F">
        <w:rPr>
          <w:u w:val="single"/>
        </w:rPr>
        <w:t xml:space="preserve"> far </w:t>
      </w:r>
      <w:r w:rsidRPr="0082093F">
        <w:rPr>
          <w:highlight w:val="yellow"/>
          <w:u w:val="single"/>
        </w:rPr>
        <w:t>less for secondary missions</w:t>
      </w:r>
      <w:r w:rsidRPr="0082093F">
        <w:rPr>
          <w:sz w:val="16"/>
        </w:rPr>
        <w:t xml:space="preserve">. Over the last generation and especially since 9/11, the operations tempo of the U.S. military has risen markedly. Not only have U.S. forces been continuously committed </w:t>
      </w:r>
      <w:r w:rsidRPr="0082093F">
        <w:rPr>
          <w:highlight w:val="yellow"/>
          <w:u w:val="single"/>
        </w:rPr>
        <w:t>in the Middle East</w:t>
      </w:r>
      <w:r w:rsidRPr="0082093F">
        <w:rPr>
          <w:sz w:val="16"/>
        </w:rPr>
        <w:t>, Central Asia, and Africa, but even many of those units that are not directly engaged in those wars have been constantly participating in operations such as ship cruises and exercises designed to deter adversaries and assure allies. These factors have significantly eroded the force’s readiness for a high-end conflict. This must change. Beijing’s or Moscow’s calculations of whether to attack or precipitate crises over Washington’s allies are going to be based on an assessment of how a war would likely unfold—and especially whether their theory of victory would pan out—not on the mere presence of U.S. ships. Moreover, assuring allies is not an end in itself—deterrence of attack is the proper aim. Allies should be sufficiently assured to prevent defeatism or buckling, but too much reassurance encourages free riding, which Washington can no longer afford to ignore.</w:t>
      </w:r>
    </w:p>
    <w:p w14:paraId="2CFA64B9" w14:textId="77777777" w:rsidR="003503AA" w:rsidRPr="0082093F" w:rsidRDefault="003503AA" w:rsidP="003503AA">
      <w:pPr>
        <w:rPr>
          <w:sz w:val="16"/>
        </w:rPr>
      </w:pPr>
      <w:r w:rsidRPr="0082093F">
        <w:rPr>
          <w:sz w:val="16"/>
        </w:rPr>
        <w:t>As a result, much of the U.S. military is not as ready as it should be to fight Russia over the Baltics or China over Taiwan. To rectify this problem, Air Force and Navy pilots should spend more time at high-end exercises and training schools and less time in air patrols over the Middle East, and Army units should practice fighting Russians and spend less time on counterinsurgency operations. Exercises with European allies should focus more on honing their ability to defend NATO than political symbolism.</w:t>
      </w:r>
    </w:p>
    <w:p w14:paraId="1CF6CC60" w14:textId="77777777" w:rsidR="003503AA" w:rsidRPr="0082093F" w:rsidRDefault="003503AA" w:rsidP="003503AA">
      <w:pPr>
        <w:rPr>
          <w:sz w:val="16"/>
        </w:rPr>
      </w:pPr>
      <w:r w:rsidRPr="0082093F">
        <w:rPr>
          <w:sz w:val="16"/>
        </w:rPr>
        <w:t>The final piece of U.S. defense strategy that needs to change is the relationship with allies and partners. Unlike in the post-Cold War era, the United States needs its allies to help blunt Russian or Chinese invasions but also respond to crises and manage secondary threats around the world. U.S. forces are simply not large enough to do all this themselves—and, given the necessity for the Pentagon to focus on competing with Beijing and Moscow, the U.S. military’s future focus must be on quality rather than size.</w:t>
      </w:r>
    </w:p>
    <w:p w14:paraId="430B3712" w14:textId="77777777" w:rsidR="003503AA" w:rsidRPr="0082093F" w:rsidRDefault="003503AA" w:rsidP="003503AA">
      <w:pPr>
        <w:rPr>
          <w:sz w:val="16"/>
        </w:rPr>
      </w:pPr>
      <w:r w:rsidRPr="0082093F">
        <w:rPr>
          <w:sz w:val="16"/>
        </w:rPr>
        <w:t>Washington should encourage different allies to focus on different roles, depending on their military situation and development level. Front-line allies and partners such as Japan, Poland, Taiwan, and the Baltic states should concentrate on their ability to blunt Chinese or Russian attacks on their territory and to restrict Beijing’s or Moscow’s ability to maneuver through adjoining airspace and waterways by building their own A2/AD capabilities.</w:t>
      </w:r>
    </w:p>
    <w:p w14:paraId="204C9039" w14:textId="77777777" w:rsidR="003503AA" w:rsidRPr="0082093F" w:rsidRDefault="003503AA" w:rsidP="003503AA">
      <w:pPr>
        <w:rPr>
          <w:sz w:val="16"/>
        </w:rPr>
      </w:pPr>
      <w:r w:rsidRPr="0082093F">
        <w:rPr>
          <w:sz w:val="16"/>
        </w:rPr>
        <w:t>Higher-end allies farther from potential battlefields, such as Australia and Germany, should work on contributing, both through their forces and basing, to defeating Chinese or Russian aggression against nearby allies. Partners such as France, Italy, and Spain with established interests in places such as North Africa should allocate more forces to handling secondary threats there.</w:t>
      </w:r>
    </w:p>
    <w:p w14:paraId="344596A7" w14:textId="77777777" w:rsidR="003503AA" w:rsidRPr="0082093F" w:rsidRDefault="003503AA" w:rsidP="003503AA">
      <w:pPr>
        <w:rPr>
          <w:sz w:val="16"/>
        </w:rPr>
      </w:pPr>
      <w:r w:rsidRPr="0082093F">
        <w:rPr>
          <w:sz w:val="16"/>
        </w:rPr>
        <w:t>The strategy outlined in this essay is an ambitious one. But it is feasible at current spending levels—if the Pentagon and Congress make the hard choices needed. A serious strategy in challenging times should provide clarity on what is more important and what is less so and thus what to do and buy and what not to. Strategies that promiscuously enumerate threats, and call for equivalent vigilance between great powers that can change the world and rogue states and terrorists that cannot, will diffuse and squander Washington’s scarce attention and resources. Such strategies call to mind the remark about ordinary critics, who, striving for balance, search for truth in the middle, between the extremes of right and wrong. Certain threats are simply more consequential than others and thus demand more attention.</w:t>
      </w:r>
    </w:p>
    <w:p w14:paraId="6CB14421" w14:textId="77777777" w:rsidR="003503AA" w:rsidRPr="0082093F" w:rsidRDefault="003503AA" w:rsidP="003503AA">
      <w:pPr>
        <w:rPr>
          <w:sz w:val="16"/>
        </w:rPr>
      </w:pPr>
      <w:r w:rsidRPr="0082093F">
        <w:rPr>
          <w:u w:val="single"/>
        </w:rPr>
        <w:t>A clarity in priority means hard choices but does not mean ignoring other threats to America’s interests, including terrorists, North Korea, and Iran. It does, however, mean right-sizing the U.S. approach to these threats</w:t>
      </w:r>
      <w:r w:rsidRPr="0082093F">
        <w:rPr>
          <w:sz w:val="16"/>
        </w:rPr>
        <w:t xml:space="preserve">. The United States cannot afford to transform recalcitrant Middle Eastern societies or pursue an eliminationist vision of counterterrorism—but it does not need to. It needs to defend itself from a North Korean nuclear attack and help South Korea defend itself from invasion by Pyongyang. But it does not need to be able to invade and occupy the North. The United States needs to relentlessly pursue terrorists who can directly threaten it and its allies, but it does not need to strike at every extremist with a taste for violence or remake the societies in which they live. </w:t>
      </w:r>
      <w:r w:rsidRPr="0082093F">
        <w:rPr>
          <w:highlight w:val="yellow"/>
          <w:u w:val="single"/>
        </w:rPr>
        <w:t xml:space="preserve">The </w:t>
      </w:r>
      <w:r w:rsidRPr="0082093F">
        <w:rPr>
          <w:rStyle w:val="Emphasis"/>
          <w:highlight w:val="yellow"/>
        </w:rPr>
        <w:t>U</w:t>
      </w:r>
      <w:r w:rsidRPr="0082093F">
        <w:rPr>
          <w:u w:val="single"/>
        </w:rPr>
        <w:t xml:space="preserve">nited </w:t>
      </w:r>
      <w:r w:rsidRPr="0082093F">
        <w:rPr>
          <w:rStyle w:val="Emphasis"/>
          <w:highlight w:val="yellow"/>
        </w:rPr>
        <w:t>S</w:t>
      </w:r>
      <w:r w:rsidRPr="0082093F">
        <w:rPr>
          <w:u w:val="single"/>
        </w:rPr>
        <w:t xml:space="preserve">tates </w:t>
      </w:r>
      <w:r w:rsidRPr="0082093F">
        <w:rPr>
          <w:highlight w:val="yellow"/>
          <w:u w:val="single"/>
        </w:rPr>
        <w:t>needs to check Iran’s aspirations</w:t>
      </w:r>
      <w:r w:rsidRPr="0082093F">
        <w:rPr>
          <w:u w:val="single"/>
        </w:rPr>
        <w:t xml:space="preserve"> for regional hegemony </w:t>
      </w:r>
      <w:r w:rsidRPr="0082093F">
        <w:rPr>
          <w:rStyle w:val="Emphasis"/>
          <w:highlight w:val="yellow"/>
        </w:rPr>
        <w:t>but not overthrow the Islamic Republic</w:t>
      </w:r>
      <w:r w:rsidRPr="0082093F">
        <w:rPr>
          <w:sz w:val="16"/>
        </w:rPr>
        <w:t>. Moreover, the United States does not need F-22s to attack terrorist havens nor whole brigade combat teams to advise Middle Eastern militaries; cheaper drones and tailored advise-and-assist units will do.</w:t>
      </w:r>
    </w:p>
    <w:p w14:paraId="678FA06B" w14:textId="77777777" w:rsidR="003503AA" w:rsidRDefault="003503AA" w:rsidP="003503AA">
      <w:pPr>
        <w:pStyle w:val="Heading4"/>
      </w:pPr>
      <w:r>
        <w:t>Adversary revisionism causes nuclear war</w:t>
      </w:r>
    </w:p>
    <w:p w14:paraId="0C0A2196" w14:textId="77777777" w:rsidR="003503AA" w:rsidRPr="00EE147A" w:rsidRDefault="003503AA" w:rsidP="003503AA">
      <w:r>
        <w:t xml:space="preserve">A. Wess </w:t>
      </w:r>
      <w:r w:rsidRPr="00275B65">
        <w:rPr>
          <w:rStyle w:val="Style13ptBold"/>
        </w:rPr>
        <w:t>Mitchell 16</w:t>
      </w:r>
      <w:r>
        <w:t>, President of the Center for European Policy Analysis, 2/12/16, “Predators on the Frontier,” https://www.the-american-interest.com/2016/02/12/predators-on-the-frontier/</w:t>
      </w:r>
    </w:p>
    <w:p w14:paraId="7BB71C81" w14:textId="77777777" w:rsidR="003503AA" w:rsidRPr="00B27280" w:rsidRDefault="003503AA" w:rsidP="003503AA">
      <w:pPr>
        <w:rPr>
          <w:rStyle w:val="StyleUnderline"/>
        </w:rPr>
      </w:pPr>
      <w:r w:rsidRPr="00B27280">
        <w:rPr>
          <w:rStyle w:val="Emphasis"/>
          <w:highlight w:val="yellow"/>
        </w:rPr>
        <w:t>Revisionist powers are on the move.</w:t>
      </w:r>
      <w:r w:rsidRPr="00445D23">
        <w:rPr>
          <w:sz w:val="16"/>
        </w:rPr>
        <w:t xml:space="preserve"> </w:t>
      </w:r>
      <w:r w:rsidRPr="00B27280">
        <w:rPr>
          <w:rStyle w:val="StyleUnderline"/>
          <w:highlight w:val="yellow"/>
        </w:rPr>
        <w:t>‎From</w:t>
      </w:r>
      <w:r w:rsidRPr="00445D23">
        <w:rPr>
          <w:sz w:val="16"/>
        </w:rPr>
        <w:t xml:space="preserve"> eastern </w:t>
      </w:r>
      <w:r w:rsidRPr="00B27280">
        <w:rPr>
          <w:rStyle w:val="StyleUnderline"/>
          <w:highlight w:val="yellow"/>
        </w:rPr>
        <w:t>Ukraine</w:t>
      </w:r>
      <w:r w:rsidRPr="00445D23">
        <w:rPr>
          <w:sz w:val="16"/>
        </w:rPr>
        <w:t xml:space="preserve"> and </w:t>
      </w:r>
      <w:r w:rsidRPr="00B27280">
        <w:rPr>
          <w:rStyle w:val="StyleUnderline"/>
          <w:highlight w:val="yellow"/>
        </w:rPr>
        <w:t>the Persian Gulf to the</w:t>
      </w:r>
      <w:r w:rsidRPr="00445D23">
        <w:rPr>
          <w:sz w:val="16"/>
        </w:rPr>
        <w:t xml:space="preserve"> </w:t>
      </w:r>
      <w:r w:rsidRPr="00B27280">
        <w:rPr>
          <w:rStyle w:val="Emphasis"/>
          <w:highlight w:val="yellow"/>
        </w:rPr>
        <w:t>S</w:t>
      </w:r>
      <w:r w:rsidRPr="00445D23">
        <w:rPr>
          <w:sz w:val="16"/>
        </w:rPr>
        <w:t xml:space="preserve">outh </w:t>
      </w:r>
      <w:r w:rsidRPr="00B27280">
        <w:rPr>
          <w:rStyle w:val="Emphasis"/>
          <w:highlight w:val="yellow"/>
        </w:rPr>
        <w:t>C</w:t>
      </w:r>
      <w:r w:rsidRPr="00445D23">
        <w:rPr>
          <w:sz w:val="16"/>
        </w:rPr>
        <w:t xml:space="preserve">hina </w:t>
      </w:r>
      <w:r w:rsidRPr="00B27280">
        <w:rPr>
          <w:rStyle w:val="Emphasis"/>
          <w:highlight w:val="yellow"/>
        </w:rPr>
        <w:t>S</w:t>
      </w:r>
      <w:r w:rsidRPr="00445D23">
        <w:rPr>
          <w:sz w:val="16"/>
        </w:rPr>
        <w:t xml:space="preserve">ea, large </w:t>
      </w:r>
      <w:r w:rsidRPr="00B27280">
        <w:rPr>
          <w:rStyle w:val="StyleUnderline"/>
          <w:highlight w:val="yellow"/>
        </w:rPr>
        <w:t>rivals</w:t>
      </w:r>
      <w:r w:rsidRPr="00B27280">
        <w:rPr>
          <w:rStyle w:val="StyleUnderline"/>
        </w:rPr>
        <w:t xml:space="preserve"> of the United States </w:t>
      </w:r>
      <w:r w:rsidRPr="00B27280">
        <w:rPr>
          <w:rStyle w:val="StyleUnderline"/>
          <w:highlight w:val="yellow"/>
        </w:rPr>
        <w:t>are modernizing</w:t>
      </w:r>
      <w:r w:rsidRPr="00B27280">
        <w:rPr>
          <w:rStyle w:val="StyleUnderline"/>
        </w:rPr>
        <w:t xml:space="preserve"> their military </w:t>
      </w:r>
      <w:r w:rsidRPr="00B27280">
        <w:rPr>
          <w:rStyle w:val="StyleUnderline"/>
          <w:highlight w:val="yellow"/>
        </w:rPr>
        <w:t>forces</w:t>
      </w:r>
      <w:r w:rsidRPr="00445D23">
        <w:rPr>
          <w:sz w:val="16"/>
        </w:rPr>
        <w:t xml:space="preserve">, grabbing strategic real estate, </w:t>
      </w:r>
      <w:r w:rsidRPr="00B27280">
        <w:rPr>
          <w:rStyle w:val="StyleUnderline"/>
          <w:highlight w:val="yellow"/>
        </w:rPr>
        <w:t>and</w:t>
      </w:r>
      <w:r w:rsidRPr="00445D23">
        <w:rPr>
          <w:sz w:val="16"/>
        </w:rPr>
        <w:t xml:space="preserve"> </w:t>
      </w:r>
      <w:r w:rsidRPr="00B27280">
        <w:rPr>
          <w:rStyle w:val="StyleUnderline"/>
          <w:highlight w:val="yellow"/>
        </w:rPr>
        <w:t>threatening</w:t>
      </w:r>
      <w:r w:rsidRPr="00445D23">
        <w:rPr>
          <w:sz w:val="16"/>
        </w:rPr>
        <w:t xml:space="preserve"> vulnerable U.S. </w:t>
      </w:r>
      <w:r w:rsidRPr="00B27280">
        <w:rPr>
          <w:rStyle w:val="StyleUnderline"/>
          <w:highlight w:val="yellow"/>
        </w:rPr>
        <w:t>allies</w:t>
      </w:r>
      <w:r w:rsidRPr="00445D23">
        <w:rPr>
          <w:sz w:val="16"/>
        </w:rPr>
        <w:t xml:space="preserve">. </w:t>
      </w:r>
      <w:r w:rsidRPr="00B27280">
        <w:rPr>
          <w:rStyle w:val="StyleUnderline"/>
          <w:highlight w:val="yellow"/>
        </w:rPr>
        <w:t>Their goal is</w:t>
      </w:r>
      <w:r w:rsidRPr="00B27280">
        <w:rPr>
          <w:rStyle w:val="StyleUnderline"/>
        </w:rPr>
        <w:t xml:space="preserve"> not just </w:t>
      </w:r>
      <w:r w:rsidRPr="00B27280">
        <w:rPr>
          <w:rStyle w:val="StyleUnderline"/>
          <w:highlight w:val="yellow"/>
        </w:rPr>
        <w:t>to</w:t>
      </w:r>
      <w:r w:rsidRPr="00B27280">
        <w:rPr>
          <w:rStyle w:val="StyleUnderline"/>
        </w:rPr>
        <w:t xml:space="preserve"> assert hegemony over their neighborhoods but to </w:t>
      </w:r>
      <w:r w:rsidRPr="00B27280">
        <w:rPr>
          <w:rStyle w:val="Emphasis"/>
          <w:highlight w:val="yellow"/>
        </w:rPr>
        <w:t>rearrange the global security order</w:t>
      </w:r>
      <w:r w:rsidRPr="00B27280">
        <w:rPr>
          <w:rStyle w:val="StyleUnderline"/>
        </w:rPr>
        <w:t xml:space="preserve"> as we have known it since the end of the Second World War.</w:t>
      </w:r>
    </w:p>
    <w:p w14:paraId="3ACD76BA" w14:textId="77777777" w:rsidR="003503AA" w:rsidRPr="00445D23" w:rsidRDefault="003503AA" w:rsidP="003503AA">
      <w:pPr>
        <w:rPr>
          <w:sz w:val="16"/>
        </w:rPr>
      </w:pPr>
      <w:r w:rsidRPr="00445D23">
        <w:rPr>
          <w:sz w:val="16"/>
        </w:rPr>
        <w:t>We first wrote about these emerging dynamics in 2010, and then in TAI in 2011. We argued three things. First, that revisionist powers were using a strategy of “probing”: a combination of assertive diplomacy and small but bold military actions to test the outer reaches of American power and in particular the resilience of frontier allies. Second, we argued that the small, exposed allies who were the targets of these probes were likely to respond by developing back-up options to U.S. security guarantees, whether through military self-help or accommodation. And third, we argued that that China and Russia were learning from one another’s probes in their respective regions, and that allies themselves were drawing conclusions about U.S. deterrence in their own neighborhood from how America handled similarly situated allies elsewhere.</w:t>
      </w:r>
    </w:p>
    <w:p w14:paraId="77508CC4" w14:textId="77777777" w:rsidR="003503AA" w:rsidRPr="00445D23" w:rsidRDefault="003503AA" w:rsidP="003503AA">
      <w:pPr>
        <w:rPr>
          <w:sz w:val="16"/>
        </w:rPr>
      </w:pPr>
      <w:r w:rsidRPr="00445D23">
        <w:rPr>
          <w:sz w:val="16"/>
        </w:rPr>
        <w:lastRenderedPageBreak/>
        <w:t xml:space="preserve">Five years later, as we argue in a new book released this month, </w:t>
      </w:r>
      <w:r w:rsidRPr="00EF65DD">
        <w:rPr>
          <w:rStyle w:val="Emphasis"/>
        </w:rPr>
        <w:t>these dynamics have intensified dramatically</w:t>
      </w:r>
      <w:r w:rsidRPr="00445D23">
        <w:rPr>
          <w:sz w:val="16"/>
        </w:rPr>
        <w:t xml:space="preserve">. </w:t>
      </w:r>
      <w:r w:rsidRPr="00EF65DD">
        <w:rPr>
          <w:rStyle w:val="StyleUnderline"/>
          <w:highlight w:val="yellow"/>
        </w:rPr>
        <w:t>Revisionist powers</w:t>
      </w:r>
      <w:r w:rsidRPr="00EF65DD">
        <w:rPr>
          <w:rStyle w:val="StyleUnderline"/>
        </w:rPr>
        <w:t xml:space="preserve"> are indeed probing the United States</w:t>
      </w:r>
      <w:r w:rsidRPr="00445D23">
        <w:rPr>
          <w:sz w:val="16"/>
        </w:rPr>
        <w:t xml:space="preserve">, but their methods </w:t>
      </w:r>
      <w:r w:rsidRPr="00EF65DD">
        <w:rPr>
          <w:rStyle w:val="StyleUnderline"/>
          <w:highlight w:val="yellow"/>
        </w:rPr>
        <w:t>have become</w:t>
      </w:r>
      <w:r w:rsidRPr="00445D23">
        <w:rPr>
          <w:sz w:val="16"/>
        </w:rPr>
        <w:t xml:space="preserve"> </w:t>
      </w:r>
      <w:r w:rsidRPr="00EF65DD">
        <w:rPr>
          <w:rStyle w:val="Emphasis"/>
          <w:highlight w:val="yellow"/>
        </w:rPr>
        <w:t>bolder</w:t>
      </w:r>
      <w:r w:rsidRPr="00445D23">
        <w:rPr>
          <w:sz w:val="16"/>
        </w:rPr>
        <w:t xml:space="preserve">, </w:t>
      </w:r>
      <w:r w:rsidRPr="00EF65DD">
        <w:rPr>
          <w:rStyle w:val="StyleUnderline"/>
        </w:rPr>
        <w:t>more violent—and successful.</w:t>
      </w:r>
      <w:r w:rsidRPr="00445D23">
        <w:rPr>
          <w:sz w:val="16"/>
        </w:rPr>
        <w:t xml:space="preserve"> </w:t>
      </w:r>
      <w:r w:rsidRPr="00312F52">
        <w:rPr>
          <w:rStyle w:val="StyleUnderline"/>
          <w:highlight w:val="yellow"/>
        </w:rPr>
        <w:t>Allies</w:t>
      </w:r>
      <w:r w:rsidRPr="00312F52">
        <w:rPr>
          <w:rStyle w:val="StyleUnderline"/>
        </w:rPr>
        <w:t xml:space="preserve"> have grown more alert to this pressure, </w:t>
      </w:r>
      <w:r w:rsidRPr="00312F52">
        <w:rPr>
          <w:rStyle w:val="StyleUnderline"/>
          <w:highlight w:val="yellow"/>
        </w:rPr>
        <w:t>amid</w:t>
      </w:r>
      <w:r w:rsidRPr="00312F52">
        <w:rPr>
          <w:rStyle w:val="StyleUnderline"/>
        </w:rPr>
        <w:t xml:space="preserve"> the steady </w:t>
      </w:r>
      <w:r w:rsidRPr="00312F52">
        <w:rPr>
          <w:rStyle w:val="StyleUnderline"/>
          <w:highlight w:val="yellow"/>
        </w:rPr>
        <w:t>whittling away of</w:t>
      </w:r>
      <w:r w:rsidRPr="00312F52">
        <w:rPr>
          <w:rStyle w:val="StyleUnderline"/>
        </w:rPr>
        <w:t xml:space="preserve"> neighboring </w:t>
      </w:r>
      <w:r w:rsidRPr="00312F52">
        <w:rPr>
          <w:rStyle w:val="StyleUnderline"/>
          <w:highlight w:val="yellow"/>
        </w:rPr>
        <w:t>buffer zones</w:t>
      </w:r>
      <w:r w:rsidRPr="00312F52">
        <w:rPr>
          <w:rStyle w:val="StyleUnderline"/>
        </w:rPr>
        <w:t xml:space="preserve">, and </w:t>
      </w:r>
      <w:r w:rsidRPr="00312F52">
        <w:rPr>
          <w:rStyle w:val="Emphasis"/>
          <w:highlight w:val="yellow"/>
        </w:rPr>
        <w:t>have begun to pursue</w:t>
      </w:r>
      <w:r w:rsidRPr="00312F52">
        <w:rPr>
          <w:rStyle w:val="Emphasis"/>
        </w:rPr>
        <w:t xml:space="preserve"> an array of </w:t>
      </w:r>
      <w:r w:rsidRPr="00312F52">
        <w:rPr>
          <w:rStyle w:val="Emphasis"/>
          <w:highlight w:val="yellow"/>
        </w:rPr>
        <w:t>self-help</w:t>
      </w:r>
      <w:r w:rsidRPr="00312F52">
        <w:rPr>
          <w:rStyle w:val="Emphasis"/>
        </w:rPr>
        <w:t xml:space="preserve"> schemes </w:t>
      </w:r>
      <w:r w:rsidRPr="00312F52">
        <w:rPr>
          <w:rStyle w:val="Emphasis"/>
          <w:highlight w:val="yellow"/>
        </w:rPr>
        <w:t>ranging from arms build-ups to flirtations with</w:t>
      </w:r>
      <w:r w:rsidRPr="00312F52">
        <w:rPr>
          <w:rStyle w:val="Emphasis"/>
        </w:rPr>
        <w:t xml:space="preserve"> the nearby </w:t>
      </w:r>
      <w:r w:rsidRPr="00312F52">
        <w:rPr>
          <w:rStyle w:val="Emphasis"/>
          <w:highlight w:val="yellow"/>
        </w:rPr>
        <w:t>revisionist power.</w:t>
      </w:r>
      <w:r w:rsidRPr="00445D23">
        <w:rPr>
          <w:sz w:val="16"/>
        </w:rPr>
        <w:t xml:space="preserve"> It has become harder for the United States to isolate security crises to one region: </w:t>
      </w:r>
      <w:r w:rsidRPr="000353A6">
        <w:rPr>
          <w:rStyle w:val="StyleUnderline"/>
        </w:rPr>
        <w:t>Russia’s land-grabs in Eastern Europe provide both a model and distraction effect for China to accelerate its maritime claims in the South China Sea; Poland’s quest for U.S. strategic reassurance unnerves and spurs allies in the Persian Gulf and Western Pacific</w:t>
      </w:r>
      <w:r w:rsidRPr="00445D23">
        <w:rPr>
          <w:sz w:val="16"/>
        </w:rPr>
        <w:t>.</w:t>
      </w:r>
    </w:p>
    <w:p w14:paraId="68353B2E" w14:textId="77777777" w:rsidR="003503AA" w:rsidRPr="005C0D14" w:rsidRDefault="003503AA" w:rsidP="003503AA">
      <w:pPr>
        <w:rPr>
          <w:u w:val="single"/>
        </w:rPr>
      </w:pPr>
      <w:r w:rsidRPr="00445D23">
        <w:rPr>
          <w:sz w:val="16"/>
        </w:rPr>
        <w:t xml:space="preserve">By degrees, </w:t>
      </w:r>
      <w:r w:rsidRPr="000353A6">
        <w:rPr>
          <w:rStyle w:val="Emphasis"/>
          <w:highlight w:val="yellow"/>
        </w:rPr>
        <w:t>the world is entering the path to war.</w:t>
      </w:r>
      <w:r w:rsidRPr="00445D23">
        <w:rPr>
          <w:sz w:val="16"/>
        </w:rPr>
        <w:t xml:space="preserve"> Not since the 1980s have the conditions been riper for a major international military crisis. </w:t>
      </w:r>
      <w:r w:rsidRPr="000353A6">
        <w:rPr>
          <w:rStyle w:val="StyleUnderline"/>
        </w:rPr>
        <w:t>Not since the 1930s has the world witnessed the emergence of multiple large, predatory states determined to revise the global order to their advantage</w:t>
      </w:r>
      <w:r w:rsidRPr="00445D23">
        <w:rPr>
          <w:sz w:val="16"/>
        </w:rPr>
        <w:t xml:space="preserve">—if necessary by force. At a minimum, </w:t>
      </w:r>
      <w:r w:rsidRPr="000353A6">
        <w:rPr>
          <w:rStyle w:val="StyleUnderline"/>
          <w:highlight w:val="yellow"/>
        </w:rPr>
        <w:t xml:space="preserve">the </w:t>
      </w:r>
      <w:r w:rsidRPr="000353A6">
        <w:rPr>
          <w:rStyle w:val="Emphasis"/>
          <w:highlight w:val="yellow"/>
        </w:rPr>
        <w:t>U</w:t>
      </w:r>
      <w:r w:rsidRPr="000353A6">
        <w:rPr>
          <w:rStyle w:val="StyleUnderline"/>
        </w:rPr>
        <w:t xml:space="preserve">nited </w:t>
      </w:r>
      <w:r w:rsidRPr="000353A6">
        <w:rPr>
          <w:rStyle w:val="Emphasis"/>
          <w:highlight w:val="yellow"/>
        </w:rPr>
        <w:t>S</w:t>
      </w:r>
      <w:r w:rsidRPr="000353A6">
        <w:rPr>
          <w:rStyle w:val="StyleUnderline"/>
        </w:rPr>
        <w:t>tates in coming years could face the pressure of managing several deteriorating regional security spirals</w:t>
      </w:r>
      <w:r w:rsidRPr="00445D23">
        <w:rPr>
          <w:sz w:val="16"/>
        </w:rPr>
        <w:t xml:space="preserve">; at a maximum, it </w:t>
      </w:r>
      <w:r w:rsidRPr="000353A6">
        <w:rPr>
          <w:rStyle w:val="Emphasis"/>
          <w:highlight w:val="yellow"/>
        </w:rPr>
        <w:t>could be confronted with a Great Power war</w:t>
      </w:r>
      <w:r w:rsidRPr="000353A6">
        <w:rPr>
          <w:rStyle w:val="StyleUnderline"/>
        </w:rPr>
        <w:t xml:space="preserve"> </w:t>
      </w:r>
      <w:r w:rsidRPr="000353A6">
        <w:rPr>
          <w:rStyle w:val="StyleUnderline"/>
          <w:highlight w:val="yellow"/>
        </w:rPr>
        <w:t>against</w:t>
      </w:r>
      <w:r w:rsidRPr="00445D23">
        <w:rPr>
          <w:sz w:val="16"/>
        </w:rPr>
        <w:t xml:space="preserve"> one, and possibly two or even </w:t>
      </w:r>
      <w:r w:rsidRPr="000353A6">
        <w:rPr>
          <w:rStyle w:val="StyleUnderline"/>
          <w:highlight w:val="yellow"/>
        </w:rPr>
        <w:t xml:space="preserve">three, </w:t>
      </w:r>
      <w:r w:rsidRPr="000353A6">
        <w:rPr>
          <w:rStyle w:val="Emphasis"/>
          <w:highlight w:val="yellow"/>
        </w:rPr>
        <w:t>nuclear-armed</w:t>
      </w:r>
      <w:r w:rsidRPr="00112BE5">
        <w:rPr>
          <w:rStyle w:val="Emphasis"/>
        </w:rPr>
        <w:t xml:space="preserve"> peer </w:t>
      </w:r>
      <w:r w:rsidRPr="000353A6">
        <w:rPr>
          <w:rStyle w:val="Emphasis"/>
          <w:highlight w:val="yellow"/>
        </w:rPr>
        <w:t>competitors</w:t>
      </w:r>
      <w:r w:rsidRPr="00112BE5">
        <w:t>.</w:t>
      </w:r>
      <w:r w:rsidRPr="00445D23">
        <w:rPr>
          <w:sz w:val="16"/>
        </w:rPr>
        <w:t xml:space="preserve"> In either case, the U.S. military could face these scenarios </w:t>
      </w:r>
      <w:r w:rsidRPr="000353A6">
        <w:rPr>
          <w:rStyle w:val="StyleUnderline"/>
          <w:highlight w:val="yellow"/>
        </w:rPr>
        <w:t>without</w:t>
      </w:r>
      <w:r w:rsidRPr="000353A6">
        <w:rPr>
          <w:rStyle w:val="StyleUnderline"/>
        </w:rPr>
        <w:t xml:space="preserve"> either the presumption of </w:t>
      </w:r>
      <w:r w:rsidRPr="000353A6">
        <w:rPr>
          <w:rStyle w:val="StyleUnderline"/>
          <w:highlight w:val="yellow"/>
        </w:rPr>
        <w:t>tech</w:t>
      </w:r>
      <w:r w:rsidRPr="000353A6">
        <w:rPr>
          <w:rStyle w:val="StyleUnderline"/>
        </w:rPr>
        <w:t xml:space="preserve">nological </w:t>
      </w:r>
      <w:r w:rsidRPr="000353A6">
        <w:rPr>
          <w:rStyle w:val="StyleUnderline"/>
          <w:highlight w:val="yellow"/>
        </w:rPr>
        <w:t>overmatch</w:t>
      </w:r>
      <w:r w:rsidRPr="000353A6">
        <w:rPr>
          <w:rStyle w:val="StyleUnderline"/>
        </w:rPr>
        <w:t xml:space="preserve"> or favorable force ratios that it has enjoyed against its rivals for the past several decades.</w:t>
      </w:r>
    </w:p>
    <w:p w14:paraId="5D2C36D7" w14:textId="77777777" w:rsidR="003503AA" w:rsidRDefault="003503AA" w:rsidP="003503AA">
      <w:pPr>
        <w:pStyle w:val="Heading4"/>
      </w:pPr>
      <w:r w:rsidRPr="00296BB0">
        <w:rPr>
          <w:u w:val="single"/>
        </w:rPr>
        <w:t>Ending</w:t>
      </w:r>
      <w:r>
        <w:t xml:space="preserve"> arms sales has a </w:t>
      </w:r>
      <w:r w:rsidRPr="00296BB0">
        <w:rPr>
          <w:u w:val="single"/>
        </w:rPr>
        <w:t>unique signaling effect</w:t>
      </w:r>
      <w:r>
        <w:t xml:space="preserve">---causes Saudi draw-down </w:t>
      </w:r>
    </w:p>
    <w:p w14:paraId="0440BBDD" w14:textId="77777777" w:rsidR="003503AA" w:rsidRPr="00E10280" w:rsidRDefault="003503AA" w:rsidP="003503AA">
      <w:r>
        <w:t xml:space="preserve">Jennifer </w:t>
      </w:r>
      <w:r w:rsidRPr="00E10280">
        <w:rPr>
          <w:rStyle w:val="Style13ptBold"/>
        </w:rPr>
        <w:t>Spindel 19</w:t>
      </w:r>
      <w:r>
        <w:t>, assistant professor of international security at the University of Oklahoma, and the Associate Director of the Cyber Governance and Policy Center, 5/14/19, “THE CASE FOR SUSPENDING AMERICAN ARMS SALES TO SAUDI ARABIA,” https://warontherocks.com/2019/05/the-case-for-suspending-american-arms-sales-to-saudi-arabia/</w:t>
      </w:r>
    </w:p>
    <w:p w14:paraId="4273B406" w14:textId="77777777" w:rsidR="003503AA" w:rsidRPr="001F7065" w:rsidRDefault="003503AA" w:rsidP="003503AA">
      <w:pPr>
        <w:rPr>
          <w:u w:val="single"/>
        </w:rPr>
      </w:pPr>
      <w:r w:rsidRPr="00391024">
        <w:rPr>
          <w:rStyle w:val="Emphasis"/>
        </w:rPr>
        <w:t>Arms embargos</w:t>
      </w:r>
      <w:r w:rsidRPr="00391024">
        <w:rPr>
          <w:sz w:val="16"/>
        </w:rPr>
        <w:t xml:space="preserve"> </w:t>
      </w:r>
      <w:r w:rsidRPr="00391024">
        <w:rPr>
          <w:u w:val="single"/>
        </w:rPr>
        <w:t>are</w:t>
      </w:r>
      <w:r w:rsidRPr="001F7065">
        <w:rPr>
          <w:u w:val="single"/>
        </w:rPr>
        <w:t xml:space="preserve"> often </w:t>
      </w:r>
      <w:r w:rsidRPr="00391024">
        <w:rPr>
          <w:u w:val="single"/>
        </w:rPr>
        <w:t>dismissed as symbolic</w:t>
      </w:r>
      <w:r w:rsidRPr="007F620D">
        <w:rPr>
          <w:sz w:val="16"/>
        </w:rPr>
        <w:t xml:space="preserve">, </w:t>
      </w:r>
      <w:r w:rsidRPr="001F7065">
        <w:rPr>
          <w:u w:val="single"/>
        </w:rPr>
        <w:t>and therefore ineffective</w:t>
      </w:r>
      <w:r w:rsidRPr="007F620D">
        <w:rPr>
          <w:sz w:val="16"/>
        </w:rPr>
        <w:t xml:space="preserve">. </w:t>
      </w:r>
      <w:r w:rsidRPr="001F7065">
        <w:rPr>
          <w:u w:val="single"/>
        </w:rPr>
        <w:t xml:space="preserve">But just because something is symbolic, doesn’t mean that it won’t have an effect. </w:t>
      </w:r>
      <w:r w:rsidRPr="00391024">
        <w:rPr>
          <w:highlight w:val="yellow"/>
          <w:u w:val="single"/>
        </w:rPr>
        <w:t xml:space="preserve">A U.S. arms embargo against Saudi Arabia would be a </w:t>
      </w:r>
      <w:r w:rsidRPr="00391024">
        <w:rPr>
          <w:rStyle w:val="Emphasis"/>
          <w:highlight w:val="yellow"/>
        </w:rPr>
        <w:t>clear signal</w:t>
      </w:r>
      <w:r w:rsidRPr="00391024">
        <w:rPr>
          <w:highlight w:val="yellow"/>
          <w:u w:val="single"/>
        </w:rPr>
        <w:t xml:space="preserve"> of</w:t>
      </w:r>
      <w:r w:rsidRPr="001F7065">
        <w:rPr>
          <w:u w:val="single"/>
        </w:rPr>
        <w:t xml:space="preserve"> American </w:t>
      </w:r>
      <w:r w:rsidRPr="00391024">
        <w:rPr>
          <w:highlight w:val="yellow"/>
          <w:u w:val="single"/>
        </w:rPr>
        <w:t>disproval of</w:t>
      </w:r>
      <w:r w:rsidRPr="001F7065">
        <w:rPr>
          <w:u w:val="single"/>
        </w:rPr>
        <w:t xml:space="preserve"> Saudi </w:t>
      </w:r>
      <w:r w:rsidRPr="00391024">
        <w:rPr>
          <w:highlight w:val="yellow"/>
          <w:u w:val="single"/>
        </w:rPr>
        <w:t>actions in Yemen</w:t>
      </w:r>
      <w:r w:rsidRPr="007F620D">
        <w:rPr>
          <w:sz w:val="16"/>
        </w:rPr>
        <w:t xml:space="preserve">, </w:t>
      </w:r>
      <w:r w:rsidRPr="001F7065">
        <w:rPr>
          <w:u w:val="single"/>
        </w:rPr>
        <w:t>and</w:t>
      </w:r>
      <w:r w:rsidRPr="007F620D">
        <w:rPr>
          <w:sz w:val="16"/>
        </w:rPr>
        <w:t xml:space="preserve"> </w:t>
      </w:r>
      <w:r w:rsidRPr="001F7065">
        <w:rPr>
          <w:u w:val="single"/>
        </w:rPr>
        <w:t>would be an equally important signal to Washington’s allies</w:t>
      </w:r>
      <w:r w:rsidRPr="007F620D">
        <w:rPr>
          <w:sz w:val="16"/>
        </w:rPr>
        <w:t xml:space="preserve">, who are </w:t>
      </w:r>
      <w:r w:rsidRPr="001F7065">
        <w:rPr>
          <w:u w:val="single"/>
        </w:rPr>
        <w:t>left wondering if the United States is ambivalent or uninterested in the growing Yemeni humanitarian catastrophe.</w:t>
      </w:r>
    </w:p>
    <w:p w14:paraId="6BCE207F" w14:textId="77777777" w:rsidR="003503AA" w:rsidRPr="001F7065" w:rsidRDefault="003503AA" w:rsidP="003503AA">
      <w:pPr>
        <w:rPr>
          <w:u w:val="single"/>
        </w:rPr>
      </w:pPr>
      <w:r w:rsidRPr="007F620D">
        <w:rPr>
          <w:sz w:val="16"/>
        </w:rPr>
        <w:t xml:space="preserve">By continuing to provide weapons, President Donald Trump tacitly endorses Saudi policies. This signal is strengthened by Trump’s recent veto of the resolution that called for an end to U.S. support for the war in Yemen.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[Trump] is determined to keep aiding a Saudi-backed war that has killed thousands of civilians and pushed millions more to the brink of starvation.” </w:t>
      </w:r>
      <w:r w:rsidRPr="001F7065">
        <w:rPr>
          <w:u w:val="single"/>
        </w:rPr>
        <w:t>An arms embargo against Saudi Arabia would be a signal both to leaders of that country, and other states, that the United States does not endorse Saudi actions</w:t>
      </w:r>
      <w:r w:rsidRPr="007F620D">
        <w:rPr>
          <w:sz w:val="16"/>
        </w:rPr>
        <w:t xml:space="preserve">. Those arguing against a ban are correct on one point: Embargos as blunt force instruments of coercion are rarely effective. But </w:t>
      </w:r>
      <w:r w:rsidRPr="00391024">
        <w:rPr>
          <w:highlight w:val="yellow"/>
          <w:u w:val="single"/>
        </w:rPr>
        <w:t>arms embargos</w:t>
      </w:r>
      <w:r w:rsidRPr="00391024">
        <w:rPr>
          <w:u w:val="single"/>
        </w:rPr>
        <w:t xml:space="preserve"> are effective as </w:t>
      </w:r>
      <w:r w:rsidRPr="00391024">
        <w:rPr>
          <w:rStyle w:val="Emphasis"/>
        </w:rPr>
        <w:t>signals of political dissatisfaction</w:t>
      </w:r>
      <w:r w:rsidRPr="00391024">
        <w:rPr>
          <w:u w:val="single"/>
        </w:rPr>
        <w:t xml:space="preserve">, and </w:t>
      </w:r>
      <w:r w:rsidRPr="00391024">
        <w:rPr>
          <w:highlight w:val="yellow"/>
          <w:u w:val="single"/>
        </w:rPr>
        <w:t xml:space="preserve">serve an important </w:t>
      </w:r>
      <w:r w:rsidRPr="00391024">
        <w:rPr>
          <w:rStyle w:val="Emphasis"/>
          <w:highlight w:val="yellow"/>
        </w:rPr>
        <w:t>communication role</w:t>
      </w:r>
      <w:r w:rsidRPr="001F7065">
        <w:rPr>
          <w:rStyle w:val="Emphasis"/>
        </w:rPr>
        <w:t xml:space="preserve"> in international politics</w:t>
      </w:r>
      <w:r w:rsidRPr="001F7065">
        <w:rPr>
          <w:u w:val="single"/>
        </w:rPr>
        <w:t>.</w:t>
      </w:r>
    </w:p>
    <w:p w14:paraId="5DC18B91" w14:textId="77777777" w:rsidR="003503AA" w:rsidRPr="007F620D" w:rsidRDefault="003503AA" w:rsidP="003503AA">
      <w:pPr>
        <w:rPr>
          <w:sz w:val="16"/>
        </w:rPr>
      </w:pPr>
      <w:r w:rsidRPr="007F620D">
        <w:rPr>
          <w:sz w:val="16"/>
        </w:rPr>
        <w:t>Arms Embargos Are Signals and Can Build Coalitions</w:t>
      </w:r>
    </w:p>
    <w:p w14:paraId="65141503" w14:textId="77777777" w:rsidR="003503AA" w:rsidRPr="007F620D" w:rsidRDefault="003503AA" w:rsidP="003503AA">
      <w:pPr>
        <w:rPr>
          <w:sz w:val="16"/>
        </w:rPr>
      </w:pPr>
      <w:r w:rsidRPr="007F620D">
        <w:rPr>
          <w:sz w:val="16"/>
        </w:rPr>
        <w:t xml:space="preserve">Policymakers and scholars agree that arms embargoes are not effective “sticks” in international politics. Rarely do states cave when faced with punishment in the form of an embargo. But even if an arms embargo isn’t a direct tool of coercion, </w:t>
      </w:r>
      <w:r w:rsidRPr="001F7065">
        <w:rPr>
          <w:u w:val="single"/>
        </w:rPr>
        <w:t>an embargo would be an important political signal</w:t>
      </w:r>
      <w:r w:rsidRPr="007F620D">
        <w:rPr>
          <w:sz w:val="16"/>
        </w:rPr>
        <w:t>. There are at least two reasons for the United States to seriously consider an arms embargo against Saudi Arabia.</w:t>
      </w:r>
    </w:p>
    <w:p w14:paraId="4E76FE0A" w14:textId="77777777" w:rsidR="003503AA" w:rsidRPr="001F7065" w:rsidRDefault="003503AA" w:rsidP="003503AA">
      <w:pPr>
        <w:rPr>
          <w:u w:val="single"/>
        </w:rPr>
      </w:pPr>
      <w:r w:rsidRPr="001F7065">
        <w:rPr>
          <w:rStyle w:val="Emphasis"/>
        </w:rPr>
        <w:t>First</w:t>
      </w:r>
      <w:r w:rsidRPr="007F620D">
        <w:rPr>
          <w:sz w:val="16"/>
        </w:rPr>
        <w:t xml:space="preserve">, </w:t>
      </w:r>
      <w:r w:rsidRPr="00391024">
        <w:rPr>
          <w:highlight w:val="yellow"/>
          <w:u w:val="single"/>
        </w:rPr>
        <w:t>arms sales</w:t>
      </w:r>
      <w:r w:rsidRPr="001F7065">
        <w:rPr>
          <w:u w:val="single"/>
        </w:rPr>
        <w:t xml:space="preserve"> are signals that </w:t>
      </w:r>
      <w:r w:rsidRPr="00391024">
        <w:rPr>
          <w:rStyle w:val="Emphasis"/>
          <w:highlight w:val="yellow"/>
        </w:rPr>
        <w:t>cut through the noise</w:t>
      </w:r>
      <w:r w:rsidRPr="001F7065">
        <w:rPr>
          <w:u w:val="single"/>
        </w:rPr>
        <w:t xml:space="preserve"> of the international system</w:t>
      </w:r>
      <w:r w:rsidRPr="007F620D">
        <w:rPr>
          <w:sz w:val="16"/>
        </w:rPr>
        <w:t xml:space="preserve">. </w:t>
      </w:r>
      <w:r w:rsidRPr="00391024">
        <w:rPr>
          <w:highlight w:val="yellow"/>
          <w:u w:val="single"/>
        </w:rPr>
        <w:t>Cutting off</w:t>
      </w:r>
      <w:r w:rsidRPr="001F7065">
        <w:rPr>
          <w:u w:val="single"/>
        </w:rPr>
        <w:t xml:space="preserve"> arms </w:t>
      </w:r>
      <w:r w:rsidRPr="00391024">
        <w:rPr>
          <w:highlight w:val="yellow"/>
          <w:u w:val="single"/>
        </w:rPr>
        <w:t xml:space="preserve">transfers is a </w:t>
      </w:r>
      <w:r w:rsidRPr="00391024">
        <w:rPr>
          <w:rStyle w:val="Emphasis"/>
          <w:highlight w:val="yellow"/>
        </w:rPr>
        <w:t>common way</w:t>
      </w:r>
      <w:r w:rsidRPr="00391024">
        <w:rPr>
          <w:highlight w:val="yellow"/>
          <w:u w:val="single"/>
        </w:rPr>
        <w:t xml:space="preserve"> that states express</w:t>
      </w:r>
      <w:r w:rsidRPr="001F7065">
        <w:rPr>
          <w:u w:val="single"/>
        </w:rPr>
        <w:t xml:space="preserve"> their </w:t>
      </w:r>
      <w:r w:rsidRPr="00391024">
        <w:rPr>
          <w:highlight w:val="yellow"/>
          <w:u w:val="single"/>
        </w:rPr>
        <w:t>dissatisfaction</w:t>
      </w:r>
      <w:r w:rsidRPr="001F7065">
        <w:rPr>
          <w:u w:val="single"/>
        </w:rPr>
        <w:t xml:space="preserve"> with others </w:t>
      </w:r>
      <w:r w:rsidRPr="00391024">
        <w:rPr>
          <w:highlight w:val="yellow"/>
          <w:u w:val="single"/>
        </w:rPr>
        <w:t>and</w:t>
      </w:r>
      <w:r w:rsidRPr="001F7065">
        <w:rPr>
          <w:u w:val="single"/>
        </w:rPr>
        <w:t xml:space="preserve"> try to </w:t>
      </w:r>
      <w:r w:rsidRPr="00391024">
        <w:rPr>
          <w:rStyle w:val="Emphasis"/>
          <w:highlight w:val="yellow"/>
        </w:rPr>
        <w:t>influence behavior</w:t>
      </w:r>
      <w:r w:rsidRPr="007F620D">
        <w:rPr>
          <w:sz w:val="16"/>
        </w:rPr>
        <w:t xml:space="preserve">. As Lawrence Freedman observed in 1978, “refusing to sell arms is a major political act. It appears as a calculated insult, reflecting on the stability, trust, and credit-worthiness, or technical competence of the would-be recipient.” Yet this crucial point seems to have been lost in the current policy debate about whether or not the United States should continue selling arms to Saudi Arabia. </w:t>
      </w:r>
      <w:r w:rsidRPr="001F7065">
        <w:rPr>
          <w:u w:val="single"/>
        </w:rPr>
        <w:t>My research shows that stopping arms transfers or denying requests is an effective way to signal dissatisfaction and causes the would-be recipient to re-think their behavior.</w:t>
      </w:r>
    </w:p>
    <w:p w14:paraId="45FC9954" w14:textId="77777777" w:rsidR="003503AA" w:rsidRPr="007F620D" w:rsidRDefault="003503AA" w:rsidP="003503AA">
      <w:pPr>
        <w:rPr>
          <w:sz w:val="16"/>
        </w:rPr>
      </w:pPr>
      <w:r w:rsidRPr="007F620D">
        <w:rPr>
          <w:sz w:val="16"/>
        </w:rPr>
        <w:t xml:space="preserve">Take, </w:t>
      </w:r>
      <w:r w:rsidRPr="00391024">
        <w:rPr>
          <w:rStyle w:val="Emphasis"/>
          <w:highlight w:val="yellow"/>
        </w:rPr>
        <w:t>for example</w:t>
      </w:r>
      <w:r w:rsidRPr="007F620D">
        <w:rPr>
          <w:sz w:val="16"/>
        </w:rPr>
        <w:t xml:space="preserve">, </w:t>
      </w:r>
      <w:r w:rsidRPr="001F7065">
        <w:rPr>
          <w:u w:val="single"/>
        </w:rPr>
        <w:t xml:space="preserve">the U.S. relationship </w:t>
      </w:r>
      <w:r w:rsidRPr="00391024">
        <w:rPr>
          <w:highlight w:val="yellow"/>
          <w:u w:val="single"/>
        </w:rPr>
        <w:t>with Israel in the</w:t>
      </w:r>
      <w:r w:rsidRPr="001F7065">
        <w:rPr>
          <w:u w:val="single"/>
        </w:rPr>
        <w:t xml:space="preserve"> 19</w:t>
      </w:r>
      <w:r w:rsidRPr="00391024">
        <w:rPr>
          <w:highlight w:val="yellow"/>
          <w:u w:val="single"/>
        </w:rPr>
        <w:t>60s</w:t>
      </w:r>
      <w:r w:rsidRPr="007F620D">
        <w:rPr>
          <w:sz w:val="16"/>
        </w:rPr>
        <w:t xml:space="preserve">. </w:t>
      </w:r>
      <w:r w:rsidRPr="001F7065">
        <w:rPr>
          <w:u w:val="single"/>
        </w:rPr>
        <w:t>The United States sold Israel Hawk surface-to-surface missiles</w:t>
      </w:r>
      <w:r w:rsidRPr="007F620D">
        <w:rPr>
          <w:sz w:val="16"/>
        </w:rPr>
        <w:t xml:space="preserve"> in 1962, </w:t>
      </w:r>
      <w:r w:rsidRPr="001F7065">
        <w:rPr>
          <w:u w:val="single"/>
        </w:rPr>
        <w:t>M-48 Patton tanks</w:t>
      </w:r>
      <w:r w:rsidRPr="007F620D">
        <w:rPr>
          <w:sz w:val="16"/>
        </w:rPr>
        <w:t xml:space="preserve"> in 1964 and 1965, </w:t>
      </w:r>
      <w:r w:rsidRPr="001F7065">
        <w:rPr>
          <w:u w:val="single"/>
        </w:rPr>
        <w:t>and A-4E Skyhawk bombers</w:t>
      </w:r>
      <w:r w:rsidRPr="007F620D">
        <w:rPr>
          <w:sz w:val="16"/>
        </w:rPr>
        <w:t xml:space="preserve"> in 1966. </w:t>
      </w:r>
      <w:r w:rsidRPr="001F7065">
        <w:rPr>
          <w:u w:val="single"/>
        </w:rPr>
        <w:t>Israeli</w:t>
      </w:r>
      <w:r w:rsidRPr="007F620D">
        <w:rPr>
          <w:sz w:val="16"/>
        </w:rPr>
        <w:t xml:space="preserve"> </w:t>
      </w:r>
      <w:r w:rsidRPr="001F7065">
        <w:rPr>
          <w:u w:val="single"/>
        </w:rPr>
        <w:t>leaders understood that these transfers signaled a close U.S.-Israeli relationship</w:t>
      </w:r>
      <w:r w:rsidRPr="007F620D">
        <w:rPr>
          <w:sz w:val="16"/>
        </w:rPr>
        <w:t xml:space="preserve">. As </w:t>
      </w:r>
      <w:r w:rsidRPr="007F620D">
        <w:rPr>
          <w:u w:val="single"/>
        </w:rPr>
        <w:t>diplomat</w:t>
      </w:r>
      <w:r w:rsidRPr="007F620D">
        <w:rPr>
          <w:sz w:val="16"/>
        </w:rPr>
        <w:t xml:space="preserve"> </w:t>
      </w:r>
      <w:r w:rsidRPr="007F620D">
        <w:rPr>
          <w:u w:val="single"/>
        </w:rPr>
        <w:t>Abba Eban</w:t>
      </w:r>
      <w:r w:rsidRPr="007F620D">
        <w:rPr>
          <w:sz w:val="16"/>
        </w:rPr>
        <w:t xml:space="preserve"> </w:t>
      </w:r>
      <w:r w:rsidRPr="007F620D">
        <w:rPr>
          <w:u w:val="single"/>
        </w:rPr>
        <w:t>wrote</w:t>
      </w:r>
      <w:r w:rsidRPr="007F620D">
        <w:rPr>
          <w:sz w:val="16"/>
        </w:rPr>
        <w:t xml:space="preserve">, </w:t>
      </w:r>
      <w:r w:rsidRPr="007F620D">
        <w:rPr>
          <w:u w:val="single"/>
        </w:rPr>
        <w:t>the arms transfers were “a development of tremendous political value.”</w:t>
      </w:r>
      <w:r w:rsidRPr="007F620D">
        <w:rPr>
          <w:sz w:val="16"/>
        </w:rPr>
        <w:t xml:space="preserve"> Even against this backdrop of close ties and significant arms sales, </w:t>
      </w:r>
      <w:r w:rsidRPr="007F620D">
        <w:rPr>
          <w:u w:val="single"/>
        </w:rPr>
        <w:t>Israeli leaders were extremely sensitive to arms transfer denials</w:t>
      </w:r>
      <w:r w:rsidRPr="007F620D">
        <w:rPr>
          <w:sz w:val="16"/>
        </w:rPr>
        <w:t xml:space="preserve">. </w:t>
      </w:r>
      <w:r w:rsidRPr="007F620D">
        <w:rPr>
          <w:u w:val="single"/>
        </w:rPr>
        <w:t>In April and May 1967, the United States denied Israeli requests for armored personnel carriers and fighter jets</w:t>
      </w:r>
      <w:r w:rsidRPr="007F620D">
        <w:rPr>
          <w:sz w:val="16"/>
        </w:rPr>
        <w:t xml:space="preserve">. Approving the transfers would have signaled support, and likely emboldened Israel, as tensions were growing in the region. </w:t>
      </w:r>
      <w:r w:rsidRPr="00391024">
        <w:rPr>
          <w:highlight w:val="yellow"/>
          <w:u w:val="single"/>
        </w:rPr>
        <w:t>Israeli leaders believed</w:t>
      </w:r>
      <w:r w:rsidRPr="007F620D">
        <w:rPr>
          <w:u w:val="single"/>
        </w:rPr>
        <w:t xml:space="preserve"> these </w:t>
      </w:r>
      <w:r w:rsidRPr="00391024">
        <w:rPr>
          <w:highlight w:val="yellow"/>
          <w:u w:val="single"/>
        </w:rPr>
        <w:t>transfer denials</w:t>
      </w:r>
      <w:r w:rsidRPr="007F620D">
        <w:rPr>
          <w:u w:val="single"/>
        </w:rPr>
        <w:t xml:space="preserve"> </w:t>
      </w:r>
      <w:r w:rsidRPr="00391024">
        <w:rPr>
          <w:rStyle w:val="Emphasis"/>
          <w:highlight w:val="yellow"/>
        </w:rPr>
        <w:t>overruled prior signals</w:t>
      </w:r>
      <w:r w:rsidRPr="007F620D">
        <w:rPr>
          <w:sz w:val="16"/>
        </w:rPr>
        <w:t xml:space="preserve"> </w:t>
      </w:r>
      <w:r w:rsidRPr="007F620D">
        <w:rPr>
          <w:sz w:val="16"/>
        </w:rPr>
        <w:lastRenderedPageBreak/>
        <w:t xml:space="preserve">and demonstrated that the United States was not willing to be a close political ally for Israel. Eban described Israel as “isolated,” and the head of Israel’s intelligence service said that the arms transfer denials made it clear that “in Israel, there existed certain misperceptions [about the United States].” </w:t>
      </w:r>
      <w:r w:rsidRPr="007F620D">
        <w:rPr>
          <w:u w:val="single"/>
        </w:rPr>
        <w:t>If arms transfer denials could have such a significant effect on Israeli thinking</w:t>
      </w:r>
      <w:r w:rsidRPr="007F620D">
        <w:rPr>
          <w:sz w:val="16"/>
        </w:rPr>
        <w:t xml:space="preserve"> — keeping in mind that there was a close and significant political relationship between the US and Israel — </w:t>
      </w:r>
      <w:r w:rsidRPr="007F620D">
        <w:rPr>
          <w:u w:val="single"/>
        </w:rPr>
        <w:t>imagine what a transfer denial would mean for U.S.-Saudi relations</w:t>
      </w:r>
      <w:r w:rsidRPr="007F620D">
        <w:rPr>
          <w:sz w:val="16"/>
        </w:rPr>
        <w:t xml:space="preserve">. Like Israel, </w:t>
      </w:r>
      <w:r w:rsidRPr="007F620D">
        <w:rPr>
          <w:u w:val="single"/>
        </w:rPr>
        <w:t>Saudi Arabia would have to re-think its impression that it has political support and approval</w:t>
      </w:r>
      <w:r w:rsidRPr="007F620D">
        <w:rPr>
          <w:sz w:val="16"/>
        </w:rPr>
        <w:t xml:space="preserve"> </w:t>
      </w:r>
      <w:r w:rsidRPr="007F620D">
        <w:rPr>
          <w:u w:val="single"/>
        </w:rPr>
        <w:t>from the U</w:t>
      </w:r>
      <w:r w:rsidRPr="007F620D">
        <w:rPr>
          <w:sz w:val="16"/>
        </w:rPr>
        <w:t xml:space="preserve">nited </w:t>
      </w:r>
      <w:r w:rsidRPr="007F620D">
        <w:rPr>
          <w:u w:val="single"/>
        </w:rPr>
        <w:t>S</w:t>
      </w:r>
      <w:r w:rsidRPr="007F620D">
        <w:rPr>
          <w:sz w:val="16"/>
        </w:rPr>
        <w:t>tates. We can, and should, ask whether or not withdrawal of U.S. support would affect Saudi behavior, but it’s important that this question not get overlooked in the current debate.</w:t>
      </w:r>
    </w:p>
    <w:p w14:paraId="0693013D" w14:textId="77777777" w:rsidR="003503AA" w:rsidRPr="007F620D" w:rsidRDefault="003503AA" w:rsidP="003503AA">
      <w:pPr>
        <w:rPr>
          <w:sz w:val="16"/>
        </w:rPr>
      </w:pPr>
      <w:r w:rsidRPr="007F620D">
        <w:rPr>
          <w:sz w:val="16"/>
        </w:rPr>
        <w:t xml:space="preserve">Because arms transfers (and denials) are powerful signals, they can have an effect even before a transfer is actually completed. This suggests that </w:t>
      </w:r>
      <w:r w:rsidRPr="007F620D">
        <w:rPr>
          <w:highlight w:val="yellow"/>
          <w:u w:val="single"/>
        </w:rPr>
        <w:t xml:space="preserve">even </w:t>
      </w:r>
      <w:r w:rsidRPr="007F620D">
        <w:rPr>
          <w:rStyle w:val="Emphasis"/>
          <w:highlight w:val="yellow"/>
        </w:rPr>
        <w:t>the announcement</w:t>
      </w:r>
      <w:r w:rsidRPr="007F620D">
        <w:rPr>
          <w:highlight w:val="yellow"/>
          <w:u w:val="single"/>
        </w:rPr>
        <w:t xml:space="preserve"> of an embargo</w:t>
      </w:r>
      <w:r w:rsidRPr="007F620D">
        <w:rPr>
          <w:u w:val="single"/>
        </w:rPr>
        <w:t xml:space="preserve"> against Saudi Arabia </w:t>
      </w:r>
      <w:r w:rsidRPr="007F620D">
        <w:rPr>
          <w:highlight w:val="yellow"/>
          <w:u w:val="single"/>
        </w:rPr>
        <w:t>cou</w:t>
      </w:r>
      <w:r w:rsidRPr="00391024">
        <w:rPr>
          <w:highlight w:val="yellow"/>
          <w:u w:val="single"/>
        </w:rPr>
        <w:t xml:space="preserve">ld have </w:t>
      </w:r>
      <w:r w:rsidRPr="007F620D">
        <w:rPr>
          <w:highlight w:val="yellow"/>
          <w:u w:val="single"/>
        </w:rPr>
        <w:t>an effect</w:t>
      </w:r>
      <w:r w:rsidRPr="007F620D">
        <w:rPr>
          <w:sz w:val="16"/>
        </w:rPr>
        <w:t>.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w:t>
      </w:r>
    </w:p>
    <w:p w14:paraId="50A32CD8" w14:textId="77777777" w:rsidR="003503AA" w:rsidRPr="007F620D" w:rsidRDefault="003503AA" w:rsidP="003503AA">
      <w:pPr>
        <w:rPr>
          <w:sz w:val="16"/>
        </w:rPr>
      </w:pPr>
      <w:r w:rsidRPr="007F620D">
        <w:rPr>
          <w:sz w:val="16"/>
        </w:rPr>
        <w:t xml:space="preserve">If this same logic is applied to an arms embargo against Saudi Arabia, an arms embargo would signal that Saudi Arabia does not have the support of the United States. </w:t>
      </w:r>
      <w:r w:rsidRPr="007F620D">
        <w:rPr>
          <w:u w:val="single"/>
        </w:rPr>
        <w:t xml:space="preserve">This signal would be an important first step in </w:t>
      </w:r>
      <w:r w:rsidRPr="00391024">
        <w:rPr>
          <w:rStyle w:val="Emphasis"/>
          <w:highlight w:val="yellow"/>
        </w:rPr>
        <w:t>changing Saudi behavior</w:t>
      </w:r>
      <w:r w:rsidRPr="007F620D">
        <w:rPr>
          <w:u w:val="single"/>
        </w:rPr>
        <w:t xml:space="preserve"> because it would override other statements and actions the United States has sent that indicate support</w:t>
      </w:r>
      <w:r w:rsidRPr="007F620D">
        <w:rPr>
          <w:sz w:val="16"/>
        </w:rPr>
        <w:t xml:space="preserve">. And Trump has given Saudi Arabia a number of positive signals: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w:t>
      </w:r>
      <w:r w:rsidRPr="00391024">
        <w:rPr>
          <w:highlight w:val="yellow"/>
          <w:u w:val="single"/>
        </w:rPr>
        <w:t>An</w:t>
      </w:r>
      <w:r w:rsidRPr="007F620D">
        <w:rPr>
          <w:u w:val="single"/>
        </w:rPr>
        <w:t xml:space="preserve"> arms </w:t>
      </w:r>
      <w:r w:rsidRPr="00391024">
        <w:rPr>
          <w:highlight w:val="yellow"/>
          <w:u w:val="single"/>
        </w:rPr>
        <w:t xml:space="preserve">embargo would be a </w:t>
      </w:r>
      <w:r w:rsidRPr="00391024">
        <w:rPr>
          <w:rStyle w:val="Emphasis"/>
          <w:highlight w:val="yellow"/>
        </w:rPr>
        <w:t>clear</w:t>
      </w:r>
      <w:r w:rsidRPr="00391024">
        <w:rPr>
          <w:highlight w:val="yellow"/>
          <w:u w:val="single"/>
        </w:rPr>
        <w:t xml:space="preserve"> and </w:t>
      </w:r>
      <w:r w:rsidRPr="00391024">
        <w:rPr>
          <w:rStyle w:val="Emphasis"/>
          <w:highlight w:val="yellow"/>
        </w:rPr>
        <w:t>unambiguous signal</w:t>
      </w:r>
      <w:r w:rsidRPr="007F620D">
        <w:rPr>
          <w:sz w:val="16"/>
        </w:rPr>
        <w:t xml:space="preserve"> </w:t>
      </w:r>
      <w:r w:rsidRPr="007F620D">
        <w:rPr>
          <w:u w:val="single"/>
        </w:rPr>
        <w:t>that the United States disproves of Saudi actions in Yemen</w:t>
      </w:r>
      <w:r w:rsidRPr="007F620D">
        <w:rPr>
          <w:sz w:val="16"/>
        </w:rPr>
        <w:t>.</w:t>
      </w:r>
    </w:p>
    <w:p w14:paraId="1EFC3057" w14:textId="77777777" w:rsidR="003503AA" w:rsidRPr="007F620D" w:rsidRDefault="003503AA" w:rsidP="003503AA">
      <w:pPr>
        <w:rPr>
          <w:sz w:val="16"/>
        </w:rPr>
      </w:pPr>
      <w:r w:rsidRPr="007F620D">
        <w:rPr>
          <w:sz w:val="16"/>
        </w:rPr>
        <w:t>The second reason for supporting an embargo concerns U.S. allies and the logistical difficulties of making an embargo have an effect. One of the reasons embargoes have little material impact is because they require cooperation among weapons exporting states. A ban on sales from one country will have little effect if the target of the embargo can seek arms elsewhere.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w:t>
      </w:r>
    </w:p>
    <w:p w14:paraId="4BD7333A" w14:textId="77777777" w:rsidR="003503AA" w:rsidRPr="00296BB0" w:rsidRDefault="003503AA" w:rsidP="003503AA">
      <w:pPr>
        <w:rPr>
          <w:u w:val="single"/>
        </w:rPr>
      </w:pPr>
      <w:r w:rsidRPr="007F620D">
        <w:rPr>
          <w:sz w:val="16"/>
        </w:rPr>
        <w:t xml:space="preserve">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w:t>
      </w:r>
      <w:r w:rsidRPr="00391024">
        <w:rPr>
          <w:highlight w:val="yellow"/>
          <w:u w:val="single"/>
        </w:rPr>
        <w:t>A U.S. embargo</w:t>
      </w:r>
      <w:r w:rsidRPr="007F620D">
        <w:rPr>
          <w:u w:val="single"/>
        </w:rPr>
        <w:t xml:space="preserve"> </w:t>
      </w:r>
      <w:r w:rsidRPr="00391024">
        <w:rPr>
          <w:highlight w:val="yellow"/>
          <w:u w:val="single"/>
        </w:rPr>
        <w:t>would</w:t>
      </w:r>
      <w:r w:rsidRPr="007F620D">
        <w:rPr>
          <w:u w:val="single"/>
        </w:rPr>
        <w:t xml:space="preserve"> send an </w:t>
      </w:r>
      <w:r w:rsidRPr="007F620D">
        <w:rPr>
          <w:rStyle w:val="Emphasis"/>
        </w:rPr>
        <w:t xml:space="preserve">important </w:t>
      </w:r>
      <w:r w:rsidRPr="00391024">
        <w:rPr>
          <w:rStyle w:val="Emphasis"/>
          <w:highlight w:val="yellow"/>
        </w:rPr>
        <w:t>signal</w:t>
      </w:r>
      <w:r w:rsidRPr="007F620D">
        <w:rPr>
          <w:u w:val="single"/>
        </w:rPr>
        <w:t xml:space="preserve"> to the </w:t>
      </w:r>
      <w:r w:rsidRPr="00296BB0">
        <w:rPr>
          <w:rStyle w:val="Emphasis"/>
          <w:highlight w:val="yellow"/>
        </w:rPr>
        <w:t>allies who also supply Saudi Arabia</w:t>
      </w:r>
      <w:r w:rsidRPr="007F620D">
        <w:rPr>
          <w:u w:val="single"/>
        </w:rPr>
        <w:t>, allowing them to explain participation in the embargo to their own domestic constituencies</w:t>
      </w:r>
      <w:r w:rsidRPr="007F620D">
        <w:rPr>
          <w:sz w:val="16"/>
        </w:rPr>
        <w:t xml:space="preserve">. </w:t>
      </w:r>
      <w:r w:rsidRPr="007F620D">
        <w:rPr>
          <w:u w:val="single"/>
        </w:rPr>
        <w:t>This is especially important for countries like France, Germany, and the United Kingdom</w:t>
      </w:r>
      <w:r w:rsidRPr="007F620D">
        <w:rPr>
          <w:sz w:val="16"/>
        </w:rPr>
        <w:t xml:space="preserve">, that need to export arms to keep their own production lines running. While the research shows that sustaining an arms embargo is often the most difficult step, embargoes can restrain sending states’ arms exports. Even if a U.S. embargo won’t have a direct effect on Saudi Arabia on its own, </w:t>
      </w:r>
      <w:r w:rsidRPr="007F620D">
        <w:rPr>
          <w:u w:val="single"/>
        </w:rPr>
        <w:t xml:space="preserve">an embargo is important for </w:t>
      </w:r>
      <w:r w:rsidRPr="00391024">
        <w:rPr>
          <w:highlight w:val="yellow"/>
          <w:u w:val="single"/>
        </w:rPr>
        <w:t>building coalitions for a more expansive embargo</w:t>
      </w:r>
      <w:r w:rsidRPr="007F620D">
        <w:rPr>
          <w:u w:val="single"/>
        </w:rPr>
        <w:t xml:space="preserve"> that could affect Saudi behavior.</w:t>
      </w:r>
    </w:p>
    <w:p w14:paraId="19D505B3" w14:textId="77777777" w:rsidR="003503AA" w:rsidRPr="00296BB0" w:rsidRDefault="003503AA" w:rsidP="003503AA">
      <w:pPr>
        <w:pStyle w:val="Heading4"/>
      </w:pPr>
      <w:r>
        <w:t xml:space="preserve">Causes a </w:t>
      </w:r>
      <w:r w:rsidRPr="00296BB0">
        <w:rPr>
          <w:u w:val="single"/>
        </w:rPr>
        <w:t>political settlement</w:t>
      </w:r>
      <w:r>
        <w:t xml:space="preserve"> in Yemen</w:t>
      </w:r>
    </w:p>
    <w:p w14:paraId="1C485E66" w14:textId="77777777" w:rsidR="003503AA" w:rsidRPr="00F33F90" w:rsidRDefault="003503AA" w:rsidP="003503AA">
      <w:r>
        <w:t xml:space="preserve">Mohamad </w:t>
      </w:r>
      <w:r w:rsidRPr="00F33F90">
        <w:rPr>
          <w:rStyle w:val="Style13ptBold"/>
        </w:rPr>
        <w:t>Bazzi 18</w:t>
      </w:r>
      <w:r>
        <w:t>, associate professor of journalism at New York University and the former Middle East bureau chief at Newsday, 9/30/18, “The United States Could End the War in Yemen If It Wanted To,” https://www.theatlantic.com/international/archive/2018/09/iran-yemen-saudi-arabia/571465/</w:t>
      </w:r>
    </w:p>
    <w:p w14:paraId="1F5A35A4" w14:textId="77777777" w:rsidR="003503AA" w:rsidRPr="00A11C2A" w:rsidRDefault="003503AA" w:rsidP="003503AA">
      <w:pPr>
        <w:rPr>
          <w:u w:val="single"/>
        </w:rPr>
      </w:pPr>
      <w:r w:rsidRPr="00A11C2A">
        <w:rPr>
          <w:u w:val="single"/>
        </w:rPr>
        <w:t>By accepting the coalition’s cosmetic attempts to minimize civilian casualties</w:t>
      </w:r>
      <w:r w:rsidRPr="007C3C5C">
        <w:rPr>
          <w:sz w:val="16"/>
        </w:rPr>
        <w:t xml:space="preserve">, </w:t>
      </w:r>
      <w:r w:rsidRPr="00A11C2A">
        <w:rPr>
          <w:u w:val="single"/>
        </w:rPr>
        <w:t xml:space="preserve">the </w:t>
      </w:r>
      <w:r w:rsidRPr="00DA5CA5">
        <w:rPr>
          <w:highlight w:val="yellow"/>
          <w:u w:val="single"/>
        </w:rPr>
        <w:t>Trump</w:t>
      </w:r>
      <w:r w:rsidRPr="00A11C2A">
        <w:rPr>
          <w:u w:val="single"/>
        </w:rPr>
        <w:t xml:space="preserve"> administration </w:t>
      </w:r>
      <w:r w:rsidRPr="00DA5CA5">
        <w:rPr>
          <w:highlight w:val="yellow"/>
          <w:u w:val="single"/>
        </w:rPr>
        <w:t>is</w:t>
      </w:r>
      <w:r w:rsidRPr="00A11C2A">
        <w:rPr>
          <w:u w:val="single"/>
        </w:rPr>
        <w:t xml:space="preserve"> </w:t>
      </w:r>
      <w:r w:rsidRPr="00DA5CA5">
        <w:rPr>
          <w:highlight w:val="yellow"/>
          <w:u w:val="single"/>
        </w:rPr>
        <w:t>signaling</w:t>
      </w:r>
      <w:r w:rsidRPr="007C3C5C">
        <w:rPr>
          <w:sz w:val="16"/>
        </w:rPr>
        <w:t xml:space="preserve"> </w:t>
      </w:r>
      <w:r w:rsidRPr="00A11C2A">
        <w:rPr>
          <w:u w:val="single"/>
        </w:rPr>
        <w:t>to Saudi</w:t>
      </w:r>
      <w:r w:rsidRPr="007C3C5C">
        <w:rPr>
          <w:sz w:val="16"/>
        </w:rPr>
        <w:t xml:space="preserve"> and Emirati </w:t>
      </w:r>
      <w:r w:rsidRPr="00A11C2A">
        <w:rPr>
          <w:u w:val="single"/>
        </w:rPr>
        <w:t xml:space="preserve">leaders </w:t>
      </w:r>
      <w:r w:rsidRPr="00DA5CA5">
        <w:rPr>
          <w:highlight w:val="yellow"/>
          <w:u w:val="single"/>
        </w:rPr>
        <w:t>its</w:t>
      </w:r>
      <w:r w:rsidRPr="00A11C2A">
        <w:rPr>
          <w:u w:val="single"/>
        </w:rPr>
        <w:t xml:space="preserve"> apparent </w:t>
      </w:r>
      <w:r w:rsidRPr="00DA5CA5">
        <w:rPr>
          <w:highlight w:val="yellow"/>
          <w:u w:val="single"/>
        </w:rPr>
        <w:t xml:space="preserve">belief that a </w:t>
      </w:r>
      <w:r w:rsidRPr="00DA5CA5">
        <w:rPr>
          <w:rStyle w:val="Emphasis"/>
          <w:highlight w:val="yellow"/>
        </w:rPr>
        <w:t>clear military victory</w:t>
      </w:r>
      <w:r w:rsidRPr="00DA5CA5">
        <w:rPr>
          <w:highlight w:val="yellow"/>
          <w:u w:val="single"/>
        </w:rPr>
        <w:t xml:space="preserve"> in Yemen </w:t>
      </w:r>
      <w:r w:rsidRPr="00DA5CA5">
        <w:rPr>
          <w:rStyle w:val="Emphasis"/>
          <w:highlight w:val="yellow"/>
        </w:rPr>
        <w:t>remains possible</w:t>
      </w:r>
      <w:r w:rsidRPr="007C3C5C">
        <w:rPr>
          <w:sz w:val="16"/>
        </w:rPr>
        <w:t xml:space="preserve">. And </w:t>
      </w:r>
      <w:r w:rsidRPr="00DA5CA5">
        <w:rPr>
          <w:highlight w:val="yellow"/>
          <w:u w:val="single"/>
        </w:rPr>
        <w:t xml:space="preserve">as long as the coalition </w:t>
      </w:r>
      <w:r w:rsidRPr="00DA5CA5">
        <w:rPr>
          <w:rStyle w:val="Emphasis"/>
          <w:highlight w:val="yellow"/>
        </w:rPr>
        <w:t>believes</w:t>
      </w:r>
      <w:r w:rsidRPr="00DA5CA5">
        <w:rPr>
          <w:highlight w:val="yellow"/>
          <w:u w:val="single"/>
        </w:rPr>
        <w:t xml:space="preserve"> it can </w:t>
      </w:r>
      <w:r w:rsidRPr="00DA5CA5">
        <w:rPr>
          <w:rStyle w:val="Emphasis"/>
          <w:highlight w:val="yellow"/>
        </w:rPr>
        <w:t>crush</w:t>
      </w:r>
      <w:r w:rsidRPr="00DA5CA5">
        <w:rPr>
          <w:rStyle w:val="Emphasis"/>
        </w:rPr>
        <w:t xml:space="preserve"> the </w:t>
      </w:r>
      <w:r w:rsidRPr="00DA5CA5">
        <w:rPr>
          <w:rStyle w:val="Emphasis"/>
          <w:highlight w:val="yellow"/>
        </w:rPr>
        <w:t>Houthis</w:t>
      </w:r>
      <w:r w:rsidRPr="007C3C5C">
        <w:rPr>
          <w:sz w:val="16"/>
        </w:rPr>
        <w:t xml:space="preserve">, </w:t>
      </w:r>
      <w:r w:rsidRPr="00DA5CA5">
        <w:rPr>
          <w:highlight w:val="yellow"/>
          <w:u w:val="single"/>
        </w:rPr>
        <w:t xml:space="preserve">there’s </w:t>
      </w:r>
      <w:r w:rsidRPr="00DA5CA5">
        <w:rPr>
          <w:rStyle w:val="Emphasis"/>
          <w:sz w:val="24"/>
          <w:szCs w:val="24"/>
          <w:highlight w:val="yellow"/>
        </w:rPr>
        <w:t>little incentive</w:t>
      </w:r>
      <w:r w:rsidRPr="00A11C2A">
        <w:rPr>
          <w:rStyle w:val="Emphasis"/>
          <w:sz w:val="24"/>
          <w:szCs w:val="24"/>
        </w:rPr>
        <w:t xml:space="preserve"> for it </w:t>
      </w:r>
      <w:r w:rsidRPr="00DA5CA5">
        <w:rPr>
          <w:rStyle w:val="Emphasis"/>
          <w:sz w:val="24"/>
          <w:szCs w:val="24"/>
          <w:highlight w:val="yellow"/>
        </w:rPr>
        <w:t>to negotiate</w:t>
      </w:r>
      <w:r w:rsidRPr="007C3C5C">
        <w:rPr>
          <w:sz w:val="16"/>
        </w:rPr>
        <w:t xml:space="preserve">. Trump, then, has bought into Saudi Arabia’s zero-sum calculation: that a military win in Yemen for the kingdom and its allies would be a defeat for Iran, while a negotiated settlement with the Houthis would be a victory for Tehran. Blinded by its obsession with Iran, </w:t>
      </w:r>
      <w:r w:rsidRPr="00DA5CA5">
        <w:rPr>
          <w:highlight w:val="yellow"/>
          <w:u w:val="single"/>
        </w:rPr>
        <w:t>the</w:t>
      </w:r>
      <w:r w:rsidRPr="00A11C2A">
        <w:rPr>
          <w:u w:val="single"/>
        </w:rPr>
        <w:t xml:space="preserve"> Trump </w:t>
      </w:r>
      <w:r w:rsidRPr="00DA5CA5">
        <w:rPr>
          <w:highlight w:val="yellow"/>
          <w:u w:val="single"/>
        </w:rPr>
        <w:t>admin</w:t>
      </w:r>
      <w:r w:rsidRPr="00A11C2A">
        <w:rPr>
          <w:u w:val="single"/>
        </w:rPr>
        <w:t xml:space="preserve">istration </w:t>
      </w:r>
      <w:r w:rsidRPr="00DA5CA5">
        <w:rPr>
          <w:highlight w:val="yellow"/>
          <w:u w:val="single"/>
        </w:rPr>
        <w:t>is</w:t>
      </w:r>
      <w:r w:rsidRPr="00A11C2A">
        <w:rPr>
          <w:u w:val="single"/>
        </w:rPr>
        <w:t xml:space="preserve"> </w:t>
      </w:r>
      <w:r w:rsidRPr="00DA5CA5">
        <w:rPr>
          <w:rStyle w:val="Emphasis"/>
          <w:highlight w:val="yellow"/>
        </w:rPr>
        <w:t>perpetuating</w:t>
      </w:r>
      <w:r w:rsidRPr="00A11C2A">
        <w:rPr>
          <w:rStyle w:val="Emphasis"/>
        </w:rPr>
        <w:t xml:space="preserve"> an </w:t>
      </w:r>
      <w:r w:rsidRPr="00DA5CA5">
        <w:rPr>
          <w:rStyle w:val="Emphasis"/>
          <w:highlight w:val="yellow"/>
        </w:rPr>
        <w:t>unwinnable war</w:t>
      </w:r>
      <w:r w:rsidRPr="00DA5CA5">
        <w:rPr>
          <w:highlight w:val="yellow"/>
          <w:u w:val="single"/>
        </w:rPr>
        <w:t xml:space="preserve"> and </w:t>
      </w:r>
      <w:r w:rsidRPr="00DA5CA5">
        <w:rPr>
          <w:rStyle w:val="Emphasis"/>
          <w:highlight w:val="yellow"/>
        </w:rPr>
        <w:t>undermining</w:t>
      </w:r>
      <w:r w:rsidRPr="00A11C2A">
        <w:rPr>
          <w:rStyle w:val="Emphasis"/>
        </w:rPr>
        <w:t xml:space="preserve"> the </w:t>
      </w:r>
      <w:r w:rsidRPr="00DA5CA5">
        <w:rPr>
          <w:rStyle w:val="Emphasis"/>
          <w:highlight w:val="yellow"/>
        </w:rPr>
        <w:t>likelihood of</w:t>
      </w:r>
      <w:r w:rsidRPr="00A11C2A">
        <w:rPr>
          <w:rStyle w:val="Emphasis"/>
        </w:rPr>
        <w:t xml:space="preserve"> a </w:t>
      </w:r>
      <w:r w:rsidRPr="00DA5CA5">
        <w:rPr>
          <w:rStyle w:val="Emphasis"/>
          <w:highlight w:val="yellow"/>
        </w:rPr>
        <w:t>political settlement</w:t>
      </w:r>
      <w:r w:rsidRPr="00A11C2A">
        <w:rPr>
          <w:u w:val="single"/>
        </w:rPr>
        <w:t>.</w:t>
      </w:r>
    </w:p>
    <w:p w14:paraId="62C88C19" w14:textId="77777777" w:rsidR="003503AA" w:rsidRPr="007C3C5C" w:rsidRDefault="003503AA" w:rsidP="003503AA">
      <w:pPr>
        <w:rPr>
          <w:sz w:val="16"/>
        </w:rPr>
      </w:pPr>
      <w:r w:rsidRPr="007C3C5C">
        <w:rPr>
          <w:sz w:val="16"/>
        </w:rPr>
        <w:t xml:space="preserve">This current phase of the conflict in Yemen began in September 2014, when the Houthis, a group of Shia rebels allied with Yemen’s ousted dictator Ali Abdullah Saleh, forced most of President Abdu Rabbu Mansour Hadi’s government to flee to Saudi Arabia, and threatened to take over much of the country. In 2015, the Saudi-led coalition went to war in Yemen to restore Hadi to power and roll back the Houthis. Since then, </w:t>
      </w:r>
      <w:r w:rsidRPr="00A11C2A">
        <w:rPr>
          <w:u w:val="single"/>
        </w:rPr>
        <w:t>despite thousands of air strikes and an air and naval blockade</w:t>
      </w:r>
      <w:r w:rsidRPr="007C3C5C">
        <w:rPr>
          <w:sz w:val="16"/>
        </w:rPr>
        <w:t xml:space="preserve"> at a cost of some $5 to $6 billion a month for Riyadh, </w:t>
      </w:r>
      <w:r w:rsidRPr="00A11C2A">
        <w:rPr>
          <w:u w:val="single"/>
        </w:rPr>
        <w:t>the Saudi-led alliance failed to dislodge the Houthis from the capital</w:t>
      </w:r>
      <w:r w:rsidRPr="007C3C5C">
        <w:rPr>
          <w:sz w:val="16"/>
        </w:rPr>
        <w:t>, Sanaa.</w:t>
      </w:r>
    </w:p>
    <w:p w14:paraId="42B38BC6" w14:textId="77777777" w:rsidR="003503AA" w:rsidRPr="007C3C5C" w:rsidRDefault="003503AA" w:rsidP="003503AA">
      <w:pPr>
        <w:rPr>
          <w:u w:val="single"/>
        </w:rPr>
      </w:pPr>
      <w:r w:rsidRPr="007C3C5C">
        <w:rPr>
          <w:sz w:val="16"/>
        </w:rPr>
        <w:t xml:space="preserve">While the Saudis are quick to blame Iran for the war, several researchers, including Thomas Juneau, a professor at the University of Ottawa and a former analyst at Canada’s Department of National Defense, have shown that the Houthis did not receive significant support from Tehran before </w:t>
      </w:r>
      <w:r w:rsidRPr="007C3C5C">
        <w:rPr>
          <w:sz w:val="16"/>
        </w:rPr>
        <w:lastRenderedPageBreak/>
        <w:t xml:space="preserve">the Saudi intervention in 2015. </w:t>
      </w:r>
      <w:r w:rsidRPr="00A11C2A">
        <w:rPr>
          <w:u w:val="single"/>
        </w:rPr>
        <w:t>Iran has stepped up military assistance to the Houthis since the war</w:t>
      </w:r>
      <w:r w:rsidRPr="007C3C5C">
        <w:rPr>
          <w:sz w:val="16"/>
        </w:rPr>
        <w:t xml:space="preserve">, and Hezbollah has begun sending military advisers to train the Yemeni rebels. But </w:t>
      </w:r>
      <w:r w:rsidRPr="007C3C5C">
        <w:rPr>
          <w:u w:val="single"/>
        </w:rPr>
        <w:t xml:space="preserve">the costs of this assistance fall far short of those incurred by Saudi Arabia and its allies. For Iran, the Yemen conflict is a low-cost way to </w:t>
      </w:r>
      <w:r w:rsidRPr="007C3C5C">
        <w:rPr>
          <w:rStyle w:val="Emphasis"/>
        </w:rPr>
        <w:t>bleed its regional rival</w:t>
      </w:r>
      <w:r w:rsidRPr="007C3C5C">
        <w:rPr>
          <w:u w:val="single"/>
        </w:rPr>
        <w:t>.</w:t>
      </w:r>
    </w:p>
    <w:p w14:paraId="7D060BF5" w14:textId="77777777" w:rsidR="003503AA" w:rsidRPr="007C3C5C" w:rsidRDefault="003503AA" w:rsidP="003503AA">
      <w:pPr>
        <w:rPr>
          <w:sz w:val="16"/>
        </w:rPr>
      </w:pPr>
      <w:r w:rsidRPr="007C3C5C">
        <w:rPr>
          <w:sz w:val="16"/>
        </w:rPr>
        <w:t>The Saudis and Emiratis have largely ignored international criticism of civilian deaths and appeals for a political settlement—and the Trump administration’s latest signal of support shows that strategy is working. Investigations by the UN and other bodies have found both the Houthis and the Saudi-led coalition responsible for potential war crimes. But air strikes by the Saudis and their allies “have caused most of the documented civilian casualties,” the UN concluded in a report last month. On August 9, the Saudi coalition bombed a school bus in the northern town of Dahyan, killing 54 people, 44 of them children, and wounding dozens, according to Yemeni health officials.</w:t>
      </w:r>
    </w:p>
    <w:p w14:paraId="6C05BED2" w14:textId="77777777" w:rsidR="003503AA" w:rsidRPr="007C3C5C" w:rsidRDefault="003503AA" w:rsidP="003503AA">
      <w:pPr>
        <w:rPr>
          <w:sz w:val="16"/>
        </w:rPr>
      </w:pPr>
      <w:r w:rsidRPr="007C3C5C">
        <w:rPr>
          <w:sz w:val="16"/>
        </w:rPr>
        <w:t>For weeks, the coalition defended the airstrike, but on September 1—with the deadline looming for the Trump administration to certify Saudi and UAE efforts to reduce civilian casualties—the coalition admitted that the bombing was a mistake and that it would “hold those who committed mistakes” accountable. U.S. officials seized on that statement as evidence that the Saudi coalition is willing to change its behavior. But for three and a half years now, there has been “little evidence of any attempt by parties to the conflict to minimize civilian casualties,” said Kamel Jendoubi, the chair of the UN investigation team that documented war crimes</w:t>
      </w:r>
    </w:p>
    <w:p w14:paraId="33767234" w14:textId="77777777" w:rsidR="003503AA" w:rsidRPr="007C3C5C" w:rsidRDefault="003503AA" w:rsidP="003503AA">
      <w:pPr>
        <w:rPr>
          <w:sz w:val="16"/>
        </w:rPr>
      </w:pPr>
      <w:r w:rsidRPr="007C3C5C">
        <w:rPr>
          <w:sz w:val="16"/>
        </w:rPr>
        <w:t xml:space="preserve">The </w:t>
      </w:r>
      <w:r w:rsidRPr="00DA5CA5">
        <w:rPr>
          <w:highlight w:val="yellow"/>
          <w:u w:val="single"/>
        </w:rPr>
        <w:t>Trump</w:t>
      </w:r>
      <w:r w:rsidRPr="007C3C5C">
        <w:rPr>
          <w:sz w:val="16"/>
        </w:rPr>
        <w:t xml:space="preserve"> administration </w:t>
      </w:r>
      <w:r w:rsidRPr="00DA5CA5">
        <w:rPr>
          <w:highlight w:val="yellow"/>
          <w:u w:val="single"/>
        </w:rPr>
        <w:t xml:space="preserve">has shown little interest in using arms deals as </w:t>
      </w:r>
      <w:r w:rsidRPr="00DA5CA5">
        <w:rPr>
          <w:rStyle w:val="Emphasis"/>
          <w:highlight w:val="yellow"/>
        </w:rPr>
        <w:t>leverage for a political settlement</w:t>
      </w:r>
      <w:r w:rsidRPr="007C3C5C">
        <w:rPr>
          <w:sz w:val="16"/>
        </w:rPr>
        <w:t xml:space="preserve">, or to force the Saudis to take concerns about civilian deaths more seriously. In March 2017, </w:t>
      </w:r>
      <w:r w:rsidRPr="007C3C5C">
        <w:rPr>
          <w:u w:val="single"/>
        </w:rPr>
        <w:t>Trump reversed a decision</w:t>
      </w:r>
      <w:r w:rsidRPr="007C3C5C">
        <w:rPr>
          <w:sz w:val="16"/>
        </w:rPr>
        <w:t xml:space="preserve"> </w:t>
      </w:r>
      <w:r w:rsidRPr="007C3C5C">
        <w:rPr>
          <w:u w:val="single"/>
        </w:rPr>
        <w:t>by</w:t>
      </w:r>
      <w:r w:rsidRPr="007C3C5C">
        <w:rPr>
          <w:sz w:val="16"/>
        </w:rPr>
        <w:t xml:space="preserve"> the </w:t>
      </w:r>
      <w:r w:rsidRPr="007C3C5C">
        <w:rPr>
          <w:u w:val="single"/>
        </w:rPr>
        <w:t>Obama</w:t>
      </w:r>
      <w:r w:rsidRPr="007C3C5C">
        <w:rPr>
          <w:sz w:val="16"/>
        </w:rPr>
        <w:t xml:space="preserve"> administration </w:t>
      </w:r>
      <w:r w:rsidRPr="007C3C5C">
        <w:rPr>
          <w:u w:val="single"/>
        </w:rPr>
        <w:t>to suspend</w:t>
      </w:r>
      <w:r w:rsidRPr="007C3C5C">
        <w:rPr>
          <w:sz w:val="16"/>
        </w:rPr>
        <w:t xml:space="preserve"> </w:t>
      </w:r>
      <w:r w:rsidRPr="007C3C5C">
        <w:rPr>
          <w:u w:val="single"/>
        </w:rPr>
        <w:t>the sale of</w:t>
      </w:r>
      <w:r w:rsidRPr="007C3C5C">
        <w:rPr>
          <w:sz w:val="16"/>
        </w:rPr>
        <w:t xml:space="preserve"> more than $500 million in </w:t>
      </w:r>
      <w:r w:rsidRPr="007C3C5C">
        <w:rPr>
          <w:u w:val="single"/>
        </w:rPr>
        <w:t>laser-guided bombs</w:t>
      </w:r>
      <w:r w:rsidRPr="007C3C5C">
        <w:rPr>
          <w:sz w:val="16"/>
        </w:rPr>
        <w:t xml:space="preserve"> and other munitions </w:t>
      </w:r>
      <w:r w:rsidRPr="007C3C5C">
        <w:rPr>
          <w:u w:val="single"/>
        </w:rPr>
        <w:t>to the Saudi military</w:t>
      </w:r>
      <w:r w:rsidRPr="007C3C5C">
        <w:rPr>
          <w:sz w:val="16"/>
        </w:rPr>
        <w:t>. As more members of Congress expressed criticism of Saudi actions in Yemen, the Senate narrowly approved that sale. After the Houthis fired ballistic missiles at several Saudi cities in late 2017, the Trump administration again escalated U.S. involvement in the war. The New York Times broke the news that the Pentagon had secretly dispatched U.S. special forces to the Saudi-Yemen border to help the Saudi military locate and destroy Houthi missile sites. Frustrated by the deepening U.S. role, two dozen members of the House introduced a resolution this week invoking the 1973 War Powers Act, arguing that Congress never authorized American support for the Saudi coalition and instructing Trump to withdraw U.S. forces.</w:t>
      </w:r>
    </w:p>
    <w:p w14:paraId="62080EBA" w14:textId="77777777" w:rsidR="003503AA" w:rsidRPr="007C3C5C" w:rsidRDefault="003503AA" w:rsidP="003503AA">
      <w:pPr>
        <w:rPr>
          <w:sz w:val="16"/>
        </w:rPr>
      </w:pPr>
      <w:r w:rsidRPr="00DA5CA5">
        <w:rPr>
          <w:highlight w:val="yellow"/>
          <w:u w:val="single"/>
        </w:rPr>
        <w:t>Saudi</w:t>
      </w:r>
      <w:r w:rsidRPr="007C3C5C">
        <w:rPr>
          <w:sz w:val="16"/>
        </w:rPr>
        <w:t xml:space="preserve"> and </w:t>
      </w:r>
      <w:r w:rsidRPr="00DA5CA5">
        <w:rPr>
          <w:sz w:val="16"/>
        </w:rPr>
        <w:t>Emirati</w:t>
      </w:r>
      <w:r w:rsidRPr="007C3C5C">
        <w:rPr>
          <w:sz w:val="16"/>
        </w:rPr>
        <w:t xml:space="preserve"> </w:t>
      </w:r>
      <w:r w:rsidRPr="00DA5CA5">
        <w:rPr>
          <w:highlight w:val="yellow"/>
          <w:u w:val="single"/>
        </w:rPr>
        <w:t>leaders</w:t>
      </w:r>
      <w:r w:rsidRPr="007C3C5C">
        <w:rPr>
          <w:sz w:val="16"/>
        </w:rPr>
        <w:t xml:space="preserve"> want a clear-cut victory in their regional rivalry with Iran, and they </w:t>
      </w:r>
      <w:r w:rsidRPr="00DA5CA5">
        <w:rPr>
          <w:highlight w:val="yellow"/>
          <w:u w:val="single"/>
        </w:rPr>
        <w:t xml:space="preserve">have been </w:t>
      </w:r>
      <w:r w:rsidRPr="00DA5CA5">
        <w:rPr>
          <w:rStyle w:val="Emphasis"/>
          <w:highlight w:val="yellow"/>
        </w:rPr>
        <w:t>emboldened</w:t>
      </w:r>
      <w:r w:rsidRPr="007C3C5C">
        <w:rPr>
          <w:sz w:val="16"/>
        </w:rPr>
        <w:t xml:space="preserve"> </w:t>
      </w:r>
      <w:r w:rsidRPr="007C3C5C">
        <w:rPr>
          <w:u w:val="single"/>
        </w:rPr>
        <w:t xml:space="preserve">by the Trump administration’s </w:t>
      </w:r>
      <w:r w:rsidRPr="007C3C5C">
        <w:rPr>
          <w:rStyle w:val="Emphasis"/>
        </w:rPr>
        <w:t>unconditional support</w:t>
      </w:r>
      <w:r w:rsidRPr="007C3C5C">
        <w:rPr>
          <w:u w:val="single"/>
        </w:rPr>
        <w:t xml:space="preserve"> </w:t>
      </w:r>
      <w:r w:rsidRPr="00DA5CA5">
        <w:rPr>
          <w:highlight w:val="yellow"/>
          <w:u w:val="single"/>
        </w:rPr>
        <w:t xml:space="preserve">to </w:t>
      </w:r>
      <w:r w:rsidRPr="00DA5CA5">
        <w:rPr>
          <w:rStyle w:val="Emphasis"/>
          <w:highlight w:val="yellow"/>
        </w:rPr>
        <w:t>stall negotiations</w:t>
      </w:r>
      <w:r w:rsidRPr="007C3C5C">
        <w:rPr>
          <w:sz w:val="16"/>
        </w:rPr>
        <w:t xml:space="preserve">. </w:t>
      </w:r>
      <w:r w:rsidRPr="00DA5CA5">
        <w:rPr>
          <w:u w:val="single"/>
        </w:rPr>
        <w:t>A</w:t>
      </w:r>
      <w:r w:rsidRPr="007C3C5C">
        <w:rPr>
          <w:sz w:val="16"/>
        </w:rPr>
        <w:t xml:space="preserve"> recent </w:t>
      </w:r>
      <w:r w:rsidRPr="00DA5CA5">
        <w:rPr>
          <w:highlight w:val="yellow"/>
          <w:u w:val="single"/>
        </w:rPr>
        <w:t>UN</w:t>
      </w:r>
      <w:r w:rsidRPr="007C3C5C">
        <w:rPr>
          <w:u w:val="single"/>
        </w:rPr>
        <w:t xml:space="preserve"> effort</w:t>
      </w:r>
      <w:r w:rsidRPr="007C3C5C">
        <w:rPr>
          <w:sz w:val="16"/>
        </w:rPr>
        <w:t xml:space="preserve"> </w:t>
      </w:r>
      <w:r w:rsidRPr="007C3C5C">
        <w:rPr>
          <w:u w:val="single"/>
        </w:rPr>
        <w:t xml:space="preserve">to hold </w:t>
      </w:r>
      <w:r w:rsidRPr="00DA5CA5">
        <w:rPr>
          <w:highlight w:val="yellow"/>
          <w:u w:val="single"/>
        </w:rPr>
        <w:t>peace talks</w:t>
      </w:r>
      <w:r w:rsidRPr="007C3C5C">
        <w:rPr>
          <w:sz w:val="16"/>
        </w:rPr>
        <w:t xml:space="preserve"> between the Houthis, Hadi’s government, and the Saudi-led coalition </w:t>
      </w:r>
      <w:r w:rsidRPr="00DA5CA5">
        <w:rPr>
          <w:highlight w:val="yellow"/>
          <w:u w:val="single"/>
        </w:rPr>
        <w:t>collapsed</w:t>
      </w:r>
      <w:r w:rsidRPr="007C3C5C">
        <w:rPr>
          <w:sz w:val="16"/>
        </w:rPr>
        <w:t xml:space="preserve"> in early September, </w:t>
      </w:r>
      <w:r w:rsidRPr="00DA5CA5">
        <w:rPr>
          <w:highlight w:val="yellow"/>
          <w:u w:val="single"/>
        </w:rPr>
        <w:t>after</w:t>
      </w:r>
      <w:r w:rsidRPr="007C3C5C">
        <w:rPr>
          <w:u w:val="single"/>
        </w:rPr>
        <w:t xml:space="preserve"> the Houthi delegation did not show up</w:t>
      </w:r>
      <w:r w:rsidRPr="007C3C5C">
        <w:rPr>
          <w:sz w:val="16"/>
        </w:rPr>
        <w:t xml:space="preserve"> in Geneva. Houthi leaders said </w:t>
      </w:r>
      <w:r w:rsidRPr="007C3C5C">
        <w:rPr>
          <w:u w:val="single"/>
        </w:rPr>
        <w:t xml:space="preserve">the </w:t>
      </w:r>
      <w:r w:rsidRPr="00DA5CA5">
        <w:rPr>
          <w:highlight w:val="yellow"/>
          <w:u w:val="single"/>
        </w:rPr>
        <w:t>Saudis</w:t>
      </w:r>
      <w:r w:rsidRPr="007C3C5C">
        <w:rPr>
          <w:sz w:val="16"/>
        </w:rPr>
        <w:t xml:space="preserve">, </w:t>
      </w:r>
      <w:r w:rsidRPr="007C3C5C">
        <w:rPr>
          <w:u w:val="single"/>
        </w:rPr>
        <w:t>who control Yemen’s airspace</w:t>
      </w:r>
      <w:r w:rsidRPr="007C3C5C">
        <w:rPr>
          <w:sz w:val="16"/>
        </w:rPr>
        <w:t xml:space="preserve">, </w:t>
      </w:r>
      <w:r w:rsidRPr="00DA5CA5">
        <w:rPr>
          <w:rStyle w:val="Emphasis"/>
          <w:highlight w:val="yellow"/>
        </w:rPr>
        <w:t>would not guarantee</w:t>
      </w:r>
      <w:r w:rsidRPr="007C3C5C">
        <w:rPr>
          <w:rStyle w:val="Emphasis"/>
        </w:rPr>
        <w:t xml:space="preserve"> their </w:t>
      </w:r>
      <w:r w:rsidRPr="00DA5CA5">
        <w:rPr>
          <w:rStyle w:val="Emphasis"/>
          <w:highlight w:val="yellow"/>
        </w:rPr>
        <w:t>safe travel</w:t>
      </w:r>
      <w:r w:rsidRPr="007C3C5C">
        <w:rPr>
          <w:sz w:val="16"/>
        </w:rPr>
        <w:t xml:space="preserve">. </w:t>
      </w:r>
      <w:r w:rsidRPr="007C3C5C">
        <w:rPr>
          <w:u w:val="single"/>
        </w:rPr>
        <w:t>Days later</w:t>
      </w:r>
      <w:r w:rsidRPr="007C3C5C">
        <w:rPr>
          <w:sz w:val="16"/>
        </w:rPr>
        <w:t xml:space="preserve">, </w:t>
      </w:r>
      <w:r w:rsidRPr="007C3C5C">
        <w:rPr>
          <w:u w:val="single"/>
        </w:rPr>
        <w:t>Yemeni forces loyal to the Saudi-UAE alliance</w:t>
      </w:r>
      <w:r w:rsidRPr="007C3C5C">
        <w:rPr>
          <w:sz w:val="16"/>
        </w:rPr>
        <w:t xml:space="preserve"> </w:t>
      </w:r>
      <w:r w:rsidRPr="007C3C5C">
        <w:rPr>
          <w:rStyle w:val="Emphasis"/>
        </w:rPr>
        <w:t>launched a new offensive</w:t>
      </w:r>
      <w:r w:rsidRPr="007C3C5C">
        <w:rPr>
          <w:sz w:val="16"/>
        </w:rPr>
        <w:t xml:space="preserve"> aimed at forcing the Houthis out of Hodeidah port, which is the major conduit for humanitarian aid in Yemen. UN officials warn that a prolonged battle for the port and its surroundings could lead to the death of 250,000 people, mainly from mass starvation.</w:t>
      </w:r>
    </w:p>
    <w:p w14:paraId="6A29ED9A" w14:textId="77777777" w:rsidR="003503AA" w:rsidRPr="009E5AB6" w:rsidRDefault="003503AA" w:rsidP="003503AA">
      <w:pPr>
        <w:rPr>
          <w:sz w:val="16"/>
        </w:rPr>
      </w:pPr>
      <w:r w:rsidRPr="007C3C5C">
        <w:rPr>
          <w:sz w:val="16"/>
        </w:rPr>
        <w:t xml:space="preserve">After the Trump administration’s endorsement this month, the Saudi-UAE alliance has even less incentive to prevent civilian casualties and new humanitarian disasters. </w:t>
      </w:r>
      <w:r w:rsidRPr="00DA5CA5">
        <w:rPr>
          <w:highlight w:val="yellow"/>
          <w:u w:val="single"/>
        </w:rPr>
        <w:t>Saudi Arabia and</w:t>
      </w:r>
      <w:r w:rsidRPr="007C3C5C">
        <w:rPr>
          <w:u w:val="single"/>
        </w:rPr>
        <w:t xml:space="preserve"> its </w:t>
      </w:r>
      <w:r w:rsidRPr="00DA5CA5">
        <w:rPr>
          <w:highlight w:val="yellow"/>
          <w:u w:val="single"/>
        </w:rPr>
        <w:t xml:space="preserve">allies are more likely to </w:t>
      </w:r>
      <w:r w:rsidRPr="00DA5CA5">
        <w:rPr>
          <w:rStyle w:val="Emphasis"/>
          <w:highlight w:val="yellow"/>
        </w:rPr>
        <w:t>accept a peace process</w:t>
      </w:r>
      <w:r w:rsidRPr="00DA5CA5">
        <w:rPr>
          <w:sz w:val="16"/>
          <w:highlight w:val="yellow"/>
        </w:rPr>
        <w:t xml:space="preserve"> </w:t>
      </w:r>
      <w:r w:rsidRPr="00DA5CA5">
        <w:rPr>
          <w:highlight w:val="yellow"/>
          <w:u w:val="single"/>
        </w:rPr>
        <w:t xml:space="preserve">if it is clear that the </w:t>
      </w:r>
      <w:r w:rsidRPr="00DA5CA5">
        <w:rPr>
          <w:rStyle w:val="Emphasis"/>
          <w:highlight w:val="yellow"/>
        </w:rPr>
        <w:t>U</w:t>
      </w:r>
      <w:r w:rsidRPr="007C3C5C">
        <w:rPr>
          <w:sz w:val="16"/>
        </w:rPr>
        <w:t xml:space="preserve">nited </w:t>
      </w:r>
      <w:r w:rsidRPr="00DA5CA5">
        <w:rPr>
          <w:rStyle w:val="Emphasis"/>
          <w:highlight w:val="yellow"/>
        </w:rPr>
        <w:t>S</w:t>
      </w:r>
      <w:r w:rsidRPr="007C3C5C">
        <w:rPr>
          <w:sz w:val="16"/>
        </w:rPr>
        <w:t xml:space="preserve">tates </w:t>
      </w:r>
      <w:r w:rsidRPr="00DA5CA5">
        <w:rPr>
          <w:highlight w:val="yellow"/>
          <w:u w:val="single"/>
        </w:rPr>
        <w:t>won’t support an open-ended war</w:t>
      </w:r>
      <w:r w:rsidRPr="007C3C5C">
        <w:rPr>
          <w:u w:val="single"/>
        </w:rPr>
        <w:t xml:space="preserve"> in Yemen </w:t>
      </w:r>
      <w:r w:rsidRPr="00DA5CA5">
        <w:rPr>
          <w:highlight w:val="yellow"/>
          <w:u w:val="single"/>
        </w:rPr>
        <w:t>and</w:t>
      </w:r>
      <w:r w:rsidRPr="00DA5CA5">
        <w:rPr>
          <w:sz w:val="16"/>
          <w:highlight w:val="yellow"/>
          <w:u w:val="single"/>
        </w:rPr>
        <w:t xml:space="preserve"> </w:t>
      </w:r>
      <w:r w:rsidRPr="00DA5CA5">
        <w:rPr>
          <w:highlight w:val="yellow"/>
          <w:u w:val="single"/>
        </w:rPr>
        <w:t>won’t provide</w:t>
      </w:r>
      <w:r w:rsidRPr="007C3C5C">
        <w:rPr>
          <w:u w:val="single"/>
        </w:rPr>
        <w:t xml:space="preserve"> the </w:t>
      </w:r>
      <w:r w:rsidRPr="00DA5CA5">
        <w:rPr>
          <w:rStyle w:val="Emphasis"/>
          <w:highlight w:val="yellow"/>
        </w:rPr>
        <w:t>military assistance</w:t>
      </w:r>
      <w:r w:rsidRPr="007C3C5C">
        <w:rPr>
          <w:u w:val="single"/>
        </w:rPr>
        <w:t xml:space="preserve"> required to keep the war apparatus going</w:t>
      </w:r>
      <w:r w:rsidRPr="007C3C5C">
        <w:rPr>
          <w:sz w:val="16"/>
        </w:rPr>
        <w:t>. But Trump has shown little sign of pressuring his Saudi and Emirati allies, least of all over Yemen. The only realistic check left is in Congress, where more voices are asking why the world’s most powerful country is helping to perpetuate the world’s worst humanitarian crisis.</w:t>
      </w:r>
    </w:p>
    <w:p w14:paraId="658D2CB2" w14:textId="77777777" w:rsidR="003503AA" w:rsidRDefault="003503AA" w:rsidP="003503AA">
      <w:pPr>
        <w:pStyle w:val="Heading4"/>
      </w:pPr>
      <w:r>
        <w:t xml:space="preserve">US action is </w:t>
      </w:r>
      <w:r w:rsidRPr="008B020C">
        <w:rPr>
          <w:u w:val="single"/>
        </w:rPr>
        <w:t>sufficient</w:t>
      </w:r>
    </w:p>
    <w:p w14:paraId="73F89D40" w14:textId="77777777" w:rsidR="003503AA" w:rsidRDefault="003503AA" w:rsidP="003503AA">
      <w:r>
        <w:t xml:space="preserve">Sophia </w:t>
      </w:r>
      <w:r w:rsidRPr="00EB131D">
        <w:rPr>
          <w:rStyle w:val="Style13ptBold"/>
        </w:rPr>
        <w:t>Lam 19</w:t>
      </w:r>
      <w:r>
        <w:t xml:space="preserve">, journalist for the Gate, 4/9/19, “Ending US Arms Sales to Saudi Arabia,” </w:t>
      </w:r>
      <w:hyperlink r:id="rId6" w:history="1">
        <w:r w:rsidRPr="00185B82">
          <w:rPr>
            <w:rStyle w:val="Hyperlink"/>
          </w:rPr>
          <w:t>http://uchicagogate.com/articles/2019/4/9/ending-us-arms-sales-saudi-arabia/</w:t>
        </w:r>
      </w:hyperlink>
    </w:p>
    <w:p w14:paraId="23B5925E" w14:textId="77777777" w:rsidR="003503AA" w:rsidRPr="00495B25" w:rsidRDefault="003503AA" w:rsidP="003503AA">
      <w:pPr>
        <w:rPr>
          <w:u w:val="single"/>
        </w:rPr>
      </w:pPr>
      <w:r w:rsidRPr="00391024">
        <w:rPr>
          <w:highlight w:val="yellow"/>
          <w:u w:val="single"/>
        </w:rPr>
        <w:t xml:space="preserve">The </w:t>
      </w:r>
      <w:r w:rsidRPr="00391024">
        <w:rPr>
          <w:rStyle w:val="Emphasis"/>
          <w:highlight w:val="yellow"/>
        </w:rPr>
        <w:t>U</w:t>
      </w:r>
      <w:r w:rsidRPr="00495B25">
        <w:rPr>
          <w:sz w:val="16"/>
        </w:rPr>
        <w:t xml:space="preserve">nited </w:t>
      </w:r>
      <w:r w:rsidRPr="00391024">
        <w:rPr>
          <w:rStyle w:val="Emphasis"/>
          <w:highlight w:val="yellow"/>
        </w:rPr>
        <w:t>S</w:t>
      </w:r>
      <w:r w:rsidRPr="00495B25">
        <w:rPr>
          <w:sz w:val="16"/>
        </w:rPr>
        <w:t xml:space="preserve">tates </w:t>
      </w:r>
      <w:r w:rsidRPr="00391024">
        <w:rPr>
          <w:u w:val="single"/>
        </w:rPr>
        <w:t xml:space="preserve">continues to </w:t>
      </w:r>
      <w:r w:rsidRPr="00391024">
        <w:rPr>
          <w:highlight w:val="yellow"/>
          <w:u w:val="single"/>
        </w:rPr>
        <w:t xml:space="preserve">play a </w:t>
      </w:r>
      <w:r w:rsidRPr="00391024">
        <w:rPr>
          <w:rStyle w:val="Emphasis"/>
          <w:highlight w:val="yellow"/>
        </w:rPr>
        <w:t>preeminent role</w:t>
      </w:r>
      <w:r w:rsidRPr="00391024">
        <w:rPr>
          <w:sz w:val="16"/>
        </w:rPr>
        <w:t xml:space="preserve"> </w:t>
      </w:r>
      <w:r w:rsidRPr="00391024">
        <w:rPr>
          <w:u w:val="single"/>
        </w:rPr>
        <w:t>in Saudi weapons acquisitions</w:t>
      </w:r>
      <w:r w:rsidRPr="00391024">
        <w:rPr>
          <w:sz w:val="16"/>
        </w:rPr>
        <w:t>.</w:t>
      </w:r>
      <w:r w:rsidRPr="00495B25">
        <w:rPr>
          <w:sz w:val="16"/>
        </w:rPr>
        <w:t xml:space="preserve"> </w:t>
      </w:r>
      <w:r w:rsidRPr="00391024">
        <w:rPr>
          <w:highlight w:val="yellow"/>
          <w:u w:val="single"/>
        </w:rPr>
        <w:t>European countries</w:t>
      </w:r>
      <w:r w:rsidRPr="00495B25">
        <w:rPr>
          <w:sz w:val="16"/>
        </w:rPr>
        <w:t xml:space="preserve"> have </w:t>
      </w:r>
      <w:r w:rsidRPr="00391024">
        <w:rPr>
          <w:rStyle w:val="Emphasis"/>
          <w:highlight w:val="yellow"/>
        </w:rPr>
        <w:t>reduced</w:t>
      </w:r>
      <w:r w:rsidRPr="00495B25">
        <w:rPr>
          <w:rStyle w:val="Emphasis"/>
        </w:rPr>
        <w:t xml:space="preserve"> their arms </w:t>
      </w:r>
      <w:r w:rsidRPr="00391024">
        <w:rPr>
          <w:rStyle w:val="Emphasis"/>
          <w:highlight w:val="yellow"/>
        </w:rPr>
        <w:t>sales</w:t>
      </w:r>
      <w:r w:rsidRPr="00495B25">
        <w:rPr>
          <w:sz w:val="16"/>
        </w:rPr>
        <w:t xml:space="preserve"> </w:t>
      </w:r>
      <w:r w:rsidRPr="00495B25">
        <w:rPr>
          <w:u w:val="single"/>
        </w:rPr>
        <w:t>in response to Khashoggi’s death</w:t>
      </w:r>
      <w:r w:rsidRPr="00495B25">
        <w:rPr>
          <w:sz w:val="16"/>
        </w:rPr>
        <w:t xml:space="preserve"> while </w:t>
      </w:r>
      <w:r w:rsidRPr="00495B25">
        <w:rPr>
          <w:u w:val="single"/>
        </w:rPr>
        <w:t xml:space="preserve">the </w:t>
      </w:r>
      <w:r w:rsidRPr="00495B25">
        <w:rPr>
          <w:rStyle w:val="Emphasis"/>
        </w:rPr>
        <w:t>U</w:t>
      </w:r>
      <w:r w:rsidRPr="00495B25">
        <w:rPr>
          <w:sz w:val="16"/>
        </w:rPr>
        <w:t xml:space="preserve">nited </w:t>
      </w:r>
      <w:r w:rsidRPr="00495B25">
        <w:rPr>
          <w:rStyle w:val="Emphasis"/>
        </w:rPr>
        <w:t>S</w:t>
      </w:r>
      <w:r w:rsidRPr="00495B25">
        <w:rPr>
          <w:sz w:val="16"/>
        </w:rPr>
        <w:t xml:space="preserve">tates has </w:t>
      </w:r>
      <w:r w:rsidRPr="00495B25">
        <w:rPr>
          <w:rStyle w:val="Emphasis"/>
        </w:rPr>
        <w:t>increased sales</w:t>
      </w:r>
      <w:r w:rsidRPr="00495B25">
        <w:rPr>
          <w:sz w:val="16"/>
        </w:rPr>
        <w:t xml:space="preserve">. There are multiple actors in the international game but the US has the biggest muscles to flex, economically and diplomatically speaking. </w:t>
      </w:r>
      <w:r w:rsidRPr="00391024">
        <w:rPr>
          <w:rStyle w:val="Emphasis"/>
          <w:highlight w:val="yellow"/>
        </w:rPr>
        <w:t>Nearly all</w:t>
      </w:r>
      <w:r w:rsidRPr="00391024">
        <w:rPr>
          <w:sz w:val="16"/>
          <w:highlight w:val="yellow"/>
        </w:rPr>
        <w:t xml:space="preserve"> </w:t>
      </w:r>
      <w:r w:rsidRPr="00391024">
        <w:rPr>
          <w:highlight w:val="yellow"/>
          <w:u w:val="single"/>
        </w:rPr>
        <w:t>of Saudi Arabia’s weapons have American parts</w:t>
      </w:r>
      <w:r w:rsidRPr="00495B25">
        <w:rPr>
          <w:sz w:val="16"/>
        </w:rPr>
        <w:t xml:space="preserve"> or are maintained by American technicians. </w:t>
      </w:r>
      <w:r w:rsidRPr="00495B25">
        <w:rPr>
          <w:u w:val="single"/>
        </w:rPr>
        <w:t>Saudi Arabia cannot find an easy replacement</w:t>
      </w:r>
      <w:r w:rsidRPr="00495B25">
        <w:rPr>
          <w:sz w:val="16"/>
        </w:rPr>
        <w:t xml:space="preserve"> for its US weapons imports: </w:t>
      </w:r>
      <w:r w:rsidRPr="00391024">
        <w:rPr>
          <w:rStyle w:val="Emphasis"/>
          <w:highlight w:val="yellow"/>
        </w:rPr>
        <w:t>it would take decades</w:t>
      </w:r>
      <w:r w:rsidRPr="00391024">
        <w:rPr>
          <w:highlight w:val="yellow"/>
          <w:u w:val="single"/>
        </w:rPr>
        <w:t xml:space="preserve"> for Saudi Arabia to implement different</w:t>
      </w:r>
      <w:r w:rsidRPr="00495B25">
        <w:rPr>
          <w:u w:val="single"/>
        </w:rPr>
        <w:t xml:space="preserve"> </w:t>
      </w:r>
      <w:r w:rsidRPr="00391024">
        <w:rPr>
          <w:highlight w:val="yellow"/>
          <w:u w:val="single"/>
        </w:rPr>
        <w:t>systems</w:t>
      </w:r>
      <w:r w:rsidRPr="00495B25">
        <w:rPr>
          <w:u w:val="single"/>
        </w:rPr>
        <w:t xml:space="preserve"> and the </w:t>
      </w:r>
      <w:r w:rsidRPr="00391024">
        <w:rPr>
          <w:rStyle w:val="Emphasis"/>
          <w:highlight w:val="yellow"/>
        </w:rPr>
        <w:t>transition costs</w:t>
      </w:r>
      <w:r w:rsidRPr="00495B25">
        <w:rPr>
          <w:u w:val="single"/>
        </w:rPr>
        <w:t xml:space="preserve"> of such a switch </w:t>
      </w:r>
      <w:r w:rsidRPr="00391024">
        <w:rPr>
          <w:highlight w:val="yellow"/>
          <w:u w:val="single"/>
        </w:rPr>
        <w:t xml:space="preserve">would be </w:t>
      </w:r>
      <w:r w:rsidRPr="00391024">
        <w:rPr>
          <w:rStyle w:val="Emphasis"/>
          <w:highlight w:val="yellow"/>
        </w:rPr>
        <w:t>monumental</w:t>
      </w:r>
      <w:r w:rsidRPr="00495B25">
        <w:rPr>
          <w:sz w:val="16"/>
        </w:rPr>
        <w:t>.</w:t>
      </w:r>
    </w:p>
    <w:p w14:paraId="07BCEC34" w14:textId="77777777" w:rsidR="003503AA" w:rsidRPr="00495B25" w:rsidRDefault="003503AA" w:rsidP="003503AA">
      <w:pPr>
        <w:rPr>
          <w:sz w:val="16"/>
        </w:rPr>
      </w:pPr>
      <w:r w:rsidRPr="00391024">
        <w:rPr>
          <w:rStyle w:val="Emphasis"/>
          <w:highlight w:val="yellow"/>
        </w:rPr>
        <w:t>By ending</w:t>
      </w:r>
      <w:r w:rsidRPr="00495B25">
        <w:rPr>
          <w:rStyle w:val="Emphasis"/>
        </w:rPr>
        <w:t xml:space="preserve"> arms </w:t>
      </w:r>
      <w:r w:rsidRPr="00391024">
        <w:rPr>
          <w:rStyle w:val="Emphasis"/>
          <w:highlight w:val="yellow"/>
        </w:rPr>
        <w:t>sales</w:t>
      </w:r>
      <w:r w:rsidRPr="00391024">
        <w:rPr>
          <w:sz w:val="16"/>
          <w:highlight w:val="yellow"/>
        </w:rPr>
        <w:t xml:space="preserve">, </w:t>
      </w:r>
      <w:r w:rsidRPr="00391024">
        <w:rPr>
          <w:highlight w:val="yellow"/>
          <w:u w:val="single"/>
        </w:rPr>
        <w:t xml:space="preserve">the </w:t>
      </w:r>
      <w:r w:rsidRPr="00391024">
        <w:rPr>
          <w:rStyle w:val="Emphasis"/>
          <w:highlight w:val="yellow"/>
        </w:rPr>
        <w:t>U</w:t>
      </w:r>
      <w:r w:rsidRPr="00495B25">
        <w:rPr>
          <w:sz w:val="16"/>
        </w:rPr>
        <w:t xml:space="preserve">nited </w:t>
      </w:r>
      <w:r w:rsidRPr="00391024">
        <w:rPr>
          <w:rStyle w:val="Emphasis"/>
          <w:highlight w:val="yellow"/>
        </w:rPr>
        <w:t>S</w:t>
      </w:r>
      <w:r w:rsidRPr="00495B25">
        <w:rPr>
          <w:sz w:val="16"/>
        </w:rPr>
        <w:t xml:space="preserve">tates </w:t>
      </w:r>
      <w:r w:rsidRPr="00391024">
        <w:rPr>
          <w:highlight w:val="yellow"/>
          <w:u w:val="single"/>
        </w:rPr>
        <w:t xml:space="preserve">can </w:t>
      </w:r>
      <w:r w:rsidRPr="00391024">
        <w:rPr>
          <w:rStyle w:val="Emphasis"/>
          <w:highlight w:val="yellow"/>
        </w:rPr>
        <w:t>assert its sway</w:t>
      </w:r>
      <w:r w:rsidRPr="00495B25">
        <w:rPr>
          <w:u w:val="single"/>
        </w:rPr>
        <w:t xml:space="preserve"> over Saudi Arabia</w:t>
      </w:r>
      <w:r w:rsidRPr="00495B25">
        <w:rPr>
          <w:sz w:val="16"/>
        </w:rPr>
        <w:t>: if Saudi weapons and systems are so reliant on US assistance, perhaps the Saudis should be compelled to comply with new US terms; Such a move would help change the narrative that the US will never use its military aid leverage over other countries. If the United States suspended arms sales to Saudi Arabia, other major arms exporters might either take similar measures or continue to follow their own preexisting scalebacks.</w:t>
      </w:r>
    </w:p>
    <w:p w14:paraId="75BE4860" w14:textId="77777777" w:rsidR="003503AA" w:rsidRPr="00495B25" w:rsidRDefault="003503AA" w:rsidP="003503AA">
      <w:pPr>
        <w:rPr>
          <w:rStyle w:val="Emphasis"/>
        </w:rPr>
      </w:pPr>
      <w:r w:rsidRPr="00495B25">
        <w:rPr>
          <w:rStyle w:val="Emphasis"/>
        </w:rPr>
        <w:t>End Saudi Arms Sales</w:t>
      </w:r>
    </w:p>
    <w:p w14:paraId="1FEB81A3" w14:textId="77777777" w:rsidR="003503AA" w:rsidRDefault="003503AA" w:rsidP="003503AA">
      <w:r w:rsidRPr="00495B25">
        <w:rPr>
          <w:sz w:val="16"/>
        </w:rPr>
        <w:t xml:space="preserve">The United States’ arms sales to Saudi Arabia are flawed in humanitarian, economic and political terms. Rather than search for innovative ways to justify protecting arms sales to Saudi Arabia, </w:t>
      </w:r>
      <w:r w:rsidRPr="00495B25">
        <w:rPr>
          <w:u w:val="single"/>
        </w:rPr>
        <w:t xml:space="preserve">the </w:t>
      </w:r>
      <w:r w:rsidRPr="00495B25">
        <w:rPr>
          <w:rStyle w:val="Emphasis"/>
        </w:rPr>
        <w:t>U</w:t>
      </w:r>
      <w:r w:rsidRPr="00495B25">
        <w:rPr>
          <w:sz w:val="16"/>
        </w:rPr>
        <w:t xml:space="preserve">nited </w:t>
      </w:r>
      <w:r w:rsidRPr="00495B25">
        <w:rPr>
          <w:rStyle w:val="Emphasis"/>
        </w:rPr>
        <w:t>S</w:t>
      </w:r>
      <w:r w:rsidRPr="00495B25">
        <w:rPr>
          <w:sz w:val="16"/>
        </w:rPr>
        <w:t xml:space="preserve">tates can and </w:t>
      </w:r>
      <w:r w:rsidRPr="00495B25">
        <w:rPr>
          <w:u w:val="single"/>
        </w:rPr>
        <w:t xml:space="preserve">should work </w:t>
      </w:r>
      <w:r w:rsidRPr="00391024">
        <w:rPr>
          <w:highlight w:val="yellow"/>
          <w:u w:val="single"/>
        </w:rPr>
        <w:t>to</w:t>
      </w:r>
      <w:r w:rsidRPr="00495B25">
        <w:rPr>
          <w:u w:val="single"/>
        </w:rPr>
        <w:t xml:space="preserve"> legitimately </w:t>
      </w:r>
      <w:r w:rsidRPr="00391024">
        <w:rPr>
          <w:highlight w:val="yellow"/>
          <w:u w:val="single"/>
        </w:rPr>
        <w:t>foster</w:t>
      </w:r>
      <w:r w:rsidRPr="00495B25">
        <w:rPr>
          <w:u w:val="single"/>
        </w:rPr>
        <w:t xml:space="preserve"> sustainable </w:t>
      </w:r>
      <w:r w:rsidRPr="00391024">
        <w:rPr>
          <w:highlight w:val="yellow"/>
          <w:u w:val="single"/>
        </w:rPr>
        <w:t>peace</w:t>
      </w:r>
      <w:r w:rsidRPr="00495B25">
        <w:rPr>
          <w:u w:val="single"/>
        </w:rPr>
        <w:t xml:space="preserve"> </w:t>
      </w:r>
      <w:r w:rsidRPr="00391024">
        <w:rPr>
          <w:highlight w:val="yellow"/>
          <w:u w:val="single"/>
        </w:rPr>
        <w:t>and stability</w:t>
      </w:r>
      <w:r w:rsidRPr="00495B25">
        <w:rPr>
          <w:u w:val="single"/>
        </w:rPr>
        <w:t xml:space="preserve"> in the Middle East</w:t>
      </w:r>
      <w:r w:rsidRPr="00495B25">
        <w:rPr>
          <w:sz w:val="16"/>
        </w:rPr>
        <w:t xml:space="preserve">. In short, the United States ought to reverse its wrongs </w:t>
      </w:r>
      <w:r w:rsidRPr="00495B25">
        <w:rPr>
          <w:u w:val="single"/>
        </w:rPr>
        <w:t xml:space="preserve">by </w:t>
      </w:r>
      <w:r w:rsidRPr="00391024">
        <w:rPr>
          <w:highlight w:val="yellow"/>
          <w:u w:val="single"/>
        </w:rPr>
        <w:t>ending</w:t>
      </w:r>
      <w:r w:rsidRPr="00495B25">
        <w:rPr>
          <w:sz w:val="16"/>
        </w:rPr>
        <w:t xml:space="preserve"> its </w:t>
      </w:r>
      <w:r w:rsidRPr="00495B25">
        <w:rPr>
          <w:u w:val="single"/>
        </w:rPr>
        <w:t xml:space="preserve">arms </w:t>
      </w:r>
      <w:r w:rsidRPr="00391024">
        <w:rPr>
          <w:highlight w:val="yellow"/>
          <w:u w:val="single"/>
        </w:rPr>
        <w:t>sales</w:t>
      </w:r>
      <w:r w:rsidRPr="00495B25">
        <w:rPr>
          <w:sz w:val="16"/>
        </w:rPr>
        <w:t xml:space="preserve"> </w:t>
      </w:r>
      <w:r w:rsidRPr="00495B25">
        <w:rPr>
          <w:u w:val="single"/>
        </w:rPr>
        <w:t>to Saudi Arabia</w:t>
      </w:r>
      <w:r w:rsidRPr="00495B25">
        <w:rPr>
          <w:sz w:val="16"/>
        </w:rPr>
        <w:t xml:space="preserve">. </w:t>
      </w:r>
      <w:r w:rsidRPr="00495B25">
        <w:rPr>
          <w:u w:val="single"/>
        </w:rPr>
        <w:t xml:space="preserve">Doing so </w:t>
      </w:r>
      <w:r w:rsidRPr="00391024">
        <w:rPr>
          <w:u w:val="single"/>
        </w:rPr>
        <w:t>will not only allow war-torn Yemen to</w:t>
      </w:r>
      <w:r w:rsidRPr="00391024">
        <w:rPr>
          <w:sz w:val="16"/>
        </w:rPr>
        <w:t xml:space="preserve"> begin to </w:t>
      </w:r>
      <w:r w:rsidRPr="00391024">
        <w:rPr>
          <w:u w:val="single"/>
        </w:rPr>
        <w:t>recover</w:t>
      </w:r>
      <w:r w:rsidRPr="00495B25">
        <w:rPr>
          <w:sz w:val="16"/>
        </w:rPr>
        <w:t xml:space="preserve">, </w:t>
      </w:r>
      <w:r w:rsidRPr="00495B25">
        <w:rPr>
          <w:rStyle w:val="Emphasis"/>
        </w:rPr>
        <w:t>but</w:t>
      </w:r>
      <w:r w:rsidRPr="00495B25">
        <w:rPr>
          <w:sz w:val="16"/>
        </w:rPr>
        <w:t xml:space="preserve"> </w:t>
      </w:r>
      <w:r w:rsidRPr="00391024">
        <w:rPr>
          <w:highlight w:val="yellow"/>
          <w:u w:val="single"/>
        </w:rPr>
        <w:t>would</w:t>
      </w:r>
      <w:r w:rsidRPr="00495B25">
        <w:rPr>
          <w:u w:val="single"/>
        </w:rPr>
        <w:t xml:space="preserve"> also </w:t>
      </w:r>
      <w:r w:rsidRPr="00391024">
        <w:rPr>
          <w:highlight w:val="yellow"/>
          <w:u w:val="single"/>
        </w:rPr>
        <w:t xml:space="preserve">allow the </w:t>
      </w:r>
      <w:r w:rsidRPr="00391024">
        <w:rPr>
          <w:rStyle w:val="Emphasis"/>
          <w:highlight w:val="yellow"/>
        </w:rPr>
        <w:t>U</w:t>
      </w:r>
      <w:r w:rsidRPr="00495B25">
        <w:rPr>
          <w:sz w:val="16"/>
        </w:rPr>
        <w:t xml:space="preserve">nited </w:t>
      </w:r>
      <w:r w:rsidRPr="00391024">
        <w:rPr>
          <w:rStyle w:val="Emphasis"/>
          <w:highlight w:val="yellow"/>
        </w:rPr>
        <w:t>S</w:t>
      </w:r>
      <w:r w:rsidRPr="00495B25">
        <w:rPr>
          <w:sz w:val="16"/>
        </w:rPr>
        <w:t xml:space="preserve">tates </w:t>
      </w:r>
      <w:r w:rsidRPr="00391024">
        <w:rPr>
          <w:highlight w:val="yellow"/>
          <w:u w:val="single"/>
        </w:rPr>
        <w:t>to</w:t>
      </w:r>
      <w:r w:rsidRPr="00495B25">
        <w:rPr>
          <w:sz w:val="16"/>
        </w:rPr>
        <w:t xml:space="preserve"> better </w:t>
      </w:r>
      <w:r w:rsidRPr="00495B25">
        <w:rPr>
          <w:sz w:val="16"/>
        </w:rPr>
        <w:lastRenderedPageBreak/>
        <w:t xml:space="preserve">revitalize its own economy, and </w:t>
      </w:r>
      <w:r w:rsidRPr="00391024">
        <w:rPr>
          <w:rStyle w:val="Emphasis"/>
          <w:sz w:val="24"/>
          <w:szCs w:val="24"/>
          <w:highlight w:val="yellow"/>
        </w:rPr>
        <w:t>reassert its</w:t>
      </w:r>
      <w:r w:rsidRPr="00495B25">
        <w:rPr>
          <w:rStyle w:val="Emphasis"/>
          <w:sz w:val="24"/>
          <w:szCs w:val="24"/>
        </w:rPr>
        <w:t xml:space="preserve"> military </w:t>
      </w:r>
      <w:r w:rsidRPr="00391024">
        <w:rPr>
          <w:rStyle w:val="Emphasis"/>
          <w:sz w:val="24"/>
          <w:szCs w:val="24"/>
          <w:highlight w:val="yellow"/>
        </w:rPr>
        <w:t>leverage</w:t>
      </w:r>
      <w:r w:rsidRPr="00495B25">
        <w:rPr>
          <w:rStyle w:val="Emphasis"/>
          <w:sz w:val="24"/>
          <w:szCs w:val="24"/>
        </w:rPr>
        <w:t xml:space="preserve"> and international authority </w:t>
      </w:r>
      <w:r w:rsidRPr="00391024">
        <w:rPr>
          <w:rStyle w:val="Emphasis"/>
          <w:sz w:val="24"/>
          <w:szCs w:val="24"/>
          <w:highlight w:val="yellow"/>
        </w:rPr>
        <w:t>to</w:t>
      </w:r>
      <w:r w:rsidRPr="00495B25">
        <w:rPr>
          <w:rStyle w:val="Emphasis"/>
          <w:sz w:val="24"/>
          <w:szCs w:val="24"/>
        </w:rPr>
        <w:t xml:space="preserve"> </w:t>
      </w:r>
      <w:r w:rsidRPr="00391024">
        <w:rPr>
          <w:rStyle w:val="Emphasis"/>
          <w:sz w:val="24"/>
          <w:szCs w:val="24"/>
          <w:highlight w:val="yellow"/>
        </w:rPr>
        <w:t>hold</w:t>
      </w:r>
      <w:r w:rsidRPr="00495B25">
        <w:rPr>
          <w:rStyle w:val="Emphasis"/>
          <w:sz w:val="24"/>
          <w:szCs w:val="24"/>
        </w:rPr>
        <w:t xml:space="preserve"> allied </w:t>
      </w:r>
      <w:r w:rsidRPr="00391024">
        <w:rPr>
          <w:rStyle w:val="Emphasis"/>
          <w:sz w:val="24"/>
          <w:szCs w:val="24"/>
          <w:highlight w:val="yellow"/>
        </w:rPr>
        <w:t>states</w:t>
      </w:r>
      <w:r w:rsidRPr="00495B25">
        <w:rPr>
          <w:rStyle w:val="Emphasis"/>
          <w:sz w:val="24"/>
          <w:szCs w:val="24"/>
        </w:rPr>
        <w:t xml:space="preserve"> like Saudi Arabia </w:t>
      </w:r>
      <w:r w:rsidRPr="00391024">
        <w:rPr>
          <w:rStyle w:val="Emphasis"/>
          <w:sz w:val="24"/>
          <w:szCs w:val="24"/>
          <w:highlight w:val="yellow"/>
        </w:rPr>
        <w:t>accountable</w:t>
      </w:r>
      <w:r w:rsidRPr="00495B25">
        <w:rPr>
          <w:rStyle w:val="Emphasis"/>
          <w:sz w:val="24"/>
          <w:szCs w:val="24"/>
        </w:rPr>
        <w:t xml:space="preserve"> for their agendas and actions</w:t>
      </w:r>
      <w:r>
        <w:t>.</w:t>
      </w:r>
    </w:p>
    <w:p w14:paraId="28D9204F" w14:textId="77777777" w:rsidR="003503AA" w:rsidRDefault="003503AA" w:rsidP="003503AA">
      <w:pPr>
        <w:pStyle w:val="Heading4"/>
      </w:pPr>
      <w:r>
        <w:t>Embargo Key---Use restrictions are circumvented</w:t>
      </w:r>
    </w:p>
    <w:p w14:paraId="2CB9453A" w14:textId="77777777" w:rsidR="003503AA" w:rsidRPr="001B6F08" w:rsidRDefault="003503AA" w:rsidP="003503AA">
      <w:r>
        <w:t xml:space="preserve">Nima </w:t>
      </w:r>
      <w:r w:rsidRPr="001B6F08">
        <w:rPr>
          <w:rStyle w:val="Style13ptBold"/>
        </w:rPr>
        <w:t>El</w:t>
      </w:r>
      <w:r>
        <w:rPr>
          <w:rStyle w:val="Style13ptBold"/>
        </w:rPr>
        <w:t>bag</w:t>
      </w:r>
      <w:r w:rsidRPr="001B6F08">
        <w:rPr>
          <w:rStyle w:val="Style13ptBold"/>
        </w:rPr>
        <w:t>ir 19</w:t>
      </w:r>
      <w:r>
        <w:t xml:space="preserve">, Sudanese journalist and an award-winning international television correspondent, 2019, “Sold to an ally, lost to an enemy,” https://www.cnn.com/interactive/2019/02/middleeast/yemen-lost-us-arms/ </w:t>
      </w:r>
    </w:p>
    <w:p w14:paraId="5AA18355" w14:textId="77777777" w:rsidR="003503AA" w:rsidRPr="00330017" w:rsidRDefault="003503AA" w:rsidP="003503AA">
      <w:pPr>
        <w:rPr>
          <w:sz w:val="16"/>
        </w:rPr>
      </w:pPr>
      <w:r w:rsidRPr="00330017">
        <w:rPr>
          <w:sz w:val="16"/>
        </w:rPr>
        <w:t xml:space="preserve">Hodeidah, Yemen (CNN) – </w:t>
      </w:r>
      <w:r w:rsidRPr="00330017">
        <w:rPr>
          <w:highlight w:val="yellow"/>
          <w:u w:val="single"/>
        </w:rPr>
        <w:t>Saudi Arabia</w:t>
      </w:r>
      <w:r w:rsidRPr="00330017">
        <w:rPr>
          <w:u w:val="single"/>
        </w:rPr>
        <w:t xml:space="preserve"> and</w:t>
      </w:r>
      <w:r w:rsidRPr="00330017">
        <w:rPr>
          <w:sz w:val="16"/>
        </w:rPr>
        <w:t xml:space="preserve"> its </w:t>
      </w:r>
      <w:r w:rsidRPr="00330017">
        <w:rPr>
          <w:u w:val="single"/>
        </w:rPr>
        <w:t>coalition partners</w:t>
      </w:r>
      <w:r w:rsidRPr="00330017">
        <w:rPr>
          <w:sz w:val="16"/>
        </w:rPr>
        <w:t xml:space="preserve"> have </w:t>
      </w:r>
      <w:r w:rsidRPr="00330017">
        <w:rPr>
          <w:highlight w:val="yellow"/>
          <w:u w:val="single"/>
        </w:rPr>
        <w:t>transferred American</w:t>
      </w:r>
      <w:r w:rsidRPr="00330017">
        <w:rPr>
          <w:u w:val="single"/>
        </w:rPr>
        <w:t xml:space="preserve">-made </w:t>
      </w:r>
      <w:r w:rsidRPr="00330017">
        <w:rPr>
          <w:highlight w:val="yellow"/>
          <w:u w:val="single"/>
        </w:rPr>
        <w:t>weapons</w:t>
      </w:r>
      <w:r w:rsidRPr="00330017">
        <w:rPr>
          <w:sz w:val="16"/>
          <w:highlight w:val="yellow"/>
        </w:rPr>
        <w:t xml:space="preserve"> </w:t>
      </w:r>
      <w:r w:rsidRPr="00330017">
        <w:rPr>
          <w:highlight w:val="yellow"/>
          <w:u w:val="single"/>
        </w:rPr>
        <w:t xml:space="preserve">to </w:t>
      </w:r>
      <w:r w:rsidRPr="00A60A8D">
        <w:rPr>
          <w:rStyle w:val="Emphasis"/>
          <w:highlight w:val="yellow"/>
        </w:rPr>
        <w:t>a</w:t>
      </w:r>
      <w:r w:rsidRPr="00A60A8D">
        <w:rPr>
          <w:u w:val="single"/>
        </w:rPr>
        <w:t>l</w:t>
      </w:r>
      <w:r w:rsidRPr="00330017">
        <w:rPr>
          <w:u w:val="single"/>
        </w:rPr>
        <w:t xml:space="preserve"> </w:t>
      </w:r>
      <w:r w:rsidRPr="00A60A8D">
        <w:rPr>
          <w:rStyle w:val="Emphasis"/>
          <w:highlight w:val="yellow"/>
        </w:rPr>
        <w:t>Q</w:t>
      </w:r>
      <w:r w:rsidRPr="00A60A8D">
        <w:rPr>
          <w:u w:val="single"/>
        </w:rPr>
        <w:t>aeda</w:t>
      </w:r>
      <w:r w:rsidRPr="00330017">
        <w:rPr>
          <w:u w:val="single"/>
        </w:rPr>
        <w:t>-linked fighters</w:t>
      </w:r>
      <w:r w:rsidRPr="00330017">
        <w:rPr>
          <w:sz w:val="16"/>
        </w:rPr>
        <w:t xml:space="preserve">, </w:t>
      </w:r>
      <w:r w:rsidRPr="00330017">
        <w:rPr>
          <w:u w:val="single"/>
        </w:rPr>
        <w:t xml:space="preserve">hardline </w:t>
      </w:r>
      <w:r w:rsidRPr="00330017">
        <w:rPr>
          <w:rStyle w:val="Emphasis"/>
          <w:highlight w:val="yellow"/>
        </w:rPr>
        <w:t>Salafi militias</w:t>
      </w:r>
      <w:r w:rsidRPr="00330017">
        <w:rPr>
          <w:sz w:val="16"/>
        </w:rPr>
        <w:t xml:space="preserve">, </w:t>
      </w:r>
      <w:r w:rsidRPr="00330017">
        <w:rPr>
          <w:highlight w:val="yellow"/>
          <w:u w:val="single"/>
        </w:rPr>
        <w:t>and other factions</w:t>
      </w:r>
      <w:r w:rsidRPr="00330017">
        <w:rPr>
          <w:u w:val="single"/>
        </w:rPr>
        <w:t xml:space="preserve"> waging war </w:t>
      </w:r>
      <w:r w:rsidRPr="00330017">
        <w:rPr>
          <w:highlight w:val="yellow"/>
          <w:u w:val="single"/>
        </w:rPr>
        <w:t>in Yemen</w:t>
      </w:r>
      <w:r w:rsidRPr="00330017">
        <w:rPr>
          <w:sz w:val="16"/>
        </w:rPr>
        <w:t xml:space="preserve">, </w:t>
      </w:r>
      <w:r w:rsidRPr="00330017">
        <w:rPr>
          <w:rStyle w:val="Emphasis"/>
          <w:highlight w:val="yellow"/>
        </w:rPr>
        <w:t>in violation of their agreements with the U</w:t>
      </w:r>
      <w:r w:rsidRPr="00330017">
        <w:rPr>
          <w:rStyle w:val="Emphasis"/>
        </w:rPr>
        <w:t xml:space="preserve">nited </w:t>
      </w:r>
      <w:r w:rsidRPr="00330017">
        <w:rPr>
          <w:rStyle w:val="Emphasis"/>
          <w:highlight w:val="yellow"/>
        </w:rPr>
        <w:t>S</w:t>
      </w:r>
      <w:r w:rsidRPr="00330017">
        <w:rPr>
          <w:rStyle w:val="Emphasis"/>
        </w:rPr>
        <w:t>tates</w:t>
      </w:r>
      <w:r w:rsidRPr="00330017">
        <w:rPr>
          <w:sz w:val="16"/>
        </w:rPr>
        <w:t xml:space="preserve">, </w:t>
      </w:r>
      <w:r w:rsidRPr="00330017">
        <w:rPr>
          <w:u w:val="single"/>
        </w:rPr>
        <w:t>a CNN investigation</w:t>
      </w:r>
      <w:r w:rsidRPr="00330017">
        <w:rPr>
          <w:sz w:val="16"/>
        </w:rPr>
        <w:t xml:space="preserve"> has </w:t>
      </w:r>
      <w:r w:rsidRPr="00330017">
        <w:rPr>
          <w:u w:val="single"/>
        </w:rPr>
        <w:t>found</w:t>
      </w:r>
      <w:r w:rsidRPr="00330017">
        <w:rPr>
          <w:sz w:val="16"/>
        </w:rPr>
        <w:t>.</w:t>
      </w:r>
    </w:p>
    <w:p w14:paraId="013835BD" w14:textId="77777777" w:rsidR="003503AA" w:rsidRPr="00330017" w:rsidRDefault="003503AA" w:rsidP="003503AA">
      <w:pPr>
        <w:rPr>
          <w:u w:val="single"/>
        </w:rPr>
      </w:pPr>
      <w:r w:rsidRPr="00330017">
        <w:rPr>
          <w:u w:val="single"/>
        </w:rPr>
        <w:t xml:space="preserve">The </w:t>
      </w:r>
      <w:r w:rsidRPr="00330017">
        <w:rPr>
          <w:highlight w:val="yellow"/>
          <w:u w:val="single"/>
        </w:rPr>
        <w:t>weapons</w:t>
      </w:r>
      <w:r w:rsidRPr="00330017">
        <w:rPr>
          <w:sz w:val="16"/>
        </w:rPr>
        <w:t xml:space="preserve"> have also </w:t>
      </w:r>
      <w:r w:rsidRPr="00330017">
        <w:rPr>
          <w:highlight w:val="yellow"/>
          <w:u w:val="single"/>
        </w:rPr>
        <w:t>made their way into</w:t>
      </w:r>
      <w:r w:rsidRPr="00330017">
        <w:rPr>
          <w:u w:val="single"/>
        </w:rPr>
        <w:t xml:space="preserve"> the </w:t>
      </w:r>
      <w:r w:rsidRPr="00330017">
        <w:rPr>
          <w:highlight w:val="yellow"/>
          <w:u w:val="single"/>
        </w:rPr>
        <w:t>hands of Iranian-backed rebels</w:t>
      </w:r>
      <w:r w:rsidRPr="00330017">
        <w:rPr>
          <w:sz w:val="16"/>
        </w:rPr>
        <w:t xml:space="preserve"> battling the coalition for control of the country, </w:t>
      </w:r>
      <w:r w:rsidRPr="00330017">
        <w:rPr>
          <w:u w:val="single"/>
        </w:rPr>
        <w:t>exposing some of America's sensitive military technology to Tehran and</w:t>
      </w:r>
      <w:r w:rsidRPr="00330017">
        <w:rPr>
          <w:sz w:val="16"/>
        </w:rPr>
        <w:t xml:space="preserve"> potentially </w:t>
      </w:r>
      <w:r w:rsidRPr="00330017">
        <w:rPr>
          <w:u w:val="single"/>
        </w:rPr>
        <w:t>endangering the lives of US troops in other conflict zones.</w:t>
      </w:r>
    </w:p>
    <w:p w14:paraId="64724FAD" w14:textId="77777777" w:rsidR="003503AA" w:rsidRPr="00330017" w:rsidRDefault="003503AA" w:rsidP="003503AA">
      <w:pPr>
        <w:rPr>
          <w:sz w:val="16"/>
        </w:rPr>
      </w:pPr>
      <w:r w:rsidRPr="00330017">
        <w:rPr>
          <w:highlight w:val="yellow"/>
          <w:u w:val="single"/>
        </w:rPr>
        <w:t>Saudi Arabia</w:t>
      </w:r>
      <w:r w:rsidRPr="00330017">
        <w:rPr>
          <w:sz w:val="16"/>
        </w:rPr>
        <w:t xml:space="preserve"> and the United Arab Emirates, its main partner in the war, have </w:t>
      </w:r>
      <w:r w:rsidRPr="00330017">
        <w:rPr>
          <w:highlight w:val="yellow"/>
          <w:u w:val="single"/>
        </w:rPr>
        <w:t>used</w:t>
      </w:r>
      <w:r w:rsidRPr="00330017">
        <w:rPr>
          <w:sz w:val="16"/>
        </w:rPr>
        <w:t xml:space="preserve"> the </w:t>
      </w:r>
      <w:r w:rsidRPr="00330017">
        <w:rPr>
          <w:u w:val="single"/>
        </w:rPr>
        <w:t>US-manufactured</w:t>
      </w:r>
      <w:r w:rsidRPr="00330017">
        <w:rPr>
          <w:sz w:val="16"/>
        </w:rPr>
        <w:t xml:space="preserve"> </w:t>
      </w:r>
      <w:r w:rsidRPr="00330017">
        <w:rPr>
          <w:highlight w:val="yellow"/>
          <w:u w:val="single"/>
        </w:rPr>
        <w:t>weapons as a</w:t>
      </w:r>
      <w:r w:rsidRPr="00330017">
        <w:rPr>
          <w:sz w:val="16"/>
        </w:rPr>
        <w:t xml:space="preserve"> </w:t>
      </w:r>
      <w:r w:rsidRPr="00330017">
        <w:rPr>
          <w:rStyle w:val="Emphasis"/>
        </w:rPr>
        <w:t xml:space="preserve">form of </w:t>
      </w:r>
      <w:r w:rsidRPr="00330017">
        <w:rPr>
          <w:rStyle w:val="Emphasis"/>
          <w:highlight w:val="yellow"/>
        </w:rPr>
        <w:t>currency</w:t>
      </w:r>
      <w:r w:rsidRPr="00330017">
        <w:rPr>
          <w:sz w:val="16"/>
          <w:highlight w:val="yellow"/>
        </w:rPr>
        <w:t xml:space="preserve"> </w:t>
      </w:r>
      <w:r w:rsidRPr="00330017">
        <w:rPr>
          <w:highlight w:val="yellow"/>
          <w:u w:val="single"/>
        </w:rPr>
        <w:t xml:space="preserve">to </w:t>
      </w:r>
      <w:r w:rsidRPr="00330017">
        <w:rPr>
          <w:rStyle w:val="Emphasis"/>
          <w:highlight w:val="yellow"/>
        </w:rPr>
        <w:t>buy</w:t>
      </w:r>
      <w:r w:rsidRPr="00330017">
        <w:rPr>
          <w:rStyle w:val="Emphasis"/>
        </w:rPr>
        <w:t xml:space="preserve"> the </w:t>
      </w:r>
      <w:r w:rsidRPr="00330017">
        <w:rPr>
          <w:rStyle w:val="Emphasis"/>
          <w:highlight w:val="yellow"/>
        </w:rPr>
        <w:t>loyalties</w:t>
      </w:r>
      <w:r w:rsidRPr="00330017">
        <w:rPr>
          <w:sz w:val="16"/>
        </w:rPr>
        <w:t xml:space="preserve"> </w:t>
      </w:r>
      <w:r w:rsidRPr="00330017">
        <w:rPr>
          <w:u w:val="single"/>
        </w:rPr>
        <w:t>of militias or tribes</w:t>
      </w:r>
      <w:r w:rsidRPr="00330017">
        <w:rPr>
          <w:sz w:val="16"/>
        </w:rPr>
        <w:t xml:space="preserve">, </w:t>
      </w:r>
      <w:r w:rsidRPr="00330017">
        <w:rPr>
          <w:u w:val="single"/>
        </w:rPr>
        <w:t>bolster chosen armed actors</w:t>
      </w:r>
      <w:r w:rsidRPr="00330017">
        <w:rPr>
          <w:sz w:val="16"/>
        </w:rPr>
        <w:t xml:space="preserve">, </w:t>
      </w:r>
      <w:r w:rsidRPr="00330017">
        <w:rPr>
          <w:u w:val="single"/>
        </w:rPr>
        <w:t>and influence the complex political landscape</w:t>
      </w:r>
      <w:r w:rsidRPr="00330017">
        <w:rPr>
          <w:sz w:val="16"/>
        </w:rPr>
        <w:t xml:space="preserve">, </w:t>
      </w:r>
      <w:r w:rsidRPr="00330017">
        <w:rPr>
          <w:highlight w:val="yellow"/>
          <w:u w:val="single"/>
        </w:rPr>
        <w:t>according to</w:t>
      </w:r>
      <w:r w:rsidRPr="00330017">
        <w:rPr>
          <w:u w:val="single"/>
        </w:rPr>
        <w:t xml:space="preserve"> local </w:t>
      </w:r>
      <w:r w:rsidRPr="00330017">
        <w:rPr>
          <w:rStyle w:val="Emphasis"/>
          <w:highlight w:val="yellow"/>
        </w:rPr>
        <w:t>commanders on the ground</w:t>
      </w:r>
      <w:r w:rsidRPr="00330017">
        <w:rPr>
          <w:sz w:val="16"/>
          <w:highlight w:val="yellow"/>
        </w:rPr>
        <w:t xml:space="preserve"> </w:t>
      </w:r>
      <w:r w:rsidRPr="00330017">
        <w:rPr>
          <w:highlight w:val="yellow"/>
          <w:u w:val="single"/>
        </w:rPr>
        <w:t xml:space="preserve">and </w:t>
      </w:r>
      <w:r w:rsidRPr="00330017">
        <w:rPr>
          <w:rStyle w:val="Emphasis"/>
          <w:highlight w:val="yellow"/>
        </w:rPr>
        <w:t>analysts</w:t>
      </w:r>
      <w:r w:rsidRPr="00330017">
        <w:rPr>
          <w:sz w:val="16"/>
        </w:rPr>
        <w:t xml:space="preserve"> who spoke to CNN.</w:t>
      </w:r>
    </w:p>
    <w:p w14:paraId="10678CA6" w14:textId="77777777" w:rsidR="003503AA" w:rsidRPr="00330017" w:rsidRDefault="003503AA" w:rsidP="003503AA">
      <w:pPr>
        <w:rPr>
          <w:sz w:val="16"/>
        </w:rPr>
      </w:pPr>
      <w:r w:rsidRPr="00330017">
        <w:rPr>
          <w:u w:val="single"/>
        </w:rPr>
        <w:t>By handing off this military equipment to third parties</w:t>
      </w:r>
      <w:r w:rsidRPr="00330017">
        <w:rPr>
          <w:sz w:val="16"/>
        </w:rPr>
        <w:t xml:space="preserve">, </w:t>
      </w:r>
      <w:r w:rsidRPr="00330017">
        <w:rPr>
          <w:highlight w:val="yellow"/>
          <w:u w:val="single"/>
        </w:rPr>
        <w:t>the</w:t>
      </w:r>
      <w:r w:rsidRPr="00330017">
        <w:rPr>
          <w:u w:val="single"/>
        </w:rPr>
        <w:t xml:space="preserve"> Saudi</w:t>
      </w:r>
      <w:r w:rsidRPr="00330017">
        <w:rPr>
          <w:sz w:val="16"/>
        </w:rPr>
        <w:t xml:space="preserve">-led </w:t>
      </w:r>
      <w:r w:rsidRPr="00330017">
        <w:rPr>
          <w:highlight w:val="yellow"/>
          <w:u w:val="single"/>
        </w:rPr>
        <w:t xml:space="preserve">coalition is </w:t>
      </w:r>
      <w:r w:rsidRPr="00330017">
        <w:rPr>
          <w:rStyle w:val="Emphasis"/>
          <w:highlight w:val="yellow"/>
        </w:rPr>
        <w:t>breaking the terms</w:t>
      </w:r>
      <w:r w:rsidRPr="00330017">
        <w:rPr>
          <w:highlight w:val="yellow"/>
          <w:u w:val="single"/>
        </w:rPr>
        <w:t xml:space="preserve"> of its</w:t>
      </w:r>
      <w:r w:rsidRPr="00330017">
        <w:rPr>
          <w:u w:val="single"/>
        </w:rPr>
        <w:t xml:space="preserve"> arms </w:t>
      </w:r>
      <w:r w:rsidRPr="00330017">
        <w:rPr>
          <w:highlight w:val="yellow"/>
          <w:u w:val="single"/>
        </w:rPr>
        <w:t>sales with the US</w:t>
      </w:r>
      <w:r w:rsidRPr="00330017">
        <w:rPr>
          <w:sz w:val="16"/>
        </w:rPr>
        <w:t>, according to the Department of Defense. After CNN presented its findings, a US defense official confirmed there was an ongoing investigation into the issue.</w:t>
      </w:r>
    </w:p>
    <w:p w14:paraId="6F8B715A" w14:textId="77777777" w:rsidR="003503AA" w:rsidRPr="00330017" w:rsidRDefault="003503AA" w:rsidP="003503AA">
      <w:pPr>
        <w:rPr>
          <w:sz w:val="16"/>
        </w:rPr>
      </w:pPr>
      <w:r w:rsidRPr="00330017">
        <w:rPr>
          <w:sz w:val="16"/>
        </w:rPr>
        <w:t xml:space="preserve">The revelations raise fresh questions about whether </w:t>
      </w:r>
      <w:r w:rsidRPr="00330017">
        <w:rPr>
          <w:highlight w:val="yellow"/>
          <w:u w:val="single"/>
        </w:rPr>
        <w:t>the US</w:t>
      </w:r>
      <w:r w:rsidRPr="00330017">
        <w:rPr>
          <w:u w:val="single"/>
        </w:rPr>
        <w:t xml:space="preserve"> has </w:t>
      </w:r>
      <w:r w:rsidRPr="00330017">
        <w:rPr>
          <w:rStyle w:val="Emphasis"/>
          <w:highlight w:val="yellow"/>
        </w:rPr>
        <w:t>lost control</w:t>
      </w:r>
      <w:r w:rsidRPr="00330017">
        <w:rPr>
          <w:u w:val="single"/>
        </w:rPr>
        <w:t xml:space="preserve"> over a key ally presiding over one of the most horrific wars of the past decade</w:t>
      </w:r>
      <w:r w:rsidRPr="00330017">
        <w:rPr>
          <w:sz w:val="16"/>
        </w:rPr>
        <w:t>, and whether Saudi Arabia is responsible enough to be allowed to continue buying the sophisticated arms and fighting hardware.  Previous CNN investigations established that US-made weapons were used in a series of deadly Saudi coalition attacks that killed dozens of civilians, many of them children.</w:t>
      </w:r>
    </w:p>
    <w:p w14:paraId="53887A9D" w14:textId="77777777" w:rsidR="003503AA" w:rsidRPr="00330017" w:rsidRDefault="003503AA" w:rsidP="003503AA">
      <w:pPr>
        <w:rPr>
          <w:sz w:val="16"/>
        </w:rPr>
      </w:pPr>
      <w:r w:rsidRPr="00330017">
        <w:rPr>
          <w:sz w:val="16"/>
        </w:rPr>
        <w:t>The developments also come as Congress, outraged with Riyadh over the murder of journalist Jamal Khashoggi last year, considers whether to force an end to the Trump administration's support for the Saudi coalition, which relies on American weapons to conduct its war.</w:t>
      </w:r>
    </w:p>
    <w:p w14:paraId="35D4A8AF" w14:textId="77777777" w:rsidR="003503AA" w:rsidRPr="00330017" w:rsidRDefault="003503AA" w:rsidP="003503AA">
      <w:pPr>
        <w:rPr>
          <w:sz w:val="16"/>
        </w:rPr>
      </w:pPr>
      <w:r w:rsidRPr="00330017">
        <w:rPr>
          <w:sz w:val="16"/>
        </w:rPr>
        <w:t>In 2015, Riyadh launched a coalition to oust Iranian-supported Houthi rebels from the country's capital and reinstate the internationally recognized government of President Abdu Rabu Mansour Hadi. The war split the country in two, and with it came the weapons -- not just guns, but anti-tank missiles, armored vehicles, heat-seeking lasers and artillery -- all flooding into an unruly and complex state.</w:t>
      </w:r>
    </w:p>
    <w:p w14:paraId="3A581EA3" w14:textId="77777777" w:rsidR="003503AA" w:rsidRPr="00330017" w:rsidRDefault="003503AA" w:rsidP="003503AA">
      <w:pPr>
        <w:rPr>
          <w:u w:val="single"/>
        </w:rPr>
      </w:pPr>
      <w:r w:rsidRPr="00330017">
        <w:rPr>
          <w:sz w:val="16"/>
        </w:rPr>
        <w:t xml:space="preserve">Since then, some of America's "beautiful military equipment," as US President Donald Trump once called it, has been passed on, sold, stolen or abandoned in </w:t>
      </w:r>
      <w:r w:rsidRPr="00330017">
        <w:rPr>
          <w:rStyle w:val="Emphasis"/>
          <w:highlight w:val="yellow"/>
        </w:rPr>
        <w:t>Yemen's state of chaos</w:t>
      </w:r>
      <w:r w:rsidRPr="00330017">
        <w:rPr>
          <w:sz w:val="16"/>
        </w:rPr>
        <w:t xml:space="preserve">, where murky alliances and fractured politics </w:t>
      </w:r>
      <w:r w:rsidRPr="00330017">
        <w:rPr>
          <w:highlight w:val="yellow"/>
          <w:u w:val="single"/>
        </w:rPr>
        <w:t xml:space="preserve">mean </w:t>
      </w:r>
      <w:r w:rsidRPr="00330017">
        <w:rPr>
          <w:rStyle w:val="Emphasis"/>
          <w:highlight w:val="yellow"/>
        </w:rPr>
        <w:t>little hope</w:t>
      </w:r>
      <w:r w:rsidRPr="00330017">
        <w:rPr>
          <w:highlight w:val="yellow"/>
          <w:u w:val="single"/>
        </w:rPr>
        <w:t xml:space="preserve"> for </w:t>
      </w:r>
      <w:r w:rsidRPr="00330017">
        <w:rPr>
          <w:rStyle w:val="Emphasis"/>
          <w:sz w:val="28"/>
          <w:szCs w:val="28"/>
          <w:highlight w:val="yellow"/>
        </w:rPr>
        <w:t>any</w:t>
      </w:r>
      <w:r w:rsidRPr="00330017">
        <w:rPr>
          <w:sz w:val="28"/>
          <w:szCs w:val="28"/>
          <w:highlight w:val="yellow"/>
          <w:u w:val="single"/>
        </w:rPr>
        <w:t xml:space="preserve"> </w:t>
      </w:r>
      <w:r w:rsidRPr="00330017">
        <w:rPr>
          <w:highlight w:val="yellow"/>
          <w:u w:val="single"/>
        </w:rPr>
        <w:t>system of accountability or tracking</w:t>
      </w:r>
      <w:r w:rsidRPr="00330017">
        <w:t>.</w:t>
      </w:r>
    </w:p>
    <w:p w14:paraId="619C1D9E" w14:textId="77777777" w:rsidR="003503AA" w:rsidRPr="00330017" w:rsidRDefault="003503AA" w:rsidP="003503AA">
      <w:pPr>
        <w:rPr>
          <w:sz w:val="16"/>
        </w:rPr>
      </w:pPr>
      <w:r w:rsidRPr="00330017">
        <w:rPr>
          <w:sz w:val="16"/>
        </w:rPr>
        <w:t>Some terror groups have gained from the influx of US arms, with the barrier of entry to advanced weaponry now lowered by the laws of supply and demand. Militia leaders have had ample opportunity to obtain military hardware in exchange for the manpower to fight the Houthi militias. Arms dealers have flourished, with traders offering to buy or sell anything, from a US-manufactured rifle to a tank, to the highest bidder.</w:t>
      </w:r>
    </w:p>
    <w:p w14:paraId="3D291E66" w14:textId="77777777" w:rsidR="003503AA" w:rsidRPr="00330017" w:rsidRDefault="003503AA" w:rsidP="003503AA">
      <w:pPr>
        <w:rPr>
          <w:sz w:val="16"/>
        </w:rPr>
      </w:pPr>
      <w:r w:rsidRPr="00330017">
        <w:rPr>
          <w:sz w:val="16"/>
        </w:rPr>
        <w:t>And Iran's proxies have captured American weapons they can exploit for vulnerabilities or reverse-engineer for native production.</w:t>
      </w:r>
    </w:p>
    <w:p w14:paraId="6D800D63" w14:textId="77777777" w:rsidR="003503AA" w:rsidRDefault="003503AA" w:rsidP="003503AA"/>
    <w:p w14:paraId="648E831A" w14:textId="4319B839" w:rsidR="003503AA" w:rsidRDefault="003503AA" w:rsidP="003503AA">
      <w:pPr>
        <w:pStyle w:val="Heading2"/>
      </w:pPr>
      <w:r>
        <w:lastRenderedPageBreak/>
        <w:t>War Power Advantage</w:t>
      </w:r>
    </w:p>
    <w:p w14:paraId="4CBD3C8C" w14:textId="48AF8438" w:rsidR="009B0C08" w:rsidRPr="009B0C08" w:rsidRDefault="009B0C08" w:rsidP="009B0C08">
      <w:pPr>
        <w:pStyle w:val="Heading4"/>
      </w:pPr>
      <w:r>
        <w:rPr>
          <w:u w:val="single"/>
        </w:rPr>
        <w:t>Advantage 2 is Congress</w:t>
      </w:r>
      <w:r>
        <w:t xml:space="preserve">: </w:t>
      </w:r>
      <w:bookmarkStart w:id="1" w:name="_GoBack"/>
      <w:bookmarkEnd w:id="1"/>
    </w:p>
    <w:p w14:paraId="4A486B44" w14:textId="77777777" w:rsidR="003503AA" w:rsidRPr="009D7C58" w:rsidRDefault="003503AA" w:rsidP="003503AA">
      <w:pPr>
        <w:pStyle w:val="Heading4"/>
      </w:pPr>
      <w:r>
        <w:t xml:space="preserve">Congress’ </w:t>
      </w:r>
      <w:r w:rsidRPr="009D7C58">
        <w:rPr>
          <w:i/>
          <w:iCs w:val="0"/>
        </w:rPr>
        <w:t>War Powers Resolution</w:t>
      </w:r>
      <w:r>
        <w:t xml:space="preserve"> rebuke to Yemen involvement, vetoed by Trump, would have failed to challenge </w:t>
      </w:r>
      <w:r w:rsidRPr="00781990">
        <w:rPr>
          <w:u w:val="single"/>
        </w:rPr>
        <w:t>Executive lawfare</w:t>
      </w:r>
      <w:r>
        <w:t xml:space="preserve">---the plan builds a more </w:t>
      </w:r>
      <w:r w:rsidRPr="00781990">
        <w:rPr>
          <w:u w:val="single"/>
        </w:rPr>
        <w:t>effective process</w:t>
      </w:r>
      <w:r>
        <w:t xml:space="preserve"> checking Executive overreach </w:t>
      </w:r>
    </w:p>
    <w:p w14:paraId="5747DBFB" w14:textId="77777777" w:rsidR="003503AA" w:rsidRPr="003551DC" w:rsidRDefault="003503AA" w:rsidP="003503AA">
      <w:r>
        <w:t xml:space="preserve">Tess </w:t>
      </w:r>
      <w:r w:rsidRPr="003551DC">
        <w:rPr>
          <w:rStyle w:val="Style13ptBold"/>
        </w:rPr>
        <w:t>Bridgeman 19</w:t>
      </w:r>
      <w:r>
        <w:t>, Senior Fellow and Visiting Scholar at the Reiss Center on Law and Security, NYU School of Law, 5/3/18, “Getting Past the Veto on Ending Yemen War: How Congress’ Next Moves Can Succeed,” https://www.justsecurity.org/63855/getting-past-the-veto-on-ending-yemen-war-how-congress-next-move-can-succeed/</w:t>
      </w:r>
    </w:p>
    <w:p w14:paraId="7ACF0293" w14:textId="77777777" w:rsidR="003503AA" w:rsidRPr="00F744F9" w:rsidRDefault="003503AA" w:rsidP="003503AA">
      <w:pPr>
        <w:rPr>
          <w:u w:val="single"/>
        </w:rPr>
      </w:pPr>
      <w:r w:rsidRPr="00597EEC">
        <w:rPr>
          <w:sz w:val="16"/>
        </w:rPr>
        <w:t xml:space="preserve">On Thursday, </w:t>
      </w:r>
      <w:r w:rsidRPr="00F744F9">
        <w:rPr>
          <w:highlight w:val="yellow"/>
          <w:u w:val="single"/>
        </w:rPr>
        <w:t>Congress failed to override</w:t>
      </w:r>
      <w:r w:rsidRPr="00F744F9">
        <w:rPr>
          <w:u w:val="single"/>
        </w:rPr>
        <w:t xml:space="preserve"> President </w:t>
      </w:r>
      <w:r w:rsidRPr="00F744F9">
        <w:rPr>
          <w:highlight w:val="yellow"/>
          <w:u w:val="single"/>
        </w:rPr>
        <w:t>Trump’s veto of</w:t>
      </w:r>
      <w:r w:rsidRPr="00F744F9">
        <w:rPr>
          <w:u w:val="single"/>
        </w:rPr>
        <w:t xml:space="preserve"> bipartisan </w:t>
      </w:r>
      <w:r w:rsidRPr="00F744F9">
        <w:rPr>
          <w:highlight w:val="yellow"/>
          <w:u w:val="single"/>
        </w:rPr>
        <w:t>legislation that</w:t>
      </w:r>
      <w:r w:rsidRPr="00F744F9">
        <w:rPr>
          <w:u w:val="single"/>
        </w:rPr>
        <w:t xml:space="preserve"> had </w:t>
      </w:r>
      <w:r w:rsidRPr="00F744F9">
        <w:rPr>
          <w:highlight w:val="yellow"/>
          <w:u w:val="single"/>
        </w:rPr>
        <w:t>directed him to remove</w:t>
      </w:r>
      <w:r w:rsidRPr="00F744F9">
        <w:rPr>
          <w:u w:val="single"/>
        </w:rPr>
        <w:t xml:space="preserve"> U.S. </w:t>
      </w:r>
      <w:r w:rsidRPr="00F744F9">
        <w:rPr>
          <w:highlight w:val="yellow"/>
          <w:u w:val="single"/>
        </w:rPr>
        <w:t>armed forces from hostilities in Yemen</w:t>
      </w:r>
      <w:r w:rsidRPr="00F744F9">
        <w:rPr>
          <w:u w:val="single"/>
        </w:rPr>
        <w:t>’s civil war</w:t>
      </w:r>
      <w:r w:rsidRPr="00597EEC">
        <w:rPr>
          <w:sz w:val="16"/>
        </w:rPr>
        <w:t xml:space="preserve">. </w:t>
      </w:r>
      <w:r w:rsidRPr="00F744F9">
        <w:rPr>
          <w:highlight w:val="yellow"/>
          <w:u w:val="single"/>
        </w:rPr>
        <w:t>Congress has other paths it can</w:t>
      </w:r>
      <w:r w:rsidRPr="00F744F9">
        <w:rPr>
          <w:u w:val="single"/>
        </w:rPr>
        <w:t xml:space="preserve"> now </w:t>
      </w:r>
      <w:r w:rsidRPr="00F744F9">
        <w:rPr>
          <w:highlight w:val="yellow"/>
          <w:u w:val="single"/>
        </w:rPr>
        <w:t>take</w:t>
      </w:r>
      <w:r w:rsidRPr="00F744F9">
        <w:rPr>
          <w:u w:val="single"/>
        </w:rPr>
        <w:t>, over the short and long term, to achieve the same goals.</w:t>
      </w:r>
    </w:p>
    <w:p w14:paraId="72A2ABCC" w14:textId="77777777" w:rsidR="003503AA" w:rsidRPr="00597EEC" w:rsidRDefault="003503AA" w:rsidP="003503AA">
      <w:pPr>
        <w:rPr>
          <w:sz w:val="16"/>
        </w:rPr>
      </w:pPr>
      <w:r w:rsidRPr="00597EEC">
        <w:rPr>
          <w:sz w:val="16"/>
        </w:rPr>
        <w:t>Passage of the now-vetoed joint resolution (S.J.Res.7) was, at a minimum, a symbolic high-water mark in congressional reassertion of its constitutional primacy in deciding when the United States should use force abroad, at least compared to Congresses during the past three administrations. Practically, however, use of the 1973 War Powers Resolution (WPR) as a vehicle for ending a use of U.S. forces that Congress disapproves of – instead of using the power of the purse or directly cutting off the specific types of support the Trump administration is providing – means that Trump’s veto had little impact. That’s because the final version of the legislation provided the Executive Branch a way to work around it. I explained why in this Just Security article:</w:t>
      </w:r>
    </w:p>
    <w:p w14:paraId="65A5AE9D" w14:textId="77777777" w:rsidR="003503AA" w:rsidRPr="00597EEC" w:rsidRDefault="003503AA" w:rsidP="003503AA">
      <w:pPr>
        <w:rPr>
          <w:sz w:val="16"/>
        </w:rPr>
      </w:pPr>
      <w:r w:rsidRPr="00597EEC">
        <w:rPr>
          <w:sz w:val="16"/>
        </w:rPr>
        <w:t xml:space="preserve">How could </w:t>
      </w:r>
      <w:r w:rsidRPr="00597EEC">
        <w:rPr>
          <w:highlight w:val="yellow"/>
          <w:u w:val="single"/>
        </w:rPr>
        <w:t>a bill under the WPR</w:t>
      </w:r>
      <w:r w:rsidRPr="00597EEC">
        <w:rPr>
          <w:sz w:val="16"/>
        </w:rPr>
        <w:t xml:space="preserve"> fail to constrain U.S. involvement in Yemen’s civil war? While important as a symbolic rebuke, the bill </w:t>
      </w:r>
      <w:r w:rsidRPr="00597EEC">
        <w:rPr>
          <w:highlight w:val="yellow"/>
          <w:u w:val="single"/>
        </w:rPr>
        <w:t>directs the President to cease activity</w:t>
      </w:r>
      <w:r w:rsidRPr="00597EEC">
        <w:rPr>
          <w:sz w:val="16"/>
        </w:rPr>
        <w:t xml:space="preserve"> that </w:t>
      </w:r>
      <w:r w:rsidRPr="00597EEC">
        <w:rPr>
          <w:highlight w:val="yellow"/>
          <w:u w:val="single"/>
        </w:rPr>
        <w:t>the</w:t>
      </w:r>
      <w:r w:rsidRPr="00597EEC">
        <w:rPr>
          <w:u w:val="single"/>
        </w:rPr>
        <w:t xml:space="preserve"> Trump and Obama </w:t>
      </w:r>
      <w:r w:rsidRPr="00597EEC">
        <w:rPr>
          <w:highlight w:val="yellow"/>
          <w:u w:val="single"/>
        </w:rPr>
        <w:t>administrations</w:t>
      </w:r>
      <w:r w:rsidRPr="00597EEC">
        <w:rPr>
          <w:u w:val="single"/>
        </w:rPr>
        <w:t xml:space="preserve"> both </w:t>
      </w:r>
      <w:r w:rsidRPr="00597EEC">
        <w:rPr>
          <w:highlight w:val="yellow"/>
          <w:u w:val="single"/>
        </w:rPr>
        <w:t>argued</w:t>
      </w:r>
      <w:r w:rsidRPr="00597EEC">
        <w:rPr>
          <w:u w:val="single"/>
        </w:rPr>
        <w:t xml:space="preserve"> has </w:t>
      </w:r>
      <w:r w:rsidRPr="00597EEC">
        <w:rPr>
          <w:rStyle w:val="Emphasis"/>
          <w:highlight w:val="yellow"/>
        </w:rPr>
        <w:t>never occurred</w:t>
      </w:r>
      <w:r w:rsidRPr="00597EEC">
        <w:rPr>
          <w:sz w:val="16"/>
        </w:rPr>
        <w:t xml:space="preserve"> — </w:t>
      </w:r>
      <w:r w:rsidRPr="00597EEC">
        <w:rPr>
          <w:u w:val="single"/>
        </w:rPr>
        <w:t xml:space="preserve">the </w:t>
      </w:r>
      <w:r w:rsidRPr="00597EEC">
        <w:rPr>
          <w:highlight w:val="yellow"/>
          <w:u w:val="single"/>
        </w:rPr>
        <w:t>involvement</w:t>
      </w:r>
      <w:r w:rsidRPr="00597EEC">
        <w:rPr>
          <w:u w:val="single"/>
        </w:rPr>
        <w:t xml:space="preserve"> of U.S. forces </w:t>
      </w:r>
      <w:r w:rsidRPr="00597EEC">
        <w:rPr>
          <w:highlight w:val="yellow"/>
          <w:u w:val="single"/>
        </w:rPr>
        <w:t xml:space="preserve">in </w:t>
      </w:r>
      <w:r w:rsidRPr="00597EEC">
        <w:rPr>
          <w:rStyle w:val="Emphasis"/>
          <w:highlight w:val="yellow"/>
        </w:rPr>
        <w:t>“hostilities”</w:t>
      </w:r>
      <w:r w:rsidRPr="00597EEC">
        <w:rPr>
          <w:highlight w:val="yellow"/>
          <w:u w:val="single"/>
        </w:rPr>
        <w:t xml:space="preserve"> in Yemen</w:t>
      </w:r>
      <w:r w:rsidRPr="00597EEC">
        <w:rPr>
          <w:u w:val="single"/>
        </w:rPr>
        <w:t>’s civil war</w:t>
      </w:r>
      <w:r w:rsidRPr="00597EEC">
        <w:rPr>
          <w:sz w:val="16"/>
        </w:rPr>
        <w:t xml:space="preserve">. As Steve Pomper and I explained here, </w:t>
      </w:r>
      <w:r w:rsidRPr="00597EEC">
        <w:rPr>
          <w:rStyle w:val="Emphasis"/>
          <w:highlight w:val="yellow"/>
        </w:rPr>
        <w:t>even if</w:t>
      </w:r>
      <w:r w:rsidRPr="00597EEC">
        <w:rPr>
          <w:highlight w:val="yellow"/>
          <w:u w:val="single"/>
        </w:rPr>
        <w:t xml:space="preserve"> a WPR bill were enacted</w:t>
      </w:r>
      <w:r w:rsidRPr="00597EEC">
        <w:rPr>
          <w:u w:val="single"/>
        </w:rPr>
        <w:t xml:space="preserve"> over the President’s veto, </w:t>
      </w:r>
      <w:r w:rsidRPr="00597EEC">
        <w:rPr>
          <w:highlight w:val="yellow"/>
          <w:u w:val="single"/>
        </w:rPr>
        <w:t>the Admin</w:t>
      </w:r>
      <w:r w:rsidRPr="00597EEC">
        <w:rPr>
          <w:u w:val="single"/>
        </w:rPr>
        <w:t xml:space="preserve">istration </w:t>
      </w:r>
      <w:r w:rsidRPr="00597EEC">
        <w:rPr>
          <w:highlight w:val="yellow"/>
          <w:u w:val="single"/>
        </w:rPr>
        <w:t>would argue</w:t>
      </w:r>
      <w:r w:rsidRPr="00597EEC">
        <w:rPr>
          <w:u w:val="single"/>
        </w:rPr>
        <w:t xml:space="preserve"> that </w:t>
      </w:r>
      <w:r w:rsidRPr="00781990">
        <w:rPr>
          <w:rStyle w:val="Emphasis"/>
          <w:highlight w:val="yellow"/>
        </w:rPr>
        <w:t>intelligence sharing</w:t>
      </w:r>
      <w:r w:rsidRPr="00781990">
        <w:rPr>
          <w:highlight w:val="yellow"/>
          <w:u w:val="single"/>
        </w:rPr>
        <w:t xml:space="preserve"> and </w:t>
      </w:r>
      <w:r w:rsidRPr="00781990">
        <w:rPr>
          <w:rStyle w:val="Emphasis"/>
          <w:highlight w:val="yellow"/>
        </w:rPr>
        <w:t>logistics support</w:t>
      </w:r>
      <w:r w:rsidRPr="00597EEC">
        <w:rPr>
          <w:u w:val="single"/>
        </w:rPr>
        <w:t xml:space="preserve"> to the Saudi-led coalition </w:t>
      </w:r>
      <w:r w:rsidRPr="00597EEC">
        <w:rPr>
          <w:highlight w:val="yellow"/>
          <w:u w:val="single"/>
        </w:rPr>
        <w:t>do not constitute involvement</w:t>
      </w:r>
      <w:r w:rsidRPr="00597EEC">
        <w:rPr>
          <w:u w:val="single"/>
        </w:rPr>
        <w:t xml:space="preserve"> of U.S. forces </w:t>
      </w:r>
      <w:r w:rsidRPr="00781990">
        <w:rPr>
          <w:highlight w:val="yellow"/>
          <w:u w:val="single"/>
        </w:rPr>
        <w:t xml:space="preserve">in </w:t>
      </w:r>
      <w:r w:rsidRPr="00781990">
        <w:rPr>
          <w:rStyle w:val="Emphasis"/>
          <w:highlight w:val="yellow"/>
        </w:rPr>
        <w:t>“hostilities,”</w:t>
      </w:r>
      <w:r w:rsidRPr="00597EEC">
        <w:rPr>
          <w:u w:val="single"/>
        </w:rPr>
        <w:t xml:space="preserve"> and thus may lawfully continue</w:t>
      </w:r>
      <w:r w:rsidRPr="00597EEC">
        <w:rPr>
          <w:sz w:val="16"/>
        </w:rPr>
        <w:t xml:space="preserve"> (the same would apply to aerial refueling, but the Trump administration stopped that activity of its own accord late last year).</w:t>
      </w:r>
    </w:p>
    <w:p w14:paraId="2028A078" w14:textId="77777777" w:rsidR="003503AA" w:rsidRPr="00597EEC" w:rsidRDefault="003503AA" w:rsidP="003503AA">
      <w:pPr>
        <w:rPr>
          <w:u w:val="single"/>
        </w:rPr>
      </w:pPr>
      <w:r w:rsidRPr="00597EEC">
        <w:rPr>
          <w:sz w:val="16"/>
        </w:rPr>
        <w:t xml:space="preserve">While Congress couldn’t sustain the measure over Trump’s veto — the Senate vote was 53 to 45, below the two thirds needed to override a veto —  the story doesn’t end here. </w:t>
      </w:r>
      <w:r w:rsidRPr="00597EEC">
        <w:rPr>
          <w:u w:val="single"/>
        </w:rPr>
        <w:t>The process</w:t>
      </w:r>
      <w:r w:rsidRPr="00597EEC">
        <w:rPr>
          <w:sz w:val="16"/>
        </w:rPr>
        <w:t xml:space="preserve"> leading to the passage of S.J. Res 7 and its inevitable veto </w:t>
      </w:r>
      <w:r w:rsidRPr="00597EEC">
        <w:rPr>
          <w:u w:val="single"/>
        </w:rPr>
        <w:t>revealed the need for Congress to start laying the groundwork for reform of the 1973 War Powers Resolution</w:t>
      </w:r>
      <w:r w:rsidRPr="00597EEC">
        <w:rPr>
          <w:sz w:val="16"/>
        </w:rPr>
        <w:t xml:space="preserve"> – a long-term endeavor that is long-overdue. This will require sustained attention to where, how, why, and at what cost the President is using U.S. armed forces abroad. </w:t>
      </w:r>
      <w:r w:rsidRPr="00597EEC">
        <w:rPr>
          <w:u w:val="single"/>
        </w:rPr>
        <w:t>It will</w:t>
      </w:r>
      <w:r w:rsidRPr="00597EEC">
        <w:rPr>
          <w:sz w:val="16"/>
        </w:rPr>
        <w:t xml:space="preserve"> also </w:t>
      </w:r>
      <w:r w:rsidRPr="00597EEC">
        <w:rPr>
          <w:u w:val="single"/>
        </w:rPr>
        <w:t xml:space="preserve">require focusing on </w:t>
      </w:r>
      <w:r w:rsidRPr="00597EEC">
        <w:rPr>
          <w:rStyle w:val="Emphasis"/>
        </w:rPr>
        <w:t>what mechanisms</w:t>
      </w:r>
      <w:r w:rsidRPr="00597EEC">
        <w:rPr>
          <w:sz w:val="16"/>
        </w:rPr>
        <w:t xml:space="preserve"> </w:t>
      </w:r>
      <w:r w:rsidRPr="00597EEC">
        <w:rPr>
          <w:u w:val="single"/>
        </w:rPr>
        <w:t>Congress can use most effectively to ensure it finds out about and can limit (if it chooses) such activities.</w:t>
      </w:r>
    </w:p>
    <w:p w14:paraId="51A0D07E" w14:textId="77777777" w:rsidR="003503AA" w:rsidRPr="00597EEC" w:rsidRDefault="003503AA" w:rsidP="003503AA">
      <w:pPr>
        <w:rPr>
          <w:sz w:val="16"/>
        </w:rPr>
      </w:pPr>
      <w:r w:rsidRPr="00597EEC">
        <w:rPr>
          <w:sz w:val="16"/>
        </w:rPr>
        <w:t>But in the short term, the experience with S.J. Res 7 also provides a roadmap for how Congress can fulfil its vital role in authorizing or limiting military engagement that does not rise to the level of “hostilities” as that term is interpreted by the Executive Branch.</w:t>
      </w:r>
    </w:p>
    <w:p w14:paraId="216B54C2" w14:textId="77777777" w:rsidR="003503AA" w:rsidRPr="00597EEC" w:rsidRDefault="003503AA" w:rsidP="003503AA">
      <w:pPr>
        <w:rPr>
          <w:rStyle w:val="Emphasis"/>
        </w:rPr>
      </w:pPr>
      <w:r w:rsidRPr="00597EEC">
        <w:rPr>
          <w:rStyle w:val="Emphasis"/>
        </w:rPr>
        <w:t>What Congress Can Do Next on Yemen</w:t>
      </w:r>
    </w:p>
    <w:p w14:paraId="2D9F47EE" w14:textId="77777777" w:rsidR="003503AA" w:rsidRPr="00597EEC" w:rsidRDefault="003503AA" w:rsidP="003503AA">
      <w:pPr>
        <w:rPr>
          <w:sz w:val="16"/>
        </w:rPr>
      </w:pPr>
      <w:r w:rsidRPr="00597EEC">
        <w:rPr>
          <w:sz w:val="16"/>
        </w:rPr>
        <w:t>Trump’s veto message revealed that he is committed to maintaining U.S. military involvement in the disastrous war in Yemen in the face of bipartisan opposition. It also showed he remains determined to defend the Saudi government in the wake of its continued stone-walling about the chilling murder of journalist and Virginia resident Jamal Khashoggi. But the awareness-raising function served by debating and passing S.J. Res 7 through Congress creates momentum in both Houses to craft provisions that could end U.S. involvement in the Yemen war and move the bilateral relationship with Saudi Arabia in a new direction.</w:t>
      </w:r>
    </w:p>
    <w:p w14:paraId="52974ACE" w14:textId="77777777" w:rsidR="003503AA" w:rsidRPr="00597EEC" w:rsidRDefault="003503AA" w:rsidP="003503AA">
      <w:pPr>
        <w:rPr>
          <w:sz w:val="16"/>
        </w:rPr>
      </w:pPr>
      <w:r w:rsidRPr="00597EEC">
        <w:rPr>
          <w:sz w:val="16"/>
        </w:rPr>
        <w:t xml:space="preserve">There are a number of </w:t>
      </w:r>
      <w:r w:rsidRPr="00597EEC">
        <w:rPr>
          <w:highlight w:val="yellow"/>
          <w:u w:val="single"/>
        </w:rPr>
        <w:t>provisions</w:t>
      </w:r>
      <w:r w:rsidRPr="00597EEC">
        <w:rPr>
          <w:sz w:val="16"/>
        </w:rPr>
        <w:t xml:space="preserve"> – some already in existing bills – that </w:t>
      </w:r>
      <w:r w:rsidRPr="00597EEC">
        <w:rPr>
          <w:highlight w:val="yellow"/>
          <w:u w:val="single"/>
        </w:rPr>
        <w:t>could</w:t>
      </w:r>
      <w:r w:rsidRPr="00597EEC">
        <w:rPr>
          <w:sz w:val="16"/>
        </w:rPr>
        <w:t xml:space="preserve"> swiftly </w:t>
      </w:r>
      <w:r w:rsidRPr="00597EEC">
        <w:rPr>
          <w:highlight w:val="yellow"/>
          <w:u w:val="single"/>
        </w:rPr>
        <w:t>become part of a</w:t>
      </w:r>
      <w:r w:rsidRPr="00597EEC">
        <w:rPr>
          <w:sz w:val="16"/>
        </w:rPr>
        <w:t xml:space="preserve"> must-pass vehicle, like the National Defense Authorization Act (</w:t>
      </w:r>
      <w:r w:rsidRPr="00781990">
        <w:rPr>
          <w:rStyle w:val="Emphasis"/>
          <w:highlight w:val="yellow"/>
        </w:rPr>
        <w:t>NDAA</w:t>
      </w:r>
      <w:r w:rsidRPr="00597EEC">
        <w:rPr>
          <w:sz w:val="16"/>
        </w:rPr>
        <w:t xml:space="preserve">) </w:t>
      </w:r>
      <w:r w:rsidRPr="00781990">
        <w:rPr>
          <w:highlight w:val="yellow"/>
          <w:u w:val="single"/>
        </w:rPr>
        <w:t>or</w:t>
      </w:r>
      <w:r w:rsidRPr="00597EEC">
        <w:rPr>
          <w:sz w:val="16"/>
        </w:rPr>
        <w:t xml:space="preserve"> an </w:t>
      </w:r>
      <w:r w:rsidRPr="00597EEC">
        <w:rPr>
          <w:rStyle w:val="Emphasis"/>
          <w:highlight w:val="yellow"/>
        </w:rPr>
        <w:t>appropriations bill</w:t>
      </w:r>
      <w:r w:rsidRPr="00597EEC">
        <w:rPr>
          <w:sz w:val="16"/>
        </w:rPr>
        <w:t xml:space="preserve">, </w:t>
      </w:r>
      <w:r w:rsidRPr="00597EEC">
        <w:rPr>
          <w:highlight w:val="yellow"/>
          <w:u w:val="single"/>
        </w:rPr>
        <w:t>that a</w:t>
      </w:r>
      <w:r w:rsidRPr="00597EEC">
        <w:rPr>
          <w:u w:val="single"/>
        </w:rPr>
        <w:t xml:space="preserve"> </w:t>
      </w:r>
      <w:r w:rsidRPr="00597EEC">
        <w:rPr>
          <w:rStyle w:val="Emphasis"/>
          <w:highlight w:val="yellow"/>
        </w:rPr>
        <w:t>bipartisan majority</w:t>
      </w:r>
      <w:r w:rsidRPr="00597EEC">
        <w:rPr>
          <w:u w:val="single"/>
        </w:rPr>
        <w:t xml:space="preserve"> of Congress </w:t>
      </w:r>
      <w:r w:rsidRPr="00597EEC">
        <w:rPr>
          <w:highlight w:val="yellow"/>
          <w:u w:val="single"/>
        </w:rPr>
        <w:t>can get behind</w:t>
      </w:r>
      <w:r w:rsidRPr="00597EEC">
        <w:rPr>
          <w:sz w:val="16"/>
        </w:rPr>
        <w:t>. Having worked in the Obama White House, I can attest how difficult it is for a President to veto the entire NDAA despite provisions he finds loathsome. Of course, Congress too knows the stakes of what makes it into the NDAA (or any must-pass legislation), so it will be important to maintain bipartisan support for any Yemen-related provisions among key committees of jurisdiction.</w:t>
      </w:r>
    </w:p>
    <w:p w14:paraId="111D9668" w14:textId="77777777" w:rsidR="003503AA" w:rsidRPr="00597EEC" w:rsidRDefault="003503AA" w:rsidP="003503AA">
      <w:pPr>
        <w:rPr>
          <w:sz w:val="16"/>
        </w:rPr>
      </w:pPr>
      <w:r w:rsidRPr="00597EEC">
        <w:rPr>
          <w:sz w:val="16"/>
        </w:rPr>
        <w:t>So, what are the kinds of legislative provisions that would be more certain to achieve Congress’s goal of cutting off U.S. support for the Saudi-led operations in Yemen, while maintaining U.S. operations directed against Al Qaeda and “associated forces”?</w:t>
      </w:r>
    </w:p>
    <w:p w14:paraId="371FD7E4" w14:textId="77777777" w:rsidR="003503AA" w:rsidRPr="00597EEC" w:rsidRDefault="003503AA" w:rsidP="003503AA">
      <w:pPr>
        <w:rPr>
          <w:sz w:val="16"/>
        </w:rPr>
      </w:pPr>
      <w:r w:rsidRPr="00597EEC">
        <w:rPr>
          <w:sz w:val="16"/>
        </w:rPr>
        <w:t>First, looking beyond the WPR, Congress can still achieve what S.J. Res. 7 was intended to do. As I noted here,</w:t>
      </w:r>
    </w:p>
    <w:p w14:paraId="5BAA23F0" w14:textId="77777777" w:rsidR="003503AA" w:rsidRPr="00597EEC" w:rsidRDefault="003503AA" w:rsidP="003503AA">
      <w:pPr>
        <w:rPr>
          <w:u w:val="single"/>
        </w:rPr>
      </w:pPr>
      <w:r w:rsidRPr="00597EEC">
        <w:rPr>
          <w:sz w:val="16"/>
        </w:rPr>
        <w:t xml:space="preserve">If the new </w:t>
      </w:r>
      <w:r w:rsidRPr="00597EEC">
        <w:rPr>
          <w:highlight w:val="yellow"/>
          <w:u w:val="single"/>
        </w:rPr>
        <w:t>Congress</w:t>
      </w:r>
      <w:r w:rsidRPr="00597EEC">
        <w:rPr>
          <w:sz w:val="16"/>
        </w:rPr>
        <w:t xml:space="preserve"> is also serious about curbing U.S. participation in Yemen’s devastating civil war, it </w:t>
      </w:r>
      <w:r w:rsidRPr="00597EEC">
        <w:rPr>
          <w:highlight w:val="yellow"/>
          <w:u w:val="single"/>
        </w:rPr>
        <w:t>should</w:t>
      </w:r>
      <w:r w:rsidRPr="00597EEC">
        <w:rPr>
          <w:sz w:val="16"/>
        </w:rPr>
        <w:t xml:space="preserve"> include a provision explicitly cutting off specific forms of U.S. support — not just directing withdrawal from “hostilities” — in a must-pass vehicle. Congress has a number of very good options for doing so at its disposal. For example, two options, which could be combined </w:t>
      </w:r>
      <w:r w:rsidRPr="00597EEC">
        <w:rPr>
          <w:rStyle w:val="Emphasis"/>
          <w:highlight w:val="yellow"/>
        </w:rPr>
        <w:t>for maximum impact</w:t>
      </w:r>
      <w:r w:rsidRPr="00597EEC">
        <w:rPr>
          <w:sz w:val="16"/>
        </w:rPr>
        <w:t xml:space="preserve">, are (1) expressly prohibiting any further U.S. assistance or support, including intelligence sharing and logistics support activities, to any members of the Saudi-led </w:t>
      </w:r>
      <w:r w:rsidRPr="00597EEC">
        <w:rPr>
          <w:sz w:val="16"/>
        </w:rPr>
        <w:lastRenderedPageBreak/>
        <w:t xml:space="preserve">coalition for the civil war in Yemen, and (2) as Ryan Goodman has explained, </w:t>
      </w:r>
      <w:r w:rsidRPr="00597EEC">
        <w:rPr>
          <w:u w:val="single"/>
        </w:rPr>
        <w:t>suspend</w:t>
      </w:r>
      <w:r w:rsidRPr="00597EEC">
        <w:rPr>
          <w:sz w:val="16"/>
        </w:rPr>
        <w:t xml:space="preserve">ing </w:t>
      </w:r>
      <w:r w:rsidRPr="00597EEC">
        <w:rPr>
          <w:u w:val="single"/>
        </w:rPr>
        <w:t>Direct Commercial Sales licenses for</w:t>
      </w:r>
      <w:r w:rsidRPr="00597EEC">
        <w:rPr>
          <w:sz w:val="16"/>
        </w:rPr>
        <w:t xml:space="preserve"> maintenance and sustainment of</w:t>
      </w:r>
      <w:r w:rsidRPr="00597EEC">
        <w:rPr>
          <w:u w:val="single"/>
        </w:rPr>
        <w:t xml:space="preserve"> fighter aircraft used in the Saudi coalition’s offensive operations in Yemen.</w:t>
      </w:r>
    </w:p>
    <w:p w14:paraId="29318D6C" w14:textId="77777777" w:rsidR="003503AA" w:rsidRPr="00597EEC" w:rsidRDefault="003503AA" w:rsidP="003503AA">
      <w:pPr>
        <w:rPr>
          <w:sz w:val="16"/>
        </w:rPr>
      </w:pPr>
      <w:r w:rsidRPr="00597EEC">
        <w:rPr>
          <w:sz w:val="16"/>
        </w:rPr>
        <w:t xml:space="preserve">The first option would have the impact of ending the activities the U.S. is actually undertaking in support of the Saudi-led coalition. The second would create a strong incentive for the coalition to get serious about negotiations to end the conflict: </w:t>
      </w:r>
      <w:r w:rsidRPr="00597EEC">
        <w:rPr>
          <w:u w:val="single"/>
        </w:rPr>
        <w:t>it would have the impact of grounding the coalition’s fighter aircraft in short order, as they rely on maintenance and spare parts provided under U.S. licenses</w:t>
      </w:r>
      <w:r w:rsidRPr="00597EEC">
        <w:rPr>
          <w:sz w:val="16"/>
        </w:rPr>
        <w:t>.</w:t>
      </w:r>
    </w:p>
    <w:p w14:paraId="6D0B3CE7" w14:textId="77777777" w:rsidR="003503AA" w:rsidRPr="00597EEC" w:rsidRDefault="003503AA" w:rsidP="003503AA">
      <w:pPr>
        <w:rPr>
          <w:sz w:val="16"/>
        </w:rPr>
      </w:pPr>
      <w:r w:rsidRPr="00597EEC">
        <w:rPr>
          <w:sz w:val="16"/>
        </w:rPr>
        <w:t xml:space="preserve">Congress could also choose to </w:t>
      </w:r>
      <w:r w:rsidRPr="00597EEC">
        <w:rPr>
          <w:rStyle w:val="Emphasis"/>
          <w:highlight w:val="yellow"/>
        </w:rPr>
        <w:t>cut off arms sales to Saudi Arabia</w:t>
      </w:r>
      <w:r w:rsidRPr="00597EEC">
        <w:rPr>
          <w:sz w:val="16"/>
        </w:rPr>
        <w:t>, which could be limited to certain categories of weapons (i.e., potentially excluding weapons systems that are defensive in nature) or sweep more broadly.</w:t>
      </w:r>
    </w:p>
    <w:p w14:paraId="632C4D7F" w14:textId="77777777" w:rsidR="003503AA" w:rsidRPr="00597EEC" w:rsidRDefault="003503AA" w:rsidP="003503AA">
      <w:pPr>
        <w:rPr>
          <w:u w:val="single"/>
        </w:rPr>
      </w:pPr>
      <w:r w:rsidRPr="00597EEC">
        <w:rPr>
          <w:sz w:val="16"/>
        </w:rPr>
        <w:t xml:space="preserve">Second, existing provisions of the Saudi Arabia Accountability and Yemen Act of 2019 use a range of tools to hold the Kingdom accountable for its human rights abuses – including the underlying problems that motivate dissidents like Khashoggi to criticize the government in the first place – and for the Saudis’ devastating restrictions on humanitarian access in Yemen’s civil war. While it is unlikely to make it out of the Senate Foreign Relations Committee soon, provisions in the bill such as </w:t>
      </w:r>
      <w:r w:rsidRPr="00597EEC">
        <w:rPr>
          <w:u w:val="single"/>
        </w:rPr>
        <w:t>prohibitions on certain arms sales to Saudi Arabia</w:t>
      </w:r>
      <w:r w:rsidRPr="00597EEC">
        <w:rPr>
          <w:sz w:val="16"/>
        </w:rPr>
        <w:t xml:space="preserve">, prohibition of U.S. refueling of Saudi coalition aircraft engaged in Yemen’s civil war, and the imposition of sanctions for blocking humanitarian access in Yemen, </w:t>
      </w:r>
      <w:r w:rsidRPr="00597EEC">
        <w:rPr>
          <w:u w:val="single"/>
        </w:rPr>
        <w:t>could be included as amendments in the NDAA or an appropriations bill.</w:t>
      </w:r>
    </w:p>
    <w:p w14:paraId="35A5EA69" w14:textId="77777777" w:rsidR="003503AA" w:rsidRPr="00597EEC" w:rsidRDefault="003503AA" w:rsidP="003503AA">
      <w:pPr>
        <w:rPr>
          <w:sz w:val="16"/>
        </w:rPr>
      </w:pPr>
      <w:r w:rsidRPr="00597EEC">
        <w:rPr>
          <w:sz w:val="16"/>
        </w:rPr>
        <w:t>Watch out for a Signing Statement</w:t>
      </w:r>
    </w:p>
    <w:p w14:paraId="391E9FDA" w14:textId="77777777" w:rsidR="003503AA" w:rsidRPr="00597EEC" w:rsidRDefault="003503AA" w:rsidP="003503AA">
      <w:pPr>
        <w:rPr>
          <w:sz w:val="16"/>
        </w:rPr>
      </w:pPr>
      <w:r w:rsidRPr="00597EEC">
        <w:rPr>
          <w:sz w:val="16"/>
        </w:rPr>
        <w:t>In his veto message on S.J. Res. 7, Trump wrote that if Congress seeks to prohibit “in-flight refueling, or require military engagements adhere to arbitrary timelines” it would be “interfer[ing] with the President’s constitutional authority as Commander in Chief of the Armed Forces.” And in a Statement of Administration Policy on the House version of the War Powers Resolution bill, the President made the bolder claim that Congress’ cutting off U.S. support for the Yemen war “would raise serious constitutional concerns to the extent it seeks to override the President’s determination as Commander in Chief.” That is a bold and dangerous claim.</w:t>
      </w:r>
    </w:p>
    <w:p w14:paraId="66E742A3" w14:textId="77777777" w:rsidR="003503AA" w:rsidRPr="00597EEC" w:rsidRDefault="003503AA" w:rsidP="003503AA">
      <w:pPr>
        <w:rPr>
          <w:sz w:val="16"/>
        </w:rPr>
      </w:pPr>
      <w:r w:rsidRPr="00597EEC">
        <w:rPr>
          <w:highlight w:val="yellow"/>
          <w:u w:val="single"/>
        </w:rPr>
        <w:t>If Congress does show</w:t>
      </w:r>
      <w:r w:rsidRPr="00597EEC">
        <w:rPr>
          <w:sz w:val="16"/>
        </w:rPr>
        <w:t xml:space="preserve"> its </w:t>
      </w:r>
      <w:r w:rsidRPr="00597EEC">
        <w:rPr>
          <w:rStyle w:val="Emphasis"/>
          <w:highlight w:val="yellow"/>
        </w:rPr>
        <w:t>continued resolve</w:t>
      </w:r>
      <w:r w:rsidRPr="00597EEC">
        <w:rPr>
          <w:sz w:val="16"/>
        </w:rPr>
        <w:t xml:space="preserve"> </w:t>
      </w:r>
      <w:r w:rsidRPr="00597EEC">
        <w:rPr>
          <w:u w:val="single"/>
        </w:rPr>
        <w:t>by including provisions in the NDAA or an appropriations bill</w:t>
      </w:r>
      <w:r w:rsidRPr="00597EEC">
        <w:rPr>
          <w:sz w:val="16"/>
        </w:rPr>
        <w:t xml:space="preserve"> </w:t>
      </w:r>
      <w:r w:rsidRPr="00597EEC">
        <w:rPr>
          <w:u w:val="single"/>
        </w:rPr>
        <w:t>that cut off U.S. support for the Saudi-led coalition</w:t>
      </w:r>
      <w:r w:rsidRPr="00597EEC">
        <w:rPr>
          <w:sz w:val="16"/>
        </w:rPr>
        <w:t xml:space="preserve"> in Yemen (or more broadly seek to hold Saudi Arabia accountable for human rights and humanitarian abuses), we should expect a signing statement by President Trump singling out those provisions and making claims of constitutional interference like the ones made in his Statements of Administration Policy on the Yemen War Powers bills. Congress should be ready to challenge any interpretation of the newly-enacted law that would suggest the President may simply choose not to implement parts of a law on these highly dubious grounds.</w:t>
      </w:r>
    </w:p>
    <w:p w14:paraId="50F45C41" w14:textId="77777777" w:rsidR="003503AA" w:rsidRPr="00597EEC" w:rsidRDefault="003503AA" w:rsidP="003503AA">
      <w:pPr>
        <w:rPr>
          <w:sz w:val="16"/>
        </w:rPr>
      </w:pPr>
      <w:r w:rsidRPr="00597EEC">
        <w:rPr>
          <w:sz w:val="16"/>
        </w:rPr>
        <w:t>One important insight that the Yemen War Powers Resolution bills have demonstrated is that whatever the scope of the President’s unilateral constitutional authority to deploy troops and to initiate hostilities might be, it is the legislative branch, not the President, that has the last word – if it is able to express its will in a statute passed pursuant to its Article I authorities.</w:t>
      </w:r>
    </w:p>
    <w:p w14:paraId="4983F8D0" w14:textId="77777777" w:rsidR="003503AA" w:rsidRDefault="003503AA" w:rsidP="003503AA">
      <w:pPr>
        <w:rPr>
          <w:sz w:val="16"/>
        </w:rPr>
      </w:pPr>
      <w:r w:rsidRPr="00597EEC">
        <w:rPr>
          <w:sz w:val="16"/>
        </w:rPr>
        <w:t xml:space="preserve">In sum, </w:t>
      </w:r>
      <w:r w:rsidRPr="00597EEC">
        <w:rPr>
          <w:highlight w:val="yellow"/>
          <w:u w:val="single"/>
        </w:rPr>
        <w:t>the clash</w:t>
      </w:r>
      <w:r w:rsidRPr="00597EEC">
        <w:rPr>
          <w:sz w:val="16"/>
        </w:rPr>
        <w:t xml:space="preserve"> between Congress’ goals with S.J. Res. 7 and the Executive Branch’s interpretation of the War Powers Resolution that S.J. Res. 7 brought into the spotlight </w:t>
      </w:r>
      <w:r w:rsidRPr="00597EEC">
        <w:rPr>
          <w:highlight w:val="yellow"/>
          <w:u w:val="single"/>
        </w:rPr>
        <w:t xml:space="preserve">can prompt a </w:t>
      </w:r>
      <w:r w:rsidRPr="00597EEC">
        <w:rPr>
          <w:rStyle w:val="Emphasis"/>
          <w:highlight w:val="yellow"/>
        </w:rPr>
        <w:t>broader process of reflection</w:t>
      </w:r>
      <w:r w:rsidRPr="00597EEC">
        <w:rPr>
          <w:highlight w:val="yellow"/>
          <w:u w:val="single"/>
        </w:rPr>
        <w:t xml:space="preserve"> on how Congress can use</w:t>
      </w:r>
      <w:r w:rsidRPr="00597EEC">
        <w:rPr>
          <w:u w:val="single"/>
        </w:rPr>
        <w:t xml:space="preserve"> its </w:t>
      </w:r>
      <w:r w:rsidRPr="00597EEC">
        <w:rPr>
          <w:highlight w:val="yellow"/>
          <w:u w:val="single"/>
        </w:rPr>
        <w:t>Article I powers more effectively</w:t>
      </w:r>
      <w:r w:rsidRPr="00597EEC">
        <w:rPr>
          <w:sz w:val="16"/>
        </w:rPr>
        <w:t xml:space="preserve"> — </w:t>
      </w:r>
      <w:r w:rsidRPr="009F6DA8">
        <w:rPr>
          <w:highlight w:val="yellow"/>
          <w:u w:val="single"/>
        </w:rPr>
        <w:t>and check the Executive</w:t>
      </w:r>
      <w:r w:rsidRPr="00597EEC">
        <w:rPr>
          <w:u w:val="single"/>
        </w:rPr>
        <w:t xml:space="preserve">’s use of its Article II powers </w:t>
      </w:r>
      <w:r w:rsidRPr="009F6DA8">
        <w:rPr>
          <w:rStyle w:val="Emphasis"/>
          <w:highlight w:val="yellow"/>
        </w:rPr>
        <w:t>more consistently</w:t>
      </w:r>
      <w:r w:rsidRPr="00597EEC">
        <w:rPr>
          <w:sz w:val="16"/>
        </w:rPr>
        <w:t xml:space="preserve"> — </w:t>
      </w:r>
      <w:r w:rsidRPr="00597EEC">
        <w:rPr>
          <w:u w:val="single"/>
        </w:rPr>
        <w:t>in matters of war and peace</w:t>
      </w:r>
      <w:r w:rsidRPr="00597EEC">
        <w:rPr>
          <w:sz w:val="16"/>
        </w:rPr>
        <w:t>. That will be a long-term process. In the short term, Congress can use President Trump’s veto to galvanize support for measures with real teeth that would begin to shift the U.S.-Saudi relationship away from an unconditional embrace, cut off U.S. involvement in Yemen’s civil war, and show the Executive Branch that Congress has the authority — and the political will — to do so.</w:t>
      </w:r>
    </w:p>
    <w:p w14:paraId="66ED1D2D" w14:textId="77777777" w:rsidR="003503AA" w:rsidRDefault="003503AA" w:rsidP="003503AA">
      <w:pPr>
        <w:pStyle w:val="Heading4"/>
      </w:pPr>
      <w:r>
        <w:t xml:space="preserve">Key to </w:t>
      </w:r>
      <w:r w:rsidRPr="008B148D">
        <w:rPr>
          <w:u w:val="single"/>
        </w:rPr>
        <w:t>sustainable grand strategy</w:t>
      </w:r>
      <w:r>
        <w:t>---solves crisis management</w:t>
      </w:r>
    </w:p>
    <w:p w14:paraId="31852A7B" w14:textId="77777777" w:rsidR="003503AA" w:rsidRDefault="003503AA" w:rsidP="003503AA">
      <w:r>
        <w:t xml:space="preserve">Matthew </w:t>
      </w:r>
      <w:r w:rsidRPr="00544C78">
        <w:rPr>
          <w:rStyle w:val="Style13ptBold"/>
        </w:rPr>
        <w:t>Waxman 14</w:t>
      </w:r>
      <w:r>
        <w:t xml:space="preserve">, Professor at Columbia Law School, an Adjunct Senior Fellow at the Council on Foreign Relations, and a Member of the Hoover Institution Task Force on National Security and Law, April 2014, “The Power to Threaten War,” </w:t>
      </w:r>
      <w:hyperlink r:id="rId7" w:history="1">
        <w:r w:rsidRPr="007334FB">
          <w:rPr>
            <w:rStyle w:val="Hyperlink"/>
          </w:rPr>
          <w:t>https://www.yalelawjournal.org/article/the-power-to-threaten-war</w:t>
        </w:r>
      </w:hyperlink>
    </w:p>
    <w:p w14:paraId="5CBB7012" w14:textId="77777777" w:rsidR="003503AA" w:rsidRDefault="003503AA" w:rsidP="003503AA">
      <w:pPr>
        <w:rPr>
          <w:sz w:val="16"/>
        </w:rPr>
      </w:pPr>
      <w:r w:rsidRPr="003E037E">
        <w:rPr>
          <w:rStyle w:val="StyleUnderline"/>
          <w:highlight w:val="yellow"/>
        </w:rPr>
        <w:t>A</w:t>
      </w:r>
      <w:r w:rsidRPr="003E037E">
        <w:rPr>
          <w:rStyle w:val="StyleUnderline"/>
        </w:rPr>
        <w:t xml:space="preserve"> more </w:t>
      </w:r>
      <w:r w:rsidRPr="003E037E">
        <w:rPr>
          <w:rStyle w:val="Emphasis"/>
          <w:highlight w:val="yellow"/>
        </w:rPr>
        <w:t>productive reform agenda</w:t>
      </w:r>
      <w:r w:rsidRPr="003E037E">
        <w:rPr>
          <w:sz w:val="16"/>
        </w:rPr>
        <w:t xml:space="preserve"> (and by no means a mutually exclusive one) </w:t>
      </w:r>
      <w:r w:rsidRPr="003E037E">
        <w:rPr>
          <w:rStyle w:val="StyleUnderline"/>
          <w:highlight w:val="yellow"/>
        </w:rPr>
        <w:t xml:space="preserve">would focus on </w:t>
      </w:r>
      <w:r w:rsidRPr="003E037E">
        <w:rPr>
          <w:rStyle w:val="Emphasis"/>
          <w:highlight w:val="yellow"/>
        </w:rPr>
        <w:t>strengthening Congress’s role in shaping</w:t>
      </w:r>
      <w:r w:rsidRPr="003E037E">
        <w:rPr>
          <w:rStyle w:val="Emphasis"/>
        </w:rPr>
        <w:t xml:space="preserve"> U.S. </w:t>
      </w:r>
      <w:r w:rsidRPr="003E037E">
        <w:rPr>
          <w:rStyle w:val="Emphasis"/>
          <w:highlight w:val="yellow"/>
        </w:rPr>
        <w:t>grand strategy more broadly.</w:t>
      </w:r>
      <w:r w:rsidRPr="003E037E">
        <w:rPr>
          <w:rStyle w:val="StyleUnderline"/>
          <w:highlight w:val="yellow"/>
        </w:rPr>
        <w:t xml:space="preserve"> Rather than devoting</w:t>
      </w:r>
      <w:r w:rsidRPr="003E037E">
        <w:rPr>
          <w:rStyle w:val="StyleUnderline"/>
        </w:rPr>
        <w:t xml:space="preserve"> its </w:t>
      </w:r>
      <w:r w:rsidRPr="003E037E">
        <w:rPr>
          <w:rStyle w:val="Emphasis"/>
          <w:highlight w:val="yellow"/>
        </w:rPr>
        <w:t>institutional energy</w:t>
      </w:r>
      <w:r w:rsidRPr="003E037E">
        <w:rPr>
          <w:rStyle w:val="StyleUnderline"/>
          <w:highlight w:val="yellow"/>
        </w:rPr>
        <w:t xml:space="preserve"> to reasserting</w:t>
      </w:r>
      <w:r w:rsidRPr="003E037E">
        <w:rPr>
          <w:rStyle w:val="StyleUnderline"/>
        </w:rPr>
        <w:t xml:space="preserve"> its </w:t>
      </w:r>
      <w:r w:rsidRPr="003E037E">
        <w:rPr>
          <w:rStyle w:val="StyleUnderline"/>
          <w:highlight w:val="yellow"/>
        </w:rPr>
        <w:t>control over decisions to engage</w:t>
      </w:r>
      <w:r w:rsidRPr="003E037E">
        <w:rPr>
          <w:rStyle w:val="StyleUnderline"/>
        </w:rPr>
        <w:t xml:space="preserve"> the enemy with military force </w:t>
      </w:r>
      <w:r w:rsidRPr="003E037E">
        <w:rPr>
          <w:rStyle w:val="StyleUnderline"/>
          <w:highlight w:val="yellow"/>
        </w:rPr>
        <w:t xml:space="preserve">in </w:t>
      </w:r>
      <w:r w:rsidRPr="003E037E">
        <w:rPr>
          <w:rStyle w:val="Emphasis"/>
          <w:highlight w:val="yellow"/>
        </w:rPr>
        <w:t>particular circumstances,</w:t>
      </w:r>
      <w:r w:rsidRPr="003E037E">
        <w:rPr>
          <w:rStyle w:val="StyleUnderline"/>
          <w:highlight w:val="yellow"/>
        </w:rPr>
        <w:t xml:space="preserve"> Congress would work</w:t>
      </w:r>
      <w:r w:rsidRPr="003E037E">
        <w:rPr>
          <w:rStyle w:val="StyleUnderline"/>
        </w:rPr>
        <w:t xml:space="preserve"> to </w:t>
      </w:r>
      <w:r w:rsidRPr="003E037E">
        <w:rPr>
          <w:rStyle w:val="StyleUnderline"/>
          <w:highlight w:val="yellow"/>
        </w:rPr>
        <w:t>engage the executive</w:t>
      </w:r>
      <w:r w:rsidRPr="003E037E">
        <w:rPr>
          <w:rStyle w:val="StyleUnderline"/>
        </w:rPr>
        <w:t xml:space="preserve"> branch more seriously and </w:t>
      </w:r>
      <w:r w:rsidRPr="003E037E">
        <w:rPr>
          <w:rStyle w:val="StyleUnderline"/>
          <w:highlight w:val="yellow"/>
        </w:rPr>
        <w:t>continually with regard to</w:t>
      </w:r>
      <w:r w:rsidRPr="003E037E">
        <w:rPr>
          <w:rStyle w:val="StyleUnderline"/>
        </w:rPr>
        <w:t xml:space="preserve"> the general policy </w:t>
      </w:r>
      <w:r w:rsidRPr="003E037E">
        <w:rPr>
          <w:rStyle w:val="StyleUnderline"/>
          <w:highlight w:val="yellow"/>
        </w:rPr>
        <w:t>circumstances under which force might be contemplated. This</w:t>
      </w:r>
      <w:r w:rsidRPr="003E037E">
        <w:rPr>
          <w:sz w:val="16"/>
        </w:rPr>
        <w:t xml:space="preserve"> </w:t>
      </w:r>
      <w:r w:rsidRPr="003E037E">
        <w:rPr>
          <w:rStyle w:val="StyleUnderline"/>
          <w:highlight w:val="yellow"/>
        </w:rPr>
        <w:t>would require Congress to</w:t>
      </w:r>
      <w:r w:rsidRPr="003E037E">
        <w:rPr>
          <w:sz w:val="16"/>
        </w:rPr>
        <w:t xml:space="preserve"> do something it is not disposed to do, namely, </w:t>
      </w:r>
      <w:r w:rsidRPr="003E037E">
        <w:rPr>
          <w:rStyle w:val="StyleUnderline"/>
          <w:highlight w:val="yellow"/>
        </w:rPr>
        <w:t>use</w:t>
      </w:r>
      <w:r w:rsidRPr="003E037E">
        <w:rPr>
          <w:sz w:val="16"/>
        </w:rPr>
        <w:t xml:space="preserve"> its other powers—such as hearings, </w:t>
      </w:r>
      <w:r w:rsidRPr="003E037E">
        <w:rPr>
          <w:rStyle w:val="Emphasis"/>
          <w:highlight w:val="yellow"/>
        </w:rPr>
        <w:t>control of funds,</w:t>
      </w:r>
      <w:r w:rsidRPr="003E037E">
        <w:rPr>
          <w:rStyle w:val="StyleUnderline"/>
          <w:highlight w:val="yellow"/>
        </w:rPr>
        <w:t xml:space="preserve"> and statutory delegations</w:t>
      </w:r>
      <w:r w:rsidRPr="003E037E">
        <w:rPr>
          <w:sz w:val="16"/>
        </w:rPr>
        <w:t xml:space="preserve"> of bounded policy discretion—</w:t>
      </w:r>
      <w:r w:rsidRPr="003E037E">
        <w:rPr>
          <w:rStyle w:val="StyleUnderline"/>
        </w:rPr>
        <w:t xml:space="preserve">to engage the executive branch on strategic questions about the way force may be wielded </w:t>
      </w:r>
      <w:r w:rsidRPr="003E037E">
        <w:rPr>
          <w:rStyle w:val="Emphasis"/>
          <w:highlight w:val="yellow"/>
        </w:rPr>
        <w:t>in advance of</w:t>
      </w:r>
      <w:r w:rsidRPr="003E037E">
        <w:rPr>
          <w:rStyle w:val="StyleUnderline"/>
        </w:rPr>
        <w:t xml:space="preserve">, or at the earliest stages of, </w:t>
      </w:r>
      <w:r w:rsidRPr="003E037E">
        <w:rPr>
          <w:rStyle w:val="StyleUnderline"/>
          <w:highlight w:val="yellow"/>
        </w:rPr>
        <w:t>crises.</w:t>
      </w:r>
      <w:r w:rsidRPr="003E037E">
        <w:rPr>
          <w:sz w:val="16"/>
        </w:rPr>
        <w:t xml:space="preserve"> Proposals to restructure congressional national security committees include the idea of creating more consolidated, joint House-Senate national security committees, which would have </w:t>
      </w:r>
      <w:r w:rsidRPr="003E037E">
        <w:rPr>
          <w:rStyle w:val="StyleUnderline"/>
          <w:highlight w:val="yellow"/>
        </w:rPr>
        <w:t>greater</w:t>
      </w:r>
      <w:r w:rsidRPr="003E037E">
        <w:rPr>
          <w:sz w:val="16"/>
        </w:rPr>
        <w:t xml:space="preserve"> leverage, expertise, and </w:t>
      </w:r>
      <w:r w:rsidRPr="003E037E">
        <w:rPr>
          <w:rStyle w:val="Emphasis"/>
          <w:highlight w:val="yellow"/>
        </w:rPr>
        <w:t>oversight responsibility</w:t>
      </w:r>
      <w:r w:rsidRPr="003E037E">
        <w:rPr>
          <w:sz w:val="16"/>
        </w:rPr>
        <w:t xml:space="preserve"> and which </w:t>
      </w:r>
      <w:r w:rsidRPr="003E037E">
        <w:rPr>
          <w:rStyle w:val="StyleUnderline"/>
          <w:highlight w:val="yellow"/>
        </w:rPr>
        <w:t>would tie together</w:t>
      </w:r>
      <w:r w:rsidRPr="003E037E">
        <w:rPr>
          <w:sz w:val="16"/>
        </w:rPr>
        <w:t xml:space="preserve"> the elements of </w:t>
      </w:r>
      <w:r w:rsidRPr="003E037E">
        <w:rPr>
          <w:rStyle w:val="StyleUnderline"/>
        </w:rPr>
        <w:t xml:space="preserve">U.S. </w:t>
      </w:r>
      <w:r w:rsidRPr="003E037E">
        <w:rPr>
          <w:rStyle w:val="StyleUnderline"/>
          <w:highlight w:val="yellow"/>
        </w:rPr>
        <w:t>power more effectively</w:t>
      </w:r>
      <w:r w:rsidRPr="003E037E">
        <w:rPr>
          <w:sz w:val="16"/>
        </w:rPr>
        <w:t>.218 These proposals should be viewed not simply as means for Congress to consult with the Executive once large-scale military intervention is imminent, but also as mechanisms enabling Congress to coordinate with the Executive on the matching of foreign policy means and ends well in advance of crises.</w:t>
      </w:r>
    </w:p>
    <w:p w14:paraId="1DC75602" w14:textId="4582F0D7" w:rsidR="003503AA" w:rsidRDefault="003503AA" w:rsidP="003503AA">
      <w:pPr>
        <w:pStyle w:val="Heading4"/>
      </w:pPr>
      <w:r>
        <w:t>E</w:t>
      </w:r>
      <w:r w:rsidR="00B1157A">
        <w:t>ffective grand strategy’s key to prevent global conflict</w:t>
      </w:r>
      <w:r>
        <w:t xml:space="preserve"> </w:t>
      </w:r>
    </w:p>
    <w:p w14:paraId="033B3AAF" w14:textId="77777777" w:rsidR="003503AA" w:rsidRDefault="003503AA" w:rsidP="003503AA">
      <w:r>
        <w:t xml:space="preserve">Chas W. </w:t>
      </w:r>
      <w:r w:rsidRPr="0022530B">
        <w:rPr>
          <w:rStyle w:val="Style13ptBold"/>
        </w:rPr>
        <w:t>Freeman 14</w:t>
      </w:r>
      <w:r>
        <w:t xml:space="preserve">, served in the United States Foreign Service, the State and Defense Departments in many different capacities over the course of thirty years, past president of the Middle East Policy Council, co-chair of the </w:t>
      </w:r>
      <w:r>
        <w:lastRenderedPageBreak/>
        <w:t>U.S. China Policy Foundation and a Lifetime Director of the Atlantic Council, 9/13/14, “A New Set of Great Power Relationships,” http://chasfreeman.net/a-new-set-of-great-power-relationships/</w:t>
      </w:r>
    </w:p>
    <w:p w14:paraId="124708A5" w14:textId="77777777" w:rsidR="003503AA" w:rsidRPr="004D230A" w:rsidRDefault="003503AA" w:rsidP="003503AA">
      <w:pPr>
        <w:rPr>
          <w:sz w:val="16"/>
        </w:rPr>
      </w:pPr>
      <w:r w:rsidRPr="004D230A">
        <w:rPr>
          <w:rStyle w:val="StyleUnderline"/>
          <w:highlight w:val="yellow"/>
        </w:rPr>
        <w:t>We live in a time of</w:t>
      </w:r>
      <w:r w:rsidRPr="004D230A">
        <w:rPr>
          <w:sz w:val="16"/>
          <w:highlight w:val="yellow"/>
        </w:rPr>
        <w:t xml:space="preserve"> </w:t>
      </w:r>
      <w:r w:rsidRPr="004D230A">
        <w:rPr>
          <w:rStyle w:val="StyleUnderline"/>
          <w:highlight w:val="yellow"/>
          <w:bdr w:val="single" w:sz="4" w:space="0" w:color="auto"/>
        </w:rPr>
        <w:t>great strategic fluidity</w:t>
      </w:r>
      <w:r w:rsidRPr="004D230A">
        <w:rPr>
          <w:sz w:val="16"/>
        </w:rPr>
        <w:t xml:space="preserve">.  Borders are shifting.  Lines of control are blurring.  </w:t>
      </w:r>
      <w:r w:rsidRPr="0022530B">
        <w:rPr>
          <w:rStyle w:val="StyleUnderline"/>
        </w:rPr>
        <w:t>Long-</w:t>
      </w:r>
      <w:r w:rsidRPr="004D230A">
        <w:rPr>
          <w:rStyle w:val="StyleUnderline"/>
          <w:highlight w:val="yellow"/>
        </w:rPr>
        <w:t>established spheres of influence are fading</w:t>
      </w:r>
      <w:r w:rsidRPr="0022530B">
        <w:rPr>
          <w:rStyle w:val="StyleUnderline"/>
        </w:rPr>
        <w:t xml:space="preserve"> away</w:t>
      </w:r>
      <w:r w:rsidRPr="004D230A">
        <w:rPr>
          <w:sz w:val="16"/>
        </w:rPr>
        <w:t xml:space="preserve">.  Some states are decaying and dissolving as others germinate and take root. </w:t>
      </w:r>
      <w:r w:rsidRPr="004D230A">
        <w:rPr>
          <w:rStyle w:val="StyleUnderline"/>
          <w:highlight w:val="yellow"/>
          <w:bdr w:val="single" w:sz="4" w:space="0" w:color="auto"/>
        </w:rPr>
        <w:t>The global economic order is precarious</w:t>
      </w:r>
      <w:r w:rsidRPr="004D230A">
        <w:rPr>
          <w:sz w:val="16"/>
          <w:highlight w:val="yellow"/>
        </w:rPr>
        <w:t xml:space="preserve">.  </w:t>
      </w:r>
      <w:r w:rsidRPr="004D230A">
        <w:rPr>
          <w:rStyle w:val="StyleUnderline"/>
          <w:highlight w:val="yellow"/>
        </w:rPr>
        <w:t>New economic and geopolitical fault lines are emerging</w:t>
      </w:r>
      <w:r w:rsidRPr="004D230A">
        <w:rPr>
          <w:sz w:val="16"/>
        </w:rPr>
        <w:t xml:space="preserve">. </w:t>
      </w:r>
    </w:p>
    <w:p w14:paraId="4A2356D8" w14:textId="77777777" w:rsidR="003503AA" w:rsidRPr="004D230A" w:rsidRDefault="003503AA" w:rsidP="003503AA">
      <w:pPr>
        <w:rPr>
          <w:sz w:val="16"/>
        </w:rPr>
      </w:pPr>
      <w:r w:rsidRPr="004D230A">
        <w:rPr>
          <w:sz w:val="16"/>
        </w:rPr>
        <w:t xml:space="preserve">The great powers of North and South America are barely on speaking terms.  </w:t>
      </w:r>
      <w:r w:rsidRPr="004D230A">
        <w:rPr>
          <w:rStyle w:val="StyleUnderline"/>
          <w:highlight w:val="yellow"/>
        </w:rPr>
        <w:t>Europe is</w:t>
      </w:r>
      <w:r w:rsidRPr="004D230A">
        <w:rPr>
          <w:sz w:val="16"/>
        </w:rPr>
        <w:t xml:space="preserve"> again </w:t>
      </w:r>
      <w:r w:rsidRPr="004D230A">
        <w:rPr>
          <w:rStyle w:val="StyleUnderline"/>
          <w:highlight w:val="yellow"/>
        </w:rPr>
        <w:t>riven by geopolitical antagonisms.</w:t>
      </w:r>
      <w:r w:rsidRPr="004D230A">
        <w:rPr>
          <w:sz w:val="16"/>
          <w:highlight w:val="yellow"/>
        </w:rPr>
        <w:t xml:space="preserve">  </w:t>
      </w:r>
      <w:r w:rsidRPr="004D230A">
        <w:rPr>
          <w:rStyle w:val="StyleUnderline"/>
          <w:highlight w:val="yellow"/>
        </w:rPr>
        <w:t>Ukraine</w:t>
      </w:r>
      <w:r w:rsidRPr="004D230A">
        <w:rPr>
          <w:sz w:val="16"/>
        </w:rPr>
        <w:t xml:space="preserve"> should be a prosperous, independent borderland between the European Union and Russia.  It </w:t>
      </w:r>
      <w:r w:rsidRPr="004D230A">
        <w:rPr>
          <w:rStyle w:val="StyleUnderline"/>
          <w:highlight w:val="yellow"/>
        </w:rPr>
        <w:t>has</w:t>
      </w:r>
      <w:r w:rsidRPr="004D230A">
        <w:rPr>
          <w:sz w:val="16"/>
        </w:rPr>
        <w:t xml:space="preserve"> instead </w:t>
      </w:r>
      <w:r w:rsidRPr="004D230A">
        <w:rPr>
          <w:rStyle w:val="StyleUnderline"/>
          <w:highlight w:val="yellow"/>
        </w:rPr>
        <w:t>become a cockpit of strategic contention</w:t>
      </w:r>
      <w:r w:rsidRPr="004D230A">
        <w:rPr>
          <w:sz w:val="16"/>
        </w:rPr>
        <w:t xml:space="preserve">.  </w:t>
      </w:r>
      <w:r w:rsidRPr="0022530B">
        <w:rPr>
          <w:rStyle w:val="StyleUnderline"/>
        </w:rPr>
        <w:t>The U</w:t>
      </w:r>
      <w:r w:rsidRPr="004D230A">
        <w:rPr>
          <w:sz w:val="16"/>
        </w:rPr>
        <w:t xml:space="preserve">nited </w:t>
      </w:r>
      <w:r w:rsidRPr="0022530B">
        <w:rPr>
          <w:rStyle w:val="StyleUnderline"/>
        </w:rPr>
        <w:t>S</w:t>
      </w:r>
      <w:r w:rsidRPr="004D230A">
        <w:rPr>
          <w:sz w:val="16"/>
        </w:rPr>
        <w:t xml:space="preserve">tates </w:t>
      </w:r>
      <w:r w:rsidRPr="0022530B">
        <w:rPr>
          <w:rStyle w:val="StyleUnderline"/>
        </w:rPr>
        <w:t>and Russia have relapsed into hostility</w:t>
      </w:r>
      <w:r w:rsidRPr="004D230A">
        <w:rPr>
          <w:sz w:val="16"/>
        </w:rPr>
        <w:t xml:space="preserve">.  The post-Ottoman borders of West Asia and North Africa are being erased.  Neither Europeans, nor Russians, nor Americans can now protect or direct their longstanding clients in the Middle East.  Brazil, China, and India are peacefully competing for the favor of Africa.  But, in the Indo-Pacific, </w:t>
      </w:r>
      <w:r w:rsidRPr="004D230A">
        <w:rPr>
          <w:rStyle w:val="StyleUnderline"/>
          <w:highlight w:val="yellow"/>
        </w:rPr>
        <w:t>China and Japan are at daggers drawn</w:t>
      </w:r>
      <w:r w:rsidRPr="0022530B">
        <w:rPr>
          <w:rStyle w:val="StyleUnderline"/>
        </w:rPr>
        <w:t xml:space="preserve"> and striving to ostracize each other</w:t>
      </w:r>
      <w:r w:rsidRPr="004D230A">
        <w:rPr>
          <w:sz w:val="16"/>
        </w:rPr>
        <w:t xml:space="preserve">.  </w:t>
      </w:r>
      <w:r w:rsidRPr="004D230A">
        <w:rPr>
          <w:rStyle w:val="StyleUnderline"/>
          <w:highlight w:val="yellow"/>
        </w:rPr>
        <w:t>Sino-American relations seem to be following</w:t>
      </w:r>
      <w:r w:rsidRPr="004D230A">
        <w:rPr>
          <w:sz w:val="16"/>
        </w:rPr>
        <w:t xml:space="preserve"> US-Russian relations </w:t>
      </w:r>
      <w:r w:rsidRPr="0022530B">
        <w:rPr>
          <w:rStyle w:val="StyleUnderline"/>
        </w:rPr>
        <w:t>into mutual exasperation and intransigence</w:t>
      </w:r>
      <w:r w:rsidRPr="004D230A">
        <w:rPr>
          <w:sz w:val="16"/>
        </w:rPr>
        <w:t>.</w:t>
      </w:r>
    </w:p>
    <w:p w14:paraId="48C77017" w14:textId="77777777" w:rsidR="003503AA" w:rsidRPr="004D230A" w:rsidRDefault="003503AA" w:rsidP="003503AA">
      <w:pPr>
        <w:rPr>
          <w:sz w:val="16"/>
        </w:rPr>
      </w:pPr>
      <w:r w:rsidRPr="004D230A">
        <w:rPr>
          <w:sz w:val="16"/>
        </w:rPr>
        <w:t xml:space="preserve">No one surveying this scene could disagree that the world would benefit from recrafting the relationships between its great powers.  As President Xi Jinping has proposed, new types of relations might enable the great powers to manage their interactions to the common advantage while lowering the risk of armed conflict.  </w:t>
      </w:r>
      <w:r w:rsidRPr="004D230A">
        <w:rPr>
          <w:rStyle w:val="StyleUnderline"/>
          <w:highlight w:val="yellow"/>
        </w:rPr>
        <w:t>This is</w:t>
      </w:r>
      <w:r w:rsidRPr="004D230A">
        <w:rPr>
          <w:sz w:val="16"/>
        </w:rPr>
        <w:t xml:space="preserve">, after all, </w:t>
      </w:r>
      <w:r w:rsidRPr="004D230A">
        <w:rPr>
          <w:rStyle w:val="StyleUnderline"/>
          <w:highlight w:val="yellow"/>
          <w:bdr w:val="single" w:sz="4" w:space="0" w:color="auto"/>
        </w:rPr>
        <w:t>the nuclear age</w:t>
      </w:r>
      <w:r w:rsidRPr="004D230A">
        <w:rPr>
          <w:sz w:val="16"/>
          <w:highlight w:val="yellow"/>
        </w:rPr>
        <w:t xml:space="preserve">.  </w:t>
      </w:r>
      <w:r w:rsidRPr="004D230A">
        <w:rPr>
          <w:rStyle w:val="StyleUnderline"/>
          <w:highlight w:val="yellow"/>
        </w:rPr>
        <w:t>A war could</w:t>
      </w:r>
      <w:r w:rsidRPr="004D230A">
        <w:rPr>
          <w:sz w:val="16"/>
          <w:highlight w:val="yellow"/>
        </w:rPr>
        <w:t xml:space="preserve"> </w:t>
      </w:r>
      <w:r w:rsidRPr="004D230A">
        <w:rPr>
          <w:rStyle w:val="StyleUnderline"/>
          <w:highlight w:val="yellow"/>
          <w:bdr w:val="single" w:sz="4" w:space="0" w:color="auto"/>
        </w:rPr>
        <w:t>end in the annihilation of all</w:t>
      </w:r>
      <w:r w:rsidRPr="0022530B">
        <w:rPr>
          <w:rStyle w:val="StyleUnderline"/>
          <w:bdr w:val="single" w:sz="4" w:space="0" w:color="auto"/>
        </w:rPr>
        <w:t xml:space="preserve"> who take part in it</w:t>
      </w:r>
      <w:r w:rsidRPr="004D230A">
        <w:rPr>
          <w:sz w:val="16"/>
        </w:rPr>
        <w:t>.  Short of that, unbridled animosity and contention between great powers and their allies and friends have high opportunity costs and foster the tensions inherent in military posturing, arms races, instability, and impoverishment.</w:t>
      </w:r>
    </w:p>
    <w:p w14:paraId="2623F11B" w14:textId="77777777" w:rsidR="003503AA" w:rsidRDefault="003503AA" w:rsidP="003503AA">
      <w:pPr>
        <w:rPr>
          <w:sz w:val="16"/>
        </w:rPr>
      </w:pPr>
    </w:p>
    <w:p w14:paraId="4BE56EFA" w14:textId="77777777" w:rsidR="003503AA" w:rsidRDefault="003503AA" w:rsidP="003503AA">
      <w:pPr>
        <w:pStyle w:val="Heading4"/>
      </w:pPr>
      <w:r w:rsidRPr="00091A33">
        <w:t xml:space="preserve">Congressional assertion </w:t>
      </w:r>
      <w:r>
        <w:t>avoids nuke wars---</w:t>
      </w:r>
      <w:r w:rsidRPr="00091A33">
        <w:rPr>
          <w:u w:val="single"/>
        </w:rPr>
        <w:t>groupthink</w:t>
      </w:r>
      <w:r>
        <w:t xml:space="preserve"> and </w:t>
      </w:r>
      <w:r w:rsidRPr="00091A33">
        <w:rPr>
          <w:u w:val="single"/>
        </w:rPr>
        <w:t>unaccountability</w:t>
      </w:r>
      <w:r>
        <w:t xml:space="preserve"> outweigh speed turns</w:t>
      </w:r>
    </w:p>
    <w:p w14:paraId="3BDF4250" w14:textId="77777777" w:rsidR="003503AA" w:rsidRPr="00DC33AC" w:rsidRDefault="003503AA" w:rsidP="003503AA">
      <w:r w:rsidRPr="00DC33AC">
        <w:t xml:space="preserve">David Gray </w:t>
      </w:r>
      <w:r w:rsidRPr="00DC33AC">
        <w:rPr>
          <w:rStyle w:val="Style13ptBold"/>
        </w:rPr>
        <w:t>Adler 8</w:t>
      </w:r>
      <w:r w:rsidRPr="00DC33AC">
        <w:t>, Professor of Political Science at Idaho State University, “The Judiciary and Presidential Power in Foreign Affairs: A Critique”, 6-1, http://www.freerangethought.com/index.php?option=com_content&amp;task=blogsection&amp;id=6&amp;Itemid=41</w:t>
      </w:r>
    </w:p>
    <w:p w14:paraId="7EFFDA90" w14:textId="77777777" w:rsidR="003503AA" w:rsidRPr="00597EEC" w:rsidRDefault="003503AA" w:rsidP="003503AA">
      <w:pPr>
        <w:rPr>
          <w:sz w:val="16"/>
        </w:rPr>
      </w:pPr>
      <w:r w:rsidRPr="00DC33AC">
        <w:rPr>
          <w:sz w:val="16"/>
        </w:rPr>
        <w:t xml:space="preserve">{11} </w:t>
      </w:r>
      <w:r w:rsidRPr="00DC33AC">
        <w:rPr>
          <w:rStyle w:val="StyleUnderline"/>
        </w:rPr>
        <w:t xml:space="preserve">The structure of </w:t>
      </w:r>
      <w:r w:rsidRPr="00DC33AC">
        <w:rPr>
          <w:rStyle w:val="StyleUnderline"/>
          <w:highlight w:val="yellow"/>
        </w:rPr>
        <w:t>shared powers</w:t>
      </w:r>
      <w:r w:rsidRPr="00DC33AC">
        <w:rPr>
          <w:rStyle w:val="Style4Char"/>
          <w:rFonts w:eastAsiaTheme="minorHAnsi"/>
        </w:rPr>
        <w:t xml:space="preserve"> in foreign relations serves to </w:t>
      </w:r>
      <w:r w:rsidRPr="00DC33AC">
        <w:rPr>
          <w:rStyle w:val="Emphasis"/>
          <w:highlight w:val="yellow"/>
        </w:rPr>
        <w:t>deter abuse</w:t>
      </w:r>
      <w:r w:rsidRPr="00DC33AC">
        <w:rPr>
          <w:rStyle w:val="Emphasis"/>
        </w:rPr>
        <w:t xml:space="preserve"> of power</w:t>
      </w:r>
      <w:r w:rsidRPr="00DC33AC">
        <w:rPr>
          <w:rStyle w:val="StyleUnderline"/>
        </w:rPr>
        <w:t xml:space="preserve">, </w:t>
      </w:r>
      <w:r w:rsidRPr="00DC33AC">
        <w:rPr>
          <w:rStyle w:val="Emphasis"/>
          <w:highlight w:val="yellow"/>
        </w:rPr>
        <w:t>misguided policies</w:t>
      </w:r>
      <w:r w:rsidRPr="00DC33AC">
        <w:rPr>
          <w:rStyle w:val="StyleUnderline"/>
          <w:highlight w:val="yellow"/>
        </w:rPr>
        <w:t xml:space="preserve">, </w:t>
      </w:r>
      <w:r w:rsidRPr="00DC33AC">
        <w:rPr>
          <w:rStyle w:val="Emphasis"/>
          <w:highlight w:val="yellow"/>
        </w:rPr>
        <w:t>irrational action</w:t>
      </w:r>
      <w:r w:rsidRPr="00DC33AC">
        <w:rPr>
          <w:rStyle w:val="StyleUnderline"/>
          <w:highlight w:val="yellow"/>
        </w:rPr>
        <w:t xml:space="preserve">, and </w:t>
      </w:r>
      <w:r w:rsidRPr="00DC33AC">
        <w:rPr>
          <w:rStyle w:val="Emphasis"/>
          <w:highlight w:val="yellow"/>
        </w:rPr>
        <w:t>unaccountable behavior</w:t>
      </w:r>
      <w:r w:rsidRPr="00DC33AC">
        <w:rPr>
          <w:sz w:val="16"/>
        </w:rPr>
        <w:t>.</w:t>
      </w:r>
      <w:hyperlink r:id="rId8" w:anchor="31" w:history="1">
        <w:r w:rsidRPr="00DC33AC">
          <w:rPr>
            <w:sz w:val="16"/>
          </w:rPr>
          <w:t>[31]</w:t>
        </w:r>
      </w:hyperlink>
      <w:r w:rsidRPr="00DC33AC">
        <w:rPr>
          <w:sz w:val="16"/>
        </w:rPr>
        <w:t xml:space="preserve"> </w:t>
      </w:r>
      <w:r w:rsidRPr="00DC33AC">
        <w:rPr>
          <w:rStyle w:val="StyleUnderline"/>
        </w:rPr>
        <w:t xml:space="preserve">As a fundamental matter, emphasis on </w:t>
      </w:r>
      <w:r w:rsidRPr="00DC33AC">
        <w:rPr>
          <w:rStyle w:val="StyleUnderline"/>
          <w:highlight w:val="yellow"/>
        </w:rPr>
        <w:t>joint policymaking</w:t>
      </w:r>
      <w:r w:rsidRPr="00DC33AC">
        <w:rPr>
          <w:rStyle w:val="StyleUnderline"/>
        </w:rPr>
        <w:t xml:space="preserve"> permits the airing of sundry political, social, and economic values and concerns. Such a structure wisely </w:t>
      </w:r>
      <w:r w:rsidRPr="00DC33AC">
        <w:rPr>
          <w:rStyle w:val="StyleUnderline"/>
          <w:highlight w:val="yellow"/>
        </w:rPr>
        <w:t>ensures</w:t>
      </w:r>
      <w:r w:rsidRPr="00DC33AC">
        <w:rPr>
          <w:rStyle w:val="StyleUnderline"/>
        </w:rPr>
        <w:t xml:space="preserve"> that the ultimate </w:t>
      </w:r>
      <w:r w:rsidRPr="00DC33AC">
        <w:rPr>
          <w:rStyle w:val="StyleUnderline"/>
          <w:highlight w:val="yellow"/>
        </w:rPr>
        <w:t>policies will not</w:t>
      </w:r>
      <w:r w:rsidRPr="00DC33AC">
        <w:rPr>
          <w:rStyle w:val="StyleUnderline"/>
        </w:rPr>
        <w:t xml:space="preserve"> merely </w:t>
      </w:r>
      <w:r w:rsidRPr="00DC33AC">
        <w:rPr>
          <w:rStyle w:val="StyleUnderline"/>
          <w:highlight w:val="yellow"/>
        </w:rPr>
        <w:t>reflect</w:t>
      </w:r>
      <w:r w:rsidRPr="00DC33AC">
        <w:rPr>
          <w:rStyle w:val="StyleUnderline"/>
        </w:rPr>
        <w:t xml:space="preserve"> the </w:t>
      </w:r>
      <w:r w:rsidRPr="00DC33AC">
        <w:rPr>
          <w:rStyle w:val="Emphasis"/>
          <w:highlight w:val="yellow"/>
        </w:rPr>
        <w:t>private preferences</w:t>
      </w:r>
      <w:r w:rsidRPr="00DC33AC">
        <w:rPr>
          <w:rStyle w:val="StyleUnderline"/>
          <w:highlight w:val="yellow"/>
        </w:rPr>
        <w:t xml:space="preserve"> or</w:t>
      </w:r>
      <w:r w:rsidRPr="00DC33AC">
        <w:rPr>
          <w:rStyle w:val="StyleUnderline"/>
        </w:rPr>
        <w:t xml:space="preserve"> the </w:t>
      </w:r>
      <w:r w:rsidRPr="00DC33AC">
        <w:rPr>
          <w:rStyle w:val="Emphasis"/>
          <w:highlight w:val="yellow"/>
        </w:rPr>
        <w:t>short-term political interests</w:t>
      </w:r>
      <w:r w:rsidRPr="00DC33AC">
        <w:rPr>
          <w:rStyle w:val="StyleUnderline"/>
        </w:rPr>
        <w:t xml:space="preserve"> of the President</w:t>
      </w:r>
      <w:r w:rsidRPr="00DC33AC">
        <w:rPr>
          <w:sz w:val="16"/>
        </w:rPr>
        <w:t>.</w:t>
      </w:r>
      <w:hyperlink r:id="rId9" w:anchor="32" w:history="1">
        <w:r w:rsidRPr="00DC33AC">
          <w:rPr>
            <w:sz w:val="16"/>
          </w:rPr>
          <w:t>[32]</w:t>
        </w:r>
      </w:hyperlink>
      <w:r w:rsidRPr="00DC33AC">
        <w:rPr>
          <w:sz w:val="16"/>
        </w:rPr>
        <w:t xml:space="preserve"> {12} </w:t>
      </w:r>
      <w:r w:rsidRPr="00DC33AC">
        <w:rPr>
          <w:rStyle w:val="StyleUnderline"/>
        </w:rPr>
        <w:t>Of course, this arrangement has come under fire in the postwar period</w:t>
      </w:r>
      <w:r w:rsidRPr="00DC33AC">
        <w:rPr>
          <w:sz w:val="16"/>
        </w:rPr>
        <w:t xml:space="preserve">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w:t>
      </w:r>
      <w:r w:rsidRPr="00DC33AC">
        <w:rPr>
          <w:rStyle w:val="StyleUnderline"/>
        </w:rPr>
        <w:t>it has been asserted that quick action and a single, authoritative voice are necessary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w:t>
      </w:r>
      <w:r w:rsidRPr="00DC33AC">
        <w:rPr>
          <w:sz w:val="16"/>
        </w:rPr>
        <w:t xml:space="preserve"> policy.</w:t>
      </w:r>
      <w:hyperlink r:id="rId10" w:anchor="33" w:history="1">
        <w:r w:rsidRPr="00DC33AC">
          <w:rPr>
            <w:sz w:val="16"/>
          </w:rPr>
          <w:t>[33]</w:t>
        </w:r>
      </w:hyperlink>
      <w:r w:rsidRPr="00DC33AC">
        <w:rPr>
          <w:sz w:val="16"/>
        </w:rPr>
        <w:t xml:space="preserve"> {13} </w:t>
      </w:r>
      <w:r w:rsidRPr="00DC33AC">
        <w:rPr>
          <w:rStyle w:val="StyleUnderline"/>
        </w:rPr>
        <w:t xml:space="preserve">These policy arguments have been reviewed, and </w:t>
      </w:r>
      <w:r w:rsidRPr="00DC33AC">
        <w:rPr>
          <w:rStyle w:val="Emphasis"/>
        </w:rPr>
        <w:t>discredited</w:t>
      </w:r>
      <w:r w:rsidRPr="00DC33AC">
        <w:rPr>
          <w:rStyle w:val="StyleUnderline"/>
        </w:rPr>
        <w:t>, elsewhere; space limitations here permit only a brief commentary</w:t>
      </w:r>
      <w:r w:rsidRPr="00DC33AC">
        <w:rPr>
          <w:sz w:val="16"/>
        </w:rPr>
        <w:t>.</w:t>
      </w:r>
      <w:hyperlink r:id="rId11" w:anchor="34NAME=" w:history="1">
        <w:r w:rsidRPr="00DC33AC">
          <w:rPr>
            <w:sz w:val="16"/>
          </w:rPr>
          <w:t>[34]</w:t>
        </w:r>
      </w:hyperlink>
      <w:r w:rsidRPr="00DC33AC">
        <w:rPr>
          <w:sz w:val="16"/>
        </w:rPr>
        <w:t xml:space="preserve"> Above all else, </w:t>
      </w:r>
      <w:r w:rsidRPr="00DC33AC">
        <w:rPr>
          <w:rStyle w:val="Style4Char"/>
          <w:rFonts w:eastAsiaTheme="minorHAnsi"/>
        </w:rPr>
        <w:t>the implications of U.S. power</w:t>
      </w:r>
      <w:r w:rsidRPr="00DC33AC">
        <w:rPr>
          <w:sz w:val="16"/>
        </w:rPr>
        <w:t xml:space="preserve"> and action </w:t>
      </w:r>
      <w:r w:rsidRPr="00DC33AC">
        <w:rPr>
          <w:rStyle w:val="Style4Char"/>
          <w:rFonts w:eastAsiaTheme="minorHAnsi"/>
        </w:rPr>
        <w:t xml:space="preserve">in the twentieth century have brought about an even greater need for </w:t>
      </w:r>
      <w:r w:rsidRPr="00DC33AC">
        <w:rPr>
          <w:rStyle w:val="Emphasis"/>
        </w:rPr>
        <w:t>institutional accountability</w:t>
      </w:r>
      <w:r w:rsidRPr="00DC33AC">
        <w:rPr>
          <w:rStyle w:val="Style4Char"/>
          <w:rFonts w:eastAsiaTheme="minorHAnsi"/>
        </w:rPr>
        <w:t xml:space="preserve"> and </w:t>
      </w:r>
      <w:r w:rsidRPr="00DC33AC">
        <w:rPr>
          <w:rStyle w:val="Emphasis"/>
        </w:rPr>
        <w:t>collective judgment</w:t>
      </w:r>
      <w:r w:rsidRPr="00DC33AC">
        <w:rPr>
          <w:rStyle w:val="StyleUnderline"/>
        </w:rPr>
        <w:t xml:space="preserve"> than existed two hundred years ago. The</w:t>
      </w:r>
      <w:r w:rsidRPr="00DC33AC">
        <w:rPr>
          <w:rStyle w:val="Style4Char"/>
          <w:rFonts w:eastAsiaTheme="minorHAnsi"/>
        </w:rPr>
        <w:t xml:space="preserve"> </w:t>
      </w:r>
      <w:r w:rsidRPr="008B148D">
        <w:rPr>
          <w:rStyle w:val="Style4Char"/>
          <w:rFonts w:eastAsiaTheme="minorHAnsi"/>
        </w:rPr>
        <w:t>devastating</w:t>
      </w:r>
      <w:r w:rsidRPr="00DC33AC">
        <w:rPr>
          <w:rStyle w:val="Style4Char"/>
          <w:rFonts w:eastAsiaTheme="minorHAnsi"/>
        </w:rPr>
        <w:t xml:space="preserve">, incomprehensible destruction of </w:t>
      </w:r>
      <w:r w:rsidRPr="00DC33AC">
        <w:rPr>
          <w:rStyle w:val="Emphasis"/>
          <w:highlight w:val="yellow"/>
        </w:rPr>
        <w:t>nuclear</w:t>
      </w:r>
      <w:r w:rsidRPr="008B148D">
        <w:rPr>
          <w:rStyle w:val="Emphasis"/>
        </w:rPr>
        <w:t xml:space="preserve"> war</w:t>
      </w:r>
      <w:r w:rsidRPr="008B148D">
        <w:rPr>
          <w:rStyle w:val="Style4Char"/>
          <w:rFonts w:eastAsiaTheme="minorHAnsi"/>
        </w:rPr>
        <w:t xml:space="preserve"> and</w:t>
      </w:r>
      <w:r w:rsidRPr="00DC33AC">
        <w:rPr>
          <w:rStyle w:val="Style4Char"/>
          <w:rFonts w:eastAsiaTheme="minorHAnsi"/>
        </w:rPr>
        <w:t xml:space="preserve"> the</w:t>
      </w:r>
      <w:r w:rsidRPr="00DC33AC">
        <w:rPr>
          <w:sz w:val="16"/>
        </w:rPr>
        <w:t xml:space="preserve"> possible </w:t>
      </w:r>
      <w:r w:rsidRPr="00DC33AC">
        <w:rPr>
          <w:rStyle w:val="Emphasis"/>
          <w:highlight w:val="yellow"/>
        </w:rPr>
        <w:t>extermination</w:t>
      </w:r>
      <w:r w:rsidRPr="008B148D">
        <w:rPr>
          <w:rStyle w:val="Emphasis"/>
        </w:rPr>
        <w:t xml:space="preserve"> of the human race</w:t>
      </w:r>
      <w:r w:rsidRPr="008B148D">
        <w:rPr>
          <w:rStyle w:val="Style4Char"/>
          <w:rFonts w:eastAsiaTheme="minorHAnsi"/>
        </w:rPr>
        <w:t xml:space="preserve"> </w:t>
      </w:r>
      <w:r w:rsidRPr="00DC33AC">
        <w:rPr>
          <w:rStyle w:val="Style4Char"/>
          <w:rFonts w:eastAsiaTheme="minorHAnsi"/>
          <w:highlight w:val="yellow"/>
        </w:rPr>
        <w:t>demonstrate</w:t>
      </w:r>
      <w:r w:rsidRPr="00DC33AC">
        <w:rPr>
          <w:rStyle w:val="Style4Char"/>
          <w:rFonts w:eastAsiaTheme="minorHAnsi"/>
        </w:rPr>
        <w:t xml:space="preserve"> the </w:t>
      </w:r>
      <w:r w:rsidRPr="00DC33AC">
        <w:rPr>
          <w:rStyle w:val="Style4Char"/>
          <w:rFonts w:eastAsiaTheme="minorHAnsi"/>
          <w:highlight w:val="yellow"/>
        </w:rPr>
        <w:t xml:space="preserve">need for </w:t>
      </w:r>
      <w:r w:rsidRPr="00DC33AC">
        <w:rPr>
          <w:rStyle w:val="Emphasis"/>
          <w:highlight w:val="yellow"/>
        </w:rPr>
        <w:t>joint participation</w:t>
      </w:r>
      <w:r w:rsidRPr="00DC33AC">
        <w:rPr>
          <w:rStyle w:val="StyleUnderline"/>
        </w:rPr>
        <w:t xml:space="preserve"> in </w:t>
      </w:r>
      <w:r w:rsidRPr="00DC33AC">
        <w:rPr>
          <w:rStyle w:val="Emphasis"/>
        </w:rPr>
        <w:t>any decision</w:t>
      </w:r>
      <w:r w:rsidRPr="00DC33AC">
        <w:rPr>
          <w:rStyle w:val="StyleUnderline"/>
        </w:rPr>
        <w:t xml:space="preserve"> to initiate war</w:t>
      </w:r>
      <w:r w:rsidRPr="00DC33AC">
        <w:rPr>
          <w:sz w:val="16"/>
        </w:rPr>
        <w:t xml:space="preserve">. Moreover, </w:t>
      </w:r>
      <w:r w:rsidRPr="00DC33AC">
        <w:rPr>
          <w:rStyle w:val="Style4Char"/>
          <w:rFonts w:eastAsiaTheme="minorHAnsi"/>
          <w:highlight w:val="yellow"/>
        </w:rPr>
        <w:t>most</w:t>
      </w:r>
      <w:r w:rsidRPr="00DC33AC">
        <w:rPr>
          <w:rStyle w:val="Style4Char"/>
          <w:rFonts w:eastAsiaTheme="minorHAnsi"/>
        </w:rPr>
        <w:t xml:space="preserve"> of the </w:t>
      </w:r>
      <w:r w:rsidRPr="00DC33AC">
        <w:rPr>
          <w:rStyle w:val="Style4Char"/>
          <w:rFonts w:eastAsiaTheme="minorHAnsi"/>
          <w:highlight w:val="yellow"/>
        </w:rPr>
        <w:t>disputes</w:t>
      </w:r>
      <w:r w:rsidRPr="00DC33AC">
        <w:rPr>
          <w:rStyle w:val="Style4Char"/>
          <w:rFonts w:eastAsiaTheme="minorHAnsi"/>
        </w:rPr>
        <w:t xml:space="preserve"> at stake between the executive and legislative branches in foreign affairs </w:t>
      </w:r>
      <w:r w:rsidRPr="00DC33AC">
        <w:rPr>
          <w:rStyle w:val="Style4Char"/>
          <w:rFonts w:eastAsiaTheme="minorHAnsi"/>
          <w:highlight w:val="yellow"/>
        </w:rPr>
        <w:t xml:space="preserve">have </w:t>
      </w:r>
      <w:r w:rsidRPr="00DC33AC">
        <w:rPr>
          <w:rStyle w:val="Emphasis"/>
          <w:highlight w:val="yellow"/>
        </w:rPr>
        <w:t>virtually nothing</w:t>
      </w:r>
      <w:r w:rsidRPr="00DC33AC">
        <w:rPr>
          <w:rStyle w:val="Style4Char"/>
          <w:rFonts w:eastAsiaTheme="minorHAnsi"/>
          <w:highlight w:val="yellow"/>
        </w:rPr>
        <w:t xml:space="preserve"> to do with</w:t>
      </w:r>
      <w:r w:rsidRPr="00DC33AC">
        <w:rPr>
          <w:rStyle w:val="Style4Char"/>
          <w:rFonts w:eastAsiaTheme="minorHAnsi"/>
        </w:rPr>
        <w:t xml:space="preserve"> the need for </w:t>
      </w:r>
      <w:r w:rsidRPr="00DC33AC">
        <w:rPr>
          <w:rStyle w:val="Style4Char"/>
          <w:rFonts w:eastAsiaTheme="minorHAnsi"/>
          <w:highlight w:val="yellow"/>
        </w:rPr>
        <w:t>rapid response</w:t>
      </w:r>
      <w:r w:rsidRPr="00DC33AC">
        <w:rPr>
          <w:rStyle w:val="Style4Char"/>
          <w:rFonts w:eastAsiaTheme="minorHAnsi"/>
        </w:rPr>
        <w:t xml:space="preserve"> to crisis.</w:t>
      </w:r>
      <w:r w:rsidRPr="00DC33AC">
        <w:rPr>
          <w:sz w:val="16"/>
        </w:rPr>
        <w:t xml:space="preserve"> </w:t>
      </w:r>
      <w:r w:rsidRPr="00DC33AC">
        <w:rPr>
          <w:sz w:val="14"/>
        </w:rPr>
        <w:t>R</w:t>
      </w:r>
      <w:r w:rsidRPr="00DC33AC">
        <w:rPr>
          <w:sz w:val="16"/>
        </w:rPr>
        <w:t xml:space="preserve">ather, </w:t>
      </w:r>
      <w:r w:rsidRPr="00DC33AC">
        <w:rPr>
          <w:rStyle w:val="StyleUnderline"/>
        </w:rPr>
        <w:t>they are concerned only with routine policy formulation and execution</w:t>
      </w:r>
      <w:r w:rsidRPr="00DC33AC">
        <w:rPr>
          <w:sz w:val="16"/>
        </w:rPr>
        <w:t>, a classic example of the authority exercised under the separation of powers doctrine.</w:t>
      </w:r>
      <w:hyperlink r:id="rId12" w:anchor="35" w:history="1">
        <w:r w:rsidRPr="00DC33AC">
          <w:rPr>
            <w:sz w:val="16"/>
          </w:rPr>
          <w:t>[35]</w:t>
        </w:r>
      </w:hyperlink>
      <w:r w:rsidRPr="00DC33AC">
        <w:rPr>
          <w:sz w:val="16"/>
        </w:rPr>
        <w:t xml:space="preserve"> {14} Nevertheless, these </w:t>
      </w:r>
      <w:r w:rsidRPr="00DC33AC">
        <w:rPr>
          <w:rStyle w:val="StyleUnderline"/>
        </w:rPr>
        <w:t xml:space="preserve">joint functions have been fused by the </w:t>
      </w:r>
      <w:r w:rsidRPr="00DC33AC">
        <w:rPr>
          <w:rStyle w:val="StyleUnderline"/>
          <w:highlight w:val="yellow"/>
        </w:rPr>
        <w:t>executive</w:t>
      </w:r>
      <w:r w:rsidRPr="00DC33AC">
        <w:rPr>
          <w:rStyle w:val="StyleUnderline"/>
        </w:rPr>
        <w:t xml:space="preserve"> branch and </w:t>
      </w:r>
      <w:r w:rsidRPr="00DC33AC">
        <w:rPr>
          <w:rStyle w:val="StyleUnderline"/>
          <w:highlight w:val="yellow"/>
        </w:rPr>
        <w:t>have become</w:t>
      </w:r>
      <w:r w:rsidRPr="00DC33AC">
        <w:rPr>
          <w:rStyle w:val="StyleUnderline"/>
        </w:rPr>
        <w:t xml:space="preserve"> increasingly </w:t>
      </w:r>
      <w:r w:rsidRPr="008B148D">
        <w:rPr>
          <w:rStyle w:val="Emphasis"/>
        </w:rPr>
        <w:t>unilateral</w:t>
      </w:r>
      <w:r w:rsidRPr="008B148D">
        <w:rPr>
          <w:rStyle w:val="StyleUnderline"/>
        </w:rPr>
        <w:t xml:space="preserve">, </w:t>
      </w:r>
      <w:r w:rsidRPr="008B148D">
        <w:rPr>
          <w:rStyle w:val="Emphasis"/>
        </w:rPr>
        <w:t>secretive</w:t>
      </w:r>
      <w:r w:rsidRPr="008B148D">
        <w:rPr>
          <w:rStyle w:val="StyleUnderline"/>
        </w:rPr>
        <w:t xml:space="preserve">, </w:t>
      </w:r>
      <w:r w:rsidRPr="008B148D">
        <w:rPr>
          <w:rStyle w:val="Emphasis"/>
        </w:rPr>
        <w:t>insulated from public debate</w:t>
      </w:r>
      <w:r w:rsidRPr="00DC33AC">
        <w:rPr>
          <w:rStyle w:val="StyleUnderline"/>
        </w:rPr>
        <w:t xml:space="preserve">, </w:t>
      </w:r>
      <w:r w:rsidRPr="008B148D">
        <w:rPr>
          <w:rStyle w:val="StyleUnderline"/>
        </w:rPr>
        <w:t>and</w:t>
      </w:r>
      <w:r w:rsidRPr="00DC33AC">
        <w:rPr>
          <w:rStyle w:val="StyleUnderline"/>
        </w:rPr>
        <w:t xml:space="preserve"> hence </w:t>
      </w:r>
      <w:r w:rsidRPr="00DC33AC">
        <w:rPr>
          <w:rStyle w:val="Emphasis"/>
          <w:highlight w:val="yellow"/>
        </w:rPr>
        <w:t>unaccountable</w:t>
      </w:r>
      <w:r w:rsidRPr="00DC33AC">
        <w:rPr>
          <w:sz w:val="16"/>
        </w:rPr>
        <w:t>.</w:t>
      </w:r>
      <w:hyperlink r:id="rId13" w:anchor="36" w:history="1">
        <w:r w:rsidRPr="00DC33AC">
          <w:rPr>
            <w:sz w:val="16"/>
          </w:rPr>
          <w:t>[36]</w:t>
        </w:r>
      </w:hyperlink>
      <w:r w:rsidRPr="00DC33AC">
        <w:rPr>
          <w:sz w:val="16"/>
        </w:rPr>
        <w:t xml:space="preserve"> </w:t>
      </w:r>
      <w:r w:rsidRPr="008B148D">
        <w:rPr>
          <w:rStyle w:val="StyleUnderline"/>
        </w:rPr>
        <w:t>In the wake of Vietnam, Watergate, and the Iran-contra scandal</w:t>
      </w:r>
      <w:r w:rsidRPr="00DC33AC">
        <w:rPr>
          <w:rStyle w:val="StyleUnderline"/>
        </w:rPr>
        <w:t xml:space="preserve">, unilateral executive behavior has become ever more difficult to defend. Scholarly appraisals have </w:t>
      </w:r>
      <w:r w:rsidRPr="00DC33AC">
        <w:rPr>
          <w:rStyle w:val="Emphasis"/>
        </w:rPr>
        <w:t>destroyed</w:t>
      </w:r>
      <w:r w:rsidRPr="00DC33AC">
        <w:rPr>
          <w:rStyle w:val="StyleUnderline"/>
        </w:rPr>
        <w:t xml:space="preserve"> arguments about intrinsic executive expertise and wisdom in foreign affairs and the alleged superiority of information available to the President</w:t>
      </w:r>
      <w:r w:rsidRPr="00DC33AC">
        <w:rPr>
          <w:sz w:val="16"/>
        </w:rPr>
        <w:t>.</w:t>
      </w:r>
      <w:hyperlink r:id="rId14" w:anchor="37" w:history="1">
        <w:r w:rsidRPr="00DC33AC">
          <w:rPr>
            <w:sz w:val="16"/>
          </w:rPr>
          <w:t>[37]</w:t>
        </w:r>
      </w:hyperlink>
      <w:r w:rsidRPr="00DC33AC">
        <w:rPr>
          <w:sz w:val="16"/>
        </w:rPr>
        <w:t xml:space="preserve"> Moreover, </w:t>
      </w:r>
      <w:r w:rsidRPr="00DC33AC">
        <w:rPr>
          <w:rStyle w:val="StyleUnderline"/>
        </w:rPr>
        <w:t xml:space="preserve">the </w:t>
      </w:r>
      <w:r w:rsidRPr="00DC33AC">
        <w:rPr>
          <w:rStyle w:val="Emphasis"/>
        </w:rPr>
        <w:t>inattentiveness</w:t>
      </w:r>
      <w:r w:rsidRPr="00DC33AC">
        <w:rPr>
          <w:rStyle w:val="StyleUnderline"/>
        </w:rPr>
        <w:t xml:space="preserve"> of presidents to important details and the </w:t>
      </w:r>
      <w:r w:rsidRPr="008B148D">
        <w:rPr>
          <w:rStyle w:val="StyleUnderline"/>
        </w:rPr>
        <w:t xml:space="preserve">effects of </w:t>
      </w:r>
      <w:r w:rsidRPr="00DC33AC">
        <w:rPr>
          <w:rStyle w:val="Emphasis"/>
          <w:highlight w:val="yellow"/>
        </w:rPr>
        <w:t>"groupthink"</w:t>
      </w:r>
      <w:r w:rsidRPr="00DC33AC">
        <w:rPr>
          <w:rStyle w:val="StyleUnderline"/>
        </w:rPr>
        <w:t xml:space="preserve"> that have dramatized and </w:t>
      </w:r>
      <w:r w:rsidRPr="00DC33AC">
        <w:rPr>
          <w:rStyle w:val="StyleUnderline"/>
          <w:highlight w:val="yellow"/>
        </w:rPr>
        <w:t>exacerbated</w:t>
      </w:r>
      <w:r w:rsidRPr="008B148D">
        <w:rPr>
          <w:rStyle w:val="StyleUnderline"/>
        </w:rPr>
        <w:t xml:space="preserve"> the</w:t>
      </w:r>
      <w:r w:rsidRPr="00DC33AC">
        <w:rPr>
          <w:rStyle w:val="StyleUnderline"/>
        </w:rPr>
        <w:t xml:space="preserve"> relative </w:t>
      </w:r>
      <w:r w:rsidRPr="00DC33AC">
        <w:rPr>
          <w:rStyle w:val="Emphasis"/>
          <w:highlight w:val="yellow"/>
        </w:rPr>
        <w:t>inexperience</w:t>
      </w:r>
      <w:r w:rsidRPr="00DC33AC">
        <w:rPr>
          <w:rStyle w:val="StyleUnderline"/>
          <w:highlight w:val="yellow"/>
        </w:rPr>
        <w:t xml:space="preserve"> of</w:t>
      </w:r>
      <w:r w:rsidRPr="00DC33AC">
        <w:rPr>
          <w:rStyle w:val="StyleUnderline"/>
        </w:rPr>
        <w:t xml:space="preserve"> various </w:t>
      </w:r>
      <w:r w:rsidRPr="00DC33AC">
        <w:rPr>
          <w:rStyle w:val="StyleUnderline"/>
          <w:highlight w:val="yellow"/>
        </w:rPr>
        <w:t>presidents</w:t>
      </w:r>
      <w:r w:rsidRPr="00DC33AC">
        <w:rPr>
          <w:rStyle w:val="StyleUnderline"/>
        </w:rPr>
        <w:t xml:space="preserve"> in international relations have also devalued the extollers' arguments</w:t>
      </w:r>
      <w:r w:rsidRPr="00DC33AC">
        <w:rPr>
          <w:sz w:val="16"/>
        </w:rPr>
        <w:t xml:space="preserve">. Finally, foreign policies, like domestic policies, are reflections of values. Against the strength of democratic principles, recent occupants of the White House have failed to demonstrate </w:t>
      </w:r>
      <w:r w:rsidRPr="00DC33AC">
        <w:rPr>
          <w:sz w:val="16"/>
        </w:rPr>
        <w:lastRenderedPageBreak/>
        <w:t xml:space="preserve">the superiority of their values in comparison to those of the American people and their representatives in Congress. {15} </w:t>
      </w:r>
      <w:r w:rsidRPr="00DC33AC">
        <w:rPr>
          <w:rStyle w:val="Style4Char"/>
          <w:rFonts w:eastAsiaTheme="minorHAnsi"/>
        </w:rPr>
        <w:t xml:space="preserve">The assumption of foreign affairs powers by recent presidents represents a fundamental alteration of the Constitution that is both imprudent and </w:t>
      </w:r>
      <w:r w:rsidRPr="00DC33AC">
        <w:rPr>
          <w:rStyle w:val="Emphasis"/>
        </w:rPr>
        <w:t>dangerous</w:t>
      </w:r>
      <w:r w:rsidRPr="00DC33AC">
        <w:rPr>
          <w:sz w:val="16"/>
        </w:rPr>
        <w:t>. We turn now to an examination of the judiciary's contribution to executive hegemony in foreign affairs.</w:t>
      </w:r>
    </w:p>
    <w:p w14:paraId="3870CEE8" w14:textId="77777777" w:rsidR="003503AA" w:rsidRDefault="003503AA" w:rsidP="003503AA">
      <w:pPr>
        <w:pStyle w:val="Heading4"/>
      </w:pPr>
      <w:r>
        <w:t xml:space="preserve">Specifically, the affirmative forces Congressional re-evaluation of the </w:t>
      </w:r>
      <w:r w:rsidRPr="00781990">
        <w:rPr>
          <w:u w:val="single"/>
        </w:rPr>
        <w:t>unconstrained</w:t>
      </w:r>
      <w:r>
        <w:t xml:space="preserve"> global war on terrorism---key to </w:t>
      </w:r>
      <w:r w:rsidRPr="00AF258B">
        <w:rPr>
          <w:u w:val="single"/>
        </w:rPr>
        <w:t>effective</w:t>
      </w:r>
      <w:r>
        <w:t xml:space="preserve"> democracy promotion</w:t>
      </w:r>
    </w:p>
    <w:p w14:paraId="5ABE7937" w14:textId="77777777" w:rsidR="003503AA" w:rsidRPr="00854604" w:rsidRDefault="003503AA" w:rsidP="003503AA">
      <w:r>
        <w:t xml:space="preserve">Thanassis </w:t>
      </w:r>
      <w:r w:rsidRPr="00854604">
        <w:rPr>
          <w:rStyle w:val="Style13ptBold"/>
        </w:rPr>
        <w:t>Cambanis 18</w:t>
      </w:r>
      <w:r>
        <w:t>, Senior fellow at the Century Foundation, 10/24/18, “The War in Yemen Is a Tragedy—and America Can End Its Complicity,” https://tcf.org/content/commentary/war-yemen-tragedy-america-can-end-complicity/?session=1</w:t>
      </w:r>
    </w:p>
    <w:p w14:paraId="583D1223" w14:textId="77777777" w:rsidR="003503AA" w:rsidRPr="002E1743" w:rsidRDefault="003503AA" w:rsidP="003503AA">
      <w:pPr>
        <w:rPr>
          <w:sz w:val="16"/>
        </w:rPr>
      </w:pPr>
      <w:r w:rsidRPr="00597EEC">
        <w:rPr>
          <w:highlight w:val="yellow"/>
          <w:u w:val="single"/>
        </w:rPr>
        <w:t xml:space="preserve">The problem of weapons sales </w:t>
      </w:r>
      <w:r w:rsidRPr="002E1743">
        <w:rPr>
          <w:rStyle w:val="Emphasis"/>
          <w:highlight w:val="yellow"/>
        </w:rPr>
        <w:t>transcends</w:t>
      </w:r>
      <w:r w:rsidRPr="00597EEC">
        <w:rPr>
          <w:u w:val="single"/>
        </w:rPr>
        <w:t xml:space="preserve"> the </w:t>
      </w:r>
      <w:r w:rsidRPr="002E1743">
        <w:rPr>
          <w:highlight w:val="yellow"/>
          <w:u w:val="single"/>
        </w:rPr>
        <w:t>Yemen</w:t>
      </w:r>
      <w:r>
        <w:rPr>
          <w:u w:val="single"/>
        </w:rPr>
        <w:t xml:space="preserve"> </w:t>
      </w:r>
      <w:r w:rsidRPr="00597EEC">
        <w:rPr>
          <w:u w:val="single"/>
        </w:rPr>
        <w:t>War</w:t>
      </w:r>
      <w:r w:rsidRPr="002E1743">
        <w:rPr>
          <w:sz w:val="16"/>
        </w:rPr>
        <w:t xml:space="preserve"> </w:t>
      </w:r>
      <w:r w:rsidRPr="002E1743">
        <w:rPr>
          <w:u w:val="single"/>
        </w:rPr>
        <w:t>and has contaminated a growing swathe of U.S. policy</w:t>
      </w:r>
      <w:r w:rsidRPr="002E1743">
        <w:rPr>
          <w:sz w:val="16"/>
        </w:rPr>
        <w:t xml:space="preserve">. </w:t>
      </w:r>
      <w:r w:rsidRPr="002E1743">
        <w:rPr>
          <w:highlight w:val="yellow"/>
          <w:u w:val="single"/>
        </w:rPr>
        <w:t>Weapons sales</w:t>
      </w:r>
      <w:r w:rsidRPr="002E1743">
        <w:rPr>
          <w:u w:val="single"/>
        </w:rPr>
        <w:t xml:space="preserve"> have </w:t>
      </w:r>
      <w:r w:rsidRPr="002E1743">
        <w:rPr>
          <w:highlight w:val="yellow"/>
          <w:u w:val="single"/>
        </w:rPr>
        <w:t xml:space="preserve">acquired a </w:t>
      </w:r>
      <w:r w:rsidRPr="002E1743">
        <w:rPr>
          <w:rStyle w:val="Emphasis"/>
          <w:highlight w:val="yellow"/>
        </w:rPr>
        <w:t>pernicious logic</w:t>
      </w:r>
      <w:r w:rsidRPr="002E1743">
        <w:rPr>
          <w:u w:val="single"/>
        </w:rPr>
        <w:t xml:space="preserve"> of their own</w:t>
      </w:r>
      <w:r w:rsidRPr="002E1743">
        <w:rPr>
          <w:sz w:val="16"/>
        </w:rPr>
        <w:t xml:space="preserve">, </w:t>
      </w:r>
      <w:r w:rsidRPr="002E1743">
        <w:rPr>
          <w:u w:val="single"/>
        </w:rPr>
        <w:t>as if funding the U.S. weapons industry were a jobs creation program and national security policy simply a means to promote domestic economic growth</w:t>
      </w:r>
      <w:r w:rsidRPr="002E1743">
        <w:rPr>
          <w:sz w:val="16"/>
        </w:rPr>
        <w:t xml:space="preserve">. </w:t>
      </w:r>
      <w:r w:rsidRPr="002E1743">
        <w:rPr>
          <w:u w:val="single"/>
        </w:rPr>
        <w:t xml:space="preserve">U.S. weapons </w:t>
      </w:r>
      <w:r w:rsidRPr="002E1743">
        <w:rPr>
          <w:highlight w:val="yellow"/>
          <w:u w:val="single"/>
        </w:rPr>
        <w:t xml:space="preserve">sales can be a </w:t>
      </w:r>
      <w:r w:rsidRPr="002E1743">
        <w:rPr>
          <w:rStyle w:val="Emphasis"/>
          <w:highlight w:val="yellow"/>
        </w:rPr>
        <w:t>major driver of conflict</w:t>
      </w:r>
      <w:r w:rsidRPr="002E1743">
        <w:rPr>
          <w:sz w:val="16"/>
        </w:rPr>
        <w:t xml:space="preserve"> and have routinely complicated foreign policy in regions where the imperative to maintain market shares conflicts with core U.S. interests. In specific cases like the Yemen War, where weapons sales run so thoroughly against U.S. policy goals, they should end conclusively.</w:t>
      </w:r>
    </w:p>
    <w:p w14:paraId="39EDBCC8" w14:textId="77777777" w:rsidR="003503AA" w:rsidRPr="002E1743" w:rsidRDefault="003503AA" w:rsidP="003503AA">
      <w:pPr>
        <w:rPr>
          <w:sz w:val="16"/>
        </w:rPr>
      </w:pPr>
      <w:r w:rsidRPr="002E1743">
        <w:rPr>
          <w:sz w:val="16"/>
        </w:rPr>
        <w:t xml:space="preserve">To date, </w:t>
      </w:r>
      <w:r w:rsidRPr="002E1743">
        <w:rPr>
          <w:highlight w:val="yellow"/>
          <w:u w:val="single"/>
        </w:rPr>
        <w:t xml:space="preserve">the </w:t>
      </w:r>
      <w:r w:rsidRPr="002E1743">
        <w:rPr>
          <w:rStyle w:val="Emphasis"/>
          <w:highlight w:val="yellow"/>
        </w:rPr>
        <w:t>U</w:t>
      </w:r>
      <w:r w:rsidRPr="002E1743">
        <w:rPr>
          <w:u w:val="single"/>
        </w:rPr>
        <w:t xml:space="preserve">nited </w:t>
      </w:r>
      <w:r w:rsidRPr="002E1743">
        <w:rPr>
          <w:rStyle w:val="Emphasis"/>
          <w:highlight w:val="yellow"/>
        </w:rPr>
        <w:t>S</w:t>
      </w:r>
      <w:r w:rsidRPr="002E1743">
        <w:rPr>
          <w:u w:val="single"/>
        </w:rPr>
        <w:t xml:space="preserve">tates </w:t>
      </w:r>
      <w:r w:rsidRPr="002E1743">
        <w:rPr>
          <w:highlight w:val="yellow"/>
          <w:u w:val="single"/>
        </w:rPr>
        <w:t>has been</w:t>
      </w:r>
      <w:r w:rsidRPr="002E1743">
        <w:rPr>
          <w:u w:val="single"/>
        </w:rPr>
        <w:t xml:space="preserve"> almost </w:t>
      </w:r>
      <w:r w:rsidRPr="002E1743">
        <w:rPr>
          <w:rStyle w:val="Emphasis"/>
          <w:highlight w:val="yellow"/>
        </w:rPr>
        <w:t>entirely unwilling</w:t>
      </w:r>
      <w:r w:rsidRPr="002E1743">
        <w:rPr>
          <w:highlight w:val="yellow"/>
          <w:u w:val="single"/>
        </w:rPr>
        <w:t xml:space="preserve"> to give up </w:t>
      </w:r>
      <w:r w:rsidRPr="002E1743">
        <w:rPr>
          <w:rStyle w:val="Emphasis"/>
          <w:highlight w:val="yellow"/>
        </w:rPr>
        <w:t>any</w:t>
      </w:r>
      <w:r w:rsidRPr="002E1743">
        <w:rPr>
          <w:u w:val="single"/>
        </w:rPr>
        <w:t xml:space="preserve"> weapons </w:t>
      </w:r>
      <w:r w:rsidRPr="002E1743">
        <w:rPr>
          <w:highlight w:val="yellow"/>
          <w:u w:val="single"/>
        </w:rPr>
        <w:t>contract</w:t>
      </w:r>
      <w:r w:rsidRPr="002E1743">
        <w:rPr>
          <w:sz w:val="16"/>
        </w:rPr>
        <w:t xml:space="preserve">, no matter how noxious, </w:t>
      </w:r>
      <w:r w:rsidRPr="002E1743">
        <w:rPr>
          <w:highlight w:val="yellow"/>
          <w:u w:val="single"/>
        </w:rPr>
        <w:t>because of the</w:t>
      </w:r>
      <w:r w:rsidRPr="002E1743">
        <w:rPr>
          <w:u w:val="single"/>
        </w:rPr>
        <w:t xml:space="preserve"> adverse impact to the U.S. </w:t>
      </w:r>
      <w:r w:rsidRPr="002E1743">
        <w:rPr>
          <w:highlight w:val="yellow"/>
          <w:u w:val="single"/>
        </w:rPr>
        <w:t>economy</w:t>
      </w:r>
      <w:r w:rsidRPr="002E1743">
        <w:rPr>
          <w:sz w:val="16"/>
        </w:rPr>
        <w:t xml:space="preserve">. </w:t>
      </w:r>
      <w:r w:rsidRPr="002E1743">
        <w:rPr>
          <w:u w:val="single"/>
        </w:rPr>
        <w:t>This type of path dependency is counterproductive</w:t>
      </w:r>
      <w:r w:rsidRPr="002E1743">
        <w:rPr>
          <w:sz w:val="16"/>
        </w:rPr>
        <w:t>. The United States must be willing to forego profitable contracts that harm our interests or bind us to ineffective allies or specific misguided policies.</w:t>
      </w:r>
    </w:p>
    <w:p w14:paraId="707005FE" w14:textId="77777777" w:rsidR="003503AA" w:rsidRPr="002E1743" w:rsidRDefault="003503AA" w:rsidP="003503AA">
      <w:pPr>
        <w:rPr>
          <w:rStyle w:val="Emphasis"/>
        </w:rPr>
      </w:pPr>
      <w:r w:rsidRPr="002E1743">
        <w:rPr>
          <w:rStyle w:val="Emphasis"/>
        </w:rPr>
        <w:t>Winding Back the Forever War</w:t>
      </w:r>
    </w:p>
    <w:p w14:paraId="14A2CA1A" w14:textId="77777777" w:rsidR="003503AA" w:rsidRPr="002E1743" w:rsidRDefault="003503AA" w:rsidP="003503AA">
      <w:pPr>
        <w:rPr>
          <w:u w:val="single"/>
        </w:rPr>
      </w:pPr>
      <w:r w:rsidRPr="002E1743">
        <w:rPr>
          <w:highlight w:val="yellow"/>
          <w:u w:val="single"/>
        </w:rPr>
        <w:t>The line between</w:t>
      </w:r>
      <w:r w:rsidRPr="002E1743">
        <w:rPr>
          <w:u w:val="single"/>
        </w:rPr>
        <w:t xml:space="preserve"> the </w:t>
      </w:r>
      <w:r w:rsidRPr="002E1743">
        <w:rPr>
          <w:highlight w:val="yellow"/>
          <w:u w:val="single"/>
        </w:rPr>
        <w:t>Yemen</w:t>
      </w:r>
      <w:r w:rsidRPr="002E1743">
        <w:rPr>
          <w:u w:val="single"/>
        </w:rPr>
        <w:t xml:space="preserve"> War </w:t>
      </w:r>
      <w:r w:rsidRPr="002E1743">
        <w:rPr>
          <w:highlight w:val="yellow"/>
          <w:u w:val="single"/>
        </w:rPr>
        <w:t>and America’s global war on terror is not</w:t>
      </w:r>
      <w:r w:rsidRPr="002E1743">
        <w:rPr>
          <w:u w:val="single"/>
        </w:rPr>
        <w:t xml:space="preserve"> a </w:t>
      </w:r>
      <w:r w:rsidRPr="002E1743">
        <w:rPr>
          <w:highlight w:val="yellow"/>
          <w:u w:val="single"/>
        </w:rPr>
        <w:t>long</w:t>
      </w:r>
      <w:r w:rsidRPr="002E1743">
        <w:rPr>
          <w:u w:val="single"/>
        </w:rPr>
        <w:t xml:space="preserve"> one</w:t>
      </w:r>
      <w:r w:rsidRPr="002E1743">
        <w:rPr>
          <w:sz w:val="16"/>
        </w:rPr>
        <w:t xml:space="preserve">. Congress authorized the president to use military force against the perpetrators of the September 11th attacks. Since then, </w:t>
      </w:r>
      <w:r w:rsidRPr="002E1743">
        <w:rPr>
          <w:highlight w:val="yellow"/>
          <w:u w:val="single"/>
        </w:rPr>
        <w:t>military</w:t>
      </w:r>
      <w:r w:rsidRPr="002E1743">
        <w:rPr>
          <w:sz w:val="16"/>
          <w:highlight w:val="yellow"/>
          <w:u w:val="single"/>
        </w:rPr>
        <w:t xml:space="preserve"> </w:t>
      </w:r>
      <w:r w:rsidRPr="002E1743">
        <w:rPr>
          <w:highlight w:val="yellow"/>
          <w:u w:val="single"/>
        </w:rPr>
        <w:t xml:space="preserve">action has become a </w:t>
      </w:r>
      <w:r w:rsidRPr="002E1743">
        <w:rPr>
          <w:rStyle w:val="Emphasis"/>
          <w:highlight w:val="yellow"/>
        </w:rPr>
        <w:t>reflex</w:t>
      </w:r>
      <w:r w:rsidRPr="002E1743">
        <w:rPr>
          <w:sz w:val="16"/>
        </w:rPr>
        <w:t xml:space="preserve"> </w:t>
      </w:r>
      <w:r w:rsidRPr="002E1743">
        <w:rPr>
          <w:u w:val="single"/>
        </w:rPr>
        <w:t>rather than a rarity</w:t>
      </w:r>
      <w:r w:rsidRPr="002E1743">
        <w:rPr>
          <w:sz w:val="16"/>
        </w:rPr>
        <w:t xml:space="preserve">. U.S. foreign policy since 2001 has been </w:t>
      </w:r>
      <w:r w:rsidRPr="002E1743">
        <w:rPr>
          <w:highlight w:val="yellow"/>
          <w:u w:val="single"/>
        </w:rPr>
        <w:t>dominated by</w:t>
      </w:r>
      <w:r w:rsidRPr="002E1743">
        <w:rPr>
          <w:sz w:val="16"/>
        </w:rPr>
        <w:t xml:space="preserve"> direct and indirect </w:t>
      </w:r>
      <w:r w:rsidRPr="002E1743">
        <w:rPr>
          <w:rStyle w:val="Emphasis"/>
          <w:highlight w:val="yellow"/>
        </w:rPr>
        <w:t>intervention</w:t>
      </w:r>
      <w:r w:rsidRPr="002E1743">
        <w:rPr>
          <w:sz w:val="16"/>
        </w:rPr>
        <w:t xml:space="preserve">, </w:t>
      </w:r>
      <w:r w:rsidRPr="002E1743">
        <w:rPr>
          <w:u w:val="single"/>
        </w:rPr>
        <w:t>ranging from outright invasion and occupation</w:t>
      </w:r>
      <w:r w:rsidRPr="002E1743">
        <w:rPr>
          <w:sz w:val="16"/>
        </w:rPr>
        <w:t xml:space="preserve">, as in Iraq in 2003, </w:t>
      </w:r>
      <w:r w:rsidRPr="002E1743">
        <w:rPr>
          <w:u w:val="single"/>
        </w:rPr>
        <w:t>to dozens of undeclared and unmonitored actions that might not meet the legal definition of direct military action</w:t>
      </w:r>
      <w:r w:rsidRPr="002E1743">
        <w:rPr>
          <w:sz w:val="16"/>
        </w:rPr>
        <w:t xml:space="preserve">. Trump’s excesses are an expansion of, rather than a departure from, the practices of his predecessors. </w:t>
      </w:r>
      <w:r w:rsidRPr="002E1743">
        <w:rPr>
          <w:highlight w:val="yellow"/>
          <w:u w:val="single"/>
        </w:rPr>
        <w:t>Congress</w:t>
      </w:r>
      <w:r w:rsidRPr="002E1743">
        <w:rPr>
          <w:sz w:val="16"/>
        </w:rPr>
        <w:t xml:space="preserve"> and public opinion have </w:t>
      </w:r>
      <w:r w:rsidRPr="002E1743">
        <w:rPr>
          <w:highlight w:val="yellow"/>
          <w:u w:val="single"/>
        </w:rPr>
        <w:t>tended to applaud</w:t>
      </w:r>
      <w:r w:rsidRPr="002E1743">
        <w:rPr>
          <w:u w:val="single"/>
        </w:rPr>
        <w:t xml:space="preserve"> military </w:t>
      </w:r>
      <w:r w:rsidRPr="002E1743">
        <w:rPr>
          <w:highlight w:val="yellow"/>
          <w:u w:val="single"/>
        </w:rPr>
        <w:t>adventurism</w:t>
      </w:r>
      <w:r w:rsidRPr="002E1743">
        <w:rPr>
          <w:sz w:val="16"/>
        </w:rPr>
        <w:t xml:space="preserve"> when they like its results </w:t>
      </w:r>
      <w:r w:rsidRPr="002E1743">
        <w:rPr>
          <w:highlight w:val="yellow"/>
          <w:u w:val="single"/>
        </w:rPr>
        <w:t>and</w:t>
      </w:r>
      <w:r w:rsidRPr="002E1743">
        <w:rPr>
          <w:sz w:val="16"/>
        </w:rPr>
        <w:t xml:space="preserve"> have </w:t>
      </w:r>
      <w:r w:rsidRPr="002E1743">
        <w:rPr>
          <w:rStyle w:val="Emphasis"/>
          <w:highlight w:val="yellow"/>
        </w:rPr>
        <w:t>avoided confrontation with the executive branch</w:t>
      </w:r>
      <w:r w:rsidRPr="002E1743">
        <w:rPr>
          <w:sz w:val="16"/>
        </w:rPr>
        <w:t xml:space="preserve"> </w:t>
      </w:r>
      <w:r w:rsidRPr="002E1743">
        <w:rPr>
          <w:u w:val="single"/>
        </w:rPr>
        <w:t>even in cases where they disapprove</w:t>
      </w:r>
      <w:r w:rsidRPr="002E1743">
        <w:rPr>
          <w:sz w:val="16"/>
        </w:rPr>
        <w:t xml:space="preserve">. Endless war has successfully been sold as a public necessity in a campaign against terrorism, </w:t>
      </w:r>
      <w:r w:rsidRPr="002E1743">
        <w:rPr>
          <w:highlight w:val="yellow"/>
          <w:u w:val="single"/>
        </w:rPr>
        <w:t>even when U.S. military action makes the world</w:t>
      </w:r>
      <w:r w:rsidRPr="002E1743">
        <w:rPr>
          <w:u w:val="single"/>
        </w:rPr>
        <w:t xml:space="preserve">, and Americans, </w:t>
      </w:r>
      <w:r w:rsidRPr="002E1743">
        <w:rPr>
          <w:highlight w:val="yellow"/>
          <w:u w:val="single"/>
        </w:rPr>
        <w:t>less safe</w:t>
      </w:r>
      <w:r w:rsidRPr="002E1743">
        <w:rPr>
          <w:u w:val="single"/>
        </w:rPr>
        <w:t>.</w:t>
      </w:r>
    </w:p>
    <w:p w14:paraId="442FFF6B" w14:textId="77777777" w:rsidR="003503AA" w:rsidRPr="002E1743" w:rsidRDefault="003503AA" w:rsidP="003503AA">
      <w:pPr>
        <w:rPr>
          <w:sz w:val="16"/>
        </w:rPr>
      </w:pPr>
      <w:r w:rsidRPr="002E1743">
        <w:rPr>
          <w:sz w:val="16"/>
        </w:rPr>
        <w:t xml:space="preserve">There are, of course, real security threats, and counter-terrorism deservedly is a high priority for American officials—including in Yemen. </w:t>
      </w:r>
      <w:r w:rsidRPr="002E1743">
        <w:rPr>
          <w:highlight w:val="yellow"/>
          <w:u w:val="single"/>
        </w:rPr>
        <w:t xml:space="preserve">An </w:t>
      </w:r>
      <w:r w:rsidRPr="002E1743">
        <w:rPr>
          <w:rStyle w:val="Emphasis"/>
          <w:highlight w:val="yellow"/>
        </w:rPr>
        <w:t>effective</w:t>
      </w:r>
      <w:r w:rsidRPr="002E1743">
        <w:rPr>
          <w:highlight w:val="yellow"/>
          <w:u w:val="single"/>
        </w:rPr>
        <w:t xml:space="preserve"> counter-terrorism policy would move</w:t>
      </w:r>
      <w:r w:rsidRPr="002E1743">
        <w:rPr>
          <w:u w:val="single"/>
        </w:rPr>
        <w:t xml:space="preserve"> away from a military paradigm </w:t>
      </w:r>
      <w:r w:rsidRPr="002E1743">
        <w:rPr>
          <w:highlight w:val="yellow"/>
          <w:u w:val="single"/>
        </w:rPr>
        <w:t xml:space="preserve">toward a </w:t>
      </w:r>
      <w:r w:rsidRPr="002E1743">
        <w:rPr>
          <w:rStyle w:val="Emphasis"/>
          <w:highlight w:val="yellow"/>
        </w:rPr>
        <w:t>policing framework</w:t>
      </w:r>
      <w:r w:rsidRPr="002E1743">
        <w:rPr>
          <w:sz w:val="16"/>
        </w:rPr>
        <w:t xml:space="preserve">, in which the military supports a policy that pursues terrorist networks much the same way that it pursues organized crime syndicates. </w:t>
      </w:r>
      <w:r w:rsidRPr="002E1743">
        <w:rPr>
          <w:rStyle w:val="Emphasis"/>
          <w:highlight w:val="yellow"/>
        </w:rPr>
        <w:t>As the practice stands</w:t>
      </w:r>
      <w:r w:rsidRPr="002E1743">
        <w:rPr>
          <w:u w:val="single"/>
        </w:rPr>
        <w:t>, the forever war it has produced and perpetuates has corroded American values and behavior</w:t>
      </w:r>
      <w:r w:rsidRPr="002E1743">
        <w:rPr>
          <w:sz w:val="16"/>
        </w:rPr>
        <w:t xml:space="preserve">. </w:t>
      </w:r>
      <w:r w:rsidRPr="002E1743">
        <w:rPr>
          <w:highlight w:val="yellow"/>
          <w:u w:val="single"/>
        </w:rPr>
        <w:t>Malpractice</w:t>
      </w:r>
      <w:r w:rsidRPr="002E1743">
        <w:rPr>
          <w:u w:val="single"/>
        </w:rPr>
        <w:t xml:space="preserve"> abroad has </w:t>
      </w:r>
      <w:r w:rsidRPr="002E1743">
        <w:rPr>
          <w:highlight w:val="yellow"/>
          <w:u w:val="single"/>
        </w:rPr>
        <w:t>bred contempt for</w:t>
      </w:r>
      <w:r w:rsidRPr="002E1743">
        <w:rPr>
          <w:u w:val="single"/>
        </w:rPr>
        <w:t xml:space="preserve"> our </w:t>
      </w:r>
      <w:r w:rsidRPr="00781990">
        <w:rPr>
          <w:rStyle w:val="Emphasis"/>
          <w:highlight w:val="yellow"/>
        </w:rPr>
        <w:t>democratic values</w:t>
      </w:r>
      <w:r w:rsidRPr="002E1743">
        <w:rPr>
          <w:highlight w:val="yellow"/>
          <w:u w:val="single"/>
        </w:rPr>
        <w:t xml:space="preserve"> and</w:t>
      </w:r>
      <w:r w:rsidRPr="002E1743">
        <w:rPr>
          <w:sz w:val="16"/>
        </w:rPr>
        <w:t xml:space="preserve"> a hopelessness about </w:t>
      </w:r>
      <w:r w:rsidRPr="002E1743">
        <w:rPr>
          <w:rStyle w:val="Emphasis"/>
          <w:highlight w:val="yellow"/>
        </w:rPr>
        <w:t>the rule of law</w:t>
      </w:r>
      <w:r w:rsidRPr="002E1743">
        <w:rPr>
          <w:sz w:val="16"/>
        </w:rPr>
        <w:t xml:space="preserve"> at home. Ideological frameworks used to justify foreign intervention and mistreatment of civilians in conflict zones have also been invoked at home. Threat inflation and demagoguery have helped fuel bigotry and xenophobia at home. Elected officials now risk their careers if they try to openly address the tradeoff between security and rights.</w:t>
      </w:r>
    </w:p>
    <w:p w14:paraId="006679A7" w14:textId="77777777" w:rsidR="003503AA" w:rsidRDefault="003503AA" w:rsidP="003503AA">
      <w:pPr>
        <w:rPr>
          <w:sz w:val="16"/>
        </w:rPr>
      </w:pPr>
      <w:r w:rsidRPr="002E1743">
        <w:rPr>
          <w:highlight w:val="yellow"/>
          <w:u w:val="single"/>
        </w:rPr>
        <w:t xml:space="preserve">Ending the </w:t>
      </w:r>
      <w:r w:rsidRPr="002E1743">
        <w:rPr>
          <w:rStyle w:val="Emphasis"/>
          <w:highlight w:val="yellow"/>
        </w:rPr>
        <w:t>U</w:t>
      </w:r>
      <w:r w:rsidRPr="002E1743">
        <w:rPr>
          <w:u w:val="single"/>
        </w:rPr>
        <w:t xml:space="preserve">nited </w:t>
      </w:r>
      <w:r w:rsidRPr="002E1743">
        <w:rPr>
          <w:rStyle w:val="Emphasis"/>
          <w:highlight w:val="yellow"/>
        </w:rPr>
        <w:t>S</w:t>
      </w:r>
      <w:r w:rsidRPr="002E1743">
        <w:rPr>
          <w:u w:val="single"/>
        </w:rPr>
        <w:t xml:space="preserve">tates’ </w:t>
      </w:r>
      <w:r w:rsidRPr="002E1743">
        <w:rPr>
          <w:highlight w:val="yellow"/>
          <w:u w:val="single"/>
        </w:rPr>
        <w:t>part in the Yemen campaign</w:t>
      </w:r>
      <w:r w:rsidRPr="002E1743">
        <w:rPr>
          <w:sz w:val="16"/>
        </w:rPr>
        <w:t xml:space="preserve"> won’t suddenly bring an end to the American forever war. But it </w:t>
      </w:r>
      <w:r w:rsidRPr="002E1743">
        <w:rPr>
          <w:rStyle w:val="Emphasis"/>
          <w:highlight w:val="yellow"/>
        </w:rPr>
        <w:t>would mark a turning point</w:t>
      </w:r>
      <w:r w:rsidRPr="002E1743">
        <w:rPr>
          <w:sz w:val="16"/>
        </w:rPr>
        <w:t>—</w:t>
      </w:r>
      <w:r w:rsidRPr="002E1743">
        <w:rPr>
          <w:u w:val="single"/>
        </w:rPr>
        <w:t>a decisive rejection of the reflex to sign onto any military conflict with even the slightest connection to terrorism</w:t>
      </w:r>
      <w:r w:rsidRPr="002E1743">
        <w:rPr>
          <w:sz w:val="16"/>
        </w:rPr>
        <w:t xml:space="preserve">. The United States has a great many tools at its disposal beyond weapons sales and direct engagement in hostilities. We can pursue our interests in Yemen while avoiding extremes; and American self-interest does not require it to fully reject its traditional allies in the Gulf nor to actively join them in their worst excesses. </w:t>
      </w:r>
      <w:r w:rsidRPr="002E1743">
        <w:rPr>
          <w:highlight w:val="yellow"/>
          <w:u w:val="single"/>
        </w:rPr>
        <w:t xml:space="preserve">A </w:t>
      </w:r>
      <w:r w:rsidRPr="002E1743">
        <w:rPr>
          <w:rStyle w:val="Emphasis"/>
          <w:highlight w:val="yellow"/>
        </w:rPr>
        <w:t>rational</w:t>
      </w:r>
      <w:r w:rsidRPr="002E1743">
        <w:rPr>
          <w:highlight w:val="yellow"/>
          <w:u w:val="single"/>
        </w:rPr>
        <w:t xml:space="preserve"> assessment of</w:t>
      </w:r>
      <w:r w:rsidRPr="002E1743">
        <w:rPr>
          <w:u w:val="single"/>
        </w:rPr>
        <w:t xml:space="preserve"> that </w:t>
      </w:r>
      <w:r w:rsidRPr="002E1743">
        <w:rPr>
          <w:highlight w:val="yellow"/>
          <w:u w:val="single"/>
        </w:rPr>
        <w:t>self-interest might</w:t>
      </w:r>
      <w:r w:rsidRPr="002E1743">
        <w:rPr>
          <w:u w:val="single"/>
        </w:rPr>
        <w:t xml:space="preserve"> </w:t>
      </w:r>
      <w:r w:rsidRPr="002E1743">
        <w:rPr>
          <w:rStyle w:val="Emphasis"/>
          <w:highlight w:val="yellow"/>
        </w:rPr>
        <w:t>now be possible</w:t>
      </w:r>
      <w:r w:rsidRPr="002E1743">
        <w:rPr>
          <w:sz w:val="16"/>
        </w:rPr>
        <w:t>.</w:t>
      </w:r>
    </w:p>
    <w:p w14:paraId="76559D9C" w14:textId="0AC84C72" w:rsidR="003503AA" w:rsidRPr="00AF258B" w:rsidRDefault="003503AA" w:rsidP="003503AA">
      <w:pPr>
        <w:pStyle w:val="Heading4"/>
      </w:pPr>
      <w:r>
        <w:t xml:space="preserve">Saudi sales </w:t>
      </w:r>
      <w:r w:rsidR="00B1157A">
        <w:t xml:space="preserve">are </w:t>
      </w:r>
      <w:r>
        <w:t>key</w:t>
      </w:r>
    </w:p>
    <w:p w14:paraId="4D8C4E60" w14:textId="77777777" w:rsidR="003503AA" w:rsidRPr="00E23415" w:rsidRDefault="003503AA" w:rsidP="003503AA">
      <w:r>
        <w:t xml:space="preserve">Jeff </w:t>
      </w:r>
      <w:r w:rsidRPr="00E23415">
        <w:rPr>
          <w:rStyle w:val="Style13ptBold"/>
        </w:rPr>
        <w:t>Abramson 19</w:t>
      </w:r>
      <w:r>
        <w:t>, Non-resident senior fellow at Arms Control Association, 1/15/19, “How Congress Can Exert Responsible Oversight on Trump’s Dangerous Approach to Arms Sales,” https://www.armscontrol.org/issue-briefs/2019-01/congress-exert-responsible-oversight-trumps-dangerous-approach-arms-sales</w:t>
      </w:r>
    </w:p>
    <w:p w14:paraId="1AA7A5E6" w14:textId="77777777" w:rsidR="003503AA" w:rsidRPr="00AF258B" w:rsidRDefault="003503AA" w:rsidP="003503AA">
      <w:pPr>
        <w:rPr>
          <w:sz w:val="16"/>
        </w:rPr>
      </w:pPr>
      <w:r w:rsidRPr="00AF258B">
        <w:rPr>
          <w:sz w:val="16"/>
        </w:rPr>
        <w:t xml:space="preserve">In general, </w:t>
      </w:r>
      <w:r w:rsidRPr="00E23415">
        <w:rPr>
          <w:highlight w:val="yellow"/>
          <w:u w:val="single"/>
        </w:rPr>
        <w:t xml:space="preserve">transparency around arms deliveries remains </w:t>
      </w:r>
      <w:r w:rsidRPr="00E23415">
        <w:rPr>
          <w:rStyle w:val="Emphasis"/>
          <w:highlight w:val="yellow"/>
        </w:rPr>
        <w:t>too obscure</w:t>
      </w:r>
      <w:r w:rsidRPr="00AF258B">
        <w:rPr>
          <w:sz w:val="16"/>
        </w:rPr>
        <w:t xml:space="preserve"> as a </w:t>
      </w:r>
      <w:r w:rsidRPr="00E23415">
        <w:rPr>
          <w:u w:val="single"/>
        </w:rPr>
        <w:t>New Hampshire NPR reporter</w:t>
      </w:r>
      <w:r w:rsidRPr="00AF258B">
        <w:rPr>
          <w:sz w:val="16"/>
        </w:rPr>
        <w:t xml:space="preserve"> </w:t>
      </w:r>
      <w:r w:rsidRPr="00E23415">
        <w:rPr>
          <w:u w:val="single"/>
        </w:rPr>
        <w:t>recently discovered</w:t>
      </w:r>
      <w:r w:rsidRPr="00AF258B">
        <w:rPr>
          <w:sz w:val="16"/>
        </w:rPr>
        <w:t xml:space="preserve">. </w:t>
      </w:r>
      <w:r w:rsidRPr="00E23415">
        <w:rPr>
          <w:u w:val="single"/>
        </w:rPr>
        <w:t xml:space="preserve">When U.S. census </w:t>
      </w:r>
      <w:r w:rsidRPr="00E23415">
        <w:rPr>
          <w:highlight w:val="yellow"/>
          <w:u w:val="single"/>
        </w:rPr>
        <w:t>export data</w:t>
      </w:r>
      <w:r w:rsidRPr="00E23415">
        <w:rPr>
          <w:u w:val="single"/>
        </w:rPr>
        <w:t xml:space="preserve"> showed weapons worth more than $61 million had been sold from his state to Saudi Arabia in August 2018</w:t>
      </w:r>
      <w:r w:rsidRPr="00AF258B">
        <w:rPr>
          <w:sz w:val="16"/>
        </w:rPr>
        <w:t xml:space="preserve">, </w:t>
      </w:r>
      <w:r w:rsidRPr="00E23415">
        <w:rPr>
          <w:u w:val="single"/>
        </w:rPr>
        <w:t xml:space="preserve">he </w:t>
      </w:r>
      <w:r w:rsidRPr="00E23415">
        <w:rPr>
          <w:highlight w:val="yellow"/>
          <w:u w:val="single"/>
        </w:rPr>
        <w:t>could not uncover what was in</w:t>
      </w:r>
      <w:r w:rsidRPr="00E23415">
        <w:rPr>
          <w:u w:val="single"/>
        </w:rPr>
        <w:t xml:space="preserve"> the </w:t>
      </w:r>
      <w:r w:rsidRPr="00E23415">
        <w:rPr>
          <w:highlight w:val="yellow"/>
          <w:u w:val="single"/>
        </w:rPr>
        <w:t>sales nor which</w:t>
      </w:r>
      <w:r w:rsidRPr="00E23415">
        <w:rPr>
          <w:u w:val="single"/>
        </w:rPr>
        <w:t xml:space="preserve"> </w:t>
      </w:r>
      <w:r w:rsidRPr="00E23415">
        <w:rPr>
          <w:highlight w:val="yellow"/>
          <w:u w:val="single"/>
        </w:rPr>
        <w:t>companies provided</w:t>
      </w:r>
      <w:r w:rsidRPr="00E23415">
        <w:rPr>
          <w:u w:val="single"/>
        </w:rPr>
        <w:t xml:space="preserve"> the </w:t>
      </w:r>
      <w:r w:rsidRPr="00E23415">
        <w:rPr>
          <w:highlight w:val="yellow"/>
          <w:u w:val="single"/>
        </w:rPr>
        <w:t>weapons</w:t>
      </w:r>
      <w:r w:rsidRPr="00E23415">
        <w:rPr>
          <w:u w:val="single"/>
        </w:rPr>
        <w:t>.</w:t>
      </w:r>
      <w:r w:rsidRPr="00AF258B">
        <w:rPr>
          <w:sz w:val="16"/>
        </w:rPr>
        <w:t xml:space="preserve"> Annual reports on U.S. arms transfers have grown increasingly opaque. Congress should mandate a change demanding much greater transparency on the specifics of what is in U.S. weapons deliveries.</w:t>
      </w:r>
    </w:p>
    <w:p w14:paraId="2C94270C" w14:textId="77777777" w:rsidR="003503AA" w:rsidRPr="00AF258B" w:rsidRDefault="003503AA" w:rsidP="003503AA">
      <w:pPr>
        <w:rPr>
          <w:u w:val="single"/>
        </w:rPr>
      </w:pPr>
      <w:r w:rsidRPr="00AF258B">
        <w:rPr>
          <w:sz w:val="16"/>
        </w:rPr>
        <w:lastRenderedPageBreak/>
        <w:t xml:space="preserve">Finally, sometime in the first quarter of 2019, the administration is expected to publish final rules transferring export authority on select firearms from the State Department to the Commerce Department, despite a large number of negative public comments and a great deal of concern. Members of Congress have raised an alarm that they will lose notifications about these sales, which in the past two years has enabled them to forestall small arms sales to Turkey and the Philippines. Last year, legislation was introduced to stop these changes and should again be considered. As with </w:t>
      </w:r>
      <w:r w:rsidRPr="00AF258B">
        <w:rPr>
          <w:highlight w:val="yellow"/>
          <w:u w:val="single"/>
        </w:rPr>
        <w:t xml:space="preserve">Trump’s </w:t>
      </w:r>
      <w:r w:rsidRPr="00AF258B">
        <w:rPr>
          <w:rStyle w:val="Emphasis"/>
          <w:highlight w:val="yellow"/>
        </w:rPr>
        <w:t>broad approach</w:t>
      </w:r>
      <w:r w:rsidRPr="00AF258B">
        <w:rPr>
          <w:highlight w:val="yellow"/>
          <w:u w:val="single"/>
        </w:rPr>
        <w:t xml:space="preserve"> to arms sales</w:t>
      </w:r>
      <w:r w:rsidRPr="00AF258B">
        <w:rPr>
          <w:sz w:val="16"/>
        </w:rPr>
        <w:t xml:space="preserve">, these changes </w:t>
      </w:r>
      <w:r w:rsidRPr="00AF258B">
        <w:rPr>
          <w:highlight w:val="yellow"/>
          <w:u w:val="single"/>
        </w:rPr>
        <w:t xml:space="preserve">risk making it easier for weapons to end up in the hands </w:t>
      </w:r>
      <w:r w:rsidRPr="008B148D">
        <w:rPr>
          <w:highlight w:val="yellow"/>
          <w:u w:val="single"/>
        </w:rPr>
        <w:t xml:space="preserve">of </w:t>
      </w:r>
      <w:r w:rsidRPr="008B148D">
        <w:rPr>
          <w:rStyle w:val="Emphasis"/>
          <w:highlight w:val="yellow"/>
        </w:rPr>
        <w:t>terrorists</w:t>
      </w:r>
      <w:r w:rsidRPr="00AF258B">
        <w:rPr>
          <w:u w:val="single"/>
        </w:rPr>
        <w:t xml:space="preserve">, </w:t>
      </w:r>
      <w:r w:rsidRPr="00AF258B">
        <w:rPr>
          <w:rStyle w:val="Emphasis"/>
          <w:highlight w:val="yellow"/>
        </w:rPr>
        <w:t>international criminals</w:t>
      </w:r>
      <w:r w:rsidRPr="00AF258B">
        <w:rPr>
          <w:u w:val="single"/>
        </w:rPr>
        <w:t xml:space="preserve">, </w:t>
      </w:r>
      <w:r w:rsidRPr="00AF258B">
        <w:rPr>
          <w:highlight w:val="yellow"/>
          <w:u w:val="single"/>
        </w:rPr>
        <w:t xml:space="preserve">and </w:t>
      </w:r>
      <w:r w:rsidRPr="00AF258B">
        <w:rPr>
          <w:rStyle w:val="Emphasis"/>
          <w:highlight w:val="yellow"/>
        </w:rPr>
        <w:t>abusive regimes</w:t>
      </w:r>
      <w:r w:rsidRPr="00AF258B">
        <w:rPr>
          <w:u w:val="single"/>
        </w:rPr>
        <w:t>.</w:t>
      </w:r>
    </w:p>
    <w:p w14:paraId="4AAABD91" w14:textId="77777777" w:rsidR="003503AA" w:rsidRPr="00AF258B" w:rsidRDefault="003503AA" w:rsidP="003503AA">
      <w:pPr>
        <w:rPr>
          <w:u w:val="single"/>
        </w:rPr>
      </w:pPr>
      <w:r w:rsidRPr="00AF258B">
        <w:rPr>
          <w:sz w:val="16"/>
        </w:rPr>
        <w:t xml:space="preserve">Just before the December 2018 vote on direct U.S. military engagement in the war, Sen. Menendez expressed concern </w:t>
      </w:r>
      <w:r w:rsidRPr="00AF258B">
        <w:rPr>
          <w:u w:val="single"/>
        </w:rPr>
        <w:t xml:space="preserve">that </w:t>
      </w:r>
      <w:r w:rsidRPr="00AF258B">
        <w:rPr>
          <w:highlight w:val="yellow"/>
          <w:u w:val="single"/>
        </w:rPr>
        <w:t>the</w:t>
      </w:r>
      <w:r w:rsidRPr="00AF258B">
        <w:rPr>
          <w:u w:val="single"/>
        </w:rPr>
        <w:t xml:space="preserve"> Trump </w:t>
      </w:r>
      <w:r w:rsidRPr="00AF258B">
        <w:rPr>
          <w:highlight w:val="yellow"/>
          <w:u w:val="single"/>
        </w:rPr>
        <w:t>admin</w:t>
      </w:r>
      <w:r w:rsidRPr="00AF258B">
        <w:rPr>
          <w:u w:val="single"/>
        </w:rPr>
        <w:t xml:space="preserve">istration </w:t>
      </w:r>
      <w:r w:rsidRPr="00AF258B">
        <w:rPr>
          <w:highlight w:val="yellow"/>
          <w:u w:val="single"/>
        </w:rPr>
        <w:t>believed “selling weapons to</w:t>
      </w:r>
      <w:r w:rsidRPr="00AF258B">
        <w:rPr>
          <w:u w:val="single"/>
        </w:rPr>
        <w:t xml:space="preserve"> the </w:t>
      </w:r>
      <w:r w:rsidRPr="00AF258B">
        <w:rPr>
          <w:highlight w:val="yellow"/>
          <w:u w:val="single"/>
        </w:rPr>
        <w:t>Saudis was more important than</w:t>
      </w:r>
      <w:r w:rsidRPr="00AF258B">
        <w:rPr>
          <w:u w:val="single"/>
        </w:rPr>
        <w:t xml:space="preserve"> </w:t>
      </w:r>
      <w:r w:rsidRPr="00AF258B">
        <w:rPr>
          <w:highlight w:val="yellow"/>
          <w:u w:val="single"/>
        </w:rPr>
        <w:t>America’s</w:t>
      </w:r>
      <w:r w:rsidRPr="00AF258B">
        <w:rPr>
          <w:u w:val="single"/>
        </w:rPr>
        <w:t xml:space="preserve"> enduring </w:t>
      </w:r>
      <w:r w:rsidRPr="00AF258B">
        <w:rPr>
          <w:rStyle w:val="Emphasis"/>
          <w:highlight w:val="yellow"/>
        </w:rPr>
        <w:t>commitment</w:t>
      </w:r>
      <w:r w:rsidRPr="00AF258B">
        <w:rPr>
          <w:highlight w:val="yellow"/>
          <w:u w:val="single"/>
        </w:rPr>
        <w:t xml:space="preserve"> to</w:t>
      </w:r>
      <w:r w:rsidRPr="00AF258B">
        <w:rPr>
          <w:u w:val="single"/>
        </w:rPr>
        <w:t xml:space="preserve"> human rights, </w:t>
      </w:r>
      <w:r w:rsidRPr="00AF258B">
        <w:rPr>
          <w:rStyle w:val="Emphasis"/>
          <w:highlight w:val="yellow"/>
        </w:rPr>
        <w:t>democratic values</w:t>
      </w:r>
      <w:r w:rsidRPr="00AF258B">
        <w:rPr>
          <w:u w:val="single"/>
        </w:rPr>
        <w:t>, and international norms</w:t>
      </w:r>
      <w:r w:rsidRPr="00AF258B">
        <w:rPr>
          <w:sz w:val="16"/>
        </w:rPr>
        <w:t xml:space="preserve">.” </w:t>
      </w:r>
      <w:r w:rsidRPr="00AF258B">
        <w:rPr>
          <w:highlight w:val="yellow"/>
          <w:u w:val="single"/>
        </w:rPr>
        <w:t>Congress</w:t>
      </w:r>
      <w:r w:rsidRPr="00AF258B">
        <w:rPr>
          <w:sz w:val="16"/>
        </w:rPr>
        <w:t xml:space="preserve"> has the tools and </w:t>
      </w:r>
      <w:r w:rsidRPr="00AF258B">
        <w:rPr>
          <w:rStyle w:val="Emphasis"/>
          <w:highlight w:val="yellow"/>
        </w:rPr>
        <w:t>must now</w:t>
      </w:r>
      <w:r w:rsidRPr="00AF258B">
        <w:rPr>
          <w:highlight w:val="yellow"/>
          <w:u w:val="single"/>
        </w:rPr>
        <w:t xml:space="preserve"> use its authority to ensure</w:t>
      </w:r>
      <w:r w:rsidRPr="00AF258B">
        <w:rPr>
          <w:u w:val="single"/>
        </w:rPr>
        <w:t xml:space="preserve"> U.S. </w:t>
      </w:r>
      <w:r w:rsidRPr="00AF258B">
        <w:rPr>
          <w:highlight w:val="yellow"/>
          <w:u w:val="single"/>
        </w:rPr>
        <w:t>arms sales strengthen</w:t>
      </w:r>
      <w:r w:rsidRPr="00AF258B">
        <w:rPr>
          <w:u w:val="single"/>
        </w:rPr>
        <w:t xml:space="preserve">, </w:t>
      </w:r>
      <w:r w:rsidRPr="00AF258B">
        <w:rPr>
          <w:rStyle w:val="Emphasis"/>
          <w:highlight w:val="yellow"/>
        </w:rPr>
        <w:t>rather than undermine</w:t>
      </w:r>
      <w:r w:rsidRPr="00AF258B">
        <w:rPr>
          <w:u w:val="single"/>
        </w:rPr>
        <w:t xml:space="preserve">, those </w:t>
      </w:r>
      <w:r w:rsidRPr="00AF258B">
        <w:rPr>
          <w:highlight w:val="yellow"/>
          <w:u w:val="single"/>
        </w:rPr>
        <w:t>enduring</w:t>
      </w:r>
      <w:r w:rsidRPr="00AF258B">
        <w:rPr>
          <w:u w:val="single"/>
        </w:rPr>
        <w:t xml:space="preserve"> values and </w:t>
      </w:r>
      <w:r w:rsidRPr="00AF258B">
        <w:rPr>
          <w:highlight w:val="yellow"/>
          <w:u w:val="single"/>
        </w:rPr>
        <w:t>norms</w:t>
      </w:r>
      <w:r w:rsidRPr="00AF258B">
        <w:rPr>
          <w:u w:val="single"/>
        </w:rPr>
        <w:t xml:space="preserve">. </w:t>
      </w:r>
    </w:p>
    <w:p w14:paraId="13374516" w14:textId="77777777" w:rsidR="003503AA" w:rsidRPr="00AF258B" w:rsidRDefault="003503AA" w:rsidP="003503AA">
      <w:pPr>
        <w:pStyle w:val="Heading4"/>
      </w:pPr>
      <w:r>
        <w:t>American signal consolidates global democracy---solves disads</w:t>
      </w:r>
    </w:p>
    <w:p w14:paraId="4A621590" w14:textId="77777777" w:rsidR="003503AA" w:rsidRDefault="003503AA" w:rsidP="003503AA">
      <w:pPr>
        <w:shd w:val="clear" w:color="auto" w:fill="FFFFFF"/>
        <w:rPr>
          <w:rFonts w:ascii="Arial" w:hAnsi="Arial" w:cs="Arial"/>
          <w:color w:val="222222"/>
          <w:sz w:val="16"/>
          <w:szCs w:val="16"/>
        </w:rPr>
      </w:pPr>
      <w:r w:rsidRPr="00AF258B">
        <w:rPr>
          <w:rStyle w:val="Style13ptBold"/>
        </w:rPr>
        <w:t>Kasparov 17</w:t>
      </w:r>
      <w:r>
        <w:rPr>
          <w:rFonts w:ascii="Arial" w:hAnsi="Arial" w:cs="Arial"/>
          <w:color w:val="222222"/>
          <w:sz w:val="16"/>
          <w:szCs w:val="16"/>
        </w:rPr>
        <w:t>, Chairman of the Human Rights Foundation, 2/16/2017 Garry, “Democracy and Human Rights: The Case for U.S. Leadership”</w:t>
      </w:r>
      <w:hyperlink r:id="rId15" w:tgtFrame="_blank" w:history="1">
        <w:r>
          <w:rPr>
            <w:rStyle w:val="Hyperlink"/>
            <w:rFonts w:ascii="Arial" w:hAnsi="Arial" w:cs="Arial"/>
            <w:sz w:val="16"/>
            <w:szCs w:val="16"/>
          </w:rPr>
          <w:t>http://www.foreign.senate.gov/imo/media/doc/021617_Kasparov_%20Testimony.pdf</w:t>
        </w:r>
      </w:hyperlink>
    </w:p>
    <w:p w14:paraId="2FE21479" w14:textId="77777777" w:rsidR="003503AA" w:rsidRPr="00E23415" w:rsidRDefault="003503AA" w:rsidP="003503AA">
      <w:pPr>
        <w:shd w:val="clear" w:color="auto" w:fill="FFFFFF"/>
        <w:rPr>
          <w:rFonts w:ascii="Arial" w:hAnsi="Arial" w:cs="Arial"/>
          <w:color w:val="222222"/>
          <w:sz w:val="12"/>
          <w:szCs w:val="16"/>
        </w:rPr>
      </w:pPr>
      <w:r w:rsidRPr="00E23415">
        <w:rPr>
          <w:rFonts w:ascii="Arial" w:hAnsi="Arial" w:cs="Arial"/>
          <w:color w:val="222222"/>
          <w:sz w:val="12"/>
          <w:szCs w:val="14"/>
        </w:rPr>
        <w:t>The Soviet Union was an existential threat, and this focused the attention of the world, and the American people. </w:t>
      </w:r>
      <w:r w:rsidRPr="00E23415">
        <w:rPr>
          <w:rStyle w:val="m-6639950760076288358gmail-m4841727538114946087gmail-styleunderline"/>
          <w:rFonts w:ascii="Arial" w:hAnsi="Arial" w:cs="Arial"/>
          <w:color w:val="222222"/>
          <w:sz w:val="12"/>
          <w:szCs w:val="14"/>
        </w:rPr>
        <w:t>There existential threat today is not found on a map, but it is very real.</w:t>
      </w:r>
      <w:r w:rsidRPr="00E23415">
        <w:rPr>
          <w:rFonts w:ascii="Arial" w:hAnsi="Arial" w:cs="Arial"/>
          <w:color w:val="222222"/>
          <w:sz w:val="12"/>
          <w:szCs w:val="14"/>
        </w:rPr>
        <w:t> </w:t>
      </w:r>
      <w:r w:rsidRPr="008D2A8D">
        <w:rPr>
          <w:u w:val="single"/>
        </w:rPr>
        <w:t>The </w:t>
      </w:r>
      <w:r w:rsidRPr="008D2A8D">
        <w:rPr>
          <w:highlight w:val="yellow"/>
          <w:u w:val="single"/>
        </w:rPr>
        <w:t>forces</w:t>
      </w:r>
      <w:r w:rsidRPr="008D2A8D">
        <w:rPr>
          <w:u w:val="single"/>
        </w:rPr>
        <w:t> of the past </w:t>
      </w:r>
      <w:r w:rsidRPr="008D2A8D">
        <w:rPr>
          <w:highlight w:val="yellow"/>
          <w:u w:val="single"/>
        </w:rPr>
        <w:t>are</w:t>
      </w:r>
      <w:r w:rsidRPr="008D2A8D">
        <w:rPr>
          <w:u w:val="single"/>
        </w:rPr>
        <w:t xml:space="preserve"> </w:t>
      </w:r>
      <w:r w:rsidRPr="008D2A8D">
        <w:rPr>
          <w:highlight w:val="yellow"/>
          <w:u w:val="single"/>
        </w:rPr>
        <w:t>making</w:t>
      </w:r>
      <w:r w:rsidRPr="008D2A8D">
        <w:rPr>
          <w:u w:val="single"/>
        </w:rPr>
        <w:t> steady </w:t>
      </w:r>
      <w:r w:rsidRPr="008D2A8D">
        <w:rPr>
          <w:highlight w:val="yellow"/>
          <w:u w:val="single"/>
        </w:rPr>
        <w:t>progress</w:t>
      </w:r>
      <w:r w:rsidRPr="008D2A8D">
        <w:rPr>
          <w:rStyle w:val="m-6639950760076288358gmail-m4841727538114946087gmail-styleunderline"/>
          <w:rFonts w:ascii="Arial" w:hAnsi="Arial" w:cs="Arial"/>
          <w:color w:val="222222"/>
          <w:sz w:val="16"/>
          <w:szCs w:val="16"/>
          <w:highlight w:val="yellow"/>
          <w:u w:val="single"/>
          <w:shd w:val="clear" w:color="auto" w:fill="FFFF00"/>
        </w:rPr>
        <w:t> </w:t>
      </w:r>
      <w:r w:rsidRPr="008D2A8D">
        <w:rPr>
          <w:rStyle w:val="Emphasis"/>
          <w:highlight w:val="yellow"/>
        </w:rPr>
        <w:t>against the modern world order</w:t>
      </w:r>
      <w:r w:rsidRPr="00E23415">
        <w:rPr>
          <w:rFonts w:ascii="Arial" w:hAnsi="Arial" w:cs="Arial"/>
          <w:color w:val="222222"/>
          <w:sz w:val="16"/>
          <w:szCs w:val="16"/>
          <w:u w:val="single"/>
          <w:shd w:val="clear" w:color="auto" w:fill="FFFF00"/>
        </w:rPr>
        <w:t>. </w:t>
      </w:r>
      <w:r w:rsidRPr="00E23415">
        <w:rPr>
          <w:rStyle w:val="Emphasis"/>
          <w:highlight w:val="yellow"/>
        </w:rPr>
        <w:t>Terrorist movements</w:t>
      </w:r>
      <w:r w:rsidRPr="00E23415">
        <w:rPr>
          <w:rFonts w:ascii="Arial" w:hAnsi="Arial" w:cs="Arial"/>
          <w:color w:val="222222"/>
          <w:sz w:val="12"/>
          <w:szCs w:val="14"/>
        </w:rPr>
        <w:t> </w:t>
      </w:r>
      <w:r w:rsidRPr="00E23415">
        <w:rPr>
          <w:rStyle w:val="m-6639950760076288358gmail-m4841727538114946087gmail-styleunderline"/>
          <w:rFonts w:ascii="Arial" w:hAnsi="Arial" w:cs="Arial"/>
          <w:color w:val="222222"/>
          <w:sz w:val="12"/>
          <w:szCs w:val="14"/>
        </w:rPr>
        <w:t>in the Middle East</w:t>
      </w:r>
      <w:r w:rsidRPr="00E23415">
        <w:rPr>
          <w:rFonts w:ascii="Arial" w:hAnsi="Arial" w:cs="Arial"/>
          <w:color w:val="222222"/>
          <w:sz w:val="12"/>
          <w:szCs w:val="14"/>
        </w:rPr>
        <w:t>, </w:t>
      </w:r>
      <w:r w:rsidRPr="00E23415">
        <w:rPr>
          <w:rStyle w:val="Emphasis"/>
          <w:highlight w:val="yellow"/>
        </w:rPr>
        <w:t>extremist parties</w:t>
      </w:r>
      <w:r w:rsidRPr="00E23415">
        <w:rPr>
          <w:rFonts w:ascii="Arial" w:hAnsi="Arial" w:cs="Arial"/>
          <w:color w:val="222222"/>
          <w:sz w:val="12"/>
          <w:szCs w:val="14"/>
        </w:rPr>
        <w:t> </w:t>
      </w:r>
      <w:r w:rsidRPr="00E23415">
        <w:rPr>
          <w:rStyle w:val="m-6639950760076288358gmail-m4841727538114946087gmail-styleunderline"/>
          <w:rFonts w:ascii="Arial" w:hAnsi="Arial" w:cs="Arial"/>
          <w:color w:val="222222"/>
          <w:sz w:val="12"/>
          <w:szCs w:val="14"/>
        </w:rPr>
        <w:t>across Europe, a paranoid tyrant in </w:t>
      </w:r>
      <w:r w:rsidRPr="00E23415">
        <w:rPr>
          <w:rStyle w:val="Emphasis"/>
          <w:highlight w:val="yellow"/>
        </w:rPr>
        <w:t>North Korea</w:t>
      </w:r>
      <w:r w:rsidRPr="00E23415">
        <w:rPr>
          <w:rFonts w:ascii="Arial" w:hAnsi="Arial" w:cs="Arial"/>
          <w:color w:val="222222"/>
          <w:sz w:val="12"/>
          <w:szCs w:val="14"/>
        </w:rPr>
        <w:t> </w:t>
      </w:r>
      <w:r w:rsidRPr="00E23415">
        <w:rPr>
          <w:rFonts w:ascii="Arial" w:hAnsi="Arial" w:cs="Arial"/>
          <w:b/>
          <w:bCs/>
          <w:color w:val="222222"/>
          <w:sz w:val="12"/>
          <w:szCs w:val="20"/>
          <w:bdr w:val="single" w:sz="8" w:space="0" w:color="auto" w:frame="1"/>
        </w:rPr>
        <w:t>threatening nuclear blackmail</w:t>
      </w:r>
      <w:r w:rsidRPr="00E23415">
        <w:rPr>
          <w:rFonts w:ascii="Arial" w:hAnsi="Arial" w:cs="Arial"/>
          <w:color w:val="222222"/>
          <w:sz w:val="12"/>
          <w:szCs w:val="14"/>
        </w:rPr>
        <w:t>, </w:t>
      </w:r>
      <w:r w:rsidRPr="00E23415">
        <w:rPr>
          <w:rStyle w:val="m-6639950760076288358gmail-m4841727538114946087gmail-styleunderline"/>
          <w:rFonts w:ascii="Arial" w:hAnsi="Arial" w:cs="Arial"/>
          <w:color w:val="222222"/>
          <w:sz w:val="12"/>
          <w:szCs w:val="14"/>
        </w:rPr>
        <w:t>and</w:t>
      </w:r>
      <w:r w:rsidRPr="00E23415">
        <w:rPr>
          <w:rFonts w:ascii="Arial" w:hAnsi="Arial" w:cs="Arial"/>
          <w:color w:val="222222"/>
          <w:sz w:val="12"/>
          <w:szCs w:val="14"/>
        </w:rPr>
        <w:t>, at the center of the web, an aggressive KGB dictator in </w:t>
      </w:r>
      <w:r w:rsidRPr="00E23415">
        <w:rPr>
          <w:rStyle w:val="Emphasis"/>
          <w:highlight w:val="yellow"/>
        </w:rPr>
        <w:t>Russia</w:t>
      </w:r>
      <w:r w:rsidRPr="00E23415">
        <w:rPr>
          <w:rStyle w:val="m-6639950760076288358gmail-m4841727538114946087gmail-styleunderline"/>
          <w:rFonts w:ascii="Arial" w:hAnsi="Arial" w:cs="Arial"/>
          <w:color w:val="222222"/>
          <w:sz w:val="12"/>
          <w:szCs w:val="14"/>
        </w:rPr>
        <w:t>. They all want to </w:t>
      </w:r>
      <w:r w:rsidRPr="00E23415">
        <w:rPr>
          <w:rFonts w:ascii="Arial" w:hAnsi="Arial" w:cs="Arial"/>
          <w:b/>
          <w:bCs/>
          <w:color w:val="222222"/>
          <w:sz w:val="12"/>
          <w:szCs w:val="20"/>
          <w:bdr w:val="single" w:sz="8" w:space="0" w:color="auto" w:frame="1"/>
        </w:rPr>
        <w:t xml:space="preserve">turn the world back to a dark past </w:t>
      </w:r>
      <w:r w:rsidRPr="00E23415">
        <w:rPr>
          <w:rStyle w:val="Emphasis"/>
        </w:rPr>
        <w:t>because their survival is threatened by the values of the free world</w:t>
      </w:r>
      <w:r w:rsidRPr="00E23415">
        <w:rPr>
          <w:rFonts w:ascii="Arial" w:hAnsi="Arial" w:cs="Arial"/>
          <w:b/>
          <w:bCs/>
          <w:color w:val="222222"/>
          <w:sz w:val="12"/>
          <w:szCs w:val="20"/>
          <w:bdr w:val="single" w:sz="8" w:space="0" w:color="auto" w:frame="1"/>
          <w:shd w:val="clear" w:color="auto" w:fill="FFFF00"/>
        </w:rPr>
        <w:t>,</w:t>
      </w:r>
      <w:r w:rsidRPr="00E23415">
        <w:rPr>
          <w:rFonts w:ascii="Arial" w:hAnsi="Arial" w:cs="Arial"/>
          <w:color w:val="222222"/>
          <w:sz w:val="12"/>
          <w:szCs w:val="14"/>
        </w:rPr>
        <w:t> </w:t>
      </w:r>
      <w:r w:rsidRPr="00E23415">
        <w:rPr>
          <w:rStyle w:val="m-6639950760076288358gmail-m4841727538114946087gmail-styleunderline"/>
          <w:rFonts w:ascii="Arial" w:hAnsi="Arial" w:cs="Arial"/>
          <w:color w:val="222222"/>
          <w:sz w:val="12"/>
          <w:szCs w:val="14"/>
        </w:rPr>
        <w:t>epitomized by the United States</w:t>
      </w:r>
      <w:r w:rsidRPr="00E23415">
        <w:rPr>
          <w:rFonts w:ascii="Arial" w:hAnsi="Arial" w:cs="Arial"/>
          <w:color w:val="222222"/>
          <w:sz w:val="12"/>
          <w:szCs w:val="14"/>
        </w:rPr>
        <w:t>. </w:t>
      </w:r>
      <w:r w:rsidRPr="00E23415">
        <w:rPr>
          <w:u w:val="single"/>
        </w:rPr>
        <w:t xml:space="preserve">And they </w:t>
      </w:r>
      <w:r w:rsidRPr="00E23415">
        <w:rPr>
          <w:highlight w:val="yellow"/>
          <w:u w:val="single"/>
        </w:rPr>
        <w:t>are thriving as the U.S.</w:t>
      </w:r>
      <w:r w:rsidRPr="00E23415">
        <w:rPr>
          <w:u w:val="single"/>
        </w:rPr>
        <w:t xml:space="preserve"> has </w:t>
      </w:r>
      <w:r w:rsidRPr="00E23415">
        <w:rPr>
          <w:highlight w:val="yellow"/>
          <w:u w:val="single"/>
        </w:rPr>
        <w:t>retreated</w:t>
      </w:r>
      <w:r w:rsidRPr="00E23415">
        <w:rPr>
          <w:rStyle w:val="m-6639950760076288358gmail-m4841727538114946087gmail-styleunderline"/>
          <w:rFonts w:ascii="Arial" w:hAnsi="Arial" w:cs="Arial"/>
          <w:color w:val="222222"/>
          <w:sz w:val="12"/>
          <w:szCs w:val="14"/>
        </w:rPr>
        <w:t>.</w:t>
      </w:r>
      <w:r w:rsidRPr="00E23415">
        <w:rPr>
          <w:rFonts w:ascii="Arial" w:hAnsi="Arial" w:cs="Arial"/>
          <w:color w:val="222222"/>
          <w:sz w:val="12"/>
          <w:szCs w:val="14"/>
        </w:rPr>
        <w:t>The global freedom index has declined for ten consecutive years. No one like to talk about the United States as a global policeman, but this is what happens when there is no cop on the beat. </w:t>
      </w:r>
      <w:r w:rsidRPr="00E23415">
        <w:rPr>
          <w:rStyle w:val="m-6639950760076288358gmail-m4841727538114946087gmail-styleunderline"/>
          <w:rFonts w:ascii="Arial" w:hAnsi="Arial" w:cs="Arial"/>
          <w:color w:val="222222"/>
          <w:sz w:val="12"/>
          <w:szCs w:val="14"/>
        </w:rPr>
        <w:t>American</w:t>
      </w:r>
      <w:r w:rsidRPr="00E23415">
        <w:rPr>
          <w:rFonts w:ascii="Arial" w:hAnsi="Arial" w:cs="Arial"/>
          <w:color w:val="222222"/>
          <w:sz w:val="12"/>
          <w:szCs w:val="14"/>
        </w:rPr>
        <w:t> </w:t>
      </w:r>
      <w:r w:rsidRPr="00E23415">
        <w:rPr>
          <w:rStyle w:val="m-6639950760076288358gmail-m4841727538114946087gmail-styleunderline"/>
          <w:rFonts w:ascii="Arial" w:hAnsi="Arial" w:cs="Arial"/>
          <w:color w:val="222222"/>
          <w:sz w:val="12"/>
          <w:szCs w:val="14"/>
        </w:rPr>
        <w:t>leadership </w:t>
      </w:r>
      <w:r w:rsidRPr="00E23415">
        <w:rPr>
          <w:rFonts w:ascii="Arial" w:hAnsi="Arial" w:cs="Arial"/>
          <w:b/>
          <w:bCs/>
          <w:color w:val="222222"/>
          <w:sz w:val="12"/>
          <w:szCs w:val="20"/>
          <w:bdr w:val="single" w:sz="8" w:space="0" w:color="auto" w:frame="1"/>
        </w:rPr>
        <w:t>begins at home</w:t>
      </w:r>
      <w:r w:rsidRPr="00E23415">
        <w:rPr>
          <w:rFonts w:ascii="Arial" w:hAnsi="Arial" w:cs="Arial"/>
          <w:color w:val="222222"/>
          <w:sz w:val="12"/>
          <w:szCs w:val="14"/>
        </w:rPr>
        <w:t>, right here. </w:t>
      </w:r>
      <w:r w:rsidRPr="00E23415">
        <w:rPr>
          <w:highlight w:val="yellow"/>
          <w:u w:val="single"/>
        </w:rPr>
        <w:t>America cannot lead</w:t>
      </w:r>
      <w:r w:rsidRPr="00E23415">
        <w:rPr>
          <w:rStyle w:val="m-6639950760076288358gmail-m4841727538114946087gmail-styleunderline"/>
          <w:rFonts w:ascii="Arial" w:hAnsi="Arial" w:cs="Arial"/>
          <w:color w:val="222222"/>
          <w:sz w:val="12"/>
          <w:szCs w:val="16"/>
        </w:rPr>
        <w:t> the world </w:t>
      </w:r>
      <w:r w:rsidRPr="00E23415">
        <w:rPr>
          <w:highlight w:val="yellow"/>
          <w:u w:val="single"/>
        </w:rPr>
        <w:t xml:space="preserve">on democracy and human rights if there is no </w:t>
      </w:r>
      <w:r w:rsidRPr="00E23415">
        <w:rPr>
          <w:rStyle w:val="Emphasis"/>
          <w:highlight w:val="yellow"/>
        </w:rPr>
        <w:t>unity</w:t>
      </w:r>
      <w:r w:rsidRPr="00E23415">
        <w:rPr>
          <w:u w:val="single"/>
        </w:rPr>
        <w:t xml:space="preserve"> on the meaning and </w:t>
      </w:r>
      <w:r w:rsidRPr="00E23415">
        <w:rPr>
          <w:rStyle w:val="Emphasis"/>
          <w:highlight w:val="yellow"/>
        </w:rPr>
        <w:t>importance of these things</w:t>
      </w:r>
      <w:r w:rsidRPr="00E23415">
        <w:rPr>
          <w:rFonts w:ascii="Arial" w:hAnsi="Arial" w:cs="Arial"/>
          <w:color w:val="222222"/>
          <w:sz w:val="12"/>
          <w:szCs w:val="14"/>
        </w:rPr>
        <w:t>. </w:t>
      </w:r>
      <w:r w:rsidRPr="00E23415">
        <w:rPr>
          <w:rStyle w:val="m-6639950760076288358gmail-m4841727538114946087gmail-styleunderline"/>
          <w:rFonts w:ascii="Arial" w:hAnsi="Arial" w:cs="Arial"/>
          <w:color w:val="222222"/>
          <w:sz w:val="12"/>
          <w:szCs w:val="14"/>
        </w:rPr>
        <w:t>Leadership is required to make that case clearly and</w:t>
      </w:r>
      <w:r w:rsidRPr="00E23415">
        <w:rPr>
          <w:rFonts w:ascii="Arial" w:hAnsi="Arial" w:cs="Arial"/>
          <w:color w:val="222222"/>
          <w:sz w:val="12"/>
          <w:szCs w:val="14"/>
        </w:rPr>
        <w:t> po</w:t>
      </w:r>
      <w:r w:rsidRPr="00E23415">
        <w:rPr>
          <w:rStyle w:val="m-6639950760076288358gmail-m4841727538114946087gmail-styleunderline"/>
          <w:rFonts w:ascii="Arial" w:hAnsi="Arial" w:cs="Arial"/>
          <w:color w:val="222222"/>
          <w:sz w:val="12"/>
          <w:szCs w:val="14"/>
        </w:rPr>
        <w:t>werfull</w:t>
      </w:r>
      <w:r w:rsidRPr="00E23415">
        <w:rPr>
          <w:rFonts w:ascii="Arial" w:hAnsi="Arial" w:cs="Arial"/>
          <w:color w:val="222222"/>
          <w:sz w:val="12"/>
          <w:szCs w:val="14"/>
        </w:rPr>
        <w:t>y. Right now, </w:t>
      </w:r>
      <w:r w:rsidRPr="00E23415">
        <w:rPr>
          <w:rStyle w:val="m-6639950760076288358gmail-m4841727538114946087gmail-styleunderline"/>
          <w:rFonts w:ascii="Arial" w:hAnsi="Arial" w:cs="Arial"/>
          <w:color w:val="222222"/>
          <w:sz w:val="12"/>
          <w:szCs w:val="14"/>
        </w:rPr>
        <w:t>Americans</w:t>
      </w:r>
      <w:r w:rsidRPr="00E23415">
        <w:rPr>
          <w:rFonts w:ascii="Arial" w:hAnsi="Arial" w:cs="Arial"/>
          <w:color w:val="222222"/>
          <w:sz w:val="12"/>
          <w:szCs w:val="14"/>
        </w:rPr>
        <w:t> are </w:t>
      </w:r>
      <w:r w:rsidRPr="00E23415">
        <w:rPr>
          <w:rStyle w:val="m-6639950760076288358gmail-m4841727538114946087gmail-styleunderline"/>
          <w:rFonts w:ascii="Arial" w:hAnsi="Arial" w:cs="Arial"/>
          <w:color w:val="222222"/>
          <w:sz w:val="12"/>
          <w:szCs w:val="14"/>
        </w:rPr>
        <w:t>engaged in politics</w:t>
      </w:r>
      <w:r w:rsidRPr="00E23415">
        <w:rPr>
          <w:rFonts w:ascii="Arial" w:hAnsi="Arial" w:cs="Arial"/>
          <w:color w:val="222222"/>
          <w:sz w:val="12"/>
          <w:szCs w:val="14"/>
        </w:rPr>
        <w:t> at a level not seen in decades. It is </w:t>
      </w:r>
      <w:r w:rsidRPr="00E23415">
        <w:rPr>
          <w:rStyle w:val="m-6639950760076288358gmail-m4841727538114946087gmail-styleunderline"/>
          <w:rFonts w:ascii="Arial" w:hAnsi="Arial" w:cs="Arial"/>
          <w:color w:val="222222"/>
          <w:sz w:val="12"/>
          <w:szCs w:val="14"/>
        </w:rPr>
        <w:t>an opportunity for them to rediscover that making America great begins with believing America can be great.</w:t>
      </w:r>
      <w:r w:rsidRPr="00E23415">
        <w:rPr>
          <w:rFonts w:ascii="Arial" w:hAnsi="Arial" w:cs="Arial"/>
          <w:color w:val="222222"/>
          <w:sz w:val="12"/>
          <w:szCs w:val="14"/>
        </w:rPr>
        <w:t> </w:t>
      </w:r>
      <w:r w:rsidRPr="00E23415">
        <w:rPr>
          <w:rStyle w:val="m-6639950760076288358gmail-m4841727538114946087gmail-styleunderline"/>
          <w:rFonts w:ascii="Arial" w:hAnsi="Arial" w:cs="Arial"/>
          <w:color w:val="222222"/>
          <w:sz w:val="12"/>
          <w:szCs w:val="14"/>
        </w:rPr>
        <w:t>The Cold War was won on American values that were shared by both parties and nearly every American</w:t>
      </w:r>
      <w:r w:rsidRPr="00E23415">
        <w:rPr>
          <w:rFonts w:ascii="Arial" w:hAnsi="Arial" w:cs="Arial"/>
          <w:color w:val="222222"/>
          <w:sz w:val="12"/>
          <w:szCs w:val="14"/>
        </w:rPr>
        <w:t>. </w:t>
      </w:r>
      <w:r w:rsidRPr="00E23415">
        <w:rPr>
          <w:rStyle w:val="m-6639950760076288358gmail-m4841727538114946087gmail-styleunderline"/>
          <w:rFonts w:ascii="Arial" w:hAnsi="Arial" w:cs="Arial"/>
          <w:color w:val="222222"/>
          <w:sz w:val="12"/>
          <w:szCs w:val="14"/>
        </w:rPr>
        <w:t>Institutions that were created by a Democrat, Truman, were triumphant forty years</w:t>
      </w:r>
      <w:r w:rsidRPr="00E23415">
        <w:rPr>
          <w:rFonts w:ascii="Arial" w:hAnsi="Arial" w:cs="Arial"/>
          <w:color w:val="222222"/>
          <w:sz w:val="12"/>
          <w:szCs w:val="14"/>
        </w:rPr>
        <w:t> later thanks to the courage of a Republican, Reagan. This </w:t>
      </w:r>
      <w:r w:rsidRPr="00E23415">
        <w:rPr>
          <w:rStyle w:val="Emphasis"/>
          <w:highlight w:val="yellow"/>
        </w:rPr>
        <w:t>bipartisan consistency</w:t>
      </w:r>
      <w:r w:rsidRPr="00E23415">
        <w:rPr>
          <w:rStyle w:val="m-6639950760076288358gmail-m4841727538114946087gmail-styleunderline"/>
          <w:rFonts w:ascii="Arial" w:hAnsi="Arial" w:cs="Arial"/>
          <w:color w:val="222222"/>
          <w:sz w:val="12"/>
          <w:szCs w:val="14"/>
        </w:rPr>
        <w:t xml:space="preserve"> </w:t>
      </w:r>
      <w:r w:rsidRPr="00E23415">
        <w:rPr>
          <w:highlight w:val="yellow"/>
          <w:u w:val="single"/>
        </w:rPr>
        <w:t>created</w:t>
      </w:r>
      <w:r w:rsidRPr="00E23415">
        <w:rPr>
          <w:rStyle w:val="m-6639950760076288358gmail-m4841727538114946087gmail-styleunderline"/>
          <w:rFonts w:ascii="Arial" w:hAnsi="Arial" w:cs="Arial"/>
          <w:color w:val="222222"/>
          <w:sz w:val="12"/>
          <w:szCs w:val="14"/>
        </w:rPr>
        <w:t xml:space="preserve"> the decades of </w:t>
      </w:r>
      <w:r w:rsidRPr="00E23415">
        <w:rPr>
          <w:rStyle w:val="Emphasis"/>
          <w:highlight w:val="yellow"/>
        </w:rPr>
        <w:t>strategic stability</w:t>
      </w:r>
      <w:r w:rsidRPr="00E23415">
        <w:rPr>
          <w:rStyle w:val="Emphasis"/>
        </w:rPr>
        <w:t xml:space="preserve"> that is the great strength of democracies</w:t>
      </w:r>
      <w:r w:rsidRPr="00E23415">
        <w:rPr>
          <w:u w:val="single"/>
        </w:rPr>
        <w:t>. </w:t>
      </w:r>
      <w:r w:rsidRPr="00E23415">
        <w:rPr>
          <w:highlight w:val="yellow"/>
          <w:u w:val="single"/>
        </w:rPr>
        <w:t>Strong institutions</w:t>
      </w:r>
      <w:r w:rsidRPr="00E23415">
        <w:rPr>
          <w:rStyle w:val="m-6639950760076288358gmail-m4841727538114946087gmail-styleunderline"/>
          <w:rFonts w:ascii="Arial" w:hAnsi="Arial" w:cs="Arial"/>
          <w:color w:val="222222"/>
          <w:sz w:val="12"/>
          <w:szCs w:val="16"/>
        </w:rPr>
        <w:t> that outlast politicians </w:t>
      </w:r>
      <w:r w:rsidRPr="00E23415">
        <w:rPr>
          <w:rStyle w:val="Emphasis"/>
          <w:highlight w:val="yellow"/>
        </w:rPr>
        <w:t>allow</w:t>
      </w:r>
      <w:r w:rsidRPr="00E23415">
        <w:rPr>
          <w:rStyle w:val="Emphasis"/>
        </w:rPr>
        <w:t xml:space="preserve"> for </w:t>
      </w:r>
      <w:r w:rsidRPr="00E23415">
        <w:rPr>
          <w:rStyle w:val="Emphasis"/>
          <w:highlight w:val="yellow"/>
        </w:rPr>
        <w:t>long-range planning</w:t>
      </w:r>
      <w:r w:rsidRPr="00E23415">
        <w:rPr>
          <w:rFonts w:ascii="Arial" w:hAnsi="Arial" w:cs="Arial"/>
          <w:color w:val="222222"/>
          <w:sz w:val="12"/>
          <w:szCs w:val="14"/>
        </w:rPr>
        <w:t>. In contrast</w:t>
      </w:r>
      <w:r w:rsidRPr="00E23415">
        <w:rPr>
          <w:sz w:val="12"/>
        </w:rPr>
        <w:t>, dictators can operate only tactically, not strategically, because they are not constrained by the balance of powers, but cannot afford to think beyond their own survival.</w:t>
      </w:r>
      <w:r w:rsidRPr="00E23415">
        <w:rPr>
          <w:rFonts w:ascii="Arial" w:hAnsi="Arial" w:cs="Arial"/>
          <w:color w:val="222222"/>
          <w:sz w:val="12"/>
          <w:szCs w:val="14"/>
        </w:rPr>
        <w:t> </w:t>
      </w:r>
      <w:r w:rsidRPr="00E23415">
        <w:rPr>
          <w:rStyle w:val="m-6639950760076288358gmail-m4841727538114946087gmail-styleunderline"/>
          <w:rFonts w:ascii="Arial" w:hAnsi="Arial" w:cs="Arial"/>
          <w:color w:val="222222"/>
          <w:sz w:val="12"/>
          <w:szCs w:val="14"/>
        </w:rPr>
        <w:t>This is why a dictator like Putin has an advantage in chaos</w:t>
      </w:r>
      <w:r w:rsidRPr="00E23415">
        <w:rPr>
          <w:rFonts w:ascii="Arial" w:hAnsi="Arial" w:cs="Arial"/>
          <w:color w:val="222222"/>
          <w:sz w:val="12"/>
          <w:szCs w:val="14"/>
        </w:rPr>
        <w:t>,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w:t>
      </w:r>
      <w:r w:rsidRPr="00E23415">
        <w:rPr>
          <w:rStyle w:val="m-6639950760076288358gmail-m4841727538114946087gmail-styleunderline"/>
          <w:rFonts w:ascii="Arial" w:hAnsi="Arial" w:cs="Arial"/>
          <w:color w:val="222222"/>
          <w:sz w:val="12"/>
          <w:szCs w:val="14"/>
        </w:rPr>
        <w:t>. The spread of </w:t>
      </w:r>
      <w:r w:rsidRPr="00E23415">
        <w:rPr>
          <w:highlight w:val="yellow"/>
          <w:u w:val="single"/>
        </w:rPr>
        <w:t>democracy is the only proven remedy for</w:t>
      </w:r>
      <w:r w:rsidRPr="00E23415">
        <w:rPr>
          <w:u w:val="single"/>
        </w:rPr>
        <w:t xml:space="preserve"> nearly </w:t>
      </w:r>
      <w:r w:rsidRPr="00E23415">
        <w:rPr>
          <w:rStyle w:val="Emphasis"/>
          <w:highlight w:val="yellow"/>
        </w:rPr>
        <w:t>every crisis that plagues the world today</w:t>
      </w:r>
      <w:r w:rsidRPr="00E23415">
        <w:rPr>
          <w:highlight w:val="yellow"/>
          <w:u w:val="single"/>
        </w:rPr>
        <w:t>. War</w:t>
      </w:r>
      <w:r w:rsidRPr="00E23415">
        <w:rPr>
          <w:u w:val="single"/>
        </w:rPr>
        <w:t>, famine, poverty, terrorism–all </w:t>
      </w:r>
      <w:r w:rsidRPr="00E23415">
        <w:rPr>
          <w:highlight w:val="yellow"/>
          <w:u w:val="single"/>
        </w:rPr>
        <w:t>are</w:t>
      </w:r>
      <w:r w:rsidRPr="00E23415">
        <w:rPr>
          <w:u w:val="single"/>
        </w:rPr>
        <w:t xml:space="preserve"> generated and </w:t>
      </w:r>
      <w:r w:rsidRPr="00E23415">
        <w:rPr>
          <w:rStyle w:val="Emphasis"/>
          <w:highlight w:val="yellow"/>
        </w:rPr>
        <w:t>exacerbated</w:t>
      </w:r>
      <w:r w:rsidRPr="00E23415">
        <w:rPr>
          <w:highlight w:val="yellow"/>
          <w:u w:val="single"/>
        </w:rPr>
        <w:t xml:space="preserve"> by authoritarian regimes</w:t>
      </w:r>
      <w:r w:rsidRPr="00E23415">
        <w:rPr>
          <w:rFonts w:ascii="Arial" w:hAnsi="Arial" w:cs="Arial"/>
          <w:color w:val="222222"/>
          <w:sz w:val="12"/>
          <w:szCs w:val="14"/>
        </w:rPr>
        <w:t>. A policy of America First inevitably puts American security last.</w:t>
      </w:r>
      <w:r w:rsidRPr="00E23415">
        <w:rPr>
          <w:rStyle w:val="m-6639950760076288358gmail-m4841727538114946087gmail-styleunderline"/>
          <w:rFonts w:ascii="Arial" w:hAnsi="Arial" w:cs="Arial"/>
          <w:color w:val="222222"/>
          <w:sz w:val="12"/>
          <w:szCs w:val="14"/>
        </w:rPr>
        <w:t>American leadership is required because there is no one else</w:t>
      </w:r>
      <w:r w:rsidRPr="00E23415">
        <w:rPr>
          <w:rFonts w:ascii="Arial" w:hAnsi="Arial" w:cs="Arial"/>
          <w:color w:val="222222"/>
          <w:sz w:val="12"/>
          <w:szCs w:val="14"/>
        </w:rPr>
        <w:t>, and because it is good for America. </w:t>
      </w:r>
      <w:r w:rsidRPr="00E23415">
        <w:rPr>
          <w:highlight w:val="yellow"/>
          <w:u w:val="single"/>
        </w:rPr>
        <w:t xml:space="preserve">There is </w:t>
      </w:r>
      <w:r w:rsidRPr="00E23415">
        <w:rPr>
          <w:rStyle w:val="Emphasis"/>
          <w:highlight w:val="yellow"/>
        </w:rPr>
        <w:t>no weapon</w:t>
      </w:r>
      <w:r w:rsidRPr="00E23415">
        <w:rPr>
          <w:u w:val="single"/>
        </w:rPr>
        <w:t> or wall that is </w:t>
      </w:r>
      <w:r w:rsidRPr="00E23415">
        <w:rPr>
          <w:highlight w:val="yellow"/>
          <w:u w:val="single"/>
        </w:rPr>
        <w:t>more</w:t>
      </w:r>
      <w:r w:rsidRPr="00E23415">
        <w:rPr>
          <w:u w:val="single"/>
        </w:rPr>
        <w:t xml:space="preserve"> </w:t>
      </w:r>
      <w:r w:rsidRPr="00E23415">
        <w:rPr>
          <w:highlight w:val="yellow"/>
          <w:u w:val="single"/>
        </w:rPr>
        <w:t>powerful</w:t>
      </w:r>
      <w:r w:rsidRPr="00E23415">
        <w:rPr>
          <w:u w:val="single"/>
        </w:rPr>
        <w:t> for security </w:t>
      </w:r>
      <w:r w:rsidRPr="00E23415">
        <w:rPr>
          <w:highlight w:val="yellow"/>
          <w:u w:val="single"/>
        </w:rPr>
        <w:t>than America being</w:t>
      </w:r>
      <w:r w:rsidRPr="00E23415">
        <w:rPr>
          <w:u w:val="single"/>
        </w:rPr>
        <w:t xml:space="preserve"> envied, imitated, and </w:t>
      </w:r>
      <w:r w:rsidRPr="00E23415">
        <w:rPr>
          <w:rStyle w:val="Emphasis"/>
          <w:highlight w:val="yellow"/>
        </w:rPr>
        <w:t>admired</w:t>
      </w:r>
      <w:r w:rsidRPr="00E23415">
        <w:rPr>
          <w:u w:val="single"/>
        </w:rPr>
        <w:t> around the world</w:t>
      </w:r>
      <w:r w:rsidRPr="00E23415">
        <w:rPr>
          <w:rFonts w:ascii="Arial" w:hAnsi="Arial" w:cs="Arial"/>
          <w:color w:val="222222"/>
          <w:sz w:val="12"/>
          <w:szCs w:val="14"/>
        </w:rPr>
        <w:t>. </w:t>
      </w:r>
      <w:r w:rsidRPr="00E23415">
        <w:rPr>
          <w:rStyle w:val="m-6639950760076288358gmail-m4841727538114946087gmail-styleunderline"/>
          <w:rFonts w:ascii="Arial" w:hAnsi="Arial" w:cs="Arial"/>
          <w:color w:val="222222"/>
          <w:sz w:val="12"/>
          <w:szCs w:val="14"/>
        </w:rPr>
        <w:t>Admired not for being perfect, but for having the exceptional courage to always try to be better</w:t>
      </w:r>
      <w:r w:rsidRPr="00E23415">
        <w:rPr>
          <w:rFonts w:ascii="Arial" w:hAnsi="Arial" w:cs="Arial"/>
          <w:color w:val="222222"/>
          <w:sz w:val="12"/>
          <w:szCs w:val="14"/>
        </w:rPr>
        <w:t>. Thank you</w:t>
      </w:r>
    </w:p>
    <w:p w14:paraId="0F3833A9" w14:textId="7B43EBA4" w:rsidR="003503AA" w:rsidRPr="001903DA" w:rsidRDefault="00B1157A" w:rsidP="003503AA">
      <w:pPr>
        <w:pStyle w:val="Heading4"/>
      </w:pPr>
      <w:r>
        <w:t xml:space="preserve">Global democratic consolidation prevents world-ending conflict </w:t>
      </w:r>
    </w:p>
    <w:p w14:paraId="7A229BBB" w14:textId="77777777" w:rsidR="003503AA" w:rsidRDefault="003503AA" w:rsidP="003503AA">
      <w:r>
        <w:t xml:space="preserve">Eric </w:t>
      </w:r>
      <w:r w:rsidRPr="00A6372D">
        <w:rPr>
          <w:rStyle w:val="Style13ptBold"/>
        </w:rPr>
        <w:t>Orts 18</w:t>
      </w:r>
      <w:r>
        <w:t>, the Guardsmark Professor at The Wharton School, University of Pennsylvania, 6/27/18, “Foreign Affairs: Six Future Scenarios (and a Seventh),” https://www.linkedin.com/pulse/foreign-affairs-six-future-scenarios-seventh-eric-orts</w:t>
      </w:r>
    </w:p>
    <w:p w14:paraId="1CBD3DC3" w14:textId="77777777" w:rsidR="003503AA" w:rsidRPr="00C75D2D" w:rsidRDefault="003503AA" w:rsidP="003503AA">
      <w:pPr>
        <w:rPr>
          <w:sz w:val="16"/>
        </w:rPr>
      </w:pPr>
      <w:r w:rsidRPr="00210EBD">
        <w:rPr>
          <w:sz w:val="16"/>
        </w:rPr>
        <w:t xml:space="preserve">7. Fascist Nationalism. </w:t>
      </w:r>
      <w:r w:rsidRPr="00CA5ADE">
        <w:rPr>
          <w:rStyle w:val="StyleUnderline"/>
          <w:highlight w:val="yellow"/>
        </w:rPr>
        <w:t>There is a</w:t>
      </w:r>
      <w:r w:rsidRPr="00A6372D">
        <w:rPr>
          <w:rStyle w:val="StyleUnderline"/>
        </w:rPr>
        <w:t xml:space="preserve">nother </w:t>
      </w:r>
      <w:r w:rsidRPr="00CA5ADE">
        <w:rPr>
          <w:rStyle w:val="StyleUnderline"/>
          <w:highlight w:val="yellow"/>
        </w:rPr>
        <w:t>possible future</w:t>
      </w:r>
      <w:r w:rsidRPr="00210EBD">
        <w:rPr>
          <w:sz w:val="16"/>
        </w:rPr>
        <w:t xml:space="preserve"> that the Foreign Affairs scenarios do not contemplate, and it’s a dark world </w:t>
      </w:r>
      <w:r w:rsidRPr="00CA5ADE">
        <w:rPr>
          <w:rStyle w:val="StyleUnderline"/>
          <w:highlight w:val="yellow"/>
        </w:rPr>
        <w:t xml:space="preserve">in which </w:t>
      </w:r>
      <w:r w:rsidRPr="00210EBD">
        <w:rPr>
          <w:sz w:val="16"/>
        </w:rPr>
        <w:t xml:space="preserve">Trump, Putin, </w:t>
      </w:r>
      <w:r w:rsidRPr="00CA5ADE">
        <w:rPr>
          <w:rStyle w:val="StyleUnderline"/>
          <w:highlight w:val="yellow"/>
        </w:rPr>
        <w:t>Xi</w:t>
      </w:r>
      <w:r w:rsidRPr="00A6372D">
        <w:rPr>
          <w:rStyle w:val="StyleUnderline"/>
        </w:rPr>
        <w:t xml:space="preserve">, Erdogan, </w:t>
      </w:r>
      <w:r w:rsidRPr="00CA5ADE">
        <w:rPr>
          <w:rStyle w:val="StyleUnderline"/>
          <w:highlight w:val="yellow"/>
        </w:rPr>
        <w:t xml:space="preserve">and others construct regimes that are </w:t>
      </w:r>
      <w:r w:rsidRPr="00CA5ADE">
        <w:rPr>
          <w:rStyle w:val="Emphasis"/>
          <w:highlight w:val="yellow"/>
        </w:rPr>
        <w:t>authoritarian and nationalist</w:t>
      </w:r>
      <w:r w:rsidRPr="00210EBD">
        <w:rPr>
          <w:sz w:val="16"/>
        </w:rPr>
        <w:t xml:space="preserve">. Fascism is possible in the United States and elsewhere if big business can be seduced by promises of riches in return for the institutional keys to democracy. Perhaps Foreign Affairs editors are right to leave </w:t>
      </w:r>
      <w:r w:rsidRPr="00CA5ADE">
        <w:rPr>
          <w:rStyle w:val="StyleUnderline"/>
          <w:highlight w:val="yellow"/>
        </w:rPr>
        <w:t>this</w:t>
      </w:r>
      <w:r w:rsidRPr="00210EBD">
        <w:rPr>
          <w:sz w:val="16"/>
        </w:rPr>
        <w:t xml:space="preserve"> dark </w:t>
      </w:r>
      <w:r w:rsidRPr="00CA5ADE">
        <w:rPr>
          <w:rStyle w:val="StyleUnderline"/>
          <w:highlight w:val="yellow"/>
        </w:rPr>
        <w:t>world</w:t>
      </w:r>
      <w:r w:rsidRPr="00210EBD">
        <w:rPr>
          <w:sz w:val="16"/>
        </w:rPr>
        <w:t xml:space="preserve"> out, for it </w:t>
      </w:r>
      <w:r w:rsidRPr="00CA5ADE">
        <w:rPr>
          <w:rStyle w:val="StyleUnderline"/>
          <w:highlight w:val="yellow"/>
        </w:rPr>
        <w:t>would be</w:t>
      </w:r>
      <w:r w:rsidRPr="002208E4">
        <w:rPr>
          <w:rStyle w:val="StyleUnderline"/>
        </w:rPr>
        <w:t xml:space="preserve"> very dark: </w:t>
      </w:r>
      <w:r w:rsidRPr="00CA5ADE">
        <w:rPr>
          <w:rStyle w:val="Emphasis"/>
          <w:highlight w:val="yellow"/>
        </w:rPr>
        <w:t>nationalist wars</w:t>
      </w:r>
      <w:r w:rsidRPr="00CA5ADE">
        <w:rPr>
          <w:rStyle w:val="StyleUnderline"/>
          <w:highlight w:val="yellow"/>
        </w:rPr>
        <w:t xml:space="preserve"> with</w:t>
      </w:r>
      <w:r w:rsidRPr="002208E4">
        <w:rPr>
          <w:rStyle w:val="StyleUnderline"/>
        </w:rPr>
        <w:t xml:space="preserve"> risks of </w:t>
      </w:r>
      <w:r w:rsidRPr="00CA5ADE">
        <w:rPr>
          <w:rStyle w:val="Emphasis"/>
          <w:highlight w:val="yellow"/>
        </w:rPr>
        <w:t>escalation into global nuclear conflict</w:t>
      </w:r>
      <w:r w:rsidRPr="002208E4">
        <w:rPr>
          <w:rStyle w:val="StyleUnderline"/>
        </w:rPr>
        <w:t xml:space="preserve">, </w:t>
      </w:r>
      <w:r w:rsidRPr="00C75D2D">
        <w:rPr>
          <w:rStyle w:val="StyleUnderline"/>
        </w:rPr>
        <w:t xml:space="preserve">further </w:t>
      </w:r>
      <w:r w:rsidRPr="00CA5ADE">
        <w:rPr>
          <w:rStyle w:val="Emphasis"/>
          <w:highlight w:val="yellow"/>
        </w:rPr>
        <w:t>digital militarization</w:t>
      </w:r>
      <w:r w:rsidRPr="00C75D2D">
        <w:rPr>
          <w:rStyle w:val="StyleUnderline"/>
        </w:rPr>
        <w:t xml:space="preserve"> (even </w:t>
      </w:r>
      <w:r w:rsidRPr="00CA5ADE">
        <w:rPr>
          <w:rStyle w:val="Emphasis"/>
          <w:highlight w:val="yellow"/>
        </w:rPr>
        <w:t>Terminator-style</w:t>
      </w:r>
      <w:r w:rsidRPr="00C75D2D">
        <w:rPr>
          <w:sz w:val="16"/>
        </w:rPr>
        <w:t xml:space="preserve"> scenarios of </w:t>
      </w:r>
      <w:r w:rsidRPr="00C75D2D">
        <w:rPr>
          <w:rStyle w:val="StyleUnderline"/>
        </w:rPr>
        <w:t xml:space="preserve">smart military robots), and </w:t>
      </w:r>
      <w:r w:rsidRPr="00C75D2D">
        <w:rPr>
          <w:rStyle w:val="Emphasis"/>
        </w:rPr>
        <w:t>unchecked climate disasters</w:t>
      </w:r>
      <w:r w:rsidRPr="00C75D2D">
        <w:rPr>
          <w:sz w:val="16"/>
        </w:rPr>
        <w:t>.</w:t>
      </w:r>
    </w:p>
    <w:p w14:paraId="22F719D0" w14:textId="77777777" w:rsidR="003503AA" w:rsidRPr="001903DA" w:rsidRDefault="003503AA" w:rsidP="003503AA">
      <w:pPr>
        <w:rPr>
          <w:sz w:val="16"/>
        </w:rPr>
      </w:pPr>
      <w:r w:rsidRPr="00C75D2D">
        <w:rPr>
          <w:sz w:val="16"/>
        </w:rPr>
        <w:t xml:space="preserve">The </w:t>
      </w:r>
      <w:r w:rsidRPr="00C75D2D">
        <w:rPr>
          <w:rStyle w:val="StyleUnderline"/>
        </w:rPr>
        <w:t>global challenges are quite large</w:t>
      </w:r>
      <w:r w:rsidRPr="00C75D2D">
        <w:rPr>
          <w:sz w:val="16"/>
        </w:rPr>
        <w:t xml:space="preserve"> – and the six pieces do an outstanding job of presenting them. </w:t>
      </w:r>
      <w:r w:rsidRPr="00C75D2D">
        <w:rPr>
          <w:rStyle w:val="StyleUnderline"/>
        </w:rPr>
        <w:t>One must remain optimistic</w:t>
      </w:r>
      <w:r w:rsidRPr="00C75D2D">
        <w:rPr>
          <w:sz w:val="16"/>
        </w:rPr>
        <w:t xml:space="preserve"> and engaged, hopeful </w:t>
      </w:r>
      <w:r w:rsidRPr="00C75D2D">
        <w:rPr>
          <w:rStyle w:val="StyleUnderline"/>
        </w:rPr>
        <w:t>that we can overcome</w:t>
      </w:r>
      <w:r w:rsidRPr="00C75D2D">
        <w:rPr>
          <w:sz w:val="16"/>
        </w:rPr>
        <w:t xml:space="preserve"> the serious dang</w:t>
      </w:r>
      <w:r w:rsidRPr="0028670F">
        <w:rPr>
          <w:sz w:val="16"/>
        </w:rPr>
        <w:t xml:space="preserve">ers of </w:t>
      </w:r>
      <w:r w:rsidRPr="002208E4">
        <w:rPr>
          <w:rStyle w:val="StyleUnderline"/>
        </w:rPr>
        <w:t xml:space="preserve">tribalism, </w:t>
      </w:r>
      <w:r w:rsidRPr="00CA5ADE">
        <w:rPr>
          <w:rStyle w:val="StyleUnderline"/>
          <w:highlight w:val="yellow"/>
        </w:rPr>
        <w:t>nationalism</w:t>
      </w:r>
      <w:r w:rsidRPr="00210EBD">
        <w:rPr>
          <w:rStyle w:val="StyleUnderline"/>
        </w:rPr>
        <w:t>, and new fascism</w:t>
      </w:r>
      <w:r w:rsidRPr="002208E4">
        <w:rPr>
          <w:rStyle w:val="StyleUnderline"/>
        </w:rPr>
        <w:t>.  These "isms”</w:t>
      </w:r>
      <w:r w:rsidRPr="0028670F">
        <w:rPr>
          <w:sz w:val="16"/>
        </w:rPr>
        <w:t xml:space="preserve"> of our time </w:t>
      </w:r>
      <w:r w:rsidRPr="00CA5ADE">
        <w:rPr>
          <w:rStyle w:val="StyleUnderline"/>
          <w:highlight w:val="yellow"/>
        </w:rPr>
        <w:t>stand in the way of solving</w:t>
      </w:r>
      <w:r w:rsidRPr="0028670F">
        <w:rPr>
          <w:sz w:val="16"/>
        </w:rPr>
        <w:t xml:space="preserve"> some of </w:t>
      </w:r>
      <w:r w:rsidRPr="00815C5A">
        <w:rPr>
          <w:rStyle w:val="StyleUnderline"/>
        </w:rPr>
        <w:t>our biggest global problems, such as</w:t>
      </w:r>
      <w:r w:rsidRPr="0028670F">
        <w:rPr>
          <w:sz w:val="16"/>
        </w:rPr>
        <w:t xml:space="preserve"> the </w:t>
      </w:r>
      <w:r w:rsidRPr="00CA5ADE">
        <w:rPr>
          <w:rStyle w:val="StyleUnderline"/>
          <w:highlight w:val="yellow"/>
        </w:rPr>
        <w:t xml:space="preserve">risks of </w:t>
      </w:r>
      <w:r w:rsidRPr="00CA5ADE">
        <w:rPr>
          <w:rStyle w:val="Emphasis"/>
          <w:highlight w:val="yellow"/>
        </w:rPr>
        <w:t>thermonuc</w:t>
      </w:r>
      <w:r w:rsidRPr="008D2A8D">
        <w:rPr>
          <w:rStyle w:val="Emphasis"/>
          <w:highlight w:val="yellow"/>
        </w:rPr>
        <w:t>lear war</w:t>
      </w:r>
      <w:r w:rsidRPr="008D2A8D">
        <w:rPr>
          <w:rStyle w:val="StyleUnderline"/>
          <w:highlight w:val="yellow"/>
        </w:rPr>
        <w:t xml:space="preserve"> and</w:t>
      </w:r>
      <w:r w:rsidRPr="00C75D2D">
        <w:rPr>
          <w:rStyle w:val="StyleUnderline"/>
        </w:rPr>
        <w:t xml:space="preserve"> </w:t>
      </w:r>
      <w:r w:rsidRPr="00C75D2D">
        <w:rPr>
          <w:rStyle w:val="Emphasis"/>
        </w:rPr>
        <w:t xml:space="preserve">global </w:t>
      </w:r>
      <w:r w:rsidRPr="008D2A8D">
        <w:rPr>
          <w:rStyle w:val="Emphasis"/>
          <w:highlight w:val="yellow"/>
        </w:rPr>
        <w:t>climate catastrophe</w:t>
      </w:r>
      <w:r w:rsidRPr="0028670F">
        <w:rPr>
          <w:sz w:val="16"/>
        </w:rPr>
        <w:t>.</w:t>
      </w:r>
    </w:p>
    <w:p w14:paraId="7CA60E56" w14:textId="77777777" w:rsidR="003503AA" w:rsidRDefault="003503AA" w:rsidP="003503AA">
      <w:pPr>
        <w:shd w:val="clear" w:color="auto" w:fill="FFFFFF"/>
        <w:rPr>
          <w:rFonts w:ascii="Arial" w:hAnsi="Arial" w:cs="Arial"/>
          <w:color w:val="222222"/>
          <w:sz w:val="16"/>
          <w:szCs w:val="16"/>
        </w:rPr>
      </w:pPr>
    </w:p>
    <w:p w14:paraId="0980E7EA" w14:textId="77777777" w:rsidR="003503AA" w:rsidRPr="00AF258B" w:rsidRDefault="003503AA" w:rsidP="003503AA"/>
    <w:bookmarkEnd w:id="0"/>
    <w:p w14:paraId="314DBA6D" w14:textId="77777777" w:rsidR="003503AA" w:rsidRDefault="003503AA" w:rsidP="003503AA">
      <w:pPr>
        <w:pStyle w:val="Heading1"/>
      </w:pPr>
      <w:r>
        <w:lastRenderedPageBreak/>
        <w:t>Yemen Adv</w:t>
      </w:r>
    </w:p>
    <w:p w14:paraId="0DF5A6D7" w14:textId="77777777" w:rsidR="003503AA" w:rsidRDefault="003503AA" w:rsidP="003503AA">
      <w:pPr>
        <w:pStyle w:val="Heading2"/>
      </w:pPr>
      <w:r>
        <w:lastRenderedPageBreak/>
        <w:t>AT Fill-In</w:t>
      </w:r>
    </w:p>
    <w:p w14:paraId="240E4546" w14:textId="77777777" w:rsidR="003503AA" w:rsidRDefault="003503AA" w:rsidP="003503AA">
      <w:pPr>
        <w:pStyle w:val="Heading3"/>
      </w:pPr>
      <w:r>
        <w:lastRenderedPageBreak/>
        <w:t>AT Fill-In---2AC Top</w:t>
      </w:r>
    </w:p>
    <w:p w14:paraId="528446A0" w14:textId="77777777" w:rsidR="003503AA" w:rsidRDefault="003503AA" w:rsidP="003503AA">
      <w:pPr>
        <w:pStyle w:val="Heading4"/>
      </w:pPr>
      <w:r>
        <w:t>No fill-in---system incompatibility, cost, and adversary constraints</w:t>
      </w:r>
    </w:p>
    <w:p w14:paraId="37964ACE" w14:textId="77777777" w:rsidR="003503AA" w:rsidRPr="00A76529" w:rsidRDefault="003503AA" w:rsidP="003503AA">
      <w:r>
        <w:t xml:space="preserve">Jonathan </w:t>
      </w:r>
      <w:r w:rsidRPr="00A76529">
        <w:rPr>
          <w:rStyle w:val="Style13ptBold"/>
        </w:rPr>
        <w:t>Caverley 18</w:t>
      </w:r>
      <w:r>
        <w:t>, associate professor at the United States Naval War College and a research scientist at M.I.T., 10/12/18, “Want to Punish Saudi Arabia? Cut Off Its Weapons Supply,” https://www.nytimes.com/2018/10/12/opinion/saudi-arabia-arms-sales.html</w:t>
      </w:r>
    </w:p>
    <w:p w14:paraId="1BC0A325" w14:textId="77777777" w:rsidR="003503AA" w:rsidRPr="00C97563" w:rsidRDefault="003503AA" w:rsidP="003503AA">
      <w:pPr>
        <w:rPr>
          <w:sz w:val="16"/>
        </w:rPr>
      </w:pPr>
      <w:r w:rsidRPr="00C97563">
        <w:rPr>
          <w:sz w:val="16"/>
        </w:rPr>
        <w:t>To date these sales have not “stewarded our national security.” Beyond its tragic war in Yemen, Saudi Arabia has blockaded Qatar, an ally that hosts the Middle East’s largest American military base. And Saudi Arabia provides little help when it comes to Washington’s real regional priorities, such as fighting the Islamic State and stabilizing Iraq. The Pentagon’s National Defense Strategy specifically de-emphasizes the war on terror to focus on competition with China and Russia.</w:t>
      </w:r>
    </w:p>
    <w:p w14:paraId="483F81E8" w14:textId="77777777" w:rsidR="003503AA" w:rsidRPr="00C97563" w:rsidRDefault="003503AA" w:rsidP="003503AA">
      <w:pPr>
        <w:rPr>
          <w:u w:val="single"/>
        </w:rPr>
      </w:pPr>
      <w:r w:rsidRPr="00C97563">
        <w:rPr>
          <w:rStyle w:val="Emphasis"/>
          <w:highlight w:val="yellow"/>
        </w:rPr>
        <w:t>Perhaps</w:t>
      </w:r>
      <w:r w:rsidRPr="00C97563">
        <w:rPr>
          <w:sz w:val="16"/>
        </w:rPr>
        <w:t xml:space="preserve"> </w:t>
      </w:r>
      <w:r w:rsidRPr="00C97563">
        <w:rPr>
          <w:highlight w:val="yellow"/>
          <w:u w:val="single"/>
        </w:rPr>
        <w:t>selling weapons</w:t>
      </w:r>
      <w:r w:rsidRPr="00C97563">
        <w:rPr>
          <w:sz w:val="16"/>
        </w:rPr>
        <w:t xml:space="preserve"> “strengthens international partnerships,” as Mr. Navarro put it, or at least </w:t>
      </w:r>
      <w:r w:rsidRPr="00C97563">
        <w:rPr>
          <w:highlight w:val="yellow"/>
          <w:u w:val="single"/>
        </w:rPr>
        <w:t>discourages Saudi</w:t>
      </w:r>
      <w:r w:rsidRPr="00C97563">
        <w:rPr>
          <w:u w:val="single"/>
        </w:rPr>
        <w:t xml:space="preserve"> </w:t>
      </w:r>
      <w:r w:rsidRPr="00C97563">
        <w:rPr>
          <w:highlight w:val="yellow"/>
          <w:u w:val="single"/>
        </w:rPr>
        <w:t>Arabia from finding</w:t>
      </w:r>
      <w:r w:rsidRPr="00C97563">
        <w:rPr>
          <w:u w:val="single"/>
        </w:rPr>
        <w:t xml:space="preserve"> different ones</w:t>
      </w:r>
      <w:r w:rsidRPr="00C97563">
        <w:rPr>
          <w:sz w:val="16"/>
        </w:rPr>
        <w:t xml:space="preserve">. Mr. Trump on Thursday cited “four or five </w:t>
      </w:r>
      <w:r w:rsidRPr="00C97563">
        <w:rPr>
          <w:highlight w:val="yellow"/>
          <w:u w:val="single"/>
        </w:rPr>
        <w:t>alternatives</w:t>
      </w:r>
      <w:r w:rsidRPr="00C97563">
        <w:rPr>
          <w:sz w:val="16"/>
        </w:rPr>
        <w:t xml:space="preserve">” </w:t>
      </w:r>
      <w:r w:rsidRPr="00C97563">
        <w:rPr>
          <w:highlight w:val="yellow"/>
          <w:u w:val="single"/>
        </w:rPr>
        <w:t>to American weapons</w:t>
      </w:r>
      <w:r w:rsidRPr="00C97563">
        <w:rPr>
          <w:sz w:val="16"/>
        </w:rPr>
        <w:t xml:space="preserve">, </w:t>
      </w:r>
      <w:r w:rsidRPr="00C97563">
        <w:rPr>
          <w:u w:val="single"/>
        </w:rPr>
        <w:t>and the</w:t>
      </w:r>
      <w:r w:rsidRPr="00C97563">
        <w:rPr>
          <w:sz w:val="16"/>
        </w:rPr>
        <w:t xml:space="preserve"> </w:t>
      </w:r>
      <w:r w:rsidRPr="00C97563">
        <w:rPr>
          <w:u w:val="single"/>
        </w:rPr>
        <w:t xml:space="preserve">need to avoid “letting Russia have that money and letting China have that money.” </w:t>
      </w:r>
      <w:r w:rsidRPr="00C97563">
        <w:rPr>
          <w:highlight w:val="yellow"/>
          <w:u w:val="single"/>
        </w:rPr>
        <w:t>This</w:t>
      </w:r>
      <w:r w:rsidRPr="00C97563">
        <w:rPr>
          <w:u w:val="single"/>
        </w:rPr>
        <w:t xml:space="preserve">, however, </w:t>
      </w:r>
      <w:r w:rsidRPr="00C97563">
        <w:rPr>
          <w:highlight w:val="yellow"/>
          <w:u w:val="single"/>
        </w:rPr>
        <w:t xml:space="preserve">is unlikely </w:t>
      </w:r>
      <w:r w:rsidRPr="00C97563">
        <w:rPr>
          <w:rStyle w:val="Emphasis"/>
          <w:highlight w:val="yellow"/>
        </w:rPr>
        <w:t>even in the long term</w:t>
      </w:r>
      <w:r w:rsidRPr="00C97563">
        <w:rPr>
          <w:u w:val="single"/>
        </w:rPr>
        <w:t>.</w:t>
      </w:r>
    </w:p>
    <w:p w14:paraId="4767755A" w14:textId="77777777" w:rsidR="003503AA" w:rsidRPr="00C97563" w:rsidRDefault="003503AA" w:rsidP="003503AA">
      <w:pPr>
        <w:rPr>
          <w:u w:val="single"/>
        </w:rPr>
      </w:pPr>
      <w:r w:rsidRPr="00C97563">
        <w:rPr>
          <w:highlight w:val="yellow"/>
          <w:u w:val="single"/>
        </w:rPr>
        <w:t>Saudi Arabia is in the middle of a</w:t>
      </w:r>
      <w:r w:rsidRPr="00C97563">
        <w:rPr>
          <w:u w:val="single"/>
        </w:rPr>
        <w:t xml:space="preserve"> major </w:t>
      </w:r>
      <w:r w:rsidRPr="00C97563">
        <w:rPr>
          <w:highlight w:val="yellow"/>
          <w:u w:val="single"/>
        </w:rPr>
        <w:t>war</w:t>
      </w:r>
      <w:r w:rsidRPr="00C97563">
        <w:rPr>
          <w:sz w:val="16"/>
        </w:rPr>
        <w:t xml:space="preserve">, and more than 60 percent of its arms deliveries over the past five years came from the United States. </w:t>
      </w:r>
      <w:r w:rsidRPr="00C97563">
        <w:rPr>
          <w:u w:val="single"/>
        </w:rPr>
        <w:t>The Saudi military relies not just on American tanks, planes and missiles but for a daily supply of maintenance, training and support, such as intelligence and refueling</w:t>
      </w:r>
      <w:r w:rsidRPr="00C97563">
        <w:rPr>
          <w:sz w:val="16"/>
        </w:rPr>
        <w:t xml:space="preserve">. In the longer term, </w:t>
      </w:r>
      <w:r w:rsidRPr="00C97563">
        <w:rPr>
          <w:u w:val="single"/>
        </w:rPr>
        <w:t>almost all of Saudi Arabia’s remaining exports come from Europe</w:t>
      </w:r>
      <w:r w:rsidRPr="00C97563">
        <w:rPr>
          <w:sz w:val="16"/>
        </w:rPr>
        <w:t xml:space="preserve">. </w:t>
      </w:r>
      <w:r w:rsidRPr="00C97563">
        <w:rPr>
          <w:highlight w:val="yellow"/>
          <w:u w:val="single"/>
        </w:rPr>
        <w:t>To</w:t>
      </w:r>
      <w:r w:rsidRPr="00C97563">
        <w:rPr>
          <w:u w:val="single"/>
        </w:rPr>
        <w:t xml:space="preserve"> truly </w:t>
      </w:r>
      <w:r w:rsidRPr="00C97563">
        <w:rPr>
          <w:highlight w:val="yellow"/>
          <w:u w:val="single"/>
        </w:rPr>
        <w:t>squeeze Saudi Arabia</w:t>
      </w:r>
      <w:r w:rsidRPr="00C97563">
        <w:rPr>
          <w:u w:val="single"/>
        </w:rPr>
        <w:t xml:space="preserve">, </w:t>
      </w:r>
      <w:r w:rsidRPr="00C97563">
        <w:rPr>
          <w:highlight w:val="yellow"/>
          <w:u w:val="single"/>
        </w:rPr>
        <w:t>a coordinated embargo</w:t>
      </w:r>
      <w:r w:rsidRPr="00C97563">
        <w:rPr>
          <w:sz w:val="16"/>
        </w:rPr>
        <w:t xml:space="preserve"> — much like the one now in place against Russia — </w:t>
      </w:r>
      <w:r w:rsidRPr="00C97563">
        <w:rPr>
          <w:highlight w:val="yellow"/>
          <w:u w:val="single"/>
        </w:rPr>
        <w:t>would be</w:t>
      </w:r>
      <w:r w:rsidRPr="00C97563">
        <w:rPr>
          <w:u w:val="single"/>
        </w:rPr>
        <w:t xml:space="preserve"> necessary but relatively </w:t>
      </w:r>
      <w:r w:rsidRPr="00C97563">
        <w:rPr>
          <w:rStyle w:val="Emphasis"/>
          <w:highlight w:val="yellow"/>
        </w:rPr>
        <w:t>easy</w:t>
      </w:r>
      <w:r w:rsidRPr="00C97563">
        <w:rPr>
          <w:u w:val="single"/>
        </w:rPr>
        <w:t>. European governments already feel strong domestic political pressure not to export to regimes like Saudi Arabia.</w:t>
      </w:r>
    </w:p>
    <w:p w14:paraId="670DCFE4" w14:textId="31BAE98E" w:rsidR="003503AA" w:rsidRDefault="003503AA" w:rsidP="003503AA">
      <w:pPr>
        <w:rPr>
          <w:u w:val="single"/>
        </w:rPr>
      </w:pPr>
      <w:r w:rsidRPr="00C97563">
        <w:rPr>
          <w:highlight w:val="yellow"/>
          <w:u w:val="single"/>
        </w:rPr>
        <w:t>Transforming the Saudi military to employ Russian</w:t>
      </w:r>
      <w:r w:rsidRPr="00C97563">
        <w:rPr>
          <w:u w:val="single"/>
        </w:rPr>
        <w:t xml:space="preserve">, </w:t>
      </w:r>
      <w:r w:rsidRPr="00C97563">
        <w:rPr>
          <w:rStyle w:val="Emphasis"/>
          <w:highlight w:val="yellow"/>
        </w:rPr>
        <w:t>much less Chinese</w:t>
      </w:r>
      <w:r w:rsidRPr="00C97563">
        <w:rPr>
          <w:u w:val="single"/>
        </w:rPr>
        <w:t xml:space="preserve">, </w:t>
      </w:r>
      <w:r w:rsidRPr="00C97563">
        <w:rPr>
          <w:highlight w:val="yellow"/>
          <w:u w:val="single"/>
        </w:rPr>
        <w:t xml:space="preserve">weapons would </w:t>
      </w:r>
      <w:r w:rsidRPr="00C97563">
        <w:rPr>
          <w:rStyle w:val="Emphasis"/>
          <w:highlight w:val="yellow"/>
        </w:rPr>
        <w:t>cost a fortune</w:t>
      </w:r>
      <w:r w:rsidRPr="00C97563">
        <w:rPr>
          <w:u w:val="single"/>
        </w:rPr>
        <w:t xml:space="preserve"> even by Gulf standards</w:t>
      </w:r>
      <w:r w:rsidRPr="00C97563">
        <w:rPr>
          <w:sz w:val="16"/>
        </w:rPr>
        <w:t xml:space="preserve">, would </w:t>
      </w:r>
      <w:r w:rsidRPr="00C97563">
        <w:rPr>
          <w:rStyle w:val="Emphasis"/>
          <w:highlight w:val="yellow"/>
        </w:rPr>
        <w:t>require years of retraining</w:t>
      </w:r>
      <w:r w:rsidRPr="00C97563">
        <w:rPr>
          <w:sz w:val="16"/>
        </w:rPr>
        <w:t xml:space="preserve"> </w:t>
      </w:r>
      <w:r w:rsidRPr="00C97563">
        <w:rPr>
          <w:highlight w:val="yellow"/>
          <w:u w:val="single"/>
        </w:rPr>
        <w:t>and</w:t>
      </w:r>
      <w:r w:rsidRPr="00C97563">
        <w:rPr>
          <w:u w:val="single"/>
        </w:rPr>
        <w:t xml:space="preserve"> would </w:t>
      </w:r>
      <w:r w:rsidRPr="00C97563">
        <w:rPr>
          <w:highlight w:val="yellow"/>
          <w:u w:val="single"/>
        </w:rPr>
        <w:t>greatly reduce</w:t>
      </w:r>
      <w:r w:rsidRPr="00C97563">
        <w:rPr>
          <w:u w:val="single"/>
        </w:rPr>
        <w:t xml:space="preserve"> its </w:t>
      </w:r>
      <w:r w:rsidRPr="00C97563">
        <w:rPr>
          <w:highlight w:val="yellow"/>
          <w:u w:val="single"/>
        </w:rPr>
        <w:t>military power for a generation</w:t>
      </w:r>
      <w:r w:rsidRPr="00C97563">
        <w:rPr>
          <w:sz w:val="16"/>
        </w:rPr>
        <w:t xml:space="preserve">. </w:t>
      </w:r>
      <w:r w:rsidRPr="00C97563">
        <w:rPr>
          <w:highlight w:val="yellow"/>
          <w:u w:val="single"/>
        </w:rPr>
        <w:t>Russia cannot produce next-gen</w:t>
      </w:r>
      <w:r w:rsidRPr="00C97563">
        <w:rPr>
          <w:u w:val="single"/>
        </w:rPr>
        <w:t xml:space="preserve">eration fighter aircraft, tanks and infantry fighting </w:t>
      </w:r>
      <w:r w:rsidRPr="00C97563">
        <w:rPr>
          <w:highlight w:val="yellow"/>
          <w:u w:val="single"/>
        </w:rPr>
        <w:t>vehicles for its own</w:t>
      </w:r>
      <w:r w:rsidRPr="00C97563">
        <w:rPr>
          <w:u w:val="single"/>
        </w:rPr>
        <w:t xml:space="preserve"> armed </w:t>
      </w:r>
      <w:r w:rsidRPr="00C97563">
        <w:rPr>
          <w:highlight w:val="yellow"/>
          <w:u w:val="single"/>
        </w:rPr>
        <w:t>forces</w:t>
      </w:r>
      <w:r w:rsidRPr="00C97563">
        <w:rPr>
          <w:sz w:val="16"/>
        </w:rPr>
        <w:t xml:space="preserve">, </w:t>
      </w:r>
      <w:r w:rsidRPr="00C97563">
        <w:rPr>
          <w:rStyle w:val="Emphasis"/>
          <w:highlight w:val="yellow"/>
        </w:rPr>
        <w:t>much less</w:t>
      </w:r>
      <w:r w:rsidRPr="00C97563">
        <w:rPr>
          <w:sz w:val="16"/>
        </w:rPr>
        <w:t xml:space="preserve"> </w:t>
      </w:r>
      <w:r w:rsidRPr="00C97563">
        <w:rPr>
          <w:u w:val="single"/>
        </w:rPr>
        <w:t xml:space="preserve">for </w:t>
      </w:r>
      <w:r w:rsidRPr="00C97563">
        <w:rPr>
          <w:highlight w:val="yellow"/>
          <w:u w:val="single"/>
        </w:rPr>
        <w:t>the export market</w:t>
      </w:r>
      <w:r w:rsidRPr="00C97563">
        <w:rPr>
          <w:sz w:val="16"/>
        </w:rPr>
        <w:t xml:space="preserve">. </w:t>
      </w:r>
      <w:r w:rsidRPr="00C97563">
        <w:rPr>
          <w:rStyle w:val="Emphasis"/>
          <w:highlight w:val="yellow"/>
        </w:rPr>
        <w:t>China has not produced</w:t>
      </w:r>
      <w:r w:rsidRPr="00C97563">
        <w:rPr>
          <w:sz w:val="16"/>
        </w:rPr>
        <w:t xml:space="preserve">, </w:t>
      </w:r>
      <w:r w:rsidRPr="00C97563">
        <w:rPr>
          <w:u w:val="single"/>
        </w:rPr>
        <w:t xml:space="preserve">never mind exported, </w:t>
      </w:r>
      <w:r w:rsidRPr="00C97563">
        <w:rPr>
          <w:highlight w:val="yellow"/>
          <w:u w:val="single"/>
        </w:rPr>
        <w:t>the</w:t>
      </w:r>
      <w:r w:rsidRPr="00C97563">
        <w:rPr>
          <w:u w:val="single"/>
        </w:rPr>
        <w:t xml:space="preserve"> sophisticated aircraft and missile defense </w:t>
      </w:r>
      <w:r w:rsidRPr="00C97563">
        <w:rPr>
          <w:highlight w:val="yellow"/>
          <w:u w:val="single"/>
        </w:rPr>
        <w:t>systems</w:t>
      </w:r>
      <w:r w:rsidRPr="00C97563">
        <w:rPr>
          <w:u w:val="single"/>
        </w:rPr>
        <w:t xml:space="preserve"> </w:t>
      </w:r>
      <w:r w:rsidRPr="00C97563">
        <w:rPr>
          <w:highlight w:val="yellow"/>
          <w:u w:val="single"/>
        </w:rPr>
        <w:t>Saudi Arabia wants</w:t>
      </w:r>
      <w:r w:rsidRPr="00C97563">
        <w:rPr>
          <w:u w:val="single"/>
        </w:rPr>
        <w:t>.</w:t>
      </w:r>
    </w:p>
    <w:p w14:paraId="6A9EA8AD" w14:textId="77777777" w:rsidR="00B1157A" w:rsidRDefault="00B1157A" w:rsidP="003503AA">
      <w:pPr>
        <w:rPr>
          <w:u w:val="single"/>
        </w:rPr>
      </w:pPr>
    </w:p>
    <w:p w14:paraId="17ED41A3" w14:textId="77777777" w:rsidR="003503AA" w:rsidRDefault="003503AA" w:rsidP="003503AA">
      <w:pPr>
        <w:pStyle w:val="Heading4"/>
      </w:pPr>
      <w:r>
        <w:t xml:space="preserve">Saudi’s won’t switch---plan creates an </w:t>
      </w:r>
      <w:r w:rsidRPr="00F83E15">
        <w:rPr>
          <w:u w:val="single"/>
        </w:rPr>
        <w:t>effective alliance</w:t>
      </w:r>
    </w:p>
    <w:p w14:paraId="03FBBB99" w14:textId="77777777" w:rsidR="003503AA" w:rsidRPr="00B23A7C" w:rsidRDefault="003503AA" w:rsidP="003503AA">
      <w:r>
        <w:t xml:space="preserve">Doug </w:t>
      </w:r>
      <w:r w:rsidRPr="00353556">
        <w:rPr>
          <w:rStyle w:val="Style13ptBold"/>
        </w:rPr>
        <w:t>Bandow 18</w:t>
      </w:r>
      <w:r>
        <w:t>, senior fellow at the Cato Institute, 11/26/18, “Saudi Arabia Does More Harm than Good,” https://www.cato.org/publications/commentary/saudi-arabia-does-more-harm-good</w:t>
      </w:r>
    </w:p>
    <w:p w14:paraId="6B588497" w14:textId="77777777" w:rsidR="003503AA" w:rsidRDefault="003503AA" w:rsidP="003503AA">
      <w:r>
        <w:t>Still, Riyadh is going to continue purchasing American weapons for its own reasons. It could diversify suppliers, but for logistical reasons the kingdom has reason to continue its relationship with the Pentagon.</w:t>
      </w:r>
    </w:p>
    <w:p w14:paraId="3DE394E9" w14:textId="77777777" w:rsidR="003503AA" w:rsidRDefault="003503AA" w:rsidP="003503AA">
      <w:r>
        <w:t>If nothing else the royal regime needs spare parts and training to maintain its forces. That need will only grow if Riyadh can no longer count on America to protect it from its own folly.</w:t>
      </w:r>
    </w:p>
    <w:p w14:paraId="5ED47274" w14:textId="77777777" w:rsidR="003503AA" w:rsidRDefault="003503AA" w:rsidP="003503AA">
      <w:r>
        <w:t>Commercial sales beyond weapons are even less important to America’s $20 trillion economy. If MbS is serious about reforming his nation’s energy-dependent economy, he is going to deal with American companies. Anyway, a presidential desire that the Saudis buy products as well as lobbyists and think tanks is not a good reason to insulate a murderous, irresponsible and reckless regime.</w:t>
      </w:r>
    </w:p>
    <w:p w14:paraId="1737B4BE" w14:textId="77777777" w:rsidR="003503AA" w:rsidRDefault="003503AA" w:rsidP="003503AA">
      <w:r>
        <w:t>The administration should stop acting like it is beholden to MbS. The U.S. should end all support for the Yemen war. Weapons sales should be placed on hold.</w:t>
      </w:r>
    </w:p>
    <w:p w14:paraId="4F1DA661" w14:textId="77777777" w:rsidR="003503AA" w:rsidRDefault="003503AA" w:rsidP="003503AA">
      <w:r>
        <w:t>This doesn’t mean the administration need treat Saudi Arabia as an enemy and refuse to deal with MbS. After all, American presidents engaged Joseph Stalin, Mao Zedong and Kim Jong-un.</w:t>
      </w:r>
    </w:p>
    <w:p w14:paraId="3F84AA69" w14:textId="77777777" w:rsidR="003503AA" w:rsidRDefault="003503AA" w:rsidP="003503AA">
      <w:r>
        <w:t>In dealing with ugly, brutal and authoritarian regimes the president’s transactional approach makes some foreign policy sense. However, there should be no exaggerated expressions of fervent friendship, no illusions about shared values, and no attempt to sugarcoat Riyadh’s sustained assault on human rights and American interests.</w:t>
      </w:r>
    </w:p>
    <w:p w14:paraId="5F8A4972" w14:textId="77777777" w:rsidR="003503AA" w:rsidRDefault="003503AA" w:rsidP="003503AA">
      <w:r>
        <w:t>In particular, the U.S. should indicate that while Washington recognizes the Saudis will choose their own leadership, the U.S. will be forced to look to its own interests. That means confronting MbS’ irresponsible actions and aggressive reach for hegemony, which are destabilizing the region.</w:t>
      </w:r>
    </w:p>
    <w:p w14:paraId="5730894F" w14:textId="77777777" w:rsidR="003503AA" w:rsidRPr="00B23A7C" w:rsidRDefault="003503AA" w:rsidP="003503AA">
      <w:r>
        <w:t>The kingdom is not a U.S. or Western ally in any real sense. Working together when appropriate should never be confused with endorsing or even accepting such a malodorous regime.</w:t>
      </w:r>
    </w:p>
    <w:p w14:paraId="7C106EF1" w14:textId="77777777" w:rsidR="003503AA" w:rsidRPr="00C97563" w:rsidRDefault="003503AA" w:rsidP="003503AA">
      <w:pPr>
        <w:rPr>
          <w:u w:val="single"/>
        </w:rPr>
      </w:pPr>
    </w:p>
    <w:p w14:paraId="1D7D0C30" w14:textId="77777777" w:rsidR="003503AA" w:rsidRDefault="003503AA" w:rsidP="003503AA"/>
    <w:p w14:paraId="614951FF" w14:textId="77777777" w:rsidR="003503AA" w:rsidRDefault="003503AA" w:rsidP="003503AA">
      <w:pPr>
        <w:pStyle w:val="Heading3"/>
      </w:pPr>
      <w:r>
        <w:lastRenderedPageBreak/>
        <w:t>AT China Fill-In</w:t>
      </w:r>
    </w:p>
    <w:p w14:paraId="54DB8531" w14:textId="77777777" w:rsidR="003503AA" w:rsidRDefault="003503AA" w:rsidP="003503AA">
      <w:pPr>
        <w:pStyle w:val="Heading4"/>
      </w:pPr>
      <w:r>
        <w:t xml:space="preserve">China </w:t>
      </w:r>
      <w:r w:rsidRPr="00C97563">
        <w:rPr>
          <w:u w:val="single"/>
        </w:rPr>
        <w:t>can’t</w:t>
      </w:r>
      <w:r>
        <w:t xml:space="preserve"> and </w:t>
      </w:r>
      <w:r w:rsidRPr="00C97563">
        <w:rPr>
          <w:u w:val="single"/>
        </w:rPr>
        <w:t>won’t</w:t>
      </w:r>
    </w:p>
    <w:p w14:paraId="049195AD" w14:textId="77777777" w:rsidR="003503AA" w:rsidRPr="00297B2B" w:rsidRDefault="003503AA" w:rsidP="003503AA">
      <w:r>
        <w:t xml:space="preserve">Sarah </w:t>
      </w:r>
      <w:r w:rsidRPr="00297B2B">
        <w:rPr>
          <w:rStyle w:val="Style13ptBold"/>
        </w:rPr>
        <w:t>Zheng 18</w:t>
      </w:r>
      <w:r>
        <w:t>, Journalist for the South China Morning Post, 10/17/18, “China may seek to boost ties with Saudi Arabia but it ‘can’t fill US arms sales gap’” https://www.scmp.com/news/china/diplomacy/article/2168849/china-may-seek-boost-ties-saudi-arabia-it-cant-fill-us-arms</w:t>
      </w:r>
    </w:p>
    <w:p w14:paraId="6027BE66" w14:textId="77777777" w:rsidR="003503AA" w:rsidRPr="00F744F9" w:rsidRDefault="003503AA" w:rsidP="003503AA">
      <w:pPr>
        <w:rPr>
          <w:u w:val="single"/>
        </w:rPr>
      </w:pPr>
      <w:r w:rsidRPr="00F744F9">
        <w:rPr>
          <w:highlight w:val="yellow"/>
          <w:u w:val="single"/>
        </w:rPr>
        <w:t>China</w:t>
      </w:r>
      <w:r w:rsidRPr="00F744F9">
        <w:rPr>
          <w:u w:val="single"/>
        </w:rPr>
        <w:t xml:space="preserve"> may continue to engage more with Saudi Arabia if Washington imposes sanctions over the disappearance</w:t>
      </w:r>
      <w:r w:rsidRPr="00F744F9">
        <w:rPr>
          <w:sz w:val="16"/>
        </w:rPr>
        <w:t xml:space="preserve"> and presumed murder </w:t>
      </w:r>
      <w:r w:rsidRPr="00F744F9">
        <w:rPr>
          <w:u w:val="single"/>
        </w:rPr>
        <w:t>of</w:t>
      </w:r>
      <w:r w:rsidRPr="00F744F9">
        <w:rPr>
          <w:sz w:val="16"/>
        </w:rPr>
        <w:t xml:space="preserve"> Saudi journalist Jamal </w:t>
      </w:r>
      <w:r w:rsidRPr="00F744F9">
        <w:rPr>
          <w:u w:val="single"/>
        </w:rPr>
        <w:t>Khashoggi</w:t>
      </w:r>
      <w:r w:rsidRPr="00F744F9">
        <w:rPr>
          <w:sz w:val="16"/>
        </w:rPr>
        <w:t xml:space="preserve">, </w:t>
      </w:r>
      <w:r w:rsidRPr="00F744F9">
        <w:rPr>
          <w:u w:val="single"/>
        </w:rPr>
        <w:t xml:space="preserve">but it </w:t>
      </w:r>
      <w:r w:rsidRPr="00F744F9">
        <w:rPr>
          <w:rStyle w:val="Emphasis"/>
          <w:highlight w:val="yellow"/>
        </w:rPr>
        <w:t>cannot</w:t>
      </w:r>
      <w:r w:rsidRPr="00F744F9">
        <w:rPr>
          <w:highlight w:val="yellow"/>
          <w:u w:val="single"/>
        </w:rPr>
        <w:t xml:space="preserve"> supplant US arms sales</w:t>
      </w:r>
      <w:r w:rsidRPr="00F744F9">
        <w:rPr>
          <w:u w:val="single"/>
        </w:rPr>
        <w:t xml:space="preserve"> as President Donald Trump believes, analysts say.</w:t>
      </w:r>
    </w:p>
    <w:p w14:paraId="6FC043DE" w14:textId="77777777" w:rsidR="003503AA" w:rsidRPr="00F744F9" w:rsidRDefault="003503AA" w:rsidP="003503AA">
      <w:pPr>
        <w:rPr>
          <w:sz w:val="16"/>
        </w:rPr>
      </w:pPr>
      <w:r w:rsidRPr="00F744F9">
        <w:rPr>
          <w:sz w:val="16"/>
        </w:rPr>
        <w:t>US Secretary of State Mike Pompeo arrived in Saudi Arabia on Tuesday as Washington weighs actions against Riyadh over the fate of Khashoggi, a US resident and vocal critic of the Saudi regime who vanished two weeks ago. But Trump has been reluctant to support sanctions, citing the impact to a US$110 billion arms deal he helped broker last year.</w:t>
      </w:r>
    </w:p>
    <w:p w14:paraId="3DF87C4E" w14:textId="77777777" w:rsidR="003503AA" w:rsidRPr="00F744F9" w:rsidRDefault="003503AA" w:rsidP="003503AA">
      <w:pPr>
        <w:rPr>
          <w:sz w:val="16"/>
        </w:rPr>
      </w:pPr>
      <w:r w:rsidRPr="00F744F9">
        <w:rPr>
          <w:sz w:val="16"/>
        </w:rPr>
        <w:t>“I don’t like the concept of stopping an investment of US$110 billion into the United States because you know what they’re going to do?” Trump told reporters last week. “They’re going to take that money and spend it in Russia or China or someplace else.”</w:t>
      </w:r>
    </w:p>
    <w:p w14:paraId="00C5A278" w14:textId="77777777" w:rsidR="003503AA" w:rsidRPr="00F744F9" w:rsidRDefault="003503AA" w:rsidP="003503AA">
      <w:pPr>
        <w:rPr>
          <w:sz w:val="16"/>
        </w:rPr>
      </w:pPr>
      <w:r w:rsidRPr="00F744F9">
        <w:rPr>
          <w:highlight w:val="yellow"/>
          <w:u w:val="single"/>
        </w:rPr>
        <w:t>Saudi Arabia</w:t>
      </w:r>
      <w:r w:rsidRPr="00F744F9">
        <w:rPr>
          <w:u w:val="single"/>
        </w:rPr>
        <w:t xml:space="preserve"> has </w:t>
      </w:r>
      <w:r w:rsidRPr="00F744F9">
        <w:rPr>
          <w:highlight w:val="yellow"/>
          <w:u w:val="single"/>
        </w:rPr>
        <w:t>long sought to diversify</w:t>
      </w:r>
      <w:r w:rsidRPr="00F744F9">
        <w:rPr>
          <w:u w:val="single"/>
        </w:rPr>
        <w:t xml:space="preserve"> away </w:t>
      </w:r>
      <w:r w:rsidRPr="00F744F9">
        <w:rPr>
          <w:highlight w:val="yellow"/>
          <w:u w:val="single"/>
        </w:rPr>
        <w:t>from</w:t>
      </w:r>
      <w:r w:rsidRPr="00F744F9">
        <w:rPr>
          <w:u w:val="single"/>
        </w:rPr>
        <w:t xml:space="preserve"> its </w:t>
      </w:r>
      <w:r w:rsidRPr="00F744F9">
        <w:rPr>
          <w:highlight w:val="yellow"/>
          <w:u w:val="single"/>
        </w:rPr>
        <w:t>reliance on the US</w:t>
      </w:r>
      <w:r w:rsidRPr="00F744F9">
        <w:rPr>
          <w:sz w:val="16"/>
        </w:rPr>
        <w:t xml:space="preserve"> </w:t>
      </w:r>
      <w:r w:rsidRPr="00F744F9">
        <w:rPr>
          <w:u w:val="single"/>
        </w:rPr>
        <w:t>and has increasingly stepped up its engagement with China</w:t>
      </w:r>
      <w:r w:rsidRPr="00F744F9">
        <w:rPr>
          <w:sz w:val="16"/>
        </w:rPr>
        <w:t>, its largest trading partner with US$42.36 billion in bilateral trade in 2017. Last March, the two countries also signed US$65 billion worth of deals in areas ranging from energy to space technology.</w:t>
      </w:r>
    </w:p>
    <w:p w14:paraId="38F678D0" w14:textId="77777777" w:rsidR="003503AA" w:rsidRPr="00F744F9" w:rsidRDefault="003503AA" w:rsidP="003503AA">
      <w:pPr>
        <w:rPr>
          <w:sz w:val="16"/>
        </w:rPr>
      </w:pPr>
      <w:r w:rsidRPr="00F744F9">
        <w:rPr>
          <w:sz w:val="16"/>
        </w:rPr>
        <w:t>The Arab nation could turn to countries such as China and Russia to help fulfil its military needs if US sanctions were imposed, a step that would “create an economic disaster that would rock the entire world”, according to a widely cited opinion piece by the general manager of the Saudi-owned Al Arabiya news channel.</w:t>
      </w:r>
    </w:p>
    <w:p w14:paraId="62858546" w14:textId="77777777" w:rsidR="003503AA" w:rsidRPr="00F744F9" w:rsidRDefault="003503AA" w:rsidP="003503AA">
      <w:pPr>
        <w:rPr>
          <w:sz w:val="16"/>
        </w:rPr>
      </w:pPr>
      <w:r w:rsidRPr="00F744F9">
        <w:rPr>
          <w:sz w:val="16"/>
        </w:rPr>
        <w:t>In the editorial, Turki Aldakhil said Saudi Arabia – the world’s largest oil exporter – was considering more than 30 countermeasures to be taken against the US, including trading oil in yuan instead of the US dollar.</w:t>
      </w:r>
    </w:p>
    <w:p w14:paraId="3756BF33" w14:textId="77777777" w:rsidR="003503AA" w:rsidRPr="00F744F9" w:rsidRDefault="003503AA" w:rsidP="003503AA">
      <w:pPr>
        <w:rPr>
          <w:sz w:val="16"/>
        </w:rPr>
      </w:pPr>
      <w:r w:rsidRPr="00F744F9">
        <w:rPr>
          <w:rStyle w:val="Emphasis"/>
          <w:highlight w:val="yellow"/>
        </w:rPr>
        <w:t>But</w:t>
      </w:r>
      <w:r w:rsidRPr="00F744F9">
        <w:rPr>
          <w:sz w:val="16"/>
        </w:rPr>
        <w:t xml:space="preserve"> </w:t>
      </w:r>
      <w:r w:rsidRPr="00F744F9">
        <w:rPr>
          <w:u w:val="single"/>
        </w:rPr>
        <w:t>in the military realm</w:t>
      </w:r>
      <w:r w:rsidRPr="00F744F9">
        <w:rPr>
          <w:sz w:val="16"/>
        </w:rPr>
        <w:t xml:space="preserve">, </w:t>
      </w:r>
      <w:r w:rsidRPr="00F744F9">
        <w:rPr>
          <w:highlight w:val="yellow"/>
          <w:u w:val="single"/>
        </w:rPr>
        <w:t xml:space="preserve">China’s arms exports to Saudi Arabia </w:t>
      </w:r>
      <w:r w:rsidRPr="00F744F9">
        <w:rPr>
          <w:rStyle w:val="Emphasis"/>
          <w:highlight w:val="yellow"/>
        </w:rPr>
        <w:t>lag far behind</w:t>
      </w:r>
      <w:r w:rsidRPr="00F744F9">
        <w:rPr>
          <w:u w:val="single"/>
        </w:rPr>
        <w:t xml:space="preserve"> those of the US and its European allies</w:t>
      </w:r>
      <w:r w:rsidRPr="00F744F9">
        <w:rPr>
          <w:sz w:val="16"/>
        </w:rPr>
        <w:t>. Beijing exported only around US$20 million in arms last year compared to US$3.4 billion from Washington, according to data from the Stockholm International Peace Research Institute, a Swedish think tank.</w:t>
      </w:r>
    </w:p>
    <w:p w14:paraId="15F1C92B" w14:textId="77777777" w:rsidR="003503AA" w:rsidRPr="00F744F9" w:rsidRDefault="003503AA" w:rsidP="003503AA">
      <w:pPr>
        <w:rPr>
          <w:sz w:val="16"/>
        </w:rPr>
      </w:pPr>
      <w:r w:rsidRPr="00F744F9">
        <w:rPr>
          <w:sz w:val="16"/>
        </w:rPr>
        <w:t>Jonathan Fulton, assistant professor of political science at Zayed University in Abu Dhabi, said China had grown more serious in its regional arms relationships with Gulf states in recent years, with the potential to serve as a “wedge” as US-Saudi relations frayed. Along with Riyadh’s previous indications that it was willing to consider funding in yuan, increased arms sales would be a “natural progression” of their relationship, he said.</w:t>
      </w:r>
    </w:p>
    <w:p w14:paraId="77BF2E97" w14:textId="77777777" w:rsidR="003503AA" w:rsidRPr="00F744F9" w:rsidRDefault="003503AA" w:rsidP="003503AA">
      <w:pPr>
        <w:rPr>
          <w:sz w:val="16"/>
        </w:rPr>
      </w:pPr>
      <w:r w:rsidRPr="00F744F9">
        <w:rPr>
          <w:sz w:val="16"/>
        </w:rPr>
        <w:t>“Part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engagement both ways.”</w:t>
      </w:r>
    </w:p>
    <w:p w14:paraId="7C6B4AFE" w14:textId="77777777" w:rsidR="003503AA" w:rsidRPr="00F744F9" w:rsidRDefault="003503AA" w:rsidP="003503AA">
      <w:pPr>
        <w:rPr>
          <w:sz w:val="16"/>
        </w:rPr>
      </w:pPr>
      <w:r w:rsidRPr="00F744F9">
        <w:rPr>
          <w:sz w:val="16"/>
        </w:rPr>
        <w:t>But as evidence piles up that Saudi Arabia ordered Khashoggi’s assassination, which the government denies, the backlash is getting louder. A bipartisan group of US senators have pressured Trump to enact sanctions and key corporate sponsors have pulled out of the high-profile “Davos in the Desert” investment forum to be held in Riyadh this month.</w:t>
      </w:r>
    </w:p>
    <w:p w14:paraId="3B28E118" w14:textId="77777777" w:rsidR="003503AA" w:rsidRPr="00F744F9" w:rsidRDefault="003503AA" w:rsidP="003503AA">
      <w:pPr>
        <w:rPr>
          <w:sz w:val="16"/>
        </w:rPr>
      </w:pPr>
      <w:r w:rsidRPr="00F744F9">
        <w:rPr>
          <w:sz w:val="16"/>
        </w:rPr>
        <w:t>“I would expect to see some kind of … Saudi-led way to ease the tensions between the US and Riyadh because I don’t think they can afford to let the US relationship deteriorate,” Fulton said.</w:t>
      </w:r>
    </w:p>
    <w:p w14:paraId="2A502213" w14:textId="77777777" w:rsidR="003503AA" w:rsidRPr="00F744F9" w:rsidRDefault="003503AA" w:rsidP="003503AA">
      <w:pPr>
        <w:rPr>
          <w:sz w:val="16"/>
        </w:rPr>
      </w:pPr>
      <w:r w:rsidRPr="00F744F9">
        <w:rPr>
          <w:sz w:val="16"/>
        </w:rPr>
        <w:t>Simone van Nieuwenhuizen, an Australia-based researcher of China-Middle East relations at the University of Technology Sydney, said China would be “extremely unlikely” to follow US sanctions if they were levelled against Saudi Arabia, but may not necessarily increase trade with the country either.</w:t>
      </w:r>
    </w:p>
    <w:p w14:paraId="5F37E9E6" w14:textId="77777777" w:rsidR="003503AA" w:rsidRPr="00F744F9" w:rsidRDefault="003503AA" w:rsidP="003503AA">
      <w:pPr>
        <w:rPr>
          <w:sz w:val="16"/>
        </w:rPr>
      </w:pPr>
      <w:r w:rsidRPr="00F744F9">
        <w:rPr>
          <w:sz w:val="16"/>
        </w:rPr>
        <w:t xml:space="preserve">“I think China is likely to keep a low profile on this issue and see how it plays out before directly addressing it,” she said. “While its technology is developing, </w:t>
      </w:r>
      <w:r w:rsidRPr="00F744F9">
        <w:rPr>
          <w:highlight w:val="yellow"/>
          <w:u w:val="single"/>
        </w:rPr>
        <w:t>China</w:t>
      </w:r>
      <w:r w:rsidRPr="00F744F9">
        <w:rPr>
          <w:u w:val="single"/>
        </w:rPr>
        <w:t xml:space="preserve"> still </w:t>
      </w:r>
      <w:r w:rsidRPr="00F744F9">
        <w:rPr>
          <w:highlight w:val="yellow"/>
          <w:u w:val="single"/>
        </w:rPr>
        <w:t>lags behind the US in</w:t>
      </w:r>
      <w:r w:rsidRPr="00F744F9">
        <w:rPr>
          <w:u w:val="single"/>
        </w:rPr>
        <w:t xml:space="preserve"> the </w:t>
      </w:r>
      <w:r w:rsidRPr="00F744F9">
        <w:rPr>
          <w:highlight w:val="yellow"/>
          <w:u w:val="single"/>
        </w:rPr>
        <w:t>sophistication and capability of</w:t>
      </w:r>
      <w:r w:rsidRPr="00F744F9">
        <w:rPr>
          <w:u w:val="single"/>
        </w:rPr>
        <w:t xml:space="preserve"> its </w:t>
      </w:r>
      <w:r w:rsidRPr="00F744F9">
        <w:rPr>
          <w:highlight w:val="yellow"/>
          <w:u w:val="single"/>
        </w:rPr>
        <w:t>military equipment</w:t>
      </w:r>
      <w:r w:rsidRPr="00F744F9">
        <w:rPr>
          <w:u w:val="single"/>
        </w:rPr>
        <w:t xml:space="preserve">. </w:t>
      </w:r>
      <w:r w:rsidRPr="00F744F9">
        <w:rPr>
          <w:highlight w:val="yellow"/>
          <w:u w:val="single"/>
        </w:rPr>
        <w:t>It</w:t>
      </w:r>
      <w:r w:rsidRPr="00F744F9">
        <w:rPr>
          <w:u w:val="single"/>
        </w:rPr>
        <w:t xml:space="preserve"> simply </w:t>
      </w:r>
      <w:r w:rsidRPr="00F744F9">
        <w:rPr>
          <w:rStyle w:val="Emphasis"/>
          <w:highlight w:val="yellow"/>
        </w:rPr>
        <w:t>can’t fill the gap</w:t>
      </w:r>
      <w:r w:rsidRPr="00F744F9">
        <w:rPr>
          <w:sz w:val="16"/>
        </w:rPr>
        <w:t>.”</w:t>
      </w:r>
    </w:p>
    <w:p w14:paraId="7F1502D4" w14:textId="77777777" w:rsidR="003503AA" w:rsidRPr="00F744F9" w:rsidRDefault="003503AA" w:rsidP="003503AA">
      <w:pPr>
        <w:rPr>
          <w:u w:val="single"/>
        </w:rPr>
      </w:pPr>
      <w:r w:rsidRPr="00F744F9">
        <w:rPr>
          <w:sz w:val="16"/>
        </w:rPr>
        <w:t xml:space="preserve">Robert Mason, director of the Middle East Studies Centre at the American University in Cairo, said </w:t>
      </w:r>
      <w:r w:rsidRPr="00F744F9">
        <w:rPr>
          <w:highlight w:val="yellow"/>
          <w:u w:val="single"/>
        </w:rPr>
        <w:t>China</w:t>
      </w:r>
      <w:r w:rsidRPr="00F744F9">
        <w:rPr>
          <w:sz w:val="16"/>
        </w:rPr>
        <w:t xml:space="preserve"> </w:t>
      </w:r>
      <w:r w:rsidRPr="00F744F9">
        <w:rPr>
          <w:rStyle w:val="Emphasis"/>
          <w:highlight w:val="yellow"/>
        </w:rPr>
        <w:t>would not want to get involved</w:t>
      </w:r>
      <w:r w:rsidRPr="00F744F9">
        <w:rPr>
          <w:sz w:val="16"/>
        </w:rPr>
        <w:t xml:space="preserve"> </w:t>
      </w:r>
      <w:r w:rsidRPr="00F744F9">
        <w:rPr>
          <w:u w:val="single"/>
        </w:rPr>
        <w:t xml:space="preserve">at this stage </w:t>
      </w:r>
      <w:r w:rsidRPr="00F744F9">
        <w:rPr>
          <w:highlight w:val="yellow"/>
          <w:u w:val="single"/>
        </w:rPr>
        <w:t>to avoid</w:t>
      </w:r>
      <w:r w:rsidRPr="00F744F9">
        <w:rPr>
          <w:u w:val="single"/>
        </w:rPr>
        <w:t xml:space="preserve"> further </w:t>
      </w:r>
      <w:r w:rsidRPr="00F744F9">
        <w:rPr>
          <w:highlight w:val="yellow"/>
          <w:u w:val="single"/>
        </w:rPr>
        <w:t>tensions with</w:t>
      </w:r>
      <w:r w:rsidRPr="00F744F9">
        <w:rPr>
          <w:u w:val="single"/>
        </w:rPr>
        <w:t xml:space="preserve"> the </w:t>
      </w:r>
      <w:r w:rsidRPr="00F744F9">
        <w:rPr>
          <w:highlight w:val="yellow"/>
          <w:u w:val="single"/>
        </w:rPr>
        <w:t>Trump</w:t>
      </w:r>
      <w:r w:rsidRPr="00F744F9">
        <w:rPr>
          <w:u w:val="single"/>
        </w:rPr>
        <w:t xml:space="preserve"> administration.</w:t>
      </w:r>
    </w:p>
    <w:p w14:paraId="641A7CE5" w14:textId="77777777" w:rsidR="003503AA" w:rsidRDefault="003503AA" w:rsidP="003503AA"/>
    <w:p w14:paraId="67363D06" w14:textId="77777777" w:rsidR="003503AA" w:rsidRDefault="003503AA" w:rsidP="003503AA"/>
    <w:p w14:paraId="26CFF53C" w14:textId="77777777" w:rsidR="003503AA" w:rsidRDefault="003503AA" w:rsidP="003503AA">
      <w:pPr>
        <w:pStyle w:val="Heading3"/>
      </w:pPr>
      <w:r>
        <w:lastRenderedPageBreak/>
        <w:t>XT Incompatible Systems---1AR</w:t>
      </w:r>
    </w:p>
    <w:p w14:paraId="12FFC169" w14:textId="77777777" w:rsidR="003503AA" w:rsidRDefault="003503AA" w:rsidP="003503AA">
      <w:pPr>
        <w:pStyle w:val="Heading4"/>
      </w:pPr>
      <w:r>
        <w:t>Compatibility issues makes fill-in impossible</w:t>
      </w:r>
    </w:p>
    <w:p w14:paraId="78AB9EF9" w14:textId="77777777" w:rsidR="003503AA" w:rsidRPr="00431E30" w:rsidRDefault="003503AA" w:rsidP="003503AA">
      <w:r>
        <w:t xml:space="preserve">Nabeel </w:t>
      </w:r>
      <w:r w:rsidRPr="00431E30">
        <w:rPr>
          <w:rStyle w:val="Style13ptBold"/>
        </w:rPr>
        <w:t>Khoury 18</w:t>
      </w:r>
      <w:r>
        <w:t>, Atlantic Council, 10/23/18, “Oil, Arms, and Counterterrorism: A Look At Saudi Options and How Far the Kingdom May Go,” https://www.atlanticcouncil.org/blogs/new-atlanticist/oil-arms-and-counterterrorism-a-look-at-saudi-options-and-how-far-the-kingdom-may-go</w:t>
      </w:r>
    </w:p>
    <w:p w14:paraId="6AFEC1BF" w14:textId="77777777" w:rsidR="003503AA" w:rsidRPr="00C97563" w:rsidRDefault="003503AA" w:rsidP="003503AA">
      <w:pPr>
        <w:rPr>
          <w:sz w:val="16"/>
        </w:rPr>
      </w:pPr>
      <w:r w:rsidRPr="00C97563">
        <w:rPr>
          <w:highlight w:val="yellow"/>
          <w:u w:val="single"/>
        </w:rPr>
        <w:t>Saudi Arabia</w:t>
      </w:r>
      <w:r w:rsidRPr="00C97563">
        <w:rPr>
          <w:sz w:val="16"/>
        </w:rPr>
        <w:t xml:space="preserve">, however, has in the process upped the percentage of its purchases from Europe and the United States to 98 percent of its overall </w:t>
      </w:r>
      <w:r w:rsidRPr="00C97563">
        <w:rPr>
          <w:highlight w:val="yellow"/>
          <w:u w:val="single"/>
        </w:rPr>
        <w:t>arms imports</w:t>
      </w:r>
      <w:r w:rsidRPr="00C97563">
        <w:rPr>
          <w:sz w:val="16"/>
        </w:rPr>
        <w:t xml:space="preserve">. This is a significant </w:t>
      </w:r>
      <w:r w:rsidRPr="00C97563">
        <w:rPr>
          <w:highlight w:val="yellow"/>
          <w:u w:val="single"/>
        </w:rPr>
        <w:t>dependency</w:t>
      </w:r>
      <w:r w:rsidRPr="00C97563">
        <w:rPr>
          <w:sz w:val="16"/>
        </w:rPr>
        <w:t xml:space="preserve"> that </w:t>
      </w:r>
      <w:r w:rsidRPr="00C97563">
        <w:rPr>
          <w:highlight w:val="yellow"/>
          <w:u w:val="single"/>
        </w:rPr>
        <w:t>would be</w:t>
      </w:r>
      <w:r w:rsidRPr="00C97563">
        <w:rPr>
          <w:sz w:val="16"/>
        </w:rPr>
        <w:t xml:space="preserve"> very hard, if not </w:t>
      </w:r>
      <w:r w:rsidRPr="00C97563">
        <w:rPr>
          <w:rStyle w:val="Emphasis"/>
          <w:highlight w:val="yellow"/>
        </w:rPr>
        <w:t>impossible</w:t>
      </w:r>
      <w:r w:rsidRPr="00C97563">
        <w:rPr>
          <w:sz w:val="16"/>
        </w:rPr>
        <w:t xml:space="preserve">, </w:t>
      </w:r>
      <w:r w:rsidRPr="00C97563">
        <w:rPr>
          <w:highlight w:val="yellow"/>
          <w:u w:val="single"/>
        </w:rPr>
        <w:t>to break</w:t>
      </w:r>
      <w:r w:rsidRPr="00C97563">
        <w:rPr>
          <w:sz w:val="16"/>
        </w:rPr>
        <w:t xml:space="preserve">. </w:t>
      </w:r>
      <w:r w:rsidRPr="00C97563">
        <w:rPr>
          <w:u w:val="single"/>
        </w:rPr>
        <w:t xml:space="preserve">Saudi Arabia’s </w:t>
      </w:r>
      <w:r w:rsidRPr="00C97563">
        <w:rPr>
          <w:highlight w:val="yellow"/>
          <w:u w:val="single"/>
        </w:rPr>
        <w:t>attempts to diversify</w:t>
      </w:r>
      <w:r w:rsidRPr="00C97563">
        <w:rPr>
          <w:u w:val="single"/>
        </w:rPr>
        <w:t xml:space="preserve"> its </w:t>
      </w:r>
      <w:r w:rsidRPr="00C97563">
        <w:rPr>
          <w:highlight w:val="yellow"/>
          <w:u w:val="single"/>
        </w:rPr>
        <w:t>sources</w:t>
      </w:r>
      <w:r w:rsidRPr="00C97563">
        <w:rPr>
          <w:u w:val="single"/>
        </w:rPr>
        <w:t xml:space="preserve"> of weaponry </w:t>
      </w:r>
      <w:r w:rsidRPr="00C97563">
        <w:rPr>
          <w:highlight w:val="yellow"/>
          <w:u w:val="single"/>
        </w:rPr>
        <w:t xml:space="preserve">has thus far been </w:t>
      </w:r>
      <w:r w:rsidRPr="00C97563">
        <w:rPr>
          <w:rStyle w:val="Emphasis"/>
          <w:highlight w:val="yellow"/>
        </w:rPr>
        <w:t>unsuccessful</w:t>
      </w:r>
      <w:r w:rsidRPr="00C97563">
        <w:rPr>
          <w:sz w:val="16"/>
        </w:rPr>
        <w:t xml:space="preserve">.   </w:t>
      </w:r>
    </w:p>
    <w:p w14:paraId="4A5BB000" w14:textId="77777777" w:rsidR="003503AA" w:rsidRPr="00C97563" w:rsidRDefault="003503AA" w:rsidP="003503AA">
      <w:pPr>
        <w:rPr>
          <w:sz w:val="16"/>
        </w:rPr>
      </w:pPr>
      <w:r w:rsidRPr="00C97563">
        <w:rPr>
          <w:highlight w:val="yellow"/>
          <w:u w:val="single"/>
        </w:rPr>
        <w:t>This dependency goes</w:t>
      </w:r>
      <w:r w:rsidRPr="00C97563">
        <w:rPr>
          <w:u w:val="single"/>
        </w:rPr>
        <w:t xml:space="preserve"> beyond mere dollar figures and percentages </w:t>
      </w:r>
      <w:r w:rsidRPr="00C97563">
        <w:rPr>
          <w:highlight w:val="yellow"/>
          <w:u w:val="single"/>
        </w:rPr>
        <w:t>to</w:t>
      </w:r>
      <w:r w:rsidRPr="00C97563">
        <w:rPr>
          <w:u w:val="single"/>
        </w:rPr>
        <w:t xml:space="preserve"> the </w:t>
      </w:r>
      <w:r w:rsidRPr="00C97563">
        <w:rPr>
          <w:highlight w:val="yellow"/>
          <w:u w:val="single"/>
        </w:rPr>
        <w:t>difficulty of changing</w:t>
      </w:r>
      <w:r w:rsidRPr="00C97563">
        <w:rPr>
          <w:u w:val="single"/>
        </w:rPr>
        <w:t xml:space="preserve"> weapon </w:t>
      </w:r>
      <w:r w:rsidRPr="00C97563">
        <w:rPr>
          <w:highlight w:val="yellow"/>
          <w:u w:val="single"/>
        </w:rPr>
        <w:t>systems</w:t>
      </w:r>
      <w:r w:rsidRPr="00C97563">
        <w:rPr>
          <w:u w:val="single"/>
        </w:rPr>
        <w:t xml:space="preserve">, </w:t>
      </w:r>
      <w:r w:rsidRPr="00C97563">
        <w:rPr>
          <w:rStyle w:val="Emphasis"/>
          <w:highlight w:val="yellow"/>
        </w:rPr>
        <w:t>personnel training</w:t>
      </w:r>
      <w:r w:rsidRPr="00C97563">
        <w:rPr>
          <w:u w:val="single"/>
        </w:rPr>
        <w:t xml:space="preserve">, </w:t>
      </w:r>
      <w:r w:rsidRPr="00C97563">
        <w:rPr>
          <w:highlight w:val="yellow"/>
          <w:u w:val="single"/>
        </w:rPr>
        <w:t xml:space="preserve">and </w:t>
      </w:r>
      <w:r w:rsidRPr="00C97563">
        <w:rPr>
          <w:rStyle w:val="Emphasis"/>
          <w:highlight w:val="yellow"/>
        </w:rPr>
        <w:t>war strategies</w:t>
      </w:r>
      <w:r w:rsidRPr="00C97563">
        <w:rPr>
          <w:sz w:val="16"/>
        </w:rPr>
        <w:t xml:space="preserve">. Here the dependency is total because while European weapons can easily be made interoperable with US weapons, </w:t>
      </w:r>
      <w:r w:rsidRPr="00C97563">
        <w:rPr>
          <w:u w:val="single"/>
        </w:rPr>
        <w:t xml:space="preserve">this is not the case </w:t>
      </w:r>
      <w:r w:rsidRPr="00C97563">
        <w:rPr>
          <w:highlight w:val="yellow"/>
          <w:u w:val="single"/>
        </w:rPr>
        <w:t>with weapons purchased from Russia and China</w:t>
      </w:r>
      <w:r w:rsidRPr="00C97563">
        <w:rPr>
          <w:sz w:val="16"/>
        </w:rPr>
        <w:t xml:space="preserve">. </w:t>
      </w:r>
      <w:r w:rsidRPr="00C97563">
        <w:rPr>
          <w:u w:val="single"/>
        </w:rPr>
        <w:t xml:space="preserve">The </w:t>
      </w:r>
      <w:r w:rsidRPr="00C97563">
        <w:rPr>
          <w:highlight w:val="yellow"/>
          <w:u w:val="single"/>
        </w:rPr>
        <w:t>Saudis would need</w:t>
      </w:r>
      <w:r w:rsidRPr="00C97563">
        <w:rPr>
          <w:u w:val="single"/>
        </w:rPr>
        <w:t xml:space="preserve"> </w:t>
      </w:r>
      <w:r w:rsidRPr="00C97563">
        <w:rPr>
          <w:highlight w:val="yellow"/>
          <w:u w:val="single"/>
        </w:rPr>
        <w:t xml:space="preserve">an </w:t>
      </w:r>
      <w:r w:rsidRPr="00C97563">
        <w:rPr>
          <w:rStyle w:val="Emphasis"/>
          <w:highlight w:val="yellow"/>
        </w:rPr>
        <w:t>entirely different approach</w:t>
      </w:r>
      <w:r w:rsidRPr="00C97563">
        <w:rPr>
          <w:u w:val="single"/>
        </w:rPr>
        <w:t xml:space="preserve"> and training for their military forces</w:t>
      </w:r>
      <w:r w:rsidRPr="00C97563">
        <w:rPr>
          <w:sz w:val="16"/>
        </w:rPr>
        <w:t xml:space="preserve">.  </w:t>
      </w:r>
    </w:p>
    <w:p w14:paraId="3A7BD454" w14:textId="77777777" w:rsidR="003503AA" w:rsidRPr="00C97563" w:rsidRDefault="003503AA" w:rsidP="003503AA">
      <w:pPr>
        <w:rPr>
          <w:sz w:val="16"/>
        </w:rPr>
      </w:pPr>
      <w:r w:rsidRPr="00C97563">
        <w:rPr>
          <w:sz w:val="16"/>
        </w:rPr>
        <w:t xml:space="preserve">Bruce Riedel, the author of Kings and Presidents, a book that narrates the story of Saudi dependency on the United States, says that of the Gulf Cooperation Council (GCC) countries, Saudi Arabia would have the most difficulty in switching over to a different system of security and weaponry.  </w:t>
      </w:r>
    </w:p>
    <w:p w14:paraId="3B8D7CAC" w14:textId="77777777" w:rsidR="003503AA" w:rsidRDefault="003503AA" w:rsidP="003503AA">
      <w:pPr>
        <w:pStyle w:val="Heading4"/>
      </w:pPr>
      <w:r>
        <w:t>Dependency is total</w:t>
      </w:r>
    </w:p>
    <w:p w14:paraId="3DF4AA60" w14:textId="77777777" w:rsidR="003503AA" w:rsidRPr="0074531A" w:rsidRDefault="003503AA" w:rsidP="003503AA">
      <w:r>
        <w:t xml:space="preserve">Alex </w:t>
      </w:r>
      <w:r w:rsidRPr="0074531A">
        <w:rPr>
          <w:rStyle w:val="Style13ptBold"/>
        </w:rPr>
        <w:t>Emmons 19</w:t>
      </w:r>
      <w:r>
        <w:t>, national security reporter for the Intercept, Amnesty International and the American Civil Liberties, 4/14/19, “SECRET REPORT REVEALS SAUDI INCOMPETENCE AND WIDESPREAD USE OF U.S. WEAPONS IN YEMEN,” https://theintercept.com/2019/04/15/saudi-weapons-yemen-us-france/</w:t>
      </w:r>
    </w:p>
    <w:p w14:paraId="6E39012F" w14:textId="77777777" w:rsidR="003503AA" w:rsidRPr="00C97563" w:rsidRDefault="003503AA" w:rsidP="003503AA">
      <w:pPr>
        <w:rPr>
          <w:u w:val="single"/>
        </w:rPr>
      </w:pPr>
      <w:r w:rsidRPr="00C97563">
        <w:rPr>
          <w:sz w:val="16"/>
        </w:rPr>
        <w:t xml:space="preserve">But </w:t>
      </w:r>
      <w:r w:rsidRPr="00C97563">
        <w:rPr>
          <w:highlight w:val="yellow"/>
          <w:u w:val="single"/>
        </w:rPr>
        <w:t xml:space="preserve">a </w:t>
      </w:r>
      <w:r w:rsidRPr="00C97563">
        <w:rPr>
          <w:rStyle w:val="Emphasis"/>
          <w:highlight w:val="yellow"/>
        </w:rPr>
        <w:t>highly classified document</w:t>
      </w:r>
      <w:r w:rsidRPr="00C97563">
        <w:rPr>
          <w:highlight w:val="yellow"/>
          <w:u w:val="single"/>
        </w:rPr>
        <w:t xml:space="preserve"> produced by the French</w:t>
      </w:r>
      <w:r w:rsidRPr="00C97563">
        <w:rPr>
          <w:u w:val="single"/>
        </w:rPr>
        <w:t xml:space="preserve"> </w:t>
      </w:r>
      <w:r w:rsidRPr="00C97563">
        <w:rPr>
          <w:rStyle w:val="Emphasis"/>
          <w:highlight w:val="yellow"/>
        </w:rPr>
        <w:t>D</w:t>
      </w:r>
      <w:r w:rsidRPr="00C97563">
        <w:rPr>
          <w:u w:val="single"/>
        </w:rPr>
        <w:t xml:space="preserve">irectorate of </w:t>
      </w:r>
      <w:r w:rsidRPr="00C97563">
        <w:rPr>
          <w:rStyle w:val="Emphasis"/>
          <w:highlight w:val="yellow"/>
        </w:rPr>
        <w:t>M</w:t>
      </w:r>
      <w:r w:rsidRPr="00C97563">
        <w:rPr>
          <w:u w:val="single"/>
        </w:rPr>
        <w:t xml:space="preserve">ilitary </w:t>
      </w:r>
      <w:r w:rsidRPr="00C97563">
        <w:rPr>
          <w:rStyle w:val="Emphasis"/>
          <w:highlight w:val="yellow"/>
        </w:rPr>
        <w:t>I</w:t>
      </w:r>
      <w:r w:rsidRPr="00C97563">
        <w:rPr>
          <w:u w:val="single"/>
        </w:rPr>
        <w:t>ntelligence</w:t>
      </w:r>
      <w:r w:rsidRPr="00C97563">
        <w:rPr>
          <w:sz w:val="16"/>
        </w:rPr>
        <w:t xml:space="preserve"> </w:t>
      </w:r>
      <w:r w:rsidRPr="00C97563">
        <w:rPr>
          <w:highlight w:val="yellow"/>
          <w:u w:val="single"/>
        </w:rPr>
        <w:t>shows</w:t>
      </w:r>
      <w:r w:rsidRPr="00C97563">
        <w:rPr>
          <w:sz w:val="16"/>
        </w:rPr>
        <w:t xml:space="preserve"> that </w:t>
      </w:r>
      <w:r w:rsidRPr="00C97563">
        <w:rPr>
          <w:rStyle w:val="Emphasis"/>
          <w:highlight w:val="yellow"/>
        </w:rPr>
        <w:t>Saudi Arabia</w:t>
      </w:r>
      <w:r w:rsidRPr="00C97563">
        <w:rPr>
          <w:sz w:val="16"/>
        </w:rPr>
        <w:t xml:space="preserve"> and the United Arab Emirates </w:t>
      </w:r>
      <w:r w:rsidRPr="00C97563">
        <w:rPr>
          <w:highlight w:val="yellow"/>
          <w:u w:val="single"/>
        </w:rPr>
        <w:t xml:space="preserve">are </w:t>
      </w:r>
      <w:r w:rsidRPr="00C97563">
        <w:rPr>
          <w:rStyle w:val="Emphasis"/>
          <w:highlight w:val="yellow"/>
        </w:rPr>
        <w:t>overwhelmingly dependent</w:t>
      </w:r>
      <w:r w:rsidRPr="00C97563">
        <w:rPr>
          <w:highlight w:val="yellow"/>
          <w:u w:val="single"/>
        </w:rPr>
        <w:t xml:space="preserve"> on Western-produced weapon systems to wage</w:t>
      </w:r>
      <w:r w:rsidRPr="00C97563">
        <w:rPr>
          <w:sz w:val="16"/>
        </w:rPr>
        <w:t xml:space="preserve"> their devastating </w:t>
      </w:r>
      <w:r w:rsidRPr="00C97563">
        <w:rPr>
          <w:highlight w:val="yellow"/>
          <w:u w:val="single"/>
        </w:rPr>
        <w:t>war in Yemen</w:t>
      </w:r>
      <w:r w:rsidRPr="00C97563">
        <w:rPr>
          <w:sz w:val="16"/>
        </w:rPr>
        <w:t xml:space="preserve">. Many of the </w:t>
      </w:r>
      <w:r w:rsidRPr="00C97563">
        <w:rPr>
          <w:highlight w:val="yellow"/>
          <w:u w:val="single"/>
        </w:rPr>
        <w:t>systems</w:t>
      </w:r>
      <w:r w:rsidRPr="00C97563">
        <w:rPr>
          <w:sz w:val="16"/>
        </w:rPr>
        <w:t xml:space="preserve"> listed </w:t>
      </w:r>
      <w:r w:rsidRPr="00C97563">
        <w:rPr>
          <w:highlight w:val="yellow"/>
          <w:u w:val="single"/>
        </w:rPr>
        <w:t xml:space="preserve">are </w:t>
      </w:r>
      <w:r w:rsidRPr="00C97563">
        <w:rPr>
          <w:rStyle w:val="Emphasis"/>
          <w:highlight w:val="yellow"/>
        </w:rPr>
        <w:t>only compatible</w:t>
      </w:r>
      <w:r w:rsidRPr="00C97563">
        <w:rPr>
          <w:sz w:val="16"/>
        </w:rPr>
        <w:t xml:space="preserve"> </w:t>
      </w:r>
      <w:r w:rsidRPr="00C97563">
        <w:rPr>
          <w:highlight w:val="yellow"/>
          <w:u w:val="single"/>
        </w:rPr>
        <w:t>with</w:t>
      </w:r>
      <w:r w:rsidRPr="00C97563">
        <w:rPr>
          <w:u w:val="single"/>
        </w:rPr>
        <w:t xml:space="preserve"> munitions, spare </w:t>
      </w:r>
      <w:r w:rsidRPr="00C97563">
        <w:rPr>
          <w:highlight w:val="yellow"/>
          <w:u w:val="single"/>
        </w:rPr>
        <w:t>parts</w:t>
      </w:r>
      <w:r w:rsidRPr="00C97563">
        <w:rPr>
          <w:u w:val="single"/>
        </w:rPr>
        <w:t xml:space="preserve">, and communications systems </w:t>
      </w:r>
      <w:r w:rsidRPr="00C97563">
        <w:rPr>
          <w:highlight w:val="yellow"/>
          <w:u w:val="single"/>
        </w:rPr>
        <w:t>produced in NATO countries</w:t>
      </w:r>
      <w:r w:rsidRPr="00C97563">
        <w:rPr>
          <w:sz w:val="16"/>
        </w:rPr>
        <w:t xml:space="preserve">, </w:t>
      </w:r>
      <w:r w:rsidRPr="00C97563">
        <w:rPr>
          <w:highlight w:val="yellow"/>
          <w:u w:val="single"/>
        </w:rPr>
        <w:t>meaning</w:t>
      </w:r>
      <w:r w:rsidRPr="00C97563">
        <w:rPr>
          <w:sz w:val="16"/>
        </w:rPr>
        <w:t xml:space="preserve"> that </w:t>
      </w:r>
      <w:r w:rsidRPr="00C97563">
        <w:rPr>
          <w:highlight w:val="yellow"/>
          <w:u w:val="single"/>
        </w:rPr>
        <w:t>the Saudis</w:t>
      </w:r>
      <w:r w:rsidRPr="00C97563">
        <w:rPr>
          <w:sz w:val="16"/>
        </w:rPr>
        <w:t xml:space="preserve"> and UAE </w:t>
      </w:r>
      <w:r w:rsidRPr="00C97563">
        <w:rPr>
          <w:highlight w:val="yellow"/>
          <w:u w:val="single"/>
        </w:rPr>
        <w:t>would have to replace</w:t>
      </w:r>
      <w:r w:rsidRPr="00C97563">
        <w:rPr>
          <w:u w:val="single"/>
        </w:rPr>
        <w:t xml:space="preserve"> </w:t>
      </w:r>
      <w:r w:rsidRPr="00C97563">
        <w:rPr>
          <w:rStyle w:val="Emphasis"/>
          <w:highlight w:val="yellow"/>
        </w:rPr>
        <w:t>large portions</w:t>
      </w:r>
      <w:r w:rsidRPr="00C97563">
        <w:rPr>
          <w:highlight w:val="yellow"/>
          <w:u w:val="single"/>
        </w:rPr>
        <w:t xml:space="preserve"> of their arsenals to continue with Russian or Chinese weapons</w:t>
      </w:r>
      <w:r w:rsidRPr="00C97563">
        <w:rPr>
          <w:u w:val="single"/>
        </w:rPr>
        <w:t>.</w:t>
      </w:r>
    </w:p>
    <w:p w14:paraId="1BEF5FE3" w14:textId="77777777" w:rsidR="003503AA" w:rsidRDefault="003503AA" w:rsidP="003503AA">
      <w:r w:rsidRPr="00C97563">
        <w:rPr>
          <w:sz w:val="16"/>
        </w:rPr>
        <w:t>“You can’t just swap out the missiles that are used in U.S. planes for suddenly using Chinese and Russian missiles,” said Rachel Stohl, managing director of the Conventional Defense Program at the Stimson Center in Washington, D.C. “</w:t>
      </w:r>
      <w:r w:rsidRPr="00C97563">
        <w:rPr>
          <w:highlight w:val="yellow"/>
          <w:u w:val="single"/>
        </w:rPr>
        <w:t>It takes decades to build your air force</w:t>
      </w:r>
      <w:r w:rsidRPr="00C97563">
        <w:rPr>
          <w:sz w:val="16"/>
        </w:rPr>
        <w:t xml:space="preserve">. </w:t>
      </w:r>
      <w:r w:rsidRPr="00C97563">
        <w:rPr>
          <w:rStyle w:val="Emphasis"/>
          <w:highlight w:val="yellow"/>
        </w:rPr>
        <w:t>It’s not something you do in one fell swoop</w:t>
      </w:r>
      <w:r>
        <w:t>.”</w:t>
      </w:r>
    </w:p>
    <w:p w14:paraId="493E4C06" w14:textId="77777777" w:rsidR="003503AA" w:rsidRDefault="003503AA" w:rsidP="003503AA"/>
    <w:p w14:paraId="75F763BC" w14:textId="77777777" w:rsidR="003503AA" w:rsidRDefault="003503AA" w:rsidP="003503AA"/>
    <w:p w14:paraId="2EBA102B" w14:textId="77777777" w:rsidR="003503AA" w:rsidRDefault="003503AA" w:rsidP="003503AA">
      <w:pPr>
        <w:pStyle w:val="Heading2"/>
      </w:pPr>
      <w:r>
        <w:lastRenderedPageBreak/>
        <w:t>AT Iran/Intervention Good Turn</w:t>
      </w:r>
    </w:p>
    <w:p w14:paraId="330B189D" w14:textId="77777777" w:rsidR="003503AA" w:rsidRDefault="003503AA" w:rsidP="003503AA">
      <w:pPr>
        <w:pStyle w:val="Heading3"/>
      </w:pPr>
      <w:r>
        <w:lastRenderedPageBreak/>
        <w:t>UQ/Iran Influence IL---2AC</w:t>
      </w:r>
    </w:p>
    <w:p w14:paraId="4BBC1474" w14:textId="77777777" w:rsidR="003503AA" w:rsidRDefault="003503AA" w:rsidP="003503AA">
      <w:pPr>
        <w:pStyle w:val="Heading4"/>
      </w:pPr>
      <w:r>
        <w:t>US support to the Saudi coalition is increasing Iranian regional influence</w:t>
      </w:r>
    </w:p>
    <w:p w14:paraId="096982AE" w14:textId="77777777" w:rsidR="003503AA" w:rsidRPr="00B23A7C" w:rsidRDefault="003503AA" w:rsidP="003503AA">
      <w:r>
        <w:t xml:space="preserve">Daniel </w:t>
      </w:r>
      <w:r w:rsidRPr="00B23A7C">
        <w:rPr>
          <w:rStyle w:val="Style13ptBold"/>
        </w:rPr>
        <w:t>Byman 18</w:t>
      </w:r>
      <w:r>
        <w:t>, Journalist for Foreign Affairs, 7/26/18, “How the U.S. Is Empowering Iran in Yemen,” https://www.foreignaffairs.com/articles/middle-east/2018-07-26/how-us-empowering-iran-yemen</w:t>
      </w:r>
    </w:p>
    <w:p w14:paraId="2FC70D33" w14:textId="77777777" w:rsidR="003503AA" w:rsidRPr="00E2460C" w:rsidRDefault="003503AA" w:rsidP="003503AA">
      <w:pPr>
        <w:rPr>
          <w:sz w:val="16"/>
        </w:rPr>
      </w:pPr>
      <w:r w:rsidRPr="00E2460C">
        <w:rPr>
          <w:sz w:val="16"/>
        </w:rPr>
        <w:t xml:space="preserve">Yet such </w:t>
      </w:r>
      <w:r w:rsidRPr="00037A4F">
        <w:rPr>
          <w:u w:val="single"/>
        </w:rPr>
        <w:t>warnings of the Iranian threat miss a key factor</w:t>
      </w:r>
      <w:r w:rsidRPr="00E2460C">
        <w:rPr>
          <w:sz w:val="16"/>
        </w:rPr>
        <w:t xml:space="preserve">: </w:t>
      </w:r>
      <w:r w:rsidRPr="00037A4F">
        <w:rPr>
          <w:u w:val="single"/>
        </w:rPr>
        <w:t xml:space="preserve">the </w:t>
      </w:r>
      <w:r w:rsidRPr="00037A4F">
        <w:rPr>
          <w:rStyle w:val="Emphasis"/>
          <w:highlight w:val="yellow"/>
        </w:rPr>
        <w:t>U</w:t>
      </w:r>
      <w:r w:rsidRPr="00037A4F">
        <w:rPr>
          <w:u w:val="single"/>
        </w:rPr>
        <w:t xml:space="preserve">nited </w:t>
      </w:r>
      <w:r w:rsidRPr="00037A4F">
        <w:rPr>
          <w:rStyle w:val="Emphasis"/>
          <w:highlight w:val="yellow"/>
        </w:rPr>
        <w:t>S</w:t>
      </w:r>
      <w:r w:rsidRPr="00037A4F">
        <w:rPr>
          <w:u w:val="single"/>
        </w:rPr>
        <w:t xml:space="preserve">tates’ own </w:t>
      </w:r>
      <w:r w:rsidRPr="00037A4F">
        <w:rPr>
          <w:highlight w:val="yellow"/>
          <w:u w:val="single"/>
        </w:rPr>
        <w:t>policies</w:t>
      </w:r>
      <w:r w:rsidRPr="00037A4F">
        <w:rPr>
          <w:u w:val="single"/>
        </w:rPr>
        <w:t xml:space="preserve"> have at times </w:t>
      </w:r>
      <w:r w:rsidRPr="00037A4F">
        <w:rPr>
          <w:highlight w:val="yellow"/>
          <w:u w:val="single"/>
        </w:rPr>
        <w:t>advanced</w:t>
      </w:r>
      <w:r w:rsidRPr="00037A4F">
        <w:rPr>
          <w:u w:val="single"/>
        </w:rPr>
        <w:t xml:space="preserve"> rather than hindered </w:t>
      </w:r>
      <w:r w:rsidRPr="00037A4F">
        <w:rPr>
          <w:rStyle w:val="Emphasis"/>
          <w:highlight w:val="yellow"/>
        </w:rPr>
        <w:t>Tehran’s regional ambitions</w:t>
      </w:r>
      <w:r w:rsidRPr="00E2460C">
        <w:rPr>
          <w:sz w:val="16"/>
        </w:rPr>
        <w:t xml:space="preserve">. </w:t>
      </w:r>
      <w:r w:rsidRPr="00037A4F">
        <w:rPr>
          <w:rStyle w:val="Emphasis"/>
          <w:highlight w:val="yellow"/>
        </w:rPr>
        <w:t>Nowhere is this clearer than</w:t>
      </w:r>
      <w:r w:rsidRPr="00037A4F">
        <w:rPr>
          <w:rStyle w:val="Emphasis"/>
        </w:rPr>
        <w:t xml:space="preserve"> in </w:t>
      </w:r>
      <w:r w:rsidRPr="00037A4F">
        <w:rPr>
          <w:rStyle w:val="Emphasis"/>
          <w:highlight w:val="yellow"/>
        </w:rPr>
        <w:t>Yemen</w:t>
      </w:r>
      <w:r w:rsidRPr="00E2460C">
        <w:rPr>
          <w:sz w:val="16"/>
        </w:rPr>
        <w:t xml:space="preserve">. </w:t>
      </w:r>
      <w:r w:rsidRPr="00037A4F">
        <w:rPr>
          <w:highlight w:val="yellow"/>
          <w:u w:val="single"/>
        </w:rPr>
        <w:t>U.S. support</w:t>
      </w:r>
      <w:r w:rsidRPr="00E2460C">
        <w:rPr>
          <w:sz w:val="16"/>
        </w:rPr>
        <w:t xml:space="preserve"> for a brutal Saudi-led military campaign in the country has </w:t>
      </w:r>
      <w:r w:rsidRPr="00037A4F">
        <w:rPr>
          <w:highlight w:val="yellow"/>
          <w:u w:val="single"/>
        </w:rPr>
        <w:t>created a humanitarian crisis</w:t>
      </w:r>
      <w:r w:rsidRPr="00037A4F">
        <w:rPr>
          <w:u w:val="single"/>
        </w:rPr>
        <w:t xml:space="preserve"> of staggering proportions</w:t>
      </w:r>
      <w:r w:rsidRPr="00E2460C">
        <w:rPr>
          <w:sz w:val="16"/>
        </w:rPr>
        <w:t xml:space="preserve">, while </w:t>
      </w:r>
      <w:r w:rsidRPr="00037A4F">
        <w:rPr>
          <w:highlight w:val="yellow"/>
          <w:u w:val="single"/>
        </w:rPr>
        <w:t>offering an opening for</w:t>
      </w:r>
      <w:r w:rsidRPr="00037A4F">
        <w:rPr>
          <w:u w:val="single"/>
        </w:rPr>
        <w:t xml:space="preserve"> </w:t>
      </w:r>
      <w:r w:rsidRPr="00037A4F">
        <w:rPr>
          <w:highlight w:val="yellow"/>
          <w:u w:val="single"/>
        </w:rPr>
        <w:t>Iran</w:t>
      </w:r>
      <w:r w:rsidRPr="00037A4F">
        <w:rPr>
          <w:u w:val="single"/>
        </w:rPr>
        <w:t xml:space="preserve"> to expand its influence in the country</w:t>
      </w:r>
      <w:r w:rsidRPr="00E2460C">
        <w:rPr>
          <w:sz w:val="16"/>
        </w:rPr>
        <w:t xml:space="preserve">. </w:t>
      </w:r>
      <w:r w:rsidRPr="00037A4F">
        <w:rPr>
          <w:u w:val="single"/>
        </w:rPr>
        <w:t xml:space="preserve">Military </w:t>
      </w:r>
      <w:r w:rsidRPr="00037A4F">
        <w:rPr>
          <w:highlight w:val="yellow"/>
          <w:u w:val="single"/>
        </w:rPr>
        <w:t>intervention</w:t>
      </w:r>
      <w:r w:rsidRPr="00037A4F">
        <w:rPr>
          <w:u w:val="single"/>
        </w:rPr>
        <w:t xml:space="preserve"> has </w:t>
      </w:r>
      <w:r w:rsidRPr="00037A4F">
        <w:rPr>
          <w:highlight w:val="yellow"/>
          <w:u w:val="single"/>
        </w:rPr>
        <w:t>made insurgents</w:t>
      </w:r>
      <w:r w:rsidRPr="00037A4F">
        <w:rPr>
          <w:u w:val="single"/>
        </w:rPr>
        <w:t xml:space="preserve"> more </w:t>
      </w:r>
      <w:r w:rsidRPr="00037A4F">
        <w:rPr>
          <w:highlight w:val="yellow"/>
          <w:u w:val="single"/>
        </w:rPr>
        <w:t>reliant on</w:t>
      </w:r>
      <w:r w:rsidRPr="00037A4F">
        <w:rPr>
          <w:u w:val="single"/>
        </w:rPr>
        <w:t xml:space="preserve"> support from </w:t>
      </w:r>
      <w:r w:rsidRPr="00037A4F">
        <w:rPr>
          <w:highlight w:val="yellow"/>
          <w:u w:val="single"/>
        </w:rPr>
        <w:t>Tehran</w:t>
      </w:r>
      <w:r w:rsidRPr="00037A4F">
        <w:rPr>
          <w:u w:val="single"/>
        </w:rPr>
        <w:t xml:space="preserve"> and is </w:t>
      </w:r>
      <w:r w:rsidRPr="00037A4F">
        <w:rPr>
          <w:rStyle w:val="Emphasis"/>
          <w:highlight w:val="yellow"/>
        </w:rPr>
        <w:t>turning civilians against U.S. partners</w:t>
      </w:r>
      <w:r w:rsidRPr="00E2460C">
        <w:rPr>
          <w:sz w:val="16"/>
        </w:rPr>
        <w:t xml:space="preserve">. </w:t>
      </w:r>
      <w:r w:rsidRPr="00037A4F">
        <w:rPr>
          <w:highlight w:val="yellow"/>
          <w:u w:val="single"/>
        </w:rPr>
        <w:t>If Washington wants to counter Iranian influence</w:t>
      </w:r>
      <w:r w:rsidRPr="00E2460C">
        <w:rPr>
          <w:sz w:val="16"/>
        </w:rPr>
        <w:t xml:space="preserve">, </w:t>
      </w:r>
      <w:r w:rsidRPr="00037A4F">
        <w:rPr>
          <w:rStyle w:val="Emphasis"/>
          <w:highlight w:val="yellow"/>
        </w:rPr>
        <w:t>it needs to reverse course</w:t>
      </w:r>
      <w:r w:rsidRPr="00E2460C">
        <w:rPr>
          <w:sz w:val="16"/>
        </w:rPr>
        <w:t xml:space="preserve">—ending its disastrous support for the Saudi-led coalition and throwing its weight behind peace talks. </w:t>
      </w:r>
      <w:r w:rsidRPr="00037A4F">
        <w:rPr>
          <w:highlight w:val="yellow"/>
          <w:u w:val="single"/>
        </w:rPr>
        <w:t>Doubling down</w:t>
      </w:r>
      <w:r w:rsidRPr="00E2460C">
        <w:rPr>
          <w:sz w:val="16"/>
        </w:rPr>
        <w:t xml:space="preserve"> on the military effort </w:t>
      </w:r>
      <w:r w:rsidRPr="00037A4F">
        <w:rPr>
          <w:highlight w:val="yellow"/>
          <w:u w:val="single"/>
        </w:rPr>
        <w:t>will</w:t>
      </w:r>
      <w:r w:rsidRPr="00037A4F">
        <w:rPr>
          <w:u w:val="single"/>
        </w:rPr>
        <w:t xml:space="preserve"> serve only to </w:t>
      </w:r>
      <w:r w:rsidRPr="00037A4F">
        <w:rPr>
          <w:highlight w:val="yellow"/>
          <w:u w:val="single"/>
        </w:rPr>
        <w:t>further Iran’s</w:t>
      </w:r>
      <w:r w:rsidRPr="00037A4F">
        <w:rPr>
          <w:u w:val="single"/>
        </w:rPr>
        <w:t xml:space="preserve"> </w:t>
      </w:r>
      <w:r w:rsidRPr="00A23E87">
        <w:rPr>
          <w:rStyle w:val="Emphasis"/>
          <w:highlight w:val="yellow"/>
        </w:rPr>
        <w:t>regional ascendance</w:t>
      </w:r>
      <w:r w:rsidRPr="00E2460C">
        <w:rPr>
          <w:sz w:val="16"/>
        </w:rPr>
        <w:t xml:space="preserve">.      </w:t>
      </w:r>
    </w:p>
    <w:p w14:paraId="02523C04" w14:textId="77777777" w:rsidR="003503AA" w:rsidRDefault="003503AA" w:rsidP="003503AA"/>
    <w:p w14:paraId="27D51ACE" w14:textId="77777777" w:rsidR="003503AA" w:rsidRDefault="003503AA" w:rsidP="003503AA"/>
    <w:p w14:paraId="357210E7" w14:textId="77777777" w:rsidR="003503AA" w:rsidRDefault="003503AA" w:rsidP="003503AA">
      <w:pPr>
        <w:pStyle w:val="Heading3"/>
      </w:pPr>
      <w:r>
        <w:lastRenderedPageBreak/>
        <w:t>Arms Sales Bad---Studies---2AC</w:t>
      </w:r>
    </w:p>
    <w:p w14:paraId="73FF4402" w14:textId="77777777" w:rsidR="003503AA" w:rsidRDefault="003503AA" w:rsidP="003503AA">
      <w:pPr>
        <w:pStyle w:val="Heading4"/>
      </w:pPr>
      <w:r>
        <w:t>US arms sales escalate without deterring---</w:t>
      </w:r>
      <w:r w:rsidRPr="00CF559C">
        <w:rPr>
          <w:u w:val="single"/>
        </w:rPr>
        <w:t>academic consensus</w:t>
      </w:r>
    </w:p>
    <w:p w14:paraId="22E0F59E" w14:textId="77777777" w:rsidR="003503AA" w:rsidRPr="00A71753" w:rsidRDefault="003503AA" w:rsidP="003503AA">
      <w:r>
        <w:t xml:space="preserve">Trevor </w:t>
      </w:r>
      <w:r w:rsidRPr="00A71753">
        <w:rPr>
          <w:rStyle w:val="Style13ptBold"/>
        </w:rPr>
        <w:t>Thrall 18</w:t>
      </w:r>
      <w:r>
        <w:t>, senior fellow for the Cato’s Institute’s Defense and Foreign Policy Department, 7/2/18, “Arms Sales: Pouring Gas on the Fires of Conflict,” https://www.cato.org/blog/arms-sales-pouring-gas-fires-conflict</w:t>
      </w:r>
    </w:p>
    <w:p w14:paraId="2B3B6FAA" w14:textId="77777777" w:rsidR="003503AA" w:rsidRPr="008078B5" w:rsidRDefault="003503AA" w:rsidP="003503AA">
      <w:pPr>
        <w:rPr>
          <w:u w:val="single"/>
        </w:rPr>
      </w:pPr>
      <w:r w:rsidRPr="005931D6">
        <w:rPr>
          <w:sz w:val="16"/>
        </w:rPr>
        <w:t xml:space="preserve">Do arms sales cause war? Or do wars cause arms sales? Critics of arms sales often argue that </w:t>
      </w:r>
      <w:r w:rsidRPr="00F744F9">
        <w:rPr>
          <w:highlight w:val="yellow"/>
          <w:u w:val="single"/>
        </w:rPr>
        <w:t>selling weapons</w:t>
      </w:r>
      <w:r w:rsidRPr="008078B5">
        <w:rPr>
          <w:u w:val="single"/>
        </w:rPr>
        <w:t xml:space="preserve"> abroad</w:t>
      </w:r>
      <w:r w:rsidRPr="005931D6">
        <w:rPr>
          <w:sz w:val="16"/>
        </w:rPr>
        <w:t xml:space="preserve"> </w:t>
      </w:r>
      <w:r w:rsidRPr="00F744F9">
        <w:rPr>
          <w:rStyle w:val="Emphasis"/>
          <w:highlight w:val="yellow"/>
        </w:rPr>
        <w:t>fuels conflict</w:t>
      </w:r>
      <w:r w:rsidRPr="005931D6">
        <w:rPr>
          <w:sz w:val="16"/>
        </w:rPr>
        <w:t xml:space="preserve">. And indeed, one can point to one or more sides using American weapons </w:t>
      </w:r>
      <w:r w:rsidRPr="00296BB0">
        <w:rPr>
          <w:highlight w:val="yellow"/>
          <w:u w:val="single"/>
        </w:rPr>
        <w:t>in</w:t>
      </w:r>
      <w:r w:rsidRPr="005931D6">
        <w:rPr>
          <w:sz w:val="16"/>
        </w:rPr>
        <w:t xml:space="preserve"> many recent conflicts including Syria, </w:t>
      </w:r>
      <w:r w:rsidRPr="00296BB0">
        <w:rPr>
          <w:highlight w:val="yellow"/>
          <w:u w:val="single"/>
        </w:rPr>
        <w:t>Yemen</w:t>
      </w:r>
      <w:r w:rsidRPr="005931D6">
        <w:rPr>
          <w:sz w:val="16"/>
        </w:rPr>
        <w:t xml:space="preserve">, and Iraq. </w:t>
      </w:r>
      <w:r w:rsidRPr="008078B5">
        <w:rPr>
          <w:u w:val="single"/>
        </w:rPr>
        <w:t>Skeptics argue</w:t>
      </w:r>
      <w:r w:rsidRPr="005931D6">
        <w:rPr>
          <w:sz w:val="16"/>
        </w:rPr>
        <w:t xml:space="preserve">, on the other hand, </w:t>
      </w:r>
      <w:r w:rsidRPr="008078B5">
        <w:rPr>
          <w:u w:val="single"/>
        </w:rPr>
        <w:t>that weapons don’t start the fire and that conflicts would arise whether or arms exporters like the United States sell weapons abroad.</w:t>
      </w:r>
    </w:p>
    <w:p w14:paraId="22378841" w14:textId="77777777" w:rsidR="003503AA" w:rsidRPr="005931D6" w:rsidRDefault="003503AA" w:rsidP="003503AA">
      <w:pPr>
        <w:rPr>
          <w:sz w:val="16"/>
        </w:rPr>
      </w:pPr>
      <w:r w:rsidRPr="005931D6">
        <w:rPr>
          <w:sz w:val="16"/>
        </w:rPr>
        <w:t xml:space="preserve">The debate has important implications for foreign policy. If selling or transferring weapons abroad makes conflict more likely, or intensifies conflicts already in process, then the United States should rethink its long-held policy of selling weapons to pretty much any nation that wants them. If, on the other hand, arms sales have no impact on conflict or make conflict less likely, then the Trump administration’s intention of expanding arms sales should be seen as a positive move. </w:t>
      </w:r>
    </w:p>
    <w:p w14:paraId="4772E1A1" w14:textId="77777777" w:rsidR="003503AA" w:rsidRPr="005931D6" w:rsidRDefault="003503AA" w:rsidP="003503AA">
      <w:pPr>
        <w:rPr>
          <w:sz w:val="16"/>
        </w:rPr>
      </w:pPr>
      <w:r w:rsidRPr="005931D6">
        <w:rPr>
          <w:sz w:val="16"/>
        </w:rPr>
        <w:t xml:space="preserve">As it turns out, </w:t>
      </w:r>
      <w:r w:rsidRPr="00F744F9">
        <w:rPr>
          <w:rStyle w:val="Emphasis"/>
          <w:highlight w:val="yellow"/>
        </w:rPr>
        <w:t>several academic studies</w:t>
      </w:r>
      <w:r w:rsidRPr="005931D6">
        <w:rPr>
          <w:sz w:val="16"/>
        </w:rPr>
        <w:t xml:space="preserve"> </w:t>
      </w:r>
      <w:r w:rsidRPr="008078B5">
        <w:rPr>
          <w:u w:val="single"/>
        </w:rPr>
        <w:t xml:space="preserve">have </w:t>
      </w:r>
      <w:r w:rsidRPr="00F744F9">
        <w:rPr>
          <w:highlight w:val="yellow"/>
          <w:u w:val="single"/>
        </w:rPr>
        <w:t>looked at this</w:t>
      </w:r>
      <w:r w:rsidRPr="008078B5">
        <w:rPr>
          <w:u w:val="single"/>
        </w:rPr>
        <w:t xml:space="preserve"> question</w:t>
      </w:r>
      <w:r w:rsidRPr="005931D6">
        <w:rPr>
          <w:sz w:val="16"/>
        </w:rPr>
        <w:t xml:space="preserve">. </w:t>
      </w:r>
      <w:r w:rsidRPr="00F744F9">
        <w:rPr>
          <w:highlight w:val="yellow"/>
          <w:u w:val="single"/>
        </w:rPr>
        <w:t xml:space="preserve">The </w:t>
      </w:r>
      <w:r w:rsidRPr="00F744F9">
        <w:rPr>
          <w:rStyle w:val="Emphasis"/>
          <w:highlight w:val="yellow"/>
        </w:rPr>
        <w:t>primary conclusion</w:t>
      </w:r>
      <w:r w:rsidRPr="005931D6">
        <w:rPr>
          <w:sz w:val="16"/>
        </w:rPr>
        <w:t xml:space="preserve"> of these works </w:t>
      </w:r>
      <w:r w:rsidRPr="00F744F9">
        <w:rPr>
          <w:highlight w:val="yellow"/>
          <w:u w:val="single"/>
        </w:rPr>
        <w:t>is that</w:t>
      </w:r>
      <w:r w:rsidRPr="005931D6">
        <w:rPr>
          <w:sz w:val="16"/>
        </w:rPr>
        <w:t xml:space="preserve"> </w:t>
      </w:r>
      <w:r w:rsidRPr="008078B5">
        <w:rPr>
          <w:u w:val="single"/>
        </w:rPr>
        <w:t xml:space="preserve">although </w:t>
      </w:r>
      <w:r w:rsidRPr="00F744F9">
        <w:rPr>
          <w:highlight w:val="yellow"/>
          <w:u w:val="single"/>
        </w:rPr>
        <w:t>arms sales</w:t>
      </w:r>
      <w:r w:rsidRPr="008078B5">
        <w:rPr>
          <w:u w:val="single"/>
        </w:rPr>
        <w:t xml:space="preserve"> do not create conflicts out of thin air</w:t>
      </w:r>
      <w:r w:rsidRPr="005931D6">
        <w:rPr>
          <w:sz w:val="16"/>
        </w:rPr>
        <w:t xml:space="preserve">, </w:t>
      </w:r>
      <w:r w:rsidRPr="008078B5">
        <w:rPr>
          <w:u w:val="single"/>
        </w:rPr>
        <w:t xml:space="preserve">they do </w:t>
      </w:r>
      <w:r w:rsidRPr="00F744F9">
        <w:rPr>
          <w:rStyle w:val="Emphasis"/>
          <w:highlight w:val="yellow"/>
        </w:rPr>
        <w:t>make conflict more likely</w:t>
      </w:r>
      <w:r w:rsidRPr="00F744F9">
        <w:rPr>
          <w:highlight w:val="yellow"/>
          <w:u w:val="single"/>
        </w:rPr>
        <w:t xml:space="preserve"> when</w:t>
      </w:r>
      <w:r w:rsidRPr="008078B5">
        <w:rPr>
          <w:u w:val="single"/>
        </w:rPr>
        <w:t xml:space="preserve"> the </w:t>
      </w:r>
      <w:r w:rsidRPr="00F744F9">
        <w:rPr>
          <w:highlight w:val="yellow"/>
          <w:u w:val="single"/>
        </w:rPr>
        <w:t>conditions</w:t>
      </w:r>
      <w:r w:rsidRPr="008078B5">
        <w:rPr>
          <w:u w:val="single"/>
        </w:rPr>
        <w:t xml:space="preserve"> for conflict </w:t>
      </w:r>
      <w:r w:rsidRPr="00F744F9">
        <w:rPr>
          <w:highlight w:val="yellow"/>
          <w:u w:val="single"/>
        </w:rPr>
        <w:t>are</w:t>
      </w:r>
      <w:r w:rsidRPr="008078B5">
        <w:rPr>
          <w:u w:val="single"/>
        </w:rPr>
        <w:t xml:space="preserve"> already </w:t>
      </w:r>
      <w:r w:rsidRPr="00F744F9">
        <w:rPr>
          <w:highlight w:val="yellow"/>
          <w:u w:val="single"/>
        </w:rPr>
        <w:t>present</w:t>
      </w:r>
      <w:r w:rsidRPr="005931D6">
        <w:rPr>
          <w:sz w:val="16"/>
        </w:rPr>
        <w:t>.</w:t>
      </w:r>
    </w:p>
    <w:p w14:paraId="1D46CA49" w14:textId="77777777" w:rsidR="003503AA" w:rsidRPr="005931D6" w:rsidRDefault="003503AA" w:rsidP="003503AA">
      <w:pPr>
        <w:rPr>
          <w:sz w:val="16"/>
        </w:rPr>
      </w:pPr>
      <w:r w:rsidRPr="005931D6">
        <w:rPr>
          <w:sz w:val="16"/>
        </w:rPr>
        <w:t xml:space="preserve">The basic logic behind this conclusion is fairly straightforward and has been noted in the academic literature for some time. In a 1998 article, “Arms Transfer Dependence and Foreign Policy Conflict,” David Kinsella argues that </w:t>
      </w:r>
      <w:r w:rsidRPr="00F744F9">
        <w:rPr>
          <w:highlight w:val="yellow"/>
          <w:u w:val="single"/>
        </w:rPr>
        <w:t>states</w:t>
      </w:r>
      <w:r w:rsidRPr="008078B5">
        <w:rPr>
          <w:u w:val="single"/>
        </w:rPr>
        <w:t xml:space="preserve"> that enjoy a steady flow of arms</w:t>
      </w:r>
      <w:r w:rsidRPr="005931D6">
        <w:rPr>
          <w:sz w:val="16"/>
        </w:rPr>
        <w:t xml:space="preserve"> – especially from multiple countries – </w:t>
      </w:r>
      <w:r w:rsidRPr="00F744F9">
        <w:rPr>
          <w:highlight w:val="yellow"/>
          <w:u w:val="single"/>
        </w:rPr>
        <w:t xml:space="preserve">tend to </w:t>
      </w:r>
      <w:r w:rsidRPr="00F744F9">
        <w:rPr>
          <w:rStyle w:val="Emphasis"/>
          <w:highlight w:val="yellow"/>
        </w:rPr>
        <w:t>pursue more aggressive foreign policies</w:t>
      </w:r>
      <w:r w:rsidRPr="005931D6">
        <w:rPr>
          <w:sz w:val="16"/>
        </w:rPr>
        <w:t xml:space="preserve">. The increase in the recipient’s military capability makes victory in a potential conflict more likely, </w:t>
      </w:r>
      <w:r w:rsidRPr="00F744F9">
        <w:rPr>
          <w:highlight w:val="yellow"/>
          <w:u w:val="single"/>
        </w:rPr>
        <w:t>which</w:t>
      </w:r>
      <w:r w:rsidRPr="008078B5">
        <w:rPr>
          <w:u w:val="single"/>
        </w:rPr>
        <w:t xml:space="preserve"> in turn </w:t>
      </w:r>
      <w:r w:rsidRPr="00F744F9">
        <w:rPr>
          <w:highlight w:val="yellow"/>
          <w:u w:val="single"/>
        </w:rPr>
        <w:t>raises</w:t>
      </w:r>
      <w:r w:rsidRPr="008078B5">
        <w:rPr>
          <w:u w:val="single"/>
        </w:rPr>
        <w:t xml:space="preserve"> the </w:t>
      </w:r>
      <w:r w:rsidRPr="00F744F9">
        <w:rPr>
          <w:highlight w:val="yellow"/>
          <w:u w:val="single"/>
        </w:rPr>
        <w:t>likelihood</w:t>
      </w:r>
      <w:r w:rsidRPr="008078B5">
        <w:rPr>
          <w:u w:val="single"/>
        </w:rPr>
        <w:t xml:space="preserve"> that </w:t>
      </w:r>
      <w:r w:rsidRPr="00F744F9">
        <w:rPr>
          <w:highlight w:val="yellow"/>
          <w:u w:val="single"/>
        </w:rPr>
        <w:t>the state will</w:t>
      </w:r>
      <w:r w:rsidRPr="00F744F9">
        <w:rPr>
          <w:u w:val="single"/>
        </w:rPr>
        <w:t xml:space="preserve"> start disputes</w:t>
      </w:r>
      <w:r w:rsidRPr="008078B5">
        <w:rPr>
          <w:u w:val="single"/>
        </w:rPr>
        <w:t xml:space="preserve">, demand concessions from its neighbors in those disputes, and to </w:t>
      </w:r>
      <w:r w:rsidRPr="00F744F9">
        <w:rPr>
          <w:highlight w:val="yellow"/>
          <w:u w:val="single"/>
        </w:rPr>
        <w:t>escalate</w:t>
      </w:r>
      <w:r w:rsidRPr="008078B5">
        <w:rPr>
          <w:u w:val="single"/>
        </w:rPr>
        <w:t xml:space="preserve"> to </w:t>
      </w:r>
      <w:r w:rsidRPr="00F744F9">
        <w:rPr>
          <w:highlight w:val="yellow"/>
          <w:u w:val="single"/>
        </w:rPr>
        <w:t>conflict</w:t>
      </w:r>
      <w:r w:rsidRPr="008078B5">
        <w:rPr>
          <w:u w:val="single"/>
        </w:rPr>
        <w:t xml:space="preserve"> if negotiations fail</w:t>
      </w:r>
      <w:r w:rsidRPr="005931D6">
        <w:rPr>
          <w:sz w:val="16"/>
        </w:rPr>
        <w:t xml:space="preserve"> to produce the desired outcome. </w:t>
      </w:r>
      <w:r w:rsidRPr="008078B5">
        <w:rPr>
          <w:u w:val="single"/>
        </w:rPr>
        <w:t xml:space="preserve">Using </w:t>
      </w:r>
      <w:r w:rsidRPr="00F744F9">
        <w:rPr>
          <w:highlight w:val="yellow"/>
          <w:u w:val="single"/>
        </w:rPr>
        <w:t>case studies from</w:t>
      </w:r>
      <w:r w:rsidRPr="005931D6">
        <w:rPr>
          <w:sz w:val="16"/>
        </w:rPr>
        <w:t xml:space="preserve"> </w:t>
      </w:r>
      <w:r w:rsidRPr="00F744F9">
        <w:rPr>
          <w:rStyle w:val="Emphasis"/>
          <w:highlight w:val="yellow"/>
        </w:rPr>
        <w:t>Israel</w:t>
      </w:r>
      <w:r w:rsidRPr="005931D6">
        <w:rPr>
          <w:sz w:val="16"/>
        </w:rPr>
        <w:t xml:space="preserve">, </w:t>
      </w:r>
      <w:r w:rsidRPr="00F744F9">
        <w:rPr>
          <w:rStyle w:val="Emphasis"/>
          <w:highlight w:val="yellow"/>
        </w:rPr>
        <w:t>Egypt</w:t>
      </w:r>
      <w:r w:rsidRPr="005931D6">
        <w:rPr>
          <w:sz w:val="16"/>
        </w:rPr>
        <w:t xml:space="preserve">, </w:t>
      </w:r>
      <w:r w:rsidRPr="00F744F9">
        <w:rPr>
          <w:rStyle w:val="Emphasis"/>
          <w:highlight w:val="yellow"/>
        </w:rPr>
        <w:t>Syria</w:t>
      </w:r>
      <w:r w:rsidRPr="005931D6">
        <w:rPr>
          <w:sz w:val="16"/>
        </w:rPr>
        <w:t xml:space="preserve">, </w:t>
      </w:r>
      <w:r w:rsidRPr="00F744F9">
        <w:rPr>
          <w:rStyle w:val="Emphasis"/>
          <w:highlight w:val="yellow"/>
        </w:rPr>
        <w:t>Iran</w:t>
      </w:r>
      <w:r w:rsidRPr="005931D6">
        <w:rPr>
          <w:sz w:val="16"/>
        </w:rPr>
        <w:t xml:space="preserve">, </w:t>
      </w:r>
      <w:r w:rsidRPr="008078B5">
        <w:rPr>
          <w:rStyle w:val="Emphasis"/>
        </w:rPr>
        <w:t>Iraq</w:t>
      </w:r>
      <w:r w:rsidRPr="005931D6">
        <w:rPr>
          <w:sz w:val="16"/>
        </w:rPr>
        <w:t xml:space="preserve">, </w:t>
      </w:r>
      <w:r w:rsidRPr="008078B5">
        <w:rPr>
          <w:rStyle w:val="Emphasis"/>
        </w:rPr>
        <w:t>India</w:t>
      </w:r>
      <w:r w:rsidRPr="005931D6">
        <w:rPr>
          <w:sz w:val="16"/>
        </w:rPr>
        <w:t xml:space="preserve">, </w:t>
      </w:r>
      <w:r w:rsidRPr="00F744F9">
        <w:rPr>
          <w:rStyle w:val="Emphasis"/>
          <w:highlight w:val="yellow"/>
        </w:rPr>
        <w:t>Pakistan</w:t>
      </w:r>
      <w:r w:rsidRPr="005931D6">
        <w:rPr>
          <w:sz w:val="16"/>
        </w:rPr>
        <w:t xml:space="preserve">, </w:t>
      </w:r>
      <w:r w:rsidRPr="008078B5">
        <w:rPr>
          <w:rStyle w:val="Emphasis"/>
        </w:rPr>
        <w:t>Ethiopia</w:t>
      </w:r>
      <w:r w:rsidRPr="005931D6">
        <w:rPr>
          <w:sz w:val="16"/>
        </w:rPr>
        <w:t xml:space="preserve">, </w:t>
      </w:r>
      <w:r w:rsidRPr="00F744F9">
        <w:rPr>
          <w:rStyle w:val="Emphasis"/>
          <w:highlight w:val="yellow"/>
        </w:rPr>
        <w:t>and Somalia</w:t>
      </w:r>
      <w:r w:rsidRPr="005931D6">
        <w:rPr>
          <w:sz w:val="16"/>
        </w:rPr>
        <w:t xml:space="preserve"> </w:t>
      </w:r>
      <w:r w:rsidRPr="005931D6">
        <w:rPr>
          <w:u w:val="single"/>
        </w:rPr>
        <w:t xml:space="preserve">Kinsella </w:t>
      </w:r>
      <w:r w:rsidRPr="00F744F9">
        <w:rPr>
          <w:highlight w:val="yellow"/>
          <w:u w:val="single"/>
        </w:rPr>
        <w:t>find</w:t>
      </w:r>
      <w:r w:rsidRPr="00F744F9">
        <w:t xml:space="preserve">s </w:t>
      </w:r>
      <w:r w:rsidRPr="00F744F9">
        <w:rPr>
          <w:highlight w:val="yellow"/>
          <w:u w:val="single"/>
        </w:rPr>
        <w:t>that</w:t>
      </w:r>
      <w:r w:rsidRPr="005931D6">
        <w:rPr>
          <w:sz w:val="16"/>
        </w:rPr>
        <w:t xml:space="preserve">, when a country has more than one weapons supplier, </w:t>
      </w:r>
      <w:r w:rsidRPr="005931D6">
        <w:rPr>
          <w:u w:val="single"/>
        </w:rPr>
        <w:t xml:space="preserve">arms </w:t>
      </w:r>
      <w:r w:rsidRPr="00F744F9">
        <w:rPr>
          <w:highlight w:val="yellow"/>
          <w:u w:val="single"/>
        </w:rPr>
        <w:t xml:space="preserve">sales </w:t>
      </w:r>
      <w:r w:rsidRPr="00F744F9">
        <w:rPr>
          <w:rStyle w:val="Emphasis"/>
          <w:highlight w:val="yellow"/>
        </w:rPr>
        <w:t>drastically</w:t>
      </w:r>
      <w:r w:rsidRPr="005931D6">
        <w:rPr>
          <w:rStyle w:val="Emphasis"/>
        </w:rPr>
        <w:t xml:space="preserve"> </w:t>
      </w:r>
      <w:r w:rsidRPr="00F744F9">
        <w:rPr>
          <w:rStyle w:val="Emphasis"/>
          <w:highlight w:val="yellow"/>
        </w:rPr>
        <w:t>increase</w:t>
      </w:r>
      <w:r w:rsidRPr="005931D6">
        <w:rPr>
          <w:u w:val="single"/>
        </w:rPr>
        <w:t xml:space="preserve"> the </w:t>
      </w:r>
      <w:r w:rsidRPr="00F744F9">
        <w:rPr>
          <w:highlight w:val="yellow"/>
          <w:u w:val="single"/>
        </w:rPr>
        <w:t>chances of conflict</w:t>
      </w:r>
      <w:r w:rsidRPr="005931D6">
        <w:rPr>
          <w:sz w:val="16"/>
        </w:rPr>
        <w:t>.</w:t>
      </w:r>
    </w:p>
    <w:p w14:paraId="3FCB2278" w14:textId="77777777" w:rsidR="003503AA" w:rsidRPr="005931D6" w:rsidRDefault="003503AA" w:rsidP="003503AA">
      <w:pPr>
        <w:rPr>
          <w:sz w:val="16"/>
        </w:rPr>
      </w:pPr>
      <w:r w:rsidRPr="005931D6">
        <w:rPr>
          <w:sz w:val="16"/>
        </w:rPr>
        <w:t>In their 2002 article, “The Arms Trade and the Incidence of Political Violence in Sub-Saharan Africa, 1967-97,” Cassady Craft and Joseph Smaldone identify another mechanism by which arms sales can fuel conflict. They find that autocratic governments importing weapons are more likely to use those weapons to oppress/mistreat/kill their own citizens since they now have a greater coercive capability.</w:t>
      </w:r>
    </w:p>
    <w:p w14:paraId="6EF6282A" w14:textId="77777777" w:rsidR="003503AA" w:rsidRPr="005931D6" w:rsidRDefault="003503AA" w:rsidP="003503AA">
      <w:pPr>
        <w:rPr>
          <w:sz w:val="16"/>
        </w:rPr>
      </w:pPr>
      <w:r w:rsidRPr="005931D6">
        <w:rPr>
          <w:sz w:val="16"/>
        </w:rPr>
        <w:t xml:space="preserve">But despite the straightforward logic behind the arms sales/conflict connection, most work on the topic to date has relied on case studies, which are wonderful for highlighting potential causal mechanisms but not much use for establishing whether those mechanisms hold across the time and space. </w:t>
      </w:r>
      <w:r w:rsidRPr="00F744F9">
        <w:rPr>
          <w:rStyle w:val="Emphasis"/>
          <w:highlight w:val="yellow"/>
        </w:rPr>
        <w:t>Until recently</w:t>
      </w:r>
      <w:r w:rsidRPr="00F744F9">
        <w:rPr>
          <w:sz w:val="16"/>
          <w:highlight w:val="yellow"/>
        </w:rPr>
        <w:t xml:space="preserve"> </w:t>
      </w:r>
      <w:r w:rsidRPr="00F744F9">
        <w:rPr>
          <w:highlight w:val="yellow"/>
          <w:u w:val="single"/>
        </w:rPr>
        <w:t>there had not been</w:t>
      </w:r>
      <w:r w:rsidRPr="005931D6">
        <w:rPr>
          <w:u w:val="single"/>
        </w:rPr>
        <w:t xml:space="preserve"> any </w:t>
      </w:r>
      <w:r w:rsidRPr="00F744F9">
        <w:rPr>
          <w:highlight w:val="yellow"/>
          <w:u w:val="single"/>
        </w:rPr>
        <w:t xml:space="preserve">work using </w:t>
      </w:r>
      <w:r w:rsidRPr="00F744F9">
        <w:rPr>
          <w:rStyle w:val="Emphasis"/>
          <w:highlight w:val="yellow"/>
        </w:rPr>
        <w:t>statistical methods</w:t>
      </w:r>
      <w:r w:rsidRPr="00F744F9">
        <w:rPr>
          <w:sz w:val="16"/>
          <w:highlight w:val="yellow"/>
        </w:rPr>
        <w:t xml:space="preserve"> </w:t>
      </w:r>
      <w:r w:rsidRPr="00F744F9">
        <w:rPr>
          <w:highlight w:val="yellow"/>
          <w:u w:val="single"/>
        </w:rPr>
        <w:t>that</w:t>
      </w:r>
      <w:r w:rsidRPr="005931D6">
        <w:rPr>
          <w:u w:val="single"/>
        </w:rPr>
        <w:t xml:space="preserve"> would </w:t>
      </w:r>
      <w:r w:rsidRPr="00F744F9">
        <w:rPr>
          <w:highlight w:val="yellow"/>
          <w:u w:val="single"/>
        </w:rPr>
        <w:t xml:space="preserve">allow scholars to </w:t>
      </w:r>
      <w:r w:rsidRPr="00F744F9">
        <w:rPr>
          <w:rStyle w:val="Emphasis"/>
          <w:highlight w:val="yellow"/>
        </w:rPr>
        <w:t>state with confidence</w:t>
      </w:r>
      <w:r w:rsidRPr="005931D6">
        <w:rPr>
          <w:u w:val="single"/>
        </w:rPr>
        <w:t xml:space="preserve"> which direction </w:t>
      </w:r>
      <w:r w:rsidRPr="00F744F9">
        <w:rPr>
          <w:highlight w:val="yellow"/>
          <w:u w:val="single"/>
        </w:rPr>
        <w:t xml:space="preserve">the </w:t>
      </w:r>
      <w:r w:rsidRPr="00F744F9">
        <w:rPr>
          <w:rStyle w:val="Emphasis"/>
          <w:highlight w:val="yellow"/>
        </w:rPr>
        <w:t>causal mechanism</w:t>
      </w:r>
      <w:r w:rsidRPr="005931D6">
        <w:rPr>
          <w:u w:val="single"/>
        </w:rPr>
        <w:t xml:space="preserve"> actually flows</w:t>
      </w:r>
      <w:r w:rsidRPr="005931D6">
        <w:rPr>
          <w:sz w:val="16"/>
        </w:rPr>
        <w:t xml:space="preserve"> – that is, do arms sales precede conflict or do impending conflicts lead to increased arms sales? Happily, </w:t>
      </w:r>
      <w:r w:rsidRPr="00F744F9">
        <w:rPr>
          <w:highlight w:val="yellow"/>
          <w:u w:val="single"/>
        </w:rPr>
        <w:t>the</w:t>
      </w:r>
      <w:r w:rsidRPr="005931D6">
        <w:rPr>
          <w:u w:val="single"/>
        </w:rPr>
        <w:t xml:space="preserve"> most </w:t>
      </w:r>
      <w:r w:rsidRPr="00F744F9">
        <w:rPr>
          <w:highlight w:val="yellow"/>
          <w:u w:val="single"/>
        </w:rPr>
        <w:t>recent article</w:t>
      </w:r>
      <w:r w:rsidRPr="005931D6">
        <w:rPr>
          <w:u w:val="single"/>
        </w:rPr>
        <w:t xml:space="preserve"> on arms sales </w:t>
      </w:r>
      <w:r w:rsidRPr="00F744F9">
        <w:rPr>
          <w:highlight w:val="yellow"/>
          <w:u w:val="single"/>
        </w:rPr>
        <w:t>by</w:t>
      </w:r>
      <w:r w:rsidRPr="005931D6">
        <w:rPr>
          <w:u w:val="single"/>
        </w:rPr>
        <w:t xml:space="preserve"> Oliver </w:t>
      </w:r>
      <w:r w:rsidRPr="00F744F9">
        <w:rPr>
          <w:highlight w:val="yellow"/>
          <w:u w:val="single"/>
        </w:rPr>
        <w:t>Pamp</w:t>
      </w:r>
      <w:r w:rsidRPr="005931D6">
        <w:rPr>
          <w:sz w:val="16"/>
        </w:rPr>
        <w:t xml:space="preserve"> and his colleagues in the January 2018 issue of the Journal of Peace Research entitled, “The Build-Up of Coercive Capacities: Arms Imports and the Outbreak of Violent Intrastate Conflict,” </w:t>
      </w:r>
      <w:r w:rsidRPr="00F744F9">
        <w:rPr>
          <w:highlight w:val="yellow"/>
          <w:u w:val="single"/>
        </w:rPr>
        <w:t>uses a simultaneous equations model to</w:t>
      </w:r>
      <w:r w:rsidRPr="005931D6">
        <w:rPr>
          <w:u w:val="single"/>
        </w:rPr>
        <w:t xml:space="preserve"> overcome this problem</w:t>
      </w:r>
      <w:r w:rsidRPr="005931D6">
        <w:rPr>
          <w:sz w:val="16"/>
        </w:rPr>
        <w:t xml:space="preserve">. Looking at the relationship between arms sales and the outbreak of civil conflicts, </w:t>
      </w:r>
      <w:r w:rsidRPr="005931D6">
        <w:rPr>
          <w:u w:val="single"/>
        </w:rPr>
        <w:t xml:space="preserve">the authors </w:t>
      </w:r>
      <w:r w:rsidRPr="00F744F9">
        <w:rPr>
          <w:highlight w:val="yellow"/>
          <w:u w:val="single"/>
        </w:rPr>
        <w:t>confirm</w:t>
      </w:r>
      <w:r w:rsidRPr="005931D6">
        <w:rPr>
          <w:sz w:val="16"/>
        </w:rPr>
        <w:t xml:space="preserve"> the general thrust of </w:t>
      </w:r>
      <w:r w:rsidRPr="00F744F9">
        <w:rPr>
          <w:highlight w:val="yellow"/>
          <w:u w:val="single"/>
        </w:rPr>
        <w:t>previous research, concluding that</w:t>
      </w:r>
      <w:r w:rsidRPr="005931D6">
        <w:rPr>
          <w:sz w:val="16"/>
        </w:rPr>
        <w:t>:</w:t>
      </w:r>
    </w:p>
    <w:p w14:paraId="746FB38A" w14:textId="77777777" w:rsidR="003503AA" w:rsidRPr="005931D6" w:rsidRDefault="003503AA" w:rsidP="003503AA">
      <w:pPr>
        <w:rPr>
          <w:sz w:val="16"/>
        </w:rPr>
      </w:pPr>
      <w:r w:rsidRPr="005931D6">
        <w:rPr>
          <w:sz w:val="16"/>
        </w:rPr>
        <w:t xml:space="preserve">“…while </w:t>
      </w:r>
      <w:r w:rsidRPr="00F744F9">
        <w:rPr>
          <w:highlight w:val="yellow"/>
          <w:u w:val="single"/>
        </w:rPr>
        <w:t>arms imports</w:t>
      </w:r>
      <w:r w:rsidRPr="005931D6">
        <w:rPr>
          <w:sz w:val="16"/>
        </w:rPr>
        <w:t xml:space="preserve"> are not a genuine cause of intrastate conflicts, they </w:t>
      </w:r>
      <w:r w:rsidRPr="005931D6">
        <w:rPr>
          <w:rStyle w:val="Emphasis"/>
        </w:rPr>
        <w:t>significantly increase</w:t>
      </w:r>
      <w:r w:rsidRPr="005931D6">
        <w:rPr>
          <w:sz w:val="16"/>
        </w:rPr>
        <w:t xml:space="preserve"> </w:t>
      </w:r>
      <w:r w:rsidRPr="005931D6">
        <w:rPr>
          <w:u w:val="single"/>
        </w:rPr>
        <w:t>the probability of an onset in countries where conditions are notoriously conducive to conflict</w:t>
      </w:r>
      <w:r w:rsidRPr="005931D6">
        <w:rPr>
          <w:sz w:val="16"/>
        </w:rPr>
        <w:t xml:space="preserve">. In such situations, </w:t>
      </w:r>
      <w:r w:rsidRPr="005931D6">
        <w:rPr>
          <w:u w:val="single"/>
        </w:rPr>
        <w:t xml:space="preserve">arms </w:t>
      </w:r>
      <w:r w:rsidRPr="00F744F9">
        <w:rPr>
          <w:highlight w:val="yellow"/>
          <w:u w:val="single"/>
        </w:rPr>
        <w:t>are</w:t>
      </w:r>
      <w:r w:rsidRPr="00F744F9">
        <w:rPr>
          <w:sz w:val="16"/>
          <w:highlight w:val="yellow"/>
        </w:rPr>
        <w:t xml:space="preserve"> </w:t>
      </w:r>
      <w:r w:rsidRPr="00F744F9">
        <w:rPr>
          <w:rStyle w:val="Emphasis"/>
          <w:highlight w:val="yellow"/>
        </w:rPr>
        <w:t>not an effective deterrent</w:t>
      </w:r>
      <w:r w:rsidRPr="00F744F9">
        <w:rPr>
          <w:sz w:val="16"/>
          <w:highlight w:val="yellow"/>
        </w:rPr>
        <w:t xml:space="preserve"> </w:t>
      </w:r>
      <w:r w:rsidRPr="00F744F9">
        <w:rPr>
          <w:highlight w:val="yellow"/>
          <w:u w:val="single"/>
        </w:rPr>
        <w:t>but</w:t>
      </w:r>
      <w:r w:rsidRPr="005931D6">
        <w:rPr>
          <w:u w:val="single"/>
        </w:rPr>
        <w:t xml:space="preserve"> rather </w:t>
      </w:r>
      <w:r w:rsidRPr="00F744F9">
        <w:rPr>
          <w:rStyle w:val="Emphasis"/>
          <w:highlight w:val="yellow"/>
        </w:rPr>
        <w:t>spark</w:t>
      </w:r>
      <w:r w:rsidRPr="005931D6">
        <w:rPr>
          <w:rStyle w:val="Emphasis"/>
        </w:rPr>
        <w:t xml:space="preserve"> conflict </w:t>
      </w:r>
      <w:r w:rsidRPr="00F744F9">
        <w:rPr>
          <w:rStyle w:val="Emphasis"/>
          <w:highlight w:val="yellow"/>
        </w:rPr>
        <w:t>escalation</w:t>
      </w:r>
      <w:r w:rsidRPr="005931D6">
        <w:rPr>
          <w:sz w:val="16"/>
        </w:rPr>
        <w:t>.”</w:t>
      </w:r>
    </w:p>
    <w:p w14:paraId="7C479EB4" w14:textId="77777777" w:rsidR="003503AA" w:rsidRPr="005931D6" w:rsidRDefault="003503AA" w:rsidP="003503AA">
      <w:pPr>
        <w:rPr>
          <w:sz w:val="16"/>
        </w:rPr>
      </w:pPr>
      <w:r w:rsidRPr="005931D6">
        <w:rPr>
          <w:u w:val="single"/>
        </w:rPr>
        <w:t>This new confidence in the arms sales/conflict connection should compel serious revision to American arms sales policies</w:t>
      </w:r>
      <w:r w:rsidRPr="005931D6">
        <w:rPr>
          <w:sz w:val="16"/>
        </w:rPr>
        <w:t xml:space="preserve">. Since 2002 the United States has sold over $286 billion dollars of weapons to 167 countries. These exports have gone to numerous countries where the conditions were or remain ripe for conflict. U.S. arms transfers to an unstable Iraq preceded the emergence of the Islamic State, but wound up helping amplify the Islamic State’s military capability when it took vast quantities of American weapons from defeated Iraqi army units. </w:t>
      </w:r>
      <w:r w:rsidRPr="00296BB0">
        <w:rPr>
          <w:highlight w:val="yellow"/>
          <w:u w:val="single"/>
        </w:rPr>
        <w:t>U.S. arms sales</w:t>
      </w:r>
      <w:r w:rsidRPr="005931D6">
        <w:rPr>
          <w:sz w:val="16"/>
        </w:rPr>
        <w:t xml:space="preserve"> over the past decade also </w:t>
      </w:r>
      <w:r w:rsidRPr="00296BB0">
        <w:rPr>
          <w:highlight w:val="yellow"/>
          <w:u w:val="single"/>
        </w:rPr>
        <w:t>helped</w:t>
      </w:r>
      <w:r w:rsidRPr="005931D6">
        <w:rPr>
          <w:sz w:val="16"/>
        </w:rPr>
        <w:t xml:space="preserve"> prepare </w:t>
      </w:r>
      <w:r w:rsidRPr="00296BB0">
        <w:rPr>
          <w:highlight w:val="yellow"/>
          <w:u w:val="single"/>
        </w:rPr>
        <w:t>Saudi Arabia</w:t>
      </w:r>
      <w:r w:rsidRPr="005931D6">
        <w:rPr>
          <w:sz w:val="16"/>
        </w:rPr>
        <w:t xml:space="preserve"> to </w:t>
      </w:r>
      <w:r w:rsidRPr="00296BB0">
        <w:rPr>
          <w:highlight w:val="yellow"/>
          <w:u w:val="single"/>
        </w:rPr>
        <w:t>launch its</w:t>
      </w:r>
      <w:r w:rsidRPr="005931D6">
        <w:rPr>
          <w:u w:val="single"/>
        </w:rPr>
        <w:t xml:space="preserve"> disastrous </w:t>
      </w:r>
      <w:r w:rsidRPr="00296BB0">
        <w:rPr>
          <w:highlight w:val="yellow"/>
          <w:u w:val="single"/>
        </w:rPr>
        <w:t>intervention in Yemen</w:t>
      </w:r>
      <w:r w:rsidRPr="005931D6">
        <w:rPr>
          <w:sz w:val="16"/>
        </w:rPr>
        <w:t xml:space="preserve"> and enabled the Nigerian government to unleash more effective violence on its own citizens, just to list a few examples.</w:t>
      </w:r>
    </w:p>
    <w:p w14:paraId="62A05D0B" w14:textId="77777777" w:rsidR="003503AA" w:rsidRDefault="003503AA" w:rsidP="003503AA">
      <w:r w:rsidRPr="005931D6">
        <w:rPr>
          <w:sz w:val="16"/>
        </w:rPr>
        <w:t>Academic research often gets a bad rap in policy making circles. In the case of arms sales and arms transfers, however, the scholarly literature has correctly pointed out the serious risks involved</w:t>
      </w:r>
      <w:r w:rsidRPr="00CF559C">
        <w:rPr>
          <w:sz w:val="16"/>
        </w:rPr>
        <w:t xml:space="preserve">. </w:t>
      </w:r>
      <w:r w:rsidRPr="00CF559C">
        <w:rPr>
          <w:u w:val="single"/>
        </w:rPr>
        <w:t>If the</w:t>
      </w:r>
      <w:r w:rsidRPr="00CF559C">
        <w:rPr>
          <w:sz w:val="16"/>
        </w:rPr>
        <w:t xml:space="preserve"> </w:t>
      </w:r>
      <w:r w:rsidRPr="00CF559C">
        <w:rPr>
          <w:rStyle w:val="Emphasis"/>
        </w:rPr>
        <w:t>U</w:t>
      </w:r>
      <w:r w:rsidRPr="00CF559C">
        <w:rPr>
          <w:sz w:val="16"/>
        </w:rPr>
        <w:t xml:space="preserve">nited </w:t>
      </w:r>
      <w:r w:rsidRPr="00CF559C">
        <w:rPr>
          <w:rStyle w:val="Emphasis"/>
        </w:rPr>
        <w:t>S</w:t>
      </w:r>
      <w:r w:rsidRPr="00CF559C">
        <w:rPr>
          <w:sz w:val="16"/>
        </w:rPr>
        <w:t>tates</w:t>
      </w:r>
      <w:r w:rsidRPr="00CF559C">
        <w:rPr>
          <w:u w:val="single"/>
        </w:rPr>
        <w:t xml:space="preserve"> is serious about </w:t>
      </w:r>
      <w:r w:rsidRPr="00CF559C">
        <w:rPr>
          <w:rStyle w:val="Emphasis"/>
        </w:rPr>
        <w:t>preventing</w:t>
      </w:r>
      <w:r w:rsidRPr="00CF559C">
        <w:rPr>
          <w:u w:val="single"/>
        </w:rPr>
        <w:t xml:space="preserve"> conflict and </w:t>
      </w:r>
      <w:r w:rsidRPr="00CF559C">
        <w:rPr>
          <w:rStyle w:val="Emphasis"/>
        </w:rPr>
        <w:t>managing regional stability</w:t>
      </w:r>
      <w:r w:rsidRPr="00CF559C">
        <w:rPr>
          <w:u w:val="single"/>
        </w:rPr>
        <w:t xml:space="preserve"> in trouble spots </w:t>
      </w:r>
      <w:r w:rsidRPr="00CF559C">
        <w:rPr>
          <w:rStyle w:val="Emphasis"/>
        </w:rPr>
        <w:t>around the globe</w:t>
      </w:r>
      <w:r w:rsidRPr="00CF559C">
        <w:rPr>
          <w:u w:val="single"/>
        </w:rPr>
        <w:t xml:space="preserve">, it would do well to </w:t>
      </w:r>
      <w:r w:rsidRPr="00CF559C">
        <w:rPr>
          <w:rStyle w:val="Emphasis"/>
        </w:rPr>
        <w:t>stop pouring gas on the fire</w:t>
      </w:r>
      <w:r w:rsidRPr="00CF559C">
        <w:t>.</w:t>
      </w:r>
    </w:p>
    <w:p w14:paraId="3D1E605D" w14:textId="77777777" w:rsidR="003503AA" w:rsidRDefault="003503AA" w:rsidP="003503AA"/>
    <w:p w14:paraId="5163A2CE" w14:textId="77777777" w:rsidR="003503AA" w:rsidRDefault="003503AA" w:rsidP="003503AA">
      <w:pPr>
        <w:pStyle w:val="Heading3"/>
      </w:pPr>
      <w:r>
        <w:lastRenderedPageBreak/>
        <w:t>Regional Instability IL---Empirics---2AC</w:t>
      </w:r>
    </w:p>
    <w:p w14:paraId="76699C90" w14:textId="77777777" w:rsidR="003503AA" w:rsidRDefault="003503AA" w:rsidP="003503AA"/>
    <w:p w14:paraId="4CA83773" w14:textId="77777777" w:rsidR="003503AA" w:rsidRDefault="003503AA" w:rsidP="003503AA">
      <w:pPr>
        <w:pStyle w:val="Heading4"/>
      </w:pPr>
      <w:r>
        <w:t>Regional instability IL---2AC---Empirics</w:t>
      </w:r>
    </w:p>
    <w:p w14:paraId="6C64096C" w14:textId="77777777" w:rsidR="003503AA" w:rsidRPr="00E10280" w:rsidRDefault="003503AA" w:rsidP="003503AA">
      <w:r>
        <w:t xml:space="preserve">Trevor </w:t>
      </w:r>
      <w:r w:rsidRPr="00E10280">
        <w:rPr>
          <w:rStyle w:val="Style13ptBold"/>
        </w:rPr>
        <w:t>Thrall 19</w:t>
      </w:r>
      <w:r>
        <w:t>, associate professor in the Schar School of Policy and Government at George Mason University and a senior fellow at the Cato Institute, 5/5/19, “The False Promises of Trump’s Arms Sales,” https://www.defenseone.com/ideas/2019/04/false-promises-trumps-arms-sales/156071/</w:t>
      </w:r>
    </w:p>
    <w:p w14:paraId="54CA5B7C" w14:textId="77777777" w:rsidR="003503AA" w:rsidRPr="00207068" w:rsidRDefault="003503AA" w:rsidP="003503AA">
      <w:pPr>
        <w:rPr>
          <w:sz w:val="16"/>
        </w:rPr>
      </w:pPr>
      <w:r w:rsidRPr="009540F8">
        <w:rPr>
          <w:highlight w:val="yellow"/>
          <w:u w:val="single"/>
        </w:rPr>
        <w:t>Advocates</w:t>
      </w:r>
      <w:r w:rsidRPr="00207068">
        <w:rPr>
          <w:u w:val="single"/>
        </w:rPr>
        <w:t xml:space="preserve"> of arms exports</w:t>
      </w:r>
      <w:r w:rsidRPr="00207068">
        <w:rPr>
          <w:sz w:val="16"/>
        </w:rPr>
        <w:t xml:space="preserve"> have </w:t>
      </w:r>
      <w:r w:rsidRPr="00207068">
        <w:rPr>
          <w:u w:val="single"/>
        </w:rPr>
        <w:t xml:space="preserve">long </w:t>
      </w:r>
      <w:r w:rsidRPr="009540F8">
        <w:rPr>
          <w:highlight w:val="yellow"/>
          <w:u w:val="single"/>
        </w:rPr>
        <w:t>argued</w:t>
      </w:r>
      <w:r w:rsidRPr="00207068">
        <w:rPr>
          <w:sz w:val="16"/>
        </w:rPr>
        <w:t xml:space="preserve"> that such </w:t>
      </w:r>
      <w:r w:rsidRPr="009540F8">
        <w:rPr>
          <w:highlight w:val="yellow"/>
          <w:u w:val="single"/>
        </w:rPr>
        <w:t>sales are</w:t>
      </w:r>
      <w:r w:rsidRPr="00207068">
        <w:rPr>
          <w:u w:val="single"/>
        </w:rPr>
        <w:t xml:space="preserve"> critical for </w:t>
      </w:r>
      <w:r w:rsidRPr="009540F8">
        <w:rPr>
          <w:rStyle w:val="Emphasis"/>
          <w:highlight w:val="yellow"/>
        </w:rPr>
        <w:t>promoting regional stability</w:t>
      </w:r>
      <w:r w:rsidRPr="00207068">
        <w:rPr>
          <w:sz w:val="16"/>
        </w:rPr>
        <w:t xml:space="preserve"> </w:t>
      </w:r>
      <w:r w:rsidRPr="00207068">
        <w:rPr>
          <w:u w:val="single"/>
        </w:rPr>
        <w:t>in trouble spots around the world</w:t>
      </w:r>
      <w:r w:rsidRPr="00207068">
        <w:rPr>
          <w:sz w:val="16"/>
        </w:rPr>
        <w:t xml:space="preserve">. </w:t>
      </w:r>
      <w:r w:rsidRPr="009540F8">
        <w:rPr>
          <w:highlight w:val="yellow"/>
          <w:u w:val="single"/>
        </w:rPr>
        <w:t>But</w:t>
      </w:r>
      <w:r w:rsidRPr="00207068">
        <w:rPr>
          <w:u w:val="single"/>
        </w:rPr>
        <w:t xml:space="preserve"> American </w:t>
      </w:r>
      <w:r w:rsidRPr="009540F8">
        <w:rPr>
          <w:highlight w:val="yellow"/>
          <w:u w:val="single"/>
        </w:rPr>
        <w:t xml:space="preserve">arms exports to the Middle East are doing the </w:t>
      </w:r>
      <w:r w:rsidRPr="009540F8">
        <w:rPr>
          <w:rStyle w:val="Emphasis"/>
          <w:highlight w:val="yellow"/>
        </w:rPr>
        <w:t>exact opposite</w:t>
      </w:r>
      <w:r w:rsidRPr="00207068">
        <w:rPr>
          <w:sz w:val="16"/>
        </w:rPr>
        <w:t xml:space="preserve">. </w:t>
      </w:r>
      <w:r w:rsidRPr="00207068">
        <w:rPr>
          <w:u w:val="single"/>
        </w:rPr>
        <w:t xml:space="preserve">Arms export </w:t>
      </w:r>
      <w:r w:rsidRPr="009540F8">
        <w:rPr>
          <w:highlight w:val="yellow"/>
          <w:u w:val="single"/>
        </w:rPr>
        <w:t>data from the</w:t>
      </w:r>
      <w:r w:rsidRPr="00207068">
        <w:rPr>
          <w:u w:val="single"/>
        </w:rPr>
        <w:t xml:space="preserve"> </w:t>
      </w:r>
      <w:r w:rsidRPr="009540F8">
        <w:rPr>
          <w:highlight w:val="yellow"/>
          <w:u w:val="single"/>
        </w:rPr>
        <w:t>Stockholm International Peace Research Institute</w:t>
      </w:r>
      <w:r w:rsidRPr="00207068">
        <w:rPr>
          <w:u w:val="single"/>
        </w:rPr>
        <w:t xml:space="preserve"> </w:t>
      </w:r>
      <w:r w:rsidRPr="009540F8">
        <w:rPr>
          <w:highlight w:val="yellow"/>
          <w:u w:val="single"/>
        </w:rPr>
        <w:t>show</w:t>
      </w:r>
      <w:r w:rsidRPr="00207068">
        <w:rPr>
          <w:u w:val="single"/>
        </w:rPr>
        <w:t xml:space="preserve"> that </w:t>
      </w:r>
      <w:r w:rsidRPr="009540F8">
        <w:rPr>
          <w:highlight w:val="yellow"/>
          <w:u w:val="single"/>
        </w:rPr>
        <w:t>the U.S. share of arms sales</w:t>
      </w:r>
      <w:r w:rsidRPr="00207068">
        <w:rPr>
          <w:u w:val="single"/>
        </w:rPr>
        <w:t xml:space="preserve"> to the Middle East </w:t>
      </w:r>
      <w:r w:rsidRPr="009540F8">
        <w:rPr>
          <w:highlight w:val="yellow"/>
          <w:u w:val="single"/>
        </w:rPr>
        <w:t>has steadily</w:t>
      </w:r>
      <w:r w:rsidRPr="00207068">
        <w:rPr>
          <w:u w:val="single"/>
        </w:rPr>
        <w:t xml:space="preserve"> </w:t>
      </w:r>
      <w:r w:rsidRPr="009540F8">
        <w:rPr>
          <w:highlight w:val="yellow"/>
          <w:u w:val="single"/>
        </w:rPr>
        <w:t>increased</w:t>
      </w:r>
      <w:r w:rsidRPr="00207068">
        <w:rPr>
          <w:u w:val="single"/>
        </w:rPr>
        <w:t xml:space="preserve"> over the past 15 years</w:t>
      </w:r>
      <w:r w:rsidRPr="00207068">
        <w:rPr>
          <w:sz w:val="16"/>
        </w:rPr>
        <w:t xml:space="preserve">, </w:t>
      </w:r>
      <w:r w:rsidRPr="00207068">
        <w:rPr>
          <w:u w:val="single"/>
        </w:rPr>
        <w:t xml:space="preserve">yet </w:t>
      </w:r>
      <w:r w:rsidRPr="009540F8">
        <w:rPr>
          <w:highlight w:val="yellow"/>
          <w:u w:val="single"/>
        </w:rPr>
        <w:t>with conflicts in</w:t>
      </w:r>
      <w:r w:rsidRPr="00207068">
        <w:rPr>
          <w:sz w:val="16"/>
        </w:rPr>
        <w:t xml:space="preserve"> Syria, </w:t>
      </w:r>
      <w:r w:rsidRPr="009540F8">
        <w:rPr>
          <w:highlight w:val="yellow"/>
          <w:u w:val="single"/>
        </w:rPr>
        <w:t>Yemen</w:t>
      </w:r>
      <w:r w:rsidRPr="00207068">
        <w:rPr>
          <w:sz w:val="16"/>
        </w:rPr>
        <w:t xml:space="preserve">, and throughout North Africa, </w:t>
      </w:r>
      <w:r w:rsidRPr="009540F8">
        <w:rPr>
          <w:highlight w:val="yellow"/>
          <w:u w:val="single"/>
        </w:rPr>
        <w:t xml:space="preserve">the </w:t>
      </w:r>
      <w:r w:rsidRPr="009540F8">
        <w:rPr>
          <w:rStyle w:val="Emphasis"/>
          <w:highlight w:val="yellow"/>
        </w:rPr>
        <w:t>region is as unstable as ever</w:t>
      </w:r>
      <w:r w:rsidRPr="00207068">
        <w:rPr>
          <w:sz w:val="16"/>
        </w:rPr>
        <w:t xml:space="preserve">. American arms sales to Saudi Arabia and the United Arab Emirates have already enabled those nations to carry out a bloody and catastrophic war in Yemen, which has killed thousands of civilians, displaced most of the population, and put millions more at risk of starvation and disease. </w:t>
      </w:r>
      <w:r w:rsidRPr="009540F8">
        <w:rPr>
          <w:highlight w:val="yellow"/>
          <w:u w:val="single"/>
        </w:rPr>
        <w:t>By continuing to sell</w:t>
      </w:r>
      <w:r w:rsidRPr="00207068">
        <w:rPr>
          <w:u w:val="single"/>
        </w:rPr>
        <w:t xml:space="preserve"> weapons </w:t>
      </w:r>
      <w:r w:rsidRPr="009540F8">
        <w:rPr>
          <w:highlight w:val="yellow"/>
          <w:u w:val="single"/>
        </w:rPr>
        <w:t>to Saudi</w:t>
      </w:r>
      <w:r w:rsidRPr="00207068">
        <w:rPr>
          <w:u w:val="single"/>
        </w:rPr>
        <w:t xml:space="preserve"> </w:t>
      </w:r>
      <w:r w:rsidRPr="009540F8">
        <w:rPr>
          <w:highlight w:val="yellow"/>
          <w:u w:val="single"/>
        </w:rPr>
        <w:t>Arabia</w:t>
      </w:r>
      <w:r w:rsidRPr="00207068">
        <w:rPr>
          <w:sz w:val="16"/>
        </w:rPr>
        <w:t xml:space="preserve"> even after attempts in the U.S. Senate to halt them, </w:t>
      </w:r>
      <w:r w:rsidRPr="00207068">
        <w:rPr>
          <w:u w:val="single"/>
        </w:rPr>
        <w:t xml:space="preserve">the </w:t>
      </w:r>
      <w:r w:rsidRPr="009540F8">
        <w:rPr>
          <w:highlight w:val="yellow"/>
          <w:u w:val="single"/>
        </w:rPr>
        <w:t>Trump</w:t>
      </w:r>
      <w:r w:rsidRPr="00207068">
        <w:rPr>
          <w:u w:val="single"/>
        </w:rPr>
        <w:t xml:space="preserve"> administration </w:t>
      </w:r>
      <w:r w:rsidRPr="009540F8">
        <w:rPr>
          <w:highlight w:val="yellow"/>
          <w:u w:val="single"/>
        </w:rPr>
        <w:t>will encourage more</w:t>
      </w:r>
      <w:r w:rsidRPr="00207068">
        <w:rPr>
          <w:u w:val="single"/>
        </w:rPr>
        <w:t xml:space="preserve"> Saudi </w:t>
      </w:r>
      <w:r w:rsidRPr="009540F8">
        <w:rPr>
          <w:highlight w:val="yellow"/>
          <w:u w:val="single"/>
        </w:rPr>
        <w:t>intervention</w:t>
      </w:r>
      <w:r w:rsidRPr="00207068">
        <w:rPr>
          <w:u w:val="single"/>
        </w:rPr>
        <w:t xml:space="preserve">, </w:t>
      </w:r>
      <w:r w:rsidRPr="009540F8">
        <w:rPr>
          <w:rStyle w:val="Emphasis"/>
        </w:rPr>
        <w:t xml:space="preserve">further </w:t>
      </w:r>
      <w:r w:rsidRPr="009540F8">
        <w:rPr>
          <w:rStyle w:val="Emphasis"/>
          <w:highlight w:val="yellow"/>
        </w:rPr>
        <w:t>destabilizing the region</w:t>
      </w:r>
      <w:r w:rsidRPr="00207068">
        <w:rPr>
          <w:sz w:val="16"/>
        </w:rPr>
        <w:t>.</w:t>
      </w:r>
    </w:p>
    <w:p w14:paraId="72248992" w14:textId="77777777" w:rsidR="003503AA" w:rsidRPr="007B6AE6" w:rsidRDefault="003503AA" w:rsidP="003503AA"/>
    <w:p w14:paraId="7EBEAAF5" w14:textId="77777777" w:rsidR="003503AA" w:rsidRDefault="003503AA" w:rsidP="003503AA">
      <w:pPr>
        <w:pStyle w:val="Heading3"/>
      </w:pPr>
      <w:r>
        <w:lastRenderedPageBreak/>
        <w:t>US Spoils Peace Process---2AC</w:t>
      </w:r>
    </w:p>
    <w:p w14:paraId="73B18232" w14:textId="77777777" w:rsidR="003503AA" w:rsidRDefault="003503AA" w:rsidP="003503AA">
      <w:pPr>
        <w:pStyle w:val="Heading4"/>
      </w:pPr>
      <w:r>
        <w:t>The US acts as a spoiler to the peace3 process</w:t>
      </w:r>
    </w:p>
    <w:p w14:paraId="7BDCA87A" w14:textId="77777777" w:rsidR="003503AA" w:rsidRPr="007032ED" w:rsidRDefault="003503AA" w:rsidP="003503AA">
      <w:r>
        <w:t xml:space="preserve">Savannah </w:t>
      </w:r>
      <w:r w:rsidRPr="007032ED">
        <w:rPr>
          <w:rStyle w:val="Style13ptBold"/>
        </w:rPr>
        <w:t>Soter 18</w:t>
      </w:r>
      <w:r>
        <w:t>, Yemen Peace Project Congressional Advocacy Intern, 12/19/18, “TO ADDRESS ITS STRATEGIC CONCERNS, US NEEDS TO BACK THE PEACE PROCESS,” https://www.yemenpeaceproject.org/blog-x/strategic-peace</w:t>
      </w:r>
    </w:p>
    <w:p w14:paraId="5B385B50" w14:textId="77777777" w:rsidR="003503AA" w:rsidRPr="0073177B" w:rsidRDefault="003503AA" w:rsidP="003503AA">
      <w:pPr>
        <w:rPr>
          <w:u w:val="single"/>
        </w:rPr>
      </w:pPr>
      <w:r w:rsidRPr="0073177B">
        <w:rPr>
          <w:sz w:val="16"/>
        </w:rPr>
        <w:t xml:space="preserve">These </w:t>
      </w:r>
      <w:r w:rsidRPr="00403DCE">
        <w:rPr>
          <w:highlight w:val="yellow"/>
          <w:u w:val="single"/>
        </w:rPr>
        <w:t>advocates for the</w:t>
      </w:r>
      <w:r w:rsidRPr="00403DCE">
        <w:rPr>
          <w:sz w:val="16"/>
          <w:highlight w:val="yellow"/>
        </w:rPr>
        <w:t xml:space="preserve"> </w:t>
      </w:r>
      <w:r w:rsidRPr="00403DCE">
        <w:rPr>
          <w:rStyle w:val="Emphasis"/>
          <w:highlight w:val="yellow"/>
        </w:rPr>
        <w:t>s</w:t>
      </w:r>
      <w:r w:rsidRPr="0073177B">
        <w:rPr>
          <w:sz w:val="16"/>
        </w:rPr>
        <w:t xml:space="preserve">tatus </w:t>
      </w:r>
      <w:r w:rsidRPr="00403DCE">
        <w:rPr>
          <w:rStyle w:val="Emphasis"/>
          <w:highlight w:val="yellow"/>
        </w:rPr>
        <w:t>quo</w:t>
      </w:r>
      <w:r w:rsidRPr="00403DCE">
        <w:rPr>
          <w:sz w:val="16"/>
          <w:highlight w:val="yellow"/>
        </w:rPr>
        <w:t xml:space="preserve"> </w:t>
      </w:r>
      <w:r w:rsidRPr="00403DCE">
        <w:rPr>
          <w:highlight w:val="yellow"/>
          <w:u w:val="single"/>
        </w:rPr>
        <w:t>fail to recognize</w:t>
      </w:r>
      <w:r w:rsidRPr="0073177B">
        <w:rPr>
          <w:sz w:val="16"/>
        </w:rPr>
        <w:t xml:space="preserve">, however, </w:t>
      </w:r>
      <w:r w:rsidRPr="0073177B">
        <w:rPr>
          <w:u w:val="single"/>
        </w:rPr>
        <w:t xml:space="preserve">that current </w:t>
      </w:r>
      <w:r w:rsidRPr="00403DCE">
        <w:rPr>
          <w:highlight w:val="yellow"/>
          <w:u w:val="single"/>
        </w:rPr>
        <w:t>US</w:t>
      </w:r>
      <w:r w:rsidRPr="0073177B">
        <w:rPr>
          <w:u w:val="single"/>
        </w:rPr>
        <w:t xml:space="preserve"> </w:t>
      </w:r>
      <w:r w:rsidRPr="0073177B">
        <w:rPr>
          <w:rStyle w:val="Emphasis"/>
        </w:rPr>
        <w:t xml:space="preserve">geopolitical </w:t>
      </w:r>
      <w:r w:rsidRPr="00403DCE">
        <w:rPr>
          <w:rStyle w:val="Emphasis"/>
          <w:highlight w:val="yellow"/>
        </w:rPr>
        <w:t>interests regarding Iran</w:t>
      </w:r>
      <w:r w:rsidRPr="00403DCE">
        <w:rPr>
          <w:sz w:val="16"/>
          <w:highlight w:val="yellow"/>
        </w:rPr>
        <w:t xml:space="preserve"> </w:t>
      </w:r>
      <w:r w:rsidRPr="00403DCE">
        <w:rPr>
          <w:highlight w:val="yellow"/>
          <w:u w:val="single"/>
        </w:rPr>
        <w:t>are</w:t>
      </w:r>
      <w:r w:rsidRPr="0073177B">
        <w:rPr>
          <w:u w:val="single"/>
        </w:rPr>
        <w:t xml:space="preserve"> only </w:t>
      </w:r>
      <w:r w:rsidRPr="00403DCE">
        <w:rPr>
          <w:highlight w:val="yellow"/>
          <w:u w:val="single"/>
        </w:rPr>
        <w:t xml:space="preserve">being </w:t>
      </w:r>
      <w:r w:rsidRPr="00403DCE">
        <w:rPr>
          <w:rStyle w:val="Emphasis"/>
          <w:highlight w:val="yellow"/>
        </w:rPr>
        <w:t>harmed by this campaign</w:t>
      </w:r>
      <w:r w:rsidRPr="0073177B">
        <w:rPr>
          <w:sz w:val="16"/>
        </w:rPr>
        <w:t xml:space="preserve">. The </w:t>
      </w:r>
      <w:r w:rsidRPr="00403DCE">
        <w:rPr>
          <w:u w:val="single"/>
        </w:rPr>
        <w:t>US</w:t>
      </w:r>
      <w:r w:rsidRPr="0073177B">
        <w:rPr>
          <w:sz w:val="16"/>
        </w:rPr>
        <w:t xml:space="preserve"> is complicit in the </w:t>
      </w:r>
      <w:r w:rsidRPr="00403DCE">
        <w:rPr>
          <w:highlight w:val="yellow"/>
          <w:u w:val="single"/>
        </w:rPr>
        <w:t>perpetuation of violence</w:t>
      </w:r>
      <w:r w:rsidRPr="0073177B">
        <w:rPr>
          <w:u w:val="single"/>
        </w:rPr>
        <w:t xml:space="preserve"> and instability in Yemen</w:t>
      </w:r>
      <w:r w:rsidRPr="0073177B">
        <w:rPr>
          <w:sz w:val="16"/>
        </w:rPr>
        <w:t xml:space="preserve">, not to mention thousands of civilian deaths, all of which </w:t>
      </w:r>
      <w:r w:rsidRPr="00403DCE">
        <w:rPr>
          <w:rStyle w:val="Emphasis"/>
          <w:highlight w:val="yellow"/>
        </w:rPr>
        <w:t>feeds the anti-American narratives</w:t>
      </w:r>
      <w:r w:rsidRPr="0073177B">
        <w:rPr>
          <w:sz w:val="16"/>
        </w:rPr>
        <w:t xml:space="preserve"> </w:t>
      </w:r>
      <w:r w:rsidRPr="0073177B">
        <w:rPr>
          <w:u w:val="single"/>
        </w:rPr>
        <w:t>of non-state actors like the Houthis and al-Qaeda, as well as Iran</w:t>
      </w:r>
      <w:r w:rsidRPr="0073177B">
        <w:rPr>
          <w:sz w:val="16"/>
        </w:rPr>
        <w:t xml:space="preserve">. The fact remains that </w:t>
      </w:r>
      <w:r w:rsidRPr="00403DCE">
        <w:rPr>
          <w:highlight w:val="yellow"/>
          <w:u w:val="single"/>
        </w:rPr>
        <w:t>neither the current conflict nor</w:t>
      </w:r>
      <w:r w:rsidRPr="0073177B">
        <w:rPr>
          <w:sz w:val="16"/>
        </w:rPr>
        <w:t xml:space="preserve"> </w:t>
      </w:r>
      <w:r w:rsidRPr="00403DCE">
        <w:rPr>
          <w:u w:val="single"/>
        </w:rPr>
        <w:t>the</w:t>
      </w:r>
      <w:r w:rsidRPr="0073177B">
        <w:rPr>
          <w:u w:val="single"/>
        </w:rPr>
        <w:t xml:space="preserve"> wider challenge of </w:t>
      </w:r>
      <w:r w:rsidRPr="00403DCE">
        <w:rPr>
          <w:rStyle w:val="Emphasis"/>
          <w:highlight w:val="yellow"/>
        </w:rPr>
        <w:t>Iranian expansion</w:t>
      </w:r>
      <w:r w:rsidRPr="00403DCE">
        <w:rPr>
          <w:highlight w:val="yellow"/>
          <w:u w:val="single"/>
        </w:rPr>
        <w:t xml:space="preserve"> can be solved by </w:t>
      </w:r>
      <w:r w:rsidRPr="00403DCE">
        <w:rPr>
          <w:rStyle w:val="Emphasis"/>
          <w:highlight w:val="yellow"/>
        </w:rPr>
        <w:t>endlessly bombing and starving Yemen</w:t>
      </w:r>
      <w:r w:rsidRPr="0073177B">
        <w:rPr>
          <w:u w:val="single"/>
        </w:rPr>
        <w:t xml:space="preserve">. </w:t>
      </w:r>
    </w:p>
    <w:p w14:paraId="1C13E3CE" w14:textId="77777777" w:rsidR="003503AA" w:rsidRDefault="003503AA" w:rsidP="003503AA">
      <w:r w:rsidRPr="0073177B">
        <w:rPr>
          <w:sz w:val="16"/>
        </w:rPr>
        <w:t xml:space="preserve">Instead, </w:t>
      </w:r>
      <w:r w:rsidRPr="00403DCE">
        <w:rPr>
          <w:rStyle w:val="Emphasis"/>
          <w:highlight w:val="yellow"/>
        </w:rPr>
        <w:t>the solution</w:t>
      </w:r>
      <w:r w:rsidRPr="0073177B">
        <w:rPr>
          <w:sz w:val="16"/>
        </w:rPr>
        <w:t xml:space="preserve"> to these challenges </w:t>
      </w:r>
      <w:r w:rsidRPr="00403DCE">
        <w:rPr>
          <w:highlight w:val="yellow"/>
          <w:u w:val="single"/>
        </w:rPr>
        <w:t>depends on</w:t>
      </w:r>
      <w:r w:rsidRPr="0073177B">
        <w:rPr>
          <w:sz w:val="16"/>
        </w:rPr>
        <w:t xml:space="preserve"> all parties (possibly including Iran) </w:t>
      </w:r>
      <w:r w:rsidRPr="00403DCE">
        <w:rPr>
          <w:highlight w:val="yellow"/>
          <w:u w:val="single"/>
        </w:rPr>
        <w:t xml:space="preserve">sitting down to develop a plan for a </w:t>
      </w:r>
      <w:r w:rsidRPr="00403DCE">
        <w:rPr>
          <w:rStyle w:val="Emphasis"/>
          <w:highlight w:val="yellow"/>
        </w:rPr>
        <w:t>sustainable political settlement</w:t>
      </w:r>
      <w:r w:rsidRPr="0073177B">
        <w:rPr>
          <w:sz w:val="16"/>
        </w:rPr>
        <w:t xml:space="preserve">. UN envoy to Yemen Martin Griffiths recently mediated  talks in Sweden that resulted in agreements on a limited ceasefire and the release of prisoners.  [7] Earlier this fall, UK Foreign Minister Jeremy Hunt visited Tehran, where he met with several Iranian diplomats including Foreign Minister Javad Zarif, in an effort to discuss bringing an end to the fighting within Yemen. [8] What is significant about these international diplomatic efforts to end the conflict is the absence of the US. Secretaries Mattis and Pompeo both recently issued statements calling a ceasefire, but placed the onus for such an action squarely on the Houthis. [9] President Trump later undercut those modest efforts with his own statement absolving Saudi Arabia of responsibility for its conduct in both the war and the peace process (as well as for the Saudi regime’s premeditated murder of Jamal Khashoggi). [10] Most recently, the US has delayed a UN Security Council draft resolution which aimed to implement a limited ceasefire and increase humanitarian aid to Yemen. While human rights groups have called the draft disappointing in its limitations and lack of criticism of Saudi Arabia, it is apparently still too bold for the US to support. [11] </w:t>
      </w:r>
      <w:r w:rsidRPr="00403DCE">
        <w:rPr>
          <w:highlight w:val="yellow"/>
          <w:u w:val="single"/>
        </w:rPr>
        <w:t>The</w:t>
      </w:r>
      <w:r w:rsidRPr="0073177B">
        <w:rPr>
          <w:u w:val="single"/>
        </w:rPr>
        <w:t xml:space="preserve"> Trump </w:t>
      </w:r>
      <w:r w:rsidRPr="00403DCE">
        <w:rPr>
          <w:highlight w:val="yellow"/>
          <w:u w:val="single"/>
        </w:rPr>
        <w:t>admin</w:t>
      </w:r>
      <w:r w:rsidRPr="0073177B">
        <w:rPr>
          <w:u w:val="single"/>
        </w:rPr>
        <w:t xml:space="preserve">istration </w:t>
      </w:r>
      <w:r w:rsidRPr="00403DCE">
        <w:rPr>
          <w:u w:val="single"/>
        </w:rPr>
        <w:t xml:space="preserve">seems to have effectively removed itself from the possibility of playing a constructive role in the peace process, and </w:t>
      </w:r>
      <w:r w:rsidRPr="00403DCE">
        <w:rPr>
          <w:highlight w:val="yellow"/>
          <w:u w:val="single"/>
        </w:rPr>
        <w:t xml:space="preserve">assumed the </w:t>
      </w:r>
      <w:r w:rsidRPr="00403DCE">
        <w:rPr>
          <w:rStyle w:val="Emphasis"/>
          <w:highlight w:val="yellow"/>
        </w:rPr>
        <w:t>posture of</w:t>
      </w:r>
      <w:r w:rsidRPr="00403DCE">
        <w:rPr>
          <w:rStyle w:val="Emphasis"/>
        </w:rPr>
        <w:t xml:space="preserve"> a </w:t>
      </w:r>
      <w:r w:rsidRPr="00403DCE">
        <w:rPr>
          <w:rStyle w:val="Emphasis"/>
          <w:highlight w:val="yellow"/>
        </w:rPr>
        <w:t>spoiler</w:t>
      </w:r>
      <w:r w:rsidRPr="0073177B">
        <w:rPr>
          <w:u w:val="single"/>
        </w:rPr>
        <w:t xml:space="preserve"> instead</w:t>
      </w:r>
      <w:r>
        <w:t>.</w:t>
      </w:r>
    </w:p>
    <w:p w14:paraId="42172436" w14:textId="77777777" w:rsidR="003503AA" w:rsidRDefault="003503AA" w:rsidP="003503AA"/>
    <w:p w14:paraId="0CD5054F" w14:textId="77777777" w:rsidR="003503AA" w:rsidRDefault="003503AA" w:rsidP="003503AA"/>
    <w:p w14:paraId="63396B6F" w14:textId="77777777" w:rsidR="003503AA" w:rsidRDefault="003503AA" w:rsidP="003503AA">
      <w:pPr>
        <w:pStyle w:val="Heading2"/>
      </w:pPr>
      <w:r>
        <w:lastRenderedPageBreak/>
        <w:t>Impact</w:t>
      </w:r>
    </w:p>
    <w:p w14:paraId="2CDB62F5" w14:textId="77777777" w:rsidR="003503AA" w:rsidRPr="007B6AE6" w:rsidRDefault="003503AA" w:rsidP="003503AA">
      <w:pPr>
        <w:pStyle w:val="Heading3"/>
      </w:pPr>
      <w:r>
        <w:lastRenderedPageBreak/>
        <w:t>Russia Draw-In---2AC</w:t>
      </w:r>
    </w:p>
    <w:p w14:paraId="77701E7A" w14:textId="52E13F6A" w:rsidR="003503AA" w:rsidRPr="002E4C33" w:rsidRDefault="00D42658" w:rsidP="003503AA">
      <w:pPr>
        <w:keepNext/>
        <w:keepLines/>
        <w:spacing w:before="40"/>
        <w:outlineLvl w:val="3"/>
        <w:rPr>
          <w:rFonts w:eastAsiaTheme="majorEastAsia" w:cstheme="majorHAnsi"/>
          <w:b/>
          <w:iCs/>
        </w:rPr>
      </w:pPr>
      <w:r>
        <w:rPr>
          <w:rFonts w:eastAsiaTheme="majorEastAsia" w:cstheme="majorHAnsi"/>
          <w:b/>
          <w:iCs/>
        </w:rPr>
        <w:t>Russia gets drawn in</w:t>
      </w:r>
    </w:p>
    <w:p w14:paraId="234E277B" w14:textId="77777777" w:rsidR="003503AA" w:rsidRPr="002E4C33" w:rsidRDefault="003503AA" w:rsidP="003503AA">
      <w:pPr>
        <w:rPr>
          <w:rFonts w:cstheme="majorHAnsi"/>
        </w:rPr>
      </w:pPr>
      <w:r w:rsidRPr="002E4C33">
        <w:rPr>
          <w:rFonts w:cstheme="majorHAnsi"/>
        </w:rPr>
        <w:t xml:space="preserve">Ross </w:t>
      </w:r>
      <w:r w:rsidRPr="002E4C33">
        <w:rPr>
          <w:b/>
          <w:bCs/>
        </w:rPr>
        <w:t>Harrison 16</w:t>
      </w:r>
      <w:r w:rsidRPr="002E4C33">
        <w:rPr>
          <w:rFonts w:cstheme="majorHAnsi"/>
        </w:rPr>
        <w:t xml:space="preserve">, professor at the School of Foreign Service at Georgetown University and a scholar at The Middle East Institute in Washington, D.C., “Too Big to Fail: The Iran-Saudi Relationship,” </w:t>
      </w:r>
      <w:r w:rsidRPr="002E4C33">
        <w:rPr>
          <w:rFonts w:cstheme="majorHAnsi"/>
          <w:i/>
        </w:rPr>
        <w:t>The Middle East Institute</w:t>
      </w:r>
      <w:r w:rsidRPr="002E4C33">
        <w:rPr>
          <w:rFonts w:cstheme="majorHAnsi"/>
        </w:rPr>
        <w:t xml:space="preserve">, January 19, 2016, </w:t>
      </w:r>
      <w:hyperlink r:id="rId16" w:history="1">
        <w:r w:rsidRPr="002E4C33">
          <w:rPr>
            <w:rFonts w:cstheme="majorHAnsi"/>
          </w:rPr>
          <w:t>http://www.mei.edu/content/too-big-fail-iran-saudi-relationship</w:t>
        </w:r>
      </w:hyperlink>
    </w:p>
    <w:p w14:paraId="084D6896" w14:textId="77777777" w:rsidR="003503AA" w:rsidRPr="00DD33C3" w:rsidRDefault="003503AA" w:rsidP="003503AA">
      <w:pPr>
        <w:rPr>
          <w:rFonts w:cstheme="majorHAnsi"/>
          <w:sz w:val="16"/>
        </w:rPr>
      </w:pPr>
      <w:r w:rsidRPr="002E4C33">
        <w:rPr>
          <w:rFonts w:cstheme="majorHAnsi"/>
          <w:u w:val="single"/>
        </w:rPr>
        <w:t xml:space="preserve">The latest </w:t>
      </w:r>
      <w:r w:rsidRPr="002E4C33">
        <w:rPr>
          <w:rFonts w:cstheme="majorHAnsi"/>
          <w:highlight w:val="yellow"/>
          <w:u w:val="single"/>
        </w:rPr>
        <w:t>escalation</w:t>
      </w:r>
      <w:r w:rsidRPr="002E4C33">
        <w:rPr>
          <w:rFonts w:cstheme="majorHAnsi"/>
          <w:u w:val="single"/>
        </w:rPr>
        <w:t xml:space="preserve"> in tensions </w:t>
      </w:r>
      <w:r w:rsidRPr="002E4C33">
        <w:rPr>
          <w:rFonts w:cstheme="majorHAnsi"/>
          <w:highlight w:val="yellow"/>
          <w:u w:val="single"/>
        </w:rPr>
        <w:t>between Iran and Saudi Arabia</w:t>
      </w:r>
      <w:r w:rsidRPr="002E4C33">
        <w:rPr>
          <w:rFonts w:cstheme="majorHAnsi"/>
          <w:u w:val="single"/>
        </w:rPr>
        <w:t xml:space="preserve"> has set off alarm bells across the globe. There is a real fear that failure to repair</w:t>
      </w:r>
      <w:r w:rsidRPr="002E4C33">
        <w:rPr>
          <w:rFonts w:cstheme="majorHAnsi"/>
          <w:sz w:val="16"/>
        </w:rPr>
        <w:t xml:space="preserve"> the rupture in </w:t>
      </w:r>
      <w:r w:rsidRPr="002E4C33">
        <w:rPr>
          <w:rFonts w:cstheme="majorHAnsi"/>
          <w:u w:val="single"/>
        </w:rPr>
        <w:t xml:space="preserve">this relationship </w:t>
      </w:r>
      <w:r w:rsidRPr="002E4C33">
        <w:rPr>
          <w:rFonts w:cstheme="majorHAnsi"/>
          <w:highlight w:val="yellow"/>
          <w:u w:val="single"/>
        </w:rPr>
        <w:t>could</w:t>
      </w:r>
      <w:r w:rsidRPr="002E4C33">
        <w:rPr>
          <w:rFonts w:cstheme="majorHAnsi"/>
          <w:u w:val="single"/>
        </w:rPr>
        <w:t xml:space="preserve"> lead to a </w:t>
      </w:r>
      <w:r w:rsidRPr="002E4C33">
        <w:rPr>
          <w:rFonts w:cstheme="majorHAnsi"/>
          <w:highlight w:val="yellow"/>
          <w:u w:val="single"/>
        </w:rPr>
        <w:t>worsen</w:t>
      </w:r>
      <w:r w:rsidRPr="002E4C33">
        <w:rPr>
          <w:rFonts w:cstheme="majorHAnsi"/>
          <w:sz w:val="16"/>
        </w:rPr>
        <w:t xml:space="preserve">ing </w:t>
      </w:r>
      <w:r w:rsidRPr="002E4C33">
        <w:rPr>
          <w:rFonts w:cstheme="majorHAnsi"/>
          <w:u w:val="single"/>
        </w:rPr>
        <w:t xml:space="preserve">of </w:t>
      </w:r>
      <w:r w:rsidRPr="002E4C33">
        <w:rPr>
          <w:rFonts w:cstheme="majorHAnsi"/>
          <w:highlight w:val="yellow"/>
          <w:u w:val="single"/>
        </w:rPr>
        <w:t>the</w:t>
      </w:r>
      <w:r w:rsidRPr="002E4C33">
        <w:rPr>
          <w:rFonts w:cstheme="majorHAnsi"/>
          <w:sz w:val="16"/>
        </w:rPr>
        <w:t xml:space="preserve"> already dire humanitarian </w:t>
      </w:r>
      <w:r w:rsidRPr="002E4C33">
        <w:rPr>
          <w:rFonts w:cstheme="majorHAnsi"/>
          <w:highlight w:val="yellow"/>
          <w:u w:val="single"/>
        </w:rPr>
        <w:t>crisis in Syria</w:t>
      </w:r>
      <w:r w:rsidRPr="002E4C33">
        <w:rPr>
          <w:rFonts w:cstheme="majorHAnsi"/>
          <w:u w:val="single"/>
        </w:rPr>
        <w:t>, further destabilize a</w:t>
      </w:r>
      <w:r w:rsidRPr="002E4C33">
        <w:rPr>
          <w:rFonts w:cstheme="majorHAnsi"/>
          <w:sz w:val="16"/>
        </w:rPr>
        <w:t xml:space="preserve"> perilously </w:t>
      </w:r>
      <w:r w:rsidRPr="002E4C33">
        <w:rPr>
          <w:rFonts w:cstheme="majorHAnsi"/>
          <w:u w:val="single"/>
        </w:rPr>
        <w:t xml:space="preserve">volatile </w:t>
      </w:r>
      <w:r w:rsidRPr="002E4C33">
        <w:t>region, and even impede the battle against ISIS.[1]</w:t>
      </w:r>
      <w:r w:rsidRPr="002E4C33">
        <w:rPr>
          <w:rFonts w:cstheme="majorHAnsi"/>
          <w:sz w:val="16"/>
        </w:rPr>
        <w:t xml:space="preserve"> When Iraq, one of the region’s most vulnerable and least stable countries, offers to mediate between the far more powerful Iran and Saudi Arabia, you know it’s grim.[2]</w:t>
      </w:r>
      <w:r w:rsidRPr="002E4C33">
        <w:rPr>
          <w:rFonts w:cstheme="majorHAnsi"/>
          <w:sz w:val="12"/>
        </w:rPr>
        <w:t xml:space="preserve">¶ </w:t>
      </w:r>
      <w:r w:rsidRPr="002E4C33">
        <w:rPr>
          <w:rFonts w:cstheme="majorHAnsi"/>
          <w:sz w:val="16"/>
          <w:szCs w:val="16"/>
        </w:rPr>
        <w:t>However, regional states alone cannot prevent the catastrophic effects that could come from continued hostility between Iran and Saudi Arabia. Global powers need to mount a diplomatic offensive to prevent this pivotal relationship from falling further into the abyss, to rescue the fledgling peace process on Syria, and keep ISIS from benefiting from the recent flare-up in tensions.</w:t>
      </w:r>
      <w:r w:rsidRPr="002E4C33">
        <w:rPr>
          <w:rFonts w:cstheme="majorHAnsi"/>
          <w:sz w:val="12"/>
          <w:szCs w:val="16"/>
        </w:rPr>
        <w:t xml:space="preserve">¶ </w:t>
      </w:r>
      <w:r w:rsidRPr="002E4C33">
        <w:rPr>
          <w:rFonts w:cstheme="majorHAnsi"/>
          <w:sz w:val="16"/>
        </w:rPr>
        <w:t xml:space="preserve">The danger becomes apparent with an understanding that the current conflict in the region is part of a three-tiered contest for power, involving local, regional and international actors. </w:t>
      </w:r>
      <w:r w:rsidRPr="002E4C33">
        <w:rPr>
          <w:rFonts w:cstheme="majorHAnsi"/>
          <w:highlight w:val="yellow"/>
          <w:u w:val="single"/>
        </w:rPr>
        <w:t>Saudi Arabia and Iran</w:t>
      </w:r>
      <w:r w:rsidRPr="002E4C33">
        <w:rPr>
          <w:rFonts w:cstheme="majorHAnsi"/>
          <w:u w:val="single"/>
        </w:rPr>
        <w:t xml:space="preserve"> are the pivotal regional components in the</w:t>
      </w:r>
      <w:r w:rsidRPr="002E4C33">
        <w:rPr>
          <w:rFonts w:cstheme="majorHAnsi"/>
          <w:sz w:val="16"/>
        </w:rPr>
        <w:t xml:space="preserve"> three-tiered </w:t>
      </w:r>
      <w:r w:rsidRPr="002E4C33">
        <w:rPr>
          <w:rFonts w:cstheme="majorHAnsi"/>
          <w:u w:val="single"/>
        </w:rPr>
        <w:t xml:space="preserve">contest for power, and represent the conduit </w:t>
      </w:r>
      <w:r w:rsidRPr="002E4C33">
        <w:rPr>
          <w:rFonts w:cstheme="majorHAnsi"/>
          <w:highlight w:val="yellow"/>
          <w:u w:val="single"/>
        </w:rPr>
        <w:t>link</w:t>
      </w:r>
      <w:r w:rsidRPr="002E4C33">
        <w:rPr>
          <w:rFonts w:cstheme="majorHAnsi"/>
          <w:u w:val="single"/>
        </w:rPr>
        <w:t xml:space="preserve">ing international players, such as </w:t>
      </w:r>
      <w:r w:rsidRPr="002E4C33">
        <w:rPr>
          <w:rFonts w:cstheme="majorHAnsi"/>
          <w:highlight w:val="yellow"/>
          <w:u w:val="single"/>
        </w:rPr>
        <w:t>the</w:t>
      </w:r>
      <w:r w:rsidRPr="002E4C33">
        <w:rPr>
          <w:rFonts w:cstheme="majorHAnsi"/>
          <w:u w:val="single"/>
        </w:rPr>
        <w:t xml:space="preserve"> </w:t>
      </w:r>
      <w:r w:rsidRPr="002E4C33">
        <w:rPr>
          <w:b/>
          <w:iCs/>
          <w:highlight w:val="yellow"/>
          <w:u w:val="single"/>
          <w:bdr w:val="single" w:sz="8" w:space="0" w:color="auto"/>
        </w:rPr>
        <w:t>U</w:t>
      </w:r>
      <w:r w:rsidRPr="002E4C33">
        <w:rPr>
          <w:rFonts w:cstheme="majorHAnsi"/>
          <w:sz w:val="16"/>
        </w:rPr>
        <w:t xml:space="preserve">nited </w:t>
      </w:r>
      <w:r w:rsidRPr="002E4C33">
        <w:rPr>
          <w:b/>
          <w:iCs/>
          <w:highlight w:val="yellow"/>
          <w:u w:val="single"/>
          <w:bdr w:val="single" w:sz="8" w:space="0" w:color="auto"/>
        </w:rPr>
        <w:t>S</w:t>
      </w:r>
      <w:r w:rsidRPr="002E4C33">
        <w:rPr>
          <w:rFonts w:cstheme="majorHAnsi"/>
          <w:sz w:val="16"/>
        </w:rPr>
        <w:t xml:space="preserve">tates </w:t>
      </w:r>
      <w:r w:rsidRPr="002E4C33">
        <w:rPr>
          <w:rFonts w:cstheme="majorHAnsi"/>
          <w:highlight w:val="yellow"/>
          <w:u w:val="single"/>
        </w:rPr>
        <w:t>and Russia, to the local players</w:t>
      </w:r>
      <w:r w:rsidRPr="002E4C33">
        <w:rPr>
          <w:rFonts w:cstheme="majorHAnsi"/>
          <w:sz w:val="16"/>
        </w:rPr>
        <w:t xml:space="preserve"> </w:t>
      </w:r>
      <w:r w:rsidRPr="002E4C33">
        <w:rPr>
          <w:highlight w:val="yellow"/>
          <w:u w:val="single"/>
        </w:rPr>
        <w:t>in</w:t>
      </w:r>
      <w:r w:rsidRPr="002E4C33">
        <w:rPr>
          <w:rFonts w:cstheme="majorHAnsi"/>
          <w:sz w:val="16"/>
        </w:rPr>
        <w:t xml:space="preserve"> the conflict zones of </w:t>
      </w:r>
      <w:r w:rsidRPr="002E4C33">
        <w:rPr>
          <w:highlight w:val="yellow"/>
          <w:u w:val="single"/>
        </w:rPr>
        <w:t>Syria</w:t>
      </w:r>
      <w:r w:rsidRPr="002E4C33">
        <w:rPr>
          <w:rFonts w:cstheme="majorHAnsi"/>
          <w:sz w:val="16"/>
        </w:rPr>
        <w:t xml:space="preserve">, Iraq </w:t>
      </w:r>
      <w:r w:rsidRPr="002E4C33">
        <w:rPr>
          <w:highlight w:val="yellow"/>
          <w:u w:val="single"/>
        </w:rPr>
        <w:t>and Yemen.</w:t>
      </w:r>
      <w:r w:rsidRPr="002E4C33">
        <w:rPr>
          <w:rFonts w:cstheme="majorHAnsi"/>
          <w:sz w:val="16"/>
        </w:rPr>
        <w:t xml:space="preserve"> </w:t>
      </w:r>
      <w:r w:rsidRPr="002E4C33">
        <w:rPr>
          <w:rFonts w:cstheme="majorHAnsi"/>
          <w:u w:val="single"/>
        </w:rPr>
        <w:t>The healthier the relationship between Saudi Arabia and Iran, the greater the opportunities for international actors like Russia and the U</w:t>
      </w:r>
      <w:r w:rsidRPr="002E4C33">
        <w:rPr>
          <w:rFonts w:cstheme="majorHAnsi"/>
          <w:sz w:val="16"/>
        </w:rPr>
        <w:t xml:space="preserve">nited </w:t>
      </w:r>
      <w:r w:rsidRPr="002E4C33">
        <w:rPr>
          <w:rFonts w:cstheme="majorHAnsi"/>
          <w:u w:val="single"/>
        </w:rPr>
        <w:t>S</w:t>
      </w:r>
      <w:r w:rsidRPr="002E4C33">
        <w:rPr>
          <w:rFonts w:cstheme="majorHAnsi"/>
          <w:sz w:val="16"/>
        </w:rPr>
        <w:t xml:space="preserve">tates </w:t>
      </w:r>
      <w:r w:rsidRPr="002E4C33">
        <w:rPr>
          <w:rFonts w:cstheme="majorHAnsi"/>
          <w:u w:val="single"/>
        </w:rPr>
        <w:t>to engage constructively</w:t>
      </w:r>
      <w:r w:rsidRPr="002E4C33">
        <w:rPr>
          <w:rFonts w:cstheme="majorHAnsi"/>
          <w:sz w:val="16"/>
        </w:rPr>
        <w:t xml:space="preserve"> with local players in Syria and other hotspots in the Middle East to try </w:t>
      </w:r>
      <w:r w:rsidRPr="002E4C33">
        <w:rPr>
          <w:rFonts w:cstheme="majorHAnsi"/>
          <w:u w:val="single"/>
        </w:rPr>
        <w:t>to reduce conflict</w:t>
      </w:r>
      <w:r w:rsidRPr="002E4C33">
        <w:rPr>
          <w:rFonts w:cstheme="majorHAnsi"/>
          <w:sz w:val="16"/>
        </w:rPr>
        <w:t xml:space="preserve">. Conversely, </w:t>
      </w:r>
      <w:r w:rsidRPr="002E4C33">
        <w:rPr>
          <w:rFonts w:cstheme="majorHAnsi"/>
          <w:highlight w:val="yellow"/>
          <w:u w:val="single"/>
        </w:rPr>
        <w:t>Iranian-Saudi hostility makes it</w:t>
      </w:r>
      <w:r w:rsidRPr="002E4C33">
        <w:rPr>
          <w:rFonts w:cstheme="majorHAnsi"/>
          <w:u w:val="single"/>
        </w:rPr>
        <w:t xml:space="preserve"> </w:t>
      </w:r>
      <w:r w:rsidRPr="002E4C33">
        <w:rPr>
          <w:rFonts w:cstheme="majorHAnsi"/>
          <w:b/>
          <w:iCs/>
          <w:highlight w:val="yellow"/>
          <w:u w:val="single"/>
          <w:bdr w:val="single" w:sz="8" w:space="0" w:color="auto"/>
        </w:rPr>
        <w:t>virtually</w:t>
      </w:r>
      <w:r w:rsidRPr="002E4C33">
        <w:rPr>
          <w:rFonts w:cstheme="majorHAnsi"/>
          <w:b/>
          <w:iCs/>
          <w:u w:val="single"/>
          <w:bdr w:val="single" w:sz="8" w:space="0" w:color="auto"/>
        </w:rPr>
        <w:t xml:space="preserve"> </w:t>
      </w:r>
      <w:r w:rsidRPr="002E4C33">
        <w:rPr>
          <w:rFonts w:cstheme="majorHAnsi"/>
          <w:b/>
          <w:iCs/>
          <w:highlight w:val="yellow"/>
          <w:u w:val="single"/>
          <w:bdr w:val="single" w:sz="8" w:space="0" w:color="auto"/>
        </w:rPr>
        <w:t>impossible</w:t>
      </w:r>
      <w:r w:rsidRPr="002E4C33">
        <w:rPr>
          <w:rFonts w:cstheme="majorHAnsi"/>
          <w:u w:val="single"/>
        </w:rPr>
        <w:t xml:space="preserve"> </w:t>
      </w:r>
      <w:r w:rsidRPr="002E4C33">
        <w:rPr>
          <w:rFonts w:cstheme="majorHAnsi"/>
          <w:highlight w:val="yellow"/>
          <w:u w:val="single"/>
        </w:rPr>
        <w:t>for</w:t>
      </w:r>
      <w:r w:rsidRPr="002E4C33">
        <w:rPr>
          <w:rFonts w:cstheme="majorHAnsi"/>
          <w:u w:val="single"/>
        </w:rPr>
        <w:t xml:space="preserve"> international powers </w:t>
      </w:r>
      <w:r w:rsidRPr="002E4C33">
        <w:rPr>
          <w:rFonts w:cstheme="majorHAnsi"/>
          <w:highlight w:val="yellow"/>
          <w:u w:val="single"/>
        </w:rPr>
        <w:t>to work</w:t>
      </w:r>
      <w:r w:rsidRPr="002E4C33">
        <w:rPr>
          <w:rFonts w:cstheme="majorHAnsi"/>
          <w:u w:val="single"/>
        </w:rPr>
        <w:t xml:space="preserve"> effectively </w:t>
      </w:r>
      <w:r w:rsidRPr="002E4C33">
        <w:rPr>
          <w:rFonts w:cstheme="majorHAnsi"/>
          <w:highlight w:val="yellow"/>
          <w:u w:val="single"/>
        </w:rPr>
        <w:t>towards conflict mitigation</w:t>
      </w:r>
      <w:r w:rsidRPr="002E4C33">
        <w:rPr>
          <w:rFonts w:cstheme="majorHAnsi"/>
          <w:sz w:val="16"/>
        </w:rPr>
        <w:t xml:space="preserve"> on the ground. </w:t>
      </w:r>
      <w:r w:rsidRPr="002E4C33">
        <w:rPr>
          <w:rFonts w:cstheme="majorHAnsi"/>
          <w:u w:val="single"/>
        </w:rPr>
        <w:t xml:space="preserve">Worse yet, ongoing </w:t>
      </w:r>
      <w:r w:rsidRPr="002E4C33">
        <w:rPr>
          <w:rFonts w:cstheme="majorHAnsi"/>
          <w:highlight w:val="yellow"/>
          <w:u w:val="single"/>
        </w:rPr>
        <w:t>tensions</w:t>
      </w:r>
      <w:r w:rsidRPr="002E4C33">
        <w:rPr>
          <w:rFonts w:cstheme="majorHAnsi"/>
          <w:u w:val="single"/>
        </w:rPr>
        <w:t xml:space="preserve"> between Tehran and Riyadh </w:t>
      </w:r>
      <w:r w:rsidRPr="002E4C33">
        <w:rPr>
          <w:rFonts w:cstheme="majorHAnsi"/>
          <w:highlight w:val="yellow"/>
          <w:u w:val="single"/>
        </w:rPr>
        <w:t>increases the risk of foreign powers being</w:t>
      </w:r>
      <w:r w:rsidRPr="002E4C33">
        <w:rPr>
          <w:rFonts w:cstheme="majorHAnsi"/>
          <w:u w:val="single"/>
        </w:rPr>
        <w:t xml:space="preserve"> </w:t>
      </w:r>
      <w:r w:rsidRPr="002E4C33">
        <w:rPr>
          <w:u w:val="single"/>
        </w:rPr>
        <w:t>further</w:t>
      </w:r>
      <w:r w:rsidRPr="002E4C33">
        <w:rPr>
          <w:rFonts w:cstheme="majorHAnsi"/>
          <w:b/>
          <w:iCs/>
          <w:u w:val="single"/>
          <w:bdr w:val="single" w:sz="8" w:space="0" w:color="auto"/>
        </w:rPr>
        <w:t xml:space="preserve"> </w:t>
      </w:r>
      <w:r w:rsidRPr="002E4C33">
        <w:rPr>
          <w:rFonts w:cstheme="majorHAnsi"/>
          <w:b/>
          <w:iCs/>
          <w:highlight w:val="yellow"/>
          <w:u w:val="single"/>
          <w:bdr w:val="single" w:sz="8" w:space="0" w:color="auto"/>
        </w:rPr>
        <w:t>drawn into</w:t>
      </w:r>
      <w:r w:rsidRPr="002E4C33">
        <w:rPr>
          <w:rFonts w:cstheme="majorHAnsi"/>
          <w:u w:val="single"/>
        </w:rPr>
        <w:t xml:space="preserve"> </w:t>
      </w:r>
      <w:r w:rsidRPr="002E4C33">
        <w:rPr>
          <w:rFonts w:cstheme="majorHAnsi"/>
          <w:highlight w:val="yellow"/>
          <w:u w:val="single"/>
        </w:rPr>
        <w:t>conflict zones</w:t>
      </w:r>
      <w:r w:rsidRPr="002E4C33">
        <w:rPr>
          <w:rFonts w:cstheme="majorHAnsi"/>
          <w:u w:val="single"/>
        </w:rPr>
        <w:t xml:space="preserve"> such as Syria, Iraq and Yemen</w:t>
      </w:r>
      <w:r w:rsidRPr="002E4C33">
        <w:rPr>
          <w:rFonts w:cstheme="majorHAnsi"/>
          <w:sz w:val="16"/>
        </w:rPr>
        <w:t>, and ensures chaos across the three levels.</w:t>
      </w:r>
      <w:r w:rsidRPr="002E4C33">
        <w:rPr>
          <w:rFonts w:cstheme="majorHAnsi"/>
          <w:sz w:val="12"/>
        </w:rPr>
        <w:t xml:space="preserve">¶ </w:t>
      </w:r>
      <w:r w:rsidRPr="002E4C33">
        <w:rPr>
          <w:rFonts w:cstheme="majorHAnsi"/>
          <w:sz w:val="16"/>
          <w:szCs w:val="16"/>
        </w:rPr>
        <w:t>The Local Level: Effects of the Iran-Saudi Row</w:t>
      </w:r>
      <w:r w:rsidRPr="002E4C33">
        <w:rPr>
          <w:rFonts w:cstheme="majorHAnsi"/>
          <w:sz w:val="12"/>
          <w:szCs w:val="16"/>
        </w:rPr>
        <w:t xml:space="preserve">¶ </w:t>
      </w:r>
      <w:r w:rsidRPr="002E4C33">
        <w:rPr>
          <w:rFonts w:cstheme="majorHAnsi"/>
          <w:u w:val="single"/>
        </w:rPr>
        <w:t>Increased hostility between Iran and Saudi Arabia will further the nightmare in Syria</w:t>
      </w:r>
      <w:r w:rsidRPr="002E4C33">
        <w:rPr>
          <w:rFonts w:cstheme="majorHAnsi"/>
          <w:sz w:val="16"/>
        </w:rPr>
        <w:t xml:space="preserve">, the epicenter of the current regional instability. </w:t>
      </w:r>
      <w:r w:rsidRPr="002E4C33">
        <w:rPr>
          <w:rFonts w:cstheme="majorHAnsi"/>
          <w:u w:val="single"/>
        </w:rPr>
        <w:t>Iran will</w:t>
      </w:r>
      <w:r w:rsidRPr="002E4C33">
        <w:rPr>
          <w:rFonts w:cstheme="majorHAnsi"/>
          <w:sz w:val="16"/>
        </w:rPr>
        <w:t xml:space="preserve"> likely </w:t>
      </w:r>
      <w:r w:rsidRPr="002E4C33">
        <w:rPr>
          <w:rFonts w:cstheme="majorHAnsi"/>
          <w:u w:val="single"/>
        </w:rPr>
        <w:t>redouble its efforts to fortify the Assad regime and the Saudis will ramp up support for rebel groups</w:t>
      </w:r>
      <w:r w:rsidRPr="002E4C33">
        <w:rPr>
          <w:rFonts w:cstheme="majorHAnsi"/>
          <w:sz w:val="16"/>
        </w:rPr>
        <w:t xml:space="preserve">, in an attempt by each side to gain the upper hand. Moreover, </w:t>
      </w:r>
      <w:r w:rsidRPr="002E4C33">
        <w:rPr>
          <w:rFonts w:cstheme="majorHAnsi"/>
          <w:u w:val="single"/>
        </w:rPr>
        <w:t xml:space="preserve">if a rupture in Iran-Saudi relations leads to a collapse of the diplomatic track, military action on the ground in Syria once again </w:t>
      </w:r>
      <w:r w:rsidRPr="002E4C33">
        <w:rPr>
          <w:u w:val="single"/>
        </w:rPr>
        <w:t>becomes unhinged from the</w:t>
      </w:r>
      <w:r w:rsidRPr="002E4C33">
        <w:rPr>
          <w:rFonts w:cstheme="majorHAnsi"/>
          <w:u w:val="single"/>
        </w:rPr>
        <w:t xml:space="preserve"> political process</w:t>
      </w:r>
      <w:r w:rsidRPr="002E4C33">
        <w:rPr>
          <w:rFonts w:cstheme="majorHAnsi"/>
          <w:sz w:val="16"/>
        </w:rPr>
        <w:t xml:space="preserve">. Efforts by Jordan to vet rebel groups and create a moderate front with which to negotiate with the Assad regime will likely end abruptly, potentially fracturing rebel groups.[3] </w:t>
      </w:r>
      <w:r w:rsidRPr="002E4C33">
        <w:rPr>
          <w:rFonts w:cstheme="majorHAnsi"/>
          <w:u w:val="single"/>
        </w:rPr>
        <w:t>Fighting</w:t>
      </w:r>
      <w:r w:rsidRPr="002E4C33">
        <w:rPr>
          <w:rFonts w:cstheme="majorHAnsi"/>
          <w:sz w:val="16"/>
        </w:rPr>
        <w:t xml:space="preserve">, thus, </w:t>
      </w:r>
      <w:r w:rsidRPr="002E4C33">
        <w:rPr>
          <w:rFonts w:cstheme="majorHAnsi"/>
          <w:u w:val="single"/>
        </w:rPr>
        <w:t xml:space="preserve">will take on </w:t>
      </w:r>
      <w:r w:rsidRPr="002E4C33">
        <w:rPr>
          <w:u w:val="single"/>
        </w:rPr>
        <w:t>a new intensity</w:t>
      </w:r>
      <w:r w:rsidRPr="002E4C33">
        <w:rPr>
          <w:rFonts w:cstheme="majorHAnsi"/>
          <w:sz w:val="16"/>
        </w:rPr>
        <w:t>, with more Syrian towns experiencing the same horrific fate of starvation as Madaya.[4]</w:t>
      </w:r>
      <w:r w:rsidRPr="002E4C33">
        <w:rPr>
          <w:rFonts w:cstheme="majorHAnsi"/>
          <w:sz w:val="12"/>
        </w:rPr>
        <w:t xml:space="preserve">¶ </w:t>
      </w:r>
      <w:r w:rsidRPr="002E4C33">
        <w:rPr>
          <w:rFonts w:cstheme="majorHAnsi"/>
          <w:sz w:val="16"/>
        </w:rPr>
        <w:t xml:space="preserve">ISIS could become the largest beneficiary of the hostility between Iran and Saudi Arabia, as it operates outside the proxy war zone in Syria. </w:t>
      </w:r>
      <w:r w:rsidRPr="002E4C33">
        <w:rPr>
          <w:rFonts w:cstheme="majorHAnsi"/>
          <w:u w:val="single"/>
        </w:rPr>
        <w:t>ISIS will escape the spotlight as Iran and Saudi Arabia pour their energy to fight their proxy war</w:t>
      </w:r>
      <w:r w:rsidRPr="002E4C33">
        <w:rPr>
          <w:rFonts w:cstheme="majorHAnsi"/>
          <w:sz w:val="16"/>
        </w:rPr>
        <w:t xml:space="preserve"> in Syria.</w:t>
      </w:r>
      <w:r w:rsidRPr="002E4C33">
        <w:rPr>
          <w:rFonts w:cstheme="majorHAnsi"/>
          <w:sz w:val="12"/>
        </w:rPr>
        <w:t xml:space="preserve">¶ </w:t>
      </w:r>
      <w:r w:rsidRPr="002E4C33">
        <w:rPr>
          <w:rFonts w:cstheme="majorHAnsi"/>
          <w:sz w:val="16"/>
          <w:szCs w:val="16"/>
        </w:rPr>
        <w:t>The Regional Level: Effects of the Iran-Saudi Row</w:t>
      </w:r>
      <w:r w:rsidRPr="002E4C33">
        <w:rPr>
          <w:rFonts w:cstheme="majorHAnsi"/>
          <w:sz w:val="12"/>
          <w:szCs w:val="16"/>
        </w:rPr>
        <w:t xml:space="preserve">¶ </w:t>
      </w:r>
      <w:r w:rsidRPr="002E4C33">
        <w:rPr>
          <w:rFonts w:cstheme="majorHAnsi"/>
          <w:u w:val="single"/>
        </w:rPr>
        <w:t>Continued hostility</w:t>
      </w:r>
      <w:r w:rsidRPr="002E4C33">
        <w:rPr>
          <w:rFonts w:cstheme="majorHAnsi"/>
          <w:sz w:val="16"/>
        </w:rPr>
        <w:t xml:space="preserve"> between Iran and Saudi Arabia </w:t>
      </w:r>
      <w:r w:rsidRPr="002E4C33">
        <w:rPr>
          <w:rFonts w:cstheme="majorHAnsi"/>
          <w:u w:val="single"/>
        </w:rPr>
        <w:t>will increase the levels of regional polarization along sectarian and political lines</w:t>
      </w:r>
      <w:r w:rsidRPr="002E4C33">
        <w:rPr>
          <w:rFonts w:cstheme="majorHAnsi"/>
          <w:sz w:val="16"/>
        </w:rPr>
        <w:t xml:space="preserve">. This has already begun. Almost all Arab League ministers—with the exception of Lebanon—in a recent communiqué backed Saudi Arabia in its spat with Iran over Sheikh Nimr al-Nimr’s execution and the subsequent sacking of the Saudi embassy in Tehran.[5] Such politically charged gestures are difficult to rescind, making it hard to move towards regional rapprochement and almost impossible to settle the region’s current conflicts. </w:t>
      </w:r>
      <w:r w:rsidRPr="002E4C33">
        <w:rPr>
          <w:rFonts w:cstheme="majorHAnsi"/>
          <w:u w:val="single"/>
        </w:rPr>
        <w:t>Added to this is the danger that Turkey will further tilt toward Riyadh in this conflict, undermining the potential that it could serve</w:t>
      </w:r>
      <w:r w:rsidRPr="002E4C33">
        <w:rPr>
          <w:rFonts w:cstheme="majorHAnsi"/>
          <w:sz w:val="16"/>
        </w:rPr>
        <w:t xml:space="preserve"> an invaluable role </w:t>
      </w:r>
      <w:r w:rsidRPr="002E4C33">
        <w:rPr>
          <w:rFonts w:cstheme="majorHAnsi"/>
          <w:u w:val="single"/>
        </w:rPr>
        <w:t>as balancer and mediator</w:t>
      </w:r>
      <w:r w:rsidRPr="002E4C33">
        <w:rPr>
          <w:rFonts w:cstheme="majorHAnsi"/>
          <w:sz w:val="16"/>
        </w:rPr>
        <w:t xml:space="preserve">.[6] </w:t>
      </w:r>
      <w:r w:rsidRPr="002E4C33">
        <w:rPr>
          <w:rFonts w:cstheme="majorHAnsi"/>
          <w:u w:val="single"/>
        </w:rPr>
        <w:t>A convergence of the Arab and Turkish positions in this dispute could increase anxieties in Tehran</w:t>
      </w:r>
      <w:r w:rsidRPr="002E4C33">
        <w:rPr>
          <w:rFonts w:cstheme="majorHAnsi"/>
          <w:sz w:val="16"/>
        </w:rPr>
        <w:t xml:space="preserve">, perhaps resulting in a </w:t>
      </w:r>
      <w:r w:rsidRPr="002E4C33">
        <w:rPr>
          <w:rFonts w:cstheme="majorHAnsi"/>
          <w:u w:val="single"/>
        </w:rPr>
        <w:t>strengthening</w:t>
      </w:r>
      <w:r w:rsidRPr="002E4C33">
        <w:rPr>
          <w:rFonts w:cstheme="majorHAnsi"/>
          <w:sz w:val="16"/>
        </w:rPr>
        <w:t xml:space="preserve"> of the </w:t>
      </w:r>
      <w:r w:rsidRPr="002E4C33">
        <w:rPr>
          <w:rFonts w:cstheme="majorHAnsi"/>
          <w:u w:val="single"/>
        </w:rPr>
        <w:t>hardliners</w:t>
      </w:r>
      <w:r w:rsidRPr="002E4C33">
        <w:rPr>
          <w:rFonts w:cstheme="majorHAnsi"/>
          <w:sz w:val="16"/>
          <w:szCs w:val="16"/>
        </w:rPr>
        <w:t xml:space="preserve"> in the February parliamentary and Assembly of Experts elections. </w:t>
      </w:r>
      <w:r w:rsidRPr="002E4C33">
        <w:rPr>
          <w:rFonts w:cstheme="majorHAnsi"/>
          <w:u w:val="single"/>
        </w:rPr>
        <w:t>This could produce a more adventurous Iran at a time when the Saudis themselves have become</w:t>
      </w:r>
      <w:r w:rsidRPr="002E4C33">
        <w:rPr>
          <w:rFonts w:cstheme="majorHAnsi"/>
          <w:sz w:val="16"/>
        </w:rPr>
        <w:t xml:space="preserve"> more </w:t>
      </w:r>
      <w:r w:rsidRPr="002E4C33">
        <w:rPr>
          <w:rFonts w:cstheme="majorHAnsi"/>
          <w:u w:val="single"/>
        </w:rPr>
        <w:t>openly aggressive</w:t>
      </w:r>
      <w:r w:rsidRPr="002E4C33">
        <w:rPr>
          <w:rFonts w:cstheme="majorHAnsi"/>
          <w:sz w:val="16"/>
        </w:rPr>
        <w:t>. While these possible trends toward further regional polarization do not necessarily portend direct armed conflict between them, it will certainly reduce their capacity and will to tackle the problems that are currently feeding regional dysfunction.</w:t>
      </w:r>
      <w:r w:rsidRPr="002E4C33">
        <w:rPr>
          <w:rFonts w:cstheme="majorHAnsi"/>
          <w:sz w:val="12"/>
        </w:rPr>
        <w:t xml:space="preserve">¶ </w:t>
      </w:r>
      <w:r w:rsidRPr="002E4C33">
        <w:rPr>
          <w:rFonts w:cstheme="majorHAnsi"/>
          <w:sz w:val="16"/>
          <w:szCs w:val="16"/>
        </w:rPr>
        <w:t>The International Level: Effects of the Iran-Saudi Row</w:t>
      </w:r>
      <w:r w:rsidRPr="002E4C33">
        <w:rPr>
          <w:rFonts w:cstheme="majorHAnsi"/>
          <w:sz w:val="12"/>
          <w:szCs w:val="16"/>
        </w:rPr>
        <w:t xml:space="preserve">¶ </w:t>
      </w:r>
      <w:r w:rsidRPr="002E4C33">
        <w:rPr>
          <w:rFonts w:cstheme="majorHAnsi"/>
          <w:sz w:val="16"/>
        </w:rPr>
        <w:t xml:space="preserve">The days of the “Great Game” in the Middle East are over. Whereas there was a time when actions by global actors were able to shape relationships and events in the Middle East, today the dynamic can go both directions, with regional actors having the capacity to influence relationships at the global level. A case in point is the potential for hostility between Saudi Arabia and Iran to increase tensions between the United States and Russia. </w:t>
      </w:r>
      <w:r w:rsidRPr="002E4C33">
        <w:rPr>
          <w:rFonts w:cstheme="majorHAnsi"/>
          <w:u w:val="single"/>
        </w:rPr>
        <w:t>While the U.S.-Russian relationship has been continuously fraught with tension over Syria, with each backing opposing sides in the conflict, they seem to agree</w:t>
      </w:r>
      <w:r w:rsidRPr="002E4C33">
        <w:rPr>
          <w:rFonts w:cstheme="majorHAnsi"/>
          <w:sz w:val="16"/>
        </w:rPr>
        <w:t xml:space="preserve"> on the principle </w:t>
      </w:r>
      <w:r w:rsidRPr="002E4C33">
        <w:rPr>
          <w:rFonts w:cstheme="majorHAnsi"/>
          <w:u w:val="single"/>
        </w:rPr>
        <w:t>that there is no pure military solution to the war</w:t>
      </w:r>
      <w:r w:rsidRPr="002E4C33">
        <w:rPr>
          <w:rFonts w:cstheme="majorHAnsi"/>
          <w:sz w:val="16"/>
        </w:rPr>
        <w:t>. Evidence of this was the opening up of a diplomatic track shortly after the Russians entered Syria, despite initial U.S. reservations about Russia's direct military involvement.[7]</w:t>
      </w:r>
      <w:r w:rsidRPr="002E4C33">
        <w:rPr>
          <w:rFonts w:cstheme="majorHAnsi"/>
          <w:sz w:val="12"/>
        </w:rPr>
        <w:t xml:space="preserve">¶ </w:t>
      </w:r>
      <w:r w:rsidRPr="002E4C33">
        <w:rPr>
          <w:rFonts w:cstheme="majorHAnsi"/>
          <w:b/>
          <w:iCs/>
          <w:highlight w:val="yellow"/>
          <w:u w:val="single"/>
          <w:bdr w:val="single" w:sz="8" w:space="0" w:color="auto"/>
        </w:rPr>
        <w:t>U.S.-Russian cooperation could end</w:t>
      </w:r>
      <w:r w:rsidRPr="002E4C33">
        <w:rPr>
          <w:rFonts w:cstheme="majorHAnsi"/>
          <w:highlight w:val="yellow"/>
          <w:u w:val="single"/>
        </w:rPr>
        <w:t xml:space="preserve"> </w:t>
      </w:r>
      <w:r w:rsidRPr="002E4C33">
        <w:rPr>
          <w:rFonts w:cstheme="majorHAnsi"/>
          <w:u w:val="single"/>
        </w:rPr>
        <w:t>if the Iranian-Saudi relationship leads to a failure of diplomacy in the Syrian civil war</w:t>
      </w:r>
      <w:r w:rsidRPr="002E4C33">
        <w:rPr>
          <w:rFonts w:cstheme="majorHAnsi"/>
          <w:sz w:val="16"/>
        </w:rPr>
        <w:t xml:space="preserve">. Iranian Foreign Minister Javad Zarif and Saudi Foreign Minister Adel al-Jubeir have thus far committed their countries to be represented at the next round of diplomatic talks.[8] If Iran and Saudi Arabia come only grudgingly to the talks to promote their competing regional agendas, or instead use this forum to close the diplomatic window, then this leaves both the Washington and Moscow holding the bag. </w:t>
      </w:r>
      <w:r w:rsidRPr="002E4C33">
        <w:rPr>
          <w:rFonts w:cstheme="majorHAnsi"/>
          <w:u w:val="single"/>
        </w:rPr>
        <w:t xml:space="preserve">If the diplomatic process collapses, the most robust </w:t>
      </w:r>
      <w:r w:rsidRPr="002E4C33">
        <w:rPr>
          <w:rFonts w:cstheme="majorHAnsi"/>
          <w:highlight w:val="yellow"/>
          <w:u w:val="single"/>
        </w:rPr>
        <w:t>opportunities for cooperation</w:t>
      </w:r>
      <w:r w:rsidRPr="002E4C33">
        <w:rPr>
          <w:rFonts w:cstheme="majorHAnsi"/>
          <w:u w:val="single"/>
        </w:rPr>
        <w:t xml:space="preserve"> between the U</w:t>
      </w:r>
      <w:r w:rsidRPr="002E4C33">
        <w:rPr>
          <w:rFonts w:cstheme="majorHAnsi"/>
          <w:sz w:val="16"/>
        </w:rPr>
        <w:t xml:space="preserve">nited </w:t>
      </w:r>
      <w:r w:rsidRPr="002E4C33">
        <w:rPr>
          <w:rFonts w:cstheme="majorHAnsi"/>
          <w:u w:val="single"/>
        </w:rPr>
        <w:t>S</w:t>
      </w:r>
      <w:r w:rsidRPr="002E4C33">
        <w:rPr>
          <w:rFonts w:cstheme="majorHAnsi"/>
          <w:sz w:val="16"/>
        </w:rPr>
        <w:t xml:space="preserve">tates </w:t>
      </w:r>
      <w:r w:rsidRPr="002E4C33">
        <w:rPr>
          <w:rFonts w:cstheme="majorHAnsi"/>
          <w:u w:val="single"/>
        </w:rPr>
        <w:t xml:space="preserve">and Russia </w:t>
      </w:r>
      <w:r w:rsidRPr="002E4C33">
        <w:rPr>
          <w:rFonts w:cstheme="majorHAnsi"/>
          <w:highlight w:val="yellow"/>
          <w:u w:val="single"/>
        </w:rPr>
        <w:t xml:space="preserve">could </w:t>
      </w:r>
      <w:r w:rsidRPr="002E4C33">
        <w:rPr>
          <w:rFonts w:cstheme="majorHAnsi"/>
          <w:b/>
          <w:iCs/>
          <w:highlight w:val="yellow"/>
          <w:u w:val="single"/>
          <w:bdr w:val="single" w:sz="8" w:space="0" w:color="auto"/>
        </w:rPr>
        <w:t>vaporize</w:t>
      </w:r>
      <w:r w:rsidRPr="002E4C33">
        <w:rPr>
          <w:rFonts w:cstheme="majorHAnsi"/>
          <w:sz w:val="16"/>
        </w:rPr>
        <w:t xml:space="preserve">, given they have differing military priorities, </w:t>
      </w:r>
      <w:r w:rsidRPr="002E4C33">
        <w:rPr>
          <w:rFonts w:cstheme="majorHAnsi"/>
          <w:u w:val="single"/>
        </w:rPr>
        <w:t>with Russia focused on fortifying the Assad regime and the U</w:t>
      </w:r>
      <w:r w:rsidRPr="002E4C33">
        <w:rPr>
          <w:rFonts w:cstheme="majorHAnsi"/>
          <w:sz w:val="16"/>
        </w:rPr>
        <w:t xml:space="preserve">nited </w:t>
      </w:r>
      <w:r w:rsidRPr="002E4C33">
        <w:rPr>
          <w:rFonts w:cstheme="majorHAnsi"/>
          <w:u w:val="single"/>
        </w:rPr>
        <w:t>S</w:t>
      </w:r>
      <w:r w:rsidRPr="002E4C33">
        <w:rPr>
          <w:rFonts w:cstheme="majorHAnsi"/>
          <w:sz w:val="16"/>
        </w:rPr>
        <w:t xml:space="preserve">tates </w:t>
      </w:r>
      <w:r w:rsidRPr="002E4C33">
        <w:rPr>
          <w:rFonts w:cstheme="majorHAnsi"/>
          <w:u w:val="single"/>
        </w:rPr>
        <w:t xml:space="preserve">focused </w:t>
      </w:r>
      <w:r w:rsidRPr="002E4C33">
        <w:rPr>
          <w:rFonts w:cstheme="majorHAnsi"/>
          <w:u w:val="single"/>
        </w:rPr>
        <w:lastRenderedPageBreak/>
        <w:t xml:space="preserve">on dislodging ISIS. </w:t>
      </w:r>
      <w:r w:rsidRPr="002E4C33">
        <w:rPr>
          <w:rFonts w:cstheme="majorHAnsi"/>
          <w:highlight w:val="yellow"/>
          <w:u w:val="single"/>
        </w:rPr>
        <w:t xml:space="preserve">The result could be </w:t>
      </w:r>
      <w:r w:rsidRPr="002E4C33">
        <w:rPr>
          <w:rFonts w:cstheme="majorHAnsi"/>
          <w:b/>
          <w:iCs/>
          <w:highlight w:val="yellow"/>
          <w:u w:val="single"/>
          <w:bdr w:val="single" w:sz="8" w:space="0" w:color="auto"/>
        </w:rPr>
        <w:t>further military entrenchment</w:t>
      </w:r>
      <w:r w:rsidRPr="002E4C33">
        <w:rPr>
          <w:rFonts w:cstheme="majorHAnsi"/>
          <w:u w:val="single"/>
        </w:rPr>
        <w:t xml:space="preserve"> by both global powers </w:t>
      </w:r>
      <w:r w:rsidRPr="002E4C33">
        <w:rPr>
          <w:rFonts w:cstheme="majorHAnsi"/>
          <w:highlight w:val="yellow"/>
          <w:u w:val="single"/>
        </w:rPr>
        <w:t xml:space="preserve">and a </w:t>
      </w:r>
      <w:r w:rsidRPr="002E4C33">
        <w:rPr>
          <w:rFonts w:cstheme="majorHAnsi"/>
          <w:b/>
          <w:iCs/>
          <w:highlight w:val="yellow"/>
          <w:u w:val="single"/>
          <w:bdr w:val="single" w:sz="8" w:space="0" w:color="auto"/>
        </w:rPr>
        <w:t>hardening of positions</w:t>
      </w:r>
      <w:r w:rsidRPr="002E4C33">
        <w:rPr>
          <w:rFonts w:cstheme="majorHAnsi"/>
          <w:u w:val="single"/>
        </w:rPr>
        <w:t>. Moreover, if Iran and Saudi Arabia add fuel to their proxy war in Syria, the U.S. and Russian forces on the ground might find it hard to avoid being drawn further into the fight, in effect trapping the two global powers in an unwinnable and intractable situation</w:t>
      </w:r>
      <w:r w:rsidRPr="002E4C33">
        <w:rPr>
          <w:rFonts w:cstheme="majorHAnsi"/>
          <w:sz w:val="16"/>
        </w:rPr>
        <w:t xml:space="preserve">. Russia, in a desperate but vain attempt to show gains before getting out of Syria, could ramp up its efforts to support Assad militarily. </w:t>
      </w:r>
      <w:r w:rsidRPr="002E4C33">
        <w:rPr>
          <w:rFonts w:cstheme="majorHAnsi"/>
          <w:highlight w:val="yellow"/>
          <w:u w:val="single"/>
        </w:rPr>
        <w:t>The risk of a direct</w:t>
      </w:r>
      <w:r w:rsidRPr="002E4C33">
        <w:rPr>
          <w:rFonts w:cstheme="majorHAnsi"/>
          <w:u w:val="single"/>
        </w:rPr>
        <w:t xml:space="preserve"> </w:t>
      </w:r>
      <w:r w:rsidRPr="002E4C33">
        <w:rPr>
          <w:rFonts w:cstheme="majorHAnsi"/>
          <w:highlight w:val="yellow"/>
          <w:u w:val="single"/>
        </w:rPr>
        <w:t>clash</w:t>
      </w:r>
      <w:r w:rsidRPr="002E4C33">
        <w:rPr>
          <w:rFonts w:cstheme="majorHAnsi"/>
          <w:sz w:val="16"/>
        </w:rPr>
        <w:t xml:space="preserve">, with the margins for error narrowing, </w:t>
      </w:r>
      <w:r w:rsidRPr="002E4C33">
        <w:rPr>
          <w:rFonts w:cstheme="majorHAnsi"/>
          <w:highlight w:val="yellow"/>
          <w:u w:val="single"/>
        </w:rPr>
        <w:t>between the U</w:t>
      </w:r>
      <w:r w:rsidRPr="002E4C33">
        <w:rPr>
          <w:rFonts w:cstheme="majorHAnsi"/>
          <w:sz w:val="16"/>
        </w:rPr>
        <w:t xml:space="preserve">nited </w:t>
      </w:r>
      <w:r w:rsidRPr="002E4C33">
        <w:rPr>
          <w:rFonts w:cstheme="majorHAnsi"/>
          <w:highlight w:val="yellow"/>
          <w:u w:val="single"/>
        </w:rPr>
        <w:t>S</w:t>
      </w:r>
      <w:r w:rsidRPr="002E4C33">
        <w:rPr>
          <w:rFonts w:cstheme="majorHAnsi"/>
          <w:sz w:val="16"/>
        </w:rPr>
        <w:t xml:space="preserve">tates </w:t>
      </w:r>
      <w:r w:rsidRPr="002E4C33">
        <w:rPr>
          <w:rFonts w:cstheme="majorHAnsi"/>
          <w:highlight w:val="yellow"/>
          <w:u w:val="single"/>
        </w:rPr>
        <w:t>and Russia is</w:t>
      </w:r>
      <w:r w:rsidRPr="002E4C33">
        <w:rPr>
          <w:rFonts w:cstheme="majorHAnsi"/>
          <w:sz w:val="16"/>
        </w:rPr>
        <w:t xml:space="preserve"> thus </w:t>
      </w:r>
      <w:r w:rsidRPr="002E4C33">
        <w:rPr>
          <w:rFonts w:cstheme="majorHAnsi"/>
          <w:b/>
          <w:iCs/>
          <w:highlight w:val="yellow"/>
          <w:u w:val="single"/>
          <w:bdr w:val="single" w:sz="8" w:space="0" w:color="auto"/>
        </w:rPr>
        <w:t>elevated</w:t>
      </w:r>
      <w:r w:rsidRPr="002E4C33">
        <w:rPr>
          <w:rFonts w:cstheme="majorHAnsi"/>
          <w:sz w:val="16"/>
        </w:rPr>
        <w:t>.</w:t>
      </w:r>
    </w:p>
    <w:p w14:paraId="1CB2003C" w14:textId="77777777" w:rsidR="003503AA" w:rsidRDefault="003503AA" w:rsidP="003503AA"/>
    <w:p w14:paraId="73BFCB0C" w14:textId="77777777" w:rsidR="003503AA" w:rsidRDefault="003503AA" w:rsidP="003503AA">
      <w:pPr>
        <w:pStyle w:val="Heading4"/>
      </w:pPr>
      <w:r>
        <w:t>Draws in Russia and escalates arms race</w:t>
      </w:r>
    </w:p>
    <w:p w14:paraId="1FDD6F9E" w14:textId="77777777" w:rsidR="003503AA" w:rsidRPr="001B182C" w:rsidRDefault="003503AA" w:rsidP="003503AA">
      <w:r>
        <w:t xml:space="preserve">Peter </w:t>
      </w:r>
      <w:r w:rsidRPr="001B182C">
        <w:rPr>
          <w:rStyle w:val="Style13ptBold"/>
        </w:rPr>
        <w:t>Beaumont 15</w:t>
      </w:r>
      <w:r>
        <w:t>, Journalist for the Guardian, 4/23/15, “The $18bn arms race helping to fuel Middle East conflict,” https://www.theguardian.com/world/2015/apr/23/the-18bn-arms-race-middle-east-russia-iran-iraq-un</w:t>
      </w:r>
    </w:p>
    <w:p w14:paraId="0D0FB560" w14:textId="77777777" w:rsidR="003503AA" w:rsidRPr="0073177B" w:rsidRDefault="003503AA" w:rsidP="003503AA">
      <w:pPr>
        <w:rPr>
          <w:sz w:val="16"/>
        </w:rPr>
      </w:pPr>
      <w:r w:rsidRPr="0073177B">
        <w:rPr>
          <w:sz w:val="16"/>
        </w:rPr>
        <w:t xml:space="preserve">Borck says that </w:t>
      </w:r>
      <w:r w:rsidRPr="0073177B">
        <w:rPr>
          <w:u w:val="single"/>
        </w:rPr>
        <w:t>the scale of the arms being supplied to</w:t>
      </w:r>
      <w:r w:rsidRPr="0073177B">
        <w:rPr>
          <w:sz w:val="16"/>
        </w:rPr>
        <w:t xml:space="preserve"> countries such as</w:t>
      </w:r>
      <w:r w:rsidRPr="0073177B">
        <w:rPr>
          <w:u w:val="single"/>
        </w:rPr>
        <w:t xml:space="preserve"> Saudi Arabia</w:t>
      </w:r>
      <w:r w:rsidRPr="0073177B">
        <w:rPr>
          <w:sz w:val="16"/>
        </w:rPr>
        <w:t xml:space="preserve"> and the UAE by the west </w:t>
      </w:r>
      <w:r w:rsidRPr="0073177B">
        <w:rPr>
          <w:u w:val="single"/>
        </w:rPr>
        <w:t xml:space="preserve">may also be acting as an </w:t>
      </w:r>
      <w:r w:rsidRPr="0073177B">
        <w:rPr>
          <w:rStyle w:val="Emphasis"/>
        </w:rPr>
        <w:t>incentive for Russia to get back into the Middle East</w:t>
      </w:r>
      <w:r w:rsidRPr="0073177B">
        <w:rPr>
          <w:sz w:val="16"/>
        </w:rPr>
        <w:t xml:space="preserve"> – </w:t>
      </w:r>
      <w:r w:rsidRPr="0073177B">
        <w:rPr>
          <w:u w:val="single"/>
        </w:rPr>
        <w:t>not least via arms sales to its old clients such as Iran</w:t>
      </w:r>
      <w:r w:rsidRPr="0073177B">
        <w:rPr>
          <w:sz w:val="16"/>
        </w:rPr>
        <w:t xml:space="preserve"> – and may have been a motivating factor in the Kremlin’s decision to lift the ban on the delivery of the S-300 missile system.</w:t>
      </w:r>
    </w:p>
    <w:p w14:paraId="2EADE776" w14:textId="77777777" w:rsidR="003503AA" w:rsidRPr="0073177B" w:rsidRDefault="003503AA" w:rsidP="003503AA">
      <w:pPr>
        <w:rPr>
          <w:sz w:val="16"/>
        </w:rPr>
      </w:pPr>
      <w:r w:rsidRPr="0073177B">
        <w:rPr>
          <w:sz w:val="16"/>
        </w:rPr>
        <w:t>Putin, defending the decision to supply the missiles during a call-in television show last week, cited Russia’s prerogative to pursue its own foreign policy initiatives and suggested that the missiles could represent “a deterrent factor in connection with the situation in Yemen”.</w:t>
      </w:r>
    </w:p>
    <w:p w14:paraId="60956D8F" w14:textId="77777777" w:rsidR="003503AA" w:rsidRPr="0073177B" w:rsidRDefault="003503AA" w:rsidP="003503AA">
      <w:pPr>
        <w:rPr>
          <w:sz w:val="16"/>
        </w:rPr>
      </w:pPr>
      <w:r w:rsidRPr="0073177B">
        <w:rPr>
          <w:sz w:val="16"/>
        </w:rPr>
        <w:t>Omar Ashour, an expert on Middle East security issues at Exeter University, has sounded a further note of caution, this time over the intentions of the new Saudi-led Arab coalition, warning that its interventions are unlikely to contribute to stability. “The rise of Arab military coalitions raises serious concerns,” he wrote in a recent piece for Project Syndicate. “Such interventions were usually aimed at empowering a proxy political force over its military and political rivals, instead of averting humanitarian disaster or institutionalising a non-violent conflict-resolution mechanism following a war.”</w:t>
      </w:r>
    </w:p>
    <w:p w14:paraId="5F990307" w14:textId="77777777" w:rsidR="003503AA" w:rsidRDefault="003503AA" w:rsidP="003503AA">
      <w:r w:rsidRPr="0073177B">
        <w:rPr>
          <w:sz w:val="16"/>
        </w:rPr>
        <w:t xml:space="preserve">Speaking to the Guardian last week, he added: “On top of that, </w:t>
      </w:r>
      <w:r w:rsidRPr="0073177B">
        <w:rPr>
          <w:u w:val="single"/>
        </w:rPr>
        <w:t>the increases in arms sales are bound to be extremely destabilising</w:t>
      </w:r>
      <w:r w:rsidRPr="0073177B">
        <w:rPr>
          <w:sz w:val="16"/>
        </w:rPr>
        <w:t xml:space="preserve">. At the moment most of the interventions have been against softer targets – Saudi Arabia targeting guerrillas in Yemen; Egypt against Bedouin in Sinai; or strikes against ragtag armies in Libya. But if the ‘soft’ keeps being hit hard, they won’t remain soft. They will find their own patrons and proxies and hit back and </w:t>
      </w:r>
      <w:r w:rsidRPr="0073177B">
        <w:rPr>
          <w:u w:val="single"/>
        </w:rPr>
        <w:t xml:space="preserve">it will lead to a </w:t>
      </w:r>
      <w:r w:rsidRPr="0073177B">
        <w:rPr>
          <w:rStyle w:val="Emphasis"/>
        </w:rPr>
        <w:t>vicious cycle</w:t>
      </w:r>
      <w:r>
        <w:t>.”</w:t>
      </w:r>
    </w:p>
    <w:p w14:paraId="0C161BF5" w14:textId="77777777" w:rsidR="003503AA" w:rsidRDefault="003503AA" w:rsidP="003503AA"/>
    <w:p w14:paraId="473B3582" w14:textId="77777777" w:rsidR="003503AA" w:rsidRDefault="003503AA" w:rsidP="003503AA"/>
    <w:p w14:paraId="45809C36" w14:textId="77777777" w:rsidR="003503AA" w:rsidRDefault="003503AA" w:rsidP="003503AA"/>
    <w:p w14:paraId="71F5913D" w14:textId="77777777" w:rsidR="003503AA" w:rsidRDefault="003503AA" w:rsidP="003503AA"/>
    <w:p w14:paraId="74D1D841" w14:textId="77777777" w:rsidR="003503AA" w:rsidRDefault="003503AA" w:rsidP="003503AA"/>
    <w:p w14:paraId="316222A3" w14:textId="77777777" w:rsidR="003503AA" w:rsidRDefault="003503AA" w:rsidP="003503AA">
      <w:pPr>
        <w:pStyle w:val="Heading2"/>
      </w:pPr>
      <w:r>
        <w:lastRenderedPageBreak/>
        <w:t>Addons</w:t>
      </w:r>
    </w:p>
    <w:p w14:paraId="1CD785C8" w14:textId="77777777" w:rsidR="003503AA" w:rsidRDefault="003503AA" w:rsidP="003503AA"/>
    <w:p w14:paraId="133416D6" w14:textId="77777777" w:rsidR="003503AA" w:rsidRDefault="003503AA" w:rsidP="003503AA">
      <w:pPr>
        <w:pStyle w:val="Heading3"/>
      </w:pPr>
      <w:r w:rsidRPr="003A612C">
        <w:lastRenderedPageBreak/>
        <w:t>Econ AO</w:t>
      </w:r>
      <w:r>
        <w:t>---2AC</w:t>
      </w:r>
    </w:p>
    <w:p w14:paraId="505CC6AA" w14:textId="77777777" w:rsidR="003503AA" w:rsidRDefault="003503AA" w:rsidP="003503AA">
      <w:pPr>
        <w:pStyle w:val="Heading4"/>
      </w:pPr>
      <w:r>
        <w:t>Middle East crisis wrecks the global economy</w:t>
      </w:r>
    </w:p>
    <w:p w14:paraId="123E4712" w14:textId="77777777" w:rsidR="003503AA" w:rsidRPr="003A612C" w:rsidRDefault="003503AA" w:rsidP="003503AA">
      <w:r>
        <w:t xml:space="preserve">Tony </w:t>
      </w:r>
      <w:r w:rsidRPr="003A612C">
        <w:rPr>
          <w:rStyle w:val="Style13ptBold"/>
        </w:rPr>
        <w:t>Walker 19</w:t>
      </w:r>
      <w:r>
        <w:t>, Adjunct Professor, School of Communications, La Trobe University, 5/20/19, “Trouble in the Gulf as US-Iran dispute threatens to escalate into serious conflict,” https://theconversation.com/trouble-in-the-gulf-as-us-iran-dispute-threatens-to-escalate-into-serious-conflict-117081</w:t>
      </w:r>
    </w:p>
    <w:p w14:paraId="7A3932CF" w14:textId="77777777" w:rsidR="003503AA" w:rsidRPr="003A612C" w:rsidRDefault="003503AA" w:rsidP="003503AA">
      <w:pPr>
        <w:rPr>
          <w:u w:val="single"/>
        </w:rPr>
      </w:pPr>
      <w:r w:rsidRPr="003A612C">
        <w:rPr>
          <w:u w:val="single"/>
        </w:rPr>
        <w:t xml:space="preserve">The </w:t>
      </w:r>
      <w:r w:rsidRPr="003A612C">
        <w:rPr>
          <w:rStyle w:val="Emphasis"/>
        </w:rPr>
        <w:t>last thing</w:t>
      </w:r>
      <w:r w:rsidRPr="003A612C">
        <w:rPr>
          <w:u w:val="single"/>
        </w:rPr>
        <w:t xml:space="preserve"> the world needs at a moment of significant </w:t>
      </w:r>
      <w:r w:rsidRPr="003A612C">
        <w:rPr>
          <w:rStyle w:val="Emphasis"/>
        </w:rPr>
        <w:t>trade tensions</w:t>
      </w:r>
      <w:r w:rsidRPr="003A612C">
        <w:rPr>
          <w:u w:val="single"/>
        </w:rPr>
        <w:t xml:space="preserve"> between the United States and China is </w:t>
      </w:r>
      <w:r w:rsidRPr="003A612C">
        <w:rPr>
          <w:highlight w:val="yellow"/>
          <w:u w:val="single"/>
        </w:rPr>
        <w:t xml:space="preserve">a </w:t>
      </w:r>
      <w:r w:rsidRPr="003A612C">
        <w:rPr>
          <w:rStyle w:val="Emphasis"/>
          <w:highlight w:val="yellow"/>
        </w:rPr>
        <w:t>Middle East crisis</w:t>
      </w:r>
      <w:r w:rsidRPr="003A612C">
        <w:rPr>
          <w:u w:val="single"/>
        </w:rPr>
        <w:t xml:space="preserve"> that </w:t>
      </w:r>
      <w:r w:rsidRPr="003A612C">
        <w:rPr>
          <w:highlight w:val="yellow"/>
          <w:u w:val="single"/>
        </w:rPr>
        <w:t>would</w:t>
      </w:r>
      <w:r w:rsidRPr="003A612C">
        <w:rPr>
          <w:u w:val="single"/>
        </w:rPr>
        <w:t xml:space="preserve"> further </w:t>
      </w:r>
      <w:r w:rsidRPr="003A612C">
        <w:rPr>
          <w:rStyle w:val="Emphasis"/>
          <w:highlight w:val="yellow"/>
        </w:rPr>
        <w:t>imperil global growth</w:t>
      </w:r>
      <w:r w:rsidRPr="003A612C">
        <w:rPr>
          <w:u w:val="single"/>
        </w:rPr>
        <w:t>.</w:t>
      </w:r>
    </w:p>
    <w:p w14:paraId="7F5F3505" w14:textId="77777777" w:rsidR="003503AA" w:rsidRPr="003A612C" w:rsidRDefault="003503AA" w:rsidP="003503AA">
      <w:pPr>
        <w:rPr>
          <w:sz w:val="16"/>
        </w:rPr>
      </w:pPr>
      <w:r w:rsidRPr="003A612C">
        <w:rPr>
          <w:sz w:val="16"/>
        </w:rPr>
        <w:t xml:space="preserve">Yet this is what is threatening </w:t>
      </w:r>
      <w:r w:rsidRPr="003A612C">
        <w:rPr>
          <w:u w:val="single"/>
        </w:rPr>
        <w:t>in the Persian Gulf</w:t>
      </w:r>
      <w:r w:rsidRPr="003A612C">
        <w:rPr>
          <w:sz w:val="16"/>
        </w:rPr>
        <w:t xml:space="preserve">, </w:t>
      </w:r>
      <w:r w:rsidRPr="003A612C">
        <w:rPr>
          <w:u w:val="single"/>
        </w:rPr>
        <w:t xml:space="preserve">where </w:t>
      </w:r>
      <w:r w:rsidRPr="003A612C">
        <w:rPr>
          <w:highlight w:val="yellow"/>
          <w:u w:val="single"/>
        </w:rPr>
        <w:t>the US and</w:t>
      </w:r>
      <w:r w:rsidRPr="003A612C">
        <w:rPr>
          <w:u w:val="single"/>
        </w:rPr>
        <w:t xml:space="preserve"> its </w:t>
      </w:r>
      <w:r w:rsidRPr="003A612C">
        <w:rPr>
          <w:highlight w:val="yellow"/>
          <w:u w:val="single"/>
        </w:rPr>
        <w:t xml:space="preserve">Arab allies are edging towards a </w:t>
      </w:r>
      <w:r w:rsidRPr="003A612C">
        <w:rPr>
          <w:rStyle w:val="Emphasis"/>
          <w:highlight w:val="yellow"/>
        </w:rPr>
        <w:t>showdown with Iran</w:t>
      </w:r>
      <w:r w:rsidRPr="003A612C">
        <w:rPr>
          <w:sz w:val="16"/>
        </w:rPr>
        <w:t xml:space="preserve"> </w:t>
      </w:r>
      <w:r w:rsidRPr="003A612C">
        <w:rPr>
          <w:highlight w:val="yellow"/>
          <w:u w:val="single"/>
        </w:rPr>
        <w:t>in a</w:t>
      </w:r>
      <w:r w:rsidRPr="003A612C">
        <w:rPr>
          <w:u w:val="single"/>
        </w:rPr>
        <w:t xml:space="preserve"> contested </w:t>
      </w:r>
      <w:r w:rsidRPr="003A612C">
        <w:rPr>
          <w:highlight w:val="yellow"/>
          <w:u w:val="single"/>
        </w:rPr>
        <w:t xml:space="preserve">waterway through which </w:t>
      </w:r>
      <w:r w:rsidRPr="003A612C">
        <w:rPr>
          <w:rStyle w:val="Emphasis"/>
          <w:highlight w:val="yellow"/>
        </w:rPr>
        <w:t>20% of</w:t>
      </w:r>
      <w:r w:rsidRPr="00CB31FB">
        <w:rPr>
          <w:rStyle w:val="Emphasis"/>
        </w:rPr>
        <w:t xml:space="preserve"> the world’s </w:t>
      </w:r>
      <w:r w:rsidRPr="003A612C">
        <w:rPr>
          <w:rStyle w:val="Emphasis"/>
          <w:highlight w:val="yellow"/>
        </w:rPr>
        <w:t>tradeable oil</w:t>
      </w:r>
      <w:r w:rsidRPr="003A612C">
        <w:rPr>
          <w:highlight w:val="yellow"/>
          <w:u w:val="single"/>
        </w:rPr>
        <w:t xml:space="preserve"> passes daily</w:t>
      </w:r>
      <w:r w:rsidRPr="003A612C">
        <w:rPr>
          <w:sz w:val="16"/>
        </w:rPr>
        <w:t>.</w:t>
      </w:r>
    </w:p>
    <w:p w14:paraId="0281EA8B" w14:textId="77777777" w:rsidR="003503AA" w:rsidRPr="003A612C" w:rsidRDefault="003503AA" w:rsidP="003503AA">
      <w:pPr>
        <w:rPr>
          <w:sz w:val="16"/>
        </w:rPr>
      </w:pPr>
      <w:r w:rsidRPr="003A612C">
        <w:rPr>
          <w:sz w:val="16"/>
        </w:rPr>
        <w:t>In coordination with its Arab allies, notably Saudi Arabia, and with Israel, the US is ratcheting up pressure on Iran to wind back its support for what it terms “bad actors” in the region.</w:t>
      </w:r>
    </w:p>
    <w:p w14:paraId="4D0F955C" w14:textId="77777777" w:rsidR="003503AA" w:rsidRPr="003A612C" w:rsidRDefault="003503AA" w:rsidP="003503AA">
      <w:pPr>
        <w:rPr>
          <w:sz w:val="16"/>
        </w:rPr>
      </w:pPr>
      <w:r w:rsidRPr="003A612C">
        <w:rPr>
          <w:sz w:val="16"/>
        </w:rPr>
        <w:t>This includes Syria, Hezbollah in Lebanon, radical groups in the Palestinian territories, including Hamas, the Houthis in Yemen, and disaffected anti-regime elements in the Gulf.</w:t>
      </w:r>
    </w:p>
    <w:p w14:paraId="69E1D379" w14:textId="77777777" w:rsidR="003503AA" w:rsidRPr="003A612C" w:rsidRDefault="003503AA" w:rsidP="003503AA">
      <w:pPr>
        <w:rPr>
          <w:u w:val="single"/>
        </w:rPr>
      </w:pPr>
      <w:r w:rsidRPr="003A612C">
        <w:rPr>
          <w:highlight w:val="yellow"/>
          <w:u w:val="single"/>
        </w:rPr>
        <w:t>While the US denies it</w:t>
      </w:r>
      <w:r w:rsidRPr="003A612C">
        <w:rPr>
          <w:u w:val="single"/>
        </w:rPr>
        <w:t xml:space="preserve"> is seeking to bring about </w:t>
      </w:r>
      <w:r w:rsidRPr="003A612C">
        <w:rPr>
          <w:rStyle w:val="Emphasis"/>
          <w:highlight w:val="yellow"/>
        </w:rPr>
        <w:t>regime change</w:t>
      </w:r>
      <w:r w:rsidRPr="003A612C">
        <w:rPr>
          <w:highlight w:val="yellow"/>
          <w:u w:val="single"/>
        </w:rPr>
        <w:t xml:space="preserve"> in Iran</w:t>
      </w:r>
      <w:r w:rsidRPr="003A612C">
        <w:rPr>
          <w:u w:val="single"/>
        </w:rPr>
        <w:t xml:space="preserve">, this clearly </w:t>
      </w:r>
      <w:r w:rsidRPr="003A612C">
        <w:rPr>
          <w:highlight w:val="yellow"/>
          <w:u w:val="single"/>
        </w:rPr>
        <w:t>is its hope</w:t>
      </w:r>
      <w:r w:rsidRPr="003A612C">
        <w:rPr>
          <w:u w:val="single"/>
        </w:rPr>
        <w:t>.</w:t>
      </w:r>
    </w:p>
    <w:p w14:paraId="177AACC4" w14:textId="77777777" w:rsidR="003503AA" w:rsidRPr="003A612C" w:rsidRDefault="003503AA" w:rsidP="003503AA">
      <w:pPr>
        <w:rPr>
          <w:sz w:val="16"/>
        </w:rPr>
      </w:pPr>
      <w:r w:rsidRPr="003A612C">
        <w:rPr>
          <w:u w:val="single"/>
        </w:rPr>
        <w:t>Conflict is not inevitable, but risks are elevated by combative talk – and actions – from a Washington that seems bent on engaging in the sort of brinkmanship that threatens more serious conflict in a region already on edge</w:t>
      </w:r>
      <w:r w:rsidRPr="003A612C">
        <w:rPr>
          <w:sz w:val="16"/>
        </w:rPr>
        <w:t>.</w:t>
      </w:r>
    </w:p>
    <w:p w14:paraId="58428C94" w14:textId="77777777" w:rsidR="003503AA" w:rsidRPr="003A612C" w:rsidRDefault="003503AA" w:rsidP="003503AA">
      <w:pPr>
        <w:rPr>
          <w:sz w:val="16"/>
        </w:rPr>
      </w:pPr>
      <w:r w:rsidRPr="003A612C">
        <w:rPr>
          <w:sz w:val="16"/>
        </w:rPr>
        <w:t>Washington’s deployment of an aircraft carrier battle group and B-52 bombers in the Gulf region is amplifying concerns.</w:t>
      </w:r>
    </w:p>
    <w:p w14:paraId="0C17FE82" w14:textId="77777777" w:rsidR="003503AA" w:rsidRPr="003A612C" w:rsidRDefault="003503AA" w:rsidP="003503AA">
      <w:pPr>
        <w:rPr>
          <w:sz w:val="16"/>
        </w:rPr>
      </w:pPr>
      <w:r w:rsidRPr="003A612C">
        <w:rPr>
          <w:sz w:val="16"/>
        </w:rPr>
        <w:t>President Donald Trump is not helping; to the contrary.</w:t>
      </w:r>
    </w:p>
    <w:p w14:paraId="0F8B748E" w14:textId="77777777" w:rsidR="003503AA" w:rsidRPr="003A612C" w:rsidRDefault="003503AA" w:rsidP="003503AA">
      <w:pPr>
        <w:rPr>
          <w:sz w:val="16"/>
        </w:rPr>
      </w:pPr>
      <w:r w:rsidRPr="003A612C">
        <w:rPr>
          <w:sz w:val="16"/>
        </w:rPr>
        <w:t>On one hand, he invites Iran’s leaders to talk. On the other, he warns of that country’s annihilation.</w:t>
      </w:r>
    </w:p>
    <w:p w14:paraId="74032F51" w14:textId="77777777" w:rsidR="003503AA" w:rsidRPr="003A612C" w:rsidRDefault="003503AA" w:rsidP="003503AA">
      <w:pPr>
        <w:rPr>
          <w:sz w:val="16"/>
        </w:rPr>
      </w:pPr>
      <w:r w:rsidRPr="003A612C">
        <w:rPr>
          <w:sz w:val="16"/>
        </w:rPr>
        <w:t>This sort of bombast, the antithesis of wielding a big stick and talking softly, coincides with tightening US sanctions that are doing significant damage to Iran’s economy.</w:t>
      </w:r>
    </w:p>
    <w:p w14:paraId="393B3E6C" w14:textId="77777777" w:rsidR="003503AA" w:rsidRPr="003A612C" w:rsidRDefault="003503AA" w:rsidP="003503AA">
      <w:pPr>
        <w:rPr>
          <w:sz w:val="16"/>
        </w:rPr>
      </w:pPr>
      <w:r w:rsidRPr="003A612C">
        <w:rPr>
          <w:sz w:val="16"/>
        </w:rPr>
        <w:t>These measures include sanctions imposed this month on Iran’s industrial metals sector. This sector accounts for about 10% of its export economy.</w:t>
      </w:r>
    </w:p>
    <w:p w14:paraId="30D682C9" w14:textId="77777777" w:rsidR="003503AA" w:rsidRPr="003A612C" w:rsidRDefault="003503AA" w:rsidP="003503AA">
      <w:pPr>
        <w:rPr>
          <w:sz w:val="16"/>
        </w:rPr>
      </w:pPr>
      <w:r w:rsidRPr="003A612C">
        <w:rPr>
          <w:sz w:val="16"/>
        </w:rPr>
        <w:t>How Tehran responds to these harsh assaults on its economic lifelines is anyone’s guess, but what is certain is that its response will not be passive.</w:t>
      </w:r>
    </w:p>
    <w:p w14:paraId="306432C9" w14:textId="77777777" w:rsidR="003503AA" w:rsidRPr="003A612C" w:rsidRDefault="003503AA" w:rsidP="003503AA">
      <w:pPr>
        <w:rPr>
          <w:sz w:val="16"/>
        </w:rPr>
      </w:pPr>
      <w:r w:rsidRPr="003A612C">
        <w:rPr>
          <w:sz w:val="16"/>
        </w:rPr>
        <w:t>Already this month we have witnessed two sets of terrorist attacks on Gulf oil interests Iran, or its proxies, are blamed for an assault on four ships in which explosives damaged the hulls. Two of these vessels are Saudi-owned. In the second, Iran proxies are blamed for drone strikes on a Saudi Arabian oil pipeline.</w:t>
      </w:r>
    </w:p>
    <w:p w14:paraId="0EFD13BA" w14:textId="77777777" w:rsidR="003503AA" w:rsidRPr="003A612C" w:rsidRDefault="003503AA" w:rsidP="003503AA">
      <w:pPr>
        <w:rPr>
          <w:sz w:val="16"/>
        </w:rPr>
      </w:pPr>
      <w:r w:rsidRPr="003A612C">
        <w:rPr>
          <w:sz w:val="16"/>
        </w:rPr>
        <w:t>In response to terrorist threats to its eastern oil-rich provinces, Saudi Arabia’s state-controlled media have begun calling for “surgical strikes” against Iranian interests.</w:t>
      </w:r>
    </w:p>
    <w:p w14:paraId="1DEA7DB8" w14:textId="77777777" w:rsidR="003503AA" w:rsidRPr="003A612C" w:rsidRDefault="003503AA" w:rsidP="003503AA">
      <w:pPr>
        <w:rPr>
          <w:sz w:val="16"/>
        </w:rPr>
      </w:pPr>
      <w:r w:rsidRPr="003A612C">
        <w:rPr>
          <w:sz w:val="16"/>
        </w:rPr>
        <w:t>Such action would provoke a wider conflagration.</w:t>
      </w:r>
    </w:p>
    <w:p w14:paraId="47E5C9B2" w14:textId="77777777" w:rsidR="003503AA" w:rsidRPr="003A612C" w:rsidRDefault="003503AA" w:rsidP="003503AA">
      <w:pPr>
        <w:rPr>
          <w:sz w:val="16"/>
        </w:rPr>
      </w:pPr>
      <w:r w:rsidRPr="003A612C">
        <w:rPr>
          <w:sz w:val="16"/>
        </w:rPr>
        <w:t>What tends to be overlooked in all of this is the ease with which Iran, on a previous occasion, stifled oil shipments from the Gulf.</w:t>
      </w:r>
    </w:p>
    <w:p w14:paraId="557780F0" w14:textId="77777777" w:rsidR="003503AA" w:rsidRPr="003A612C" w:rsidRDefault="003503AA" w:rsidP="003503AA">
      <w:pPr>
        <w:rPr>
          <w:sz w:val="16"/>
        </w:rPr>
      </w:pPr>
      <w:r w:rsidRPr="003A612C">
        <w:rPr>
          <w:sz w:val="16"/>
        </w:rPr>
        <w:t>In 1984, Iran was widely believed to have been responsible for rolling second world war mines into Gulf waterways in the so-called “tanker war” with Iraq. This destroyed several vessels and brought tanker traffic to a halt for weeks.</w:t>
      </w:r>
    </w:p>
    <w:p w14:paraId="649A57C5" w14:textId="77777777" w:rsidR="003503AA" w:rsidRPr="003A612C" w:rsidRDefault="003503AA" w:rsidP="003503AA">
      <w:pPr>
        <w:rPr>
          <w:sz w:val="16"/>
        </w:rPr>
      </w:pPr>
      <w:r w:rsidRPr="003A612C">
        <w:rPr>
          <w:sz w:val="16"/>
        </w:rPr>
        <w:t>Adding to jitters are recent reports that a Katyusha rocket fell near the American embassy in central Baghdad. Iranian-backed militias, with their strongholds across the Tigris River in the east of the city, are suspected of launching the rocket.</w:t>
      </w:r>
    </w:p>
    <w:p w14:paraId="1025FF94" w14:textId="77777777" w:rsidR="003503AA" w:rsidRPr="003A612C" w:rsidRDefault="003503AA" w:rsidP="003503AA">
      <w:pPr>
        <w:rPr>
          <w:sz w:val="16"/>
        </w:rPr>
      </w:pPr>
      <w:r w:rsidRPr="003A612C">
        <w:rPr>
          <w:sz w:val="16"/>
        </w:rPr>
        <w:t>Washington had already ordered non-essential US personnel out of Baghdad. Oil giant ExxonMobil has begun moving employees out of the region. The US has warned commercial air traffic of increased risks in the Gulf.</w:t>
      </w:r>
    </w:p>
    <w:p w14:paraId="1CCA9088" w14:textId="77777777" w:rsidR="003503AA" w:rsidRPr="003A612C" w:rsidRDefault="003503AA" w:rsidP="003503AA">
      <w:pPr>
        <w:rPr>
          <w:sz w:val="16"/>
        </w:rPr>
      </w:pPr>
      <w:r w:rsidRPr="003A612C">
        <w:rPr>
          <w:sz w:val="16"/>
        </w:rPr>
        <w:t>This is a movie we have seen before, in the first Gulf War and in the 2003 invasion of Iraq to remove Iraqi dictator Saddam Hussein.</w:t>
      </w:r>
    </w:p>
    <w:p w14:paraId="22177AFD" w14:textId="77777777" w:rsidR="003503AA" w:rsidRPr="003A612C" w:rsidRDefault="003503AA" w:rsidP="003503AA">
      <w:pPr>
        <w:rPr>
          <w:sz w:val="16"/>
        </w:rPr>
      </w:pPr>
      <w:r w:rsidRPr="003A612C">
        <w:rPr>
          <w:sz w:val="16"/>
        </w:rPr>
        <w:t>Iran proved to be a significant beneficiary of the chaos that resulted from a destabilisation of the Middle East following the US-led invasion.</w:t>
      </w:r>
    </w:p>
    <w:p w14:paraId="79D5FD9E" w14:textId="77777777" w:rsidR="003503AA" w:rsidRDefault="003503AA" w:rsidP="003503AA">
      <w:pPr>
        <w:rPr>
          <w:u w:val="single"/>
        </w:rPr>
      </w:pPr>
      <w:r w:rsidRPr="003A612C">
        <w:rPr>
          <w:highlight w:val="yellow"/>
          <w:u w:val="single"/>
        </w:rPr>
        <w:t xml:space="preserve">None of this is contributing to a </w:t>
      </w:r>
      <w:r w:rsidRPr="003A612C">
        <w:rPr>
          <w:rStyle w:val="Emphasis"/>
          <w:highlight w:val="yellow"/>
        </w:rPr>
        <w:t>stable oil market</w:t>
      </w:r>
      <w:r w:rsidRPr="003A612C">
        <w:rPr>
          <w:sz w:val="16"/>
        </w:rPr>
        <w:t xml:space="preserve">, </w:t>
      </w:r>
      <w:r w:rsidRPr="003A612C">
        <w:rPr>
          <w:highlight w:val="yellow"/>
          <w:u w:val="single"/>
        </w:rPr>
        <w:t xml:space="preserve">on which the </w:t>
      </w:r>
      <w:r w:rsidRPr="003A612C">
        <w:rPr>
          <w:rStyle w:val="Emphasis"/>
          <w:highlight w:val="yellow"/>
        </w:rPr>
        <w:t>global economy</w:t>
      </w:r>
      <w:r w:rsidRPr="003A612C">
        <w:rPr>
          <w:highlight w:val="yellow"/>
          <w:u w:val="single"/>
        </w:rPr>
        <w:t xml:space="preserve"> rests</w:t>
      </w:r>
      <w:r w:rsidRPr="003A612C">
        <w:rPr>
          <w:u w:val="single"/>
        </w:rPr>
        <w:t>.</w:t>
      </w:r>
    </w:p>
    <w:p w14:paraId="216FA211" w14:textId="77777777" w:rsidR="003503AA" w:rsidRPr="00651410" w:rsidRDefault="003503AA" w:rsidP="003503AA">
      <w:pPr>
        <w:pStyle w:val="Heading4"/>
      </w:pPr>
      <w:r>
        <w:t>Goes Nuclear</w:t>
      </w:r>
    </w:p>
    <w:p w14:paraId="52A92FD4" w14:textId="77777777" w:rsidR="003503AA" w:rsidRDefault="003503AA" w:rsidP="003503AA">
      <w:r>
        <w:t xml:space="preserve">Stein </w:t>
      </w:r>
      <w:r w:rsidRPr="00B0641B">
        <w:rPr>
          <w:rStyle w:val="Style13ptBold"/>
        </w:rPr>
        <w:t>Tønnesson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14:paraId="3F9CC70F" w14:textId="77777777" w:rsidR="003503AA" w:rsidRPr="00B0641B" w:rsidRDefault="003503AA" w:rsidP="003503AA">
      <w:pPr>
        <w:rPr>
          <w:sz w:val="16"/>
        </w:rPr>
      </w:pPr>
      <w:r w:rsidRPr="00B0641B">
        <w:rPr>
          <w:sz w:val="16"/>
        </w:rPr>
        <w:t xml:space="preserve">Several </w:t>
      </w:r>
      <w:r w:rsidRPr="001013B2">
        <w:rPr>
          <w:rStyle w:val="StyleUnderline"/>
        </w:rPr>
        <w:t>recent works</w:t>
      </w:r>
      <w:r w:rsidRPr="00B0641B">
        <w:rPr>
          <w:sz w:val="16"/>
        </w:rPr>
        <w:t xml:space="preserve"> on China and Sino–US relations </w:t>
      </w:r>
      <w:r w:rsidRPr="001013B2">
        <w:rPr>
          <w:rStyle w:val="StyleUnderline"/>
        </w:rPr>
        <w:t>have made</w:t>
      </w:r>
      <w:r w:rsidRPr="00B0641B">
        <w:rPr>
          <w:sz w:val="16"/>
        </w:rPr>
        <w:t xml:space="preserve"> substantial </w:t>
      </w:r>
      <w:r w:rsidRPr="001013B2">
        <w:rPr>
          <w:rStyle w:val="StyleUnderline"/>
        </w:rPr>
        <w:t>contributions to the current understanding of how and under what circumstances</w:t>
      </w:r>
      <w:r w:rsidRPr="00B0641B">
        <w:rPr>
          <w:sz w:val="16"/>
        </w:rPr>
        <w:t xml:space="preserve"> a combination of </w:t>
      </w:r>
      <w:r w:rsidRPr="001013B2">
        <w:rPr>
          <w:rStyle w:val="StyleUnderline"/>
        </w:rPr>
        <w:t>nuclear deterrence and economic interdependence may reduce the risk of war between major powers</w:t>
      </w:r>
      <w:r w:rsidRPr="00B0641B">
        <w:rPr>
          <w:sz w:val="16"/>
        </w:rPr>
        <w:t xml:space="preserve">. At least four conclusions can be drawn from the review above: first, those who say that </w:t>
      </w:r>
      <w:r w:rsidRPr="001013B2">
        <w:rPr>
          <w:rStyle w:val="StyleUnderline"/>
        </w:rPr>
        <w:t xml:space="preserve">interdependence may </w:t>
      </w:r>
      <w:r w:rsidRPr="00B56D79">
        <w:rPr>
          <w:rStyle w:val="Emphasis"/>
        </w:rPr>
        <w:t>both inhibit and drive conflict</w:t>
      </w:r>
      <w:r w:rsidRPr="00B56D79">
        <w:rPr>
          <w:sz w:val="16"/>
        </w:rPr>
        <w:t xml:space="preserve"> are right. </w:t>
      </w:r>
      <w:r w:rsidRPr="001013B2">
        <w:rPr>
          <w:rStyle w:val="StyleUnderline"/>
        </w:rPr>
        <w:t>Interdependence raises the cost of conflict</w:t>
      </w:r>
      <w:r w:rsidRPr="00B56D79">
        <w:rPr>
          <w:sz w:val="16"/>
        </w:rPr>
        <w:t xml:space="preserve"> for all sides </w:t>
      </w:r>
      <w:r w:rsidRPr="001013B2">
        <w:rPr>
          <w:rStyle w:val="StyleUnderline"/>
        </w:rPr>
        <w:t>but</w:t>
      </w:r>
      <w:r w:rsidRPr="00B56D79">
        <w:rPr>
          <w:sz w:val="16"/>
        </w:rPr>
        <w:t xml:space="preserve"> </w:t>
      </w:r>
      <w:r w:rsidRPr="001013B2">
        <w:rPr>
          <w:rStyle w:val="StyleUnderline"/>
        </w:rPr>
        <w:t xml:space="preserve">asymmetrical or unbalanced dependencies and </w:t>
      </w:r>
      <w:r w:rsidRPr="00623071">
        <w:rPr>
          <w:rStyle w:val="Emphasis"/>
          <w:highlight w:val="yellow"/>
        </w:rPr>
        <w:t>negative trade expectations</w:t>
      </w:r>
      <w:r w:rsidRPr="00B0641B">
        <w:rPr>
          <w:sz w:val="16"/>
        </w:rPr>
        <w:t xml:space="preserve"> may </w:t>
      </w:r>
      <w:r w:rsidRPr="001013B2">
        <w:rPr>
          <w:rStyle w:val="StyleUnderline"/>
          <w:highlight w:val="yellow"/>
        </w:rPr>
        <w:t xml:space="preserve">generate tensions leading to </w:t>
      </w:r>
      <w:r w:rsidRPr="00623071">
        <w:rPr>
          <w:rStyle w:val="Emphasis"/>
          <w:highlight w:val="yellow"/>
        </w:rPr>
        <w:t>trade wars</w:t>
      </w:r>
      <w:r w:rsidRPr="001013B2">
        <w:rPr>
          <w:rStyle w:val="StyleUnderline"/>
        </w:rPr>
        <w:t xml:space="preserve"> among interdependent states </w:t>
      </w:r>
      <w:r w:rsidRPr="001013B2">
        <w:rPr>
          <w:rStyle w:val="StyleUnderline"/>
          <w:highlight w:val="yellow"/>
        </w:rPr>
        <w:t>that</w:t>
      </w:r>
      <w:r w:rsidRPr="00B0641B">
        <w:rPr>
          <w:sz w:val="16"/>
        </w:rPr>
        <w:t xml:space="preserve"> in turn </w:t>
      </w:r>
      <w:r w:rsidRPr="00623071">
        <w:rPr>
          <w:rStyle w:val="Emphasis"/>
          <w:highlight w:val="yellow"/>
        </w:rPr>
        <w:t>increase</w:t>
      </w:r>
      <w:r w:rsidRPr="001013B2">
        <w:rPr>
          <w:rStyle w:val="StyleUnderline"/>
        </w:rPr>
        <w:t xml:space="preserve"> the </w:t>
      </w:r>
      <w:r w:rsidRPr="00623071">
        <w:rPr>
          <w:rStyle w:val="Emphasis"/>
          <w:highlight w:val="yellow"/>
        </w:rPr>
        <w:t>risk of military conflict</w:t>
      </w:r>
      <w:r w:rsidRPr="00B0641B">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w:t>
      </w:r>
      <w:r w:rsidRPr="00651410">
        <w:rPr>
          <w:sz w:val="16"/>
        </w:rPr>
        <w:t xml:space="preserve">global system of </w:t>
      </w:r>
      <w:r w:rsidRPr="00651410">
        <w:rPr>
          <w:sz w:val="16"/>
        </w:rPr>
        <w:lastRenderedPageBreak/>
        <w:t xml:space="preserve">trade and finance (Ravenhill, 2014; Yoshimatsu, 2014: 576); and fourth, </w:t>
      </w:r>
      <w:r w:rsidRPr="001013B2">
        <w:rPr>
          <w:rStyle w:val="StyleUnderline"/>
        </w:rPr>
        <w:t>decisions for war</w:t>
      </w:r>
      <w:r w:rsidRPr="00651410">
        <w:rPr>
          <w:sz w:val="16"/>
        </w:rPr>
        <w:t xml:space="preserve"> and peace </w:t>
      </w:r>
      <w:r w:rsidRPr="001013B2">
        <w:rPr>
          <w:rStyle w:val="StyleUnderline"/>
        </w:rPr>
        <w:t>are taken by very few people, who act on the basis of their future expectations</w:t>
      </w:r>
      <w:r w:rsidRPr="00651410">
        <w:rPr>
          <w:sz w:val="16"/>
        </w:rPr>
        <w:t>. International relations theory must be supplemented by foreign policy analysis in order to assess the value attributed by national decision-makers to economic development and their assessments of risks and opp</w:t>
      </w:r>
      <w:r w:rsidRPr="00B0641B">
        <w:rPr>
          <w:sz w:val="16"/>
        </w:rPr>
        <w:t xml:space="preserve">ortunities. </w:t>
      </w:r>
      <w:r w:rsidRPr="001013B2">
        <w:rPr>
          <w:rStyle w:val="StyleUnderline"/>
          <w:highlight w:val="yellow"/>
        </w:rPr>
        <w:t>If leaders</w:t>
      </w:r>
      <w:r w:rsidRPr="00B0641B">
        <w:rPr>
          <w:sz w:val="16"/>
        </w:rPr>
        <w:t xml:space="preserve"> on either side of the Atlantic </w:t>
      </w:r>
      <w:r w:rsidRPr="001013B2">
        <w:rPr>
          <w:rStyle w:val="StyleUnderline"/>
        </w:rPr>
        <w:t xml:space="preserve">begin to </w:t>
      </w:r>
      <w:r w:rsidRPr="001013B2">
        <w:rPr>
          <w:rStyle w:val="StyleUnderline"/>
          <w:highlight w:val="yellow"/>
        </w:rPr>
        <w:t>seriously</w:t>
      </w:r>
      <w:r w:rsidRPr="001013B2">
        <w:rPr>
          <w:rStyle w:val="StyleUnderline"/>
        </w:rPr>
        <w:t xml:space="preserve"> </w:t>
      </w:r>
      <w:r w:rsidRPr="00B0641B">
        <w:rPr>
          <w:rStyle w:val="Emphasis"/>
        </w:rPr>
        <w:t xml:space="preserve">fear or </w:t>
      </w:r>
      <w:r w:rsidRPr="00623071">
        <w:rPr>
          <w:rStyle w:val="Emphasis"/>
          <w:highlight w:val="yellow"/>
        </w:rPr>
        <w:t xml:space="preserve">anticipate </w:t>
      </w:r>
      <w:r w:rsidRPr="00651410">
        <w:rPr>
          <w:rStyle w:val="Emphasis"/>
        </w:rPr>
        <w:t>their</w:t>
      </w:r>
      <w:r w:rsidRPr="00B0641B">
        <w:rPr>
          <w:rStyle w:val="Emphasis"/>
        </w:rPr>
        <w:t xml:space="preserve"> own </w:t>
      </w:r>
      <w:r w:rsidRPr="00651410">
        <w:rPr>
          <w:rStyle w:val="Emphasis"/>
        </w:rPr>
        <w:t xml:space="preserve">nation’s </w:t>
      </w:r>
      <w:r w:rsidRPr="00623071">
        <w:rPr>
          <w:rStyle w:val="Emphasis"/>
          <w:highlight w:val="yellow"/>
        </w:rPr>
        <w:t>decline</w:t>
      </w:r>
      <w:r w:rsidRPr="00B0641B">
        <w:rPr>
          <w:sz w:val="16"/>
        </w:rPr>
        <w:t xml:space="preserve"> then </w:t>
      </w:r>
      <w:r w:rsidRPr="001013B2">
        <w:rPr>
          <w:rStyle w:val="StyleUnderline"/>
          <w:highlight w:val="yellow"/>
        </w:rPr>
        <w:t>they may blame</w:t>
      </w:r>
      <w:r w:rsidRPr="00B0641B">
        <w:rPr>
          <w:sz w:val="16"/>
        </w:rPr>
        <w:t xml:space="preserve"> this on </w:t>
      </w:r>
      <w:r w:rsidRPr="00623071">
        <w:rPr>
          <w:rStyle w:val="Emphasis"/>
          <w:highlight w:val="yellow"/>
        </w:rPr>
        <w:t>external dependence</w:t>
      </w:r>
      <w:r w:rsidRPr="001013B2">
        <w:rPr>
          <w:rStyle w:val="StyleUnderline"/>
        </w:rPr>
        <w:t xml:space="preserve">, appeal to </w:t>
      </w:r>
      <w:r w:rsidRPr="009936AC">
        <w:rPr>
          <w:rStyle w:val="Emphasis"/>
        </w:rPr>
        <w:t>anti-foreign sentiments</w:t>
      </w:r>
      <w:r w:rsidRPr="001013B2">
        <w:rPr>
          <w:rStyle w:val="StyleUnderline"/>
        </w:rPr>
        <w:t xml:space="preserve">, contemplate the use of </w:t>
      </w:r>
      <w:r w:rsidRPr="009936AC">
        <w:rPr>
          <w:rStyle w:val="Emphasis"/>
        </w:rPr>
        <w:t>force</w:t>
      </w:r>
      <w:r w:rsidRPr="001013B2">
        <w:rPr>
          <w:rStyle w:val="StyleUnderline"/>
        </w:rPr>
        <w:t xml:space="preserve"> to gain</w:t>
      </w:r>
      <w:r w:rsidRPr="00B0641B">
        <w:rPr>
          <w:sz w:val="16"/>
        </w:rPr>
        <w:t xml:space="preserve"> respect or </w:t>
      </w:r>
      <w:r w:rsidRPr="001013B2">
        <w:rPr>
          <w:rStyle w:val="StyleUnderline"/>
        </w:rPr>
        <w:t xml:space="preserve">credibility, adopt protectionist policies, </w:t>
      </w:r>
      <w:r w:rsidRPr="001013B2">
        <w:rPr>
          <w:rStyle w:val="StyleUnderline"/>
          <w:highlight w:val="yellow"/>
        </w:rPr>
        <w:t>and</w:t>
      </w:r>
      <w:r w:rsidRPr="00B0641B">
        <w:rPr>
          <w:sz w:val="16"/>
        </w:rPr>
        <w:t xml:space="preserve"> ultimately </w:t>
      </w:r>
      <w:r w:rsidRPr="00623071">
        <w:rPr>
          <w:rStyle w:val="Emphasis"/>
          <w:highlight w:val="yellow"/>
        </w:rPr>
        <w:t>refuse to be deterred by</w:t>
      </w:r>
      <w:r w:rsidRPr="00B0641B">
        <w:rPr>
          <w:sz w:val="16"/>
        </w:rPr>
        <w:t xml:space="preserve"> either </w:t>
      </w:r>
      <w:r w:rsidRPr="00623071">
        <w:rPr>
          <w:rStyle w:val="Emphasis"/>
          <w:highlight w:val="yellow"/>
        </w:rPr>
        <w:t>nuclear arms</w:t>
      </w:r>
      <w:r w:rsidRPr="001013B2">
        <w:rPr>
          <w:rStyle w:val="StyleUnderline"/>
        </w:rPr>
        <w:t xml:space="preserve"> or prospects of socioeconomic calamities. Such a dangerous shift could happen </w:t>
      </w:r>
      <w:r w:rsidRPr="009936AC">
        <w:rPr>
          <w:rStyle w:val="Emphasis"/>
        </w:rPr>
        <w:t>abruptly</w:t>
      </w:r>
      <w:r w:rsidRPr="00B0641B">
        <w:rPr>
          <w:sz w:val="16"/>
        </w:rPr>
        <w:t>, i.e. under the instigation of actions by a third party – or against a third party.</w:t>
      </w:r>
    </w:p>
    <w:p w14:paraId="7C8D6BA1" w14:textId="77777777" w:rsidR="003503AA" w:rsidRDefault="003503AA" w:rsidP="003503AA">
      <w:pPr>
        <w:rPr>
          <w:sz w:val="16"/>
        </w:rPr>
      </w:pPr>
      <w:r w:rsidRPr="00B0641B">
        <w:rPr>
          <w:sz w:val="16"/>
        </w:rPr>
        <w:t xml:space="preserve">Yet as long as there is both nuclear deterrence and interdependence, the tensions </w:t>
      </w:r>
      <w:r w:rsidRPr="001013B2">
        <w:rPr>
          <w:rStyle w:val="StyleUnderline"/>
        </w:rPr>
        <w:t>in East Asia</w:t>
      </w:r>
      <w:r w:rsidRPr="00B0641B">
        <w:rPr>
          <w:sz w:val="16"/>
        </w:rPr>
        <w:t xml:space="preserve"> are unlikely to escalate to war. As Chan (2013) says, all states in the region are aware that they cannot count on support from either China or the US if they make provocative moves. </w:t>
      </w:r>
      <w:r w:rsidRPr="001013B2">
        <w:rPr>
          <w:rStyle w:val="StyleUnderline"/>
          <w:highlight w:val="yellow"/>
        </w:rPr>
        <w:t>The greatest risk is</w:t>
      </w:r>
      <w:r w:rsidRPr="001013B2">
        <w:rPr>
          <w:rStyle w:val="StyleUnderline"/>
        </w:rPr>
        <w:t xml:space="preserve"> </w:t>
      </w:r>
      <w:r w:rsidRPr="00B0641B">
        <w:rPr>
          <w:rStyle w:val="Emphasis"/>
        </w:rPr>
        <w:t>not</w:t>
      </w:r>
      <w:r w:rsidRPr="00B0641B">
        <w:rPr>
          <w:sz w:val="16"/>
        </w:rPr>
        <w:t xml:space="preserve"> that </w:t>
      </w:r>
      <w:r w:rsidRPr="00B0641B">
        <w:rPr>
          <w:rStyle w:val="Emphasis"/>
        </w:rPr>
        <w:t>a territorial dispute</w:t>
      </w:r>
      <w:r w:rsidRPr="00B0641B">
        <w:rPr>
          <w:sz w:val="16"/>
        </w:rPr>
        <w:t xml:space="preserve"> leads to war under present circumstances </w:t>
      </w:r>
      <w:r w:rsidRPr="001013B2">
        <w:rPr>
          <w:rStyle w:val="StyleUnderline"/>
        </w:rPr>
        <w:t xml:space="preserve">but </w:t>
      </w:r>
      <w:r w:rsidRPr="001013B2">
        <w:rPr>
          <w:rStyle w:val="StyleUnderline"/>
          <w:highlight w:val="yellow"/>
        </w:rPr>
        <w:t xml:space="preserve">that </w:t>
      </w:r>
      <w:r w:rsidRPr="00623071">
        <w:rPr>
          <w:rStyle w:val="Emphasis"/>
          <w:highlight w:val="yellow"/>
        </w:rPr>
        <w:t>changes in the world economy</w:t>
      </w:r>
      <w:r w:rsidRPr="001013B2">
        <w:rPr>
          <w:rStyle w:val="StyleUnderline"/>
        </w:rPr>
        <w:t xml:space="preserve"> alter those circumstances in ways that </w:t>
      </w:r>
      <w:r w:rsidRPr="001013B2">
        <w:rPr>
          <w:rStyle w:val="StyleUnderline"/>
          <w:highlight w:val="yellow"/>
        </w:rPr>
        <w:t xml:space="preserve">render </w:t>
      </w:r>
      <w:r w:rsidRPr="00623071">
        <w:rPr>
          <w:rStyle w:val="Emphasis"/>
          <w:highlight w:val="yellow"/>
        </w:rPr>
        <w:t>inter-state peace</w:t>
      </w:r>
      <w:r w:rsidRPr="001013B2">
        <w:rPr>
          <w:rStyle w:val="StyleUnderline"/>
        </w:rPr>
        <w:t xml:space="preserve"> more </w:t>
      </w:r>
      <w:r w:rsidRPr="00623071">
        <w:rPr>
          <w:rStyle w:val="Emphasis"/>
          <w:highlight w:val="yellow"/>
        </w:rPr>
        <w:t>precarious</w:t>
      </w:r>
      <w:r w:rsidRPr="00B0641B">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1013B2">
        <w:rPr>
          <w:rStyle w:val="StyleUnderline"/>
        </w:rPr>
        <w:t>This could have unforeseen consequences in the field of security, with nuclear deterrence remaining the only factor to protect the world from Armageddon, and unreliably so</w:t>
      </w:r>
      <w:r w:rsidRPr="009936AC">
        <w:rPr>
          <w:sz w:val="16"/>
        </w:rPr>
        <w:t xml:space="preserve">. </w:t>
      </w:r>
      <w:r w:rsidRPr="001013B2">
        <w:rPr>
          <w:rStyle w:val="StyleUnderline"/>
          <w:highlight w:val="yellow"/>
        </w:rPr>
        <w:t xml:space="preserve">Deterrence could </w:t>
      </w:r>
      <w:r w:rsidRPr="00623071">
        <w:rPr>
          <w:rStyle w:val="Emphasis"/>
          <w:highlight w:val="yellow"/>
        </w:rPr>
        <w:t>lose</w:t>
      </w:r>
      <w:r w:rsidRPr="00B0641B">
        <w:rPr>
          <w:rStyle w:val="Emphasis"/>
        </w:rPr>
        <w:t xml:space="preserve"> its </w:t>
      </w:r>
      <w:r w:rsidRPr="00623071">
        <w:rPr>
          <w:rStyle w:val="Emphasis"/>
          <w:highlight w:val="yellow"/>
        </w:rPr>
        <w:t>credibility</w:t>
      </w:r>
      <w:r w:rsidRPr="00B0641B">
        <w:rPr>
          <w:sz w:val="16"/>
        </w:rPr>
        <w:t xml:space="preserve">: one of the two </w:t>
      </w:r>
      <w:r w:rsidRPr="001013B2">
        <w:rPr>
          <w:rStyle w:val="StyleUnderline"/>
          <w:highlight w:val="yellow"/>
        </w:rPr>
        <w:t xml:space="preserve">great powers might </w:t>
      </w:r>
      <w:r w:rsidRPr="00623071">
        <w:rPr>
          <w:rStyle w:val="Emphasis"/>
          <w:highlight w:val="yellow"/>
        </w:rPr>
        <w:t>gamble</w:t>
      </w:r>
      <w:r w:rsidRPr="001013B2">
        <w:rPr>
          <w:rStyle w:val="StyleUnderline"/>
        </w:rPr>
        <w:t xml:space="preserve"> that the other yield </w:t>
      </w:r>
      <w:r w:rsidRPr="001013B2">
        <w:rPr>
          <w:rStyle w:val="StyleUnderline"/>
          <w:highlight w:val="yellow"/>
        </w:rPr>
        <w:t>in a cyber</w:t>
      </w:r>
      <w:r w:rsidRPr="001013B2">
        <w:rPr>
          <w:rStyle w:val="StyleUnderline"/>
        </w:rPr>
        <w:t xml:space="preserve">-war </w:t>
      </w:r>
      <w:r w:rsidRPr="001013B2">
        <w:rPr>
          <w:rStyle w:val="StyleUnderline"/>
          <w:highlight w:val="yellow"/>
        </w:rPr>
        <w:t>or conventional</w:t>
      </w:r>
      <w:r w:rsidRPr="00B0641B">
        <w:rPr>
          <w:sz w:val="16"/>
        </w:rPr>
        <w:t xml:space="preserve"> limited </w:t>
      </w:r>
      <w:r w:rsidRPr="001013B2">
        <w:rPr>
          <w:rStyle w:val="StyleUnderline"/>
          <w:highlight w:val="yellow"/>
        </w:rPr>
        <w:t>war</w:t>
      </w:r>
      <w:r w:rsidRPr="00B0641B">
        <w:rPr>
          <w:sz w:val="16"/>
        </w:rPr>
        <w:t>, or third party countries might engage in conflict with each other, with a view to obliging Washington or Beijing to intervene.</w:t>
      </w:r>
    </w:p>
    <w:p w14:paraId="5866EFE1" w14:textId="77777777" w:rsidR="003503AA" w:rsidRDefault="003503AA" w:rsidP="003503AA">
      <w:pPr>
        <w:rPr>
          <w:u w:val="single"/>
        </w:rPr>
      </w:pPr>
    </w:p>
    <w:p w14:paraId="000D7644" w14:textId="77777777" w:rsidR="003503AA" w:rsidRDefault="003503AA" w:rsidP="003503AA">
      <w:pPr>
        <w:pStyle w:val="Heading3"/>
      </w:pPr>
      <w:r>
        <w:lastRenderedPageBreak/>
        <w:t>XT Impact---1AR</w:t>
      </w:r>
    </w:p>
    <w:p w14:paraId="1F7EB4EB" w14:textId="77777777" w:rsidR="003503AA" w:rsidRDefault="003503AA" w:rsidP="003503AA">
      <w:pPr>
        <w:pStyle w:val="Heading4"/>
      </w:pPr>
      <w:r>
        <w:t xml:space="preserve">Economic crisis causes global war---defense is wrong </w:t>
      </w:r>
    </w:p>
    <w:p w14:paraId="5AEF6746" w14:textId="77777777" w:rsidR="003503AA" w:rsidRDefault="003503AA" w:rsidP="003503AA">
      <w:r>
        <w:t xml:space="preserve">Qian </w:t>
      </w:r>
      <w:r w:rsidRPr="005B085F">
        <w:rPr>
          <w:rStyle w:val="Style13ptBold"/>
        </w:rPr>
        <w:t>Liu 18</w:t>
      </w:r>
      <w:r>
        <w:t xml:space="preserve">, Managing Director of Greater China for The Economist Group, previously director of the global economics unit and director of Access China for the Economist Intelligence Unit, PhD in economics from Uppsala University, Sweden, 11/13/18, “The next economic crisis could cause a global conflict. Here's why,” </w:t>
      </w:r>
      <w:hyperlink r:id="rId17" w:history="1">
        <w:r w:rsidRPr="009B5A7C">
          <w:rPr>
            <w:rStyle w:val="Hyperlink"/>
          </w:rPr>
          <w:t>https://www.weforum.org/agenda/2018/11/the-next-economic-crisis-could-cause-a-global-conflict-heres-why/</w:t>
        </w:r>
      </w:hyperlink>
    </w:p>
    <w:p w14:paraId="2D59CFFB" w14:textId="77777777" w:rsidR="003503AA" w:rsidRPr="00270E73" w:rsidRDefault="003503AA" w:rsidP="003503AA">
      <w:pPr>
        <w:rPr>
          <w:sz w:val="16"/>
        </w:rPr>
      </w:pPr>
      <w:r w:rsidRPr="00270E73">
        <w:rPr>
          <w:sz w:val="16"/>
        </w:rPr>
        <w:t xml:space="preserve">The </w:t>
      </w:r>
      <w:r w:rsidRPr="00270E73">
        <w:rPr>
          <w:rStyle w:val="StyleUnderline"/>
        </w:rPr>
        <w:t>response to the 20</w:t>
      </w:r>
      <w:r w:rsidRPr="00270E73">
        <w:rPr>
          <w:rStyle w:val="Emphasis"/>
        </w:rPr>
        <w:t>08</w:t>
      </w:r>
      <w:r w:rsidRPr="00270E73">
        <w:rPr>
          <w:sz w:val="16"/>
        </w:rPr>
        <w:t xml:space="preserve"> economic </w:t>
      </w:r>
      <w:r w:rsidRPr="00270E73">
        <w:rPr>
          <w:rStyle w:val="StyleUnderline"/>
        </w:rPr>
        <w:t>crisis</w:t>
      </w:r>
      <w:r w:rsidRPr="00270E73">
        <w:rPr>
          <w:sz w:val="16"/>
        </w:rPr>
        <w:t xml:space="preserve"> has </w:t>
      </w:r>
      <w:r w:rsidRPr="00270E73">
        <w:rPr>
          <w:rStyle w:val="StyleUnderline"/>
        </w:rPr>
        <w:t>relied far too much on monetary stimulus</w:t>
      </w:r>
      <w:r w:rsidRPr="00270E73">
        <w:rPr>
          <w:sz w:val="16"/>
        </w:rPr>
        <w:t xml:space="preserve">, in the form of quantitative easing and near-zero (or even negative) interest rates, </w:t>
      </w:r>
      <w:r w:rsidRPr="00270E73">
        <w:rPr>
          <w:rStyle w:val="StyleUnderline"/>
        </w:rPr>
        <w:t>and</w:t>
      </w:r>
      <w:r w:rsidRPr="00270E73">
        <w:rPr>
          <w:sz w:val="16"/>
        </w:rPr>
        <w:t xml:space="preserve"> included </w:t>
      </w:r>
      <w:r w:rsidRPr="00270E73">
        <w:rPr>
          <w:rStyle w:val="Emphasis"/>
        </w:rPr>
        <w:t>far too little structural reform</w:t>
      </w:r>
      <w:r w:rsidRPr="00270E73">
        <w:rPr>
          <w:rStyle w:val="StyleUnderline"/>
        </w:rPr>
        <w:t>. This means</w:t>
      </w:r>
      <w:r w:rsidRPr="00270E73">
        <w:rPr>
          <w:sz w:val="16"/>
        </w:rPr>
        <w:t xml:space="preserve"> that </w:t>
      </w:r>
      <w:r w:rsidRPr="00270E73">
        <w:rPr>
          <w:rStyle w:val="StyleUnderline"/>
          <w:highlight w:val="yellow"/>
        </w:rPr>
        <w:t>the next crisis could</w:t>
      </w:r>
      <w:r w:rsidRPr="00BD69C0">
        <w:rPr>
          <w:rStyle w:val="StyleUnderline"/>
        </w:rPr>
        <w:t xml:space="preserve"> come soon – and </w:t>
      </w:r>
      <w:r w:rsidRPr="00270E73">
        <w:rPr>
          <w:rStyle w:val="StyleUnderline"/>
          <w:highlight w:val="yellow"/>
        </w:rPr>
        <w:t>pave the way for</w:t>
      </w:r>
      <w:r w:rsidRPr="00270E73">
        <w:rPr>
          <w:sz w:val="16"/>
        </w:rPr>
        <w:t xml:space="preserve"> a </w:t>
      </w:r>
      <w:r w:rsidRPr="00270E73">
        <w:rPr>
          <w:rStyle w:val="Emphasis"/>
          <w:highlight w:val="yellow"/>
        </w:rPr>
        <w:t>large-scale military conflict</w:t>
      </w:r>
      <w:r w:rsidRPr="00270E73">
        <w:rPr>
          <w:sz w:val="16"/>
        </w:rPr>
        <w:t>.</w:t>
      </w:r>
    </w:p>
    <w:p w14:paraId="698CAB12" w14:textId="77777777" w:rsidR="003503AA" w:rsidRPr="00270E73" w:rsidRDefault="003503AA" w:rsidP="003503AA">
      <w:pPr>
        <w:rPr>
          <w:sz w:val="16"/>
        </w:rPr>
      </w:pPr>
      <w:r w:rsidRPr="00270E73">
        <w:rPr>
          <w:sz w:val="16"/>
        </w:rPr>
        <w:t xml:space="preserve">The next economic crisis is closer than you think. But what you should really worry about is what comes after: </w:t>
      </w:r>
      <w:r w:rsidRPr="00270E73">
        <w:rPr>
          <w:rStyle w:val="StyleUnderline"/>
          <w:highlight w:val="yellow"/>
        </w:rPr>
        <w:t>in the current</w:t>
      </w:r>
      <w:r w:rsidRPr="00BD69C0">
        <w:rPr>
          <w:rStyle w:val="StyleUnderline"/>
        </w:rPr>
        <w:t xml:space="preserve"> social, </w:t>
      </w:r>
      <w:r w:rsidRPr="00270E73">
        <w:rPr>
          <w:rStyle w:val="StyleUnderline"/>
          <w:highlight w:val="yellow"/>
        </w:rPr>
        <w:t>political</w:t>
      </w:r>
      <w:r w:rsidRPr="00BD69C0">
        <w:rPr>
          <w:rStyle w:val="StyleUnderline"/>
        </w:rPr>
        <w:t xml:space="preserve">, and technological </w:t>
      </w:r>
      <w:r w:rsidRPr="00270E73">
        <w:rPr>
          <w:rStyle w:val="StyleUnderline"/>
          <w:highlight w:val="yellow"/>
        </w:rPr>
        <w:t>landscape</w:t>
      </w:r>
      <w:r w:rsidRPr="00BD69C0">
        <w:rPr>
          <w:rStyle w:val="StyleUnderline"/>
        </w:rPr>
        <w:t xml:space="preserve">, a </w:t>
      </w:r>
      <w:r w:rsidRPr="00270E73">
        <w:rPr>
          <w:rStyle w:val="StyleUnderline"/>
          <w:highlight w:val="yellow"/>
        </w:rPr>
        <w:t>prolonged</w:t>
      </w:r>
      <w:r w:rsidRPr="00270E73">
        <w:rPr>
          <w:sz w:val="16"/>
        </w:rPr>
        <w:t xml:space="preserve"> economic </w:t>
      </w:r>
      <w:r w:rsidRPr="00270E73">
        <w:rPr>
          <w:rStyle w:val="StyleUnderline"/>
          <w:highlight w:val="yellow"/>
        </w:rPr>
        <w:t>crisis</w:t>
      </w:r>
      <w:r w:rsidRPr="00BD69C0">
        <w:rPr>
          <w:rStyle w:val="StyleUnderline"/>
        </w:rPr>
        <w:t>, combined with rising</w:t>
      </w:r>
      <w:r w:rsidRPr="00270E73">
        <w:rPr>
          <w:sz w:val="16"/>
        </w:rPr>
        <w:t xml:space="preserve"> income </w:t>
      </w:r>
      <w:r w:rsidRPr="00BD69C0">
        <w:rPr>
          <w:rStyle w:val="StyleUnderline"/>
        </w:rPr>
        <w:t xml:space="preserve">inequality, </w:t>
      </w:r>
      <w:r w:rsidRPr="00270E73">
        <w:rPr>
          <w:rStyle w:val="StyleUnderline"/>
          <w:highlight w:val="yellow"/>
        </w:rPr>
        <w:t>could</w:t>
      </w:r>
      <w:r w:rsidRPr="00270E73">
        <w:rPr>
          <w:sz w:val="16"/>
        </w:rPr>
        <w:t xml:space="preserve"> well </w:t>
      </w:r>
      <w:r w:rsidRPr="00270E73">
        <w:rPr>
          <w:rStyle w:val="Emphasis"/>
          <w:highlight w:val="yellow"/>
        </w:rPr>
        <w:t>escalate into</w:t>
      </w:r>
      <w:r w:rsidRPr="00BD69C0">
        <w:rPr>
          <w:rStyle w:val="Emphasis"/>
        </w:rPr>
        <w:t xml:space="preserve"> a major </w:t>
      </w:r>
      <w:r w:rsidRPr="00270E73">
        <w:rPr>
          <w:rStyle w:val="Emphasis"/>
          <w:highlight w:val="yellow"/>
        </w:rPr>
        <w:t>global military conflict</w:t>
      </w:r>
      <w:r w:rsidRPr="00270E73">
        <w:rPr>
          <w:sz w:val="16"/>
        </w:rPr>
        <w:t>.</w:t>
      </w:r>
    </w:p>
    <w:p w14:paraId="548BB80A" w14:textId="77777777" w:rsidR="003503AA" w:rsidRPr="000C1BC4" w:rsidRDefault="003503AA" w:rsidP="003503AA">
      <w:pPr>
        <w:rPr>
          <w:sz w:val="16"/>
        </w:rPr>
      </w:pPr>
      <w:r w:rsidRPr="00270E73">
        <w:rPr>
          <w:sz w:val="16"/>
        </w:rPr>
        <w:t xml:space="preserve">The </w:t>
      </w:r>
      <w:r w:rsidRPr="00BD69C0">
        <w:rPr>
          <w:rStyle w:val="StyleUnderline"/>
        </w:rPr>
        <w:t>20</w:t>
      </w:r>
      <w:r w:rsidRPr="00270E73">
        <w:rPr>
          <w:rStyle w:val="Emphasis"/>
          <w:highlight w:val="yellow"/>
        </w:rPr>
        <w:t>08</w:t>
      </w:r>
      <w:r w:rsidRPr="00270E73">
        <w:rPr>
          <w:sz w:val="16"/>
        </w:rPr>
        <w:t xml:space="preserve">-09 global financial crisis </w:t>
      </w:r>
      <w:r w:rsidRPr="00270E73">
        <w:rPr>
          <w:rStyle w:val="StyleUnderline"/>
          <w:highlight w:val="yellow"/>
        </w:rPr>
        <w:t>almost</w:t>
      </w:r>
      <w:r w:rsidRPr="00270E73">
        <w:rPr>
          <w:sz w:val="16"/>
        </w:rPr>
        <w:t xml:space="preserve"> bankrupted governments and </w:t>
      </w:r>
      <w:r w:rsidRPr="00270E73">
        <w:rPr>
          <w:rStyle w:val="StyleUnderline"/>
          <w:highlight w:val="yellow"/>
        </w:rPr>
        <w:t>caused systemic collapse</w:t>
      </w:r>
      <w:r w:rsidRPr="000C1BC4">
        <w:rPr>
          <w:rStyle w:val="StyleUnderline"/>
        </w:rPr>
        <w:t>. Policymakers managed to pull the global economy back from the brink, using massive monetary stimulus</w:t>
      </w:r>
      <w:r w:rsidRPr="000C1BC4">
        <w:rPr>
          <w:sz w:val="16"/>
        </w:rPr>
        <w:t>, including quantitative easing and near-zero (or even negative) interest rates.</w:t>
      </w:r>
    </w:p>
    <w:p w14:paraId="0F20440F" w14:textId="77777777" w:rsidR="003503AA" w:rsidRPr="000C1BC4" w:rsidRDefault="003503AA" w:rsidP="003503AA">
      <w:pPr>
        <w:rPr>
          <w:sz w:val="16"/>
        </w:rPr>
      </w:pPr>
      <w:r w:rsidRPr="000C1BC4">
        <w:rPr>
          <w:sz w:val="16"/>
        </w:rP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63DFA08E" w14:textId="77777777" w:rsidR="003503AA" w:rsidRPr="000C1BC4" w:rsidRDefault="003503AA" w:rsidP="003503AA">
      <w:pPr>
        <w:rPr>
          <w:sz w:val="16"/>
        </w:rPr>
      </w:pPr>
      <w:r w:rsidRPr="000C1BC4">
        <w:rPr>
          <w:sz w:val="16"/>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151F4EC4" w14:textId="77777777" w:rsidR="003503AA" w:rsidRPr="000C1BC4" w:rsidRDefault="003503AA" w:rsidP="003503AA">
      <w:pPr>
        <w:rPr>
          <w:sz w:val="16"/>
        </w:rPr>
      </w:pPr>
      <w:r w:rsidRPr="000C1BC4">
        <w:rPr>
          <w:sz w:val="16"/>
        </w:rPr>
        <w:t xml:space="preserve">The </w:t>
      </w:r>
      <w:r w:rsidRPr="000C1BC4">
        <w:rPr>
          <w:rStyle w:val="StyleUnderline"/>
        </w:rPr>
        <w:t>lack of structural reform has meant</w:t>
      </w:r>
      <w:r w:rsidRPr="000C1BC4">
        <w:rPr>
          <w:sz w:val="16"/>
        </w:rPr>
        <w:t xml:space="preserve"> that the </w:t>
      </w:r>
      <w:r w:rsidRPr="000C1BC4">
        <w:rPr>
          <w:rStyle w:val="StyleUnderline"/>
        </w:rPr>
        <w:t>unprecedented excess liquidity</w:t>
      </w:r>
      <w:r w:rsidRPr="000C1BC4">
        <w:rPr>
          <w:sz w:val="16"/>
        </w:rPr>
        <w:t xml:space="preserve"> that central banks injected into their economies </w:t>
      </w:r>
      <w:r w:rsidRPr="000C1BC4">
        <w:rPr>
          <w:rStyle w:val="StyleUnderline"/>
        </w:rPr>
        <w:t>was not allocated to its most efficient uses. Instead, it raised global asset prices to levels even higher than those prevailing before 2008</w:t>
      </w:r>
      <w:r w:rsidRPr="000C1BC4">
        <w:rPr>
          <w:sz w:val="16"/>
        </w:rPr>
        <w:t>.</w:t>
      </w:r>
    </w:p>
    <w:p w14:paraId="6D1D6D3F" w14:textId="77777777" w:rsidR="003503AA" w:rsidRPr="00270E73" w:rsidRDefault="003503AA" w:rsidP="003503AA">
      <w:pPr>
        <w:rPr>
          <w:sz w:val="16"/>
        </w:rPr>
      </w:pPr>
      <w:r w:rsidRPr="000C1BC4">
        <w:rPr>
          <w:sz w:val="16"/>
        </w:rPr>
        <w:t>In the United States, housing prices are now 8% higher than they were at the peak of the property bubble in 2006, according to the property website Zillow. The price-to-earnings (CAPE) ratio, which measures</w:t>
      </w:r>
      <w:r w:rsidRPr="00270E73">
        <w:rPr>
          <w:sz w:val="16"/>
        </w:rPr>
        <w:t xml:space="preserve"> whether stock-market prices are within a reasonable range, is now higher than it was both in 2008 and at the start of the Great Depression in 1929.</w:t>
      </w:r>
    </w:p>
    <w:p w14:paraId="1CF504FF" w14:textId="77777777" w:rsidR="003503AA" w:rsidRPr="00270E73" w:rsidRDefault="003503AA" w:rsidP="003503AA">
      <w:pPr>
        <w:rPr>
          <w:sz w:val="16"/>
        </w:rPr>
      </w:pPr>
      <w:r w:rsidRPr="00270E73">
        <w:rPr>
          <w:sz w:val="16"/>
        </w:rPr>
        <w:t xml:space="preserve">As monetary tightening reveals the vulnerabilities in the real economy, the collapse of asset-price bubbles will trigger </w:t>
      </w:r>
      <w:r w:rsidRPr="00270E73">
        <w:rPr>
          <w:rStyle w:val="StyleUnderline"/>
          <w:highlight w:val="yellow"/>
        </w:rPr>
        <w:t>another</w:t>
      </w:r>
      <w:r w:rsidRPr="001B039F">
        <w:rPr>
          <w:rStyle w:val="StyleUnderline"/>
        </w:rPr>
        <w:t xml:space="preserve"> economic </w:t>
      </w:r>
      <w:r w:rsidRPr="00270E73">
        <w:rPr>
          <w:rStyle w:val="StyleUnderline"/>
          <w:highlight w:val="yellow"/>
        </w:rPr>
        <w:t>crisis</w:t>
      </w:r>
      <w:r w:rsidRPr="00270E73">
        <w:rPr>
          <w:sz w:val="16"/>
        </w:rPr>
        <w:t xml:space="preserve"> – one that </w:t>
      </w:r>
      <w:r w:rsidRPr="00270E73">
        <w:rPr>
          <w:rStyle w:val="StyleUnderline"/>
          <w:highlight w:val="yellow"/>
        </w:rPr>
        <w:t xml:space="preserve">could be </w:t>
      </w:r>
      <w:r w:rsidRPr="00270E73">
        <w:rPr>
          <w:rStyle w:val="Emphasis"/>
          <w:highlight w:val="yellow"/>
        </w:rPr>
        <w:t>even more severe</w:t>
      </w:r>
      <w:r w:rsidRPr="00270E73">
        <w:rPr>
          <w:sz w:val="16"/>
        </w:rPr>
        <w:t xml:space="preserve"> than the last, </w:t>
      </w:r>
      <w:r w:rsidRPr="00270E73">
        <w:rPr>
          <w:rStyle w:val="StyleUnderline"/>
          <w:highlight w:val="yellow"/>
        </w:rPr>
        <w:t>because</w:t>
      </w:r>
      <w:r w:rsidRPr="001B039F">
        <w:rPr>
          <w:rStyle w:val="StyleUnderline"/>
        </w:rPr>
        <w:t xml:space="preserve"> we have built up a tolerance to our strongest macroeconomic medications. </w:t>
      </w:r>
      <w:r w:rsidRPr="00270E73">
        <w:rPr>
          <w:rStyle w:val="StyleUnderline"/>
          <w:highlight w:val="yellow"/>
        </w:rPr>
        <w:t>A decade of</w:t>
      </w:r>
      <w:r w:rsidRPr="00270E73">
        <w:rPr>
          <w:sz w:val="16"/>
        </w:rPr>
        <w:t xml:space="preserve"> regular adrenaline shots, in the form of ultra-low interest rates and </w:t>
      </w:r>
      <w:r w:rsidRPr="00270E73">
        <w:rPr>
          <w:rStyle w:val="StyleUnderline"/>
          <w:highlight w:val="yellow"/>
        </w:rPr>
        <w:t>unconventional monetary policies</w:t>
      </w:r>
      <w:r w:rsidRPr="001B039F">
        <w:rPr>
          <w:rStyle w:val="StyleUnderline"/>
        </w:rPr>
        <w:t xml:space="preserve">, has </w:t>
      </w:r>
      <w:r w:rsidRPr="001B039F">
        <w:rPr>
          <w:rStyle w:val="Emphasis"/>
        </w:rPr>
        <w:t xml:space="preserve">severely </w:t>
      </w:r>
      <w:r w:rsidRPr="00270E73">
        <w:rPr>
          <w:rStyle w:val="Emphasis"/>
          <w:highlight w:val="yellow"/>
        </w:rPr>
        <w:t>depleted their power to stabilize</w:t>
      </w:r>
      <w:r w:rsidRPr="001B039F">
        <w:rPr>
          <w:rStyle w:val="Emphasis"/>
        </w:rPr>
        <w:t xml:space="preserve"> and stimulate </w:t>
      </w:r>
      <w:r w:rsidRPr="00270E73">
        <w:rPr>
          <w:rStyle w:val="Emphasis"/>
          <w:highlight w:val="yellow"/>
        </w:rPr>
        <w:t>the economy</w:t>
      </w:r>
      <w:r w:rsidRPr="00270E73">
        <w:rPr>
          <w:sz w:val="16"/>
        </w:rPr>
        <w:t>.</w:t>
      </w:r>
    </w:p>
    <w:p w14:paraId="7ECD6EE5" w14:textId="77777777" w:rsidR="003503AA" w:rsidRPr="000C1BC4" w:rsidRDefault="003503AA" w:rsidP="003503AA">
      <w:pPr>
        <w:rPr>
          <w:sz w:val="16"/>
        </w:rPr>
      </w:pPr>
      <w:r w:rsidRPr="00270E73">
        <w:rPr>
          <w:sz w:val="16"/>
        </w:rPr>
        <w:t xml:space="preserve">If history is any guide, the </w:t>
      </w:r>
      <w:r w:rsidRPr="001B039F">
        <w:rPr>
          <w:rStyle w:val="StyleUnderline"/>
        </w:rPr>
        <w:t>consequences</w:t>
      </w:r>
      <w:r w:rsidRPr="00270E73">
        <w:rPr>
          <w:sz w:val="16"/>
        </w:rPr>
        <w:t xml:space="preserve"> of this mistake </w:t>
      </w:r>
      <w:r w:rsidRPr="001B039F">
        <w:rPr>
          <w:rStyle w:val="StyleUnderline"/>
        </w:rPr>
        <w:t>could extend far beyond the economy</w:t>
      </w:r>
      <w:r w:rsidRPr="00270E73">
        <w:rPr>
          <w:sz w:val="16"/>
        </w:rPr>
        <w:t>. According to Harvard’s Benjamin Friedm</w:t>
      </w:r>
      <w:r w:rsidRPr="000C1BC4">
        <w:rPr>
          <w:sz w:val="16"/>
        </w:rPr>
        <w:t xml:space="preserve">an, </w:t>
      </w:r>
      <w:r w:rsidRPr="000C1BC4">
        <w:rPr>
          <w:rStyle w:val="StyleUnderline"/>
        </w:rPr>
        <w:t>prolonged</w:t>
      </w:r>
      <w:r w:rsidRPr="000C1BC4">
        <w:rPr>
          <w:sz w:val="16"/>
        </w:rPr>
        <w:t xml:space="preserve"> periods of </w:t>
      </w:r>
      <w:r w:rsidRPr="000C1BC4">
        <w:rPr>
          <w:rStyle w:val="StyleUnderline"/>
        </w:rPr>
        <w:t>economic distress have been characterized</w:t>
      </w:r>
      <w:r w:rsidRPr="000C1BC4">
        <w:rPr>
          <w:sz w:val="16"/>
        </w:rPr>
        <w:t xml:space="preserve"> also </w:t>
      </w:r>
      <w:r w:rsidRPr="000C1BC4">
        <w:rPr>
          <w:rStyle w:val="StyleUnderline"/>
        </w:rPr>
        <w:t>by</w:t>
      </w:r>
      <w:r w:rsidRPr="000C1BC4">
        <w:rPr>
          <w:sz w:val="16"/>
        </w:rPr>
        <w:t xml:space="preserve"> public </w:t>
      </w:r>
      <w:r w:rsidRPr="000C1BC4">
        <w:rPr>
          <w:rStyle w:val="StyleUnderline"/>
        </w:rPr>
        <w:t>antipathy toward</w:t>
      </w:r>
      <w:r w:rsidRPr="000C1BC4">
        <w:rPr>
          <w:sz w:val="16"/>
        </w:rPr>
        <w:t xml:space="preserve"> minority groups or </w:t>
      </w:r>
      <w:r w:rsidRPr="000C1BC4">
        <w:rPr>
          <w:rStyle w:val="StyleUnderline"/>
        </w:rPr>
        <w:t>foreign countries</w:t>
      </w:r>
      <w:r w:rsidRPr="000C1BC4">
        <w:rPr>
          <w:sz w:val="16"/>
        </w:rPr>
        <w:t xml:space="preserve"> – attitudes </w:t>
      </w:r>
      <w:r w:rsidRPr="000C1BC4">
        <w:rPr>
          <w:rStyle w:val="StyleUnderline"/>
        </w:rPr>
        <w:t>that can</w:t>
      </w:r>
      <w:r w:rsidRPr="000C1BC4">
        <w:rPr>
          <w:sz w:val="16"/>
        </w:rPr>
        <w:t xml:space="preserve"> help to </w:t>
      </w:r>
      <w:r w:rsidRPr="000C1BC4">
        <w:rPr>
          <w:rStyle w:val="StyleUnderline"/>
        </w:rPr>
        <w:t>fuel</w:t>
      </w:r>
      <w:r w:rsidRPr="000C1BC4">
        <w:rPr>
          <w:sz w:val="16"/>
        </w:rPr>
        <w:t xml:space="preserve"> unrest, </w:t>
      </w:r>
      <w:r w:rsidRPr="000C1BC4">
        <w:rPr>
          <w:rStyle w:val="Emphasis"/>
        </w:rPr>
        <w:t>terrorism, or even war</w:t>
      </w:r>
      <w:r w:rsidRPr="000C1BC4">
        <w:rPr>
          <w:sz w:val="16"/>
        </w:rPr>
        <w:t>.</w:t>
      </w:r>
    </w:p>
    <w:p w14:paraId="2A24333D" w14:textId="77777777" w:rsidR="003503AA" w:rsidRPr="00270E73" w:rsidRDefault="003503AA" w:rsidP="003503AA">
      <w:pPr>
        <w:rPr>
          <w:sz w:val="16"/>
        </w:rPr>
      </w:pPr>
      <w:r w:rsidRPr="000C1BC4">
        <w:rPr>
          <w:sz w:val="16"/>
        </w:rPr>
        <w:t>For example, during the Great Depression, US President Herbert Hoover signed the 1930 Smoot-Hawley Tariff Act, intended to protect American worker</w:t>
      </w:r>
      <w:r w:rsidRPr="00270E73">
        <w:rPr>
          <w:sz w:val="16"/>
        </w:rPr>
        <w:t>s and farmers from foreign competition. In the subsequent five years, global trade shrank by two-thirds. Within a decade, World War II had begun.</w:t>
      </w:r>
    </w:p>
    <w:p w14:paraId="49CE824D" w14:textId="77777777" w:rsidR="003503AA" w:rsidRPr="00270E73" w:rsidRDefault="003503AA" w:rsidP="003503AA">
      <w:pPr>
        <w:rPr>
          <w:sz w:val="16"/>
        </w:rPr>
      </w:pPr>
      <w:r w:rsidRPr="00270E73">
        <w:rPr>
          <w:sz w:val="16"/>
        </w:rPr>
        <w:t xml:space="preserve">To be sure, WWII, like World War I, was caused by a multitude of factors; </w:t>
      </w:r>
      <w:r w:rsidRPr="001B039F">
        <w:rPr>
          <w:rStyle w:val="StyleUnderline"/>
        </w:rPr>
        <w:t>there is no standard path to war. But</w:t>
      </w:r>
      <w:r w:rsidRPr="00270E73">
        <w:rPr>
          <w:sz w:val="16"/>
        </w:rPr>
        <w:t xml:space="preserve"> there is reason to believe that </w:t>
      </w:r>
      <w:r w:rsidRPr="001B039F">
        <w:rPr>
          <w:rStyle w:val="StyleUnderline"/>
        </w:rPr>
        <w:t>high</w:t>
      </w:r>
      <w:r w:rsidRPr="00270E73">
        <w:rPr>
          <w:sz w:val="16"/>
        </w:rPr>
        <w:t xml:space="preserve"> levels of </w:t>
      </w:r>
      <w:r w:rsidRPr="001B039F">
        <w:rPr>
          <w:rStyle w:val="StyleUnderline"/>
        </w:rPr>
        <w:t>inequality can play a significant role</w:t>
      </w:r>
      <w:r w:rsidRPr="00270E73">
        <w:rPr>
          <w:sz w:val="16"/>
        </w:rPr>
        <w:t xml:space="preserve"> in </w:t>
      </w:r>
      <w:r w:rsidRPr="001B039F">
        <w:rPr>
          <w:rStyle w:val="StyleUnderline"/>
        </w:rPr>
        <w:t>stoking conflict</w:t>
      </w:r>
      <w:r w:rsidRPr="00270E73">
        <w:rPr>
          <w:sz w:val="16"/>
        </w:rPr>
        <w:t>.</w:t>
      </w:r>
    </w:p>
    <w:p w14:paraId="1269A755" w14:textId="77777777" w:rsidR="003503AA" w:rsidRPr="00270E73" w:rsidRDefault="003503AA" w:rsidP="003503AA">
      <w:pPr>
        <w:rPr>
          <w:sz w:val="16"/>
        </w:rPr>
      </w:pPr>
      <w:r w:rsidRPr="00270E73">
        <w:rPr>
          <w:sz w:val="16"/>
        </w:rPr>
        <w:t>According to research by the economist Thomas Piketty, a spike in income inequality is often followed by a great crisis. Income inequality then declines for a while, be</w:t>
      </w:r>
      <w:r w:rsidRPr="000C1BC4">
        <w:rPr>
          <w:sz w:val="16"/>
        </w:rPr>
        <w:t xml:space="preserve">fore rising again, until a new peak – and a new disaster. </w:t>
      </w:r>
      <w:r w:rsidRPr="000C1BC4">
        <w:rPr>
          <w:rStyle w:val="StyleUnderline"/>
        </w:rPr>
        <w:t>Though causality has yet to be proven, given the limited number of data points,</w:t>
      </w:r>
      <w:r w:rsidRPr="000C1BC4">
        <w:rPr>
          <w:sz w:val="16"/>
        </w:rPr>
        <w:t xml:space="preserve"> </w:t>
      </w:r>
      <w:r w:rsidRPr="000C1BC4">
        <w:rPr>
          <w:rStyle w:val="Emphasis"/>
        </w:rPr>
        <w:t>this correlation should not be taken lightly</w:t>
      </w:r>
      <w:r w:rsidRPr="000C1BC4">
        <w:rPr>
          <w:sz w:val="16"/>
        </w:rPr>
        <w:t>, especially with wealth and income inequality at historically high levels.</w:t>
      </w:r>
    </w:p>
    <w:p w14:paraId="7A4515CF" w14:textId="77777777" w:rsidR="003503AA" w:rsidRPr="00270E73" w:rsidRDefault="003503AA" w:rsidP="003503AA">
      <w:pPr>
        <w:rPr>
          <w:sz w:val="16"/>
        </w:rPr>
      </w:pPr>
      <w:r w:rsidRPr="00270E73">
        <w:rPr>
          <w:sz w:val="16"/>
        </w:rPr>
        <w:t xml:space="preserve">This is </w:t>
      </w:r>
      <w:r w:rsidRPr="000C1BC4">
        <w:rPr>
          <w:rStyle w:val="StyleUnderline"/>
        </w:rPr>
        <w:t>all the more</w:t>
      </w:r>
      <w:r w:rsidRPr="00270E73">
        <w:rPr>
          <w:sz w:val="16"/>
        </w:rPr>
        <w:t xml:space="preserve"> worrying </w:t>
      </w:r>
      <w:r w:rsidRPr="00473238">
        <w:rPr>
          <w:rStyle w:val="StyleUnderline"/>
          <w:highlight w:val="yellow"/>
        </w:rPr>
        <w:t>in view of</w:t>
      </w:r>
      <w:r w:rsidRPr="00270E73">
        <w:rPr>
          <w:sz w:val="16"/>
        </w:rPr>
        <w:t xml:space="preserve"> the </w:t>
      </w:r>
      <w:r w:rsidRPr="00473238">
        <w:rPr>
          <w:rStyle w:val="StyleUnderline"/>
          <w:highlight w:val="yellow"/>
        </w:rPr>
        <w:t>numerous</w:t>
      </w:r>
      <w:r w:rsidRPr="00550CB5">
        <w:rPr>
          <w:rStyle w:val="StyleUnderline"/>
        </w:rPr>
        <w:t xml:space="preserve"> other </w:t>
      </w:r>
      <w:r w:rsidRPr="00473238">
        <w:rPr>
          <w:rStyle w:val="StyleUnderline"/>
          <w:highlight w:val="yellow"/>
        </w:rPr>
        <w:t>factors stoking</w:t>
      </w:r>
      <w:r w:rsidRPr="00550CB5">
        <w:rPr>
          <w:rStyle w:val="StyleUnderline"/>
        </w:rPr>
        <w:t xml:space="preserve"> social unrest and </w:t>
      </w:r>
      <w:r w:rsidRPr="00473238">
        <w:rPr>
          <w:rStyle w:val="Emphasis"/>
          <w:highlight w:val="yellow"/>
        </w:rPr>
        <w:t>diplomatic tension</w:t>
      </w:r>
      <w:r w:rsidRPr="00550CB5">
        <w:rPr>
          <w:rStyle w:val="StyleUnderline"/>
        </w:rPr>
        <w:t>, including technological disruption</w:t>
      </w:r>
      <w:r w:rsidRPr="00270E73">
        <w:rPr>
          <w:sz w:val="16"/>
        </w:rPr>
        <w:t xml:space="preserve">, a record-breaking </w:t>
      </w:r>
      <w:r w:rsidRPr="00550CB5">
        <w:rPr>
          <w:rStyle w:val="StyleUnderline"/>
        </w:rPr>
        <w:t>migration</w:t>
      </w:r>
      <w:r w:rsidRPr="00270E73">
        <w:rPr>
          <w:sz w:val="16"/>
        </w:rPr>
        <w:t xml:space="preserve"> crisis, </w:t>
      </w:r>
      <w:r w:rsidRPr="00550CB5">
        <w:rPr>
          <w:rStyle w:val="StyleUnderline"/>
        </w:rPr>
        <w:t>anxiety over globalization, political polarization, and</w:t>
      </w:r>
      <w:r w:rsidRPr="00270E73">
        <w:rPr>
          <w:sz w:val="16"/>
        </w:rPr>
        <w:t xml:space="preserve"> rising </w:t>
      </w:r>
      <w:r w:rsidRPr="00550CB5">
        <w:rPr>
          <w:rStyle w:val="StyleUnderline"/>
        </w:rPr>
        <w:t>nationalism. All</w:t>
      </w:r>
      <w:r w:rsidRPr="00270E73">
        <w:rPr>
          <w:sz w:val="16"/>
        </w:rPr>
        <w:t xml:space="preserve"> are symptoms of failed policies that </w:t>
      </w:r>
      <w:r w:rsidRPr="00550CB5">
        <w:rPr>
          <w:rStyle w:val="StyleUnderline"/>
        </w:rPr>
        <w:t>could</w:t>
      </w:r>
      <w:r w:rsidRPr="00270E73">
        <w:rPr>
          <w:sz w:val="16"/>
        </w:rPr>
        <w:t xml:space="preserve"> turn out to </w:t>
      </w:r>
      <w:r w:rsidRPr="00550CB5">
        <w:rPr>
          <w:rStyle w:val="StyleUnderline"/>
        </w:rPr>
        <w:t xml:space="preserve">be </w:t>
      </w:r>
      <w:r w:rsidRPr="00550CB5">
        <w:rPr>
          <w:rStyle w:val="Emphasis"/>
        </w:rPr>
        <w:t>trigger points for a future crisis</w:t>
      </w:r>
      <w:r w:rsidRPr="00270E73">
        <w:rPr>
          <w:sz w:val="16"/>
        </w:rPr>
        <w:t>.</w:t>
      </w:r>
    </w:p>
    <w:p w14:paraId="47628D4D" w14:textId="77777777" w:rsidR="003503AA" w:rsidRPr="00270E73" w:rsidRDefault="003503AA" w:rsidP="003503AA">
      <w:pPr>
        <w:rPr>
          <w:sz w:val="16"/>
        </w:rPr>
      </w:pPr>
      <w:r w:rsidRPr="00270E73">
        <w:rPr>
          <w:sz w:val="16"/>
        </w:rPr>
        <w:t xml:space="preserve">Voters have good reason to be frustrated, but the emotionally appealing populists to whom they are increasingly giving their support are offering ill-advised solutions that will only make matters worse. For example, despite the world’s unprecedented interconnectedness, </w:t>
      </w:r>
      <w:r w:rsidRPr="00270E73">
        <w:rPr>
          <w:rStyle w:val="StyleUnderline"/>
        </w:rPr>
        <w:t>multilateralism is increasingly being eschewed, as countries</w:t>
      </w:r>
      <w:r w:rsidRPr="00270E73">
        <w:rPr>
          <w:sz w:val="16"/>
        </w:rPr>
        <w:t xml:space="preserve"> – most notably, Donald Trump’s US – </w:t>
      </w:r>
      <w:r w:rsidRPr="00270E73">
        <w:rPr>
          <w:rStyle w:val="StyleUnderline"/>
        </w:rPr>
        <w:t>pursue unilateral, isolationist policies</w:t>
      </w:r>
      <w:r w:rsidRPr="00270E73">
        <w:rPr>
          <w:sz w:val="16"/>
        </w:rPr>
        <w:t>. Meanwhile, proxy wars are raging in Syria and Yemen.</w:t>
      </w:r>
    </w:p>
    <w:p w14:paraId="2AD39A6A" w14:textId="77777777" w:rsidR="003503AA" w:rsidRPr="003E2385" w:rsidRDefault="003503AA" w:rsidP="003503AA">
      <w:pPr>
        <w:rPr>
          <w:sz w:val="16"/>
        </w:rPr>
      </w:pPr>
      <w:r w:rsidRPr="00270E73">
        <w:rPr>
          <w:rStyle w:val="StyleUnderline"/>
        </w:rPr>
        <w:lastRenderedPageBreak/>
        <w:t>Against this background</w:t>
      </w:r>
      <w:r w:rsidRPr="00270E73">
        <w:rPr>
          <w:sz w:val="16"/>
        </w:rPr>
        <w:t xml:space="preserve">, we must take seriously the possibility that </w:t>
      </w:r>
      <w:r w:rsidRPr="00473238">
        <w:rPr>
          <w:rStyle w:val="Emphasis"/>
          <w:highlight w:val="yellow"/>
        </w:rPr>
        <w:t>the next</w:t>
      </w:r>
      <w:r w:rsidRPr="00270E73">
        <w:rPr>
          <w:rStyle w:val="Emphasis"/>
        </w:rPr>
        <w:t xml:space="preserve"> economic </w:t>
      </w:r>
      <w:r w:rsidRPr="00473238">
        <w:rPr>
          <w:rStyle w:val="Emphasis"/>
          <w:highlight w:val="yellow"/>
        </w:rPr>
        <w:t>crisis could lead to</w:t>
      </w:r>
      <w:r w:rsidRPr="00270E73">
        <w:rPr>
          <w:rStyle w:val="Emphasis"/>
        </w:rPr>
        <w:t xml:space="preserve"> a </w:t>
      </w:r>
      <w:r w:rsidRPr="00473238">
        <w:rPr>
          <w:rStyle w:val="Emphasis"/>
          <w:highlight w:val="yellow"/>
        </w:rPr>
        <w:t>large-scale military confrontation</w:t>
      </w:r>
      <w:r w:rsidRPr="00270E73">
        <w:rPr>
          <w:sz w:val="16"/>
        </w:rPr>
        <w:t xml:space="preserve">. By the logic 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w:t>
      </w:r>
      <w:r w:rsidRPr="00270E73">
        <w:rPr>
          <w:rStyle w:val="Emphasis"/>
        </w:rPr>
        <w:t>global conflagration</w:t>
      </w:r>
      <w:r>
        <w:rPr>
          <w:sz w:val="16"/>
        </w:rPr>
        <w:t>.</w:t>
      </w:r>
    </w:p>
    <w:p w14:paraId="12D7AD60" w14:textId="77777777" w:rsidR="003503AA" w:rsidRPr="00A02D0F" w:rsidRDefault="003503AA" w:rsidP="003503AA"/>
    <w:p w14:paraId="7722FFAF" w14:textId="77777777" w:rsidR="003503AA" w:rsidRDefault="003503AA" w:rsidP="003503AA">
      <w:pPr>
        <w:pStyle w:val="Heading3"/>
      </w:pPr>
      <w:r>
        <w:lastRenderedPageBreak/>
        <w:t>Brink/AT: Resilience---2NC</w:t>
      </w:r>
    </w:p>
    <w:p w14:paraId="14B7C52D" w14:textId="77777777" w:rsidR="003503AA" w:rsidRPr="006B1684" w:rsidRDefault="003503AA" w:rsidP="003503AA">
      <w:pPr>
        <w:pStyle w:val="Heading4"/>
        <w:rPr>
          <w:u w:val="single"/>
        </w:rPr>
      </w:pPr>
      <w:r>
        <w:t xml:space="preserve">There’s no </w:t>
      </w:r>
      <w:r>
        <w:rPr>
          <w:u w:val="single"/>
        </w:rPr>
        <w:t>immediate risk</w:t>
      </w:r>
      <w:r>
        <w:t xml:space="preserve"> to the economy, but </w:t>
      </w:r>
      <w:r>
        <w:rPr>
          <w:u w:val="single"/>
        </w:rPr>
        <w:t>potential exists</w:t>
      </w:r>
      <w:r>
        <w:t xml:space="preserve"> for escalating collapse</w:t>
      </w:r>
    </w:p>
    <w:p w14:paraId="691418B3" w14:textId="77777777" w:rsidR="003503AA" w:rsidRDefault="003503AA" w:rsidP="003503AA">
      <w:r>
        <w:t xml:space="preserve">Barry </w:t>
      </w:r>
      <w:r w:rsidRPr="00650760">
        <w:rPr>
          <w:rStyle w:val="Style13ptBold"/>
        </w:rPr>
        <w:t>Sterland 17</w:t>
      </w:r>
      <w:r>
        <w:t>, Visiting Fellow - Global Economy and Development, Brookings Institution, 2/24/17, “Part II: Global financial resilience in a time of uncertainty,” https://www.brookings.edu/blog/up-front/2017/02/24/part-ii-global-financial-resilience-in-a-time-of-uncertainty/</w:t>
      </w:r>
    </w:p>
    <w:p w14:paraId="43048490" w14:textId="77777777" w:rsidR="003503AA" w:rsidRPr="009F1BAF" w:rsidRDefault="003503AA" w:rsidP="003503AA">
      <w:pPr>
        <w:rPr>
          <w:sz w:val="16"/>
        </w:rPr>
      </w:pPr>
      <w:r w:rsidRPr="006B1684">
        <w:rPr>
          <w:rStyle w:val="StyleUnderline"/>
        </w:rPr>
        <w:t>How fragile is the global economy</w:t>
      </w:r>
      <w:r w:rsidRPr="00774924">
        <w:rPr>
          <w:rStyle w:val="StyleUnderline"/>
        </w:rPr>
        <w:t xml:space="preserve"> today?</w:t>
      </w:r>
      <w:r w:rsidRPr="009F1BAF">
        <w:rPr>
          <w:sz w:val="16"/>
        </w:rPr>
        <w:t xml:space="preserve"> Or as former United States Treasury Secretary Timothy Geithner puts it, “Where is the dry tinder?” And how well placed are key economies to mitigate of economic or financial shocks through the use of macroeconomic policy? </w:t>
      </w:r>
    </w:p>
    <w:p w14:paraId="1F5E539E" w14:textId="77777777" w:rsidR="003503AA" w:rsidRPr="009F1BAF" w:rsidRDefault="003503AA" w:rsidP="003503AA">
      <w:pPr>
        <w:rPr>
          <w:sz w:val="16"/>
        </w:rPr>
      </w:pPr>
      <w:r w:rsidRPr="009F1BAF">
        <w:rPr>
          <w:sz w:val="16"/>
        </w:rPr>
        <w:t xml:space="preserve">Up front, I should note that </w:t>
      </w:r>
      <w:r w:rsidRPr="006B1684">
        <w:rPr>
          <w:rStyle w:val="Emphasis"/>
          <w:highlight w:val="yellow"/>
        </w:rPr>
        <w:t>immediate risks</w:t>
      </w:r>
      <w:r w:rsidRPr="006B1684">
        <w:rPr>
          <w:rStyle w:val="StyleUnderline"/>
        </w:rPr>
        <w:t xml:space="preserve"> appear</w:t>
      </w:r>
      <w:r w:rsidRPr="00774924">
        <w:rPr>
          <w:rStyle w:val="StyleUnderline"/>
        </w:rPr>
        <w:t xml:space="preserve"> to </w:t>
      </w:r>
      <w:r w:rsidRPr="006B1684">
        <w:rPr>
          <w:rStyle w:val="StyleUnderline"/>
          <w:highlight w:val="yellow"/>
        </w:rPr>
        <w:t>have eased</w:t>
      </w:r>
      <w:r w:rsidRPr="00774924">
        <w:rPr>
          <w:rStyle w:val="StyleUnderline"/>
        </w:rPr>
        <w:t xml:space="preserve"> over the last year</w:t>
      </w:r>
      <w:r w:rsidRPr="009F1BAF">
        <w:rPr>
          <w:sz w:val="16"/>
        </w:rPr>
        <w:t xml:space="preserve">, and </w:t>
      </w:r>
      <w:r w:rsidRPr="00774924">
        <w:rPr>
          <w:rStyle w:val="StyleUnderline"/>
        </w:rPr>
        <w:t xml:space="preserve">particularly in the last six months. </w:t>
      </w:r>
      <w:r w:rsidRPr="006B1684">
        <w:rPr>
          <w:rStyle w:val="StyleUnderline"/>
          <w:highlight w:val="yellow"/>
        </w:rPr>
        <w:t>Growth</w:t>
      </w:r>
      <w:r w:rsidRPr="00774924">
        <w:rPr>
          <w:rStyle w:val="StyleUnderline"/>
        </w:rPr>
        <w:t xml:space="preserve"> </w:t>
      </w:r>
      <w:r w:rsidRPr="006B1684">
        <w:rPr>
          <w:rStyle w:val="StyleUnderline"/>
        </w:rPr>
        <w:t>i</w:t>
      </w:r>
      <w:r w:rsidRPr="00774924">
        <w:rPr>
          <w:rStyle w:val="StyleUnderline"/>
        </w:rPr>
        <w:t xml:space="preserve">n the largest economies </w:t>
      </w:r>
      <w:r w:rsidRPr="006B1684">
        <w:rPr>
          <w:rStyle w:val="StyleUnderline"/>
          <w:highlight w:val="yellow"/>
        </w:rPr>
        <w:t xml:space="preserve">has </w:t>
      </w:r>
      <w:r w:rsidRPr="006B1684">
        <w:rPr>
          <w:rStyle w:val="Emphasis"/>
          <w:highlight w:val="yellow"/>
        </w:rPr>
        <w:t>strengthened</w:t>
      </w:r>
      <w:r w:rsidRPr="009F1BAF">
        <w:rPr>
          <w:sz w:val="16"/>
        </w:rPr>
        <w:t xml:space="preserve"> somewhat, </w:t>
      </w:r>
      <w:r w:rsidRPr="00774924">
        <w:rPr>
          <w:rStyle w:val="StyleUnderline"/>
        </w:rPr>
        <w:t xml:space="preserve">risks of </w:t>
      </w:r>
      <w:r w:rsidRPr="006B1684">
        <w:rPr>
          <w:rStyle w:val="StyleUnderline"/>
          <w:highlight w:val="yellow"/>
        </w:rPr>
        <w:t>deflation have receded</w:t>
      </w:r>
      <w:r w:rsidRPr="009F1BAF">
        <w:rPr>
          <w:sz w:val="16"/>
        </w:rPr>
        <w:t xml:space="preserve">, and </w:t>
      </w:r>
      <w:r w:rsidRPr="00774924">
        <w:rPr>
          <w:rStyle w:val="StyleUnderline"/>
        </w:rPr>
        <w:t xml:space="preserve">firmer commodity prices have assisted many emerging and developing economies. </w:t>
      </w:r>
      <w:r w:rsidRPr="006B1684">
        <w:rPr>
          <w:rStyle w:val="StyleUnderline"/>
          <w:highlight w:val="yellow"/>
        </w:rPr>
        <w:t>But</w:t>
      </w:r>
      <w:r w:rsidRPr="009F1BAF">
        <w:rPr>
          <w:sz w:val="16"/>
        </w:rPr>
        <w:t xml:space="preserve"> just as you don’t wait until you see smoke to assess fire risk, so </w:t>
      </w:r>
      <w:r w:rsidRPr="006B1684">
        <w:rPr>
          <w:rStyle w:val="StyleUnderline"/>
          <w:highlight w:val="yellow"/>
        </w:rPr>
        <w:t>it is important to assess</w:t>
      </w:r>
      <w:r w:rsidRPr="00774924">
        <w:rPr>
          <w:rStyle w:val="StyleUnderline"/>
        </w:rPr>
        <w:t xml:space="preserve"> the global economy’s </w:t>
      </w:r>
      <w:r w:rsidRPr="006B1684">
        <w:rPr>
          <w:rStyle w:val="StyleUnderline"/>
          <w:highlight w:val="yellow"/>
        </w:rPr>
        <w:t>risk</w:t>
      </w:r>
      <w:r w:rsidRPr="00774924">
        <w:rPr>
          <w:rStyle w:val="StyleUnderline"/>
        </w:rPr>
        <w:t xml:space="preserve"> </w:t>
      </w:r>
      <w:r w:rsidRPr="006B1684">
        <w:rPr>
          <w:rStyle w:val="StyleUnderline"/>
        </w:rPr>
        <w:t xml:space="preserve">profile </w:t>
      </w:r>
      <w:r w:rsidRPr="006B1684">
        <w:rPr>
          <w:rStyle w:val="Emphasis"/>
          <w:highlight w:val="yellow"/>
        </w:rPr>
        <w:t>separately from immediate indicators</w:t>
      </w:r>
      <w:r w:rsidRPr="009F1BAF">
        <w:rPr>
          <w:sz w:val="16"/>
        </w:rPr>
        <w:t xml:space="preserve">. Indeed, if the recovery strengthens it will be critical to use the breathing room to mitigate the longer term risks which are the focus of this blog. </w:t>
      </w:r>
    </w:p>
    <w:p w14:paraId="00BA9CEF" w14:textId="77777777" w:rsidR="003503AA" w:rsidRPr="009F1BAF" w:rsidRDefault="003503AA" w:rsidP="003503AA">
      <w:pPr>
        <w:rPr>
          <w:sz w:val="16"/>
        </w:rPr>
      </w:pPr>
      <w:r w:rsidRPr="009F1BAF">
        <w:rPr>
          <w:sz w:val="16"/>
        </w:rPr>
        <w:t xml:space="preserve">Any assessment of underlying global economic risks needs to start by evaluating risks located at the core of the global economy. </w:t>
      </w:r>
      <w:r w:rsidRPr="006B1684">
        <w:rPr>
          <w:rStyle w:val="StyleUnderline"/>
          <w:highlight w:val="yellow"/>
        </w:rPr>
        <w:t>Each of the major</w:t>
      </w:r>
      <w:r w:rsidRPr="00774924">
        <w:rPr>
          <w:rStyle w:val="StyleUnderline"/>
        </w:rPr>
        <w:t xml:space="preserve"> advanced systemic </w:t>
      </w:r>
      <w:r w:rsidRPr="006B1684">
        <w:rPr>
          <w:rStyle w:val="StyleUnderline"/>
          <w:highlight w:val="yellow"/>
        </w:rPr>
        <w:t>economies</w:t>
      </w:r>
      <w:r w:rsidRPr="00774924">
        <w:rPr>
          <w:rStyle w:val="StyleUnderline"/>
        </w:rPr>
        <w:t>—</w:t>
      </w:r>
      <w:r w:rsidRPr="006B1684">
        <w:rPr>
          <w:rStyle w:val="StyleUnderline"/>
          <w:highlight w:val="yellow"/>
        </w:rPr>
        <w:t>the U.S., Eurozone, and</w:t>
      </w:r>
      <w:r w:rsidRPr="00774924">
        <w:rPr>
          <w:rStyle w:val="StyleUnderline"/>
        </w:rPr>
        <w:t xml:space="preserve"> </w:t>
      </w:r>
      <w:r w:rsidRPr="006B1684">
        <w:rPr>
          <w:rStyle w:val="StyleUnderline"/>
          <w:highlight w:val="yellow"/>
        </w:rPr>
        <w:t>Japan</w:t>
      </w:r>
      <w:r w:rsidRPr="009F1BAF">
        <w:rPr>
          <w:sz w:val="16"/>
        </w:rPr>
        <w:t xml:space="preserve">—still </w:t>
      </w:r>
      <w:r w:rsidRPr="006B1684">
        <w:rPr>
          <w:rStyle w:val="StyleUnderline"/>
          <w:highlight w:val="yellow"/>
        </w:rPr>
        <w:t xml:space="preserve">face </w:t>
      </w:r>
      <w:r w:rsidRPr="006B1684">
        <w:rPr>
          <w:rStyle w:val="Emphasis"/>
          <w:highlight w:val="yellow"/>
        </w:rPr>
        <w:t>legacy risks</w:t>
      </w:r>
      <w:r w:rsidRPr="00774924">
        <w:rPr>
          <w:rStyle w:val="Emphasis"/>
        </w:rPr>
        <w:t xml:space="preserve"> from the crisis</w:t>
      </w:r>
      <w:r w:rsidRPr="009F1BAF">
        <w:rPr>
          <w:sz w:val="16"/>
        </w:rPr>
        <w:t xml:space="preserve">. On most counts, </w:t>
      </w:r>
      <w:r w:rsidRPr="006B1684">
        <w:rPr>
          <w:rStyle w:val="StyleUnderline"/>
          <w:highlight w:val="yellow"/>
        </w:rPr>
        <w:t xml:space="preserve">the others are </w:t>
      </w:r>
      <w:r w:rsidRPr="006B1684">
        <w:rPr>
          <w:rStyle w:val="Emphasis"/>
          <w:highlight w:val="yellow"/>
        </w:rPr>
        <w:t>significantly more fragile</w:t>
      </w:r>
      <w:r w:rsidRPr="00774924">
        <w:rPr>
          <w:rStyle w:val="StyleUnderline"/>
        </w:rPr>
        <w:t xml:space="preserve"> than the U.S., </w:t>
      </w:r>
      <w:r w:rsidRPr="006B1684">
        <w:rPr>
          <w:rStyle w:val="StyleUnderline"/>
          <w:highlight w:val="yellow"/>
        </w:rPr>
        <w:t>and have</w:t>
      </w:r>
      <w:r w:rsidRPr="00774924">
        <w:rPr>
          <w:rStyle w:val="StyleUnderline"/>
        </w:rPr>
        <w:t xml:space="preserve"> even </w:t>
      </w:r>
      <w:r w:rsidRPr="006B1684">
        <w:rPr>
          <w:rStyle w:val="StyleUnderline"/>
          <w:highlight w:val="yellow"/>
        </w:rPr>
        <w:t>less</w:t>
      </w:r>
      <w:r w:rsidRPr="00774924">
        <w:rPr>
          <w:rStyle w:val="StyleUnderline"/>
        </w:rPr>
        <w:t xml:space="preserve"> macroeconomic </w:t>
      </w:r>
      <w:r w:rsidRPr="006B1684">
        <w:rPr>
          <w:rStyle w:val="StyleUnderline"/>
          <w:highlight w:val="yellow"/>
        </w:rPr>
        <w:t>firepower</w:t>
      </w:r>
      <w:r w:rsidRPr="009F1BAF">
        <w:rPr>
          <w:sz w:val="16"/>
        </w:rPr>
        <w:t xml:space="preserve">. And </w:t>
      </w:r>
      <w:r w:rsidRPr="00774924">
        <w:rPr>
          <w:rStyle w:val="StyleUnderline"/>
        </w:rPr>
        <w:t>new risks are still growing in China</w:t>
      </w:r>
      <w:r w:rsidRPr="009F1BAF">
        <w:rPr>
          <w:sz w:val="16"/>
        </w:rPr>
        <w:t xml:space="preserve"> commensurate with its weight in, and linkages to, the global economy. </w:t>
      </w:r>
      <w:r w:rsidRPr="00774924">
        <w:rPr>
          <w:rStyle w:val="StyleUnderline"/>
        </w:rPr>
        <w:t>Political risks are</w:t>
      </w:r>
      <w:r w:rsidRPr="009F1BAF">
        <w:rPr>
          <w:sz w:val="16"/>
        </w:rPr>
        <w:t xml:space="preserve"> also </w:t>
      </w:r>
      <w:r w:rsidRPr="00774924">
        <w:rPr>
          <w:rStyle w:val="StyleUnderline"/>
        </w:rPr>
        <w:t>elevated both in individual economies</w:t>
      </w:r>
      <w:r w:rsidRPr="009F1BAF">
        <w:rPr>
          <w:sz w:val="16"/>
        </w:rPr>
        <w:t xml:space="preserve">, particularly the Eurozone, </w:t>
      </w:r>
      <w:r w:rsidRPr="00774924">
        <w:rPr>
          <w:rStyle w:val="StyleUnderline"/>
        </w:rPr>
        <w:t>and globally</w:t>
      </w:r>
      <w:r w:rsidRPr="009F1BAF">
        <w:rPr>
          <w:sz w:val="16"/>
        </w:rPr>
        <w:t xml:space="preserve">, including from the risks associated with a less predictable approach from the U.S. administration on trade and macroeconomic policies. </w:t>
      </w:r>
    </w:p>
    <w:p w14:paraId="122329B6" w14:textId="77777777" w:rsidR="003503AA" w:rsidRPr="009F1BAF" w:rsidRDefault="003503AA" w:rsidP="003503AA">
      <w:pPr>
        <w:rPr>
          <w:sz w:val="16"/>
        </w:rPr>
      </w:pPr>
      <w:r w:rsidRPr="009F1BAF">
        <w:rPr>
          <w:rStyle w:val="StyleUnderline"/>
        </w:rPr>
        <w:t>In Europe, slow nominal growth has exacerbated weakness in the financial sector</w:t>
      </w:r>
      <w:r w:rsidRPr="009F1BAF">
        <w:rPr>
          <w:sz w:val="16"/>
        </w:rPr>
        <w:t xml:space="preserve"> and imbalances across the eurozone. Recent signs of growth picking up, while welcome, will ease but not substantially remove this risk. While increased capital buffers and financial regulation and oversight is much improved on the pre-crisis situation, parts of the banking system retain legacy weaknesses of bad debts and poor profitability. The insurance sector faces long term solvency issues. As with the U.S., </w:t>
      </w:r>
      <w:r w:rsidRPr="006B1684">
        <w:rPr>
          <w:rStyle w:val="StyleUnderline"/>
          <w:highlight w:val="yellow"/>
        </w:rPr>
        <w:t>regulatory changes</w:t>
      </w:r>
      <w:r w:rsidRPr="009F1BAF">
        <w:rPr>
          <w:sz w:val="16"/>
        </w:rPr>
        <w:t xml:space="preserve"> aimed at ending “too big to fail” </w:t>
      </w:r>
      <w:r w:rsidRPr="006B1684">
        <w:rPr>
          <w:rStyle w:val="StyleUnderline"/>
          <w:highlight w:val="yellow"/>
        </w:rPr>
        <w:t>have</w:t>
      </w:r>
      <w:r w:rsidRPr="009F1BAF">
        <w:rPr>
          <w:sz w:val="16"/>
        </w:rPr>
        <w:t xml:space="preserve"> also likely </w:t>
      </w:r>
      <w:r w:rsidRPr="006B1684">
        <w:rPr>
          <w:rStyle w:val="Emphasis"/>
          <w:highlight w:val="yellow"/>
        </w:rPr>
        <w:t>reduced flexibility to manage a crisis</w:t>
      </w:r>
      <w:r w:rsidRPr="009F1BAF">
        <w:rPr>
          <w:sz w:val="16"/>
        </w:rPr>
        <w:t xml:space="preserve">. And significant financial and fiscal vulnerabilities remain in Italy and the peripheral states. </w:t>
      </w:r>
    </w:p>
    <w:p w14:paraId="6A03D706" w14:textId="77777777" w:rsidR="003503AA" w:rsidRPr="009F1BAF" w:rsidRDefault="003503AA" w:rsidP="003503AA">
      <w:pPr>
        <w:rPr>
          <w:sz w:val="16"/>
        </w:rPr>
      </w:pPr>
      <w:r w:rsidRPr="009F1BAF">
        <w:rPr>
          <w:sz w:val="16"/>
        </w:rPr>
        <w:t xml:space="preserve">In total, these weaknesses ensure that the eurozone will remain a potential source of global risk for some time. Monetary policy normalization is some way off. While some parts of the eurozone have fiscal room to move—Germany in particular—others are highly constrained. </w:t>
      </w:r>
    </w:p>
    <w:p w14:paraId="305CF775" w14:textId="77777777" w:rsidR="003503AA" w:rsidRPr="009F1BAF" w:rsidRDefault="003503AA" w:rsidP="003503AA">
      <w:pPr>
        <w:rPr>
          <w:sz w:val="16"/>
        </w:rPr>
      </w:pPr>
      <w:r w:rsidRPr="009F1BAF">
        <w:rPr>
          <w:sz w:val="16"/>
        </w:rPr>
        <w:t xml:space="preserve">Brexit will add to both political and economic risks in the eurozone. Even a cooperative outcome will reduce potential growth over time given the likely negative impacts on trade. If handled poorly it could produce some unpleasant surprises which add to existing geopolitical and financial risks. </w:t>
      </w:r>
    </w:p>
    <w:p w14:paraId="798DFF71" w14:textId="77777777" w:rsidR="003503AA" w:rsidRPr="009F1BAF" w:rsidRDefault="003503AA" w:rsidP="003503AA">
      <w:pPr>
        <w:rPr>
          <w:sz w:val="16"/>
        </w:rPr>
      </w:pPr>
      <w:r w:rsidRPr="006B1684">
        <w:rPr>
          <w:rStyle w:val="StyleUnderline"/>
          <w:highlight w:val="yellow"/>
        </w:rPr>
        <w:t xml:space="preserve">The </w:t>
      </w:r>
      <w:r w:rsidRPr="006B1684">
        <w:rPr>
          <w:rStyle w:val="Emphasis"/>
          <w:highlight w:val="yellow"/>
        </w:rPr>
        <w:t>Japanese</w:t>
      </w:r>
      <w:r w:rsidRPr="009F1BAF">
        <w:rPr>
          <w:rStyle w:val="StyleUnderline"/>
        </w:rPr>
        <w:t xml:space="preserve"> financial </w:t>
      </w:r>
      <w:r w:rsidRPr="006B1684">
        <w:rPr>
          <w:rStyle w:val="StyleUnderline"/>
          <w:highlight w:val="yellow"/>
        </w:rPr>
        <w:t>system faces</w:t>
      </w:r>
      <w:r w:rsidRPr="009F1BAF">
        <w:rPr>
          <w:sz w:val="16"/>
        </w:rPr>
        <w:t xml:space="preserve"> ongoing </w:t>
      </w:r>
      <w:r w:rsidRPr="006B1684">
        <w:rPr>
          <w:rStyle w:val="StyleUnderline"/>
          <w:highlight w:val="yellow"/>
        </w:rPr>
        <w:t>stress from low</w:t>
      </w:r>
      <w:r w:rsidRPr="009F1BAF">
        <w:rPr>
          <w:sz w:val="16"/>
        </w:rPr>
        <w:t xml:space="preserve"> nominal </w:t>
      </w:r>
      <w:r w:rsidRPr="006B1684">
        <w:rPr>
          <w:rStyle w:val="StyleUnderline"/>
          <w:highlight w:val="yellow"/>
        </w:rPr>
        <w:t>growth and stretched</w:t>
      </w:r>
      <w:r w:rsidRPr="009F1BAF">
        <w:rPr>
          <w:rStyle w:val="StyleUnderline"/>
        </w:rPr>
        <w:t xml:space="preserve"> macroeconomic </w:t>
      </w:r>
      <w:r w:rsidRPr="006B1684">
        <w:rPr>
          <w:rStyle w:val="StyleUnderline"/>
          <w:highlight w:val="yellow"/>
        </w:rPr>
        <w:t>settings</w:t>
      </w:r>
      <w:r w:rsidRPr="009F1BAF">
        <w:rPr>
          <w:sz w:val="16"/>
        </w:rPr>
        <w:t xml:space="preserve">. These settings, while probably necessary for the moment, are not sustainable. This raises risks of corrections at some point. Again recent signs of growth ease slightly the immediacy of these risks but do not substantially remove them. And </w:t>
      </w:r>
      <w:r w:rsidRPr="006B1684">
        <w:rPr>
          <w:rStyle w:val="StyleUnderline"/>
          <w:highlight w:val="yellow"/>
        </w:rPr>
        <w:t>Japan has</w:t>
      </w:r>
      <w:r w:rsidRPr="009F1BAF">
        <w:rPr>
          <w:sz w:val="16"/>
        </w:rPr>
        <w:t xml:space="preserve"> almost </w:t>
      </w:r>
      <w:r w:rsidRPr="006B1684">
        <w:rPr>
          <w:rStyle w:val="Emphasis"/>
          <w:highlight w:val="yellow"/>
        </w:rPr>
        <w:t>no</w:t>
      </w:r>
      <w:r w:rsidRPr="009F1BAF">
        <w:rPr>
          <w:rStyle w:val="StyleUnderline"/>
        </w:rPr>
        <w:t xml:space="preserve"> macroeconomic </w:t>
      </w:r>
      <w:r w:rsidRPr="006B1684">
        <w:rPr>
          <w:rStyle w:val="StyleUnderline"/>
          <w:highlight w:val="yellow"/>
        </w:rPr>
        <w:t>policy space</w:t>
      </w:r>
      <w:r w:rsidRPr="009F1BAF">
        <w:rPr>
          <w:rStyle w:val="StyleUnderline"/>
        </w:rPr>
        <w:t xml:space="preserve"> to respond to a worsening of conditions</w:t>
      </w:r>
      <w:r w:rsidRPr="009F1BAF">
        <w:rPr>
          <w:sz w:val="16"/>
        </w:rPr>
        <w:t xml:space="preserve">. </w:t>
      </w:r>
    </w:p>
    <w:p w14:paraId="578D9E3E" w14:textId="77777777" w:rsidR="003503AA" w:rsidRPr="009F1BAF" w:rsidRDefault="003503AA" w:rsidP="003503AA">
      <w:pPr>
        <w:rPr>
          <w:sz w:val="16"/>
        </w:rPr>
      </w:pPr>
      <w:r w:rsidRPr="009F1BAF">
        <w:rPr>
          <w:sz w:val="16"/>
        </w:rPr>
        <w:t xml:space="preserve">Probably </w:t>
      </w:r>
      <w:r w:rsidRPr="006B1684">
        <w:rPr>
          <w:rStyle w:val="StyleUnderline"/>
        </w:rPr>
        <w:t xml:space="preserve">the </w:t>
      </w:r>
      <w:r w:rsidRPr="006B1684">
        <w:rPr>
          <w:rStyle w:val="Emphasis"/>
        </w:rPr>
        <w:t>most important</w:t>
      </w:r>
      <w:r w:rsidRPr="006B1684">
        <w:rPr>
          <w:rStyle w:val="StyleUnderline"/>
        </w:rPr>
        <w:t xml:space="preserve"> emerging global risk relates to the Chinese financial system</w:t>
      </w:r>
      <w:r w:rsidRPr="009F1BAF">
        <w:rPr>
          <w:sz w:val="16"/>
        </w:rPr>
        <w:t xml:space="preserve">. It is exhibiting familiar warning signs from previous instances of financial crises—rapid growth in non-bank financial activity and corporate debt, signs of mispricing risk, capital outflow pressures. </w:t>
      </w:r>
      <w:r w:rsidRPr="009F1BAF">
        <w:rPr>
          <w:rStyle w:val="StyleUnderline"/>
        </w:rPr>
        <w:t xml:space="preserve">Chinese </w:t>
      </w:r>
      <w:r w:rsidRPr="006B1684">
        <w:rPr>
          <w:rStyle w:val="StyleUnderline"/>
        </w:rPr>
        <w:t>regulatory arrangements are scrambling</w:t>
      </w:r>
      <w:r w:rsidRPr="009F1BAF">
        <w:rPr>
          <w:rStyle w:val="StyleUnderline"/>
        </w:rPr>
        <w:t xml:space="preserve"> to catch up with market developments, raising the risks of mistakes</w:t>
      </w:r>
      <w:r w:rsidRPr="009F1BAF">
        <w:rPr>
          <w:sz w:val="16"/>
        </w:rPr>
        <w:t>.</w:t>
      </w:r>
    </w:p>
    <w:p w14:paraId="6EFC84AA" w14:textId="77777777" w:rsidR="003503AA" w:rsidRPr="009F1BAF" w:rsidRDefault="003503AA" w:rsidP="003503AA">
      <w:pPr>
        <w:rPr>
          <w:sz w:val="16"/>
        </w:rPr>
      </w:pPr>
      <w:r w:rsidRPr="009F1BAF">
        <w:rPr>
          <w:sz w:val="16"/>
        </w:rPr>
        <w:t>China has some macroeconomic policy space to respond to adverse developments, though monetary policy is constrained by the need to rein in credit, and exchange rate policy constrained by a variety of political and market factors. Fiscal policy probably has some room (including to backstop parts of the Chinese financial system), though this is diminishing with rapid growth in debt at all levels of government.</w:t>
      </w:r>
    </w:p>
    <w:p w14:paraId="687A6D49" w14:textId="77777777" w:rsidR="003503AA" w:rsidRPr="009F1BAF" w:rsidRDefault="003503AA" w:rsidP="003503AA">
      <w:pPr>
        <w:rPr>
          <w:sz w:val="16"/>
        </w:rPr>
      </w:pPr>
      <w:r w:rsidRPr="009F1BAF">
        <w:rPr>
          <w:sz w:val="16"/>
        </w:rPr>
        <w:t xml:space="preserve">While the Chinese financial system is not closely integrated internationally, financial spillovers are increasing due to the growing weight of the Chinese economy in global demand and therefore asset valuations, tightly linked trade, and leakages from the system of tightly regulated capital flows (and some limited opening of the capital account). This financial risk is coming on top of the inherent difficulty in managing several difficult transitions in the structure of the Chinese economy. Experience and modelling suggests that the spillovers from a slowdown in China on the Asian region and globally would be large. </w:t>
      </w:r>
    </w:p>
    <w:p w14:paraId="3BBF695A" w14:textId="77777777" w:rsidR="003503AA" w:rsidRPr="009F1BAF" w:rsidRDefault="003503AA" w:rsidP="003503AA">
      <w:pPr>
        <w:rPr>
          <w:sz w:val="16"/>
        </w:rPr>
      </w:pPr>
      <w:r w:rsidRPr="009F1BAF">
        <w:rPr>
          <w:sz w:val="16"/>
        </w:rPr>
        <w:t xml:space="preserve">The new U.S. administration’s approaches to fiscal, structural, trade and currency policies add new unpredictable elements to the mix, both positive and negative. This also comes at a turning point in the monetary policy cycle, which can be associated with volatility as expectations adjust. </w:t>
      </w:r>
    </w:p>
    <w:p w14:paraId="393987C0" w14:textId="77777777" w:rsidR="003503AA" w:rsidRPr="009F1BAF" w:rsidRDefault="003503AA" w:rsidP="003503AA">
      <w:pPr>
        <w:rPr>
          <w:sz w:val="16"/>
        </w:rPr>
      </w:pPr>
      <w:r w:rsidRPr="009F1BAF">
        <w:rPr>
          <w:sz w:val="16"/>
        </w:rPr>
        <w:t>REMAINING VULNERABILITIES IN KEY EMERGING ECONOMIES</w:t>
      </w:r>
    </w:p>
    <w:p w14:paraId="6F19935C" w14:textId="77777777" w:rsidR="003503AA" w:rsidRPr="009F1BAF" w:rsidRDefault="003503AA" w:rsidP="003503AA">
      <w:pPr>
        <w:rPr>
          <w:sz w:val="16"/>
        </w:rPr>
      </w:pPr>
      <w:r w:rsidRPr="009F1BAF">
        <w:rPr>
          <w:sz w:val="16"/>
        </w:rPr>
        <w:t xml:space="preserve">Risks also exist in major emerging economies outside China, though there has also been important progress that mitigates global risks in important ways. </w:t>
      </w:r>
    </w:p>
    <w:p w14:paraId="43371C9E" w14:textId="77777777" w:rsidR="003503AA" w:rsidRPr="009F1BAF" w:rsidRDefault="003503AA" w:rsidP="003503AA">
      <w:pPr>
        <w:rPr>
          <w:sz w:val="16"/>
        </w:rPr>
      </w:pPr>
      <w:r w:rsidRPr="009F1BAF">
        <w:rPr>
          <w:sz w:val="16"/>
        </w:rPr>
        <w:t xml:space="preserve">On the positive side there has been a general improvement in the macroeconomic frameworks and financial regulation in many large emerging economies (EMEs). Large Asian EMEs (including India and the ASEAN economies) have established generally sound monetary and fiscal policy frameworks, improved financial regulation and oversight, and retained some room to move macroeconomic levers in response to shocks. Large commodity exporters, such as Russia, Saudi Arabia, and Pacific-facing Latin American countries, are withstanding large economic shocks </w:t>
      </w:r>
      <w:r w:rsidRPr="009F1BAF">
        <w:rPr>
          <w:sz w:val="16"/>
        </w:rPr>
        <w:lastRenderedPageBreak/>
        <w:t xml:space="preserve">without generalized financial distress. Mexico is drawing on its strong macroeconomic framework to absorb some of the risks arising from uncertainty in the U.S. policy stance. Most EMEs are operating with reasonably strong levels of reserves. </w:t>
      </w:r>
    </w:p>
    <w:p w14:paraId="3451BE54" w14:textId="77777777" w:rsidR="003503AA" w:rsidRPr="009F1BAF" w:rsidRDefault="003503AA" w:rsidP="003503AA">
      <w:pPr>
        <w:rPr>
          <w:sz w:val="16"/>
        </w:rPr>
      </w:pPr>
      <w:r w:rsidRPr="009F1BAF">
        <w:rPr>
          <w:sz w:val="16"/>
        </w:rPr>
        <w:t xml:space="preserve">Important watch points remain though. Corporate debt is high in many major EMEs. The banking sector in India has important weaknesses which need to be addressed to support growth and reduce risk. Brazil and Argentina are in the midst of difficult but necessary policy reform exercises. Others, such as Turkey and several in South East Asia and Latin America, have high levels of foreign currency denominated corporate debt, which poses a vulnerability particularly if the U.S. dollar strengthens. And some major EMEs retain important political uncertainties which could continue to produce inconsistent or delayed policy responses to growing imbalances or risks (e.g., Turkey, South Africa, Nigeria). The size and volatility in gross international capital flows introduces an ever present risk that existing buffers come under pressure if there are significant economic and market events. And developments in China and the US provide a major source of uncertainty, including the interaction of these. </w:t>
      </w:r>
    </w:p>
    <w:p w14:paraId="3EFF69B1" w14:textId="77777777" w:rsidR="003503AA" w:rsidRPr="009F1BAF" w:rsidRDefault="003503AA" w:rsidP="003503AA">
      <w:pPr>
        <w:rPr>
          <w:sz w:val="16"/>
        </w:rPr>
      </w:pPr>
      <w:r w:rsidRPr="009F1BAF">
        <w:rPr>
          <w:sz w:val="16"/>
        </w:rPr>
        <w:t>RISKS AND LIMITED RESPONSE OPTIONS</w:t>
      </w:r>
    </w:p>
    <w:p w14:paraId="67868896" w14:textId="77777777" w:rsidR="003503AA" w:rsidRPr="009F1BAF" w:rsidRDefault="003503AA" w:rsidP="003503AA">
      <w:pPr>
        <w:rPr>
          <w:sz w:val="16"/>
        </w:rPr>
      </w:pPr>
      <w:r w:rsidRPr="006B1684">
        <w:rPr>
          <w:rStyle w:val="StyleUnderline"/>
          <w:highlight w:val="yellow"/>
        </w:rPr>
        <w:t>The</w:t>
      </w:r>
      <w:r w:rsidRPr="009F1BAF">
        <w:rPr>
          <w:rStyle w:val="StyleUnderline"/>
        </w:rPr>
        <w:t xml:space="preserve"> </w:t>
      </w:r>
      <w:r w:rsidRPr="006B1684">
        <w:rPr>
          <w:rStyle w:val="StyleUnderline"/>
          <w:highlight w:val="yellow"/>
        </w:rPr>
        <w:t>international economy</w:t>
      </w:r>
      <w:r w:rsidRPr="009F1BAF">
        <w:rPr>
          <w:rStyle w:val="StyleUnderline"/>
        </w:rPr>
        <w:t xml:space="preserve"> continues to </w:t>
      </w:r>
      <w:r w:rsidRPr="006B1684">
        <w:rPr>
          <w:rStyle w:val="StyleUnderline"/>
          <w:highlight w:val="yellow"/>
        </w:rPr>
        <w:t xml:space="preserve">provide </w:t>
      </w:r>
      <w:r w:rsidRPr="006B1684">
        <w:rPr>
          <w:rStyle w:val="Emphasis"/>
          <w:highlight w:val="yellow"/>
        </w:rPr>
        <w:t>ample</w:t>
      </w:r>
      <w:r w:rsidRPr="009F1BAF">
        <w:rPr>
          <w:sz w:val="16"/>
        </w:rPr>
        <w:t>, though thankfully not uniform, “</w:t>
      </w:r>
      <w:r w:rsidRPr="009F1BAF">
        <w:rPr>
          <w:rStyle w:val="Emphasis"/>
        </w:rPr>
        <w:t xml:space="preserve">dry </w:t>
      </w:r>
      <w:r w:rsidRPr="006B1684">
        <w:rPr>
          <w:rStyle w:val="Emphasis"/>
          <w:highlight w:val="yellow"/>
        </w:rPr>
        <w:t>tinder</w:t>
      </w:r>
      <w:r w:rsidRPr="009F1BAF">
        <w:rPr>
          <w:sz w:val="16"/>
        </w:rPr>
        <w:t xml:space="preserve">.” Sustained effort will required to both reduce factors and rebuild macroeconomic policy capacity. </w:t>
      </w:r>
    </w:p>
    <w:p w14:paraId="2F32C1CD" w14:textId="77777777" w:rsidR="003503AA" w:rsidRDefault="003503AA" w:rsidP="003503AA">
      <w:pPr>
        <w:rPr>
          <w:sz w:val="16"/>
        </w:rPr>
      </w:pPr>
      <w:r w:rsidRPr="009F1BAF">
        <w:rPr>
          <w:sz w:val="16"/>
        </w:rPr>
        <w:t xml:space="preserve">This suggests </w:t>
      </w:r>
      <w:r w:rsidRPr="006B1684">
        <w:rPr>
          <w:rStyle w:val="StyleUnderline"/>
          <w:highlight w:val="yellow"/>
        </w:rPr>
        <w:t>we are in for a</w:t>
      </w:r>
      <w:r w:rsidRPr="009F1BAF">
        <w:rPr>
          <w:rStyle w:val="StyleUnderline"/>
        </w:rPr>
        <w:t xml:space="preserve">n extended </w:t>
      </w:r>
      <w:r w:rsidRPr="006B1684">
        <w:rPr>
          <w:rStyle w:val="StyleUnderline"/>
          <w:highlight w:val="yellow"/>
        </w:rPr>
        <w:t>period where</w:t>
      </w:r>
      <w:r w:rsidRPr="006B1684">
        <w:rPr>
          <w:sz w:val="16"/>
        </w:rPr>
        <w:t xml:space="preserve"> both</w:t>
      </w:r>
      <w:r w:rsidRPr="009F1BAF">
        <w:rPr>
          <w:sz w:val="16"/>
        </w:rPr>
        <w:t xml:space="preserve"> </w:t>
      </w:r>
      <w:r w:rsidRPr="009F1BAF">
        <w:rPr>
          <w:rStyle w:val="Emphasis"/>
        </w:rPr>
        <w:t xml:space="preserve">global </w:t>
      </w:r>
      <w:r w:rsidRPr="006B1684">
        <w:rPr>
          <w:rStyle w:val="Emphasis"/>
          <w:highlight w:val="yellow"/>
        </w:rPr>
        <w:t>risks are elevated and</w:t>
      </w:r>
      <w:r w:rsidRPr="009F1BAF">
        <w:rPr>
          <w:rStyle w:val="Emphasis"/>
        </w:rPr>
        <w:t xml:space="preserve"> macroeconomic </w:t>
      </w:r>
      <w:r w:rsidRPr="006B1684">
        <w:rPr>
          <w:rStyle w:val="Emphasis"/>
          <w:highlight w:val="yellow"/>
        </w:rPr>
        <w:t>policy responses are constrained</w:t>
      </w:r>
      <w:r w:rsidRPr="009F1BAF">
        <w:rPr>
          <w:sz w:val="16"/>
        </w:rPr>
        <w:t xml:space="preserve">. The global community will need to make the most of its limited macroeconomic firepower in the event of a negative shock by coordinating responses. </w:t>
      </w:r>
      <w:r w:rsidRPr="009F1BAF">
        <w:rPr>
          <w:rStyle w:val="StyleUnderline"/>
        </w:rPr>
        <w:t>U.S. policy choices will be important in mitigating rather than exacerbating</w:t>
      </w:r>
      <w:r w:rsidRPr="009F1BAF">
        <w:rPr>
          <w:sz w:val="16"/>
        </w:rPr>
        <w:t xml:space="preserve"> the </w:t>
      </w:r>
      <w:r w:rsidRPr="009F1BAF">
        <w:rPr>
          <w:rStyle w:val="StyleUnderline"/>
        </w:rPr>
        <w:t>risks in other major advanced and emerging economies</w:t>
      </w:r>
      <w:r w:rsidRPr="009F1BAF">
        <w:rPr>
          <w:sz w:val="16"/>
        </w:rPr>
        <w:t xml:space="preserve"> (with potential ‘spillbacks’ to U.S. growth). Individual countries (that are able) need to “self-insure” where possible, in particular carefully building solid macro-economic and financial buffers as circumstances allow.</w:t>
      </w:r>
    </w:p>
    <w:p w14:paraId="4941B11C" w14:textId="77777777" w:rsidR="003503AA" w:rsidRDefault="003503AA" w:rsidP="003503AA">
      <w:pPr>
        <w:rPr>
          <w:u w:val="single"/>
        </w:rPr>
      </w:pPr>
    </w:p>
    <w:p w14:paraId="78345EA1" w14:textId="77777777" w:rsidR="003503AA" w:rsidRDefault="003503AA" w:rsidP="003503AA">
      <w:pPr>
        <w:rPr>
          <w:u w:val="single"/>
        </w:rPr>
      </w:pPr>
    </w:p>
    <w:p w14:paraId="0C1F3011" w14:textId="77777777" w:rsidR="003503AA" w:rsidRDefault="003503AA" w:rsidP="003503AA">
      <w:pPr>
        <w:pStyle w:val="Heading3"/>
      </w:pPr>
    </w:p>
    <w:p w14:paraId="2383AD1B" w14:textId="77777777" w:rsidR="003503AA" w:rsidRDefault="003503AA" w:rsidP="003503AA">
      <w:pPr>
        <w:pStyle w:val="Heading3"/>
      </w:pPr>
      <w:r>
        <w:lastRenderedPageBreak/>
        <w:t>Trade AO---2AC</w:t>
      </w:r>
    </w:p>
    <w:p w14:paraId="0D94AFBE" w14:textId="77777777" w:rsidR="003503AA" w:rsidRDefault="003503AA" w:rsidP="003503AA">
      <w:pPr>
        <w:pStyle w:val="Heading4"/>
        <w:rPr>
          <w:rStyle w:val="Style13ptBold"/>
          <w:b/>
        </w:rPr>
      </w:pPr>
      <w:r>
        <w:t>Yemen escalation wrecks trade</w:t>
      </w:r>
    </w:p>
    <w:p w14:paraId="1C26B1B7" w14:textId="77777777" w:rsidR="003503AA" w:rsidRDefault="003503AA" w:rsidP="003503AA">
      <w:r>
        <w:t xml:space="preserve">Alex </w:t>
      </w:r>
      <w:r w:rsidRPr="00F60FB2">
        <w:rPr>
          <w:rStyle w:val="Style13ptBold"/>
        </w:rPr>
        <w:t>De Waal 16</w:t>
      </w:r>
      <w:r>
        <w:t>, Executive Director of the World Peace Foundation and Professor at Tufts, “Africa’s $700 Billion Problem Waiting to Happen,” 3/17/16, http://foreignpolicy.com/2016/03/17/africas-700-billion-problem-waiting-to-happen-ethiopia-horn-of-africa/?page=full</w:t>
      </w:r>
    </w:p>
    <w:p w14:paraId="137C7AF9" w14:textId="77777777" w:rsidR="003503AA" w:rsidRPr="003A7C61" w:rsidRDefault="003503AA" w:rsidP="003503AA">
      <w:pPr>
        <w:rPr>
          <w:sz w:val="14"/>
        </w:rPr>
      </w:pPr>
      <w:r w:rsidRPr="003A7C61">
        <w:rPr>
          <w:highlight w:val="yellow"/>
          <w:u w:val="single"/>
        </w:rPr>
        <w:t>The H</w:t>
      </w:r>
      <w:r w:rsidRPr="003A7C61">
        <w:rPr>
          <w:u w:val="single"/>
        </w:rPr>
        <w:t xml:space="preserve">orn </w:t>
      </w:r>
      <w:r w:rsidRPr="003A7C61">
        <w:rPr>
          <w:highlight w:val="yellow"/>
          <w:u w:val="single"/>
        </w:rPr>
        <w:t>o</w:t>
      </w:r>
      <w:r w:rsidRPr="003A7C61">
        <w:rPr>
          <w:u w:val="single"/>
        </w:rPr>
        <w:t xml:space="preserve">f </w:t>
      </w:r>
      <w:r w:rsidRPr="003A7C61">
        <w:rPr>
          <w:highlight w:val="yellow"/>
          <w:u w:val="single"/>
        </w:rPr>
        <w:t>A</w:t>
      </w:r>
      <w:r w:rsidRPr="003A7C61">
        <w:rPr>
          <w:u w:val="single"/>
        </w:rPr>
        <w:t xml:space="preserve">frica region </w:t>
      </w:r>
      <w:r w:rsidRPr="003A7C61">
        <w:rPr>
          <w:highlight w:val="yellow"/>
          <w:u w:val="single"/>
        </w:rPr>
        <w:t xml:space="preserve">is central to the </w:t>
      </w:r>
      <w:r w:rsidRPr="003A7C61">
        <w:rPr>
          <w:rStyle w:val="Emphasis"/>
          <w:highlight w:val="yellow"/>
        </w:rPr>
        <w:t>world’s maritime trade</w:t>
      </w:r>
      <w:r w:rsidRPr="003A7C61">
        <w:rPr>
          <w:u w:val="single"/>
        </w:rPr>
        <w:t>. It’s</w:t>
      </w:r>
      <w:r w:rsidRPr="003A7C61">
        <w:rPr>
          <w:sz w:val="14"/>
        </w:rPr>
        <w:t xml:space="preserve"> also </w:t>
      </w:r>
      <w:r w:rsidRPr="003A7C61">
        <w:rPr>
          <w:u w:val="single"/>
        </w:rPr>
        <w:t xml:space="preserve">beginning to fall apart. </w:t>
      </w:r>
      <w:r w:rsidRPr="003A7C61">
        <w:rPr>
          <w:sz w:val="14"/>
        </w:rPr>
        <w:t xml:space="preserve">Back in 2002, Meles Zenawi, then prime minister of Ethiopia, drafted a foreign policy and national security white paper for his country. Before finalizing it, he confided to me a “nightmare scenario” — not included in the published version — that could upend the balance of power in the Horn of Africa region. The scenario went like this: Sudan is partitioned into a volatile south and an embittered north. The south becomes a sinkhole of instability, while the north is drawn into the Arab orbit. Meanwhile, Egypt awakens from its decades-long torpor on African issues and resumes its historical stance of attempting to undermine Ethiopia, with which it has a long-standing dispute over control of the Nile River. It does so by trying to bring Eritrea and Somalia into its sphere of influence, thereby isolating the government in Addis Ababa from its direct neighbors. Finally, Saudi Arabia begins directing its vast financial resources to support Ethiopia’s rivals and sponsor Wahhabi groups that challenge the traditionally dominant Sufis in the region, generating conflict and breeding militancy within the Muslim communities. Fourteen years later, reality has exceeded Zenawi’s nightmare scenario; not only has every one of his fears come to pass, but Egyptian President Abdel Fattah </w:t>
      </w:r>
      <w:r w:rsidRPr="003A7C61">
        <w:rPr>
          <w:u w:val="single"/>
        </w:rPr>
        <w:t>al-Sisi and</w:t>
      </w:r>
      <w:r w:rsidRPr="003A7C61">
        <w:rPr>
          <w:sz w:val="14"/>
        </w:rPr>
        <w:t xml:space="preserve"> Saudi </w:t>
      </w:r>
      <w:r w:rsidRPr="003A7C61">
        <w:rPr>
          <w:u w:val="single"/>
        </w:rPr>
        <w:t>King Salman</w:t>
      </w:r>
      <w:r w:rsidRPr="003A7C61">
        <w:rPr>
          <w:sz w:val="14"/>
        </w:rPr>
        <w:t xml:space="preserve"> bin Saud </w:t>
      </w:r>
      <w:r w:rsidRPr="003A7C61">
        <w:rPr>
          <w:u w:val="single"/>
        </w:rPr>
        <w:t>are working hand-in-glove on</w:t>
      </w:r>
      <w:r w:rsidRPr="003A7C61">
        <w:rPr>
          <w:sz w:val="14"/>
        </w:rPr>
        <w:t xml:space="preserve"> regional security issues — notably in </w:t>
      </w:r>
      <w:r w:rsidRPr="003A7C61">
        <w:rPr>
          <w:highlight w:val="yellow"/>
          <w:u w:val="single"/>
        </w:rPr>
        <w:t>Yemen</w:t>
      </w:r>
      <w:r w:rsidRPr="003A7C61">
        <w:rPr>
          <w:u w:val="single"/>
        </w:rPr>
        <w:t xml:space="preserve"> </w:t>
      </w:r>
      <w:r w:rsidRPr="003A7C61">
        <w:rPr>
          <w:sz w:val="14"/>
        </w:rPr>
        <w:t xml:space="preserve">and Libya — </w:t>
      </w:r>
      <w:r w:rsidRPr="003A7C61">
        <w:rPr>
          <w:u w:val="single"/>
        </w:rPr>
        <w:t xml:space="preserve">which has </w:t>
      </w:r>
      <w:r w:rsidRPr="003A7C61">
        <w:rPr>
          <w:highlight w:val="yellow"/>
          <w:u w:val="single"/>
        </w:rPr>
        <w:t>raised</w:t>
      </w:r>
      <w:r w:rsidRPr="003A7C61">
        <w:rPr>
          <w:u w:val="single"/>
        </w:rPr>
        <w:t xml:space="preserve"> the </w:t>
      </w:r>
      <w:r w:rsidRPr="003A7C61">
        <w:rPr>
          <w:highlight w:val="yellow"/>
          <w:u w:val="single"/>
        </w:rPr>
        <w:t>stakes of the</w:t>
      </w:r>
      <w:r w:rsidRPr="003A7C61">
        <w:rPr>
          <w:u w:val="single"/>
        </w:rPr>
        <w:t xml:space="preserve"> long-running </w:t>
      </w:r>
      <w:r w:rsidRPr="003A7C61">
        <w:rPr>
          <w:highlight w:val="yellow"/>
          <w:u w:val="single"/>
        </w:rPr>
        <w:t>Egypt-Ethiopia rivalry</w:t>
      </w:r>
      <w:r w:rsidRPr="00D053C1">
        <w:rPr>
          <w:u w:val="single"/>
        </w:rPr>
        <w:t xml:space="preserve">. If the worsening tensions in the Horn of Africa erupt into military conflict, as seems increasingly possible, it wouldn’t just be a disaster for the region — it could also be a catastrophe for the global economy. </w:t>
      </w:r>
      <w:r w:rsidRPr="003A7C61">
        <w:rPr>
          <w:highlight w:val="yellow"/>
          <w:u w:val="single"/>
        </w:rPr>
        <w:t>Almost all</w:t>
      </w:r>
      <w:r w:rsidRPr="003A7C61">
        <w:rPr>
          <w:u w:val="single"/>
        </w:rPr>
        <w:t xml:space="preserve"> of the maritime </w:t>
      </w:r>
      <w:r w:rsidRPr="003A7C61">
        <w:rPr>
          <w:highlight w:val="yellow"/>
          <w:u w:val="single"/>
        </w:rPr>
        <w:t>trade between Europe and Asia</w:t>
      </w:r>
      <w:r w:rsidRPr="003A7C61">
        <w:rPr>
          <w:u w:val="single"/>
        </w:rPr>
        <w:t xml:space="preserve">, about $700 billion each year, </w:t>
      </w:r>
      <w:r w:rsidRPr="003A7C61">
        <w:rPr>
          <w:highlight w:val="yellow"/>
          <w:u w:val="single"/>
        </w:rPr>
        <w:t>passes through the Bab al-Mandab</w:t>
      </w:r>
      <w:r w:rsidRPr="003A7C61">
        <w:rPr>
          <w:sz w:val="14"/>
        </w:rPr>
        <w:t xml:space="preserve">, the narrow straits on the southern entrance to the Red Sea, en route to the Suez Canal. </w:t>
      </w:r>
      <w:r w:rsidRPr="003A7C61">
        <w:rPr>
          <w:u w:val="single"/>
        </w:rPr>
        <w:t xml:space="preserve">An endless procession of cargo ships and oil tankers passes within sight — and artillery range — of both the Yemeni and African shores of the straits. </w:t>
      </w:r>
      <w:r w:rsidRPr="003A7C61">
        <w:rPr>
          <w:sz w:val="14"/>
        </w:rPr>
        <w:t xml:space="preserve">Zenawi’s nightmare scenario, in other words, may soon become the world’s — and no one has a white paper to prepare for it. A crisis in the Horn of Africa has been a long time in the making. The regional rivalries of today date back to 1869, when the Suez Canal was opened to shipping, instantly making the Red Sea one of the British Empire’s most important strategic arteries, since almost all of its trade with India passed that way. Then as now, the security of Egypt depended on control of the Nile headwaters, 80 percent of which originate in Ethiopia. Fearful that Ethiopia would dam the river and stop the flow, Egypt and its colonial masters attempted to keep Ethiopia weak and encircled. They did this in part by divvying up rights to the Nile’s waters without consulting Addis Ababa. For example, the British-drafted Nile Waters Agreements, signed in 1929 and 1959, excluded Ethiopia from any share of the waters. As a result, Egypt and Ethiopia became regional rivals, intensely suspicious of each other. </w:t>
      </w:r>
      <w:r w:rsidRPr="003A7C61">
        <w:rPr>
          <w:u w:val="single"/>
        </w:rPr>
        <w:t>The Nile remains a high-profile source of tension</w:t>
      </w:r>
      <w:r w:rsidRPr="003A7C61">
        <w:rPr>
          <w:sz w:val="14"/>
        </w:rPr>
        <w:t xml:space="preserve"> between the two countries to this day; Sisi’s state visit last year to Ethiopia failed to achieve much, in large part because of Egypt’s unease over a huge Ethiopian hydroelectric project on the Blue Nile. But another important source of friction between the two countries has centered for some time on two of Ethiopia’s volatile neighbors — Eritrea and Somalia — which Cairo has long viewed as useful partners to secure its interests along the Red Sea littoral. Ethiopia has shown it will resist what it views as Egyptian encroachment near its borders. From 2001 to 2004, for instance, Ethiopia and Egypt backed rival factions in Somalia, which prolonged that country’s destructive civil war. These fractures in the Horn of Africa have been deepened by Saudi Arabia’s reassessment of its security strategy. Worried that the United States was withdrawing from its role as security guarantor for the wider region, it resolved to build up its armed forces and project its power into strategic hinterlands and sea lanes to the north and south. In practice, that has meant winning over less powerful countries along the African coast of the Red Sea — Sudan, Eritrea, Djibouti, and Somalia — a region that Ethiopia has sought to place within its sphere of influence. </w:t>
      </w:r>
      <w:r w:rsidRPr="003A7C61">
        <w:rPr>
          <w:u w:val="single"/>
        </w:rPr>
        <w:t xml:space="preserve">The Saudi </w:t>
      </w:r>
      <w:r w:rsidRPr="003A7C61">
        <w:rPr>
          <w:sz w:val="14"/>
        </w:rPr>
        <w:t xml:space="preserve">presence along the African Red Sea coast has grown more sharply pronounced since its March 2015 military </w:t>
      </w:r>
      <w:r w:rsidRPr="003A7C61">
        <w:rPr>
          <w:u w:val="single"/>
        </w:rPr>
        <w:t>intervention in Yemen</w:t>
      </w:r>
      <w:r w:rsidRPr="003A7C61">
        <w:rPr>
          <w:sz w:val="14"/>
        </w:rPr>
        <w:t xml:space="preserve">, which </w:t>
      </w:r>
      <w:r w:rsidRPr="003A7C61">
        <w:rPr>
          <w:u w:val="single"/>
        </w:rPr>
        <w:t xml:space="preserve">drew in </w:t>
      </w:r>
      <w:r w:rsidRPr="003A7C61">
        <w:rPr>
          <w:rStyle w:val="StyleUnderline"/>
        </w:rPr>
        <w:t>Egypt</w:t>
      </w:r>
      <w:r w:rsidRPr="003A7C61">
        <w:rPr>
          <w:sz w:val="14"/>
        </w:rPr>
        <w:t xml:space="preserve"> as part of a coalition of Sunni Arab states battling Iran-backed Houthi rebels. </w:t>
      </w:r>
      <w:r w:rsidRPr="003A7C61">
        <w:rPr>
          <w:u w:val="single"/>
        </w:rPr>
        <w:t>The coalition obtained combat units from Sudan and Eritrea, and scrambled to secure the entire African shore of the Red Sea. Then</w:t>
      </w:r>
      <w:r w:rsidRPr="003A7C61">
        <w:rPr>
          <w:sz w:val="14"/>
        </w:rPr>
        <w:t xml:space="preserve"> in January of this year — under pressure from Saudi Arabia — </w:t>
      </w:r>
      <w:r w:rsidRPr="003A7C61">
        <w:rPr>
          <w:u w:val="single"/>
        </w:rPr>
        <w:t>Djibouti, Somalia, and Sudan all cut diplomatic ties with Iran.</w:t>
      </w:r>
      <w:r w:rsidRPr="003A7C61">
        <w:rPr>
          <w:sz w:val="14"/>
        </w:rPr>
        <w:t xml:space="preserve"> By far the most significant of these was Sudan, which has had long-standing political and military ties with Tehran. For years, Iranian warships called at Port Sudan, and Iranian clandestine supplies to the Palestinian militant group Hamas passed freely along Sudan’s Red Sea coast (occasionally intercepted by Israeli jet fighters). Now Sudan is part of the Saudi-led coalition pummeling the Iran-backed Houthis. But </w:t>
      </w:r>
      <w:r w:rsidRPr="003A7C61">
        <w:rPr>
          <w:u w:val="single"/>
        </w:rPr>
        <w:t xml:space="preserve">the most important geopolitical outcome of the Saudi-led Yemen intervention has been the rehabilitation of Eritrea, which capitalized on the war to escape severe political and economic isolation. </w:t>
      </w:r>
      <w:r w:rsidRPr="003A7C61">
        <w:rPr>
          <w:sz w:val="14"/>
          <w:szCs w:val="16"/>
        </w:rPr>
        <w:t>After it gained independence from Ethiopia in 1993, Eritrea fought wars with each of its three land neighbors — Djibouti, Sudan, and Ethiopia. It also fought a brief war with Yemen over the disputed Hanish Islands in the Red Sea in 1995, after which it declined to reestablish diplomatic relations with Sana’a and instead backed the Houthi rebels against the government. After the Ethio-Eritrean border war of 1998-2000, Eritrea became a garrison state — with an army of 320,000, it has one the highest soldier-to-population ratios in the world — and Ethiopia led an international campaign to isolate it at the African Union, United Nations, and other international bodies. This was made easier by Eritrea’s increasingly rogue behavior, including backing al-Shabab militants in Somalia. The imposition of U.N. sanctions in 2009 brought the country to the brink of financial collapse. But</w:t>
      </w:r>
      <w:r w:rsidRPr="003A7C61">
        <w:rPr>
          <w:sz w:val="14"/>
        </w:rPr>
        <w:t xml:space="preserve"> </w:t>
      </w:r>
      <w:r w:rsidRPr="003A7C61">
        <w:rPr>
          <w:u w:val="single"/>
        </w:rPr>
        <w:t>the war in Yemen gave</w:t>
      </w:r>
      <w:r w:rsidRPr="003A7C61">
        <w:rPr>
          <w:sz w:val="14"/>
        </w:rPr>
        <w:t xml:space="preserve"> </w:t>
      </w:r>
      <w:r w:rsidRPr="003A7C61">
        <w:rPr>
          <w:u w:val="single"/>
        </w:rPr>
        <w:t>Eritrean President</w:t>
      </w:r>
      <w:r w:rsidRPr="003A7C61">
        <w:rPr>
          <w:sz w:val="14"/>
        </w:rPr>
        <w:t xml:space="preserve"> Isaias </w:t>
      </w:r>
      <w:r w:rsidRPr="003A7C61">
        <w:rPr>
          <w:u w:val="single"/>
        </w:rPr>
        <w:t xml:space="preserve">Afewerki a </w:t>
      </w:r>
      <w:r w:rsidRPr="003A7C61">
        <w:rPr>
          <w:rStyle w:val="Emphasis"/>
        </w:rPr>
        <w:t>get-out-of-jail-free card</w:t>
      </w:r>
      <w:r w:rsidRPr="003A7C61">
        <w:rPr>
          <w:u w:val="single"/>
        </w:rPr>
        <w:t xml:space="preserve">. He switched sides in the Yemen conflict and allied himself with Saudi </w:t>
      </w:r>
      <w:r w:rsidRPr="003A7C61">
        <w:rPr>
          <w:sz w:val="14"/>
        </w:rPr>
        <w:t xml:space="preserve">Arabia and its Gulf partners. </w:t>
      </w:r>
      <w:r w:rsidRPr="003A7C61">
        <w:rPr>
          <w:u w:val="single"/>
        </w:rPr>
        <w:t>As a result, the Eritrean president is now publicly praised</w:t>
      </w:r>
      <w:r w:rsidRPr="003A7C61">
        <w:rPr>
          <w:sz w:val="14"/>
        </w:rPr>
        <w:t xml:space="preserve"> by the Yemeni government </w:t>
      </w:r>
      <w:r w:rsidRPr="003A7C61">
        <w:rPr>
          <w:u w:val="single"/>
        </w:rPr>
        <w:t xml:space="preserve">and welcomed in Arab capitals. His government is also reaping handsome if secret financial rewards in exchange for its diplomatic about-face. </w:t>
      </w:r>
      <w:r w:rsidRPr="003A7C61">
        <w:rPr>
          <w:sz w:val="14"/>
        </w:rPr>
        <w:t xml:space="preserve">But the fact that Eritrea has decisively escaped Ethiopia’s trap does not mean it has suddenly become a more viable dictatorship. On the contrary, </w:t>
      </w:r>
      <w:r w:rsidRPr="003A7C61">
        <w:rPr>
          <w:u w:val="single"/>
        </w:rPr>
        <w:t>the renewed geostrategic interest in the country and its 750-mile Red Sea coast make the question of who succeeds Afewerki, who has been in power for a quarter century, all the more contentious</w:t>
      </w:r>
      <w:r w:rsidRPr="003A7C61">
        <w:rPr>
          <w:sz w:val="14"/>
        </w:rPr>
        <w:t xml:space="preserve"> — especially since Ethiopia has long sought to hand pick a replacement for the Eritrean president. </w:t>
      </w:r>
      <w:r w:rsidRPr="003A7C61">
        <w:rPr>
          <w:u w:val="single"/>
        </w:rPr>
        <w:t xml:space="preserve">Already, Ethiopia mounts regular small military sorties on the countries’ common border to let Eritrea know who is the regional powerbroker. It would not take much for these tensions to explode into open war. </w:t>
      </w:r>
      <w:r w:rsidRPr="003A7C61">
        <w:rPr>
          <w:sz w:val="14"/>
        </w:rPr>
        <w:t xml:space="preserve">Saudi Arabia’s revamped security strategy has also meant a sudden influx of Arab funds into Somalia. The Saudis promised $50 million to Mogadishu in exchange for closing the Iranian embassy, for example, while other Arab countries and Turkey </w:t>
      </w:r>
      <w:r w:rsidRPr="003A7C61">
        <w:rPr>
          <w:sz w:val="14"/>
        </w:rPr>
        <w:lastRenderedPageBreak/>
        <w:t xml:space="preserve">have spent lavishly to court the allegiance of Somali politicians. This is partly intra-Sunni competition — Turkish- and Qatar-backed candidates pitted against those funded by the Wahhabi alliance — but it also reflects Somalia’s increasing geopolitical importance. In the country’s national elections scheduled for September, Arab- and Wahhabi-affiliated candidates for parliament could very well sweep the board. </w:t>
      </w:r>
      <w:r w:rsidRPr="003A7C61">
        <w:rPr>
          <w:u w:val="single"/>
        </w:rPr>
        <w:t>All of this has made Ethiopia very nervous — as it should</w:t>
      </w:r>
      <w:r w:rsidRPr="003A7C61">
        <w:rPr>
          <w:sz w:val="14"/>
        </w:rPr>
        <w:t xml:space="preserve">. The tremors of the region’s shifting tectonic plates may not directly cause a major crisis. </w:t>
      </w:r>
      <w:r w:rsidRPr="003A7C61">
        <w:rPr>
          <w:u w:val="single"/>
        </w:rPr>
        <w:t>The more probable outcome is deeper divisions between Egypt and Ethiopia, which could cause a proliferation or deepening of proxy disputes elsewhere in the region</w:t>
      </w:r>
      <w:r w:rsidRPr="003A7C61">
        <w:rPr>
          <w:sz w:val="14"/>
        </w:rPr>
        <w:t xml:space="preserve">, such as the two countries’ competing efforts to shape the future leadership of Eritrea and Somalia. Still, </w:t>
      </w:r>
      <w:r w:rsidRPr="003A7C61">
        <w:rPr>
          <w:u w:val="single"/>
        </w:rPr>
        <w:t>it’s impossible to rule out the possibility of a dramatic security crisis stemming from</w:t>
      </w:r>
      <w:r w:rsidRPr="003A7C61">
        <w:rPr>
          <w:sz w:val="14"/>
        </w:rPr>
        <w:t xml:space="preserve"> the shifting regional balance of power. It could come in the form of renewed fighting over Eritrea’s still-disputed land borders, or </w:t>
      </w:r>
      <w:r w:rsidRPr="003A7C61">
        <w:rPr>
          <w:highlight w:val="yellow"/>
          <w:u w:val="single"/>
        </w:rPr>
        <w:t>spinoffs from</w:t>
      </w:r>
      <w:r w:rsidRPr="003A7C61">
        <w:rPr>
          <w:u w:val="single"/>
        </w:rPr>
        <w:t xml:space="preserve"> the war in </w:t>
      </w:r>
      <w:r w:rsidRPr="003A7C61">
        <w:rPr>
          <w:highlight w:val="yellow"/>
          <w:u w:val="single"/>
        </w:rPr>
        <w:t>Yemen, such as</w:t>
      </w:r>
      <w:r w:rsidRPr="003A7C61">
        <w:rPr>
          <w:u w:val="single"/>
        </w:rPr>
        <w:t xml:space="preserve"> the eruption of </w:t>
      </w:r>
      <w:r w:rsidRPr="003A7C61">
        <w:rPr>
          <w:highlight w:val="yellow"/>
          <w:u w:val="single"/>
        </w:rPr>
        <w:t>maritime terrorism</w:t>
      </w:r>
      <w:r w:rsidRPr="003A7C61">
        <w:rPr>
          <w:u w:val="single"/>
        </w:rPr>
        <w:t xml:space="preserve">. That would lead to a </w:t>
      </w:r>
      <w:r w:rsidRPr="003A7C61">
        <w:rPr>
          <w:rStyle w:val="Emphasis"/>
        </w:rPr>
        <w:t>dramatic escalation</w:t>
      </w:r>
      <w:r w:rsidRPr="003A7C61">
        <w:rPr>
          <w:u w:val="single"/>
        </w:rPr>
        <w:t xml:space="preserve"> of the militarization of the region. It </w:t>
      </w:r>
      <w:r w:rsidRPr="003A7C61">
        <w:rPr>
          <w:highlight w:val="yellow"/>
          <w:u w:val="single"/>
        </w:rPr>
        <w:t>would</w:t>
      </w:r>
      <w:r w:rsidRPr="003A7C61">
        <w:rPr>
          <w:u w:val="single"/>
        </w:rPr>
        <w:t xml:space="preserve"> also threaten to </w:t>
      </w:r>
      <w:r w:rsidRPr="003A7C61">
        <w:rPr>
          <w:rStyle w:val="Emphasis"/>
          <w:highlight w:val="yellow"/>
        </w:rPr>
        <w:t>entirely close</w:t>
      </w:r>
      <w:r w:rsidRPr="003A7C61">
        <w:rPr>
          <w:rStyle w:val="Emphasis"/>
        </w:rPr>
        <w:t xml:space="preserve"> the region’s </w:t>
      </w:r>
      <w:r w:rsidRPr="003A7C61">
        <w:rPr>
          <w:rStyle w:val="Emphasis"/>
          <w:highlight w:val="yellow"/>
        </w:rPr>
        <w:t>sea lanes</w:t>
      </w:r>
      <w:r w:rsidRPr="003A7C61">
        <w:rPr>
          <w:u w:val="single"/>
        </w:rPr>
        <w:t xml:space="preserve"> — the ones that are </w:t>
      </w:r>
      <w:r w:rsidRPr="003A7C61">
        <w:rPr>
          <w:rStyle w:val="Emphasis"/>
          <w:highlight w:val="yellow"/>
        </w:rPr>
        <w:t>so central</w:t>
      </w:r>
      <w:r w:rsidRPr="003A7C61">
        <w:rPr>
          <w:highlight w:val="yellow"/>
          <w:u w:val="single"/>
        </w:rPr>
        <w:t xml:space="preserve"> to global commerce.</w:t>
      </w:r>
      <w:r w:rsidRPr="003A7C61">
        <w:rPr>
          <w:u w:val="single"/>
        </w:rPr>
        <w:t xml:space="preserve"> </w:t>
      </w:r>
      <w:r w:rsidRPr="003A7C61">
        <w:rPr>
          <w:sz w:val="14"/>
        </w:rPr>
        <w:t xml:space="preserve">Unfortunately, </w:t>
      </w:r>
      <w:r w:rsidRPr="003A7C61">
        <w:rPr>
          <w:u w:val="single"/>
        </w:rPr>
        <w:t>the international community is sorely unprepared for such an outcome.</w:t>
      </w:r>
      <w:r w:rsidRPr="003A7C61">
        <w:rPr>
          <w:sz w:val="14"/>
        </w:rPr>
        <w:t xml:space="preserve"> A well-established, multi-country naval coalition patrols the sea lanes off Somalia’s coast to combat piracy, but </w:t>
      </w:r>
      <w:r w:rsidRPr="003A7C61">
        <w:rPr>
          <w:u w:val="single"/>
        </w:rPr>
        <w:t>no international political mechanism currently exists to diffuse a regional crisis</w:t>
      </w:r>
      <w:r w:rsidRPr="003A7C61">
        <w:rPr>
          <w:sz w:val="14"/>
        </w:rPr>
        <w:t xml:space="preserve">. In </w:t>
      </w:r>
      <w:r w:rsidRPr="003A7C61">
        <w:rPr>
          <w:u w:val="single"/>
        </w:rPr>
        <w:t>the relevant bureaucracies that might be called upon in an emergency — from the United Nations to the U.S. State Department — Africa and the Middle East are handled by separate divisions that tend not to coordinate.</w:t>
      </w:r>
      <w:r w:rsidRPr="003A7C61">
        <w:rPr>
          <w:sz w:val="14"/>
        </w:rPr>
        <w:t xml:space="preserve"> The EU’s special envoy for the Horn of Africa, Alex Rondos, has taken the lead in developing an integrated strategy for both shores of the Red Sea, but the EU’s foreign policy instruments are ill-suited to hard security challenges such as this that span two continents. </w:t>
      </w:r>
    </w:p>
    <w:p w14:paraId="29864C7E" w14:textId="77777777" w:rsidR="003503AA" w:rsidRPr="00F56573" w:rsidRDefault="003503AA" w:rsidP="003503AA">
      <w:pPr>
        <w:pStyle w:val="Heading4"/>
      </w:pPr>
      <w:r>
        <w:t>Collapse of trade makes every impact inevitable</w:t>
      </w:r>
    </w:p>
    <w:p w14:paraId="203153CB" w14:textId="77777777" w:rsidR="003503AA" w:rsidRPr="00F56573" w:rsidRDefault="003503AA" w:rsidP="003503AA">
      <w:r w:rsidRPr="00F56573">
        <w:t xml:space="preserve">Michael </w:t>
      </w:r>
      <w:r w:rsidRPr="00F56573">
        <w:rPr>
          <w:rStyle w:val="Style13ptBold"/>
        </w:rPr>
        <w:t>Panzner 8</w:t>
      </w:r>
      <w:r w:rsidRPr="00F56573">
        <w:t xml:space="preserve">, 25-year veteran of the markets who has worked for for HSBC, Soros Funds, ABN Amro, Dresdner Bank, and J.P. Morgan Chase, and New York Institute of Finance faculty member and a graduate of Columbia University, </w:t>
      </w:r>
      <w:r w:rsidRPr="00F56573">
        <w:rPr>
          <w:i/>
        </w:rPr>
        <w:t>Financial Armageddon</w:t>
      </w:r>
      <w:r w:rsidRPr="00F56573">
        <w:t>, 2008, pp. 137-8</w:t>
      </w:r>
    </w:p>
    <w:p w14:paraId="1F685A4E" w14:textId="77777777" w:rsidR="003503AA" w:rsidRDefault="003503AA" w:rsidP="003503AA">
      <w:pPr>
        <w:rPr>
          <w:sz w:val="14"/>
          <w:highlight w:val="yellow"/>
        </w:rPr>
      </w:pPr>
      <w:r w:rsidRPr="00F56573">
        <w:rPr>
          <w:sz w:val="14"/>
        </w:rPr>
        <w:t xml:space="preserve">The rise in isolationism and </w:t>
      </w:r>
      <w:r w:rsidRPr="00F56573">
        <w:rPr>
          <w:rStyle w:val="StyleUnderline"/>
          <w:highlight w:val="yellow"/>
        </w:rPr>
        <w:t>protectionism will bring about</w:t>
      </w:r>
      <w:r w:rsidRPr="00F56573">
        <w:rPr>
          <w:sz w:val="14"/>
        </w:rPr>
        <w:t xml:space="preserve"> ever more heated arguments and </w:t>
      </w:r>
      <w:r w:rsidRPr="00F56573">
        <w:rPr>
          <w:rStyle w:val="Emphasis"/>
          <w:highlight w:val="yellow"/>
        </w:rPr>
        <w:t>dangerous confrontations</w:t>
      </w:r>
      <w:r w:rsidRPr="00F56573">
        <w:rPr>
          <w:sz w:val="14"/>
        </w:rPr>
        <w:t xml:space="preserve"> </w:t>
      </w:r>
      <w:r w:rsidRPr="00F56573">
        <w:rPr>
          <w:rStyle w:val="StyleUnderline"/>
          <w:highlight w:val="yellow"/>
        </w:rPr>
        <w:t>over</w:t>
      </w:r>
      <w:r w:rsidRPr="00F56573">
        <w:rPr>
          <w:sz w:val="14"/>
        </w:rPr>
        <w:t xml:space="preserve"> shared sources of oil, gas, and other key </w:t>
      </w:r>
      <w:r w:rsidRPr="00F56573">
        <w:rPr>
          <w:rStyle w:val="StyleUnderline"/>
          <w:highlight w:val="yellow"/>
        </w:rPr>
        <w:t>commodities</w:t>
      </w:r>
      <w:r w:rsidRPr="00F56573">
        <w:rPr>
          <w:sz w:val="14"/>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such </w:t>
      </w:r>
      <w:r w:rsidRPr="00F56573">
        <w:rPr>
          <w:rStyle w:val="StyleUnderline"/>
          <w:highlight w:val="yellow"/>
        </w:rPr>
        <w:t xml:space="preserve">tensions will give rise to </w:t>
      </w:r>
      <w:r w:rsidRPr="00F56573">
        <w:rPr>
          <w:rStyle w:val="Emphasis"/>
          <w:highlight w:val="yellow"/>
        </w:rPr>
        <w:t>full scale military encounters</w:t>
      </w:r>
      <w:r w:rsidRPr="00F56573">
        <w:rPr>
          <w:sz w:val="14"/>
        </w:rPr>
        <w:t xml:space="preserve">, often with minimal provocation.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 bringing the threat of random violence to a whole new level. </w:t>
      </w:r>
      <w:r w:rsidRPr="00F56573">
        <w:rPr>
          <w:rStyle w:val="StyleUnderline"/>
        </w:rPr>
        <w:t xml:space="preserve">Turbulent conditions will </w:t>
      </w:r>
      <w:r w:rsidRPr="00F56573">
        <w:rPr>
          <w:rStyle w:val="StyleUnderline"/>
          <w:highlight w:val="yellow"/>
        </w:rPr>
        <w:t xml:space="preserve">encourage </w:t>
      </w:r>
      <w:r w:rsidRPr="00F56573">
        <w:rPr>
          <w:rStyle w:val="Emphasis"/>
          <w:highlight w:val="yellow"/>
        </w:rPr>
        <w:t>aggressive saber rattling</w:t>
      </w:r>
      <w:r w:rsidRPr="00F56573">
        <w:rPr>
          <w:sz w:val="14"/>
        </w:rPr>
        <w:t xml:space="preserve"> and interdictions </w:t>
      </w:r>
      <w:r w:rsidRPr="00F56573">
        <w:rPr>
          <w:rStyle w:val="StyleUnderline"/>
          <w:highlight w:val="yellow"/>
        </w:rPr>
        <w:t>by rogue nations</w:t>
      </w:r>
      <w:r w:rsidRPr="00F56573">
        <w:rPr>
          <w:sz w:val="14"/>
        </w:rPr>
        <w:t xml:space="preserve"> running amok</w:t>
      </w:r>
      <w:r w:rsidRPr="00244AA9">
        <w:rPr>
          <w:rStyle w:val="StyleUnderline"/>
        </w:rPr>
        <w:t>. Age-</w:t>
      </w:r>
      <w:r w:rsidRPr="00DE64D0">
        <w:rPr>
          <w:rStyle w:val="StyleUnderline"/>
        </w:rPr>
        <w:t>old clashes will also take on a new</w:t>
      </w:r>
      <w:r w:rsidRPr="00DE64D0">
        <w:rPr>
          <w:sz w:val="14"/>
        </w:rPr>
        <w:t xml:space="preserve">, more </w:t>
      </w:r>
      <w:r w:rsidRPr="00DE64D0">
        <w:rPr>
          <w:rStyle w:val="Emphasis"/>
        </w:rPr>
        <w:t>heated sense of urgency</w:t>
      </w:r>
      <w:r w:rsidRPr="00DE64D0">
        <w:rPr>
          <w:sz w:val="14"/>
        </w:rPr>
        <w:t xml:space="preserve">. </w:t>
      </w:r>
      <w:r w:rsidRPr="00DE64D0">
        <w:rPr>
          <w:rStyle w:val="StyleUnderline"/>
        </w:rPr>
        <w:t>China will</w:t>
      </w:r>
      <w:r w:rsidRPr="00DE64D0">
        <w:rPr>
          <w:sz w:val="14"/>
        </w:rPr>
        <w:t xml:space="preserve"> likely </w:t>
      </w:r>
      <w:r w:rsidRPr="00DE64D0">
        <w:rPr>
          <w:rStyle w:val="StyleUnderline"/>
        </w:rPr>
        <w:t>assume an increasingly belligerent posture toward Taiwan,</w:t>
      </w:r>
      <w:r w:rsidRPr="00DE64D0">
        <w:rPr>
          <w:sz w:val="14"/>
        </w:rPr>
        <w:t xml:space="preserve"> while </w:t>
      </w:r>
      <w:r w:rsidRPr="00DE64D0">
        <w:rPr>
          <w:rStyle w:val="StyleUnderline"/>
        </w:rPr>
        <w:t>Iran may embark on overt colonization of its neighbors in the Mideast</w:t>
      </w:r>
      <w:r w:rsidRPr="00DE64D0">
        <w:rPr>
          <w:sz w:val="14"/>
        </w:rPr>
        <w:t xml:space="preserve">. Israel, for its part, may look to draw a dwindling list of allies from around the world into a growing number of conflicts. Some observers, like John Mearsheimer, a political scientist at the University of Chicago, have even speculated that </w:t>
      </w:r>
      <w:r w:rsidRPr="00DE64D0">
        <w:rPr>
          <w:rStyle w:val="StyleUnderline"/>
        </w:rPr>
        <w:t xml:space="preserve">an “intense confrontation” between the </w:t>
      </w:r>
      <w:r w:rsidRPr="00DE64D0">
        <w:rPr>
          <w:rStyle w:val="Emphasis"/>
        </w:rPr>
        <w:t>United States and China</w:t>
      </w:r>
      <w:r w:rsidRPr="00DE64D0">
        <w:rPr>
          <w:rStyle w:val="StyleUnderline"/>
        </w:rPr>
        <w:t xml:space="preserve"> is “inevitable</w:t>
      </w:r>
      <w:r w:rsidRPr="00DE64D0">
        <w:rPr>
          <w:sz w:val="14"/>
        </w:rPr>
        <w:t xml:space="preserve">” at some point. More than a few disputes will turn out to be almost wholly ideological. Growing </w:t>
      </w:r>
      <w:r w:rsidRPr="00DE64D0">
        <w:rPr>
          <w:rStyle w:val="StyleUnderline"/>
        </w:rPr>
        <w:t>cultural and religious differences will be transformed from wars of words to battles soaked in blood</w:t>
      </w:r>
      <w:r w:rsidRPr="00DE64D0">
        <w:rPr>
          <w:sz w:val="14"/>
        </w:rPr>
        <w:t xml:space="preserve">. </w:t>
      </w:r>
      <w:r w:rsidRPr="00DE64D0">
        <w:rPr>
          <w:rStyle w:val="Emphasis"/>
        </w:rPr>
        <w:t>Long-simmering resentments</w:t>
      </w:r>
      <w:r w:rsidRPr="00DE64D0">
        <w:rPr>
          <w:sz w:val="14"/>
        </w:rPr>
        <w:t xml:space="preserve"> </w:t>
      </w:r>
      <w:r w:rsidRPr="00DE64D0">
        <w:rPr>
          <w:rStyle w:val="StyleUnderline"/>
        </w:rPr>
        <w:t>could</w:t>
      </w:r>
      <w:r w:rsidRPr="00DE64D0">
        <w:rPr>
          <w:sz w:val="14"/>
        </w:rPr>
        <w:t xml:space="preserve"> also </w:t>
      </w:r>
      <w:r w:rsidRPr="00DE64D0">
        <w:rPr>
          <w:rStyle w:val="StyleUnderline"/>
        </w:rPr>
        <w:t>degenerate</w:t>
      </w:r>
      <w:r w:rsidRPr="00244AA9">
        <w:rPr>
          <w:rStyle w:val="StyleUnderline"/>
        </w:rPr>
        <w:t xml:space="preserve"> quickly</w:t>
      </w:r>
      <w:r w:rsidRPr="00F56573">
        <w:rPr>
          <w:sz w:val="14"/>
        </w:rPr>
        <w:t xml:space="preserve">, spurring the basest of human instincts and triggering genocidal acts. Terrorists employing </w:t>
      </w:r>
      <w:r w:rsidRPr="00F56573">
        <w:rPr>
          <w:rStyle w:val="StyleUnderline"/>
          <w:highlight w:val="yellow"/>
        </w:rPr>
        <w:t>biological or nuclear weapons will</w:t>
      </w:r>
      <w:r w:rsidRPr="00F56573">
        <w:rPr>
          <w:sz w:val="14"/>
        </w:rPr>
        <w:t xml:space="preserve"> vie with conventional forces using jets, cruise missiles, and bunker-busting bombs to </w:t>
      </w:r>
      <w:r w:rsidRPr="00F56573">
        <w:rPr>
          <w:rStyle w:val="StyleUnderline"/>
          <w:highlight w:val="yellow"/>
        </w:rPr>
        <w:t xml:space="preserve">cause </w:t>
      </w:r>
      <w:r w:rsidRPr="00F56573">
        <w:rPr>
          <w:rStyle w:val="Emphasis"/>
          <w:highlight w:val="yellow"/>
        </w:rPr>
        <w:t>widespread destruction</w:t>
      </w:r>
      <w:r w:rsidRPr="00F56573">
        <w:rPr>
          <w:sz w:val="14"/>
        </w:rPr>
        <w:t xml:space="preserve">. Many will interpret stepped-up confl icts between Muslims and Western societies as the </w:t>
      </w:r>
      <w:r w:rsidRPr="00F56573">
        <w:rPr>
          <w:rStyle w:val="StyleUnderline"/>
          <w:highlight w:val="yellow"/>
        </w:rPr>
        <w:t>beginning</w:t>
      </w:r>
      <w:r w:rsidRPr="00F56573">
        <w:rPr>
          <w:sz w:val="14"/>
        </w:rPr>
        <w:t xml:space="preserve">s of </w:t>
      </w:r>
      <w:r w:rsidRPr="00F56573">
        <w:rPr>
          <w:rStyle w:val="StyleUnderline"/>
          <w:highlight w:val="yellow"/>
        </w:rPr>
        <w:t xml:space="preserve">a </w:t>
      </w:r>
      <w:r w:rsidRPr="00F56573">
        <w:rPr>
          <w:rStyle w:val="Emphasis"/>
          <w:highlight w:val="yellow"/>
        </w:rPr>
        <w:t>new world war</w:t>
      </w:r>
      <w:r w:rsidRPr="00F56573">
        <w:rPr>
          <w:sz w:val="14"/>
          <w:highlight w:val="yellow"/>
        </w:rPr>
        <w:t>.</w:t>
      </w:r>
    </w:p>
    <w:p w14:paraId="015D27B9" w14:textId="77777777" w:rsidR="003503AA" w:rsidRPr="002E5920" w:rsidRDefault="003503AA" w:rsidP="003503AA"/>
    <w:p w14:paraId="6DC99F53" w14:textId="77777777" w:rsidR="003503AA" w:rsidRDefault="003503AA" w:rsidP="003503AA">
      <w:pPr>
        <w:rPr>
          <w:u w:val="single"/>
        </w:rPr>
      </w:pPr>
    </w:p>
    <w:p w14:paraId="6AF2190E" w14:textId="77777777" w:rsidR="003503AA" w:rsidRDefault="003503AA" w:rsidP="003503AA">
      <w:pPr>
        <w:rPr>
          <w:u w:val="single"/>
        </w:rPr>
      </w:pPr>
    </w:p>
    <w:p w14:paraId="64B814A9" w14:textId="77777777" w:rsidR="003503AA" w:rsidRDefault="003503AA" w:rsidP="003503AA">
      <w:pPr>
        <w:pStyle w:val="Heading3"/>
      </w:pPr>
    </w:p>
    <w:p w14:paraId="04FD8ADD" w14:textId="77777777" w:rsidR="003503AA" w:rsidRDefault="003503AA" w:rsidP="003503AA"/>
    <w:p w14:paraId="0DC4F03E" w14:textId="77777777" w:rsidR="003503AA" w:rsidRDefault="003503AA" w:rsidP="003503AA">
      <w:pPr>
        <w:pStyle w:val="Heading3"/>
      </w:pPr>
      <w:r>
        <w:lastRenderedPageBreak/>
        <w:t>AQAP Bioterror AO</w:t>
      </w:r>
    </w:p>
    <w:p w14:paraId="57413797" w14:textId="77777777" w:rsidR="003503AA" w:rsidRPr="00A02D0F" w:rsidRDefault="003503AA" w:rsidP="003503AA">
      <w:pPr>
        <w:pStyle w:val="Heading4"/>
      </w:pPr>
      <w:r>
        <w:t>Plan solves AQAP---</w:t>
      </w:r>
      <w:r w:rsidRPr="00A02D0F">
        <w:rPr>
          <w:u w:val="single"/>
        </w:rPr>
        <w:t>safe haven elimination</w:t>
      </w:r>
      <w:r>
        <w:t xml:space="preserve"> and </w:t>
      </w:r>
      <w:r w:rsidRPr="00A02D0F">
        <w:rPr>
          <w:u w:val="single"/>
        </w:rPr>
        <w:t>weapons transfers</w:t>
      </w:r>
      <w:r>
        <w:t>---that’s Elbagir and Goldberg</w:t>
      </w:r>
    </w:p>
    <w:p w14:paraId="7BFE771D" w14:textId="77777777" w:rsidR="003503AA" w:rsidRDefault="003503AA" w:rsidP="003503AA">
      <w:pPr>
        <w:pStyle w:val="Heading4"/>
      </w:pPr>
      <w:r>
        <w:t>Stops bioterror</w:t>
      </w:r>
    </w:p>
    <w:p w14:paraId="6C2C9CE0" w14:textId="77777777" w:rsidR="003503AA" w:rsidRPr="00A23E87" w:rsidRDefault="003503AA" w:rsidP="003503AA">
      <w:r>
        <w:t xml:space="preserve">Patrick </w:t>
      </w:r>
      <w:r w:rsidRPr="00A23E87">
        <w:rPr>
          <w:rStyle w:val="Style13ptBold"/>
        </w:rPr>
        <w:t>Rose 14</w:t>
      </w:r>
      <w:r>
        <w:t>, PhD international biodefense expert, 2/24/14, “DIY Bioterrorism Part II: The proliferation of bioterrorism through synthetic biology,” http://www.cbrneportal.com/diy-bioterrorism-part-ii-the-proliferation-of-bioterrorism-through-synthetic-biology/</w:t>
      </w:r>
    </w:p>
    <w:p w14:paraId="068B3BA2" w14:textId="77777777" w:rsidR="003503AA" w:rsidRPr="00A02D0F" w:rsidRDefault="003503AA" w:rsidP="003503AA">
      <w:pPr>
        <w:rPr>
          <w:sz w:val="16"/>
        </w:rPr>
      </w:pPr>
      <w:r w:rsidRPr="00A02D0F">
        <w:rPr>
          <w:sz w:val="16"/>
        </w:rPr>
        <w:t xml:space="preserve">During the last half century </w:t>
      </w:r>
      <w:r w:rsidRPr="00A02D0F">
        <w:rPr>
          <w:highlight w:val="yellow"/>
          <w:u w:val="single"/>
        </w:rPr>
        <w:t>terrorist organizations</w:t>
      </w:r>
      <w:r w:rsidRPr="00A02D0F">
        <w:rPr>
          <w:sz w:val="16"/>
        </w:rPr>
        <w:t xml:space="preserve"> have </w:t>
      </w:r>
      <w:r w:rsidRPr="00A02D0F">
        <w:rPr>
          <w:highlight w:val="yellow"/>
          <w:u w:val="single"/>
        </w:rPr>
        <w:t>consistently had</w:t>
      </w:r>
      <w:r w:rsidRPr="00A02D0F">
        <w:rPr>
          <w:u w:val="single"/>
        </w:rPr>
        <w:t xml:space="preserve"> an </w:t>
      </w:r>
      <w:r w:rsidRPr="00A02D0F">
        <w:rPr>
          <w:highlight w:val="yellow"/>
          <w:u w:val="single"/>
        </w:rPr>
        <w:t>interest in</w:t>
      </w:r>
      <w:r w:rsidRPr="00A02D0F">
        <w:rPr>
          <w:u w:val="single"/>
        </w:rPr>
        <w:t xml:space="preserve"> using </w:t>
      </w:r>
      <w:r w:rsidRPr="00A02D0F">
        <w:rPr>
          <w:rStyle w:val="Emphasis"/>
          <w:highlight w:val="yellow"/>
        </w:rPr>
        <w:t>bio</w:t>
      </w:r>
      <w:r w:rsidRPr="00A02D0F">
        <w:rPr>
          <w:sz w:val="16"/>
        </w:rPr>
        <w:t xml:space="preserve">logical </w:t>
      </w:r>
      <w:r w:rsidRPr="00A02D0F">
        <w:rPr>
          <w:rStyle w:val="Emphasis"/>
          <w:highlight w:val="yellow"/>
        </w:rPr>
        <w:t>weapons</w:t>
      </w:r>
      <w:r w:rsidRPr="00A02D0F">
        <w:rPr>
          <w:sz w:val="16"/>
        </w:rPr>
        <w:t xml:space="preserve"> as a means of attacking their targets, but only few have actually made a weapon and used it. The attraction is that terrorist activities with biological weapons are difficult to detect and even more difficult to attribute without a specific perpetrator claiming responsibility. Since 1971 there have been more than 113,113 terrorist attacks globally and 33 of them have been biological. The majority of bio-terrorism incidents recorded occurred during the year 2001 (17 of the 33); before 2001 there were 10 incidents and since 2001 there were 6 (not counting the most recent Ricin attacks). The lack of a discernable trend in use of bio-terrorism does not negate the clear intent of extremist organizations to use biological weapons. </w:t>
      </w:r>
      <w:r w:rsidRPr="00A02D0F">
        <w:rPr>
          <w:u w:val="single"/>
        </w:rPr>
        <w:t xml:space="preserve">In fact, the </w:t>
      </w:r>
      <w:r w:rsidRPr="00A02D0F">
        <w:rPr>
          <w:highlight w:val="yellow"/>
          <w:u w:val="single"/>
        </w:rPr>
        <w:t>capacity</w:t>
      </w:r>
      <w:r w:rsidRPr="00A02D0F">
        <w:rPr>
          <w:u w:val="single"/>
        </w:rPr>
        <w:t xml:space="preserve"> </w:t>
      </w:r>
      <w:r w:rsidRPr="00A02D0F">
        <w:rPr>
          <w:highlight w:val="yellow"/>
          <w:u w:val="single"/>
        </w:rPr>
        <w:t>to harness</w:t>
      </w:r>
      <w:r w:rsidRPr="00A02D0F">
        <w:rPr>
          <w:u w:val="single"/>
        </w:rPr>
        <w:t xml:space="preserve"> biological </w:t>
      </w:r>
      <w:r w:rsidRPr="00A02D0F">
        <w:rPr>
          <w:highlight w:val="yellow"/>
          <w:u w:val="single"/>
        </w:rPr>
        <w:t xml:space="preserve">weapons </w:t>
      </w:r>
      <w:r w:rsidRPr="00A02D0F">
        <w:rPr>
          <w:rStyle w:val="Emphasis"/>
          <w:highlight w:val="yellow"/>
        </w:rPr>
        <w:t>more effectively today</w:t>
      </w:r>
      <w:r w:rsidRPr="00A02D0F">
        <w:rPr>
          <w:u w:val="single"/>
        </w:rPr>
        <w:t xml:space="preserve"> only </w:t>
      </w:r>
      <w:r w:rsidRPr="00A02D0F">
        <w:rPr>
          <w:highlight w:val="yellow"/>
          <w:u w:val="single"/>
        </w:rPr>
        <w:t>increases</w:t>
      </w:r>
      <w:r w:rsidRPr="00A02D0F">
        <w:rPr>
          <w:u w:val="single"/>
        </w:rPr>
        <w:t xml:space="preserve"> the </w:t>
      </w:r>
      <w:r w:rsidRPr="00A02D0F">
        <w:rPr>
          <w:highlight w:val="yellow"/>
          <w:u w:val="single"/>
        </w:rPr>
        <w:t>risk</w:t>
      </w:r>
      <w:r w:rsidRPr="00A02D0F">
        <w:rPr>
          <w:u w:val="single"/>
        </w:rPr>
        <w:t xml:space="preserve"> that </w:t>
      </w:r>
      <w:r w:rsidRPr="00A02D0F">
        <w:rPr>
          <w:highlight w:val="yellow"/>
          <w:u w:val="single"/>
        </w:rPr>
        <w:t>they will</w:t>
      </w:r>
      <w:r w:rsidRPr="00A02D0F">
        <w:rPr>
          <w:u w:val="single"/>
        </w:rPr>
        <w:t xml:space="preserve"> successfully </w:t>
      </w:r>
      <w:r w:rsidRPr="00A02D0F">
        <w:rPr>
          <w:highlight w:val="yellow"/>
          <w:u w:val="single"/>
        </w:rPr>
        <w:t>be employed</w:t>
      </w:r>
      <w:r w:rsidRPr="00A02D0F">
        <w:rPr>
          <w:sz w:val="16"/>
        </w:rPr>
        <w:t>.</w:t>
      </w:r>
    </w:p>
    <w:p w14:paraId="267B6BE0" w14:textId="77777777" w:rsidR="003503AA" w:rsidRPr="00A02D0F" w:rsidRDefault="003503AA" w:rsidP="003503AA">
      <w:pPr>
        <w:rPr>
          <w:sz w:val="16"/>
        </w:rPr>
      </w:pPr>
      <w:r w:rsidRPr="00A02D0F">
        <w:rPr>
          <w:sz w:val="16"/>
        </w:rPr>
        <w:t>The landscape is changing: previously the instances where biological attacks had the potential to do the most harm (e.g., Rajneeshees cult’s Salmonella attacks in 1984, Aum Shinri Kyo’s Botulinum toxin, and Anthrax attacks in the early 90’s) included non-state actors with access to large amounts of funding and scientists. Funding and a cadre of willing scientists does not guarantee success though. The assertion was thus made that biological weapons are not only expensive, they require advanced technical training to make and are even more difficult to effectively perpetrate acts of terrorism with. While it is difficult to determine with certainty whether the expense and expertise needed to create biological weapons has acted as a major deterrent for groups thinking of obtaining them, many experts would argue that the cost/expertise barrier makes the threat from biological attacks extremely small. This assertion is supported by the evidence that the vast majority of attacks have taken place in Western countries and was performed by Western citizens with advanced training in scientific research.</w:t>
      </w:r>
    </w:p>
    <w:p w14:paraId="67E648CA" w14:textId="77777777" w:rsidR="003503AA" w:rsidRDefault="003503AA" w:rsidP="003503AA">
      <w:pPr>
        <w:rPr>
          <w:sz w:val="16"/>
        </w:rPr>
      </w:pPr>
      <w:r w:rsidRPr="00A02D0F">
        <w:rPr>
          <w:sz w:val="16"/>
        </w:rPr>
        <w:t xml:space="preserve">In the past decade the cost/expertise assertion has become less accurate. </w:t>
      </w:r>
      <w:r w:rsidRPr="00A02D0F">
        <w:rPr>
          <w:u w:val="single"/>
        </w:rPr>
        <w:t>Despite the lack of biological attacks, there are a number of very dangerous and motivated organizations that have or are actively pursuing biological weapons</w:t>
      </w:r>
      <w:r w:rsidRPr="00A02D0F">
        <w:rPr>
          <w:sz w:val="16"/>
        </w:rPr>
        <w:t xml:space="preserve">. The largest and most outspoken organization has been </w:t>
      </w:r>
      <w:r w:rsidRPr="00A02D0F">
        <w:rPr>
          <w:u w:val="single"/>
        </w:rPr>
        <w:t xml:space="preserve">the global </w:t>
      </w:r>
      <w:r w:rsidRPr="00A02D0F">
        <w:rPr>
          <w:rStyle w:val="Emphasis"/>
          <w:highlight w:val="yellow"/>
        </w:rPr>
        <w:t>Al Qaeda</w:t>
      </w:r>
      <w:r w:rsidRPr="00A02D0F">
        <w:rPr>
          <w:u w:val="single"/>
        </w:rPr>
        <w:t xml:space="preserve"> network</w:t>
      </w:r>
      <w:r w:rsidRPr="00A02D0F">
        <w:rPr>
          <w:sz w:val="16"/>
        </w:rPr>
        <w:t xml:space="preserve">, whose </w:t>
      </w:r>
      <w:r w:rsidRPr="00A02D0F">
        <w:rPr>
          <w:highlight w:val="yellow"/>
          <w:u w:val="single"/>
        </w:rPr>
        <w:t>leaders</w:t>
      </w:r>
      <w:r w:rsidRPr="00A02D0F">
        <w:rPr>
          <w:u w:val="single"/>
        </w:rPr>
        <w:t xml:space="preserve"> have </w:t>
      </w:r>
      <w:r w:rsidRPr="00A02D0F">
        <w:rPr>
          <w:highlight w:val="yellow"/>
          <w:u w:val="single"/>
        </w:rPr>
        <w:t>frequently</w:t>
      </w:r>
      <w:r w:rsidRPr="00A02D0F">
        <w:rPr>
          <w:u w:val="single"/>
        </w:rPr>
        <w:t xml:space="preserve"> and passionately </w:t>
      </w:r>
      <w:r w:rsidRPr="00A02D0F">
        <w:rPr>
          <w:highlight w:val="yellow"/>
          <w:u w:val="single"/>
        </w:rPr>
        <w:t>called</w:t>
      </w:r>
      <w:r w:rsidRPr="00A02D0F">
        <w:rPr>
          <w:u w:val="single"/>
        </w:rPr>
        <w:t xml:space="preserve"> </w:t>
      </w:r>
      <w:r w:rsidRPr="00A02D0F">
        <w:rPr>
          <w:highlight w:val="yellow"/>
          <w:u w:val="single"/>
        </w:rPr>
        <w:t>for</w:t>
      </w:r>
      <w:r w:rsidRPr="00A02D0F">
        <w:rPr>
          <w:u w:val="single"/>
        </w:rPr>
        <w:t xml:space="preserve"> the </w:t>
      </w:r>
      <w:r w:rsidRPr="00A02D0F">
        <w:rPr>
          <w:highlight w:val="yellow"/>
          <w:u w:val="single"/>
        </w:rPr>
        <w:t>development</w:t>
      </w:r>
      <w:r w:rsidRPr="00A02D0F">
        <w:rPr>
          <w:u w:val="single"/>
        </w:rPr>
        <w:t xml:space="preserve"> (or purchase) </w:t>
      </w:r>
      <w:r w:rsidRPr="00A02D0F">
        <w:rPr>
          <w:highlight w:val="yellow"/>
          <w:u w:val="single"/>
        </w:rPr>
        <w:t>of</w:t>
      </w:r>
      <w:r w:rsidRPr="00A02D0F">
        <w:rPr>
          <w:u w:val="single"/>
        </w:rPr>
        <w:t xml:space="preserve"> Weapons of Mass Destruction (</w:t>
      </w:r>
      <w:r w:rsidRPr="00A02D0F">
        <w:rPr>
          <w:rStyle w:val="Emphasis"/>
          <w:highlight w:val="yellow"/>
        </w:rPr>
        <w:t>WMD</w:t>
      </w:r>
      <w:r w:rsidRPr="00A02D0F">
        <w:rPr>
          <w:u w:val="single"/>
        </w:rPr>
        <w:t>).</w:t>
      </w:r>
      <w:r w:rsidRPr="00A02D0F">
        <w:rPr>
          <w:sz w:val="16"/>
        </w:rPr>
        <w:t xml:space="preserve"> The principal message from Al Qaeda Central and Al Qaeda in the Arabian Peninsula (</w:t>
      </w:r>
      <w:r w:rsidRPr="00A02D0F">
        <w:rPr>
          <w:rStyle w:val="Emphasis"/>
          <w:highlight w:val="yellow"/>
        </w:rPr>
        <w:t>AQAP</w:t>
      </w:r>
      <w:r w:rsidRPr="00A02D0F">
        <w:rPr>
          <w:sz w:val="16"/>
        </w:rPr>
        <w:t xml:space="preserve">) has </w:t>
      </w:r>
      <w:r w:rsidRPr="00A02D0F">
        <w:rPr>
          <w:highlight w:val="yellow"/>
          <w:u w:val="single"/>
        </w:rPr>
        <w:t>included the call to use biological WMDs</w:t>
      </w:r>
      <w:r w:rsidRPr="00A02D0F">
        <w:rPr>
          <w:u w:val="single"/>
        </w:rPr>
        <w:t xml:space="preserve"> to terrorize Western nations</w:t>
      </w:r>
      <w:r w:rsidRPr="00A02D0F">
        <w:rPr>
          <w:sz w:val="16"/>
        </w:rPr>
        <w:t>. Al Qaeda has had a particular focus on biological and nuclear weapons because of their potential for greatest harm. Osama Bin Laden, Ayman al-Zawahiri and Anwar al-Awlaki have all called for attacks using biological weapons, going so far as to say that Muslims everywhere should seek to kill Westerners wherever possible and that obtaining WMDs is the responsibility of all Muslims. Before the US-led invasion of Afghanistan, Al Qaeda had spent significant funds on building a bio-laboratory and had begun collecting scientists from around the world; however, the Afghanistan invasion and subsequent global War on Terrorism is thought to have disrupted their capabilities and killed or captured many of their assets. Despite the physical setbacks, this disruption does not appear to have changed the aggressive attitude towards obtaining WMDs (e.g., more recently U.S. Intelligence has been concerned about AQAP attempting to make Ricin).</w:t>
      </w:r>
    </w:p>
    <w:p w14:paraId="0883541D" w14:textId="77777777" w:rsidR="003503AA" w:rsidRPr="00382FD2" w:rsidRDefault="003503AA" w:rsidP="003503AA">
      <w:pPr>
        <w:pStyle w:val="Heading4"/>
      </w:pPr>
      <w:r>
        <w:t>Extinction</w:t>
      </w:r>
    </w:p>
    <w:p w14:paraId="313E9123" w14:textId="77777777" w:rsidR="003503AA" w:rsidRPr="00382FD2" w:rsidRDefault="003503AA" w:rsidP="003503AA">
      <w:pPr>
        <w:rPr>
          <w:b/>
          <w:bCs/>
        </w:rPr>
      </w:pPr>
      <w:r w:rsidRPr="00382FD2">
        <w:t>Nathan</w:t>
      </w:r>
      <w:r w:rsidRPr="00382FD2">
        <w:rPr>
          <w:b/>
          <w:bCs/>
        </w:rPr>
        <w:t xml:space="preserve"> </w:t>
      </w:r>
      <w:r w:rsidRPr="00525749">
        <w:rPr>
          <w:rStyle w:val="Style13ptBold"/>
        </w:rPr>
        <w:t>Mhyrvold 13</w:t>
      </w:r>
      <w:r w:rsidRPr="00382FD2">
        <w:t>, Began college at age 14, BS and Masters from UCLA, Masters and PhD, Princeton “Strategic Terrorism: A Call to Action,” Working Draft, The Lawfare Research Paper Series</w:t>
      </w:r>
    </w:p>
    <w:p w14:paraId="4852B2D2" w14:textId="77777777" w:rsidR="003503AA" w:rsidRPr="00382FD2" w:rsidRDefault="003503AA" w:rsidP="003503AA">
      <w:r w:rsidRPr="00382FD2">
        <w:t>Research paper NO . 2 – 2013</w:t>
      </w:r>
    </w:p>
    <w:p w14:paraId="27A30A97" w14:textId="77777777" w:rsidR="003503AA" w:rsidRPr="00A37F12" w:rsidRDefault="003503AA" w:rsidP="003503AA">
      <w:pPr>
        <w:rPr>
          <w:rStyle w:val="StyleUnderline"/>
          <w:b/>
        </w:rPr>
      </w:pPr>
      <w:r w:rsidRPr="00382FD2">
        <w:rPr>
          <w:sz w:val="14"/>
        </w:rPr>
        <w:t xml:space="preserve">As horrible as this would be, such a pandemic is by no means the worst attack one can imagine, for several reasons. First, </w:t>
      </w:r>
      <w:r w:rsidRPr="00382FD2">
        <w:rPr>
          <w:bCs/>
          <w:u w:val="single"/>
        </w:rPr>
        <w:t>most of the classic bioweapons are based on 1960s and 19</w:t>
      </w:r>
      <w:r w:rsidRPr="00382FD2">
        <w:rPr>
          <w:b/>
          <w:iCs/>
          <w:u w:val="single"/>
        </w:rPr>
        <w:t>70s</w:t>
      </w:r>
      <w:r w:rsidRPr="00382FD2">
        <w:rPr>
          <w:bCs/>
          <w:u w:val="single"/>
        </w:rPr>
        <w:t xml:space="preserve"> </w:t>
      </w:r>
      <w:r w:rsidRPr="00382FD2">
        <w:rPr>
          <w:b/>
          <w:iCs/>
          <w:u w:val="single"/>
        </w:rPr>
        <w:t>technology</w:t>
      </w:r>
      <w:r w:rsidRPr="00382FD2">
        <w:rPr>
          <w:bCs/>
          <w:u w:val="single"/>
        </w:rPr>
        <w:t xml:space="preserve"> because the 1972 treaty halted bioweapons development efforts in the United States</w:t>
      </w:r>
      <w:r w:rsidRPr="00382FD2">
        <w:rPr>
          <w:sz w:val="14"/>
        </w:rPr>
        <w:t xml:space="preserve"> </w:t>
      </w:r>
      <w:r w:rsidRPr="00382FD2">
        <w:rPr>
          <w:bCs/>
          <w:u w:val="single"/>
        </w:rPr>
        <w:t>and most other Western countries.</w:t>
      </w:r>
      <w:r w:rsidRPr="00382FD2">
        <w:rPr>
          <w:sz w:val="14"/>
        </w:rPr>
        <w:t xml:space="preserve"> Second, </w:t>
      </w:r>
      <w:r w:rsidRPr="00382FD2">
        <w:rPr>
          <w:bCs/>
          <w:u w:val="single"/>
        </w:rPr>
        <w:t>the Russians</w:t>
      </w:r>
      <w:r w:rsidRPr="00382FD2">
        <w:rPr>
          <w:sz w:val="14"/>
        </w:rPr>
        <w:t xml:space="preserve">, </w:t>
      </w:r>
      <w:r w:rsidRPr="008343BD">
        <w:rPr>
          <w:sz w:val="14"/>
        </w:rPr>
        <w:t xml:space="preserve">although solidly committed to biological weapons long after the treaty deadline, </w:t>
      </w:r>
      <w:r w:rsidRPr="008343BD">
        <w:rPr>
          <w:bCs/>
          <w:u w:val="single"/>
        </w:rPr>
        <w:t>were never on the cutting edge of biological research.</w:t>
      </w:r>
      <w:r w:rsidRPr="008343BD">
        <w:rPr>
          <w:sz w:val="14"/>
        </w:rPr>
        <w:t xml:space="preserve"> Third and most important, </w:t>
      </w:r>
      <w:r w:rsidRPr="008343BD">
        <w:rPr>
          <w:bCs/>
          <w:u w:val="single"/>
        </w:rPr>
        <w:t>the science and technology of molecular biology have made enormous advances</w:t>
      </w:r>
      <w:r w:rsidRPr="008343BD">
        <w:rPr>
          <w:b/>
          <w:u w:val="single"/>
        </w:rPr>
        <w:t xml:space="preserve">, utterly </w:t>
      </w:r>
      <w:r w:rsidRPr="008343BD">
        <w:rPr>
          <w:b/>
          <w:iCs/>
          <w:u w:val="single"/>
        </w:rPr>
        <w:t>transforming the field</w:t>
      </w:r>
      <w:r w:rsidRPr="008343BD">
        <w:rPr>
          <w:sz w:val="14"/>
        </w:rPr>
        <w:t xml:space="preserve"> in the last few decades.</w:t>
      </w:r>
      <w:r w:rsidRPr="00382FD2">
        <w:rPr>
          <w:sz w:val="14"/>
        </w:rPr>
        <w:t xml:space="preserve"> </w:t>
      </w:r>
      <w:r w:rsidRPr="00382FD2">
        <w:rPr>
          <w:bCs/>
          <w:u w:val="single"/>
        </w:rPr>
        <w:t>High school biology students</w:t>
      </w:r>
      <w:r w:rsidRPr="00382FD2">
        <w:rPr>
          <w:sz w:val="14"/>
        </w:rPr>
        <w:t xml:space="preserve"> routinely </w:t>
      </w:r>
      <w:r w:rsidRPr="00382FD2">
        <w:rPr>
          <w:bCs/>
          <w:u w:val="single"/>
        </w:rPr>
        <w:t>perform</w:t>
      </w:r>
      <w:r w:rsidRPr="00382FD2">
        <w:rPr>
          <w:sz w:val="14"/>
        </w:rPr>
        <w:t xml:space="preserve"> molecular-biology </w:t>
      </w:r>
      <w:r w:rsidRPr="00382FD2">
        <w:rPr>
          <w:bCs/>
          <w:u w:val="single"/>
        </w:rPr>
        <w:t>manipulations that would have been impossible even for the best superpower-funded program back in the heyday of bio</w:t>
      </w:r>
      <w:r w:rsidRPr="00382FD2">
        <w:rPr>
          <w:sz w:val="14"/>
        </w:rPr>
        <w:t>logical-</w:t>
      </w:r>
      <w:r w:rsidRPr="00382FD2">
        <w:rPr>
          <w:bCs/>
          <w:u w:val="single"/>
        </w:rPr>
        <w:t>weapons research</w:t>
      </w:r>
      <w:r w:rsidRPr="00382FD2">
        <w:rPr>
          <w:sz w:val="14"/>
        </w:rPr>
        <w:t xml:space="preserve">. The biowarfare methods of the 1960s and 1970s are now as antiquated as the lumbering mainframe computers of that era. </w:t>
      </w:r>
      <w:r w:rsidRPr="00382FD2">
        <w:rPr>
          <w:b/>
          <w:highlight w:val="yellow"/>
          <w:u w:val="single"/>
        </w:rPr>
        <w:t>Tomorrow’s terrorists will</w:t>
      </w:r>
      <w:r w:rsidRPr="00382FD2">
        <w:rPr>
          <w:b/>
          <w:u w:val="single"/>
        </w:rPr>
        <w:t xml:space="preserve"> have </w:t>
      </w:r>
      <w:r w:rsidRPr="00382FD2">
        <w:rPr>
          <w:b/>
          <w:highlight w:val="yellow"/>
          <w:u w:val="single"/>
        </w:rPr>
        <w:t xml:space="preserve">vastly more deadly bugs </w:t>
      </w:r>
      <w:r w:rsidRPr="00382FD2">
        <w:rPr>
          <w:b/>
          <w:u w:val="single"/>
        </w:rPr>
        <w:t>to choose from.</w:t>
      </w:r>
      <w:r w:rsidRPr="00382FD2">
        <w:rPr>
          <w:sz w:val="14"/>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Buller’s variation on mousepox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Strong reasons exist to believe that the genetic modifications Buller made to mousepox would work for other poxviruses and possibly for other classes of viruses as well. Might the same techniques allow chickenpox or another poxvirus that infects humans to be turned into a </w:t>
      </w:r>
      <w:r w:rsidRPr="00382FD2">
        <w:rPr>
          <w:sz w:val="14"/>
        </w:rPr>
        <w:lastRenderedPageBreak/>
        <w:t xml:space="preserve">100% lethal bioweapon, perhaps one that is resistant to any known antiviral therapy? I’ve asked this question of experts many times, and no one has yet replied that such a manipulation couldn’t be done. This case is just one example. Many more are pouring out of scientific journals and conferences every year. </w:t>
      </w:r>
      <w:r w:rsidRPr="00382FD2">
        <w:rPr>
          <w:bCs/>
          <w:u w:val="single"/>
        </w:rPr>
        <w:t xml:space="preserve">Just last year, the journal Nature published a controversial study </w:t>
      </w:r>
      <w:r w:rsidRPr="00382FD2">
        <w:rPr>
          <w:sz w:val="14"/>
        </w:rPr>
        <w:t xml:space="preserve">done at the University of Wisconsin–Madison </w:t>
      </w:r>
      <w:r w:rsidRPr="00382FD2">
        <w:rPr>
          <w:bCs/>
          <w:u w:val="single"/>
        </w:rPr>
        <w:t>in which virologists enumerated the changes one would need to make to a highly lethal strain of bird flu to make it easily transmitted from one mammal to another.</w:t>
      </w:r>
      <w:r w:rsidRPr="00382FD2">
        <w:rPr>
          <w:sz w:val="14"/>
        </w:rPr>
        <w:t>14</w:t>
      </w:r>
      <w:r w:rsidRPr="00382FD2">
        <w:rPr>
          <w:b/>
          <w:u w:val="single"/>
        </w:rPr>
        <w:t xml:space="preserve"> </w:t>
      </w:r>
      <w:r w:rsidRPr="00382FD2">
        <w:rPr>
          <w:b/>
          <w:highlight w:val="yellow"/>
          <w:u w:val="single"/>
        </w:rPr>
        <w:t>Biotech</w:t>
      </w:r>
      <w:r w:rsidRPr="00382FD2">
        <w:rPr>
          <w:b/>
          <w:u w:val="single"/>
        </w:rPr>
        <w:t>nology</w:t>
      </w:r>
      <w:r w:rsidRPr="00382FD2">
        <w:rPr>
          <w:sz w:val="14"/>
        </w:rPr>
        <w:t xml:space="preserve"> </w:t>
      </w:r>
      <w:r w:rsidRPr="00382FD2">
        <w:rPr>
          <w:bCs/>
          <w:highlight w:val="yellow"/>
          <w:u w:val="single"/>
        </w:rPr>
        <w:t>is advancing so rapidly</w:t>
      </w:r>
      <w:r w:rsidRPr="00382FD2">
        <w:rPr>
          <w:bCs/>
          <w:u w:val="single"/>
        </w:rPr>
        <w:t xml:space="preserve"> that </w:t>
      </w:r>
      <w:r w:rsidRPr="00382FD2">
        <w:rPr>
          <w:bCs/>
          <w:highlight w:val="yellow"/>
          <w:u w:val="single"/>
        </w:rPr>
        <w:t xml:space="preserve">it is hard to keep track </w:t>
      </w:r>
      <w:r w:rsidRPr="00382FD2">
        <w:rPr>
          <w:bCs/>
          <w:u w:val="single"/>
        </w:rPr>
        <w:t>of all the new potential threats</w:t>
      </w:r>
      <w:r w:rsidRPr="00382FD2">
        <w:rPr>
          <w:sz w:val="14"/>
        </w:rPr>
        <w:t xml:space="preserve">. Nor is it clear that anyone is even trying. </w:t>
      </w:r>
      <w:r w:rsidRPr="00382FD2">
        <w:rPr>
          <w:bCs/>
          <w:u w:val="single"/>
        </w:rPr>
        <w:t>In addition to lethality and drug resistance, many other parameters can be played with</w:t>
      </w:r>
      <w:r w:rsidRPr="00382FD2">
        <w:rPr>
          <w:sz w:val="14"/>
        </w:rPr>
        <w:t xml:space="preserve">,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HIV , which is very difficult to transmit compared with smallpox and many other viruses. Intimate contact is needed, and even then, the infection rate is low. The balancing factor is that HIV can take years to progress to AIDS ,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382FD2">
        <w:rPr>
          <w:bCs/>
          <w:u w:val="single"/>
        </w:rPr>
        <w:t>A virus genetically engineered to infect its host quickly, to generate symptoms slowly</w:t>
      </w:r>
      <w:r w:rsidRPr="00382FD2">
        <w:rPr>
          <w:sz w:val="14"/>
        </w:rPr>
        <w:t>—say, only after weeks or months—</w:t>
      </w:r>
      <w:r w:rsidRPr="00382FD2">
        <w:rPr>
          <w:bCs/>
          <w:u w:val="single"/>
        </w:rPr>
        <w:t xml:space="preserve">and to spread easily through the air or by casual contact </w:t>
      </w:r>
      <w:r w:rsidRPr="00382FD2">
        <w:rPr>
          <w:b/>
          <w:u w:val="single"/>
        </w:rPr>
        <w:t>would be vastly more devastating than HIV</w:t>
      </w:r>
      <w:r w:rsidRPr="00382FD2">
        <w:rPr>
          <w:sz w:val="14"/>
        </w:rPr>
        <w:t xml:space="preserve"> . It could silently penetrate the population to unleash its deadly effects suddenly. This type of epidemic would be almost impossible to combat because most of the infections would occur before the epidemic became obvious. </w:t>
      </w:r>
      <w:r w:rsidRPr="00382FD2">
        <w:rPr>
          <w:bCs/>
          <w:highlight w:val="yellow"/>
          <w:u w:val="single"/>
        </w:rPr>
        <w:t>A</w:t>
      </w:r>
      <w:r w:rsidRPr="00382FD2">
        <w:rPr>
          <w:bCs/>
          <w:u w:val="single"/>
        </w:rPr>
        <w:t xml:space="preserve"> technologically sophisticated </w:t>
      </w:r>
      <w:r w:rsidRPr="00382FD2">
        <w:rPr>
          <w:bCs/>
          <w:highlight w:val="yellow"/>
          <w:u w:val="single"/>
        </w:rPr>
        <w:t>terror</w:t>
      </w:r>
      <w:r w:rsidRPr="00382FD2">
        <w:rPr>
          <w:bCs/>
          <w:u w:val="single"/>
        </w:rPr>
        <w:t xml:space="preserve">ist </w:t>
      </w:r>
      <w:r w:rsidRPr="00382FD2">
        <w:rPr>
          <w:bCs/>
          <w:highlight w:val="yellow"/>
          <w:u w:val="single"/>
        </w:rPr>
        <w:t>group could</w:t>
      </w:r>
      <w:r w:rsidRPr="00382FD2">
        <w:rPr>
          <w:bCs/>
          <w:u w:val="single"/>
        </w:rPr>
        <w:t xml:space="preserve"> develop such a virus </w:t>
      </w:r>
      <w:r w:rsidRPr="008343BD">
        <w:rPr>
          <w:bCs/>
          <w:u w:val="single"/>
        </w:rPr>
        <w:t>and kill a large part of humanity with it</w:t>
      </w:r>
      <w:r w:rsidRPr="008343BD">
        <w:rPr>
          <w:sz w:val="14"/>
        </w:rPr>
        <w:t xml:space="preserve">. Indeed, </w:t>
      </w:r>
      <w:r w:rsidRPr="008343BD">
        <w:rPr>
          <w:b/>
          <w:u w:val="single"/>
        </w:rPr>
        <w:t xml:space="preserve">terrorists may not have to develop it themselves: some scientist may do so first and publish the details. </w:t>
      </w:r>
      <w:r w:rsidRPr="008343BD">
        <w:rPr>
          <w:bCs/>
          <w:u w:val="single"/>
        </w:rPr>
        <w:t>Given the rate</w:t>
      </w:r>
      <w:r w:rsidRPr="008343BD">
        <w:rPr>
          <w:sz w:val="14"/>
        </w:rPr>
        <w:t xml:space="preserve"> at which </w:t>
      </w:r>
      <w:r w:rsidRPr="008343BD">
        <w:rPr>
          <w:bCs/>
          <w:u w:val="single"/>
        </w:rPr>
        <w:t>biologists are making discoveries about viruses and the immune system,</w:t>
      </w:r>
      <w:r w:rsidRPr="008343BD">
        <w:rPr>
          <w:sz w:val="14"/>
        </w:rPr>
        <w:t xml:space="preserve"> at some point </w:t>
      </w:r>
      <w:r w:rsidRPr="008343BD">
        <w:rPr>
          <w:b/>
          <w:u w:val="single"/>
        </w:rPr>
        <w:t>in the near future</w:t>
      </w:r>
      <w:r w:rsidRPr="008343BD">
        <w:rPr>
          <w:sz w:val="14"/>
        </w:rPr>
        <w:t xml:space="preserve">, </w:t>
      </w:r>
      <w:r w:rsidRPr="008343BD">
        <w:rPr>
          <w:b/>
          <w:iCs/>
          <w:u w:val="single"/>
        </w:rPr>
        <w:t>someone may create artificial pathogens that could</w:t>
      </w:r>
      <w:r w:rsidRPr="00382FD2">
        <w:rPr>
          <w:b/>
          <w:iCs/>
          <w:u w:val="single"/>
        </w:rPr>
        <w:t xml:space="preserve"> </w:t>
      </w:r>
      <w:r w:rsidRPr="00382FD2">
        <w:rPr>
          <w:b/>
          <w:iCs/>
          <w:highlight w:val="yellow"/>
          <w:u w:val="single"/>
        </w:rPr>
        <w:t>drive the human race to extinction.</w:t>
      </w:r>
      <w:r w:rsidRPr="00382FD2">
        <w:rPr>
          <w:sz w:val="14"/>
        </w:rPr>
        <w:t xml:space="preserve"> 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w:t>
      </w:r>
      <w:r w:rsidRPr="008343BD">
        <w:rPr>
          <w:sz w:val="14"/>
        </w:rPr>
        <w:t xml:space="preserve">to the suggested attack plan, however, they have plenty of ideas. </w:t>
      </w:r>
      <w:r w:rsidRPr="008343BD">
        <w:rPr>
          <w:b/>
          <w:u w:val="single"/>
        </w:rPr>
        <w:t>Modern biotechnology will soon be capable, if it is not already, of bringing about the demise of the human race</w:t>
      </w:r>
      <w:r w:rsidRPr="008343BD">
        <w:rPr>
          <w:sz w:val="14"/>
        </w:rPr>
        <w:t xml:space="preserve">— </w:t>
      </w:r>
      <w:r w:rsidRPr="008343BD">
        <w:rPr>
          <w:b/>
          <w:u w:val="single"/>
        </w:rPr>
        <w:t xml:space="preserve">or </w:t>
      </w:r>
      <w:r w:rsidRPr="008343BD">
        <w:rPr>
          <w:b/>
          <w:iCs/>
          <w:u w:val="single"/>
        </w:rPr>
        <w:t>at least</w:t>
      </w:r>
      <w:r w:rsidRPr="008343BD">
        <w:rPr>
          <w:sz w:val="14"/>
        </w:rPr>
        <w:t xml:space="preserve"> </w:t>
      </w:r>
      <w:r w:rsidRPr="008343BD">
        <w:rPr>
          <w:bCs/>
          <w:u w:val="single"/>
        </w:rPr>
        <w:t>of killing a sufficient number of people to end high-tech civilization and set humanity back 1,000 years or more</w:t>
      </w:r>
      <w:r w:rsidRPr="008343BD">
        <w:rPr>
          <w:sz w:val="14"/>
        </w:rPr>
        <w:t xml:space="preserve">. That terrorist groups could achieve this level of technological sophistication may seem far-fetched, but keep in mind that </w:t>
      </w:r>
      <w:r w:rsidRPr="008343BD">
        <w:rPr>
          <w:bCs/>
          <w:u w:val="single"/>
        </w:rPr>
        <w:t>it takes only a handful of individuals to accomplish these tasks</w:t>
      </w:r>
      <w:r w:rsidRPr="008343BD">
        <w:rPr>
          <w:sz w:val="14"/>
        </w:rPr>
        <w:t xml:space="preserve">. Never has lethal power of this potency been accessible to so few, so easily. Even more dramatically than nuclear proliferation, </w:t>
      </w:r>
      <w:r w:rsidRPr="008343BD">
        <w:rPr>
          <w:bCs/>
          <w:u w:val="single"/>
        </w:rPr>
        <w:t>modern biological science has frighteningly undermined the correlation between the lethality of a weapon</w:t>
      </w:r>
      <w:r w:rsidRPr="00382FD2">
        <w:rPr>
          <w:bCs/>
          <w:u w:val="single"/>
        </w:rPr>
        <w:t xml:space="preserve"> and its cost</w:t>
      </w:r>
      <w:r w:rsidRPr="00382FD2">
        <w:rPr>
          <w:sz w:val="14"/>
        </w:rPr>
        <w:t xml:space="preserve">, a fundamentally stabilizing mechanism throughout history. </w:t>
      </w:r>
      <w:r w:rsidRPr="00382FD2">
        <w:rPr>
          <w:bCs/>
          <w:u w:val="single"/>
        </w:rPr>
        <w:t>Access to extremely lethal agents</w:t>
      </w:r>
      <w:r w:rsidRPr="00382FD2">
        <w:rPr>
          <w:sz w:val="14"/>
        </w:rPr>
        <w:t>—lethal enough to exterminate Homo sapiens—</w:t>
      </w:r>
      <w:r w:rsidRPr="00382FD2">
        <w:rPr>
          <w:b/>
          <w:u w:val="single"/>
        </w:rPr>
        <w:t>will be available to anybody with a solid background in biology, terrorists included.</w:t>
      </w:r>
    </w:p>
    <w:p w14:paraId="34DA16B4" w14:textId="77777777" w:rsidR="003503AA" w:rsidRDefault="003503AA" w:rsidP="003503AA"/>
    <w:p w14:paraId="2DA5B4AF" w14:textId="77777777" w:rsidR="003503AA" w:rsidRDefault="003503AA" w:rsidP="003503AA"/>
    <w:p w14:paraId="49116761" w14:textId="77777777" w:rsidR="003503AA" w:rsidRDefault="003503AA" w:rsidP="003503AA">
      <w:pPr>
        <w:pStyle w:val="Heading3"/>
      </w:pPr>
      <w:r>
        <w:lastRenderedPageBreak/>
        <w:t>XT Impact---Bioterrorism---1AR</w:t>
      </w:r>
    </w:p>
    <w:p w14:paraId="3BB7CADB" w14:textId="77777777" w:rsidR="003503AA" w:rsidRDefault="003503AA" w:rsidP="003503AA">
      <w:pPr>
        <w:pStyle w:val="Heading4"/>
      </w:pPr>
      <w:r>
        <w:t xml:space="preserve">Bioterror causes extinction---defense is wrong---continual innovation’s key to preparedness </w:t>
      </w:r>
    </w:p>
    <w:p w14:paraId="14EE0C80" w14:textId="77777777" w:rsidR="003503AA" w:rsidRPr="00DD5424" w:rsidRDefault="003503AA" w:rsidP="003503AA">
      <w:r>
        <w:t xml:space="preserve">Drew </w:t>
      </w:r>
      <w:r w:rsidRPr="007A5B33">
        <w:rPr>
          <w:rStyle w:val="Style13ptBold"/>
        </w:rPr>
        <w:t>Miller 16</w:t>
      </w:r>
      <w:r>
        <w:t>, former intelligence officer, former senior executive service member in the Office of the Secretary of Defense, and retired Air Force Reserve Colonel, Ph.D. from Harvard University and currently serves as director of Advanced Analysis Applications, 9/20/16, “The Age of Designer Plagues,” https://www.the-american-interest.com/2016/09/20/the-age-of-designer-plagues/</w:t>
      </w:r>
    </w:p>
    <w:p w14:paraId="0B625548" w14:textId="77777777" w:rsidR="003503AA" w:rsidRPr="00DD5424" w:rsidRDefault="003503AA" w:rsidP="003503AA">
      <w:pPr>
        <w:rPr>
          <w:b/>
        </w:rPr>
      </w:pPr>
      <w:r>
        <w:rPr>
          <w:b/>
        </w:rPr>
        <w:t>BVP = bioengineered virulent pathogen</w:t>
      </w:r>
    </w:p>
    <w:p w14:paraId="566E6945" w14:textId="77777777" w:rsidR="003503AA" w:rsidRPr="008D31FF" w:rsidRDefault="003503AA" w:rsidP="003503AA">
      <w:pPr>
        <w:rPr>
          <w:sz w:val="16"/>
        </w:rPr>
      </w:pPr>
      <w:r w:rsidRPr="008D31FF">
        <w:rPr>
          <w:sz w:val="16"/>
        </w:rPr>
        <w:t xml:space="preserve">While we cannot forecast the odds of </w:t>
      </w:r>
      <w:r w:rsidRPr="008D31FF">
        <w:rPr>
          <w:rStyle w:val="StyleUnderline"/>
          <w:highlight w:val="yellow"/>
        </w:rPr>
        <w:t>a BVP</w:t>
      </w:r>
      <w:r w:rsidRPr="008D31FF">
        <w:rPr>
          <w:sz w:val="16"/>
        </w:rPr>
        <w:t xml:space="preserve">, a host of </w:t>
      </w:r>
      <w:r w:rsidRPr="00DD5424">
        <w:rPr>
          <w:rStyle w:val="StyleUnderline"/>
        </w:rPr>
        <w:t>experts believe</w:t>
      </w:r>
      <w:r w:rsidRPr="008D31FF">
        <w:rPr>
          <w:sz w:val="16"/>
        </w:rPr>
        <w:t xml:space="preserve">s it </w:t>
      </w:r>
      <w:r w:rsidRPr="008D31FF">
        <w:rPr>
          <w:rStyle w:val="StyleUnderline"/>
          <w:highlight w:val="yellow"/>
        </w:rPr>
        <w:t xml:space="preserve">is </w:t>
      </w:r>
      <w:r w:rsidRPr="008D31FF">
        <w:rPr>
          <w:rStyle w:val="Emphasis"/>
          <w:highlight w:val="yellow"/>
        </w:rPr>
        <w:t>inevitable</w:t>
      </w:r>
      <w:r w:rsidRPr="008D31FF">
        <w:rPr>
          <w:sz w:val="16"/>
        </w:rPr>
        <w:t xml:space="preserve">. A National Defense University study of the GMO threat found that “the tools and information required for genetic modification of microorganisms are readily available worldwide.” </w:t>
      </w:r>
      <w:r w:rsidRPr="008D31FF">
        <w:rPr>
          <w:rStyle w:val="StyleUnderline"/>
          <w:highlight w:val="yellow"/>
        </w:rPr>
        <w:t>They are</w:t>
      </w:r>
      <w:r w:rsidRPr="008D31FF">
        <w:rPr>
          <w:sz w:val="16"/>
        </w:rPr>
        <w:t xml:space="preserve"> also very </w:t>
      </w:r>
      <w:r w:rsidRPr="008D31FF">
        <w:rPr>
          <w:rStyle w:val="Emphasis"/>
          <w:highlight w:val="yellow"/>
        </w:rPr>
        <w:t>cheap</w:t>
      </w:r>
      <w:r w:rsidRPr="008D31FF">
        <w:rPr>
          <w:sz w:val="16"/>
        </w:rPr>
        <w:t xml:space="preserve">, and “the </w:t>
      </w:r>
      <w:r w:rsidRPr="008D31FF">
        <w:rPr>
          <w:rStyle w:val="StyleUnderline"/>
          <w:highlight w:val="yellow"/>
        </w:rPr>
        <w:t>work can be</w:t>
      </w:r>
      <w:r w:rsidRPr="00DD5424">
        <w:rPr>
          <w:rStyle w:val="StyleUnderline"/>
        </w:rPr>
        <w:t xml:space="preserve"> successfully accomplished </w:t>
      </w:r>
      <w:r w:rsidRPr="008D31FF">
        <w:rPr>
          <w:rStyle w:val="StyleUnderline"/>
          <w:highlight w:val="yellow"/>
        </w:rPr>
        <w:t>by</w:t>
      </w:r>
      <w:r w:rsidRPr="00DD5424">
        <w:rPr>
          <w:rStyle w:val="StyleUnderline"/>
        </w:rPr>
        <w:t xml:space="preserve"> a small cadre [of </w:t>
      </w:r>
      <w:r w:rsidRPr="008D31FF">
        <w:rPr>
          <w:rStyle w:val="StyleUnderline"/>
          <w:highlight w:val="yellow"/>
        </w:rPr>
        <w:t>three people</w:t>
      </w:r>
      <w:r w:rsidRPr="008D31FF">
        <w:rPr>
          <w:sz w:val="16"/>
        </w:rPr>
        <w:t xml:space="preserve">].” This study estimated that the </w:t>
      </w:r>
      <w:r w:rsidRPr="00DD5424">
        <w:rPr>
          <w:rStyle w:val="StyleUnderline"/>
        </w:rPr>
        <w:t>materials and facilities</w:t>
      </w:r>
      <w:r w:rsidRPr="008D31FF">
        <w:rPr>
          <w:sz w:val="16"/>
        </w:rPr>
        <w:t xml:space="preserve"> to weaponize a bioagent </w:t>
      </w:r>
      <w:r w:rsidRPr="00DD5424">
        <w:rPr>
          <w:rStyle w:val="StyleUnderline"/>
        </w:rPr>
        <w:t>would cost</w:t>
      </w:r>
      <w:r w:rsidRPr="008D31FF">
        <w:rPr>
          <w:sz w:val="16"/>
        </w:rPr>
        <w:t xml:space="preserve"> about </w:t>
      </w:r>
      <w:r w:rsidRPr="00DD5424">
        <w:rPr>
          <w:rStyle w:val="StyleUnderline"/>
        </w:rPr>
        <w:t>$250,000</w:t>
      </w:r>
      <w:r w:rsidRPr="008D31FF">
        <w:rPr>
          <w:sz w:val="16"/>
        </w:rPr>
        <w:t xml:space="preserve">. “Compared to other projects that might be undertaken by governments or private organizations, the cost of equipping and staffing a laboratory scale bioprocessing facility is trivial.” They concluded that “the </w:t>
      </w:r>
      <w:r w:rsidRPr="00DD5424">
        <w:rPr>
          <w:rStyle w:val="StyleUnderline"/>
        </w:rPr>
        <w:t>potential for corruption of biotechnology to catastrophic malevolent use is considerable</w:t>
      </w:r>
      <w:r w:rsidRPr="008D31FF">
        <w:rPr>
          <w:sz w:val="16"/>
        </w:rPr>
        <w:t>,” with “tangible opportunities for many potential adversaries to acquire, modify, and then manufacture to scale a potential GMO pathogen.”5</w:t>
      </w:r>
    </w:p>
    <w:p w14:paraId="64C96C28" w14:textId="77777777" w:rsidR="003503AA" w:rsidRPr="008D31FF" w:rsidRDefault="003503AA" w:rsidP="003503AA">
      <w:pPr>
        <w:rPr>
          <w:sz w:val="16"/>
        </w:rPr>
      </w:pPr>
      <w:r w:rsidRPr="008D31FF">
        <w:rPr>
          <w:sz w:val="16"/>
        </w:rPr>
        <w:t xml:space="preserve">A BVP or other triggering disaster need not be all that effective in killing infected victims to generate a collapse that kills additional people and destroys the nation’s strength. “Collapse” is defined here as a cessation of most economic activity and the widespread lack of law and order, for a prolonged period of time, with very high fatalities (millions, more than 10 percent of the population). Indeed, </w:t>
      </w:r>
      <w:r w:rsidRPr="00FD7909">
        <w:rPr>
          <w:rStyle w:val="StyleUnderline"/>
        </w:rPr>
        <w:t>GMOs pose an “</w:t>
      </w:r>
      <w:r w:rsidRPr="00FD7909">
        <w:rPr>
          <w:rStyle w:val="Emphasis"/>
        </w:rPr>
        <w:t>existential threat</w:t>
      </w:r>
      <w:r w:rsidRPr="008D31FF">
        <w:rPr>
          <w:sz w:val="16"/>
        </w:rPr>
        <w:t xml:space="preserve">,” meaning a risk not just of </w:t>
      </w:r>
      <w:r w:rsidRPr="00DD5424">
        <w:rPr>
          <w:rStyle w:val="StyleUnderline"/>
        </w:rPr>
        <w:t>killing</w:t>
      </w:r>
      <w:r w:rsidRPr="008D31FF">
        <w:rPr>
          <w:sz w:val="16"/>
        </w:rPr>
        <w:t xml:space="preserve"> millions of people, but potentially </w:t>
      </w:r>
      <w:r w:rsidRPr="00DD5424">
        <w:rPr>
          <w:rStyle w:val="Emphasis"/>
        </w:rPr>
        <w:t>billions</w:t>
      </w:r>
      <w:r w:rsidRPr="00DD5424">
        <w:rPr>
          <w:rStyle w:val="StyleUnderline"/>
        </w:rPr>
        <w:t>, wiping out civilization as we know it</w:t>
      </w:r>
      <w:r w:rsidRPr="008D31FF">
        <w:rPr>
          <w:sz w:val="16"/>
        </w:rPr>
        <w:t>. An existential threat is defined here as one that could kill most of the population (more than 90 percent), causing a collapse that lasts beyond a few years, with the level of pre-collapse civilization not returning for generations.</w:t>
      </w:r>
    </w:p>
    <w:p w14:paraId="1E47308C" w14:textId="77777777" w:rsidR="003503AA" w:rsidRPr="008D31FF" w:rsidRDefault="003503AA" w:rsidP="003503AA">
      <w:pPr>
        <w:rPr>
          <w:sz w:val="16"/>
        </w:rPr>
      </w:pPr>
      <w:r w:rsidRPr="008D31FF">
        <w:rPr>
          <w:sz w:val="16"/>
        </w:rPr>
        <w:t xml:space="preserve">Despite a largely rural population and relatively little international travel, the bubonic plague wiped out about a third of Europe’s population in the mid-14th century. Today, over </w:t>
      </w:r>
      <w:r w:rsidRPr="008D31FF">
        <w:rPr>
          <w:rStyle w:val="StyleUnderline"/>
          <w:highlight w:val="yellow"/>
        </w:rPr>
        <w:t>half</w:t>
      </w:r>
      <w:r w:rsidRPr="00DD5424">
        <w:rPr>
          <w:rStyle w:val="StyleUnderline"/>
        </w:rPr>
        <w:t xml:space="preserve"> of </w:t>
      </w:r>
      <w:r w:rsidRPr="008D31FF">
        <w:rPr>
          <w:rStyle w:val="StyleUnderline"/>
          <w:highlight w:val="yellow"/>
        </w:rPr>
        <w:t>the world</w:t>
      </w:r>
      <w:r w:rsidRPr="00DD5424">
        <w:rPr>
          <w:rStyle w:val="StyleUnderline"/>
        </w:rPr>
        <w:t xml:space="preserve">’s seven billion people </w:t>
      </w:r>
      <w:r w:rsidRPr="008D31FF">
        <w:rPr>
          <w:rStyle w:val="StyleUnderline"/>
          <w:highlight w:val="yellow"/>
        </w:rPr>
        <w:t>live in cities visited</w:t>
      </w:r>
      <w:r w:rsidRPr="00DD5424">
        <w:rPr>
          <w:rStyle w:val="StyleUnderline"/>
        </w:rPr>
        <w:t xml:space="preserve"> daily </w:t>
      </w:r>
      <w:r w:rsidRPr="008D31FF">
        <w:rPr>
          <w:rStyle w:val="StyleUnderline"/>
          <w:highlight w:val="yellow"/>
        </w:rPr>
        <w:t>by international travelers. We are</w:t>
      </w:r>
      <w:r w:rsidRPr="008D31FF">
        <w:rPr>
          <w:sz w:val="16"/>
        </w:rPr>
        <w:t xml:space="preserve"> more urbanized and densely packed, </w:t>
      </w:r>
      <w:r w:rsidRPr="008D31FF">
        <w:rPr>
          <w:rStyle w:val="StyleUnderline"/>
          <w:highlight w:val="yellow"/>
        </w:rPr>
        <w:t>sustained by</w:t>
      </w:r>
      <w:r w:rsidRPr="008D31FF">
        <w:rPr>
          <w:sz w:val="16"/>
        </w:rPr>
        <w:t xml:space="preserve"> food and water that arrives from distant locations, </w:t>
      </w:r>
      <w:r w:rsidRPr="00DD5424">
        <w:rPr>
          <w:rStyle w:val="StyleUnderline"/>
        </w:rPr>
        <w:t xml:space="preserve">relying on delivery systems and </w:t>
      </w:r>
      <w:r w:rsidRPr="008D31FF">
        <w:rPr>
          <w:rStyle w:val="StyleUnderline"/>
          <w:highlight w:val="yellow"/>
        </w:rPr>
        <w:t>economic operations that</w:t>
      </w:r>
      <w:r w:rsidRPr="00DD5424">
        <w:rPr>
          <w:rStyle w:val="StyleUnderline"/>
        </w:rPr>
        <w:t xml:space="preserve"> may </w:t>
      </w:r>
      <w:r w:rsidRPr="008D31FF">
        <w:rPr>
          <w:rStyle w:val="Emphasis"/>
          <w:highlight w:val="yellow"/>
        </w:rPr>
        <w:t>shut down if there is a</w:t>
      </w:r>
      <w:r w:rsidRPr="00DD5424">
        <w:rPr>
          <w:rStyle w:val="Emphasis"/>
        </w:rPr>
        <w:t xml:space="preserve"> lethal contagious </w:t>
      </w:r>
      <w:r w:rsidRPr="008D31FF">
        <w:rPr>
          <w:rStyle w:val="Emphasis"/>
          <w:highlight w:val="yellow"/>
        </w:rPr>
        <w:t>virus</w:t>
      </w:r>
      <w:r w:rsidRPr="008D31FF">
        <w:rPr>
          <w:sz w:val="16"/>
        </w:rPr>
        <w:t xml:space="preserve"> spreading and people understandably do not report to work. Even those with the courage to face the risk may change their mind when they realize they could bring a fatal virus home to their families.</w:t>
      </w:r>
    </w:p>
    <w:p w14:paraId="2C1E218F" w14:textId="77777777" w:rsidR="003503AA" w:rsidRPr="008D31FF" w:rsidRDefault="003503AA" w:rsidP="003503AA">
      <w:pPr>
        <w:rPr>
          <w:sz w:val="16"/>
        </w:rPr>
      </w:pPr>
      <w:r w:rsidRPr="008D31FF">
        <w:rPr>
          <w:sz w:val="16"/>
        </w:rPr>
        <w:t xml:space="preserve">Those that do keep working, medics and police in particular, are likely to catch the virus. We should expect that most </w:t>
      </w:r>
      <w:r w:rsidRPr="00DD5424">
        <w:rPr>
          <w:rStyle w:val="StyleUnderline"/>
        </w:rPr>
        <w:t>economic activity, public services</w:t>
      </w:r>
      <w:r w:rsidRPr="008D31FF">
        <w:rPr>
          <w:sz w:val="16"/>
        </w:rPr>
        <w:t xml:space="preserve">, production of essential goods, and transportation </w:t>
      </w:r>
      <w:r w:rsidRPr="00DD5424">
        <w:rPr>
          <w:rStyle w:val="StyleUnderline"/>
        </w:rPr>
        <w:t>may cease</w:t>
      </w:r>
      <w:r w:rsidRPr="008D31FF">
        <w:rPr>
          <w:sz w:val="16"/>
        </w:rPr>
        <w:t xml:space="preserve">. To minimize inventory costs, </w:t>
      </w:r>
      <w:r w:rsidRPr="00DD5424">
        <w:rPr>
          <w:rStyle w:val="StyleUnderline"/>
        </w:rPr>
        <w:t>businesses, even hospitals, now have “just-in-time” delivery of supplies</w:t>
      </w:r>
      <w:r w:rsidRPr="008D31FF">
        <w:rPr>
          <w:sz w:val="16"/>
        </w:rPr>
        <w:t>, sourced from lowest-cost providers on the other side of the world. Even if your local trucker decides to continue working, with multiple long-distance suppliers and shippers involved in moving foodstuffs, a contagious pandemic would certainly disrupt the flow of essential goods. Panic-buying and hoarding will add to the problem of getting food to the population. How long will our public water supplies continue functioning when maintenance personnel fail to report for work? Our highly interdependent, just-in-time delivery economy is very vulnerable to disruptions. Nassim Nicholas Taleb, an expert in risk and thinking about rare events, points this out: “Our connected world appears to be more efficient. But when there is a disturbance, the setback is much harder to handle. Not only are we building riskier systems, but also the risks involved in failure are a lot larger.”6</w:t>
      </w:r>
    </w:p>
    <w:p w14:paraId="1AFA355B" w14:textId="77777777" w:rsidR="003503AA" w:rsidRPr="008D31FF" w:rsidRDefault="003503AA" w:rsidP="003503AA">
      <w:pPr>
        <w:rPr>
          <w:sz w:val="16"/>
        </w:rPr>
      </w:pPr>
      <w:r w:rsidRPr="008D31FF">
        <w:rPr>
          <w:sz w:val="16"/>
        </w:rPr>
        <w:t>When the availability of food and water is threatened, widespread marauding may occur. In 1977, New York City suffered a lightning strike that caused a power failure for one night. Over 3,000 arrests were made for looting, 400 policemen were injured, 500 fires were started. In 2005, after Hurricane Katrina, looting rapidly spread throughout New Orleans, often in broad daylight and in the presence of police officers. One third of New Orleans police officers deserted their posts. Given the example of these and other, relatively small disasters, what should we expect in the event of the far more serious scenario of a deadly viral pandemic? Pandemonium.</w:t>
      </w:r>
    </w:p>
    <w:p w14:paraId="0BDDA5B3" w14:textId="77777777" w:rsidR="003503AA" w:rsidRPr="008D31FF" w:rsidRDefault="003503AA" w:rsidP="003503AA">
      <w:pPr>
        <w:rPr>
          <w:sz w:val="16"/>
        </w:rPr>
      </w:pPr>
      <w:r w:rsidRPr="008D31FF">
        <w:rPr>
          <w:sz w:val="16"/>
        </w:rPr>
        <w:t>There are many more reasons why we are far more likely to suffer when a widespread disaster hits tomorrow. For example, despite rising population, we have fewer hospital beds and emergency rooms in the United States today than even a few decades ago. Between 1990 and 2009, emergency rooms in non-rural U.S. hospitals declined 27 percent from 2,446 to 1,779.</w:t>
      </w:r>
    </w:p>
    <w:p w14:paraId="512A7C00" w14:textId="77777777" w:rsidR="003503AA" w:rsidRPr="008D31FF" w:rsidRDefault="003503AA" w:rsidP="003503AA">
      <w:pPr>
        <w:rPr>
          <w:sz w:val="16"/>
        </w:rPr>
      </w:pPr>
      <w:r w:rsidRPr="008D31FF">
        <w:rPr>
          <w:sz w:val="16"/>
        </w:rPr>
        <w:t>Some may not wait to exploit a disaster, they may loot and maraud immediately. UK riots in 2011 showed that law enforcement can break down and violence spread without a disaster to trigger them. Prime Minister Cameron called it “pure criminality.” Others said it was inevitable violence from youth fed up with unemployment or family breakdown. The attacks on police and looting started in London, but spread quickly to other cities across the United Kingdom. Looting and violence grew as more people took advantage of the opportunity and “marauding gangs” formed. Police lost control of many areas. Innocent people were shot dead in cars and robbed on streets. Thugs in Birmingham killed three men trying to protect their businesses. The riots continued the following night—and the next. Violence continued in London for four nights until an extra 16,000 police officers moved in to restore order.</w:t>
      </w:r>
    </w:p>
    <w:p w14:paraId="65E3D9C6" w14:textId="77777777" w:rsidR="003503AA" w:rsidRPr="008D31FF" w:rsidRDefault="003503AA" w:rsidP="003503AA">
      <w:pPr>
        <w:rPr>
          <w:sz w:val="16"/>
        </w:rPr>
      </w:pPr>
      <w:r w:rsidRPr="008D31FF">
        <w:rPr>
          <w:sz w:val="16"/>
        </w:rPr>
        <w:t>Criminal syndicates and gangs can accelerate the breakdown in law and order and magnify marauder threats. The number of gang members in the world is estimated at several million. The United States has tens of thousands of gangs and perhaps a million gang members. The Salvadoran MS-13 gang alone, known for brutal murders, has tens of thousands of members dispersed throughout most U.S. states. Many people, not just gang members, will use the disaster and the distraction of police as an opportunity to loot.</w:t>
      </w:r>
    </w:p>
    <w:p w14:paraId="71266F99" w14:textId="77777777" w:rsidR="003503AA" w:rsidRPr="008D31FF" w:rsidRDefault="003503AA" w:rsidP="003503AA">
      <w:pPr>
        <w:rPr>
          <w:sz w:val="16"/>
        </w:rPr>
      </w:pPr>
      <w:r w:rsidRPr="00DD5424">
        <w:rPr>
          <w:rStyle w:val="StyleUnderline"/>
        </w:rPr>
        <w:lastRenderedPageBreak/>
        <w:t xml:space="preserve">A major disaster could lead to </w:t>
      </w:r>
      <w:r w:rsidRPr="00DD5424">
        <w:rPr>
          <w:rStyle w:val="Emphasis"/>
        </w:rPr>
        <w:t>economic and societal shutdown</w:t>
      </w:r>
      <w:r w:rsidRPr="00DD5424">
        <w:rPr>
          <w:rStyle w:val="StyleUnderline"/>
        </w:rPr>
        <w:t xml:space="preserve"> that escalates in ways we cannot foresee</w:t>
      </w:r>
      <w:r w:rsidRPr="008D31FF">
        <w:rPr>
          <w:sz w:val="16"/>
        </w:rPr>
        <w:t xml:space="preserve">, but we can assume </w:t>
      </w:r>
      <w:r w:rsidRPr="00DD5424">
        <w:rPr>
          <w:rStyle w:val="StyleUnderline"/>
        </w:rPr>
        <w:t xml:space="preserve">they may be </w:t>
      </w:r>
      <w:r w:rsidRPr="00DD5424">
        <w:rPr>
          <w:rStyle w:val="Emphasis"/>
        </w:rPr>
        <w:t>even worse</w:t>
      </w:r>
      <w:r w:rsidRPr="00DD5424">
        <w:rPr>
          <w:rStyle w:val="StyleUnderline"/>
        </w:rPr>
        <w:t xml:space="preserve"> than the losses from the trigger event</w:t>
      </w:r>
      <w:r w:rsidRPr="008D31FF">
        <w:rPr>
          <w:sz w:val="16"/>
        </w:rPr>
        <w:t>. A Defense Science Board study warned that even a relatively benign cyber attack could trigger collapse:</w:t>
      </w:r>
    </w:p>
    <w:p w14:paraId="6A942549" w14:textId="77777777" w:rsidR="003503AA" w:rsidRPr="008D31FF" w:rsidRDefault="003503AA" w:rsidP="003503AA">
      <w:pPr>
        <w:rPr>
          <w:sz w:val="16"/>
        </w:rPr>
      </w:pPr>
      <w:r w:rsidRPr="008D31FF">
        <w:rPr>
          <w:sz w:val="16"/>
        </w:rPr>
        <w:t>“[F]ood and medicine distribution systems would be ineffective, transportation would fail or become so chaotic as to be useless. Law enforcement, medical staff, and emergency personnel capabilities could be expected to be barely functional in the short term and dysfunctional over sustained periods.”7</w:t>
      </w:r>
    </w:p>
    <w:p w14:paraId="50674027" w14:textId="77777777" w:rsidR="003503AA" w:rsidRPr="008D31FF" w:rsidRDefault="003503AA" w:rsidP="003503AA">
      <w:pPr>
        <w:rPr>
          <w:sz w:val="16"/>
        </w:rPr>
      </w:pPr>
      <w:r w:rsidRPr="008D31FF">
        <w:rPr>
          <w:sz w:val="16"/>
        </w:rPr>
        <w:t>The nation’s leading agency for protecting against WMD, the Defense Threat Reduction Agency, warns that we face the “inevitable emergency of a new threat from biological and chemical agents.” The Commission on the Prevention of Weapons of Mass Destruction Proliferation and Terrorism, the international police agency INTERPOL, the former president of the Royal Society of London all warn that bio-terror attacks could kill millions. When Dr. Henderson, who led the World Health Organization’s global smallpox eradication campaign, predicts that a human transmissible form of avian flu could injure and kill billions, that’s a credible warning of an existential threat. But none of this generates as much public attention  or political action as North Carolina’s transgender bathroom dispute.</w:t>
      </w:r>
    </w:p>
    <w:p w14:paraId="241501D2" w14:textId="77777777" w:rsidR="003503AA" w:rsidRPr="008D31FF" w:rsidRDefault="003503AA" w:rsidP="003503AA">
      <w:pPr>
        <w:rPr>
          <w:sz w:val="16"/>
        </w:rPr>
      </w:pPr>
      <w:r w:rsidRPr="008D31FF">
        <w:rPr>
          <w:sz w:val="16"/>
        </w:rPr>
        <w:t>As for why we are blind to this pending disaster, Nassim Taleb’s The Black Swan: The Impact of the Highly Improbable offers insights. A “Black Swan” is an extreme impact event that is outside the realm of regular expectations; nothing in the past can convincingly point to its possibility. Concerning such events, Taleb warns that “things have a bias to appear more stable and less risky in the past, leading us to surprises . . . . The history of epidemics, narrowly studied, does not suggest the risks of the great plague to come that will dominate the planet.”8</w:t>
      </w:r>
    </w:p>
    <w:p w14:paraId="54F38D1C" w14:textId="77777777" w:rsidR="003503AA" w:rsidRPr="008D31FF" w:rsidRDefault="003503AA" w:rsidP="003503AA">
      <w:pPr>
        <w:rPr>
          <w:sz w:val="16"/>
        </w:rPr>
      </w:pPr>
      <w:r w:rsidRPr="008D31FF">
        <w:rPr>
          <w:sz w:val="16"/>
        </w:rPr>
        <w:t xml:space="preserve">Taleb cites 27 </w:t>
      </w:r>
      <w:r w:rsidRPr="008D31FF">
        <w:rPr>
          <w:rStyle w:val="Emphasis"/>
        </w:rPr>
        <w:t xml:space="preserve">widespread </w:t>
      </w:r>
      <w:r w:rsidRPr="008D31FF">
        <w:rPr>
          <w:rStyle w:val="Emphasis"/>
          <w:highlight w:val="yellow"/>
        </w:rPr>
        <w:t>errors in</w:t>
      </w:r>
      <w:r w:rsidRPr="008D31FF">
        <w:rPr>
          <w:rStyle w:val="Emphasis"/>
        </w:rPr>
        <w:t xml:space="preserve"> human </w:t>
      </w:r>
      <w:r w:rsidRPr="008D31FF">
        <w:rPr>
          <w:rStyle w:val="Emphasis"/>
          <w:highlight w:val="yellow"/>
        </w:rPr>
        <w:t>thinking</w:t>
      </w:r>
      <w:r w:rsidRPr="008D31FF">
        <w:rPr>
          <w:sz w:val="16"/>
        </w:rPr>
        <w:t xml:space="preserve"> processes and misapplications of statistics to </w:t>
      </w:r>
      <w:r w:rsidRPr="008D31FF">
        <w:rPr>
          <w:rStyle w:val="StyleUnderline"/>
          <w:highlight w:val="yellow"/>
        </w:rPr>
        <w:t>explain why we neglect</w:t>
      </w:r>
      <w:r w:rsidRPr="008D31FF">
        <w:rPr>
          <w:rStyle w:val="StyleUnderline"/>
        </w:rPr>
        <w:t xml:space="preserve"> Black Swan disasters like </w:t>
      </w:r>
      <w:r w:rsidRPr="008D31FF">
        <w:rPr>
          <w:rStyle w:val="StyleUnderline"/>
          <w:highlight w:val="yellow"/>
        </w:rPr>
        <w:t>a coming BVP</w:t>
      </w:r>
      <w:r w:rsidRPr="008D31FF">
        <w:rPr>
          <w:sz w:val="16"/>
          <w:highlight w:val="yellow"/>
        </w:rPr>
        <w:t xml:space="preserve">. </w:t>
      </w:r>
      <w:r w:rsidRPr="008D31FF">
        <w:rPr>
          <w:rStyle w:val="StyleUnderline"/>
          <w:highlight w:val="yellow"/>
        </w:rPr>
        <w:t>People cling to</w:t>
      </w:r>
      <w:r w:rsidRPr="008D31FF">
        <w:rPr>
          <w:rStyle w:val="StyleUnderline"/>
        </w:rPr>
        <w:t xml:space="preserve"> </w:t>
      </w:r>
      <w:r w:rsidRPr="008D31FF">
        <w:rPr>
          <w:rStyle w:val="Emphasis"/>
        </w:rPr>
        <w:t xml:space="preserve">current truths and </w:t>
      </w:r>
      <w:r w:rsidRPr="008D31FF">
        <w:rPr>
          <w:rStyle w:val="Emphasis"/>
          <w:highlight w:val="yellow"/>
        </w:rPr>
        <w:t>past experiences</w:t>
      </w:r>
      <w:r w:rsidRPr="008D31FF">
        <w:rPr>
          <w:rStyle w:val="StyleUnderline"/>
        </w:rPr>
        <w:t xml:space="preserve"> that </w:t>
      </w:r>
      <w:r w:rsidRPr="008D31FF">
        <w:rPr>
          <w:rStyle w:val="StyleUnderline"/>
          <w:highlight w:val="yellow"/>
        </w:rPr>
        <w:t>new tech</w:t>
      </w:r>
      <w:r w:rsidRPr="008D31FF">
        <w:rPr>
          <w:rStyle w:val="StyleUnderline"/>
        </w:rPr>
        <w:t>nologies and changing conditions</w:t>
      </w:r>
      <w:r w:rsidRPr="008D31FF">
        <w:rPr>
          <w:sz w:val="16"/>
        </w:rPr>
        <w:t xml:space="preserve"> may soon </w:t>
      </w:r>
      <w:r w:rsidRPr="008D31FF">
        <w:rPr>
          <w:rStyle w:val="StyleUnderline"/>
          <w:highlight w:val="yellow"/>
        </w:rPr>
        <w:t>render</w:t>
      </w:r>
      <w:r w:rsidRPr="008D31FF">
        <w:rPr>
          <w:sz w:val="16"/>
        </w:rPr>
        <w:t xml:space="preserve"> wrong or </w:t>
      </w:r>
      <w:r w:rsidRPr="008D31FF">
        <w:rPr>
          <w:rStyle w:val="Emphasis"/>
          <w:highlight w:val="yellow"/>
        </w:rPr>
        <w:t>irrelevant</w:t>
      </w:r>
      <w:r w:rsidRPr="008D31FF">
        <w:rPr>
          <w:sz w:val="16"/>
        </w:rPr>
        <w:t xml:space="preserve">. We often fool ourselves with stories and anecdotes, and even invent memories that calm us—but also demobilize us. </w:t>
      </w:r>
      <w:r w:rsidRPr="008D31FF">
        <w:rPr>
          <w:rStyle w:val="StyleUnderline"/>
        </w:rPr>
        <w:t>What we don’t see regularly, we tend to ignore</w:t>
      </w:r>
      <w:r w:rsidRPr="008D31FF">
        <w:rPr>
          <w:sz w:val="16"/>
        </w:rPr>
        <w:t>. We learn by repetition, react and decide by gut feeling, thinking that we’ve thought it through and made a rational choice when we often have not. “We are made to be superficial, to heed what we see and not heed what does not vividly come to mind.” Taleb cites as examples the diaries of people prior to World War II—few had any inkling that something momentous was taking place, that large-scale war was coming. And indeed, while we hear much about Churchill’s warnings (and less about Lord Vansittart’s even earlier and more consistent warnings), his was a rare voice and ignored.</w:t>
      </w:r>
    </w:p>
    <w:p w14:paraId="1E795160" w14:textId="77777777" w:rsidR="003503AA" w:rsidRPr="008D31FF" w:rsidRDefault="003503AA" w:rsidP="003503AA">
      <w:pPr>
        <w:rPr>
          <w:sz w:val="16"/>
        </w:rPr>
      </w:pPr>
      <w:r w:rsidRPr="008D31FF">
        <w:rPr>
          <w:sz w:val="16"/>
        </w:rPr>
        <w:t>BVP “disaster blindness” may be stronger in the United States because we, with the mightiest military, feel immune from attack. This is precisely why a BVP is a likely weapon of choice for attacking the United States. It could kill more people than even a large nuclear attack, cause more lasting devastation and economic collapse, and best of all for the attackers—they may get away with no retaliation since we may never be able to determine or prove who released the virus.</w:t>
      </w:r>
    </w:p>
    <w:p w14:paraId="2F33A06D" w14:textId="77777777" w:rsidR="003503AA" w:rsidRPr="008D31FF" w:rsidRDefault="003503AA" w:rsidP="003503AA">
      <w:pPr>
        <w:rPr>
          <w:sz w:val="16"/>
        </w:rPr>
      </w:pPr>
      <w:r w:rsidRPr="008D31FF">
        <w:rPr>
          <w:sz w:val="16"/>
        </w:rPr>
        <w:t>Our government spends tens of billions of dollars every year to counter nuclear threats because it’s a long-standing, very obvious threat. The threat of bio attack is much worse, both in terms of likelihood and of the damage it will probably cause, yet relatively little is done to try and counter or prepare. In 2012 a National Research Council committee on chemical and biological defense scolded, “The United States probably has not yet adequately embraced the opacity of the threat. It will be much, much more difficult to prepare for and defend against than prior threats.”9 Indeed, when I interview biologists and researchers who should be troubled by the coming BVP, their more immediate worry is that their research will be curtailed or over-regulated. They believe that biotechnology promises great advances in medicine and is a huge economic opportunity—a belief echoed by business executives. Scientists I’ve interviewed fear that warnings about BVP will lead to more regulations, which would drive the research to other parts of the world where it’s not regulated. They also argue that it is too late to stop misuse of this technology.</w:t>
      </w:r>
    </w:p>
    <w:p w14:paraId="6A9E3330" w14:textId="77777777" w:rsidR="003503AA" w:rsidRPr="008D31FF" w:rsidRDefault="003503AA" w:rsidP="003503AA">
      <w:pPr>
        <w:rPr>
          <w:sz w:val="16"/>
        </w:rPr>
      </w:pPr>
      <w:r w:rsidRPr="008D31FF">
        <w:rPr>
          <w:sz w:val="16"/>
        </w:rPr>
        <w:t>The Federal government is certainly aware of the bioterrorism risk, but it is not a top priority. The lead agencies dealing with biotechnology fund and promote the research. Until the first instance of disaster, it is doubtful there will be strong action to prepare for the threat of a BVP-induced collapse. Nothing major happens in Washington, DC, without laws to direct the action, budgeting, and the commitment of top elected officials. All are lacking now. There are no special interests and lobbyists pushing for bioterrorism preparedness.</w:t>
      </w:r>
    </w:p>
    <w:p w14:paraId="521E9E1D" w14:textId="77777777" w:rsidR="003503AA" w:rsidRPr="008D31FF" w:rsidRDefault="003503AA" w:rsidP="003503AA">
      <w:pPr>
        <w:rPr>
          <w:sz w:val="16"/>
        </w:rPr>
      </w:pPr>
      <w:r w:rsidRPr="008D31FF">
        <w:rPr>
          <w:sz w:val="16"/>
        </w:rPr>
        <w:t>The initial or “triggering” Black Swan disaster may not be the biggest thing to worry about. The “cascading effects” of an economic shut down, the loss of law and order, looting and marauding, and the disruption of health, sanitation, water, and transportation systems triggered by the initial disaster may deliver much worse, longer-lasting damage. What cascading problems will result when the electrical grid goes down? Can nuclear reactors remain safely shut down when no one reports to work because they don’t want to risk viral exposure, and local water and electric systems aren’t functioning? With the police force overwhelmed and ravaged by casualties (first responders are more likely to get the virus), many officers will abandon their jobs to protect their families from exposure. An explosion in violent crime could be worse even than the virus.</w:t>
      </w:r>
    </w:p>
    <w:p w14:paraId="7BA4AB07" w14:textId="77777777" w:rsidR="003503AA" w:rsidRPr="008D31FF" w:rsidRDefault="003503AA" w:rsidP="003503AA">
      <w:pPr>
        <w:rPr>
          <w:sz w:val="16"/>
        </w:rPr>
      </w:pPr>
      <w:r w:rsidRPr="008D31FF">
        <w:rPr>
          <w:rStyle w:val="StyleUnderline"/>
        </w:rPr>
        <w:t xml:space="preserve">The real </w:t>
      </w:r>
      <w:r w:rsidRPr="008D31FF">
        <w:rPr>
          <w:rStyle w:val="StyleUnderline"/>
          <w:highlight w:val="yellow"/>
        </w:rPr>
        <w:t>uncertainty is</w:t>
      </w:r>
      <w:r w:rsidRPr="008D31FF">
        <w:rPr>
          <w:sz w:val="16"/>
        </w:rPr>
        <w:t xml:space="preserve"> not whether a BVP or other Black Swan disaster will occur, but </w:t>
      </w:r>
      <w:r w:rsidRPr="008D31FF">
        <w:rPr>
          <w:rStyle w:val="Emphasis"/>
          <w:highlight w:val="yellow"/>
        </w:rPr>
        <w:t>how bad it will be</w:t>
      </w:r>
      <w:r w:rsidRPr="008D31FF">
        <w:rPr>
          <w:rStyle w:val="StyleUnderline"/>
        </w:rPr>
        <w:t xml:space="preserve"> and how deep of a collapse will result</w:t>
      </w:r>
      <w:r w:rsidRPr="008D31FF">
        <w:rPr>
          <w:sz w:val="16"/>
        </w:rPr>
        <w:t xml:space="preserve"> from it. </w:t>
      </w:r>
      <w:r w:rsidRPr="008D31FF">
        <w:rPr>
          <w:rStyle w:val="StyleUnderline"/>
        </w:rPr>
        <w:t>After the first pandemic and collapse, it will</w:t>
      </w:r>
      <w:r w:rsidRPr="008D31FF">
        <w:rPr>
          <w:sz w:val="16"/>
        </w:rPr>
        <w:t xml:space="preserve"> likely </w:t>
      </w:r>
      <w:r w:rsidRPr="008D31FF">
        <w:rPr>
          <w:rStyle w:val="StyleUnderline"/>
        </w:rPr>
        <w:t xml:space="preserve">be </w:t>
      </w:r>
      <w:r w:rsidRPr="008D31FF">
        <w:rPr>
          <w:rStyle w:val="Emphasis"/>
        </w:rPr>
        <w:t>impossible to prevent repeat bio attacks</w:t>
      </w:r>
      <w:r w:rsidRPr="008D31FF">
        <w:rPr>
          <w:sz w:val="16"/>
        </w:rPr>
        <w:t>. It may be the next epoch of warfare and terrorism that defines the next era of “civilization.” Most writers covering the Biotech Age emphasize the great advances in medicine and new means of production. But in a time when individuals can wield the power to kill millions and cause a collapse, the outlook for mankind may be more bleak than rosy. The destructive power of deliberately malign GMOs and the uncontrollable ability of individuals to unleash a BVP may yield a reversal in mankind’s fortunes: shorter life spans, crueler lifestyles, and perhaps a collapse of civilization entirely.</w:t>
      </w:r>
    </w:p>
    <w:p w14:paraId="77422C57" w14:textId="77777777" w:rsidR="003503AA" w:rsidRPr="008D31FF" w:rsidRDefault="003503AA" w:rsidP="003503AA">
      <w:pPr>
        <w:rPr>
          <w:sz w:val="16"/>
        </w:rPr>
      </w:pPr>
      <w:r w:rsidRPr="008D31FF">
        <w:rPr>
          <w:sz w:val="16"/>
        </w:rPr>
        <w:t>Whether the first bioengineered virus comes from an accidental release or is spread by some regime, the key point Taleb makes is that “</w:t>
      </w:r>
      <w:r w:rsidRPr="008D31FF">
        <w:rPr>
          <w:rStyle w:val="StyleUnderline"/>
        </w:rPr>
        <w:t xml:space="preserve">Black Swans being unpredictable, </w:t>
      </w:r>
      <w:r w:rsidRPr="008D31FF">
        <w:rPr>
          <w:rStyle w:val="StyleUnderline"/>
          <w:highlight w:val="yellow"/>
        </w:rPr>
        <w:t>we need to adjust to their existence</w:t>
      </w:r>
      <w:r w:rsidRPr="008D31FF">
        <w:rPr>
          <w:sz w:val="16"/>
        </w:rPr>
        <w:t xml:space="preserve"> (rather than naively try to predict them).” Estimating, assuming, hoping that accidents, lunatics, terrorists, or enemy states won’t release a GMO, or that we can always detect and stop them, is a mistake. As a nation, we must adapt to the existence of the BVP threat now </w:t>
      </w:r>
      <w:r w:rsidRPr="008D31FF">
        <w:rPr>
          <w:rStyle w:val="StyleUnderline"/>
          <w:highlight w:val="yellow"/>
        </w:rPr>
        <w:t xml:space="preserve">and </w:t>
      </w:r>
      <w:r w:rsidRPr="008D31FF">
        <w:rPr>
          <w:rStyle w:val="Emphasis"/>
          <w:highlight w:val="yellow"/>
        </w:rPr>
        <w:t>change</w:t>
      </w:r>
      <w:r w:rsidRPr="008D31FF">
        <w:rPr>
          <w:rStyle w:val="Emphasis"/>
        </w:rPr>
        <w:t xml:space="preserve"> the </w:t>
      </w:r>
      <w:r w:rsidRPr="008D31FF">
        <w:rPr>
          <w:rStyle w:val="Emphasis"/>
          <w:highlight w:val="yellow"/>
        </w:rPr>
        <w:t>protocols of our strategy</w:t>
      </w:r>
      <w:r w:rsidRPr="008D31FF">
        <w:rPr>
          <w:rStyle w:val="Emphasis"/>
        </w:rPr>
        <w:t xml:space="preserve">, military forces, </w:t>
      </w:r>
      <w:r w:rsidRPr="008D31FF">
        <w:rPr>
          <w:rStyle w:val="Emphasis"/>
          <w:highlight w:val="yellow"/>
        </w:rPr>
        <w:t>economy</w:t>
      </w:r>
      <w:r w:rsidRPr="008D31FF">
        <w:rPr>
          <w:sz w:val="16"/>
        </w:rPr>
        <w:t xml:space="preserve">, and preparedness </w:t>
      </w:r>
      <w:r w:rsidRPr="008D31FF">
        <w:rPr>
          <w:rStyle w:val="StyleUnderline"/>
          <w:highlight w:val="yellow"/>
        </w:rPr>
        <w:t>to ensure</w:t>
      </w:r>
      <w:r w:rsidRPr="008D31FF">
        <w:rPr>
          <w:rStyle w:val="StyleUnderline"/>
        </w:rPr>
        <w:t xml:space="preserve"> the </w:t>
      </w:r>
      <w:r w:rsidRPr="008D31FF">
        <w:rPr>
          <w:rStyle w:val="Emphasis"/>
          <w:highlight w:val="yellow"/>
        </w:rPr>
        <w:t>consequences do not cascade into</w:t>
      </w:r>
      <w:r w:rsidRPr="008D31FF">
        <w:rPr>
          <w:rStyle w:val="Emphasis"/>
        </w:rPr>
        <w:t xml:space="preserve"> societal </w:t>
      </w:r>
      <w:r w:rsidRPr="008D31FF">
        <w:rPr>
          <w:rStyle w:val="Emphasis"/>
          <w:highlight w:val="yellow"/>
        </w:rPr>
        <w:t>collapse</w:t>
      </w:r>
      <w:r w:rsidRPr="008D31FF">
        <w:rPr>
          <w:sz w:val="16"/>
        </w:rPr>
        <w:t xml:space="preserve">. We need to be prepared to deal with the </w:t>
      </w:r>
      <w:r w:rsidRPr="008D31FF">
        <w:rPr>
          <w:sz w:val="16"/>
        </w:rPr>
        <w:lastRenderedPageBreak/>
        <w:t>consequences of a viral pandemic that produces horrific numbers of casualties that cannot be stopped with a simple quarantine. This problem deserves far more attention and resources. While we likely can’t stop the release of lethal new GMOs, we can survive if we are ready.</w:t>
      </w:r>
    </w:p>
    <w:p w14:paraId="40AC0F19" w14:textId="77777777" w:rsidR="003503AA" w:rsidRPr="008D31FF" w:rsidRDefault="003503AA" w:rsidP="003503AA">
      <w:pPr>
        <w:rPr>
          <w:sz w:val="16"/>
        </w:rPr>
      </w:pPr>
      <w:r w:rsidRPr="008D31FF">
        <w:rPr>
          <w:sz w:val="16"/>
        </w:rPr>
        <w:t>Many of the obvious preparations are relatively low-cost. Households need to have not days of stored food and water, but months. While the Federal government won’t recommend something so politically incorrect, wise citizens should stockpile and know how to use guns and ammo. The National Guard should train and equip its forces to implement quarantines and support local law enforcement, and add a “Civil Ground Patrol” (modeled on the Air Force’s Civil Air Patrol) to train and build a force of volunteers to help in disaster recovery and response efforts.</w:t>
      </w:r>
    </w:p>
    <w:p w14:paraId="23CC17E9" w14:textId="77777777" w:rsidR="003503AA" w:rsidRPr="008D31FF" w:rsidRDefault="003503AA" w:rsidP="003503AA">
      <w:pPr>
        <w:rPr>
          <w:sz w:val="16"/>
        </w:rPr>
      </w:pPr>
      <w:r w:rsidRPr="008D31FF">
        <w:rPr>
          <w:sz w:val="16"/>
        </w:rPr>
        <w:t>After the first pandemic hits there will be support for making bigger, more wide-sweeping changes in every aspect of our foreign and defense policies, economy, culture and society. Nuclear weapons may no longer be seen as the most threatening weapons that should be eliminated, but a vital instrument for prompt strikes to incinerate a bioweapon threat. An exodus from large cities may result as people conclude that rural areas are safer. International travelers would not enter the country within an hour of arrival, but after days spent in quarantine communities where they can work and recreate, but remain in a controlled state.</w:t>
      </w:r>
    </w:p>
    <w:p w14:paraId="67BE19B6" w14:textId="77777777" w:rsidR="003503AA" w:rsidRPr="008D31FF" w:rsidRDefault="003503AA" w:rsidP="003503AA">
      <w:pPr>
        <w:rPr>
          <w:sz w:val="16"/>
        </w:rPr>
      </w:pPr>
      <w:r w:rsidRPr="008D31FF">
        <w:rPr>
          <w:sz w:val="16"/>
        </w:rPr>
        <w:t xml:space="preserve">From the Stone Age through the Bronze, Iron and Industrial Ages to today’s Information Age, humans have enjoyed longer lifespans and improving quality of life and civilization. Every major technological advance has also been applied to new means of killing, such as the mass-produced weapons and chemical agents developed in the World Wars of the 20th century. Nuclear weapons were very difficult to make or hide, and are held today still only by states. But new computer, nanotechnology, and other </w:t>
      </w:r>
      <w:r w:rsidRPr="008D31FF">
        <w:rPr>
          <w:rStyle w:val="StyleUnderline"/>
        </w:rPr>
        <w:t>technological advances give individuals the power to severely damage states and</w:t>
      </w:r>
      <w:r w:rsidRPr="008D31FF">
        <w:rPr>
          <w:sz w:val="16"/>
        </w:rPr>
        <w:t xml:space="preserve"> the </w:t>
      </w:r>
      <w:r w:rsidRPr="008D31FF">
        <w:rPr>
          <w:rStyle w:val="StyleUnderline"/>
        </w:rPr>
        <w:t>societies</w:t>
      </w:r>
      <w:r w:rsidRPr="008D31FF">
        <w:rPr>
          <w:sz w:val="16"/>
        </w:rPr>
        <w:t xml:space="preserve"> they govern. </w:t>
      </w:r>
      <w:r w:rsidRPr="008D31FF">
        <w:rPr>
          <w:rStyle w:val="StyleUnderline"/>
          <w:highlight w:val="yellow"/>
        </w:rPr>
        <w:t>Bioengineered viruses</w:t>
      </w:r>
      <w:r w:rsidRPr="008D31FF">
        <w:rPr>
          <w:sz w:val="16"/>
        </w:rPr>
        <w:t xml:space="preserve"> created and released by an individual </w:t>
      </w:r>
      <w:r w:rsidRPr="008D31FF">
        <w:rPr>
          <w:rStyle w:val="Emphasis"/>
          <w:highlight w:val="yellow"/>
        </w:rPr>
        <w:t>could destroy</w:t>
      </w:r>
      <w:r w:rsidRPr="008D31FF">
        <w:rPr>
          <w:sz w:val="16"/>
        </w:rPr>
        <w:t xml:space="preserve"> a country and, perhaps, </w:t>
      </w:r>
      <w:r w:rsidRPr="008D31FF">
        <w:rPr>
          <w:rStyle w:val="Emphasis"/>
          <w:highlight w:val="yellow"/>
        </w:rPr>
        <w:t>our species</w:t>
      </w:r>
      <w:r w:rsidRPr="008D31FF">
        <w:rPr>
          <w:rStyle w:val="StyleUnderline"/>
          <w:highlight w:val="yellow"/>
        </w:rPr>
        <w:t xml:space="preserve">. The </w:t>
      </w:r>
      <w:r w:rsidRPr="008D31FF">
        <w:rPr>
          <w:rStyle w:val="Emphasis"/>
          <w:highlight w:val="yellow"/>
        </w:rPr>
        <w:t>more we do now to adjust</w:t>
      </w:r>
      <w:r w:rsidRPr="008D31FF">
        <w:rPr>
          <w:rStyle w:val="StyleUnderline"/>
          <w:highlight w:val="yellow"/>
        </w:rPr>
        <w:t xml:space="preserve"> to</w:t>
      </w:r>
      <w:r w:rsidRPr="008D31FF">
        <w:rPr>
          <w:rStyle w:val="StyleUnderline"/>
        </w:rPr>
        <w:t xml:space="preserve"> the threat of </w:t>
      </w:r>
      <w:r w:rsidRPr="008D31FF">
        <w:rPr>
          <w:rStyle w:val="StyleUnderline"/>
          <w:highlight w:val="yellow"/>
        </w:rPr>
        <w:t>biotech</w:t>
      </w:r>
      <w:r w:rsidRPr="008D31FF">
        <w:rPr>
          <w:rStyle w:val="StyleUnderline"/>
        </w:rPr>
        <w:t>nology</w:t>
      </w:r>
      <w:r w:rsidRPr="008D31FF">
        <w:rPr>
          <w:sz w:val="16"/>
        </w:rPr>
        <w:t xml:space="preserve"> and prepare for the Age of Bioengineered Viral Pandemics and Collapse </w:t>
      </w:r>
      <w:r w:rsidRPr="008D31FF">
        <w:rPr>
          <w:rStyle w:val="Emphasis"/>
          <w:highlight w:val="yellow"/>
        </w:rPr>
        <w:t>the more likely we are to survive</w:t>
      </w:r>
      <w:r w:rsidRPr="008D31FF">
        <w:rPr>
          <w:sz w:val="16"/>
        </w:rPr>
        <w:t>.</w:t>
      </w:r>
    </w:p>
    <w:p w14:paraId="02ED53AE" w14:textId="77777777" w:rsidR="003503AA" w:rsidRDefault="003503AA" w:rsidP="003503AA"/>
    <w:p w14:paraId="65AFF7A6" w14:textId="77777777" w:rsidR="003503AA" w:rsidRPr="005C66E6" w:rsidRDefault="003503AA" w:rsidP="003503AA"/>
    <w:p w14:paraId="2ABC996A" w14:textId="77777777" w:rsidR="003503AA" w:rsidRDefault="003503AA" w:rsidP="003503AA">
      <w:pPr>
        <w:pStyle w:val="Heading3"/>
      </w:pPr>
      <w:r>
        <w:lastRenderedPageBreak/>
        <w:t>XT Impact---AT Burnout---1AR</w:t>
      </w:r>
    </w:p>
    <w:p w14:paraId="20563686" w14:textId="77777777" w:rsidR="003503AA" w:rsidRPr="008343BD" w:rsidRDefault="003503AA" w:rsidP="003503AA">
      <w:pPr>
        <w:pStyle w:val="Heading4"/>
      </w:pPr>
      <w:r>
        <w:t>Burnout doesn’t apply to bioweapons</w:t>
      </w:r>
    </w:p>
    <w:p w14:paraId="2676834E" w14:textId="77777777" w:rsidR="003503AA" w:rsidRPr="00C376FA" w:rsidRDefault="003503AA" w:rsidP="003503AA">
      <w:r>
        <w:t xml:space="preserve">Piers </w:t>
      </w:r>
      <w:r w:rsidRPr="00BE726D">
        <w:rPr>
          <w:rStyle w:val="Style13ptBold"/>
        </w:rPr>
        <w:t>Millett 17</w:t>
      </w:r>
      <w:r>
        <w:t>, Consultant for the World Health Organization, PhD in International Relations and Affairs, University of Bradford, Andrew Snyder-Beattie, “Existential Risk and Cost-Effective Biosecurity”, Health Security, Vol 15(4), http://online.liebertpub.com/doi/pdfplus/10.1089/hs.2017.0028</w:t>
      </w:r>
    </w:p>
    <w:p w14:paraId="2B980BE6" w14:textId="77777777" w:rsidR="003503AA" w:rsidRDefault="003503AA" w:rsidP="003503AA">
      <w:pPr>
        <w:rPr>
          <w:sz w:val="16"/>
        </w:rPr>
      </w:pPr>
      <w:r w:rsidRPr="00BE726D">
        <w:rPr>
          <w:sz w:val="16"/>
        </w:rPr>
        <w:t xml:space="preserve">Historically, </w:t>
      </w:r>
      <w:r w:rsidRPr="008343BD">
        <w:rPr>
          <w:rStyle w:val="StyleUnderline"/>
        </w:rPr>
        <w:t xml:space="preserve">disease events have been responsible for the </w:t>
      </w:r>
      <w:r w:rsidRPr="008343BD">
        <w:rPr>
          <w:rStyle w:val="Emphasis"/>
        </w:rPr>
        <w:t>greatest death tolls</w:t>
      </w:r>
      <w:r w:rsidRPr="008343BD">
        <w:rPr>
          <w:rStyle w:val="StyleUnderline"/>
        </w:rPr>
        <w:t xml:space="preserve"> on humanity. The 1918 flu was responsible for more than 50 million deaths</w:t>
      </w:r>
      <w:r w:rsidRPr="008343BD">
        <w:rPr>
          <w:sz w:val="16"/>
        </w:rPr>
        <w:t xml:space="preserve">,1 while </w:t>
      </w:r>
      <w:r w:rsidRPr="008343BD">
        <w:rPr>
          <w:rStyle w:val="StyleUnderline"/>
        </w:rPr>
        <w:t>smallpox killed perhaps 10 times that many in the 20th century alone.</w:t>
      </w:r>
      <w:r w:rsidRPr="008343BD">
        <w:rPr>
          <w:sz w:val="16"/>
        </w:rPr>
        <w:t xml:space="preserve">2 </w:t>
      </w:r>
      <w:r w:rsidRPr="008343BD">
        <w:rPr>
          <w:rStyle w:val="StyleUnderline"/>
        </w:rPr>
        <w:t>The Black Death was responsible for killing over 25% of the European population</w:t>
      </w:r>
      <w:r w:rsidRPr="008343BD">
        <w:rPr>
          <w:sz w:val="16"/>
        </w:rPr>
        <w:t xml:space="preserve">,3 while </w:t>
      </w:r>
      <w:r w:rsidRPr="008343BD">
        <w:rPr>
          <w:rStyle w:val="StyleUnderline"/>
        </w:rPr>
        <w:t>other pandemics</w:t>
      </w:r>
      <w:r w:rsidRPr="008343BD">
        <w:rPr>
          <w:sz w:val="16"/>
        </w:rPr>
        <w:t xml:space="preserve">, such as the plague of Justinian, </w:t>
      </w:r>
      <w:r w:rsidRPr="008343BD">
        <w:rPr>
          <w:rStyle w:val="StyleUnderline"/>
        </w:rPr>
        <w:t>are thought to have killed 25 million</w:t>
      </w:r>
      <w:r w:rsidRPr="008343BD">
        <w:rPr>
          <w:sz w:val="16"/>
        </w:rPr>
        <w:t xml:space="preserve"> in</w:t>
      </w:r>
      <w:r w:rsidRPr="00BE726D">
        <w:rPr>
          <w:sz w:val="16"/>
        </w:rPr>
        <w:t xml:space="preserve"> the 6th century—constituting over 10% of the world’s population at the time.4 It is an open question whether </w:t>
      </w:r>
      <w:r w:rsidRPr="008343BD">
        <w:rPr>
          <w:rStyle w:val="StyleUnderline"/>
          <w:highlight w:val="yellow"/>
        </w:rPr>
        <w:t>a</w:t>
      </w:r>
      <w:r w:rsidRPr="00BE726D">
        <w:rPr>
          <w:rStyle w:val="StyleUnderline"/>
        </w:rPr>
        <w:t xml:space="preserve"> </w:t>
      </w:r>
      <w:r w:rsidRPr="008343BD">
        <w:rPr>
          <w:rStyle w:val="StyleUnderline"/>
        </w:rPr>
        <w:t xml:space="preserve">future </w:t>
      </w:r>
      <w:r w:rsidRPr="00957F86">
        <w:rPr>
          <w:rStyle w:val="StyleUnderline"/>
          <w:highlight w:val="yellow"/>
        </w:rPr>
        <w:t xml:space="preserve">pandemic </w:t>
      </w:r>
      <w:r w:rsidRPr="008343BD">
        <w:rPr>
          <w:rStyle w:val="StyleUnderline"/>
          <w:highlight w:val="yellow"/>
        </w:rPr>
        <w:t xml:space="preserve">could result </w:t>
      </w:r>
      <w:r w:rsidRPr="00957F86">
        <w:rPr>
          <w:rStyle w:val="StyleUnderline"/>
          <w:highlight w:val="yellow"/>
        </w:rPr>
        <w:t xml:space="preserve">in </w:t>
      </w:r>
      <w:r w:rsidRPr="00921945">
        <w:rPr>
          <w:rStyle w:val="StyleUnderline"/>
        </w:rPr>
        <w:t xml:space="preserve">outright </w:t>
      </w:r>
      <w:r w:rsidRPr="008343BD">
        <w:rPr>
          <w:rStyle w:val="Emphasis"/>
          <w:highlight w:val="yellow"/>
        </w:rPr>
        <w:t>human extinction</w:t>
      </w:r>
      <w:r w:rsidRPr="00BE726D">
        <w:rPr>
          <w:rStyle w:val="StyleUnderline"/>
        </w:rPr>
        <w:t xml:space="preserve"> or the irreversible collapse of civilization</w:t>
      </w:r>
      <w:r w:rsidRPr="00BE726D">
        <w:rPr>
          <w:sz w:val="16"/>
        </w:rPr>
        <w:t xml:space="preserve">. </w:t>
      </w:r>
    </w:p>
    <w:p w14:paraId="030D31C1" w14:textId="77777777" w:rsidR="003503AA" w:rsidRDefault="003503AA" w:rsidP="003503AA">
      <w:pPr>
        <w:rPr>
          <w:sz w:val="16"/>
        </w:rPr>
      </w:pPr>
      <w:r w:rsidRPr="00CE0E18">
        <w:rPr>
          <w:rStyle w:val="StyleUnderline"/>
        </w:rPr>
        <w:t>A skeptic would have</w:t>
      </w:r>
      <w:r w:rsidRPr="00CE0E18">
        <w:rPr>
          <w:sz w:val="16"/>
        </w:rPr>
        <w:t xml:space="preserve"> many good </w:t>
      </w:r>
      <w:r w:rsidRPr="00CE0E18">
        <w:rPr>
          <w:rStyle w:val="StyleUnderline"/>
        </w:rPr>
        <w:t xml:space="preserve">reasons to think that existential risk from disease is unlikely. Such </w:t>
      </w:r>
      <w:r w:rsidRPr="00957F86">
        <w:rPr>
          <w:rStyle w:val="StyleUnderline"/>
          <w:highlight w:val="yellow"/>
        </w:rPr>
        <w:t xml:space="preserve">a disease would need to spread </w:t>
      </w:r>
      <w:r w:rsidRPr="00957F86">
        <w:rPr>
          <w:rStyle w:val="Emphasis"/>
          <w:highlight w:val="yellow"/>
        </w:rPr>
        <w:t>worldwide</w:t>
      </w:r>
      <w:r w:rsidRPr="00BE726D">
        <w:rPr>
          <w:rStyle w:val="StyleUnderline"/>
        </w:rPr>
        <w:t xml:space="preserve"> to remote populations, overcome</w:t>
      </w:r>
      <w:r w:rsidRPr="00BE726D">
        <w:rPr>
          <w:sz w:val="16"/>
        </w:rPr>
        <w:t xml:space="preserve"> rare </w:t>
      </w:r>
      <w:r w:rsidRPr="00BE726D">
        <w:rPr>
          <w:rStyle w:val="StyleUnderline"/>
        </w:rPr>
        <w:t xml:space="preserve">genetic resistances, </w:t>
      </w:r>
      <w:r w:rsidRPr="00957F86">
        <w:rPr>
          <w:rStyle w:val="StyleUnderline"/>
          <w:highlight w:val="yellow"/>
        </w:rPr>
        <w:t>and evade detection</w:t>
      </w:r>
      <w:r w:rsidRPr="00BE726D">
        <w:rPr>
          <w:sz w:val="16"/>
        </w:rPr>
        <w:t xml:space="preserve">, cures, and countermeasures. Even evolution itself may work in humanity’s favor: </w:t>
      </w:r>
      <w:r w:rsidRPr="00957F86">
        <w:rPr>
          <w:rStyle w:val="StyleUnderline"/>
          <w:highlight w:val="yellow"/>
        </w:rPr>
        <w:t>Virulence and transmission is</w:t>
      </w:r>
      <w:r w:rsidRPr="00BE726D">
        <w:rPr>
          <w:rStyle w:val="StyleUnderline"/>
        </w:rPr>
        <w:t xml:space="preserve"> often </w:t>
      </w:r>
      <w:r w:rsidRPr="00957F86">
        <w:rPr>
          <w:rStyle w:val="StyleUnderline"/>
          <w:highlight w:val="yellow"/>
        </w:rPr>
        <w:t>a trade-off</w:t>
      </w:r>
      <w:r w:rsidRPr="00BE726D">
        <w:rPr>
          <w:sz w:val="16"/>
        </w:rPr>
        <w:t xml:space="preserve">, and so evolutionary pressures could push against maximally lethal wild-type pathogens.5,6 </w:t>
      </w:r>
    </w:p>
    <w:p w14:paraId="2C3A5942" w14:textId="77777777" w:rsidR="003503AA" w:rsidRDefault="003503AA" w:rsidP="003503AA">
      <w:pPr>
        <w:rPr>
          <w:sz w:val="16"/>
        </w:rPr>
      </w:pPr>
      <w:r w:rsidRPr="00BE726D">
        <w:rPr>
          <w:sz w:val="16"/>
        </w:rPr>
        <w:t xml:space="preserve">While </w:t>
      </w:r>
      <w:r w:rsidRPr="00957F86">
        <w:rPr>
          <w:rStyle w:val="StyleUnderline"/>
          <w:highlight w:val="yellow"/>
        </w:rPr>
        <w:t>these arguments</w:t>
      </w:r>
      <w:r w:rsidRPr="00BE726D">
        <w:rPr>
          <w:sz w:val="16"/>
        </w:rPr>
        <w:t xml:space="preserve"> point to a very small risk of human extinction, </w:t>
      </w:r>
      <w:r w:rsidRPr="00BE726D">
        <w:rPr>
          <w:rStyle w:val="Emphasis"/>
        </w:rPr>
        <w:t xml:space="preserve">they </w:t>
      </w:r>
      <w:r w:rsidRPr="00957F86">
        <w:rPr>
          <w:rStyle w:val="Emphasis"/>
          <w:highlight w:val="yellow"/>
        </w:rPr>
        <w:t>do not rule the possibility out</w:t>
      </w:r>
      <w:r w:rsidRPr="00BE726D">
        <w:rPr>
          <w:sz w:val="16"/>
        </w:rPr>
        <w:t xml:space="preserve"> entirely. Although rare, </w:t>
      </w:r>
      <w:r w:rsidRPr="00957F86">
        <w:rPr>
          <w:rStyle w:val="StyleUnderline"/>
          <w:highlight w:val="yellow"/>
        </w:rPr>
        <w:t>there are</w:t>
      </w:r>
      <w:r w:rsidRPr="00CE0E18">
        <w:rPr>
          <w:rStyle w:val="StyleUnderline"/>
        </w:rPr>
        <w:t xml:space="preserve"> recorded </w:t>
      </w:r>
      <w:r w:rsidRPr="00957F86">
        <w:rPr>
          <w:rStyle w:val="StyleUnderline"/>
          <w:highlight w:val="yellow"/>
        </w:rPr>
        <w:t>instances of species going extinct due to disease</w:t>
      </w:r>
      <w:r w:rsidRPr="00BE726D">
        <w:rPr>
          <w:sz w:val="16"/>
        </w:rPr>
        <w:t xml:space="preserve">—primarily in amphibians, but also in 1 mammalian species of rat on Christmas Island.7,8 There </w:t>
      </w:r>
      <w:r w:rsidRPr="00BE726D">
        <w:rPr>
          <w:rStyle w:val="StyleUnderline"/>
        </w:rPr>
        <w:t xml:space="preserve">are also </w:t>
      </w:r>
      <w:r w:rsidRPr="008343BD">
        <w:rPr>
          <w:rStyle w:val="StyleUnderline"/>
        </w:rPr>
        <w:t xml:space="preserve">historical examples of large human populations being almost entirely wiped out by disease, especially when multiple diseases were simultaneously introduced into a population </w:t>
      </w:r>
      <w:r w:rsidRPr="008343BD">
        <w:rPr>
          <w:sz w:val="16"/>
        </w:rPr>
        <w:t>without immunity. The most striking examples of total population collapse include native American tribes exposed to European diseases, such as the Massachusett (86% loss of population), Quiripi-Unquachog (95% loss of population), and theWestern Abenaki (which suffered a staggering</w:t>
      </w:r>
      <w:r w:rsidRPr="00BE726D">
        <w:rPr>
          <w:sz w:val="16"/>
        </w:rPr>
        <w:t xml:space="preserve"> 98% loss of population). </w:t>
      </w:r>
    </w:p>
    <w:p w14:paraId="557F0FE5" w14:textId="77777777" w:rsidR="003503AA" w:rsidRPr="00BE726D" w:rsidRDefault="003503AA" w:rsidP="003503AA">
      <w:pPr>
        <w:rPr>
          <w:sz w:val="16"/>
        </w:rPr>
      </w:pPr>
      <w:r w:rsidRPr="00BE726D">
        <w:rPr>
          <w:sz w:val="16"/>
        </w:rPr>
        <w:t xml:space="preserve">In the modern context, no single disease currently exists that combines the worst-case levels of transmissibility, lethality, resistance to countermeasures, and global reach. But </w:t>
      </w:r>
      <w:r w:rsidRPr="00BE726D">
        <w:rPr>
          <w:rStyle w:val="StyleUnderline"/>
        </w:rPr>
        <w:t>many diseases are proof of principle that each worst-case attribute can be realized independently.</w:t>
      </w:r>
      <w:r w:rsidRPr="00BE726D">
        <w:rPr>
          <w:sz w:val="16"/>
        </w:rPr>
        <w:t xml:space="preserve"> For example, </w:t>
      </w:r>
      <w:r w:rsidRPr="00957F86">
        <w:rPr>
          <w:rStyle w:val="StyleUnderline"/>
          <w:highlight w:val="yellow"/>
        </w:rPr>
        <w:t>some</w:t>
      </w:r>
      <w:r w:rsidRPr="00CE0E18">
        <w:rPr>
          <w:rStyle w:val="StyleUnderline"/>
        </w:rPr>
        <w:t xml:space="preserve"> diseases </w:t>
      </w:r>
      <w:r w:rsidRPr="00957F86">
        <w:rPr>
          <w:rStyle w:val="StyleUnderline"/>
          <w:highlight w:val="yellow"/>
        </w:rPr>
        <w:t>exhibit</w:t>
      </w:r>
      <w:r w:rsidRPr="00BE726D">
        <w:rPr>
          <w:rStyle w:val="StyleUnderline"/>
        </w:rPr>
        <w:t xml:space="preserve"> nearly a </w:t>
      </w:r>
      <w:r w:rsidRPr="00957F86">
        <w:rPr>
          <w:rStyle w:val="StyleUnderline"/>
          <w:highlight w:val="yellow"/>
        </w:rPr>
        <w:t>100%</w:t>
      </w:r>
      <w:r w:rsidRPr="00BE726D">
        <w:rPr>
          <w:rStyle w:val="StyleUnderline"/>
        </w:rPr>
        <w:t xml:space="preserve"> case </w:t>
      </w:r>
      <w:r w:rsidRPr="00957F86">
        <w:rPr>
          <w:rStyle w:val="StyleUnderline"/>
          <w:highlight w:val="yellow"/>
        </w:rPr>
        <w:t>fatality</w:t>
      </w:r>
      <w:r w:rsidRPr="00BE726D">
        <w:rPr>
          <w:rStyle w:val="StyleUnderline"/>
        </w:rPr>
        <w:t xml:space="preserve"> ratio in the absence of treatment</w:t>
      </w:r>
      <w:r w:rsidRPr="00BE726D">
        <w:rPr>
          <w:sz w:val="16"/>
        </w:rPr>
        <w:t>, such as rabies or septicemic plague</w:t>
      </w:r>
      <w:r w:rsidRPr="00BE726D">
        <w:rPr>
          <w:rStyle w:val="StyleUnderline"/>
        </w:rPr>
        <w:t xml:space="preserve">. </w:t>
      </w:r>
      <w:r w:rsidRPr="00957F86">
        <w:rPr>
          <w:rStyle w:val="StyleUnderline"/>
          <w:highlight w:val="yellow"/>
        </w:rPr>
        <w:t>Other diseases have a</w:t>
      </w:r>
      <w:r w:rsidRPr="00CE0E18">
        <w:rPr>
          <w:rStyle w:val="StyleUnderline"/>
        </w:rPr>
        <w:t xml:space="preserve"> track </w:t>
      </w:r>
      <w:r w:rsidRPr="00957F86">
        <w:rPr>
          <w:rStyle w:val="StyleUnderline"/>
          <w:highlight w:val="yellow"/>
        </w:rPr>
        <w:t>record of spreading to</w:t>
      </w:r>
      <w:r w:rsidRPr="00BE726D">
        <w:rPr>
          <w:rStyle w:val="StyleUnderline"/>
        </w:rPr>
        <w:t xml:space="preserve"> </w:t>
      </w:r>
      <w:r w:rsidRPr="00BE726D">
        <w:rPr>
          <w:rStyle w:val="Emphasis"/>
        </w:rPr>
        <w:t xml:space="preserve">virtually </w:t>
      </w:r>
      <w:r w:rsidRPr="00957F86">
        <w:rPr>
          <w:rStyle w:val="Emphasis"/>
          <w:highlight w:val="yellow"/>
        </w:rPr>
        <w:t>every</w:t>
      </w:r>
      <w:r w:rsidRPr="00BE726D">
        <w:rPr>
          <w:rStyle w:val="Emphasis"/>
        </w:rPr>
        <w:t xml:space="preserve"> human </w:t>
      </w:r>
      <w:r w:rsidRPr="00957F86">
        <w:rPr>
          <w:rStyle w:val="Emphasis"/>
          <w:highlight w:val="yellow"/>
        </w:rPr>
        <w:t>community worldwide</w:t>
      </w:r>
      <w:r w:rsidRPr="00BE726D">
        <w:rPr>
          <w:rStyle w:val="StyleUnderline"/>
        </w:rPr>
        <w:t>,</w:t>
      </w:r>
      <w:r w:rsidRPr="00BE726D">
        <w:rPr>
          <w:sz w:val="16"/>
        </w:rPr>
        <w:t xml:space="preserve"> such as the 1918 flu,10 and </w:t>
      </w:r>
      <w:r w:rsidRPr="00BE726D">
        <w:rPr>
          <w:rStyle w:val="StyleUnderline"/>
        </w:rPr>
        <w:t>seroprevalence studies indicate that other pathogens,</w:t>
      </w:r>
      <w:r w:rsidRPr="00BE726D">
        <w:rPr>
          <w:sz w:val="16"/>
        </w:rPr>
        <w:t xml:space="preserve"> such as chickenpox and HSV-1</w:t>
      </w:r>
      <w:r w:rsidRPr="00BE726D">
        <w:rPr>
          <w:rStyle w:val="StyleUnderline"/>
        </w:rPr>
        <w:t xml:space="preserve">, can successfully reach over </w:t>
      </w:r>
      <w:r w:rsidRPr="00BE726D">
        <w:rPr>
          <w:rStyle w:val="Emphasis"/>
        </w:rPr>
        <w:t>95% of a population</w:t>
      </w:r>
      <w:r w:rsidRPr="00BE726D">
        <w:rPr>
          <w:sz w:val="16"/>
        </w:rPr>
        <w:t xml:space="preserve">.11,12 </w:t>
      </w:r>
      <w:r w:rsidRPr="00BE726D">
        <w:rPr>
          <w:rStyle w:val="StyleUnderline"/>
        </w:rPr>
        <w:t>Under optimal virulence theory, natural evolution would be an unlikely source for pathogens with the highest possible levels of transmissibility</w:t>
      </w:r>
      <w:r w:rsidRPr="00BE726D">
        <w:rPr>
          <w:sz w:val="16"/>
        </w:rPr>
        <w:t xml:space="preserve">, virulence, and global reach. </w:t>
      </w:r>
      <w:r w:rsidRPr="00BE726D">
        <w:rPr>
          <w:rStyle w:val="StyleUnderline"/>
        </w:rPr>
        <w:t xml:space="preserve">But </w:t>
      </w:r>
      <w:r w:rsidRPr="00957F86">
        <w:rPr>
          <w:rStyle w:val="StyleUnderline"/>
          <w:highlight w:val="yellow"/>
        </w:rPr>
        <w:t>advances in biotech</w:t>
      </w:r>
      <w:r w:rsidRPr="00BE726D">
        <w:rPr>
          <w:rStyle w:val="StyleUnderline"/>
        </w:rPr>
        <w:t xml:space="preserve">nology </w:t>
      </w:r>
      <w:r w:rsidRPr="00957F86">
        <w:rPr>
          <w:rStyle w:val="StyleUnderline"/>
          <w:highlight w:val="yellow"/>
        </w:rPr>
        <w:t>might allow the creation of diseases that combine</w:t>
      </w:r>
      <w:r w:rsidRPr="00BE726D">
        <w:rPr>
          <w:rStyle w:val="StyleUnderline"/>
        </w:rPr>
        <w:t xml:space="preserve"> such </w:t>
      </w:r>
      <w:r w:rsidRPr="00957F86">
        <w:rPr>
          <w:rStyle w:val="StyleUnderline"/>
          <w:highlight w:val="yellow"/>
        </w:rPr>
        <w:t>traits</w:t>
      </w:r>
      <w:r w:rsidRPr="00BE726D">
        <w:rPr>
          <w:rStyle w:val="StyleUnderline"/>
        </w:rPr>
        <w:t>.</w:t>
      </w:r>
      <w:r w:rsidRPr="00BE726D">
        <w:rPr>
          <w:sz w:val="16"/>
        </w:rPr>
        <w:t xml:space="preserve">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w:t>
      </w:r>
      <w:r w:rsidRPr="00921945">
        <w:rPr>
          <w:sz w:val="16"/>
        </w:rPr>
        <w:t xml:space="preserve">, </w:t>
      </w:r>
      <w:r w:rsidRPr="00921945">
        <w:rPr>
          <w:rStyle w:val="StyleUnderline"/>
        </w:rPr>
        <w:t>studies have</w:t>
      </w:r>
      <w:r w:rsidRPr="00BE726D">
        <w:rPr>
          <w:rStyle w:val="StyleUnderline"/>
        </w:rPr>
        <w:t xml:space="preserve"> shown that other disease traits, such as incubation time, environmental survival, and available vectors, could be modifie</w:t>
      </w:r>
      <w:r w:rsidRPr="00BE726D">
        <w:rPr>
          <w:sz w:val="16"/>
        </w:rPr>
        <w:t>d as well.19-2</w:t>
      </w:r>
    </w:p>
    <w:p w14:paraId="0691A9A6" w14:textId="77777777" w:rsidR="003503AA" w:rsidRDefault="003503AA" w:rsidP="003503AA"/>
    <w:p w14:paraId="1D25F689" w14:textId="77777777" w:rsidR="003503AA" w:rsidRPr="008343BD" w:rsidRDefault="003503AA" w:rsidP="003503AA"/>
    <w:p w14:paraId="546FA635" w14:textId="77777777" w:rsidR="003503AA" w:rsidRDefault="003503AA" w:rsidP="003503AA">
      <w:pPr>
        <w:pStyle w:val="Heading3"/>
      </w:pPr>
      <w:r>
        <w:lastRenderedPageBreak/>
        <w:t>XT Terrorism IL---1AR</w:t>
      </w:r>
    </w:p>
    <w:p w14:paraId="5A48212F" w14:textId="77777777" w:rsidR="003503AA" w:rsidRDefault="003503AA" w:rsidP="003503AA">
      <w:pPr>
        <w:pStyle w:val="Heading4"/>
      </w:pPr>
      <w:r>
        <w:t xml:space="preserve">That checks </w:t>
      </w:r>
      <w:r w:rsidRPr="00E45B84">
        <w:rPr>
          <w:u w:val="single"/>
        </w:rPr>
        <w:t>Iranian</w:t>
      </w:r>
      <w:r>
        <w:t xml:space="preserve"> and </w:t>
      </w:r>
      <w:r w:rsidRPr="00E45B84">
        <w:rPr>
          <w:u w:val="single"/>
        </w:rPr>
        <w:t>Saudi</w:t>
      </w:r>
      <w:r>
        <w:t xml:space="preserve"> terrorism support</w:t>
      </w:r>
    </w:p>
    <w:p w14:paraId="1C2DF16D" w14:textId="77777777" w:rsidR="003503AA" w:rsidRPr="00C50179" w:rsidRDefault="003503AA" w:rsidP="003503AA">
      <w:r>
        <w:t xml:space="preserve">Jonah </w:t>
      </w:r>
      <w:r w:rsidRPr="00C50179">
        <w:rPr>
          <w:rStyle w:val="Style13ptBold"/>
        </w:rPr>
        <w:t>Shepp 18</w:t>
      </w:r>
      <w:r>
        <w:t>, Journalist for NYMag and the Intelligencer, 8/7/18, “While Condemning Iran, the U.S. Contributes to Terrorism in the Middle East, Too,” http://nymag.com/intelligencer/2018/08/iran-us-contribute-terrorism-middle-east.html</w:t>
      </w:r>
    </w:p>
    <w:p w14:paraId="2993A4E9" w14:textId="77777777" w:rsidR="003503AA" w:rsidRPr="00E45B84" w:rsidRDefault="003503AA" w:rsidP="003503AA">
      <w:pPr>
        <w:rPr>
          <w:sz w:val="16"/>
        </w:rPr>
      </w:pPr>
      <w:r w:rsidRPr="00E45B84">
        <w:rPr>
          <w:sz w:val="16"/>
        </w:rPr>
        <w:t xml:space="preserve">While ostensibly at war with both AQAP and the Iran-backed Houthi rebels, the U.A.E. and Saudi Arabia see the latter as the more pressing threat by far. Accordingly, the AP found, local </w:t>
      </w:r>
      <w:r w:rsidRPr="00E45B84">
        <w:rPr>
          <w:highlight w:val="yellow"/>
          <w:u w:val="single"/>
        </w:rPr>
        <w:t>militias supported by the coalition</w:t>
      </w:r>
      <w:r w:rsidRPr="00E45B84">
        <w:rPr>
          <w:sz w:val="16"/>
        </w:rPr>
        <w:t xml:space="preserve"> frequently </w:t>
      </w:r>
      <w:r w:rsidRPr="00E45B84">
        <w:rPr>
          <w:highlight w:val="yellow"/>
          <w:u w:val="single"/>
        </w:rPr>
        <w:t>recruit</w:t>
      </w:r>
      <w:r w:rsidRPr="00E45B84">
        <w:rPr>
          <w:sz w:val="16"/>
        </w:rPr>
        <w:t xml:space="preserve"> seasoned </w:t>
      </w:r>
      <w:r w:rsidRPr="00E45B84">
        <w:rPr>
          <w:rStyle w:val="Emphasis"/>
          <w:highlight w:val="yellow"/>
        </w:rPr>
        <w:t>Al Qaeda</w:t>
      </w:r>
      <w:r w:rsidRPr="00E45B84">
        <w:rPr>
          <w:rStyle w:val="Emphasis"/>
        </w:rPr>
        <w:t xml:space="preserve"> fighters</w:t>
      </w:r>
      <w:r w:rsidRPr="00E45B84">
        <w:rPr>
          <w:sz w:val="16"/>
        </w:rPr>
        <w:t xml:space="preserve"> </w:t>
      </w:r>
      <w:r w:rsidRPr="00E45B84">
        <w:rPr>
          <w:highlight w:val="yellow"/>
          <w:u w:val="single"/>
        </w:rPr>
        <w:t>into their ranks</w:t>
      </w:r>
      <w:r w:rsidRPr="00E45B84">
        <w:rPr>
          <w:u w:val="single"/>
        </w:rPr>
        <w:t xml:space="preserve"> to fight the Houthis</w:t>
      </w:r>
      <w:r w:rsidRPr="00E45B84">
        <w:rPr>
          <w:sz w:val="16"/>
        </w:rPr>
        <w:t>, in deals allegedly brokered by Emirati agents and greased with Saudi money.</w:t>
      </w:r>
    </w:p>
    <w:p w14:paraId="202A4EF8" w14:textId="77777777" w:rsidR="003503AA" w:rsidRPr="00E45B84" w:rsidRDefault="003503AA" w:rsidP="003503AA">
      <w:pPr>
        <w:rPr>
          <w:sz w:val="16"/>
        </w:rPr>
      </w:pPr>
      <w:r w:rsidRPr="00E45B84">
        <w:rPr>
          <w:sz w:val="16"/>
        </w:rPr>
        <w:t xml:space="preserve">The U.S. does not directly fund the coalition, and the investigation found no evidence of American money making its way to AQAP militants. Nonetheless, </w:t>
      </w:r>
      <w:r w:rsidRPr="00E45B84">
        <w:rPr>
          <w:highlight w:val="yellow"/>
          <w:u w:val="single"/>
        </w:rPr>
        <w:t>the U.S.</w:t>
      </w:r>
      <w:r w:rsidRPr="00E45B84">
        <w:rPr>
          <w:sz w:val="16"/>
        </w:rPr>
        <w:t xml:space="preserve"> has </w:t>
      </w:r>
      <w:r w:rsidRPr="00E45B84">
        <w:rPr>
          <w:highlight w:val="yellow"/>
          <w:u w:val="single"/>
        </w:rPr>
        <w:t>supported the coalition with</w:t>
      </w:r>
      <w:r w:rsidRPr="00E45B84">
        <w:rPr>
          <w:u w:val="single"/>
        </w:rPr>
        <w:t xml:space="preserve"> billions of dollars in </w:t>
      </w:r>
      <w:r w:rsidRPr="00E45B84">
        <w:rPr>
          <w:rStyle w:val="Emphasis"/>
          <w:highlight w:val="yellow"/>
        </w:rPr>
        <w:t>weaponry</w:t>
      </w:r>
      <w:r w:rsidRPr="00E45B84">
        <w:rPr>
          <w:sz w:val="16"/>
        </w:rPr>
        <w:t xml:space="preserve">, while providing intelligence and air support, chiefly in the form of drone strikes. Money is fungible, and </w:t>
      </w:r>
      <w:r w:rsidRPr="00E45B84">
        <w:rPr>
          <w:highlight w:val="yellow"/>
          <w:u w:val="single"/>
        </w:rPr>
        <w:t>every dollar</w:t>
      </w:r>
      <w:r w:rsidRPr="00E45B84">
        <w:rPr>
          <w:sz w:val="16"/>
        </w:rPr>
        <w:t xml:space="preserve"> </w:t>
      </w:r>
      <w:r w:rsidRPr="00E45B84">
        <w:rPr>
          <w:u w:val="single"/>
        </w:rPr>
        <w:t>the U.S. spends on weapons</w:t>
      </w:r>
      <w:r w:rsidRPr="00E45B84">
        <w:rPr>
          <w:sz w:val="16"/>
        </w:rPr>
        <w:t xml:space="preserve"> for the coalition </w:t>
      </w:r>
      <w:r w:rsidRPr="00E45B84">
        <w:rPr>
          <w:highlight w:val="yellow"/>
          <w:u w:val="single"/>
        </w:rPr>
        <w:t>is a dollar Saudi Arabia</w:t>
      </w:r>
      <w:r w:rsidRPr="00E45B84">
        <w:rPr>
          <w:sz w:val="16"/>
        </w:rPr>
        <w:t xml:space="preserve"> or the U.A.E. saves to </w:t>
      </w:r>
      <w:r w:rsidRPr="00E45B84">
        <w:rPr>
          <w:highlight w:val="yellow"/>
          <w:u w:val="single"/>
        </w:rPr>
        <w:t>spend on</w:t>
      </w:r>
      <w:r w:rsidRPr="00E45B84">
        <w:rPr>
          <w:sz w:val="16"/>
        </w:rPr>
        <w:t xml:space="preserve"> bribing or recruiting </w:t>
      </w:r>
      <w:r w:rsidRPr="00E45B84">
        <w:rPr>
          <w:rStyle w:val="Emphasis"/>
          <w:highlight w:val="yellow"/>
        </w:rPr>
        <w:t>AQAP</w:t>
      </w:r>
      <w:r w:rsidRPr="00E45B84">
        <w:rPr>
          <w:sz w:val="16"/>
        </w:rPr>
        <w:t xml:space="preserve"> </w:t>
      </w:r>
      <w:r w:rsidRPr="00E45B84">
        <w:rPr>
          <w:u w:val="single"/>
        </w:rPr>
        <w:t>jihadists</w:t>
      </w:r>
      <w:r w:rsidRPr="00E45B84">
        <w:rPr>
          <w:sz w:val="16"/>
        </w:rPr>
        <w:t>. When our drones hold off on bombing AQAP convoys while the coalition grants them safe passage into their mountain hideaways, we are still complicit in a dirty deal.</w:t>
      </w:r>
    </w:p>
    <w:p w14:paraId="12244F25" w14:textId="77777777" w:rsidR="003503AA" w:rsidRPr="00E45B84" w:rsidRDefault="003503AA" w:rsidP="003503AA">
      <w:pPr>
        <w:rPr>
          <w:u w:val="single"/>
        </w:rPr>
      </w:pPr>
      <w:r w:rsidRPr="00E45B84">
        <w:rPr>
          <w:sz w:val="16"/>
        </w:rPr>
        <w:t xml:space="preserve">This doesn’t make us any worse than Iran, but it underscores the reality that in messy wars over failed states, nobody comes out with clean hands. Not one participant in the humanitarian catastrophe that is the Yemeni civil war has </w:t>
      </w:r>
      <w:r w:rsidRPr="00E45B84">
        <w:rPr>
          <w:highlight w:val="yellow"/>
          <w:u w:val="single"/>
        </w:rPr>
        <w:t>in</w:t>
      </w:r>
      <w:r w:rsidRPr="00E45B84">
        <w:rPr>
          <w:sz w:val="16"/>
        </w:rPr>
        <w:t xml:space="preserve"> mind the best interests of </w:t>
      </w:r>
      <w:r w:rsidRPr="00E45B84">
        <w:rPr>
          <w:highlight w:val="yellow"/>
          <w:u w:val="single"/>
        </w:rPr>
        <w:t>Yemen</w:t>
      </w:r>
      <w:r w:rsidRPr="00E45B84">
        <w:rPr>
          <w:sz w:val="16"/>
        </w:rPr>
        <w:t xml:space="preserve"> as a country or the Yemeni people. </w:t>
      </w:r>
      <w:r w:rsidRPr="00E45B84">
        <w:rPr>
          <w:u w:val="single"/>
        </w:rPr>
        <w:t xml:space="preserve">As the </w:t>
      </w:r>
      <w:r w:rsidRPr="00E45B84">
        <w:rPr>
          <w:highlight w:val="yellow"/>
          <w:u w:val="single"/>
        </w:rPr>
        <w:t>regional powers play</w:t>
      </w:r>
      <w:r w:rsidRPr="00E45B84">
        <w:rPr>
          <w:u w:val="single"/>
        </w:rPr>
        <w:t xml:space="preserve"> their </w:t>
      </w:r>
      <w:r w:rsidRPr="00E45B84">
        <w:rPr>
          <w:rStyle w:val="Emphasis"/>
          <w:highlight w:val="yellow"/>
        </w:rPr>
        <w:t>grand strategy</w:t>
      </w:r>
      <w:r w:rsidRPr="00E45B84">
        <w:rPr>
          <w:u w:val="single"/>
        </w:rPr>
        <w:t xml:space="preserve"> game and attempt to muscle the country into their respective spheres of influence, everyone on the ground is just scrambling to survive and to expand their piece of a very small pie.</w:t>
      </w:r>
    </w:p>
    <w:p w14:paraId="15FD0A1F" w14:textId="77777777" w:rsidR="003503AA" w:rsidRPr="00E45B84" w:rsidRDefault="003503AA" w:rsidP="003503AA">
      <w:pPr>
        <w:rPr>
          <w:sz w:val="16"/>
        </w:rPr>
      </w:pPr>
      <w:r w:rsidRPr="00E45B84">
        <w:rPr>
          <w:sz w:val="16"/>
        </w:rPr>
        <w:t>The attitude of local militia commanders was described to the AP thusly: “We will unite with the devil in the face of Houthis.” In this context, the notion that we could intervene in Yemen and not end up doing business with people who ought to be our enemies is almost ridiculous.</w:t>
      </w:r>
    </w:p>
    <w:p w14:paraId="277A0C46" w14:textId="77777777" w:rsidR="003503AA" w:rsidRPr="00E45B84" w:rsidRDefault="003503AA" w:rsidP="003503AA">
      <w:pPr>
        <w:rPr>
          <w:sz w:val="16"/>
        </w:rPr>
      </w:pPr>
      <w:r w:rsidRPr="00E45B84">
        <w:rPr>
          <w:sz w:val="16"/>
        </w:rPr>
        <w:t>The same is true of Syria, where the U.S. has consistently had a hell of a time sorting out the “good” rebel factions we can conscientiously support from the jihadists we’d rather not. Despite our best efforts to only arm the good guys, some of the weapons we dumped into Syria inevitably fell into the hands of radical terror groups, including ISIS.</w:t>
      </w:r>
    </w:p>
    <w:p w14:paraId="10359813" w14:textId="77777777" w:rsidR="003503AA" w:rsidRPr="00E45B84" w:rsidRDefault="003503AA" w:rsidP="003503AA">
      <w:pPr>
        <w:rPr>
          <w:sz w:val="16"/>
        </w:rPr>
      </w:pPr>
      <w:r w:rsidRPr="00E45B84">
        <w:rPr>
          <w:sz w:val="16"/>
        </w:rPr>
        <w:t>In Iraq, too, militias once supported by Iran have become partners of the U.S. in our efforts to help that country beat back ISIS and restore some vestige of stability. Alliances with paramilitary groups were also a key component of the U.S. counterinsurgency operations during the most violent years of our occupation of Iraq. Needless to say, that occupation was itself among the most destabilizing events to befall the Middle East in its modern history and has led to tens of thousands of deaths from terrorism.</w:t>
      </w:r>
    </w:p>
    <w:p w14:paraId="7317BEAE" w14:textId="77777777" w:rsidR="003503AA" w:rsidRPr="00E45B84" w:rsidRDefault="003503AA" w:rsidP="003503AA">
      <w:pPr>
        <w:rPr>
          <w:u w:val="single"/>
        </w:rPr>
      </w:pPr>
      <w:r w:rsidRPr="00E45B84">
        <w:rPr>
          <w:highlight w:val="yellow"/>
          <w:u w:val="single"/>
        </w:rPr>
        <w:t>It’s hard</w:t>
      </w:r>
      <w:r w:rsidRPr="00E45B84">
        <w:rPr>
          <w:u w:val="single"/>
        </w:rPr>
        <w:t xml:space="preserve"> for the U.S. </w:t>
      </w:r>
      <w:r w:rsidRPr="00E45B84">
        <w:rPr>
          <w:highlight w:val="yellow"/>
          <w:u w:val="single"/>
        </w:rPr>
        <w:t xml:space="preserve">to credibly </w:t>
      </w:r>
      <w:r w:rsidRPr="00E45B84">
        <w:rPr>
          <w:rStyle w:val="Emphasis"/>
          <w:highlight w:val="yellow"/>
        </w:rPr>
        <w:t>condemn Iran</w:t>
      </w:r>
      <w:r w:rsidRPr="00E45B84">
        <w:rPr>
          <w:highlight w:val="yellow"/>
          <w:u w:val="single"/>
        </w:rPr>
        <w:t xml:space="preserve"> for supporting terrorism</w:t>
      </w:r>
      <w:r w:rsidRPr="00A02D0F">
        <w:rPr>
          <w:u w:val="single"/>
        </w:rPr>
        <w:t xml:space="preserve"> when</w:t>
      </w:r>
      <w:r w:rsidRPr="00A02D0F">
        <w:rPr>
          <w:sz w:val="16"/>
        </w:rPr>
        <w:t xml:space="preserve"> every time </w:t>
      </w:r>
      <w:r w:rsidRPr="00A02D0F">
        <w:rPr>
          <w:u w:val="single"/>
        </w:rPr>
        <w:t>we</w:t>
      </w:r>
      <w:r w:rsidRPr="00A02D0F">
        <w:rPr>
          <w:sz w:val="16"/>
        </w:rPr>
        <w:t xml:space="preserve"> involve ourselves in a Middle Eastern conflict, </w:t>
      </w:r>
      <w:r w:rsidRPr="00A02D0F">
        <w:rPr>
          <w:u w:val="single"/>
        </w:rPr>
        <w:t>we find ourselves contributing</w:t>
      </w:r>
      <w:r w:rsidRPr="00A02D0F">
        <w:rPr>
          <w:sz w:val="16"/>
        </w:rPr>
        <w:t xml:space="preserve"> — directly or indirectly, wittingly or unwittingly — to instability</w:t>
      </w:r>
      <w:r w:rsidRPr="00E45B84">
        <w:rPr>
          <w:sz w:val="16"/>
        </w:rPr>
        <w:t xml:space="preserve">, violence, and yes, terrorism. The means of our foreign policy in the Middle East are at odds with its supposed ends. Our invasions of Afghanistan and Iraq, our attempts to tip the scales of the conflicts in Libya and Syria, and our </w:t>
      </w:r>
      <w:r w:rsidRPr="00E45B84">
        <w:rPr>
          <w:highlight w:val="yellow"/>
          <w:u w:val="single"/>
        </w:rPr>
        <w:t>intervention in Yemen</w:t>
      </w:r>
      <w:r w:rsidRPr="00E45B84">
        <w:rPr>
          <w:u w:val="single"/>
        </w:rPr>
        <w:t xml:space="preserve"> have only </w:t>
      </w:r>
      <w:r w:rsidRPr="00E45B84">
        <w:rPr>
          <w:rStyle w:val="Emphasis"/>
          <w:highlight w:val="yellow"/>
        </w:rPr>
        <w:t>exacerbated the region’s ills</w:t>
      </w:r>
      <w:r w:rsidRPr="00E45B84">
        <w:rPr>
          <w:u w:val="single"/>
        </w:rPr>
        <w:t>.</w:t>
      </w:r>
    </w:p>
    <w:p w14:paraId="70FB18BC" w14:textId="77777777" w:rsidR="003503AA" w:rsidRPr="00E45B84" w:rsidRDefault="003503AA" w:rsidP="003503AA">
      <w:pPr>
        <w:rPr>
          <w:u w:val="single"/>
        </w:rPr>
      </w:pPr>
      <w:r w:rsidRPr="00E45B84">
        <w:rPr>
          <w:sz w:val="16"/>
        </w:rPr>
        <w:t xml:space="preserve">Our close relationship with Saudi Arabia, which easily rivals Iran as an inspiration, sponsor, and financier of terrorism, is a big part of the problem. </w:t>
      </w:r>
      <w:r w:rsidRPr="00E45B84">
        <w:rPr>
          <w:highlight w:val="yellow"/>
          <w:u w:val="single"/>
        </w:rPr>
        <w:t>By supporting Saudi hegemony</w:t>
      </w:r>
      <w:r w:rsidRPr="00E45B84">
        <w:rPr>
          <w:sz w:val="16"/>
        </w:rPr>
        <w:t xml:space="preserve"> in the greater Middle East, </w:t>
      </w:r>
      <w:r w:rsidRPr="00E45B84">
        <w:rPr>
          <w:highlight w:val="yellow"/>
          <w:u w:val="single"/>
        </w:rPr>
        <w:t>we</w:t>
      </w:r>
      <w:r w:rsidRPr="00E45B84">
        <w:rPr>
          <w:sz w:val="16"/>
        </w:rPr>
        <w:t xml:space="preserve"> have </w:t>
      </w:r>
      <w:r w:rsidRPr="00E45B84">
        <w:rPr>
          <w:highlight w:val="yellow"/>
          <w:u w:val="single"/>
        </w:rPr>
        <w:t>abetted</w:t>
      </w:r>
      <w:r w:rsidRPr="00E45B84">
        <w:rPr>
          <w:sz w:val="16"/>
        </w:rPr>
        <w:t xml:space="preserve"> the </w:t>
      </w:r>
      <w:r w:rsidRPr="00E45B84">
        <w:rPr>
          <w:highlight w:val="yellow"/>
          <w:u w:val="single"/>
        </w:rPr>
        <w:t>prolif</w:t>
      </w:r>
      <w:r w:rsidRPr="00E45B84">
        <w:rPr>
          <w:sz w:val="16"/>
        </w:rPr>
        <w:t xml:space="preserve">eration </w:t>
      </w:r>
      <w:r w:rsidRPr="00E45B84">
        <w:rPr>
          <w:highlight w:val="yellow"/>
          <w:u w:val="single"/>
        </w:rPr>
        <w:t>of</w:t>
      </w:r>
      <w:r w:rsidRPr="00E45B84">
        <w:rPr>
          <w:sz w:val="16"/>
        </w:rPr>
        <w:t xml:space="preserve"> a </w:t>
      </w:r>
      <w:r w:rsidRPr="00E45B84">
        <w:rPr>
          <w:rStyle w:val="Emphasis"/>
          <w:highlight w:val="yellow"/>
        </w:rPr>
        <w:t>radical Islamist ideology</w:t>
      </w:r>
      <w:r w:rsidRPr="00E45B84">
        <w:rPr>
          <w:sz w:val="16"/>
        </w:rPr>
        <w:t xml:space="preserve"> no less toxic than that of the Iranian mullahs. Moreover, </w:t>
      </w:r>
      <w:r w:rsidRPr="00E45B84">
        <w:rPr>
          <w:highlight w:val="yellow"/>
          <w:u w:val="single"/>
        </w:rPr>
        <w:t xml:space="preserve">by keeping Iran in a </w:t>
      </w:r>
      <w:r w:rsidRPr="00E45B84">
        <w:rPr>
          <w:rStyle w:val="Emphasis"/>
          <w:highlight w:val="yellow"/>
        </w:rPr>
        <w:t>constant state of threat</w:t>
      </w:r>
      <w:r w:rsidRPr="00E45B84">
        <w:rPr>
          <w:sz w:val="16"/>
        </w:rPr>
        <w:t xml:space="preserve">, </w:t>
      </w:r>
      <w:r w:rsidRPr="00E45B84">
        <w:rPr>
          <w:highlight w:val="yellow"/>
          <w:u w:val="single"/>
        </w:rPr>
        <w:t>we</w:t>
      </w:r>
      <w:r w:rsidRPr="00E45B84">
        <w:rPr>
          <w:u w:val="single"/>
        </w:rPr>
        <w:t xml:space="preserve"> justify its leaders’ paranoia and </w:t>
      </w:r>
      <w:r w:rsidRPr="00E45B84">
        <w:rPr>
          <w:highlight w:val="yellow"/>
          <w:u w:val="single"/>
        </w:rPr>
        <w:t>motivate them to counter</w:t>
      </w:r>
      <w:r w:rsidRPr="00E45B84">
        <w:rPr>
          <w:u w:val="single"/>
        </w:rPr>
        <w:t xml:space="preserve"> the </w:t>
      </w:r>
      <w:r w:rsidRPr="00E45B84">
        <w:rPr>
          <w:highlight w:val="yellow"/>
          <w:u w:val="single"/>
        </w:rPr>
        <w:t xml:space="preserve">Saudis with </w:t>
      </w:r>
      <w:r w:rsidRPr="00A02D0F">
        <w:rPr>
          <w:rStyle w:val="Emphasis"/>
        </w:rPr>
        <w:t>weapons proliferation</w:t>
      </w:r>
      <w:r w:rsidRPr="00A02D0F">
        <w:rPr>
          <w:u w:val="single"/>
        </w:rPr>
        <w:t xml:space="preserve"> and </w:t>
      </w:r>
      <w:r w:rsidRPr="00E45B84">
        <w:rPr>
          <w:rStyle w:val="Emphasis"/>
          <w:highlight w:val="yellow"/>
        </w:rPr>
        <w:t>terrorist activities</w:t>
      </w:r>
      <w:r w:rsidRPr="00E45B84">
        <w:rPr>
          <w:u w:val="single"/>
        </w:rPr>
        <w:t xml:space="preserve"> of their own.</w:t>
      </w:r>
    </w:p>
    <w:p w14:paraId="6BF0EA7E" w14:textId="77777777" w:rsidR="003503AA" w:rsidRDefault="003503AA" w:rsidP="003503AA"/>
    <w:p w14:paraId="1460C9E7" w14:textId="77777777" w:rsidR="003503AA" w:rsidRDefault="003503AA" w:rsidP="003503AA">
      <w:pPr>
        <w:pStyle w:val="Heading3"/>
      </w:pPr>
      <w:r>
        <w:lastRenderedPageBreak/>
        <w:t>XT Safe Haven IL---1AR</w:t>
      </w:r>
    </w:p>
    <w:p w14:paraId="602E6C92" w14:textId="77777777" w:rsidR="003503AA" w:rsidRDefault="003503AA" w:rsidP="003503AA">
      <w:pPr>
        <w:pStyle w:val="Heading4"/>
      </w:pPr>
      <w:r>
        <w:t>Strong AQAP leads to quick and massive attacks</w:t>
      </w:r>
    </w:p>
    <w:p w14:paraId="70080C15" w14:textId="77777777" w:rsidR="003503AA" w:rsidRDefault="003503AA" w:rsidP="003503AA">
      <w:r>
        <w:t xml:space="preserve">Katherine </w:t>
      </w:r>
      <w:r w:rsidRPr="00F84F88">
        <w:rPr>
          <w:rStyle w:val="Style13ptBold"/>
        </w:rPr>
        <w:t>Zimmerman 15</w:t>
      </w:r>
      <w:r>
        <w:t xml:space="preserve">, research fellow at the American Enterprise Institute and the lead analyst on al-Qa’ida for AEI’s Critical Threats Project, “AQAP: A Resurgent Threat,” September 2015, </w:t>
      </w:r>
      <w:hyperlink r:id="rId18" w:history="1">
        <w:r w:rsidRPr="00C937D6">
          <w:rPr>
            <w:rStyle w:val="Hyperlink"/>
          </w:rPr>
          <w:t>https://www.ctc.usma.edu/v2/wp-content/uploads/2015/09/CTC-SENTINEL-8-912.pdf</w:t>
        </w:r>
      </w:hyperlink>
    </w:p>
    <w:p w14:paraId="7FC462CF" w14:textId="77777777" w:rsidR="003503AA" w:rsidRDefault="003503AA" w:rsidP="003503AA">
      <w:r>
        <w:t>Al-Qa`ida in the Arabian Peninsula (</w:t>
      </w:r>
      <w:r w:rsidRPr="005C2887">
        <w:rPr>
          <w:highlight w:val="yellow"/>
          <w:u w:val="single"/>
        </w:rPr>
        <w:t>AQAP</w:t>
      </w:r>
      <w:r>
        <w:t xml:space="preserve">) </w:t>
      </w:r>
      <w:r w:rsidRPr="005C2887">
        <w:rPr>
          <w:highlight w:val="yellow"/>
          <w:u w:val="single"/>
        </w:rPr>
        <w:t>is one of the</w:t>
      </w:r>
      <w:r>
        <w:rPr>
          <w:u w:val="single"/>
        </w:rPr>
        <w:t xml:space="preserve"> </w:t>
      </w:r>
      <w:r w:rsidRPr="004A607D">
        <w:rPr>
          <w:u w:val="single"/>
        </w:rPr>
        <w:t xml:space="preserve">few </w:t>
      </w:r>
      <w:r w:rsidRPr="005C2887">
        <w:rPr>
          <w:highlight w:val="yellow"/>
          <w:u w:val="single"/>
        </w:rPr>
        <w:t>beneficiaries of Yemen’s collapse</w:t>
      </w:r>
      <w:r w:rsidRPr="004A607D">
        <w:rPr>
          <w:u w:val="single"/>
        </w:rPr>
        <w:t xml:space="preserve"> into civil war</w:t>
      </w:r>
      <w:r>
        <w:t xml:space="preserve">. </w:t>
      </w:r>
      <w:r w:rsidRPr="004A607D">
        <w:rPr>
          <w:u w:val="single"/>
        </w:rPr>
        <w:t>It</w:t>
      </w:r>
      <w:r>
        <w:rPr>
          <w:u w:val="single"/>
        </w:rPr>
        <w:t xml:space="preserve"> </w:t>
      </w:r>
      <w:r w:rsidRPr="004A607D">
        <w:rPr>
          <w:u w:val="single"/>
        </w:rPr>
        <w:t>now governs one of the country’s</w:t>
      </w:r>
      <w:r>
        <w:t xml:space="preserve"> three </w:t>
      </w:r>
      <w:r w:rsidRPr="005C2887">
        <w:rPr>
          <w:u w:val="single"/>
        </w:rPr>
        <w:t>major ports</w:t>
      </w:r>
      <w:r>
        <w:t xml:space="preserve"> and has expanded its operations in Yemen, benefiting from a larger recruiting pool. </w:t>
      </w:r>
      <w:r w:rsidRPr="005C2887">
        <w:rPr>
          <w:highlight w:val="yellow"/>
          <w:u w:val="single"/>
        </w:rPr>
        <w:t>AQAP’s</w:t>
      </w:r>
      <w:r w:rsidRPr="005C2887">
        <w:rPr>
          <w:rStyle w:val="Emphasis"/>
          <w:highlight w:val="yellow"/>
        </w:rPr>
        <w:t xml:space="preserve"> enlarged safe haven</w:t>
      </w:r>
      <w:r>
        <w:rPr>
          <w:rStyle w:val="Emphasis"/>
        </w:rPr>
        <w:t xml:space="preserve"> </w:t>
      </w:r>
      <w:r>
        <w:t xml:space="preserve">supports its efforts locally but also </w:t>
      </w:r>
      <w:r w:rsidRPr="005C2887">
        <w:rPr>
          <w:highlight w:val="yellow"/>
          <w:u w:val="single"/>
        </w:rPr>
        <w:t xml:space="preserve">serves as a </w:t>
      </w:r>
      <w:r w:rsidRPr="005C2887">
        <w:rPr>
          <w:rStyle w:val="Emphasis"/>
          <w:highlight w:val="yellow"/>
        </w:rPr>
        <w:t>sanctuary</w:t>
      </w:r>
      <w:r w:rsidRPr="005C2887">
        <w:rPr>
          <w:highlight w:val="yellow"/>
          <w:u w:val="single"/>
        </w:rPr>
        <w:t xml:space="preserve"> for</w:t>
      </w:r>
      <w:r w:rsidRPr="004A607D">
        <w:rPr>
          <w:u w:val="single"/>
        </w:rPr>
        <w:t xml:space="preserve"> the </w:t>
      </w:r>
      <w:r w:rsidRPr="005C2887">
        <w:rPr>
          <w:rStyle w:val="Emphasis"/>
          <w:highlight w:val="yellow"/>
        </w:rPr>
        <w:t>external operations</w:t>
      </w:r>
      <w:r w:rsidRPr="004A607D">
        <w:rPr>
          <w:u w:val="single"/>
        </w:rPr>
        <w:t xml:space="preserve"> cell that previously has</w:t>
      </w:r>
      <w:r>
        <w:rPr>
          <w:u w:val="single"/>
        </w:rPr>
        <w:t xml:space="preserve"> </w:t>
      </w:r>
      <w:r w:rsidRPr="004A607D">
        <w:rPr>
          <w:u w:val="single"/>
        </w:rPr>
        <w:t>threatened the U</w:t>
      </w:r>
      <w:r>
        <w:t xml:space="preserve">nited </w:t>
      </w:r>
      <w:r w:rsidRPr="004A607D">
        <w:rPr>
          <w:u w:val="single"/>
        </w:rPr>
        <w:t>S</w:t>
      </w:r>
      <w:r>
        <w:t xml:space="preserve">tates </w:t>
      </w:r>
      <w:r w:rsidRPr="004A607D">
        <w:rPr>
          <w:u w:val="single"/>
        </w:rPr>
        <w:t>several times</w:t>
      </w:r>
      <w:r>
        <w:t xml:space="preserve">. </w:t>
      </w:r>
      <w:r w:rsidRPr="005C2887">
        <w:rPr>
          <w:highlight w:val="yellow"/>
          <w:u w:val="single"/>
        </w:rPr>
        <w:t>The affiliate remains a</w:t>
      </w:r>
      <w:r w:rsidRPr="004A607D">
        <w:rPr>
          <w:u w:val="single"/>
        </w:rPr>
        <w:t>l-</w:t>
      </w:r>
      <w:r w:rsidRPr="005C2887">
        <w:rPr>
          <w:highlight w:val="yellow"/>
          <w:u w:val="single"/>
        </w:rPr>
        <w:t>Q</w:t>
      </w:r>
      <w:r w:rsidRPr="004A607D">
        <w:rPr>
          <w:u w:val="single"/>
        </w:rPr>
        <w:t>a`ida</w:t>
      </w:r>
      <w:r w:rsidRPr="005C2887">
        <w:rPr>
          <w:highlight w:val="yellow"/>
          <w:u w:val="single"/>
        </w:rPr>
        <w:t xml:space="preserve">’s </w:t>
      </w:r>
      <w:r w:rsidRPr="005C2887">
        <w:rPr>
          <w:rStyle w:val="Emphasis"/>
          <w:highlight w:val="yellow"/>
        </w:rPr>
        <w:t>greatest</w:t>
      </w:r>
      <w:r w:rsidRPr="004A607D">
        <w:rPr>
          <w:rStyle w:val="Emphasis"/>
        </w:rPr>
        <w:t xml:space="preserve"> direct</w:t>
      </w:r>
      <w:r w:rsidRPr="00AF6888">
        <w:rPr>
          <w:rStyle w:val="Emphasis"/>
        </w:rPr>
        <w:t xml:space="preserve"> </w:t>
      </w:r>
      <w:r w:rsidRPr="005C2887">
        <w:rPr>
          <w:rStyle w:val="Emphasis"/>
          <w:highlight w:val="yellow"/>
        </w:rPr>
        <w:t>threat</w:t>
      </w:r>
      <w:r w:rsidRPr="005C2887">
        <w:rPr>
          <w:highlight w:val="yellow"/>
          <w:u w:val="single"/>
        </w:rPr>
        <w:t xml:space="preserve"> to the U</w:t>
      </w:r>
      <w:r w:rsidRPr="005C2887">
        <w:t>nited</w:t>
      </w:r>
      <w:r>
        <w:t xml:space="preserve"> </w:t>
      </w:r>
      <w:r w:rsidRPr="005C2887">
        <w:rPr>
          <w:highlight w:val="yellow"/>
          <w:u w:val="single"/>
        </w:rPr>
        <w:t>S</w:t>
      </w:r>
      <w:r>
        <w:t xml:space="preserve">tates, </w:t>
      </w:r>
      <w:r w:rsidRPr="005C2887">
        <w:rPr>
          <w:u w:val="single"/>
        </w:rPr>
        <w:t>and it is growing stronger</w:t>
      </w:r>
      <w:r>
        <w:t>.</w:t>
      </w:r>
    </w:p>
    <w:p w14:paraId="2C0F8FAB" w14:textId="77777777" w:rsidR="003503AA" w:rsidRDefault="003503AA" w:rsidP="003503AA">
      <w:r>
        <w:t>Al-Qa`ida’s Yemen-based affiliate has been quietly expanding as the country descends further into civil war. It may be one of the few beneficiaries of Yemen’s collapse, other than the Islamic State, which is developing its own Yemeni franchise. Al-Qa`ida in the Arabian Peninsula (</w:t>
      </w:r>
      <w:r w:rsidRPr="00E318A7">
        <w:rPr>
          <w:u w:val="single"/>
        </w:rPr>
        <w:t>AQAP</w:t>
      </w:r>
      <w:r>
        <w:t xml:space="preserve">) </w:t>
      </w:r>
      <w:r w:rsidRPr="00E318A7">
        <w:rPr>
          <w:u w:val="single"/>
        </w:rPr>
        <w:t>has taken advantage of the turmoil</w:t>
      </w:r>
      <w:r>
        <w:rPr>
          <w:u w:val="single"/>
        </w:rPr>
        <w:t xml:space="preserve"> </w:t>
      </w:r>
      <w:r w:rsidRPr="00E318A7">
        <w:rPr>
          <w:u w:val="single"/>
        </w:rPr>
        <w:t>to try its hand at governance again</w:t>
      </w:r>
      <w:r>
        <w:t xml:space="preserve"> </w:t>
      </w:r>
      <w:r w:rsidRPr="00E318A7">
        <w:rPr>
          <w:u w:val="single"/>
        </w:rPr>
        <w:t>and build support among Sunni</w:t>
      </w:r>
      <w:r>
        <w:rPr>
          <w:u w:val="single"/>
        </w:rPr>
        <w:t xml:space="preserve"> </w:t>
      </w:r>
      <w:r w:rsidRPr="00E318A7">
        <w:rPr>
          <w:u w:val="single"/>
        </w:rPr>
        <w:t>tribes</w:t>
      </w:r>
      <w:r>
        <w:t xml:space="preserve"> angered by the Huthi takeover of large swaths of the country. Yemen’s civil war has secured nearly all of AQAP’s immediate military objectives. The West retreated. </w:t>
      </w:r>
      <w:r w:rsidRPr="00E318A7">
        <w:rPr>
          <w:u w:val="single"/>
        </w:rPr>
        <w:t xml:space="preserve">The </w:t>
      </w:r>
      <w:r w:rsidRPr="005C2887">
        <w:rPr>
          <w:highlight w:val="yellow"/>
          <w:u w:val="single"/>
        </w:rPr>
        <w:t>Yemeni</w:t>
      </w:r>
      <w:r w:rsidRPr="00E318A7">
        <w:rPr>
          <w:u w:val="single"/>
        </w:rPr>
        <w:t xml:space="preserve"> military and</w:t>
      </w:r>
      <w:r>
        <w:rPr>
          <w:u w:val="single"/>
        </w:rPr>
        <w:t xml:space="preserve"> </w:t>
      </w:r>
      <w:r w:rsidRPr="00E318A7">
        <w:rPr>
          <w:u w:val="single"/>
        </w:rPr>
        <w:t xml:space="preserve">security </w:t>
      </w:r>
      <w:r w:rsidRPr="005C2887">
        <w:rPr>
          <w:highlight w:val="yellow"/>
          <w:u w:val="single"/>
        </w:rPr>
        <w:t>forces</w:t>
      </w:r>
      <w:r>
        <w:t xml:space="preserve">, what is left of them, </w:t>
      </w:r>
      <w:r w:rsidRPr="005C2887">
        <w:rPr>
          <w:highlight w:val="yellow"/>
          <w:u w:val="single"/>
        </w:rPr>
        <w:t>are no longer fighting AQAP</w:t>
      </w:r>
      <w:r w:rsidRPr="005C2887">
        <w:rPr>
          <w:u w:val="single"/>
        </w:rPr>
        <w:t>.</w:t>
      </w:r>
      <w:r>
        <w:rPr>
          <w:b/>
          <w:u w:val="single"/>
        </w:rPr>
        <w:t xml:space="preserve"> </w:t>
      </w:r>
      <w:r w:rsidRPr="00E318A7">
        <w:rPr>
          <w:u w:val="single"/>
        </w:rPr>
        <w:t>Those elements that remain</w:t>
      </w:r>
      <w:r>
        <w:t xml:space="preserve"> </w:t>
      </w:r>
      <w:r w:rsidRPr="00E318A7">
        <w:rPr>
          <w:u w:val="single"/>
        </w:rPr>
        <w:t>are divided and degraded</w:t>
      </w:r>
      <w:r>
        <w:t>, operating without a central command, and have no incentive to enter into another fight. The Yemeni state is broken, and local authorities have filled the void. Mediation efforts with Yemeni stakeholders have not yielded much progress on the political front, and even if a new central government emerges, it will have to work hard to rebuild relationships with provincial and local authorities. Finally, there is an active insurgency in Yemen rooted in Sunni communities that provides an opportunity for AQAP to further establish itself.</w:t>
      </w:r>
    </w:p>
    <w:p w14:paraId="6C075F52" w14:textId="77777777" w:rsidR="003503AA" w:rsidRDefault="003503AA" w:rsidP="003503AA">
      <w:r w:rsidRPr="00E318A7">
        <w:rPr>
          <w:u w:val="single"/>
        </w:rPr>
        <w:t>The conditions are ripe for success</w:t>
      </w:r>
      <w:r>
        <w:t xml:space="preserve">, and </w:t>
      </w:r>
      <w:r w:rsidRPr="005C2887">
        <w:rPr>
          <w:u w:val="single"/>
        </w:rPr>
        <w:t>AQAP is an adaptive organization.</w:t>
      </w:r>
      <w:r>
        <w:t xml:space="preserve"> </w:t>
      </w:r>
      <w:r w:rsidRPr="00E318A7">
        <w:rPr>
          <w:u w:val="single"/>
        </w:rPr>
        <w:t>It appears to have learned from strategic errors in</w:t>
      </w:r>
      <w:r>
        <w:rPr>
          <w:u w:val="single"/>
        </w:rPr>
        <w:t xml:space="preserve"> </w:t>
      </w:r>
      <w:r w:rsidRPr="00E318A7">
        <w:rPr>
          <w:u w:val="single"/>
        </w:rPr>
        <w:t>2011 and 2012</w:t>
      </w:r>
      <w:r>
        <w:t xml:space="preserve">, </w:t>
      </w:r>
      <w:r w:rsidRPr="00E318A7">
        <w:rPr>
          <w:u w:val="single"/>
        </w:rPr>
        <w:t>which led to a popular uprising</w:t>
      </w:r>
      <w:r>
        <w:t xml:space="preserve"> against it. </w:t>
      </w:r>
      <w:r w:rsidRPr="00E318A7">
        <w:rPr>
          <w:u w:val="single"/>
        </w:rPr>
        <w:t>The late</w:t>
      </w:r>
      <w:r>
        <w:rPr>
          <w:u w:val="single"/>
        </w:rPr>
        <w:t xml:space="preserve"> </w:t>
      </w:r>
      <w:r>
        <w:t xml:space="preserve">AQAP </w:t>
      </w:r>
      <w:r w:rsidRPr="00E318A7">
        <w:rPr>
          <w:u w:val="single"/>
        </w:rPr>
        <w:t>emir</w:t>
      </w:r>
      <w:r>
        <w:t xml:space="preserve">, Nasir al-Wuhayshi, </w:t>
      </w:r>
      <w:r w:rsidRPr="00E318A7">
        <w:rPr>
          <w:u w:val="single"/>
        </w:rPr>
        <w:t>advised his Algerian counterpart</w:t>
      </w:r>
      <w:r>
        <w:rPr>
          <w:u w:val="single"/>
        </w:rPr>
        <w:t xml:space="preserve"> </w:t>
      </w:r>
      <w:r w:rsidRPr="00E318A7">
        <w:rPr>
          <w:u w:val="single"/>
        </w:rPr>
        <w:t>in the summer of 2012 that, based on AQAP’s experiences in Abyan,</w:t>
      </w:r>
      <w:r>
        <w:rPr>
          <w:u w:val="single"/>
        </w:rPr>
        <w:t xml:space="preserve"> </w:t>
      </w:r>
      <w:r w:rsidRPr="00E318A7">
        <w:rPr>
          <w:u w:val="single"/>
        </w:rPr>
        <w:t>meeting the people’s basic needs was the first step in governance</w:t>
      </w:r>
      <w:r>
        <w:t>.1 The group also appears to have copied tactics from al-Qa`ida’s Syrian affiliate, Jabhat al-Nusra, and has better integrated itself into the population, by using local governance structures for example.2 Additionally, the broad mobilization of Sunnis against Huthis is giving AQAP momentum on which to draw. This condition was not present during the Arab Spring and will only further serve AQAP’s interests.</w:t>
      </w:r>
    </w:p>
    <w:p w14:paraId="71E0C293" w14:textId="77777777" w:rsidR="003503AA" w:rsidRDefault="003503AA" w:rsidP="003503AA">
      <w:r w:rsidRPr="005C2887">
        <w:rPr>
          <w:highlight w:val="yellow"/>
          <w:u w:val="single"/>
        </w:rPr>
        <w:t>AQAP</w:t>
      </w:r>
      <w:r w:rsidRPr="005C2887">
        <w:rPr>
          <w:u w:val="single"/>
        </w:rPr>
        <w:t xml:space="preserve">’s gains </w:t>
      </w:r>
      <w:r w:rsidRPr="005C2887">
        <w:rPr>
          <w:highlight w:val="yellow"/>
          <w:u w:val="single"/>
        </w:rPr>
        <w:t xml:space="preserve">in Yemen could have </w:t>
      </w:r>
      <w:r w:rsidRPr="005C2887">
        <w:rPr>
          <w:rStyle w:val="Emphasis"/>
          <w:highlight w:val="yellow"/>
        </w:rPr>
        <w:t>disastrous consequences</w:t>
      </w:r>
      <w:r>
        <w:t xml:space="preserve">. </w:t>
      </w:r>
      <w:r w:rsidRPr="005C2887">
        <w:rPr>
          <w:u w:val="single"/>
        </w:rPr>
        <w:t>AQAP was behind at least four major attempted attacks on U.S. interests</w:t>
      </w:r>
      <w:r w:rsidRPr="005F37AC">
        <w:rPr>
          <w:u w:val="single"/>
        </w:rPr>
        <w:t xml:space="preserve"> outside of Yemen</w:t>
      </w:r>
      <w:r>
        <w:t xml:space="preserve">, </w:t>
      </w:r>
      <w:r w:rsidRPr="005F37AC">
        <w:rPr>
          <w:u w:val="single"/>
        </w:rPr>
        <w:t>and all of those occurred when the group</w:t>
      </w:r>
      <w:r>
        <w:rPr>
          <w:u w:val="single"/>
        </w:rPr>
        <w:t xml:space="preserve"> </w:t>
      </w:r>
      <w:r w:rsidRPr="005F37AC">
        <w:rPr>
          <w:u w:val="single"/>
        </w:rPr>
        <w:t>was weaker than it is toda</w:t>
      </w:r>
      <w:r>
        <w:t xml:space="preserve">y. </w:t>
      </w:r>
      <w:r w:rsidRPr="005C2887">
        <w:rPr>
          <w:highlight w:val="yellow"/>
          <w:u w:val="single"/>
        </w:rPr>
        <w:t>AQAP is also still a</w:t>
      </w:r>
      <w:r w:rsidRPr="005C2887">
        <w:rPr>
          <w:b/>
          <w:highlight w:val="yellow"/>
          <w:u w:val="single"/>
        </w:rPr>
        <w:t xml:space="preserve"> </w:t>
      </w:r>
      <w:r w:rsidRPr="005C2887">
        <w:rPr>
          <w:rStyle w:val="Emphasis"/>
          <w:highlight w:val="yellow"/>
        </w:rPr>
        <w:t>key asset</w:t>
      </w:r>
      <w:r w:rsidRPr="005C2887">
        <w:rPr>
          <w:highlight w:val="yellow"/>
          <w:u w:val="single"/>
        </w:rPr>
        <w:t xml:space="preserve"> for</w:t>
      </w:r>
      <w:r w:rsidRPr="005C2887">
        <w:rPr>
          <w:u w:val="single"/>
        </w:rPr>
        <w:t xml:space="preserve"> the </w:t>
      </w:r>
      <w:r w:rsidRPr="005C2887">
        <w:rPr>
          <w:rStyle w:val="Emphasis"/>
          <w:highlight w:val="yellow"/>
        </w:rPr>
        <w:t>global al-Qa`ida</w:t>
      </w:r>
      <w:r w:rsidRPr="005C2887">
        <w:rPr>
          <w:u w:val="single"/>
        </w:rPr>
        <w:t xml:space="preserve"> network</w:t>
      </w:r>
      <w:r w:rsidRPr="005C2887">
        <w:t xml:space="preserve">, </w:t>
      </w:r>
      <w:r w:rsidRPr="005C2887">
        <w:rPr>
          <w:u w:val="single"/>
        </w:rPr>
        <w:t>providing overall leadership guidance, sharing expertise, and coordinating transnational attacks.</w:t>
      </w:r>
      <w:r w:rsidRPr="005C2887">
        <w:t xml:space="preserve"> </w:t>
      </w:r>
      <w:r w:rsidRPr="005C2887">
        <w:rPr>
          <w:u w:val="single"/>
        </w:rPr>
        <w:t xml:space="preserve">AQAP’s growing strength in Yemen could </w:t>
      </w:r>
      <w:r w:rsidRPr="005C2887">
        <w:rPr>
          <w:rStyle w:val="Emphasis"/>
        </w:rPr>
        <w:t>reverberate throughout the alQa`ida network, raising the stakes</w:t>
      </w:r>
      <w:r w:rsidRPr="005C2887">
        <w:t xml:space="preserve"> </w:t>
      </w:r>
      <w:r w:rsidRPr="005C2887">
        <w:rPr>
          <w:u w:val="single"/>
        </w:rPr>
        <w:t>in the competition between alQa`ida and the Islamic State</w:t>
      </w:r>
      <w:r w:rsidRPr="005F37AC">
        <w:rPr>
          <w:u w:val="single"/>
        </w:rPr>
        <w:t xml:space="preserve"> to lead the </w:t>
      </w:r>
      <w:r w:rsidRPr="005F37AC">
        <w:rPr>
          <w:rStyle w:val="Emphasis"/>
        </w:rPr>
        <w:t>global jihadist movement</w:t>
      </w:r>
      <w:r>
        <w:t>.3</w:t>
      </w:r>
    </w:p>
    <w:p w14:paraId="56956FEC" w14:textId="77777777" w:rsidR="003503AA" w:rsidRPr="009074E2" w:rsidRDefault="003503AA" w:rsidP="003503AA"/>
    <w:p w14:paraId="3DF38794" w14:textId="77777777" w:rsidR="003503AA" w:rsidRDefault="003503AA" w:rsidP="003503AA"/>
    <w:p w14:paraId="42A5003F" w14:textId="77777777" w:rsidR="003503AA" w:rsidRDefault="003503AA" w:rsidP="003503AA"/>
    <w:p w14:paraId="4F0755AA" w14:textId="77777777" w:rsidR="003503AA" w:rsidRDefault="003503AA" w:rsidP="003503AA">
      <w:pPr>
        <w:pStyle w:val="Heading1"/>
      </w:pPr>
      <w:r>
        <w:lastRenderedPageBreak/>
        <w:t>Congress Adv</w:t>
      </w:r>
    </w:p>
    <w:p w14:paraId="676E405C" w14:textId="77777777" w:rsidR="003503AA" w:rsidRDefault="003503AA" w:rsidP="003503AA">
      <w:pPr>
        <w:pStyle w:val="Heading2"/>
      </w:pPr>
      <w:r>
        <w:lastRenderedPageBreak/>
        <w:t>IL</w:t>
      </w:r>
    </w:p>
    <w:p w14:paraId="0BA7EEF4" w14:textId="77777777" w:rsidR="003503AA" w:rsidRPr="002E5FA1" w:rsidRDefault="003503AA" w:rsidP="003503AA">
      <w:pPr>
        <w:pStyle w:val="Heading3"/>
      </w:pPr>
      <w:r>
        <w:lastRenderedPageBreak/>
        <w:t>AT No Spillover</w:t>
      </w:r>
    </w:p>
    <w:p w14:paraId="4486BED6" w14:textId="77777777" w:rsidR="003503AA" w:rsidRDefault="003503AA" w:rsidP="003503AA">
      <w:pPr>
        <w:pStyle w:val="Heading4"/>
      </w:pPr>
      <w:r>
        <w:t>Yes spillover---coalition building</w:t>
      </w:r>
    </w:p>
    <w:p w14:paraId="0053FA6D" w14:textId="77777777" w:rsidR="003503AA" w:rsidRPr="003177E3" w:rsidRDefault="003503AA" w:rsidP="003503AA">
      <w:r>
        <w:t xml:space="preserve">Scott R. </w:t>
      </w:r>
      <w:r w:rsidRPr="003177E3">
        <w:rPr>
          <w:rStyle w:val="Style13ptBold"/>
        </w:rPr>
        <w:t>Anderson 19</w:t>
      </w:r>
      <w:r>
        <w:t>, David M. Rubenstein fellow in Governance Studies at the Brookings Institution, 2/21/19, “Where Congress Stands on Yemen,” https://www.lawfareblog.com/where-congress-stands-yemen</w:t>
      </w:r>
    </w:p>
    <w:p w14:paraId="30BAE38B" w14:textId="77777777" w:rsidR="003503AA" w:rsidRDefault="003503AA" w:rsidP="003503AA">
      <w:r w:rsidRPr="003177E3">
        <w:rPr>
          <w:sz w:val="16"/>
        </w:rPr>
        <w:t xml:space="preserve">This does not, however, mean that these proposals are meaningless. </w:t>
      </w:r>
      <w:r w:rsidRPr="003177E3">
        <w:rPr>
          <w:rStyle w:val="Emphasis"/>
          <w:highlight w:val="yellow"/>
        </w:rPr>
        <w:t>Debating</w:t>
      </w:r>
      <w:r w:rsidRPr="003177E3">
        <w:rPr>
          <w:highlight w:val="yellow"/>
          <w:u w:val="single"/>
        </w:rPr>
        <w:t xml:space="preserve"> and </w:t>
      </w:r>
      <w:r w:rsidRPr="003177E3">
        <w:rPr>
          <w:rStyle w:val="Emphasis"/>
          <w:highlight w:val="yellow"/>
        </w:rPr>
        <w:t>negotiating</w:t>
      </w:r>
      <w:r w:rsidRPr="003177E3">
        <w:rPr>
          <w:u w:val="single"/>
        </w:rPr>
        <w:t xml:space="preserve"> these </w:t>
      </w:r>
      <w:r w:rsidRPr="003177E3">
        <w:rPr>
          <w:highlight w:val="yellow"/>
          <w:u w:val="single"/>
        </w:rPr>
        <w:t>bills</w:t>
      </w:r>
      <w:r w:rsidRPr="003177E3">
        <w:rPr>
          <w:sz w:val="16"/>
        </w:rPr>
        <w:t xml:space="preserve"> </w:t>
      </w:r>
      <w:r w:rsidRPr="003177E3">
        <w:rPr>
          <w:highlight w:val="yellow"/>
          <w:u w:val="single"/>
        </w:rPr>
        <w:t>will</w:t>
      </w:r>
      <w:r w:rsidRPr="003177E3">
        <w:rPr>
          <w:sz w:val="16"/>
        </w:rPr>
        <w:t xml:space="preserve"> help </w:t>
      </w:r>
      <w:r w:rsidRPr="003177E3">
        <w:rPr>
          <w:highlight w:val="yellow"/>
          <w:u w:val="single"/>
        </w:rPr>
        <w:t>assemble</w:t>
      </w:r>
      <w:r w:rsidRPr="003177E3">
        <w:rPr>
          <w:sz w:val="16"/>
        </w:rPr>
        <w:t xml:space="preserve"> the </w:t>
      </w:r>
      <w:r w:rsidRPr="003177E3">
        <w:rPr>
          <w:rStyle w:val="Emphasis"/>
          <w:highlight w:val="yellow"/>
        </w:rPr>
        <w:t>political coalitions</w:t>
      </w:r>
      <w:r w:rsidRPr="003177E3">
        <w:rPr>
          <w:sz w:val="16"/>
        </w:rPr>
        <w:t xml:space="preserve"> </w:t>
      </w:r>
      <w:r w:rsidRPr="003177E3">
        <w:rPr>
          <w:u w:val="single"/>
        </w:rPr>
        <w:t xml:space="preserve">that will be </w:t>
      </w:r>
      <w:r w:rsidRPr="003177E3">
        <w:rPr>
          <w:highlight w:val="yellow"/>
          <w:u w:val="single"/>
        </w:rPr>
        <w:t xml:space="preserve">needed to </w:t>
      </w:r>
      <w:r w:rsidRPr="003177E3">
        <w:rPr>
          <w:rStyle w:val="Emphasis"/>
          <w:highlight w:val="yellow"/>
        </w:rPr>
        <w:t>enact more effective provisions later</w:t>
      </w:r>
      <w:r w:rsidRPr="003177E3">
        <w:rPr>
          <w:sz w:val="16"/>
        </w:rPr>
        <w:t xml:space="preserve">, </w:t>
      </w:r>
      <w:r w:rsidRPr="003177E3">
        <w:rPr>
          <w:highlight w:val="yellow"/>
          <w:u w:val="single"/>
        </w:rPr>
        <w:t>and build</w:t>
      </w:r>
      <w:r w:rsidRPr="003177E3">
        <w:rPr>
          <w:u w:val="single"/>
        </w:rPr>
        <w:t xml:space="preserve"> the </w:t>
      </w:r>
      <w:r w:rsidRPr="003177E3">
        <w:rPr>
          <w:rStyle w:val="Emphasis"/>
          <w:highlight w:val="yellow"/>
        </w:rPr>
        <w:t>necessary</w:t>
      </w:r>
      <w:r w:rsidRPr="003177E3">
        <w:rPr>
          <w:highlight w:val="yellow"/>
          <w:u w:val="single"/>
        </w:rPr>
        <w:t xml:space="preserve"> political pressure to hold</w:t>
      </w:r>
      <w:r w:rsidRPr="003177E3">
        <w:rPr>
          <w:u w:val="single"/>
        </w:rPr>
        <w:t xml:space="preserve"> those </w:t>
      </w:r>
      <w:r w:rsidRPr="003177E3">
        <w:rPr>
          <w:highlight w:val="yellow"/>
          <w:u w:val="single"/>
        </w:rPr>
        <w:t>coalitions together</w:t>
      </w:r>
      <w:r w:rsidRPr="003177E3">
        <w:rPr>
          <w:sz w:val="16"/>
        </w:rPr>
        <w:t xml:space="preserve">. Perhaps as important, </w:t>
      </w:r>
      <w:r w:rsidRPr="003177E3">
        <w:rPr>
          <w:highlight w:val="yellow"/>
          <w:u w:val="single"/>
        </w:rPr>
        <w:t>they</w:t>
      </w:r>
      <w:r w:rsidRPr="003177E3">
        <w:rPr>
          <w:sz w:val="16"/>
        </w:rPr>
        <w:t xml:space="preserve"> will also </w:t>
      </w:r>
      <w:r w:rsidRPr="003177E3">
        <w:rPr>
          <w:highlight w:val="yellow"/>
          <w:u w:val="single"/>
        </w:rPr>
        <w:t>impose</w:t>
      </w:r>
      <w:r w:rsidRPr="003177E3">
        <w:rPr>
          <w:sz w:val="16"/>
        </w:rPr>
        <w:t xml:space="preserve"> additional </w:t>
      </w:r>
      <w:r w:rsidRPr="003177E3">
        <w:rPr>
          <w:rStyle w:val="Emphasis"/>
          <w:highlight w:val="yellow"/>
        </w:rPr>
        <w:t>political costs</w:t>
      </w:r>
      <w:r w:rsidRPr="003177E3">
        <w:rPr>
          <w:sz w:val="16"/>
        </w:rPr>
        <w:t xml:space="preserve"> </w:t>
      </w:r>
      <w:r w:rsidRPr="003177E3">
        <w:rPr>
          <w:highlight w:val="yellow"/>
          <w:u w:val="single"/>
        </w:rPr>
        <w:t>on</w:t>
      </w:r>
      <w:r w:rsidRPr="003177E3">
        <w:rPr>
          <w:u w:val="single"/>
        </w:rPr>
        <w:t xml:space="preserve"> the </w:t>
      </w:r>
      <w:r w:rsidRPr="003177E3">
        <w:rPr>
          <w:highlight w:val="yellow"/>
          <w:u w:val="single"/>
        </w:rPr>
        <w:t>Trump</w:t>
      </w:r>
      <w:r w:rsidRPr="003177E3">
        <w:rPr>
          <w:u w:val="single"/>
        </w:rPr>
        <w:t xml:space="preserve"> administration </w:t>
      </w:r>
      <w:r w:rsidRPr="003177E3">
        <w:rPr>
          <w:highlight w:val="yellow"/>
          <w:u w:val="single"/>
        </w:rPr>
        <w:t>and underscore</w:t>
      </w:r>
      <w:r w:rsidRPr="003177E3">
        <w:rPr>
          <w:u w:val="single"/>
        </w:rPr>
        <w:t xml:space="preserve"> just how real </w:t>
      </w:r>
      <w:r w:rsidRPr="003177E3">
        <w:rPr>
          <w:highlight w:val="yellow"/>
          <w:u w:val="single"/>
        </w:rPr>
        <w:t xml:space="preserve">the </w:t>
      </w:r>
      <w:r w:rsidRPr="003177E3">
        <w:rPr>
          <w:rStyle w:val="Emphasis"/>
          <w:highlight w:val="yellow"/>
        </w:rPr>
        <w:t>threat of meaningful congressional action</w:t>
      </w:r>
      <w:r w:rsidRPr="003177E3">
        <w:rPr>
          <w:u w:val="single"/>
        </w:rPr>
        <w:t xml:space="preserve"> has become</w:t>
      </w:r>
      <w:r w:rsidRPr="003177E3">
        <w:rPr>
          <w:sz w:val="16"/>
        </w:rPr>
        <w:t>—</w:t>
      </w:r>
      <w:r w:rsidRPr="003177E3">
        <w:rPr>
          <w:highlight w:val="yellow"/>
          <w:u w:val="single"/>
        </w:rPr>
        <w:t>factors that</w:t>
      </w:r>
      <w:r w:rsidRPr="003177E3">
        <w:rPr>
          <w:sz w:val="16"/>
        </w:rPr>
        <w:t xml:space="preserve"> may ultimately </w:t>
      </w:r>
      <w:r w:rsidRPr="003177E3">
        <w:rPr>
          <w:highlight w:val="yellow"/>
          <w:u w:val="single"/>
        </w:rPr>
        <w:t>lead the administration to adjust</w:t>
      </w:r>
      <w:r w:rsidRPr="003177E3">
        <w:rPr>
          <w:sz w:val="16"/>
        </w:rPr>
        <w:t xml:space="preserve"> problematic aspects of its </w:t>
      </w:r>
      <w:r w:rsidRPr="003177E3">
        <w:rPr>
          <w:rStyle w:val="Emphasis"/>
          <w:highlight w:val="yellow"/>
        </w:rPr>
        <w:t>Yemen policy</w:t>
      </w:r>
      <w:r w:rsidRPr="003177E3">
        <w:rPr>
          <w:sz w:val="16"/>
        </w:rPr>
        <w:t xml:space="preserve"> before Congress forces it to do so</w:t>
      </w:r>
      <w:r>
        <w:t>.</w:t>
      </w:r>
    </w:p>
    <w:p w14:paraId="0CB80AF7" w14:textId="77777777" w:rsidR="003503AA" w:rsidRDefault="003503AA" w:rsidP="003503AA">
      <w:pPr>
        <w:pStyle w:val="Heading4"/>
      </w:pPr>
      <w:r>
        <w:t>And, debate builds momentum</w:t>
      </w:r>
    </w:p>
    <w:p w14:paraId="0B8961D4" w14:textId="77777777" w:rsidR="003503AA" w:rsidRPr="00854604" w:rsidRDefault="003503AA" w:rsidP="003503AA">
      <w:r>
        <w:t xml:space="preserve">Thanassis </w:t>
      </w:r>
      <w:r w:rsidRPr="00854604">
        <w:rPr>
          <w:rStyle w:val="Style13ptBold"/>
        </w:rPr>
        <w:t>Cambanis 18</w:t>
      </w:r>
      <w:r>
        <w:t>, Senior fellow at the Century Foundation, 10/24/18, “The War in Yemen Is a Tragedy—and America Can End Its Complicity,” https://tcf.org/content/commentary/war-yemen-tragedy-america-can-end-complicity/?session=1</w:t>
      </w:r>
    </w:p>
    <w:p w14:paraId="307AA90E" w14:textId="77777777" w:rsidR="003503AA" w:rsidRPr="00F744F9" w:rsidRDefault="003503AA" w:rsidP="003503AA">
      <w:pPr>
        <w:rPr>
          <w:sz w:val="16"/>
        </w:rPr>
      </w:pPr>
      <w:r w:rsidRPr="00F744F9">
        <w:rPr>
          <w:sz w:val="16"/>
        </w:rPr>
        <w:t xml:space="preserve">The murder of journalist Jamal Khashoggi—a Saudi national and U.S. resident who spent much of his career explaining the kingdom to Americans and more recently adopted a critical approach—has brought long overdue scrutiny to Saudi Arabia’s most toxic and destabilizing policies. Khashoggi’s tragic death, apparently at the hands of a hit squad dispatched by the Saudis’ top leadership, has finally spurred the United States to ask uncomfortable questions about its complicity in Saudi policy. </w:t>
      </w:r>
      <w:r w:rsidRPr="00F744F9">
        <w:rPr>
          <w:highlight w:val="yellow"/>
          <w:u w:val="single"/>
        </w:rPr>
        <w:t xml:space="preserve">A </w:t>
      </w:r>
      <w:r w:rsidRPr="00F744F9">
        <w:rPr>
          <w:rStyle w:val="Emphasis"/>
          <w:highlight w:val="yellow"/>
        </w:rPr>
        <w:t>critical mass</w:t>
      </w:r>
      <w:r w:rsidRPr="00F744F9">
        <w:rPr>
          <w:highlight w:val="yellow"/>
          <w:u w:val="single"/>
        </w:rPr>
        <w:t xml:space="preserve"> of American politicians</w:t>
      </w:r>
      <w:r w:rsidRPr="00F744F9">
        <w:rPr>
          <w:u w:val="single"/>
        </w:rPr>
        <w:t xml:space="preserve"> in both parties now </w:t>
      </w:r>
      <w:r w:rsidRPr="00F744F9">
        <w:rPr>
          <w:highlight w:val="yellow"/>
          <w:u w:val="single"/>
        </w:rPr>
        <w:t>have the opportunity to challenge Saudi</w:t>
      </w:r>
      <w:r w:rsidRPr="00F744F9">
        <w:rPr>
          <w:u w:val="single"/>
        </w:rPr>
        <w:t xml:space="preserve"> preferences and clarify American interests</w:t>
      </w:r>
      <w:r w:rsidRPr="00F744F9">
        <w:rPr>
          <w:sz w:val="16"/>
        </w:rPr>
        <w:t>.</w:t>
      </w:r>
    </w:p>
    <w:p w14:paraId="6CB449E9" w14:textId="77777777" w:rsidR="003503AA" w:rsidRPr="00F744F9" w:rsidRDefault="003503AA" w:rsidP="003503AA">
      <w:pPr>
        <w:rPr>
          <w:sz w:val="16"/>
        </w:rPr>
      </w:pPr>
      <w:r w:rsidRPr="00F744F9">
        <w:rPr>
          <w:sz w:val="16"/>
        </w:rPr>
        <w:t xml:space="preserve">One of their top priorities should be to disentangle the United States from the disastrous Saudi-led war in Yemen. American policy in the Gulf cannot be subsidiary to </w:t>
      </w:r>
      <w:r w:rsidRPr="00F744F9">
        <w:rPr>
          <w:rStyle w:val="Emphasis"/>
          <w:highlight w:val="yellow"/>
        </w:rPr>
        <w:t>weapons sales</w:t>
      </w:r>
      <w:r w:rsidRPr="00F744F9">
        <w:rPr>
          <w:sz w:val="16"/>
        </w:rPr>
        <w:t xml:space="preserve">: </w:t>
      </w:r>
      <w:r w:rsidRPr="00F744F9">
        <w:rPr>
          <w:highlight w:val="yellow"/>
          <w:u w:val="single"/>
        </w:rPr>
        <w:t>major contracts must be reassessed</w:t>
      </w:r>
      <w:r w:rsidRPr="00F744F9">
        <w:rPr>
          <w:sz w:val="16"/>
        </w:rPr>
        <w:t xml:space="preserve"> so that they serve American policy interests, rather than drive them. Finally, </w:t>
      </w:r>
      <w:r w:rsidRPr="00F744F9">
        <w:rPr>
          <w:highlight w:val="yellow"/>
          <w:u w:val="single"/>
        </w:rPr>
        <w:t>a principled</w:t>
      </w:r>
      <w:r w:rsidRPr="00F744F9">
        <w:rPr>
          <w:sz w:val="16"/>
        </w:rPr>
        <w:t xml:space="preserve"> and strategically sound </w:t>
      </w:r>
      <w:r w:rsidRPr="00F744F9">
        <w:rPr>
          <w:highlight w:val="yellow"/>
          <w:u w:val="single"/>
        </w:rPr>
        <w:t>recalibration on Yemen can spur a</w:t>
      </w:r>
      <w:r w:rsidRPr="00F744F9">
        <w:rPr>
          <w:u w:val="single"/>
        </w:rPr>
        <w:t xml:space="preserve">n even more </w:t>
      </w:r>
      <w:r w:rsidRPr="00F744F9">
        <w:rPr>
          <w:rStyle w:val="Emphasis"/>
          <w:highlight w:val="yellow"/>
        </w:rPr>
        <w:t>important process</w:t>
      </w:r>
      <w:r w:rsidRPr="00F744F9">
        <w:rPr>
          <w:sz w:val="16"/>
        </w:rPr>
        <w:t xml:space="preserve">: </w:t>
      </w:r>
      <w:r w:rsidRPr="00F744F9">
        <w:rPr>
          <w:rStyle w:val="Emphasis"/>
        </w:rPr>
        <w:t xml:space="preserve">the </w:t>
      </w:r>
      <w:r w:rsidRPr="00F744F9">
        <w:rPr>
          <w:rStyle w:val="Emphasis"/>
          <w:highlight w:val="yellow"/>
        </w:rPr>
        <w:t>revival of congressional oversight of America’s wars</w:t>
      </w:r>
      <w:r w:rsidRPr="00F744F9">
        <w:rPr>
          <w:sz w:val="16"/>
        </w:rPr>
        <w:t xml:space="preserve">. </w:t>
      </w:r>
      <w:r w:rsidRPr="00F744F9">
        <w:rPr>
          <w:highlight w:val="yellow"/>
          <w:u w:val="single"/>
        </w:rPr>
        <w:t>It’s time</w:t>
      </w:r>
      <w:r w:rsidRPr="00F744F9">
        <w:rPr>
          <w:u w:val="single"/>
        </w:rPr>
        <w:t xml:space="preserve"> to </w:t>
      </w:r>
      <w:r w:rsidRPr="00F744F9">
        <w:rPr>
          <w:highlight w:val="yellow"/>
          <w:u w:val="single"/>
        </w:rPr>
        <w:t>begin reversing</w:t>
      </w:r>
      <w:r w:rsidRPr="00F744F9">
        <w:rPr>
          <w:u w:val="single"/>
        </w:rPr>
        <w:t xml:space="preserve"> the militarization of foreign policy and rethinking </w:t>
      </w:r>
      <w:r w:rsidRPr="00F744F9">
        <w:rPr>
          <w:highlight w:val="yellow"/>
          <w:u w:val="single"/>
        </w:rPr>
        <w:t>the</w:t>
      </w:r>
      <w:r w:rsidRPr="00F744F9">
        <w:rPr>
          <w:u w:val="single"/>
        </w:rPr>
        <w:t xml:space="preserve"> logic of America’s reflexive and </w:t>
      </w:r>
      <w:r w:rsidRPr="00F744F9">
        <w:rPr>
          <w:rStyle w:val="Emphasis"/>
          <w:highlight w:val="yellow"/>
        </w:rPr>
        <w:t>unconstrained</w:t>
      </w:r>
      <w:r w:rsidRPr="00F744F9">
        <w:rPr>
          <w:rStyle w:val="Emphasis"/>
        </w:rPr>
        <w:t xml:space="preserve"> global </w:t>
      </w:r>
      <w:r w:rsidRPr="00F744F9">
        <w:rPr>
          <w:rStyle w:val="Emphasis"/>
          <w:highlight w:val="yellow"/>
        </w:rPr>
        <w:t>war on terror</w:t>
      </w:r>
      <w:r w:rsidRPr="00F744F9">
        <w:rPr>
          <w:sz w:val="16"/>
        </w:rPr>
        <w:t>.</w:t>
      </w:r>
    </w:p>
    <w:p w14:paraId="5B8468F4" w14:textId="77777777" w:rsidR="003503AA" w:rsidRPr="00F744F9" w:rsidRDefault="003503AA" w:rsidP="003503AA">
      <w:pPr>
        <w:rPr>
          <w:u w:val="single"/>
        </w:rPr>
      </w:pPr>
      <w:r w:rsidRPr="00F744F9">
        <w:rPr>
          <w:sz w:val="16"/>
        </w:rPr>
        <w:t xml:space="preserve">Bipartisan frustration was already building over the trajectory of the Yemen War and Saudi’s seeming indifference to congressional concerns even before Khashoggi’s murder. The Trump administration is unlikely to dramatically change course, but </w:t>
      </w:r>
      <w:r w:rsidRPr="00F744F9">
        <w:rPr>
          <w:highlight w:val="yellow"/>
          <w:u w:val="single"/>
        </w:rPr>
        <w:t>Congress has the authority</w:t>
      </w:r>
      <w:r w:rsidRPr="00F744F9">
        <w:rPr>
          <w:u w:val="single"/>
        </w:rPr>
        <w:t xml:space="preserve"> to restrain the worst excesses of America’s involvement in Yemen and, equally important, </w:t>
      </w:r>
      <w:r w:rsidRPr="00F744F9">
        <w:rPr>
          <w:highlight w:val="yellow"/>
          <w:u w:val="single"/>
        </w:rPr>
        <w:t xml:space="preserve">to </w:t>
      </w:r>
      <w:r w:rsidRPr="00F744F9">
        <w:rPr>
          <w:rStyle w:val="Emphasis"/>
          <w:highlight w:val="yellow"/>
        </w:rPr>
        <w:t>force a debate</w:t>
      </w:r>
      <w:r w:rsidRPr="00F744F9">
        <w:rPr>
          <w:highlight w:val="yellow"/>
          <w:u w:val="single"/>
        </w:rPr>
        <w:t xml:space="preserve"> about our </w:t>
      </w:r>
      <w:r w:rsidRPr="00F744F9">
        <w:rPr>
          <w:rStyle w:val="Emphasis"/>
          <w:highlight w:val="yellow"/>
        </w:rPr>
        <w:t>forever war</w:t>
      </w:r>
      <w:r w:rsidRPr="00F744F9">
        <w:rPr>
          <w:sz w:val="16"/>
        </w:rPr>
        <w:t>.</w:t>
      </w:r>
    </w:p>
    <w:p w14:paraId="01BB357B" w14:textId="77777777" w:rsidR="003503AA" w:rsidRDefault="003503AA" w:rsidP="003503AA"/>
    <w:p w14:paraId="05FF6530" w14:textId="77777777" w:rsidR="003503AA" w:rsidRDefault="003503AA" w:rsidP="003503AA"/>
    <w:p w14:paraId="31D98A14" w14:textId="77777777" w:rsidR="003503AA" w:rsidRDefault="003503AA" w:rsidP="003503AA"/>
    <w:p w14:paraId="0192EF1C" w14:textId="77777777" w:rsidR="003503AA" w:rsidRDefault="003503AA" w:rsidP="003503AA">
      <w:pPr>
        <w:pStyle w:val="Heading2"/>
      </w:pPr>
      <w:r>
        <w:lastRenderedPageBreak/>
        <w:t>Democracy</w:t>
      </w:r>
    </w:p>
    <w:p w14:paraId="7CEBC532" w14:textId="77777777" w:rsidR="003503AA" w:rsidRDefault="003503AA" w:rsidP="003503AA">
      <w:pPr>
        <w:pStyle w:val="Heading3"/>
      </w:pPr>
      <w:r>
        <w:lastRenderedPageBreak/>
        <w:t>US Key---2AC</w:t>
      </w:r>
    </w:p>
    <w:p w14:paraId="7BF90450" w14:textId="77777777" w:rsidR="003503AA" w:rsidRPr="00997E8B" w:rsidRDefault="003503AA" w:rsidP="003503AA">
      <w:pPr>
        <w:pStyle w:val="Heading4"/>
      </w:pPr>
      <w:r>
        <w:t>US democratic norm promotion key</w:t>
      </w:r>
    </w:p>
    <w:p w14:paraId="1B27697A" w14:textId="77777777" w:rsidR="003503AA" w:rsidRPr="00997E8B" w:rsidRDefault="003503AA" w:rsidP="003503AA">
      <w:r w:rsidRPr="00997E8B">
        <w:t xml:space="preserve">Adrian A. </w:t>
      </w:r>
      <w:r w:rsidRPr="00997E8B">
        <w:rPr>
          <w:rStyle w:val="Style13ptBold"/>
        </w:rPr>
        <w:t>Basora 17</w:t>
      </w:r>
      <w:r w:rsidRPr="00997E8B">
        <w:t>, was the U.S. ambassador to the Czech Republic, is director of the Foreign Policy Research Institute Eurasia Program and Project on Democratic Transitions; and Kenneth Yalowitz, the director of the Conflict Resolution Program at Georgetown University and a Global Fellow at the Woodrow Wilson Center, 2/16/17, “Democracy Promotion Is Smart Security Policy,” http://nationalinterest.org/feature/democracy-promotion-smart-security-policy-19469?page=show</w:t>
      </w:r>
    </w:p>
    <w:p w14:paraId="52061CE6" w14:textId="77777777" w:rsidR="003503AA" w:rsidRPr="00997E8B" w:rsidRDefault="003503AA" w:rsidP="003503AA">
      <w:pPr>
        <w:rPr>
          <w:sz w:val="16"/>
        </w:rPr>
      </w:pPr>
      <w:r w:rsidRPr="00997E8B">
        <w:rPr>
          <w:sz w:val="16"/>
        </w:rPr>
        <w:t xml:space="preserve">During the first decade after the 1991 fall of the Soviet Union, President George H. W. Bush’s goal of “a Europe whole and free” and a wider world largely at peace seemed within reach. The deadly threats of the Cold War were gone, and the democratic revolutions that appeared to be sweeping through eastern Europe and elsewhere created optimism as to the </w:t>
      </w:r>
      <w:r w:rsidRPr="00BC1D6C">
        <w:rPr>
          <w:rStyle w:val="StyleUnderline"/>
          <w:highlight w:val="yellow"/>
        </w:rPr>
        <w:t>continuing progress of a liberal</w:t>
      </w:r>
      <w:r w:rsidRPr="00997E8B">
        <w:rPr>
          <w:rStyle w:val="StyleUnderline"/>
        </w:rPr>
        <w:t xml:space="preserve"> international </w:t>
      </w:r>
      <w:r w:rsidRPr="00BC1D6C">
        <w:rPr>
          <w:rStyle w:val="StyleUnderline"/>
          <w:highlight w:val="yellow"/>
        </w:rPr>
        <w:t>order</w:t>
      </w:r>
      <w:r w:rsidRPr="00997E8B">
        <w:rPr>
          <w:sz w:val="16"/>
        </w:rPr>
        <w:t>.</w:t>
      </w:r>
    </w:p>
    <w:p w14:paraId="4F8F8A81" w14:textId="77777777" w:rsidR="003503AA" w:rsidRPr="00997E8B" w:rsidRDefault="003503AA" w:rsidP="003503AA">
      <w:pPr>
        <w:rPr>
          <w:sz w:val="16"/>
        </w:rPr>
      </w:pPr>
      <w:r w:rsidRPr="00997E8B">
        <w:rPr>
          <w:sz w:val="16"/>
        </w:rPr>
        <w:t xml:space="preserve">Now, two and a half decades later, that promising trend </w:t>
      </w:r>
      <w:r w:rsidRPr="00BC1D6C">
        <w:rPr>
          <w:rStyle w:val="StyleUnderline"/>
          <w:highlight w:val="yellow"/>
        </w:rPr>
        <w:t>is being reversed</w:t>
      </w:r>
      <w:r w:rsidRPr="00997E8B">
        <w:rPr>
          <w:sz w:val="16"/>
        </w:rPr>
        <w:t>. The authoritarian resurgence in Europe and elsewhere over the past decade has shaken our confidence that liberal democracy, free markets and peaceful borders will continue to dominate the post–Cold War international order.</w:t>
      </w:r>
    </w:p>
    <w:p w14:paraId="50C166BB" w14:textId="77777777" w:rsidR="003503AA" w:rsidRPr="00997E8B" w:rsidRDefault="003503AA" w:rsidP="003503AA">
      <w:pPr>
        <w:rPr>
          <w:sz w:val="16"/>
        </w:rPr>
      </w:pPr>
      <w:r w:rsidRPr="00997E8B">
        <w:rPr>
          <w:sz w:val="16"/>
        </w:rPr>
        <w:t xml:space="preserve">From our being the “sole superpower” in the 1990s, </w:t>
      </w:r>
      <w:r w:rsidRPr="00BC1D6C">
        <w:rPr>
          <w:rStyle w:val="StyleUnderline"/>
          <w:highlight w:val="yellow"/>
        </w:rPr>
        <w:t>U.S. global influence</w:t>
      </w:r>
      <w:r w:rsidRPr="00997E8B">
        <w:rPr>
          <w:rStyle w:val="StyleUnderline"/>
        </w:rPr>
        <w:t xml:space="preserve"> and effective power </w:t>
      </w:r>
      <w:r w:rsidRPr="00BC1D6C">
        <w:rPr>
          <w:rStyle w:val="StyleUnderline"/>
          <w:highlight w:val="yellow"/>
        </w:rPr>
        <w:t>are</w:t>
      </w:r>
      <w:r w:rsidRPr="00997E8B">
        <w:rPr>
          <w:sz w:val="16"/>
        </w:rPr>
        <w:t xml:space="preserve"> now </w:t>
      </w:r>
      <w:r w:rsidRPr="00BC1D6C">
        <w:rPr>
          <w:rStyle w:val="StyleUnderline"/>
          <w:highlight w:val="yellow"/>
        </w:rPr>
        <w:t>challenged by China and Russia</w:t>
      </w:r>
      <w:r w:rsidRPr="00997E8B">
        <w:rPr>
          <w:sz w:val="16"/>
        </w:rPr>
        <w:t xml:space="preserve">, the weakening of the European Union </w:t>
      </w:r>
      <w:r w:rsidRPr="00BC1D6C">
        <w:rPr>
          <w:rStyle w:val="StyleUnderline"/>
          <w:highlight w:val="yellow"/>
        </w:rPr>
        <w:t>and</w:t>
      </w:r>
      <w:r w:rsidRPr="00997E8B">
        <w:rPr>
          <w:rStyle w:val="StyleUnderline"/>
        </w:rPr>
        <w:t xml:space="preserve"> the </w:t>
      </w:r>
      <w:r w:rsidRPr="00BC1D6C">
        <w:rPr>
          <w:rStyle w:val="Emphasis"/>
          <w:highlight w:val="yellow"/>
        </w:rPr>
        <w:t>sharp domestic divisions</w:t>
      </w:r>
      <w:r w:rsidRPr="00BC1D6C">
        <w:rPr>
          <w:rStyle w:val="StyleUnderline"/>
          <w:highlight w:val="yellow"/>
        </w:rPr>
        <w:t xml:space="preserve"> revealed by the</w:t>
      </w:r>
      <w:r w:rsidRPr="00997E8B">
        <w:rPr>
          <w:rStyle w:val="StyleUnderline"/>
        </w:rPr>
        <w:t xml:space="preserve"> U.S. </w:t>
      </w:r>
      <w:r w:rsidRPr="00BC1D6C">
        <w:rPr>
          <w:rStyle w:val="StyleUnderline"/>
          <w:highlight w:val="yellow"/>
        </w:rPr>
        <w:t>presidential campaign</w:t>
      </w:r>
      <w:r w:rsidRPr="00997E8B">
        <w:rPr>
          <w:sz w:val="16"/>
        </w:rPr>
        <w:t>. The United States and Europe are threatened by radical terrorists, challenged by territorially expansionist autocracies, and targeted by covert action, massive disinformation and propaganda offensives.</w:t>
      </w:r>
    </w:p>
    <w:p w14:paraId="268EF50B" w14:textId="77777777" w:rsidR="003503AA" w:rsidRPr="00997E8B" w:rsidRDefault="003503AA" w:rsidP="003503AA">
      <w:pPr>
        <w:rPr>
          <w:sz w:val="16"/>
        </w:rPr>
      </w:pPr>
      <w:r w:rsidRPr="00997E8B">
        <w:rPr>
          <w:sz w:val="16"/>
        </w:rPr>
        <w:t xml:space="preserve">Russia and China, the world’s two principal autocratic powers, lead the way in consolidating their model domestically, but also in advocating internationally for an alternative authoritarian model based on strident nationalism, autocratic leadership, and repression of human rights and the rule of law. </w:t>
      </w:r>
      <w:r w:rsidRPr="00BC1D6C">
        <w:rPr>
          <w:rStyle w:val="StyleUnderline"/>
          <w:highlight w:val="yellow"/>
        </w:rPr>
        <w:t>Russia, through its</w:t>
      </w:r>
      <w:r w:rsidRPr="00997E8B">
        <w:rPr>
          <w:sz w:val="16"/>
        </w:rPr>
        <w:t xml:space="preserve"> covert </w:t>
      </w:r>
      <w:r w:rsidRPr="00BC1D6C">
        <w:rPr>
          <w:rStyle w:val="Emphasis"/>
          <w:highlight w:val="yellow"/>
        </w:rPr>
        <w:t>intervention in the</w:t>
      </w:r>
      <w:r w:rsidRPr="00997E8B">
        <w:rPr>
          <w:rStyle w:val="Emphasis"/>
        </w:rPr>
        <w:t xml:space="preserve"> U.S. </w:t>
      </w:r>
      <w:r w:rsidRPr="00BC1D6C">
        <w:rPr>
          <w:rStyle w:val="Emphasis"/>
          <w:highlight w:val="yellow"/>
        </w:rPr>
        <w:t>election</w:t>
      </w:r>
      <w:r w:rsidRPr="00997E8B">
        <w:rPr>
          <w:sz w:val="16"/>
        </w:rPr>
        <w:t xml:space="preserve">, military actions in Ukraine and support of right-wing populist forces in Europe, </w:t>
      </w:r>
      <w:r w:rsidRPr="00BC1D6C">
        <w:rPr>
          <w:rStyle w:val="StyleUnderline"/>
          <w:highlight w:val="yellow"/>
        </w:rPr>
        <w:t>is working to undermine</w:t>
      </w:r>
      <w:r w:rsidRPr="00997E8B">
        <w:rPr>
          <w:rStyle w:val="StyleUnderline"/>
        </w:rPr>
        <w:t xml:space="preserve"> the system of </w:t>
      </w:r>
      <w:r w:rsidRPr="00BC1D6C">
        <w:rPr>
          <w:rStyle w:val="StyleUnderline"/>
          <w:highlight w:val="yellow"/>
        </w:rPr>
        <w:t>liberal institutions</w:t>
      </w:r>
      <w:r w:rsidRPr="00BC1D6C">
        <w:rPr>
          <w:sz w:val="16"/>
          <w:highlight w:val="yellow"/>
        </w:rPr>
        <w:t>,</w:t>
      </w:r>
      <w:r w:rsidRPr="00997E8B">
        <w:rPr>
          <w:sz w:val="16"/>
        </w:rPr>
        <w:t xml:space="preserve"> laws and behavioral norms that have bound Europe and the United States. Sadly, </w:t>
      </w:r>
      <w:r w:rsidRPr="00BC1D6C">
        <w:rPr>
          <w:rStyle w:val="StyleUnderline"/>
          <w:highlight w:val="yellow"/>
        </w:rPr>
        <w:t>this</w:t>
      </w:r>
      <w:r w:rsidRPr="00997E8B">
        <w:rPr>
          <w:rStyle w:val="StyleUnderline"/>
        </w:rPr>
        <w:t xml:space="preserve"> alternative model </w:t>
      </w:r>
      <w:r w:rsidRPr="00BC1D6C">
        <w:rPr>
          <w:rStyle w:val="StyleUnderline"/>
          <w:highlight w:val="yellow"/>
        </w:rPr>
        <w:t>is gaining ground</w:t>
      </w:r>
      <w:r w:rsidRPr="00997E8B">
        <w:rPr>
          <w:sz w:val="16"/>
        </w:rPr>
        <w:t xml:space="preserve"> in Europe and elsewhere. The list includes formerly promising new democracies such as Hungary, Turkey, Thailand, the Philippines—and now even Poland. </w:t>
      </w:r>
    </w:p>
    <w:p w14:paraId="555B6A0E" w14:textId="77777777" w:rsidR="003503AA" w:rsidRPr="00997E8B" w:rsidRDefault="003503AA" w:rsidP="003503AA">
      <w:pPr>
        <w:rPr>
          <w:sz w:val="16"/>
        </w:rPr>
      </w:pPr>
      <w:r w:rsidRPr="00997E8B">
        <w:rPr>
          <w:sz w:val="16"/>
        </w:rPr>
        <w:t xml:space="preserve">What is the connection between America’s security and the state of democracy in the world? </w:t>
      </w:r>
      <w:r w:rsidRPr="00BC1D6C">
        <w:rPr>
          <w:rStyle w:val="StyleUnderline"/>
          <w:highlight w:val="yellow"/>
        </w:rPr>
        <w:t>Democratic countries</w:t>
      </w:r>
      <w:r w:rsidRPr="00BC1D6C">
        <w:rPr>
          <w:sz w:val="16"/>
          <w:highlight w:val="yellow"/>
        </w:rPr>
        <w:t xml:space="preserve"> </w:t>
      </w:r>
      <w:r w:rsidRPr="00BC1D6C">
        <w:rPr>
          <w:rStyle w:val="Emphasis"/>
          <w:highlight w:val="yellow"/>
        </w:rPr>
        <w:t>rarely, if ever, go to war</w:t>
      </w:r>
      <w:r w:rsidRPr="00997E8B">
        <w:rPr>
          <w:sz w:val="16"/>
        </w:rPr>
        <w:t xml:space="preserve"> with each other or prey on their neighbors. Democratic systems and free markets support each other and sustain individual and group freedoms. Also, </w:t>
      </w:r>
      <w:r w:rsidRPr="00997E8B">
        <w:rPr>
          <w:rStyle w:val="StyleUnderline"/>
        </w:rPr>
        <w:t>the rule of law</w:t>
      </w:r>
      <w:r w:rsidRPr="00997E8B">
        <w:rPr>
          <w:sz w:val="16"/>
        </w:rPr>
        <w:t xml:space="preserve">, which subsumes all, </w:t>
      </w:r>
      <w:r w:rsidRPr="00997E8B">
        <w:rPr>
          <w:rStyle w:val="StyleUnderline"/>
        </w:rPr>
        <w:t>is best guaranteed by democratic systems. Protection of the democratic order</w:t>
      </w:r>
      <w:r w:rsidRPr="00997E8B">
        <w:rPr>
          <w:sz w:val="16"/>
        </w:rPr>
        <w:t xml:space="preserve">, now under challenge, </w:t>
      </w:r>
      <w:r w:rsidRPr="00997E8B">
        <w:rPr>
          <w:rStyle w:val="StyleUnderline"/>
        </w:rPr>
        <w:t>must</w:t>
      </w:r>
      <w:r w:rsidRPr="00997E8B">
        <w:rPr>
          <w:sz w:val="16"/>
        </w:rPr>
        <w:t xml:space="preserve"> therefore </w:t>
      </w:r>
      <w:r w:rsidRPr="00997E8B">
        <w:rPr>
          <w:rStyle w:val="StyleUnderline"/>
        </w:rPr>
        <w:t>be one of the priorities</w:t>
      </w:r>
      <w:r w:rsidRPr="00997E8B">
        <w:rPr>
          <w:sz w:val="16"/>
        </w:rPr>
        <w:t xml:space="preserve"> weighed </w:t>
      </w:r>
      <w:r w:rsidRPr="00997E8B">
        <w:rPr>
          <w:rStyle w:val="StyleUnderline"/>
        </w:rPr>
        <w:t>in our strategic decisionmaking analysis and policy process</w:t>
      </w:r>
      <w:r w:rsidRPr="00997E8B">
        <w:rPr>
          <w:sz w:val="16"/>
        </w:rPr>
        <w:t xml:space="preserve">. And democracy promotion via a revised, realistic and targeted approach must remain a fundamental national-security objective for the United States and its allies. </w:t>
      </w:r>
    </w:p>
    <w:p w14:paraId="2F008ABB" w14:textId="77777777" w:rsidR="003503AA" w:rsidRPr="00997E8B" w:rsidRDefault="003503AA" w:rsidP="003503AA">
      <w:pPr>
        <w:rPr>
          <w:sz w:val="16"/>
        </w:rPr>
      </w:pPr>
      <w:r w:rsidRPr="00997E8B">
        <w:rPr>
          <w:sz w:val="16"/>
        </w:rPr>
        <w:t xml:space="preserve">At a recent conference at the Woodrow Wilson International Center for Scholars in Washington, DC on this subject, eleven experts of varying political and operational perspectives all concluded that the </w:t>
      </w:r>
      <w:r w:rsidRPr="00BC1D6C">
        <w:rPr>
          <w:rStyle w:val="StyleUnderline"/>
          <w:highlight w:val="yellow"/>
        </w:rPr>
        <w:t>national-security interests</w:t>
      </w:r>
      <w:r w:rsidRPr="00997E8B">
        <w:rPr>
          <w:sz w:val="16"/>
        </w:rPr>
        <w:t xml:space="preserve"> of the United States and its allies not only permit, but </w:t>
      </w:r>
      <w:r w:rsidRPr="00BC1D6C">
        <w:rPr>
          <w:rStyle w:val="Emphasis"/>
          <w:highlight w:val="yellow"/>
        </w:rPr>
        <w:t>require</w:t>
      </w:r>
      <w:r w:rsidRPr="00BC1D6C">
        <w:rPr>
          <w:rStyle w:val="StyleUnderline"/>
          <w:highlight w:val="yellow"/>
        </w:rPr>
        <w:t>, America to support democracy</w:t>
      </w:r>
      <w:r w:rsidRPr="00997E8B">
        <w:rPr>
          <w:rStyle w:val="StyleUnderline"/>
        </w:rPr>
        <w:t xml:space="preserve"> abroad. </w:t>
      </w:r>
      <w:r w:rsidRPr="00BC1D6C">
        <w:rPr>
          <w:rStyle w:val="StyleUnderline"/>
          <w:highlight w:val="yellow"/>
        </w:rPr>
        <w:t xml:space="preserve">Not to do so would ignore an </w:t>
      </w:r>
      <w:r w:rsidRPr="00BC1D6C">
        <w:rPr>
          <w:rStyle w:val="Emphasis"/>
          <w:highlight w:val="yellow"/>
        </w:rPr>
        <w:t>existential threat</w:t>
      </w:r>
      <w:r w:rsidRPr="00997E8B">
        <w:rPr>
          <w:sz w:val="16"/>
        </w:rPr>
        <w:t xml:space="preserve"> to democracies, and </w:t>
      </w:r>
      <w:r w:rsidRPr="00BC1D6C">
        <w:rPr>
          <w:rStyle w:val="StyleUnderline"/>
          <w:highlight w:val="yellow"/>
        </w:rPr>
        <w:t>to the</w:t>
      </w:r>
      <w:r w:rsidRPr="00997E8B">
        <w:rPr>
          <w:rStyle w:val="StyleUnderline"/>
        </w:rPr>
        <w:t xml:space="preserve"> international </w:t>
      </w:r>
      <w:r w:rsidRPr="00BC1D6C">
        <w:rPr>
          <w:rStyle w:val="StyleUnderline"/>
          <w:highlight w:val="yellow"/>
        </w:rPr>
        <w:t>order that has allowed the U</w:t>
      </w:r>
      <w:r w:rsidRPr="00997E8B">
        <w:rPr>
          <w:sz w:val="16"/>
        </w:rPr>
        <w:t xml:space="preserve">nited </w:t>
      </w:r>
      <w:r w:rsidRPr="00BC1D6C">
        <w:rPr>
          <w:rStyle w:val="StyleUnderline"/>
          <w:highlight w:val="yellow"/>
        </w:rPr>
        <w:t>S</w:t>
      </w:r>
      <w:r w:rsidRPr="00997E8B">
        <w:rPr>
          <w:sz w:val="16"/>
        </w:rPr>
        <w:t xml:space="preserve">tates </w:t>
      </w:r>
      <w:r w:rsidRPr="00BC1D6C">
        <w:rPr>
          <w:rStyle w:val="StyleUnderline"/>
          <w:highlight w:val="yellow"/>
        </w:rPr>
        <w:t>to remain secure</w:t>
      </w:r>
      <w:r w:rsidRPr="00997E8B">
        <w:rPr>
          <w:sz w:val="16"/>
        </w:rPr>
        <w:t xml:space="preserve"> and prosper. </w:t>
      </w:r>
    </w:p>
    <w:p w14:paraId="42D6F423" w14:textId="77777777" w:rsidR="003503AA" w:rsidRPr="005B12C2" w:rsidRDefault="003503AA" w:rsidP="003503AA"/>
    <w:p w14:paraId="4B60B223" w14:textId="77777777" w:rsidR="003503AA" w:rsidRDefault="003503AA" w:rsidP="003503AA"/>
    <w:p w14:paraId="579ED73C" w14:textId="77777777" w:rsidR="003503AA" w:rsidRDefault="003503AA" w:rsidP="003503AA"/>
    <w:p w14:paraId="68EE0BAD" w14:textId="77777777" w:rsidR="003503AA" w:rsidRPr="002E5920" w:rsidRDefault="003503AA" w:rsidP="003503AA"/>
    <w:p w14:paraId="20FC369C" w14:textId="67F569F8" w:rsidR="0016544F" w:rsidRDefault="00F51808" w:rsidP="00F51808">
      <w:pPr>
        <w:pStyle w:val="Heading1"/>
      </w:pPr>
      <w:r>
        <w:lastRenderedPageBreak/>
        <w:t>Counterplans</w:t>
      </w:r>
    </w:p>
    <w:p w14:paraId="13C4C828" w14:textId="77777777" w:rsidR="00F51808" w:rsidRDefault="00F51808" w:rsidP="00F51808">
      <w:pPr>
        <w:pStyle w:val="Heading2"/>
      </w:pPr>
      <w:r>
        <w:lastRenderedPageBreak/>
        <w:t>Congress CP Answers</w:t>
      </w:r>
    </w:p>
    <w:p w14:paraId="7F3F556F" w14:textId="77777777" w:rsidR="00F51808" w:rsidRDefault="00F51808" w:rsidP="00F51808">
      <w:pPr>
        <w:pStyle w:val="Heading3"/>
      </w:pPr>
      <w:r>
        <w:lastRenderedPageBreak/>
        <w:t>AT: Congress CP---2AC</w:t>
      </w:r>
    </w:p>
    <w:p w14:paraId="3BBD784A" w14:textId="77777777" w:rsidR="00F51808" w:rsidRDefault="00F51808" w:rsidP="00F51808">
      <w:pPr>
        <w:pStyle w:val="Heading4"/>
      </w:pPr>
      <w:r>
        <w:t>Perm do both</w:t>
      </w:r>
    </w:p>
    <w:p w14:paraId="6EBC7730" w14:textId="77777777" w:rsidR="00F51808" w:rsidRDefault="00F51808" w:rsidP="00F51808"/>
    <w:p w14:paraId="4F355124" w14:textId="77777777" w:rsidR="00F51808" w:rsidRDefault="00F51808" w:rsidP="00F51808">
      <w:pPr>
        <w:pStyle w:val="Heading4"/>
      </w:pPr>
      <w:r>
        <w:t>Perm do the CP</w:t>
      </w:r>
    </w:p>
    <w:p w14:paraId="4B76B0B6" w14:textId="77777777" w:rsidR="00F51808" w:rsidRPr="000C7D18" w:rsidRDefault="00F51808" w:rsidP="00F51808"/>
    <w:p w14:paraId="23661FC5" w14:textId="77777777" w:rsidR="00F51808" w:rsidRPr="00AA25DE" w:rsidRDefault="00F51808" w:rsidP="00F51808">
      <w:pPr>
        <w:pStyle w:val="Heading4"/>
      </w:pPr>
      <w:r>
        <w:t xml:space="preserve">Nuclear sole authority </w:t>
      </w:r>
      <w:r>
        <w:rPr>
          <w:u w:val="single"/>
        </w:rPr>
        <w:t>doesn’t cause</w:t>
      </w:r>
      <w:r>
        <w:t xml:space="preserve"> executive secrecy and the CP </w:t>
      </w:r>
      <w:r>
        <w:rPr>
          <w:u w:val="single"/>
        </w:rPr>
        <w:t>doesn’t solve it broadly</w:t>
      </w:r>
      <w:r>
        <w:t xml:space="preserve">, but it </w:t>
      </w:r>
      <w:r>
        <w:rPr>
          <w:u w:val="single"/>
        </w:rPr>
        <w:t>does</w:t>
      </w:r>
      <w:r>
        <w:t xml:space="preserve"> kill deterrence </w:t>
      </w:r>
    </w:p>
    <w:p w14:paraId="1FDD8064" w14:textId="77777777" w:rsidR="00F51808" w:rsidRDefault="00F51808" w:rsidP="00F51808">
      <w:r>
        <w:t xml:space="preserve">George </w:t>
      </w:r>
      <w:r w:rsidRPr="005D7987">
        <w:rPr>
          <w:rStyle w:val="Style13ptBold"/>
        </w:rPr>
        <w:t>Perkovich 10</w:t>
      </w:r>
      <w:r>
        <w:t xml:space="preserve">, director of the Nuclear Policy Program at the Carnegie Endowment for International Peace, 2/7/10, “Book review: 'Bomb Power' by Garry Wills,” The Washington Post, </w:t>
      </w:r>
      <w:hyperlink r:id="rId19" w:history="1">
        <w:r w:rsidRPr="00480DEB">
          <w:rPr>
            <w:rStyle w:val="Hyperlink"/>
          </w:rPr>
          <w:t>http://www.washingtonpost.com/wp-dyn/content/article/2010/02/05/AR2010020501330.html</w:t>
        </w:r>
      </w:hyperlink>
    </w:p>
    <w:p w14:paraId="0F933C2C" w14:textId="77777777" w:rsidR="00F51808" w:rsidRPr="00AA25DE" w:rsidRDefault="00F51808" w:rsidP="00F51808">
      <w:pPr>
        <w:rPr>
          <w:sz w:val="16"/>
        </w:rPr>
      </w:pPr>
      <w:r w:rsidRPr="00AA25DE">
        <w:rPr>
          <w:sz w:val="16"/>
        </w:rPr>
        <w:t xml:space="preserve">For all the light </w:t>
      </w:r>
      <w:r w:rsidRPr="00AA25DE">
        <w:rPr>
          <w:rStyle w:val="StyleUnderline"/>
          <w:highlight w:val="yellow"/>
        </w:rPr>
        <w:t>Wills</w:t>
      </w:r>
      <w:r w:rsidRPr="00AA25DE">
        <w:rPr>
          <w:sz w:val="16"/>
        </w:rPr>
        <w:t xml:space="preserve"> generates, however, his </w:t>
      </w:r>
      <w:r w:rsidRPr="00AA25DE">
        <w:rPr>
          <w:rStyle w:val="StyleUnderline"/>
          <w:highlight w:val="yellow"/>
        </w:rPr>
        <w:t xml:space="preserve">argument is </w:t>
      </w:r>
      <w:r w:rsidRPr="00AA25DE">
        <w:rPr>
          <w:rStyle w:val="Emphasis"/>
          <w:highlight w:val="yellow"/>
        </w:rPr>
        <w:t>overheated</w:t>
      </w:r>
      <w:r w:rsidRPr="00AA25DE">
        <w:rPr>
          <w:sz w:val="16"/>
        </w:rPr>
        <w:t xml:space="preserve">. The </w:t>
      </w:r>
      <w:r w:rsidRPr="00AA25DE">
        <w:rPr>
          <w:rStyle w:val="StyleUnderline"/>
          <w:highlight w:val="yellow"/>
        </w:rPr>
        <w:t>damage</w:t>
      </w:r>
      <w:r w:rsidRPr="00AA25DE">
        <w:rPr>
          <w:sz w:val="16"/>
        </w:rPr>
        <w:t xml:space="preserve"> that </w:t>
      </w:r>
      <w:r w:rsidRPr="00AA25DE">
        <w:rPr>
          <w:rStyle w:val="StyleUnderline"/>
        </w:rPr>
        <w:t xml:space="preserve">successive administrations and congresses have done </w:t>
      </w:r>
      <w:r w:rsidRPr="00AA25DE">
        <w:rPr>
          <w:rStyle w:val="StyleUnderline"/>
          <w:highlight w:val="yellow"/>
        </w:rPr>
        <w:t>to constitutional governance</w:t>
      </w:r>
      <w:r w:rsidRPr="00AA25DE">
        <w:rPr>
          <w:sz w:val="16"/>
        </w:rPr>
        <w:t xml:space="preserve"> since the Manhattan Project </w:t>
      </w:r>
      <w:r w:rsidRPr="00AA25DE">
        <w:rPr>
          <w:rStyle w:val="Emphasis"/>
          <w:highlight w:val="yellow"/>
        </w:rPr>
        <w:t>should not be blamed</w:t>
      </w:r>
      <w:r w:rsidRPr="00AA25DE">
        <w:rPr>
          <w:rStyle w:val="Emphasis"/>
        </w:rPr>
        <w:t xml:space="preserve"> so narrowly </w:t>
      </w:r>
      <w:r w:rsidRPr="00AA25DE">
        <w:rPr>
          <w:rStyle w:val="Emphasis"/>
          <w:highlight w:val="yellow"/>
        </w:rPr>
        <w:t>on the bomb</w:t>
      </w:r>
      <w:r w:rsidRPr="00AA25DE">
        <w:rPr>
          <w:sz w:val="16"/>
        </w:rPr>
        <w:t>.</w:t>
      </w:r>
    </w:p>
    <w:p w14:paraId="1E780E2C" w14:textId="77777777" w:rsidR="00F51808" w:rsidRPr="00AA25DE" w:rsidRDefault="00F51808" w:rsidP="00F51808">
      <w:pPr>
        <w:rPr>
          <w:sz w:val="16"/>
        </w:rPr>
      </w:pPr>
      <w:r w:rsidRPr="00AA25DE">
        <w:rPr>
          <w:rStyle w:val="StyleUnderline"/>
          <w:highlight w:val="yellow"/>
        </w:rPr>
        <w:t>Had the bomb not been used</w:t>
      </w:r>
      <w:r w:rsidRPr="00AA25DE">
        <w:rPr>
          <w:rStyle w:val="StyleUnderline"/>
        </w:rPr>
        <w:t xml:space="preserve"> in 1945, </w:t>
      </w:r>
      <w:r w:rsidRPr="00AA25DE">
        <w:rPr>
          <w:rStyle w:val="StyleUnderline"/>
          <w:highlight w:val="yellow"/>
        </w:rPr>
        <w:t>wouldn't</w:t>
      </w:r>
      <w:r w:rsidRPr="00AA25DE">
        <w:rPr>
          <w:sz w:val="16"/>
        </w:rPr>
        <w:t xml:space="preserve"> the memory of </w:t>
      </w:r>
      <w:r w:rsidRPr="00AA25DE">
        <w:rPr>
          <w:rStyle w:val="StyleUnderline"/>
          <w:highlight w:val="yellow"/>
        </w:rPr>
        <w:t>Pearl Harbor, and</w:t>
      </w:r>
      <w:r w:rsidRPr="00AA25DE">
        <w:rPr>
          <w:sz w:val="16"/>
        </w:rPr>
        <w:t xml:space="preserve"> the emergence of </w:t>
      </w:r>
      <w:r w:rsidRPr="00AA25DE">
        <w:rPr>
          <w:rStyle w:val="StyleUnderline"/>
          <w:highlight w:val="yellow"/>
        </w:rPr>
        <w:t>the global contest between</w:t>
      </w:r>
      <w:r w:rsidRPr="00AA25DE">
        <w:rPr>
          <w:sz w:val="16"/>
        </w:rPr>
        <w:t xml:space="preserve"> U.S.-led democratic </w:t>
      </w:r>
      <w:r w:rsidRPr="00AA25DE">
        <w:rPr>
          <w:rStyle w:val="StyleUnderline"/>
          <w:highlight w:val="yellow"/>
        </w:rPr>
        <w:t>capitalism and</w:t>
      </w:r>
      <w:r w:rsidRPr="00AA25DE">
        <w:rPr>
          <w:sz w:val="16"/>
        </w:rPr>
        <w:t xml:space="preserve"> Soviet-led </w:t>
      </w:r>
      <w:r w:rsidRPr="00AA25DE">
        <w:rPr>
          <w:rStyle w:val="StyleUnderline"/>
          <w:highlight w:val="yellow"/>
        </w:rPr>
        <w:t>communism, have been enough to induce</w:t>
      </w:r>
      <w:r w:rsidRPr="00AA25DE">
        <w:rPr>
          <w:rStyle w:val="StyleUnderline"/>
        </w:rPr>
        <w:t xml:space="preserve"> the </w:t>
      </w:r>
      <w:r w:rsidRPr="00AA25DE">
        <w:rPr>
          <w:rStyle w:val="StyleUnderline"/>
          <w:highlight w:val="yellow"/>
        </w:rPr>
        <w:t>centralization of executive power?</w:t>
      </w:r>
      <w:r w:rsidRPr="00AA25DE">
        <w:rPr>
          <w:rStyle w:val="StyleUnderline"/>
        </w:rPr>
        <w:t xml:space="preserve"> To fight an obsessively secret and ruthless adversary that had global ambitions, wouldn't worst-case thinking have undermined</w:t>
      </w:r>
      <w:r w:rsidRPr="00AA25DE">
        <w:rPr>
          <w:sz w:val="16"/>
        </w:rPr>
        <w:t xml:space="preserve"> the deliberateness and openness required for good </w:t>
      </w:r>
      <w:r w:rsidRPr="00AA25DE">
        <w:rPr>
          <w:rStyle w:val="StyleUnderline"/>
        </w:rPr>
        <w:t>democratic governance?</w:t>
      </w:r>
    </w:p>
    <w:p w14:paraId="7EC46B92" w14:textId="77777777" w:rsidR="00F51808" w:rsidRPr="00AA25DE" w:rsidRDefault="00F51808" w:rsidP="00F51808">
      <w:pPr>
        <w:rPr>
          <w:sz w:val="16"/>
        </w:rPr>
      </w:pPr>
      <w:r w:rsidRPr="00AA25DE">
        <w:rPr>
          <w:rStyle w:val="StyleUnderline"/>
          <w:highlight w:val="yellow"/>
        </w:rPr>
        <w:t>If</w:t>
      </w:r>
      <w:r w:rsidRPr="00AA25DE">
        <w:rPr>
          <w:rStyle w:val="StyleUnderline"/>
        </w:rPr>
        <w:t xml:space="preserve"> </w:t>
      </w:r>
      <w:r w:rsidRPr="00AA25DE">
        <w:rPr>
          <w:rStyle w:val="Emphasis"/>
        </w:rPr>
        <w:t xml:space="preserve">all </w:t>
      </w:r>
      <w:r w:rsidRPr="00AA25DE">
        <w:rPr>
          <w:rStyle w:val="Emphasis"/>
          <w:highlight w:val="yellow"/>
        </w:rPr>
        <w:t>nuclear weapons were eliminated</w:t>
      </w:r>
      <w:r w:rsidRPr="00AA25DE">
        <w:rPr>
          <w:sz w:val="16"/>
        </w:rPr>
        <w:t xml:space="preserve"> everywhere, </w:t>
      </w:r>
      <w:r w:rsidRPr="00AA25DE">
        <w:rPr>
          <w:rStyle w:val="StyleUnderline"/>
          <w:highlight w:val="yellow"/>
        </w:rPr>
        <w:t>would the imperial presidency</w:t>
      </w:r>
      <w:r w:rsidRPr="00AA25DE">
        <w:rPr>
          <w:sz w:val="16"/>
        </w:rPr>
        <w:t xml:space="preserve">, abuse of executive orders, </w:t>
      </w:r>
      <w:r w:rsidRPr="00AA25DE">
        <w:rPr>
          <w:rStyle w:val="StyleUnderline"/>
        </w:rPr>
        <w:t xml:space="preserve">overdone </w:t>
      </w:r>
      <w:r w:rsidRPr="00AA25DE">
        <w:rPr>
          <w:rStyle w:val="StyleUnderline"/>
          <w:highlight w:val="yellow"/>
        </w:rPr>
        <w:t>secrecy and</w:t>
      </w:r>
      <w:r w:rsidRPr="00AA25DE">
        <w:rPr>
          <w:rStyle w:val="StyleUnderline"/>
        </w:rPr>
        <w:t xml:space="preserve"> reckless clandestine </w:t>
      </w:r>
      <w:r w:rsidRPr="00AA25DE">
        <w:rPr>
          <w:rStyle w:val="StyleUnderline"/>
          <w:highlight w:val="yellow"/>
        </w:rPr>
        <w:t>interference in other countries</w:t>
      </w:r>
      <w:r w:rsidRPr="00AA25DE">
        <w:rPr>
          <w:sz w:val="16"/>
        </w:rPr>
        <w:t xml:space="preserve"> all </w:t>
      </w:r>
      <w:r w:rsidRPr="00AA25DE">
        <w:rPr>
          <w:rStyle w:val="StyleUnderline"/>
          <w:highlight w:val="yellow"/>
        </w:rPr>
        <w:t>cease? Would Congress</w:t>
      </w:r>
      <w:r w:rsidRPr="00AA25DE">
        <w:rPr>
          <w:rStyle w:val="StyleUnderline"/>
        </w:rPr>
        <w:t xml:space="preserve"> somehow </w:t>
      </w:r>
      <w:r w:rsidRPr="00AA25DE">
        <w:rPr>
          <w:rStyle w:val="Emphasis"/>
          <w:highlight w:val="yellow"/>
        </w:rPr>
        <w:t>become more responsible</w:t>
      </w:r>
      <w:r w:rsidRPr="00AA25DE">
        <w:rPr>
          <w:sz w:val="16"/>
        </w:rPr>
        <w:t xml:space="preserve"> -- in all senses of the word? </w:t>
      </w:r>
      <w:r w:rsidRPr="00AA25DE">
        <w:rPr>
          <w:rStyle w:val="StyleUnderline"/>
          <w:highlight w:val="yellow"/>
        </w:rPr>
        <w:t>To fight terror</w:t>
      </w:r>
      <w:r w:rsidRPr="00AA25DE">
        <w:rPr>
          <w:rStyle w:val="StyleUnderline"/>
        </w:rPr>
        <w:t>ism</w:t>
      </w:r>
      <w:r w:rsidRPr="00AA25DE">
        <w:rPr>
          <w:sz w:val="16"/>
        </w:rPr>
        <w:t xml:space="preserve">, recent </w:t>
      </w:r>
      <w:r w:rsidRPr="00AA25DE">
        <w:rPr>
          <w:rStyle w:val="StyleUnderline"/>
          <w:highlight w:val="yellow"/>
        </w:rPr>
        <w:t xml:space="preserve">administrations </w:t>
      </w:r>
      <w:r w:rsidRPr="00AA25DE">
        <w:rPr>
          <w:rStyle w:val="Emphasis"/>
          <w:highlight w:val="yellow"/>
        </w:rPr>
        <w:t>and congresses</w:t>
      </w:r>
      <w:r w:rsidRPr="00AA25DE">
        <w:rPr>
          <w:rStyle w:val="StyleUnderline"/>
          <w:highlight w:val="yellow"/>
        </w:rPr>
        <w:t xml:space="preserve"> have adopted </w:t>
      </w:r>
      <w:r w:rsidRPr="00AA25DE">
        <w:rPr>
          <w:rStyle w:val="Emphasis"/>
          <w:highlight w:val="yellow"/>
        </w:rPr>
        <w:t>all the practices Wills abhors</w:t>
      </w:r>
      <w:r w:rsidRPr="00AA25DE">
        <w:rPr>
          <w:rStyle w:val="StyleUnderline"/>
          <w:highlight w:val="yellow"/>
        </w:rPr>
        <w:t>. Would we reform these</w:t>
      </w:r>
      <w:r w:rsidRPr="00AA25DE">
        <w:rPr>
          <w:rStyle w:val="StyleUnderline"/>
        </w:rPr>
        <w:t xml:space="preserve"> practices </w:t>
      </w:r>
      <w:r w:rsidRPr="00AA25DE">
        <w:rPr>
          <w:rStyle w:val="StyleUnderline"/>
          <w:highlight w:val="yellow"/>
        </w:rPr>
        <w:t>if nuc</w:t>
      </w:r>
      <w:r w:rsidRPr="00AA25DE">
        <w:rPr>
          <w:rStyle w:val="StyleUnderline"/>
        </w:rPr>
        <w:t>lear weapon</w:t>
      </w:r>
      <w:r w:rsidRPr="00AA25DE">
        <w:rPr>
          <w:rStyle w:val="StyleUnderline"/>
          <w:highlight w:val="yellow"/>
        </w:rPr>
        <w:t>s were</w:t>
      </w:r>
      <w:r w:rsidRPr="00AA25DE">
        <w:rPr>
          <w:sz w:val="16"/>
        </w:rPr>
        <w:t xml:space="preserve"> somehow </w:t>
      </w:r>
      <w:r w:rsidRPr="00AA25DE">
        <w:rPr>
          <w:rStyle w:val="StyleUnderline"/>
          <w:highlight w:val="yellow"/>
        </w:rPr>
        <w:t>removed from the</w:t>
      </w:r>
      <w:r w:rsidRPr="00AA25DE">
        <w:rPr>
          <w:rStyle w:val="StyleUnderline"/>
        </w:rPr>
        <w:t xml:space="preserve"> terrorist-threat </w:t>
      </w:r>
      <w:r w:rsidRPr="00AA25DE">
        <w:rPr>
          <w:rStyle w:val="StyleUnderline"/>
          <w:highlight w:val="yellow"/>
        </w:rPr>
        <w:t>menu?</w:t>
      </w:r>
    </w:p>
    <w:p w14:paraId="505FCC14" w14:textId="77777777" w:rsidR="00F51808" w:rsidRPr="00AA25DE" w:rsidRDefault="00F51808" w:rsidP="00F51808">
      <w:pPr>
        <w:rPr>
          <w:sz w:val="16"/>
        </w:rPr>
      </w:pPr>
      <w:r w:rsidRPr="00AA25DE">
        <w:rPr>
          <w:sz w:val="16"/>
        </w:rPr>
        <w:t xml:space="preserve">Wills is certainly right that the bomb poses profound challenges to American constitutional governance. Congress's sole authority to authorize war is difficult to reconcile with the five minutes in which a president would have to decide whether to order the launch of nuclear weapons if the United States were under missile attack. The end of the Cold War should allow alternative ways to balance nuclear deterrence with deliberative decision-making. </w:t>
      </w:r>
      <w:r w:rsidRPr="00AA25DE">
        <w:rPr>
          <w:rStyle w:val="StyleUnderline"/>
          <w:highlight w:val="yellow"/>
        </w:rPr>
        <w:t xml:space="preserve">Secrecy is </w:t>
      </w:r>
      <w:r w:rsidRPr="00AA25DE">
        <w:rPr>
          <w:rStyle w:val="Emphasis"/>
          <w:highlight w:val="yellow"/>
        </w:rPr>
        <w:t>required</w:t>
      </w:r>
      <w:r w:rsidRPr="00AA25DE">
        <w:rPr>
          <w:rStyle w:val="StyleUnderline"/>
          <w:highlight w:val="yellow"/>
        </w:rPr>
        <w:t xml:space="preserve"> to interdict</w:t>
      </w:r>
      <w:r w:rsidRPr="00AA25DE">
        <w:rPr>
          <w:rStyle w:val="StyleUnderline"/>
        </w:rPr>
        <w:t xml:space="preserve"> nuclear </w:t>
      </w:r>
      <w:r w:rsidRPr="00AA25DE">
        <w:rPr>
          <w:rStyle w:val="StyleUnderline"/>
          <w:highlight w:val="yellow"/>
        </w:rPr>
        <w:t>prolif</w:t>
      </w:r>
      <w:r w:rsidRPr="00AA25DE">
        <w:rPr>
          <w:rStyle w:val="StyleUnderline"/>
        </w:rPr>
        <w:t xml:space="preserve">eration </w:t>
      </w:r>
      <w:r w:rsidRPr="00AA25DE">
        <w:rPr>
          <w:rStyle w:val="StyleUnderline"/>
          <w:highlight w:val="yellow"/>
        </w:rPr>
        <w:t xml:space="preserve">or </w:t>
      </w:r>
      <w:r w:rsidRPr="00AA25DE">
        <w:rPr>
          <w:rStyle w:val="Emphasis"/>
          <w:highlight w:val="yellow"/>
        </w:rPr>
        <w:t>prevent adversaries from learning how to undermine</w:t>
      </w:r>
      <w:r w:rsidRPr="00AA25DE">
        <w:rPr>
          <w:rStyle w:val="Emphasis"/>
        </w:rPr>
        <w:t xml:space="preserve"> the </w:t>
      </w:r>
      <w:r w:rsidRPr="00AA25DE">
        <w:rPr>
          <w:rStyle w:val="Emphasis"/>
          <w:highlight w:val="yellow"/>
        </w:rPr>
        <w:t>deterrent effects of U.S.</w:t>
      </w:r>
      <w:r w:rsidRPr="00AA25DE">
        <w:rPr>
          <w:rStyle w:val="Emphasis"/>
        </w:rPr>
        <w:t xml:space="preserve"> nuclear </w:t>
      </w:r>
      <w:r w:rsidRPr="00AA25DE">
        <w:rPr>
          <w:rStyle w:val="Emphasis"/>
          <w:highlight w:val="yellow"/>
        </w:rPr>
        <w:t>forces</w:t>
      </w:r>
      <w:r w:rsidRPr="00AA25DE">
        <w:rPr>
          <w:rStyle w:val="StyleUnderline"/>
        </w:rPr>
        <w:t>, but reforms clearly are necessary to prevent secrecy from being abused to cover incompetence, folly, criminality and military-industrial aggrandizement</w:t>
      </w:r>
      <w:r w:rsidRPr="00AA25DE">
        <w:rPr>
          <w:sz w:val="16"/>
        </w:rPr>
        <w:t>.</w:t>
      </w:r>
    </w:p>
    <w:p w14:paraId="062507D7" w14:textId="77777777" w:rsidR="00F51808" w:rsidRDefault="00F51808" w:rsidP="00F51808">
      <w:pPr>
        <w:rPr>
          <w:sz w:val="16"/>
        </w:rPr>
      </w:pPr>
      <w:r w:rsidRPr="00AA25DE">
        <w:rPr>
          <w:sz w:val="16"/>
        </w:rPr>
        <w:t>Having illuminated these dangers, "</w:t>
      </w:r>
      <w:r w:rsidRPr="00AA25DE">
        <w:rPr>
          <w:rStyle w:val="StyleUnderline"/>
          <w:highlight w:val="yellow"/>
        </w:rPr>
        <w:t>Bomb Power</w:t>
      </w:r>
      <w:r w:rsidRPr="00AA25DE">
        <w:rPr>
          <w:sz w:val="16"/>
        </w:rPr>
        <w:t xml:space="preserve">" regrettably </w:t>
      </w:r>
      <w:r w:rsidRPr="00AA25DE">
        <w:rPr>
          <w:rStyle w:val="StyleUnderline"/>
          <w:highlight w:val="yellow"/>
        </w:rPr>
        <w:t>does not point</w:t>
      </w:r>
      <w:r w:rsidRPr="00AA25DE">
        <w:rPr>
          <w:rStyle w:val="StyleUnderline"/>
        </w:rPr>
        <w:t xml:space="preserve"> the way </w:t>
      </w:r>
      <w:r w:rsidRPr="00AA25DE">
        <w:rPr>
          <w:rStyle w:val="StyleUnderline"/>
          <w:highlight w:val="yellow"/>
        </w:rPr>
        <w:t>to remedies</w:t>
      </w:r>
      <w:r w:rsidRPr="00AA25DE">
        <w:rPr>
          <w:sz w:val="16"/>
        </w:rPr>
        <w:t xml:space="preserve">. The bomb is no longer the solution to the most pressing challenges facing the United States, if it ever was. </w:t>
      </w:r>
      <w:r w:rsidRPr="00AA25DE">
        <w:rPr>
          <w:rStyle w:val="StyleUnderline"/>
        </w:rPr>
        <w:t>Cooler heads are now needed to act on the alarm that Wills sounds</w:t>
      </w:r>
      <w:r w:rsidRPr="00AA25DE">
        <w:rPr>
          <w:sz w:val="16"/>
        </w:rPr>
        <w:t>.</w:t>
      </w:r>
    </w:p>
    <w:p w14:paraId="55AA7E26" w14:textId="77777777" w:rsidR="00F51808" w:rsidRDefault="00F51808" w:rsidP="00F51808">
      <w:pPr>
        <w:rPr>
          <w:sz w:val="16"/>
        </w:rPr>
      </w:pPr>
    </w:p>
    <w:p w14:paraId="08B656BE" w14:textId="77777777" w:rsidR="00F51808" w:rsidRDefault="00F51808" w:rsidP="00F51808">
      <w:pPr>
        <w:pStyle w:val="Heading4"/>
      </w:pPr>
      <w:r>
        <w:t>Reject their Scarry ev---she knows nothing about nuclear policy</w:t>
      </w:r>
    </w:p>
    <w:p w14:paraId="562A6FD1" w14:textId="77777777" w:rsidR="00F51808" w:rsidRDefault="00F51808" w:rsidP="00F51808">
      <w:r>
        <w:t xml:space="preserve">Lawrence D. </w:t>
      </w:r>
      <w:r w:rsidRPr="00717C1F">
        <w:rPr>
          <w:rStyle w:val="Style13ptBold"/>
        </w:rPr>
        <w:t>Freedman 14</w:t>
      </w:r>
      <w:r>
        <w:t xml:space="preserve">, Emeritus Professor of War Studies at King's College London, March/April 2014, “Thermonuclear Monarchy: Choosing Between Democracy and Doom,” </w:t>
      </w:r>
      <w:hyperlink r:id="rId20" w:history="1">
        <w:r w:rsidRPr="00C67B72">
          <w:rPr>
            <w:rStyle w:val="Hyperlink"/>
          </w:rPr>
          <w:t>https://www.foreignaffairs.com/reviews/capsule-review/2014-02-18/thermonuclear-monarchy-choosing-between-democracy-and-doom</w:t>
        </w:r>
      </w:hyperlink>
    </w:p>
    <w:p w14:paraId="351098FE" w14:textId="77777777" w:rsidR="00F51808" w:rsidRPr="00717C1F" w:rsidRDefault="00F51808" w:rsidP="00F51808">
      <w:pPr>
        <w:rPr>
          <w:sz w:val="16"/>
        </w:rPr>
      </w:pPr>
      <w:r w:rsidRPr="00717C1F">
        <w:rPr>
          <w:rStyle w:val="StyleUnderline"/>
        </w:rPr>
        <w:t>This</w:t>
      </w:r>
      <w:r w:rsidRPr="00717C1F">
        <w:rPr>
          <w:sz w:val="16"/>
        </w:rPr>
        <w:t xml:space="preserve"> curious </w:t>
      </w:r>
      <w:r w:rsidRPr="00717C1F">
        <w:rPr>
          <w:rStyle w:val="StyleUnderline"/>
        </w:rPr>
        <w:t xml:space="preserve">book addresses what </w:t>
      </w:r>
      <w:r w:rsidRPr="00717C1F">
        <w:rPr>
          <w:rStyle w:val="StyleUnderline"/>
          <w:highlight w:val="yellow"/>
        </w:rPr>
        <w:t>Scarry describes</w:t>
      </w:r>
      <w:r w:rsidRPr="00717C1F">
        <w:rPr>
          <w:rStyle w:val="StyleUnderline"/>
        </w:rPr>
        <w:t xml:space="preserve"> as the </w:t>
      </w:r>
      <w:r w:rsidRPr="00717C1F">
        <w:rPr>
          <w:rStyle w:val="StyleUnderline"/>
          <w:highlight w:val="yellow"/>
        </w:rPr>
        <w:t xml:space="preserve">incompatibility of nuclear weapons and democracy. But </w:t>
      </w:r>
      <w:r w:rsidRPr="00717C1F">
        <w:rPr>
          <w:rStyle w:val="Emphasis"/>
          <w:highlight w:val="yellow"/>
        </w:rPr>
        <w:t>her knowledge of nuclear matters is superficial</w:t>
      </w:r>
      <w:r w:rsidRPr="00717C1F">
        <w:rPr>
          <w:sz w:val="16"/>
        </w:rPr>
        <w:t xml:space="preserve">, and she says very little about the weapons, other than to draw attention to their awfulness and to the fragile, illegitimate, and dangerous structures that govern their possession and potential use. The book is mainly a treatise on the social contract between individuals and governments. It includes some interesting ruminations on the sources of consent and on human behavior in emergencies. Even on such abstract matters, Scarry is reliably readable. But </w:t>
      </w:r>
      <w:r w:rsidRPr="00717C1F">
        <w:rPr>
          <w:rStyle w:val="StyleUnderline"/>
          <w:highlight w:val="yellow"/>
        </w:rPr>
        <w:t>having underlined</w:t>
      </w:r>
      <w:r w:rsidRPr="00717C1F">
        <w:rPr>
          <w:rStyle w:val="StyleUnderline"/>
        </w:rPr>
        <w:t xml:space="preserve"> the </w:t>
      </w:r>
      <w:r w:rsidRPr="00717C1F">
        <w:rPr>
          <w:rStyle w:val="StyleUnderline"/>
          <w:highlight w:val="yellow"/>
        </w:rPr>
        <w:t>absurdity of the nuclear condition</w:t>
      </w:r>
      <w:r w:rsidRPr="00717C1F">
        <w:rPr>
          <w:rStyle w:val="StyleUnderline"/>
        </w:rPr>
        <w:t>, in which fallible human beings can inflict terrible destruction</w:t>
      </w:r>
      <w:r w:rsidRPr="00717C1F">
        <w:rPr>
          <w:sz w:val="16"/>
        </w:rPr>
        <w:t xml:space="preserve"> in a matter of minutes, </w:t>
      </w:r>
      <w:r w:rsidRPr="00717C1F">
        <w:rPr>
          <w:rStyle w:val="StyleUnderline"/>
          <w:highlight w:val="yellow"/>
        </w:rPr>
        <w:t xml:space="preserve">she offers </w:t>
      </w:r>
      <w:r w:rsidRPr="00717C1F">
        <w:rPr>
          <w:rStyle w:val="Emphasis"/>
        </w:rPr>
        <w:t xml:space="preserve">only </w:t>
      </w:r>
      <w:r w:rsidRPr="00717C1F">
        <w:rPr>
          <w:rStyle w:val="Emphasis"/>
          <w:highlight w:val="yellow"/>
        </w:rPr>
        <w:t>a feeble remedy</w:t>
      </w:r>
      <w:r w:rsidRPr="00717C1F">
        <w:rPr>
          <w:rStyle w:val="StyleUnderline"/>
        </w:rPr>
        <w:t xml:space="preserve">. Her proposal is </w:t>
      </w:r>
      <w:r w:rsidRPr="00717C1F">
        <w:rPr>
          <w:rStyle w:val="StyleUnderline"/>
          <w:highlight w:val="yellow"/>
        </w:rPr>
        <w:t>to reassert</w:t>
      </w:r>
      <w:r w:rsidRPr="00717C1F">
        <w:rPr>
          <w:sz w:val="16"/>
        </w:rPr>
        <w:t xml:space="preserve"> those </w:t>
      </w:r>
      <w:r w:rsidRPr="00717C1F">
        <w:rPr>
          <w:rStyle w:val="StyleUnderline"/>
          <w:highlight w:val="yellow"/>
        </w:rPr>
        <w:t>provisions of the</w:t>
      </w:r>
      <w:r w:rsidRPr="00717C1F">
        <w:rPr>
          <w:sz w:val="16"/>
        </w:rPr>
        <w:t xml:space="preserve"> U.S. </w:t>
      </w:r>
      <w:r w:rsidRPr="00717C1F">
        <w:rPr>
          <w:rStyle w:val="StyleUnderline"/>
          <w:highlight w:val="yellow"/>
        </w:rPr>
        <w:t>Constitution that distribute responsibility for war</w:t>
      </w:r>
      <w:r w:rsidRPr="00717C1F">
        <w:rPr>
          <w:rStyle w:val="StyleUnderline"/>
        </w:rPr>
        <w:t xml:space="preserve">-making </w:t>
      </w:r>
      <w:r w:rsidRPr="00717C1F">
        <w:rPr>
          <w:rStyle w:val="StyleUnderline"/>
          <w:highlight w:val="yellow"/>
        </w:rPr>
        <w:t>among the population rather than</w:t>
      </w:r>
      <w:r w:rsidRPr="00717C1F">
        <w:rPr>
          <w:rStyle w:val="StyleUnderline"/>
        </w:rPr>
        <w:t xml:space="preserve"> concentrating it solely in the hands of </w:t>
      </w:r>
      <w:r w:rsidRPr="00717C1F">
        <w:rPr>
          <w:rStyle w:val="StyleUnderline"/>
          <w:highlight w:val="yellow"/>
        </w:rPr>
        <w:t xml:space="preserve">the executive. She </w:t>
      </w:r>
      <w:r w:rsidRPr="00717C1F">
        <w:rPr>
          <w:rStyle w:val="Emphasis"/>
          <w:highlight w:val="yellow"/>
        </w:rPr>
        <w:t>does not explain</w:t>
      </w:r>
      <w:r w:rsidRPr="00717C1F">
        <w:rPr>
          <w:sz w:val="16"/>
        </w:rPr>
        <w:t xml:space="preserve">, however, </w:t>
      </w:r>
      <w:r w:rsidRPr="00717C1F">
        <w:rPr>
          <w:rStyle w:val="StyleUnderline"/>
          <w:highlight w:val="yellow"/>
        </w:rPr>
        <w:t>how</w:t>
      </w:r>
      <w:r w:rsidRPr="00717C1F">
        <w:rPr>
          <w:sz w:val="16"/>
        </w:rPr>
        <w:t xml:space="preserve"> ordinary </w:t>
      </w:r>
      <w:r w:rsidRPr="00717C1F">
        <w:rPr>
          <w:rStyle w:val="StyleUnderline"/>
          <w:highlight w:val="yellow"/>
        </w:rPr>
        <w:t xml:space="preserve">people in the </w:t>
      </w:r>
      <w:r w:rsidRPr="00717C1F">
        <w:rPr>
          <w:rStyle w:val="Emphasis"/>
          <w:highlight w:val="yellow"/>
        </w:rPr>
        <w:t>U</w:t>
      </w:r>
      <w:r w:rsidRPr="00717C1F">
        <w:rPr>
          <w:sz w:val="16"/>
        </w:rPr>
        <w:t xml:space="preserve">nited </w:t>
      </w:r>
      <w:r w:rsidRPr="00717C1F">
        <w:rPr>
          <w:rStyle w:val="Emphasis"/>
          <w:highlight w:val="yellow"/>
        </w:rPr>
        <w:t>S</w:t>
      </w:r>
      <w:r w:rsidRPr="00717C1F">
        <w:rPr>
          <w:sz w:val="16"/>
        </w:rPr>
        <w:t xml:space="preserve">tates </w:t>
      </w:r>
      <w:r w:rsidRPr="00717C1F">
        <w:rPr>
          <w:rStyle w:val="StyleUnderline"/>
          <w:highlight w:val="yellow"/>
        </w:rPr>
        <w:t xml:space="preserve">and other nuclear countries </w:t>
      </w:r>
      <w:r w:rsidRPr="00717C1F">
        <w:rPr>
          <w:rStyle w:val="Emphasis"/>
          <w:highlight w:val="yellow"/>
        </w:rPr>
        <w:t>might come to share her views</w:t>
      </w:r>
      <w:r w:rsidRPr="00717C1F">
        <w:rPr>
          <w:rStyle w:val="StyleUnderline"/>
          <w:highlight w:val="yellow"/>
        </w:rPr>
        <w:t xml:space="preserve">, </w:t>
      </w:r>
      <w:r w:rsidRPr="00717C1F">
        <w:rPr>
          <w:rStyle w:val="Emphasis"/>
          <w:highlight w:val="yellow"/>
        </w:rPr>
        <w:t>much less act on them</w:t>
      </w:r>
      <w:r w:rsidRPr="00717C1F">
        <w:rPr>
          <w:sz w:val="16"/>
        </w:rPr>
        <w:t>.</w:t>
      </w:r>
    </w:p>
    <w:p w14:paraId="58CA099C" w14:textId="77777777" w:rsidR="00F51808" w:rsidRDefault="00F51808" w:rsidP="00F51808"/>
    <w:p w14:paraId="59DF8E7F" w14:textId="77777777" w:rsidR="00F51808" w:rsidRDefault="00F51808" w:rsidP="00F51808">
      <w:pPr>
        <w:pStyle w:val="Heading3"/>
      </w:pPr>
      <w:r>
        <w:lastRenderedPageBreak/>
        <w:t>Solvency/No Spillover---1AR</w:t>
      </w:r>
    </w:p>
    <w:p w14:paraId="706A7C65" w14:textId="77777777" w:rsidR="00F51808" w:rsidRPr="009C5A80" w:rsidRDefault="00F51808" w:rsidP="00F51808">
      <w:pPr>
        <w:pStyle w:val="Heading4"/>
      </w:pPr>
      <w:r>
        <w:t xml:space="preserve">Their </w:t>
      </w:r>
      <w:r>
        <w:rPr>
          <w:u w:val="single"/>
        </w:rPr>
        <w:t>entire argument</w:t>
      </w:r>
      <w:r>
        <w:t xml:space="preserve"> is the </w:t>
      </w:r>
      <w:r>
        <w:rPr>
          <w:i/>
        </w:rPr>
        <w:t>post hoc, ergo propter hoc</w:t>
      </w:r>
      <w:r>
        <w:t xml:space="preserve"> fallacy---it assumes because executive secrecy came </w:t>
      </w:r>
      <w:r>
        <w:rPr>
          <w:u w:val="single"/>
        </w:rPr>
        <w:t>after</w:t>
      </w:r>
      <w:r>
        <w:t xml:space="preserve"> nuclear weapons, that nuclear weapons </w:t>
      </w:r>
      <w:r>
        <w:rPr>
          <w:u w:val="single"/>
        </w:rPr>
        <w:t>caused it</w:t>
      </w:r>
      <w:r>
        <w:t xml:space="preserve">---that’s </w:t>
      </w:r>
      <w:r>
        <w:rPr>
          <w:u w:val="single"/>
        </w:rPr>
        <w:t>simply wrong</w:t>
      </w:r>
    </w:p>
    <w:p w14:paraId="40331BDD" w14:textId="77777777" w:rsidR="00F51808" w:rsidRDefault="00F51808" w:rsidP="00F51808">
      <w:r>
        <w:t xml:space="preserve">Michael D. </w:t>
      </w:r>
      <w:r w:rsidRPr="009C5A80">
        <w:rPr>
          <w:rStyle w:val="Style13ptBold"/>
        </w:rPr>
        <w:t>Gordin 10</w:t>
      </w:r>
      <w:r>
        <w:t xml:space="preserve">, Rosengarten Professor of Modern and Contemporary History at Princeton University, 1/24/10, “'Bomb Power,' by Gary Wills,” </w:t>
      </w:r>
      <w:hyperlink r:id="rId21" w:history="1">
        <w:r w:rsidRPr="00AD4823">
          <w:rPr>
            <w:rStyle w:val="Hyperlink"/>
          </w:rPr>
          <w:t>https://www.sfgate.com/books/article/Bomb-Power-by-Gary-Wills-3275087.php</w:t>
        </w:r>
      </w:hyperlink>
    </w:p>
    <w:p w14:paraId="03C0B9CA" w14:textId="77777777" w:rsidR="00F51808" w:rsidRPr="009C5A80" w:rsidRDefault="00F51808" w:rsidP="00F51808">
      <w:pPr>
        <w:rPr>
          <w:sz w:val="16"/>
        </w:rPr>
      </w:pPr>
      <w:r w:rsidRPr="009C5A80">
        <w:rPr>
          <w:sz w:val="16"/>
        </w:rPr>
        <w:t xml:space="preserve">Garry Wills is also very upset about George - but Bush, now. A prolific author of astonishing range - from St. Augustine to Henry Adams to Richard Nixon - Wills in "Bomb Power: The Modern Presidency and the National Security State" offers a forceful indictment of the 43rd president, and even more of his vice president, Dick Cheney. </w:t>
      </w:r>
      <w:r w:rsidRPr="009C5A80">
        <w:rPr>
          <w:rStyle w:val="StyleUnderline"/>
        </w:rPr>
        <w:t>Wills' outrage is broad: torture, abuse of secrecy, illegal covert operations,</w:t>
      </w:r>
      <w:r w:rsidRPr="009C5A80">
        <w:rPr>
          <w:sz w:val="16"/>
        </w:rPr>
        <w:t xml:space="preserve"> signing statements and (in Wills' estimation) unconstitutional expansion of the commander-in-chief power expressed in Article II, Section 2, Clause 1 of the U.S. Constitution. We have come a long way from the framers.</w:t>
      </w:r>
    </w:p>
    <w:p w14:paraId="13A43F52" w14:textId="77777777" w:rsidR="00F51808" w:rsidRPr="009C5A80" w:rsidRDefault="00F51808" w:rsidP="00F51808">
      <w:pPr>
        <w:rPr>
          <w:sz w:val="16"/>
        </w:rPr>
      </w:pPr>
      <w:r w:rsidRPr="009C5A80">
        <w:rPr>
          <w:sz w:val="16"/>
        </w:rPr>
        <w:t xml:space="preserve">Clearly, something drastic has changed. </w:t>
      </w:r>
      <w:r w:rsidRPr="0085438B">
        <w:rPr>
          <w:rStyle w:val="StyleUnderline"/>
          <w:highlight w:val="yellow"/>
        </w:rPr>
        <w:t>Wills</w:t>
      </w:r>
      <w:r w:rsidRPr="009C5A80">
        <w:rPr>
          <w:rStyle w:val="StyleUnderline"/>
        </w:rPr>
        <w:t>'</w:t>
      </w:r>
      <w:r w:rsidRPr="009C5A80">
        <w:rPr>
          <w:sz w:val="16"/>
        </w:rPr>
        <w:t xml:space="preserve"> first goal here is to trumpet how far the modern presidency has departed from the ideals of the fledgling republic, a "violent break" that amounts to a "quiet revolution." Wills does so by providing long extracts of historical documents - principally the Constitution - and demonstrating by apt placement of emphasis the documents' intended meaning. The result is deeply thought provoking.</w:t>
      </w:r>
    </w:p>
    <w:p w14:paraId="1F1DE477" w14:textId="77777777" w:rsidR="00F51808" w:rsidRPr="009C5A80" w:rsidRDefault="00F51808" w:rsidP="00F51808">
      <w:pPr>
        <w:rPr>
          <w:sz w:val="16"/>
        </w:rPr>
      </w:pPr>
      <w:r w:rsidRPr="009C5A80">
        <w:rPr>
          <w:sz w:val="16"/>
        </w:rPr>
        <w:t xml:space="preserve">His second </w:t>
      </w:r>
      <w:r w:rsidRPr="009C5A80">
        <w:rPr>
          <w:rStyle w:val="StyleUnderline"/>
        </w:rPr>
        <w:t>goal is to explain how we got here</w:t>
      </w:r>
      <w:r w:rsidRPr="009C5A80">
        <w:rPr>
          <w:sz w:val="16"/>
        </w:rPr>
        <w:t>, as in the book's first sentence: "</w:t>
      </w:r>
      <w:r w:rsidRPr="009C5A80">
        <w:rPr>
          <w:rStyle w:val="StyleUnderline"/>
        </w:rPr>
        <w:t xml:space="preserve">This book </w:t>
      </w:r>
      <w:r w:rsidRPr="0085438B">
        <w:rPr>
          <w:rStyle w:val="StyleUnderline"/>
          <w:highlight w:val="yellow"/>
        </w:rPr>
        <w:t xml:space="preserve">has a </w:t>
      </w:r>
      <w:r w:rsidRPr="0085438B">
        <w:rPr>
          <w:rStyle w:val="Emphasis"/>
          <w:highlight w:val="yellow"/>
        </w:rPr>
        <w:t>basic thesis</w:t>
      </w:r>
      <w:r w:rsidRPr="009C5A80">
        <w:rPr>
          <w:rStyle w:val="StyleUnderline"/>
        </w:rPr>
        <w:t>, that the Bomb altered our subsequent history</w:t>
      </w:r>
      <w:r w:rsidRPr="009C5A80">
        <w:rPr>
          <w:sz w:val="16"/>
        </w:rPr>
        <w:t xml:space="preserve"> down to its deepest constitutional roots." He explains in the next paragraph that </w:t>
      </w:r>
      <w:r w:rsidRPr="0085438B">
        <w:rPr>
          <w:rStyle w:val="StyleUnderline"/>
          <w:highlight w:val="yellow"/>
        </w:rPr>
        <w:t>today's abuses "grew out of the Manhattan Project</w:t>
      </w:r>
      <w:r w:rsidRPr="009C5A80">
        <w:rPr>
          <w:sz w:val="16"/>
        </w:rPr>
        <w:t xml:space="preserve">, out of its product, and even more out of its process. The project's secret work, secretly funded at the behest of the President, was </w:t>
      </w:r>
      <w:r w:rsidRPr="0085438B">
        <w:rPr>
          <w:rStyle w:val="Emphasis"/>
          <w:highlight w:val="yellow"/>
        </w:rPr>
        <w:t>a model for</w:t>
      </w:r>
      <w:r w:rsidRPr="009C5A80">
        <w:rPr>
          <w:rStyle w:val="Emphasis"/>
        </w:rPr>
        <w:t xml:space="preserve"> the </w:t>
      </w:r>
      <w:r w:rsidRPr="0085438B">
        <w:rPr>
          <w:rStyle w:val="Emphasis"/>
          <w:highlight w:val="yellow"/>
        </w:rPr>
        <w:t>covert activities and</w:t>
      </w:r>
      <w:r w:rsidRPr="009C5A80">
        <w:rPr>
          <w:rStyle w:val="Emphasis"/>
        </w:rPr>
        <w:t xml:space="preserve"> overt </w:t>
      </w:r>
      <w:r w:rsidRPr="0085438B">
        <w:rPr>
          <w:rStyle w:val="Emphasis"/>
          <w:highlight w:val="yellow"/>
        </w:rPr>
        <w:t>authority</w:t>
      </w:r>
      <w:r w:rsidRPr="009C5A80">
        <w:rPr>
          <w:rStyle w:val="Emphasis"/>
        </w:rPr>
        <w:t xml:space="preserve"> of the government </w:t>
      </w:r>
      <w:r w:rsidRPr="0085438B">
        <w:rPr>
          <w:rStyle w:val="Emphasis"/>
          <w:highlight w:val="yellow"/>
        </w:rPr>
        <w:t>we now experience</w:t>
      </w:r>
      <w:r w:rsidRPr="009C5A80">
        <w:rPr>
          <w:sz w:val="16"/>
        </w:rPr>
        <w:t xml:space="preserve">." For the first half of this impassioned book, Wills offers a condensed account of the development of the atomic bomb in World War II and the rise of the "national security state" under President Harry Truman. </w:t>
      </w:r>
      <w:r w:rsidRPr="009C5A80">
        <w:rPr>
          <w:rStyle w:val="StyleUnderline"/>
        </w:rPr>
        <w:t xml:space="preserve">He proposes that </w:t>
      </w:r>
      <w:r w:rsidRPr="009C5A80">
        <w:rPr>
          <w:rStyle w:val="Emphasis"/>
        </w:rPr>
        <w:t>the first led to the second</w:t>
      </w:r>
      <w:r w:rsidRPr="009C5A80">
        <w:rPr>
          <w:sz w:val="16"/>
        </w:rPr>
        <w:t>.</w:t>
      </w:r>
    </w:p>
    <w:p w14:paraId="58D25B22" w14:textId="77777777" w:rsidR="00F51808" w:rsidRPr="009C5A80" w:rsidRDefault="00F51808" w:rsidP="00F51808">
      <w:pPr>
        <w:rPr>
          <w:sz w:val="16"/>
        </w:rPr>
      </w:pPr>
      <w:r w:rsidRPr="0085438B">
        <w:rPr>
          <w:rStyle w:val="StyleUnderline"/>
          <w:highlight w:val="yellow"/>
        </w:rPr>
        <w:t>This</w:t>
      </w:r>
      <w:r w:rsidRPr="009C5A80">
        <w:rPr>
          <w:rStyle w:val="StyleUnderline"/>
        </w:rPr>
        <w:t xml:space="preserve"> claim </w:t>
      </w:r>
      <w:r w:rsidRPr="0085438B">
        <w:rPr>
          <w:rStyle w:val="StyleUnderline"/>
          <w:highlight w:val="yellow"/>
        </w:rPr>
        <w:t xml:space="preserve">is </w:t>
      </w:r>
      <w:r w:rsidRPr="0085438B">
        <w:rPr>
          <w:rStyle w:val="Emphasis"/>
          <w:highlight w:val="yellow"/>
        </w:rPr>
        <w:t>not persuasive</w:t>
      </w:r>
      <w:r w:rsidRPr="009C5A80">
        <w:rPr>
          <w:sz w:val="16"/>
        </w:rPr>
        <w:t xml:space="preserve">, chiefly </w:t>
      </w:r>
      <w:r w:rsidRPr="009C5A80">
        <w:rPr>
          <w:rStyle w:val="StyleUnderline"/>
        </w:rPr>
        <w:t xml:space="preserve">on logical grounds. </w:t>
      </w:r>
      <w:r w:rsidRPr="0085438B">
        <w:rPr>
          <w:rStyle w:val="StyleUnderline"/>
          <w:highlight w:val="yellow"/>
        </w:rPr>
        <w:t>Wills suffers</w:t>
      </w:r>
      <w:r w:rsidRPr="009C5A80">
        <w:rPr>
          <w:sz w:val="16"/>
        </w:rPr>
        <w:t xml:space="preserve"> here </w:t>
      </w:r>
      <w:r w:rsidRPr="0085438B">
        <w:rPr>
          <w:rStyle w:val="StyleUnderline"/>
          <w:highlight w:val="yellow"/>
        </w:rPr>
        <w:t xml:space="preserve">from the </w:t>
      </w:r>
      <w:r w:rsidRPr="0085438B">
        <w:rPr>
          <w:rStyle w:val="Emphasis"/>
          <w:highlight w:val="yellow"/>
        </w:rPr>
        <w:t>post hoc, ergo propter hoc fallacy</w:t>
      </w:r>
      <w:r w:rsidRPr="009C5A80">
        <w:rPr>
          <w:rStyle w:val="StyleUnderline"/>
        </w:rPr>
        <w:t xml:space="preserve">: Just </w:t>
      </w:r>
      <w:r w:rsidRPr="0085438B">
        <w:rPr>
          <w:rStyle w:val="StyleUnderline"/>
          <w:highlight w:val="yellow"/>
        </w:rPr>
        <w:t xml:space="preserve">because A came before B </w:t>
      </w:r>
      <w:r w:rsidRPr="0085438B">
        <w:rPr>
          <w:rStyle w:val="Emphasis"/>
          <w:highlight w:val="yellow"/>
        </w:rPr>
        <w:t>does not mean</w:t>
      </w:r>
      <w:r w:rsidRPr="009C5A80">
        <w:rPr>
          <w:rStyle w:val="Emphasis"/>
        </w:rPr>
        <w:t xml:space="preserve"> that </w:t>
      </w:r>
      <w:r w:rsidRPr="0085438B">
        <w:rPr>
          <w:rStyle w:val="Emphasis"/>
          <w:highlight w:val="yellow"/>
        </w:rPr>
        <w:t>A caused B</w:t>
      </w:r>
      <w:r w:rsidRPr="009C5A80">
        <w:rPr>
          <w:rStyle w:val="StyleUnderline"/>
        </w:rPr>
        <w:t xml:space="preserve">. Yes, </w:t>
      </w:r>
      <w:r w:rsidRPr="0085438B">
        <w:rPr>
          <w:rStyle w:val="StyleUnderline"/>
          <w:highlight w:val="yellow"/>
        </w:rPr>
        <w:t>the</w:t>
      </w:r>
      <w:r w:rsidRPr="009C5A80">
        <w:rPr>
          <w:rStyle w:val="StyleUnderline"/>
        </w:rPr>
        <w:t xml:space="preserve"> atomic </w:t>
      </w:r>
      <w:r w:rsidRPr="0085438B">
        <w:rPr>
          <w:rStyle w:val="StyleUnderline"/>
          <w:highlight w:val="yellow"/>
        </w:rPr>
        <w:t>bomb preceded</w:t>
      </w:r>
      <w:r w:rsidRPr="009C5A80">
        <w:rPr>
          <w:sz w:val="16"/>
        </w:rPr>
        <w:t xml:space="preserve"> the developments that led to the rise of </w:t>
      </w:r>
      <w:r w:rsidRPr="0085438B">
        <w:rPr>
          <w:rStyle w:val="StyleUnderline"/>
          <w:highlight w:val="yellow"/>
        </w:rPr>
        <w:t>expanded presidential</w:t>
      </w:r>
      <w:r w:rsidRPr="009C5A80">
        <w:rPr>
          <w:rStyle w:val="StyleUnderline"/>
        </w:rPr>
        <w:t xml:space="preserve"> intelligence and war </w:t>
      </w:r>
      <w:r w:rsidRPr="0085438B">
        <w:rPr>
          <w:rStyle w:val="StyleUnderline"/>
          <w:highlight w:val="yellow"/>
        </w:rPr>
        <w:t>powers, as well as</w:t>
      </w:r>
      <w:r w:rsidRPr="009C5A80">
        <w:rPr>
          <w:rStyle w:val="StyleUnderline"/>
        </w:rPr>
        <w:t xml:space="preserve"> to </w:t>
      </w:r>
      <w:r w:rsidRPr="0085438B">
        <w:rPr>
          <w:rStyle w:val="StyleUnderline"/>
          <w:highlight w:val="yellow"/>
        </w:rPr>
        <w:t>excessive classification</w:t>
      </w:r>
      <w:r w:rsidRPr="009C5A80">
        <w:rPr>
          <w:rStyle w:val="StyleUnderline"/>
        </w:rPr>
        <w:t xml:space="preserve"> for "national security</w:t>
      </w:r>
      <w:r w:rsidRPr="009C5A80">
        <w:rPr>
          <w:sz w:val="16"/>
        </w:rPr>
        <w:t>," and the atomic bomb was indeed invoked by people like Truman, his Secretary of State Dean Acheson and their successors as justification.</w:t>
      </w:r>
    </w:p>
    <w:p w14:paraId="18FF0025" w14:textId="77777777" w:rsidR="00F51808" w:rsidRPr="009C5A80" w:rsidRDefault="00F51808" w:rsidP="00F51808">
      <w:pPr>
        <w:rPr>
          <w:sz w:val="16"/>
        </w:rPr>
      </w:pPr>
      <w:r w:rsidRPr="009C5A80">
        <w:rPr>
          <w:rStyle w:val="StyleUnderline"/>
        </w:rPr>
        <w:t xml:space="preserve">But </w:t>
      </w:r>
      <w:r w:rsidRPr="0085438B">
        <w:rPr>
          <w:rStyle w:val="Emphasis"/>
          <w:highlight w:val="yellow"/>
        </w:rPr>
        <w:t>Wills' own evidence</w:t>
      </w:r>
      <w:r w:rsidRPr="0085438B">
        <w:rPr>
          <w:rStyle w:val="StyleUnderline"/>
          <w:highlight w:val="yellow"/>
        </w:rPr>
        <w:t xml:space="preserve"> shows</w:t>
      </w:r>
      <w:r w:rsidRPr="009C5A80">
        <w:rPr>
          <w:sz w:val="16"/>
        </w:rPr>
        <w:t xml:space="preserve"> that </w:t>
      </w:r>
      <w:r w:rsidRPr="009C5A80">
        <w:rPr>
          <w:rStyle w:val="StyleUnderline"/>
        </w:rPr>
        <w:t xml:space="preserve">the </w:t>
      </w:r>
      <w:r w:rsidRPr="0085438B">
        <w:rPr>
          <w:rStyle w:val="StyleUnderline"/>
          <w:highlight w:val="yellow"/>
        </w:rPr>
        <w:t xml:space="preserve">desire for an unfettered executive </w:t>
      </w:r>
      <w:r w:rsidRPr="0085438B">
        <w:rPr>
          <w:rStyle w:val="Emphasis"/>
          <w:highlight w:val="yellow"/>
        </w:rPr>
        <w:t>long preceded</w:t>
      </w:r>
      <w:r w:rsidRPr="009C5A80">
        <w:rPr>
          <w:rStyle w:val="Emphasis"/>
        </w:rPr>
        <w:t xml:space="preserve"> nuclear </w:t>
      </w:r>
      <w:r w:rsidRPr="0085438B">
        <w:rPr>
          <w:rStyle w:val="Emphasis"/>
          <w:highlight w:val="yellow"/>
        </w:rPr>
        <w:t>fission</w:t>
      </w:r>
      <w:r w:rsidRPr="009C5A80">
        <w:rPr>
          <w:sz w:val="16"/>
        </w:rPr>
        <w:t xml:space="preserve">. Theodore Roosevelt issued more than a thousand executive orders, unprecedented at the time, and Woodrow Wilson tried to unilaterally make treaties. Plans to give the Air Force autonomy had been under way since 1943, before anyone knew that nuclear weapons were feasible. </w:t>
      </w:r>
      <w:r w:rsidRPr="0085438B">
        <w:rPr>
          <w:rStyle w:val="Emphasis"/>
          <w:highlight w:val="yellow"/>
        </w:rPr>
        <w:t>Bombs don't make strong presidents, people do</w:t>
      </w:r>
      <w:r w:rsidRPr="009C5A80">
        <w:rPr>
          <w:rStyle w:val="StyleUnderline"/>
        </w:rPr>
        <w:t>. The fact</w:t>
      </w:r>
      <w:r w:rsidRPr="009C5A80">
        <w:rPr>
          <w:sz w:val="16"/>
        </w:rPr>
        <w:t xml:space="preserve"> that long-standing </w:t>
      </w:r>
      <w:r w:rsidRPr="009C5A80">
        <w:rPr>
          <w:rStyle w:val="StyleUnderline"/>
        </w:rPr>
        <w:t xml:space="preserve">pressures to expand the presidency succeeded after World War II </w:t>
      </w:r>
      <w:r w:rsidRPr="009C5A80">
        <w:rPr>
          <w:rStyle w:val="Emphasis"/>
        </w:rPr>
        <w:t>does not mean that the bomb generated the change</w:t>
      </w:r>
      <w:r w:rsidRPr="009C5A80">
        <w:rPr>
          <w:sz w:val="16"/>
        </w:rPr>
        <w:t>.</w:t>
      </w:r>
    </w:p>
    <w:p w14:paraId="09B54849" w14:textId="77777777" w:rsidR="00F51808" w:rsidRPr="009C5A80" w:rsidRDefault="00F51808" w:rsidP="00F51808">
      <w:pPr>
        <w:rPr>
          <w:sz w:val="16"/>
        </w:rPr>
      </w:pPr>
      <w:r w:rsidRPr="009C5A80">
        <w:rPr>
          <w:sz w:val="16"/>
        </w:rPr>
        <w:t>Wills offers a concise tour through 25 actions, speeches and decisions that clicked together with the outbreak of the Korean War in June 1950 to form the national security state. "The whole structure," Wills tells us, "is outside the Constitution."</w:t>
      </w:r>
    </w:p>
    <w:p w14:paraId="0AA2DEE1" w14:textId="77777777" w:rsidR="00F51808" w:rsidRPr="009C5A80" w:rsidRDefault="00F51808" w:rsidP="00F51808">
      <w:pPr>
        <w:rPr>
          <w:sz w:val="16"/>
        </w:rPr>
      </w:pPr>
      <w:r w:rsidRPr="0085438B">
        <w:rPr>
          <w:rStyle w:val="StyleUnderline"/>
          <w:highlight w:val="yellow"/>
        </w:rPr>
        <w:t>Wills</w:t>
      </w:r>
      <w:r w:rsidRPr="009C5A80">
        <w:rPr>
          <w:sz w:val="16"/>
        </w:rPr>
        <w:t xml:space="preserve"> hits all the landmarks, but </w:t>
      </w:r>
      <w:r w:rsidRPr="0085438B">
        <w:rPr>
          <w:rStyle w:val="StyleUnderline"/>
          <w:highlight w:val="yellow"/>
        </w:rPr>
        <w:t>leaves</w:t>
      </w:r>
      <w:r w:rsidRPr="009C5A80">
        <w:rPr>
          <w:sz w:val="16"/>
        </w:rPr>
        <w:t xml:space="preserve"> the reader with the impression that the result was premeditated, leaving </w:t>
      </w:r>
      <w:r w:rsidRPr="0085438B">
        <w:rPr>
          <w:rStyle w:val="StyleUnderline"/>
          <w:highlight w:val="yellow"/>
        </w:rPr>
        <w:t xml:space="preserve">unmentioned </w:t>
      </w:r>
      <w:r w:rsidRPr="0085438B">
        <w:rPr>
          <w:rStyle w:val="Emphasis"/>
          <w:highlight w:val="yellow"/>
        </w:rPr>
        <w:t>all those decisions that worked the other way</w:t>
      </w:r>
      <w:r w:rsidRPr="009C5A80">
        <w:rPr>
          <w:rStyle w:val="StyleUnderline"/>
        </w:rPr>
        <w:t>: Truman's</w:t>
      </w:r>
      <w:r w:rsidRPr="009C5A80">
        <w:rPr>
          <w:sz w:val="16"/>
        </w:rPr>
        <w:t xml:space="preserve"> famously </w:t>
      </w:r>
      <w:r w:rsidRPr="009C5A80">
        <w:rPr>
          <w:rStyle w:val="StyleUnderline"/>
        </w:rPr>
        <w:t>minuscule military budget</w:t>
      </w:r>
      <w:r w:rsidRPr="009C5A80">
        <w:rPr>
          <w:sz w:val="16"/>
        </w:rPr>
        <w:t xml:space="preserve">, his </w:t>
      </w:r>
      <w:r w:rsidRPr="009C5A80">
        <w:rPr>
          <w:rStyle w:val="StyleUnderline"/>
        </w:rPr>
        <w:t>suspicion of intelligence agencies</w:t>
      </w:r>
      <w:r w:rsidRPr="009C5A80">
        <w:rPr>
          <w:sz w:val="16"/>
        </w:rPr>
        <w:t xml:space="preserve">, his early boycotting of the National Security Council, and </w:t>
      </w:r>
      <w:r w:rsidRPr="009C5A80">
        <w:rPr>
          <w:rStyle w:val="StyleUnderline"/>
        </w:rPr>
        <w:t>the fact</w:t>
      </w:r>
      <w:r w:rsidRPr="009C5A80">
        <w:rPr>
          <w:sz w:val="16"/>
        </w:rPr>
        <w:t xml:space="preserve"> that </w:t>
      </w:r>
      <w:r w:rsidRPr="009C5A80">
        <w:rPr>
          <w:rStyle w:val="StyleUnderline"/>
        </w:rPr>
        <w:t>nuclear weapons production was slowed after the war</w:t>
      </w:r>
      <w:r w:rsidRPr="009C5A80">
        <w:rPr>
          <w:sz w:val="16"/>
        </w:rPr>
        <w:t xml:space="preserve"> so that there were only seven nuclear bombs in 1947 - hardly a stockpile. The upshot of a more nuanced history would only help Wills to argue that these changes were not inevitable.</w:t>
      </w:r>
    </w:p>
    <w:p w14:paraId="254D26B8" w14:textId="77777777" w:rsidR="00F51808" w:rsidRPr="009C5A80" w:rsidRDefault="00F51808" w:rsidP="00F51808">
      <w:pPr>
        <w:rPr>
          <w:sz w:val="16"/>
        </w:rPr>
      </w:pPr>
      <w:r w:rsidRPr="009C5A80">
        <w:rPr>
          <w:sz w:val="16"/>
        </w:rPr>
        <w:t xml:space="preserve">But the Bomb (always capitalized) only occupies the first half of the book, after which Wills explores secrecy and the "unitary executive" theory of untrammeled presidential power. The atomic bomb drops out almost entirely as Wills documents presidential adventurism in toppling foreign governments, bullying American citizens and centralizing control of information. Every postwar president comes in for censure here, and with reason. This is sobering reading, but this time </w:t>
      </w:r>
      <w:r w:rsidRPr="009C5A80">
        <w:rPr>
          <w:rStyle w:val="Emphasis"/>
        </w:rPr>
        <w:t>the fault is not in the bomb, but in ourselves</w:t>
      </w:r>
      <w:r w:rsidRPr="009C5A80">
        <w:rPr>
          <w:sz w:val="16"/>
        </w:rPr>
        <w:t>.</w:t>
      </w:r>
    </w:p>
    <w:p w14:paraId="1BD3378A" w14:textId="77777777" w:rsidR="00F51808" w:rsidRDefault="00F51808" w:rsidP="00F51808"/>
    <w:p w14:paraId="110662AE" w14:textId="77777777" w:rsidR="00F51808" w:rsidRDefault="00F51808" w:rsidP="00F51808">
      <w:pPr>
        <w:pStyle w:val="Heading3"/>
      </w:pPr>
      <w:r>
        <w:lastRenderedPageBreak/>
        <w:t>Offense---1AR</w:t>
      </w:r>
    </w:p>
    <w:p w14:paraId="3D0473DE" w14:textId="77777777" w:rsidR="00F51808" w:rsidRPr="00AF1928" w:rsidRDefault="00F51808" w:rsidP="00F51808">
      <w:pPr>
        <w:pStyle w:val="Heading4"/>
      </w:pPr>
      <w:r>
        <w:t xml:space="preserve">Congress would either </w:t>
      </w:r>
      <w:r w:rsidRPr="00633275">
        <w:rPr>
          <w:u w:val="single"/>
        </w:rPr>
        <w:t>fail to act</w:t>
      </w:r>
      <w:r>
        <w:t xml:space="preserve"> in a crisis or </w:t>
      </w:r>
      <w:r>
        <w:rPr>
          <w:u w:val="single"/>
        </w:rPr>
        <w:t>build in exceptions</w:t>
      </w:r>
      <w:r>
        <w:t xml:space="preserve"> to the CP that make it worthless </w:t>
      </w:r>
    </w:p>
    <w:p w14:paraId="6EDDF080" w14:textId="77777777" w:rsidR="00F51808" w:rsidRDefault="00F51808" w:rsidP="00F51808">
      <w:r>
        <w:t xml:space="preserve">Peter </w:t>
      </w:r>
      <w:r w:rsidRPr="004F5ED9">
        <w:rPr>
          <w:rStyle w:val="Style13ptBold"/>
        </w:rPr>
        <w:t>Feaver 17</w:t>
      </w:r>
      <w:r>
        <w:t>, professor of political science and public policy and Bass Fellow at Duke University, and director of the Triangle Institute for Security Studies and the Duke Program in American Grand Strategy, interviewed by Sean Illing, 11/17/17, “Trump can't start a nuclear war by himself, but there's not much stopping him,” https://www.vox.com/world/2017/11/17/16656856/trump-congress-nuclear-weapons-war</w:t>
      </w:r>
    </w:p>
    <w:p w14:paraId="53604B12" w14:textId="77777777" w:rsidR="00F51808" w:rsidRDefault="00F51808" w:rsidP="00F51808">
      <w:r>
        <w:t>Sean Illing</w:t>
      </w:r>
    </w:p>
    <w:p w14:paraId="302CD306" w14:textId="77777777" w:rsidR="00F51808" w:rsidRDefault="00F51808" w:rsidP="00F51808">
      <w:r w:rsidRPr="005635AC">
        <w:rPr>
          <w:rStyle w:val="StyleUnderline"/>
          <w:highlight w:val="yellow"/>
        </w:rPr>
        <w:t>Why wouldn’t legislative solutions work?</w:t>
      </w:r>
      <w:r>
        <w:t xml:space="preserve"> And what sort of unintended consequences are you worried about?</w:t>
      </w:r>
    </w:p>
    <w:p w14:paraId="42A84CB8" w14:textId="77777777" w:rsidR="00F51808" w:rsidRDefault="00F51808" w:rsidP="00F51808">
      <w:r>
        <w:t>Peter Feaver</w:t>
      </w:r>
    </w:p>
    <w:p w14:paraId="4D9409E2" w14:textId="77777777" w:rsidR="00F51808" w:rsidRDefault="00F51808" w:rsidP="00F51808">
      <w:r>
        <w:t xml:space="preserve">Well, </w:t>
      </w:r>
      <w:r w:rsidRPr="005635AC">
        <w:rPr>
          <w:rStyle w:val="StyleUnderline"/>
          <w:highlight w:val="yellow"/>
        </w:rPr>
        <w:t>I don't think you're going to pass a resolution that requires</w:t>
      </w:r>
      <w:r w:rsidRPr="0008683F">
        <w:rPr>
          <w:rStyle w:val="StyleUnderline"/>
        </w:rPr>
        <w:t xml:space="preserve"> the president to get </w:t>
      </w:r>
      <w:r w:rsidRPr="005635AC">
        <w:rPr>
          <w:rStyle w:val="StyleUnderline"/>
          <w:highlight w:val="yellow"/>
        </w:rPr>
        <w:t>a vote from Congress</w:t>
      </w:r>
      <w:r>
        <w:t xml:space="preserve">. First of all, </w:t>
      </w:r>
      <w:r w:rsidRPr="005635AC">
        <w:rPr>
          <w:rStyle w:val="StyleUnderline"/>
          <w:highlight w:val="yellow"/>
        </w:rPr>
        <w:t>I don't think Congress is going to pass a law</w:t>
      </w:r>
      <w:r w:rsidRPr="0008683F">
        <w:rPr>
          <w:rStyle w:val="StyleUnderline"/>
        </w:rPr>
        <w:t xml:space="preserve"> that would be </w:t>
      </w:r>
      <w:r w:rsidRPr="005635AC">
        <w:rPr>
          <w:rStyle w:val="StyleUnderline"/>
          <w:highlight w:val="yellow"/>
        </w:rPr>
        <w:t>that severe</w:t>
      </w:r>
      <w:r>
        <w:t xml:space="preserve">. Throughout the Cold War they never passed that law, and I see no reason to think they would pass it today. </w:t>
      </w:r>
    </w:p>
    <w:p w14:paraId="434BF12D" w14:textId="77777777" w:rsidR="00F51808" w:rsidRDefault="00F51808" w:rsidP="00F51808">
      <w:r>
        <w:t xml:space="preserve">Second, </w:t>
      </w:r>
      <w:r w:rsidRPr="005635AC">
        <w:rPr>
          <w:rStyle w:val="StyleUnderline"/>
          <w:highlight w:val="yellow"/>
        </w:rPr>
        <w:t xml:space="preserve">there would be </w:t>
      </w:r>
      <w:r w:rsidRPr="005635AC">
        <w:rPr>
          <w:rStyle w:val="Emphasis"/>
          <w:highlight w:val="yellow"/>
        </w:rPr>
        <w:t>grave doubt whether Congress could act in times of crisis</w:t>
      </w:r>
      <w:r w:rsidRPr="0008683F">
        <w:rPr>
          <w:rStyle w:val="StyleUnderline"/>
        </w:rPr>
        <w:t xml:space="preserve">. The </w:t>
      </w:r>
      <w:r w:rsidRPr="005635AC">
        <w:rPr>
          <w:rStyle w:val="StyleUnderline"/>
          <w:highlight w:val="yellow"/>
        </w:rPr>
        <w:t>law would</w:t>
      </w:r>
      <w:r w:rsidRPr="0008683F">
        <w:rPr>
          <w:rStyle w:val="StyleUnderline"/>
        </w:rPr>
        <w:t xml:space="preserve"> almost certainly </w:t>
      </w:r>
      <w:r w:rsidRPr="005635AC">
        <w:rPr>
          <w:rStyle w:val="StyleUnderline"/>
          <w:highlight w:val="yellow"/>
        </w:rPr>
        <w:t>have to</w:t>
      </w:r>
      <w:r w:rsidRPr="0008683F">
        <w:rPr>
          <w:rStyle w:val="StyleUnderline"/>
        </w:rPr>
        <w:t xml:space="preserve"> be written so as to </w:t>
      </w:r>
      <w:r w:rsidRPr="005635AC">
        <w:rPr>
          <w:rStyle w:val="StyleUnderline"/>
          <w:highlight w:val="yellow"/>
        </w:rPr>
        <w:t xml:space="preserve">leave </w:t>
      </w:r>
      <w:r w:rsidRPr="005635AC">
        <w:rPr>
          <w:rStyle w:val="Emphasis"/>
          <w:highlight w:val="yellow"/>
        </w:rPr>
        <w:t>substantial discretion</w:t>
      </w:r>
      <w:r w:rsidRPr="0008683F">
        <w:rPr>
          <w:rStyle w:val="StyleUnderline"/>
        </w:rPr>
        <w:t xml:space="preserve"> up </w:t>
      </w:r>
      <w:r w:rsidRPr="005635AC">
        <w:rPr>
          <w:rStyle w:val="StyleUnderline"/>
          <w:highlight w:val="yellow"/>
        </w:rPr>
        <w:t xml:space="preserve">to the president. In times of crisis, </w:t>
      </w:r>
      <w:r w:rsidRPr="005635AC">
        <w:rPr>
          <w:rStyle w:val="Emphasis"/>
          <w:highlight w:val="yellow"/>
        </w:rPr>
        <w:t>this law doesn't apply</w:t>
      </w:r>
      <w:r w:rsidRPr="005635AC">
        <w:rPr>
          <w:rStyle w:val="StyleUnderline"/>
          <w:highlight w:val="yellow"/>
        </w:rPr>
        <w:t>. In</w:t>
      </w:r>
      <w:r w:rsidRPr="0008683F">
        <w:rPr>
          <w:rStyle w:val="StyleUnderline"/>
        </w:rPr>
        <w:t xml:space="preserve"> times of </w:t>
      </w:r>
      <w:r w:rsidRPr="005635AC">
        <w:rPr>
          <w:rStyle w:val="StyleUnderline"/>
          <w:highlight w:val="yellow"/>
        </w:rPr>
        <w:t xml:space="preserve">urgency, </w:t>
      </w:r>
      <w:r w:rsidRPr="005635AC">
        <w:rPr>
          <w:rStyle w:val="Emphasis"/>
          <w:highlight w:val="yellow"/>
        </w:rPr>
        <w:t>this law doesn't apply</w:t>
      </w:r>
      <w:r>
        <w:t xml:space="preserve">. In other words, </w:t>
      </w:r>
      <w:r w:rsidRPr="005635AC">
        <w:rPr>
          <w:rStyle w:val="StyleUnderline"/>
          <w:highlight w:val="yellow"/>
        </w:rPr>
        <w:t xml:space="preserve">you are </w:t>
      </w:r>
      <w:r w:rsidRPr="005635AC">
        <w:rPr>
          <w:rStyle w:val="Emphasis"/>
          <w:highlight w:val="yellow"/>
        </w:rPr>
        <w:t>reproducing</w:t>
      </w:r>
      <w:r>
        <w:t xml:space="preserve"> some of </w:t>
      </w:r>
      <w:r w:rsidRPr="005635AC">
        <w:rPr>
          <w:rStyle w:val="Emphasis"/>
          <w:highlight w:val="yellow"/>
        </w:rPr>
        <w:t>the same discretion</w:t>
      </w:r>
      <w:r w:rsidRPr="0008683F">
        <w:rPr>
          <w:rStyle w:val="StyleUnderline"/>
        </w:rPr>
        <w:t xml:space="preserve"> and reliance on the good faith</w:t>
      </w:r>
      <w:r>
        <w:t xml:space="preserve"> and professionalism </w:t>
      </w:r>
      <w:r w:rsidRPr="0008683F">
        <w:rPr>
          <w:rStyle w:val="StyleUnderline"/>
        </w:rPr>
        <w:t xml:space="preserve">of the people implementing it in order </w:t>
      </w:r>
      <w:r w:rsidRPr="005635AC">
        <w:rPr>
          <w:rStyle w:val="StyleUnderline"/>
          <w:highlight w:val="yellow"/>
        </w:rPr>
        <w:t>for even that law to work</w:t>
      </w:r>
      <w:r>
        <w:t>.</w:t>
      </w:r>
    </w:p>
    <w:p w14:paraId="53702F87" w14:textId="77777777" w:rsidR="00F51808" w:rsidRDefault="00F51808" w:rsidP="00F51808"/>
    <w:p w14:paraId="11DC2244" w14:textId="77777777" w:rsidR="00F51808" w:rsidRDefault="00F51808" w:rsidP="00F51808">
      <w:pPr>
        <w:pStyle w:val="Heading4"/>
      </w:pPr>
      <w:r>
        <w:t xml:space="preserve">The plan’s perceived as the U.S. losing faith in deterrence---emboldens adversaries </w:t>
      </w:r>
    </w:p>
    <w:p w14:paraId="451B4479" w14:textId="77777777" w:rsidR="00F51808" w:rsidRDefault="00F51808" w:rsidP="00F51808">
      <w:r>
        <w:t xml:space="preserve">Eric </w:t>
      </w:r>
      <w:r w:rsidRPr="003F36A4">
        <w:rPr>
          <w:rStyle w:val="Style13ptBold"/>
        </w:rPr>
        <w:t>Jacobson 17</w:t>
      </w:r>
      <w:r>
        <w:t xml:space="preserve">, research intern in the International Security Program at the Center for Strategic and International Studies, 12/4/17, “Bad Idea: Putting Congress in the Chain of Command for Nuclear Weapons,” </w:t>
      </w:r>
      <w:hyperlink r:id="rId22" w:history="1">
        <w:r w:rsidRPr="00545A13">
          <w:rPr>
            <w:rStyle w:val="Hyperlink"/>
          </w:rPr>
          <w:t>https://defense360.csis.org/bad-idea-putting-congress-chain-command-nuclear-weapons/</w:t>
        </w:r>
      </w:hyperlink>
    </w:p>
    <w:p w14:paraId="421EB185" w14:textId="77777777" w:rsidR="00F51808" w:rsidRPr="00E6185A" w:rsidRDefault="00F51808" w:rsidP="00F51808">
      <w:pPr>
        <w:rPr>
          <w:sz w:val="16"/>
        </w:rPr>
      </w:pPr>
      <w:r w:rsidRPr="005635AC">
        <w:rPr>
          <w:rStyle w:val="StyleUnderline"/>
          <w:highlight w:val="yellow"/>
        </w:rPr>
        <w:t xml:space="preserve">Nuclear policy is </w:t>
      </w:r>
      <w:r w:rsidRPr="005635AC">
        <w:rPr>
          <w:rStyle w:val="Emphasis"/>
          <w:highlight w:val="yellow"/>
        </w:rPr>
        <w:t>too important</w:t>
      </w:r>
      <w:r w:rsidRPr="00E6185A">
        <w:rPr>
          <w:sz w:val="16"/>
        </w:rPr>
        <w:t xml:space="preserve"> an issue </w:t>
      </w:r>
      <w:r w:rsidRPr="005635AC">
        <w:rPr>
          <w:rStyle w:val="Emphasis"/>
          <w:highlight w:val="yellow"/>
        </w:rPr>
        <w:t>to legislate based on</w:t>
      </w:r>
      <w:r w:rsidRPr="006B38B3">
        <w:rPr>
          <w:rStyle w:val="Emphasis"/>
        </w:rPr>
        <w:t xml:space="preserve"> the </w:t>
      </w:r>
      <w:r w:rsidRPr="005635AC">
        <w:rPr>
          <w:rStyle w:val="Emphasis"/>
          <w:highlight w:val="yellow"/>
        </w:rPr>
        <w:t>hypothetical thought processes of individual actors</w:t>
      </w:r>
      <w:r w:rsidRPr="00E6185A">
        <w:rPr>
          <w:sz w:val="16"/>
        </w:rPr>
        <w:t xml:space="preserve">. It becomes a greater issue when </w:t>
      </w:r>
      <w:r w:rsidRPr="006B38B3">
        <w:rPr>
          <w:rStyle w:val="StyleUnderline"/>
        </w:rPr>
        <w:t xml:space="preserve">the </w:t>
      </w:r>
      <w:r w:rsidRPr="005635AC">
        <w:rPr>
          <w:rStyle w:val="StyleUnderline"/>
          <w:highlight w:val="yellow"/>
        </w:rPr>
        <w:t>proposed solutions</w:t>
      </w:r>
      <w:r w:rsidRPr="006B38B3">
        <w:rPr>
          <w:rStyle w:val="StyleUnderline"/>
        </w:rPr>
        <w:t xml:space="preserve"> introduce measures that </w:t>
      </w:r>
      <w:r w:rsidRPr="005635AC">
        <w:rPr>
          <w:rStyle w:val="Emphasis"/>
          <w:highlight w:val="yellow"/>
        </w:rPr>
        <w:t>will only result in exacerbating</w:t>
      </w:r>
      <w:r w:rsidRPr="00E6185A">
        <w:rPr>
          <w:sz w:val="16"/>
        </w:rPr>
        <w:t xml:space="preserve"> already </w:t>
      </w:r>
      <w:r w:rsidRPr="005635AC">
        <w:rPr>
          <w:rStyle w:val="Emphasis"/>
          <w:highlight w:val="yellow"/>
        </w:rPr>
        <w:t>high tensions</w:t>
      </w:r>
      <w:r w:rsidRPr="00E6185A">
        <w:rPr>
          <w:sz w:val="16"/>
        </w:rPr>
        <w:t xml:space="preserve">. The debate over </w:t>
      </w:r>
      <w:r w:rsidRPr="005635AC">
        <w:rPr>
          <w:rStyle w:val="StyleUnderline"/>
          <w:highlight w:val="yellow"/>
        </w:rPr>
        <w:t>the “Restricting First Use</w:t>
      </w:r>
      <w:r w:rsidRPr="00E6185A">
        <w:rPr>
          <w:sz w:val="16"/>
        </w:rPr>
        <w:t xml:space="preserve"> of Nuclear Weapons </w:t>
      </w:r>
      <w:r w:rsidRPr="005635AC">
        <w:rPr>
          <w:rStyle w:val="StyleUnderline"/>
          <w:highlight w:val="yellow"/>
        </w:rPr>
        <w:t>Act” will</w:t>
      </w:r>
      <w:r w:rsidRPr="006B38B3">
        <w:rPr>
          <w:rStyle w:val="StyleUnderline"/>
        </w:rPr>
        <w:t xml:space="preserve"> only </w:t>
      </w:r>
      <w:r w:rsidRPr="005635AC">
        <w:rPr>
          <w:rStyle w:val="StyleUnderline"/>
          <w:highlight w:val="yellow"/>
        </w:rPr>
        <w:t>add fuel</w:t>
      </w:r>
      <w:r w:rsidRPr="006B38B3">
        <w:rPr>
          <w:rStyle w:val="StyleUnderline"/>
        </w:rPr>
        <w:t xml:space="preserve"> to an already smoldering fire </w:t>
      </w:r>
      <w:r w:rsidRPr="005635AC">
        <w:rPr>
          <w:rStyle w:val="StyleUnderline"/>
          <w:highlight w:val="yellow"/>
        </w:rPr>
        <w:t xml:space="preserve">by </w:t>
      </w:r>
      <w:r w:rsidRPr="005635AC">
        <w:rPr>
          <w:rStyle w:val="Emphasis"/>
          <w:highlight w:val="yellow"/>
        </w:rPr>
        <w:t>having a public spectacle</w:t>
      </w:r>
      <w:r w:rsidRPr="00E6185A">
        <w:rPr>
          <w:sz w:val="16"/>
        </w:rPr>
        <w:t xml:space="preserve"> of </w:t>
      </w:r>
      <w:r w:rsidRPr="005635AC">
        <w:rPr>
          <w:rStyle w:val="StyleUnderline"/>
          <w:highlight w:val="yellow"/>
        </w:rPr>
        <w:t>over</w:t>
      </w:r>
      <w:r w:rsidRPr="006B38B3">
        <w:rPr>
          <w:rStyle w:val="StyleUnderline"/>
        </w:rPr>
        <w:t xml:space="preserve"> the </w:t>
      </w:r>
      <w:r w:rsidRPr="005635AC">
        <w:rPr>
          <w:rStyle w:val="StyleUnderline"/>
          <w:highlight w:val="yellow"/>
        </w:rPr>
        <w:t>presidential prerogative to utilize nuclear weapons</w:t>
      </w:r>
      <w:r w:rsidRPr="00E6185A">
        <w:rPr>
          <w:sz w:val="16"/>
          <w:highlight w:val="yellow"/>
        </w:rPr>
        <w:t xml:space="preserve">. </w:t>
      </w:r>
      <w:r w:rsidRPr="005635AC">
        <w:rPr>
          <w:rStyle w:val="StyleUnderline"/>
          <w:highlight w:val="yellow"/>
        </w:rPr>
        <w:t xml:space="preserve">Policymakers should </w:t>
      </w:r>
      <w:r w:rsidRPr="005635AC">
        <w:rPr>
          <w:rStyle w:val="Emphasis"/>
          <w:highlight w:val="yellow"/>
        </w:rPr>
        <w:t>consider how an adversary</w:t>
      </w:r>
      <w:r w:rsidRPr="006B38B3">
        <w:rPr>
          <w:rStyle w:val="StyleUnderline"/>
        </w:rPr>
        <w:t xml:space="preserve"> watching the public congressional proceedings </w:t>
      </w:r>
      <w:r w:rsidRPr="005635AC">
        <w:rPr>
          <w:rStyle w:val="StyleUnderline"/>
          <w:highlight w:val="yellow"/>
        </w:rPr>
        <w:t>might react</w:t>
      </w:r>
      <w:r w:rsidRPr="00E6185A">
        <w:rPr>
          <w:sz w:val="16"/>
        </w:rPr>
        <w:t xml:space="preserve">. During the hearing, former Acting Under Secretary for Policy at DoD Brian McKeon warned that </w:t>
      </w:r>
      <w:r w:rsidRPr="006B38B3">
        <w:rPr>
          <w:rStyle w:val="StyleUnderline"/>
        </w:rPr>
        <w:t xml:space="preserve">passing </w:t>
      </w:r>
      <w:r w:rsidRPr="005635AC">
        <w:rPr>
          <w:rStyle w:val="StyleUnderline"/>
          <w:highlight w:val="yellow"/>
        </w:rPr>
        <w:t xml:space="preserve">legislation that addresses hypothetical scenarios usually produces </w:t>
      </w:r>
      <w:r w:rsidRPr="005635AC">
        <w:rPr>
          <w:rStyle w:val="Emphasis"/>
          <w:highlight w:val="yellow"/>
        </w:rPr>
        <w:t>bad law</w:t>
      </w:r>
      <w:r w:rsidRPr="00E6185A">
        <w:rPr>
          <w:sz w:val="16"/>
        </w:rPr>
        <w:t>. Instead of passing a bad law, the solution can instead be found by reconfirming the existing power of the personnel in the chain of command to refuse orders that are plainly illegal, without having to exponentially add to the risks of miscalculation.</w:t>
      </w:r>
    </w:p>
    <w:p w14:paraId="2E8D13CF" w14:textId="77777777" w:rsidR="00F51808" w:rsidRPr="003E03D4" w:rsidRDefault="00F51808" w:rsidP="00F51808"/>
    <w:p w14:paraId="753DB387" w14:textId="77777777" w:rsidR="00F51808" w:rsidRDefault="00F51808" w:rsidP="00F51808">
      <w:pPr>
        <w:pStyle w:val="Heading3"/>
      </w:pPr>
      <w:r>
        <w:lastRenderedPageBreak/>
        <w:t>AT: Political Will---1AR</w:t>
      </w:r>
    </w:p>
    <w:p w14:paraId="5B1D3F3F" w14:textId="77777777" w:rsidR="00F51808" w:rsidRDefault="00F51808" w:rsidP="00F51808">
      <w:pPr>
        <w:pStyle w:val="Heading4"/>
      </w:pPr>
      <w:r>
        <w:t xml:space="preserve">Congress doesn’t care about nukes, they won’t use authority effectively </w:t>
      </w:r>
    </w:p>
    <w:p w14:paraId="0C1041CF" w14:textId="77777777" w:rsidR="00F51808" w:rsidRDefault="00F51808" w:rsidP="00F51808">
      <w:r>
        <w:t xml:space="preserve">Jasmine </w:t>
      </w:r>
      <w:r w:rsidRPr="00FF216C">
        <w:rPr>
          <w:rStyle w:val="Style13ptBold"/>
        </w:rPr>
        <w:t>Farrier 14</w:t>
      </w:r>
      <w:r>
        <w:t>, Professor of Political Science at the University of Louisville, 2014, “THERMONUCLEAR MONARCHY: CHOOSING BETWEEN DEMOCRACY AND DOOM,” Law and Politics Book Review, http://www.lpbr.net/2014/07/thermonuclear-monarchy-choosing-between.html</w:t>
      </w:r>
    </w:p>
    <w:p w14:paraId="66B96795" w14:textId="77777777" w:rsidR="00F51808" w:rsidRPr="00FF216C" w:rsidRDefault="00F51808" w:rsidP="00F51808">
      <w:pPr>
        <w:rPr>
          <w:sz w:val="16"/>
        </w:rPr>
      </w:pPr>
      <w:r w:rsidRPr="00FF216C">
        <w:rPr>
          <w:sz w:val="16"/>
        </w:rPr>
        <w:t xml:space="preserve">Books on US presidential war power are always topical, reflecting the modern constitutional order. Although the War Powers Resolution was passed in 1973 to increase congressional control over foreign policy, Presidents have since initiated over 135 US military engagements abroad (Grimmett 2012). This number does not include hundreds of drone strikes in Yemen and Pakistan over the past decade, nor the armed advisors President Barack Obama sent to Iraq this past June. The cold war-era unilateral “Commander-in-Chief” narrative persisted after the collapse of the Soviet Union and was reinvigorated after 9/11. Over the past dozen years, </w:t>
      </w:r>
      <w:r w:rsidRPr="002F1351">
        <w:rPr>
          <w:rStyle w:val="StyleUnderline"/>
        </w:rPr>
        <w:t xml:space="preserve">a combination of new and old legal </w:t>
      </w:r>
      <w:r w:rsidRPr="008205E2">
        <w:rPr>
          <w:rStyle w:val="StyleUnderline"/>
          <w:highlight w:val="yellow"/>
        </w:rPr>
        <w:t>rationales for executive power transcended partisan change in the White House and continue</w:t>
      </w:r>
      <w:r w:rsidRPr="00FF216C">
        <w:rPr>
          <w:sz w:val="16"/>
        </w:rPr>
        <w:t xml:space="preserve"> today, </w:t>
      </w:r>
      <w:r w:rsidRPr="002F1351">
        <w:rPr>
          <w:rStyle w:val="StyleUnderline"/>
        </w:rPr>
        <w:t>despite signals of presidential war fatigue in public opinion and Congress</w:t>
      </w:r>
      <w:r w:rsidRPr="00FF216C">
        <w:rPr>
          <w:sz w:val="16"/>
        </w:rPr>
        <w:t xml:space="preserve">. As he pivoted from the threat of air strikes in Syria in 2013, President Obama still insisted that he possessed a singular capacity to judge the national interest abroad, and the constitutional power to act. But, he said, “I believe our democracy is stronger when the President acts with the support of Congress” (White House 2013). </w:t>
      </w:r>
      <w:r w:rsidRPr="002F1351">
        <w:rPr>
          <w:rStyle w:val="StyleUnderline"/>
        </w:rPr>
        <w:t>For much of the past century, presidents have treated congressional war powers as an institutional courtesy at best (</w:t>
      </w:r>
      <w:r w:rsidRPr="002F1351">
        <w:rPr>
          <w:rStyle w:val="Emphasis"/>
        </w:rPr>
        <w:t>irrelevant annoyance at worst</w:t>
      </w:r>
      <w:r w:rsidRPr="002F1351">
        <w:rPr>
          <w:rStyle w:val="StyleUnderline"/>
        </w:rPr>
        <w:t xml:space="preserve">) rather than a constitutional requirement. </w:t>
      </w:r>
      <w:r w:rsidRPr="008205E2">
        <w:rPr>
          <w:rStyle w:val="StyleUnderline"/>
          <w:highlight w:val="yellow"/>
        </w:rPr>
        <w:t>No party in Congress</w:t>
      </w:r>
      <w:r w:rsidRPr="00FF216C">
        <w:rPr>
          <w:sz w:val="16"/>
        </w:rPr>
        <w:t xml:space="preserve"> or ideological bent in the federal court </w:t>
      </w:r>
      <w:r w:rsidRPr="008205E2">
        <w:rPr>
          <w:rStyle w:val="StyleUnderline"/>
          <w:highlight w:val="yellow"/>
        </w:rPr>
        <w:t>has made a</w:t>
      </w:r>
      <w:r w:rsidRPr="002F1351">
        <w:rPr>
          <w:rStyle w:val="StyleUnderline"/>
        </w:rPr>
        <w:t xml:space="preserve"> serious </w:t>
      </w:r>
      <w:r w:rsidRPr="008205E2">
        <w:rPr>
          <w:rStyle w:val="StyleUnderline"/>
          <w:highlight w:val="yellow"/>
        </w:rPr>
        <w:t>attempt to correct this</w:t>
      </w:r>
      <w:r w:rsidRPr="002F1351">
        <w:rPr>
          <w:rStyle w:val="StyleUnderline"/>
        </w:rPr>
        <w:t xml:space="preserve"> view</w:t>
      </w:r>
      <w:r w:rsidRPr="00FF216C">
        <w:rPr>
          <w:sz w:val="16"/>
        </w:rPr>
        <w:t xml:space="preserve">. The default assumption of US foreign policy is the nuclear war model: the fate of the world rests on a single person. </w:t>
      </w:r>
    </w:p>
    <w:p w14:paraId="71C7A09C" w14:textId="77777777" w:rsidR="00F51808" w:rsidRPr="00FF216C" w:rsidRDefault="00F51808" w:rsidP="00F51808">
      <w:pPr>
        <w:rPr>
          <w:sz w:val="16"/>
        </w:rPr>
      </w:pPr>
      <w:r w:rsidRPr="00FF216C">
        <w:rPr>
          <w:sz w:val="16"/>
        </w:rPr>
        <w:t xml:space="preserve">Elaine </w:t>
      </w:r>
      <w:r w:rsidRPr="008205E2">
        <w:rPr>
          <w:rStyle w:val="StyleUnderline"/>
          <w:highlight w:val="yellow"/>
        </w:rPr>
        <w:t>Scarry</w:t>
      </w:r>
      <w:r w:rsidRPr="002F1351">
        <w:rPr>
          <w:rStyle w:val="StyleUnderline"/>
        </w:rPr>
        <w:t xml:space="preserve"> is deeply alarmed by these developments</w:t>
      </w:r>
      <w:r w:rsidRPr="00FF216C">
        <w:rPr>
          <w:sz w:val="16"/>
        </w:rPr>
        <w:t xml:space="preserve">. In THERMONUCLEAR MONARCHY: CHOOSING BETWEEN DEMOCRACY AND DOOM, </w:t>
      </w:r>
      <w:r w:rsidRPr="002F1351">
        <w:rPr>
          <w:rStyle w:val="StyleUnderline"/>
        </w:rPr>
        <w:t xml:space="preserve">she </w:t>
      </w:r>
      <w:r w:rsidRPr="008205E2">
        <w:rPr>
          <w:rStyle w:val="StyleUnderline"/>
          <w:highlight w:val="yellow"/>
        </w:rPr>
        <w:t>argues</w:t>
      </w:r>
      <w:r w:rsidRPr="00FF216C">
        <w:rPr>
          <w:sz w:val="16"/>
        </w:rPr>
        <w:t xml:space="preserve"> that </w:t>
      </w:r>
      <w:r w:rsidRPr="002F1351">
        <w:rPr>
          <w:rStyle w:val="StyleUnderline"/>
        </w:rPr>
        <w:t>the</w:t>
      </w:r>
      <w:r w:rsidRPr="00FF216C">
        <w:rPr>
          <w:sz w:val="16"/>
        </w:rPr>
        <w:t xml:space="preserve"> means (</w:t>
      </w:r>
      <w:r w:rsidRPr="002F1351">
        <w:rPr>
          <w:rStyle w:val="StyleUnderline"/>
        </w:rPr>
        <w:t>concentrated decision making) and</w:t>
      </w:r>
      <w:r w:rsidRPr="00FF216C">
        <w:rPr>
          <w:sz w:val="16"/>
        </w:rPr>
        <w:t xml:space="preserve"> ends (</w:t>
      </w:r>
      <w:r w:rsidRPr="002F1351">
        <w:rPr>
          <w:rStyle w:val="StyleUnderline"/>
        </w:rPr>
        <w:t>mass</w:t>
      </w:r>
      <w:r w:rsidRPr="00FF216C">
        <w:rPr>
          <w:sz w:val="16"/>
        </w:rPr>
        <w:t xml:space="preserve"> bodily </w:t>
      </w:r>
      <w:r w:rsidRPr="002F1351">
        <w:rPr>
          <w:rStyle w:val="StyleUnderline"/>
        </w:rPr>
        <w:t xml:space="preserve">injury) of </w:t>
      </w:r>
      <w:r w:rsidRPr="008205E2">
        <w:rPr>
          <w:rStyle w:val="StyleUnderline"/>
          <w:highlight w:val="yellow"/>
        </w:rPr>
        <w:t>nuc</w:t>
      </w:r>
      <w:r w:rsidRPr="002F1351">
        <w:rPr>
          <w:rStyle w:val="StyleUnderline"/>
        </w:rPr>
        <w:t>lear weapon</w:t>
      </w:r>
      <w:r w:rsidRPr="008205E2">
        <w:rPr>
          <w:rStyle w:val="StyleUnderline"/>
          <w:highlight w:val="yellow"/>
        </w:rPr>
        <w:t>s</w:t>
      </w:r>
      <w:r w:rsidRPr="002F1351">
        <w:rPr>
          <w:rStyle w:val="StyleUnderline"/>
        </w:rPr>
        <w:t xml:space="preserve"> cut the social contract</w:t>
      </w:r>
      <w:r w:rsidRPr="00FF216C">
        <w:rPr>
          <w:sz w:val="16"/>
        </w:rPr>
        <w:t xml:space="preserve"> to pieces </w:t>
      </w:r>
      <w:r w:rsidRPr="002F1351">
        <w:rPr>
          <w:rStyle w:val="StyleUnderline"/>
        </w:rPr>
        <w:t xml:space="preserve">and </w:t>
      </w:r>
      <w:r w:rsidRPr="008205E2">
        <w:rPr>
          <w:rStyle w:val="StyleUnderline"/>
          <w:highlight w:val="yellow"/>
        </w:rPr>
        <w:t>undermine</w:t>
      </w:r>
      <w:r w:rsidRPr="002F1351">
        <w:rPr>
          <w:rStyle w:val="StyleUnderline"/>
        </w:rPr>
        <w:t xml:space="preserve"> the constitutional principles of </w:t>
      </w:r>
      <w:r w:rsidRPr="008205E2">
        <w:rPr>
          <w:rStyle w:val="Emphasis"/>
          <w:highlight w:val="yellow"/>
        </w:rPr>
        <w:t>s</w:t>
      </w:r>
      <w:r w:rsidRPr="002F1351">
        <w:rPr>
          <w:rStyle w:val="StyleUnderline"/>
        </w:rPr>
        <w:t xml:space="preserve">eparation </w:t>
      </w:r>
      <w:r w:rsidRPr="008205E2">
        <w:rPr>
          <w:rStyle w:val="Emphasis"/>
          <w:highlight w:val="yellow"/>
        </w:rPr>
        <w:t>o</w:t>
      </w:r>
      <w:r w:rsidRPr="002F1351">
        <w:rPr>
          <w:rStyle w:val="StyleUnderline"/>
        </w:rPr>
        <w:t xml:space="preserve">f </w:t>
      </w:r>
      <w:r w:rsidRPr="008205E2">
        <w:rPr>
          <w:rStyle w:val="Emphasis"/>
          <w:highlight w:val="yellow"/>
        </w:rPr>
        <w:t>p</w:t>
      </w:r>
      <w:r w:rsidRPr="002F1351">
        <w:rPr>
          <w:rStyle w:val="StyleUnderline"/>
        </w:rPr>
        <w:t>owers</w:t>
      </w:r>
      <w:r w:rsidRPr="00FF216C">
        <w:rPr>
          <w:sz w:val="16"/>
        </w:rPr>
        <w:t xml:space="preserve">, popular consent, and deliberation. And she goes further to say </w:t>
      </w:r>
      <w:r w:rsidRPr="002F1351">
        <w:rPr>
          <w:rStyle w:val="Emphasis"/>
        </w:rPr>
        <w:t xml:space="preserve">all this is true </w:t>
      </w:r>
      <w:r w:rsidRPr="008205E2">
        <w:rPr>
          <w:rStyle w:val="Emphasis"/>
          <w:highlight w:val="yellow"/>
        </w:rPr>
        <w:t>even if these weapons are never again used</w:t>
      </w:r>
      <w:r w:rsidRPr="00FF216C">
        <w:rPr>
          <w:sz w:val="16"/>
        </w:rPr>
        <w:t xml:space="preserve">. She begins with a quotation from President Nixon in 1974: “I can go into my office and pick up the telephone and in 25 minutes 70 million people will be dead” (p.14). </w:t>
      </w:r>
      <w:r w:rsidRPr="002F1351">
        <w:rPr>
          <w:rStyle w:val="StyleUnderline"/>
        </w:rPr>
        <w:t>The goal</w:t>
      </w:r>
      <w:r w:rsidRPr="00FF216C">
        <w:rPr>
          <w:sz w:val="16"/>
        </w:rPr>
        <w:t xml:space="preserve"> of the book </w:t>
      </w:r>
      <w:r w:rsidRPr="002F1351">
        <w:rPr>
          <w:rStyle w:val="StyleUnderline"/>
        </w:rPr>
        <w:t>is to convince us</w:t>
      </w:r>
      <w:r w:rsidRPr="00FF216C">
        <w:rPr>
          <w:sz w:val="16"/>
        </w:rPr>
        <w:t xml:space="preserve"> that the boast itself – certainly true, if unlikely to be proven so – demonstrates that </w:t>
      </w:r>
      <w:r w:rsidRPr="002F1351">
        <w:rPr>
          <w:rStyle w:val="StyleUnderline"/>
        </w:rPr>
        <w:t>nuclear weapons are incompatible with the virtues and structures of self-government</w:t>
      </w:r>
      <w:r w:rsidRPr="00FF216C">
        <w:rPr>
          <w:sz w:val="16"/>
        </w:rPr>
        <w:t xml:space="preserve">. In addition to tracing increases in presidential power, which have been widely noted by historians and political scientists, Scarry offers new perspectives on how Congress has allowed its war muscles to atrophy, as well as the significance of shrinking public stakes in war decisions and execution. [*343] </w:t>
      </w:r>
    </w:p>
    <w:p w14:paraId="12696694" w14:textId="77777777" w:rsidR="00F51808" w:rsidRPr="00FF216C" w:rsidRDefault="00F51808" w:rsidP="00F51808">
      <w:pPr>
        <w:rPr>
          <w:sz w:val="16"/>
        </w:rPr>
      </w:pPr>
      <w:r w:rsidRPr="00FF216C">
        <w:rPr>
          <w:sz w:val="16"/>
        </w:rPr>
        <w:t xml:space="preserve">Professor Scarry presents these arguments in a social theory framework (she is the Cabot Professor of Aesthetics and General Theory of Value in the Department of English at Harvard College). She weaves together a variety of scholarly approaches in THERMONUCLEAR MONARCHY, including ethics, history, law, linguistics, philosophy, and classics. Scarry does not engage much contemporary political science literature on any of the three branches, choosing instead to emphasize primary sources in the institutional parts of the book, such as presidential and congressional speech, legislative processes, and documents related to the US Constitution’s creation and ratification. Throughout, Scarry’s writing and argument style will be more familiar to readers with a background in contemporary literary theory and other fields in the humanities. </w:t>
      </w:r>
      <w:r w:rsidRPr="002F1351">
        <w:rPr>
          <w:rStyle w:val="StyleUnderline"/>
        </w:rPr>
        <w:t>The book was not written to explain the technical side of nuclear weapons</w:t>
      </w:r>
      <w:r w:rsidRPr="00FF216C">
        <w:rPr>
          <w:sz w:val="16"/>
        </w:rPr>
        <w:t xml:space="preserve"> development, nor the international treaties and protocols that govern their existence today. Readers of this particular review should also know that there is little discussion of case law surrounding foreign policy and executive branch action (although she cites Joseph Story’s Commentaries on the Constitution several times). But putting aside Professor Scarry’s choices of emphasis and presentation, her provocations are bracing and deserve attention from scholars of political science and law, who rarely see normative constitutional treatises of this book’s ambition and scope (outside the oeuvres of Bruce Ackerman, Louis Fisher, and Sanford Levinson, among a few others).</w:t>
      </w:r>
    </w:p>
    <w:p w14:paraId="7090F070" w14:textId="77777777" w:rsidR="00F51808" w:rsidRPr="00FF216C" w:rsidRDefault="00F51808" w:rsidP="00F51808">
      <w:pPr>
        <w:rPr>
          <w:sz w:val="16"/>
        </w:rPr>
      </w:pPr>
      <w:r w:rsidRPr="00FF216C">
        <w:rPr>
          <w:sz w:val="16"/>
        </w:rPr>
        <w:t xml:space="preserve">Scarry presents her argument in three parts. The first will probably be of greatest interest to those who study US constitutional and military development. She says unequivocally that nuclear weapons are “outlawed” by the Constitution in two ways: the declaration of war clause in Article I, Section 8 and, more surprisingly, the 2nd Amendment. Scarry describes these provisions as double-layered “distributional requirements” (p.31), meaning the formal declaration of the House and Senate needs more than a president’s signature; legitimate war also requires ratification by the people carrying arms into the field. </w:t>
      </w:r>
    </w:p>
    <w:p w14:paraId="0364ED21" w14:textId="77777777" w:rsidR="00F51808" w:rsidRPr="00FF216C" w:rsidRDefault="00F51808" w:rsidP="00F51808">
      <w:pPr>
        <w:rPr>
          <w:sz w:val="16"/>
        </w:rPr>
      </w:pPr>
      <w:r w:rsidRPr="00FF216C">
        <w:rPr>
          <w:sz w:val="16"/>
        </w:rPr>
        <w:t xml:space="preserve">In Chapter 1, </w:t>
      </w:r>
      <w:r w:rsidRPr="008205E2">
        <w:rPr>
          <w:rStyle w:val="StyleUnderline"/>
          <w:highlight w:val="yellow"/>
        </w:rPr>
        <w:t>Scarry argues</w:t>
      </w:r>
      <w:r w:rsidRPr="00FF216C">
        <w:rPr>
          <w:sz w:val="16"/>
        </w:rPr>
        <w:t xml:space="preserve"> that </w:t>
      </w:r>
      <w:r w:rsidRPr="008205E2">
        <w:rPr>
          <w:rStyle w:val="StyleUnderline"/>
          <w:highlight w:val="yellow"/>
        </w:rPr>
        <w:t>nuclear weapons</w:t>
      </w:r>
      <w:r w:rsidRPr="00FF216C">
        <w:rPr>
          <w:sz w:val="16"/>
        </w:rPr>
        <w:t xml:space="preserve"> make legislative deliberation “ludicrous” and thus “</w:t>
      </w:r>
      <w:r w:rsidRPr="002F1351">
        <w:rPr>
          <w:rStyle w:val="Emphasis"/>
        </w:rPr>
        <w:t>infantilized” Congress</w:t>
      </w:r>
      <w:r w:rsidRPr="00FF216C">
        <w:rPr>
          <w:sz w:val="16"/>
        </w:rPr>
        <w:t xml:space="preserve"> over the past six decades, </w:t>
      </w:r>
      <w:r w:rsidRPr="002F1351">
        <w:rPr>
          <w:rStyle w:val="StyleUnderline"/>
        </w:rPr>
        <w:t xml:space="preserve">which she </w:t>
      </w:r>
      <w:r w:rsidRPr="008205E2">
        <w:rPr>
          <w:rStyle w:val="StyleUnderline"/>
          <w:highlight w:val="yellow"/>
        </w:rPr>
        <w:t>ties to current</w:t>
      </w:r>
      <w:r w:rsidRPr="002F1351">
        <w:rPr>
          <w:rStyle w:val="StyleUnderline"/>
        </w:rPr>
        <w:t xml:space="preserve"> lamentations of </w:t>
      </w:r>
      <w:r w:rsidRPr="008205E2">
        <w:rPr>
          <w:rStyle w:val="StyleUnderline"/>
          <w:highlight w:val="yellow"/>
        </w:rPr>
        <w:t>congressional dysfunction</w:t>
      </w:r>
      <w:r w:rsidRPr="00FF216C">
        <w:rPr>
          <w:sz w:val="16"/>
        </w:rPr>
        <w:t xml:space="preserve"> (pp.32-33). In addition to the clear enumeration of Congress’s power to declare war, which should be neither appropriated nor delegated, Scarry explains why the public deliberation that precedes a proper war declaration is edifying, puts the members on the record, and broadens responsibility for the act. In Chapter 2, she says the 2nd Amendment was designed to give citizen-soldiers agency in battle. They can affirm, resist, or even rebel against military and civilian leadership. She offers many examples to show how desertion, mutiny, poor morale, and the abandonment of conscription have influenced war outcomes in the US and around the world. (These insights are certainly relevant to the lackluster performance of the Iraqi army against Sunni militias in 2014, which has led to calls for new US military support). While specialists may disagree with her historical and legal analysis, Scarry’s discussion of the 2nd [*344] Amendment as a “distribution of authorization over our nation’s arms” (p.98) is at least a refreshing diversion from conventional gun rights debates. To her, the purpose of Article I, Section 8 is the same as the 2nd Amendment: “consent processes will be more rigorous, not less rigorous, in wartime” (p.136).</w:t>
      </w:r>
    </w:p>
    <w:p w14:paraId="51E9C8F4" w14:textId="77777777" w:rsidR="00F51808" w:rsidRPr="00FF216C" w:rsidRDefault="00F51808" w:rsidP="00F51808">
      <w:pPr>
        <w:rPr>
          <w:sz w:val="16"/>
        </w:rPr>
      </w:pPr>
      <w:r w:rsidRPr="00FF216C">
        <w:rPr>
          <w:sz w:val="16"/>
        </w:rPr>
        <w:t xml:space="preserve">Part II focuses on the effects of nuclear weapons on the social contract. Emphasizing classical and enlightenment philosophy, with a special emphasis on the published work and correspondence of Thomas Hobbes, she argues that above all else “the social contract is a contract for </w:t>
      </w:r>
      <w:r w:rsidRPr="00FF216C">
        <w:rPr>
          <w:sz w:val="16"/>
        </w:rPr>
        <w:lastRenderedPageBreak/>
        <w:t>peace” (p.155). In Chapter 3, Scarry argues that Hobbes stressed a specific type of equality in the social contract: “equal power to injure and be injured, regardless of apparent strength,” (163) which makes the concentration of nuclear weapons in just a handful of countries especially dangerous, not to mention the constant dread of non-state actors’ obtaining the materials or hacking into weapons systems. A general “aversion to war” and avoidance of bodily injury is also central to the social contract theories of John Locke, Jean-Jacques Rousseau, and Immanuel Kant (p.181). In Chapter 4, Scarry explains further the “two-story” architecture of the social contract. Level one is the “never-injure rule,” except for self-defense. Level two is the “release” from the first rule when the government is granted the power to punish and make war because someone or a group has broken the “never-injure rule” (p.189). The first level allows the government to check the people, with the reverse true in level two. Then, in an extended discussion on the development of judicial and parliamentary processes (mostly in England), Scarry connects Parts I and II. She argues that legislative assemblies were invented a thousand years ago primarily to prevent or endorse executive war (p.203). In addition, military observers from Homer to Abu Ghraib whistleblowers show how and why it is also incumbent upon individual soldiers to assess the legitimacy of war acts (pp.246-247).</w:t>
      </w:r>
    </w:p>
    <w:p w14:paraId="10CF1ACD" w14:textId="77777777" w:rsidR="00F51808" w:rsidRPr="00FF216C" w:rsidRDefault="00F51808" w:rsidP="00F51808">
      <w:pPr>
        <w:rPr>
          <w:sz w:val="16"/>
        </w:rPr>
      </w:pPr>
      <w:r w:rsidRPr="00FF216C">
        <w:rPr>
          <w:sz w:val="16"/>
        </w:rPr>
        <w:t xml:space="preserve">In Part III, Scarry picks up a key theme from her own earlier work on language, medicine, and the law to explain how nuclear weapons upset the recognition of “the body as the ground of consent” (p.269). Continuing an emphasis on Hobbes and Locke (the latter was also a physician), and roaming through Benjamin Cardozo, John Rawls, and Michael Ignatieff, among others, Scarry re-explores in Chapter 5 how the medical concept of injury, and aversion to it, is at the heart of the governmental social contract as well as consensual relations between individuals and groups. </w:t>
      </w:r>
    </w:p>
    <w:p w14:paraId="7443DBFF" w14:textId="77777777" w:rsidR="00F51808" w:rsidRPr="00FF216C" w:rsidRDefault="00F51808" w:rsidP="00F51808">
      <w:pPr>
        <w:rPr>
          <w:sz w:val="16"/>
        </w:rPr>
      </w:pPr>
      <w:r w:rsidRPr="00FF216C">
        <w:rPr>
          <w:sz w:val="16"/>
        </w:rPr>
        <w:t xml:space="preserve">Chapter 6 is titled “Thinking in an Emergency” and ties bodily consent back to public deliberation. This chapter may hold special interest for those who study the legal parameters of executive power in the US and abroad. The 20th Century invention of “chronic emergency” has bled into the 21st, even as presidential candidates of both parties rebuke executive overreach (until they win the office). Torture, extrajudicial executions, and other secretive facets of the “War on Terror” undermine public deliberation when acting becomes more important than thinking. Scarry explains that the question of whether we can remain coherent in an emergency is as old as Aesop and Thucydides (pp.319-321). She then turns to worldwide “habits in an emergency,” ranging from the development and re-assessment of [*345] cardiopulmonary resuscitation to medical mutual aid contracts and voluntary associations in Africa, Canada, and Europe. The point of this section is to contrast these other practiced communal arrangements for emergencies with the concentrated processes of nuclear war, such as the well-known fact that the “briefcase” (or “football”) of nuclear launch codes must be near the president at all times. She also lambasts Congress for helping to reverse the “two part rule of an emergency – act quickly if the goal is to prevent injury; act slowly if the goal is to inflict injury” (p.374). </w:t>
      </w:r>
      <w:r w:rsidRPr="002F1351">
        <w:rPr>
          <w:rStyle w:val="StyleUnderline"/>
        </w:rPr>
        <w:t>Scarry is openly frustrated that today’s Congress obstructs all manner of domestic needs, but clears legislative barriers for war</w:t>
      </w:r>
      <w:r w:rsidRPr="00FF216C">
        <w:rPr>
          <w:sz w:val="16"/>
        </w:rPr>
        <w:t xml:space="preserve">. </w:t>
      </w:r>
    </w:p>
    <w:p w14:paraId="6A5BC84F" w14:textId="77777777" w:rsidR="00F51808" w:rsidRPr="00FF216C" w:rsidRDefault="00F51808" w:rsidP="00F51808">
      <w:pPr>
        <w:rPr>
          <w:sz w:val="16"/>
        </w:rPr>
      </w:pPr>
      <w:r w:rsidRPr="00FF216C">
        <w:rPr>
          <w:sz w:val="16"/>
        </w:rPr>
        <w:t xml:space="preserve">Though her jumping off points are different from contemporary political science and legal scholarship, THERMONUCLEAR MONARCHY rings some familiar alarm bells on presidential war. Criticism of executive overreach on “emergency” and war powers target both the executive and legislative branches (Adler and George 1996; Pfiffner 2008; Edelson 2013; Fisher 2013a, Zeisberg 2013, among many others). On the other side are a variety of arguments that say, in effect, that presidents have a legitimate obligation to punch out the walls of their authority when they deem it necessary (Yoo 2010; Posner and Vermuele 2011; Howell et al. 2013). Scarry’s book is not organized to confront the legalese that supports an “inherent/unified” theory of the presidency, but her arguments still cut directly at its roots. </w:t>
      </w:r>
    </w:p>
    <w:p w14:paraId="5E207682" w14:textId="77777777" w:rsidR="00F51808" w:rsidRPr="00FF216C" w:rsidRDefault="00F51808" w:rsidP="00F51808">
      <w:pPr>
        <w:rPr>
          <w:sz w:val="16"/>
        </w:rPr>
      </w:pPr>
      <w:r w:rsidRPr="00FF216C">
        <w:rPr>
          <w:sz w:val="16"/>
        </w:rPr>
        <w:t xml:space="preserve">The Congress angle of Scarry’s book will, unfortunately, get less attention from scholars and practitioners. Conventional wisdom says Washington is paralyzed from toxic partisan differences (Mann and Ornstein 2013). </w:t>
      </w:r>
      <w:r w:rsidRPr="008205E2">
        <w:rPr>
          <w:rStyle w:val="StyleUnderline"/>
          <w:highlight w:val="yellow"/>
        </w:rPr>
        <w:t>There is less attention paid to</w:t>
      </w:r>
      <w:r w:rsidRPr="002F1351">
        <w:rPr>
          <w:rStyle w:val="StyleUnderline"/>
        </w:rPr>
        <w:t xml:space="preserve"> the </w:t>
      </w:r>
      <w:r w:rsidRPr="008205E2">
        <w:rPr>
          <w:rStyle w:val="Emphasis"/>
          <w:highlight w:val="yellow"/>
        </w:rPr>
        <w:t>extraordinary consensus</w:t>
      </w:r>
      <w:r w:rsidRPr="008205E2">
        <w:rPr>
          <w:rStyle w:val="StyleUnderline"/>
          <w:highlight w:val="yellow"/>
        </w:rPr>
        <w:t xml:space="preserve"> behind Congress’s support of presidential war</w:t>
      </w:r>
      <w:r w:rsidRPr="002F1351">
        <w:rPr>
          <w:rStyle w:val="StyleUnderline"/>
        </w:rPr>
        <w:t xml:space="preserve"> under a </w:t>
      </w:r>
      <w:r w:rsidRPr="002F1351">
        <w:rPr>
          <w:rStyle w:val="Emphasis"/>
        </w:rPr>
        <w:t>variety of partisan landscapes and policy environments</w:t>
      </w:r>
      <w:r w:rsidRPr="00FF216C">
        <w:rPr>
          <w:sz w:val="16"/>
        </w:rPr>
        <w:t xml:space="preserve">. It is true that </w:t>
      </w:r>
      <w:r w:rsidRPr="008205E2">
        <w:rPr>
          <w:rStyle w:val="StyleUnderline"/>
          <w:highlight w:val="yellow"/>
        </w:rPr>
        <w:t>Dem</w:t>
      </w:r>
      <w:r w:rsidRPr="00BE2116">
        <w:rPr>
          <w:rStyle w:val="StyleUnderline"/>
        </w:rPr>
        <w:t>ocrat</w:t>
      </w:r>
      <w:r w:rsidRPr="008205E2">
        <w:rPr>
          <w:rStyle w:val="StyleUnderline"/>
          <w:highlight w:val="yellow"/>
        </w:rPr>
        <w:t xml:space="preserve">s and Republicans subject </w:t>
      </w:r>
      <w:r w:rsidRPr="008205E2">
        <w:rPr>
          <w:rStyle w:val="Emphasis"/>
          <w:highlight w:val="yellow"/>
        </w:rPr>
        <w:t>opposition presidents</w:t>
      </w:r>
      <w:r w:rsidRPr="008205E2">
        <w:rPr>
          <w:rStyle w:val="StyleUnderline"/>
          <w:highlight w:val="yellow"/>
        </w:rPr>
        <w:t xml:space="preserve"> to tongue lashings</w:t>
      </w:r>
      <w:r w:rsidRPr="00BE2116">
        <w:rPr>
          <w:rStyle w:val="StyleUnderline"/>
        </w:rPr>
        <w:t xml:space="preserve"> on foreign policy, </w:t>
      </w:r>
      <w:r w:rsidRPr="008205E2">
        <w:rPr>
          <w:rStyle w:val="StyleUnderline"/>
          <w:highlight w:val="yellow"/>
        </w:rPr>
        <w:t xml:space="preserve">but </w:t>
      </w:r>
      <w:r w:rsidRPr="008205E2">
        <w:rPr>
          <w:rStyle w:val="Emphasis"/>
          <w:highlight w:val="yellow"/>
        </w:rPr>
        <w:t>legislation</w:t>
      </w:r>
      <w:r w:rsidRPr="00BE2116">
        <w:rPr>
          <w:rStyle w:val="StyleUnderline"/>
        </w:rPr>
        <w:t xml:space="preserve"> to direct US foreign policy </w:t>
      </w:r>
      <w:r w:rsidRPr="008205E2">
        <w:rPr>
          <w:rStyle w:val="Emphasis"/>
          <w:highlight w:val="yellow"/>
        </w:rPr>
        <w:t>does not</w:t>
      </w:r>
      <w:r w:rsidRPr="00FF216C">
        <w:rPr>
          <w:sz w:val="16"/>
        </w:rPr>
        <w:t xml:space="preserve"> always </w:t>
      </w:r>
      <w:r w:rsidRPr="008205E2">
        <w:rPr>
          <w:rStyle w:val="Emphasis"/>
          <w:highlight w:val="yellow"/>
        </w:rPr>
        <w:t>follow</w:t>
      </w:r>
      <w:r w:rsidRPr="00BE2116">
        <w:rPr>
          <w:rStyle w:val="Emphasis"/>
        </w:rPr>
        <w:t xml:space="preserve"> the </w:t>
      </w:r>
      <w:r w:rsidRPr="008205E2">
        <w:rPr>
          <w:rStyle w:val="Emphasis"/>
          <w:highlight w:val="yellow"/>
        </w:rPr>
        <w:t>rhetoric</w:t>
      </w:r>
      <w:r w:rsidRPr="00FF216C">
        <w:rPr>
          <w:sz w:val="16"/>
        </w:rPr>
        <w:t xml:space="preserve">. But </w:t>
      </w:r>
      <w:r w:rsidRPr="00BE2116">
        <w:rPr>
          <w:rStyle w:val="StyleUnderline"/>
        </w:rPr>
        <w:t xml:space="preserve">Congress’s </w:t>
      </w:r>
      <w:r w:rsidRPr="00BE2116">
        <w:rPr>
          <w:rStyle w:val="Emphasis"/>
        </w:rPr>
        <w:t>capacity</w:t>
      </w:r>
      <w:r w:rsidRPr="00BE2116">
        <w:rPr>
          <w:rStyle w:val="StyleUnderline"/>
        </w:rPr>
        <w:t xml:space="preserve"> to judge the national interest is a</w:t>
      </w:r>
      <w:r w:rsidRPr="00FF216C">
        <w:rPr>
          <w:sz w:val="16"/>
        </w:rPr>
        <w:t xml:space="preserve"> complex and </w:t>
      </w:r>
      <w:r w:rsidRPr="00BE2116">
        <w:rPr>
          <w:rStyle w:val="StyleUnderline"/>
        </w:rPr>
        <w:t>open question</w:t>
      </w:r>
      <w:r w:rsidRPr="00FF216C">
        <w:rPr>
          <w:sz w:val="16"/>
        </w:rPr>
        <w:t xml:space="preserve">. Looking back at the 2002 floor debates on the Authorization for the Use of Military Force against Iraq (Public Law 107-243), Representatives and Senators who voted against the bill (or advocated a more diplomacy-centered alternative) were savaged, but many of them made more accurate predictions of the war’s trajectory than its proponents. Without citing this point directly, THERMONUCLEAR MONARCHY supplements a scholarly debate among those who see Congress flexing its muscles before war (Howell and Pevehouse 2009), afterward in oversight (Kriner 2013), or ambivalently, with cycles of delegation and regret (Farrier 2010). </w:t>
      </w:r>
    </w:p>
    <w:p w14:paraId="1E6F4414" w14:textId="77777777" w:rsidR="00F51808" w:rsidRPr="00FF216C" w:rsidRDefault="00F51808" w:rsidP="00F51808">
      <w:pPr>
        <w:rPr>
          <w:sz w:val="16"/>
        </w:rPr>
      </w:pPr>
      <w:r w:rsidRPr="00FF216C">
        <w:rPr>
          <w:sz w:val="16"/>
        </w:rPr>
        <w:t xml:space="preserve">The judicial aspects of this book are likely to be the most intriguing, but also frustrating, to law and courts scholars. Scarry says vaguely that a legal case should be formulated “that shows how nuclear weapons disenfranchise the entire population and thereby violate the Second Amendment … If the United States population comes to hold a strong view on this matter, the court will eventually act” (p.87). If </w:t>
      </w:r>
      <w:r w:rsidRPr="008205E2">
        <w:rPr>
          <w:rStyle w:val="StyleUnderline"/>
          <w:highlight w:val="yellow"/>
        </w:rPr>
        <w:t>Congress</w:t>
      </w:r>
      <w:r w:rsidRPr="00FF216C">
        <w:rPr>
          <w:sz w:val="16"/>
        </w:rPr>
        <w:t xml:space="preserve"> and the public </w:t>
      </w:r>
      <w:r w:rsidRPr="008205E2">
        <w:rPr>
          <w:rStyle w:val="StyleUnderline"/>
          <w:highlight w:val="yellow"/>
        </w:rPr>
        <w:t xml:space="preserve">are </w:t>
      </w:r>
      <w:r w:rsidRPr="008205E2">
        <w:rPr>
          <w:rStyle w:val="Emphasis"/>
          <w:highlight w:val="yellow"/>
        </w:rPr>
        <w:t>not willing to pick up</w:t>
      </w:r>
      <w:r w:rsidRPr="00BE2116">
        <w:rPr>
          <w:rStyle w:val="Emphasis"/>
        </w:rPr>
        <w:t xml:space="preserve"> their </w:t>
      </w:r>
      <w:r w:rsidRPr="008205E2">
        <w:rPr>
          <w:rStyle w:val="Emphasis"/>
          <w:highlight w:val="yellow"/>
        </w:rPr>
        <w:t>constitutional tools</w:t>
      </w:r>
      <w:r w:rsidRPr="00FF216C">
        <w:rPr>
          <w:sz w:val="16"/>
        </w:rPr>
        <w:t xml:space="preserve"> “lying unused on the ground” (p.404) to abolish nuclear weapons, and it is unlikely that any [*346] future president will pare back the executive branch’s national security infrastructure, can and should courts fix these constitutional wrongs? Scarry hits a nerve here.</w:t>
      </w:r>
    </w:p>
    <w:p w14:paraId="2D93677E" w14:textId="77777777" w:rsidR="00F51808" w:rsidRPr="00FF216C" w:rsidRDefault="00F51808" w:rsidP="00F51808">
      <w:pPr>
        <w:rPr>
          <w:sz w:val="16"/>
        </w:rPr>
      </w:pPr>
      <w:r w:rsidRPr="00FF216C">
        <w:rPr>
          <w:sz w:val="16"/>
        </w:rPr>
        <w:t>It is an underappreciated fact that federal court precedents on war predate MARBURY V. MADISON and are usually more Congress-centered than suggested by the oft-quoted dicta from US V. CURTISS-WRIGHT (1936) (Glennon 1990; Silverstein 1997; Fisher 2005, 2013b). In the wake of the bodily and institutional devastation wrought by the Vietnam War, some were skeptical about whether the War Powers Resolution would be sufficient to re-balance power without federal court support (Keynes 1982; Koh 1990; Ely 1993). Instead, federal courts built a wall of justiciability barriers to punt foreign policy cases (such as Congress members’ lawsuits) back to the political process. Scarry does not explain why courts would choose to take up cases on nuclear weapons when they have spent decades developing strategies to avoid direct war powers questions (as advocated by Bickel 1962 and Choper 1980). As recently as 2002, a federal district court dismissed a lawsuit against President G.W. Bush for withdrawing unilaterally in December, 2001 from the thirty year-old Anti-Ballistic Missile Treaty with Russia (Adler 2004).</w:t>
      </w:r>
    </w:p>
    <w:p w14:paraId="0AF61768" w14:textId="77777777" w:rsidR="00F51808" w:rsidRPr="00FF216C" w:rsidRDefault="00F51808" w:rsidP="00F51808">
      <w:pPr>
        <w:rPr>
          <w:sz w:val="16"/>
        </w:rPr>
      </w:pPr>
      <w:r w:rsidRPr="00FF216C">
        <w:rPr>
          <w:sz w:val="16"/>
        </w:rPr>
        <w:t xml:space="preserve">Here lies the central tension of THERMONUCLEAR MONARCHY. </w:t>
      </w:r>
      <w:r w:rsidRPr="008205E2">
        <w:rPr>
          <w:rStyle w:val="StyleUnderline"/>
          <w:highlight w:val="yellow"/>
        </w:rPr>
        <w:t>After a scathing examination</w:t>
      </w:r>
      <w:r w:rsidRPr="00BE2116">
        <w:rPr>
          <w:rStyle w:val="StyleUnderline"/>
        </w:rPr>
        <w:t xml:space="preserve"> of inter-branch power imbalance</w:t>
      </w:r>
      <w:r w:rsidRPr="00FF216C">
        <w:rPr>
          <w:sz w:val="16"/>
        </w:rPr>
        <w:t xml:space="preserve">, Elaine </w:t>
      </w:r>
      <w:r w:rsidRPr="008205E2">
        <w:rPr>
          <w:rStyle w:val="Emphasis"/>
          <w:highlight w:val="yellow"/>
        </w:rPr>
        <w:t>Scarry</w:t>
      </w:r>
      <w:r w:rsidRPr="00BE2116">
        <w:rPr>
          <w:rStyle w:val="Emphasis"/>
        </w:rPr>
        <w:t xml:space="preserve"> still </w:t>
      </w:r>
      <w:r w:rsidRPr="008205E2">
        <w:rPr>
          <w:rStyle w:val="Emphasis"/>
          <w:highlight w:val="yellow"/>
        </w:rPr>
        <w:t>places a lot of faith</w:t>
      </w:r>
      <w:r w:rsidRPr="008205E2">
        <w:rPr>
          <w:rStyle w:val="StyleUnderline"/>
          <w:highlight w:val="yellow"/>
        </w:rPr>
        <w:t xml:space="preserve"> in</w:t>
      </w:r>
      <w:r w:rsidRPr="00FF216C">
        <w:rPr>
          <w:sz w:val="16"/>
        </w:rPr>
        <w:t xml:space="preserve"> constitutions generally, and </w:t>
      </w:r>
      <w:r w:rsidRPr="008205E2">
        <w:rPr>
          <w:rStyle w:val="StyleUnderline"/>
          <w:highlight w:val="yellow"/>
        </w:rPr>
        <w:t>the</w:t>
      </w:r>
      <w:r w:rsidRPr="00BE2116">
        <w:rPr>
          <w:rStyle w:val="StyleUnderline"/>
        </w:rPr>
        <w:t xml:space="preserve"> US </w:t>
      </w:r>
      <w:r w:rsidRPr="008205E2">
        <w:rPr>
          <w:rStyle w:val="StyleUnderline"/>
          <w:highlight w:val="yellow"/>
        </w:rPr>
        <w:t>Constitution</w:t>
      </w:r>
      <w:r w:rsidRPr="00FF216C">
        <w:rPr>
          <w:sz w:val="16"/>
        </w:rPr>
        <w:t xml:space="preserve"> specifically, </w:t>
      </w:r>
      <w:r w:rsidRPr="00BE2116">
        <w:rPr>
          <w:rStyle w:val="StyleUnderline"/>
        </w:rPr>
        <w:t>to seek peace over war</w:t>
      </w:r>
      <w:r w:rsidRPr="00FF216C">
        <w:rPr>
          <w:sz w:val="16"/>
        </w:rPr>
        <w:t xml:space="preserve">. But </w:t>
      </w:r>
      <w:r w:rsidRPr="008205E2">
        <w:rPr>
          <w:rStyle w:val="StyleUnderline"/>
          <w:highlight w:val="yellow"/>
        </w:rPr>
        <w:t xml:space="preserve">if her main </w:t>
      </w:r>
      <w:r w:rsidRPr="008205E2">
        <w:rPr>
          <w:rStyle w:val="Emphasis"/>
          <w:highlight w:val="yellow"/>
        </w:rPr>
        <w:t>criticism</w:t>
      </w:r>
      <w:r w:rsidRPr="00BE2116">
        <w:rPr>
          <w:rStyle w:val="StyleUnderline"/>
        </w:rPr>
        <w:t xml:space="preserve"> of institutional developments on nuclear weapons </w:t>
      </w:r>
      <w:r w:rsidRPr="008205E2">
        <w:rPr>
          <w:rStyle w:val="StyleUnderline"/>
          <w:highlight w:val="yellow"/>
        </w:rPr>
        <w:t xml:space="preserve">is convincing, it seems a </w:t>
      </w:r>
      <w:r w:rsidRPr="008205E2">
        <w:rPr>
          <w:rStyle w:val="Emphasis"/>
          <w:highlight w:val="yellow"/>
        </w:rPr>
        <w:lastRenderedPageBreak/>
        <w:t>remote hope</w:t>
      </w:r>
      <w:r w:rsidRPr="00BE2116">
        <w:rPr>
          <w:rStyle w:val="StyleUnderline"/>
        </w:rPr>
        <w:t xml:space="preserve"> that</w:t>
      </w:r>
      <w:r w:rsidRPr="00FF216C">
        <w:rPr>
          <w:sz w:val="16"/>
        </w:rPr>
        <w:t xml:space="preserve"> popular apathy, </w:t>
      </w:r>
      <w:r w:rsidRPr="008205E2">
        <w:rPr>
          <w:rStyle w:val="Emphasis"/>
          <w:highlight w:val="yellow"/>
        </w:rPr>
        <w:t>congressional abdication</w:t>
      </w:r>
      <w:r w:rsidRPr="00FF216C">
        <w:rPr>
          <w:sz w:val="16"/>
        </w:rPr>
        <w:t xml:space="preserve">, and court disinterest </w:t>
      </w:r>
      <w:r w:rsidRPr="008205E2">
        <w:rPr>
          <w:rStyle w:val="Emphasis"/>
          <w:highlight w:val="yellow"/>
        </w:rPr>
        <w:t>will</w:t>
      </w:r>
      <w:r w:rsidRPr="00BE2116">
        <w:rPr>
          <w:rStyle w:val="Emphasis"/>
        </w:rPr>
        <w:t xml:space="preserve"> all </w:t>
      </w:r>
      <w:r w:rsidRPr="008205E2">
        <w:rPr>
          <w:rStyle w:val="Emphasis"/>
          <w:highlight w:val="yellow"/>
        </w:rPr>
        <w:t>reverse</w:t>
      </w:r>
      <w:r w:rsidRPr="00BE2116">
        <w:rPr>
          <w:rStyle w:val="StyleUnderline"/>
        </w:rPr>
        <w:t xml:space="preserve"> to force the executive</w:t>
      </w:r>
      <w:r w:rsidRPr="00FF216C">
        <w:rPr>
          <w:sz w:val="16"/>
        </w:rPr>
        <w:t xml:space="preserve"> branch </w:t>
      </w:r>
      <w:r w:rsidRPr="00BE2116">
        <w:rPr>
          <w:rStyle w:val="StyleUnderline"/>
        </w:rPr>
        <w:t>into a more modest institutional posture</w:t>
      </w:r>
      <w:r w:rsidRPr="00FF216C">
        <w:rPr>
          <w:sz w:val="16"/>
        </w:rPr>
        <w:t xml:space="preserve">. Ironically, </w:t>
      </w:r>
      <w:r w:rsidRPr="00BE2116">
        <w:rPr>
          <w:rStyle w:val="StyleUnderline"/>
        </w:rPr>
        <w:t xml:space="preserve">the </w:t>
      </w:r>
      <w:r w:rsidRPr="008205E2">
        <w:rPr>
          <w:rStyle w:val="StyleUnderline"/>
          <w:highlight w:val="yellow"/>
        </w:rPr>
        <w:t xml:space="preserve">current poisonous political environment has given the president </w:t>
      </w:r>
      <w:r w:rsidRPr="008205E2">
        <w:rPr>
          <w:rStyle w:val="Emphasis"/>
          <w:highlight w:val="yellow"/>
        </w:rPr>
        <w:t>even more cover to push unilateral</w:t>
      </w:r>
      <w:r w:rsidRPr="00BE2116">
        <w:rPr>
          <w:rStyle w:val="Emphasis"/>
        </w:rPr>
        <w:t xml:space="preserve"> executive </w:t>
      </w:r>
      <w:r w:rsidRPr="008205E2">
        <w:rPr>
          <w:rStyle w:val="Emphasis"/>
          <w:highlight w:val="yellow"/>
        </w:rPr>
        <w:t>action</w:t>
      </w:r>
      <w:r w:rsidRPr="008205E2">
        <w:rPr>
          <w:rStyle w:val="StyleUnderline"/>
          <w:highlight w:val="yellow"/>
        </w:rPr>
        <w:t xml:space="preserve"> on</w:t>
      </w:r>
      <w:r w:rsidRPr="00BE2116">
        <w:rPr>
          <w:rStyle w:val="StyleUnderline"/>
        </w:rPr>
        <w:t xml:space="preserve"> domestic and foreign policy, including </w:t>
      </w:r>
      <w:r w:rsidRPr="008205E2">
        <w:rPr>
          <w:rStyle w:val="StyleUnderline"/>
          <w:highlight w:val="yellow"/>
        </w:rPr>
        <w:t>nuclear weapons</w:t>
      </w:r>
      <w:r w:rsidRPr="00BE2116">
        <w:rPr>
          <w:rStyle w:val="StyleUnderline"/>
        </w:rPr>
        <w:t xml:space="preserve"> reductions</w:t>
      </w:r>
      <w:r w:rsidRPr="00FF216C">
        <w:rPr>
          <w:sz w:val="16"/>
        </w:rPr>
        <w:t>. In a speech in Prague early in his presidency, and more recently in a State of the Union Address (White House 2009 and 2013), Obama did not say that his hands were tied by Congress on this issue. Nor have executive branch officials pledged to the Senate that they will go through formal treaty processes when negotiating with Russia on nuclear reductions (Woolf 2014). A quick search on https://beta.congress.gov/ for “nuclear weapons reduction” or “abolition” shows only one bill that targets the US nuclear weapons arsenal in the 113th Congress. H.R. 1650 was proposed by the at-large Representative of Washington DC, Eleanor Holmes Norton, and died in committee.</w:t>
      </w:r>
    </w:p>
    <w:p w14:paraId="1DECA0F6" w14:textId="77777777" w:rsidR="00F51808" w:rsidRPr="00FF216C" w:rsidRDefault="00F51808" w:rsidP="00F51808">
      <w:pPr>
        <w:rPr>
          <w:sz w:val="16"/>
        </w:rPr>
      </w:pPr>
      <w:r w:rsidRPr="00FF216C">
        <w:rPr>
          <w:sz w:val="16"/>
        </w:rPr>
        <w:t xml:space="preserve">The separation of powers system was designed to inspire and sustain the branches’ different perspectives on the national interest through (relative) electoral diversity and competition for power. Excessive aggressiveness and delegation both undermine this carefully designed web of institutional virtues that aim to balance deliberation with energy, and majority rule with minority viewpoints (Tulis 1987). For example, </w:t>
      </w:r>
      <w:r w:rsidRPr="00FF216C">
        <w:rPr>
          <w:rStyle w:val="StyleUnderline"/>
        </w:rPr>
        <w:t xml:space="preserve">congressional </w:t>
      </w:r>
      <w:r w:rsidRPr="008205E2">
        <w:rPr>
          <w:rStyle w:val="StyleUnderline"/>
          <w:highlight w:val="yellow"/>
        </w:rPr>
        <w:t>critics of</w:t>
      </w:r>
      <w:r w:rsidRPr="00FF216C">
        <w:rPr>
          <w:rStyle w:val="StyleUnderline"/>
        </w:rPr>
        <w:t xml:space="preserve"> the </w:t>
      </w:r>
      <w:r w:rsidRPr="008205E2">
        <w:rPr>
          <w:rStyle w:val="StyleUnderline"/>
          <w:highlight w:val="yellow"/>
        </w:rPr>
        <w:t>Obama</w:t>
      </w:r>
      <w:r w:rsidRPr="00FF216C">
        <w:rPr>
          <w:rStyle w:val="StyleUnderline"/>
        </w:rPr>
        <w:t xml:space="preserve"> administration</w:t>
      </w:r>
      <w:r w:rsidRPr="00FF216C">
        <w:rPr>
          <w:sz w:val="16"/>
        </w:rPr>
        <w:t xml:space="preserve"> today </w:t>
      </w:r>
      <w:r w:rsidRPr="008205E2">
        <w:rPr>
          <w:rStyle w:val="StyleUnderline"/>
          <w:highlight w:val="yellow"/>
        </w:rPr>
        <w:t>look at Syria, Iraq</w:t>
      </w:r>
      <w:r w:rsidRPr="00FF216C">
        <w:rPr>
          <w:rStyle w:val="StyleUnderline"/>
        </w:rPr>
        <w:t xml:space="preserve">, and </w:t>
      </w:r>
      <w:r w:rsidRPr="008205E2">
        <w:rPr>
          <w:rStyle w:val="StyleUnderline"/>
          <w:highlight w:val="yellow"/>
        </w:rPr>
        <w:t xml:space="preserve">elsewhere, and </w:t>
      </w:r>
      <w:r w:rsidRPr="008205E2">
        <w:rPr>
          <w:rStyle w:val="Emphasis"/>
          <w:highlight w:val="yellow"/>
        </w:rPr>
        <w:t>fault him for “taking a nap” through</w:t>
      </w:r>
      <w:r w:rsidRPr="00FF216C">
        <w:rPr>
          <w:rStyle w:val="Emphasis"/>
        </w:rPr>
        <w:t xml:space="preserve"> these </w:t>
      </w:r>
      <w:r w:rsidRPr="008205E2">
        <w:rPr>
          <w:rStyle w:val="Emphasis"/>
          <w:highlight w:val="yellow"/>
        </w:rPr>
        <w:t>crises</w:t>
      </w:r>
      <w:r w:rsidRPr="00FF216C">
        <w:rPr>
          <w:rStyle w:val="StyleUnderline"/>
        </w:rPr>
        <w:t xml:space="preserve"> while </w:t>
      </w:r>
      <w:r w:rsidRPr="008205E2">
        <w:rPr>
          <w:rStyle w:val="StyleUnderline"/>
          <w:highlight w:val="yellow"/>
        </w:rPr>
        <w:t xml:space="preserve">offering </w:t>
      </w:r>
      <w:r w:rsidRPr="008205E2">
        <w:rPr>
          <w:rStyle w:val="Emphasis"/>
          <w:highlight w:val="yellow"/>
        </w:rPr>
        <w:t>few</w:t>
      </w:r>
      <w:r w:rsidRPr="00FF216C">
        <w:rPr>
          <w:rStyle w:val="Emphasis"/>
        </w:rPr>
        <w:t xml:space="preserve"> serious </w:t>
      </w:r>
      <w:r w:rsidRPr="008205E2">
        <w:rPr>
          <w:rStyle w:val="Emphasis"/>
          <w:highlight w:val="yellow"/>
        </w:rPr>
        <w:t>specifics of their own</w:t>
      </w:r>
      <w:r w:rsidRPr="00FF216C">
        <w:rPr>
          <w:sz w:val="16"/>
        </w:rPr>
        <w:t xml:space="preserve"> (Office of Speaker 2014). The Supreme Court ruled recently against certain executive [*347] orders and recess appointments, but has little interest in taking up foreign and military policy outside of detainees’ constitutional rights. Elaine Scarry’s book is a call for the country to reject these habits and renew its original constitutional vows. Even the most sympathetic readers will sigh at this oddly hopeful ending.</w:t>
      </w:r>
    </w:p>
    <w:p w14:paraId="19E7CF57" w14:textId="77777777" w:rsidR="00F51808" w:rsidRDefault="00F51808" w:rsidP="00F51808"/>
    <w:p w14:paraId="6D0A0B81" w14:textId="77777777" w:rsidR="00F51808" w:rsidRDefault="00F51808" w:rsidP="00F51808">
      <w:pPr>
        <w:pStyle w:val="Heading3"/>
      </w:pPr>
      <w:r>
        <w:lastRenderedPageBreak/>
        <w:t>AT: Nuclear Authority Key---1AR</w:t>
      </w:r>
    </w:p>
    <w:p w14:paraId="356837F8" w14:textId="77777777" w:rsidR="00F51808" w:rsidRDefault="00F51808" w:rsidP="00F51808">
      <w:pPr>
        <w:pStyle w:val="Heading4"/>
      </w:pPr>
      <w:r>
        <w:t xml:space="preserve">Sole nuclear authority is a </w:t>
      </w:r>
      <w:r>
        <w:rPr>
          <w:u w:val="single"/>
        </w:rPr>
        <w:t>consequence</w:t>
      </w:r>
      <w:r>
        <w:t xml:space="preserve"> of an expanding national security state, </w:t>
      </w:r>
      <w:r>
        <w:rPr>
          <w:u w:val="single"/>
        </w:rPr>
        <w:t>not the cause</w:t>
      </w:r>
    </w:p>
    <w:p w14:paraId="7A37F257" w14:textId="77777777" w:rsidR="00F51808" w:rsidRDefault="00F51808" w:rsidP="00F51808">
      <w:r>
        <w:t xml:space="preserve">Matt </w:t>
      </w:r>
      <w:r w:rsidRPr="00764BBB">
        <w:rPr>
          <w:rStyle w:val="Style13ptBold"/>
        </w:rPr>
        <w:t>Yglesias 11</w:t>
      </w:r>
      <w:r>
        <w:t>, senior editor at the Center for American Progress Action Fund, 2/7/11, “The Constitution in Danger,” http://prospect.org/article/constitution-danger</w:t>
      </w:r>
    </w:p>
    <w:p w14:paraId="4F58FE39" w14:textId="77777777" w:rsidR="00F51808" w:rsidRPr="00366AB8" w:rsidRDefault="00F51808" w:rsidP="00F51808">
      <w:pPr>
        <w:rPr>
          <w:sz w:val="16"/>
        </w:rPr>
      </w:pPr>
      <w:r w:rsidRPr="00366AB8">
        <w:rPr>
          <w:sz w:val="16"/>
        </w:rPr>
        <w:t xml:space="preserve">In Bomb Power, the eminent intellectual Garry </w:t>
      </w:r>
      <w:r w:rsidRPr="00366AB8">
        <w:rPr>
          <w:rStyle w:val="StyleUnderline"/>
          <w:highlight w:val="yellow"/>
        </w:rPr>
        <w:t>Wills</w:t>
      </w:r>
      <w:r w:rsidRPr="00366AB8">
        <w:rPr>
          <w:sz w:val="16"/>
        </w:rPr>
        <w:t xml:space="preserve"> gives us an entertaining and informative book whose self-proclaimed "</w:t>
      </w:r>
      <w:r w:rsidRPr="00366AB8">
        <w:rPr>
          <w:rStyle w:val="StyleUnderline"/>
        </w:rPr>
        <w:t xml:space="preserve">basic thesis" </w:t>
      </w:r>
      <w:r w:rsidRPr="00366AB8">
        <w:rPr>
          <w:rStyle w:val="StyleUnderline"/>
          <w:highlight w:val="yellow"/>
        </w:rPr>
        <w:t xml:space="preserve">is </w:t>
      </w:r>
      <w:r w:rsidRPr="00366AB8">
        <w:rPr>
          <w:rStyle w:val="Emphasis"/>
          <w:highlight w:val="yellow"/>
        </w:rPr>
        <w:t>clearly mistaken</w:t>
      </w:r>
      <w:r w:rsidRPr="00366AB8">
        <w:rPr>
          <w:rStyle w:val="StyleUnderline"/>
          <w:highlight w:val="yellow"/>
        </w:rPr>
        <w:t>. The thesis is</w:t>
      </w:r>
      <w:r w:rsidRPr="00366AB8">
        <w:rPr>
          <w:sz w:val="16"/>
        </w:rPr>
        <w:t xml:space="preserve"> </w:t>
      </w:r>
      <w:r w:rsidRPr="00366AB8">
        <w:rPr>
          <w:rStyle w:val="StyleUnderline"/>
        </w:rPr>
        <w:t>that</w:t>
      </w:r>
      <w:r w:rsidRPr="00366AB8">
        <w:rPr>
          <w:sz w:val="16"/>
        </w:rPr>
        <w:t xml:space="preserve"> </w:t>
      </w:r>
      <w:r w:rsidRPr="00366AB8">
        <w:rPr>
          <w:rStyle w:val="StyleUnderline"/>
        </w:rPr>
        <w:t xml:space="preserve">the development of </w:t>
      </w:r>
      <w:r w:rsidRPr="00366AB8">
        <w:rPr>
          <w:rStyle w:val="StyleUnderline"/>
          <w:highlight w:val="yellow"/>
        </w:rPr>
        <w:t>nuc</w:t>
      </w:r>
      <w:r w:rsidRPr="00366AB8">
        <w:rPr>
          <w:rStyle w:val="StyleUnderline"/>
        </w:rPr>
        <w:t>lear weapon</w:t>
      </w:r>
      <w:r w:rsidRPr="00366AB8">
        <w:rPr>
          <w:rStyle w:val="StyleUnderline"/>
          <w:highlight w:val="yellow"/>
        </w:rPr>
        <w:t>s "</w:t>
      </w:r>
      <w:r w:rsidRPr="00366AB8">
        <w:rPr>
          <w:rStyle w:val="Emphasis"/>
          <w:highlight w:val="yellow"/>
        </w:rPr>
        <w:t>redefined the presidency</w:t>
      </w:r>
      <w:r w:rsidRPr="00366AB8">
        <w:rPr>
          <w:rStyle w:val="StyleUnderline"/>
        </w:rPr>
        <w:t xml:space="preserve"> as</w:t>
      </w:r>
      <w:r w:rsidRPr="00366AB8">
        <w:rPr>
          <w:sz w:val="16"/>
        </w:rPr>
        <w:t xml:space="preserve">, in all respects, </w:t>
      </w:r>
      <w:r w:rsidRPr="00366AB8">
        <w:rPr>
          <w:rStyle w:val="StyleUnderline"/>
        </w:rPr>
        <w:t>America's 'Commander in Chief'" and "altered our subsequent history down to its deepest constitutional roots</w:t>
      </w:r>
      <w:r w:rsidRPr="00366AB8">
        <w:rPr>
          <w:sz w:val="16"/>
        </w:rPr>
        <w:t>."</w:t>
      </w:r>
    </w:p>
    <w:p w14:paraId="241DAC0C" w14:textId="77777777" w:rsidR="00F51808" w:rsidRPr="00366AB8" w:rsidRDefault="00F51808" w:rsidP="00F51808">
      <w:pPr>
        <w:rPr>
          <w:sz w:val="16"/>
        </w:rPr>
      </w:pPr>
      <w:r w:rsidRPr="00366AB8">
        <w:rPr>
          <w:rStyle w:val="StyleUnderline"/>
          <w:highlight w:val="yellow"/>
        </w:rPr>
        <w:t>Instead</w:t>
      </w:r>
      <w:r w:rsidRPr="00366AB8">
        <w:rPr>
          <w:sz w:val="16"/>
        </w:rPr>
        <w:t xml:space="preserve">, as the book's own brief history of the Manhattan Project makes plain, </w:t>
      </w:r>
      <w:r w:rsidRPr="00366AB8">
        <w:rPr>
          <w:rStyle w:val="StyleUnderline"/>
          <w:highlight w:val="yellow"/>
        </w:rPr>
        <w:t>nuc</w:t>
      </w:r>
      <w:r w:rsidRPr="00366AB8">
        <w:rPr>
          <w:rStyle w:val="StyleUnderline"/>
        </w:rPr>
        <w:t>lear weapon</w:t>
      </w:r>
      <w:r w:rsidRPr="00366AB8">
        <w:rPr>
          <w:rStyle w:val="StyleUnderline"/>
          <w:highlight w:val="yellow"/>
        </w:rPr>
        <w:t>s</w:t>
      </w:r>
      <w:r w:rsidRPr="00366AB8">
        <w:rPr>
          <w:sz w:val="16"/>
        </w:rPr>
        <w:t xml:space="preserve"> ("the Bomb" as Wills puts it) </w:t>
      </w:r>
      <w:r w:rsidRPr="00366AB8">
        <w:rPr>
          <w:rStyle w:val="StyleUnderline"/>
          <w:highlight w:val="yellow"/>
        </w:rPr>
        <w:t xml:space="preserve">are </w:t>
      </w:r>
      <w:r w:rsidRPr="00366AB8">
        <w:rPr>
          <w:rStyle w:val="Emphasis"/>
          <w:highlight w:val="yellow"/>
        </w:rPr>
        <w:t>a product of</w:t>
      </w:r>
      <w:r w:rsidRPr="00366AB8">
        <w:rPr>
          <w:rStyle w:val="Emphasis"/>
        </w:rPr>
        <w:t xml:space="preserve"> the </w:t>
      </w:r>
      <w:r w:rsidRPr="00366AB8">
        <w:rPr>
          <w:rStyle w:val="Emphasis"/>
          <w:highlight w:val="yellow"/>
        </w:rPr>
        <w:t>growth of a permanent</w:t>
      </w:r>
      <w:r w:rsidRPr="00366AB8">
        <w:rPr>
          <w:rStyle w:val="Emphasis"/>
        </w:rPr>
        <w:t xml:space="preserve"> national-</w:t>
      </w:r>
      <w:r w:rsidRPr="00366AB8">
        <w:rPr>
          <w:rStyle w:val="Emphasis"/>
          <w:highlight w:val="yellow"/>
        </w:rPr>
        <w:t>security state and not its cause</w:t>
      </w:r>
      <w:r w:rsidRPr="00366AB8">
        <w:rPr>
          <w:rStyle w:val="StyleUnderline"/>
          <w:highlight w:val="yellow"/>
        </w:rPr>
        <w:t xml:space="preserve">. Nor is there </w:t>
      </w:r>
      <w:r w:rsidRPr="00366AB8">
        <w:rPr>
          <w:rStyle w:val="Emphasis"/>
          <w:highlight w:val="yellow"/>
        </w:rPr>
        <w:t>any mystery</w:t>
      </w:r>
      <w:r w:rsidRPr="00366AB8">
        <w:rPr>
          <w:rStyle w:val="StyleUnderline"/>
          <w:highlight w:val="yellow"/>
        </w:rPr>
        <w:t xml:space="preserve"> about why</w:t>
      </w:r>
      <w:r w:rsidRPr="00366AB8">
        <w:rPr>
          <w:rStyle w:val="StyleUnderline"/>
        </w:rPr>
        <w:t xml:space="preserve"> this national-security state was created. </w:t>
      </w:r>
      <w:r w:rsidRPr="00366AB8">
        <w:rPr>
          <w:rStyle w:val="Emphasis"/>
          <w:highlight w:val="yellow"/>
        </w:rPr>
        <w:t>Objective facts</w:t>
      </w:r>
      <w:r w:rsidRPr="00366AB8">
        <w:rPr>
          <w:rStyle w:val="StyleUnderline"/>
          <w:highlight w:val="yellow"/>
        </w:rPr>
        <w:t xml:space="preserve"> of</w:t>
      </w:r>
      <w:r w:rsidRPr="00366AB8">
        <w:rPr>
          <w:rStyle w:val="StyleUnderline"/>
        </w:rPr>
        <w:t xml:space="preserve"> global </w:t>
      </w:r>
      <w:r w:rsidRPr="00366AB8">
        <w:rPr>
          <w:rStyle w:val="StyleUnderline"/>
          <w:highlight w:val="yellow"/>
        </w:rPr>
        <w:t>power politics mandated</w:t>
      </w:r>
      <w:r w:rsidRPr="00366AB8">
        <w:rPr>
          <w:rStyle w:val="StyleUnderline"/>
        </w:rPr>
        <w:t xml:space="preserve"> the creation of </w:t>
      </w:r>
      <w:r w:rsidRPr="00366AB8">
        <w:rPr>
          <w:rStyle w:val="StyleUnderline"/>
          <w:highlight w:val="yellow"/>
        </w:rPr>
        <w:t>a mighty force to defeat Germany</w:t>
      </w:r>
      <w:r w:rsidRPr="00366AB8">
        <w:rPr>
          <w:rStyle w:val="StyleUnderline"/>
        </w:rPr>
        <w:t xml:space="preserve"> and </w:t>
      </w:r>
      <w:r w:rsidRPr="00366AB8">
        <w:rPr>
          <w:rStyle w:val="StyleUnderline"/>
          <w:highlight w:val="yellow"/>
        </w:rPr>
        <w:t>Japan and</w:t>
      </w:r>
      <w:r w:rsidRPr="00366AB8">
        <w:rPr>
          <w:rStyle w:val="StyleUnderline"/>
        </w:rPr>
        <w:t xml:space="preserve"> to face down </w:t>
      </w:r>
      <w:r w:rsidRPr="00366AB8">
        <w:rPr>
          <w:rStyle w:val="StyleUnderline"/>
          <w:highlight w:val="yellow"/>
        </w:rPr>
        <w:t>the Soviet Union</w:t>
      </w:r>
      <w:r w:rsidRPr="00366AB8">
        <w:rPr>
          <w:sz w:val="16"/>
        </w:rPr>
        <w:t>.</w:t>
      </w:r>
    </w:p>
    <w:p w14:paraId="215E0BF2" w14:textId="77777777" w:rsidR="00F51808" w:rsidRPr="00366AB8" w:rsidRDefault="00F51808" w:rsidP="00F51808">
      <w:pPr>
        <w:rPr>
          <w:sz w:val="16"/>
        </w:rPr>
      </w:pPr>
      <w:r w:rsidRPr="00366AB8">
        <w:rPr>
          <w:sz w:val="16"/>
        </w:rPr>
        <w:t xml:space="preserve">Indeed, though the Bomb naturally starts at the foreground of Wills' narrative, it swiftly recedes to the background, and it is nearly invisible by the close of the book, where </w:t>
      </w:r>
      <w:r w:rsidRPr="00477295">
        <w:rPr>
          <w:rStyle w:val="StyleUnderline"/>
          <w:highlight w:val="yellow"/>
        </w:rPr>
        <w:t>Wills</w:t>
      </w:r>
      <w:r w:rsidRPr="00366AB8">
        <w:rPr>
          <w:sz w:val="16"/>
        </w:rPr>
        <w:t xml:space="preserve"> laments that the "vast and intricate structure" built up during the "permanent emergency" from World War II to the "war on terror" may be impossible to dismantle. At various points he </w:t>
      </w:r>
      <w:r w:rsidRPr="00477295">
        <w:rPr>
          <w:rStyle w:val="StyleUnderline"/>
          <w:highlight w:val="yellow"/>
        </w:rPr>
        <w:t>makes</w:t>
      </w:r>
      <w:r w:rsidRPr="00366AB8">
        <w:rPr>
          <w:rStyle w:val="StyleUnderline"/>
        </w:rPr>
        <w:t xml:space="preserve"> </w:t>
      </w:r>
      <w:r w:rsidRPr="00366AB8">
        <w:rPr>
          <w:rStyle w:val="Emphasis"/>
        </w:rPr>
        <w:t xml:space="preserve">sporadic, albeit </w:t>
      </w:r>
      <w:r w:rsidRPr="00477295">
        <w:rPr>
          <w:rStyle w:val="Emphasis"/>
          <w:highlight w:val="yellow"/>
        </w:rPr>
        <w:t>unconvincing</w:t>
      </w:r>
      <w:r w:rsidRPr="00477295">
        <w:rPr>
          <w:rStyle w:val="StyleUnderline"/>
          <w:highlight w:val="yellow"/>
        </w:rPr>
        <w:t>, efforts to persuade us of the Bomb's centrality. He argues</w:t>
      </w:r>
      <w:r w:rsidRPr="00366AB8">
        <w:rPr>
          <w:sz w:val="16"/>
        </w:rPr>
        <w:t xml:space="preserve">, for example, that Woodrow </w:t>
      </w:r>
      <w:r w:rsidRPr="00477295">
        <w:rPr>
          <w:rStyle w:val="StyleUnderline"/>
          <w:highlight w:val="yellow"/>
        </w:rPr>
        <w:t>Wilson was unable to send troops</w:t>
      </w:r>
      <w:r w:rsidRPr="00366AB8">
        <w:rPr>
          <w:rStyle w:val="StyleUnderline"/>
        </w:rPr>
        <w:t xml:space="preserve"> to defend an ally </w:t>
      </w:r>
      <w:r w:rsidRPr="00477295">
        <w:rPr>
          <w:rStyle w:val="StyleUnderline"/>
          <w:highlight w:val="yellow"/>
        </w:rPr>
        <w:t>without</w:t>
      </w:r>
      <w:r w:rsidRPr="00366AB8">
        <w:rPr>
          <w:rStyle w:val="StyleUnderline"/>
        </w:rPr>
        <w:t xml:space="preserve"> explicit </w:t>
      </w:r>
      <w:r w:rsidRPr="00477295">
        <w:rPr>
          <w:rStyle w:val="StyleUnderline"/>
          <w:highlight w:val="yellow"/>
        </w:rPr>
        <w:t>congressional authorization</w:t>
      </w:r>
      <w:r w:rsidRPr="00366AB8">
        <w:rPr>
          <w:sz w:val="16"/>
        </w:rPr>
        <w:t xml:space="preserve"> -- as Truman later did -- </w:t>
      </w:r>
      <w:r w:rsidRPr="00477295">
        <w:rPr>
          <w:rStyle w:val="StyleUnderline"/>
          <w:highlight w:val="yellow"/>
        </w:rPr>
        <w:t>because Wilson "did not have</w:t>
      </w:r>
      <w:r w:rsidRPr="00366AB8">
        <w:rPr>
          <w:rStyle w:val="StyleUnderline"/>
        </w:rPr>
        <w:t xml:space="preserve"> the </w:t>
      </w:r>
      <w:r w:rsidRPr="00477295">
        <w:rPr>
          <w:rStyle w:val="StyleUnderline"/>
          <w:highlight w:val="yellow"/>
        </w:rPr>
        <w:t>Bomb Power that made Truman able to act</w:t>
      </w:r>
      <w:r w:rsidRPr="00366AB8">
        <w:rPr>
          <w:rStyle w:val="StyleUnderline"/>
        </w:rPr>
        <w:t xml:space="preserve"> in defiance of</w:t>
      </w:r>
      <w:r w:rsidRPr="00366AB8">
        <w:rPr>
          <w:sz w:val="16"/>
        </w:rPr>
        <w:t xml:space="preserve"> both </w:t>
      </w:r>
      <w:r w:rsidRPr="00366AB8">
        <w:rPr>
          <w:rStyle w:val="StyleUnderline"/>
        </w:rPr>
        <w:t>the</w:t>
      </w:r>
      <w:r w:rsidRPr="00366AB8">
        <w:rPr>
          <w:sz w:val="16"/>
        </w:rPr>
        <w:t xml:space="preserve"> United States </w:t>
      </w:r>
      <w:r w:rsidRPr="00366AB8">
        <w:rPr>
          <w:rStyle w:val="StyleUnderline"/>
        </w:rPr>
        <w:t>Constitution</w:t>
      </w:r>
      <w:r w:rsidRPr="00366AB8">
        <w:rPr>
          <w:sz w:val="16"/>
        </w:rPr>
        <w:t xml:space="preserve"> and the United Nations Charter."</w:t>
      </w:r>
    </w:p>
    <w:p w14:paraId="2FFD169C" w14:textId="77777777" w:rsidR="00F51808" w:rsidRPr="00366AB8" w:rsidRDefault="00F51808" w:rsidP="00F51808">
      <w:pPr>
        <w:rPr>
          <w:sz w:val="16"/>
        </w:rPr>
      </w:pPr>
      <w:r w:rsidRPr="00366AB8">
        <w:rPr>
          <w:rStyle w:val="StyleUnderline"/>
        </w:rPr>
        <w:t>The image of Wilson as</w:t>
      </w:r>
      <w:r w:rsidRPr="00366AB8">
        <w:rPr>
          <w:sz w:val="16"/>
        </w:rPr>
        <w:t xml:space="preserve"> strictly </w:t>
      </w:r>
      <w:r w:rsidRPr="00366AB8">
        <w:rPr>
          <w:rStyle w:val="StyleUnderline"/>
        </w:rPr>
        <w:t>constrained by the constitutional order will amuse those of us who recall the Palmer Raids and the imprisonment of Eugene Debs</w:t>
      </w:r>
      <w:r w:rsidRPr="00366AB8">
        <w:rPr>
          <w:sz w:val="16"/>
        </w:rPr>
        <w:t xml:space="preserve">. And </w:t>
      </w:r>
      <w:r w:rsidRPr="00477295">
        <w:rPr>
          <w:rStyle w:val="StyleUnderline"/>
          <w:highlight w:val="yellow"/>
        </w:rPr>
        <w:t>regarding Truman</w:t>
      </w:r>
      <w:r w:rsidRPr="00366AB8">
        <w:rPr>
          <w:rStyle w:val="StyleUnderline"/>
        </w:rPr>
        <w:t xml:space="preserve">, the </w:t>
      </w:r>
      <w:r w:rsidRPr="00477295">
        <w:rPr>
          <w:rStyle w:val="StyleUnderline"/>
          <w:highlight w:val="yellow"/>
        </w:rPr>
        <w:t xml:space="preserve">relevant Bomb Power was </w:t>
      </w:r>
      <w:r w:rsidRPr="00477295">
        <w:rPr>
          <w:rStyle w:val="Emphasis"/>
          <w:highlight w:val="yellow"/>
        </w:rPr>
        <w:t>Stalin's</w:t>
      </w:r>
      <w:r w:rsidRPr="00366AB8">
        <w:rPr>
          <w:sz w:val="16"/>
        </w:rPr>
        <w:t xml:space="preserve">. At the time Wilson proposed the League of Nations, people simply didn't believe the United States could face pressing national-security threats from the other side of the ocean. </w:t>
      </w:r>
      <w:r w:rsidRPr="00477295">
        <w:rPr>
          <w:rStyle w:val="StyleUnderline"/>
          <w:highlight w:val="yellow"/>
        </w:rPr>
        <w:t>Hitler began to change minds</w:t>
      </w:r>
      <w:r w:rsidRPr="00477295">
        <w:rPr>
          <w:rStyle w:val="StyleUnderline"/>
        </w:rPr>
        <w:t xml:space="preserve"> on this score, and the </w:t>
      </w:r>
      <w:r w:rsidRPr="00477295">
        <w:rPr>
          <w:rStyle w:val="StyleUnderline"/>
          <w:highlight w:val="yellow"/>
        </w:rPr>
        <w:t>growth of Soviet military power sealed the deal</w:t>
      </w:r>
      <w:r w:rsidRPr="00366AB8">
        <w:rPr>
          <w:sz w:val="16"/>
        </w:rPr>
        <w:t>.</w:t>
      </w:r>
    </w:p>
    <w:p w14:paraId="1B593464" w14:textId="77777777" w:rsidR="00F51808" w:rsidRPr="00EC28C9" w:rsidRDefault="00F51808" w:rsidP="00F51808"/>
    <w:p w14:paraId="483BB260" w14:textId="77777777" w:rsidR="00F51808" w:rsidRDefault="00F51808" w:rsidP="00F51808">
      <w:pPr>
        <w:pStyle w:val="Heading4"/>
      </w:pPr>
      <w:r>
        <w:t xml:space="preserve">Nuclear authority was </w:t>
      </w:r>
      <w:r>
        <w:rPr>
          <w:u w:val="single"/>
        </w:rPr>
        <w:t>not</w:t>
      </w:r>
      <w:r>
        <w:t xml:space="preserve"> the root cause of executive secrecy---their thesis </w:t>
      </w:r>
      <w:r>
        <w:rPr>
          <w:u w:val="single"/>
        </w:rPr>
        <w:t>ignores</w:t>
      </w:r>
      <w:r>
        <w:t xml:space="preserve"> historical contingency </w:t>
      </w:r>
    </w:p>
    <w:p w14:paraId="3536E2BE" w14:textId="77777777" w:rsidR="00F51808" w:rsidRDefault="00F51808" w:rsidP="00F51808">
      <w:r>
        <w:t xml:space="preserve">Timothy </w:t>
      </w:r>
      <w:r w:rsidRPr="0060715A">
        <w:rPr>
          <w:rStyle w:val="Style13ptBold"/>
        </w:rPr>
        <w:t>Rutten 10</w:t>
      </w:r>
      <w:r>
        <w:t>, LA Times writer for over 40 years, 1/20/10, “'Bomb Power' by Garry Wills,” http://articles.latimes.com/2010/jan/20/entertainment/la-et-rutten20-2010jan20</w:t>
      </w:r>
    </w:p>
    <w:p w14:paraId="15A57302" w14:textId="77777777" w:rsidR="00F51808" w:rsidRPr="0060715A" w:rsidRDefault="00F51808" w:rsidP="00F51808">
      <w:pPr>
        <w:rPr>
          <w:sz w:val="16"/>
        </w:rPr>
      </w:pPr>
      <w:r w:rsidRPr="0060715A">
        <w:rPr>
          <w:sz w:val="16"/>
        </w:rPr>
        <w:t>"</w:t>
      </w:r>
      <w:r w:rsidRPr="0060715A">
        <w:rPr>
          <w:rStyle w:val="StyleUnderline"/>
          <w:highlight w:val="yellow"/>
        </w:rPr>
        <w:t>Bomb Power</w:t>
      </w:r>
      <w:r w:rsidRPr="0060715A">
        <w:rPr>
          <w:sz w:val="16"/>
        </w:rPr>
        <w:t xml:space="preserve">," in other words, </w:t>
      </w:r>
      <w:r w:rsidRPr="0060715A">
        <w:rPr>
          <w:rStyle w:val="StyleUnderline"/>
          <w:highlight w:val="yellow"/>
        </w:rPr>
        <w:t>is</w:t>
      </w:r>
      <w:r w:rsidRPr="0060715A">
        <w:rPr>
          <w:sz w:val="16"/>
        </w:rPr>
        <w:t xml:space="preserve"> an ambitious work, and while Wills is incapable of being anything but provocative and erudite, his book is thought-provoking but </w:t>
      </w:r>
      <w:r w:rsidRPr="0060715A">
        <w:rPr>
          <w:rStyle w:val="Emphasis"/>
          <w:highlight w:val="yellow"/>
        </w:rPr>
        <w:t>not</w:t>
      </w:r>
      <w:r w:rsidRPr="0060715A">
        <w:rPr>
          <w:rStyle w:val="Emphasis"/>
        </w:rPr>
        <w:t xml:space="preserve"> entirely </w:t>
      </w:r>
      <w:r w:rsidRPr="0060715A">
        <w:rPr>
          <w:rStyle w:val="Emphasis"/>
          <w:highlight w:val="yellow"/>
        </w:rPr>
        <w:t>persuasive</w:t>
      </w:r>
      <w:r w:rsidRPr="0060715A">
        <w:rPr>
          <w:sz w:val="16"/>
        </w:rPr>
        <w:t xml:space="preserve">. As a one-time Jesuit seminarian, </w:t>
      </w:r>
      <w:r w:rsidRPr="0060715A">
        <w:rPr>
          <w:rStyle w:val="StyleUnderline"/>
          <w:highlight w:val="yellow"/>
        </w:rPr>
        <w:t>Wills</w:t>
      </w:r>
      <w:r w:rsidRPr="0060715A">
        <w:rPr>
          <w:sz w:val="16"/>
        </w:rPr>
        <w:t xml:space="preserve">, now 75, </w:t>
      </w:r>
      <w:r w:rsidRPr="0060715A">
        <w:rPr>
          <w:rStyle w:val="StyleUnderline"/>
          <w:highlight w:val="yellow"/>
        </w:rPr>
        <w:t>is</w:t>
      </w:r>
      <w:r w:rsidRPr="0060715A">
        <w:rPr>
          <w:sz w:val="16"/>
        </w:rPr>
        <w:t xml:space="preserve"> a reflexive Thomist: That has made him very </w:t>
      </w:r>
      <w:r w:rsidRPr="0060715A">
        <w:rPr>
          <w:rStyle w:val="StyleUnderline"/>
          <w:highlight w:val="yellow"/>
        </w:rPr>
        <w:t xml:space="preserve">discerning of </w:t>
      </w:r>
      <w:r w:rsidRPr="0060715A">
        <w:rPr>
          <w:rStyle w:val="Emphasis"/>
          <w:highlight w:val="yellow"/>
        </w:rPr>
        <w:t>first causes</w:t>
      </w:r>
      <w:r w:rsidRPr="0060715A">
        <w:rPr>
          <w:sz w:val="16"/>
        </w:rPr>
        <w:t xml:space="preserve"> and alive to the deeper meanings of texts, like the Constitution. </w:t>
      </w:r>
    </w:p>
    <w:p w14:paraId="0739E15B" w14:textId="77777777" w:rsidR="00F51808" w:rsidRPr="0060715A" w:rsidRDefault="00F51808" w:rsidP="00F51808">
      <w:pPr>
        <w:rPr>
          <w:sz w:val="16"/>
        </w:rPr>
      </w:pPr>
      <w:r w:rsidRPr="0060715A">
        <w:rPr>
          <w:rStyle w:val="StyleUnderline"/>
          <w:highlight w:val="yellow"/>
        </w:rPr>
        <w:t>It's not an outlook</w:t>
      </w:r>
      <w:r w:rsidRPr="0060715A">
        <w:rPr>
          <w:sz w:val="16"/>
        </w:rPr>
        <w:t xml:space="preserve">, though, </w:t>
      </w:r>
      <w:r w:rsidRPr="0060715A">
        <w:rPr>
          <w:rStyle w:val="StyleUnderline"/>
          <w:highlight w:val="yellow"/>
        </w:rPr>
        <w:t xml:space="preserve">that </w:t>
      </w:r>
      <w:r w:rsidRPr="0060715A">
        <w:rPr>
          <w:rStyle w:val="Emphasis"/>
          <w:highlight w:val="yellow"/>
        </w:rPr>
        <w:t>copes</w:t>
      </w:r>
      <w:r w:rsidRPr="0060715A">
        <w:rPr>
          <w:rStyle w:val="Emphasis"/>
        </w:rPr>
        <w:t xml:space="preserve"> well </w:t>
      </w:r>
      <w:r w:rsidRPr="0060715A">
        <w:rPr>
          <w:rStyle w:val="Emphasis"/>
          <w:highlight w:val="yellow"/>
        </w:rPr>
        <w:t>with the reality of historical contingency</w:t>
      </w:r>
      <w:r w:rsidRPr="0060715A">
        <w:rPr>
          <w:sz w:val="16"/>
        </w:rPr>
        <w:t xml:space="preserve"> -- and </w:t>
      </w:r>
      <w:r w:rsidRPr="0060715A">
        <w:rPr>
          <w:rStyle w:val="StyleUnderline"/>
        </w:rPr>
        <w:t>that is where this book is least satisfying</w:t>
      </w:r>
      <w:r w:rsidRPr="0060715A">
        <w:rPr>
          <w:sz w:val="16"/>
        </w:rPr>
        <w:t xml:space="preserve">. </w:t>
      </w:r>
      <w:r w:rsidRPr="0060715A">
        <w:rPr>
          <w:rStyle w:val="StyleUnderline"/>
        </w:rPr>
        <w:t>We did not build the bomb on a strategic whim: We built it because some of the world's best physicists</w:t>
      </w:r>
      <w:r w:rsidRPr="0060715A">
        <w:rPr>
          <w:sz w:val="16"/>
        </w:rPr>
        <w:t xml:space="preserve">, including the instinctual pacifist Albert Einstein, </w:t>
      </w:r>
      <w:r w:rsidRPr="0060715A">
        <w:rPr>
          <w:rStyle w:val="StyleUnderline"/>
        </w:rPr>
        <w:t xml:space="preserve">told </w:t>
      </w:r>
      <w:r w:rsidRPr="0060715A">
        <w:rPr>
          <w:rStyle w:val="Emphasis"/>
        </w:rPr>
        <w:t>F</w:t>
      </w:r>
      <w:r w:rsidRPr="0060715A">
        <w:rPr>
          <w:sz w:val="16"/>
        </w:rPr>
        <w:t xml:space="preserve">ranklin </w:t>
      </w:r>
      <w:r w:rsidRPr="0060715A">
        <w:rPr>
          <w:rStyle w:val="Emphasis"/>
        </w:rPr>
        <w:t>D</w:t>
      </w:r>
      <w:r w:rsidRPr="0060715A">
        <w:rPr>
          <w:sz w:val="16"/>
        </w:rPr>
        <w:t xml:space="preserve">. </w:t>
      </w:r>
      <w:r w:rsidRPr="0060715A">
        <w:rPr>
          <w:rStyle w:val="Emphasis"/>
        </w:rPr>
        <w:t>R</w:t>
      </w:r>
      <w:r w:rsidRPr="0060715A">
        <w:rPr>
          <w:sz w:val="16"/>
        </w:rPr>
        <w:t xml:space="preserve">oosevelt that </w:t>
      </w:r>
      <w:r w:rsidRPr="0060715A">
        <w:rPr>
          <w:rStyle w:val="StyleUnderline"/>
        </w:rPr>
        <w:t>if we didn't, the Nazis would. The Manhattan Project with</w:t>
      </w:r>
      <w:r w:rsidRPr="0060715A">
        <w:rPr>
          <w:sz w:val="16"/>
        </w:rPr>
        <w:t xml:space="preserve"> all </w:t>
      </w:r>
      <w:r w:rsidRPr="0060715A">
        <w:rPr>
          <w:rStyle w:val="StyleUnderline"/>
        </w:rPr>
        <w:t>its attendant secrecy was a consequence of that reality</w:t>
      </w:r>
      <w:r w:rsidRPr="0060715A">
        <w:rPr>
          <w:sz w:val="16"/>
        </w:rPr>
        <w:t xml:space="preserve">. </w:t>
      </w:r>
    </w:p>
    <w:p w14:paraId="52871A6D" w14:textId="77777777" w:rsidR="00F51808" w:rsidRPr="0060715A" w:rsidRDefault="00F51808" w:rsidP="00F51808">
      <w:pPr>
        <w:rPr>
          <w:sz w:val="16"/>
        </w:rPr>
      </w:pPr>
      <w:r w:rsidRPr="0060715A">
        <w:rPr>
          <w:sz w:val="16"/>
        </w:rPr>
        <w:t xml:space="preserve">And </w:t>
      </w:r>
      <w:r w:rsidRPr="0060715A">
        <w:rPr>
          <w:rStyle w:val="StyleUnderline"/>
        </w:rPr>
        <w:t xml:space="preserve">yet, </w:t>
      </w:r>
      <w:r w:rsidRPr="0060715A">
        <w:rPr>
          <w:rStyle w:val="StyleUnderline"/>
          <w:highlight w:val="yellow"/>
        </w:rPr>
        <w:t>Wills argues</w:t>
      </w:r>
      <w:r w:rsidRPr="0060715A">
        <w:rPr>
          <w:rStyle w:val="StyleUnderline"/>
        </w:rPr>
        <w:t>, "only Congress can raise money</w:t>
      </w:r>
      <w:r w:rsidRPr="0060715A">
        <w:rPr>
          <w:sz w:val="16"/>
        </w:rPr>
        <w:t xml:space="preserve">. It cannot give to another branch what the Constitution limits to it. Executive actions that raise money apart from Congress, that hide the money raised from Congress, that fail to report all expended moneys to Congress, are all violations of the Constitution. </w:t>
      </w:r>
      <w:r w:rsidRPr="0060715A">
        <w:rPr>
          <w:rStyle w:val="StyleUnderline"/>
        </w:rPr>
        <w:t>The Manhattan Project was therefore a violation of the Constitution</w:t>
      </w:r>
      <w:r w:rsidRPr="0060715A">
        <w:rPr>
          <w:sz w:val="16"/>
        </w:rPr>
        <w:t xml:space="preserve"> -- a thing perhaps understandable, or forgivable, as a onetime emergency measure in war. But </w:t>
      </w:r>
      <w:r w:rsidRPr="0060715A">
        <w:rPr>
          <w:rStyle w:val="StyleUnderline"/>
        </w:rPr>
        <w:t xml:space="preserve">as a standing policy . . . this creates a steady erosion of the constitutional system. </w:t>
      </w:r>
      <w:r w:rsidRPr="0060715A">
        <w:rPr>
          <w:rStyle w:val="StyleUnderline"/>
          <w:highlight w:val="yellow"/>
        </w:rPr>
        <w:t>The</w:t>
      </w:r>
      <w:r w:rsidRPr="0060715A">
        <w:rPr>
          <w:rStyle w:val="StyleUnderline"/>
        </w:rPr>
        <w:t xml:space="preserve"> National </w:t>
      </w:r>
      <w:r w:rsidRPr="0060715A">
        <w:rPr>
          <w:rStyle w:val="StyleUnderline"/>
          <w:highlight w:val="yellow"/>
        </w:rPr>
        <w:t>Security State is in permanent constitutional crisis</w:t>
      </w:r>
      <w:r w:rsidRPr="0060715A">
        <w:rPr>
          <w:sz w:val="16"/>
        </w:rPr>
        <w:t xml:space="preserve">." </w:t>
      </w:r>
    </w:p>
    <w:p w14:paraId="240DB48C" w14:textId="77777777" w:rsidR="00F51808" w:rsidRPr="0060715A" w:rsidRDefault="00F51808" w:rsidP="00F51808">
      <w:pPr>
        <w:rPr>
          <w:sz w:val="16"/>
        </w:rPr>
      </w:pPr>
      <w:r w:rsidRPr="0060715A">
        <w:rPr>
          <w:rStyle w:val="StyleUnderline"/>
        </w:rPr>
        <w:t xml:space="preserve">Or </w:t>
      </w:r>
      <w:r w:rsidRPr="0060715A">
        <w:rPr>
          <w:rStyle w:val="StyleUnderline"/>
          <w:highlight w:val="yellow"/>
        </w:rPr>
        <w:t>perhaps it's in</w:t>
      </w:r>
      <w:r w:rsidRPr="0060715A">
        <w:rPr>
          <w:sz w:val="16"/>
        </w:rPr>
        <w:t xml:space="preserve"> a </w:t>
      </w:r>
      <w:r w:rsidRPr="0060715A">
        <w:rPr>
          <w:rStyle w:val="StyleUnderline"/>
          <w:highlight w:val="yellow"/>
        </w:rPr>
        <w:t>permanent</w:t>
      </w:r>
      <w:r w:rsidRPr="0060715A">
        <w:rPr>
          <w:sz w:val="16"/>
        </w:rPr>
        <w:t xml:space="preserve"> state of </w:t>
      </w:r>
      <w:r w:rsidRPr="0060715A">
        <w:rPr>
          <w:rStyle w:val="Emphasis"/>
          <w:highlight w:val="yellow"/>
        </w:rPr>
        <w:t>tension</w:t>
      </w:r>
      <w:r w:rsidRPr="0060715A">
        <w:rPr>
          <w:sz w:val="16"/>
        </w:rPr>
        <w:t xml:space="preserve"> -- </w:t>
      </w:r>
      <w:r w:rsidRPr="0060715A">
        <w:rPr>
          <w:rStyle w:val="StyleUnderline"/>
          <w:highlight w:val="yellow"/>
        </w:rPr>
        <w:t>between</w:t>
      </w:r>
      <w:r w:rsidRPr="0060715A">
        <w:rPr>
          <w:rStyle w:val="StyleUnderline"/>
        </w:rPr>
        <w:t xml:space="preserve"> its </w:t>
      </w:r>
      <w:r w:rsidRPr="0060715A">
        <w:rPr>
          <w:rStyle w:val="StyleUnderline"/>
          <w:highlight w:val="yellow"/>
        </w:rPr>
        <w:t>republican ideals and the demands of a modern</w:t>
      </w:r>
      <w:r w:rsidRPr="0060715A">
        <w:rPr>
          <w:rStyle w:val="StyleUnderline"/>
        </w:rPr>
        <w:t xml:space="preserve"> technological </w:t>
      </w:r>
      <w:r w:rsidRPr="0060715A">
        <w:rPr>
          <w:rStyle w:val="StyleUnderline"/>
          <w:highlight w:val="yellow"/>
        </w:rPr>
        <w:t>world</w:t>
      </w:r>
      <w:r w:rsidRPr="0060715A">
        <w:rPr>
          <w:sz w:val="16"/>
          <w:highlight w:val="yellow"/>
        </w:rPr>
        <w:t xml:space="preserve">. </w:t>
      </w:r>
      <w:r w:rsidRPr="0060715A">
        <w:rPr>
          <w:rStyle w:val="StyleUnderline"/>
          <w:highlight w:val="yellow"/>
        </w:rPr>
        <w:t>Wills is skeptical</w:t>
      </w:r>
      <w:r w:rsidRPr="0060715A">
        <w:rPr>
          <w:sz w:val="16"/>
        </w:rPr>
        <w:t xml:space="preserve">, for example, </w:t>
      </w:r>
      <w:r w:rsidRPr="0060715A">
        <w:rPr>
          <w:rStyle w:val="StyleUnderline"/>
          <w:highlight w:val="yellow"/>
        </w:rPr>
        <w:t xml:space="preserve">about the creation of the </w:t>
      </w:r>
      <w:r w:rsidRPr="0060715A">
        <w:rPr>
          <w:rStyle w:val="Emphasis"/>
          <w:highlight w:val="yellow"/>
        </w:rPr>
        <w:t>C</w:t>
      </w:r>
      <w:r w:rsidRPr="0060715A">
        <w:rPr>
          <w:sz w:val="16"/>
        </w:rPr>
        <w:t xml:space="preserve">entral </w:t>
      </w:r>
      <w:r w:rsidRPr="0060715A">
        <w:rPr>
          <w:rStyle w:val="Emphasis"/>
          <w:highlight w:val="yellow"/>
        </w:rPr>
        <w:t>I</w:t>
      </w:r>
      <w:r w:rsidRPr="0060715A">
        <w:rPr>
          <w:sz w:val="16"/>
        </w:rPr>
        <w:t xml:space="preserve">ntelligence </w:t>
      </w:r>
      <w:r w:rsidRPr="0060715A">
        <w:rPr>
          <w:rStyle w:val="Emphasis"/>
          <w:highlight w:val="yellow"/>
        </w:rPr>
        <w:t>A</w:t>
      </w:r>
      <w:r w:rsidRPr="0060715A">
        <w:rPr>
          <w:sz w:val="16"/>
        </w:rPr>
        <w:t xml:space="preserve">gency and quotes President Harry S. Truman's anxiety over creating a "Gestapo." </w:t>
      </w:r>
    </w:p>
    <w:p w14:paraId="3CD41662" w14:textId="77777777" w:rsidR="00F51808" w:rsidRPr="0060715A" w:rsidRDefault="00F51808" w:rsidP="00F51808">
      <w:pPr>
        <w:rPr>
          <w:sz w:val="16"/>
        </w:rPr>
      </w:pPr>
      <w:r w:rsidRPr="0060715A">
        <w:rPr>
          <w:sz w:val="16"/>
        </w:rPr>
        <w:t xml:space="preserve">That's all fine, but </w:t>
      </w:r>
      <w:r w:rsidRPr="0060715A">
        <w:rPr>
          <w:rStyle w:val="StyleUnderline"/>
          <w:highlight w:val="yellow"/>
        </w:rPr>
        <w:t>America's lack of</w:t>
      </w:r>
      <w:r w:rsidRPr="0060715A">
        <w:rPr>
          <w:rStyle w:val="StyleUnderline"/>
        </w:rPr>
        <w:t xml:space="preserve"> an </w:t>
      </w:r>
      <w:r w:rsidRPr="0060715A">
        <w:rPr>
          <w:rStyle w:val="StyleUnderline"/>
          <w:highlight w:val="yellow"/>
        </w:rPr>
        <w:t>active intell</w:t>
      </w:r>
      <w:r w:rsidRPr="0060715A">
        <w:rPr>
          <w:rStyle w:val="StyleUnderline"/>
        </w:rPr>
        <w:t xml:space="preserve">igence arm </w:t>
      </w:r>
      <w:r w:rsidRPr="0060715A">
        <w:rPr>
          <w:rStyle w:val="StyleUnderline"/>
          <w:highlight w:val="yellow"/>
        </w:rPr>
        <w:t xml:space="preserve">left it </w:t>
      </w:r>
      <w:r w:rsidRPr="0060715A">
        <w:rPr>
          <w:rStyle w:val="Emphasis"/>
          <w:highlight w:val="yellow"/>
        </w:rPr>
        <w:t>unprepared for World War II</w:t>
      </w:r>
      <w:r w:rsidRPr="0060715A">
        <w:rPr>
          <w:rStyle w:val="StyleUnderline"/>
        </w:rPr>
        <w:t xml:space="preserve">, and </w:t>
      </w:r>
      <w:r w:rsidRPr="0060715A">
        <w:rPr>
          <w:rStyle w:val="StyleUnderline"/>
          <w:highlight w:val="yellow"/>
        </w:rPr>
        <w:t>the reason</w:t>
      </w:r>
      <w:r w:rsidRPr="0060715A">
        <w:rPr>
          <w:rStyle w:val="StyleUnderline"/>
        </w:rPr>
        <w:t xml:space="preserve"> why </w:t>
      </w:r>
      <w:r w:rsidRPr="0060715A">
        <w:rPr>
          <w:rStyle w:val="StyleUnderline"/>
          <w:highlight w:val="yellow"/>
        </w:rPr>
        <w:t>the CIA became the agency it did was</w:t>
      </w:r>
      <w:r w:rsidRPr="0060715A">
        <w:rPr>
          <w:rStyle w:val="StyleUnderline"/>
        </w:rPr>
        <w:t xml:space="preserve"> </w:t>
      </w:r>
      <w:r w:rsidRPr="0060715A">
        <w:rPr>
          <w:rStyle w:val="Emphasis"/>
        </w:rPr>
        <w:t xml:space="preserve">largely </w:t>
      </w:r>
      <w:r w:rsidRPr="0060715A">
        <w:rPr>
          <w:rStyle w:val="Emphasis"/>
          <w:highlight w:val="yellow"/>
        </w:rPr>
        <w:t>because of the</w:t>
      </w:r>
      <w:r w:rsidRPr="0060715A">
        <w:rPr>
          <w:rStyle w:val="Emphasis"/>
        </w:rPr>
        <w:t xml:space="preserve"> Soviet </w:t>
      </w:r>
      <w:r w:rsidRPr="0060715A">
        <w:rPr>
          <w:rStyle w:val="Emphasis"/>
          <w:highlight w:val="yellow"/>
        </w:rPr>
        <w:t>KGB</w:t>
      </w:r>
      <w:r w:rsidRPr="0060715A">
        <w:rPr>
          <w:sz w:val="16"/>
        </w:rPr>
        <w:t>, whose activities, we now know, were more extensive and effective than anyone realized at the time.</w:t>
      </w:r>
    </w:p>
    <w:p w14:paraId="2F6B77EF" w14:textId="77777777" w:rsidR="00F51808" w:rsidRPr="0058260B" w:rsidRDefault="00F51808" w:rsidP="00F51808">
      <w:pPr>
        <w:rPr>
          <w:sz w:val="16"/>
        </w:rPr>
      </w:pPr>
    </w:p>
    <w:p w14:paraId="48E4C67E" w14:textId="77777777" w:rsidR="00F51808" w:rsidRDefault="00F51808" w:rsidP="00F51808">
      <w:pPr>
        <w:pStyle w:val="Heading2"/>
      </w:pPr>
      <w:bookmarkStart w:id="2" w:name="_Hlk12394935"/>
      <w:r>
        <w:lastRenderedPageBreak/>
        <w:t>Pressure CP Answers</w:t>
      </w:r>
    </w:p>
    <w:p w14:paraId="0B9FB23C" w14:textId="77777777" w:rsidR="00F51808" w:rsidRDefault="00F51808" w:rsidP="00F51808">
      <w:pPr>
        <w:pStyle w:val="Heading3"/>
      </w:pPr>
      <w:r>
        <w:lastRenderedPageBreak/>
        <w:t>AT: Pressure CP---2AC</w:t>
      </w:r>
    </w:p>
    <w:p w14:paraId="08854ED7" w14:textId="77777777" w:rsidR="00F51808" w:rsidRDefault="00F51808" w:rsidP="00F51808">
      <w:pPr>
        <w:pStyle w:val="Heading4"/>
      </w:pPr>
      <w:r>
        <w:t>Doesn’t solve US-Iran war---any sale enables the conflict and makes accidents more likely---that’s Kristof</w:t>
      </w:r>
    </w:p>
    <w:p w14:paraId="7D2E3391" w14:textId="77777777" w:rsidR="00F51808" w:rsidRPr="00A83829" w:rsidRDefault="00F51808" w:rsidP="00F51808"/>
    <w:p w14:paraId="707D3AFB" w14:textId="77777777" w:rsidR="00F51808" w:rsidRDefault="00F51808" w:rsidP="00F51808">
      <w:pPr>
        <w:pStyle w:val="Heading4"/>
      </w:pPr>
      <w:r>
        <w:t>Doesn’t solve signaling---it represents a weak compromise---cutting off sales directly shows dissatisfaction and influences behavior as soon as we announce it---that’s Spindel</w:t>
      </w:r>
    </w:p>
    <w:p w14:paraId="0F4CB263" w14:textId="77777777" w:rsidR="00F51808" w:rsidRDefault="00F51808" w:rsidP="00F51808"/>
    <w:p w14:paraId="0C64358B" w14:textId="77777777" w:rsidR="00F51808" w:rsidRDefault="00F51808" w:rsidP="00F51808">
      <w:pPr>
        <w:pStyle w:val="Heading4"/>
      </w:pPr>
      <w:r>
        <w:t>Doesn’t solve congress advantage---an embargo builds continued resolve that consistently effectively uses Article I powers---that’s Bridgeman</w:t>
      </w:r>
    </w:p>
    <w:p w14:paraId="7B66C419" w14:textId="77777777" w:rsidR="00F51808" w:rsidRPr="000B1C60" w:rsidRDefault="00F51808" w:rsidP="00F51808"/>
    <w:p w14:paraId="307DF289" w14:textId="77777777" w:rsidR="00F51808" w:rsidRDefault="00F51808" w:rsidP="00F51808">
      <w:pPr>
        <w:pStyle w:val="Heading4"/>
      </w:pPr>
      <w:r>
        <w:t>Embargo key to peace negotiations, freezing sales ends the war</w:t>
      </w:r>
    </w:p>
    <w:p w14:paraId="6ACE4A8F" w14:textId="77777777" w:rsidR="00F51808" w:rsidRDefault="00F51808" w:rsidP="00F51808">
      <w:r>
        <w:t xml:space="preserve">Ryan </w:t>
      </w:r>
      <w:r w:rsidRPr="002F2CD6">
        <w:rPr>
          <w:rStyle w:val="Style13ptBold"/>
        </w:rPr>
        <w:t>Goodman 18</w:t>
      </w:r>
      <w:r>
        <w:t xml:space="preserve">, editor of Just Security, 10/22/18, “Options for Congress to Respond to Saudi Transgressions: Here’s What Works according to Former Senior U.S. Officials,” </w:t>
      </w:r>
      <w:hyperlink r:id="rId23" w:history="1">
        <w:r w:rsidRPr="00B35556">
          <w:rPr>
            <w:rStyle w:val="Hyperlink"/>
          </w:rPr>
          <w:t>https://www.justsecurity.org/61172/effective-ineffective-congressional-responses-saudi-arabia-arm-sales-sanctions-khashoggi/</w:t>
        </w:r>
      </w:hyperlink>
    </w:p>
    <w:p w14:paraId="070F3328" w14:textId="77777777" w:rsidR="00F51808" w:rsidRPr="00D04B96" w:rsidRDefault="00F51808" w:rsidP="00F51808">
      <w:pPr>
        <w:rPr>
          <w:b/>
          <w:bCs/>
        </w:rPr>
      </w:pPr>
      <w:r w:rsidRPr="00D04B96">
        <w:rPr>
          <w:b/>
          <w:bCs/>
        </w:rPr>
        <w:t>*FMS = Foreign Military Sales</w:t>
      </w:r>
    </w:p>
    <w:p w14:paraId="6D2A4BE3" w14:textId="77777777" w:rsidR="00F51808" w:rsidRPr="00A63860" w:rsidRDefault="00F51808" w:rsidP="00F51808">
      <w:pPr>
        <w:rPr>
          <w:sz w:val="16"/>
        </w:rPr>
      </w:pPr>
      <w:r w:rsidRPr="00A63860">
        <w:rPr>
          <w:sz w:val="16"/>
        </w:rPr>
        <w:t xml:space="preserve">It is important to separate option 1 (includes </w:t>
      </w:r>
      <w:r w:rsidRPr="00861EE4">
        <w:rPr>
          <w:rStyle w:val="StyleUnderline"/>
          <w:highlight w:val="yellow"/>
        </w:rPr>
        <w:t>blocking</w:t>
      </w:r>
      <w:r w:rsidRPr="00073A74">
        <w:rPr>
          <w:rStyle w:val="StyleUnderline"/>
        </w:rPr>
        <w:t xml:space="preserve"> future </w:t>
      </w:r>
      <w:r w:rsidRPr="00861EE4">
        <w:rPr>
          <w:rStyle w:val="StyleUnderline"/>
          <w:highlight w:val="yellow"/>
        </w:rPr>
        <w:t>arm sales</w:t>
      </w:r>
      <w:r w:rsidRPr="00073A74">
        <w:rPr>
          <w:rStyle w:val="StyleUnderline"/>
        </w:rPr>
        <w:t>) and</w:t>
      </w:r>
      <w:r w:rsidRPr="00A63860">
        <w:rPr>
          <w:sz w:val="16"/>
        </w:rPr>
        <w:t xml:space="preserve"> option 2 (includes suspending maintenance and logistics for existing weapons systems), because the latter may have more immediate effects on Saudi offensive military operations in Yemen. In short, Riyadh would have no readily available substitute for maintaining and servicing existing American weapons systems. On Fox News Sunday, Senator Rand Paul said, “We have incredible leverage. … They can’t last a couple of months without parts and mechanics to help them run their air force.” National Review’s David French wrote:</w:t>
      </w:r>
    </w:p>
    <w:p w14:paraId="0AAE32D0" w14:textId="77777777" w:rsidR="00F51808" w:rsidRPr="00A63860" w:rsidRDefault="00F51808" w:rsidP="00F51808">
      <w:pPr>
        <w:rPr>
          <w:sz w:val="16"/>
        </w:rPr>
      </w:pPr>
      <w:r w:rsidRPr="00A63860">
        <w:rPr>
          <w:sz w:val="16"/>
        </w:rPr>
        <w:t>“American F-15s comprise close to half the Saudi fighter force, and the Saudi variant of the F-15E Strike Eagle represents a substantial portion of the air force’s striking power….They can’t just waltz over to a different country and transform their armed forces — not without suffering enormous setbacks in readiness and effectiveness during a years-long transition. A fundamental reality of arms deals is that a major arms purchase essentially locks the purchasing nation in a dependent posture for training, spare parts, and technical upgrades.”</w:t>
      </w:r>
    </w:p>
    <w:p w14:paraId="57E0060A" w14:textId="77777777" w:rsidR="00F51808" w:rsidRPr="00A63860" w:rsidRDefault="00F51808" w:rsidP="00F51808">
      <w:pPr>
        <w:rPr>
          <w:sz w:val="16"/>
        </w:rPr>
      </w:pPr>
      <w:r w:rsidRPr="00073A74">
        <w:rPr>
          <w:rStyle w:val="StyleUnderline"/>
        </w:rPr>
        <w:t>Threatening support for Saudi Arabia’s war machine can serve a variety of purposes</w:t>
      </w:r>
      <w:r w:rsidRPr="00A63860">
        <w:rPr>
          <w:sz w:val="16"/>
        </w:rPr>
        <w:t>.</w:t>
      </w:r>
    </w:p>
    <w:p w14:paraId="48549B7A" w14:textId="77777777" w:rsidR="00F51808" w:rsidRPr="00A63860" w:rsidRDefault="00F51808" w:rsidP="00F51808">
      <w:pPr>
        <w:rPr>
          <w:sz w:val="16"/>
        </w:rPr>
      </w:pPr>
      <w:r w:rsidRPr="00A63860">
        <w:rPr>
          <w:sz w:val="16"/>
        </w:rPr>
        <w:t xml:space="preserve">First, </w:t>
      </w:r>
      <w:r w:rsidRPr="00073A74">
        <w:rPr>
          <w:rStyle w:val="StyleUnderline"/>
        </w:rPr>
        <w:t xml:space="preserve">such levers </w:t>
      </w:r>
      <w:r w:rsidRPr="00861EE4">
        <w:rPr>
          <w:rStyle w:val="StyleUnderline"/>
          <w:highlight w:val="yellow"/>
        </w:rPr>
        <w:t>present a</w:t>
      </w:r>
      <w:r w:rsidRPr="00073A74">
        <w:rPr>
          <w:rStyle w:val="StyleUnderline"/>
        </w:rPr>
        <w:t xml:space="preserve"> potentially </w:t>
      </w:r>
      <w:r w:rsidRPr="00861EE4">
        <w:rPr>
          <w:rStyle w:val="Emphasis"/>
          <w:highlight w:val="yellow"/>
        </w:rPr>
        <w:t>significant stick and carrot</w:t>
      </w:r>
      <w:r w:rsidRPr="00A63860">
        <w:rPr>
          <w:sz w:val="16"/>
        </w:rPr>
        <w:t xml:space="preserve"> </w:t>
      </w:r>
      <w:r w:rsidRPr="00073A74">
        <w:rPr>
          <w:rStyle w:val="StyleUnderline"/>
        </w:rPr>
        <w:t>for achieving policy goals that are broader than the Yemen war</w:t>
      </w:r>
      <w:r w:rsidRPr="00A63860">
        <w:rPr>
          <w:sz w:val="16"/>
        </w:rPr>
        <w:t>. As Senator Macro Rubio stated earlier this month on CNN’s State of the Union, “</w:t>
      </w:r>
      <w:r w:rsidRPr="00861EE4">
        <w:rPr>
          <w:rStyle w:val="StyleUnderline"/>
          <w:highlight w:val="yellow"/>
        </w:rPr>
        <w:t>Arm sales</w:t>
      </w:r>
      <w:r w:rsidRPr="00073A74">
        <w:rPr>
          <w:rStyle w:val="StyleUnderline"/>
        </w:rPr>
        <w:t xml:space="preserve"> are important,</w:t>
      </w:r>
      <w:r w:rsidRPr="00A63860">
        <w:rPr>
          <w:sz w:val="16"/>
        </w:rPr>
        <w:t xml:space="preserve"> not because of the money, but </w:t>
      </w:r>
      <w:r w:rsidRPr="00073A74">
        <w:rPr>
          <w:rStyle w:val="StyleUnderline"/>
        </w:rPr>
        <w:t xml:space="preserve">because it also </w:t>
      </w:r>
      <w:r w:rsidRPr="00861EE4">
        <w:rPr>
          <w:rStyle w:val="StyleUnderline"/>
          <w:highlight w:val="yellow"/>
        </w:rPr>
        <w:t>provide</w:t>
      </w:r>
      <w:r w:rsidRPr="00073A74">
        <w:rPr>
          <w:rStyle w:val="StyleUnderline"/>
        </w:rPr>
        <w:t xml:space="preserve">s </w:t>
      </w:r>
      <w:r w:rsidRPr="00861EE4">
        <w:rPr>
          <w:rStyle w:val="StyleUnderline"/>
          <w:highlight w:val="yellow"/>
        </w:rPr>
        <w:t>leverage over</w:t>
      </w:r>
      <w:r w:rsidRPr="00073A74">
        <w:rPr>
          <w:rStyle w:val="StyleUnderline"/>
        </w:rPr>
        <w:t xml:space="preserve"> their </w:t>
      </w:r>
      <w:r w:rsidRPr="00861EE4">
        <w:rPr>
          <w:rStyle w:val="StyleUnderline"/>
          <w:highlight w:val="yellow"/>
        </w:rPr>
        <w:t>future behavior</w:t>
      </w:r>
      <w:r w:rsidRPr="00A63860">
        <w:rPr>
          <w:sz w:val="16"/>
        </w:rPr>
        <w:t>….</w:t>
      </w:r>
      <w:r w:rsidRPr="00861EE4">
        <w:rPr>
          <w:rStyle w:val="StyleUnderline"/>
          <w:highlight w:val="yellow"/>
        </w:rPr>
        <w:t>They</w:t>
      </w:r>
      <w:r w:rsidRPr="00073A74">
        <w:rPr>
          <w:rStyle w:val="StyleUnderline"/>
        </w:rPr>
        <w:t xml:space="preserve"> will </w:t>
      </w:r>
      <w:r w:rsidRPr="00861EE4">
        <w:rPr>
          <w:rStyle w:val="StyleUnderline"/>
          <w:highlight w:val="yellow"/>
        </w:rPr>
        <w:t>need</w:t>
      </w:r>
      <w:r w:rsidRPr="00073A74">
        <w:rPr>
          <w:rStyle w:val="StyleUnderline"/>
        </w:rPr>
        <w:t xml:space="preserve"> our </w:t>
      </w:r>
      <w:r w:rsidRPr="00861EE4">
        <w:rPr>
          <w:rStyle w:val="Emphasis"/>
          <w:highlight w:val="yellow"/>
        </w:rPr>
        <w:t>spare parts</w:t>
      </w:r>
      <w:r w:rsidRPr="00073A74">
        <w:rPr>
          <w:rStyle w:val="StyleUnderline"/>
        </w:rPr>
        <w:t xml:space="preserve">. </w:t>
      </w:r>
      <w:r w:rsidRPr="00861EE4">
        <w:rPr>
          <w:rStyle w:val="StyleUnderline"/>
          <w:highlight w:val="yellow"/>
        </w:rPr>
        <w:t>They</w:t>
      </w:r>
      <w:r w:rsidRPr="00073A74">
        <w:rPr>
          <w:rStyle w:val="StyleUnderline"/>
        </w:rPr>
        <w:t xml:space="preserve"> will </w:t>
      </w:r>
      <w:r w:rsidRPr="00861EE4">
        <w:rPr>
          <w:rStyle w:val="StyleUnderline"/>
          <w:highlight w:val="yellow"/>
        </w:rPr>
        <w:t>need</w:t>
      </w:r>
      <w:r w:rsidRPr="00073A74">
        <w:rPr>
          <w:rStyle w:val="StyleUnderline"/>
        </w:rPr>
        <w:t xml:space="preserve"> our </w:t>
      </w:r>
      <w:r w:rsidRPr="00861EE4">
        <w:rPr>
          <w:rStyle w:val="Emphasis"/>
          <w:highlight w:val="yellow"/>
        </w:rPr>
        <w:t>training</w:t>
      </w:r>
      <w:r w:rsidRPr="00A63860">
        <w:rPr>
          <w:sz w:val="16"/>
        </w:rPr>
        <w:t xml:space="preserve">. </w:t>
      </w:r>
      <w:r w:rsidRPr="00073A74">
        <w:rPr>
          <w:rStyle w:val="StyleUnderline"/>
        </w:rPr>
        <w:t>And those are things we can use to influence their behavior</w:t>
      </w:r>
      <w:r w:rsidRPr="00A63860">
        <w:rPr>
          <w:sz w:val="16"/>
        </w:rPr>
        <w:t>.”</w:t>
      </w:r>
    </w:p>
    <w:p w14:paraId="70DD7C19" w14:textId="77777777" w:rsidR="00F51808" w:rsidRPr="00A63860" w:rsidRDefault="00F51808" w:rsidP="00F51808">
      <w:pPr>
        <w:rPr>
          <w:sz w:val="16"/>
        </w:rPr>
      </w:pPr>
      <w:r w:rsidRPr="00A63860">
        <w:rPr>
          <w:sz w:val="16"/>
        </w:rPr>
        <w:t>Options 1-3 can also help curtail Crown Prince Mohammed bin Salman’s misadventures, if not his leadership of the Saudi government itself. Bruce Riedel, who served as senior adviser on South Asia and the Middle East to the last four presidents, explained in a recent essay, “</w:t>
      </w:r>
      <w:r w:rsidRPr="00073A74">
        <w:rPr>
          <w:rStyle w:val="StyleUnderline"/>
        </w:rPr>
        <w:t xml:space="preserve">Responsibility for the war is on </w:t>
      </w:r>
      <w:r w:rsidRPr="00861EE4">
        <w:rPr>
          <w:rStyle w:val="StyleUnderline"/>
          <w:highlight w:val="yellow"/>
        </w:rPr>
        <w:t>Mohammed bin Salman</w:t>
      </w:r>
      <w:r w:rsidRPr="00073A74">
        <w:rPr>
          <w:rStyle w:val="StyleUnderline"/>
        </w:rPr>
        <w:t xml:space="preserve">, who as defense minister </w:t>
      </w:r>
      <w:r w:rsidRPr="00861EE4">
        <w:rPr>
          <w:rStyle w:val="StyleUnderline"/>
          <w:highlight w:val="yellow"/>
        </w:rPr>
        <w:t>has driven Riyadh into this</w:t>
      </w:r>
      <w:r w:rsidRPr="00073A74">
        <w:rPr>
          <w:rStyle w:val="StyleUnderline"/>
        </w:rPr>
        <w:t xml:space="preserve"> quagmire. </w:t>
      </w:r>
      <w:r w:rsidRPr="00861EE4">
        <w:rPr>
          <w:rStyle w:val="Emphasis"/>
          <w:highlight w:val="yellow"/>
        </w:rPr>
        <w:t>Shaking the arms relationship is</w:t>
      </w:r>
      <w:r w:rsidRPr="00C76234">
        <w:rPr>
          <w:rStyle w:val="Emphasis"/>
        </w:rPr>
        <w:t xml:space="preserve"> by</w:t>
      </w:r>
      <w:r w:rsidRPr="00073A74">
        <w:rPr>
          <w:rStyle w:val="Emphasis"/>
        </w:rPr>
        <w:t xml:space="preserve"> far </w:t>
      </w:r>
      <w:r w:rsidRPr="00861EE4">
        <w:rPr>
          <w:rStyle w:val="Emphasis"/>
          <w:highlight w:val="yellow"/>
        </w:rPr>
        <w:t>the most important way to clip his wings</w:t>
      </w:r>
      <w:r w:rsidRPr="00A63860">
        <w:rPr>
          <w:sz w:val="16"/>
        </w:rPr>
        <w:t>.” A former Obama official said as well, “</w:t>
      </w:r>
      <w:r w:rsidRPr="00861EE4">
        <w:rPr>
          <w:rStyle w:val="Emphasis"/>
          <w:highlight w:val="yellow"/>
        </w:rPr>
        <w:t>The message needs to be</w:t>
      </w:r>
      <w:r w:rsidRPr="00073A74">
        <w:rPr>
          <w:rStyle w:val="Emphasis"/>
        </w:rPr>
        <w:t xml:space="preserve"> that </w:t>
      </w:r>
      <w:r w:rsidRPr="00861EE4">
        <w:rPr>
          <w:rStyle w:val="Emphasis"/>
          <w:highlight w:val="yellow"/>
        </w:rPr>
        <w:t>the relationship is being frozen</w:t>
      </w:r>
      <w:r w:rsidRPr="00073A74">
        <w:rPr>
          <w:rStyle w:val="StyleUnderline"/>
        </w:rPr>
        <w:t xml:space="preserve"> unless MBS moves aside. What Yemen and the Gulf crisis and Khashoggi affair have clarified is that </w:t>
      </w:r>
      <w:r w:rsidRPr="00861EE4">
        <w:rPr>
          <w:rStyle w:val="StyleUnderline"/>
          <w:highlight w:val="yellow"/>
        </w:rPr>
        <w:t>MBS</w:t>
      </w:r>
      <w:r w:rsidRPr="00073A74">
        <w:rPr>
          <w:rStyle w:val="StyleUnderline"/>
        </w:rPr>
        <w:t xml:space="preserve"> has allows personal pique and vendettas to override any impulse to reform. He </w:t>
      </w:r>
      <w:r w:rsidRPr="00861EE4">
        <w:rPr>
          <w:rStyle w:val="StyleUnderline"/>
          <w:highlight w:val="yellow"/>
        </w:rPr>
        <w:t>has made the region</w:t>
      </w:r>
      <w:r w:rsidRPr="00073A74">
        <w:rPr>
          <w:rStyle w:val="StyleUnderline"/>
        </w:rPr>
        <w:t xml:space="preserve"> an even more </w:t>
      </w:r>
      <w:r w:rsidRPr="00861EE4">
        <w:rPr>
          <w:rStyle w:val="Emphasis"/>
          <w:highlight w:val="yellow"/>
        </w:rPr>
        <w:t>dangerous</w:t>
      </w:r>
      <w:r w:rsidRPr="00073A74">
        <w:rPr>
          <w:rStyle w:val="Emphasis"/>
        </w:rPr>
        <w:t xml:space="preserve"> place</w:t>
      </w:r>
      <w:r w:rsidRPr="00073A74">
        <w:rPr>
          <w:rStyle w:val="StyleUnderline"/>
        </w:rPr>
        <w:t xml:space="preserve">, </w:t>
      </w:r>
      <w:r w:rsidRPr="00861EE4">
        <w:rPr>
          <w:rStyle w:val="StyleUnderline"/>
          <w:highlight w:val="yellow"/>
        </w:rPr>
        <w:t>and</w:t>
      </w:r>
      <w:r w:rsidRPr="00073A74">
        <w:rPr>
          <w:rStyle w:val="StyleUnderline"/>
        </w:rPr>
        <w:t xml:space="preserve">, left to his own devices, </w:t>
      </w:r>
      <w:r w:rsidRPr="00861EE4">
        <w:rPr>
          <w:rStyle w:val="StyleUnderline"/>
          <w:highlight w:val="yellow"/>
        </w:rPr>
        <w:t>is</w:t>
      </w:r>
      <w:r w:rsidRPr="00073A74">
        <w:rPr>
          <w:rStyle w:val="StyleUnderline"/>
        </w:rPr>
        <w:t xml:space="preserve"> very </w:t>
      </w:r>
      <w:r w:rsidRPr="00861EE4">
        <w:rPr>
          <w:rStyle w:val="StyleUnderline"/>
          <w:highlight w:val="yellow"/>
        </w:rPr>
        <w:t xml:space="preserve">likely to </w:t>
      </w:r>
      <w:r w:rsidRPr="00861EE4">
        <w:rPr>
          <w:rStyle w:val="Emphasis"/>
          <w:highlight w:val="yellow"/>
        </w:rPr>
        <w:t>drag us into regional conflict</w:t>
      </w:r>
      <w:r w:rsidRPr="00A63860">
        <w:rPr>
          <w:sz w:val="16"/>
        </w:rPr>
        <w:t>. So I would pursue 4 and 2, with the former underscoring our message that MBS needs to step aside, and the latter grounding their Air Force, to both add internal pressure on MBS and to pressure the Saudis to negotiate a resolution to Yemen.”</w:t>
      </w:r>
    </w:p>
    <w:p w14:paraId="7BEEB0AE" w14:textId="77777777" w:rsidR="00F51808" w:rsidRPr="00A63860" w:rsidRDefault="00F51808" w:rsidP="00F51808">
      <w:pPr>
        <w:rPr>
          <w:sz w:val="16"/>
        </w:rPr>
      </w:pPr>
      <w:r w:rsidRPr="00073A74">
        <w:rPr>
          <w:rStyle w:val="StyleUnderline"/>
        </w:rPr>
        <w:t xml:space="preserve">Options 1-3 can, indeed, serve purposes specific to the Yemen War, including distancing the </w:t>
      </w:r>
      <w:r w:rsidRPr="00073A74">
        <w:rPr>
          <w:rStyle w:val="Emphasis"/>
        </w:rPr>
        <w:t>U</w:t>
      </w:r>
      <w:r w:rsidRPr="00073A74">
        <w:rPr>
          <w:rStyle w:val="StyleUnderline"/>
        </w:rPr>
        <w:t xml:space="preserve">nited </w:t>
      </w:r>
      <w:r w:rsidRPr="00073A74">
        <w:rPr>
          <w:rStyle w:val="Emphasis"/>
        </w:rPr>
        <w:t>S</w:t>
      </w:r>
      <w:r w:rsidRPr="00073A74">
        <w:rPr>
          <w:rStyle w:val="StyleUnderline"/>
        </w:rPr>
        <w:t xml:space="preserve">tates from support for Saudi crimes and encouraging the Saudis and </w:t>
      </w:r>
      <w:r w:rsidRPr="00073A74">
        <w:rPr>
          <w:rStyle w:val="Emphasis"/>
        </w:rPr>
        <w:t>U</w:t>
      </w:r>
      <w:r w:rsidRPr="00073A74">
        <w:rPr>
          <w:rStyle w:val="StyleUnderline"/>
        </w:rPr>
        <w:t xml:space="preserve">nited </w:t>
      </w:r>
      <w:r w:rsidRPr="00073A74">
        <w:rPr>
          <w:rStyle w:val="Emphasis"/>
        </w:rPr>
        <w:t>A</w:t>
      </w:r>
      <w:r w:rsidRPr="00073A74">
        <w:rPr>
          <w:rStyle w:val="StyleUnderline"/>
        </w:rPr>
        <w:t xml:space="preserve">rab </w:t>
      </w:r>
      <w:r w:rsidRPr="00073A74">
        <w:rPr>
          <w:rStyle w:val="Emphasis"/>
        </w:rPr>
        <w:t>E</w:t>
      </w:r>
      <w:r w:rsidRPr="00073A74">
        <w:rPr>
          <w:rStyle w:val="StyleUnderline"/>
        </w:rPr>
        <w:t xml:space="preserve">mirates to finally </w:t>
      </w:r>
      <w:r w:rsidRPr="00073A74">
        <w:rPr>
          <w:rStyle w:val="Emphasis"/>
        </w:rPr>
        <w:t>bring the war to a close through political negotiations</w:t>
      </w:r>
      <w:r w:rsidRPr="00A63860">
        <w:rPr>
          <w:sz w:val="16"/>
        </w:rPr>
        <w:t>.</w:t>
      </w:r>
    </w:p>
    <w:p w14:paraId="0EFD0F1B" w14:textId="77777777" w:rsidR="00F51808" w:rsidRPr="00A63860" w:rsidRDefault="00F51808" w:rsidP="00F51808">
      <w:pPr>
        <w:rPr>
          <w:sz w:val="16"/>
        </w:rPr>
      </w:pPr>
      <w:r w:rsidRPr="00A63860">
        <w:rPr>
          <w:sz w:val="16"/>
        </w:rPr>
        <w:t>In a New Yorker Radio Hour interview with David Remnick back in March, Riedel explained, “</w:t>
      </w:r>
      <w:r w:rsidRPr="00861EE4">
        <w:rPr>
          <w:rStyle w:val="StyleUnderline"/>
          <w:highlight w:val="yellow"/>
        </w:rPr>
        <w:t xml:space="preserve">The </w:t>
      </w:r>
      <w:r w:rsidRPr="00861EE4">
        <w:rPr>
          <w:rStyle w:val="Emphasis"/>
          <w:highlight w:val="yellow"/>
        </w:rPr>
        <w:t>U</w:t>
      </w:r>
      <w:r w:rsidRPr="00073A74">
        <w:rPr>
          <w:rStyle w:val="StyleUnderline"/>
        </w:rPr>
        <w:t xml:space="preserve">nited </w:t>
      </w:r>
      <w:r w:rsidRPr="00861EE4">
        <w:rPr>
          <w:rStyle w:val="Emphasis"/>
          <w:highlight w:val="yellow"/>
        </w:rPr>
        <w:t>S</w:t>
      </w:r>
      <w:r w:rsidRPr="00073A74">
        <w:rPr>
          <w:rStyle w:val="StyleUnderline"/>
        </w:rPr>
        <w:t xml:space="preserve">tates </w:t>
      </w:r>
      <w:r w:rsidRPr="00861EE4">
        <w:rPr>
          <w:rStyle w:val="StyleUnderline"/>
          <w:highlight w:val="yellow"/>
        </w:rPr>
        <w:t>is</w:t>
      </w:r>
      <w:r w:rsidRPr="00073A74">
        <w:rPr>
          <w:rStyle w:val="StyleUnderline"/>
        </w:rPr>
        <w:t xml:space="preserve"> not a direct party to the war, but we are </w:t>
      </w:r>
      <w:r w:rsidRPr="00861EE4">
        <w:rPr>
          <w:rStyle w:val="StyleUnderline"/>
          <w:highlight w:val="yellow"/>
        </w:rPr>
        <w:t>an enabler of</w:t>
      </w:r>
      <w:r w:rsidRPr="00073A74">
        <w:rPr>
          <w:rStyle w:val="StyleUnderline"/>
        </w:rPr>
        <w:t xml:space="preserve"> the </w:t>
      </w:r>
      <w:r w:rsidRPr="00861EE4">
        <w:rPr>
          <w:rStyle w:val="StyleUnderline"/>
          <w:highlight w:val="yellow"/>
        </w:rPr>
        <w:t xml:space="preserve">war. If the </w:t>
      </w:r>
      <w:r w:rsidRPr="00861EE4">
        <w:rPr>
          <w:rStyle w:val="Emphasis"/>
          <w:highlight w:val="yellow"/>
        </w:rPr>
        <w:t>U</w:t>
      </w:r>
      <w:r w:rsidRPr="00073A74">
        <w:rPr>
          <w:rStyle w:val="StyleUnderline"/>
        </w:rPr>
        <w:t xml:space="preserve">nited </w:t>
      </w:r>
      <w:r w:rsidRPr="00861EE4">
        <w:rPr>
          <w:rStyle w:val="Emphasis"/>
          <w:highlight w:val="yellow"/>
        </w:rPr>
        <w:t>S</w:t>
      </w:r>
      <w:r w:rsidRPr="00073A74">
        <w:rPr>
          <w:rStyle w:val="StyleUnderline"/>
        </w:rPr>
        <w:t xml:space="preserve">tates </w:t>
      </w:r>
      <w:r w:rsidRPr="00861EE4">
        <w:rPr>
          <w:rStyle w:val="StyleUnderline"/>
          <w:highlight w:val="yellow"/>
        </w:rPr>
        <w:t>decided</w:t>
      </w:r>
      <w:r w:rsidRPr="00073A74">
        <w:rPr>
          <w:rStyle w:val="StyleUnderline"/>
        </w:rPr>
        <w:t xml:space="preserve"> today that </w:t>
      </w:r>
      <w:r w:rsidRPr="00861EE4">
        <w:rPr>
          <w:rStyle w:val="StyleUnderline"/>
          <w:highlight w:val="yellow"/>
        </w:rPr>
        <w:t>it was going to cut off supplies</w:t>
      </w:r>
      <w:r w:rsidRPr="00073A74">
        <w:rPr>
          <w:rStyle w:val="StyleUnderline"/>
        </w:rPr>
        <w:t>, spare parts, munitions, intelligence,</w:t>
      </w:r>
      <w:r w:rsidRPr="00A63860">
        <w:rPr>
          <w:sz w:val="16"/>
        </w:rPr>
        <w:t xml:space="preserve"> and everything else to the Royal Saudi Airforce, </w:t>
      </w:r>
      <w:r w:rsidRPr="00861EE4">
        <w:rPr>
          <w:rStyle w:val="Emphasis"/>
          <w:highlight w:val="yellow"/>
        </w:rPr>
        <w:t>it would be grounded tomorrow</w:t>
      </w:r>
      <w:r w:rsidRPr="00C76234">
        <w:rPr>
          <w:sz w:val="16"/>
        </w:rPr>
        <w:t>.”</w:t>
      </w:r>
    </w:p>
    <w:p w14:paraId="1D393715" w14:textId="77777777" w:rsidR="00F51808" w:rsidRDefault="00F51808" w:rsidP="00F51808">
      <w:pPr>
        <w:rPr>
          <w:sz w:val="16"/>
        </w:rPr>
      </w:pPr>
      <w:r w:rsidRPr="00A63860">
        <w:rPr>
          <w:sz w:val="16"/>
        </w:rPr>
        <w:t xml:space="preserve">One former senior official suggested tying arm sales to different sets of purposes, “I think </w:t>
      </w:r>
      <w:r w:rsidRPr="00861EE4">
        <w:rPr>
          <w:rStyle w:val="Emphasis"/>
          <w:highlight w:val="yellow"/>
        </w:rPr>
        <w:t>Congress should pause all FMS</w:t>
      </w:r>
      <w:r w:rsidRPr="00861EE4">
        <w:rPr>
          <w:rStyle w:val="StyleUnderline"/>
          <w:highlight w:val="yellow"/>
        </w:rPr>
        <w:t xml:space="preserve"> and end</w:t>
      </w:r>
      <w:r w:rsidRPr="00073A74">
        <w:rPr>
          <w:rStyle w:val="StyleUnderline"/>
        </w:rPr>
        <w:t xml:space="preserve"> other </w:t>
      </w:r>
      <w:r w:rsidRPr="00861EE4">
        <w:rPr>
          <w:rStyle w:val="StyleUnderline"/>
          <w:highlight w:val="yellow"/>
        </w:rPr>
        <w:t>support</w:t>
      </w:r>
      <w:r w:rsidRPr="00073A74">
        <w:rPr>
          <w:rStyle w:val="StyleUnderline"/>
        </w:rPr>
        <w:t xml:space="preserve"> to the Saudi campaign in Yemen</w:t>
      </w:r>
      <w:r w:rsidRPr="00A63860">
        <w:rPr>
          <w:sz w:val="16"/>
        </w:rPr>
        <w:t xml:space="preserve">. Resumption of arms sales should be conditioned on Riyadh agreeing to a fully transparent international investigation into the Khashoggi incident, regular intelligence community assessments of Saudi efforts to reduce civilian </w:t>
      </w:r>
      <w:r w:rsidRPr="00A63860">
        <w:rPr>
          <w:sz w:val="16"/>
        </w:rPr>
        <w:lastRenderedPageBreak/>
        <w:t>casualties in Yemen, and a report from the administration outlining their strategy for addressing the humanitarian crisis in Yemen and producing a peaceful settlement.”</w:t>
      </w:r>
    </w:p>
    <w:p w14:paraId="3702E3EA" w14:textId="77777777" w:rsidR="00F51808" w:rsidRDefault="00F51808" w:rsidP="00F51808"/>
    <w:p w14:paraId="04EE6632" w14:textId="77777777" w:rsidR="00F51808" w:rsidRDefault="00F51808" w:rsidP="00F51808">
      <w:pPr>
        <w:pStyle w:val="Heading4"/>
      </w:pPr>
      <w:r>
        <w:t>Perm do both</w:t>
      </w:r>
    </w:p>
    <w:p w14:paraId="48D34C01" w14:textId="77777777" w:rsidR="00F51808" w:rsidRDefault="00F51808" w:rsidP="00F51808"/>
    <w:p w14:paraId="6D1792E9" w14:textId="77777777" w:rsidR="00F51808" w:rsidRDefault="00F51808" w:rsidP="00F51808">
      <w:pPr>
        <w:pStyle w:val="Heading4"/>
      </w:pPr>
      <w:r>
        <w:t>Perm do the CP</w:t>
      </w:r>
    </w:p>
    <w:p w14:paraId="3C6BD899" w14:textId="77777777" w:rsidR="00F51808" w:rsidRPr="00052B42" w:rsidRDefault="00F51808" w:rsidP="00F51808"/>
    <w:p w14:paraId="10614B6A" w14:textId="77777777" w:rsidR="00F51808" w:rsidRDefault="00F51808" w:rsidP="00F51808">
      <w:pPr>
        <w:pStyle w:val="Heading4"/>
      </w:pPr>
      <w:r>
        <w:t>Perm do the plan and the second plank of the CP---solves best</w:t>
      </w:r>
    </w:p>
    <w:p w14:paraId="7F96CF36" w14:textId="77777777" w:rsidR="00F51808" w:rsidRDefault="00F51808" w:rsidP="00F51808">
      <w:r>
        <w:t xml:space="preserve">Nicole B.  </w:t>
      </w:r>
      <w:r w:rsidRPr="00AC5166">
        <w:rPr>
          <w:rStyle w:val="Style13ptBold"/>
        </w:rPr>
        <w:t>Sedaca 18</w:t>
      </w:r>
      <w:r>
        <w:t>, is a professor in the practice of international relations at Georgetown University, 11/5/18, “The United States Should Use Its Leverage Over Saudi Arabia,” https://foreignpolicy.com/2018/11/05/the-united-states-should-use-its-leverage-over-saudi-arabia/</w:t>
      </w:r>
    </w:p>
    <w:p w14:paraId="5798432D" w14:textId="77777777" w:rsidR="00F51808" w:rsidRPr="00AC5166" w:rsidRDefault="00F51808" w:rsidP="00F51808">
      <w:pPr>
        <w:rPr>
          <w:sz w:val="16"/>
        </w:rPr>
      </w:pPr>
      <w:r w:rsidRPr="00AC5166">
        <w:rPr>
          <w:sz w:val="16"/>
        </w:rPr>
        <w:t xml:space="preserve">In the coming weeks, as more details about Khashoggi’s killing emerge, </w:t>
      </w:r>
      <w:r w:rsidRPr="00861EE4">
        <w:rPr>
          <w:rStyle w:val="Emphasis"/>
          <w:highlight w:val="yellow"/>
        </w:rPr>
        <w:t>M</w:t>
      </w:r>
      <w:r w:rsidRPr="00F804C1">
        <w:rPr>
          <w:rStyle w:val="StyleUnderline"/>
        </w:rPr>
        <w:t xml:space="preserve">ohammed </w:t>
      </w:r>
      <w:r w:rsidRPr="00861EE4">
        <w:rPr>
          <w:rStyle w:val="Emphasis"/>
          <w:highlight w:val="yellow"/>
        </w:rPr>
        <w:t>b</w:t>
      </w:r>
      <w:r w:rsidRPr="00F804C1">
        <w:rPr>
          <w:rStyle w:val="StyleUnderline"/>
        </w:rPr>
        <w:t xml:space="preserve">in </w:t>
      </w:r>
      <w:r w:rsidRPr="00861EE4">
        <w:rPr>
          <w:rStyle w:val="Emphasis"/>
          <w:highlight w:val="yellow"/>
        </w:rPr>
        <w:t>S</w:t>
      </w:r>
      <w:r w:rsidRPr="00F804C1">
        <w:rPr>
          <w:rStyle w:val="StyleUnderline"/>
        </w:rPr>
        <w:t>alman</w:t>
      </w:r>
      <w:r w:rsidRPr="00861EE4">
        <w:rPr>
          <w:rStyle w:val="StyleUnderline"/>
          <w:highlight w:val="yellow"/>
        </w:rPr>
        <w:t xml:space="preserve"> will have to recover from the</w:t>
      </w:r>
      <w:r w:rsidRPr="00AC5166">
        <w:rPr>
          <w:rStyle w:val="StyleUnderline"/>
        </w:rPr>
        <w:t xml:space="preserve"> significant </w:t>
      </w:r>
      <w:r w:rsidRPr="00861EE4">
        <w:rPr>
          <w:rStyle w:val="Emphasis"/>
          <w:highlight w:val="yellow"/>
        </w:rPr>
        <w:t>reputational blow</w:t>
      </w:r>
      <w:r w:rsidRPr="00AC5166">
        <w:rPr>
          <w:sz w:val="16"/>
        </w:rPr>
        <w:t xml:space="preserve"> </w:t>
      </w:r>
      <w:r w:rsidRPr="00AC5166">
        <w:rPr>
          <w:rStyle w:val="StyleUnderline"/>
        </w:rPr>
        <w:t>that he and his country have taken</w:t>
      </w:r>
      <w:r w:rsidRPr="00AC5166">
        <w:rPr>
          <w:sz w:val="16"/>
        </w:rPr>
        <w:t xml:space="preserve">. He will likely do so by showing strength. This could take many forms. </w:t>
      </w:r>
      <w:r w:rsidRPr="00861EE4">
        <w:rPr>
          <w:rStyle w:val="StyleUnderline"/>
          <w:highlight w:val="yellow"/>
        </w:rPr>
        <w:t xml:space="preserve">It is in the interest of the </w:t>
      </w:r>
      <w:r w:rsidRPr="00861EE4">
        <w:rPr>
          <w:rStyle w:val="Emphasis"/>
          <w:highlight w:val="yellow"/>
        </w:rPr>
        <w:t>U</w:t>
      </w:r>
      <w:r w:rsidRPr="00AC5166">
        <w:rPr>
          <w:rStyle w:val="StyleUnderline"/>
        </w:rPr>
        <w:t xml:space="preserve">nited </w:t>
      </w:r>
      <w:r w:rsidRPr="00861EE4">
        <w:rPr>
          <w:rStyle w:val="Emphasis"/>
          <w:highlight w:val="yellow"/>
        </w:rPr>
        <w:t>S</w:t>
      </w:r>
      <w:r w:rsidRPr="00AC5166">
        <w:rPr>
          <w:rStyle w:val="StyleUnderline"/>
        </w:rPr>
        <w:t xml:space="preserve">tates </w:t>
      </w:r>
      <w:r w:rsidRPr="00861EE4">
        <w:rPr>
          <w:rStyle w:val="StyleUnderline"/>
          <w:highlight w:val="yellow"/>
        </w:rPr>
        <w:t>to make the case</w:t>
      </w:r>
      <w:r w:rsidRPr="00AC5166">
        <w:rPr>
          <w:rStyle w:val="StyleUnderline"/>
        </w:rPr>
        <w:t xml:space="preserve"> that </w:t>
      </w:r>
      <w:r w:rsidRPr="00861EE4">
        <w:rPr>
          <w:rStyle w:val="StyleUnderline"/>
          <w:highlight w:val="yellow"/>
        </w:rPr>
        <w:t>he can achieve strength through</w:t>
      </w:r>
      <w:r w:rsidRPr="00AC5166">
        <w:rPr>
          <w:rStyle w:val="StyleUnderline"/>
        </w:rPr>
        <w:t xml:space="preserve"> </w:t>
      </w:r>
      <w:r w:rsidRPr="00AC5166">
        <w:rPr>
          <w:rStyle w:val="Emphasis"/>
        </w:rPr>
        <w:t xml:space="preserve">real </w:t>
      </w:r>
      <w:r w:rsidRPr="00861EE4">
        <w:rPr>
          <w:rStyle w:val="Emphasis"/>
          <w:highlight w:val="yellow"/>
        </w:rPr>
        <w:t>political reform</w:t>
      </w:r>
      <w:r w:rsidRPr="00AC5166">
        <w:rPr>
          <w:rStyle w:val="StyleUnderline"/>
        </w:rPr>
        <w:t>, as opposed to crackdown</w:t>
      </w:r>
      <w:r w:rsidRPr="00AC5166">
        <w:rPr>
          <w:sz w:val="16"/>
        </w:rPr>
        <w:t>. “</w:t>
      </w:r>
      <w:r w:rsidRPr="00632B3A">
        <w:rPr>
          <w:rStyle w:val="StyleUnderline"/>
        </w:rPr>
        <w:t xml:space="preserve">Encouraging public debate and discussion by </w:t>
      </w:r>
      <w:r w:rsidRPr="00632B3A">
        <w:rPr>
          <w:rStyle w:val="Emphasis"/>
        </w:rPr>
        <w:t>relaxing his grip on the country’s media</w:t>
      </w:r>
      <w:r w:rsidRPr="00AC5166">
        <w:rPr>
          <w:sz w:val="16"/>
        </w:rPr>
        <w:t xml:space="preserve">, as well as releasing those jailed for expressing their views, </w:t>
      </w:r>
      <w:r w:rsidRPr="00AC5166">
        <w:rPr>
          <w:rStyle w:val="StyleUnderline"/>
        </w:rPr>
        <w:t>would prove that he is indeed a true reformer</w:t>
      </w:r>
      <w:r w:rsidRPr="00AC5166">
        <w:rPr>
          <w:sz w:val="16"/>
        </w:rPr>
        <w:t>,” Khashoggi wrote.</w:t>
      </w:r>
    </w:p>
    <w:p w14:paraId="0755F93B" w14:textId="77777777" w:rsidR="00F51808" w:rsidRPr="00AC5166" w:rsidRDefault="00F51808" w:rsidP="00F51808">
      <w:pPr>
        <w:rPr>
          <w:rStyle w:val="StyleUnderline"/>
        </w:rPr>
      </w:pPr>
      <w:r w:rsidRPr="00AC5166">
        <w:rPr>
          <w:rStyle w:val="StyleUnderline"/>
        </w:rPr>
        <w:t xml:space="preserve">The U.S. </w:t>
      </w:r>
      <w:r w:rsidRPr="00861EE4">
        <w:rPr>
          <w:rStyle w:val="StyleUnderline"/>
          <w:highlight w:val="yellow"/>
        </w:rPr>
        <w:t>Congress</w:t>
      </w:r>
      <w:r w:rsidRPr="00AC5166">
        <w:rPr>
          <w:rStyle w:val="StyleUnderline"/>
        </w:rPr>
        <w:t xml:space="preserve"> has an important role to play in expanding the conversation</w:t>
      </w:r>
      <w:r w:rsidRPr="00AC5166">
        <w:rPr>
          <w:sz w:val="16"/>
        </w:rPr>
        <w:t xml:space="preserve"> beyond Khashoggi’s case. Numerous legislators—including Sen. Marco Rubio and Reps. Mike Coffman, Adam Smith, Eliot Engel, and Adam Schiff—have been outspoken in demanding accountability for Khashoggi’s death. Rep. Jim McGovern, along with a </w:t>
      </w:r>
      <w:r w:rsidRPr="00AC5166">
        <w:rPr>
          <w:rStyle w:val="StyleUnderline"/>
        </w:rPr>
        <w:t>bipartisan group</w:t>
      </w:r>
      <w:r w:rsidRPr="00AC5166">
        <w:rPr>
          <w:sz w:val="16"/>
        </w:rPr>
        <w:t xml:space="preserve"> of 20 members of Congress, </w:t>
      </w:r>
      <w:r w:rsidRPr="00AC5166">
        <w:rPr>
          <w:rStyle w:val="StyleUnderline"/>
        </w:rPr>
        <w:t xml:space="preserve">has </w:t>
      </w:r>
      <w:r w:rsidRPr="00861EE4">
        <w:rPr>
          <w:rStyle w:val="StyleUnderline"/>
          <w:highlight w:val="yellow"/>
        </w:rPr>
        <w:t>introduced legislation</w:t>
      </w:r>
      <w:r w:rsidRPr="00AC5166">
        <w:rPr>
          <w:rStyle w:val="StyleUnderline"/>
        </w:rPr>
        <w:t xml:space="preserve"> that seeks </w:t>
      </w:r>
      <w:r w:rsidRPr="00861EE4">
        <w:rPr>
          <w:rStyle w:val="StyleUnderline"/>
          <w:highlight w:val="yellow"/>
        </w:rPr>
        <w:t>to ban arms sales</w:t>
      </w:r>
      <w:r w:rsidRPr="00AC5166">
        <w:rPr>
          <w:rStyle w:val="StyleUnderline"/>
        </w:rPr>
        <w:t xml:space="preserve"> and military aid to Saudi Arabia</w:t>
      </w:r>
      <w:r w:rsidRPr="00AC5166">
        <w:rPr>
          <w:sz w:val="16"/>
        </w:rPr>
        <w:t xml:space="preserve"> but ties this ban only to the outcome of the investigation into Khashoggi’s killing. </w:t>
      </w:r>
      <w:r w:rsidRPr="00861EE4">
        <w:rPr>
          <w:rStyle w:val="StyleUnderline"/>
          <w:highlight w:val="yellow"/>
        </w:rPr>
        <w:t xml:space="preserve">These efforts must </w:t>
      </w:r>
      <w:r w:rsidRPr="00861EE4">
        <w:rPr>
          <w:rStyle w:val="Emphasis"/>
          <w:highlight w:val="yellow"/>
        </w:rPr>
        <w:t>extend to a broad range of</w:t>
      </w:r>
      <w:r w:rsidRPr="00632B3A">
        <w:rPr>
          <w:rStyle w:val="Emphasis"/>
        </w:rPr>
        <w:t xml:space="preserve"> Saudi </w:t>
      </w:r>
      <w:r w:rsidRPr="00861EE4">
        <w:rPr>
          <w:rStyle w:val="Emphasis"/>
          <w:highlight w:val="yellow"/>
        </w:rPr>
        <w:t>domestic issues</w:t>
      </w:r>
      <w:r w:rsidRPr="00AC5166">
        <w:rPr>
          <w:sz w:val="16"/>
        </w:rPr>
        <w:t xml:space="preserve">, </w:t>
      </w:r>
      <w:r w:rsidRPr="00861EE4">
        <w:rPr>
          <w:rStyle w:val="StyleUnderline"/>
          <w:highlight w:val="yellow"/>
        </w:rPr>
        <w:t>including</w:t>
      </w:r>
      <w:r w:rsidRPr="00AC5166">
        <w:rPr>
          <w:rStyle w:val="StyleUnderline"/>
        </w:rPr>
        <w:t xml:space="preserve"> the </w:t>
      </w:r>
      <w:r w:rsidRPr="00861EE4">
        <w:rPr>
          <w:rStyle w:val="StyleUnderline"/>
          <w:highlight w:val="yellow"/>
        </w:rPr>
        <w:t>release of</w:t>
      </w:r>
      <w:r w:rsidRPr="00AC5166">
        <w:rPr>
          <w:rStyle w:val="StyleUnderline"/>
        </w:rPr>
        <w:t xml:space="preserve"> all </w:t>
      </w:r>
      <w:r w:rsidRPr="00861EE4">
        <w:rPr>
          <w:rStyle w:val="StyleUnderline"/>
          <w:highlight w:val="yellow"/>
        </w:rPr>
        <w:t>political prisoners</w:t>
      </w:r>
      <w:r w:rsidRPr="00AC5166">
        <w:rPr>
          <w:rStyle w:val="StyleUnderline"/>
        </w:rPr>
        <w:t xml:space="preserve"> and journalists </w:t>
      </w:r>
      <w:r w:rsidRPr="00861EE4">
        <w:rPr>
          <w:rStyle w:val="StyleUnderline"/>
          <w:highlight w:val="yellow"/>
        </w:rPr>
        <w:t>and</w:t>
      </w:r>
      <w:r w:rsidRPr="00AC5166">
        <w:rPr>
          <w:rStyle w:val="StyleUnderline"/>
        </w:rPr>
        <w:t xml:space="preserve"> the </w:t>
      </w:r>
      <w:r w:rsidRPr="00861EE4">
        <w:rPr>
          <w:rStyle w:val="StyleUnderline"/>
          <w:highlight w:val="yellow"/>
        </w:rPr>
        <w:t>lifting</w:t>
      </w:r>
      <w:r w:rsidRPr="00AC5166">
        <w:rPr>
          <w:rStyle w:val="StyleUnderline"/>
        </w:rPr>
        <w:t xml:space="preserve"> of </w:t>
      </w:r>
      <w:r w:rsidRPr="00861EE4">
        <w:rPr>
          <w:rStyle w:val="StyleUnderline"/>
          <w:highlight w:val="yellow"/>
        </w:rPr>
        <w:t>restrictions on the media and civic debate. This</w:t>
      </w:r>
      <w:r w:rsidRPr="00AC5166">
        <w:rPr>
          <w:rStyle w:val="StyleUnderline"/>
        </w:rPr>
        <w:t xml:space="preserve"> would help </w:t>
      </w:r>
      <w:r w:rsidRPr="00861EE4">
        <w:rPr>
          <w:rStyle w:val="Emphasis"/>
          <w:highlight w:val="yellow"/>
        </w:rPr>
        <w:t>spur significant change</w:t>
      </w:r>
      <w:r w:rsidRPr="00AC5166">
        <w:rPr>
          <w:sz w:val="16"/>
        </w:rPr>
        <w:t xml:space="preserve"> </w:t>
      </w:r>
      <w:r w:rsidRPr="00AC5166">
        <w:rPr>
          <w:rStyle w:val="StyleUnderline"/>
        </w:rPr>
        <w:t>that would serve both the Saudi people and the country’s economy.</w:t>
      </w:r>
    </w:p>
    <w:p w14:paraId="084704C9" w14:textId="77777777" w:rsidR="00F51808" w:rsidRPr="00AC5166" w:rsidRDefault="00F51808" w:rsidP="00F51808">
      <w:pPr>
        <w:rPr>
          <w:sz w:val="16"/>
        </w:rPr>
      </w:pPr>
      <w:r w:rsidRPr="00861EE4">
        <w:rPr>
          <w:rStyle w:val="StyleUnderline"/>
          <w:highlight w:val="yellow"/>
        </w:rPr>
        <w:t>In an ideal world</w:t>
      </w:r>
      <w:r w:rsidRPr="00AC5166">
        <w:rPr>
          <w:rStyle w:val="StyleUnderline"/>
        </w:rPr>
        <w:t xml:space="preserve">, Mohammed bin Salman would </w:t>
      </w:r>
      <w:r w:rsidRPr="00AC5166">
        <w:rPr>
          <w:rStyle w:val="Emphasis"/>
        </w:rPr>
        <w:t>open political space</w:t>
      </w:r>
      <w:r w:rsidRPr="00AC5166">
        <w:rPr>
          <w:sz w:val="16"/>
        </w:rPr>
        <w:t xml:space="preserve"> </w:t>
      </w:r>
      <w:r w:rsidRPr="00AC5166">
        <w:rPr>
          <w:rStyle w:val="StyleUnderline"/>
        </w:rPr>
        <w:t>and stop persecuting journalists and activists because of moral concerns</w:t>
      </w:r>
      <w:r w:rsidRPr="00AC5166">
        <w:rPr>
          <w:sz w:val="16"/>
        </w:rPr>
        <w:t xml:space="preserve"> and in order to meet international standards, </w:t>
      </w:r>
      <w:r w:rsidRPr="00AC5166">
        <w:rPr>
          <w:rStyle w:val="StyleUnderline"/>
        </w:rPr>
        <w:t xml:space="preserve">and </w:t>
      </w:r>
      <w:r w:rsidRPr="00861EE4">
        <w:rPr>
          <w:rStyle w:val="StyleUnderline"/>
          <w:highlight w:val="yellow"/>
        </w:rPr>
        <w:t xml:space="preserve">the </w:t>
      </w:r>
      <w:r w:rsidRPr="00861EE4">
        <w:rPr>
          <w:rStyle w:val="Emphasis"/>
          <w:highlight w:val="yellow"/>
        </w:rPr>
        <w:t>U</w:t>
      </w:r>
      <w:r w:rsidRPr="007172D3">
        <w:rPr>
          <w:rStyle w:val="StyleUnderline"/>
        </w:rPr>
        <w:t>nited</w:t>
      </w:r>
      <w:r w:rsidRPr="00AC5166">
        <w:rPr>
          <w:rStyle w:val="StyleUnderline"/>
        </w:rPr>
        <w:t xml:space="preserve"> </w:t>
      </w:r>
      <w:r w:rsidRPr="00861EE4">
        <w:rPr>
          <w:rStyle w:val="Emphasis"/>
          <w:highlight w:val="yellow"/>
        </w:rPr>
        <w:t>S</w:t>
      </w:r>
      <w:r w:rsidRPr="00AC5166">
        <w:rPr>
          <w:rStyle w:val="StyleUnderline"/>
        </w:rPr>
        <w:t xml:space="preserve">tates </w:t>
      </w:r>
      <w:r w:rsidRPr="00861EE4">
        <w:rPr>
          <w:rStyle w:val="StyleUnderline"/>
          <w:highlight w:val="yellow"/>
        </w:rPr>
        <w:t>would make the case</w:t>
      </w:r>
      <w:r w:rsidRPr="00AC5166">
        <w:rPr>
          <w:rStyle w:val="StyleUnderline"/>
        </w:rPr>
        <w:t xml:space="preserve"> for these same reasons</w:t>
      </w:r>
      <w:r w:rsidRPr="00AC5166">
        <w:rPr>
          <w:sz w:val="16"/>
        </w:rPr>
        <w:t xml:space="preserve">. But for Trump, the pragmatic case for reform is more compelling. Regardless of whether the White House and Congress are concerned about justice for Khashoggi or the future of U.S.-Saudi relations, </w:t>
      </w:r>
      <w:r w:rsidRPr="00861EE4">
        <w:rPr>
          <w:rStyle w:val="Emphasis"/>
          <w:highlight w:val="yellow"/>
        </w:rPr>
        <w:t>now is the time</w:t>
      </w:r>
      <w:r w:rsidRPr="00861EE4">
        <w:rPr>
          <w:rStyle w:val="StyleUnderline"/>
          <w:highlight w:val="yellow"/>
        </w:rPr>
        <w:t xml:space="preserve"> to push</w:t>
      </w:r>
      <w:r w:rsidRPr="00AC5166">
        <w:rPr>
          <w:rStyle w:val="StyleUnderline"/>
        </w:rPr>
        <w:t xml:space="preserve"> Mohammed bin Salman to make meaningful changes.</w:t>
      </w:r>
    </w:p>
    <w:p w14:paraId="278F36E9" w14:textId="77777777" w:rsidR="00F51808" w:rsidRDefault="00F51808" w:rsidP="00F51808"/>
    <w:p w14:paraId="3C3A62B5" w14:textId="77777777" w:rsidR="00F51808" w:rsidRDefault="00F51808" w:rsidP="00F51808">
      <w:pPr>
        <w:pStyle w:val="Heading4"/>
      </w:pPr>
      <w:r>
        <w:t>Circumvention---Saudi can just give weapons to proxies in bad faith compliance with the CP---that’s Elbagir</w:t>
      </w:r>
    </w:p>
    <w:p w14:paraId="26E9A055" w14:textId="77777777" w:rsidR="00F51808" w:rsidRPr="00F804C1" w:rsidRDefault="00F51808" w:rsidP="00F51808"/>
    <w:p w14:paraId="6BB8A9E7" w14:textId="77777777" w:rsidR="00F51808" w:rsidRDefault="00F51808" w:rsidP="00F51808">
      <w:pPr>
        <w:pStyle w:val="Heading4"/>
      </w:pPr>
      <w:r>
        <w:t xml:space="preserve">The plan is key to global credibility for both advantages---no risk of the net benefit </w:t>
      </w:r>
    </w:p>
    <w:p w14:paraId="265AF8A2" w14:textId="77777777" w:rsidR="00F51808" w:rsidRPr="00C80B45" w:rsidRDefault="00F51808" w:rsidP="00F51808">
      <w:r>
        <w:t xml:space="preserve">Terrence </w:t>
      </w:r>
      <w:r w:rsidRPr="001C103A">
        <w:rPr>
          <w:rStyle w:val="Style13ptBold"/>
        </w:rPr>
        <w:t>Guay 18</w:t>
      </w:r>
      <w:r>
        <w:t>, Professor of International Business at Pennsylvania State University, 10/19/18, “Arms sales to Saudi Arabia give Trump all the leverage he needs in Khashoggi affair,” http://theconversation.com/arms-sales-to-saudi-arabia-give-trump-all-the-leverage-he-needs-in-khashoggi-affair-104998</w:t>
      </w:r>
    </w:p>
    <w:p w14:paraId="0B01201E" w14:textId="77777777" w:rsidR="00F51808" w:rsidRPr="00687241" w:rsidRDefault="00F51808" w:rsidP="00F51808">
      <w:pPr>
        <w:rPr>
          <w:sz w:val="16"/>
        </w:rPr>
      </w:pPr>
      <w:r w:rsidRPr="00687241">
        <w:rPr>
          <w:sz w:val="16"/>
        </w:rPr>
        <w:t xml:space="preserve">Last week, after the disappearance and apparent torture and murder of Washington Post columnist Jamal Khashoggi, </w:t>
      </w:r>
      <w:r w:rsidRPr="00861EE4">
        <w:rPr>
          <w:rStyle w:val="StyleUnderline"/>
          <w:highlight w:val="yellow"/>
        </w:rPr>
        <w:t>Trump argued</w:t>
      </w:r>
      <w:r w:rsidRPr="00687241">
        <w:rPr>
          <w:rStyle w:val="StyleUnderline"/>
        </w:rPr>
        <w:t xml:space="preserve"> that “we would be punishing ourselves” by</w:t>
      </w:r>
      <w:r w:rsidRPr="00687241">
        <w:rPr>
          <w:sz w:val="16"/>
        </w:rPr>
        <w:t xml:space="preserve"> </w:t>
      </w:r>
      <w:r w:rsidRPr="00861EE4">
        <w:rPr>
          <w:rStyle w:val="Emphasis"/>
          <w:highlight w:val="yellow"/>
        </w:rPr>
        <w:t>canceling arms sales</w:t>
      </w:r>
      <w:r w:rsidRPr="00687241">
        <w:rPr>
          <w:rStyle w:val="Emphasis"/>
        </w:rPr>
        <w:t xml:space="preserve"> to Saudi Arabia</w:t>
      </w:r>
      <w:r w:rsidRPr="00687241">
        <w:rPr>
          <w:sz w:val="16"/>
        </w:rPr>
        <w:t xml:space="preserve"> </w:t>
      </w:r>
      <w:r w:rsidRPr="00687241">
        <w:rPr>
          <w:rStyle w:val="StyleUnderline"/>
        </w:rPr>
        <w:t>over a human rights concern.</w:t>
      </w:r>
      <w:r w:rsidRPr="00687241">
        <w:rPr>
          <w:sz w:val="16"/>
        </w:rPr>
        <w:t xml:space="preserve"> Few world leaders, or former U.S. presidents, would have been so bold as to publicly admit that a Saudi journalist’s life is not worth the loss of arms sales.</w:t>
      </w:r>
    </w:p>
    <w:p w14:paraId="4539DA64" w14:textId="77777777" w:rsidR="00F51808" w:rsidRPr="00687241" w:rsidRDefault="00F51808" w:rsidP="00F51808">
      <w:pPr>
        <w:rPr>
          <w:sz w:val="16"/>
        </w:rPr>
      </w:pPr>
      <w:r w:rsidRPr="00687241">
        <w:rPr>
          <w:sz w:val="16"/>
        </w:rPr>
        <w:t>And it’s true that the armaments relationship between these two countries is long-established and lucrative for U.S. companies, as my own research on the global defense industry shows.</w:t>
      </w:r>
    </w:p>
    <w:p w14:paraId="577C10B5" w14:textId="77777777" w:rsidR="00F51808" w:rsidRPr="00687241" w:rsidRDefault="00F51808" w:rsidP="00F51808">
      <w:pPr>
        <w:rPr>
          <w:sz w:val="16"/>
        </w:rPr>
      </w:pPr>
      <w:r w:rsidRPr="00687241">
        <w:rPr>
          <w:sz w:val="16"/>
        </w:rPr>
        <w:t xml:space="preserve">However, </w:t>
      </w:r>
      <w:r w:rsidRPr="00687241">
        <w:rPr>
          <w:rStyle w:val="StyleUnderline"/>
        </w:rPr>
        <w:t xml:space="preserve">the president has it wrong when he argues the U.S. </w:t>
      </w:r>
      <w:r w:rsidRPr="00861EE4">
        <w:rPr>
          <w:rStyle w:val="StyleUnderline"/>
          <w:highlight w:val="yellow"/>
        </w:rPr>
        <w:t>would be “foolish”</w:t>
      </w:r>
      <w:r w:rsidRPr="00687241">
        <w:rPr>
          <w:rStyle w:val="StyleUnderline"/>
        </w:rPr>
        <w:t xml:space="preserve"> to use these sales as</w:t>
      </w:r>
      <w:r w:rsidRPr="00687241">
        <w:rPr>
          <w:sz w:val="16"/>
        </w:rPr>
        <w:t xml:space="preserve"> </w:t>
      </w:r>
      <w:r w:rsidRPr="00687241">
        <w:rPr>
          <w:rStyle w:val="Emphasis"/>
        </w:rPr>
        <w:t>leverage</w:t>
      </w:r>
      <w:r w:rsidRPr="00687241">
        <w:rPr>
          <w:sz w:val="16"/>
        </w:rPr>
        <w:t xml:space="preserve"> </w:t>
      </w:r>
      <w:r w:rsidRPr="00687241">
        <w:rPr>
          <w:rStyle w:val="StyleUnderline"/>
        </w:rPr>
        <w:t>with the Saudis,</w:t>
      </w:r>
      <w:r w:rsidRPr="00687241">
        <w:rPr>
          <w:sz w:val="16"/>
        </w:rPr>
        <w:t xml:space="preserve"> claiming they could just get their tanks and fighter jets from other countries. </w:t>
      </w:r>
      <w:r w:rsidRPr="00861EE4">
        <w:rPr>
          <w:rStyle w:val="StyleUnderline"/>
          <w:highlight w:val="yellow"/>
        </w:rPr>
        <w:t>In fact it’s</w:t>
      </w:r>
      <w:r w:rsidRPr="00687241">
        <w:rPr>
          <w:rStyle w:val="StyleUnderline"/>
        </w:rPr>
        <w:t xml:space="preserve"> one of </w:t>
      </w:r>
      <w:r w:rsidRPr="00861EE4">
        <w:rPr>
          <w:rStyle w:val="StyleUnderline"/>
          <w:highlight w:val="yellow"/>
        </w:rPr>
        <w:t xml:space="preserve">the </w:t>
      </w:r>
      <w:r w:rsidRPr="00861EE4">
        <w:rPr>
          <w:rStyle w:val="Emphasis"/>
          <w:highlight w:val="yellow"/>
        </w:rPr>
        <w:t>best bargaining chips</w:t>
      </w:r>
      <w:r w:rsidRPr="00861EE4">
        <w:rPr>
          <w:sz w:val="16"/>
          <w:highlight w:val="yellow"/>
        </w:rPr>
        <w:t xml:space="preserve"> </w:t>
      </w:r>
      <w:r w:rsidRPr="00861EE4">
        <w:rPr>
          <w:rStyle w:val="StyleUnderline"/>
          <w:highlight w:val="yellow"/>
        </w:rPr>
        <w:t>he has</w:t>
      </w:r>
      <w:r w:rsidRPr="00687241">
        <w:rPr>
          <w:rStyle w:val="StyleUnderline"/>
        </w:rPr>
        <w:t xml:space="preserve"> with the kingdom.</w:t>
      </w:r>
    </w:p>
    <w:p w14:paraId="4D99DC8D" w14:textId="77777777" w:rsidR="00F51808" w:rsidRPr="00687241" w:rsidRDefault="00F51808" w:rsidP="00F51808">
      <w:pPr>
        <w:rPr>
          <w:sz w:val="16"/>
        </w:rPr>
      </w:pPr>
      <w:r w:rsidRPr="00687241">
        <w:rPr>
          <w:sz w:val="16"/>
        </w:rPr>
        <w:t>An arms-buying behemoth</w:t>
      </w:r>
    </w:p>
    <w:p w14:paraId="22AEDD2C" w14:textId="77777777" w:rsidR="00F51808" w:rsidRPr="00687241" w:rsidRDefault="00F51808" w:rsidP="00F51808">
      <w:pPr>
        <w:rPr>
          <w:sz w:val="16"/>
        </w:rPr>
      </w:pPr>
      <w:r w:rsidRPr="00687241">
        <w:rPr>
          <w:sz w:val="16"/>
        </w:rPr>
        <w:t>Saudi Arabia is indeed a major weapons buyer.</w:t>
      </w:r>
    </w:p>
    <w:p w14:paraId="2967B38F" w14:textId="77777777" w:rsidR="00F51808" w:rsidRPr="00687241" w:rsidRDefault="00F51808" w:rsidP="00F51808">
      <w:pPr>
        <w:rPr>
          <w:sz w:val="16"/>
        </w:rPr>
      </w:pPr>
      <w:r w:rsidRPr="00687241">
        <w:rPr>
          <w:sz w:val="16"/>
        </w:rPr>
        <w:t>Saudi Arabia spent US$69.4 billion on military expenditures in 2017, according to the Stockholm International Peace Research Institute, the world’s leading research organization on conflict, armaments, arms control and disarmament. Only the U.S. and China spent more.</w:t>
      </w:r>
    </w:p>
    <w:p w14:paraId="0A602EDF" w14:textId="77777777" w:rsidR="00F51808" w:rsidRPr="00687241" w:rsidRDefault="00F51808" w:rsidP="00F51808">
      <w:pPr>
        <w:rPr>
          <w:sz w:val="16"/>
        </w:rPr>
      </w:pPr>
      <w:r w:rsidRPr="00687241">
        <w:rPr>
          <w:sz w:val="16"/>
        </w:rPr>
        <w:lastRenderedPageBreak/>
        <w:t xml:space="preserve">But </w:t>
      </w:r>
      <w:r w:rsidRPr="00687241">
        <w:rPr>
          <w:rStyle w:val="StyleUnderline"/>
        </w:rPr>
        <w:t>since it doesn’t have an arms industry</w:t>
      </w:r>
      <w:r w:rsidRPr="00687241">
        <w:rPr>
          <w:sz w:val="16"/>
        </w:rPr>
        <w:t xml:space="preserve"> – like the U.S. and China – </w:t>
      </w:r>
      <w:r w:rsidRPr="00861EE4">
        <w:rPr>
          <w:rStyle w:val="StyleUnderline"/>
          <w:highlight w:val="yellow"/>
        </w:rPr>
        <w:t>Saudi</w:t>
      </w:r>
      <w:r w:rsidRPr="00687241">
        <w:rPr>
          <w:rStyle w:val="StyleUnderline"/>
        </w:rPr>
        <w:t xml:space="preserve"> Arabia </w:t>
      </w:r>
      <w:r w:rsidRPr="00861EE4">
        <w:rPr>
          <w:rStyle w:val="StyleUnderline"/>
          <w:highlight w:val="yellow"/>
        </w:rPr>
        <w:t xml:space="preserve">must </w:t>
      </w:r>
      <w:r w:rsidRPr="00861EE4">
        <w:rPr>
          <w:rStyle w:val="Emphasis"/>
          <w:highlight w:val="yellow"/>
        </w:rPr>
        <w:t>import</w:t>
      </w:r>
      <w:r w:rsidRPr="00687241">
        <w:rPr>
          <w:rStyle w:val="StyleUnderline"/>
        </w:rPr>
        <w:t xml:space="preserve"> most of that from other countries</w:t>
      </w:r>
      <w:r w:rsidRPr="00687241">
        <w:rPr>
          <w:sz w:val="16"/>
        </w:rPr>
        <w:t>. That’s why, over the past decade, Saudi Arabia has imported more armaments than every country but India.</w:t>
      </w:r>
    </w:p>
    <w:p w14:paraId="26F2E426" w14:textId="77777777" w:rsidR="00F51808" w:rsidRPr="00687241" w:rsidRDefault="00F51808" w:rsidP="00F51808">
      <w:pPr>
        <w:rPr>
          <w:sz w:val="16"/>
        </w:rPr>
      </w:pPr>
      <w:r w:rsidRPr="00687241">
        <w:rPr>
          <w:sz w:val="16"/>
        </w:rPr>
        <w:t>And U.S. companies such as Boeing, Lockheed Martin and Raytheon have benefited most from all that spending, making up the 55 percent of its weapons imports from 2008 to 2017.</w:t>
      </w:r>
    </w:p>
    <w:p w14:paraId="4F27560D" w14:textId="77777777" w:rsidR="00F51808" w:rsidRPr="00687241" w:rsidRDefault="00F51808" w:rsidP="00F51808">
      <w:pPr>
        <w:rPr>
          <w:sz w:val="16"/>
        </w:rPr>
      </w:pPr>
      <w:r w:rsidRPr="00687241">
        <w:rPr>
          <w:sz w:val="16"/>
        </w:rPr>
        <w:t>That has made Saudi Arabia the top buyer of American arms, with 11.8 percent of all sales over that period. In fact, U.S. defense contractors have made almost $90 billion selling arms to Saudi Arabia since 1950.</w:t>
      </w:r>
    </w:p>
    <w:p w14:paraId="331D1F2B" w14:textId="77777777" w:rsidR="00F51808" w:rsidRPr="00687241" w:rsidRDefault="00F51808" w:rsidP="00F51808">
      <w:pPr>
        <w:rPr>
          <w:sz w:val="16"/>
        </w:rPr>
      </w:pPr>
      <w:r w:rsidRPr="00687241">
        <w:rPr>
          <w:sz w:val="16"/>
        </w:rPr>
        <w:t>In recent years, fighter planes like the F-15 and their spare parts have become particularly important to the weapons trade with Saudi Arabia because it needs them to conduct its bombing campaigns in Yemen.</w:t>
      </w:r>
    </w:p>
    <w:p w14:paraId="7F41846B" w14:textId="77777777" w:rsidR="00F51808" w:rsidRPr="00687241" w:rsidRDefault="00F51808" w:rsidP="00F51808">
      <w:pPr>
        <w:rPr>
          <w:sz w:val="16"/>
        </w:rPr>
      </w:pPr>
      <w:r w:rsidRPr="00687241">
        <w:rPr>
          <w:sz w:val="16"/>
        </w:rPr>
        <w:t>For example, a 2011 contract awarded $30 billion to U.S. defense contractors to produce 84 F-15 jets and other weaponry for the Saudi military. Boeing stands to earn $24 billion of this total, which the company claimed will support over 50,000 U.S. jobs.</w:t>
      </w:r>
    </w:p>
    <w:p w14:paraId="0F81E7DF" w14:textId="77777777" w:rsidR="00F51808" w:rsidRPr="00687241" w:rsidRDefault="00F51808" w:rsidP="00F51808">
      <w:pPr>
        <w:rPr>
          <w:sz w:val="16"/>
        </w:rPr>
      </w:pPr>
      <w:r w:rsidRPr="00687241">
        <w:rPr>
          <w:sz w:val="16"/>
        </w:rPr>
        <w:t>A bargain over human rights</w:t>
      </w:r>
    </w:p>
    <w:p w14:paraId="05A9182D" w14:textId="77777777" w:rsidR="00F51808" w:rsidRPr="00687241" w:rsidRDefault="00F51808" w:rsidP="00F51808">
      <w:pPr>
        <w:rPr>
          <w:sz w:val="16"/>
        </w:rPr>
      </w:pPr>
      <w:r w:rsidRPr="00687241">
        <w:rPr>
          <w:sz w:val="16"/>
        </w:rPr>
        <w:t>As president, Trump clearly hopes that the money continues to pour in and helps him with his “America First” campaign, intended to create jobs for Americans.</w:t>
      </w:r>
    </w:p>
    <w:p w14:paraId="431138BC" w14:textId="77777777" w:rsidR="00F51808" w:rsidRPr="00687241" w:rsidRDefault="00F51808" w:rsidP="00F51808">
      <w:pPr>
        <w:rPr>
          <w:sz w:val="16"/>
        </w:rPr>
      </w:pPr>
      <w:r w:rsidRPr="00687241">
        <w:rPr>
          <w:sz w:val="16"/>
        </w:rPr>
        <w:t>It’s no surprise, then, that he made his first foreign trip as president to Saudi Arabia in May 2017. During the trip, he reportedly struck a bargain with Saudi Crown Prince Mohammed bin Salman: Trump wouldn’t lecture his kingdom on human rights, and Saudi Arabia would buy more American weapons.</w:t>
      </w:r>
    </w:p>
    <w:p w14:paraId="06BA5B98" w14:textId="77777777" w:rsidR="00F51808" w:rsidRPr="00687241" w:rsidRDefault="00F51808" w:rsidP="00F51808">
      <w:pPr>
        <w:rPr>
          <w:sz w:val="16"/>
        </w:rPr>
      </w:pPr>
      <w:r w:rsidRPr="00687241">
        <w:rPr>
          <w:sz w:val="16"/>
        </w:rPr>
        <w:t xml:space="preserve">Unfortunately, </w:t>
      </w:r>
      <w:r w:rsidRPr="00687241">
        <w:rPr>
          <w:rStyle w:val="StyleUnderline"/>
        </w:rPr>
        <w:t>Trump’s claim to have secured $110 billion in arms sales has not materialized</w:t>
      </w:r>
      <w:r w:rsidRPr="00687241">
        <w:rPr>
          <w:sz w:val="16"/>
        </w:rPr>
        <w:t>. Although the Saudis signed numerous letters of intent and interest, some of which had been approved by the Obama administration, no new contracts have resulted, due mainly to lower oil prices and the Saudis’ costly war in Yemen.</w:t>
      </w:r>
    </w:p>
    <w:p w14:paraId="36587AC9" w14:textId="77777777" w:rsidR="00F51808" w:rsidRPr="00687241" w:rsidRDefault="00F51808" w:rsidP="00F51808">
      <w:pPr>
        <w:rPr>
          <w:sz w:val="16"/>
        </w:rPr>
      </w:pPr>
      <w:r w:rsidRPr="00687241">
        <w:rPr>
          <w:sz w:val="16"/>
        </w:rPr>
        <w:t xml:space="preserve">So </w:t>
      </w:r>
      <w:r w:rsidRPr="00687241">
        <w:rPr>
          <w:rStyle w:val="StyleUnderline"/>
        </w:rPr>
        <w:t>in the Khashoggi affair, it appears that Trump is eager to keep to his end of the bargain.</w:t>
      </w:r>
      <w:r w:rsidRPr="00687241">
        <w:rPr>
          <w:sz w:val="16"/>
        </w:rPr>
        <w:t xml:space="preserve"> He has avoided criticizing the Saudi government over its alleged role in Khashoggi’s disappearance to curry favor with the monarchy over arms sales. Even in the face of Turkish reports that Saudi agents tortured Khashoggi and dismembered his body and U.S. intelligence supporting those allegations, Trump has preferred to blame “rogue killers” for any crime.</w:t>
      </w:r>
    </w:p>
    <w:p w14:paraId="7B6B3D12" w14:textId="77777777" w:rsidR="00F51808" w:rsidRPr="00687241" w:rsidRDefault="00F51808" w:rsidP="00F51808">
      <w:pPr>
        <w:rPr>
          <w:sz w:val="16"/>
        </w:rPr>
      </w:pPr>
      <w:r w:rsidRPr="00687241">
        <w:rPr>
          <w:sz w:val="16"/>
        </w:rPr>
        <w:t xml:space="preserve">In defending this course of action, </w:t>
      </w:r>
      <w:r w:rsidRPr="00861EE4">
        <w:rPr>
          <w:rStyle w:val="StyleUnderline"/>
          <w:highlight w:val="yellow"/>
        </w:rPr>
        <w:t>Trump claimed</w:t>
      </w:r>
      <w:r w:rsidRPr="00687241">
        <w:rPr>
          <w:rStyle w:val="StyleUnderline"/>
        </w:rPr>
        <w:t xml:space="preserve"> that “if they don’t buy [weapons] from us, </w:t>
      </w:r>
      <w:r w:rsidRPr="00861EE4">
        <w:rPr>
          <w:rStyle w:val="StyleUnderline"/>
          <w:highlight w:val="yellow"/>
        </w:rPr>
        <w:t>they’re going to</w:t>
      </w:r>
      <w:r w:rsidRPr="00687241">
        <w:rPr>
          <w:rStyle w:val="StyleUnderline"/>
        </w:rPr>
        <w:t xml:space="preserve"> buy it </w:t>
      </w:r>
      <w:r w:rsidRPr="00861EE4">
        <w:rPr>
          <w:rStyle w:val="StyleUnderline"/>
          <w:highlight w:val="yellow"/>
        </w:rPr>
        <w:t xml:space="preserve">from </w:t>
      </w:r>
      <w:r w:rsidRPr="00861EE4">
        <w:rPr>
          <w:rStyle w:val="Emphasis"/>
          <w:highlight w:val="yellow"/>
        </w:rPr>
        <w:t>Russia</w:t>
      </w:r>
      <w:r w:rsidRPr="00861EE4">
        <w:rPr>
          <w:rStyle w:val="StyleUnderline"/>
          <w:highlight w:val="yellow"/>
        </w:rPr>
        <w:t xml:space="preserve"> or</w:t>
      </w:r>
      <w:r w:rsidRPr="00687241">
        <w:rPr>
          <w:rStyle w:val="StyleUnderline"/>
        </w:rPr>
        <w:t xml:space="preserve"> they’re going to buy it from </w:t>
      </w:r>
      <w:r w:rsidRPr="00861EE4">
        <w:rPr>
          <w:rStyle w:val="Emphasis"/>
          <w:highlight w:val="yellow"/>
        </w:rPr>
        <w:t>China</w:t>
      </w:r>
      <w:r w:rsidRPr="00687241">
        <w:rPr>
          <w:sz w:val="16"/>
        </w:rPr>
        <w:t xml:space="preserve"> or they’re going to buy it from other countries.”</w:t>
      </w:r>
    </w:p>
    <w:p w14:paraId="5C12C363" w14:textId="77777777" w:rsidR="00F51808" w:rsidRPr="00687241" w:rsidRDefault="00F51808" w:rsidP="00F51808">
      <w:pPr>
        <w:rPr>
          <w:sz w:val="16"/>
        </w:rPr>
      </w:pPr>
      <w:r w:rsidRPr="00687241">
        <w:rPr>
          <w:sz w:val="16"/>
        </w:rPr>
        <w:t>US leverage</w:t>
      </w:r>
    </w:p>
    <w:p w14:paraId="56DEA3E0" w14:textId="77777777" w:rsidR="00F51808" w:rsidRPr="00687241" w:rsidRDefault="00F51808" w:rsidP="00F51808">
      <w:pPr>
        <w:rPr>
          <w:sz w:val="16"/>
        </w:rPr>
      </w:pPr>
      <w:r w:rsidRPr="00687241">
        <w:rPr>
          <w:sz w:val="16"/>
        </w:rPr>
        <w:t>While it’s true that Russia and China are indeed major exporters of armaments, the claim that U.S. weapons can easily be replaced by other suppliers is not – at least not in the short term.</w:t>
      </w:r>
    </w:p>
    <w:p w14:paraId="3641AC55" w14:textId="77777777" w:rsidR="00F51808" w:rsidRPr="00687241" w:rsidRDefault="00F51808" w:rsidP="00F51808">
      <w:pPr>
        <w:rPr>
          <w:sz w:val="16"/>
        </w:rPr>
      </w:pPr>
      <w:r w:rsidRPr="00687241">
        <w:rPr>
          <w:sz w:val="16"/>
        </w:rPr>
        <w:t xml:space="preserve">First, </w:t>
      </w:r>
      <w:r w:rsidRPr="00861EE4">
        <w:rPr>
          <w:rStyle w:val="StyleUnderline"/>
          <w:highlight w:val="yellow"/>
        </w:rPr>
        <w:t>once a country is “locked in”</w:t>
      </w:r>
      <w:r w:rsidRPr="00687241">
        <w:rPr>
          <w:rStyle w:val="StyleUnderline"/>
        </w:rPr>
        <w:t xml:space="preserve"> to a specific kind of weapons system,</w:t>
      </w:r>
      <w:r w:rsidRPr="00687241">
        <w:rPr>
          <w:sz w:val="16"/>
        </w:rPr>
        <w:t xml:space="preserve"> such as planes, tanks or naval vessels, </w:t>
      </w:r>
      <w:r w:rsidRPr="00687241">
        <w:rPr>
          <w:rStyle w:val="StyleUnderline"/>
        </w:rPr>
        <w:t xml:space="preserve">the </w:t>
      </w:r>
      <w:r w:rsidRPr="00861EE4">
        <w:rPr>
          <w:rStyle w:val="Emphasis"/>
          <w:highlight w:val="yellow"/>
        </w:rPr>
        <w:t>cost to switch</w:t>
      </w:r>
      <w:r w:rsidRPr="00333C84">
        <w:rPr>
          <w:rStyle w:val="Emphasis"/>
        </w:rPr>
        <w:t xml:space="preserve"> to</w:t>
      </w:r>
      <w:r w:rsidRPr="00687241">
        <w:rPr>
          <w:rStyle w:val="Emphasis"/>
        </w:rPr>
        <w:t xml:space="preserve"> a different supplier </w:t>
      </w:r>
      <w:r w:rsidRPr="00861EE4">
        <w:rPr>
          <w:rStyle w:val="Emphasis"/>
          <w:highlight w:val="yellow"/>
        </w:rPr>
        <w:t>can be huge</w:t>
      </w:r>
      <w:r w:rsidRPr="00687241">
        <w:rPr>
          <w:sz w:val="16"/>
        </w:rPr>
        <w:t xml:space="preserve">. </w:t>
      </w:r>
      <w:r w:rsidRPr="00687241">
        <w:rPr>
          <w:rStyle w:val="StyleUnderline"/>
        </w:rPr>
        <w:t xml:space="preserve">Military personnel must be </w:t>
      </w:r>
      <w:r w:rsidRPr="00687241">
        <w:rPr>
          <w:rStyle w:val="Emphasis"/>
        </w:rPr>
        <w:t>retrained</w:t>
      </w:r>
      <w:r w:rsidRPr="00687241">
        <w:rPr>
          <w:rStyle w:val="StyleUnderline"/>
        </w:rPr>
        <w:t xml:space="preserve"> on new equipment, spare parts need to be replaced, and </w:t>
      </w:r>
      <w:r w:rsidRPr="00687241">
        <w:rPr>
          <w:rStyle w:val="Emphasis"/>
        </w:rPr>
        <w:t>operational changes</w:t>
      </w:r>
      <w:r w:rsidRPr="00687241">
        <w:rPr>
          <w:sz w:val="16"/>
        </w:rPr>
        <w:t xml:space="preserve"> </w:t>
      </w:r>
      <w:r w:rsidRPr="00687241">
        <w:rPr>
          <w:rStyle w:val="StyleUnderline"/>
        </w:rPr>
        <w:t>may be necessary.</w:t>
      </w:r>
    </w:p>
    <w:p w14:paraId="107CF832" w14:textId="77777777" w:rsidR="00F51808" w:rsidRPr="00687241" w:rsidRDefault="00F51808" w:rsidP="00F51808">
      <w:pPr>
        <w:rPr>
          <w:sz w:val="16"/>
        </w:rPr>
      </w:pPr>
      <w:r w:rsidRPr="00687241">
        <w:rPr>
          <w:rStyle w:val="StyleUnderline"/>
        </w:rPr>
        <w:t>After being so reliant on U.S. weapons systems for decades, the transition costs to buy from another country could be</w:t>
      </w:r>
      <w:r w:rsidRPr="00687241">
        <w:rPr>
          <w:sz w:val="16"/>
        </w:rPr>
        <w:t xml:space="preserve"> </w:t>
      </w:r>
      <w:r w:rsidRPr="00861EE4">
        <w:rPr>
          <w:rStyle w:val="Emphasis"/>
          <w:highlight w:val="yellow"/>
        </w:rPr>
        <w:t>prohibitive even for oil-rich Saudi Arabia</w:t>
      </w:r>
      <w:r w:rsidRPr="00687241">
        <w:rPr>
          <w:sz w:val="16"/>
        </w:rPr>
        <w:t>.</w:t>
      </w:r>
    </w:p>
    <w:p w14:paraId="254A5C4D" w14:textId="77777777" w:rsidR="00F51808" w:rsidRPr="00687241" w:rsidRDefault="00F51808" w:rsidP="00F51808">
      <w:pPr>
        <w:rPr>
          <w:sz w:val="16"/>
        </w:rPr>
      </w:pPr>
      <w:r w:rsidRPr="00687241">
        <w:rPr>
          <w:sz w:val="16"/>
        </w:rPr>
        <w:t xml:space="preserve">The second problem with Trump’s argument is that </w:t>
      </w:r>
      <w:r w:rsidRPr="00687241">
        <w:rPr>
          <w:rStyle w:val="StyleUnderline"/>
        </w:rPr>
        <w:t>armaments from Russia, China or elsewhere are simply not as sophisticated as U.S. weapons</w:t>
      </w:r>
      <w:r w:rsidRPr="00687241">
        <w:rPr>
          <w:sz w:val="16"/>
        </w:rPr>
        <w:t>, which is why they are usually cheaper – though the quality gap is quickly decreasing. To maintain its military superiority in the Middle East, Saudi Arabia has opted to purchase virtually all of its weapons from American and European companies.</w:t>
      </w:r>
    </w:p>
    <w:p w14:paraId="30C3AA0D" w14:textId="77777777" w:rsidR="00F51808" w:rsidRPr="00687241" w:rsidRDefault="00F51808" w:rsidP="00F51808">
      <w:pPr>
        <w:rPr>
          <w:rStyle w:val="StyleUnderline"/>
        </w:rPr>
      </w:pPr>
      <w:r w:rsidRPr="00861EE4">
        <w:rPr>
          <w:rStyle w:val="StyleUnderline"/>
          <w:highlight w:val="yellow"/>
        </w:rPr>
        <w:t>That is why the U.S.</w:t>
      </w:r>
      <w:r w:rsidRPr="00687241">
        <w:rPr>
          <w:rStyle w:val="StyleUnderline"/>
        </w:rPr>
        <w:t xml:space="preserve"> has </w:t>
      </w:r>
      <w:r w:rsidRPr="00861EE4">
        <w:rPr>
          <w:rStyle w:val="Emphasis"/>
          <w:highlight w:val="yellow"/>
        </w:rPr>
        <w:t>significant leverage</w:t>
      </w:r>
      <w:r w:rsidRPr="00687241">
        <w:rPr>
          <w:sz w:val="16"/>
        </w:rPr>
        <w:t xml:space="preserve"> </w:t>
      </w:r>
      <w:r w:rsidRPr="00687241">
        <w:rPr>
          <w:rStyle w:val="StyleUnderline"/>
        </w:rPr>
        <w:t xml:space="preserve">in this aspect of the relationship. </w:t>
      </w:r>
      <w:r w:rsidRPr="00861EE4">
        <w:rPr>
          <w:rStyle w:val="StyleUnderline"/>
          <w:highlight w:val="yellow"/>
        </w:rPr>
        <w:t>Any Saudi threat to retaliate</w:t>
      </w:r>
      <w:r w:rsidRPr="00687241">
        <w:rPr>
          <w:rStyle w:val="StyleUnderline"/>
        </w:rPr>
        <w:t xml:space="preserve"> against a ban on U.S. arms sales by buying weapons</w:t>
      </w:r>
      <w:r w:rsidRPr="00687241">
        <w:rPr>
          <w:sz w:val="16"/>
        </w:rPr>
        <w:t xml:space="preserve"> from countries that have not raised concerns about the Khashoggi disappearance </w:t>
      </w:r>
      <w:r w:rsidRPr="00861EE4">
        <w:rPr>
          <w:rStyle w:val="StyleUnderline"/>
          <w:highlight w:val="yellow"/>
        </w:rPr>
        <w:t xml:space="preserve">would </w:t>
      </w:r>
      <w:r w:rsidRPr="00861EE4">
        <w:rPr>
          <w:rStyle w:val="Emphasis"/>
          <w:highlight w:val="yellow"/>
        </w:rPr>
        <w:t>not be credible</w:t>
      </w:r>
      <w:r w:rsidRPr="00861EE4">
        <w:rPr>
          <w:sz w:val="16"/>
          <w:highlight w:val="yellow"/>
        </w:rPr>
        <w:t xml:space="preserve">. </w:t>
      </w:r>
      <w:r w:rsidRPr="00861EE4">
        <w:rPr>
          <w:rStyle w:val="StyleUnderline"/>
          <w:highlight w:val="yellow"/>
        </w:rPr>
        <w:t>And is</w:t>
      </w:r>
      <w:r w:rsidRPr="00687241">
        <w:rPr>
          <w:rStyle w:val="StyleUnderline"/>
        </w:rPr>
        <w:t xml:space="preserve"> probably </w:t>
      </w:r>
      <w:r w:rsidRPr="00861EE4">
        <w:rPr>
          <w:rStyle w:val="StyleUnderline"/>
          <w:highlight w:val="yellow"/>
        </w:rPr>
        <w:t>why</w:t>
      </w:r>
      <w:r w:rsidRPr="00687241">
        <w:rPr>
          <w:sz w:val="16"/>
        </w:rPr>
        <w:t xml:space="preserve">, despite worries in the White House, </w:t>
      </w:r>
      <w:r w:rsidRPr="00687241">
        <w:rPr>
          <w:rStyle w:val="StyleUnderline"/>
        </w:rPr>
        <w:t xml:space="preserve">such </w:t>
      </w:r>
      <w:r w:rsidRPr="00861EE4">
        <w:rPr>
          <w:rStyle w:val="StyleUnderline"/>
          <w:highlight w:val="yellow"/>
        </w:rPr>
        <w:t>a threat has not</w:t>
      </w:r>
      <w:r w:rsidRPr="00687241">
        <w:rPr>
          <w:rStyle w:val="StyleUnderline"/>
        </w:rPr>
        <w:t xml:space="preserve"> yet </w:t>
      </w:r>
      <w:r w:rsidRPr="00861EE4">
        <w:rPr>
          <w:rStyle w:val="StyleUnderline"/>
          <w:highlight w:val="yellow"/>
        </w:rPr>
        <w:t>been made</w:t>
      </w:r>
      <w:r w:rsidRPr="00687241">
        <w:rPr>
          <w:rStyle w:val="StyleUnderline"/>
        </w:rPr>
        <w:t>.</w:t>
      </w:r>
    </w:p>
    <w:p w14:paraId="5D5F716A" w14:textId="77777777" w:rsidR="00F51808" w:rsidRPr="00687241" w:rsidRDefault="00F51808" w:rsidP="00F51808">
      <w:pPr>
        <w:rPr>
          <w:sz w:val="16"/>
        </w:rPr>
      </w:pPr>
      <w:r w:rsidRPr="00687241">
        <w:rPr>
          <w:sz w:val="16"/>
        </w:rPr>
        <w:t>Selling ideals for short-term gains</w:t>
      </w:r>
    </w:p>
    <w:p w14:paraId="318ECE4B" w14:textId="77777777" w:rsidR="00F51808" w:rsidRPr="00687241" w:rsidRDefault="00F51808" w:rsidP="00F51808">
      <w:pPr>
        <w:rPr>
          <w:sz w:val="16"/>
        </w:rPr>
      </w:pPr>
      <w:r w:rsidRPr="00861EE4">
        <w:rPr>
          <w:rStyle w:val="StyleUnderline"/>
          <w:highlight w:val="yellow"/>
        </w:rPr>
        <w:t>Since</w:t>
      </w:r>
      <w:r w:rsidRPr="00687241">
        <w:rPr>
          <w:rStyle w:val="StyleUnderline"/>
        </w:rPr>
        <w:t xml:space="preserve"> the end of </w:t>
      </w:r>
      <w:r w:rsidRPr="00861EE4">
        <w:rPr>
          <w:rStyle w:val="StyleUnderline"/>
          <w:highlight w:val="yellow"/>
        </w:rPr>
        <w:t>World War II, the U.S.</w:t>
      </w:r>
      <w:r w:rsidRPr="00687241">
        <w:rPr>
          <w:rStyle w:val="StyleUnderline"/>
        </w:rPr>
        <w:t xml:space="preserve"> has </w:t>
      </w:r>
      <w:r w:rsidRPr="00861EE4">
        <w:rPr>
          <w:rStyle w:val="StyleUnderline"/>
          <w:highlight w:val="yellow"/>
        </w:rPr>
        <w:t>developed a</w:t>
      </w:r>
      <w:r w:rsidRPr="00861EE4">
        <w:rPr>
          <w:sz w:val="16"/>
          <w:highlight w:val="yellow"/>
        </w:rPr>
        <w:t xml:space="preserve"> </w:t>
      </w:r>
      <w:r w:rsidRPr="00861EE4">
        <w:rPr>
          <w:rStyle w:val="Emphasis"/>
          <w:highlight w:val="yellow"/>
        </w:rPr>
        <w:t>global reputation as a moral authority</w:t>
      </w:r>
      <w:r w:rsidRPr="00687241">
        <w:rPr>
          <w:sz w:val="16"/>
        </w:rPr>
        <w:t xml:space="preserve"> </w:t>
      </w:r>
      <w:r w:rsidRPr="00687241">
        <w:rPr>
          <w:rStyle w:val="StyleUnderline"/>
        </w:rPr>
        <w:t xml:space="preserve">championing </w:t>
      </w:r>
      <w:r w:rsidRPr="00687241">
        <w:rPr>
          <w:rStyle w:val="Emphasis"/>
        </w:rPr>
        <w:t>human rights</w:t>
      </w:r>
      <w:r w:rsidRPr="00687241">
        <w:rPr>
          <w:sz w:val="16"/>
        </w:rPr>
        <w:t>.</w:t>
      </w:r>
    </w:p>
    <w:p w14:paraId="4E8CE478" w14:textId="77777777" w:rsidR="00F51808" w:rsidRPr="00687241" w:rsidRDefault="00F51808" w:rsidP="00F51808">
      <w:pPr>
        <w:rPr>
          <w:sz w:val="16"/>
        </w:rPr>
      </w:pPr>
      <w:r w:rsidRPr="00687241">
        <w:rPr>
          <w:sz w:val="16"/>
        </w:rPr>
        <w:t>Yes, there have been many times when realpolitik took priority.</w:t>
      </w:r>
    </w:p>
    <w:p w14:paraId="0E25A58A" w14:textId="77777777" w:rsidR="00F51808" w:rsidRPr="00687241" w:rsidRDefault="00F51808" w:rsidP="00F51808">
      <w:pPr>
        <w:rPr>
          <w:sz w:val="16"/>
        </w:rPr>
      </w:pPr>
      <w:r w:rsidRPr="00687241">
        <w:rPr>
          <w:sz w:val="16"/>
        </w:rPr>
        <w:t xml:space="preserve">But despite these moments, </w:t>
      </w:r>
      <w:r w:rsidRPr="00687241">
        <w:rPr>
          <w:rStyle w:val="StyleUnderline"/>
        </w:rPr>
        <w:t>the U.S. managed also to maintain its authority by advocating respect for human rights as a global norm</w:t>
      </w:r>
      <w:r w:rsidRPr="00687241">
        <w:rPr>
          <w:sz w:val="16"/>
        </w:rPr>
        <w:t xml:space="preserve"> during the Cold War, and within many repressive regimes ever since.</w:t>
      </w:r>
    </w:p>
    <w:p w14:paraId="554C5FB8" w14:textId="77777777" w:rsidR="00F51808" w:rsidRPr="00687241" w:rsidRDefault="00F51808" w:rsidP="00F51808">
      <w:pPr>
        <w:rPr>
          <w:sz w:val="16"/>
        </w:rPr>
      </w:pPr>
      <w:r w:rsidRPr="00687241">
        <w:rPr>
          <w:sz w:val="16"/>
        </w:rPr>
        <w:t xml:space="preserve">With Khashoggi, </w:t>
      </w:r>
      <w:r w:rsidRPr="00861EE4">
        <w:rPr>
          <w:rStyle w:val="StyleUnderline"/>
          <w:highlight w:val="yellow"/>
        </w:rPr>
        <w:t xml:space="preserve">Trump is choosing to </w:t>
      </w:r>
      <w:r w:rsidRPr="00861EE4">
        <w:rPr>
          <w:rStyle w:val="Emphasis"/>
          <w:highlight w:val="yellow"/>
        </w:rPr>
        <w:t>give up that mantle completely</w:t>
      </w:r>
      <w:r w:rsidRPr="00687241">
        <w:rPr>
          <w:sz w:val="16"/>
        </w:rPr>
        <w:t xml:space="preserve"> </w:t>
      </w:r>
      <w:r w:rsidRPr="00687241">
        <w:rPr>
          <w:rStyle w:val="StyleUnderline"/>
        </w:rPr>
        <w:t xml:space="preserve">by </w:t>
      </w:r>
      <w:r w:rsidRPr="00861EE4">
        <w:rPr>
          <w:rStyle w:val="StyleUnderline"/>
          <w:highlight w:val="yellow"/>
        </w:rPr>
        <w:t>showing his priority is</w:t>
      </w:r>
      <w:r w:rsidRPr="00687241">
        <w:rPr>
          <w:rStyle w:val="StyleUnderline"/>
        </w:rPr>
        <w:t xml:space="preserve"> purely </w:t>
      </w:r>
      <w:r w:rsidRPr="00861EE4">
        <w:rPr>
          <w:rStyle w:val="StyleUnderline"/>
          <w:highlight w:val="yellow"/>
        </w:rPr>
        <w:t>economic, regardless of</w:t>
      </w:r>
      <w:r w:rsidRPr="00687241">
        <w:rPr>
          <w:rStyle w:val="StyleUnderline"/>
        </w:rPr>
        <w:t xml:space="preserve"> the </w:t>
      </w:r>
      <w:r w:rsidRPr="00861EE4">
        <w:rPr>
          <w:rStyle w:val="StyleUnderline"/>
          <w:highlight w:val="yellow"/>
        </w:rPr>
        <w:t>impact on</w:t>
      </w:r>
      <w:r w:rsidRPr="00687241">
        <w:rPr>
          <w:rStyle w:val="StyleUnderline"/>
        </w:rPr>
        <w:t xml:space="preserve"> the </w:t>
      </w:r>
      <w:r w:rsidRPr="00687241">
        <w:rPr>
          <w:rStyle w:val="Emphasis"/>
        </w:rPr>
        <w:t>U</w:t>
      </w:r>
      <w:r w:rsidRPr="00687241">
        <w:rPr>
          <w:rStyle w:val="StyleUnderline"/>
        </w:rPr>
        <w:t xml:space="preserve">nited </w:t>
      </w:r>
      <w:r w:rsidRPr="00687241">
        <w:rPr>
          <w:rStyle w:val="Emphasis"/>
        </w:rPr>
        <w:t>S</w:t>
      </w:r>
      <w:r w:rsidRPr="00687241">
        <w:rPr>
          <w:rStyle w:val="StyleUnderline"/>
        </w:rPr>
        <w:t xml:space="preserve">tates’ </w:t>
      </w:r>
      <w:r w:rsidRPr="00861EE4">
        <w:rPr>
          <w:rStyle w:val="Emphasis"/>
          <w:highlight w:val="yellow"/>
        </w:rPr>
        <w:t>global reputation</w:t>
      </w:r>
      <w:r w:rsidRPr="00687241">
        <w:rPr>
          <w:sz w:val="16"/>
        </w:rPr>
        <w:t xml:space="preserve">. </w:t>
      </w:r>
      <w:r w:rsidRPr="00687241">
        <w:rPr>
          <w:rStyle w:val="StyleUnderline"/>
        </w:rPr>
        <w:t xml:space="preserve">Such </w:t>
      </w:r>
      <w:r w:rsidRPr="00861EE4">
        <w:rPr>
          <w:rStyle w:val="StyleUnderline"/>
          <w:highlight w:val="yellow"/>
        </w:rPr>
        <w:t>a bald-faced strategy</w:t>
      </w:r>
      <w:r w:rsidRPr="00687241">
        <w:rPr>
          <w:sz w:val="16"/>
        </w:rPr>
        <w:t xml:space="preserve">, in my view, </w:t>
      </w:r>
      <w:r w:rsidRPr="00861EE4">
        <w:rPr>
          <w:rStyle w:val="StyleUnderline"/>
          <w:highlight w:val="yellow"/>
        </w:rPr>
        <w:t xml:space="preserve">sells American values short and </w:t>
      </w:r>
      <w:r w:rsidRPr="00861EE4">
        <w:rPr>
          <w:rStyle w:val="Emphasis"/>
          <w:highlight w:val="yellow"/>
        </w:rPr>
        <w:t>weakens U.S.</w:t>
      </w:r>
      <w:r w:rsidRPr="00687241">
        <w:rPr>
          <w:rStyle w:val="Emphasis"/>
        </w:rPr>
        <w:t xml:space="preserve"> </w:t>
      </w:r>
      <w:r w:rsidRPr="00333C84">
        <w:rPr>
          <w:rStyle w:val="Emphasis"/>
        </w:rPr>
        <w:t xml:space="preserve">global </w:t>
      </w:r>
      <w:r w:rsidRPr="00861EE4">
        <w:rPr>
          <w:rStyle w:val="Emphasis"/>
          <w:highlight w:val="yellow"/>
        </w:rPr>
        <w:t>credibility</w:t>
      </w:r>
      <w:r w:rsidRPr="00687241">
        <w:rPr>
          <w:sz w:val="16"/>
        </w:rPr>
        <w:t>.</w:t>
      </w:r>
    </w:p>
    <w:p w14:paraId="6E0105B6" w14:textId="77777777" w:rsidR="00F51808" w:rsidRDefault="00F51808" w:rsidP="00F51808"/>
    <w:p w14:paraId="3844F83A" w14:textId="77777777" w:rsidR="00F51808" w:rsidRDefault="00F51808" w:rsidP="00F51808">
      <w:pPr>
        <w:pStyle w:val="Heading3"/>
      </w:pPr>
      <w:r>
        <w:lastRenderedPageBreak/>
        <w:t>Embargo Key---1AR</w:t>
      </w:r>
    </w:p>
    <w:p w14:paraId="48F38C22" w14:textId="77777777" w:rsidR="00F51808" w:rsidRPr="00C429CD" w:rsidRDefault="00F51808" w:rsidP="00F51808">
      <w:pPr>
        <w:pStyle w:val="Heading4"/>
        <w:rPr>
          <w:rStyle w:val="Style13ptBold"/>
          <w:b/>
          <w:bCs w:val="0"/>
        </w:rPr>
      </w:pPr>
      <w:r>
        <w:rPr>
          <w:rStyle w:val="Style13ptBold"/>
          <w:b/>
          <w:bCs w:val="0"/>
        </w:rPr>
        <w:t>Clean break from military support is the only way to solve---our evidence is comparative to the CP</w:t>
      </w:r>
    </w:p>
    <w:p w14:paraId="4253BDA2" w14:textId="77777777" w:rsidR="00F51808" w:rsidRPr="00C429CD" w:rsidRDefault="00F51808" w:rsidP="00F51808">
      <w:pPr>
        <w:rPr>
          <w:rStyle w:val="StyleUnderline"/>
          <w:u w:val="none"/>
        </w:rPr>
      </w:pPr>
      <w:r>
        <w:t xml:space="preserve">Ryan </w:t>
      </w:r>
      <w:r w:rsidRPr="002F2CD6">
        <w:rPr>
          <w:rStyle w:val="Style13ptBold"/>
        </w:rPr>
        <w:t>Goodman 18</w:t>
      </w:r>
      <w:r>
        <w:t>, editor of Just Security, 10/22/18, “Options for Congress to Respond to Saudi Transgressions: Here’s What Works according to Former Senior U.S. Officials,” https://www.justsecurity.org/61172/effective-ineffective-congressional-responses-saudi-arabia-arm-sales-sanctions-khashoggi/</w:t>
      </w:r>
    </w:p>
    <w:p w14:paraId="219EBC0E" w14:textId="77777777" w:rsidR="00F51808" w:rsidRPr="00A63860" w:rsidRDefault="00F51808" w:rsidP="00F51808">
      <w:pPr>
        <w:rPr>
          <w:sz w:val="16"/>
        </w:rPr>
      </w:pPr>
      <w:r w:rsidRPr="00A63860">
        <w:rPr>
          <w:rStyle w:val="StyleUnderline"/>
        </w:rPr>
        <w:t>Another</w:t>
      </w:r>
      <w:r w:rsidRPr="00A63860">
        <w:rPr>
          <w:sz w:val="16"/>
        </w:rPr>
        <w:t xml:space="preserve"> former </w:t>
      </w:r>
      <w:r w:rsidRPr="00A63860">
        <w:rPr>
          <w:rStyle w:val="StyleUnderline"/>
        </w:rPr>
        <w:t xml:space="preserve">senior official </w:t>
      </w:r>
      <w:r w:rsidRPr="00DC6FB8">
        <w:rPr>
          <w:rStyle w:val="StyleUnderline"/>
        </w:rPr>
        <w:t xml:space="preserve">supported a </w:t>
      </w:r>
      <w:r w:rsidRPr="00DC6FB8">
        <w:rPr>
          <w:rStyle w:val="Emphasis"/>
        </w:rPr>
        <w:t>clean</w:t>
      </w:r>
      <w:r w:rsidRPr="00A63860">
        <w:rPr>
          <w:rStyle w:val="Emphasis"/>
        </w:rPr>
        <w:t xml:space="preserve"> break</w:t>
      </w:r>
      <w:r w:rsidRPr="00A63860">
        <w:rPr>
          <w:sz w:val="16"/>
        </w:rPr>
        <w:t xml:space="preserve"> </w:t>
      </w:r>
      <w:r w:rsidRPr="00A63860">
        <w:rPr>
          <w:rStyle w:val="StyleUnderline"/>
        </w:rPr>
        <w:t xml:space="preserve">from U.S. support for the Yemen war </w:t>
      </w:r>
      <w:r w:rsidRPr="00A63860">
        <w:rPr>
          <w:rStyle w:val="Emphasis"/>
        </w:rPr>
        <w:t>rather than a piecemeal approach</w:t>
      </w:r>
      <w:r w:rsidRPr="00A63860">
        <w:rPr>
          <w:sz w:val="16"/>
        </w:rPr>
        <w:t>. “</w:t>
      </w:r>
      <w:r w:rsidRPr="00A63860">
        <w:rPr>
          <w:rStyle w:val="StyleUnderline"/>
        </w:rPr>
        <w:t xml:space="preserve">On Yemen, </w:t>
      </w:r>
      <w:r w:rsidRPr="00861EE4">
        <w:rPr>
          <w:rStyle w:val="StyleUnderline"/>
          <w:highlight w:val="yellow"/>
        </w:rPr>
        <w:t>the best move would be</w:t>
      </w:r>
      <w:r w:rsidRPr="00A63860">
        <w:rPr>
          <w:sz w:val="16"/>
        </w:rPr>
        <w:t xml:space="preserve"> to support the Khanna-Murphy War Powers resolution. </w:t>
      </w:r>
      <w:r w:rsidRPr="00861EE4">
        <w:rPr>
          <w:rStyle w:val="StyleUnderline"/>
          <w:highlight w:val="yellow"/>
        </w:rPr>
        <w:t>A clean end to</w:t>
      </w:r>
      <w:r w:rsidRPr="00A63860">
        <w:rPr>
          <w:rStyle w:val="StyleUnderline"/>
        </w:rPr>
        <w:t xml:space="preserve"> US </w:t>
      </w:r>
      <w:r w:rsidRPr="00861EE4">
        <w:rPr>
          <w:rStyle w:val="StyleUnderline"/>
          <w:highlight w:val="yellow"/>
        </w:rPr>
        <w:t>military support for the</w:t>
      </w:r>
      <w:r w:rsidRPr="00A63860">
        <w:rPr>
          <w:rStyle w:val="StyleUnderline"/>
        </w:rPr>
        <w:t xml:space="preserve"> Saudi-UAE </w:t>
      </w:r>
      <w:r w:rsidRPr="00861EE4">
        <w:rPr>
          <w:rStyle w:val="StyleUnderline"/>
          <w:highlight w:val="yellow"/>
        </w:rPr>
        <w:t>war</w:t>
      </w:r>
      <w:r w:rsidRPr="00A63860">
        <w:rPr>
          <w:sz w:val="16"/>
        </w:rPr>
        <w:t xml:space="preserve"> in Yemen is </w:t>
      </w:r>
      <w:r w:rsidRPr="00861EE4">
        <w:rPr>
          <w:rStyle w:val="Emphasis"/>
          <w:highlight w:val="yellow"/>
        </w:rPr>
        <w:t>better than</w:t>
      </w:r>
      <w:r w:rsidRPr="00A63860">
        <w:rPr>
          <w:rStyle w:val="Emphasis"/>
        </w:rPr>
        <w:t xml:space="preserve"> more </w:t>
      </w:r>
      <w:r w:rsidRPr="00861EE4">
        <w:rPr>
          <w:rStyle w:val="Emphasis"/>
          <w:highlight w:val="yellow"/>
        </w:rPr>
        <w:t>targeted efforts to police</w:t>
      </w:r>
      <w:r w:rsidRPr="00A63860">
        <w:rPr>
          <w:rStyle w:val="Emphasis"/>
        </w:rPr>
        <w:t xml:space="preserve"> that </w:t>
      </w:r>
      <w:r w:rsidRPr="00C25794">
        <w:rPr>
          <w:rStyle w:val="Emphasis"/>
        </w:rPr>
        <w:t>support</w:t>
      </w:r>
      <w:r w:rsidRPr="00C25794">
        <w:rPr>
          <w:sz w:val="16"/>
        </w:rPr>
        <w:t xml:space="preserve"> (like the bar on in-flight refueling). </w:t>
      </w:r>
      <w:r w:rsidRPr="00C25794">
        <w:rPr>
          <w:rStyle w:val="StyleUnderline"/>
        </w:rPr>
        <w:t>Suspending existing DCS licenses and placing limits on</w:t>
      </w:r>
      <w:r w:rsidRPr="00A63860">
        <w:rPr>
          <w:rStyle w:val="StyleUnderline"/>
        </w:rPr>
        <w:t xml:space="preserve"> future foreign military </w:t>
      </w:r>
      <w:r w:rsidRPr="00861EE4">
        <w:rPr>
          <w:rStyle w:val="StyleUnderline"/>
          <w:highlight w:val="yellow"/>
        </w:rPr>
        <w:t>sales</w:t>
      </w:r>
      <w:r w:rsidRPr="00A63860">
        <w:rPr>
          <w:rStyle w:val="StyleUnderline"/>
        </w:rPr>
        <w:t xml:space="preserve"> for things like air-to-ground strike capabilities would be </w:t>
      </w:r>
      <w:r w:rsidRPr="00A63860">
        <w:rPr>
          <w:rStyle w:val="Emphasis"/>
        </w:rPr>
        <w:t>a natural supplement to this approach</w:t>
      </w:r>
      <w:r w:rsidRPr="00A63860">
        <w:rPr>
          <w:sz w:val="16"/>
        </w:rPr>
        <w:t>,” the former official said.</w:t>
      </w:r>
    </w:p>
    <w:p w14:paraId="61A13482" w14:textId="77777777" w:rsidR="00F51808" w:rsidRPr="00A63860" w:rsidRDefault="00F51808" w:rsidP="00F51808">
      <w:pPr>
        <w:rPr>
          <w:sz w:val="16"/>
        </w:rPr>
      </w:pPr>
      <w:r w:rsidRPr="00A63860">
        <w:rPr>
          <w:sz w:val="16"/>
        </w:rPr>
        <w:t xml:space="preserve">Jeffrey Prescott, who served as Special Assistant to the President and Senior Director for Iran, Iraq, Syria, and the Gulf States on the National Security Council and now a strategic consultant to the Penn Biden Center expressed a similar perspective, “My view is that </w:t>
      </w:r>
      <w:r w:rsidRPr="00A63860">
        <w:rPr>
          <w:rStyle w:val="StyleUnderline"/>
        </w:rPr>
        <w:t xml:space="preserve">the callous murder of Mr. </w:t>
      </w:r>
      <w:r w:rsidRPr="00861EE4">
        <w:rPr>
          <w:rStyle w:val="StyleUnderline"/>
          <w:highlight w:val="yellow"/>
        </w:rPr>
        <w:t>Khashoggi</w:t>
      </w:r>
      <w:r w:rsidRPr="00A63860">
        <w:rPr>
          <w:sz w:val="16"/>
        </w:rPr>
        <w:t xml:space="preserve"> — </w:t>
      </w:r>
      <w:r w:rsidRPr="00861EE4">
        <w:rPr>
          <w:rStyle w:val="StyleUnderline"/>
          <w:highlight w:val="yellow"/>
        </w:rPr>
        <w:t>and</w:t>
      </w:r>
      <w:r w:rsidRPr="00A63860">
        <w:rPr>
          <w:rStyle w:val="StyleUnderline"/>
        </w:rPr>
        <w:t xml:space="preserve"> the </w:t>
      </w:r>
      <w:r w:rsidRPr="00861EE4">
        <w:rPr>
          <w:rStyle w:val="StyleUnderline"/>
          <w:highlight w:val="yellow"/>
        </w:rPr>
        <w:t xml:space="preserve">Trump </w:t>
      </w:r>
      <w:r w:rsidRPr="00CA0A5F">
        <w:rPr>
          <w:rStyle w:val="StyleUnderline"/>
        </w:rPr>
        <w:t>administration’s clear impulse to sweep it under the rug</w:t>
      </w:r>
      <w:r w:rsidRPr="00A63860">
        <w:rPr>
          <w:sz w:val="16"/>
        </w:rPr>
        <w:t xml:space="preserve"> — </w:t>
      </w:r>
      <w:r w:rsidRPr="00861EE4">
        <w:rPr>
          <w:rStyle w:val="StyleUnderline"/>
          <w:highlight w:val="yellow"/>
        </w:rPr>
        <w:t>demonstrate</w:t>
      </w:r>
      <w:r w:rsidRPr="00CA0A5F">
        <w:rPr>
          <w:rStyle w:val="StyleUnderline"/>
        </w:rPr>
        <w:t xml:space="preserve">s how far the relationship with Saudi Arabia has gotten off track, and </w:t>
      </w:r>
      <w:r w:rsidRPr="00861EE4">
        <w:rPr>
          <w:rStyle w:val="StyleUnderline"/>
          <w:highlight w:val="yellow"/>
        </w:rPr>
        <w:t>the</w:t>
      </w:r>
      <w:r w:rsidRPr="00861EE4">
        <w:rPr>
          <w:sz w:val="16"/>
          <w:highlight w:val="yellow"/>
        </w:rPr>
        <w:t xml:space="preserve"> </w:t>
      </w:r>
      <w:r w:rsidRPr="00861EE4">
        <w:rPr>
          <w:rStyle w:val="Emphasis"/>
          <w:highlight w:val="yellow"/>
        </w:rPr>
        <w:t>need for serious consequences</w:t>
      </w:r>
      <w:r w:rsidRPr="00A63860">
        <w:rPr>
          <w:sz w:val="16"/>
        </w:rPr>
        <w:t>. As a start</w:t>
      </w:r>
      <w:r w:rsidRPr="00A63860">
        <w:rPr>
          <w:rStyle w:val="StyleUnderline"/>
        </w:rPr>
        <w:t>, we could use this moment to extricate ourselves from military involvement in the disastrous war</w:t>
      </w:r>
      <w:r w:rsidRPr="00A63860">
        <w:rPr>
          <w:sz w:val="16"/>
        </w:rPr>
        <w:t xml:space="preserve"> in Yemen, </w:t>
      </w:r>
      <w:r w:rsidRPr="00A63860">
        <w:rPr>
          <w:rStyle w:val="Emphasis"/>
        </w:rPr>
        <w:t>a step that is long overdue</w:t>
      </w:r>
      <w:r w:rsidRPr="00A63860">
        <w:rPr>
          <w:sz w:val="16"/>
        </w:rPr>
        <w:t xml:space="preserve">. Ideally </w:t>
      </w:r>
      <w:r w:rsidRPr="00A63860">
        <w:rPr>
          <w:rStyle w:val="StyleUnderline"/>
        </w:rPr>
        <w:t>we would simultaneously help push for a diplomatic resolution of the conflict</w:t>
      </w:r>
      <w:r w:rsidRPr="00A63860">
        <w:rPr>
          <w:sz w:val="16"/>
        </w:rPr>
        <w:t xml:space="preserve"> – necessary, not easy, and very unlikely given how little effort the Trump administration has put into serious diplomacy. But </w:t>
      </w:r>
      <w:r w:rsidRPr="00861EE4">
        <w:rPr>
          <w:rStyle w:val="StyleUnderline"/>
          <w:highlight w:val="yellow"/>
        </w:rPr>
        <w:t>washing our hands of involvement</w:t>
      </w:r>
      <w:r w:rsidRPr="00A63860">
        <w:rPr>
          <w:rStyle w:val="StyleUnderline"/>
        </w:rPr>
        <w:t xml:space="preserve"> in the war, </w:t>
      </w:r>
      <w:r w:rsidRPr="00861EE4">
        <w:rPr>
          <w:rStyle w:val="StyleUnderline"/>
          <w:highlight w:val="yellow"/>
        </w:rPr>
        <w:t>even in the absence of a</w:t>
      </w:r>
      <w:r w:rsidRPr="00A63860">
        <w:rPr>
          <w:rStyle w:val="StyleUnderline"/>
        </w:rPr>
        <w:t xml:space="preserve"> US </w:t>
      </w:r>
      <w:r w:rsidRPr="00861EE4">
        <w:rPr>
          <w:rStyle w:val="StyleUnderline"/>
          <w:highlight w:val="yellow"/>
        </w:rPr>
        <w:t>diplomatic push, will</w:t>
      </w:r>
      <w:r w:rsidRPr="00A63860">
        <w:rPr>
          <w:rStyle w:val="StyleUnderline"/>
        </w:rPr>
        <w:t xml:space="preserve"> still</w:t>
      </w:r>
      <w:r w:rsidRPr="00A63860">
        <w:rPr>
          <w:sz w:val="16"/>
        </w:rPr>
        <w:t xml:space="preserve"> </w:t>
      </w:r>
      <w:r w:rsidRPr="00A63860">
        <w:rPr>
          <w:rStyle w:val="Emphasis"/>
        </w:rPr>
        <w:t xml:space="preserve">put </w:t>
      </w:r>
      <w:r w:rsidRPr="00861EE4">
        <w:rPr>
          <w:rStyle w:val="Emphasis"/>
          <w:highlight w:val="yellow"/>
        </w:rPr>
        <w:t>pressure</w:t>
      </w:r>
      <w:r w:rsidRPr="00A63860">
        <w:rPr>
          <w:rStyle w:val="Emphasis"/>
        </w:rPr>
        <w:t xml:space="preserve"> on </w:t>
      </w:r>
      <w:r w:rsidRPr="00861EE4">
        <w:rPr>
          <w:rStyle w:val="Emphasis"/>
          <w:highlight w:val="yellow"/>
        </w:rPr>
        <w:t>UAE and Saudi to end the conflict</w:t>
      </w:r>
      <w:r w:rsidRPr="00A63860">
        <w:rPr>
          <w:sz w:val="16"/>
        </w:rPr>
        <w:t>.”</w:t>
      </w:r>
    </w:p>
    <w:p w14:paraId="00684DC0" w14:textId="77777777" w:rsidR="00F51808" w:rsidRPr="00BD54AF" w:rsidRDefault="00F51808" w:rsidP="00F51808">
      <w:pPr>
        <w:rPr>
          <w:sz w:val="16"/>
        </w:rPr>
      </w:pPr>
      <w:r w:rsidRPr="00A63860">
        <w:rPr>
          <w:sz w:val="16"/>
        </w:rPr>
        <w:t xml:space="preserve">Professor Mohamad Bazzi, who is writing a book on proxy wars between Saudi Arabia and Iran, had a similar assessment of the effectiveness of suspending US military support as a means to effectuate a resolution to the conflict. Bazzi told me, “Together, </w:t>
      </w:r>
      <w:r w:rsidRPr="00A63860">
        <w:rPr>
          <w:rStyle w:val="StyleUnderline"/>
        </w:rPr>
        <w:t>actions</w:t>
      </w:r>
      <w:r w:rsidRPr="00A63860">
        <w:rPr>
          <w:sz w:val="16"/>
        </w:rPr>
        <w:t xml:space="preserve"> 1, 2, and 3 (likely in that order of effectiveness) would go significantly beyond the Obama administration’s freeze on the sale of precision-guided munitions to Riyadh in late 2016. </w:t>
      </w:r>
      <w:r w:rsidRPr="00861EE4">
        <w:rPr>
          <w:rStyle w:val="StyleUnderline"/>
          <w:highlight w:val="yellow"/>
        </w:rPr>
        <w:t>They would signal</w:t>
      </w:r>
      <w:r w:rsidRPr="00A63860">
        <w:rPr>
          <w:rStyle w:val="StyleUnderline"/>
        </w:rPr>
        <w:t xml:space="preserve"> to the Saudis and Emiratis that </w:t>
      </w:r>
      <w:r w:rsidRPr="00861EE4">
        <w:rPr>
          <w:rStyle w:val="StyleUnderline"/>
          <w:highlight w:val="yellow"/>
        </w:rPr>
        <w:t>US</w:t>
      </w:r>
      <w:r w:rsidRPr="00A63860">
        <w:rPr>
          <w:rStyle w:val="StyleUnderline"/>
        </w:rPr>
        <w:t xml:space="preserve"> military </w:t>
      </w:r>
      <w:r w:rsidRPr="00861EE4">
        <w:rPr>
          <w:rStyle w:val="StyleUnderline"/>
          <w:highlight w:val="yellow"/>
        </w:rPr>
        <w:t>assistance will</w:t>
      </w:r>
      <w:r w:rsidRPr="00A63860">
        <w:rPr>
          <w:rStyle w:val="StyleUnderline"/>
        </w:rPr>
        <w:t xml:space="preserve"> now </w:t>
      </w:r>
      <w:r w:rsidRPr="00861EE4">
        <w:rPr>
          <w:rStyle w:val="StyleUnderline"/>
          <w:highlight w:val="yellow"/>
        </w:rPr>
        <w:t>truly become contingent on</w:t>
      </w:r>
      <w:r w:rsidRPr="00A63860">
        <w:rPr>
          <w:rStyle w:val="StyleUnderline"/>
        </w:rPr>
        <w:t xml:space="preserve"> progress in </w:t>
      </w:r>
      <w:r w:rsidRPr="00861EE4">
        <w:rPr>
          <w:rStyle w:val="StyleUnderline"/>
          <w:highlight w:val="yellow"/>
        </w:rPr>
        <w:t>political negotiations</w:t>
      </w:r>
      <w:r w:rsidRPr="00A63860">
        <w:rPr>
          <w:sz w:val="16"/>
        </w:rPr>
        <w:t xml:space="preserve">. I suspect </w:t>
      </w:r>
      <w:r w:rsidRPr="00861EE4">
        <w:rPr>
          <w:rStyle w:val="Emphasis"/>
          <w:highlight w:val="yellow"/>
        </w:rPr>
        <w:t>that’s the only way</w:t>
      </w:r>
      <w:r w:rsidRPr="00861EE4">
        <w:rPr>
          <w:sz w:val="16"/>
          <w:highlight w:val="yellow"/>
        </w:rPr>
        <w:t xml:space="preserve"> </w:t>
      </w:r>
      <w:r w:rsidRPr="00861EE4">
        <w:rPr>
          <w:rStyle w:val="StyleUnderline"/>
          <w:highlight w:val="yellow"/>
        </w:rPr>
        <w:t xml:space="preserve">Saudi and UAE leaders can be convinced to </w:t>
      </w:r>
      <w:r w:rsidRPr="00861EE4">
        <w:rPr>
          <w:rStyle w:val="Emphasis"/>
          <w:highlight w:val="yellow"/>
        </w:rPr>
        <w:t>pursue a political settlement</w:t>
      </w:r>
      <w:r w:rsidRPr="00A63860">
        <w:rPr>
          <w:sz w:val="16"/>
        </w:rPr>
        <w:t xml:space="preserve">, which the Trump administration agrees (at least rhetorically) is </w:t>
      </w:r>
      <w:r w:rsidRPr="00A63860">
        <w:rPr>
          <w:rStyle w:val="StyleUnderline"/>
        </w:rPr>
        <w:t xml:space="preserve">the path to </w:t>
      </w:r>
      <w:r w:rsidRPr="00A63860">
        <w:rPr>
          <w:rStyle w:val="Emphasis"/>
        </w:rPr>
        <w:t>ending this war</w:t>
      </w:r>
      <w:r w:rsidRPr="00A63860">
        <w:rPr>
          <w:sz w:val="16"/>
        </w:rPr>
        <w:t>.”</w:t>
      </w:r>
    </w:p>
    <w:p w14:paraId="3C7B6F27" w14:textId="77777777" w:rsidR="00F51808" w:rsidRPr="000B761F" w:rsidRDefault="00F51808" w:rsidP="00F51808"/>
    <w:p w14:paraId="6664120B" w14:textId="77777777" w:rsidR="00F51808" w:rsidRDefault="00F51808" w:rsidP="00F51808">
      <w:pPr>
        <w:pStyle w:val="Heading4"/>
      </w:pPr>
      <w:r>
        <w:t>Embargo key---US weapons will end up with Saudi proxies and only the plan builds in time to provide Yemen relief</w:t>
      </w:r>
    </w:p>
    <w:p w14:paraId="28152749" w14:textId="77777777" w:rsidR="00F51808" w:rsidRDefault="00F51808" w:rsidP="00F51808">
      <w:r>
        <w:t xml:space="preserve">Jennifer </w:t>
      </w:r>
      <w:r w:rsidRPr="00E10280">
        <w:rPr>
          <w:rStyle w:val="Style13ptBold"/>
        </w:rPr>
        <w:t>Spindel 19</w:t>
      </w:r>
      <w:r>
        <w:t>, assistant professor of international security at the University of Oklahoma, and the Associate Director of the Cyber Governance and Policy Center, 5/14/19, “THE CASE FOR SUSPENDING AMERICAN ARMS SALES TO SAUDI ARABIA,” https://warontherocks.com/2019/05/the-case-for-suspending-american-arms-sales-to-saudi-arabia/</w:t>
      </w:r>
    </w:p>
    <w:p w14:paraId="4E90D597" w14:textId="77777777" w:rsidR="00F51808" w:rsidRDefault="00F51808" w:rsidP="00F51808">
      <w:pPr>
        <w:rPr>
          <w:sz w:val="16"/>
        </w:rPr>
      </w:pPr>
      <w:r w:rsidRPr="006654F9">
        <w:rPr>
          <w:rStyle w:val="StyleUnderline"/>
        </w:rPr>
        <w:t xml:space="preserve">Beyond signaling, we know </w:t>
      </w:r>
      <w:r w:rsidRPr="00861EE4">
        <w:rPr>
          <w:rStyle w:val="Emphasis"/>
          <w:highlight w:val="yellow"/>
        </w:rPr>
        <w:t>U.S. arms</w:t>
      </w:r>
      <w:r w:rsidRPr="006654F9">
        <w:rPr>
          <w:rStyle w:val="Emphasis"/>
        </w:rPr>
        <w:t xml:space="preserve"> sales often </w:t>
      </w:r>
      <w:r w:rsidRPr="00861EE4">
        <w:rPr>
          <w:rStyle w:val="Emphasis"/>
          <w:highlight w:val="yellow"/>
        </w:rPr>
        <w:t>end up in the wrong hands</w:t>
      </w:r>
      <w:r w:rsidRPr="006654F9">
        <w:rPr>
          <w:rStyle w:val="StyleUnderline"/>
        </w:rPr>
        <w:t xml:space="preserve">, and have been </w:t>
      </w:r>
      <w:r w:rsidRPr="006654F9">
        <w:rPr>
          <w:rStyle w:val="Emphasis"/>
        </w:rPr>
        <w:t xml:space="preserve">used </w:t>
      </w:r>
      <w:r w:rsidRPr="00861EE4">
        <w:rPr>
          <w:rStyle w:val="Emphasis"/>
          <w:highlight w:val="yellow"/>
        </w:rPr>
        <w:t>in Yemen</w:t>
      </w:r>
      <w:r w:rsidRPr="00166BDE">
        <w:rPr>
          <w:sz w:val="16"/>
        </w:rPr>
        <w:t xml:space="preserve">. </w:t>
      </w:r>
      <w:r w:rsidRPr="00861EE4">
        <w:rPr>
          <w:rStyle w:val="StyleUnderline"/>
          <w:highlight w:val="yellow"/>
        </w:rPr>
        <w:t>The</w:t>
      </w:r>
      <w:r w:rsidRPr="006654F9">
        <w:rPr>
          <w:rStyle w:val="StyleUnderline"/>
        </w:rPr>
        <w:t xml:space="preserve"> Saudi-led </w:t>
      </w:r>
      <w:r w:rsidRPr="00861EE4">
        <w:rPr>
          <w:rStyle w:val="StyleUnderline"/>
          <w:highlight w:val="yellow"/>
        </w:rPr>
        <w:t>war</w:t>
      </w:r>
      <w:r w:rsidRPr="006654F9">
        <w:rPr>
          <w:rStyle w:val="StyleUnderline"/>
        </w:rPr>
        <w:t xml:space="preserve"> in Yemen </w:t>
      </w:r>
      <w:r w:rsidRPr="00861EE4">
        <w:rPr>
          <w:rStyle w:val="StyleUnderline"/>
          <w:highlight w:val="yellow"/>
        </w:rPr>
        <w:t xml:space="preserve">has led to </w:t>
      </w:r>
      <w:r w:rsidRPr="00861EE4">
        <w:rPr>
          <w:rStyle w:val="Emphasis"/>
          <w:highlight w:val="yellow"/>
        </w:rPr>
        <w:t>starvation</w:t>
      </w:r>
      <w:r w:rsidRPr="006654F9">
        <w:rPr>
          <w:rStyle w:val="Emphasis"/>
        </w:rPr>
        <w:t xml:space="preserve"> conditions</w:t>
      </w:r>
      <w:r w:rsidRPr="00166BDE">
        <w:rPr>
          <w:sz w:val="16"/>
        </w:rPr>
        <w:t xml:space="preserve">, </w:t>
      </w:r>
      <w:r w:rsidRPr="006654F9">
        <w:rPr>
          <w:rStyle w:val="StyleUnderline"/>
        </w:rPr>
        <w:t xml:space="preserve">caused thousands of civilian </w:t>
      </w:r>
      <w:r w:rsidRPr="00861EE4">
        <w:rPr>
          <w:rStyle w:val="StyleUnderline"/>
          <w:highlight w:val="yellow"/>
        </w:rPr>
        <w:t>casualties, and</w:t>
      </w:r>
      <w:r w:rsidRPr="006654F9">
        <w:rPr>
          <w:rStyle w:val="StyleUnderline"/>
        </w:rPr>
        <w:t xml:space="preserve"> has led to the </w:t>
      </w:r>
      <w:r w:rsidRPr="00861EE4">
        <w:rPr>
          <w:rStyle w:val="Emphasis"/>
          <w:highlight w:val="yellow"/>
        </w:rPr>
        <w:t>displacement</w:t>
      </w:r>
      <w:r w:rsidRPr="006654F9">
        <w:rPr>
          <w:rStyle w:val="StyleUnderline"/>
        </w:rPr>
        <w:t xml:space="preserve"> of millions of people. The </w:t>
      </w:r>
      <w:r w:rsidRPr="006654F9">
        <w:rPr>
          <w:rStyle w:val="Emphasis"/>
        </w:rPr>
        <w:t>U</w:t>
      </w:r>
      <w:r w:rsidRPr="006654F9">
        <w:rPr>
          <w:rStyle w:val="StyleUnderline"/>
        </w:rPr>
        <w:t xml:space="preserve">nited </w:t>
      </w:r>
      <w:r w:rsidRPr="006654F9">
        <w:rPr>
          <w:rStyle w:val="Emphasis"/>
        </w:rPr>
        <w:t>N</w:t>
      </w:r>
      <w:r w:rsidRPr="006654F9">
        <w:rPr>
          <w:rStyle w:val="StyleUnderline"/>
        </w:rPr>
        <w:t>ations</w:t>
      </w:r>
      <w:r w:rsidRPr="00166BDE">
        <w:rPr>
          <w:sz w:val="16"/>
        </w:rPr>
        <w:t xml:space="preserve"> </w:t>
      </w:r>
      <w:r w:rsidRPr="006654F9">
        <w:rPr>
          <w:rStyle w:val="StyleUnderline"/>
        </w:rPr>
        <w:t xml:space="preserve">estimates that </w:t>
      </w:r>
      <w:r w:rsidRPr="00861EE4">
        <w:rPr>
          <w:rStyle w:val="StyleUnderline"/>
          <w:highlight w:val="yellow"/>
        </w:rPr>
        <w:t>80 percent of Yemen’s population</w:t>
      </w:r>
      <w:r w:rsidRPr="00166BDE">
        <w:rPr>
          <w:sz w:val="16"/>
        </w:rPr>
        <w:t xml:space="preserve"> – 24 million people – </w:t>
      </w:r>
      <w:r w:rsidRPr="00861EE4">
        <w:rPr>
          <w:rStyle w:val="StyleUnderline"/>
          <w:highlight w:val="yellow"/>
        </w:rPr>
        <w:t>require</w:t>
      </w:r>
      <w:r w:rsidRPr="006654F9">
        <w:rPr>
          <w:rStyle w:val="StyleUnderline"/>
        </w:rPr>
        <w:t xml:space="preserve"> some form of </w:t>
      </w:r>
      <w:r w:rsidRPr="00861EE4">
        <w:rPr>
          <w:rStyle w:val="Emphasis"/>
          <w:highlight w:val="yellow"/>
        </w:rPr>
        <w:t>humanitarian or protection assistance</w:t>
      </w:r>
      <w:r w:rsidRPr="006654F9">
        <w:rPr>
          <w:rStyle w:val="StyleUnderline"/>
        </w:rPr>
        <w:t>, and that the severity of the situation is increasing</w:t>
      </w:r>
      <w:r w:rsidRPr="00166BDE">
        <w:rPr>
          <w:sz w:val="16"/>
        </w:rPr>
        <w:t>. Would an arms embargo create meaningful change in Yemen?</w:t>
      </w:r>
    </w:p>
    <w:p w14:paraId="255ED2EE" w14:textId="77777777" w:rsidR="00F51808" w:rsidRPr="00166BDE" w:rsidRDefault="00F51808" w:rsidP="00F51808">
      <w:pPr>
        <w:rPr>
          <w:sz w:val="16"/>
        </w:rPr>
      </w:pPr>
      <w:r w:rsidRPr="00861EE4">
        <w:rPr>
          <w:rStyle w:val="StyleUnderline"/>
          <w:highlight w:val="yellow"/>
        </w:rPr>
        <w:t>An</w:t>
      </w:r>
      <w:r w:rsidRPr="006654F9">
        <w:rPr>
          <w:rStyle w:val="StyleUnderline"/>
        </w:rPr>
        <w:t xml:space="preserve"> initial </w:t>
      </w:r>
      <w:r w:rsidRPr="00861EE4">
        <w:rPr>
          <w:rStyle w:val="StyleUnderline"/>
          <w:highlight w:val="yellow"/>
        </w:rPr>
        <w:t>effect of an embargo is</w:t>
      </w:r>
      <w:r w:rsidRPr="006654F9">
        <w:rPr>
          <w:rStyle w:val="StyleUnderline"/>
        </w:rPr>
        <w:t xml:space="preserve"> that </w:t>
      </w:r>
      <w:r w:rsidRPr="00861EE4">
        <w:rPr>
          <w:rStyle w:val="StyleUnderline"/>
          <w:highlight w:val="yellow"/>
        </w:rPr>
        <w:t>Saudi</w:t>
      </w:r>
      <w:r w:rsidRPr="006654F9">
        <w:rPr>
          <w:rStyle w:val="StyleUnderline"/>
        </w:rPr>
        <w:t xml:space="preserve"> Arabia </w:t>
      </w:r>
      <w:r w:rsidRPr="00861EE4">
        <w:rPr>
          <w:rStyle w:val="StyleUnderline"/>
          <w:highlight w:val="yellow"/>
        </w:rPr>
        <w:t>would have to</w:t>
      </w:r>
      <w:r w:rsidRPr="00861EE4">
        <w:rPr>
          <w:sz w:val="16"/>
          <w:highlight w:val="yellow"/>
        </w:rPr>
        <w:t xml:space="preserve"> </w:t>
      </w:r>
      <w:r w:rsidRPr="00861EE4">
        <w:rPr>
          <w:rStyle w:val="Emphasis"/>
          <w:highlight w:val="yellow"/>
        </w:rPr>
        <w:t>work harder to access war materiel</w:t>
      </w:r>
      <w:r w:rsidRPr="00166BDE">
        <w:rPr>
          <w:sz w:val="16"/>
        </w:rPr>
        <w:t xml:space="preserve">. As Jonathan Caverley noted, </w:t>
      </w:r>
      <w:r w:rsidRPr="006654F9">
        <w:rPr>
          <w:rStyle w:val="StyleUnderline"/>
        </w:rPr>
        <w:t xml:space="preserve">more than 60 percent of Saudi Arabia’s arms delivered in the past five years came from the </w:t>
      </w:r>
      <w:r w:rsidRPr="006654F9">
        <w:rPr>
          <w:rStyle w:val="Emphasis"/>
        </w:rPr>
        <w:t>U</w:t>
      </w:r>
      <w:r w:rsidRPr="006654F9">
        <w:rPr>
          <w:rStyle w:val="StyleUnderline"/>
        </w:rPr>
        <w:t xml:space="preserve">nited </w:t>
      </w:r>
      <w:r w:rsidRPr="006654F9">
        <w:rPr>
          <w:rStyle w:val="Emphasis"/>
        </w:rPr>
        <w:t>S</w:t>
      </w:r>
      <w:r w:rsidRPr="006654F9">
        <w:rPr>
          <w:rStyle w:val="StyleUnderline"/>
        </w:rPr>
        <w:t>tates</w:t>
      </w:r>
      <w:r w:rsidRPr="00166BDE">
        <w:rPr>
          <w:sz w:val="16"/>
        </w:rPr>
        <w:t xml:space="preserve">. </w:t>
      </w:r>
      <w:r w:rsidRPr="006654F9">
        <w:rPr>
          <w:rStyle w:val="StyleUnderline"/>
        </w:rPr>
        <w:t>Even if this percentage decreases over time,</w:t>
      </w:r>
      <w:r w:rsidRPr="00166BDE">
        <w:rPr>
          <w:sz w:val="16"/>
        </w:rPr>
        <w:t xml:space="preserve"> </w:t>
      </w:r>
      <w:r w:rsidRPr="00861EE4">
        <w:rPr>
          <w:rStyle w:val="Emphasis"/>
          <w:highlight w:val="yellow"/>
        </w:rPr>
        <w:t>it will be costly for Saudi</w:t>
      </w:r>
      <w:r w:rsidRPr="006654F9">
        <w:rPr>
          <w:rStyle w:val="Emphasis"/>
        </w:rPr>
        <w:t xml:space="preserve"> Arabia </w:t>
      </w:r>
      <w:r w:rsidRPr="00861EE4">
        <w:rPr>
          <w:rStyle w:val="Emphasis"/>
          <w:highlight w:val="yellow"/>
        </w:rPr>
        <w:t>to transition</w:t>
      </w:r>
      <w:r w:rsidRPr="00166BDE">
        <w:rPr>
          <w:sz w:val="16"/>
        </w:rPr>
        <w:t xml:space="preserve"> </w:t>
      </w:r>
      <w:r w:rsidRPr="006654F9">
        <w:rPr>
          <w:rStyle w:val="StyleUnderline"/>
        </w:rPr>
        <w:t>to a primarily Russian- or Chinese-supplied military. Though Saudi Arabia might be willing to pay</w:t>
      </w:r>
      <w:r w:rsidRPr="00166BDE">
        <w:rPr>
          <w:sz w:val="16"/>
        </w:rPr>
        <w:t xml:space="preserve"> this cost, </w:t>
      </w:r>
      <w:r w:rsidRPr="006654F9">
        <w:rPr>
          <w:rStyle w:val="StyleUnderline"/>
        </w:rPr>
        <w:t xml:space="preserve">it would still have to pay, </w:t>
      </w:r>
      <w:r w:rsidRPr="00861EE4">
        <w:rPr>
          <w:rStyle w:val="StyleUnderline"/>
          <w:highlight w:val="yellow"/>
        </w:rPr>
        <w:t xml:space="preserve">and </w:t>
      </w:r>
      <w:r w:rsidRPr="00861EE4">
        <w:rPr>
          <w:rStyle w:val="Emphasis"/>
          <w:highlight w:val="yellow"/>
        </w:rPr>
        <w:t>take</w:t>
      </w:r>
      <w:r w:rsidRPr="006654F9">
        <w:rPr>
          <w:rStyle w:val="Emphasis"/>
        </w:rPr>
        <w:t xml:space="preserve"> the </w:t>
      </w:r>
      <w:r w:rsidRPr="00861EE4">
        <w:rPr>
          <w:rStyle w:val="Emphasis"/>
          <w:highlight w:val="yellow"/>
        </w:rPr>
        <w:t>time</w:t>
      </w:r>
      <w:r w:rsidRPr="006654F9">
        <w:rPr>
          <w:rStyle w:val="Emphasis"/>
        </w:rPr>
        <w:t xml:space="preserve"> to transition</w:t>
      </w:r>
      <w:r w:rsidRPr="00166BDE">
        <w:rPr>
          <w:sz w:val="16"/>
        </w:rPr>
        <w:t xml:space="preserve"> </w:t>
      </w:r>
      <w:r w:rsidRPr="006654F9">
        <w:rPr>
          <w:rStyle w:val="StyleUnderline"/>
        </w:rPr>
        <w:t xml:space="preserve">to its new weapons systems. </w:t>
      </w:r>
      <w:r w:rsidRPr="00861EE4">
        <w:rPr>
          <w:rStyle w:val="StyleUnderline"/>
          <w:highlight w:val="yellow"/>
        </w:rPr>
        <w:t>This would represent a</w:t>
      </w:r>
      <w:r w:rsidRPr="006654F9">
        <w:rPr>
          <w:rStyle w:val="StyleUnderline"/>
        </w:rPr>
        <w:t xml:space="preserve"> brief </w:t>
      </w:r>
      <w:r w:rsidRPr="00861EE4">
        <w:rPr>
          <w:rStyle w:val="Emphasis"/>
          <w:highlight w:val="yellow"/>
        </w:rPr>
        <w:t>break in hostilities</w:t>
      </w:r>
      <w:r w:rsidRPr="00861EE4">
        <w:rPr>
          <w:rStyle w:val="StyleUnderline"/>
          <w:highlight w:val="yellow"/>
        </w:rPr>
        <w:t xml:space="preserve"> that could </w:t>
      </w:r>
      <w:r w:rsidRPr="00861EE4">
        <w:rPr>
          <w:rStyle w:val="Emphasis"/>
          <w:highlight w:val="yellow"/>
        </w:rPr>
        <w:t>facilitate</w:t>
      </w:r>
      <w:r w:rsidRPr="00166BDE">
        <w:rPr>
          <w:rStyle w:val="Emphasis"/>
        </w:rPr>
        <w:t xml:space="preserve"> the </w:t>
      </w:r>
      <w:r w:rsidRPr="00861EE4">
        <w:rPr>
          <w:rStyle w:val="Emphasis"/>
          <w:highlight w:val="yellow"/>
        </w:rPr>
        <w:t>delivery of aid and assistance</w:t>
      </w:r>
      <w:r w:rsidRPr="00861EE4">
        <w:rPr>
          <w:rStyle w:val="StyleUnderline"/>
          <w:highlight w:val="yellow"/>
        </w:rPr>
        <w:t xml:space="preserve"> in Yemen</w:t>
      </w:r>
      <w:r w:rsidRPr="00166BDE">
        <w:rPr>
          <w:sz w:val="16"/>
        </w:rPr>
        <w:t>.</w:t>
      </w:r>
    </w:p>
    <w:p w14:paraId="41CEBC78" w14:textId="77777777" w:rsidR="00F51808" w:rsidRDefault="00F51808" w:rsidP="00F51808"/>
    <w:bookmarkEnd w:id="2"/>
    <w:p w14:paraId="3321106D" w14:textId="77777777" w:rsidR="00F51808" w:rsidRPr="00585818" w:rsidRDefault="00F51808" w:rsidP="00F51808">
      <w:pPr>
        <w:pStyle w:val="Heading3"/>
      </w:pPr>
      <w:r>
        <w:lastRenderedPageBreak/>
        <w:t>AT: Sanctions Plank</w:t>
      </w:r>
    </w:p>
    <w:p w14:paraId="167FEE5B" w14:textId="77777777" w:rsidR="00F51808" w:rsidRDefault="00F51808" w:rsidP="00F51808">
      <w:pPr>
        <w:pStyle w:val="Heading4"/>
      </w:pPr>
      <w:r>
        <w:t>Saudi Arabia is too large to isolate with sanctions---the US would back down or only target small players</w:t>
      </w:r>
    </w:p>
    <w:p w14:paraId="44E7DAD8" w14:textId="77777777" w:rsidR="00F51808" w:rsidRDefault="00F51808" w:rsidP="00F51808">
      <w:r>
        <w:t xml:space="preserve">Jarrett </w:t>
      </w:r>
      <w:r w:rsidRPr="001046D1">
        <w:rPr>
          <w:rStyle w:val="Style13ptBold"/>
        </w:rPr>
        <w:t>Blanc 18</w:t>
      </w:r>
      <w:r>
        <w:t>, senior fellow at the Carnegie Endowment for International Peace, the State Department coordinator for Iran nuclear implementation under President Obama, 10/19/18, “How to Punish Saudi Arabia,” https://www.politico.com/magazine/story/2018/10/19/khashoggi-saudi-arabia-sanctions-221668</w:t>
      </w:r>
    </w:p>
    <w:p w14:paraId="0DC37CBE" w14:textId="77777777" w:rsidR="00F51808" w:rsidRPr="00A7780D" w:rsidRDefault="00F51808" w:rsidP="00F51808">
      <w:pPr>
        <w:rPr>
          <w:sz w:val="16"/>
        </w:rPr>
      </w:pPr>
      <w:r w:rsidRPr="00A870B1">
        <w:rPr>
          <w:rStyle w:val="StyleUnderline"/>
        </w:rPr>
        <w:t xml:space="preserve">Khashoggi’s murder demands a meaningful response from the </w:t>
      </w:r>
      <w:r w:rsidRPr="00A870B1">
        <w:rPr>
          <w:rStyle w:val="Emphasis"/>
        </w:rPr>
        <w:t>U</w:t>
      </w:r>
      <w:r w:rsidRPr="00A870B1">
        <w:rPr>
          <w:rStyle w:val="StyleUnderline"/>
        </w:rPr>
        <w:t xml:space="preserve">nited </w:t>
      </w:r>
      <w:r w:rsidRPr="00A870B1">
        <w:rPr>
          <w:rStyle w:val="Emphasis"/>
        </w:rPr>
        <w:t>S</w:t>
      </w:r>
      <w:r w:rsidRPr="00A870B1">
        <w:rPr>
          <w:rStyle w:val="StyleUnderline"/>
        </w:rPr>
        <w:t>tates</w:t>
      </w:r>
      <w:r w:rsidRPr="00A7780D">
        <w:rPr>
          <w:sz w:val="16"/>
        </w:rPr>
        <w:t xml:space="preserve">. Washington has a responsibility to stand up for U.S. residents—Khashoggi, a longtime journalist, was living in Virginia—and an interest in standing up for the free press. </w:t>
      </w:r>
      <w:r w:rsidRPr="00A870B1">
        <w:rPr>
          <w:rStyle w:val="StyleUnderline"/>
        </w:rPr>
        <w:t xml:space="preserve">But </w:t>
      </w:r>
      <w:r w:rsidRPr="00E5358D">
        <w:rPr>
          <w:rStyle w:val="Emphasis"/>
          <w:highlight w:val="yellow"/>
        </w:rPr>
        <w:t>sanctions are</w:t>
      </w:r>
      <w:r w:rsidRPr="00A870B1">
        <w:rPr>
          <w:rStyle w:val="Emphasis"/>
        </w:rPr>
        <w:t xml:space="preserve"> a </w:t>
      </w:r>
      <w:r w:rsidRPr="00E5358D">
        <w:rPr>
          <w:rStyle w:val="Emphasis"/>
          <w:highlight w:val="yellow"/>
        </w:rPr>
        <w:t>lazy and inadequate</w:t>
      </w:r>
      <w:r w:rsidRPr="00A870B1">
        <w:rPr>
          <w:rStyle w:val="Emphasis"/>
        </w:rPr>
        <w:t xml:space="preserve"> answer</w:t>
      </w:r>
      <w:r w:rsidRPr="00A7780D">
        <w:rPr>
          <w:sz w:val="16"/>
        </w:rPr>
        <w:t xml:space="preserve">. Instead, </w:t>
      </w:r>
      <w:r w:rsidRPr="00E5358D">
        <w:rPr>
          <w:rStyle w:val="StyleUnderline"/>
          <w:highlight w:val="yellow"/>
        </w:rPr>
        <w:t>the U.S. needs to distance itself from</w:t>
      </w:r>
      <w:r w:rsidRPr="00A870B1">
        <w:rPr>
          <w:rStyle w:val="StyleUnderline"/>
        </w:rPr>
        <w:t xml:space="preserve"> reckless </w:t>
      </w:r>
      <w:r w:rsidRPr="00E5358D">
        <w:rPr>
          <w:rStyle w:val="StyleUnderline"/>
          <w:highlight w:val="yellow"/>
        </w:rPr>
        <w:t>Saudi policies</w:t>
      </w:r>
      <w:r w:rsidRPr="00A870B1">
        <w:rPr>
          <w:rStyle w:val="StyleUnderline"/>
        </w:rPr>
        <w:t xml:space="preserve">. Trump has tools to do so. If he does not use them, </w:t>
      </w:r>
      <w:r w:rsidRPr="00A870B1">
        <w:rPr>
          <w:rStyle w:val="Emphasis"/>
        </w:rPr>
        <w:t>it’s time for Congress to step up</w:t>
      </w:r>
      <w:r w:rsidRPr="00A7780D">
        <w:rPr>
          <w:sz w:val="16"/>
        </w:rPr>
        <w:t>.</w:t>
      </w:r>
    </w:p>
    <w:p w14:paraId="1F954A8F" w14:textId="77777777" w:rsidR="00F51808" w:rsidRPr="00A7780D" w:rsidRDefault="00F51808" w:rsidP="00F51808">
      <w:pPr>
        <w:rPr>
          <w:sz w:val="16"/>
        </w:rPr>
      </w:pPr>
      <w:r w:rsidRPr="00455749">
        <w:rPr>
          <w:rStyle w:val="StyleUnderline"/>
        </w:rPr>
        <w:t>Talk about sanctioning Saudi Arabia is focused on the Global Magnitsky Act</w:t>
      </w:r>
      <w:r w:rsidRPr="00A7780D">
        <w:rPr>
          <w:sz w:val="16"/>
        </w:rPr>
        <w:t>, legislation that authorizes sanctions targeting individuals responsible for gross human rights abuses. In part, that is because the Trump administration has shown little appetite to hold autocrats to account, while Congress has a role in Magnitsky sanctions. Congress cannot force the executive to impose sanctions, but can embarrass it for choosing not to.</w:t>
      </w:r>
    </w:p>
    <w:p w14:paraId="3D5A1901" w14:textId="77777777" w:rsidR="00F51808" w:rsidRPr="00A7780D" w:rsidRDefault="00F51808" w:rsidP="00F51808">
      <w:pPr>
        <w:rPr>
          <w:sz w:val="16"/>
        </w:rPr>
      </w:pPr>
      <w:r w:rsidRPr="004579C5">
        <w:rPr>
          <w:rStyle w:val="StyleUnderline"/>
        </w:rPr>
        <w:t xml:space="preserve">The focus on Magnitsky is also an implicit acknowledgment that other broader sectoral or </w:t>
      </w:r>
      <w:r w:rsidRPr="00E5358D">
        <w:rPr>
          <w:rStyle w:val="Emphasis"/>
          <w:highlight w:val="yellow"/>
        </w:rPr>
        <w:t>national sanctions are ill-suited</w:t>
      </w:r>
      <w:r w:rsidRPr="004579C5">
        <w:rPr>
          <w:rStyle w:val="Emphasis"/>
        </w:rPr>
        <w:t xml:space="preserve"> to confronting Saudi Arabia</w:t>
      </w:r>
      <w:r w:rsidRPr="00A7780D">
        <w:rPr>
          <w:sz w:val="16"/>
        </w:rPr>
        <w:t xml:space="preserve">. Saudis close to the government have threatened that oil production could be withheld in response to U.S. sanctions, leading to a price spike. This threat is easy to exaggerate. Saudi Arabia could drive up prices, but in the long term, the Saudis themselves would suffer most from wild fluctuations. Still, </w:t>
      </w:r>
      <w:r w:rsidRPr="00E5358D">
        <w:rPr>
          <w:rStyle w:val="StyleUnderline"/>
          <w:highlight w:val="yellow"/>
        </w:rPr>
        <w:t>Saudi Arabia is</w:t>
      </w:r>
      <w:r w:rsidRPr="004579C5">
        <w:rPr>
          <w:rStyle w:val="StyleUnderline"/>
        </w:rPr>
        <w:t xml:space="preserve"> much more </w:t>
      </w:r>
      <w:r w:rsidRPr="00E5358D">
        <w:rPr>
          <w:rStyle w:val="StyleUnderline"/>
          <w:highlight w:val="yellow"/>
        </w:rPr>
        <w:t>integrated</w:t>
      </w:r>
      <w:r w:rsidRPr="004579C5">
        <w:rPr>
          <w:rStyle w:val="StyleUnderline"/>
        </w:rPr>
        <w:t xml:space="preserve"> in </w:t>
      </w:r>
      <w:r w:rsidRPr="00E5358D">
        <w:rPr>
          <w:rStyle w:val="StyleUnderline"/>
          <w:highlight w:val="yellow"/>
        </w:rPr>
        <w:t>and important to the world’s economy</w:t>
      </w:r>
      <w:r w:rsidRPr="004579C5">
        <w:rPr>
          <w:rStyle w:val="StyleUnderline"/>
        </w:rPr>
        <w:t xml:space="preserve"> than previous targets of broad-based sanctions like Iran, Cuba, Myanmar or even Russia</w:t>
      </w:r>
      <w:r w:rsidRPr="00A7780D">
        <w:rPr>
          <w:sz w:val="16"/>
        </w:rPr>
        <w:t xml:space="preserve">. </w:t>
      </w:r>
      <w:r w:rsidRPr="00E5358D">
        <w:rPr>
          <w:rStyle w:val="Emphasis"/>
          <w:highlight w:val="yellow"/>
        </w:rPr>
        <w:t>Trying to isolate them would be difficult and ineffective</w:t>
      </w:r>
      <w:r w:rsidRPr="00A7780D">
        <w:rPr>
          <w:sz w:val="16"/>
        </w:rPr>
        <w:t>, even if the Saudi oil weapon isn’t much of a threat.</w:t>
      </w:r>
    </w:p>
    <w:p w14:paraId="447E1906" w14:textId="77777777" w:rsidR="00F51808" w:rsidRDefault="00F51808" w:rsidP="00F51808">
      <w:r w:rsidRPr="004579C5">
        <w:rPr>
          <w:rStyle w:val="StyleUnderline"/>
        </w:rPr>
        <w:t>Neither Magnitsky sanctions nor broader economic sanctions are likely to be effective tools</w:t>
      </w:r>
      <w:r w:rsidRPr="00A7780D">
        <w:rPr>
          <w:sz w:val="16"/>
        </w:rPr>
        <w:t xml:space="preserve"> to change Saudi policies. If </w:t>
      </w:r>
      <w:r w:rsidRPr="00E5358D">
        <w:rPr>
          <w:rStyle w:val="StyleUnderline"/>
          <w:highlight w:val="yellow"/>
        </w:rPr>
        <w:t xml:space="preserve">Magnitsky sanctions are used to target </w:t>
      </w:r>
      <w:r w:rsidRPr="00E5358D">
        <w:rPr>
          <w:rStyle w:val="Emphasis"/>
          <w:highlight w:val="yellow"/>
        </w:rPr>
        <w:t>small fish</w:t>
      </w:r>
      <w:r w:rsidRPr="004579C5">
        <w:rPr>
          <w:rStyle w:val="StyleUnderline"/>
        </w:rPr>
        <w:t xml:space="preserve"> like the suspects in the murder</w:t>
      </w:r>
      <w:r w:rsidRPr="00A7780D">
        <w:rPr>
          <w:sz w:val="16"/>
        </w:rPr>
        <w:t xml:space="preserve"> or a carefully selected official scapegoat, the </w:t>
      </w:r>
      <w:r w:rsidRPr="004579C5">
        <w:rPr>
          <w:rStyle w:val="Emphasis"/>
        </w:rPr>
        <w:t>sanctions may feel righteous, but they will achieve little</w:t>
      </w:r>
      <w:r w:rsidRPr="00A7780D">
        <w:rPr>
          <w:sz w:val="16"/>
        </w:rPr>
        <w:t xml:space="preserve">. </w:t>
      </w:r>
      <w:r w:rsidRPr="004579C5">
        <w:rPr>
          <w:rStyle w:val="StyleUnderline"/>
        </w:rPr>
        <w:t>The House of Saud has plenty of ways to motivate its servants</w:t>
      </w:r>
      <w:r w:rsidRPr="00A7780D">
        <w:rPr>
          <w:sz w:val="16"/>
        </w:rPr>
        <w:t xml:space="preserve">. Magnitsky sanctions could instead target the senior-most officials, perhaps even the crown prince himself, making them feel even more righteous, but as with national or sectoral sanctions, </w:t>
      </w:r>
      <w:r w:rsidRPr="00E5358D">
        <w:rPr>
          <w:rStyle w:val="StyleUnderline"/>
          <w:highlight w:val="yellow"/>
        </w:rPr>
        <w:t>Saudi Arabia is just too big</w:t>
      </w:r>
      <w:r w:rsidRPr="004579C5">
        <w:rPr>
          <w:rStyle w:val="StyleUnderline"/>
        </w:rPr>
        <w:t xml:space="preserve"> to be isolated this way</w:t>
      </w:r>
      <w:r w:rsidRPr="00A7780D">
        <w:rPr>
          <w:sz w:val="16"/>
        </w:rPr>
        <w:t xml:space="preserve">. Also, like Russian oligarchs recently targeted for U.S. sanctions, </w:t>
      </w:r>
      <w:r w:rsidRPr="005F724D">
        <w:rPr>
          <w:rStyle w:val="StyleUnderline"/>
        </w:rPr>
        <w:t xml:space="preserve">Saudi </w:t>
      </w:r>
      <w:r w:rsidRPr="00E5358D">
        <w:rPr>
          <w:rStyle w:val="StyleUnderline"/>
          <w:highlight w:val="yellow"/>
        </w:rPr>
        <w:t>leaders own</w:t>
      </w:r>
      <w:r w:rsidRPr="005F724D">
        <w:rPr>
          <w:rStyle w:val="StyleUnderline"/>
        </w:rPr>
        <w:t xml:space="preserve"> such </w:t>
      </w:r>
      <w:r w:rsidRPr="00E5358D">
        <w:rPr>
          <w:rStyle w:val="StyleUnderline"/>
          <w:highlight w:val="yellow"/>
        </w:rPr>
        <w:t>vast portfolios of</w:t>
      </w:r>
      <w:r w:rsidRPr="005F724D">
        <w:rPr>
          <w:rStyle w:val="StyleUnderline"/>
        </w:rPr>
        <w:t xml:space="preserve"> international </w:t>
      </w:r>
      <w:r w:rsidRPr="00E5358D">
        <w:rPr>
          <w:rStyle w:val="StyleUnderline"/>
          <w:highlight w:val="yellow"/>
        </w:rPr>
        <w:t>assets</w:t>
      </w:r>
      <w:r w:rsidRPr="00E5358D">
        <w:rPr>
          <w:rStyle w:val="StyleUnderline"/>
        </w:rPr>
        <w:t xml:space="preserve"> that</w:t>
      </w:r>
      <w:r w:rsidRPr="005F724D">
        <w:rPr>
          <w:rStyle w:val="StyleUnderline"/>
        </w:rPr>
        <w:t xml:space="preserve"> </w:t>
      </w:r>
      <w:r w:rsidRPr="00E5358D">
        <w:rPr>
          <w:rStyle w:val="StyleUnderline"/>
          <w:highlight w:val="yellow"/>
        </w:rPr>
        <w:t>even targeted sanctions are</w:t>
      </w:r>
      <w:r w:rsidRPr="00E5358D">
        <w:rPr>
          <w:rStyle w:val="StyleUnderline"/>
        </w:rPr>
        <w:t xml:space="preserve"> likely</w:t>
      </w:r>
      <w:r w:rsidRPr="005F724D">
        <w:rPr>
          <w:rStyle w:val="StyleUnderline"/>
        </w:rPr>
        <w:t xml:space="preserve"> to have </w:t>
      </w:r>
      <w:r w:rsidRPr="00E5358D">
        <w:rPr>
          <w:rStyle w:val="StyleUnderline"/>
          <w:highlight w:val="yellow"/>
        </w:rPr>
        <w:t>difficult</w:t>
      </w:r>
      <w:r w:rsidRPr="005F724D">
        <w:rPr>
          <w:rStyle w:val="StyleUnderline"/>
        </w:rPr>
        <w:t>-to-predict economic consequences.</w:t>
      </w:r>
      <w:r w:rsidRPr="00A7780D">
        <w:rPr>
          <w:sz w:val="16"/>
        </w:rPr>
        <w:t xml:space="preserve"> If the latest example of Russia sanctions causing disruption in the global market for aluminum are precedent, </w:t>
      </w:r>
      <w:r w:rsidRPr="00E5358D">
        <w:rPr>
          <w:rStyle w:val="StyleUnderline"/>
          <w:highlight w:val="yellow"/>
        </w:rPr>
        <w:t>the U.S. will</w:t>
      </w:r>
      <w:r w:rsidRPr="00A7780D">
        <w:rPr>
          <w:sz w:val="16"/>
        </w:rPr>
        <w:t xml:space="preserve"> (and probably should) </w:t>
      </w:r>
      <w:r w:rsidRPr="00E5358D">
        <w:rPr>
          <w:rStyle w:val="StyleUnderline"/>
          <w:highlight w:val="yellow"/>
        </w:rPr>
        <w:t>back down rather than</w:t>
      </w:r>
      <w:r w:rsidRPr="005F724D">
        <w:rPr>
          <w:rStyle w:val="StyleUnderline"/>
        </w:rPr>
        <w:t xml:space="preserve"> </w:t>
      </w:r>
      <w:r w:rsidRPr="00E5358D">
        <w:rPr>
          <w:rStyle w:val="StyleUnderline"/>
          <w:highlight w:val="yellow"/>
        </w:rPr>
        <w:t>suffer the consequences of sanctioning</w:t>
      </w:r>
      <w:r w:rsidRPr="005F724D">
        <w:rPr>
          <w:rStyle w:val="StyleUnderline"/>
        </w:rPr>
        <w:t xml:space="preserve"> Saudi oligarchs </w:t>
      </w:r>
      <w:r w:rsidRPr="00E5358D">
        <w:rPr>
          <w:rStyle w:val="StyleUnderline"/>
          <w:highlight w:val="yellow"/>
        </w:rPr>
        <w:t>without a clear understanding of</w:t>
      </w:r>
      <w:r w:rsidRPr="005F724D">
        <w:rPr>
          <w:rStyle w:val="StyleUnderline"/>
        </w:rPr>
        <w:t xml:space="preserve"> </w:t>
      </w:r>
      <w:r w:rsidRPr="00E5358D">
        <w:rPr>
          <w:rStyle w:val="StyleUnderline"/>
          <w:highlight w:val="yellow"/>
        </w:rPr>
        <w:t xml:space="preserve">their </w:t>
      </w:r>
      <w:r w:rsidRPr="00E5358D">
        <w:rPr>
          <w:rStyle w:val="Emphasis"/>
          <w:highlight w:val="yellow"/>
        </w:rPr>
        <w:t>impact on the</w:t>
      </w:r>
      <w:r w:rsidRPr="005F724D">
        <w:rPr>
          <w:rStyle w:val="Emphasis"/>
        </w:rPr>
        <w:t xml:space="preserve"> global </w:t>
      </w:r>
      <w:r w:rsidRPr="00E5358D">
        <w:rPr>
          <w:rStyle w:val="Emphasis"/>
          <w:highlight w:val="yellow"/>
        </w:rPr>
        <w:t>economy</w:t>
      </w:r>
      <w:r w:rsidRPr="00A7780D">
        <w:rPr>
          <w:sz w:val="16"/>
        </w:rPr>
        <w:t>.</w:t>
      </w:r>
    </w:p>
    <w:p w14:paraId="3492D6F8" w14:textId="77777777" w:rsidR="00F51808" w:rsidRPr="000A5208" w:rsidRDefault="00F51808" w:rsidP="00F51808"/>
    <w:p w14:paraId="6C1AA7E3" w14:textId="2537DF66" w:rsidR="00F51808" w:rsidRDefault="00F51808" w:rsidP="00F51808">
      <w:pPr>
        <w:pStyle w:val="Heading3"/>
      </w:pPr>
      <w:r>
        <w:lastRenderedPageBreak/>
        <w:t xml:space="preserve">AT End Use Monitoring </w:t>
      </w:r>
    </w:p>
    <w:p w14:paraId="55A78FE6" w14:textId="77777777" w:rsidR="00F51808" w:rsidRDefault="00F51808" w:rsidP="00F51808">
      <w:pPr>
        <w:rPr>
          <w:rStyle w:val="StyleUnderline"/>
          <w:sz w:val="16"/>
          <w:u w:val="none"/>
        </w:rPr>
      </w:pPr>
    </w:p>
    <w:p w14:paraId="18483BB4" w14:textId="77777777" w:rsidR="00F51808" w:rsidRDefault="00F51808" w:rsidP="00F51808">
      <w:pPr>
        <w:pStyle w:val="Heading4"/>
      </w:pPr>
      <w:r>
        <w:t>End use monitoring fails—ensures US weapons end up in the wrong hands</w:t>
      </w:r>
    </w:p>
    <w:p w14:paraId="2627375E" w14:textId="77777777" w:rsidR="00F51808" w:rsidRPr="002D1DF4" w:rsidRDefault="00F51808" w:rsidP="00F51808">
      <w:pPr>
        <w:rPr>
          <w:rStyle w:val="Style13ptBold"/>
          <w:b w:val="0"/>
          <w:bCs w:val="0"/>
          <w:sz w:val="22"/>
          <w:szCs w:val="18"/>
        </w:rPr>
      </w:pPr>
      <w:r>
        <w:t xml:space="preserve">Trevor </w:t>
      </w:r>
      <w:r>
        <w:rPr>
          <w:rStyle w:val="Style13ptBold"/>
        </w:rPr>
        <w:t>Thrall et al 18</w:t>
      </w:r>
      <w:r>
        <w:rPr>
          <w:rStyle w:val="Style13ptBold"/>
          <w:b w:val="0"/>
          <w:bCs w:val="0"/>
          <w:sz w:val="22"/>
          <w:szCs w:val="18"/>
        </w:rPr>
        <w:t xml:space="preserve">, </w:t>
      </w:r>
      <w:r w:rsidRPr="002D1DF4">
        <w:rPr>
          <w:rStyle w:val="Style13ptBold"/>
          <w:b w:val="0"/>
          <w:bCs w:val="0"/>
          <w:sz w:val="22"/>
          <w:szCs w:val="18"/>
        </w:rPr>
        <w:t>a senior fellow for the Cato’s Institute’s Defense and Foreign Policy Department</w:t>
      </w:r>
      <w:r>
        <w:rPr>
          <w:rStyle w:val="Style13ptBold"/>
          <w:b w:val="0"/>
          <w:bCs w:val="0"/>
          <w:sz w:val="22"/>
          <w:szCs w:val="18"/>
        </w:rPr>
        <w:t>, 3/13/18, “</w:t>
      </w:r>
      <w:r w:rsidRPr="002D1DF4">
        <w:rPr>
          <w:rStyle w:val="Style13ptBold"/>
          <w:b w:val="0"/>
          <w:bCs w:val="0"/>
          <w:sz w:val="22"/>
          <w:szCs w:val="18"/>
        </w:rPr>
        <w:t>Risky Business: The Role of Arms Sales in U.S. Foreign Policy</w:t>
      </w:r>
      <w:r>
        <w:rPr>
          <w:rStyle w:val="Style13ptBold"/>
          <w:b w:val="0"/>
          <w:bCs w:val="0"/>
          <w:sz w:val="22"/>
          <w:szCs w:val="18"/>
        </w:rPr>
        <w:t xml:space="preserve">,” </w:t>
      </w:r>
      <w:r w:rsidRPr="002D1DF4">
        <w:rPr>
          <w:rStyle w:val="Style13ptBold"/>
          <w:b w:val="0"/>
          <w:bCs w:val="0"/>
          <w:sz w:val="22"/>
          <w:szCs w:val="18"/>
        </w:rPr>
        <w:t>https://www.cato.org/publications/policy-analysis/risky-business-role-arms-sales-us-foreign-policy#full</w:t>
      </w:r>
    </w:p>
    <w:p w14:paraId="4983D5DC" w14:textId="77777777" w:rsidR="00F51808" w:rsidRPr="00D10A1F" w:rsidRDefault="00F51808" w:rsidP="00F51808">
      <w:pPr>
        <w:rPr>
          <w:rStyle w:val="StyleUnderline"/>
          <w:sz w:val="16"/>
          <w:szCs w:val="32"/>
          <w:u w:val="none"/>
        </w:rPr>
      </w:pPr>
      <w:r w:rsidRPr="00D10A1F">
        <w:rPr>
          <w:rStyle w:val="StyleUnderline"/>
          <w:sz w:val="16"/>
          <w:szCs w:val="32"/>
          <w:u w:val="none"/>
        </w:rPr>
        <w:t xml:space="preserve">Dispersion. </w:t>
      </w:r>
      <w:r w:rsidRPr="00D02603">
        <w:rPr>
          <w:rStyle w:val="StyleUnderline"/>
        </w:rPr>
        <w:t>The United States uses a number of procedures to try to ensure that the weapons it sells actually go to authorized customers and to monitor the end use of the weapons so that they do not wind up being used for nefarious purposes</w:t>
      </w:r>
      <w:r w:rsidRPr="00D10A1F">
        <w:rPr>
          <w:rStyle w:val="StyleUnderline"/>
          <w:sz w:val="16"/>
          <w:szCs w:val="32"/>
          <w:u w:val="none"/>
        </w:rPr>
        <w:t>. The Department of State even compiles a list of banned countries, brokers, and customers. But most of these tools have proved ineffectual.86</w:t>
      </w:r>
    </w:p>
    <w:p w14:paraId="61B0220D" w14:textId="77777777" w:rsidR="00F51808" w:rsidRPr="00D10A1F" w:rsidRDefault="00F51808" w:rsidP="00F51808">
      <w:pPr>
        <w:rPr>
          <w:rStyle w:val="StyleUnderline"/>
        </w:rPr>
      </w:pPr>
      <w:r w:rsidRPr="00D10A1F">
        <w:rPr>
          <w:rStyle w:val="StyleUnderline"/>
        </w:rPr>
        <w:t>Programs like Blue Lantern and Golden Sentry aim to shed light on the service life of American weapons sold abroad through end-use monitoring</w:t>
      </w:r>
      <w:r w:rsidRPr="00D10A1F">
        <w:rPr>
          <w:rStyle w:val="StyleUnderline"/>
          <w:sz w:val="16"/>
          <w:szCs w:val="32"/>
          <w:u w:val="none"/>
        </w:rPr>
        <w:t xml:space="preserve">.87 </w:t>
      </w:r>
      <w:r w:rsidRPr="00D10A1F">
        <w:rPr>
          <w:rStyle w:val="StyleUnderline"/>
          <w:highlight w:val="yellow"/>
        </w:rPr>
        <w:t>While</w:t>
      </w:r>
      <w:r w:rsidRPr="00D10A1F">
        <w:rPr>
          <w:rStyle w:val="StyleUnderline"/>
        </w:rPr>
        <w:t xml:space="preserve"> the description of U.S</w:t>
      </w:r>
      <w:r w:rsidRPr="00D10A1F">
        <w:rPr>
          <w:rStyle w:val="StyleUnderline"/>
          <w:highlight w:val="yellow"/>
        </w:rPr>
        <w:t>. end-use monitoring</w:t>
      </w:r>
      <w:r w:rsidRPr="00D10A1F">
        <w:rPr>
          <w:rStyle w:val="StyleUnderline"/>
        </w:rPr>
        <w:t xml:space="preserve"> (“pre-license, post-license/pre-shipment, and post-shipment”) </w:t>
      </w:r>
      <w:r w:rsidRPr="00D10A1F">
        <w:rPr>
          <w:rStyle w:val="StyleUnderline"/>
          <w:highlight w:val="yellow"/>
        </w:rPr>
        <w:t>sounds comprehensive, it’s actually anything but</w:t>
      </w:r>
      <w:r w:rsidRPr="00D10A1F">
        <w:rPr>
          <w:rStyle w:val="StyleUnderline"/>
        </w:rPr>
        <w:t>.</w:t>
      </w:r>
      <w:r w:rsidRPr="00D10A1F">
        <w:rPr>
          <w:rStyle w:val="StyleUnderline"/>
          <w:sz w:val="16"/>
          <w:szCs w:val="32"/>
          <w:u w:val="none"/>
        </w:rPr>
        <w:t xml:space="preserve"> In fiscal year 2016, the agency in charge of approving and monitoring arms sales, the Directorate of Defense Trade Controls (DDTC), authorized 38,398 export-license applications — down more than 50 percent from 2012 after the government shifted some weapons to the Department of Commerce’s purview.88 </w:t>
      </w:r>
      <w:r w:rsidRPr="00D10A1F">
        <w:rPr>
          <w:rStyle w:val="StyleUnderline"/>
          <w:highlight w:val="yellow"/>
        </w:rPr>
        <w:t>To oversee more than 35,000 export licenses</w:t>
      </w:r>
      <w:r w:rsidRPr="00D10A1F">
        <w:rPr>
          <w:rStyle w:val="StyleUnderline"/>
        </w:rPr>
        <w:t xml:space="preserve"> annually, </w:t>
      </w:r>
      <w:r w:rsidRPr="00D10A1F">
        <w:rPr>
          <w:rStyle w:val="StyleUnderline"/>
          <w:highlight w:val="yellow"/>
        </w:rPr>
        <w:t>the DDTC has a full-time staff of only 171</w:t>
      </w:r>
      <w:r w:rsidRPr="00D10A1F">
        <w:rPr>
          <w:rStyle w:val="StyleUnderline"/>
        </w:rPr>
        <w:t xml:space="preserve"> people. </w:t>
      </w:r>
      <w:r w:rsidRPr="00D10A1F">
        <w:rPr>
          <w:rStyle w:val="StyleUnderline"/>
          <w:highlight w:val="yellow"/>
        </w:rPr>
        <w:t>The Blue Lantern program is</w:t>
      </w:r>
      <w:r w:rsidRPr="00D10A1F">
        <w:rPr>
          <w:rStyle w:val="StyleUnderline"/>
        </w:rPr>
        <w:t xml:space="preserve"> executed by embassy staff in recipient countries but </w:t>
      </w:r>
      <w:r w:rsidRPr="00D10A1F">
        <w:rPr>
          <w:rStyle w:val="StyleUnderline"/>
          <w:highlight w:val="yellow"/>
        </w:rPr>
        <w:t>administered back</w:t>
      </w:r>
      <w:r w:rsidRPr="00D10A1F">
        <w:rPr>
          <w:rStyle w:val="StyleUnderline"/>
        </w:rPr>
        <w:t xml:space="preserve"> in Washington </w:t>
      </w:r>
      <w:r w:rsidRPr="00D10A1F">
        <w:rPr>
          <w:rStyle w:val="StyleUnderline"/>
          <w:highlight w:val="yellow"/>
        </w:rPr>
        <w:t>by</w:t>
      </w:r>
      <w:r w:rsidRPr="00D10A1F">
        <w:rPr>
          <w:rStyle w:val="StyleUnderline"/>
        </w:rPr>
        <w:t xml:space="preserve"> only </w:t>
      </w:r>
      <w:r w:rsidRPr="00D10A1F">
        <w:rPr>
          <w:rStyle w:val="StyleUnderline"/>
          <w:highlight w:val="yellow"/>
        </w:rPr>
        <w:t>nine</w:t>
      </w:r>
      <w:r w:rsidRPr="00D10A1F">
        <w:rPr>
          <w:rStyle w:val="StyleUnderline"/>
        </w:rPr>
        <w:t xml:space="preserve"> State Department </w:t>
      </w:r>
      <w:r w:rsidRPr="00D10A1F">
        <w:rPr>
          <w:rStyle w:val="StyleUnderline"/>
          <w:highlight w:val="yellow"/>
        </w:rPr>
        <w:t>employees and three contractors</w:t>
      </w:r>
      <w:r w:rsidRPr="00D10A1F">
        <w:rPr>
          <w:rStyle w:val="StyleUnderline"/>
          <w:sz w:val="16"/>
          <w:szCs w:val="32"/>
          <w:u w:val="none"/>
        </w:rPr>
        <w:t xml:space="preserve">.89 </w:t>
      </w:r>
      <w:r w:rsidRPr="002D1DF4">
        <w:rPr>
          <w:rStyle w:val="StyleUnderline"/>
          <w:highlight w:val="yellow"/>
        </w:rPr>
        <w:t>Twelve people</w:t>
      </w:r>
      <w:r w:rsidRPr="00D10A1F">
        <w:rPr>
          <w:rStyle w:val="StyleUnderline"/>
        </w:rPr>
        <w:t xml:space="preserve"> </w:t>
      </w:r>
      <w:r w:rsidRPr="002D1DF4">
        <w:rPr>
          <w:rStyle w:val="StyleUnderline"/>
          <w:highlight w:val="yellow"/>
        </w:rPr>
        <w:t>can’t possibly track everything that happens to</w:t>
      </w:r>
      <w:r w:rsidRPr="00D10A1F">
        <w:rPr>
          <w:rStyle w:val="StyleUnderline"/>
        </w:rPr>
        <w:t xml:space="preserve"> billions of dollars’ worth of </w:t>
      </w:r>
      <w:r w:rsidRPr="002D1DF4">
        <w:rPr>
          <w:rStyle w:val="StyleUnderline"/>
          <w:highlight w:val="yellow"/>
        </w:rPr>
        <w:t>advanced weaponry</w:t>
      </w:r>
      <w:r w:rsidRPr="00D10A1F">
        <w:rPr>
          <w:rStyle w:val="StyleUnderline"/>
        </w:rPr>
        <w:t xml:space="preserve"> transferred to dozens of countries abroad each year.</w:t>
      </w:r>
    </w:p>
    <w:p w14:paraId="3D17315A" w14:textId="77777777" w:rsidR="00F51808" w:rsidRDefault="00F51808" w:rsidP="00F51808">
      <w:pPr>
        <w:rPr>
          <w:rStyle w:val="StyleUnderline"/>
          <w:szCs w:val="32"/>
          <w:u w:val="none"/>
        </w:rPr>
      </w:pPr>
      <w:r w:rsidRPr="00D10A1F">
        <w:rPr>
          <w:rStyle w:val="StyleUnderline"/>
        </w:rPr>
        <w:t xml:space="preserve">Nor is the process designed to correct problems. On one hand, end-use violations can result in individuals and companies being prevented from making future purchases. On the other hand, </w:t>
      </w:r>
      <w:r w:rsidRPr="002D1DF4">
        <w:rPr>
          <w:rStyle w:val="StyleUnderline"/>
          <w:highlight w:val="yellow"/>
        </w:rPr>
        <w:t>there is no evidence that end-use monitoring has changed the pattern of American arms sales</w:t>
      </w:r>
      <w:r w:rsidRPr="00D10A1F">
        <w:rPr>
          <w:rStyle w:val="StyleUnderline"/>
        </w:rPr>
        <w:t xml:space="preserve"> in any way</w:t>
      </w:r>
      <w:r w:rsidRPr="002D1DF4">
        <w:rPr>
          <w:rStyle w:val="StyleUnderline"/>
          <w:highlight w:val="yellow"/>
        </w:rPr>
        <w:t>. The United States</w:t>
      </w:r>
      <w:r w:rsidRPr="00D10A1F">
        <w:rPr>
          <w:rStyle w:val="StyleUnderline"/>
        </w:rPr>
        <w:t xml:space="preserve"> in truth </w:t>
      </w:r>
      <w:r w:rsidRPr="002D1DF4">
        <w:rPr>
          <w:rStyle w:val="StyleUnderline"/>
          <w:highlight w:val="yellow"/>
        </w:rPr>
        <w:t>has</w:t>
      </w:r>
      <w:r w:rsidRPr="00D10A1F">
        <w:rPr>
          <w:rStyle w:val="StyleUnderline"/>
        </w:rPr>
        <w:t xml:space="preserve"> little or </w:t>
      </w:r>
      <w:r w:rsidRPr="002D1DF4">
        <w:rPr>
          <w:rStyle w:val="StyleUnderline"/>
          <w:highlight w:val="yellow"/>
        </w:rPr>
        <w:t>no control over what happens to the weapons</w:t>
      </w:r>
      <w:r w:rsidRPr="00D10A1F">
        <w:rPr>
          <w:rStyle w:val="StyleUnderline"/>
        </w:rPr>
        <w:t xml:space="preserve"> it sells to other nations. </w:t>
      </w:r>
      <w:r w:rsidRPr="002D1DF4">
        <w:rPr>
          <w:rStyle w:val="StyleUnderline"/>
          <w:highlight w:val="yellow"/>
        </w:rPr>
        <w:t>The result is that</w:t>
      </w:r>
      <w:r w:rsidRPr="00D10A1F">
        <w:rPr>
          <w:rStyle w:val="StyleUnderline"/>
        </w:rPr>
        <w:t xml:space="preserve"> year after year </w:t>
      </w:r>
      <w:r w:rsidRPr="002D1DF4">
        <w:rPr>
          <w:rStyle w:val="StyleUnderline"/>
          <w:highlight w:val="yellow"/>
        </w:rPr>
        <w:t>weapons</w:t>
      </w:r>
      <w:r w:rsidRPr="00D10A1F">
        <w:rPr>
          <w:rStyle w:val="StyleUnderline"/>
        </w:rPr>
        <w:t xml:space="preserve"> of all kinds </w:t>
      </w:r>
      <w:r w:rsidRPr="002D1DF4">
        <w:rPr>
          <w:rStyle w:val="StyleUnderline"/>
          <w:highlight w:val="yellow"/>
        </w:rPr>
        <w:t>end up falling into the hands of unreliable</w:t>
      </w:r>
      <w:r w:rsidRPr="00D10A1F">
        <w:rPr>
          <w:rStyle w:val="StyleUnderline"/>
        </w:rPr>
        <w:t xml:space="preserve">, risky, </w:t>
      </w:r>
      <w:r w:rsidRPr="002D1DF4">
        <w:rPr>
          <w:rStyle w:val="StyleUnderline"/>
          <w:highlight w:val="yellow"/>
        </w:rPr>
        <w:t>or</w:t>
      </w:r>
      <w:r w:rsidRPr="00D10A1F">
        <w:rPr>
          <w:rStyle w:val="StyleUnderline"/>
        </w:rPr>
        <w:t xml:space="preserve"> just plain </w:t>
      </w:r>
      <w:r w:rsidRPr="002D1DF4">
        <w:rPr>
          <w:rStyle w:val="StyleUnderline"/>
          <w:highlight w:val="yellow"/>
        </w:rPr>
        <w:t>bad actors</w:t>
      </w:r>
      <w:r w:rsidRPr="00D10A1F">
        <w:rPr>
          <w:rStyle w:val="StyleUnderline"/>
        </w:rPr>
        <w:t>, at which point they’re used in ways neither the United States nor its customers intended</w:t>
      </w:r>
      <w:r w:rsidRPr="00D02603">
        <w:rPr>
          <w:rStyle w:val="StyleUnderline"/>
          <w:szCs w:val="32"/>
          <w:u w:val="none"/>
        </w:rPr>
        <w:t xml:space="preserve">. </w:t>
      </w:r>
      <w:r w:rsidRPr="00D10A1F">
        <w:rPr>
          <w:rStyle w:val="StyleUnderline"/>
        </w:rPr>
        <w:t xml:space="preserve">American weapons have frequently wound up being used against Americans in combat. And even more often, </w:t>
      </w:r>
      <w:r w:rsidRPr="002D1DF4">
        <w:rPr>
          <w:rStyle w:val="StyleUnderline"/>
          <w:highlight w:val="yellow"/>
        </w:rPr>
        <w:t>local and regional actors</w:t>
      </w:r>
      <w:r w:rsidRPr="00D10A1F">
        <w:rPr>
          <w:rStyle w:val="StyleUnderline"/>
        </w:rPr>
        <w:t xml:space="preserve">, including criminal gangs, </w:t>
      </w:r>
      <w:r w:rsidRPr="002D1DF4">
        <w:rPr>
          <w:rStyle w:val="StyleUnderline"/>
          <w:highlight w:val="yellow"/>
        </w:rPr>
        <w:t>have employed them in their own conflicts</w:t>
      </w:r>
      <w:r w:rsidRPr="00D10A1F">
        <w:rPr>
          <w:rStyle w:val="StyleUnderline"/>
        </w:rPr>
        <w:t xml:space="preserve">. In civil wars, regime collapse, or other extreme cases, </w:t>
      </w:r>
      <w:r w:rsidRPr="002D1DF4">
        <w:rPr>
          <w:rStyle w:val="StyleUnderline"/>
          <w:highlight w:val="yellow"/>
        </w:rPr>
        <w:t>factions steal weapons and use them for their own purposes, as ISIS did</w:t>
      </w:r>
      <w:r w:rsidRPr="00D10A1F">
        <w:rPr>
          <w:rStyle w:val="StyleUnderline"/>
        </w:rPr>
        <w:t xml:space="preserve"> in Iraq</w:t>
      </w:r>
      <w:r w:rsidRPr="00D02603">
        <w:rPr>
          <w:rStyle w:val="StyleUnderline"/>
          <w:szCs w:val="32"/>
          <w:u w:val="none"/>
        </w:rPr>
        <w:t>.90</w:t>
      </w:r>
    </w:p>
    <w:p w14:paraId="3DCD215D" w14:textId="77777777" w:rsidR="00F51808" w:rsidRPr="00D10A1F" w:rsidRDefault="00F51808" w:rsidP="00F51808">
      <w:pPr>
        <w:rPr>
          <w:rStyle w:val="StyleUnderline"/>
          <w:sz w:val="16"/>
          <w:szCs w:val="32"/>
          <w:u w:val="none"/>
        </w:rPr>
      </w:pPr>
      <w:r w:rsidRPr="00D10A1F">
        <w:rPr>
          <w:rStyle w:val="StyleUnderline"/>
        </w:rPr>
        <w:t>Iraq, as previously noted, provides an excellent case study in the inability of the United States to prevent dispersion. As part of U.S. efforts to rebuild Iraq’s military and security capabilities after the 2003 invasion, the United States sent Iraq roughly $2.5 billion worth of American weapons</w:t>
      </w:r>
      <w:r w:rsidRPr="00D10A1F">
        <w:rPr>
          <w:rStyle w:val="StyleUnderline"/>
          <w:sz w:val="16"/>
          <w:szCs w:val="32"/>
          <w:u w:val="none"/>
        </w:rPr>
        <w:t xml:space="preserve"> through 2014, including everything from small arms to “armored personnel carriers, military helicopters, transport aircraft, anti-tank missiles, tanks, artillery and drones.” 91</w:t>
      </w:r>
    </w:p>
    <w:p w14:paraId="0185B432" w14:textId="77777777" w:rsidR="00F51808" w:rsidRDefault="00F51808" w:rsidP="00F51808">
      <w:pPr>
        <w:rPr>
          <w:rStyle w:val="StyleUnderline"/>
        </w:rPr>
      </w:pPr>
      <w:r w:rsidRPr="00D10A1F">
        <w:rPr>
          <w:rStyle w:val="StyleUnderline"/>
        </w:rPr>
        <w:t>Despite the presence of thousands of U.S. troops in-country and the very close relationship between those troops and their Iraqi counterparts, many of those weapons went missing. Between 2003 and 2008 alone, 360,000 out of 1 million small arms disappeared, along with 2,300 Humvees. A sizable chunk of this weaponry would later end up in the hands of ISIS. The Iraqi army, trained and equipped by the American military, dissolved when faced by ISIS and left their weapons behind for the terrorist group to pick up and use for conquering and holding territory</w:t>
      </w:r>
      <w:r w:rsidRPr="00D10A1F">
        <w:rPr>
          <w:rStyle w:val="StyleUnderline"/>
          <w:sz w:val="16"/>
          <w:szCs w:val="32"/>
          <w:u w:val="none"/>
        </w:rPr>
        <w:t>. A UN Security Council report found that in June 2014 alone “ISIS seized sufficient Iraqi government stocks from the provinces of Anbar and Salah al-Din to arm and equip more than three Iraqi conventional army divisions.”</w:t>
      </w:r>
      <w:r w:rsidRPr="00D10A1F">
        <w:rPr>
          <w:rStyle w:val="StyleUnderline"/>
        </w:rPr>
        <w:t>92 Data collected by Conflict Armament Research in July and August of 2014 showed that 20 percent of ISIS’s ammunition was manufactured in the United States — likely seized from Iraqi military stocks</w:t>
      </w:r>
      <w:r w:rsidRPr="00D10A1F">
        <w:rPr>
          <w:rStyle w:val="StyleUnderline"/>
          <w:sz w:val="16"/>
          <w:szCs w:val="32"/>
          <w:u w:val="none"/>
        </w:rPr>
        <w:t xml:space="preserve">.93 </w:t>
      </w:r>
      <w:r w:rsidRPr="00D10A1F">
        <w:rPr>
          <w:rStyle w:val="StyleUnderline"/>
        </w:rPr>
        <w:t xml:space="preserve">In short, </w:t>
      </w:r>
      <w:r w:rsidRPr="002D1DF4">
        <w:rPr>
          <w:rStyle w:val="StyleUnderline"/>
          <w:highlight w:val="yellow"/>
        </w:rPr>
        <w:t>dispersion enabled the spread of ISIS and</w:t>
      </w:r>
      <w:r w:rsidRPr="00D10A1F">
        <w:rPr>
          <w:rStyle w:val="StyleUnderline"/>
        </w:rPr>
        <w:t xml:space="preserve"> dramatically r</w:t>
      </w:r>
      <w:r w:rsidRPr="002D1DF4">
        <w:rPr>
          <w:rStyle w:val="StyleUnderline"/>
          <w:highlight w:val="yellow"/>
        </w:rPr>
        <w:t>aised the costs</w:t>
      </w:r>
      <w:r w:rsidRPr="00D10A1F">
        <w:rPr>
          <w:rStyle w:val="StyleUnderline"/>
        </w:rPr>
        <w:t xml:space="preserve"> and dangers </w:t>
      </w:r>
      <w:r w:rsidRPr="002D1DF4">
        <w:rPr>
          <w:rStyle w:val="StyleUnderline"/>
          <w:highlight w:val="yellow"/>
        </w:rPr>
        <w:t>of confronting the group on the battlefield.</w:t>
      </w:r>
    </w:p>
    <w:p w14:paraId="015E999D" w14:textId="77777777" w:rsidR="00F51808" w:rsidRPr="00D10A1F" w:rsidRDefault="00F51808" w:rsidP="00F51808">
      <w:pPr>
        <w:rPr>
          <w:rStyle w:val="StyleUnderline"/>
        </w:rPr>
      </w:pPr>
    </w:p>
    <w:p w14:paraId="004DAF21" w14:textId="77777777" w:rsidR="00F51808" w:rsidRPr="00BA2C7B" w:rsidRDefault="00F51808" w:rsidP="00F51808"/>
    <w:p w14:paraId="4CEF4F5F" w14:textId="534B8A30" w:rsidR="00F51808" w:rsidRDefault="0003624A" w:rsidP="00F51808">
      <w:pPr>
        <w:pStyle w:val="Heading1"/>
      </w:pPr>
      <w:r>
        <w:lastRenderedPageBreak/>
        <w:t>*</w:t>
      </w:r>
      <w:r w:rsidR="00F51808">
        <w:t>Disads</w:t>
      </w:r>
      <w:r>
        <w:t>*</w:t>
      </w:r>
    </w:p>
    <w:p w14:paraId="44153278" w14:textId="140123EA" w:rsidR="00F51808" w:rsidRDefault="00F51808" w:rsidP="00F51808">
      <w:pPr>
        <w:pStyle w:val="Heading1"/>
      </w:pPr>
      <w:r>
        <w:lastRenderedPageBreak/>
        <w:t xml:space="preserve">Relations </w:t>
      </w:r>
    </w:p>
    <w:p w14:paraId="18BA5371" w14:textId="448E0EAB" w:rsidR="0003624A" w:rsidRPr="0003624A" w:rsidRDefault="0003624A" w:rsidP="0003624A">
      <w:pPr>
        <w:pStyle w:val="Heading2"/>
      </w:pPr>
      <w:r>
        <w:lastRenderedPageBreak/>
        <w:t>UQ</w:t>
      </w:r>
    </w:p>
    <w:p w14:paraId="7C3E0D5E" w14:textId="77777777" w:rsidR="00F51808" w:rsidRDefault="00F51808" w:rsidP="00F51808">
      <w:pPr>
        <w:pStyle w:val="Heading3"/>
      </w:pPr>
      <w:r>
        <w:lastRenderedPageBreak/>
        <w:t>2AC--- Relations Weak Now</w:t>
      </w:r>
    </w:p>
    <w:p w14:paraId="7393BEF0" w14:textId="77777777" w:rsidR="00F51808" w:rsidRDefault="00F51808" w:rsidP="00F51808">
      <w:pPr>
        <w:pStyle w:val="Heading4"/>
      </w:pPr>
      <w:r>
        <w:t xml:space="preserve">US- Saudi military relationship in limbo—intelligence and military contracts frozen after Khashoggi murder </w:t>
      </w:r>
    </w:p>
    <w:p w14:paraId="0610FDB2" w14:textId="77777777" w:rsidR="00F51808" w:rsidRPr="00743C8E" w:rsidRDefault="00F51808" w:rsidP="00F51808">
      <w:pPr>
        <w:rPr>
          <w:rStyle w:val="Style13ptBold"/>
          <w:b w:val="0"/>
          <w:bCs w:val="0"/>
          <w:sz w:val="22"/>
          <w:szCs w:val="18"/>
        </w:rPr>
      </w:pPr>
      <w:r>
        <w:t xml:space="preserve">David </w:t>
      </w:r>
      <w:r>
        <w:rPr>
          <w:rStyle w:val="Style13ptBold"/>
        </w:rPr>
        <w:t>Ignatius 19</w:t>
      </w:r>
      <w:r>
        <w:rPr>
          <w:rStyle w:val="Style13ptBold"/>
          <w:b w:val="0"/>
          <w:bCs w:val="0"/>
          <w:sz w:val="22"/>
          <w:szCs w:val="18"/>
        </w:rPr>
        <w:t>, Foreign affairs columnist for the Washington Post, 3/29/19, “</w:t>
      </w:r>
      <w:r w:rsidRPr="00743C8E">
        <w:rPr>
          <w:rStyle w:val="Style13ptBold"/>
          <w:b w:val="0"/>
          <w:bCs w:val="0"/>
          <w:sz w:val="22"/>
          <w:szCs w:val="18"/>
        </w:rPr>
        <w:t>How the mysteries of Khashoggi’s murder have rocked the U.S.-Saudi partnership</w:t>
      </w:r>
      <w:r>
        <w:rPr>
          <w:rStyle w:val="Style13ptBold"/>
          <w:b w:val="0"/>
          <w:bCs w:val="0"/>
          <w:sz w:val="22"/>
          <w:szCs w:val="18"/>
        </w:rPr>
        <w:t xml:space="preserve">,” </w:t>
      </w:r>
      <w:r w:rsidRPr="00743C8E">
        <w:rPr>
          <w:rStyle w:val="Style13ptBold"/>
          <w:b w:val="0"/>
          <w:bCs w:val="0"/>
          <w:sz w:val="22"/>
          <w:szCs w:val="18"/>
        </w:rPr>
        <w:t>https://www.washingtonpost.com/opinions/global-opinions/how-the-mysteries-of-khashoggis-murder-have-rocked-the-us-saudi-partnership/2019/03/29/cf060472-50af-11e9-a3f7-78b7525a8d5f_story.html?utm_term=.c5eb9c433b40</w:t>
      </w:r>
    </w:p>
    <w:p w14:paraId="54E1368E" w14:textId="77777777" w:rsidR="00F51808" w:rsidRDefault="00F51808" w:rsidP="00F51808">
      <w:pPr>
        <w:rPr>
          <w:rStyle w:val="StyleUnderline"/>
        </w:rPr>
      </w:pPr>
      <w:r w:rsidRPr="004E47A8">
        <w:rPr>
          <w:rStyle w:val="StyleUnderline"/>
        </w:rPr>
        <w:t xml:space="preserve">It has been nearly six months since Jamal Khashoggi was brutally murdered inside Saudi Arabia’s consulate in Istanbul, but the aftershocks continue. </w:t>
      </w:r>
      <w:r w:rsidRPr="00743C8E">
        <w:rPr>
          <w:rStyle w:val="StyleUnderline"/>
          <w:highlight w:val="yellow"/>
        </w:rPr>
        <w:t>The U.S.-Saudi</w:t>
      </w:r>
      <w:r w:rsidRPr="004E47A8">
        <w:rPr>
          <w:rStyle w:val="StyleUnderline"/>
        </w:rPr>
        <w:t xml:space="preserve"> defense and intelligence </w:t>
      </w:r>
      <w:r w:rsidRPr="00743C8E">
        <w:rPr>
          <w:rStyle w:val="StyleUnderline"/>
          <w:highlight w:val="yellow"/>
        </w:rPr>
        <w:t>partnership has been rocked</w:t>
      </w:r>
      <w:r w:rsidRPr="004E47A8">
        <w:rPr>
          <w:rStyle w:val="StyleUnderline"/>
        </w:rPr>
        <w:t>. The future of the relationship is on hold, pending answers from Riyadh.</w:t>
      </w:r>
    </w:p>
    <w:p w14:paraId="5EF6DBD2" w14:textId="77777777" w:rsidR="00F51808" w:rsidRPr="004E47A8" w:rsidRDefault="00F51808" w:rsidP="00F51808">
      <w:pPr>
        <w:rPr>
          <w:sz w:val="16"/>
          <w:szCs w:val="16"/>
        </w:rPr>
      </w:pPr>
      <w:r w:rsidRPr="004E47A8">
        <w:rPr>
          <w:sz w:val="16"/>
          <w:szCs w:val="16"/>
        </w:rPr>
        <w:t>Saudi Arabia still hasn’t explained officially how and why the Post Global Opinions columnist was killed. But Saudi and American sources have begun disclosing new information about the people and events surrounding Khashoggi’s fatal visit to Istanbul. They’ve described secret intelligence deals that are now frozen. And they’ve explained, in the clearest detail yet, how an operation that began as a kidnapping ended with a gasping, dying Khashoggi pleading: “I can’t breathe.”</w:t>
      </w:r>
    </w:p>
    <w:p w14:paraId="3F5BF941" w14:textId="77777777" w:rsidR="00F51808" w:rsidRPr="004E47A8" w:rsidRDefault="00F51808" w:rsidP="00F51808">
      <w:pPr>
        <w:rPr>
          <w:sz w:val="16"/>
          <w:szCs w:val="16"/>
        </w:rPr>
      </w:pPr>
      <w:r w:rsidRPr="004E47A8">
        <w:rPr>
          <w:sz w:val="16"/>
          <w:szCs w:val="16"/>
        </w:rPr>
        <w:t>The basic questions remain much the same as they did in October, when Khashoggi died: How was the Istanbul strike team that carried out the operation trained and controlled? What exact roles did Saudi Crown Prince Mohammed bin Salman and his close aides play in the killing? What new controls can be implemented, in Riyadh and Washington, to make sure that such a grisly murder of a journalist never happens again?</w:t>
      </w:r>
    </w:p>
    <w:p w14:paraId="46761704" w14:textId="77777777" w:rsidR="00F51808" w:rsidRPr="004E47A8" w:rsidRDefault="00F51808" w:rsidP="00F51808">
      <w:pPr>
        <w:rPr>
          <w:sz w:val="16"/>
          <w:szCs w:val="16"/>
        </w:rPr>
      </w:pPr>
      <w:r w:rsidRPr="004E47A8">
        <w:rPr>
          <w:sz w:val="16"/>
          <w:szCs w:val="16"/>
        </w:rPr>
        <w:t>And most important, will anyone be held accountable?</w:t>
      </w:r>
    </w:p>
    <w:p w14:paraId="3B5DDD94" w14:textId="77777777" w:rsidR="00F51808" w:rsidRDefault="00F51808" w:rsidP="00F51808">
      <w:pPr>
        <w:rPr>
          <w:rStyle w:val="StyleUnderline"/>
        </w:rPr>
      </w:pPr>
      <w:r w:rsidRPr="004E47A8">
        <w:rPr>
          <w:sz w:val="16"/>
        </w:rPr>
        <w:t xml:space="preserve">Saudi Arabia’s initial lies about the killing collapsed soon after Khashoggi disappeared on Oct. 2. But </w:t>
      </w:r>
      <w:r w:rsidRPr="00743C8E">
        <w:rPr>
          <w:rStyle w:val="StyleUnderline"/>
          <w:highlight w:val="yellow"/>
        </w:rPr>
        <w:t>MBS,</w:t>
      </w:r>
      <w:r w:rsidRPr="004E47A8">
        <w:rPr>
          <w:rStyle w:val="StyleUnderline"/>
        </w:rPr>
        <w:t xml:space="preserve"> as the crown prince is known, </w:t>
      </w:r>
      <w:r w:rsidRPr="00743C8E">
        <w:rPr>
          <w:rStyle w:val="StyleUnderline"/>
          <w:highlight w:val="yellow"/>
        </w:rPr>
        <w:t>still hasn’t taken responsibility</w:t>
      </w:r>
      <w:r w:rsidRPr="004E47A8">
        <w:rPr>
          <w:rStyle w:val="StyleUnderline"/>
        </w:rPr>
        <w:t xml:space="preserve"> for the killers’ actions, which were done on his behalf and perhaps his orders. </w:t>
      </w:r>
      <w:r w:rsidRPr="00743C8E">
        <w:rPr>
          <w:rStyle w:val="StyleUnderline"/>
          <w:highlight w:val="yellow"/>
        </w:rPr>
        <w:t>Until he provides</w:t>
      </w:r>
      <w:r w:rsidRPr="004E47A8">
        <w:rPr>
          <w:rStyle w:val="StyleUnderline"/>
        </w:rPr>
        <w:t xml:space="preserve"> real </w:t>
      </w:r>
      <w:r w:rsidRPr="00743C8E">
        <w:rPr>
          <w:rStyle w:val="StyleUnderline"/>
          <w:highlight w:val="yellow"/>
        </w:rPr>
        <w:t>answers, the U.S.-Saudi military</w:t>
      </w:r>
      <w:r w:rsidRPr="004E47A8">
        <w:rPr>
          <w:rStyle w:val="StyleUnderline"/>
        </w:rPr>
        <w:t xml:space="preserve"> and intelligence </w:t>
      </w:r>
      <w:r w:rsidRPr="00743C8E">
        <w:rPr>
          <w:rStyle w:val="StyleUnderline"/>
          <w:highlight w:val="yellow"/>
        </w:rPr>
        <w:t>partnership</w:t>
      </w:r>
      <w:r w:rsidRPr="004E47A8">
        <w:rPr>
          <w:rStyle w:val="StyleUnderline"/>
        </w:rPr>
        <w:t xml:space="preserve">, important for both countries’ security, </w:t>
      </w:r>
      <w:r w:rsidRPr="00743C8E">
        <w:rPr>
          <w:rStyle w:val="StyleUnderline"/>
          <w:highlight w:val="yellow"/>
        </w:rPr>
        <w:t>is</w:t>
      </w:r>
      <w:r w:rsidRPr="004E47A8">
        <w:rPr>
          <w:rStyle w:val="StyleUnderline"/>
        </w:rPr>
        <w:t xml:space="preserve"> likely to remain in </w:t>
      </w:r>
      <w:r w:rsidRPr="00743C8E">
        <w:rPr>
          <w:rStyle w:val="StyleUnderline"/>
          <w:highlight w:val="yellow"/>
        </w:rPr>
        <w:t>limbo.</w:t>
      </w:r>
    </w:p>
    <w:p w14:paraId="1B0A4A8A" w14:textId="77777777" w:rsidR="00F51808" w:rsidRPr="004E47A8" w:rsidRDefault="00F51808" w:rsidP="00F51808">
      <w:pPr>
        <w:rPr>
          <w:sz w:val="16"/>
          <w:szCs w:val="16"/>
        </w:rPr>
      </w:pPr>
      <w:r w:rsidRPr="004E47A8">
        <w:rPr>
          <w:sz w:val="16"/>
          <w:szCs w:val="16"/>
        </w:rPr>
        <w:t>This case is personal for us at The Post. Khashoggi was our colleague, and my friend for 15 years. To understand how his gruesome murder happened and whether it’s possible to rebuild the U.S.-Saudi relationship, I’ve interviewed more than a dozen knowledgeable American and Saudi sources, who revealed some previously secret details because they hope to establish new rules and accountability that might preserve the relationship. The sources requested anonymity because of the sensitivity of the information.</w:t>
      </w:r>
    </w:p>
    <w:p w14:paraId="74DA4674" w14:textId="77777777" w:rsidR="00F51808" w:rsidRDefault="00F51808" w:rsidP="00F51808">
      <w:pPr>
        <w:rPr>
          <w:rStyle w:val="StyleUnderline"/>
        </w:rPr>
      </w:pPr>
      <w:r w:rsidRPr="004E47A8">
        <w:rPr>
          <w:rStyle w:val="StyleUnderline"/>
        </w:rPr>
        <w:t xml:space="preserve">The bottom line is that unless the crown prince takes ownership of this issue and accepts blame for murderous deeds done in his name, his relationship with the United States will remain broken. Saudi officials claim that MBS has made changes, firing Saud al-Qahtani, his former covert-operations coordinator. But </w:t>
      </w:r>
      <w:r w:rsidRPr="00743C8E">
        <w:rPr>
          <w:rStyle w:val="StyleUnderline"/>
          <w:highlight w:val="yellow"/>
        </w:rPr>
        <w:t>the Saudi machine</w:t>
      </w:r>
      <w:r w:rsidRPr="004E47A8">
        <w:rPr>
          <w:rStyle w:val="StyleUnderline"/>
        </w:rPr>
        <w:t xml:space="preserve"> of repression </w:t>
      </w:r>
      <w:r w:rsidRPr="00743C8E">
        <w:rPr>
          <w:rStyle w:val="StyleUnderline"/>
          <w:highlight w:val="yellow"/>
        </w:rPr>
        <w:t>remains intact</w:t>
      </w:r>
      <w:r w:rsidRPr="004E47A8">
        <w:rPr>
          <w:rStyle w:val="StyleUnderline"/>
        </w:rPr>
        <w:t xml:space="preserve">, run by many of the same people who worked for Qahtani. U.S. officials worry that the young crown prince has become a Saudi version of Saddam Hussein, an authoritarian “modernizer.” </w:t>
      </w:r>
    </w:p>
    <w:p w14:paraId="74CDC46D" w14:textId="77777777" w:rsidR="00F51808" w:rsidRPr="004E47A8" w:rsidRDefault="00F51808" w:rsidP="00F51808">
      <w:pPr>
        <w:rPr>
          <w:sz w:val="16"/>
          <w:szCs w:val="16"/>
        </w:rPr>
      </w:pPr>
      <w:r w:rsidRPr="004E47A8">
        <w:rPr>
          <w:sz w:val="16"/>
          <w:szCs w:val="16"/>
        </w:rPr>
        <w:t>MBS took a small step toward placating critics Thursday when the kingdom announced it had freed three female human rights activists from prison while they await trial. Ten other women who campaigned for women to drive and on other issues remain in detention.</w:t>
      </w:r>
    </w:p>
    <w:p w14:paraId="14F58635" w14:textId="77777777" w:rsidR="00F51808" w:rsidRPr="004E47A8" w:rsidRDefault="00F51808" w:rsidP="00F51808">
      <w:pPr>
        <w:rPr>
          <w:sz w:val="16"/>
          <w:szCs w:val="16"/>
        </w:rPr>
      </w:pPr>
      <w:r w:rsidRPr="004E47A8">
        <w:rPr>
          <w:sz w:val="16"/>
          <w:szCs w:val="16"/>
        </w:rPr>
        <w:t>Prince Khalid bin Salman, a younger brother of the crown prince, former ambassador to Washington and now vice defense minister, discussed Saudi-American relations in an interview in Washington on Thursday. He said he hoped that despite intense criticism in Congress of Saudi Arabia in the wake of Khashoggi’s murder, the partnership can be repaired: “The relationship did not start in one day, and it will not end in one day.”</w:t>
      </w:r>
    </w:p>
    <w:p w14:paraId="2A2A556E" w14:textId="77777777" w:rsidR="00F51808" w:rsidRDefault="00F51808" w:rsidP="00F51808">
      <w:pPr>
        <w:rPr>
          <w:rStyle w:val="StyleUnderline"/>
        </w:rPr>
      </w:pPr>
      <w:r w:rsidRPr="004E47A8">
        <w:rPr>
          <w:sz w:val="16"/>
        </w:rPr>
        <w:t xml:space="preserve">The Saudi official met Thursday with Secretary of State Mike Pompeo. </w:t>
      </w:r>
      <w:r w:rsidRPr="004E47A8">
        <w:rPr>
          <w:rStyle w:val="StyleUnderline"/>
        </w:rPr>
        <w:t>The Trump administration wants to maintain good relations with the Saudis but faces</w:t>
      </w:r>
      <w:r w:rsidRPr="004E47A8">
        <w:rPr>
          <w:sz w:val="16"/>
        </w:rPr>
        <w:t xml:space="preserve"> some </w:t>
      </w:r>
      <w:r w:rsidRPr="004E47A8">
        <w:rPr>
          <w:rStyle w:val="StyleUnderline"/>
        </w:rPr>
        <w:t>strong congressional resistance.</w:t>
      </w:r>
    </w:p>
    <w:p w14:paraId="351C1CF3" w14:textId="77777777" w:rsidR="00F51808" w:rsidRDefault="00F51808" w:rsidP="00F51808">
      <w:pPr>
        <w:rPr>
          <w:rStyle w:val="StyleUnderline"/>
        </w:rPr>
      </w:pPr>
      <w:r w:rsidRPr="004E47A8">
        <w:rPr>
          <w:sz w:val="16"/>
        </w:rPr>
        <w:t>“The Saudis have internalized the idea that this will not blow over,” says Bernard Haykel, a Princeton professor who knows MBS well. “</w:t>
      </w:r>
      <w:r w:rsidRPr="004E47A8">
        <w:rPr>
          <w:rStyle w:val="StyleUnderline"/>
        </w:rPr>
        <w:t>They want to make good with Congress, but they don’t know how.”</w:t>
      </w:r>
    </w:p>
    <w:p w14:paraId="128F74C4" w14:textId="77777777" w:rsidR="00F51808" w:rsidRPr="004E47A8" w:rsidRDefault="00F51808" w:rsidP="00F51808">
      <w:pPr>
        <w:rPr>
          <w:sz w:val="16"/>
          <w:szCs w:val="16"/>
        </w:rPr>
      </w:pPr>
      <w:r w:rsidRPr="004E47A8">
        <w:rPr>
          <w:sz w:val="16"/>
          <w:szCs w:val="16"/>
        </w:rPr>
        <w:t>Dangerous tools</w:t>
      </w:r>
    </w:p>
    <w:p w14:paraId="247F388E" w14:textId="77777777" w:rsidR="00F51808" w:rsidRPr="004E47A8" w:rsidRDefault="00F51808" w:rsidP="00F51808">
      <w:pPr>
        <w:rPr>
          <w:sz w:val="16"/>
          <w:szCs w:val="16"/>
        </w:rPr>
      </w:pPr>
      <w:r w:rsidRPr="004E47A8">
        <w:rPr>
          <w:sz w:val="16"/>
          <w:szCs w:val="16"/>
        </w:rPr>
        <w:t>The Khashoggi story is a lesson in how U.S.-supported intelligence and special-operations capabilities can be misused by other countries. That’s the starkest conclusion that emerged from this reporting. Among these previously undisclosed findings:</w:t>
      </w:r>
    </w:p>
    <w:p w14:paraId="3FA95FA6" w14:textId="77777777" w:rsidR="00F51808" w:rsidRDefault="00F51808" w:rsidP="00F51808">
      <w:pPr>
        <w:rPr>
          <w:rStyle w:val="StyleUnderline"/>
        </w:rPr>
      </w:pPr>
      <w:r>
        <w:t>●</w:t>
      </w:r>
      <w:r w:rsidRPr="004E47A8">
        <w:rPr>
          <w:rStyle w:val="StyleUnderline"/>
        </w:rPr>
        <w:t xml:space="preserve">Some members of the Saudi Rapid Intervention Group that was sent to Istanbul received training in the United States, according to U.S. and Saudi sources. The CIA has cautioned other government agencies that some of this special-operations training might have been conducted by Tier 1 Group, an Arkansas-based company, under a State Department license. </w:t>
      </w:r>
      <w:r w:rsidRPr="00743C8E">
        <w:rPr>
          <w:rStyle w:val="StyleUnderline"/>
          <w:highlight w:val="yellow"/>
        </w:rPr>
        <w:t>The training</w:t>
      </w:r>
      <w:r w:rsidRPr="004E47A8">
        <w:rPr>
          <w:rStyle w:val="StyleUnderline"/>
        </w:rPr>
        <w:t xml:space="preserve"> occurred </w:t>
      </w:r>
      <w:r w:rsidRPr="00743C8E">
        <w:rPr>
          <w:rStyle w:val="StyleUnderline"/>
          <w:highlight w:val="yellow"/>
        </w:rPr>
        <w:t>before the Khashoggi incident</w:t>
      </w:r>
      <w:r w:rsidRPr="004E47A8">
        <w:rPr>
          <w:rStyle w:val="StyleUnderline"/>
        </w:rPr>
        <w:t xml:space="preserve">, as part of ongoing liaison with the Saudis, and it </w:t>
      </w:r>
      <w:r w:rsidRPr="00743C8E">
        <w:rPr>
          <w:rStyle w:val="StyleUnderline"/>
          <w:highlight w:val="yellow"/>
        </w:rPr>
        <w:t>hasn’t been resumed.</w:t>
      </w:r>
    </w:p>
    <w:p w14:paraId="5FC748C2" w14:textId="77777777" w:rsidR="00F51808" w:rsidRDefault="00F51808" w:rsidP="00F51808">
      <w:pPr>
        <w:rPr>
          <w:rStyle w:val="StyleUnderline"/>
        </w:rPr>
      </w:pPr>
      <w:r>
        <w:t>●</w:t>
      </w:r>
      <w:r w:rsidRPr="00743C8E">
        <w:rPr>
          <w:rStyle w:val="StyleUnderline"/>
          <w:highlight w:val="yellow"/>
        </w:rPr>
        <w:t>A U.S. plan to train and modernize</w:t>
      </w:r>
      <w:r w:rsidRPr="004E47A8">
        <w:rPr>
          <w:rStyle w:val="StyleUnderline"/>
        </w:rPr>
        <w:t xml:space="preserve"> the </w:t>
      </w:r>
      <w:r w:rsidRPr="00743C8E">
        <w:rPr>
          <w:rStyle w:val="StyleUnderline"/>
          <w:highlight w:val="yellow"/>
        </w:rPr>
        <w:t>Saudi intelligence service is also on hold</w:t>
      </w:r>
      <w:r w:rsidRPr="004E47A8">
        <w:rPr>
          <w:rStyle w:val="StyleUnderline"/>
        </w:rPr>
        <w:t>, pending State Department approval of a license. This project was developed by Culpeper National Security Solutions, a unit of DynCorp, with help from some prominent former CIA officials. No work on the project has been done.</w:t>
      </w:r>
    </w:p>
    <w:p w14:paraId="7B3F1210" w14:textId="77777777" w:rsidR="00F51808" w:rsidRPr="004E47A8" w:rsidRDefault="00F51808" w:rsidP="00F51808">
      <w:pPr>
        <w:rPr>
          <w:sz w:val="16"/>
          <w:szCs w:val="16"/>
        </w:rPr>
      </w:pPr>
      <w:r w:rsidRPr="004E47A8">
        <w:rPr>
          <w:sz w:val="16"/>
          <w:szCs w:val="16"/>
        </w:rPr>
        <w:t>●One of the Saudi contacts involved in planning the Culpeper training project was Maj. Gen. Ahmed al-Assiri, the Saudi deputy chief of intelligence, who Saudi officials say is under investigation because of his alleged involvement in the Istanbul operation.</w:t>
      </w:r>
    </w:p>
    <w:p w14:paraId="3DA4FCFA" w14:textId="77777777" w:rsidR="00F51808" w:rsidRPr="004E47A8" w:rsidRDefault="00F51808" w:rsidP="00F51808">
      <w:pPr>
        <w:rPr>
          <w:sz w:val="16"/>
        </w:rPr>
      </w:pPr>
      <w:r w:rsidRPr="004E47A8">
        <w:rPr>
          <w:sz w:val="16"/>
        </w:rPr>
        <w:lastRenderedPageBreak/>
        <w:t>●</w:t>
      </w:r>
      <w:r w:rsidRPr="004E47A8">
        <w:rPr>
          <w:rStyle w:val="StyleUnderline"/>
        </w:rPr>
        <w:t xml:space="preserve">Michael Morell, former acting director of the CIA, was publicly identified as Culpeper’s chairman of the board in 2017, but he no longer holds that position, according to a source familiar with the company. A second source said Morell withdrew from the project within days of Khashoggi’s murder because of his concern about the direction Saudi Arabia was heading. </w:t>
      </w:r>
      <w:r w:rsidRPr="004E47A8">
        <w:rPr>
          <w:sz w:val="16"/>
        </w:rPr>
        <w:t>Morell declined to comment.</w:t>
      </w:r>
    </w:p>
    <w:p w14:paraId="7D89E4C0" w14:textId="77777777" w:rsidR="00F51808" w:rsidRPr="004E47A8" w:rsidRDefault="00F51808" w:rsidP="00F51808">
      <w:pPr>
        <w:rPr>
          <w:sz w:val="16"/>
          <w:szCs w:val="16"/>
        </w:rPr>
      </w:pPr>
      <w:r w:rsidRPr="004E47A8">
        <w:rPr>
          <w:sz w:val="16"/>
          <w:szCs w:val="16"/>
        </w:rPr>
        <w:t xml:space="preserve">Tier 1 Group and DynCorp are both owned by affiliates of Cerberus Capital Management, a privately owned investment group based in New York. The company wouldn’t confirm or deny whether any of the 17 perpetrators of the Khashoggi killing who were sanctioned by the Treasury Department had been trained under the Tier 1 contract. But a source close to Cerberus said, “We know that this horrendous incident occurred” and that “companies must emphasize rigorous ethical evaluation policies” in light of such an event. </w:t>
      </w:r>
    </w:p>
    <w:p w14:paraId="2E19831A" w14:textId="77777777" w:rsidR="00F51808" w:rsidRPr="004E47A8" w:rsidRDefault="00F51808" w:rsidP="00F51808">
      <w:pPr>
        <w:rPr>
          <w:sz w:val="16"/>
          <w:szCs w:val="16"/>
        </w:rPr>
      </w:pPr>
      <w:r w:rsidRPr="004E47A8">
        <w:rPr>
          <w:sz w:val="16"/>
          <w:szCs w:val="16"/>
        </w:rPr>
        <w:t>●Stephen Feinberg, the co-chief executive of Cerberus, is also chairman of the President’s Intelligence Advisory Board, which provides independent counsel on intelligence matters. When he was appointed, critics argued there might be conflicts of interest. The source familiar with Cerberus’s business activities said that when Feinberg assumed the PIAB post, he divested his interest in all companies in the Cerberus portfolio that were involved in defense and intelligence matters, including Tier 1 Group and DynCorp. The divestment occurred before Khashoggi’s death and was unrelated, the source close to the company said. A Cerberus spokesman declined a request for comment by Feinberg.</w:t>
      </w:r>
    </w:p>
    <w:p w14:paraId="23C73EE9" w14:textId="77777777" w:rsidR="00F51808" w:rsidRPr="004E47A8" w:rsidRDefault="00F51808" w:rsidP="00F51808">
      <w:pPr>
        <w:rPr>
          <w:sz w:val="16"/>
        </w:rPr>
      </w:pPr>
      <w:r w:rsidRPr="004E47A8">
        <w:rPr>
          <w:sz w:val="16"/>
        </w:rPr>
        <w:t>●</w:t>
      </w:r>
      <w:r w:rsidRPr="00743C8E">
        <w:rPr>
          <w:rStyle w:val="StyleUnderline"/>
          <w:highlight w:val="yellow"/>
        </w:rPr>
        <w:t>NSO Grou</w:t>
      </w:r>
      <w:r w:rsidRPr="004E47A8">
        <w:rPr>
          <w:rStyle w:val="StyleUnderline"/>
        </w:rPr>
        <w:t>p, an Israeli-founded company that provides sophisticated tools for hacking mobile phones, has reviewed and modified its relationship with Saudi Arabia, according to a Saudi source</w:t>
      </w:r>
      <w:r w:rsidRPr="004E47A8">
        <w:rPr>
          <w:sz w:val="16"/>
        </w:rPr>
        <w:t xml:space="preserve">. The company, which was recently acquired by a London-based private equity firm called Novalpina Capital LLP, concluded after an internal review that its surveillance technology didn’t directly contribute to tracking Khashoggi on his way to his death. But </w:t>
      </w:r>
      <w:r w:rsidRPr="004E47A8">
        <w:rPr>
          <w:rStyle w:val="StyleUnderline"/>
        </w:rPr>
        <w:t xml:space="preserve">the company </w:t>
      </w:r>
      <w:r w:rsidRPr="00743C8E">
        <w:rPr>
          <w:rStyle w:val="StyleUnderline"/>
          <w:highlight w:val="yellow"/>
        </w:rPr>
        <w:t>has frozen new requests from the kingdom</w:t>
      </w:r>
      <w:r w:rsidRPr="004E47A8">
        <w:rPr>
          <w:rStyle w:val="StyleUnderline"/>
        </w:rPr>
        <w:t>, according to the Saudi source, because of concerns that its technology might have been misused</w:t>
      </w:r>
      <w:r w:rsidRPr="004E47A8">
        <w:rPr>
          <w:sz w:val="16"/>
        </w:rPr>
        <w:t>. The company declined to discuss any specific clients and wouldn’t confirm or deny this account.</w:t>
      </w:r>
    </w:p>
    <w:p w14:paraId="2DC5288B" w14:textId="77777777" w:rsidR="00F51808" w:rsidRDefault="00F51808" w:rsidP="00F51808">
      <w:pPr>
        <w:rPr>
          <w:rStyle w:val="StyleUnderline"/>
        </w:rPr>
      </w:pPr>
      <w:r w:rsidRPr="004E47A8">
        <w:rPr>
          <w:rStyle w:val="Emphasis"/>
        </w:rPr>
        <w:t xml:space="preserve">As </w:t>
      </w:r>
      <w:r w:rsidRPr="00743C8E">
        <w:rPr>
          <w:rStyle w:val="Emphasis"/>
          <w:highlight w:val="yellow"/>
        </w:rPr>
        <w:t>these corporate examples illustrate, the murder</w:t>
      </w:r>
      <w:r w:rsidRPr="004E47A8">
        <w:rPr>
          <w:rStyle w:val="Emphasis"/>
        </w:rPr>
        <w:t xml:space="preserve"> of a Post columnist </w:t>
      </w:r>
      <w:r w:rsidRPr="00743C8E">
        <w:rPr>
          <w:rStyle w:val="Emphasis"/>
          <w:highlight w:val="yellow"/>
        </w:rPr>
        <w:t>has affected the contour of the U.S.-Saudi relationship</w:t>
      </w:r>
      <w:r w:rsidRPr="004E47A8">
        <w:rPr>
          <w:sz w:val="16"/>
        </w:rPr>
        <w:t xml:space="preserve">. This partnership has been beneficial for both countries’ security, and it’s especially important now, at a time when the Trump administration is challenging Iranian meddling in the region. But </w:t>
      </w:r>
      <w:r w:rsidRPr="004E47A8">
        <w:rPr>
          <w:rStyle w:val="StyleUnderline"/>
        </w:rPr>
        <w:t xml:space="preserve">many current and former U.S. officials believe that without clearer rules and accountability, </w:t>
      </w:r>
      <w:r w:rsidRPr="00743C8E">
        <w:rPr>
          <w:rStyle w:val="StyleUnderline"/>
          <w:highlight w:val="yellow"/>
        </w:rPr>
        <w:t>the partnership might be unsustainable, given vocal opposition from</w:t>
      </w:r>
      <w:r w:rsidRPr="004E47A8">
        <w:rPr>
          <w:rStyle w:val="StyleUnderline"/>
        </w:rPr>
        <w:t xml:space="preserve"> many members of </w:t>
      </w:r>
      <w:r w:rsidRPr="00743C8E">
        <w:rPr>
          <w:rStyle w:val="StyleUnderline"/>
          <w:highlight w:val="yellow"/>
        </w:rPr>
        <w:t>Congress.</w:t>
      </w:r>
    </w:p>
    <w:p w14:paraId="7FB1234D" w14:textId="77777777" w:rsidR="00F51808" w:rsidRPr="004E47A8" w:rsidRDefault="00F51808" w:rsidP="00F51808">
      <w:pPr>
        <w:rPr>
          <w:sz w:val="16"/>
          <w:szCs w:val="16"/>
        </w:rPr>
      </w:pPr>
      <w:r w:rsidRPr="004E47A8">
        <w:rPr>
          <w:sz w:val="16"/>
          <w:szCs w:val="16"/>
        </w:rPr>
        <w:t>Birth of a strike team</w:t>
      </w:r>
    </w:p>
    <w:p w14:paraId="49A433C3" w14:textId="77777777" w:rsidR="00F51808" w:rsidRPr="004E47A8" w:rsidRDefault="00F51808" w:rsidP="00F51808">
      <w:pPr>
        <w:rPr>
          <w:sz w:val="16"/>
          <w:szCs w:val="16"/>
        </w:rPr>
      </w:pPr>
      <w:r w:rsidRPr="004E47A8">
        <w:rPr>
          <w:sz w:val="16"/>
          <w:szCs w:val="16"/>
        </w:rPr>
        <w:t>Understanding how the murder in Istanbul happened begins with MBS and Qahtani, his Iago-like adviser. Starting in 2015, when King Salman took the throne and a few months later installed his son Mohammed in the royal succession, Qahtani began using the royal court to suppress dissent. His base of operations was the Center for Studies and Media Affairs, but behind this bland-sounding front, Qahtani began assembling a team drawn from the Saudi intelligence services and military. And he began purchasing surveillance tools from NSO and other vendors.</w:t>
      </w:r>
    </w:p>
    <w:p w14:paraId="3B62A42B" w14:textId="77777777" w:rsidR="00F51808" w:rsidRPr="004E47A8" w:rsidRDefault="00F51808" w:rsidP="00F51808">
      <w:pPr>
        <w:rPr>
          <w:sz w:val="16"/>
          <w:szCs w:val="16"/>
        </w:rPr>
      </w:pPr>
      <w:r w:rsidRPr="004E47A8">
        <w:rPr>
          <w:sz w:val="16"/>
          <w:szCs w:val="16"/>
        </w:rPr>
        <w:t>MBS’s surveillance dragnet allowed him to spy on other key officials in the kingdom. Starting in late 2015 or early 2016, he obtained permission from Mohammed bin Nayef, then crown prince and interior minister, to conduct “lawful intercepts” of communications through the royal court, according to U.S. and Saudi sources. The subsequent wiretaps, through various hidden channels, included Mohammed bin Nayef himself, his key intelligence counselor Saad al-Jabri, and the heads of the foreign intelligence and domestic security agencies, according to U.S. and Saudi sources.</w:t>
      </w:r>
    </w:p>
    <w:p w14:paraId="5240E7C7" w14:textId="77777777" w:rsidR="00F51808" w:rsidRPr="004E47A8" w:rsidRDefault="00F51808" w:rsidP="00F51808">
      <w:pPr>
        <w:rPr>
          <w:sz w:val="16"/>
          <w:szCs w:val="16"/>
        </w:rPr>
      </w:pPr>
      <w:r w:rsidRPr="004E47A8">
        <w:rPr>
          <w:sz w:val="16"/>
          <w:szCs w:val="16"/>
        </w:rPr>
        <w:t>Because Qahtani specialized in social media campaigns against critics of MBS, his targets became increasingly tilted toward political dissidents and journalists such as Khashoggi. By 2017, Qahtani had drawn up a list of more than two dozen names, including Khashoggi, of people who might be subject to arrest or detention, according to a Saudi who has seen the list. Only four of the names could be described as serious “enemy combatants,” the source said.</w:t>
      </w:r>
    </w:p>
    <w:p w14:paraId="1F089530" w14:textId="77777777" w:rsidR="00F51808" w:rsidRPr="004E47A8" w:rsidRDefault="00F51808" w:rsidP="00F51808">
      <w:pPr>
        <w:rPr>
          <w:sz w:val="16"/>
          <w:szCs w:val="16"/>
        </w:rPr>
      </w:pPr>
      <w:r w:rsidRPr="004E47A8">
        <w:rPr>
          <w:sz w:val="16"/>
          <w:szCs w:val="16"/>
        </w:rPr>
        <w:t>Qahtani developed special-operations capabilities at the center. Several key operatives later became members of the Rapid Intervention Group sent to Istanbul to kidnap or kill Khashoggi. The biographies of three alleged team members sanctioned by the Treasury Department illustrate how the group came together.</w:t>
      </w:r>
    </w:p>
    <w:p w14:paraId="27500863" w14:textId="77777777" w:rsidR="00F51808" w:rsidRPr="004E47A8" w:rsidRDefault="00F51808" w:rsidP="00F51808">
      <w:pPr>
        <w:rPr>
          <w:sz w:val="16"/>
          <w:szCs w:val="16"/>
        </w:rPr>
      </w:pPr>
      <w:r w:rsidRPr="004E47A8">
        <w:rPr>
          <w:sz w:val="16"/>
          <w:szCs w:val="16"/>
        </w:rPr>
        <w:t>The Istanbul team’s alleged leader was Maher Mutreb, a colonel in the Saudi intelligence service and member of a wealthy and respected Saudi family. A Saudi source said he had served in London from 2002 to 2007 as deputy chief of station. He was an early expert in cyberintelligence, and he would sometimes give advice to Saudi friends who worked at the embassy about computer security and how to avoid hackers, a Saudi source said. When Mutreb returned to the kingdom around 2007, the intelligence service regularly sent him abroad, to the United States and elsewhere, for further training.</w:t>
      </w:r>
    </w:p>
    <w:p w14:paraId="445E8F69" w14:textId="77777777" w:rsidR="00F51808" w:rsidRPr="004E47A8" w:rsidRDefault="00F51808" w:rsidP="00F51808">
      <w:pPr>
        <w:rPr>
          <w:sz w:val="16"/>
          <w:szCs w:val="16"/>
        </w:rPr>
      </w:pPr>
      <w:r w:rsidRPr="004E47A8">
        <w:rPr>
          <w:sz w:val="16"/>
          <w:szCs w:val="16"/>
        </w:rPr>
        <w:t>Mutreb mentioned to Saudi friends that he had gone to several training programs in the United States over the past decade, the Saudi source said.</w:t>
      </w:r>
    </w:p>
    <w:p w14:paraId="7AB099FD" w14:textId="77777777" w:rsidR="00F51808" w:rsidRPr="004E47A8" w:rsidRDefault="00F51808" w:rsidP="00F51808">
      <w:pPr>
        <w:rPr>
          <w:sz w:val="16"/>
          <w:szCs w:val="16"/>
        </w:rPr>
      </w:pPr>
      <w:r w:rsidRPr="004E47A8">
        <w:rPr>
          <w:sz w:val="16"/>
          <w:szCs w:val="16"/>
        </w:rPr>
        <w:t>Mutreb may have been chosen to lead the team because he had been friendly with Khashoggi when they were both living in London and working for then-ambassador Prince Turki al-Faisal. According to a Saudi source who knew Mutreb in London, the intelligence officer would sometimes join Khashoggi and other Saudis working at the London embassy for Friday prayers and then tea afterward in Mayfair.</w:t>
      </w:r>
    </w:p>
    <w:p w14:paraId="64107FDC" w14:textId="77777777" w:rsidR="00F51808" w:rsidRPr="004E47A8" w:rsidRDefault="00F51808" w:rsidP="00F51808">
      <w:pPr>
        <w:rPr>
          <w:sz w:val="16"/>
          <w:szCs w:val="16"/>
        </w:rPr>
      </w:pPr>
      <w:r w:rsidRPr="004E47A8">
        <w:rPr>
          <w:sz w:val="16"/>
          <w:szCs w:val="16"/>
        </w:rPr>
        <w:t>Mutreb was drawn into Qahtani’s circle when he was invited to join the Saudi Federation for Cybersecurity, said the Saudi source, citing contacts inside the royal court. A fluent English speaker, Mutreb traveled with MBS on his trips to the United States in 2017 and 2018. With his intelligence and cyber skills, he was tapped in 2017 as assistant secretary general for security at Qahtani’s center, according to U.S. and Saudi sources.</w:t>
      </w:r>
    </w:p>
    <w:p w14:paraId="68060BFD" w14:textId="77777777" w:rsidR="00F51808" w:rsidRPr="004E47A8" w:rsidRDefault="00F51808" w:rsidP="00F51808">
      <w:pPr>
        <w:rPr>
          <w:sz w:val="16"/>
          <w:szCs w:val="16"/>
        </w:rPr>
      </w:pPr>
      <w:r w:rsidRPr="004E47A8">
        <w:rPr>
          <w:sz w:val="16"/>
          <w:szCs w:val="16"/>
        </w:rPr>
        <w:t>The arc of Mutreb’s career, from respected foreign intelligence officer to alleged member of a kidnapping and murder team, illustrates how Saudi intelligence was bent by MBS and Qahtani to their purposes.</w:t>
      </w:r>
    </w:p>
    <w:p w14:paraId="4B06C66C" w14:textId="77777777" w:rsidR="00F51808" w:rsidRPr="004E47A8" w:rsidRDefault="00F51808" w:rsidP="00F51808">
      <w:pPr>
        <w:rPr>
          <w:sz w:val="16"/>
          <w:szCs w:val="16"/>
        </w:rPr>
      </w:pPr>
      <w:r w:rsidRPr="004E47A8">
        <w:rPr>
          <w:sz w:val="16"/>
          <w:szCs w:val="16"/>
        </w:rPr>
        <w:t>Another senior member of the team, also reportedly a colonel in Saudi intelligence, helped direct special activities for Qahtani’s center, possibly including the arrest and interrogation of detainees, a U.S. source said. Saudi detainee cases at this time included the female activists and other dissidents. This colonel helped make secret preparations for the November 2017 arrest of about 200 prominent Saudis and their detention at the Ritz-Carlton hotel in Riyadh, the U.S. source added.</w:t>
      </w:r>
    </w:p>
    <w:p w14:paraId="5DF6EB15" w14:textId="77777777" w:rsidR="00F51808" w:rsidRPr="004E47A8" w:rsidRDefault="00F51808" w:rsidP="00F51808">
      <w:pPr>
        <w:rPr>
          <w:sz w:val="16"/>
          <w:szCs w:val="16"/>
        </w:rPr>
      </w:pPr>
      <w:r w:rsidRPr="004E47A8">
        <w:rPr>
          <w:sz w:val="16"/>
          <w:szCs w:val="16"/>
        </w:rPr>
        <w:lastRenderedPageBreak/>
        <w:t>A third operative sent to Istanbul was Thaar Ghaleb Alharbi, a lieutenant in the royal guards according to the New York Times and other news reports. He became a favorite of MBS after he fatally shot a Saudi named Mansour al-Amri who tried to storm the gate at Al-Salam Palace in Jiddah in October 2017, according to U.S. and Saudi sources. Alharbi helped in managing detainees and other operations, said a U.S. source familiar with the royal court’s activities.</w:t>
      </w:r>
    </w:p>
    <w:p w14:paraId="64A57A44" w14:textId="77777777" w:rsidR="00F51808" w:rsidRPr="004E47A8" w:rsidRDefault="00F51808" w:rsidP="00F51808">
      <w:pPr>
        <w:rPr>
          <w:sz w:val="16"/>
          <w:szCs w:val="16"/>
        </w:rPr>
      </w:pPr>
      <w:r w:rsidRPr="004E47A8">
        <w:rPr>
          <w:sz w:val="16"/>
          <w:szCs w:val="16"/>
        </w:rPr>
        <w:t>One macabre detail of the interrogations, according to U.S. and Saudi sources, was that detainees were forced to sign nondisclosure agreements pledging that if they talked about their imprisonment and interrogation, they would bear “full responsibility” for the consequences. A European source described Alharbi as a “very close ally” of MBS because of his work on sensitive security matters; that might have made him a natural selection for the Istanbul team.</w:t>
      </w:r>
    </w:p>
    <w:p w14:paraId="3B506349" w14:textId="77777777" w:rsidR="00F51808" w:rsidRPr="004E47A8" w:rsidRDefault="00F51808" w:rsidP="00F51808">
      <w:pPr>
        <w:rPr>
          <w:sz w:val="16"/>
          <w:szCs w:val="16"/>
        </w:rPr>
      </w:pPr>
      <w:r w:rsidRPr="004E47A8">
        <w:rPr>
          <w:sz w:val="16"/>
          <w:szCs w:val="16"/>
        </w:rPr>
        <w:t>The members of the Istanbul team were the field operatives, not the deciders. “These are people who serve their country, and when they’re asked to do something, they do it,” said one Saudi official.</w:t>
      </w:r>
    </w:p>
    <w:p w14:paraId="15FDC688" w14:textId="77777777" w:rsidR="00F51808" w:rsidRPr="004E47A8" w:rsidRDefault="00F51808" w:rsidP="00F51808">
      <w:pPr>
        <w:rPr>
          <w:sz w:val="16"/>
          <w:szCs w:val="16"/>
        </w:rPr>
      </w:pPr>
      <w:r w:rsidRPr="004E47A8">
        <w:rPr>
          <w:sz w:val="16"/>
          <w:szCs w:val="16"/>
        </w:rPr>
        <w:t>Grisly new details</w:t>
      </w:r>
    </w:p>
    <w:p w14:paraId="43B60F2C" w14:textId="77777777" w:rsidR="00F51808" w:rsidRPr="004E47A8" w:rsidRDefault="00F51808" w:rsidP="00F51808">
      <w:pPr>
        <w:rPr>
          <w:sz w:val="16"/>
          <w:szCs w:val="16"/>
        </w:rPr>
      </w:pPr>
      <w:r w:rsidRPr="004E47A8">
        <w:rPr>
          <w:sz w:val="16"/>
          <w:szCs w:val="16"/>
        </w:rPr>
        <w:t>What happened inside the Saudi Consulate in Istanbul remains murky, even six months later, because the Saudis haven’t yet made a full disclosure of the events.</w:t>
      </w:r>
    </w:p>
    <w:p w14:paraId="3A70D491" w14:textId="77777777" w:rsidR="00F51808" w:rsidRPr="004E47A8" w:rsidRDefault="00F51808" w:rsidP="00F51808">
      <w:pPr>
        <w:rPr>
          <w:sz w:val="16"/>
          <w:szCs w:val="16"/>
        </w:rPr>
      </w:pPr>
      <w:r w:rsidRPr="004E47A8">
        <w:rPr>
          <w:sz w:val="16"/>
          <w:szCs w:val="16"/>
        </w:rPr>
        <w:t xml:space="preserve">A Saudi source says that the royal court had been tipped off by a security officer stationed at the consulate that Khashoggi would be there on Oct. 2 to complete some paperwork required before his planned marriage to his Turkish fiancee, Hatice Cengiz. The Rapid Intervention Group was assembled. The royal court advised the consulate, via a foreign ministry cable, to cooperate with the team when it arrived. </w:t>
      </w:r>
    </w:p>
    <w:p w14:paraId="15978064" w14:textId="77777777" w:rsidR="00F51808" w:rsidRPr="004E47A8" w:rsidRDefault="00F51808" w:rsidP="00F51808">
      <w:pPr>
        <w:rPr>
          <w:sz w:val="16"/>
          <w:szCs w:val="16"/>
        </w:rPr>
      </w:pPr>
      <w:r w:rsidRPr="004E47A8">
        <w:rPr>
          <w:sz w:val="16"/>
          <w:szCs w:val="16"/>
        </w:rPr>
        <w:t>The best account of Khashoggi’s murder seems to come via a bug planted in the consulate by Turkish intelligence. A Saudi who has carefully read a transcript of an audio recording of that illegal surveillance described its contents. He said it indicates the team planned to kidnap Khashoggi and bring him back home for detention and interrogation — but that the plan was botched and Khashoggi was killed. His body was then dismembered and disposed of.</w:t>
      </w:r>
    </w:p>
    <w:p w14:paraId="70253B44" w14:textId="77777777" w:rsidR="00F51808" w:rsidRPr="004E47A8" w:rsidRDefault="00F51808" w:rsidP="00F51808">
      <w:pPr>
        <w:rPr>
          <w:sz w:val="16"/>
          <w:szCs w:val="16"/>
        </w:rPr>
      </w:pPr>
      <w:r w:rsidRPr="004E47A8">
        <w:rPr>
          <w:sz w:val="16"/>
          <w:szCs w:val="16"/>
        </w:rPr>
        <w:t>The tape transcript, as described by the Saudi source, is chilling. Mutreb tells Khashoggi: “You’re coming back with us.” Khashoggi protests, “No! I have people outside waiting for me,” meaning Cengiz. Mutreb insists: “You’re coming!” Khashoggi screams as he is grabbed, the Saudi source said.</w:t>
      </w:r>
    </w:p>
    <w:p w14:paraId="5F5F8FB8" w14:textId="77777777" w:rsidR="00F51808" w:rsidRPr="004E47A8" w:rsidRDefault="00F51808" w:rsidP="00F51808">
      <w:pPr>
        <w:rPr>
          <w:sz w:val="16"/>
          <w:szCs w:val="16"/>
        </w:rPr>
      </w:pPr>
      <w:r w:rsidRPr="004E47A8">
        <w:rPr>
          <w:sz w:val="16"/>
          <w:szCs w:val="16"/>
        </w:rPr>
        <w:t>What happened next remains conjecture. The Saudi source says there is a note in the transcript that says Khashoggi was given an injection, which apparently was deduced from the audio. The Saudi source said the shot was probably a powerful sedative, administered by Salah Tubaigy, a medical specialist from the Saudi Interior Ministry who was allegedly part of the team. The Saudis have used sedatives on other captives in previous attempted renditions, the source said.</w:t>
      </w:r>
    </w:p>
    <w:p w14:paraId="701974F6" w14:textId="77777777" w:rsidR="00F51808" w:rsidRPr="004E47A8" w:rsidRDefault="00F51808" w:rsidP="00F51808">
      <w:pPr>
        <w:rPr>
          <w:sz w:val="16"/>
          <w:szCs w:val="16"/>
        </w:rPr>
      </w:pPr>
      <w:r w:rsidRPr="004E47A8">
        <w:rPr>
          <w:sz w:val="16"/>
          <w:szCs w:val="16"/>
        </w:rPr>
        <w:t>A bag was then placed over Khashoggi’s head, and he screamed: “I can’t breathe. I have asthma. Don’t do this.” He died soon after — possibly from a sedative overdose, choking or asphyxiation. After his death, the transcript describes a buzzing noise, perhaps from an electric saw as his body is cut into pieces. This grisly task was apparently overseen by Tubaigy, according to the Saudi who read the transcript.</w:t>
      </w:r>
    </w:p>
    <w:p w14:paraId="1BA8E985" w14:textId="77777777" w:rsidR="00F51808" w:rsidRPr="004E47A8" w:rsidRDefault="00F51808" w:rsidP="00F51808">
      <w:pPr>
        <w:rPr>
          <w:sz w:val="16"/>
          <w:szCs w:val="16"/>
        </w:rPr>
      </w:pPr>
      <w:r w:rsidRPr="004E47A8">
        <w:rPr>
          <w:sz w:val="16"/>
          <w:szCs w:val="16"/>
        </w:rPr>
        <w:t>The clearest evidence that the kidnapping, at least, was a premeditated crime is that the Saudi team included a man named Mustafa Almadani. He was a general in Saudi intelligence and older than other members of the Istanbul team, according to passport records. His build was similar to Khashoggi’s, and he could wear his clothes and impersonate him after the operation was concluded.</w:t>
      </w:r>
    </w:p>
    <w:p w14:paraId="3A135960" w14:textId="77777777" w:rsidR="00F51808" w:rsidRPr="004E47A8" w:rsidRDefault="00F51808" w:rsidP="00F51808">
      <w:pPr>
        <w:rPr>
          <w:sz w:val="16"/>
          <w:szCs w:val="16"/>
        </w:rPr>
      </w:pPr>
      <w:r w:rsidRPr="004E47A8">
        <w:rPr>
          <w:sz w:val="16"/>
          <w:szCs w:val="16"/>
        </w:rPr>
        <w:t>After Khashoggi’s death, a look-alike, probably Almadani, left the consulate by the back door, avoiding Cengiz. His presence strongly suggests that the operation, whatever its purpose, was carefully planned, U.S. and Saudi sources agree.</w:t>
      </w:r>
    </w:p>
    <w:p w14:paraId="13588B59" w14:textId="77777777" w:rsidR="00F51808" w:rsidRPr="004E47A8" w:rsidRDefault="00F51808" w:rsidP="00F51808">
      <w:pPr>
        <w:rPr>
          <w:sz w:val="16"/>
          <w:szCs w:val="16"/>
        </w:rPr>
      </w:pPr>
      <w:r w:rsidRPr="004E47A8">
        <w:rPr>
          <w:sz w:val="16"/>
          <w:szCs w:val="16"/>
        </w:rPr>
        <w:t>MBS under pressure</w:t>
      </w:r>
    </w:p>
    <w:p w14:paraId="46E69625" w14:textId="77777777" w:rsidR="00F51808" w:rsidRDefault="00F51808" w:rsidP="00F51808">
      <w:pPr>
        <w:rPr>
          <w:rStyle w:val="StyleUnderline"/>
        </w:rPr>
      </w:pPr>
      <w:r w:rsidRPr="004E47A8">
        <w:rPr>
          <w:rStyle w:val="StyleUnderline"/>
        </w:rPr>
        <w:t>After the initial coverup failed, the Saudi public prosecutor charged 11 people in Khashoggi’s murder and requested the death penalty for five of them. Qahtani was not one of the 11, according to Saudi and American sources. The Saudis haven’t disclosed the names of those charged.</w:t>
      </w:r>
    </w:p>
    <w:p w14:paraId="171AE7DB" w14:textId="77777777" w:rsidR="00F51808" w:rsidRPr="004E47A8" w:rsidRDefault="00F51808" w:rsidP="00F51808">
      <w:pPr>
        <w:rPr>
          <w:sz w:val="16"/>
        </w:rPr>
      </w:pPr>
      <w:r w:rsidRPr="004E47A8">
        <w:rPr>
          <w:rStyle w:val="StyleUnderline"/>
        </w:rPr>
        <w:t>Pompeo told MBS last year to take responsibility for the events by closing Qahtani’s center and putting him under house arrest, a U.S. official said. But neither happened, initially</w:t>
      </w:r>
      <w:r w:rsidRPr="004E47A8">
        <w:rPr>
          <w:sz w:val="16"/>
        </w:rPr>
        <w:t>. I reported in January that Qahtani was continuing to give orders to his former staff members and that he remained in contact with the crown prince.</w:t>
      </w:r>
    </w:p>
    <w:p w14:paraId="7E3D6AF0" w14:textId="77777777" w:rsidR="00F51808" w:rsidRPr="004E47A8" w:rsidRDefault="00F51808" w:rsidP="00F51808">
      <w:pPr>
        <w:rPr>
          <w:sz w:val="16"/>
          <w:szCs w:val="16"/>
        </w:rPr>
      </w:pPr>
      <w:r w:rsidRPr="004E47A8">
        <w:rPr>
          <w:sz w:val="16"/>
          <w:szCs w:val="16"/>
        </w:rPr>
        <w:t>Qahtani’s Center for Studies and Media Affairs has been supplemented by a new Center for Communication and Knowledge Foresight and put under the control of Nasir al-Biqami, who also runs a counterterrorism center at the royal court known as Etidal, according to U.S. and Saudi sources.</w:t>
      </w:r>
    </w:p>
    <w:p w14:paraId="153C63BD" w14:textId="77777777" w:rsidR="00F51808" w:rsidRDefault="00F51808" w:rsidP="00F51808">
      <w:pPr>
        <w:rPr>
          <w:rStyle w:val="StyleUnderline"/>
        </w:rPr>
      </w:pPr>
      <w:r w:rsidRPr="004E47A8">
        <w:rPr>
          <w:sz w:val="16"/>
        </w:rPr>
        <w:t xml:space="preserve">But </w:t>
      </w:r>
      <w:r w:rsidRPr="00743C8E">
        <w:rPr>
          <w:rStyle w:val="StyleUnderline"/>
          <w:highlight w:val="yellow"/>
        </w:rPr>
        <w:t>the dissident-monitoring activities of the old center continue</w:t>
      </w:r>
      <w:r w:rsidRPr="004E47A8">
        <w:rPr>
          <w:rStyle w:val="StyleUnderline"/>
        </w:rPr>
        <w:t>, minus the kidnapping and special operations</w:t>
      </w:r>
      <w:r w:rsidRPr="004E47A8">
        <w:rPr>
          <w:sz w:val="16"/>
        </w:rPr>
        <w:t xml:space="preserve">, these sources noted. They said that </w:t>
      </w:r>
      <w:r w:rsidRPr="004E47A8">
        <w:rPr>
          <w:rStyle w:val="StyleUnderline"/>
        </w:rPr>
        <w:t>many of Qahtani’s former deputies still target MBS’s critics on social media. Holdovers from his old team include the chief of staff, who was Qahtani’s former secretary; the head of planning and development, who was formerly chief of special cyber operations; the operations chief, who was former head of cybersecurity; and the chief of analysis and training, who previously was chief of target acquisition in the special-operations wing.</w:t>
      </w:r>
    </w:p>
    <w:p w14:paraId="48CB0886" w14:textId="77777777" w:rsidR="00F51808" w:rsidRPr="004E47A8" w:rsidRDefault="00F51808" w:rsidP="00F51808">
      <w:pPr>
        <w:rPr>
          <w:sz w:val="16"/>
        </w:rPr>
      </w:pPr>
      <w:r w:rsidRPr="004E47A8">
        <w:rPr>
          <w:rStyle w:val="StyleUnderline"/>
        </w:rPr>
        <w:t>Despite reports that Qahtani is under house arrest, two Saudis told me he is probably still communicating with his former aides.</w:t>
      </w:r>
      <w:r w:rsidRPr="004E47A8">
        <w:rPr>
          <w:sz w:val="16"/>
        </w:rPr>
        <w:t xml:space="preserve"> “If you’re in his position, you would want to make sure you don’t lose everything,” said one Saudi official who knows Qahtani well. He cited a Saudi proverb: “ ‘When a camel falls, it draws more knives than when it was standing.’ Everyone wants to show that the camel is still standing.”</w:t>
      </w:r>
    </w:p>
    <w:p w14:paraId="3012E5BB" w14:textId="77777777" w:rsidR="00F51808" w:rsidRPr="004E47A8" w:rsidRDefault="00F51808" w:rsidP="00F51808">
      <w:pPr>
        <w:rPr>
          <w:sz w:val="16"/>
          <w:szCs w:val="16"/>
        </w:rPr>
      </w:pPr>
      <w:r w:rsidRPr="004E47A8">
        <w:rPr>
          <w:sz w:val="16"/>
          <w:szCs w:val="16"/>
        </w:rPr>
        <w:t>A slippery slope</w:t>
      </w:r>
    </w:p>
    <w:p w14:paraId="600403BC" w14:textId="77777777" w:rsidR="00F51808" w:rsidRDefault="00F51808" w:rsidP="00F51808">
      <w:pPr>
        <w:rPr>
          <w:rStyle w:val="StyleUnderline"/>
        </w:rPr>
      </w:pPr>
      <w:r w:rsidRPr="004E47A8">
        <w:rPr>
          <w:rStyle w:val="StyleUnderline"/>
        </w:rPr>
        <w:t xml:space="preserve">The dilemma </w:t>
      </w:r>
      <w:r w:rsidRPr="00743C8E">
        <w:rPr>
          <w:rStyle w:val="StyleUnderline"/>
          <w:highlight w:val="yellow"/>
        </w:rPr>
        <w:t>for U.S. defense and intelligence contractors</w:t>
      </w:r>
      <w:r w:rsidRPr="004E47A8">
        <w:rPr>
          <w:rStyle w:val="StyleUnderline"/>
        </w:rPr>
        <w:t xml:space="preserve"> is that </w:t>
      </w:r>
      <w:r w:rsidRPr="00743C8E">
        <w:rPr>
          <w:rStyle w:val="StyleUnderline"/>
          <w:highlight w:val="yellow"/>
        </w:rPr>
        <w:t>it will be difficult for them to do new business</w:t>
      </w:r>
      <w:r w:rsidRPr="004E47A8">
        <w:rPr>
          <w:rStyle w:val="StyleUnderline"/>
        </w:rPr>
        <w:t xml:space="preserve"> with Saudi Arabia until MBS takes responsibility for the Khashoggi killing and demonstrates, through specific reforms, that such a crime won’t be repeated. Until that occurs, Saudi Arabia will face limits from the State Department and Congress.</w:t>
      </w:r>
    </w:p>
    <w:p w14:paraId="1510241B" w14:textId="77777777" w:rsidR="00F51808" w:rsidRPr="004E47A8" w:rsidRDefault="00F51808" w:rsidP="00F51808">
      <w:pPr>
        <w:rPr>
          <w:sz w:val="16"/>
        </w:rPr>
      </w:pPr>
      <w:r w:rsidRPr="004E47A8">
        <w:rPr>
          <w:rStyle w:val="StyleUnderline"/>
        </w:rPr>
        <w:lastRenderedPageBreak/>
        <w:t>U.S. companies that want to sell technology or services to Saudi Arabia or other foreign nations face a complicated, little-known vetting process</w:t>
      </w:r>
      <w:r w:rsidRPr="004E47A8">
        <w:rPr>
          <w:sz w:val="16"/>
        </w:rPr>
        <w:t>. This applies both to direct government-to-government deals, known as “foreign military sales,” and private contracts referred to as “direct commercial sales.” Both categories are licensed by the State Department’s Directorate of Defense Trade Controls, which is part of the Bureau of Political-Military Affairs. The State Department’s decisions are then reviewed by the House and Senate foreign affairs committees.</w:t>
      </w:r>
    </w:p>
    <w:p w14:paraId="2745ED5C" w14:textId="77777777" w:rsidR="00F51808" w:rsidRDefault="00F51808" w:rsidP="00F51808">
      <w:pPr>
        <w:rPr>
          <w:rStyle w:val="StyleUnderline"/>
        </w:rPr>
      </w:pPr>
      <w:r w:rsidRPr="004E47A8">
        <w:rPr>
          <w:rStyle w:val="StyleUnderline"/>
        </w:rPr>
        <w:t xml:space="preserve">This </w:t>
      </w:r>
      <w:r w:rsidRPr="00743C8E">
        <w:rPr>
          <w:rStyle w:val="StyleUnderline"/>
          <w:highlight w:val="yellow"/>
        </w:rPr>
        <w:t>licensing pathway was</w:t>
      </w:r>
      <w:r w:rsidRPr="004E47A8">
        <w:rPr>
          <w:rStyle w:val="StyleUnderline"/>
        </w:rPr>
        <w:t xml:space="preserve"> effectively </w:t>
      </w:r>
      <w:r w:rsidRPr="00743C8E">
        <w:rPr>
          <w:rStyle w:val="StyleUnderline"/>
          <w:highlight w:val="yellow"/>
        </w:rPr>
        <w:t>blocked for Saudi Arabia after Khashoggi’s murder</w:t>
      </w:r>
      <w:r w:rsidRPr="004E47A8">
        <w:rPr>
          <w:rStyle w:val="StyleUnderline"/>
        </w:rPr>
        <w:t>, because of the concerns about the kingdom’s respect for human rights. The licensing request by DynCorp’s Culpeper unit has been halted, for example, according to a source close to the company, even though the kingdom’s notoriously disorganized intelligence service badly needs training.</w:t>
      </w:r>
    </w:p>
    <w:p w14:paraId="40AFBC30" w14:textId="77777777" w:rsidR="00F51808" w:rsidRPr="004E47A8" w:rsidRDefault="00F51808" w:rsidP="00F51808">
      <w:pPr>
        <w:rPr>
          <w:rStyle w:val="StyleUnderline"/>
        </w:rPr>
      </w:pPr>
      <w:r w:rsidRPr="004E47A8">
        <w:rPr>
          <w:rStyle w:val="StyleUnderline"/>
        </w:rPr>
        <w:t xml:space="preserve">“Stagnation of this effort to modernize Saudi intelligence is not good for all of us,” one Saudi official told me. That may be true, but </w:t>
      </w:r>
      <w:r w:rsidRPr="00743C8E">
        <w:rPr>
          <w:rStyle w:val="StyleUnderline"/>
          <w:highlight w:val="yellow"/>
        </w:rPr>
        <w:t>Congress isn’t likely to approve</w:t>
      </w:r>
      <w:r w:rsidRPr="00743C8E">
        <w:rPr>
          <w:rStyle w:val="StyleUnderline"/>
        </w:rPr>
        <w:t xml:space="preserve"> the </w:t>
      </w:r>
      <w:r w:rsidRPr="00743C8E">
        <w:rPr>
          <w:rStyle w:val="StyleUnderline"/>
          <w:highlight w:val="yellow"/>
        </w:rPr>
        <w:t xml:space="preserve">training without </w:t>
      </w:r>
      <w:r w:rsidRPr="00743C8E">
        <w:rPr>
          <w:rStyle w:val="StyleUnderline"/>
        </w:rPr>
        <w:t xml:space="preserve">real signs of </w:t>
      </w:r>
      <w:r w:rsidRPr="00743C8E">
        <w:rPr>
          <w:rStyle w:val="StyleUnderline"/>
          <w:highlight w:val="yellow"/>
        </w:rPr>
        <w:t>reform.</w:t>
      </w:r>
    </w:p>
    <w:p w14:paraId="30D34824" w14:textId="77777777" w:rsidR="00F51808" w:rsidRPr="00A514AD" w:rsidRDefault="00F51808" w:rsidP="00F51808">
      <w:pPr>
        <w:pStyle w:val="Heading3"/>
      </w:pPr>
      <w:r>
        <w:lastRenderedPageBreak/>
        <w:t>1AR--- Relations Weak Now</w:t>
      </w:r>
    </w:p>
    <w:p w14:paraId="34836A97" w14:textId="77777777" w:rsidR="00F51808" w:rsidRDefault="00F51808" w:rsidP="00F51808">
      <w:pPr>
        <w:pStyle w:val="Heading4"/>
      </w:pPr>
      <w:r>
        <w:t>Report of new ballistic missile facility causing more fissures in the relationship</w:t>
      </w:r>
    </w:p>
    <w:p w14:paraId="309CF0B5" w14:textId="77777777" w:rsidR="00F51808" w:rsidRPr="006E20A4" w:rsidRDefault="00F51808" w:rsidP="00F51808">
      <w:pPr>
        <w:rPr>
          <w:rStyle w:val="Style13ptBold"/>
          <w:b w:val="0"/>
          <w:bCs w:val="0"/>
          <w:sz w:val="22"/>
          <w:szCs w:val="18"/>
        </w:rPr>
      </w:pPr>
      <w:r>
        <w:t xml:space="preserve">Natasha </w:t>
      </w:r>
      <w:r>
        <w:rPr>
          <w:rStyle w:val="Style13ptBold"/>
        </w:rPr>
        <w:t>Turak 19</w:t>
      </w:r>
      <w:r>
        <w:rPr>
          <w:rStyle w:val="Style13ptBold"/>
          <w:b w:val="0"/>
          <w:bCs w:val="0"/>
          <w:sz w:val="22"/>
          <w:szCs w:val="18"/>
        </w:rPr>
        <w:t>, CNBC Correspondent, 2/1/19, “</w:t>
      </w:r>
      <w:r w:rsidRPr="006E20A4">
        <w:rPr>
          <w:rStyle w:val="Style13ptBold"/>
          <w:b w:val="0"/>
          <w:bCs w:val="0"/>
          <w:sz w:val="22"/>
          <w:szCs w:val="18"/>
        </w:rPr>
        <w:t>Alleged Saudi ballistic missile base signals greater divergence from Washington</w:t>
      </w:r>
      <w:r>
        <w:rPr>
          <w:rStyle w:val="Style13ptBold"/>
          <w:b w:val="0"/>
          <w:bCs w:val="0"/>
          <w:sz w:val="22"/>
          <w:szCs w:val="18"/>
        </w:rPr>
        <w:t xml:space="preserve">,” </w:t>
      </w:r>
      <w:r w:rsidRPr="006E20A4">
        <w:rPr>
          <w:rStyle w:val="Style13ptBold"/>
          <w:b w:val="0"/>
          <w:bCs w:val="0"/>
          <w:sz w:val="22"/>
          <w:szCs w:val="18"/>
        </w:rPr>
        <w:t>https://www.cnbc.com/2019/02/01/middle-east-arms-race-fears-spike-over-alleged-saudi-arabia-missiles.html</w:t>
      </w:r>
    </w:p>
    <w:p w14:paraId="0FCB1F08" w14:textId="77777777" w:rsidR="00F51808" w:rsidRPr="006E20A4" w:rsidRDefault="00F51808" w:rsidP="00F51808">
      <w:pPr>
        <w:rPr>
          <w:sz w:val="16"/>
        </w:rPr>
      </w:pPr>
      <w:r w:rsidRPr="006E20A4">
        <w:rPr>
          <w:rStyle w:val="StyleUnderline"/>
          <w:highlight w:val="yellow"/>
        </w:rPr>
        <w:t>Satellite imagery reportedly revealing a ballistic missile facility</w:t>
      </w:r>
      <w:r w:rsidRPr="006E20A4">
        <w:rPr>
          <w:rStyle w:val="StyleUnderline"/>
        </w:rPr>
        <w:t xml:space="preserve"> deep in the Saudi desert </w:t>
      </w:r>
      <w:r w:rsidRPr="006E20A4">
        <w:rPr>
          <w:rStyle w:val="StyleUnderline"/>
          <w:highlight w:val="yellow"/>
        </w:rPr>
        <w:t>spotlights Riyadh’s increased investment in</w:t>
      </w:r>
      <w:r w:rsidRPr="006E20A4">
        <w:rPr>
          <w:rStyle w:val="StyleUnderline"/>
        </w:rPr>
        <w:t xml:space="preserve"> its </w:t>
      </w:r>
      <w:r w:rsidRPr="006E20A4">
        <w:rPr>
          <w:rStyle w:val="StyleUnderline"/>
          <w:highlight w:val="yellow"/>
        </w:rPr>
        <w:t>independent warfighting</w:t>
      </w:r>
      <w:r w:rsidRPr="006E20A4">
        <w:rPr>
          <w:rStyle w:val="StyleUnderline"/>
        </w:rPr>
        <w:t xml:space="preserve"> capabilities</w:t>
      </w:r>
      <w:r w:rsidRPr="006E20A4">
        <w:rPr>
          <w:sz w:val="16"/>
        </w:rPr>
        <w:t>, U.S. defense experts say.</w:t>
      </w:r>
    </w:p>
    <w:p w14:paraId="7E72301F" w14:textId="77777777" w:rsidR="00F51808" w:rsidRDefault="00F51808" w:rsidP="00F51808">
      <w:pPr>
        <w:rPr>
          <w:rStyle w:val="StyleUnderline"/>
        </w:rPr>
      </w:pPr>
      <w:r w:rsidRPr="006E20A4">
        <w:rPr>
          <w:rStyle w:val="StyleUnderline"/>
        </w:rPr>
        <w:t>This, they believe, indicates a growing desire by the longtime ally to be able to take offensive measures without the approval of its main weapons sponsors in Washington.</w:t>
      </w:r>
    </w:p>
    <w:p w14:paraId="7DAD1AA1" w14:textId="77777777" w:rsidR="00F51808" w:rsidRPr="006E20A4" w:rsidRDefault="00F51808" w:rsidP="00F51808">
      <w:pPr>
        <w:rPr>
          <w:sz w:val="16"/>
          <w:szCs w:val="16"/>
        </w:rPr>
      </w:pPr>
      <w:r w:rsidRPr="006E20A4">
        <w:rPr>
          <w:sz w:val="16"/>
          <w:szCs w:val="16"/>
        </w:rPr>
        <w:t>“There’s an arms race underway,” Michael Rubin, a former Pentagon official and Arab affairs expert at the American Enterprise Institute, told CNBC. “Whiplash policy changes in Washington have had their impact on Riyadh: Saudi authorities are no longer going to be constrained by White House whispers. The Saudis are demonstrating that they can take matters into their own hands.”</w:t>
      </w:r>
    </w:p>
    <w:p w14:paraId="74E39EFA" w14:textId="77777777" w:rsidR="00F51808" w:rsidRPr="006E20A4" w:rsidRDefault="00F51808" w:rsidP="00F51808">
      <w:pPr>
        <w:rPr>
          <w:sz w:val="16"/>
          <w:szCs w:val="16"/>
        </w:rPr>
      </w:pPr>
      <w:r w:rsidRPr="006E20A4">
        <w:rPr>
          <w:sz w:val="16"/>
          <w:szCs w:val="16"/>
        </w:rPr>
        <w:t>Images analyzed by missile defense experts at the Middlebury Institute of International Studies in Monterey, California, and first reported by The Washington Post, appear to show the testing and possible manufacturing of ballistic missiles. These can carry nuclear warheads to targets thousands of miles from their launch point. International powers have sanctioned Iran for its own frequent testing of the weapons.</w:t>
      </w:r>
    </w:p>
    <w:p w14:paraId="5B56CCD6" w14:textId="77777777" w:rsidR="00F51808" w:rsidRPr="006E20A4" w:rsidRDefault="00F51808" w:rsidP="00F51808">
      <w:pPr>
        <w:rPr>
          <w:sz w:val="16"/>
          <w:szCs w:val="16"/>
        </w:rPr>
      </w:pPr>
      <w:r w:rsidRPr="006E20A4">
        <w:rPr>
          <w:sz w:val="16"/>
          <w:szCs w:val="16"/>
        </w:rPr>
        <w:t>ONE TIME USE: Saudi missile base</w:t>
      </w:r>
    </w:p>
    <w:p w14:paraId="2BFD1CDD" w14:textId="77777777" w:rsidR="00F51808" w:rsidRPr="006E20A4" w:rsidRDefault="00F51808" w:rsidP="00F51808">
      <w:pPr>
        <w:rPr>
          <w:sz w:val="16"/>
          <w:szCs w:val="16"/>
        </w:rPr>
      </w:pPr>
      <w:r w:rsidRPr="006E20A4">
        <w:rPr>
          <w:sz w:val="16"/>
          <w:szCs w:val="16"/>
        </w:rPr>
        <w:t>As America’s top weapons buyer and foremost security partner in the Arab world, one might question why Riyadh would need to invest in its own ballistic missile facility. It already has a fleet of top-of-the-line F-15 fighter jets, Tornados and Typhoons, giving it an airpower advantage over regional arch-rival Iran, the majority of whose air force hasn’t been updated since the 1970s.</w:t>
      </w:r>
    </w:p>
    <w:p w14:paraId="28490C13" w14:textId="77777777" w:rsidR="00F51808" w:rsidRPr="006E20A4" w:rsidRDefault="00F51808" w:rsidP="00F51808">
      <w:pPr>
        <w:rPr>
          <w:sz w:val="16"/>
          <w:szCs w:val="16"/>
        </w:rPr>
      </w:pPr>
      <w:r w:rsidRPr="006E20A4">
        <w:rPr>
          <w:sz w:val="16"/>
          <w:szCs w:val="16"/>
        </w:rPr>
        <w:t>The catch is that Saudi Arabia’s air force still needs maintenance and logistics support from the jets’ countries of origin — the U.S. and the U.K. — and that support could be terminated if the aircraft is used in an unapproved manner. Homegrown missiles, meanwhile, have no such limit. Furthermore, missiles don’t need pilots who require training and risk being shot down and captured by the enemy.</w:t>
      </w:r>
    </w:p>
    <w:p w14:paraId="1560FAD0" w14:textId="77777777" w:rsidR="00F51808" w:rsidRPr="006E20A4" w:rsidRDefault="00F51808" w:rsidP="00F51808">
      <w:pPr>
        <w:rPr>
          <w:sz w:val="16"/>
          <w:szCs w:val="16"/>
        </w:rPr>
      </w:pPr>
      <w:r w:rsidRPr="006E20A4">
        <w:rPr>
          <w:sz w:val="16"/>
          <w:szCs w:val="16"/>
        </w:rPr>
        <w:t>Chinese assistance?</w:t>
      </w:r>
    </w:p>
    <w:p w14:paraId="4482C319" w14:textId="77777777" w:rsidR="00F51808" w:rsidRDefault="00F51808" w:rsidP="00F51808">
      <w:pPr>
        <w:rPr>
          <w:rStyle w:val="StyleUnderline"/>
        </w:rPr>
      </w:pPr>
      <w:r w:rsidRPr="006E20A4">
        <w:rPr>
          <w:rStyle w:val="StyleUnderline"/>
          <w:highlight w:val="yellow"/>
        </w:rPr>
        <w:t>Riyadh has long operated its missile program outside the realm of U.S.</w:t>
      </w:r>
      <w:r w:rsidRPr="006E20A4">
        <w:rPr>
          <w:rStyle w:val="StyleUnderline"/>
        </w:rPr>
        <w:t xml:space="preserve"> </w:t>
      </w:r>
      <w:r w:rsidRPr="006E20A4">
        <w:rPr>
          <w:rStyle w:val="StyleUnderline"/>
          <w:highlight w:val="yellow"/>
        </w:rPr>
        <w:t>approval</w:t>
      </w:r>
      <w:r w:rsidRPr="006E20A4">
        <w:rPr>
          <w:rStyle w:val="StyleUnderline"/>
        </w:rPr>
        <w:t xml:space="preserve"> and without U.S. assistance, starting with its small purchase of Chinese D3-F Silkworm ballistic missiles in 1988. The program is overseen by the kingdom’s secretive Strategic Rocket Forces (SRF), which unlike other military branches, reportedly do not mix with American advisors.</w:t>
      </w:r>
    </w:p>
    <w:p w14:paraId="67835F23" w14:textId="77777777" w:rsidR="00F51808" w:rsidRDefault="00F51808" w:rsidP="00F51808">
      <w:pPr>
        <w:rPr>
          <w:rStyle w:val="StyleUnderline"/>
        </w:rPr>
      </w:pPr>
      <w:r w:rsidRPr="006E20A4">
        <w:rPr>
          <w:sz w:val="16"/>
        </w:rPr>
        <w:t xml:space="preserve">One former Pentagon official, who requested to remain anonymous due to the sensitivity of the topic, told CNBC that </w:t>
      </w:r>
      <w:r w:rsidRPr="006E20A4">
        <w:rPr>
          <w:rStyle w:val="StyleUnderline"/>
        </w:rPr>
        <w:t>the SRF likely “operates with Chinese input,” adding that “given that Pakistan has close ties with both China and with the Kingdom and has numerous advisors working with Saudi security agencies, I wouldn’t be surprised if there were some Pakistani assistance as well.”</w:t>
      </w:r>
    </w:p>
    <w:p w14:paraId="35E59F60" w14:textId="77777777" w:rsidR="00F51808" w:rsidRPr="006E20A4" w:rsidRDefault="00F51808" w:rsidP="00F51808">
      <w:pPr>
        <w:rPr>
          <w:sz w:val="16"/>
        </w:rPr>
      </w:pPr>
      <w:r w:rsidRPr="006E20A4">
        <w:rPr>
          <w:rStyle w:val="StyleUnderline"/>
        </w:rPr>
        <w:t xml:space="preserve">If true, the links illustrate a longtime Saudi strategy of diversifying its diplomatic and security alliances and highlight a potential shift eastward. Weapons purchases from China, though a tiny fraction of those from the U.S., now feature armed drones — something the U.S. currently won’t sell to the Saudis. </w:t>
      </w:r>
      <w:r w:rsidRPr="006E20A4">
        <w:rPr>
          <w:sz w:val="16"/>
        </w:rPr>
        <w:t>And American arms dealers have voiced alarm over Riyadh’s expressed interest in purchasing Russia’s flagship S-400 missile defense system, a cheaper alternative to the U.S.-made THAAD system.</w:t>
      </w:r>
    </w:p>
    <w:p w14:paraId="452001AA" w14:textId="77777777" w:rsidR="00F51808" w:rsidRPr="006E20A4" w:rsidRDefault="00F51808" w:rsidP="00F51808">
      <w:pPr>
        <w:rPr>
          <w:sz w:val="16"/>
          <w:szCs w:val="16"/>
        </w:rPr>
      </w:pPr>
      <w:r w:rsidRPr="006E20A4">
        <w:rPr>
          <w:sz w:val="16"/>
          <w:szCs w:val="16"/>
        </w:rPr>
        <w:t>China’s Ministry of Defense, its foreign ministry and embassy in Riyadh did not immediately respond when asked for comment by CNBC. Chinese Foreign Ministry spokeswoman Hua Chunying responded to the Associated Press last week, saying: “I have never heard of such a thing as China helping Saudi Arabia to build a missile base.” Pakistan’s Ministry of Defense, its foreign ministry and its Saudi embassy also did not immediately respond when contacted by CNBC.</w:t>
      </w:r>
    </w:p>
    <w:p w14:paraId="77EC9DC9" w14:textId="77777777" w:rsidR="00F51808" w:rsidRPr="006E20A4" w:rsidRDefault="00F51808" w:rsidP="00F51808">
      <w:pPr>
        <w:rPr>
          <w:sz w:val="16"/>
          <w:szCs w:val="16"/>
        </w:rPr>
      </w:pPr>
      <w:r w:rsidRPr="006E20A4">
        <w:rPr>
          <w:sz w:val="16"/>
          <w:szCs w:val="16"/>
        </w:rPr>
        <w:t>Countering Iran is ‘common sense’</w:t>
      </w:r>
    </w:p>
    <w:p w14:paraId="4B6E2FB7" w14:textId="77777777" w:rsidR="00F51808" w:rsidRPr="006E20A4" w:rsidRDefault="00F51808" w:rsidP="00F51808">
      <w:pPr>
        <w:rPr>
          <w:sz w:val="16"/>
          <w:szCs w:val="16"/>
        </w:rPr>
      </w:pPr>
      <w:r w:rsidRPr="006E20A4">
        <w:rPr>
          <w:sz w:val="16"/>
          <w:szCs w:val="16"/>
        </w:rPr>
        <w:t>And at a time when Iran, which the U.S. and Saudi Arabia designate the world’s top state sponsor of terror, has increasingly sophisticated ballistic missile capability thanks to Russia, the investment is “common sense,” some experts say.</w:t>
      </w:r>
    </w:p>
    <w:p w14:paraId="5D295785" w14:textId="77777777" w:rsidR="00F51808" w:rsidRPr="006E20A4" w:rsidRDefault="00F51808" w:rsidP="00F51808">
      <w:pPr>
        <w:rPr>
          <w:sz w:val="16"/>
          <w:szCs w:val="16"/>
        </w:rPr>
      </w:pPr>
      <w:r w:rsidRPr="006E20A4">
        <w:rPr>
          <w:sz w:val="16"/>
          <w:szCs w:val="16"/>
        </w:rPr>
        <w:t>“If the Saudis are developing an indigenous ballistic missile capacity, part of the blame for this should be placed on the JCPOA (Joint Comprehensive Plan of Action) with Iran,” David DesRoches, an associate professor of security studies at the National Defense University in Washington D.C., told CNBC, referencing the multilateral 2015 deal that lifted sanctions on Iran in exchange for limits to its nuclear program.</w:t>
      </w:r>
    </w:p>
    <w:p w14:paraId="160F7391" w14:textId="77777777" w:rsidR="00F51808" w:rsidRPr="006E20A4" w:rsidRDefault="00F51808" w:rsidP="00F51808">
      <w:pPr>
        <w:rPr>
          <w:sz w:val="16"/>
          <w:szCs w:val="16"/>
        </w:rPr>
      </w:pPr>
      <w:r w:rsidRPr="006E20A4">
        <w:rPr>
          <w:sz w:val="16"/>
          <w:szCs w:val="16"/>
        </w:rPr>
        <w:t>In doing this, DesRoches argues, “the West in effect gave Iran absolution for its missile program … Given the plethora of missiles in the Iranian inventory, it is not unlikely that the kingdom sought to match its rival.”</w:t>
      </w:r>
    </w:p>
    <w:p w14:paraId="69D14AE1" w14:textId="77777777" w:rsidR="00F51808" w:rsidRPr="006E20A4" w:rsidRDefault="00F51808" w:rsidP="00F51808">
      <w:pPr>
        <w:rPr>
          <w:sz w:val="16"/>
          <w:szCs w:val="16"/>
        </w:rPr>
      </w:pPr>
      <w:r w:rsidRPr="006E20A4">
        <w:rPr>
          <w:sz w:val="16"/>
          <w:szCs w:val="16"/>
        </w:rPr>
        <w:t>It underscores a willingness to ignore Washington’s interests and policies from the beginning of (Crown Prince’s Mohammed bin Salman’s) rise to power.</w:t>
      </w:r>
    </w:p>
    <w:p w14:paraId="1D328556" w14:textId="77777777" w:rsidR="00F51808" w:rsidRPr="006E20A4" w:rsidRDefault="00F51808" w:rsidP="00F51808">
      <w:pPr>
        <w:rPr>
          <w:sz w:val="16"/>
          <w:szCs w:val="16"/>
        </w:rPr>
      </w:pPr>
      <w:r w:rsidRPr="006E20A4">
        <w:rPr>
          <w:sz w:val="16"/>
          <w:szCs w:val="16"/>
        </w:rPr>
        <w:t>Bruce Riedel</w:t>
      </w:r>
    </w:p>
    <w:p w14:paraId="363207CA" w14:textId="77777777" w:rsidR="00F51808" w:rsidRPr="006E20A4" w:rsidRDefault="00F51808" w:rsidP="00F51808">
      <w:pPr>
        <w:rPr>
          <w:sz w:val="16"/>
          <w:szCs w:val="16"/>
        </w:rPr>
      </w:pPr>
      <w:r w:rsidRPr="006E20A4">
        <w:rPr>
          <w:sz w:val="16"/>
          <w:szCs w:val="16"/>
        </w:rPr>
        <w:t>FORMER CIA OFFICER AND GULF AFFAIRS EXPERT</w:t>
      </w:r>
    </w:p>
    <w:p w14:paraId="3861982A" w14:textId="77777777" w:rsidR="00F51808" w:rsidRPr="006E20A4" w:rsidRDefault="00F51808" w:rsidP="00F51808">
      <w:pPr>
        <w:rPr>
          <w:sz w:val="16"/>
          <w:szCs w:val="16"/>
        </w:rPr>
      </w:pPr>
      <w:r w:rsidRPr="006E20A4">
        <w:rPr>
          <w:sz w:val="16"/>
          <w:szCs w:val="16"/>
        </w:rPr>
        <w:t>The kingdom has long asserted its right to self defense, particularly at a time when it’s been subject to missile and other projectile fire from Houthi rebels in neighboring Yemen, where it’s led a bloody offensive since 2015. Weapons experts have confirmed that the missiles fired at Riyadh, Medina and other cities from Yemen in recent years are of Iranian origin.</w:t>
      </w:r>
    </w:p>
    <w:p w14:paraId="13175D8D" w14:textId="77777777" w:rsidR="00F51808" w:rsidRPr="006E20A4" w:rsidRDefault="00F51808" w:rsidP="00F51808">
      <w:pPr>
        <w:rPr>
          <w:sz w:val="16"/>
          <w:szCs w:val="16"/>
        </w:rPr>
      </w:pPr>
      <w:r w:rsidRPr="006E20A4">
        <w:rPr>
          <w:sz w:val="16"/>
          <w:szCs w:val="16"/>
        </w:rPr>
        <w:t>‘I can’t confirm or deny’</w:t>
      </w:r>
    </w:p>
    <w:p w14:paraId="026C98FB" w14:textId="77777777" w:rsidR="00F51808" w:rsidRPr="006E20A4" w:rsidRDefault="00F51808" w:rsidP="00F51808">
      <w:pPr>
        <w:rPr>
          <w:sz w:val="16"/>
          <w:szCs w:val="16"/>
        </w:rPr>
      </w:pPr>
      <w:r w:rsidRPr="006E20A4">
        <w:rPr>
          <w:sz w:val="16"/>
          <w:szCs w:val="16"/>
        </w:rPr>
        <w:t>In an interview with CNBC’s Hadley Gamble in Riyadh on Monday, Saudi Energy Minister Khalid al-Falih refrained from acknowledging the missile base, but argued that his country should be able to defend itself.</w:t>
      </w:r>
    </w:p>
    <w:p w14:paraId="1B3595D9" w14:textId="77777777" w:rsidR="00F51808" w:rsidRPr="006E20A4" w:rsidRDefault="00F51808" w:rsidP="00F51808">
      <w:pPr>
        <w:rPr>
          <w:sz w:val="16"/>
          <w:szCs w:val="16"/>
        </w:rPr>
      </w:pPr>
      <w:r w:rsidRPr="006E20A4">
        <w:rPr>
          <w:sz w:val="16"/>
          <w:szCs w:val="16"/>
        </w:rPr>
        <w:lastRenderedPageBreak/>
        <w:t>“I really don’t have any information one way or another, so I can’t confirm or deny,” Al-Falih said in response to a question about the base. “But I would say that Saudi Arabia is today a receiver, unfortunately, of a barrage of ballistic missiles that are being launched at civilian installations … the kingdom needs to look after its own defense, our own interest.”</w:t>
      </w:r>
    </w:p>
    <w:p w14:paraId="71C2764E" w14:textId="77777777" w:rsidR="00F51808" w:rsidRPr="006E20A4" w:rsidRDefault="00F51808" w:rsidP="00F51808">
      <w:pPr>
        <w:rPr>
          <w:sz w:val="16"/>
          <w:szCs w:val="16"/>
        </w:rPr>
      </w:pPr>
      <w:r w:rsidRPr="006E20A4">
        <w:rPr>
          <w:sz w:val="16"/>
          <w:szCs w:val="16"/>
        </w:rPr>
        <w:t>The Saudis are also pursuing a nuclear energy program they say will be strictly peaceful. But the plan has faced pushback by many in Congress, particularly following Crown Prince Mohammed bin Salman’s statement last March that “without a doubt if Iran developed a nuclear bomb, we will follow suit as soon as possible.”</w:t>
      </w:r>
    </w:p>
    <w:p w14:paraId="4C418253" w14:textId="77777777" w:rsidR="00F51808" w:rsidRPr="006E20A4" w:rsidRDefault="00F51808" w:rsidP="00F51808">
      <w:pPr>
        <w:rPr>
          <w:sz w:val="16"/>
          <w:szCs w:val="16"/>
        </w:rPr>
      </w:pPr>
      <w:r w:rsidRPr="006E20A4">
        <w:rPr>
          <w:sz w:val="16"/>
          <w:szCs w:val="16"/>
        </w:rPr>
        <w:t>In a report published by the AP last week, missile expert Jeffrey Lewis noted the frequent link between missile development and the pursuit of nuclear weapons, telling the news agency, “I would be a little worried that we’re underestimating the Saudis’ ambitions here.”</w:t>
      </w:r>
    </w:p>
    <w:p w14:paraId="08318AE3" w14:textId="77777777" w:rsidR="00F51808" w:rsidRPr="006E20A4" w:rsidRDefault="00F51808" w:rsidP="00F51808">
      <w:pPr>
        <w:rPr>
          <w:sz w:val="16"/>
          <w:szCs w:val="16"/>
        </w:rPr>
      </w:pPr>
      <w:r w:rsidRPr="006E20A4">
        <w:rPr>
          <w:sz w:val="16"/>
          <w:szCs w:val="16"/>
        </w:rPr>
        <w:t>‘The US underestimates Saudi Arabia’</w:t>
      </w:r>
    </w:p>
    <w:p w14:paraId="6FA9ED0B" w14:textId="77777777" w:rsidR="00F51808" w:rsidRPr="006E20A4" w:rsidRDefault="00F51808" w:rsidP="00F51808">
      <w:pPr>
        <w:rPr>
          <w:sz w:val="16"/>
        </w:rPr>
      </w:pPr>
      <w:r w:rsidRPr="006E20A4">
        <w:rPr>
          <w:rStyle w:val="StyleUnderline"/>
        </w:rPr>
        <w:t xml:space="preserve">Foreign policy analysts note that </w:t>
      </w:r>
      <w:r w:rsidRPr="006E20A4">
        <w:rPr>
          <w:rStyle w:val="StyleUnderline"/>
          <w:highlight w:val="yellow"/>
        </w:rPr>
        <w:t>this development could further complicate relations between the U.S. and the Saudis, given the already increased anger</w:t>
      </w:r>
      <w:r w:rsidRPr="006E20A4">
        <w:rPr>
          <w:rStyle w:val="StyleUnderline"/>
        </w:rPr>
        <w:t xml:space="preserve"> of many lawmakers </w:t>
      </w:r>
      <w:r w:rsidRPr="006E20A4">
        <w:rPr>
          <w:rStyle w:val="StyleUnderline"/>
          <w:highlight w:val="yellow"/>
        </w:rPr>
        <w:t>over</w:t>
      </w:r>
      <w:r w:rsidRPr="006E20A4">
        <w:rPr>
          <w:rStyle w:val="StyleUnderline"/>
        </w:rPr>
        <w:t xml:space="preserve"> Riyadh’s activities in </w:t>
      </w:r>
      <w:r w:rsidRPr="006E20A4">
        <w:rPr>
          <w:rStyle w:val="StyleUnderline"/>
          <w:highlight w:val="yellow"/>
        </w:rPr>
        <w:t>Yemen and the</w:t>
      </w:r>
      <w:r w:rsidRPr="006E20A4">
        <w:rPr>
          <w:rStyle w:val="StyleUnderline"/>
        </w:rPr>
        <w:t xml:space="preserve"> murder of Saudi journalist Jamal </w:t>
      </w:r>
      <w:r w:rsidRPr="006E20A4">
        <w:rPr>
          <w:rStyle w:val="StyleUnderline"/>
          <w:highlight w:val="yellow"/>
        </w:rPr>
        <w:t>Khashoggi</w:t>
      </w:r>
      <w:r w:rsidRPr="006E20A4">
        <w:rPr>
          <w:rStyle w:val="StyleUnderline"/>
        </w:rPr>
        <w:t xml:space="preserve"> last fall, which has been blamed on Saudi government operatives. </w:t>
      </w:r>
      <w:r w:rsidRPr="006E20A4">
        <w:rPr>
          <w:sz w:val="16"/>
        </w:rPr>
        <w:t>But they also warn that any sanctions would likely accelerate the kingdom’s shift eastward.</w:t>
      </w:r>
    </w:p>
    <w:p w14:paraId="64F7C33E" w14:textId="77777777" w:rsidR="00F51808" w:rsidRPr="006E20A4" w:rsidRDefault="00F51808" w:rsidP="00F51808">
      <w:pPr>
        <w:rPr>
          <w:sz w:val="16"/>
          <w:szCs w:val="16"/>
        </w:rPr>
      </w:pPr>
      <w:r w:rsidRPr="006E20A4">
        <w:rPr>
          <w:sz w:val="16"/>
          <w:szCs w:val="16"/>
        </w:rPr>
        <w:t>One of the many former U.S. government officials wary of Saudi intentions is Bruce Riedel, a 30-year CIA veteran and expert on Gulf affairs.</w:t>
      </w:r>
    </w:p>
    <w:p w14:paraId="100A124B" w14:textId="77777777" w:rsidR="00F51808" w:rsidRPr="006E20A4" w:rsidRDefault="00F51808" w:rsidP="00F51808">
      <w:pPr>
        <w:rPr>
          <w:sz w:val="16"/>
        </w:rPr>
      </w:pPr>
      <w:r w:rsidRPr="006E20A4">
        <w:rPr>
          <w:sz w:val="16"/>
        </w:rPr>
        <w:t>“The timing of the construction suggests that Mohammed bin Salman and his father (King Salman) embarked on building this facility very early after he took charge of the Defense Ministry,” he told CNBC in an email Wednesday. “</w:t>
      </w:r>
      <w:r w:rsidRPr="006E20A4">
        <w:rPr>
          <w:rStyle w:val="StyleUnderline"/>
          <w:highlight w:val="yellow"/>
        </w:rPr>
        <w:t>It underscores a willingness to ignore Washington’s interests</w:t>
      </w:r>
      <w:r w:rsidRPr="006E20A4">
        <w:rPr>
          <w:rStyle w:val="StyleUnderline"/>
        </w:rPr>
        <w:t xml:space="preserve"> and policies from the beginning of his rise to power</w:t>
      </w:r>
      <w:r w:rsidRPr="006E20A4">
        <w:rPr>
          <w:sz w:val="16"/>
        </w:rPr>
        <w:t>.”</w:t>
      </w:r>
    </w:p>
    <w:p w14:paraId="6D6C88E1" w14:textId="77777777" w:rsidR="00F51808" w:rsidRDefault="00F51808" w:rsidP="00F51808">
      <w:pPr>
        <w:pStyle w:val="Heading4"/>
      </w:pPr>
      <w:r>
        <w:t xml:space="preserve">The relationship is failing—MBS policies putting the US at a huge disadvantage and giving nothing in return </w:t>
      </w:r>
    </w:p>
    <w:p w14:paraId="77CC246F" w14:textId="77777777" w:rsidR="00F51808" w:rsidRPr="00B86639" w:rsidRDefault="00F51808" w:rsidP="00F51808">
      <w:pPr>
        <w:rPr>
          <w:rStyle w:val="Style13ptBold"/>
          <w:b w:val="0"/>
          <w:bCs w:val="0"/>
          <w:sz w:val="22"/>
          <w:szCs w:val="18"/>
        </w:rPr>
      </w:pPr>
      <w:r>
        <w:t xml:space="preserve">Aaron </w:t>
      </w:r>
      <w:r>
        <w:rPr>
          <w:rStyle w:val="Style13ptBold"/>
        </w:rPr>
        <w:t>Miller 18</w:t>
      </w:r>
      <w:r>
        <w:rPr>
          <w:rStyle w:val="Style13ptBold"/>
          <w:b w:val="0"/>
          <w:bCs w:val="0"/>
          <w:sz w:val="22"/>
          <w:szCs w:val="18"/>
        </w:rPr>
        <w:t xml:space="preserve">, </w:t>
      </w:r>
      <w:r w:rsidRPr="00B86639">
        <w:rPr>
          <w:rStyle w:val="Style13ptBold"/>
          <w:b w:val="0"/>
          <w:bCs w:val="0"/>
          <w:sz w:val="22"/>
          <w:szCs w:val="18"/>
        </w:rPr>
        <w:t>vice president for new initiatives and a distinguished fellow at the Woodrow Wilson Center,</w:t>
      </w:r>
      <w:r>
        <w:rPr>
          <w:rStyle w:val="Style13ptBold"/>
          <w:b w:val="0"/>
          <w:bCs w:val="0"/>
          <w:sz w:val="22"/>
          <w:szCs w:val="18"/>
        </w:rPr>
        <w:t xml:space="preserve"> 11/13/18, “</w:t>
      </w:r>
      <w:r w:rsidRPr="00B86639">
        <w:rPr>
          <w:rStyle w:val="Style13ptBold"/>
          <w:b w:val="0"/>
          <w:bCs w:val="0"/>
          <w:sz w:val="22"/>
          <w:szCs w:val="18"/>
        </w:rPr>
        <w:t>The US-Saudi relationship: Much less than meets the eye</w:t>
      </w:r>
      <w:r>
        <w:rPr>
          <w:rStyle w:val="Style13ptBold"/>
          <w:b w:val="0"/>
          <w:bCs w:val="0"/>
          <w:sz w:val="22"/>
          <w:szCs w:val="18"/>
        </w:rPr>
        <w:t xml:space="preserve">,” </w:t>
      </w:r>
      <w:hyperlink r:id="rId24" w:history="1">
        <w:r w:rsidRPr="00B86639">
          <w:rPr>
            <w:color w:val="0000FF"/>
            <w:u w:val="single"/>
          </w:rPr>
          <w:t>https://www.cnn.com/2018/11/13/opinions/us-saudi-relationship-less-than-meets-the-eye-miller-sokolsky/index.html</w:t>
        </w:r>
      </w:hyperlink>
    </w:p>
    <w:p w14:paraId="6D9EAA89" w14:textId="77777777" w:rsidR="00F51808" w:rsidRDefault="00F51808" w:rsidP="00F51808">
      <w:pPr>
        <w:rPr>
          <w:rStyle w:val="StyleUnderline"/>
        </w:rPr>
      </w:pPr>
      <w:r w:rsidRPr="00D12D01">
        <w:rPr>
          <w:rStyle w:val="StyleUnderline"/>
        </w:rPr>
        <w:t xml:space="preserve">Among the most magical urban myths floating around the Trump administration is that </w:t>
      </w:r>
      <w:r w:rsidRPr="00B86639">
        <w:rPr>
          <w:rStyle w:val="StyleUnderline"/>
          <w:highlight w:val="yellow"/>
        </w:rPr>
        <w:t>Saudi Arabia</w:t>
      </w:r>
      <w:r w:rsidRPr="00D12D01">
        <w:rPr>
          <w:rStyle w:val="StyleUnderline"/>
        </w:rPr>
        <w:t xml:space="preserve"> is America's strategic partner and the relationship is simply too big to fail. Sadly, that </w:t>
      </w:r>
      <w:r w:rsidRPr="00B86639">
        <w:rPr>
          <w:rStyle w:val="StyleUnderline"/>
          <w:highlight w:val="yellow"/>
        </w:rPr>
        <w:t>relationship is already failing.</w:t>
      </w:r>
    </w:p>
    <w:p w14:paraId="7B013F7B" w14:textId="77777777" w:rsidR="00F51808" w:rsidRPr="00E54568" w:rsidRDefault="00F51808" w:rsidP="00F51808">
      <w:pPr>
        <w:rPr>
          <w:sz w:val="16"/>
        </w:rPr>
      </w:pPr>
      <w:r w:rsidRPr="00E54568">
        <w:rPr>
          <w:rStyle w:val="StyleUnderline"/>
        </w:rPr>
        <w:t xml:space="preserve">Indeed, under the leadership of Crown Prince Mohammed bin Salman (also known as </w:t>
      </w:r>
      <w:r w:rsidRPr="00B86639">
        <w:rPr>
          <w:rStyle w:val="StyleUnderline"/>
          <w:highlight w:val="yellow"/>
        </w:rPr>
        <w:t>MBS</w:t>
      </w:r>
      <w:r w:rsidRPr="00E54568">
        <w:rPr>
          <w:rStyle w:val="StyleUnderline"/>
        </w:rPr>
        <w:t xml:space="preserve">), Saudi Arabia </w:t>
      </w:r>
      <w:r w:rsidRPr="00B86639">
        <w:rPr>
          <w:rStyle w:val="StyleUnderline"/>
          <w:highlight w:val="yellow"/>
        </w:rPr>
        <w:t>has willfully pursued policies that have undermined</w:t>
      </w:r>
      <w:r w:rsidRPr="00E54568">
        <w:rPr>
          <w:rStyle w:val="StyleUnderline"/>
        </w:rPr>
        <w:t xml:space="preserve"> both </w:t>
      </w:r>
      <w:r w:rsidRPr="00B86639">
        <w:rPr>
          <w:rStyle w:val="StyleUnderline"/>
          <w:highlight w:val="yellow"/>
        </w:rPr>
        <w:t>American interests</w:t>
      </w:r>
      <w:r w:rsidRPr="00E54568">
        <w:rPr>
          <w:rStyle w:val="StyleUnderline"/>
        </w:rPr>
        <w:t xml:space="preserve"> and values</w:t>
      </w:r>
      <w:r w:rsidRPr="00E54568">
        <w:rPr>
          <w:sz w:val="16"/>
        </w:rPr>
        <w:t>. Worse still, the Trump administration envisions a role for Saudi Arabia in its Middle East strategy that can only disappoint.</w:t>
      </w:r>
    </w:p>
    <w:p w14:paraId="79ED394E" w14:textId="77777777" w:rsidR="00F51808" w:rsidRPr="00E54568" w:rsidRDefault="00F51808" w:rsidP="00F51808">
      <w:pPr>
        <w:rPr>
          <w:sz w:val="16"/>
          <w:szCs w:val="16"/>
        </w:rPr>
      </w:pPr>
      <w:r w:rsidRPr="00E54568">
        <w:rPr>
          <w:sz w:val="16"/>
          <w:szCs w:val="16"/>
        </w:rPr>
        <w:t>In recent weeks, Turkish authorities have accused the Saudi regime of responsibility for the murder of Washington Post journalist Jamal Khashoggi inside Saudi Arabia's consulate in Istanbul. The Saudi government has blamed rogue operatives for the killing and dismissed a number of high-ranking officials.</w:t>
      </w:r>
    </w:p>
    <w:p w14:paraId="1CBC6DA2" w14:textId="77777777" w:rsidR="00F51808" w:rsidRPr="00E54568" w:rsidRDefault="00F51808" w:rsidP="00F51808">
      <w:pPr>
        <w:rPr>
          <w:sz w:val="16"/>
          <w:szCs w:val="16"/>
        </w:rPr>
      </w:pPr>
      <w:r w:rsidRPr="00E54568">
        <w:rPr>
          <w:sz w:val="16"/>
          <w:szCs w:val="16"/>
        </w:rPr>
        <w:t>There's no doubt that Saudi Arabia is important to the United States. Preserving global access to its oil, avoiding the chaos that would be unleashed if the kingdom collapsed or became a failed state, and cooperation on counter-terrorism are clearly core US interests.</w:t>
      </w:r>
    </w:p>
    <w:p w14:paraId="03C6A2EB" w14:textId="77777777" w:rsidR="00F51808" w:rsidRPr="00E54568" w:rsidRDefault="00F51808" w:rsidP="00F51808">
      <w:pPr>
        <w:rPr>
          <w:sz w:val="16"/>
          <w:szCs w:val="16"/>
        </w:rPr>
      </w:pPr>
      <w:r w:rsidRPr="00E54568">
        <w:rPr>
          <w:sz w:val="16"/>
          <w:szCs w:val="16"/>
        </w:rPr>
        <w:t>But to concede these interests doesn't mean Saudi Arabia is a reliable security partner of the United States or that Riyadh is America's strategic ally. Saudi Arabia is in fact a repressive police state that has long exported a strain of Islam supportive of Islamic jihadi terrorist activity and that ideologically has been hostile to America, the West, Jews and Christians.</w:t>
      </w:r>
    </w:p>
    <w:p w14:paraId="7664B449" w14:textId="77777777" w:rsidR="00F51808" w:rsidRPr="00E54568" w:rsidRDefault="00F51808" w:rsidP="00F51808">
      <w:pPr>
        <w:rPr>
          <w:rStyle w:val="StyleUnderline"/>
        </w:rPr>
      </w:pPr>
      <w:r w:rsidRPr="00B86639">
        <w:rPr>
          <w:rStyle w:val="StyleUnderline"/>
          <w:highlight w:val="yellow"/>
        </w:rPr>
        <w:t>MBS has</w:t>
      </w:r>
      <w:r w:rsidRPr="00E54568">
        <w:rPr>
          <w:rStyle w:val="StyleUnderline"/>
        </w:rPr>
        <w:t xml:space="preserve"> made an effort to restrain religious extremism. But he's also </w:t>
      </w:r>
      <w:r w:rsidRPr="00B86639">
        <w:rPr>
          <w:rStyle w:val="StyleUnderline"/>
          <w:highlight w:val="yellow"/>
        </w:rPr>
        <w:t>launched a major crackdown to concentrate absolute power</w:t>
      </w:r>
      <w:r w:rsidRPr="00E54568">
        <w:rPr>
          <w:rStyle w:val="StyleUnderline"/>
        </w:rPr>
        <w:t>, repress civil society and journalists and jail or intimidate his opponents.</w:t>
      </w:r>
    </w:p>
    <w:p w14:paraId="10654717" w14:textId="77777777" w:rsidR="00F51808" w:rsidRPr="00E54568" w:rsidRDefault="00F51808" w:rsidP="00F51808">
      <w:pPr>
        <w:rPr>
          <w:rStyle w:val="StyleUnderline"/>
        </w:rPr>
      </w:pPr>
      <w:r w:rsidRPr="00E54568">
        <w:rPr>
          <w:rStyle w:val="StyleUnderline"/>
        </w:rPr>
        <w:t xml:space="preserve">As for promoting US interests, the past year and a half reads like a DIY manual in undermining them. </w:t>
      </w:r>
      <w:r w:rsidRPr="00B86639">
        <w:rPr>
          <w:rStyle w:val="StyleUnderline"/>
          <w:highlight w:val="yellow"/>
        </w:rPr>
        <w:t>The detention of the Lebanese P</w:t>
      </w:r>
      <w:r w:rsidRPr="00E54568">
        <w:rPr>
          <w:rStyle w:val="StyleUnderline"/>
        </w:rPr>
        <w:t xml:space="preserve">rime </w:t>
      </w:r>
      <w:r w:rsidRPr="00B86639">
        <w:rPr>
          <w:rStyle w:val="StyleUnderline"/>
          <w:highlight w:val="yellow"/>
        </w:rPr>
        <w:t>M</w:t>
      </w:r>
      <w:r w:rsidRPr="00E54568">
        <w:rPr>
          <w:rStyle w:val="StyleUnderline"/>
        </w:rPr>
        <w:t xml:space="preserve">inister, in an apparent bid to force his resignation, </w:t>
      </w:r>
      <w:r w:rsidRPr="00B86639">
        <w:rPr>
          <w:rStyle w:val="StyleUnderline"/>
          <w:highlight w:val="yellow"/>
        </w:rPr>
        <w:t>has</w:t>
      </w:r>
      <w:r w:rsidRPr="00E54568">
        <w:rPr>
          <w:rStyle w:val="StyleUnderline"/>
        </w:rPr>
        <w:t xml:space="preserve"> only </w:t>
      </w:r>
      <w:r w:rsidRPr="00B86639">
        <w:rPr>
          <w:rStyle w:val="StyleUnderline"/>
          <w:highlight w:val="yellow"/>
        </w:rPr>
        <w:t>strengthened Hezbollah</w:t>
      </w:r>
      <w:r w:rsidRPr="00E54568">
        <w:rPr>
          <w:rStyle w:val="StyleUnderline"/>
        </w:rPr>
        <w:t xml:space="preserve">. Bin Salman's disastrous </w:t>
      </w:r>
      <w:r w:rsidRPr="00B86639">
        <w:rPr>
          <w:rStyle w:val="StyleUnderline"/>
          <w:highlight w:val="yellow"/>
        </w:rPr>
        <w:t>boycott of Qatar made it more difficult</w:t>
      </w:r>
      <w:r w:rsidRPr="00E54568">
        <w:rPr>
          <w:rStyle w:val="StyleUnderline"/>
        </w:rPr>
        <w:t xml:space="preserve"> for the Gulf Cooperation Council </w:t>
      </w:r>
      <w:r w:rsidRPr="00B86639">
        <w:rPr>
          <w:rStyle w:val="StyleUnderline"/>
          <w:highlight w:val="yellow"/>
        </w:rPr>
        <w:t>to stand up to Iran</w:t>
      </w:r>
      <w:r w:rsidRPr="00E54568">
        <w:rPr>
          <w:rStyle w:val="StyleUnderline"/>
        </w:rPr>
        <w:t xml:space="preserve"> and has driven Doha and Tehran closer together, and his failed military campaign in </w:t>
      </w:r>
      <w:r w:rsidRPr="00B86639">
        <w:rPr>
          <w:rStyle w:val="StyleUnderline"/>
          <w:highlight w:val="yellow"/>
        </w:rPr>
        <w:t xml:space="preserve">Yemen has created instability, </w:t>
      </w:r>
      <w:r w:rsidRPr="00B86639">
        <w:rPr>
          <w:rStyle w:val="StyleUnderline"/>
        </w:rPr>
        <w:t>polarized the region and expanded rather than contracted Iranian influence (</w:t>
      </w:r>
      <w:r w:rsidRPr="00B86639">
        <w:rPr>
          <w:rStyle w:val="StyleUnderline"/>
          <w:highlight w:val="yellow"/>
        </w:rPr>
        <w:t>and given ISIS more room to maneuver</w:t>
      </w:r>
      <w:r w:rsidRPr="00B86639">
        <w:rPr>
          <w:rStyle w:val="StyleUnderline"/>
        </w:rPr>
        <w:t>).</w:t>
      </w:r>
    </w:p>
    <w:p w14:paraId="1864E67E" w14:textId="77777777" w:rsidR="00F51808" w:rsidRPr="00E54568" w:rsidRDefault="00F51808" w:rsidP="00F51808">
      <w:pPr>
        <w:rPr>
          <w:rStyle w:val="StyleUnderline"/>
        </w:rPr>
      </w:pPr>
      <w:r w:rsidRPr="00E54568">
        <w:rPr>
          <w:rStyle w:val="StyleUnderline"/>
        </w:rPr>
        <w:t>Saudi Arabia has proven to be too weak and incompetent to be a bulwark against Iran; on the contrary, it has been an enabler of Tehran's influence.</w:t>
      </w:r>
    </w:p>
    <w:p w14:paraId="71EB3EE5" w14:textId="77777777" w:rsidR="00F51808" w:rsidRPr="00E54568" w:rsidRDefault="00F51808" w:rsidP="00F51808">
      <w:pPr>
        <w:rPr>
          <w:sz w:val="16"/>
          <w:szCs w:val="16"/>
        </w:rPr>
      </w:pPr>
      <w:r w:rsidRPr="00E54568">
        <w:rPr>
          <w:sz w:val="16"/>
          <w:szCs w:val="16"/>
        </w:rPr>
        <w:t>The Trump administration, and especially the President, have argued that punishing Saudi Arabia for the killing of Khashoggi would jeopardize the much ballyhooed $110 billion arms sales package that was announced last year in Riyadh. This is baloney. Of this amount, the Washington Post reported, there were many suggestions of intent to purchase weapons and "six specific items, adding up to $28 billion, [of which] ... all had been previously notified to Congress by the Obama administration."</w:t>
      </w:r>
    </w:p>
    <w:p w14:paraId="68D8D033" w14:textId="77777777" w:rsidR="00F51808" w:rsidRPr="00E54568" w:rsidRDefault="00F51808" w:rsidP="00F51808">
      <w:pPr>
        <w:rPr>
          <w:rStyle w:val="StyleUnderline"/>
        </w:rPr>
      </w:pPr>
      <w:r w:rsidRPr="00E54568">
        <w:rPr>
          <w:rStyle w:val="StyleUnderline"/>
        </w:rPr>
        <w:t>The rest comprise a Saudi pipe dream of future purchases, not signed contracts, most of which are unlikely to reach fruition because of Saudi budgetary pressures. Moreover, in the unlikely event that the Saudis put their money where their mouth is, Trump's claims that it would produce 500,000 to one million jobs in the American defense industry are "fake facts."</w:t>
      </w:r>
    </w:p>
    <w:p w14:paraId="60B81BDA" w14:textId="77777777" w:rsidR="00F51808" w:rsidRPr="00E54568" w:rsidRDefault="00F51808" w:rsidP="00F51808">
      <w:pPr>
        <w:rPr>
          <w:rStyle w:val="StyleUnderline"/>
        </w:rPr>
      </w:pPr>
      <w:r w:rsidRPr="00E54568">
        <w:rPr>
          <w:rStyle w:val="StyleUnderline"/>
        </w:rPr>
        <w:t xml:space="preserve">The real facts are: 1) the </w:t>
      </w:r>
      <w:r w:rsidRPr="00B86639">
        <w:rPr>
          <w:rStyle w:val="StyleUnderline"/>
          <w:highlight w:val="yellow"/>
        </w:rPr>
        <w:t>Saudis need US weapons</w:t>
      </w:r>
      <w:r w:rsidRPr="00E54568">
        <w:rPr>
          <w:rStyle w:val="StyleUnderline"/>
        </w:rPr>
        <w:t xml:space="preserve"> and equipment </w:t>
      </w:r>
      <w:r w:rsidRPr="00B86639">
        <w:rPr>
          <w:rStyle w:val="StyleUnderline"/>
          <w:highlight w:val="yellow"/>
        </w:rPr>
        <w:t>more than we need to sell them</w:t>
      </w:r>
      <w:r w:rsidRPr="00E54568">
        <w:rPr>
          <w:rStyle w:val="StyleUnderline"/>
        </w:rPr>
        <w:t xml:space="preserve">, in part because they demonstrate the US security commitment to the kingdom; and 2) </w:t>
      </w:r>
      <w:r w:rsidRPr="00B86639">
        <w:rPr>
          <w:rStyle w:val="StyleUnderline"/>
          <w:highlight w:val="yellow"/>
        </w:rPr>
        <w:t>it would be</w:t>
      </w:r>
      <w:r w:rsidRPr="00E54568">
        <w:rPr>
          <w:rStyle w:val="StyleUnderline"/>
        </w:rPr>
        <w:t xml:space="preserve"> </w:t>
      </w:r>
      <w:r w:rsidRPr="00B86639">
        <w:rPr>
          <w:rStyle w:val="StyleUnderline"/>
        </w:rPr>
        <w:t xml:space="preserve">very </w:t>
      </w:r>
      <w:r w:rsidRPr="00B86639">
        <w:rPr>
          <w:rStyle w:val="StyleUnderline"/>
          <w:highlight w:val="yellow"/>
        </w:rPr>
        <w:t>difficult</w:t>
      </w:r>
      <w:r w:rsidRPr="00E54568">
        <w:rPr>
          <w:rStyle w:val="StyleUnderline"/>
        </w:rPr>
        <w:t xml:space="preserve"> and expensive </w:t>
      </w:r>
      <w:r w:rsidRPr="00B86639">
        <w:rPr>
          <w:rStyle w:val="StyleUnderline"/>
          <w:highlight w:val="yellow"/>
        </w:rPr>
        <w:t xml:space="preserve">for </w:t>
      </w:r>
      <w:r w:rsidRPr="00B86639">
        <w:rPr>
          <w:rStyle w:val="StyleUnderline"/>
          <w:highlight w:val="yellow"/>
        </w:rPr>
        <w:lastRenderedPageBreak/>
        <w:t>the Saudis to make good on their</w:t>
      </w:r>
      <w:r w:rsidRPr="00E54568">
        <w:rPr>
          <w:rStyle w:val="StyleUnderline"/>
        </w:rPr>
        <w:t xml:space="preserve"> periodic </w:t>
      </w:r>
      <w:r w:rsidRPr="00B86639">
        <w:rPr>
          <w:rStyle w:val="StyleUnderline"/>
          <w:highlight w:val="yellow"/>
        </w:rPr>
        <w:t>threats to "buy foreign</w:t>
      </w:r>
      <w:r w:rsidRPr="00E54568">
        <w:rPr>
          <w:rStyle w:val="StyleUnderline"/>
        </w:rPr>
        <w:t>" if they can't get what they want from the United States.</w:t>
      </w:r>
    </w:p>
    <w:p w14:paraId="1211668B" w14:textId="77777777" w:rsidR="00F51808" w:rsidRPr="00E54568" w:rsidRDefault="00F51808" w:rsidP="00F51808">
      <w:pPr>
        <w:rPr>
          <w:sz w:val="16"/>
          <w:szCs w:val="16"/>
        </w:rPr>
      </w:pPr>
      <w:r w:rsidRPr="00E54568">
        <w:rPr>
          <w:sz w:val="16"/>
          <w:szCs w:val="16"/>
        </w:rPr>
        <w:t>Then there's the much trumpeted claim the Saudis are always there when you need them on oil prices. There are many examples of the Saudis bucking US interests when it came to oil supply, including its leadership of the 1973 Arab oil boycott, its expansion of output to drive down prices in an effort to hurt the US oil fracking industry, and its decision this week to reduce supplies to drive prices up.</w:t>
      </w:r>
    </w:p>
    <w:p w14:paraId="4097AF00" w14:textId="77777777" w:rsidR="00F51808" w:rsidRPr="00E54568" w:rsidRDefault="00F51808" w:rsidP="00F51808">
      <w:pPr>
        <w:rPr>
          <w:rStyle w:val="StyleUnderline"/>
        </w:rPr>
      </w:pPr>
      <w:r w:rsidRPr="00E54568">
        <w:rPr>
          <w:rStyle w:val="StyleUnderline"/>
        </w:rPr>
        <w:t>It remains to be seen whether, on another occasion, the Saudis would move to increase supplies in the wake of a very tight market. If they did so, it would be a calculation driven by a Saudi-first, not an America-first, oil policy.</w:t>
      </w:r>
    </w:p>
    <w:p w14:paraId="162157F0" w14:textId="73EFB5F8" w:rsidR="00F51808" w:rsidRDefault="00F51808" w:rsidP="00F51808">
      <w:pPr>
        <w:rPr>
          <w:rStyle w:val="StyleUnderline"/>
        </w:rPr>
      </w:pPr>
      <w:r w:rsidRPr="00E54568">
        <w:rPr>
          <w:rStyle w:val="StyleUnderline"/>
        </w:rPr>
        <w:t xml:space="preserve">Finally, there's the administration's conviction that the Saudis are integral to achieving Israeli-Palestinian peace. </w:t>
      </w:r>
      <w:r w:rsidRPr="00B86639">
        <w:rPr>
          <w:rStyle w:val="StyleUnderline"/>
          <w:highlight w:val="yellow"/>
        </w:rPr>
        <w:t>There's no doubt that MBS has warmed up to the Israelis</w:t>
      </w:r>
      <w:r w:rsidRPr="00E54568">
        <w:rPr>
          <w:rStyle w:val="StyleUnderline"/>
        </w:rPr>
        <w:t xml:space="preserve">, largely because of their common interest in checking Iran and Sunni jihadists. </w:t>
      </w:r>
      <w:r w:rsidRPr="00B86639">
        <w:rPr>
          <w:rStyle w:val="StyleUnderline"/>
          <w:highlight w:val="yellow"/>
        </w:rPr>
        <w:t xml:space="preserve">But </w:t>
      </w:r>
      <w:r w:rsidRPr="00B86639">
        <w:rPr>
          <w:rStyle w:val="StyleUnderline"/>
        </w:rPr>
        <w:t>direct</w:t>
      </w:r>
      <w:r w:rsidRPr="00E54568">
        <w:rPr>
          <w:rStyle w:val="StyleUnderline"/>
        </w:rPr>
        <w:t xml:space="preserve"> and </w:t>
      </w:r>
      <w:r w:rsidRPr="00B86639">
        <w:rPr>
          <w:rStyle w:val="StyleUnderline"/>
          <w:highlight w:val="yellow"/>
        </w:rPr>
        <w:t>under-the-table contacts are a far cry from</w:t>
      </w:r>
      <w:r w:rsidRPr="00E54568">
        <w:rPr>
          <w:rStyle w:val="StyleUnderline"/>
        </w:rPr>
        <w:t xml:space="preserve"> open meetings or </w:t>
      </w:r>
      <w:r w:rsidRPr="00B86639">
        <w:rPr>
          <w:rStyle w:val="StyleUnderline"/>
          <w:highlight w:val="yellow"/>
        </w:rPr>
        <w:t>support for a US peace plan</w:t>
      </w:r>
      <w:r w:rsidRPr="00E54568">
        <w:rPr>
          <w:rStyle w:val="StyleUnderline"/>
        </w:rPr>
        <w:t xml:space="preserve"> that on issues like Jerusalem and borders violates the Arab consensus and could hand Iran and Sunni Muslims a propaganda windfall if the plan is too aligned with the needs of the government of Israeli Prime Minister Benjamin Netanyahu.</w:t>
      </w:r>
    </w:p>
    <w:p w14:paraId="4E24F137" w14:textId="7A46AA36" w:rsidR="00F51808" w:rsidRDefault="00F51808" w:rsidP="00F51808">
      <w:pPr>
        <w:rPr>
          <w:rStyle w:val="StyleUnderline"/>
        </w:rPr>
      </w:pPr>
    </w:p>
    <w:p w14:paraId="03FCD4A7" w14:textId="1576C80A" w:rsidR="00F51808" w:rsidRDefault="00F51808" w:rsidP="00F51808">
      <w:pPr>
        <w:rPr>
          <w:rStyle w:val="StyleUnderline"/>
        </w:rPr>
      </w:pPr>
    </w:p>
    <w:p w14:paraId="08E4D20C" w14:textId="4D5AC27E" w:rsidR="00F51808" w:rsidRDefault="00F51808" w:rsidP="00F51808">
      <w:pPr>
        <w:rPr>
          <w:rStyle w:val="StyleUnderline"/>
        </w:rPr>
      </w:pPr>
    </w:p>
    <w:p w14:paraId="2DE43517" w14:textId="3DD690B9" w:rsidR="00F51808" w:rsidRDefault="00F51808" w:rsidP="00F51808">
      <w:pPr>
        <w:pStyle w:val="Heading3"/>
      </w:pPr>
      <w:r>
        <w:lastRenderedPageBreak/>
        <w:t>1AR---Khashoggi</w:t>
      </w:r>
    </w:p>
    <w:p w14:paraId="65D2249B" w14:textId="77777777" w:rsidR="00F51808" w:rsidRDefault="00F51808" w:rsidP="00F51808">
      <w:pPr>
        <w:pStyle w:val="Heading4"/>
      </w:pPr>
      <w:r>
        <w:t xml:space="preserve">Khashoggi’s murder was a </w:t>
      </w:r>
      <w:r w:rsidRPr="005B77DC">
        <w:rPr>
          <w:u w:val="single"/>
        </w:rPr>
        <w:t>watershed</w:t>
      </w:r>
      <w:r>
        <w:t xml:space="preserve"> moment---relations won’t recover</w:t>
      </w:r>
    </w:p>
    <w:p w14:paraId="49D3357C" w14:textId="77777777" w:rsidR="00F51808" w:rsidRDefault="00F51808" w:rsidP="00F51808">
      <w:r>
        <w:t xml:space="preserve">Emma </w:t>
      </w:r>
      <w:r w:rsidRPr="005D053B">
        <w:rPr>
          <w:rStyle w:val="Style13ptBold"/>
        </w:rPr>
        <w:t>Ashford</w:t>
      </w:r>
      <w:r>
        <w:t xml:space="preserve"> 10/22/</w:t>
      </w:r>
      <w:r w:rsidRPr="005D053B">
        <w:rPr>
          <w:rStyle w:val="Style13ptBold"/>
        </w:rPr>
        <w:t>18</w:t>
      </w:r>
      <w:r>
        <w:t>, a Research Fellow in Foreign Policy Studies at the Cato Institute, "The U.S.-Saudi Alliance Was in Trouble Long Before Jamal Khashoggi’s Death", CATO Institute, https://www.cato.org/publications/commentary/us-saudi-alliance-was-trouble-long-jamal-khashoggis-death</w:t>
      </w:r>
    </w:p>
    <w:p w14:paraId="46B7B475" w14:textId="77777777" w:rsidR="00F51808" w:rsidRPr="005D053B" w:rsidRDefault="00F51808" w:rsidP="00F51808">
      <w:pPr>
        <w:rPr>
          <w:rStyle w:val="StyleUnderline"/>
        </w:rPr>
      </w:pPr>
      <w:r w:rsidRPr="005D053B">
        <w:rPr>
          <w:rStyle w:val="StyleUnderline"/>
        </w:rPr>
        <w:t>The murder of Jamal Khashoggi</w:t>
      </w:r>
      <w:r w:rsidRPr="005D053B">
        <w:rPr>
          <w:sz w:val="16"/>
        </w:rPr>
        <w:t xml:space="preserve"> inside the Saudi consulate in Istanbul has </w:t>
      </w:r>
      <w:r w:rsidRPr="005D053B">
        <w:rPr>
          <w:rStyle w:val="StyleUnderline"/>
        </w:rPr>
        <w:t>left Washington reeling</w:t>
      </w:r>
      <w:r w:rsidRPr="005D053B">
        <w:rPr>
          <w:sz w:val="16"/>
        </w:rPr>
        <w:t xml:space="preserve"> — and Riyadh bewildered. Whether </w:t>
      </w:r>
      <w:r w:rsidRPr="005D053B">
        <w:rPr>
          <w:rStyle w:val="StyleUnderline"/>
        </w:rPr>
        <w:t>Saudi leaders</w:t>
      </w:r>
      <w:r w:rsidRPr="005D053B">
        <w:rPr>
          <w:sz w:val="16"/>
        </w:rPr>
        <w:t xml:space="preserve"> didn’t expect to get caught, or simply believed themselves above reproach, they </w:t>
      </w:r>
      <w:r w:rsidRPr="005D053B">
        <w:rPr>
          <w:rStyle w:val="StyleUnderline"/>
        </w:rPr>
        <w:t>appear to have been taken by surprise at the outpouring of criticism.</w:t>
      </w:r>
    </w:p>
    <w:p w14:paraId="1092C140" w14:textId="77777777" w:rsidR="00F51808" w:rsidRPr="00092140" w:rsidRDefault="00F51808" w:rsidP="00F51808">
      <w:pPr>
        <w:rPr>
          <w:rStyle w:val="Emphasis"/>
        </w:rPr>
      </w:pPr>
      <w:r w:rsidRPr="005D053B">
        <w:rPr>
          <w:sz w:val="16"/>
        </w:rPr>
        <w:t xml:space="preserve">Indeed, </w:t>
      </w:r>
      <w:r w:rsidRPr="005D053B">
        <w:rPr>
          <w:rStyle w:val="StyleUnderline"/>
          <w:highlight w:val="yellow"/>
        </w:rPr>
        <w:t>Khashoggi’s death</w:t>
      </w:r>
      <w:r w:rsidRPr="005D053B">
        <w:rPr>
          <w:rStyle w:val="StyleUnderline"/>
        </w:rPr>
        <w:t xml:space="preserve"> feels like </w:t>
      </w:r>
      <w:r w:rsidRPr="005D053B">
        <w:rPr>
          <w:rStyle w:val="StyleUnderline"/>
          <w:highlight w:val="yellow"/>
        </w:rPr>
        <w:t xml:space="preserve">a </w:t>
      </w:r>
      <w:r w:rsidRPr="005D053B">
        <w:rPr>
          <w:rStyle w:val="Emphasis"/>
          <w:highlight w:val="yellow"/>
        </w:rPr>
        <w:t>watershed moment</w:t>
      </w:r>
      <w:r w:rsidRPr="005D053B">
        <w:rPr>
          <w:rStyle w:val="StyleUnderline"/>
          <w:highlight w:val="yellow"/>
        </w:rPr>
        <w:t xml:space="preserve"> in the U.S.-Saudi relationship</w:t>
      </w:r>
      <w:r w:rsidRPr="005D053B">
        <w:rPr>
          <w:rStyle w:val="StyleUnderline"/>
        </w:rPr>
        <w:t xml:space="preserve">. Suddenly, </w:t>
      </w:r>
      <w:r w:rsidRPr="005D053B">
        <w:rPr>
          <w:rStyle w:val="StyleUnderline"/>
          <w:highlight w:val="yellow"/>
        </w:rPr>
        <w:t xml:space="preserve">many in Washington </w:t>
      </w:r>
      <w:r w:rsidRPr="005D053B">
        <w:rPr>
          <w:rStyle w:val="StyleUnderline"/>
        </w:rPr>
        <w:t xml:space="preserve">are </w:t>
      </w:r>
      <w:r w:rsidRPr="005D053B">
        <w:rPr>
          <w:rStyle w:val="StyleUnderline"/>
          <w:highlight w:val="yellow"/>
        </w:rPr>
        <w:t xml:space="preserve">finally </w:t>
      </w:r>
      <w:r w:rsidRPr="005D053B">
        <w:rPr>
          <w:rStyle w:val="StyleUnderline"/>
        </w:rPr>
        <w:t xml:space="preserve">willing to </w:t>
      </w:r>
      <w:r w:rsidRPr="005D053B">
        <w:rPr>
          <w:rStyle w:val="StyleUnderline"/>
          <w:highlight w:val="yellow"/>
        </w:rPr>
        <w:t xml:space="preserve">admit </w:t>
      </w:r>
      <w:r w:rsidRPr="005D053B">
        <w:rPr>
          <w:rStyle w:val="StyleUnderline"/>
        </w:rPr>
        <w:t xml:space="preserve">that </w:t>
      </w:r>
      <w:r w:rsidRPr="005D053B">
        <w:rPr>
          <w:rStyle w:val="StyleUnderline"/>
          <w:highlight w:val="yellow"/>
        </w:rPr>
        <w:t>Saudi Arabia</w:t>
      </w:r>
      <w:r w:rsidRPr="005D053B">
        <w:rPr>
          <w:rStyle w:val="StyleUnderline"/>
        </w:rPr>
        <w:t xml:space="preserve"> — a country they have long treated as a friend and partner — </w:t>
      </w:r>
      <w:r w:rsidRPr="005D053B">
        <w:rPr>
          <w:rStyle w:val="StyleUnderline"/>
          <w:highlight w:val="yellow"/>
        </w:rPr>
        <w:t>is</w:t>
      </w:r>
      <w:r w:rsidRPr="005D053B">
        <w:rPr>
          <w:rStyle w:val="StyleUnderline"/>
        </w:rPr>
        <w:t xml:space="preserve"> little more than </w:t>
      </w:r>
      <w:r w:rsidRPr="005D053B">
        <w:rPr>
          <w:rStyle w:val="StyleUnderline"/>
          <w:highlight w:val="yellow"/>
        </w:rPr>
        <w:t>a</w:t>
      </w:r>
      <w:r w:rsidRPr="005D053B">
        <w:rPr>
          <w:rStyle w:val="StyleUnderline"/>
        </w:rPr>
        <w:t xml:space="preserve">nother </w:t>
      </w:r>
      <w:r w:rsidRPr="005D053B">
        <w:rPr>
          <w:rStyle w:val="StyleUnderline"/>
          <w:highlight w:val="yellow"/>
        </w:rPr>
        <w:t>murderous</w:t>
      </w:r>
      <w:r w:rsidRPr="005D053B">
        <w:rPr>
          <w:rStyle w:val="StyleUnderline"/>
        </w:rPr>
        <w:t xml:space="preserve"> Middle East </w:t>
      </w:r>
      <w:r w:rsidRPr="005D053B">
        <w:rPr>
          <w:rStyle w:val="StyleUnderline"/>
          <w:highlight w:val="yellow"/>
        </w:rPr>
        <w:t xml:space="preserve">dictatorship. </w:t>
      </w:r>
      <w:r w:rsidRPr="00092140">
        <w:rPr>
          <w:rStyle w:val="Emphasis"/>
          <w:highlight w:val="yellow"/>
        </w:rPr>
        <w:t>The White House may still be supportive, but newspapers are printing criticism, think tanks are returning Saudi money, and Congress is</w:t>
      </w:r>
      <w:r w:rsidRPr="00092140">
        <w:rPr>
          <w:rStyle w:val="Emphasis"/>
        </w:rPr>
        <w:t xml:space="preserve"> actively </w:t>
      </w:r>
      <w:r w:rsidRPr="00092140">
        <w:rPr>
          <w:rStyle w:val="Emphasis"/>
          <w:highlight w:val="yellow"/>
        </w:rPr>
        <w:t>considering sanctions.</w:t>
      </w:r>
    </w:p>
    <w:p w14:paraId="690C786F" w14:textId="77777777" w:rsidR="00F51808" w:rsidRPr="005D053B" w:rsidRDefault="00F51808" w:rsidP="00F51808">
      <w:pPr>
        <w:rPr>
          <w:sz w:val="16"/>
        </w:rPr>
      </w:pPr>
      <w:r w:rsidRPr="005D053B">
        <w:rPr>
          <w:rStyle w:val="StyleUnderline"/>
          <w:highlight w:val="yellow"/>
        </w:rPr>
        <w:t xml:space="preserve">This moment has been </w:t>
      </w:r>
      <w:r w:rsidRPr="00092140">
        <w:rPr>
          <w:rStyle w:val="Emphasis"/>
          <w:highlight w:val="yellow"/>
        </w:rPr>
        <w:t>a long time coming</w:t>
      </w:r>
      <w:r w:rsidRPr="005D053B">
        <w:rPr>
          <w:rStyle w:val="StyleUnderline"/>
          <w:highlight w:val="yellow"/>
        </w:rPr>
        <w:t xml:space="preserve">. Khashoggi’s murder caps </w:t>
      </w:r>
      <w:r w:rsidRPr="00092140">
        <w:rPr>
          <w:rStyle w:val="Emphasis"/>
          <w:highlight w:val="yellow"/>
        </w:rPr>
        <w:t>years of growing dissatisfaction</w:t>
      </w:r>
      <w:r w:rsidRPr="005D053B">
        <w:rPr>
          <w:rStyle w:val="StyleUnderline"/>
        </w:rPr>
        <w:t xml:space="preserve"> about the Saudi alliance. </w:t>
      </w:r>
      <w:r w:rsidRPr="005D053B">
        <w:rPr>
          <w:rStyle w:val="StyleUnderline"/>
          <w:highlight w:val="yellow"/>
        </w:rPr>
        <w:t xml:space="preserve">Like a </w:t>
      </w:r>
      <w:r w:rsidRPr="00092140">
        <w:rPr>
          <w:rStyle w:val="Emphasis"/>
          <w:highlight w:val="yellow"/>
        </w:rPr>
        <w:t>failing marriage</w:t>
      </w:r>
      <w:r w:rsidRPr="005D053B">
        <w:rPr>
          <w:rStyle w:val="StyleUnderline"/>
          <w:highlight w:val="yellow"/>
        </w:rPr>
        <w:t>, the U</w:t>
      </w:r>
      <w:r w:rsidRPr="005D053B">
        <w:rPr>
          <w:rStyle w:val="StyleUnderline"/>
        </w:rPr>
        <w:t xml:space="preserve">nited </w:t>
      </w:r>
      <w:r w:rsidRPr="005D053B">
        <w:rPr>
          <w:rStyle w:val="StyleUnderline"/>
          <w:highlight w:val="yellow"/>
        </w:rPr>
        <w:t>S</w:t>
      </w:r>
      <w:r w:rsidRPr="005D053B">
        <w:rPr>
          <w:rStyle w:val="StyleUnderline"/>
        </w:rPr>
        <w:t xml:space="preserve">tates </w:t>
      </w:r>
      <w:r w:rsidRPr="005D053B">
        <w:rPr>
          <w:rStyle w:val="StyleUnderline"/>
          <w:highlight w:val="yellow"/>
        </w:rPr>
        <w:t>and Saudi Arabia have</w:t>
      </w:r>
      <w:r w:rsidRPr="005D053B">
        <w:rPr>
          <w:rStyle w:val="StyleUnderline"/>
        </w:rPr>
        <w:t xml:space="preserve"> long </w:t>
      </w:r>
      <w:r w:rsidRPr="005D053B">
        <w:rPr>
          <w:rStyle w:val="StyleUnderline"/>
          <w:highlight w:val="yellow"/>
        </w:rPr>
        <w:t xml:space="preserve">been </w:t>
      </w:r>
      <w:r w:rsidRPr="00092140">
        <w:rPr>
          <w:rStyle w:val="Emphasis"/>
          <w:highlight w:val="yellow"/>
        </w:rPr>
        <w:t>drifting apart</w:t>
      </w:r>
      <w:r w:rsidRPr="005D053B">
        <w:rPr>
          <w:rStyle w:val="StyleUnderline"/>
          <w:highlight w:val="yellow"/>
        </w:rPr>
        <w:t xml:space="preserve">. </w:t>
      </w:r>
      <w:r w:rsidRPr="00092140">
        <w:rPr>
          <w:rStyle w:val="Emphasis"/>
          <w:highlight w:val="yellow"/>
        </w:rPr>
        <w:t>Diverging</w:t>
      </w:r>
      <w:r w:rsidRPr="00092140">
        <w:rPr>
          <w:rStyle w:val="Emphasis"/>
        </w:rPr>
        <w:t xml:space="preserve"> U.S.-Saudi </w:t>
      </w:r>
      <w:r w:rsidRPr="00092140">
        <w:rPr>
          <w:rStyle w:val="Emphasis"/>
          <w:highlight w:val="yellow"/>
        </w:rPr>
        <w:t>interests</w:t>
      </w:r>
      <w:r w:rsidRPr="005D053B">
        <w:rPr>
          <w:rStyle w:val="StyleUnderline"/>
          <w:highlight w:val="yellow"/>
        </w:rPr>
        <w:t>, and</w:t>
      </w:r>
      <w:r w:rsidRPr="005D053B">
        <w:rPr>
          <w:rStyle w:val="StyleUnderline"/>
        </w:rPr>
        <w:t xml:space="preserve"> an increasingly </w:t>
      </w:r>
      <w:r w:rsidRPr="00092140">
        <w:rPr>
          <w:rStyle w:val="Emphasis"/>
          <w:highlight w:val="yellow"/>
        </w:rPr>
        <w:t xml:space="preserve">reckless Saudi foreign policy </w:t>
      </w:r>
      <w:r w:rsidRPr="005D053B">
        <w:rPr>
          <w:rStyle w:val="StyleUnderline"/>
          <w:highlight w:val="yellow"/>
        </w:rPr>
        <w:t>have taken their toll on the relationship</w:t>
      </w:r>
      <w:r w:rsidRPr="005D053B">
        <w:rPr>
          <w:sz w:val="16"/>
          <w:highlight w:val="yellow"/>
        </w:rPr>
        <w:t>,</w:t>
      </w:r>
      <w:r w:rsidRPr="005D053B">
        <w:rPr>
          <w:sz w:val="16"/>
        </w:rPr>
        <w:t xml:space="preserve"> even as domestic repression has grown inside Saudi Arabia. As </w:t>
      </w:r>
      <w:r w:rsidRPr="005D053B">
        <w:rPr>
          <w:rStyle w:val="StyleUnderline"/>
        </w:rPr>
        <w:t>Sen. Chris Murphy noted</w:t>
      </w:r>
      <w:r w:rsidRPr="005D053B">
        <w:rPr>
          <w:sz w:val="16"/>
        </w:rPr>
        <w:t xml:space="preserve"> in a recent op-ed:</w:t>
      </w:r>
    </w:p>
    <w:p w14:paraId="1E751F68" w14:textId="77777777" w:rsidR="00F51808" w:rsidRPr="005D053B" w:rsidRDefault="00F51808" w:rsidP="00F51808">
      <w:pPr>
        <w:rPr>
          <w:rStyle w:val="StyleUnderline"/>
        </w:rPr>
      </w:pPr>
      <w:r w:rsidRPr="005D053B">
        <w:rPr>
          <w:rStyle w:val="StyleUnderline"/>
        </w:rPr>
        <w:t>When I came to Congress a little more than 10 years ago, support for Saudi Arabia was broad and bipartisan. But now… more and more of us are wondering whether our ally’s actions are in our own best interests.</w:t>
      </w:r>
    </w:p>
    <w:p w14:paraId="0E428D89" w14:textId="77777777" w:rsidR="00F51808" w:rsidRDefault="00F51808" w:rsidP="00F51808">
      <w:pPr>
        <w:rPr>
          <w:sz w:val="16"/>
        </w:rPr>
      </w:pPr>
      <w:r w:rsidRPr="005D053B">
        <w:rPr>
          <w:sz w:val="16"/>
        </w:rPr>
        <w:t xml:space="preserve">Indeed, while some argue that the problem with the U.S.-Saudi relationship is a conflict between American interests and values, </w:t>
      </w:r>
      <w:r w:rsidRPr="005D053B">
        <w:rPr>
          <w:rStyle w:val="StyleUnderline"/>
        </w:rPr>
        <w:t>it’s no longer clear that American interests are well-served by a close relationship with the Saudis</w:t>
      </w:r>
      <w:r w:rsidRPr="005D053B">
        <w:rPr>
          <w:sz w:val="16"/>
        </w:rPr>
        <w:t>. If policymakers follow through, the dissident’s death could provide the opportunity to — finally — distance the United States from its toxic Saudi ally.</w:t>
      </w:r>
    </w:p>
    <w:p w14:paraId="2A3C6F74" w14:textId="77777777" w:rsidR="00F51808" w:rsidRDefault="00F51808" w:rsidP="00F51808">
      <w:pPr>
        <w:rPr>
          <w:sz w:val="16"/>
        </w:rPr>
      </w:pPr>
    </w:p>
    <w:p w14:paraId="6B7AEC8F" w14:textId="77777777" w:rsidR="00F51808" w:rsidRPr="00F51808" w:rsidRDefault="00F51808" w:rsidP="00F51808"/>
    <w:p w14:paraId="183749DD" w14:textId="77777777" w:rsidR="00F51808" w:rsidRDefault="00F51808" w:rsidP="00F51808">
      <w:pPr>
        <w:pStyle w:val="Heading4"/>
      </w:pPr>
      <w:r>
        <w:t>Khashoggi killing and congressional backlash have caused an unprecedented disruption in the relationship</w:t>
      </w:r>
    </w:p>
    <w:p w14:paraId="1C195531" w14:textId="77777777" w:rsidR="00F51808" w:rsidRPr="000127D5" w:rsidRDefault="00F51808" w:rsidP="00F51808">
      <w:pPr>
        <w:rPr>
          <w:rStyle w:val="Style13ptBold"/>
          <w:b w:val="0"/>
          <w:bCs w:val="0"/>
          <w:sz w:val="22"/>
          <w:szCs w:val="18"/>
        </w:rPr>
      </w:pPr>
      <w:r>
        <w:t xml:space="preserve">Tess </w:t>
      </w:r>
      <w:r>
        <w:rPr>
          <w:rStyle w:val="Style13ptBold"/>
        </w:rPr>
        <w:t>Bonn 18</w:t>
      </w:r>
      <w:r>
        <w:rPr>
          <w:rStyle w:val="Style13ptBold"/>
          <w:b w:val="0"/>
          <w:bCs w:val="0"/>
          <w:sz w:val="22"/>
          <w:szCs w:val="18"/>
        </w:rPr>
        <w:t>, Columnist for the Hill, 11/21/18, “</w:t>
      </w:r>
      <w:r w:rsidRPr="000127D5">
        <w:rPr>
          <w:rStyle w:val="Style13ptBold"/>
          <w:b w:val="0"/>
          <w:bCs w:val="0"/>
          <w:sz w:val="22"/>
          <w:szCs w:val="18"/>
        </w:rPr>
        <w:t>Middle East expert says there’s ‘unprecedented disruption’ in US-Saudi relationship</w:t>
      </w:r>
      <w:r>
        <w:rPr>
          <w:rStyle w:val="Style13ptBold"/>
          <w:b w:val="0"/>
          <w:bCs w:val="0"/>
          <w:sz w:val="22"/>
          <w:szCs w:val="18"/>
        </w:rPr>
        <w:t xml:space="preserve">,” </w:t>
      </w:r>
      <w:r w:rsidRPr="000127D5">
        <w:rPr>
          <w:rStyle w:val="Style13ptBold"/>
          <w:b w:val="0"/>
          <w:bCs w:val="0"/>
          <w:sz w:val="22"/>
          <w:szCs w:val="18"/>
        </w:rPr>
        <w:t>https://thehill.com/hilltv/rising/417856-middle-east-expert-says-theres-unprecedented-disruption-in-us-saudi</w:t>
      </w:r>
    </w:p>
    <w:p w14:paraId="12E5EB3B" w14:textId="77777777" w:rsidR="00F51808" w:rsidRPr="000127D5" w:rsidRDefault="00F51808" w:rsidP="00F51808">
      <w:pPr>
        <w:rPr>
          <w:rStyle w:val="StyleUnderline"/>
        </w:rPr>
      </w:pPr>
      <w:r w:rsidRPr="00743C8E">
        <w:rPr>
          <w:rStyle w:val="StyleUnderline"/>
          <w:highlight w:val="yellow"/>
        </w:rPr>
        <w:t>There’s an “unprecedented disruption” in U.S.-Saudi relations following the death of</w:t>
      </w:r>
      <w:r w:rsidRPr="00743C8E">
        <w:rPr>
          <w:rStyle w:val="StyleUnderline"/>
        </w:rPr>
        <w:t xml:space="preserve"> journalist Jamal </w:t>
      </w:r>
      <w:r w:rsidRPr="00743C8E">
        <w:rPr>
          <w:rStyle w:val="StyleUnderline"/>
          <w:highlight w:val="yellow"/>
        </w:rPr>
        <w:t>Khashoggi</w:t>
      </w:r>
      <w:r w:rsidRPr="00743C8E">
        <w:rPr>
          <w:sz w:val="16"/>
          <w:highlight w:val="yellow"/>
        </w:rPr>
        <w:t>,</w:t>
      </w:r>
      <w:r w:rsidRPr="00743C8E">
        <w:rPr>
          <w:sz w:val="16"/>
        </w:rPr>
        <w:t xml:space="preserve"> </w:t>
      </w:r>
      <w:r w:rsidRPr="000127D5">
        <w:rPr>
          <w:rStyle w:val="StyleUnderline"/>
        </w:rPr>
        <w:t>according to Middle East scholar Hussein Ibish.</w:t>
      </w:r>
    </w:p>
    <w:p w14:paraId="197DF347" w14:textId="77777777" w:rsidR="00F51808" w:rsidRDefault="00F51808" w:rsidP="00F51808">
      <w:pPr>
        <w:rPr>
          <w:rStyle w:val="StyleUnderline"/>
        </w:rPr>
      </w:pPr>
      <w:r w:rsidRPr="000127D5">
        <w:rPr>
          <w:rStyle w:val="StyleUnderline"/>
        </w:rPr>
        <w:t>Ibish, a senior resident scholar at the The Arab Gulf States Institute</w:t>
      </w:r>
      <w:r w:rsidRPr="00743C8E">
        <w:rPr>
          <w:sz w:val="16"/>
        </w:rPr>
        <w:t xml:space="preserve">, told Hill.TV on Wednesday that </w:t>
      </w:r>
      <w:r w:rsidRPr="00743C8E">
        <w:rPr>
          <w:rStyle w:val="StyleUnderline"/>
        </w:rPr>
        <w:t>even though President Trump has doubled down on his defense of Saudi Arabia, Congress could put sanctions on a number of Saudi officials, including Saudi Crown Prince Mohammed bin Salman.</w:t>
      </w:r>
    </w:p>
    <w:p w14:paraId="0FEAB127" w14:textId="77777777" w:rsidR="00F51808" w:rsidRDefault="00F51808" w:rsidP="00F51808">
      <w:pPr>
        <w:rPr>
          <w:rStyle w:val="StyleUnderline"/>
        </w:rPr>
      </w:pPr>
      <w:r w:rsidRPr="00743C8E">
        <w:rPr>
          <w:sz w:val="16"/>
        </w:rPr>
        <w:t xml:space="preserve">But the scholar thinks that </w:t>
      </w:r>
      <w:r w:rsidRPr="00743C8E">
        <w:rPr>
          <w:rStyle w:val="StyleUnderline"/>
          <w:highlight w:val="yellow"/>
        </w:rPr>
        <w:t>even without</w:t>
      </w:r>
      <w:r w:rsidRPr="00743C8E">
        <w:rPr>
          <w:rStyle w:val="StyleUnderline"/>
        </w:rPr>
        <w:t xml:space="preserve"> the </w:t>
      </w:r>
      <w:r w:rsidRPr="00743C8E">
        <w:rPr>
          <w:rStyle w:val="StyleUnderline"/>
          <w:highlight w:val="yellow"/>
        </w:rPr>
        <w:t xml:space="preserve">sanctions, the current situation makes it nearly impossible for the crown prince to </w:t>
      </w:r>
      <w:r w:rsidRPr="00743C8E">
        <w:rPr>
          <w:rStyle w:val="StyleUnderline"/>
        </w:rPr>
        <w:t xml:space="preserve">visit Washington and </w:t>
      </w:r>
      <w:r w:rsidRPr="00743C8E">
        <w:rPr>
          <w:rStyle w:val="StyleUnderline"/>
          <w:highlight w:val="yellow"/>
        </w:rPr>
        <w:t>have a direct relationship with the Trump administration.</w:t>
      </w:r>
    </w:p>
    <w:p w14:paraId="399AEE26" w14:textId="12CE6A77" w:rsidR="00F51808" w:rsidRDefault="00F51808" w:rsidP="00F51808">
      <w:pPr>
        <w:rPr>
          <w:sz w:val="16"/>
        </w:rPr>
      </w:pPr>
      <w:r w:rsidRPr="00743C8E">
        <w:rPr>
          <w:sz w:val="16"/>
        </w:rPr>
        <w:t xml:space="preserve">“Congress could place sanctions on Saudi Arabia in general and even more on specific Saudi officials, potentially including the crown prince and others that would limit American contact with them, limit their ability to operate in the U.S., and I think </w:t>
      </w:r>
      <w:r w:rsidRPr="00743C8E">
        <w:rPr>
          <w:rStyle w:val="StyleUnderline"/>
        </w:rPr>
        <w:t>even now under the current circumstances, it would be practically impossible for the crown prince of Saudi Arabia — he's not the de facto ruler but he's the day-today executive authority — to come here</w:t>
      </w:r>
      <w:r w:rsidRPr="00743C8E">
        <w:rPr>
          <w:sz w:val="16"/>
        </w:rPr>
        <w:t>,” Ibish told co-host Buck Sexton on “Rising.”</w:t>
      </w:r>
    </w:p>
    <w:p w14:paraId="13D7162C" w14:textId="3D7A5FA4" w:rsidR="00F51808" w:rsidRDefault="00F51808" w:rsidP="00F51808">
      <w:pPr>
        <w:rPr>
          <w:sz w:val="16"/>
        </w:rPr>
      </w:pPr>
    </w:p>
    <w:p w14:paraId="5E7AA2B3" w14:textId="77777777" w:rsidR="00F51808" w:rsidRDefault="00F51808" w:rsidP="00F51808">
      <w:pPr>
        <w:pStyle w:val="Heading3"/>
      </w:pPr>
      <w:r>
        <w:lastRenderedPageBreak/>
        <w:t>N/UQ – Relations Low – Laundry List</w:t>
      </w:r>
    </w:p>
    <w:p w14:paraId="21C09E05" w14:textId="77777777" w:rsidR="00F51808" w:rsidRDefault="00F51808" w:rsidP="00F51808"/>
    <w:p w14:paraId="757AFC5B" w14:textId="77777777" w:rsidR="00F51808" w:rsidRDefault="00F51808" w:rsidP="00F51808">
      <w:pPr>
        <w:pStyle w:val="Heading4"/>
      </w:pPr>
      <w:r>
        <w:t>Relations will tank inevitably</w:t>
      </w:r>
    </w:p>
    <w:p w14:paraId="0A302766" w14:textId="77777777" w:rsidR="00F51808" w:rsidRDefault="00F51808" w:rsidP="00F51808">
      <w:r w:rsidRPr="000F4FEB">
        <w:rPr>
          <w:rStyle w:val="Style13ptBold"/>
        </w:rPr>
        <w:t>Stratfor</w:t>
      </w:r>
      <w:r>
        <w:t xml:space="preserve"> 3/15/</w:t>
      </w:r>
      <w:r w:rsidRPr="000F4FEB">
        <w:rPr>
          <w:rStyle w:val="Style13ptBold"/>
        </w:rPr>
        <w:t>19</w:t>
      </w:r>
      <w:r>
        <w:t>, "Why the U.S. and Saudi Arabia Are Destined to Diverge", Oil &amp; Gas 360, https://www.oilandgas360.com/why-the-u-s-and-saudi-arabia-are-destined-to-diverge/</w:t>
      </w:r>
    </w:p>
    <w:p w14:paraId="74641CBD" w14:textId="77777777" w:rsidR="00F51808" w:rsidRPr="000F4FEB" w:rsidRDefault="00F51808" w:rsidP="00F51808">
      <w:pPr>
        <w:rPr>
          <w:rStyle w:val="StyleUnderline"/>
        </w:rPr>
      </w:pPr>
      <w:r w:rsidRPr="00193B5E">
        <w:rPr>
          <w:sz w:val="16"/>
        </w:rPr>
        <w:t xml:space="preserve">President Donald Trump’s current enthusiasm for Saudi Arabia notwithstanding, </w:t>
      </w:r>
      <w:r w:rsidRPr="00564F6C">
        <w:rPr>
          <w:rStyle w:val="StyleUnderline"/>
          <w:highlight w:val="yellow"/>
        </w:rPr>
        <w:t>the relationship</w:t>
      </w:r>
      <w:r w:rsidRPr="000F4FEB">
        <w:rPr>
          <w:rStyle w:val="StyleUnderline"/>
        </w:rPr>
        <w:t xml:space="preserve"> between the United States and perhaps its most important ally in the Middle East </w:t>
      </w:r>
      <w:r w:rsidRPr="00564F6C">
        <w:rPr>
          <w:rStyle w:val="StyleUnderline"/>
          <w:highlight w:val="yellow"/>
        </w:rPr>
        <w:t>is undergoing</w:t>
      </w:r>
      <w:r w:rsidRPr="000F4FEB">
        <w:rPr>
          <w:rStyle w:val="StyleUnderline"/>
        </w:rPr>
        <w:t xml:space="preserve"> a significant </w:t>
      </w:r>
      <w:r w:rsidRPr="00564F6C">
        <w:rPr>
          <w:rStyle w:val="StyleUnderline"/>
          <w:highlight w:val="yellow"/>
        </w:rPr>
        <w:t>transformation</w:t>
      </w:r>
      <w:r w:rsidRPr="000F4FEB">
        <w:rPr>
          <w:rStyle w:val="StyleUnderline"/>
        </w:rPr>
        <w:t>. U.S. political pressure on Saudi Arabia is rising, led by a growing congressional discomfort over</w:t>
      </w:r>
      <w:r w:rsidRPr="00193B5E">
        <w:rPr>
          <w:sz w:val="16"/>
        </w:rPr>
        <w:t xml:space="preserve"> the Saudi-led intervention in </w:t>
      </w:r>
      <w:r w:rsidRPr="00564F6C">
        <w:rPr>
          <w:rStyle w:val="StyleUnderline"/>
          <w:highlight w:val="yellow"/>
        </w:rPr>
        <w:t>Yemen and</w:t>
      </w:r>
      <w:r w:rsidRPr="00193B5E">
        <w:rPr>
          <w:sz w:val="16"/>
        </w:rPr>
        <w:t xml:space="preserve"> the circumstances surrounding the murder of journalist Jamal </w:t>
      </w:r>
      <w:r w:rsidRPr="00564F6C">
        <w:rPr>
          <w:rStyle w:val="StyleUnderline"/>
          <w:highlight w:val="yellow"/>
        </w:rPr>
        <w:t>Khashoggi</w:t>
      </w:r>
      <w:r w:rsidRPr="000F4FEB">
        <w:rPr>
          <w:rStyle w:val="StyleUnderline"/>
        </w:rPr>
        <w:t xml:space="preserve">, but that </w:t>
      </w:r>
      <w:r w:rsidRPr="00564F6C">
        <w:rPr>
          <w:rStyle w:val="StyleUnderline"/>
          <w:highlight w:val="yellow"/>
        </w:rPr>
        <w:t>is</w:t>
      </w:r>
      <w:r w:rsidRPr="000F4FEB">
        <w:rPr>
          <w:rStyle w:val="StyleUnderline"/>
        </w:rPr>
        <w:t xml:space="preserve"> just </w:t>
      </w:r>
      <w:r w:rsidRPr="00193B5E">
        <w:rPr>
          <w:rStyle w:val="Emphasis"/>
          <w:highlight w:val="yellow"/>
        </w:rPr>
        <w:t>the tip of the iceberg</w:t>
      </w:r>
      <w:r w:rsidRPr="000F4FEB">
        <w:rPr>
          <w:rStyle w:val="StyleUnderline"/>
        </w:rPr>
        <w:t>.</w:t>
      </w:r>
    </w:p>
    <w:p w14:paraId="3FAF70B4" w14:textId="77777777" w:rsidR="00F51808" w:rsidRPr="000F4FEB" w:rsidRDefault="00F51808" w:rsidP="00F51808">
      <w:pPr>
        <w:rPr>
          <w:rStyle w:val="StyleUnderline"/>
        </w:rPr>
      </w:pPr>
      <w:r w:rsidRPr="000F4FEB">
        <w:rPr>
          <w:rStyle w:val="StyleUnderline"/>
        </w:rPr>
        <w:t xml:space="preserve">Beneath the surface of the politics of the day, a pair of more significant </w:t>
      </w:r>
      <w:r w:rsidRPr="00193B5E">
        <w:rPr>
          <w:rStyle w:val="StyleUnderline"/>
        </w:rPr>
        <w:t>geopolitical shifts is helping pull the longtime allies apart: the evolution of the global system away from U.S. dominance toward an intensifying, near-peer competition with China, as well as the fundamental reshaping of the global oil and gas markets upon</w:t>
      </w:r>
      <w:r w:rsidRPr="000F4FEB">
        <w:rPr>
          <w:rStyle w:val="StyleUnderline"/>
        </w:rPr>
        <w:t xml:space="preserve"> which Saudi Arabia has built its wealth and power</w:t>
      </w:r>
      <w:r w:rsidRPr="00193B5E">
        <w:rPr>
          <w:rStyle w:val="StyleUnderline"/>
        </w:rPr>
        <w:t>. As both countries adjust to these changing</w:t>
      </w:r>
      <w:r w:rsidRPr="000F4FEB">
        <w:rPr>
          <w:rStyle w:val="StyleUnderline"/>
        </w:rPr>
        <w:t xml:space="preserve"> dynamics, </w:t>
      </w:r>
      <w:r w:rsidRPr="00564F6C">
        <w:rPr>
          <w:rStyle w:val="StyleUnderline"/>
          <w:highlight w:val="yellow"/>
        </w:rPr>
        <w:t>their</w:t>
      </w:r>
      <w:r w:rsidRPr="000F4FEB">
        <w:rPr>
          <w:rStyle w:val="StyleUnderline"/>
        </w:rPr>
        <w:t xml:space="preserve"> shared strategic </w:t>
      </w:r>
      <w:r w:rsidRPr="00564F6C">
        <w:rPr>
          <w:rStyle w:val="StyleUnderline"/>
          <w:highlight w:val="yellow"/>
        </w:rPr>
        <w:t>relationship will evolve away from</w:t>
      </w:r>
      <w:r w:rsidRPr="000F4FEB">
        <w:rPr>
          <w:rStyle w:val="StyleUnderline"/>
        </w:rPr>
        <w:t xml:space="preserve"> the foundation of </w:t>
      </w:r>
      <w:r w:rsidRPr="00564F6C">
        <w:rPr>
          <w:rStyle w:val="StyleUnderline"/>
          <w:highlight w:val="yellow"/>
        </w:rPr>
        <w:t>oil, counterterror</w:t>
      </w:r>
      <w:r w:rsidRPr="000F4FEB">
        <w:rPr>
          <w:rStyle w:val="StyleUnderline"/>
        </w:rPr>
        <w:t xml:space="preserve">ism </w:t>
      </w:r>
      <w:r w:rsidRPr="00564F6C">
        <w:rPr>
          <w:rStyle w:val="StyleUnderline"/>
          <w:highlight w:val="yellow"/>
        </w:rPr>
        <w:t>and</w:t>
      </w:r>
      <w:r w:rsidRPr="000F4FEB">
        <w:rPr>
          <w:rStyle w:val="StyleUnderline"/>
        </w:rPr>
        <w:t xml:space="preserve"> the mutual desire to </w:t>
      </w:r>
      <w:r w:rsidRPr="00193B5E">
        <w:rPr>
          <w:rStyle w:val="StyleUnderline"/>
        </w:rPr>
        <w:t xml:space="preserve">contain </w:t>
      </w:r>
      <w:r w:rsidRPr="00564F6C">
        <w:rPr>
          <w:rStyle w:val="StyleUnderline"/>
          <w:highlight w:val="yellow"/>
        </w:rPr>
        <w:t>Iran</w:t>
      </w:r>
      <w:r w:rsidRPr="000F4FEB">
        <w:rPr>
          <w:rStyle w:val="StyleUnderline"/>
        </w:rPr>
        <w:t>. It’s likely that</w:t>
      </w:r>
      <w:r w:rsidRPr="00193B5E">
        <w:rPr>
          <w:sz w:val="16"/>
        </w:rPr>
        <w:t xml:space="preserve">, as those changes play out, </w:t>
      </w:r>
      <w:r w:rsidRPr="000F4FEB">
        <w:rPr>
          <w:rStyle w:val="StyleUnderline"/>
        </w:rPr>
        <w:t xml:space="preserve">the countries’ future </w:t>
      </w:r>
      <w:r w:rsidRPr="00193B5E">
        <w:rPr>
          <w:rStyle w:val="StyleUnderline"/>
        </w:rPr>
        <w:t>priorities will not align as they have in past decades.</w:t>
      </w:r>
    </w:p>
    <w:p w14:paraId="48836E8D" w14:textId="77777777" w:rsidR="00F51808" w:rsidRPr="00564F6C" w:rsidRDefault="00F51808" w:rsidP="00F51808">
      <w:pPr>
        <w:rPr>
          <w:sz w:val="10"/>
          <w:szCs w:val="10"/>
        </w:rPr>
      </w:pPr>
      <w:r w:rsidRPr="00564F6C">
        <w:rPr>
          <w:sz w:val="10"/>
          <w:szCs w:val="10"/>
        </w:rPr>
        <w:t>A Relationship Built on Pragmatism</w:t>
      </w:r>
    </w:p>
    <w:p w14:paraId="7534E3CC" w14:textId="77777777" w:rsidR="00F51808" w:rsidRPr="00564F6C" w:rsidRDefault="00F51808" w:rsidP="00F51808">
      <w:pPr>
        <w:rPr>
          <w:sz w:val="10"/>
          <w:szCs w:val="10"/>
        </w:rPr>
      </w:pPr>
      <w:r w:rsidRPr="00564F6C">
        <w:rPr>
          <w:sz w:val="10"/>
          <w:szCs w:val="10"/>
        </w:rPr>
        <w:t>Despite their obvious differences, Saudi Arabia and the United States have maintained a nearly eight-decade friendship. From the beginning, the U.S.-Saudi relationship has rested on mutual needs, not necessarily shared values. A meeting in the waning weeks of World War II aboard the USS Quincy between U.S. President Franklin D. Roosevelt and King Abdulaziz (better known in the West as Ibn Saud) set the stage for their countries’ close ties. The stark contrast between the lands that they governed could not have been more apparent. Roosevelt, arguably the leader of the world’s most powerful and industrially advanced country, had just attended the Yalta Conference, where he helped decide the postwar future of the globe. King Abdulaziz, on the other hand, came from one of the least developed countries in the Middle East, its oil industry still in its infancy.</w:t>
      </w:r>
    </w:p>
    <w:p w14:paraId="0913FB61" w14:textId="77777777" w:rsidR="00F51808" w:rsidRPr="00564F6C" w:rsidRDefault="00F51808" w:rsidP="00F51808">
      <w:pPr>
        <w:rPr>
          <w:sz w:val="10"/>
          <w:szCs w:val="10"/>
        </w:rPr>
      </w:pPr>
      <w:r w:rsidRPr="00564F6C">
        <w:rPr>
          <w:sz w:val="10"/>
          <w:szCs w:val="10"/>
        </w:rPr>
        <w:t>Almost three-quarters of a century later, the countries’ differences remain just as stark. The United States, which touts one of the world’s most liberal economies, is a democracy that prides itself on religious and cultural tolerance. On the other hand, Saudi Arabia, a state that derives legitimacy from a religious foundation, is one of the world’s last remaining absolute monarchies with little space for political opposition. Although Saudi Arabia has worked to shed its image of intolerance, there’s only so much it can do. Unlike U.S. relationships with allies that possess a shared set of values, such as Canada and the United Kingdom, Saudi-U.S. ties are based on pragmatism at their core. Although they share interests in certain areas, significant disagreements on others will remain.</w:t>
      </w:r>
    </w:p>
    <w:p w14:paraId="5E9F6BDD" w14:textId="77777777" w:rsidR="00F51808" w:rsidRPr="00564F6C" w:rsidRDefault="00F51808" w:rsidP="00F51808">
      <w:pPr>
        <w:rPr>
          <w:sz w:val="10"/>
          <w:szCs w:val="10"/>
        </w:rPr>
      </w:pPr>
      <w:r w:rsidRPr="00564F6C">
        <w:rPr>
          <w:sz w:val="10"/>
          <w:szCs w:val="10"/>
        </w:rPr>
        <w:t>History has borne this out.</w:t>
      </w:r>
    </w:p>
    <w:p w14:paraId="24F9DCE5" w14:textId="77777777" w:rsidR="00F51808" w:rsidRPr="00564F6C" w:rsidRDefault="00F51808" w:rsidP="00F51808">
      <w:pPr>
        <w:rPr>
          <w:sz w:val="10"/>
          <w:szCs w:val="10"/>
        </w:rPr>
      </w:pPr>
      <w:r w:rsidRPr="00564F6C">
        <w:rPr>
          <w:sz w:val="10"/>
          <w:szCs w:val="10"/>
        </w:rPr>
        <w:t>At the time of the USS Quincy meeting, Saudi Arabia had been looking to establish a close alliance with an outside patron capable of pushing back against colonial interests in the Middle East. The United Kingdom, which controlled most of the surrounding Middle Eastern territory, certainly eyed the monarchy’s newfound oil reserves. The United States, meanwhile, also wanted access to Saudi Arabia’s oil but had little desire to forge a colonial empire. This drove the two together, as did mutual opposition to the rise of communism, which threatened the legitimacy of the monarchy. But their relationship over the next three decades was not without its complications. As far as Saudi Arabia was concerned, the United States would not drop its support for Israel and would not budge far enough on the Palestine issue, eventually leading to two oil embargoes.</w:t>
      </w:r>
    </w:p>
    <w:p w14:paraId="209C0E57" w14:textId="77777777" w:rsidR="00F51808" w:rsidRPr="00564F6C" w:rsidRDefault="00F51808" w:rsidP="00F51808">
      <w:pPr>
        <w:rPr>
          <w:sz w:val="10"/>
          <w:szCs w:val="10"/>
        </w:rPr>
      </w:pPr>
      <w:r w:rsidRPr="00564F6C">
        <w:rPr>
          <w:sz w:val="10"/>
          <w:szCs w:val="10"/>
        </w:rPr>
        <w:t>The fall of the shah of Iran in 1979 pushed their relationship in a different direction. This time, the United States and Sunni-dominated Saudi Arabia found themselves on the same side of the issue — with the Shiite-led Islamic Republic of Iran on the other. The Americans and the Saudis still were fighting communists, as their cooperation against the Soviet invasion of Afghanistan evidenced, although once the Soviet Union collapsed, so did the battle against communism as a unifying priority. Just a few years after the Cold War ended, however, another common foe emerged: Iraq’s Saddam Hussein. The Gulf War and subsequent U.S. dual containment policy targeting both Iraq and Iran in the 1990s brought the United States and Saudi Arabia closer together. But other events over the years have also pushed them apart. The Iran-Contra affair complicated the relationship in the 1980s, while the rise of the global jihadist movement emanating from the Wahhabism sect, which is closely identified with Saudi Arabia, added another wrinkle, particularly after 9/11.</w:t>
      </w:r>
    </w:p>
    <w:p w14:paraId="1DDEEE95" w14:textId="77777777" w:rsidR="00F51808" w:rsidRPr="00564F6C" w:rsidRDefault="00F51808" w:rsidP="00F51808">
      <w:pPr>
        <w:rPr>
          <w:sz w:val="10"/>
          <w:szCs w:val="10"/>
        </w:rPr>
      </w:pPr>
      <w:r w:rsidRPr="00564F6C">
        <w:rPr>
          <w:sz w:val="10"/>
          <w:szCs w:val="10"/>
        </w:rPr>
        <w:t>For most of their history as allies, Saudi Arabia has needed the United States more than vice versa. From the beginning, King Abdulaziz needed the United States to provide a counterweight to the United Kingdom. Later, the United States provided a powerful buttress girding the monarchy against populist movements, including communism. Today, Saudi Arabia counts on Washington to support its struggle against Iran and help it battle transnational militant groups. At every step, Saudi Arabia has had to appeal to the United States by proving its utility to Washington.</w:t>
      </w:r>
    </w:p>
    <w:p w14:paraId="0C738ED7" w14:textId="77777777" w:rsidR="00F51808" w:rsidRPr="00193B5E" w:rsidRDefault="00F51808" w:rsidP="00F51808">
      <w:pPr>
        <w:rPr>
          <w:sz w:val="16"/>
          <w:szCs w:val="16"/>
        </w:rPr>
      </w:pPr>
      <w:r w:rsidRPr="00193B5E">
        <w:rPr>
          <w:sz w:val="16"/>
          <w:szCs w:val="16"/>
        </w:rPr>
        <w:t>A World that is Shaken, not Stirred</w:t>
      </w:r>
    </w:p>
    <w:p w14:paraId="483B973C" w14:textId="77777777" w:rsidR="00F51808" w:rsidRPr="00193B5E" w:rsidRDefault="00F51808" w:rsidP="00F51808">
      <w:pPr>
        <w:rPr>
          <w:sz w:val="16"/>
        </w:rPr>
      </w:pPr>
      <w:r w:rsidRPr="00193B5E">
        <w:rPr>
          <w:rStyle w:val="StyleUnderline"/>
        </w:rPr>
        <w:t xml:space="preserve">Two significant geopolitical shifts are altering the fundamental way that Saudi Arabia and the United States interact: the dramatic transformation in </w:t>
      </w:r>
      <w:r w:rsidRPr="00193B5E">
        <w:rPr>
          <w:rStyle w:val="Emphasis"/>
        </w:rPr>
        <w:t>global energy markets</w:t>
      </w:r>
      <w:r w:rsidRPr="00193B5E">
        <w:rPr>
          <w:rStyle w:val="StyleUnderline"/>
        </w:rPr>
        <w:t xml:space="preserve"> and </w:t>
      </w:r>
      <w:r w:rsidRPr="00193B5E">
        <w:rPr>
          <w:rStyle w:val="Emphasis"/>
        </w:rPr>
        <w:t>the rise of China</w:t>
      </w:r>
      <w:r w:rsidRPr="00193B5E">
        <w:rPr>
          <w:sz w:val="16"/>
        </w:rPr>
        <w:t>, which is reducing the dominance of the U.S.-led Western order that emerged after the Cold War.</w:t>
      </w:r>
    </w:p>
    <w:p w14:paraId="3125BD6D" w14:textId="77777777" w:rsidR="00F51808" w:rsidRPr="00193B5E" w:rsidRDefault="00F51808" w:rsidP="00F51808">
      <w:pPr>
        <w:rPr>
          <w:rStyle w:val="StyleUnderline"/>
        </w:rPr>
      </w:pPr>
      <w:r w:rsidRPr="00193B5E">
        <w:rPr>
          <w:rStyle w:val="Emphasis"/>
          <w:highlight w:val="yellow"/>
        </w:rPr>
        <w:t xml:space="preserve">The shale </w:t>
      </w:r>
      <w:r w:rsidRPr="009A53DF">
        <w:rPr>
          <w:rStyle w:val="Emphasis"/>
          <w:highlight w:val="yellow"/>
        </w:rPr>
        <w:t>revolution</w:t>
      </w:r>
      <w:r w:rsidRPr="009A53DF">
        <w:rPr>
          <w:rStyle w:val="StyleUnderline"/>
        </w:rPr>
        <w:t xml:space="preserve"> in</w:t>
      </w:r>
      <w:r w:rsidRPr="00193B5E">
        <w:rPr>
          <w:rStyle w:val="StyleUnderline"/>
        </w:rPr>
        <w:t xml:space="preserve"> the United States </w:t>
      </w:r>
      <w:r w:rsidRPr="00193B5E">
        <w:rPr>
          <w:rStyle w:val="StyleUnderline"/>
          <w:highlight w:val="yellow"/>
        </w:rPr>
        <w:t>is</w:t>
      </w:r>
      <w:r w:rsidRPr="009A53DF">
        <w:rPr>
          <w:rStyle w:val="StyleUnderline"/>
        </w:rPr>
        <w:t xml:space="preserve"> driving U.S</w:t>
      </w:r>
      <w:r w:rsidRPr="00193B5E">
        <w:rPr>
          <w:rStyle w:val="StyleUnderline"/>
        </w:rPr>
        <w:t xml:space="preserve">. crude oil </w:t>
      </w:r>
      <w:r w:rsidRPr="009A53DF">
        <w:rPr>
          <w:rStyle w:val="StyleUnderline"/>
          <w:highlight w:val="yellow"/>
        </w:rPr>
        <w:t>production to record levels</w:t>
      </w:r>
      <w:r w:rsidRPr="00193B5E">
        <w:rPr>
          <w:rStyle w:val="StyleUnderline"/>
        </w:rPr>
        <w:t xml:space="preserve"> — more than 12 million barrels per day (bpd) — far eclipsing the 5 million bpd it produced just a decade ago. Rystad Energy projects that by 2025, </w:t>
      </w:r>
      <w:r w:rsidRPr="00193B5E">
        <w:rPr>
          <w:rStyle w:val="StyleUnderline"/>
          <w:highlight w:val="yellow"/>
        </w:rPr>
        <w:t>the U</w:t>
      </w:r>
      <w:r w:rsidRPr="00193B5E">
        <w:rPr>
          <w:rStyle w:val="StyleUnderline"/>
        </w:rPr>
        <w:t xml:space="preserve">nited </w:t>
      </w:r>
      <w:r w:rsidRPr="00193B5E">
        <w:rPr>
          <w:rStyle w:val="StyleUnderline"/>
          <w:highlight w:val="yellow"/>
        </w:rPr>
        <w:t>S</w:t>
      </w:r>
      <w:r w:rsidRPr="00193B5E">
        <w:rPr>
          <w:rStyle w:val="StyleUnderline"/>
        </w:rPr>
        <w:t xml:space="preserve">tates </w:t>
      </w:r>
      <w:r w:rsidRPr="00193B5E">
        <w:rPr>
          <w:rStyle w:val="StyleUnderline"/>
          <w:highlight w:val="yellow"/>
        </w:rPr>
        <w:t xml:space="preserve">will </w:t>
      </w:r>
      <w:r w:rsidRPr="00193B5E">
        <w:rPr>
          <w:rStyle w:val="StyleUnderline"/>
        </w:rPr>
        <w:t xml:space="preserve">become a net exporter of crude, with production of about 16 million bpd. And 2018 marked the first time in three decades that the United States </w:t>
      </w:r>
      <w:r w:rsidRPr="00193B5E">
        <w:rPr>
          <w:rStyle w:val="StyleUnderline"/>
          <w:highlight w:val="yellow"/>
        </w:rPr>
        <w:t>import</w:t>
      </w:r>
      <w:r w:rsidRPr="00193B5E">
        <w:rPr>
          <w:rStyle w:val="StyleUnderline"/>
        </w:rPr>
        <w:t xml:space="preserve">ed </w:t>
      </w:r>
      <w:r w:rsidRPr="00193B5E">
        <w:rPr>
          <w:rStyle w:val="StyleUnderline"/>
          <w:highlight w:val="yellow"/>
        </w:rPr>
        <w:t>less</w:t>
      </w:r>
      <w:r w:rsidRPr="00193B5E">
        <w:rPr>
          <w:rStyle w:val="StyleUnderline"/>
        </w:rPr>
        <w:t xml:space="preserve"> than 1 million bpd </w:t>
      </w:r>
      <w:r w:rsidRPr="009A53DF">
        <w:rPr>
          <w:rStyle w:val="Emphasis"/>
        </w:rPr>
        <w:t>from Saudi Arabia</w:t>
      </w:r>
      <w:r w:rsidRPr="00193B5E">
        <w:rPr>
          <w:rStyle w:val="StyleUnderline"/>
        </w:rPr>
        <w:t>.</w:t>
      </w:r>
    </w:p>
    <w:p w14:paraId="0FE0D644" w14:textId="77777777" w:rsidR="00F51808" w:rsidRPr="00193B5E" w:rsidRDefault="00F51808" w:rsidP="00F51808">
      <w:pPr>
        <w:rPr>
          <w:sz w:val="16"/>
          <w:szCs w:val="16"/>
        </w:rPr>
      </w:pPr>
      <w:r w:rsidRPr="00193B5E">
        <w:rPr>
          <w:sz w:val="16"/>
          <w:szCs w:val="16"/>
        </w:rPr>
        <w:t>Unsurprisingly, the astronomical rise in U.S. oil production has caused major ripples in global oil markets, contributing to the glut that caused oil prices to plummet below $100 a barrel in 2014. Riyadh’s desire to balance the increasing U.S. supplies has prompted it to lead the effort by OPEC and other major producers to trim production — something that has driven Saudi Arabia closer to Russia. The close cooperation that both countries must achieve in order to micromanage oil markets is driving their political cooperation on other levels as well.</w:t>
      </w:r>
    </w:p>
    <w:p w14:paraId="3F88B61C" w14:textId="77777777" w:rsidR="00F51808" w:rsidRPr="00193B5E" w:rsidRDefault="00F51808" w:rsidP="00F51808">
      <w:pPr>
        <w:rPr>
          <w:sz w:val="16"/>
        </w:rPr>
      </w:pPr>
      <w:r w:rsidRPr="00193B5E">
        <w:rPr>
          <w:rStyle w:val="StyleUnderline"/>
          <w:highlight w:val="yellow"/>
        </w:rPr>
        <w:t>As the U</w:t>
      </w:r>
      <w:r w:rsidRPr="00193B5E">
        <w:rPr>
          <w:rStyle w:val="StyleUnderline"/>
        </w:rPr>
        <w:t xml:space="preserve">nited </w:t>
      </w:r>
      <w:r w:rsidRPr="00193B5E">
        <w:rPr>
          <w:rStyle w:val="StyleUnderline"/>
          <w:highlight w:val="yellow"/>
        </w:rPr>
        <w:t>S</w:t>
      </w:r>
      <w:r w:rsidRPr="00193B5E">
        <w:rPr>
          <w:rStyle w:val="StyleUnderline"/>
        </w:rPr>
        <w:t xml:space="preserve">tates’ </w:t>
      </w:r>
      <w:r w:rsidRPr="00193B5E">
        <w:rPr>
          <w:rStyle w:val="StyleUnderline"/>
          <w:highlight w:val="yellow"/>
        </w:rPr>
        <w:t xml:space="preserve">thirst </w:t>
      </w:r>
      <w:r w:rsidRPr="00193B5E">
        <w:rPr>
          <w:rStyle w:val="StyleUnderline"/>
        </w:rPr>
        <w:t xml:space="preserve">for its oil </w:t>
      </w:r>
      <w:r w:rsidRPr="00193B5E">
        <w:rPr>
          <w:rStyle w:val="StyleUnderline"/>
          <w:highlight w:val="yellow"/>
        </w:rPr>
        <w:t>decreases, Saudi Arabia</w:t>
      </w:r>
      <w:r w:rsidRPr="00193B5E">
        <w:rPr>
          <w:rStyle w:val="StyleUnderline"/>
        </w:rPr>
        <w:t xml:space="preserve"> has </w:t>
      </w:r>
      <w:r w:rsidRPr="00193B5E">
        <w:rPr>
          <w:rStyle w:val="StyleUnderline"/>
          <w:highlight w:val="yellow"/>
        </w:rPr>
        <w:t>pivoted</w:t>
      </w:r>
      <w:r w:rsidRPr="00193B5E">
        <w:rPr>
          <w:rStyle w:val="StyleUnderline"/>
        </w:rPr>
        <w:t xml:space="preserve"> more forcefully </w:t>
      </w:r>
      <w:r w:rsidRPr="00193B5E">
        <w:rPr>
          <w:rStyle w:val="StyleUnderline"/>
          <w:highlight w:val="yellow"/>
        </w:rPr>
        <w:t>to Asia</w:t>
      </w:r>
      <w:r w:rsidRPr="00193B5E">
        <w:rPr>
          <w:rStyle w:val="StyleUnderline"/>
        </w:rPr>
        <w:t xml:space="preserve"> to find alternative markets</w:t>
      </w:r>
      <w:r w:rsidRPr="00193B5E">
        <w:rPr>
          <w:sz w:val="16"/>
        </w:rPr>
        <w:t>. Increasing Chinese consumption and falling production make it an attractive substitute. Thus, China, along with the rest of Asia, represents Saudi Arabia’s oil market of the future. And as with Russia, the growing economic interdependence is driving political cooperation at the highest level between Riyadh and Beijing.</w:t>
      </w:r>
    </w:p>
    <w:p w14:paraId="7ABF2DFB" w14:textId="77777777" w:rsidR="00F51808" w:rsidRPr="00193B5E" w:rsidRDefault="00F51808" w:rsidP="00F51808">
      <w:pPr>
        <w:rPr>
          <w:rStyle w:val="Emphasis"/>
        </w:rPr>
      </w:pPr>
      <w:r w:rsidRPr="00193B5E">
        <w:rPr>
          <w:sz w:val="16"/>
        </w:rPr>
        <w:t xml:space="preserve">To be clear, even though U.S. dependence on oil from Saudi Arabia and the Middle East has fallen, that does not mean that it is losing significant interest in maintaining stable energy production in the region. Any crisis in the Middle East that would reverberate through the global economy would bring the United States – which is deeply tied to the global financial system – down with it. </w:t>
      </w:r>
      <w:r w:rsidRPr="00193B5E">
        <w:rPr>
          <w:rStyle w:val="StyleUnderline"/>
        </w:rPr>
        <w:t xml:space="preserve">Beyond 2030, however, even this could shift as </w:t>
      </w:r>
      <w:r w:rsidRPr="00193B5E">
        <w:rPr>
          <w:rStyle w:val="StyleUnderline"/>
          <w:highlight w:val="yellow"/>
        </w:rPr>
        <w:t>alternative energy</w:t>
      </w:r>
      <w:r w:rsidRPr="00193B5E">
        <w:rPr>
          <w:rStyle w:val="StyleUnderline"/>
        </w:rPr>
        <w:t xml:space="preserve"> sources, electric vehicles and battery technology continue to </w:t>
      </w:r>
      <w:r w:rsidRPr="00193B5E">
        <w:rPr>
          <w:rStyle w:val="Emphasis"/>
          <w:highlight w:val="yellow"/>
        </w:rPr>
        <w:t>alter</w:t>
      </w:r>
      <w:r w:rsidRPr="00193B5E">
        <w:rPr>
          <w:rStyle w:val="Emphasis"/>
        </w:rPr>
        <w:t xml:space="preserve"> the structure of </w:t>
      </w:r>
      <w:r w:rsidRPr="00193B5E">
        <w:rPr>
          <w:rStyle w:val="Emphasis"/>
          <w:highlight w:val="yellow"/>
        </w:rPr>
        <w:t>energy geopolitics</w:t>
      </w:r>
      <w:r w:rsidRPr="00193B5E">
        <w:rPr>
          <w:rStyle w:val="Emphasis"/>
        </w:rPr>
        <w:t>.</w:t>
      </w:r>
    </w:p>
    <w:p w14:paraId="1353DFE9" w14:textId="77777777" w:rsidR="00F51808" w:rsidRPr="00193B5E" w:rsidRDefault="00F51808" w:rsidP="00F51808">
      <w:pPr>
        <w:rPr>
          <w:sz w:val="16"/>
          <w:szCs w:val="16"/>
        </w:rPr>
      </w:pPr>
      <w:r w:rsidRPr="00193B5E">
        <w:rPr>
          <w:sz w:val="16"/>
          <w:szCs w:val="16"/>
        </w:rPr>
        <w:t>Toward a Multipolar World</w:t>
      </w:r>
    </w:p>
    <w:p w14:paraId="13C1AC83" w14:textId="77777777" w:rsidR="00F51808" w:rsidRPr="009A53DF" w:rsidRDefault="00F51808" w:rsidP="00F51808">
      <w:pPr>
        <w:rPr>
          <w:sz w:val="16"/>
        </w:rPr>
      </w:pPr>
      <w:r w:rsidRPr="00193B5E">
        <w:rPr>
          <w:rStyle w:val="StyleUnderline"/>
        </w:rPr>
        <w:t xml:space="preserve">After the Cold War ended, the United States was left standing as the global system’s dominant power. But </w:t>
      </w:r>
      <w:r w:rsidRPr="00193B5E">
        <w:rPr>
          <w:rStyle w:val="StyleUnderline"/>
          <w:highlight w:val="yellow"/>
        </w:rPr>
        <w:t xml:space="preserve">with </w:t>
      </w:r>
      <w:r w:rsidRPr="00193B5E">
        <w:rPr>
          <w:rStyle w:val="Emphasis"/>
          <w:highlight w:val="yellow"/>
        </w:rPr>
        <w:t>China’s emergence</w:t>
      </w:r>
      <w:r w:rsidRPr="00193B5E">
        <w:rPr>
          <w:rStyle w:val="StyleUnderline"/>
        </w:rPr>
        <w:t xml:space="preserve">, that is evolving into a more multipolar structure, and </w:t>
      </w:r>
      <w:r w:rsidRPr="00193B5E">
        <w:rPr>
          <w:rStyle w:val="StyleUnderline"/>
          <w:highlight w:val="yellow"/>
        </w:rPr>
        <w:t>the U</w:t>
      </w:r>
      <w:r w:rsidRPr="00193B5E">
        <w:rPr>
          <w:rStyle w:val="StyleUnderline"/>
        </w:rPr>
        <w:t xml:space="preserve">nited </w:t>
      </w:r>
      <w:r w:rsidRPr="00193B5E">
        <w:rPr>
          <w:rStyle w:val="StyleUnderline"/>
          <w:highlight w:val="yellow"/>
        </w:rPr>
        <w:t>S</w:t>
      </w:r>
      <w:r w:rsidRPr="00193B5E">
        <w:rPr>
          <w:rStyle w:val="StyleUnderline"/>
        </w:rPr>
        <w:t xml:space="preserve">tates has, naturally, </w:t>
      </w:r>
      <w:r w:rsidRPr="00193B5E">
        <w:rPr>
          <w:rStyle w:val="StyleUnderline"/>
          <w:highlight w:val="yellow"/>
        </w:rPr>
        <w:t>refocused</w:t>
      </w:r>
      <w:r w:rsidRPr="00193B5E">
        <w:rPr>
          <w:rStyle w:val="StyleUnderline"/>
        </w:rPr>
        <w:t xml:space="preserve"> </w:t>
      </w:r>
      <w:r w:rsidRPr="00193B5E">
        <w:rPr>
          <w:rStyle w:val="StyleUnderline"/>
        </w:rPr>
        <w:lastRenderedPageBreak/>
        <w:t xml:space="preserve">its </w:t>
      </w:r>
      <w:r w:rsidRPr="00193B5E">
        <w:rPr>
          <w:rStyle w:val="StyleUnderline"/>
          <w:highlight w:val="yellow"/>
        </w:rPr>
        <w:t>attention</w:t>
      </w:r>
      <w:r w:rsidRPr="00193B5E">
        <w:rPr>
          <w:rStyle w:val="StyleUnderline"/>
        </w:rPr>
        <w:t xml:space="preserve"> on countering its rising rival. This includes not only economic competition</w:t>
      </w:r>
      <w:r w:rsidRPr="00193B5E">
        <w:rPr>
          <w:sz w:val="16"/>
        </w:rPr>
        <w:t xml:space="preserve"> – as the trade war represents – </w:t>
      </w:r>
      <w:r w:rsidRPr="00193B5E">
        <w:rPr>
          <w:rStyle w:val="StyleUnderline"/>
        </w:rPr>
        <w:t xml:space="preserve">but </w:t>
      </w:r>
      <w:r w:rsidRPr="009A53DF">
        <w:rPr>
          <w:rStyle w:val="StyleUnderline"/>
        </w:rPr>
        <w:t>also shifting its security posture away from places like the Middle East to free resources to manage the burgeoning great power competition.</w:t>
      </w:r>
    </w:p>
    <w:p w14:paraId="0803E048" w14:textId="77777777" w:rsidR="00F51808" w:rsidRPr="00193B5E" w:rsidRDefault="00F51808" w:rsidP="00F51808">
      <w:pPr>
        <w:rPr>
          <w:rStyle w:val="StyleUnderline"/>
        </w:rPr>
      </w:pPr>
      <w:r w:rsidRPr="009A53DF">
        <w:rPr>
          <w:sz w:val="16"/>
        </w:rPr>
        <w:t xml:space="preserve">In fact, it is </w:t>
      </w:r>
      <w:r w:rsidRPr="009A53DF">
        <w:rPr>
          <w:rStyle w:val="Emphasis"/>
        </w:rPr>
        <w:t>this shift in focus</w:t>
      </w:r>
      <w:r w:rsidRPr="009A53DF">
        <w:rPr>
          <w:sz w:val="16"/>
        </w:rPr>
        <w:t xml:space="preserve">, especially the U.S. overtures to Iran under President Barack Obama, that </w:t>
      </w:r>
      <w:r w:rsidRPr="009A53DF">
        <w:rPr>
          <w:rStyle w:val="Emphasis"/>
        </w:rPr>
        <w:t>concerns the Saudis the</w:t>
      </w:r>
      <w:r w:rsidRPr="009A53DF">
        <w:rPr>
          <w:rStyle w:val="StyleUnderline"/>
        </w:rPr>
        <w:t xml:space="preserve"> </w:t>
      </w:r>
      <w:r w:rsidRPr="009A53DF">
        <w:rPr>
          <w:rStyle w:val="Emphasis"/>
        </w:rPr>
        <w:t>most</w:t>
      </w:r>
      <w:r w:rsidRPr="009A53DF">
        <w:rPr>
          <w:sz w:val="16"/>
        </w:rPr>
        <w:t>. For Obama, striking the nuclear deal with Iran meant reducing the risk that yet another Middle Eastern conflict would draw in the United States. But for Saudi Arabia, the deal meant losing its close U.S. support in its campaign against its regional nemesis. With a new administration in the White House came a shift</w:t>
      </w:r>
      <w:r w:rsidRPr="00193B5E">
        <w:rPr>
          <w:sz w:val="16"/>
        </w:rPr>
        <w:t xml:space="preserve"> in U.S. attitude back toward more hostile relations with the Islamic republic. </w:t>
      </w:r>
      <w:r w:rsidRPr="00193B5E">
        <w:rPr>
          <w:rStyle w:val="StyleUnderline"/>
        </w:rPr>
        <w:t>Over the next two decades, however, the prospect of at least a partial normalization with Iran will present a tantalizing option for U.S. presidents as national priorities continue to change.</w:t>
      </w:r>
    </w:p>
    <w:p w14:paraId="17BFD099" w14:textId="77777777" w:rsidR="00F51808" w:rsidRPr="00193B5E" w:rsidRDefault="00F51808" w:rsidP="00F51808">
      <w:pPr>
        <w:rPr>
          <w:rStyle w:val="StyleUnderline"/>
        </w:rPr>
      </w:pPr>
      <w:r w:rsidRPr="00193B5E">
        <w:rPr>
          <w:rStyle w:val="StyleUnderline"/>
        </w:rPr>
        <w:t>The new normal of relations with the United States will present a difficult adjustment for most regional powers like Saudi Arabia. Absent an emerging need, Riyadh may find itself filling a lesser role in the grand U.S. strategy than it has for nearly a century. Saudi Arabia’s increasing economic interconnectivity with China and Russia may also mean that soon, for the first time since that initial meeting between FDR and King Abdulaziz, the kingdom may find itself dropping down the list of U.S. strategic partners.</w:t>
      </w:r>
    </w:p>
    <w:p w14:paraId="34B23807" w14:textId="77777777" w:rsidR="00F51808" w:rsidRPr="00193B5E" w:rsidRDefault="00F51808" w:rsidP="00F51808">
      <w:pPr>
        <w:rPr>
          <w:sz w:val="16"/>
          <w:szCs w:val="16"/>
        </w:rPr>
      </w:pPr>
      <w:r w:rsidRPr="00193B5E">
        <w:rPr>
          <w:sz w:val="16"/>
          <w:szCs w:val="16"/>
        </w:rPr>
        <w:t>A Relationship that Bends but not Breaks</w:t>
      </w:r>
    </w:p>
    <w:p w14:paraId="341C3218" w14:textId="77777777" w:rsidR="00F51808" w:rsidRPr="00193B5E" w:rsidRDefault="00F51808" w:rsidP="00F51808">
      <w:pPr>
        <w:rPr>
          <w:rStyle w:val="StyleUnderline"/>
        </w:rPr>
      </w:pPr>
      <w:r w:rsidRPr="00193B5E">
        <w:rPr>
          <w:rStyle w:val="StyleUnderline"/>
        </w:rPr>
        <w:t>Even if Saudi importance in the eyes of the United States declines, their relationship would not necessarily reach a breaking point, but it would certainly become more volatile. Status as a less important partner would mean that the amount of political capital a U.S. president would be willing to invest in Saudi Arabia will decline, both domestically and internationally.</w:t>
      </w:r>
    </w:p>
    <w:p w14:paraId="38BA9C7C" w14:textId="77777777" w:rsidR="00F51808" w:rsidRDefault="00F51808" w:rsidP="00F51808">
      <w:pPr>
        <w:rPr>
          <w:rStyle w:val="StyleUnderline"/>
        </w:rPr>
      </w:pPr>
      <w:r>
        <w:t xml:space="preserve">But </w:t>
      </w:r>
      <w:r w:rsidRPr="009A53DF">
        <w:rPr>
          <w:rStyle w:val="StyleUnderline"/>
        </w:rPr>
        <w:t xml:space="preserve">perhaps the </w:t>
      </w:r>
      <w:r w:rsidRPr="009A53DF">
        <w:rPr>
          <w:rStyle w:val="Emphasis"/>
        </w:rPr>
        <w:t>biggest consequence</w:t>
      </w:r>
      <w:r w:rsidRPr="009A53DF">
        <w:rPr>
          <w:rStyle w:val="StyleUnderline"/>
        </w:rPr>
        <w:t xml:space="preserve"> for</w:t>
      </w:r>
      <w:r w:rsidRPr="00193B5E">
        <w:rPr>
          <w:rStyle w:val="StyleUnderline"/>
        </w:rPr>
        <w:t xml:space="preserve"> Saudi Arabia over the next two decades will be the likely inevitability that </w:t>
      </w:r>
      <w:r w:rsidRPr="005B77DC">
        <w:rPr>
          <w:rStyle w:val="Emphasis"/>
          <w:highlight w:val="yellow"/>
        </w:rPr>
        <w:t xml:space="preserve">Tehran and Washington </w:t>
      </w:r>
      <w:r w:rsidRPr="005B77DC">
        <w:rPr>
          <w:rStyle w:val="StyleUnderline"/>
          <w:highlight w:val="yellow"/>
        </w:rPr>
        <w:t>will one day reach</w:t>
      </w:r>
      <w:r w:rsidRPr="005B77DC">
        <w:rPr>
          <w:rStyle w:val="StyleUnderline"/>
        </w:rPr>
        <w:t xml:space="preserve"> some form of </w:t>
      </w:r>
      <w:r w:rsidRPr="005B77DC">
        <w:rPr>
          <w:rStyle w:val="StyleUnderline"/>
          <w:highlight w:val="yellow"/>
        </w:rPr>
        <w:t>understanding</w:t>
      </w:r>
      <w:r w:rsidRPr="00193B5E">
        <w:rPr>
          <w:rStyle w:val="StyleUnderline"/>
        </w:rPr>
        <w:t xml:space="preserve">. A strategic reversal on Iran would make sense for the United States on several levels as the global picture changes. For one, Iran would be more inclined to cooperate with the United States and India in South and Central Asia, particularly as Pakistan and China’s cooperation on the China-Pakistan Economic Corridor deepens. In the short term, progress on the U.S.-Iran relationship is likely to be minimal, but significant </w:t>
      </w:r>
      <w:r w:rsidRPr="005B77DC">
        <w:rPr>
          <w:rStyle w:val="StyleUnderline"/>
          <w:highlight w:val="yellow"/>
        </w:rPr>
        <w:t>generational shifts</w:t>
      </w:r>
      <w:r w:rsidRPr="009A53DF">
        <w:rPr>
          <w:rStyle w:val="StyleUnderline"/>
        </w:rPr>
        <w:t xml:space="preserve"> in both countries </w:t>
      </w:r>
      <w:r w:rsidRPr="005B77DC">
        <w:rPr>
          <w:rStyle w:val="StyleUnderline"/>
          <w:highlight w:val="yellow"/>
        </w:rPr>
        <w:t>will bring</w:t>
      </w:r>
      <w:r w:rsidRPr="00193B5E">
        <w:rPr>
          <w:rStyle w:val="StyleUnderline"/>
        </w:rPr>
        <w:t xml:space="preserve"> to power additional political </w:t>
      </w:r>
      <w:r w:rsidRPr="005B77DC">
        <w:rPr>
          <w:rStyle w:val="StyleUnderline"/>
        </w:rPr>
        <w:t>leaders</w:t>
      </w:r>
      <w:r w:rsidRPr="00193B5E">
        <w:rPr>
          <w:rStyle w:val="StyleUnderline"/>
        </w:rPr>
        <w:t xml:space="preserve"> whose views are not as colored by the immediate events surrounding the Islamic Revolution and subsequent U.S.-Iran hostage crisis. U.S. </w:t>
      </w:r>
      <w:r w:rsidRPr="005B77DC">
        <w:rPr>
          <w:rStyle w:val="Emphasis"/>
          <w:highlight w:val="yellow"/>
        </w:rPr>
        <w:t>detente</w:t>
      </w:r>
      <w:r w:rsidRPr="00193B5E">
        <w:rPr>
          <w:rStyle w:val="StyleUnderline"/>
        </w:rPr>
        <w:t xml:space="preserve"> with Iran would allow Tehran to consolidate the regional gains it has made in places like Iraq, meaning that </w:t>
      </w:r>
      <w:r w:rsidRPr="009A53DF">
        <w:rPr>
          <w:rStyle w:val="StyleUnderline"/>
        </w:rPr>
        <w:t>the competition between Iran and Saudi Arabia for regional hegemony would likely increase.</w:t>
      </w:r>
    </w:p>
    <w:p w14:paraId="6A120BC0" w14:textId="77777777" w:rsidR="00F51808" w:rsidRDefault="00F51808" w:rsidP="00F51808">
      <w:pPr>
        <w:rPr>
          <w:rStyle w:val="StyleUnderline"/>
        </w:rPr>
      </w:pPr>
    </w:p>
    <w:p w14:paraId="5159A243" w14:textId="77777777" w:rsidR="00F51808" w:rsidRDefault="00F51808" w:rsidP="00F51808">
      <w:pPr>
        <w:rPr>
          <w:sz w:val="16"/>
          <w:szCs w:val="16"/>
        </w:rPr>
      </w:pPr>
    </w:p>
    <w:p w14:paraId="76B2B230" w14:textId="77777777" w:rsidR="00F51808" w:rsidRDefault="00F51808" w:rsidP="00F51808">
      <w:pPr>
        <w:rPr>
          <w:sz w:val="16"/>
          <w:szCs w:val="16"/>
        </w:rPr>
      </w:pPr>
    </w:p>
    <w:p w14:paraId="406AD113" w14:textId="77777777" w:rsidR="00F51808" w:rsidRDefault="00F51808" w:rsidP="00F51808">
      <w:pPr>
        <w:pStyle w:val="Heading4"/>
      </w:pPr>
      <w:r>
        <w:t>And nuclear ambitions</w:t>
      </w:r>
    </w:p>
    <w:p w14:paraId="5CE3A6A2" w14:textId="77777777" w:rsidR="00F51808" w:rsidRPr="009A53DF" w:rsidRDefault="00F51808" w:rsidP="00F51808">
      <w:r w:rsidRPr="000F4FEB">
        <w:rPr>
          <w:rStyle w:val="Style13ptBold"/>
        </w:rPr>
        <w:t>Stratfor</w:t>
      </w:r>
      <w:r>
        <w:t xml:space="preserve"> 3/15/</w:t>
      </w:r>
      <w:r w:rsidRPr="000F4FEB">
        <w:rPr>
          <w:rStyle w:val="Style13ptBold"/>
        </w:rPr>
        <w:t>19</w:t>
      </w:r>
      <w:r>
        <w:t>, "Why the U.S. and Saudi Arabia Are Destined to Diverge", Oil &amp; Gas 360, https://www.oilandgas360.com/why-the-u-s-and-saudi-arabia-are-destined-to-diverge/</w:t>
      </w:r>
    </w:p>
    <w:p w14:paraId="247C81CD" w14:textId="77777777" w:rsidR="00F51808" w:rsidRPr="005B77DC" w:rsidRDefault="00F51808" w:rsidP="00F51808">
      <w:pPr>
        <w:rPr>
          <w:rStyle w:val="StyleUnderline"/>
        </w:rPr>
      </w:pPr>
      <w:r w:rsidRPr="005B77DC">
        <w:rPr>
          <w:rStyle w:val="StyleUnderline"/>
          <w:highlight w:val="yellow"/>
        </w:rPr>
        <w:t>Another key area</w:t>
      </w:r>
      <w:r w:rsidRPr="005B77DC">
        <w:rPr>
          <w:rStyle w:val="StyleUnderline"/>
        </w:rPr>
        <w:t xml:space="preserve"> to monitor will be how </w:t>
      </w:r>
      <w:r w:rsidRPr="005B77DC">
        <w:rPr>
          <w:rStyle w:val="StyleUnderline"/>
          <w:highlight w:val="yellow"/>
        </w:rPr>
        <w:t>Saudi Arabia</w:t>
      </w:r>
      <w:r w:rsidRPr="005B77DC">
        <w:rPr>
          <w:rStyle w:val="StyleUnderline"/>
        </w:rPr>
        <w:t xml:space="preserve"> moves forward with its </w:t>
      </w:r>
      <w:r w:rsidRPr="005B77DC">
        <w:rPr>
          <w:rStyle w:val="Emphasis"/>
          <w:highlight w:val="yellow"/>
        </w:rPr>
        <w:t>nuclear</w:t>
      </w:r>
      <w:r w:rsidRPr="005B77DC">
        <w:rPr>
          <w:rStyle w:val="Emphasis"/>
        </w:rPr>
        <w:t xml:space="preserve"> energy </w:t>
      </w:r>
      <w:r w:rsidRPr="005B77DC">
        <w:rPr>
          <w:rStyle w:val="Emphasis"/>
          <w:highlight w:val="yellow"/>
        </w:rPr>
        <w:t>ambitions</w:t>
      </w:r>
      <w:r w:rsidRPr="005B77DC">
        <w:rPr>
          <w:rStyle w:val="StyleUnderline"/>
        </w:rPr>
        <w:t xml:space="preserve">. It has been negotiating with the United States, China, Russia and others over the construction of nuclear power plants in the country. But the kingdom has demanded that much of the fuel enrichment and reprocessing cycle remain under its control, an idea that </w:t>
      </w:r>
      <w:r w:rsidRPr="005B77DC">
        <w:rPr>
          <w:rStyle w:val="StyleUnderline"/>
          <w:highlight w:val="yellow"/>
        </w:rPr>
        <w:t>has not sat well with Washington</w:t>
      </w:r>
      <w:r w:rsidRPr="005B77DC">
        <w:rPr>
          <w:rStyle w:val="StyleUnderline"/>
        </w:rPr>
        <w:t xml:space="preserve"> over concerns that it could allow Riyadh to develop nuclear weapons. But if the United States is unwilling to budge on its position, Saudi </w:t>
      </w:r>
      <w:r w:rsidRPr="005B77DC">
        <w:rPr>
          <w:rStyle w:val="StyleUnderline"/>
          <w:highlight w:val="yellow"/>
        </w:rPr>
        <w:t>leaders will</w:t>
      </w:r>
      <w:r w:rsidRPr="005B77DC">
        <w:rPr>
          <w:rStyle w:val="StyleUnderline"/>
        </w:rPr>
        <w:t xml:space="preserve"> certainly </w:t>
      </w:r>
      <w:r w:rsidRPr="005B77DC">
        <w:rPr>
          <w:rStyle w:val="StyleUnderline"/>
          <w:highlight w:val="yellow"/>
        </w:rPr>
        <w:t>consider a deal with China or Russia</w:t>
      </w:r>
      <w:r w:rsidRPr="005B77DC">
        <w:rPr>
          <w:rStyle w:val="StyleUnderline"/>
        </w:rPr>
        <w:t>, which may not adhere to the same standards.</w:t>
      </w:r>
    </w:p>
    <w:p w14:paraId="578C4CFE" w14:textId="77777777" w:rsidR="00F51808" w:rsidRPr="005B77DC" w:rsidRDefault="00F51808" w:rsidP="00F51808">
      <w:pPr>
        <w:rPr>
          <w:rStyle w:val="StyleUnderline"/>
        </w:rPr>
      </w:pPr>
      <w:r w:rsidRPr="005B77DC">
        <w:rPr>
          <w:rStyle w:val="StyleUnderline"/>
        </w:rPr>
        <w:t xml:space="preserve">The kingdom’s </w:t>
      </w:r>
      <w:r w:rsidRPr="005B77DC">
        <w:rPr>
          <w:rStyle w:val="Emphasis"/>
          <w:highlight w:val="yellow"/>
        </w:rPr>
        <w:t>human rights</w:t>
      </w:r>
      <w:r w:rsidRPr="005B77DC">
        <w:rPr>
          <w:rStyle w:val="StyleUnderline"/>
        </w:rPr>
        <w:t xml:space="preserve"> record is also likely to increase the distance between Saudi Arabia and the West</w:t>
      </w:r>
      <w:r w:rsidRPr="005B77DC">
        <w:rPr>
          <w:sz w:val="16"/>
        </w:rPr>
        <w:t xml:space="preserve">. The outcry against the Saudi war in Yemen and Khashoggi has been growing in the U.S. Congress. But no real change in Saudi behavior can be expected as long as oil prices remain low and the kingdom continues to struggle to implement long-term economic reform under Saudi Vision 2030. That means that </w:t>
      </w:r>
      <w:r w:rsidRPr="005B77DC">
        <w:rPr>
          <w:rStyle w:val="StyleUnderline"/>
          <w:highlight w:val="yellow"/>
        </w:rPr>
        <w:t xml:space="preserve">as the </w:t>
      </w:r>
      <w:r w:rsidRPr="005B77DC">
        <w:rPr>
          <w:rStyle w:val="StyleUnderline"/>
        </w:rPr>
        <w:t xml:space="preserve">U.S. </w:t>
      </w:r>
      <w:r w:rsidRPr="005B77DC">
        <w:rPr>
          <w:rStyle w:val="StyleUnderline"/>
          <w:highlight w:val="yellow"/>
        </w:rPr>
        <w:t>need for a close relationship</w:t>
      </w:r>
      <w:r w:rsidRPr="005B77DC">
        <w:rPr>
          <w:rStyle w:val="StyleUnderline"/>
        </w:rPr>
        <w:t xml:space="preserve"> with Saudi Arabia </w:t>
      </w:r>
      <w:r w:rsidRPr="005B77DC">
        <w:rPr>
          <w:rStyle w:val="StyleUnderline"/>
          <w:highlight w:val="yellow"/>
        </w:rPr>
        <w:t>declines, Washington’s responses</w:t>
      </w:r>
      <w:r w:rsidRPr="005B77DC">
        <w:rPr>
          <w:rStyle w:val="StyleUnderline"/>
        </w:rPr>
        <w:t xml:space="preserve"> to such issues </w:t>
      </w:r>
      <w:r w:rsidRPr="005B77DC">
        <w:rPr>
          <w:rStyle w:val="StyleUnderline"/>
          <w:highlight w:val="yellow"/>
        </w:rPr>
        <w:t>are likely to become increasingly harsh</w:t>
      </w:r>
      <w:r w:rsidRPr="005B77DC">
        <w:rPr>
          <w:rStyle w:val="StyleUnderline"/>
        </w:rPr>
        <w:t>.</w:t>
      </w:r>
    </w:p>
    <w:p w14:paraId="3C729CF7" w14:textId="77777777" w:rsidR="00F51808" w:rsidRPr="005B77DC" w:rsidRDefault="00F51808" w:rsidP="00F51808">
      <w:pPr>
        <w:rPr>
          <w:rStyle w:val="StyleUnderline"/>
        </w:rPr>
      </w:pPr>
      <w:r w:rsidRPr="005B77DC">
        <w:rPr>
          <w:sz w:val="16"/>
        </w:rPr>
        <w:t xml:space="preserve">While </w:t>
      </w:r>
      <w:r w:rsidRPr="005B77DC">
        <w:rPr>
          <w:rStyle w:val="StyleUnderline"/>
          <w:highlight w:val="yellow"/>
        </w:rPr>
        <w:t>the</w:t>
      </w:r>
      <w:r w:rsidRPr="005B77DC">
        <w:rPr>
          <w:rStyle w:val="StyleUnderline"/>
        </w:rPr>
        <w:t xml:space="preserve"> Saudi-U.S. </w:t>
      </w:r>
      <w:r w:rsidRPr="005B77DC">
        <w:rPr>
          <w:rStyle w:val="StyleUnderline"/>
          <w:highlight w:val="yellow"/>
        </w:rPr>
        <w:t>relationship</w:t>
      </w:r>
      <w:r w:rsidRPr="005B77DC">
        <w:rPr>
          <w:sz w:val="16"/>
        </w:rPr>
        <w:t xml:space="preserve"> is not destined to crash, it </w:t>
      </w:r>
      <w:r w:rsidRPr="005B77DC">
        <w:rPr>
          <w:rStyle w:val="StyleUnderline"/>
          <w:highlight w:val="yellow"/>
        </w:rPr>
        <w:t>will grow</w:t>
      </w:r>
      <w:r w:rsidRPr="005B77DC">
        <w:rPr>
          <w:rStyle w:val="StyleUnderline"/>
        </w:rPr>
        <w:t xml:space="preserve"> increasingly </w:t>
      </w:r>
      <w:r w:rsidRPr="005B77DC">
        <w:rPr>
          <w:rStyle w:val="Emphasis"/>
          <w:highlight w:val="yellow"/>
        </w:rPr>
        <w:t>rocky</w:t>
      </w:r>
      <w:r w:rsidRPr="005B77DC">
        <w:rPr>
          <w:rStyle w:val="StyleUnderline"/>
        </w:rPr>
        <w:t xml:space="preserve"> over the next two decades as the imperatives that brought them together continue to change</w:t>
      </w:r>
      <w:r w:rsidRPr="005B77DC">
        <w:rPr>
          <w:sz w:val="16"/>
        </w:rPr>
        <w:t xml:space="preserve">. The countries will continue to cooperate on key issues, especially if resurgent transnational terrorist groups like Islamic State or al Qaeda target the West, again derailing the U.S. pivot to Asia. But in the end, the Saudi-U.S. relationship will always be defined by mutual interests, not mutual values. That means that </w:t>
      </w:r>
      <w:r w:rsidRPr="005B77DC">
        <w:rPr>
          <w:rStyle w:val="StyleUnderline"/>
        </w:rPr>
        <w:t xml:space="preserve">as the global system evolves to a place in which neither needs as much from the other, their </w:t>
      </w:r>
      <w:r w:rsidRPr="005B77DC">
        <w:rPr>
          <w:rStyle w:val="StyleUnderline"/>
          <w:highlight w:val="yellow"/>
        </w:rPr>
        <w:t xml:space="preserve">friendship is </w:t>
      </w:r>
      <w:r w:rsidRPr="005B77DC">
        <w:rPr>
          <w:rStyle w:val="Emphasis"/>
          <w:highlight w:val="yellow"/>
        </w:rPr>
        <w:t xml:space="preserve">unlikely to be </w:t>
      </w:r>
      <w:r w:rsidRPr="005B77DC">
        <w:rPr>
          <w:rStyle w:val="StyleUnderline"/>
        </w:rPr>
        <w:t>as</w:t>
      </w:r>
      <w:r w:rsidRPr="005B77DC">
        <w:rPr>
          <w:rStyle w:val="Emphasis"/>
        </w:rPr>
        <w:t xml:space="preserve"> </w:t>
      </w:r>
      <w:r w:rsidRPr="005B77DC">
        <w:rPr>
          <w:rStyle w:val="Emphasis"/>
          <w:highlight w:val="yellow"/>
        </w:rPr>
        <w:t>steadfast</w:t>
      </w:r>
      <w:r w:rsidRPr="005B77DC">
        <w:rPr>
          <w:rStyle w:val="StyleUnderline"/>
          <w:highlight w:val="yellow"/>
        </w:rPr>
        <w:t>.</w:t>
      </w:r>
    </w:p>
    <w:p w14:paraId="13FC90C4" w14:textId="77777777" w:rsidR="00F51808" w:rsidRDefault="00F51808" w:rsidP="00F51808"/>
    <w:p w14:paraId="1AB3DF43" w14:textId="77777777" w:rsidR="00F51808" w:rsidRPr="00743C8E" w:rsidRDefault="00F51808" w:rsidP="00F51808">
      <w:pPr>
        <w:rPr>
          <w:sz w:val="16"/>
        </w:rPr>
      </w:pPr>
    </w:p>
    <w:p w14:paraId="629D5B0F" w14:textId="77777777" w:rsidR="00F51808" w:rsidRPr="00743C8E" w:rsidRDefault="00F51808" w:rsidP="00F51808">
      <w:pPr>
        <w:pStyle w:val="Heading2"/>
      </w:pPr>
      <w:r>
        <w:lastRenderedPageBreak/>
        <w:t>AT Iran Impacts</w:t>
      </w:r>
    </w:p>
    <w:p w14:paraId="49BB2A3D" w14:textId="77777777" w:rsidR="00F51808" w:rsidRDefault="00F51808" w:rsidP="00F51808">
      <w:pPr>
        <w:pStyle w:val="Heading3"/>
      </w:pPr>
      <w:r>
        <w:lastRenderedPageBreak/>
        <w:t>2AC--- Iran Turn</w:t>
      </w:r>
    </w:p>
    <w:p w14:paraId="2C504432" w14:textId="77777777" w:rsidR="00F51808" w:rsidRDefault="00F51808" w:rsidP="00F51808">
      <w:pPr>
        <w:pStyle w:val="Heading4"/>
      </w:pPr>
      <w:r>
        <w:t xml:space="preserve">Iran’s role in Yemen exaggerated, arms sales to Saudi Arabia incentivize Iran to become more involved </w:t>
      </w:r>
    </w:p>
    <w:p w14:paraId="1E550A6F" w14:textId="77777777" w:rsidR="00F51808" w:rsidRPr="00B97206" w:rsidRDefault="00F51808" w:rsidP="00F51808">
      <w:pPr>
        <w:rPr>
          <w:rStyle w:val="Style13ptBold"/>
          <w:b w:val="0"/>
          <w:bCs w:val="0"/>
          <w:sz w:val="22"/>
          <w:szCs w:val="18"/>
        </w:rPr>
      </w:pPr>
      <w:r w:rsidRPr="00B97206">
        <w:t xml:space="preserve">Farea </w:t>
      </w:r>
      <w:r w:rsidRPr="00B97206">
        <w:rPr>
          <w:rStyle w:val="Style13ptBold"/>
        </w:rPr>
        <w:t>Al- Muslimi 17</w:t>
      </w:r>
      <w:r w:rsidRPr="00B97206">
        <w:rPr>
          <w:rStyle w:val="Style13ptBold"/>
          <w:b w:val="0"/>
          <w:bCs w:val="0"/>
          <w:sz w:val="22"/>
          <w:szCs w:val="18"/>
        </w:rPr>
        <w:t>, Contributor for the</w:t>
      </w:r>
      <w:r>
        <w:rPr>
          <w:rStyle w:val="Style13ptBold"/>
          <w:b w:val="0"/>
          <w:bCs w:val="0"/>
          <w:sz w:val="22"/>
          <w:szCs w:val="18"/>
        </w:rPr>
        <w:t xml:space="preserve"> Century Foundation, 5/19/17, “</w:t>
      </w:r>
      <w:r w:rsidRPr="00B97206">
        <w:rPr>
          <w:rStyle w:val="Style13ptBold"/>
          <w:b w:val="0"/>
          <w:bCs w:val="0"/>
          <w:sz w:val="22"/>
          <w:szCs w:val="18"/>
        </w:rPr>
        <w:t>Iran’s Role in Yemen Exaggerated, but Destructive</w:t>
      </w:r>
      <w:r>
        <w:rPr>
          <w:rStyle w:val="Style13ptBold"/>
          <w:b w:val="0"/>
          <w:bCs w:val="0"/>
          <w:sz w:val="22"/>
          <w:szCs w:val="18"/>
        </w:rPr>
        <w:t>,”</w:t>
      </w:r>
      <w:r w:rsidRPr="00B97206">
        <w:t xml:space="preserve"> </w:t>
      </w:r>
      <w:r w:rsidRPr="00B97206">
        <w:rPr>
          <w:rStyle w:val="Style13ptBold"/>
          <w:b w:val="0"/>
          <w:bCs w:val="0"/>
          <w:sz w:val="22"/>
          <w:szCs w:val="18"/>
        </w:rPr>
        <w:t>https://tcf.org/content/report/irans-role-yemen-exaggerated-destructive/?session=1</w:t>
      </w:r>
    </w:p>
    <w:p w14:paraId="3F7DF6C0" w14:textId="77777777" w:rsidR="00F51808" w:rsidRPr="009C106B" w:rsidRDefault="00F51808" w:rsidP="00F51808">
      <w:pPr>
        <w:rPr>
          <w:sz w:val="16"/>
        </w:rPr>
      </w:pPr>
      <w:r w:rsidRPr="00D019B5">
        <w:rPr>
          <w:rStyle w:val="StyleUnderline"/>
          <w:highlight w:val="yellow"/>
        </w:rPr>
        <w:t>One of the main U.S. justifications for arming</w:t>
      </w:r>
      <w:r w:rsidRPr="009363DE">
        <w:rPr>
          <w:rStyle w:val="StyleUnderline"/>
        </w:rPr>
        <w:t xml:space="preserve"> and supporting the </w:t>
      </w:r>
      <w:r w:rsidRPr="00D019B5">
        <w:rPr>
          <w:rStyle w:val="StyleUnderline"/>
          <w:highlight w:val="yellow"/>
        </w:rPr>
        <w:t>Saudi</w:t>
      </w:r>
      <w:r w:rsidRPr="009363DE">
        <w:rPr>
          <w:rStyle w:val="StyleUnderline"/>
        </w:rPr>
        <w:t xml:space="preserve"> war in Yemen </w:t>
      </w:r>
      <w:r w:rsidRPr="00D019B5">
        <w:rPr>
          <w:rStyle w:val="StyleUnderline"/>
          <w:highlight w:val="yellow"/>
        </w:rPr>
        <w:t>is the claim that the Houthis</w:t>
      </w:r>
      <w:r w:rsidRPr="009363DE">
        <w:rPr>
          <w:rStyle w:val="StyleUnderline"/>
        </w:rPr>
        <w:t>—a Yemeni Zaydi Shia-led rebel group—</w:t>
      </w:r>
      <w:r w:rsidRPr="00D019B5">
        <w:rPr>
          <w:rStyle w:val="StyleUnderline"/>
          <w:highlight w:val="yellow"/>
        </w:rPr>
        <w:t>are Iranian proxies</w:t>
      </w:r>
      <w:r w:rsidRPr="009363DE">
        <w:rPr>
          <w:rStyle w:val="StyleUnderline"/>
        </w:rPr>
        <w:t>, seeking to overthrow the government of Yemen and bring it under Iranian influence.</w:t>
      </w:r>
      <w:r w:rsidRPr="009C106B">
        <w:rPr>
          <w:sz w:val="16"/>
        </w:rPr>
        <w:t xml:space="preserve"> The Houthis and Iran, on the other hand, deny a close relationship and downplay the levels of support the rebels receive from Tehran.</w:t>
      </w:r>
    </w:p>
    <w:p w14:paraId="5E7006F4" w14:textId="77777777" w:rsidR="00F51808" w:rsidRPr="009C106B" w:rsidRDefault="00F51808" w:rsidP="00F51808">
      <w:pPr>
        <w:rPr>
          <w:sz w:val="16"/>
        </w:rPr>
      </w:pPr>
      <w:r w:rsidRPr="009C106B">
        <w:rPr>
          <w:rStyle w:val="StyleUnderline"/>
        </w:rPr>
        <w:t>As a matter of fact</w:t>
      </w:r>
      <w:r w:rsidRPr="009C106B">
        <w:rPr>
          <w:sz w:val="16"/>
        </w:rPr>
        <w:t xml:space="preserve">, however, both sides are incorrect—and </w:t>
      </w:r>
      <w:r w:rsidRPr="009C106B">
        <w:rPr>
          <w:rStyle w:val="StyleUnderline"/>
        </w:rPr>
        <w:t>the truth is somewhere in the middle</w:t>
      </w:r>
      <w:r w:rsidRPr="009C106B">
        <w:rPr>
          <w:sz w:val="16"/>
        </w:rPr>
        <w:t xml:space="preserve">. </w:t>
      </w:r>
      <w:r w:rsidRPr="00D019B5">
        <w:rPr>
          <w:rStyle w:val="StyleUnderline"/>
          <w:highlight w:val="yellow"/>
        </w:rPr>
        <w:t>The Houthis didn’t emerge due to Iranian support</w:t>
      </w:r>
      <w:r w:rsidRPr="009363DE">
        <w:rPr>
          <w:rStyle w:val="StyleUnderline"/>
        </w:rPr>
        <w:t>, even if they got it later on their rise to power.</w:t>
      </w:r>
      <w:r w:rsidRPr="009C106B">
        <w:rPr>
          <w:sz w:val="16"/>
        </w:rPr>
        <w:t xml:space="preserve"> Rather, they originated as a theological movement in the early 1990s. They became violent in 2004 when Houthi supporters protested in mosques with their famous slogan “Death to America,” angering then-Yemeni President Ali Abdullah Saleh, who sent government troops to try and curb supporters. Hussein Badreddin al-Houthi, the founder of the Houthis, was killed as a result, sparking a six-year war.</w:t>
      </w:r>
    </w:p>
    <w:p w14:paraId="0AC7AB5D" w14:textId="77777777" w:rsidR="00F51808" w:rsidRDefault="00F51808" w:rsidP="00F51808">
      <w:pPr>
        <w:rPr>
          <w:rStyle w:val="StyleUnderline"/>
        </w:rPr>
      </w:pPr>
      <w:r w:rsidRPr="009363DE">
        <w:rPr>
          <w:rStyle w:val="StyleUnderline"/>
        </w:rPr>
        <w:t xml:space="preserve">And while </w:t>
      </w:r>
      <w:r w:rsidRPr="00D019B5">
        <w:rPr>
          <w:rStyle w:val="StyleUnderline"/>
          <w:highlight w:val="yellow"/>
        </w:rPr>
        <w:t>there is no doubt that the Houthis are the biggest threat to</w:t>
      </w:r>
      <w:r w:rsidRPr="009363DE">
        <w:rPr>
          <w:rStyle w:val="StyleUnderline"/>
        </w:rPr>
        <w:t xml:space="preserve"> the idea of the republic in </w:t>
      </w:r>
      <w:r w:rsidRPr="00D019B5">
        <w:rPr>
          <w:rStyle w:val="StyleUnderline"/>
          <w:highlight w:val="yellow"/>
        </w:rPr>
        <w:t>Yemen, that is not due to Iran’s role</w:t>
      </w:r>
      <w:r w:rsidRPr="009363DE">
        <w:rPr>
          <w:rStyle w:val="StyleUnderline"/>
        </w:rPr>
        <w:t xml:space="preserve">. </w:t>
      </w:r>
      <w:r w:rsidRPr="00D019B5">
        <w:rPr>
          <w:rStyle w:val="StyleUnderline"/>
          <w:highlight w:val="yellow"/>
        </w:rPr>
        <w:t>Iran’s support</w:t>
      </w:r>
      <w:r w:rsidRPr="009363DE">
        <w:rPr>
          <w:rStyle w:val="StyleUnderline"/>
        </w:rPr>
        <w:t xml:space="preserve"> to the Houthis in Yemen </w:t>
      </w:r>
      <w:r w:rsidRPr="00D019B5">
        <w:rPr>
          <w:rStyle w:val="StyleUnderline"/>
          <w:highlight w:val="yellow"/>
        </w:rPr>
        <w:t>is very small compared to that of Iraq, Syria, or Lebanon</w:t>
      </w:r>
      <w:r w:rsidRPr="009363DE">
        <w:rPr>
          <w:rStyle w:val="StyleUnderline"/>
        </w:rPr>
        <w:t xml:space="preserve">. It’s not that Iran’s support isn’t a destructive force—it is—but it is not the main or only one. </w:t>
      </w:r>
      <w:r w:rsidRPr="00D019B5">
        <w:rPr>
          <w:rStyle w:val="StyleUnderline"/>
          <w:highlight w:val="yellow"/>
        </w:rPr>
        <w:t>The weapons</w:t>
      </w:r>
      <w:r w:rsidRPr="009363DE">
        <w:rPr>
          <w:rStyle w:val="StyleUnderline"/>
        </w:rPr>
        <w:t xml:space="preserve"> and business </w:t>
      </w:r>
      <w:r w:rsidRPr="00D019B5">
        <w:rPr>
          <w:rStyle w:val="StyleUnderline"/>
          <w:highlight w:val="yellow"/>
        </w:rPr>
        <w:t>Houthis get via the black market</w:t>
      </w:r>
      <w:r w:rsidRPr="009363DE">
        <w:rPr>
          <w:rStyle w:val="StyleUnderline"/>
        </w:rPr>
        <w:t xml:space="preserve"> from the Yemeni government, for example, </w:t>
      </w:r>
      <w:r w:rsidRPr="00D019B5">
        <w:rPr>
          <w:rStyle w:val="StyleUnderline"/>
          <w:highlight w:val="yellow"/>
        </w:rPr>
        <w:t>are worth more than the funding they get from Iran</w:t>
      </w:r>
      <w:r w:rsidRPr="009363DE">
        <w:rPr>
          <w:rStyle w:val="StyleUnderline"/>
        </w:rPr>
        <w:t>. Even countries like Oman and Russia currently have more direct leverage over the Houthis than Iran does.</w:t>
      </w:r>
    </w:p>
    <w:p w14:paraId="2905D7C4" w14:textId="77777777" w:rsidR="00F51808" w:rsidRDefault="00F51808" w:rsidP="00F51808">
      <w:pPr>
        <w:rPr>
          <w:rStyle w:val="StyleUnderline"/>
        </w:rPr>
      </w:pPr>
      <w:r w:rsidRPr="009363DE">
        <w:rPr>
          <w:rStyle w:val="StyleUnderline"/>
        </w:rPr>
        <w:t xml:space="preserve">But it’s important to note that </w:t>
      </w:r>
      <w:r w:rsidRPr="00D019B5">
        <w:rPr>
          <w:rStyle w:val="StyleUnderline"/>
          <w:highlight w:val="yellow"/>
        </w:rPr>
        <w:t>the Saudi war</w:t>
      </w:r>
      <w:r w:rsidRPr="009363DE">
        <w:rPr>
          <w:rStyle w:val="StyleUnderline"/>
        </w:rPr>
        <w:t xml:space="preserve"> didn’t make the relationship between the Houthis and Iran weaker. Rather, the war </w:t>
      </w:r>
      <w:r w:rsidRPr="00D019B5">
        <w:rPr>
          <w:rStyle w:val="StyleUnderline"/>
          <w:highlight w:val="yellow"/>
        </w:rPr>
        <w:t>made the relationship more essential.</w:t>
      </w:r>
    </w:p>
    <w:p w14:paraId="603350E5" w14:textId="77777777" w:rsidR="00F51808" w:rsidRPr="009C106B" w:rsidRDefault="00F51808" w:rsidP="00F51808">
      <w:pPr>
        <w:rPr>
          <w:sz w:val="16"/>
          <w:szCs w:val="16"/>
        </w:rPr>
      </w:pPr>
      <w:r w:rsidRPr="009C106B">
        <w:rPr>
          <w:sz w:val="16"/>
          <w:szCs w:val="16"/>
        </w:rPr>
        <w:t>In mid-July of 2016, Yemeni President Abdu Rabbu Mansour Hadi departed from his residence in the Saudi capital, Riyadh, and visited the Yemeni governorate of Marib for a few hours before returning to Riyadh. During this rare visit by the Yemeni president from exile to one of his governorates, and in a brief speech to a crowd of his statesmen—including his deputy Ali Mohsen al-Ahmar, Iran’s arch-foe and the sectarian antithesis to Iran’s allies in Yemen—Hadi said that he shall not allow Iran to establish a “Persian” state in Yemen.1 He also reiterated his promise to raise the flag of the Republic of Yemen in Maran, the Houthi leader’s stronghold in Saada governorate. This implied a direct suggestion that Saada had fallen out of the authority of the Republic of Yemen, or that it has a leaning that is not republican—which echoes another charge that Ansar Allah (or the Houthis) are but an extension of the former Yemeni monarchy, or in other words, that the group is ideologically linked to Iran. Before and after this, President Hadi and almost all his officials, in addition to many Gulf officials, have repeatedly stated that the war in Yemen is effectively a war against Iran.</w:t>
      </w:r>
    </w:p>
    <w:p w14:paraId="2BB3411A" w14:textId="77777777" w:rsidR="00F51808" w:rsidRPr="009C106B" w:rsidRDefault="00F51808" w:rsidP="00F51808">
      <w:pPr>
        <w:rPr>
          <w:sz w:val="16"/>
        </w:rPr>
      </w:pPr>
      <w:r w:rsidRPr="009C106B">
        <w:rPr>
          <w:rStyle w:val="StyleUnderline"/>
        </w:rPr>
        <w:t>On several</w:t>
      </w:r>
      <w:r w:rsidRPr="009C106B">
        <w:rPr>
          <w:sz w:val="16"/>
        </w:rPr>
        <w:t xml:space="preserve"> other </w:t>
      </w:r>
      <w:r w:rsidRPr="009C106B">
        <w:rPr>
          <w:rStyle w:val="StyleUnderline"/>
        </w:rPr>
        <w:t>occasions, President Hadi repeatedly expressed his concern of Iranian expansionism in Yemen to his visiting delegations</w:t>
      </w:r>
      <w:r w:rsidRPr="009C106B">
        <w:rPr>
          <w:sz w:val="16"/>
        </w:rPr>
        <w:t xml:space="preserve">, especially those from the Gulf and the West, even at a time when he still resided in Sanaa. Hadi went as far as to tell visiting U.S. Senator John McCain in 2013 that he feared Iran more than al-Qaeda in the Arabian Peninsula—America’s enemy and its foremost priority in Yemen.2 This may have been President Hadi’s own speculation of his visitor’s position on Iran. Even then, </w:t>
      </w:r>
      <w:r w:rsidRPr="009C106B">
        <w:rPr>
          <w:rStyle w:val="StyleUnderline"/>
        </w:rPr>
        <w:t>however, President Hadi himself had a vital, albeit concealed, connection with Tehran</w:t>
      </w:r>
      <w:r w:rsidRPr="009C106B">
        <w:rPr>
          <w:sz w:val="16"/>
        </w:rPr>
        <w:t>.</w:t>
      </w:r>
    </w:p>
    <w:p w14:paraId="16D5491B" w14:textId="77777777" w:rsidR="00F51808" w:rsidRPr="009C106B" w:rsidRDefault="00F51808" w:rsidP="00F51808">
      <w:pPr>
        <w:rPr>
          <w:sz w:val="16"/>
          <w:szCs w:val="16"/>
        </w:rPr>
      </w:pPr>
      <w:r w:rsidRPr="009C106B">
        <w:rPr>
          <w:sz w:val="16"/>
          <w:szCs w:val="16"/>
        </w:rPr>
        <w:t>Many analyses have been written and official statements made concerning Iran’s ambitions in Yemen, which it especially pursued through its relationship with its now-vigorous ally, the Houthis (Ansar Allah).3 Following their coup d’etat and takeover of power in Sanaa in January 2015, as well as their activation of a revolutionary committee in its wake, a surprising deal was struck between the group and Iran which further perpetuated these assumptions.4 The deal initiated nearly fourteen weekly airline flights between Sanaa and Tehran.5 Abdulmalik Al-Houthi, the Houthis’ current leader (and brother of the late Hussein Badreddin al-Houthi), announced that Saada airport, adjacent to the Saudi border, would be rehabilitated so that it can receive direct flights from Tehran. Consequently, Iran Air immediately began a series of flights to and from Sanaa. What was peculiar about this agreement is that Yemen, which has more than two million workers in Saudi Arabia,6 does not maintain this frequency of flights with Saudi Arabia, let alone the handful of a few hundred—or few thousand at most7—Yemenis residing in Tehran.</w:t>
      </w:r>
    </w:p>
    <w:p w14:paraId="0F624F4D" w14:textId="77777777" w:rsidR="00F51808" w:rsidRPr="009C106B" w:rsidRDefault="00F51808" w:rsidP="00F51808">
      <w:pPr>
        <w:rPr>
          <w:sz w:val="16"/>
          <w:szCs w:val="16"/>
        </w:rPr>
      </w:pPr>
      <w:r w:rsidRPr="009C106B">
        <w:rPr>
          <w:sz w:val="16"/>
          <w:szCs w:val="16"/>
        </w:rPr>
        <w:t>This marked a shift in Iran’s role from being a hidden marginal ally into a power at the forefront. That influence not only manifested in Iran’s alliance with a non-state group (the Houthis), but also in an alliance with the Yemeni state itself, which by that point, the Houthis had controlled by armed force. The number of unjustified routine flights raised many eyebrows regarding the nature of such flights and the content of their cargo, on either of their back-and-forth journeys between Sanaa and Tehran. The content and cargo of these planes were never announced to public—not even the type of passengers they were carrying.</w:t>
      </w:r>
    </w:p>
    <w:p w14:paraId="4989032E" w14:textId="77777777" w:rsidR="00F51808" w:rsidRPr="009C106B" w:rsidRDefault="00F51808" w:rsidP="00F51808">
      <w:pPr>
        <w:rPr>
          <w:sz w:val="16"/>
        </w:rPr>
      </w:pPr>
      <w:r w:rsidRPr="009C106B">
        <w:rPr>
          <w:sz w:val="16"/>
        </w:rPr>
        <w:t xml:space="preserve">By early March 2015, following the inauguration of these regular flights—and less than a week before the launching of Saudi intervention in Yemen—one airplane was boarded by a high-ranking delegation of Houthi and Yemeni officials en route to Tehran for a long visit, in search of financial support for the newly imposed regime in Sanaa.8 The delegation returned with many Iranian pledges of support, most of which have come to no fruition, as echoed by several delegation members later on. </w:t>
      </w:r>
      <w:r w:rsidRPr="009C106B">
        <w:rPr>
          <w:rStyle w:val="StyleUnderline"/>
        </w:rPr>
        <w:t>It became clear,</w:t>
      </w:r>
      <w:r w:rsidRPr="009C106B">
        <w:rPr>
          <w:sz w:val="16"/>
        </w:rPr>
        <w:t xml:space="preserve"> more so than at any time past, </w:t>
      </w:r>
      <w:r w:rsidRPr="009C106B">
        <w:rPr>
          <w:rStyle w:val="StyleUnderline"/>
        </w:rPr>
        <w:t>that Iran prefers to instrumentalize the Houthis and their recent advancement, rather than deal with them on an equal footing as a peer or a strategic ally</w:t>
      </w:r>
      <w:r w:rsidRPr="009C106B">
        <w:rPr>
          <w:sz w:val="16"/>
        </w:rPr>
        <w:t>—as is the case for the Iranian government’s relations with Hezbollah, for instance.</w:t>
      </w:r>
    </w:p>
    <w:p w14:paraId="284BDD1F" w14:textId="77777777" w:rsidR="00F51808" w:rsidRPr="009C106B" w:rsidRDefault="00F51808" w:rsidP="00F51808">
      <w:pPr>
        <w:rPr>
          <w:sz w:val="16"/>
          <w:szCs w:val="16"/>
        </w:rPr>
      </w:pPr>
      <w:r w:rsidRPr="009C106B">
        <w:rPr>
          <w:sz w:val="16"/>
          <w:szCs w:val="16"/>
        </w:rPr>
        <w:lastRenderedPageBreak/>
        <w:t>In any case, this controversy has recently and extensively resurfaced, especially after Saudi Arabia entered the war in Yemen over two years ago, to defeat what the Saudi government described as the growing Iranian influence in Yemen at the expense of its own historical influence.9 A few days prior to this campaign, the Houthis’ and Saleh’s forces performed an ill-advised series of military exercises within proximity of the Saudi border. This marked a clear and outright challenge by a new, unruly force that is capable of anything in order to legitimize its novel presence. This military action also coincided with a sudden and dramatic succession and ensuing shift within the House of Saud, which did not previously engage in military intervention. The declared Saudi goal with which it justified its intervention was a request by Hadi to reinstate his authority.</w:t>
      </w:r>
    </w:p>
    <w:p w14:paraId="016EA6D6" w14:textId="77777777" w:rsidR="00F51808" w:rsidRPr="009C106B" w:rsidRDefault="00F51808" w:rsidP="00F51808">
      <w:pPr>
        <w:rPr>
          <w:sz w:val="16"/>
          <w:szCs w:val="16"/>
        </w:rPr>
      </w:pPr>
      <w:r w:rsidRPr="009C106B">
        <w:rPr>
          <w:sz w:val="16"/>
          <w:szCs w:val="16"/>
        </w:rPr>
        <w:t>In either the old and the renewed discussions of this issue, the reality is muddled between two perspectives—both of which lack accuracy. One renders the Houthis as fateful allies and structural successors of Iran, while the other categorically opts out of recognizing any relationship between the two actors. Indeed, the truth lies at an ambiguous juncture in the middle of these two extremes. To understand these intertwined relations, one cannot but pay attention to each in a set of interrelated elements or factors.</w:t>
      </w:r>
    </w:p>
    <w:p w14:paraId="0D03188B" w14:textId="77777777" w:rsidR="00F51808" w:rsidRPr="009C106B" w:rsidRDefault="00F51808" w:rsidP="00F51808">
      <w:pPr>
        <w:rPr>
          <w:sz w:val="16"/>
          <w:szCs w:val="16"/>
        </w:rPr>
      </w:pPr>
      <w:r w:rsidRPr="009C106B">
        <w:rPr>
          <w:sz w:val="16"/>
          <w:szCs w:val="16"/>
        </w:rPr>
        <w:t>Not Ally or Proxy but Cheap Tool</w:t>
      </w:r>
    </w:p>
    <w:p w14:paraId="4AD133D6" w14:textId="77777777" w:rsidR="00F51808" w:rsidRDefault="00F51808" w:rsidP="00F51808">
      <w:pPr>
        <w:rPr>
          <w:rStyle w:val="StyleUnderline"/>
        </w:rPr>
      </w:pPr>
      <w:r w:rsidRPr="009C106B">
        <w:rPr>
          <w:sz w:val="16"/>
        </w:rPr>
        <w:t xml:space="preserve">There is indeed a direct relationship between the Houthis and Tehran: financial, media, and political support for the Houthis from Tehran. To a certain point, Tehran provides the Houthis with military training support, as well. This assistance has been facilitated by advisors of the first degree, close the Houthi leader, Abdulmalik al-Houthi, who has coordinated support, training and funding between the two sides. </w:t>
      </w:r>
      <w:r w:rsidRPr="009363DE">
        <w:rPr>
          <w:rStyle w:val="StyleUnderline"/>
        </w:rPr>
        <w:t xml:space="preserve">However, the factors which have led to the emergence and perseverance of the Houthis are local rather than external, in the sense that the vitality of maintaining this rapport with Iran is not as fateful as President Hadi’s relationship with Riyadh, for instance. While </w:t>
      </w:r>
      <w:r w:rsidRPr="00D019B5">
        <w:rPr>
          <w:rStyle w:val="StyleUnderline"/>
          <w:highlight w:val="yellow"/>
        </w:rPr>
        <w:t>the Houthis could withstand an extended hold</w:t>
      </w:r>
      <w:r w:rsidRPr="009363DE">
        <w:rPr>
          <w:rStyle w:val="StyleUnderline"/>
        </w:rPr>
        <w:t xml:space="preserve"> over power </w:t>
      </w:r>
      <w:r w:rsidRPr="00D019B5">
        <w:rPr>
          <w:rStyle w:val="StyleUnderline"/>
          <w:highlight w:val="yellow"/>
        </w:rPr>
        <w:t>without Iranian intervention</w:t>
      </w:r>
      <w:r w:rsidRPr="009363DE">
        <w:rPr>
          <w:rStyle w:val="StyleUnderline"/>
        </w:rPr>
        <w:t xml:space="preserve">, </w:t>
      </w:r>
      <w:r w:rsidRPr="00D019B5">
        <w:rPr>
          <w:rStyle w:val="StyleUnderline"/>
          <w:highlight w:val="yellow"/>
        </w:rPr>
        <w:t>President Hadi</w:t>
      </w:r>
      <w:r w:rsidRPr="009363DE">
        <w:rPr>
          <w:rStyle w:val="StyleUnderline"/>
        </w:rPr>
        <w:t xml:space="preserve">’s endeavor to reclaim power </w:t>
      </w:r>
      <w:r w:rsidRPr="00D019B5">
        <w:rPr>
          <w:rStyle w:val="StyleUnderline"/>
          <w:highlight w:val="yellow"/>
        </w:rPr>
        <w:t>would not</w:t>
      </w:r>
      <w:r w:rsidRPr="009363DE">
        <w:rPr>
          <w:rStyle w:val="StyleUnderline"/>
        </w:rPr>
        <w:t xml:space="preserve"> likely </w:t>
      </w:r>
      <w:r w:rsidRPr="00D019B5">
        <w:rPr>
          <w:rStyle w:val="StyleUnderline"/>
          <w:highlight w:val="yellow"/>
        </w:rPr>
        <w:t>survive even a few days if he were to be abandoned by Saudi Arabia</w:t>
      </w:r>
      <w:r w:rsidRPr="009363DE">
        <w:rPr>
          <w:rStyle w:val="StyleUnderline"/>
        </w:rPr>
        <w:t>. This is partly due to the fact that the real challenge facing the Houthis in Yemen is the Yemeni public, rather than Saudi Arabia or the forces associated with Saudi Arabia, whose relevance is secondary, not paramount.</w:t>
      </w:r>
    </w:p>
    <w:p w14:paraId="56BE6595" w14:textId="77777777" w:rsidR="00F51808" w:rsidRPr="00B97206" w:rsidRDefault="00F51808" w:rsidP="00F51808">
      <w:pPr>
        <w:rPr>
          <w:sz w:val="16"/>
        </w:rPr>
      </w:pPr>
      <w:r w:rsidRPr="00D019B5">
        <w:rPr>
          <w:rStyle w:val="StyleUnderline"/>
          <w:highlight w:val="yellow"/>
        </w:rPr>
        <w:t>The limitations of</w:t>
      </w:r>
      <w:r w:rsidRPr="009363DE">
        <w:rPr>
          <w:rStyle w:val="StyleUnderline"/>
        </w:rPr>
        <w:t xml:space="preserve"> any </w:t>
      </w:r>
      <w:r w:rsidRPr="00D019B5">
        <w:rPr>
          <w:rStyle w:val="StyleUnderline"/>
          <w:highlight w:val="yellow"/>
        </w:rPr>
        <w:t>Iranian military support can also be attributed to the</w:t>
      </w:r>
      <w:r w:rsidRPr="009363DE">
        <w:rPr>
          <w:rStyle w:val="StyleUnderline"/>
        </w:rPr>
        <w:t xml:space="preserve"> simpler </w:t>
      </w:r>
      <w:r w:rsidRPr="00D019B5">
        <w:rPr>
          <w:rStyle w:val="StyleUnderline"/>
          <w:highlight w:val="yellow"/>
        </w:rPr>
        <w:t>fact that Yemen,</w:t>
      </w:r>
      <w:r w:rsidRPr="009363DE">
        <w:rPr>
          <w:rStyle w:val="StyleUnderline"/>
        </w:rPr>
        <w:t xml:space="preserve"> which </w:t>
      </w:r>
      <w:r w:rsidRPr="00D019B5">
        <w:rPr>
          <w:rStyle w:val="StyleUnderline"/>
          <w:highlight w:val="yellow"/>
        </w:rPr>
        <w:t>is saturated with arms and fighters</w:t>
      </w:r>
      <w:r w:rsidRPr="00B97206">
        <w:rPr>
          <w:sz w:val="16"/>
        </w:rPr>
        <w:t xml:space="preserve"> (in addition to Saleh’s army and weapons arsenal</w:t>
      </w:r>
      <w:r w:rsidRPr="009C106B">
        <w:rPr>
          <w:rStyle w:val="StyleUnderline"/>
        </w:rPr>
        <w:t xml:space="preserve">, which </w:t>
      </w:r>
      <w:r w:rsidRPr="00B97206">
        <w:rPr>
          <w:sz w:val="16"/>
        </w:rPr>
        <w:t xml:space="preserve">has recently openly aligned itself with the Houthis), </w:t>
      </w:r>
      <w:r w:rsidRPr="009363DE">
        <w:rPr>
          <w:rStyle w:val="StyleUnderline"/>
        </w:rPr>
        <w:t>undermines the urgency for more foreign weapons or fighters.</w:t>
      </w:r>
      <w:r w:rsidRPr="00B97206">
        <w:rPr>
          <w:sz w:val="16"/>
        </w:rPr>
        <w:t xml:space="preserve"> </w:t>
      </w:r>
      <w:r w:rsidRPr="009C106B">
        <w:rPr>
          <w:rStyle w:val="StyleUnderline"/>
        </w:rPr>
        <w:t>Even the limited number of advisers who were based in Yemen at the beginning of the war</w:t>
      </w:r>
      <w:r w:rsidRPr="00B97206">
        <w:rPr>
          <w:sz w:val="16"/>
        </w:rPr>
        <w:t xml:space="preserve"> (less than one hundred at a given time) </w:t>
      </w:r>
      <w:r w:rsidRPr="009C106B">
        <w:rPr>
          <w:rStyle w:val="StyleUnderline"/>
        </w:rPr>
        <w:t xml:space="preserve">were then gradually deported by the Houthis as part of their launching negotiations </w:t>
      </w:r>
      <w:r w:rsidRPr="00B97206">
        <w:rPr>
          <w:sz w:val="16"/>
        </w:rPr>
        <w:t xml:space="preserve">(which later came to a halt, both the negotiations and the rest of the deportations) </w:t>
      </w:r>
      <w:r w:rsidRPr="009C106B">
        <w:rPr>
          <w:rStyle w:val="StyleUnderline"/>
        </w:rPr>
        <w:t>with Saudi Arabia earlier last year.</w:t>
      </w:r>
      <w:r w:rsidRPr="00B97206">
        <w:rPr>
          <w:sz w:val="16"/>
        </w:rPr>
        <w:t xml:space="preserve"> According to multiple diplomatic sources,10 these agreements were briefly followed by an intermittent ceasefire along the borders. However, Reuters later reported that sophisticated weaponry had reached the Houthis through Oman—which was categorically denied by the Omanis.11 The Houthis and their allies may also benefit from Iran’s military expertise more than material aid and weaponry, which are subject to a tight embargo enforced upon Yemeni ports by American and Egyptian naval vessels. In fact, the arms smuggled to the Houthis and Saleh by hidden allies in the Legitimacy Front, and the resources of the “legitimate government,” according to different and well-informed leadership sources in the Houthi-Saleh alliance and the exile government, are far greater than those arriving from Iran. The Legitimacy Front is comprised of all groups fighting against the Houthis.</w:t>
      </w:r>
    </w:p>
    <w:p w14:paraId="614BD633" w14:textId="77777777" w:rsidR="00F51808" w:rsidRPr="00B97206" w:rsidRDefault="00F51808" w:rsidP="00F51808">
      <w:pPr>
        <w:rPr>
          <w:sz w:val="16"/>
          <w:szCs w:val="16"/>
        </w:rPr>
      </w:pPr>
      <w:r w:rsidRPr="00B97206">
        <w:rPr>
          <w:sz w:val="16"/>
          <w:szCs w:val="16"/>
        </w:rPr>
        <w:t>While the Iranian support to Houthis is clearly limited, it is still essential for the Houthis because at this point, they do not have any other public ally. Furthermore, the Iranian support provides the Houthis with skills they are not good at, such as strategic planning, politics, and some specific military specialities in dealing with complicated and strategic weapons.</w:t>
      </w:r>
    </w:p>
    <w:p w14:paraId="356550E6" w14:textId="77777777" w:rsidR="00F51808" w:rsidRPr="00B97206" w:rsidRDefault="00F51808" w:rsidP="00F51808">
      <w:pPr>
        <w:rPr>
          <w:sz w:val="16"/>
          <w:szCs w:val="16"/>
        </w:rPr>
      </w:pPr>
      <w:r w:rsidRPr="00B97206">
        <w:rPr>
          <w:sz w:val="16"/>
          <w:szCs w:val="16"/>
        </w:rPr>
        <w:t>Iran Was Surprised, Too</w:t>
      </w:r>
    </w:p>
    <w:p w14:paraId="0ADD5063" w14:textId="77777777" w:rsidR="00F51808" w:rsidRPr="00B97206" w:rsidRDefault="00F51808" w:rsidP="00F51808">
      <w:pPr>
        <w:rPr>
          <w:sz w:val="16"/>
          <w:szCs w:val="16"/>
        </w:rPr>
      </w:pPr>
      <w:r w:rsidRPr="00B97206">
        <w:rPr>
          <w:sz w:val="16"/>
          <w:szCs w:val="16"/>
        </w:rPr>
        <w:t>In any case, many Iranian officials used to dealing under the table were surprised, as the rest of the world was, by the sudden Houthi takeover of Sanaa in September 2014.12 Many argue that the relationship between Saleh and Iran is in many ways more consequential than the Houthis’ alliance with Iran, and this has agitated the Saudis far more than the Houthi-Tehran connection.</w:t>
      </w:r>
    </w:p>
    <w:p w14:paraId="6761AEB8" w14:textId="77777777" w:rsidR="00F51808" w:rsidRDefault="00F51808" w:rsidP="00F51808">
      <w:pPr>
        <w:rPr>
          <w:rStyle w:val="StyleUnderline"/>
        </w:rPr>
      </w:pPr>
      <w:r w:rsidRPr="009363DE">
        <w:rPr>
          <w:rStyle w:val="StyleUnderline"/>
        </w:rPr>
        <w:t>Much of the Houthis’ rapport with Iran stems from their ignorance of politics rather than their eagerness to strike an actual deal with the Iranians.</w:t>
      </w:r>
    </w:p>
    <w:p w14:paraId="2978B0FF" w14:textId="77777777" w:rsidR="00F51808" w:rsidRPr="00B97206" w:rsidRDefault="00F51808" w:rsidP="00F51808">
      <w:pPr>
        <w:rPr>
          <w:sz w:val="16"/>
        </w:rPr>
      </w:pPr>
      <w:r w:rsidRPr="00B97206">
        <w:rPr>
          <w:rStyle w:val="StyleUnderline"/>
        </w:rPr>
        <w:t>As previously alluded to, in reality, states such as Russia and especially Oman have a more direct leverage over the Houthis</w:t>
      </w:r>
      <w:r w:rsidRPr="00B97206">
        <w:rPr>
          <w:sz w:val="16"/>
        </w:rPr>
        <w:t>. Much of the Houthis’ rapport with Iran stems from their ignorance of politics rather than their eagerness to strike an actual deal with the Iranians. This does not negate the fact that Iran is the group’s model to be emulated in public discourse—particularly its hostility toward America and Israel echoed in the motto of Houthi followers (which is borrowed from the Khomeini revolutionary discourse of the late 1970s).13 Nor does it deny the fact that prominent leaders of the group have resided in Iran for intermittent and sporadic periods of time, especially before the publicized emergence of their movement; as many of the Houthi leaders still own property and manage investments in Iran.</w:t>
      </w:r>
    </w:p>
    <w:p w14:paraId="162AEC8C" w14:textId="77777777" w:rsidR="00F51808" w:rsidRPr="00B97206" w:rsidRDefault="00F51808" w:rsidP="00F51808">
      <w:pPr>
        <w:rPr>
          <w:sz w:val="16"/>
        </w:rPr>
      </w:pPr>
      <w:r w:rsidRPr="00B97206">
        <w:rPr>
          <w:rStyle w:val="StyleUnderline"/>
        </w:rPr>
        <w:t>The above facts notwithstanding, those who managed to deter the Houthis from forming a government after the resignation of Khaled Bahah’s government in January 2015 were the Russians, not the Iranians. Russia is also the state that has managed to dissuade the Houthis from attempting to form a unilateral government after their political council appointed Abdel-Aziz bin Habtour as prime minister for a government to be formed later.</w:t>
      </w:r>
      <w:r w:rsidRPr="00B97206">
        <w:rPr>
          <w:sz w:val="16"/>
        </w:rPr>
        <w:t xml:space="preserve"> They came to agreement for several months, before retracting their decision and moving towards forming the government.14</w:t>
      </w:r>
    </w:p>
    <w:p w14:paraId="07C17C66" w14:textId="77777777" w:rsidR="00F51808" w:rsidRDefault="00F51808" w:rsidP="00F51808">
      <w:pPr>
        <w:rPr>
          <w:rStyle w:val="StyleUnderline"/>
        </w:rPr>
      </w:pPr>
      <w:r w:rsidRPr="00D019B5">
        <w:rPr>
          <w:rStyle w:val="StyleUnderline"/>
          <w:highlight w:val="yellow"/>
        </w:rPr>
        <w:t>To Iran, the Houthis have not,</w:t>
      </w:r>
      <w:r w:rsidRPr="009363DE">
        <w:rPr>
          <w:rStyle w:val="StyleUnderline"/>
        </w:rPr>
        <w:t xml:space="preserve"> in fact </w:t>
      </w:r>
      <w:r w:rsidRPr="00D019B5">
        <w:rPr>
          <w:rStyle w:val="StyleUnderline"/>
          <w:highlight w:val="yellow"/>
        </w:rPr>
        <w:t>been</w:t>
      </w:r>
      <w:r w:rsidRPr="009363DE">
        <w:rPr>
          <w:rStyle w:val="StyleUnderline"/>
        </w:rPr>
        <w:t xml:space="preserve"> much of </w:t>
      </w:r>
      <w:r w:rsidRPr="00D019B5">
        <w:rPr>
          <w:rStyle w:val="StyleUnderline"/>
          <w:highlight w:val="yellow"/>
        </w:rPr>
        <w:t>strategic allies</w:t>
      </w:r>
      <w:r w:rsidRPr="009363DE">
        <w:rPr>
          <w:rStyle w:val="StyleUnderline"/>
        </w:rPr>
        <w:t>, but they could rather be perceived as the least costly, yet the closest, middle finger that could be raised against Saudi Arabia from its own backyard. It is true that the group is Iran’s strongest ally in Yemen, but the amount of Iranian money spent on the Houthis is less than is spent on one aligned Lebanese political leader, for example.</w:t>
      </w:r>
    </w:p>
    <w:p w14:paraId="24CDF7C0" w14:textId="77777777" w:rsidR="00F51808" w:rsidRDefault="00F51808" w:rsidP="00F51808">
      <w:r w:rsidRPr="009363DE">
        <w:rPr>
          <w:rStyle w:val="StyleUnderline"/>
        </w:rPr>
        <w:t xml:space="preserve">Moreover, and </w:t>
      </w:r>
      <w:r w:rsidRPr="00D019B5">
        <w:rPr>
          <w:rStyle w:val="StyleUnderline"/>
          <w:highlight w:val="yellow"/>
        </w:rPr>
        <w:t>unlike Saudi Arabia, Iran has nothing to lose in Yemen</w:t>
      </w:r>
      <w:r w:rsidRPr="009363DE">
        <w:rPr>
          <w:rStyle w:val="StyleUnderline"/>
        </w:rPr>
        <w:t xml:space="preserve">; Iran views Yemen as a low-cost environment to enact attrition against Saudi Arabia. As a Western official formulated it: the Iranians throw a dollar </w:t>
      </w:r>
      <w:r w:rsidRPr="009363DE">
        <w:rPr>
          <w:rStyle w:val="StyleUnderline"/>
        </w:rPr>
        <w:lastRenderedPageBreak/>
        <w:t>at Yemen, knowing full well that Saudi Arabia would in turn spend 2 million, which means it is a winning battle for Iran according to this standard.</w:t>
      </w:r>
      <w:r>
        <w:t>15</w:t>
      </w:r>
    </w:p>
    <w:p w14:paraId="0CA6380D" w14:textId="77777777" w:rsidR="00F51808" w:rsidRPr="00B97206" w:rsidRDefault="00F51808" w:rsidP="00F51808">
      <w:pPr>
        <w:rPr>
          <w:rStyle w:val="StyleUnderline"/>
        </w:rPr>
      </w:pPr>
      <w:r w:rsidRPr="00B97206">
        <w:rPr>
          <w:sz w:val="16"/>
        </w:rPr>
        <w:t>Iran has a broad suite of interests in the Arabian peninsula, most of them focused on Saudi Arabia and Bahrain</w:t>
      </w:r>
      <w:r w:rsidRPr="00B97206">
        <w:rPr>
          <w:rStyle w:val="StyleUnderline"/>
        </w:rPr>
        <w:t xml:space="preserve">. </w:t>
      </w:r>
      <w:r w:rsidRPr="00D019B5">
        <w:rPr>
          <w:rStyle w:val="StyleUnderline"/>
          <w:highlight w:val="yellow"/>
        </w:rPr>
        <w:t>Yemen is a secondary interest for Tehran</w:t>
      </w:r>
      <w:r w:rsidRPr="00B97206">
        <w:rPr>
          <w:rStyle w:val="StyleUnderline"/>
        </w:rPr>
        <w:t>. For instance, Iran had a much stronger reaction when Saudi Arabia executed Shia Saudi cleric Nimr al-Nimr in January 2016 than it had to any aspect of the entire Saudi intervention in Yemen</w:t>
      </w:r>
      <w:r w:rsidRPr="00B97206">
        <w:rPr>
          <w:sz w:val="16"/>
        </w:rPr>
        <w:t xml:space="preserve">.16 </w:t>
      </w:r>
      <w:r w:rsidRPr="00B97206">
        <w:rPr>
          <w:rStyle w:val="StyleUnderline"/>
        </w:rPr>
        <w:t>In the international arena, Iran has worked toward saving al-Nimr more than anything it has concretely provided for the Houthis—and has instead settled for referencing the war in Yemen whenever it deemed necessary to score points against Saudi Arabia, and whenever it wished to showcase its sectarian presence in the region.</w:t>
      </w:r>
    </w:p>
    <w:p w14:paraId="5FC10025" w14:textId="77777777" w:rsidR="00F51808" w:rsidRPr="00B97206" w:rsidRDefault="00F51808" w:rsidP="00F51808">
      <w:pPr>
        <w:rPr>
          <w:sz w:val="16"/>
          <w:szCs w:val="16"/>
        </w:rPr>
      </w:pPr>
      <w:r w:rsidRPr="00B97206">
        <w:rPr>
          <w:sz w:val="16"/>
          <w:szCs w:val="16"/>
        </w:rPr>
        <w:t>A Troubled Partnership</w:t>
      </w:r>
    </w:p>
    <w:p w14:paraId="0A2F78D7" w14:textId="77777777" w:rsidR="00F51808" w:rsidRPr="00B97206" w:rsidRDefault="00F51808" w:rsidP="00F51808">
      <w:pPr>
        <w:rPr>
          <w:rStyle w:val="StyleUnderline"/>
        </w:rPr>
      </w:pPr>
      <w:r w:rsidRPr="00B97206">
        <w:rPr>
          <w:rStyle w:val="StyleUnderline"/>
        </w:rPr>
        <w:t>The relationship between the Houthis and the Iranians is not entirely harmonious. Iran does not seem to appreciate a moderate Arab Shiism such as Zaydism, which is beyond its control and religious authority. The disparity between Yemen’s Zaydis and Iran’s Twelver Shiites is indeed fundamental</w:t>
      </w:r>
      <w:r w:rsidRPr="00B97206">
        <w:rPr>
          <w:sz w:val="16"/>
        </w:rPr>
        <w:t xml:space="preserve">. </w:t>
      </w:r>
      <w:r w:rsidRPr="009363DE">
        <w:rPr>
          <w:rStyle w:val="StyleUnderline"/>
        </w:rPr>
        <w:t>Iran, in fact, views the Zaydi component of the Houthi doctrine as dangerous, and is working toward empowering and abetting individuals and blocs within the Houthi group that are more adherent to its own doctrine and more detached from to the true legacy of Yemeni Zaydis</w:t>
      </w:r>
      <w:r w:rsidRPr="00B97206">
        <w:rPr>
          <w:sz w:val="16"/>
        </w:rPr>
        <w:t xml:space="preserve">. This falls in line with multiple Iranian ventures of laying the foundation for a religious political culture closely related to the principles of imamate and legitimate rule, to which Yemeni Zaydis do not adhere as much—with the exception of two minor Zaydi sects, the Kisaa’is and the Jardoudis. This is an incubation spawning process sponsored by Tehran to its only ally in Yemen. </w:t>
      </w:r>
      <w:r w:rsidRPr="00B97206">
        <w:rPr>
          <w:rStyle w:val="StyleUnderline"/>
        </w:rPr>
        <w:t>Most Houthis are more concerned about the future of their relationship with Saudi Arabia—despite the ongoing conflict—than about their alliance with Iran. This is due to their awareness of the inevitability of geographic, historical, and even religious realities present between Yemen and Saudi Arabia—sectarian disparity with the regime in Saudi Arabia notwithstanding.</w:t>
      </w:r>
    </w:p>
    <w:p w14:paraId="5A3B8B13" w14:textId="77777777" w:rsidR="00F51808" w:rsidRPr="00B97206" w:rsidRDefault="00F51808" w:rsidP="00F51808">
      <w:pPr>
        <w:rPr>
          <w:sz w:val="16"/>
          <w:szCs w:val="16"/>
        </w:rPr>
      </w:pPr>
      <w:r w:rsidRPr="00B97206">
        <w:rPr>
          <w:sz w:val="16"/>
          <w:szCs w:val="16"/>
        </w:rPr>
        <w:t>Perhaps the most remarkable irony which dispels all of these preconceived notions about Yemen’s relationship with Iran is that Iran supported the southern leader Ali Salem al Beidh before the two sides parted ways as Houthis assumed authority. However, the meager numbers of Southern Movement troops trained by Iran were in fact the same units that have defeated the Houthi forces, expelling them from Dhale (south of Yemen) in the middle of 2015.17</w:t>
      </w:r>
    </w:p>
    <w:p w14:paraId="39532FDE" w14:textId="77777777" w:rsidR="00F51808" w:rsidRPr="00B97206" w:rsidRDefault="00F51808" w:rsidP="00F51808">
      <w:pPr>
        <w:rPr>
          <w:rStyle w:val="StyleUnderline"/>
        </w:rPr>
      </w:pPr>
      <w:r w:rsidRPr="00B97206">
        <w:rPr>
          <w:rStyle w:val="StyleUnderline"/>
        </w:rPr>
        <w:t xml:space="preserve">Similar to what the United States—under both the Obama and Trump administrations—did by outsourcing Yemen to Saudi, </w:t>
      </w:r>
      <w:r w:rsidRPr="00D019B5">
        <w:rPr>
          <w:rStyle w:val="StyleUnderline"/>
          <w:highlight w:val="yellow"/>
        </w:rPr>
        <w:t>Iran has outsourced Yemen and the Houthis to Hezbollah.</w:t>
      </w:r>
    </w:p>
    <w:p w14:paraId="47603AEE" w14:textId="77777777" w:rsidR="00F51808" w:rsidRPr="00B97206" w:rsidRDefault="00F51808" w:rsidP="00F51808">
      <w:pPr>
        <w:rPr>
          <w:sz w:val="16"/>
          <w:szCs w:val="16"/>
        </w:rPr>
      </w:pPr>
      <w:r w:rsidRPr="00B97206">
        <w:rPr>
          <w:sz w:val="16"/>
          <w:szCs w:val="16"/>
        </w:rPr>
        <w:t>Additionally, despite his constant use of publicized sectarian discourse when addressing Iran, President Hadi has had important connections with Iran during the past few years, which have gone to the extent of exchanging congratulations (with the Supreme Leader of the Iranian Revolution Khamenei, through various envoys between) at a time when Sanaa was falling to the Houthis in September 2014. This connection was not truly laid to rest until the increasing upsurge of dependence by Saleh and the Houthis upon Iran, while Saudi Arabia maintained its alliance with Hadi as a pretext for its later intervention in Yemen. At the time, Iran had chosen the stronger bet, since Saleh and the Houthis both enjoyed more popular support and deeper connections within the army and state institutions. Iran has often strengthened its relationship with the Houthis through regional mediators, such as Hezbollah, which is another sign of the lack of clear dependence on them in a regional gamble. Similar to what the United States—under both the Obama and Trump administrations—did by outsourcing Yemen to Saudi, Iran has outsourced Yemen and the Houthis to Hezbollah.</w:t>
      </w:r>
    </w:p>
    <w:p w14:paraId="51C189C9" w14:textId="77777777" w:rsidR="00F51808" w:rsidRPr="00B97206" w:rsidRDefault="00F51808" w:rsidP="00F51808">
      <w:pPr>
        <w:rPr>
          <w:sz w:val="16"/>
          <w:szCs w:val="16"/>
        </w:rPr>
      </w:pPr>
      <w:r w:rsidRPr="00B97206">
        <w:rPr>
          <w:sz w:val="16"/>
          <w:szCs w:val="16"/>
        </w:rPr>
        <w:t>Since its establishment, Hezbollah has been the main “contractor” for Iran’s work and influence in Yemen. It remains the contact point between the two countries, the one running trainings and “building capacity” for the Houthis, and the one directly running the Yemen file for Iran.</w:t>
      </w:r>
    </w:p>
    <w:p w14:paraId="08CFCF3F" w14:textId="77777777" w:rsidR="00F51808" w:rsidRDefault="00F51808" w:rsidP="00F51808">
      <w:r w:rsidRPr="009363DE">
        <w:rPr>
          <w:rStyle w:val="StyleUnderline"/>
        </w:rPr>
        <w:t xml:space="preserve">The current U.S. administration under President </w:t>
      </w:r>
      <w:r w:rsidRPr="009F5ACC">
        <w:rPr>
          <w:rStyle w:val="StyleUnderline"/>
          <w:highlight w:val="yellow"/>
        </w:rPr>
        <w:t>Trump, like Saudi Arabia</w:t>
      </w:r>
      <w:r w:rsidRPr="009363DE">
        <w:rPr>
          <w:rStyle w:val="StyleUnderline"/>
        </w:rPr>
        <w:t xml:space="preserve"> and its other allies in the Yemen war, </w:t>
      </w:r>
      <w:r w:rsidRPr="009F5ACC">
        <w:rPr>
          <w:rStyle w:val="StyleUnderline"/>
          <w:highlight w:val="yellow"/>
        </w:rPr>
        <w:t>often inflates Iran’s relationship with the Houthis and overstate the</w:t>
      </w:r>
      <w:r w:rsidRPr="009363DE">
        <w:rPr>
          <w:rStyle w:val="StyleUnderline"/>
        </w:rPr>
        <w:t xml:space="preserve"> supposedly exclusive nature of the </w:t>
      </w:r>
      <w:r w:rsidRPr="009F5ACC">
        <w:rPr>
          <w:rStyle w:val="StyleUnderline"/>
          <w:highlight w:val="yellow"/>
        </w:rPr>
        <w:t>Houthis allegiance</w:t>
      </w:r>
      <w:r w:rsidRPr="009363DE">
        <w:rPr>
          <w:rStyle w:val="StyleUnderline"/>
        </w:rPr>
        <w:t xml:space="preserve"> to Iran</w:t>
      </w:r>
      <w:r>
        <w:t>. At the same time, the Houthi attempt to disclaim any notion of such a relationship is also wildly inaccurate.</w:t>
      </w:r>
    </w:p>
    <w:p w14:paraId="274E5498" w14:textId="77777777" w:rsidR="00F51808" w:rsidRPr="009363DE" w:rsidRDefault="00F51808" w:rsidP="00F51808"/>
    <w:p w14:paraId="0310013F" w14:textId="77777777" w:rsidR="00F51808" w:rsidRDefault="00F51808" w:rsidP="00F51808">
      <w:pPr>
        <w:pStyle w:val="Heading4"/>
      </w:pPr>
      <w:r>
        <w:t xml:space="preserve">Arms sales to Saudi Arabia emboldens Iran </w:t>
      </w:r>
    </w:p>
    <w:p w14:paraId="180C7FF1" w14:textId="77777777" w:rsidR="00F51808" w:rsidRPr="00126F5E" w:rsidRDefault="00F51808" w:rsidP="00F51808">
      <w:pPr>
        <w:rPr>
          <w:rStyle w:val="Style13ptBold"/>
          <w:b w:val="0"/>
          <w:bCs w:val="0"/>
          <w:sz w:val="22"/>
          <w:szCs w:val="18"/>
        </w:rPr>
      </w:pPr>
      <w:r>
        <w:t xml:space="preserve">Daniel </w:t>
      </w:r>
      <w:r>
        <w:rPr>
          <w:rStyle w:val="Style13ptBold"/>
        </w:rPr>
        <w:t>Depetris 19</w:t>
      </w:r>
      <w:r>
        <w:rPr>
          <w:rStyle w:val="Style13ptBold"/>
          <w:b w:val="0"/>
          <w:bCs w:val="0"/>
          <w:sz w:val="22"/>
          <w:szCs w:val="18"/>
        </w:rPr>
        <w:t>, Writer for the Washington Examiner, 05/28/19, “</w:t>
      </w:r>
      <w:r w:rsidRPr="00126F5E">
        <w:rPr>
          <w:rStyle w:val="Style13ptBold"/>
          <w:b w:val="0"/>
          <w:bCs w:val="0"/>
          <w:sz w:val="22"/>
          <w:szCs w:val="18"/>
        </w:rPr>
        <w:t>Trump’s Decision to Arm the Saudis Against Iran Will End in Disaster</w:t>
      </w:r>
      <w:r>
        <w:rPr>
          <w:rStyle w:val="Style13ptBold"/>
          <w:b w:val="0"/>
          <w:bCs w:val="0"/>
          <w:sz w:val="22"/>
          <w:szCs w:val="18"/>
        </w:rPr>
        <w:t xml:space="preserve">,” </w:t>
      </w:r>
      <w:r w:rsidRPr="00126F5E">
        <w:rPr>
          <w:rStyle w:val="Style13ptBold"/>
          <w:b w:val="0"/>
          <w:bCs w:val="0"/>
          <w:sz w:val="22"/>
          <w:szCs w:val="18"/>
        </w:rPr>
        <w:t>https://www.theamericanconservative.com/articles/trumps-decision-to-arm-the-saudis-against-iran-will-end-in-disaster/</w:t>
      </w:r>
    </w:p>
    <w:p w14:paraId="329500EB" w14:textId="77777777" w:rsidR="00F51808" w:rsidRDefault="00F51808" w:rsidP="00F51808">
      <w:pPr>
        <w:rPr>
          <w:rStyle w:val="StyleUnderline"/>
        </w:rPr>
      </w:pPr>
      <w:r w:rsidRPr="00414192">
        <w:rPr>
          <w:rStyle w:val="StyleUnderline"/>
        </w:rPr>
        <w:t xml:space="preserve">Trump, of course, has shown that he doesn’t particularly care much about Congress’s concerns. But presumably, he does care about getting the United States out of the Middle East’s proxy conflicts and sectarianism-infected rivalries. This is one of the main reasons more weapons to the Saudis is such a colossal mistake. </w:t>
      </w:r>
      <w:r w:rsidRPr="00126F5E">
        <w:rPr>
          <w:rStyle w:val="StyleUnderline"/>
          <w:highlight w:val="yellow"/>
        </w:rPr>
        <w:t>By tying Washington to the Kingdom</w:t>
      </w:r>
      <w:r w:rsidRPr="00414192">
        <w:rPr>
          <w:rStyle w:val="StyleUnderline"/>
        </w:rPr>
        <w:t xml:space="preserve"> so closely, </w:t>
      </w:r>
      <w:r w:rsidRPr="00126F5E">
        <w:rPr>
          <w:rStyle w:val="StyleUnderline"/>
          <w:highlight w:val="yellow"/>
        </w:rPr>
        <w:t>it reinforces a narrative</w:t>
      </w:r>
      <w:r w:rsidRPr="00414192">
        <w:rPr>
          <w:rStyle w:val="StyleUnderline"/>
        </w:rPr>
        <w:t xml:space="preserve"> already prevalent among the Gulf monarchies </w:t>
      </w:r>
      <w:r w:rsidRPr="00126F5E">
        <w:rPr>
          <w:rStyle w:val="StyleUnderline"/>
          <w:highlight w:val="yellow"/>
        </w:rPr>
        <w:t>that Trump is a man who can</w:t>
      </w:r>
      <w:r w:rsidRPr="00414192">
        <w:rPr>
          <w:rStyle w:val="StyleUnderline"/>
        </w:rPr>
        <w:t xml:space="preserve"> not only </w:t>
      </w:r>
      <w:r w:rsidRPr="00126F5E">
        <w:rPr>
          <w:rStyle w:val="StyleUnderline"/>
          <w:highlight w:val="yellow"/>
        </w:rPr>
        <w:t>be bought</w:t>
      </w:r>
      <w:r w:rsidRPr="00414192">
        <w:rPr>
          <w:rStyle w:val="StyleUnderline"/>
        </w:rPr>
        <w:t xml:space="preserve"> but used.</w:t>
      </w:r>
    </w:p>
    <w:p w14:paraId="195102FA" w14:textId="77777777" w:rsidR="00F51808" w:rsidRDefault="00F51808" w:rsidP="00F51808">
      <w:pPr>
        <w:rPr>
          <w:rStyle w:val="StyleUnderline"/>
        </w:rPr>
      </w:pPr>
      <w:r w:rsidRPr="00414192">
        <w:rPr>
          <w:sz w:val="16"/>
        </w:rPr>
        <w:t xml:space="preserve">The fact that Washington is selling these weapons to Riyadh rather than giving them away doesn’t make this ordeal any less pathetic. The president may not grasp the connection, but </w:t>
      </w:r>
      <w:r w:rsidRPr="00126F5E">
        <w:rPr>
          <w:rStyle w:val="StyleUnderline"/>
          <w:highlight w:val="yellow"/>
        </w:rPr>
        <w:t>by opening up America’s arsenal to the Saudis, he is i</w:t>
      </w:r>
      <w:r w:rsidRPr="00126F5E">
        <w:rPr>
          <w:rStyle w:val="StyleUnderline"/>
        </w:rPr>
        <w:t>ndirectly</w:t>
      </w:r>
      <w:r w:rsidRPr="00414192">
        <w:rPr>
          <w:rStyle w:val="StyleUnderline"/>
        </w:rPr>
        <w:t xml:space="preserve"> </w:t>
      </w:r>
      <w:r w:rsidRPr="00126F5E">
        <w:rPr>
          <w:rStyle w:val="StyleUnderline"/>
          <w:highlight w:val="yellow"/>
        </w:rPr>
        <w:t>deepening America’s role as a combatant in a Saudi-Iranian rivalry</w:t>
      </w:r>
      <w:r w:rsidRPr="00414192">
        <w:rPr>
          <w:rStyle w:val="StyleUnderline"/>
        </w:rPr>
        <w:t xml:space="preserve"> that has torn the Middle East apart and done next to nothing to make the American people safer. At a time when the United States should be rebalancing its force posture and </w:t>
      </w:r>
      <w:r w:rsidRPr="00414192">
        <w:rPr>
          <w:rStyle w:val="StyleUnderline"/>
        </w:rPr>
        <w:lastRenderedPageBreak/>
        <w:t xml:space="preserve">taking a hard look at where and how it allocates its limited military resources, </w:t>
      </w:r>
      <w:r w:rsidRPr="00126F5E">
        <w:rPr>
          <w:rStyle w:val="StyleUnderline"/>
          <w:highlight w:val="yellow"/>
        </w:rPr>
        <w:t>Trump is bringing us deeper into a region of diminishing geopolitical importance</w:t>
      </w:r>
      <w:r w:rsidRPr="00414192">
        <w:rPr>
          <w:rStyle w:val="StyleUnderline"/>
        </w:rPr>
        <w:t>.</w:t>
      </w:r>
    </w:p>
    <w:p w14:paraId="53EBEEDC" w14:textId="77777777" w:rsidR="00F51808" w:rsidRDefault="00F51808" w:rsidP="00F51808">
      <w:pPr>
        <w:rPr>
          <w:rStyle w:val="StyleUnderline"/>
        </w:rPr>
      </w:pPr>
      <w:r w:rsidRPr="00414192">
        <w:rPr>
          <w:rStyle w:val="StyleUnderline"/>
        </w:rPr>
        <w:t xml:space="preserve">Finally, we need to evaluate this latest arms sale through the </w:t>
      </w:r>
      <w:r w:rsidRPr="00126F5E">
        <w:rPr>
          <w:rStyle w:val="StyleUnderline"/>
        </w:rPr>
        <w:t>prism of today’s events. American-Iranian relations are in the pits. Direct communication between the two nations is likely nonexistent.</w:t>
      </w:r>
      <w:r w:rsidRPr="00414192">
        <w:rPr>
          <w:rStyle w:val="StyleUnderline"/>
        </w:rPr>
        <w:t xml:space="preserve"> </w:t>
      </w:r>
      <w:r w:rsidRPr="00126F5E">
        <w:rPr>
          <w:rStyle w:val="StyleUnderline"/>
          <w:highlight w:val="yellow"/>
        </w:rPr>
        <w:t>Washington is passing messages</w:t>
      </w:r>
      <w:r w:rsidRPr="00414192">
        <w:rPr>
          <w:rStyle w:val="StyleUnderline"/>
        </w:rPr>
        <w:t xml:space="preserve"> and warnings </w:t>
      </w:r>
      <w:r w:rsidRPr="00126F5E">
        <w:rPr>
          <w:rStyle w:val="StyleUnderline"/>
          <w:highlight w:val="yellow"/>
        </w:rPr>
        <w:t>to Tehran through intermediaries</w:t>
      </w:r>
      <w:r w:rsidRPr="00414192">
        <w:rPr>
          <w:rStyle w:val="StyleUnderline"/>
        </w:rPr>
        <w:t xml:space="preserve"> like the Iraqis, Omanis, and Swiss. And the Islamic Revolutionary Guard Corps remains on high alert status, monitoring moves by U.S. forces in the Persian Gulf that could be construed as aggressive or preparations for an attack.</w:t>
      </w:r>
    </w:p>
    <w:p w14:paraId="1D37570C" w14:textId="77777777" w:rsidR="00F51808" w:rsidRPr="00414192" w:rsidRDefault="00F51808" w:rsidP="00F51808">
      <w:pPr>
        <w:rPr>
          <w:sz w:val="16"/>
          <w:szCs w:val="16"/>
        </w:rPr>
      </w:pPr>
      <w:r w:rsidRPr="00414192">
        <w:rPr>
          <w:sz w:val="16"/>
          <w:szCs w:val="16"/>
        </w:rPr>
        <w:t>Trump has talked rightly about war being the last thing he wants and has broached the idea of a bilateral negotiation with Tehran on issues of concern. Establishing more communication nodes with the Iranians is the correct approach.</w:t>
      </w:r>
    </w:p>
    <w:p w14:paraId="6F133B20" w14:textId="77777777" w:rsidR="00F51808" w:rsidRPr="00414192" w:rsidRDefault="00F51808" w:rsidP="00F51808">
      <w:pPr>
        <w:rPr>
          <w:sz w:val="16"/>
        </w:rPr>
      </w:pPr>
      <w:r w:rsidRPr="00126F5E">
        <w:rPr>
          <w:rStyle w:val="StyleUnderline"/>
          <w:highlight w:val="yellow"/>
        </w:rPr>
        <w:t>More weapons in the hands of the Saudis</w:t>
      </w:r>
      <w:r w:rsidRPr="00414192">
        <w:rPr>
          <w:rStyle w:val="StyleUnderline"/>
        </w:rPr>
        <w:t xml:space="preserve">, however, </w:t>
      </w:r>
      <w:r w:rsidRPr="00126F5E">
        <w:rPr>
          <w:rStyle w:val="StyleUnderline"/>
          <w:highlight w:val="yellow"/>
        </w:rPr>
        <w:t>sends Iran the</w:t>
      </w:r>
      <w:r w:rsidRPr="00414192">
        <w:rPr>
          <w:rStyle w:val="StyleUnderline"/>
        </w:rPr>
        <w:t xml:space="preserve"> opposite </w:t>
      </w:r>
      <w:r w:rsidRPr="00126F5E">
        <w:rPr>
          <w:rStyle w:val="StyleUnderline"/>
          <w:highlight w:val="yellow"/>
        </w:rPr>
        <w:t>message—that the United States is only interested in</w:t>
      </w:r>
      <w:r w:rsidRPr="00414192">
        <w:rPr>
          <w:rStyle w:val="StyleUnderline"/>
        </w:rPr>
        <w:t xml:space="preserve"> talking if the topic is </w:t>
      </w:r>
      <w:r w:rsidRPr="00126F5E">
        <w:rPr>
          <w:rStyle w:val="StyleUnderline"/>
          <w:highlight w:val="yellow"/>
        </w:rPr>
        <w:t>full surrender</w:t>
      </w:r>
      <w:r w:rsidRPr="00414192">
        <w:rPr>
          <w:rStyle w:val="StyleUnderline"/>
        </w:rPr>
        <w:t>. And if Iran remains resistant to the idea, Washington will sell munitions to its adversaries</w:t>
      </w:r>
      <w:r w:rsidRPr="00414192">
        <w:rPr>
          <w:sz w:val="16"/>
        </w:rPr>
        <w:t xml:space="preserve"> until it‘s ready to sign off like the Japanese in 1945.</w:t>
      </w:r>
    </w:p>
    <w:p w14:paraId="4FD03DAD" w14:textId="77777777" w:rsidR="00F51808" w:rsidRDefault="00F51808" w:rsidP="00F51808">
      <w:pPr>
        <w:rPr>
          <w:rStyle w:val="StyleUnderline"/>
        </w:rPr>
      </w:pPr>
      <w:r w:rsidRPr="00414192">
        <w:rPr>
          <w:rStyle w:val="StyleUnderline"/>
        </w:rPr>
        <w:t xml:space="preserve">It should go without saying that </w:t>
      </w:r>
      <w:r w:rsidRPr="00126F5E">
        <w:rPr>
          <w:rStyle w:val="StyleUnderline"/>
          <w:highlight w:val="yellow"/>
        </w:rPr>
        <w:t>this is not something the Iranians will respond kindly to</w:t>
      </w:r>
      <w:r w:rsidRPr="00414192">
        <w:rPr>
          <w:rStyle w:val="StyleUnderline"/>
        </w:rPr>
        <w:t xml:space="preserve">. The administration is confident that maximum pressure will eventually frighten Iran to the table where it will give up everything. More likely is the opposite—the </w:t>
      </w:r>
      <w:r w:rsidRPr="00126F5E">
        <w:rPr>
          <w:rStyle w:val="StyleUnderline"/>
          <w:highlight w:val="yellow"/>
        </w:rPr>
        <w:t>Iranians will stiffen their spines.</w:t>
      </w:r>
    </w:p>
    <w:p w14:paraId="02DAE3DA" w14:textId="77777777" w:rsidR="00F51808" w:rsidRDefault="00F51808" w:rsidP="00F51808">
      <w:pPr>
        <w:rPr>
          <w:rStyle w:val="StyleUnderline"/>
        </w:rPr>
      </w:pPr>
      <w:r w:rsidRPr="00414192">
        <w:rPr>
          <w:rStyle w:val="StyleUnderline"/>
        </w:rPr>
        <w:t>It’s not too late for President Trump to reverse a potentially calamitous decision. For the good of America’s security, one hopes he has second thoughts and recognizes that the U.S. and Saudi Arabia don’t always align.</w:t>
      </w:r>
    </w:p>
    <w:p w14:paraId="2263D90C" w14:textId="77777777" w:rsidR="00F51808" w:rsidRDefault="00F51808" w:rsidP="00F51808">
      <w:pPr>
        <w:pStyle w:val="Heading3"/>
      </w:pPr>
      <w:r>
        <w:lastRenderedPageBreak/>
        <w:t>1AR—Iran Turn</w:t>
      </w:r>
    </w:p>
    <w:p w14:paraId="6B8A5356" w14:textId="77777777" w:rsidR="00F51808" w:rsidRPr="00414192" w:rsidRDefault="00F51808" w:rsidP="00F51808">
      <w:pPr>
        <w:rPr>
          <w:rStyle w:val="StyleUnderline"/>
        </w:rPr>
      </w:pPr>
    </w:p>
    <w:p w14:paraId="34AC0101" w14:textId="77777777" w:rsidR="00F51808" w:rsidRDefault="00F51808" w:rsidP="00F51808">
      <w:pPr>
        <w:pStyle w:val="Heading4"/>
      </w:pPr>
      <w:r>
        <w:t>Iran support for Houthis is limited, but Saudi intervention pushes Iran deeper into the conflict</w:t>
      </w:r>
    </w:p>
    <w:p w14:paraId="45AF5975" w14:textId="77777777" w:rsidR="00F51808" w:rsidRPr="00337BCC" w:rsidRDefault="00F51808" w:rsidP="00F51808">
      <w:pPr>
        <w:rPr>
          <w:rStyle w:val="Style13ptBold"/>
          <w:b w:val="0"/>
          <w:bCs w:val="0"/>
          <w:sz w:val="22"/>
          <w:szCs w:val="18"/>
        </w:rPr>
      </w:pPr>
      <w:r>
        <w:t xml:space="preserve">Thomas </w:t>
      </w:r>
      <w:r>
        <w:rPr>
          <w:rStyle w:val="Style13ptBold"/>
        </w:rPr>
        <w:t xml:space="preserve">Juneau 16, </w:t>
      </w:r>
      <w:r>
        <w:rPr>
          <w:rStyle w:val="Style13ptBold"/>
          <w:b w:val="0"/>
          <w:bCs w:val="0"/>
          <w:sz w:val="22"/>
          <w:szCs w:val="18"/>
        </w:rPr>
        <w:t>A</w:t>
      </w:r>
      <w:r w:rsidRPr="00337BCC">
        <w:rPr>
          <w:rStyle w:val="Style13ptBold"/>
          <w:b w:val="0"/>
          <w:bCs w:val="0"/>
          <w:sz w:val="22"/>
          <w:szCs w:val="18"/>
        </w:rPr>
        <w:t>n assistant professor at the University of Ottawa’s Graduate School of Public and International Affairs</w:t>
      </w:r>
      <w:r>
        <w:rPr>
          <w:rStyle w:val="Style13ptBold"/>
          <w:b w:val="0"/>
          <w:bCs w:val="0"/>
          <w:sz w:val="22"/>
          <w:szCs w:val="18"/>
        </w:rPr>
        <w:t>, 5/16/16, “</w:t>
      </w:r>
      <w:r w:rsidRPr="00337BCC">
        <w:rPr>
          <w:rStyle w:val="Style13ptBold"/>
          <w:b w:val="0"/>
          <w:bCs w:val="0"/>
          <w:sz w:val="22"/>
          <w:szCs w:val="18"/>
        </w:rPr>
        <w:t>No, Yemen’s Houthis actually aren’t Iranian puppets</w:t>
      </w:r>
      <w:r>
        <w:rPr>
          <w:rStyle w:val="Style13ptBold"/>
          <w:b w:val="0"/>
          <w:bCs w:val="0"/>
          <w:sz w:val="22"/>
          <w:szCs w:val="18"/>
        </w:rPr>
        <w:t xml:space="preserve">,” </w:t>
      </w:r>
      <w:r w:rsidRPr="00337BCC">
        <w:rPr>
          <w:rStyle w:val="Style13ptBold"/>
          <w:b w:val="0"/>
          <w:bCs w:val="0"/>
          <w:sz w:val="22"/>
          <w:szCs w:val="18"/>
        </w:rPr>
        <w:t>https://www.washingtonpost.com/news/monkey-cage/wp/2016/05/16/contrary-to-popular-belief-houthis-arent-iranian-proxies/?utm_term=.d431805cd7d4</w:t>
      </w:r>
    </w:p>
    <w:p w14:paraId="7307AC07" w14:textId="77777777" w:rsidR="00F51808" w:rsidRDefault="00F51808" w:rsidP="00F51808">
      <w:pPr>
        <w:rPr>
          <w:rStyle w:val="StyleUnderline"/>
        </w:rPr>
      </w:pPr>
      <w:r w:rsidRPr="009F5ACC">
        <w:rPr>
          <w:rStyle w:val="StyleUnderline"/>
        </w:rPr>
        <w:t>The war intensified in March 2015 when a coalition of 10 states led by Saudi Arabia launched a campaign of airstrikes against the Houthi-Saleh coalition. Riyadh’s declared objectives are to roll back the Houthis and reinstate Hadi. Saudi Arabia claims that the Houthis are an Iranian proxy, leading it to frame the war as an effort to counter Iran’s influence. The Saudis are not the only ones to label the Houthis puppets of Iran. Politicians and media in the West, in particular, also frequently describe them as Iranian proxies.</w:t>
      </w:r>
    </w:p>
    <w:p w14:paraId="085F702C" w14:textId="77777777" w:rsidR="00F51808" w:rsidRDefault="00F51808" w:rsidP="00F51808">
      <w:pPr>
        <w:rPr>
          <w:rStyle w:val="Emphasis"/>
        </w:rPr>
      </w:pPr>
      <w:r w:rsidRPr="00337BCC">
        <w:rPr>
          <w:sz w:val="16"/>
        </w:rPr>
        <w:t xml:space="preserve">Yet as I argue in a recent article in the May 2016 issue of International Affairs, the Chatham House journal, </w:t>
      </w:r>
      <w:r w:rsidRPr="00337BCC">
        <w:rPr>
          <w:rStyle w:val="Emphasis"/>
          <w:highlight w:val="yellow"/>
        </w:rPr>
        <w:t>Tehran’s support for the Houthis is limited, and its influence in Yemen is marginal</w:t>
      </w:r>
      <w:r w:rsidRPr="009F5ACC">
        <w:rPr>
          <w:rStyle w:val="Emphasis"/>
        </w:rPr>
        <w:t>. It is simply inaccurate to claim that the Houthis are Iranian proxies.</w:t>
      </w:r>
    </w:p>
    <w:p w14:paraId="505F038D" w14:textId="77777777" w:rsidR="00F51808" w:rsidRPr="00337BCC" w:rsidRDefault="00F51808" w:rsidP="00F51808">
      <w:pPr>
        <w:rPr>
          <w:sz w:val="16"/>
        </w:rPr>
      </w:pPr>
      <w:r w:rsidRPr="009F5ACC">
        <w:rPr>
          <w:rStyle w:val="StyleUnderline"/>
        </w:rPr>
        <w:t xml:space="preserve">Instead, </w:t>
      </w:r>
      <w:r w:rsidRPr="00337BCC">
        <w:rPr>
          <w:rStyle w:val="StyleUnderline"/>
          <w:highlight w:val="yellow"/>
        </w:rPr>
        <w:t>the war in Yemen is driven by local grievances and competition for power</w:t>
      </w:r>
      <w:r w:rsidRPr="009F5ACC">
        <w:rPr>
          <w:rStyle w:val="StyleUnderline"/>
        </w:rPr>
        <w:t xml:space="preserve"> among Yemeni actors. The Houthis and Saleh want to overturn the political order that emerged after the uprisings of 2011</w:t>
      </w:r>
      <w:r w:rsidRPr="00337BCC">
        <w:rPr>
          <w:sz w:val="16"/>
        </w:rPr>
        <w:t>: Saleh wants to return to power, having lost the presidency in the wake of popular protests, while the Houthis want a greater say in national affairs. In other words, the Houthis want in, Saleh wants back in, and the Hadi bloc wants to keep them both out.</w:t>
      </w:r>
    </w:p>
    <w:p w14:paraId="68182192" w14:textId="77777777" w:rsidR="00F51808" w:rsidRPr="00337BCC" w:rsidRDefault="00F51808" w:rsidP="00F51808">
      <w:pPr>
        <w:rPr>
          <w:sz w:val="16"/>
          <w:szCs w:val="16"/>
        </w:rPr>
      </w:pPr>
      <w:r w:rsidRPr="00337BCC">
        <w:rPr>
          <w:sz w:val="16"/>
          <w:szCs w:val="16"/>
        </w:rPr>
        <w:t>Iran’s limited support for the Houthis</w:t>
      </w:r>
    </w:p>
    <w:p w14:paraId="00CCC6B8" w14:textId="77777777" w:rsidR="00F51808" w:rsidRDefault="00F51808" w:rsidP="00F51808">
      <w:pPr>
        <w:rPr>
          <w:rStyle w:val="StyleUnderline"/>
        </w:rPr>
      </w:pPr>
      <w:r w:rsidRPr="009F5ACC">
        <w:rPr>
          <w:rStyle w:val="StyleUnderline"/>
        </w:rPr>
        <w:t>According to a 2015 report to the U.N. Security Council Iran Sanctions Committee, Iran probably started providing small amounts of weapons to the Houthis in 2009 — five years after the first round of fighting between the Houthis and government forces. In 2011, U.S. officials — who until then had been dismissive of such accusations — started to acknowledge that Iran was likely responsible for the delivery of automatic rifles, grenade launchers and cash, probably in the millions of dollars.</w:t>
      </w:r>
    </w:p>
    <w:p w14:paraId="4AF02ACE" w14:textId="77777777" w:rsidR="00F51808" w:rsidRPr="00337BCC" w:rsidRDefault="00F51808" w:rsidP="00F51808">
      <w:pPr>
        <w:rPr>
          <w:sz w:val="16"/>
          <w:szCs w:val="16"/>
        </w:rPr>
      </w:pPr>
      <w:r w:rsidRPr="00337BCC">
        <w:rPr>
          <w:sz w:val="16"/>
          <w:szCs w:val="16"/>
        </w:rPr>
        <w:t>The Houthi’s takeover of Sanaa, Yemen’s capital, in September 2014 prompted Iran to increase its support. It now appears that small numbers — perhaps dozens — of Islamic Revolutionary Guard Corps (IRGC) officers, with assistance from Lebanese Hezbollah, have set up a train and equip program for the Houthis. There have also been reports of intensifying shipping activity between Iran and Yemen.</w:t>
      </w:r>
    </w:p>
    <w:p w14:paraId="7AA6EFE2" w14:textId="77777777" w:rsidR="00F51808" w:rsidRDefault="00F51808" w:rsidP="00F51808">
      <w:pPr>
        <w:rPr>
          <w:rStyle w:val="StyleUnderline"/>
        </w:rPr>
      </w:pPr>
      <w:r w:rsidRPr="009F5ACC">
        <w:rPr>
          <w:rStyle w:val="StyleUnderline"/>
        </w:rPr>
        <w:t xml:space="preserve">This </w:t>
      </w:r>
      <w:r w:rsidRPr="00337BCC">
        <w:rPr>
          <w:rStyle w:val="StyleUnderline"/>
          <w:highlight w:val="yellow"/>
        </w:rPr>
        <w:t>assistance</w:t>
      </w:r>
      <w:r w:rsidRPr="009F5ACC">
        <w:rPr>
          <w:rStyle w:val="StyleUnderline"/>
        </w:rPr>
        <w:t xml:space="preserve">, however, </w:t>
      </w:r>
      <w:r w:rsidRPr="00337BCC">
        <w:rPr>
          <w:rStyle w:val="StyleUnderline"/>
          <w:highlight w:val="yellow"/>
        </w:rPr>
        <w:t>remains limited and far from sufficient to make more than a marginal difference</w:t>
      </w:r>
      <w:r w:rsidRPr="009F5ACC">
        <w:rPr>
          <w:rStyle w:val="StyleUnderline"/>
        </w:rPr>
        <w:t xml:space="preserve"> to the balance of forces </w:t>
      </w:r>
      <w:r w:rsidRPr="00337BCC">
        <w:rPr>
          <w:rStyle w:val="StyleUnderline"/>
          <w:highlight w:val="yellow"/>
        </w:rPr>
        <w:t>in Yemen</w:t>
      </w:r>
      <w:r w:rsidRPr="009F5ACC">
        <w:rPr>
          <w:rStyle w:val="StyleUnderline"/>
        </w:rPr>
        <w:t>, a country awash with weapons. There is therefore no supporting evidence to the claim that Iran has bought itself any significant measure of influence over Houthi decision-making.</w:t>
      </w:r>
    </w:p>
    <w:p w14:paraId="714DAE9B" w14:textId="77777777" w:rsidR="00F51808" w:rsidRPr="00337BCC" w:rsidRDefault="00F51808" w:rsidP="00F51808">
      <w:pPr>
        <w:rPr>
          <w:sz w:val="16"/>
          <w:szCs w:val="16"/>
        </w:rPr>
      </w:pPr>
      <w:r w:rsidRPr="00337BCC">
        <w:rPr>
          <w:sz w:val="16"/>
          <w:szCs w:val="16"/>
        </w:rPr>
        <w:t>Common interests, not common faith</w:t>
      </w:r>
    </w:p>
    <w:p w14:paraId="4C3053BD" w14:textId="77777777" w:rsidR="00F51808" w:rsidRPr="00337BCC" w:rsidRDefault="00F51808" w:rsidP="00F51808">
      <w:pPr>
        <w:rPr>
          <w:sz w:val="16"/>
          <w:szCs w:val="16"/>
        </w:rPr>
      </w:pPr>
      <w:r w:rsidRPr="00337BCC">
        <w:rPr>
          <w:sz w:val="16"/>
          <w:szCs w:val="16"/>
        </w:rPr>
        <w:t>What’s in it for Tehran? Iran supports groups throughout the Middle East when two conditions are met. The Islamic Republic, first, takes advantage of instability to penetrate weak polities. Second, it targets dissatisfied political parties or militias who oppose, violently or non-violently, the domestic or regional status quo. In doing so, Iran wants to gain access to an area that it can later use as a launching pad to pressure its regional rivals, especially Saudi Arabia and Israel, and to oppose the regional U.S. presence. It also seeks to boost its deterrence, by arming its partners so that they could retaliate against U.S. interests or partners in the event of a war. More broadly, Iran uses these ties to build influence in weak polities, aiming to position itself as an indispensable regional power.</w:t>
      </w:r>
    </w:p>
    <w:p w14:paraId="750954FF" w14:textId="77777777" w:rsidR="00F51808" w:rsidRPr="00337BCC" w:rsidRDefault="00F51808" w:rsidP="00F51808">
      <w:pPr>
        <w:rPr>
          <w:sz w:val="16"/>
          <w:szCs w:val="16"/>
        </w:rPr>
      </w:pPr>
      <w:r w:rsidRPr="00337BCC">
        <w:rPr>
          <w:sz w:val="16"/>
          <w:szCs w:val="16"/>
        </w:rPr>
        <w:t>What brings Iran and the Houthis together is not a common Shiite faith, as is often implied in Western media, where one regularly reads references to the Houthis as “Shia.” This is not technically inaccurate: The Houthis are Zaydis, a small branch of Shiism distinct from the Twelver Shiism practiced by a majority of the region’s Shiites. It is misleading, however: Their beliefs diverge significantly, and many Zaydis in Yemen are opposed to the Houthis.</w:t>
      </w:r>
    </w:p>
    <w:p w14:paraId="020EA497" w14:textId="77777777" w:rsidR="00F51808" w:rsidRPr="00337BCC" w:rsidRDefault="00F51808" w:rsidP="00F51808">
      <w:pPr>
        <w:rPr>
          <w:sz w:val="16"/>
          <w:szCs w:val="16"/>
        </w:rPr>
      </w:pPr>
      <w:r w:rsidRPr="00337BCC">
        <w:rPr>
          <w:sz w:val="16"/>
          <w:szCs w:val="16"/>
        </w:rPr>
        <w:t>Rather, a common dissatisfaction with the status quo drives their partnership. Iran opposes the regional order, dominated by the United States and its partners, especially Saudi Arabia and Israel. At the same time, the Houthis oppose the Hadi government, itself backed by Saudi Arabia. Many of the Houthis’ domestic rivals in Yemen, such as the Islah party, moreover, back the Hadi government and are supported by Riyadh. There is, in sum, a convergence of interests among the Houthis, Iran and former president Saleh, on one side, and the pro-status quo forces of the remnants of the Hadi government, its domestic backers and Saudi Arabia, on the other.</w:t>
      </w:r>
    </w:p>
    <w:p w14:paraId="06CCE257" w14:textId="77777777" w:rsidR="00F51808" w:rsidRPr="00337BCC" w:rsidRDefault="00F51808" w:rsidP="00F51808">
      <w:pPr>
        <w:rPr>
          <w:sz w:val="16"/>
          <w:szCs w:val="16"/>
        </w:rPr>
      </w:pPr>
      <w:r w:rsidRPr="00337BCC">
        <w:rPr>
          <w:sz w:val="16"/>
          <w:szCs w:val="16"/>
        </w:rPr>
        <w:t>Limited returns on a modest investment</w:t>
      </w:r>
    </w:p>
    <w:p w14:paraId="7D13E0E5" w14:textId="77777777" w:rsidR="00F51808" w:rsidRPr="00337BCC" w:rsidRDefault="00F51808" w:rsidP="00F51808">
      <w:pPr>
        <w:rPr>
          <w:sz w:val="16"/>
        </w:rPr>
      </w:pPr>
      <w:r w:rsidRPr="00337BCC">
        <w:rPr>
          <w:sz w:val="16"/>
        </w:rPr>
        <w:t xml:space="preserve">In this context, </w:t>
      </w:r>
      <w:r w:rsidRPr="00337BCC">
        <w:rPr>
          <w:rStyle w:val="StyleUnderline"/>
          <w:highlight w:val="yellow"/>
        </w:rPr>
        <w:t>Tehran has come to recognize that a minor investment in Yemen can yield limited but interesting returns</w:t>
      </w:r>
      <w:r w:rsidRPr="00337BCC">
        <w:rPr>
          <w:rStyle w:val="StyleUnderline"/>
        </w:rPr>
        <w:t>. Instability in Yemen, first, has opened a tempting door for Iran to build a small presence on Saudi Arabia’s southern border. More importantly, the growing dissatisfaction of the Houthis and their rising power has led Iran to view them as an attractive partner.</w:t>
      </w:r>
      <w:r w:rsidRPr="00337BCC">
        <w:rPr>
          <w:sz w:val="16"/>
        </w:rPr>
        <w:t xml:space="preserve"> At the same time, Iran’s increasingly difficult relation with Hamas (which has sided with the opposition in Syria’s civil war) and uncertainty surrounding the future of its most valuable alliances (with the Assad regime and Hezbollah, because of the Syrian civil war) may have pushed Tehran to develop new partnerships.</w:t>
      </w:r>
    </w:p>
    <w:p w14:paraId="7EA7B859" w14:textId="77777777" w:rsidR="00F51808" w:rsidRDefault="00F51808" w:rsidP="00F51808">
      <w:pPr>
        <w:rPr>
          <w:rStyle w:val="StyleUnderline"/>
        </w:rPr>
      </w:pPr>
      <w:r w:rsidRPr="00337BCC">
        <w:rPr>
          <w:rStyle w:val="StyleUnderline"/>
        </w:rPr>
        <w:lastRenderedPageBreak/>
        <w:t xml:space="preserve">Iran’s investment in Yemen has been limited; it has therefore brought only limited influence. </w:t>
      </w:r>
      <w:r w:rsidRPr="00337BCC">
        <w:rPr>
          <w:rStyle w:val="StyleUnderline"/>
          <w:highlight w:val="yellow"/>
        </w:rPr>
        <w:t>Tehran does not have the ability to shape events in Yemen</w:t>
      </w:r>
      <w:r w:rsidRPr="00337BCC">
        <w:rPr>
          <w:rStyle w:val="StyleUnderline"/>
        </w:rPr>
        <w:t xml:space="preserve">; contrary to the claims of an obscure Iranian parliamentarian whose hubris has been frequently repeated, Iran does not control a fourth Arab capital in Sana’a. </w:t>
      </w:r>
      <w:r w:rsidRPr="00337BCC">
        <w:rPr>
          <w:rStyle w:val="StyleUnderline"/>
          <w:highlight w:val="yellow"/>
        </w:rPr>
        <w:t>If anything, Iran has bandwagoned on Houthi successes</w:t>
      </w:r>
      <w:r w:rsidRPr="00337BCC">
        <w:rPr>
          <w:rStyle w:val="StyleUnderline"/>
        </w:rPr>
        <w:t>: It did not cause them but wants to see them consolidated.</w:t>
      </w:r>
    </w:p>
    <w:p w14:paraId="0358397A" w14:textId="77777777" w:rsidR="00F51808" w:rsidRPr="00337BCC" w:rsidRDefault="00F51808" w:rsidP="00F51808">
      <w:pPr>
        <w:rPr>
          <w:rStyle w:val="StyleUnderline"/>
        </w:rPr>
      </w:pPr>
      <w:r w:rsidRPr="00337BCC">
        <w:rPr>
          <w:rStyle w:val="StyleUnderline"/>
        </w:rPr>
        <w:t xml:space="preserve">The irony, of course, is that </w:t>
      </w:r>
      <w:r w:rsidRPr="00337BCC">
        <w:rPr>
          <w:rStyle w:val="StyleUnderline"/>
          <w:highlight w:val="yellow"/>
        </w:rPr>
        <w:t>one of Saudi Arabia’s stated objectives</w:t>
      </w:r>
      <w:r w:rsidRPr="00337BCC">
        <w:rPr>
          <w:rStyle w:val="StyleUnderline"/>
        </w:rPr>
        <w:t xml:space="preserve"> for intervening in Yemen in March 2015 </w:t>
      </w:r>
      <w:r w:rsidRPr="00337BCC">
        <w:rPr>
          <w:rStyle w:val="StyleUnderline"/>
          <w:highlight w:val="yellow"/>
        </w:rPr>
        <w:t xml:space="preserve">was to roll back a </w:t>
      </w:r>
      <w:r w:rsidRPr="00337BCC">
        <w:rPr>
          <w:rStyle w:val="StyleUnderline"/>
        </w:rPr>
        <w:t>mostly</w:t>
      </w:r>
      <w:r w:rsidRPr="00337BCC">
        <w:rPr>
          <w:rStyle w:val="StyleUnderline"/>
          <w:highlight w:val="yellow"/>
        </w:rPr>
        <w:t xml:space="preserve"> fictitious Iranian influence</w:t>
      </w:r>
      <w:r w:rsidRPr="00337BCC">
        <w:rPr>
          <w:rStyle w:val="StyleUnderline"/>
        </w:rPr>
        <w:t xml:space="preserve">. </w:t>
      </w:r>
      <w:r w:rsidRPr="00337BCC">
        <w:rPr>
          <w:rStyle w:val="StyleUnderline"/>
          <w:highlight w:val="yellow"/>
        </w:rPr>
        <w:t>The intervention</w:t>
      </w:r>
      <w:r w:rsidRPr="00337BCC">
        <w:rPr>
          <w:rStyle w:val="StyleUnderline"/>
        </w:rPr>
        <w:t xml:space="preserve">, however, is </w:t>
      </w:r>
      <w:r w:rsidRPr="00337BCC">
        <w:rPr>
          <w:rStyle w:val="StyleUnderline"/>
          <w:highlight w:val="yellow"/>
        </w:rPr>
        <w:t>having the opposite effect</w:t>
      </w:r>
      <w:r w:rsidRPr="00337BCC">
        <w:rPr>
          <w:rStyle w:val="StyleUnderline"/>
        </w:rPr>
        <w:t xml:space="preserve">: </w:t>
      </w:r>
      <w:r w:rsidRPr="00337BCC">
        <w:rPr>
          <w:rStyle w:val="StyleUnderline"/>
          <w:highlight w:val="yellow"/>
        </w:rPr>
        <w:t>The Houthis are a small non-state actor attacked by a regional power</w:t>
      </w:r>
      <w:r w:rsidRPr="00337BCC">
        <w:rPr>
          <w:rStyle w:val="StyleUnderline"/>
        </w:rPr>
        <w:t xml:space="preserve"> with deep pockets and advanced weaponry. </w:t>
      </w:r>
      <w:r w:rsidRPr="00337BCC">
        <w:rPr>
          <w:rStyle w:val="StyleUnderline"/>
          <w:highlight w:val="yellow"/>
        </w:rPr>
        <w:t xml:space="preserve">It is then only rational for the Houthis to seek assistance, albeit only small amounts, from </w:t>
      </w:r>
      <w:r w:rsidRPr="00337BCC">
        <w:rPr>
          <w:rStyle w:val="StyleUnderline"/>
        </w:rPr>
        <w:t xml:space="preserve">the only external power willing and able to support them — </w:t>
      </w:r>
      <w:r w:rsidRPr="00337BCC">
        <w:rPr>
          <w:rStyle w:val="StyleUnderline"/>
          <w:highlight w:val="yellow"/>
        </w:rPr>
        <w:t>Iran.</w:t>
      </w:r>
    </w:p>
    <w:p w14:paraId="6AA1BCA2" w14:textId="77777777" w:rsidR="00F51808" w:rsidRDefault="00F51808" w:rsidP="00F51808">
      <w:pPr>
        <w:pStyle w:val="Heading4"/>
      </w:pPr>
      <w:r>
        <w:t xml:space="preserve">Iran’s influence is limited, and Saudi Arabia’s involvement makes the conflict more sectarian </w:t>
      </w:r>
    </w:p>
    <w:p w14:paraId="59CE7F59" w14:textId="77777777" w:rsidR="00F51808" w:rsidRPr="004D68D3" w:rsidRDefault="00F51808" w:rsidP="00F51808">
      <w:pPr>
        <w:rPr>
          <w:rStyle w:val="Style13ptBold"/>
          <w:b w:val="0"/>
          <w:bCs w:val="0"/>
          <w:sz w:val="22"/>
        </w:rPr>
      </w:pPr>
      <w:r>
        <w:t xml:space="preserve">Elisabeth </w:t>
      </w:r>
      <w:r>
        <w:rPr>
          <w:rStyle w:val="Style13ptBold"/>
        </w:rPr>
        <w:t xml:space="preserve">Kendall 17, </w:t>
      </w:r>
      <w:r>
        <w:t xml:space="preserve">senior research fellow in Arabic &amp; Islamic Studies at Pembroke College, University of Oxford, 10/17, “Iran’s Fingerprints in Yemen,” </w:t>
      </w:r>
      <w:r w:rsidRPr="004D68D3">
        <w:t>http://www.atlanticcouncil.org/images/Irans_Fingerprints_in_Yemen_web_1019.pdf</w:t>
      </w:r>
    </w:p>
    <w:p w14:paraId="61F853C5" w14:textId="77777777" w:rsidR="00F51808" w:rsidRDefault="00F51808" w:rsidP="00F51808">
      <w:pPr>
        <w:rPr>
          <w:rStyle w:val="StyleUnderline"/>
        </w:rPr>
      </w:pPr>
      <w:r w:rsidRPr="00BF2DEE">
        <w:rPr>
          <w:sz w:val="16"/>
        </w:rPr>
        <w:t xml:space="preserve">This paper attempts to steer a path through the many conflicting statements and reports about Iran’s fingerprints in Yemen. </w:t>
      </w:r>
      <w:r w:rsidRPr="00BF2DEE">
        <w:rPr>
          <w:rStyle w:val="StyleUnderline"/>
        </w:rPr>
        <w:t>Iranian involvement is beyond doubt. The difficulty lies in separating the rhetoric from the real activity. This is because the various warring parties, including Iran, merely stating that Iran is involved cannot be considered evidence, particularly when—as has been shown herein—it is in the interests of all sides to talk it up. Bellicose Iranian rhetoric, especially prior to March 2015 when the Saudi-led coalition began its air strikes in Yemen, might be seen as a cheap option for Iran. It has been able to watch Saudi Arabia become deeply entrenched in an expensive war that will be difficult to win outright, is damaging its international credibility, and distracts it from becoming more involved in countering Iran’s interests in Syria.</w:t>
      </w:r>
      <w:r w:rsidRPr="00BF2DEE">
        <w:rPr>
          <w:sz w:val="16"/>
        </w:rPr>
        <w:t xml:space="preserve"> </w:t>
      </w:r>
      <w:r w:rsidRPr="00BF2DEE">
        <w:rPr>
          <w:rStyle w:val="StyleUnderline"/>
          <w:highlight w:val="yellow"/>
        </w:rPr>
        <w:t>There is</w:t>
      </w:r>
      <w:r w:rsidRPr="00BF2DEE">
        <w:rPr>
          <w:rStyle w:val="StyleUnderline"/>
        </w:rPr>
        <w:t xml:space="preserve"> certainly </w:t>
      </w:r>
      <w:r w:rsidRPr="00BF2DEE">
        <w:rPr>
          <w:rStyle w:val="StyleUnderline"/>
          <w:highlight w:val="yellow"/>
        </w:rPr>
        <w:t>evidence of Iran supplying limited amounts o</w:t>
      </w:r>
      <w:r w:rsidRPr="00BF2DEE">
        <w:rPr>
          <w:rStyle w:val="StyleUnderline"/>
        </w:rPr>
        <w:t xml:space="preserve">f mainly small </w:t>
      </w:r>
      <w:r w:rsidRPr="00BF2DEE">
        <w:rPr>
          <w:rStyle w:val="StyleUnderline"/>
          <w:highlight w:val="yellow"/>
        </w:rPr>
        <w:t>weapons</w:t>
      </w:r>
      <w:r w:rsidRPr="00BF2DEE">
        <w:rPr>
          <w:rStyle w:val="StyleUnderline"/>
        </w:rPr>
        <w:t xml:space="preserve"> and advisers to the Houthis</w:t>
      </w:r>
      <w:r w:rsidRPr="00BF2DEE">
        <w:rPr>
          <w:rStyle w:val="Emphasis"/>
        </w:rPr>
        <w:t xml:space="preserve">. </w:t>
      </w:r>
      <w:r w:rsidRPr="00BF2DEE">
        <w:rPr>
          <w:rStyle w:val="Emphasis"/>
          <w:highlight w:val="yellow"/>
        </w:rPr>
        <w:t>However, tangible evidence for Iranian military assistance i</w:t>
      </w:r>
      <w:r w:rsidRPr="00BF2DEE">
        <w:rPr>
          <w:rStyle w:val="Emphasis"/>
        </w:rPr>
        <w:t xml:space="preserve">n the form of heavy weapons </w:t>
      </w:r>
      <w:r w:rsidRPr="00BF2DEE">
        <w:rPr>
          <w:rStyle w:val="Emphasis"/>
          <w:highlight w:val="yellow"/>
        </w:rPr>
        <w:t>that could decisively change the course of the war is scant</w:t>
      </w:r>
      <w:r w:rsidRPr="00BF2DEE">
        <w:rPr>
          <w:rStyle w:val="Emphasis"/>
        </w:rPr>
        <w:t>.</w:t>
      </w:r>
      <w:r w:rsidRPr="00BF2DEE">
        <w:rPr>
          <w:sz w:val="16"/>
        </w:rPr>
        <w:t xml:space="preserve"> </w:t>
      </w:r>
      <w:r w:rsidRPr="00BF2DEE">
        <w:rPr>
          <w:rStyle w:val="StyleUnderline"/>
        </w:rPr>
        <w:t xml:space="preserve">The alliance that the Houthis forged with former President Ali Abdullah Saleh has to date been far more pivotal to Houthi successes than Iranian assistance. </w:t>
      </w:r>
      <w:r w:rsidRPr="00BF2DEE">
        <w:rPr>
          <w:rStyle w:val="StyleUnderline"/>
          <w:highlight w:val="yellow"/>
        </w:rPr>
        <w:t>With or without Iran’s involvement, the</w:t>
      </w:r>
      <w:r w:rsidRPr="00BF2DEE">
        <w:rPr>
          <w:rStyle w:val="StyleUnderline"/>
        </w:rPr>
        <w:t xml:space="preserve"> underlying structure of the </w:t>
      </w:r>
      <w:r w:rsidRPr="00BF2DEE">
        <w:rPr>
          <w:rStyle w:val="StyleUnderline"/>
          <w:highlight w:val="yellow"/>
        </w:rPr>
        <w:t>conflict and Houthi grievances would</w:t>
      </w:r>
      <w:r w:rsidRPr="00BF2DEE">
        <w:rPr>
          <w:rStyle w:val="StyleUnderline"/>
        </w:rPr>
        <w:t xml:space="preserve"> likely </w:t>
      </w:r>
      <w:r w:rsidRPr="00BF2DEE">
        <w:rPr>
          <w:rStyle w:val="StyleUnderline"/>
          <w:highlight w:val="yellow"/>
        </w:rPr>
        <w:t>be the same</w:t>
      </w:r>
      <w:r w:rsidRPr="00BF2DEE">
        <w:rPr>
          <w:rStyle w:val="StyleUnderline"/>
        </w:rPr>
        <w:t>.</w:t>
      </w:r>
      <w:r w:rsidRPr="00BF2DEE">
        <w:rPr>
          <w:sz w:val="16"/>
        </w:rPr>
        <w:t xml:space="preserve"> However, it is important not to be complacent about Iran’s ambitions in Yemen. As shown, the Houthis have started to use increasingly sophisticated weaponry even though this cannot at present be directly linked to Iran. </w:t>
      </w:r>
      <w:r w:rsidRPr="00BF2DEE">
        <w:rPr>
          <w:rStyle w:val="StyleUnderline"/>
          <w:highlight w:val="yellow"/>
        </w:rPr>
        <w:t>The start of the Saudi</w:t>
      </w:r>
      <w:r w:rsidRPr="00BF2DEE">
        <w:rPr>
          <w:rStyle w:val="StyleUnderline"/>
        </w:rPr>
        <w:t xml:space="preserve">-led military </w:t>
      </w:r>
      <w:r w:rsidRPr="00BF2DEE">
        <w:rPr>
          <w:rStyle w:val="StyleUnderline"/>
          <w:highlight w:val="yellow"/>
        </w:rPr>
        <w:t>campaign</w:t>
      </w:r>
      <w:r w:rsidRPr="00BF2DEE">
        <w:rPr>
          <w:rStyle w:val="StyleUnderline"/>
        </w:rPr>
        <w:t xml:space="preserve"> in Yemen </w:t>
      </w:r>
      <w:r w:rsidRPr="00BF2DEE">
        <w:rPr>
          <w:rStyle w:val="StyleUnderline"/>
          <w:highlight w:val="yellow"/>
        </w:rPr>
        <w:t>meant Iran could afford to shift its rhetorical emphasis to</w:t>
      </w:r>
      <w:r w:rsidRPr="00BF2DEE">
        <w:rPr>
          <w:rStyle w:val="StyleUnderline"/>
        </w:rPr>
        <w:t xml:space="preserve"> position itself as </w:t>
      </w:r>
      <w:r w:rsidRPr="00BF2DEE">
        <w:rPr>
          <w:rStyle w:val="StyleUnderline"/>
          <w:highlight w:val="yellow"/>
        </w:rPr>
        <w:t>peace-seeking</w:t>
      </w:r>
      <w:r w:rsidRPr="00BF2DEE">
        <w:rPr>
          <w:rStyle w:val="StyleUnderline"/>
        </w:rPr>
        <w:t xml:space="preserve"> in contradistinction to a war-mongering Saudi Arabia.</w:t>
      </w:r>
      <w:r w:rsidRPr="00BF2DEE">
        <w:rPr>
          <w:sz w:val="16"/>
        </w:rPr>
        <w:t xml:space="preserve"> Despite the Iranian government’s protestations, there are still indications that the Quds Force, or a hardline element within in it, is pursuing a more aggressive strategy in Yemen. It is easy to see why it might be in Iran’s interests to see a “Lebanization” of the conflict. If Yemen’s political landscape becomes totally fractured, the Houthis could become the dominant militia, much like Hezbollah in Lebanon, leaning towards Iran and away from Saudi Arabia.70 Such a fractious political landscape could present an ongoing distraction for Saudi Arabia for decades to come. One final aspect of influence that is often missed amid the heavy focus on unraveling the provenance of Houthi military capability is the cultural aspect.71 The Houthi TV channel al-Masirah, founded in 2012, is run from Beirut’s Hezbollah-controlled southern suburbs. Al-Masirah bills itself as a Yemeni network that “seeks to spread awareness, proper values and justice among different sectors of Arab and Islamic societies, based on Qur’anic culture and giving priority to the Palestinian issue.”72 In reality, the programming is sectarian, heavily anti-Saudi Arabia and pro-Houthi. Its narratives of an oppressed people fighting corruption and marginalization reflect those propagated by Hezbollah. There is some evidence of a recent ratcheting up in Houthi cultural activity. Yemenis living in Sana’a told this author that the Houthis are now aggressively pushing their ideology using billboards and graffiti designed to enshrine their leader as religiously sanctioned by God. Moreover, in an April 2017 al-Qaeda film, a Houthi captive comments that he was engaged in non-military operations that were “cultural and religious” in nature.73 While the al-Qaeda evidence is likely to be highly selective, even tribesmen in Yemen’s remote east, far from the battlefronts and largely impervious to sectarian concerns, commented to this author that the television celebrations of the Prophet’s birthday in Sana’a last August felt significantly more “Shia” to them. In essence, </w:t>
      </w:r>
      <w:r w:rsidRPr="00BF2DEE">
        <w:rPr>
          <w:rStyle w:val="StyleUnderline"/>
          <w:highlight w:val="yellow"/>
        </w:rPr>
        <w:t>the longer the war continues, the more vulnerable</w:t>
      </w:r>
      <w:r w:rsidRPr="00BF2DEE">
        <w:rPr>
          <w:rStyle w:val="StyleUnderline"/>
        </w:rPr>
        <w:t xml:space="preserve"> the </w:t>
      </w:r>
      <w:r w:rsidRPr="00BF2DEE">
        <w:rPr>
          <w:rStyle w:val="StyleUnderline"/>
          <w:highlight w:val="yellow"/>
        </w:rPr>
        <w:t>Houthis will become to Iran</w:t>
      </w:r>
      <w:r w:rsidRPr="00BF2DEE">
        <w:rPr>
          <w:rStyle w:val="StyleUnderline"/>
        </w:rPr>
        <w:t>ian influence—</w:t>
      </w:r>
      <w:r w:rsidRPr="00BF2DEE">
        <w:rPr>
          <w:rStyle w:val="StyleUnderline"/>
          <w:highlight w:val="yellow"/>
        </w:rPr>
        <w:t>more from necessity than ideological alignment</w:t>
      </w:r>
      <w:r w:rsidRPr="00BF2DEE">
        <w:rPr>
          <w:rStyle w:val="StyleUnderline"/>
        </w:rPr>
        <w:t>, but the latter may follow in time</w:t>
      </w:r>
      <w:r w:rsidRPr="00BF2DEE">
        <w:rPr>
          <w:sz w:val="16"/>
        </w:rPr>
        <w:t xml:space="preserve">. There may already be hardline elements inside the Houthi camp— Hezbollah and Iran’s Quds Force (or indeed some other Iranian entity) are collaborating more closely than their respective leaderships either acknowledge or desire. </w:t>
      </w:r>
      <w:r w:rsidRPr="00BF2DEE">
        <w:rPr>
          <w:rStyle w:val="StyleUnderline"/>
          <w:highlight w:val="yellow"/>
        </w:rPr>
        <w:t>This</w:t>
      </w:r>
      <w:r w:rsidRPr="00BF2DEE">
        <w:rPr>
          <w:rStyle w:val="StyleUnderline"/>
        </w:rPr>
        <w:t xml:space="preserve"> in turn </w:t>
      </w:r>
      <w:r w:rsidRPr="00BF2DEE">
        <w:rPr>
          <w:rStyle w:val="StyleUnderline"/>
          <w:highlight w:val="yellow"/>
        </w:rPr>
        <w:t>will exacerbate the sectarian nature of the war, a development that can</w:t>
      </w:r>
      <w:r w:rsidRPr="00BF2DEE">
        <w:rPr>
          <w:rStyle w:val="StyleUnderline"/>
        </w:rPr>
        <w:t xml:space="preserve"> only </w:t>
      </w:r>
      <w:r w:rsidRPr="00BF2DEE">
        <w:rPr>
          <w:rStyle w:val="StyleUnderline"/>
          <w:highlight w:val="yellow"/>
        </w:rPr>
        <w:t>fuel the appeal</w:t>
      </w:r>
      <w:r w:rsidRPr="00BF2DEE">
        <w:rPr>
          <w:rStyle w:val="StyleUnderline"/>
        </w:rPr>
        <w:t xml:space="preserve"> and recruitment prospects </w:t>
      </w:r>
      <w:r w:rsidRPr="00BF2DEE">
        <w:rPr>
          <w:rStyle w:val="StyleUnderline"/>
          <w:highlight w:val="yellow"/>
        </w:rPr>
        <w:t>of militant jihadist groups</w:t>
      </w:r>
      <w:r w:rsidRPr="00BF2DEE">
        <w:rPr>
          <w:rStyle w:val="StyleUnderline"/>
        </w:rPr>
        <w:t xml:space="preserve"> like al-Qaeda and the Islamic State in Yemen</w:t>
      </w:r>
      <w:r w:rsidRPr="00BF2DEE">
        <w:rPr>
          <w:sz w:val="16"/>
        </w:rPr>
        <w:t xml:space="preserve">. Both will use the war and its aftermath as an opportunity to pin the local Houthi enemy onto the global jihadist agenda of an existential battle against Shia “rejectionists” and other perceived infidels. </w:t>
      </w:r>
      <w:r w:rsidRPr="00BF2DEE">
        <w:rPr>
          <w:rStyle w:val="StyleUnderline"/>
        </w:rPr>
        <w:t xml:space="preserve">Thus, </w:t>
      </w:r>
      <w:r w:rsidRPr="00BF2DEE">
        <w:rPr>
          <w:rStyle w:val="StyleUnderline"/>
          <w:highlight w:val="yellow"/>
        </w:rPr>
        <w:t>a conflict that began</w:t>
      </w:r>
      <w:r w:rsidRPr="00BF2DEE">
        <w:rPr>
          <w:rStyle w:val="StyleUnderline"/>
        </w:rPr>
        <w:t xml:space="preserve"> essentially </w:t>
      </w:r>
      <w:r w:rsidRPr="00BF2DEE">
        <w:rPr>
          <w:rStyle w:val="StyleUnderline"/>
          <w:highlight w:val="yellow"/>
        </w:rPr>
        <w:t>as a politically</w:t>
      </w:r>
      <w:r w:rsidRPr="00BF2DEE">
        <w:rPr>
          <w:rStyle w:val="StyleUnderline"/>
        </w:rPr>
        <w:t xml:space="preserve"> and tribally </w:t>
      </w:r>
      <w:r w:rsidRPr="00BF2DEE">
        <w:rPr>
          <w:rStyle w:val="StyleUnderline"/>
          <w:highlight w:val="yellow"/>
        </w:rPr>
        <w:t>motivated dispute over territory,</w:t>
      </w:r>
      <w:r w:rsidRPr="00BF2DEE">
        <w:rPr>
          <w:rStyle w:val="StyleUnderline"/>
        </w:rPr>
        <w:t xml:space="preserve"> resources, and power </w:t>
      </w:r>
      <w:r w:rsidRPr="00BF2DEE">
        <w:rPr>
          <w:rStyle w:val="StyleUnderline"/>
          <w:highlight w:val="yellow"/>
        </w:rPr>
        <w:t>may</w:t>
      </w:r>
      <w:r w:rsidRPr="00BF2DEE">
        <w:rPr>
          <w:rStyle w:val="StyleUnderline"/>
        </w:rPr>
        <w:t xml:space="preserve"> yet over time </w:t>
      </w:r>
      <w:r w:rsidRPr="00BF2DEE">
        <w:rPr>
          <w:rStyle w:val="StyleUnderline"/>
          <w:highlight w:val="yellow"/>
        </w:rPr>
        <w:t>turn into a long-term cycle of</w:t>
      </w:r>
      <w:r w:rsidRPr="00BF2DEE">
        <w:rPr>
          <w:rStyle w:val="StyleUnderline"/>
        </w:rPr>
        <w:t xml:space="preserve"> bloody </w:t>
      </w:r>
      <w:r w:rsidRPr="00BF2DEE">
        <w:rPr>
          <w:rStyle w:val="StyleUnderline"/>
          <w:highlight w:val="yellow"/>
        </w:rPr>
        <w:t>sectarian violence.</w:t>
      </w:r>
      <w:r w:rsidRPr="00BF2DEE">
        <w:rPr>
          <w:rStyle w:val="StyleUnderline"/>
        </w:rPr>
        <w:t xml:space="preserve"> </w:t>
      </w:r>
      <w:r w:rsidRPr="004D68D3">
        <w:rPr>
          <w:rStyle w:val="StyleUnderline"/>
        </w:rPr>
        <w:t xml:space="preserve">In this respect, </w:t>
      </w:r>
      <w:r w:rsidRPr="004D68D3">
        <w:rPr>
          <w:rStyle w:val="StyleUnderline"/>
          <w:highlight w:val="yellow"/>
        </w:rPr>
        <w:t>the Saudi-led intervention in Yemen is</w:t>
      </w:r>
      <w:r w:rsidRPr="00BF2DEE">
        <w:rPr>
          <w:sz w:val="16"/>
        </w:rPr>
        <w:t>—to some extent—</w:t>
      </w:r>
      <w:r w:rsidRPr="004D68D3">
        <w:rPr>
          <w:rStyle w:val="StyleUnderline"/>
          <w:highlight w:val="yellow"/>
        </w:rPr>
        <w:t>helping to exacerbate the</w:t>
      </w:r>
      <w:r w:rsidRPr="00BF2DEE">
        <w:rPr>
          <w:rStyle w:val="StyleUnderline"/>
        </w:rPr>
        <w:t xml:space="preserve"> very </w:t>
      </w:r>
      <w:r w:rsidRPr="004D68D3">
        <w:rPr>
          <w:rStyle w:val="StyleUnderline"/>
          <w:highlight w:val="yellow"/>
        </w:rPr>
        <w:t>problem it claimed to</w:t>
      </w:r>
      <w:r w:rsidRPr="00BF2DEE">
        <w:rPr>
          <w:rStyle w:val="StyleUnderline"/>
        </w:rPr>
        <w:t xml:space="preserve"> be designed to </w:t>
      </w:r>
      <w:r w:rsidRPr="004D68D3">
        <w:rPr>
          <w:rStyle w:val="StyleUnderline"/>
          <w:highlight w:val="yellow"/>
        </w:rPr>
        <w:t>solve.</w:t>
      </w:r>
    </w:p>
    <w:p w14:paraId="0EB28FA0" w14:textId="77777777" w:rsidR="00F51808" w:rsidRDefault="00F51808" w:rsidP="00F51808">
      <w:pPr>
        <w:pStyle w:val="Heading3"/>
      </w:pPr>
      <w:r>
        <w:lastRenderedPageBreak/>
        <w:t xml:space="preserve">2AC- Maximum Pressure Fails </w:t>
      </w:r>
    </w:p>
    <w:p w14:paraId="733CA58B" w14:textId="77777777" w:rsidR="00F51808" w:rsidRPr="00BF2DEE" w:rsidRDefault="00F51808" w:rsidP="00F51808">
      <w:pPr>
        <w:rPr>
          <w:rStyle w:val="StyleUnderline"/>
        </w:rPr>
      </w:pPr>
    </w:p>
    <w:p w14:paraId="78A7BD14" w14:textId="77777777" w:rsidR="00F51808" w:rsidRDefault="00F51808" w:rsidP="00F51808">
      <w:pPr>
        <w:pStyle w:val="Heading4"/>
      </w:pPr>
      <w:r>
        <w:t xml:space="preserve">US policy against Iran fails—Iran has learned to manage the pressure </w:t>
      </w:r>
    </w:p>
    <w:p w14:paraId="560DA492" w14:textId="77777777" w:rsidR="00F51808" w:rsidRPr="00A514AD" w:rsidRDefault="00F51808" w:rsidP="00F51808">
      <w:pPr>
        <w:rPr>
          <w:rStyle w:val="Style13ptBold"/>
          <w:b w:val="0"/>
          <w:bCs w:val="0"/>
          <w:sz w:val="22"/>
          <w:szCs w:val="18"/>
        </w:rPr>
      </w:pPr>
      <w:r>
        <w:t xml:space="preserve">Amirmohammad </w:t>
      </w:r>
      <w:r>
        <w:rPr>
          <w:rStyle w:val="Style13ptBold"/>
        </w:rPr>
        <w:t>Soori 19</w:t>
      </w:r>
      <w:r>
        <w:rPr>
          <w:rStyle w:val="Style13ptBold"/>
          <w:b w:val="0"/>
          <w:bCs w:val="0"/>
          <w:sz w:val="22"/>
          <w:szCs w:val="18"/>
        </w:rPr>
        <w:t xml:space="preserve">, </w:t>
      </w:r>
      <w:r w:rsidRPr="00A514AD">
        <w:rPr>
          <w:rStyle w:val="Style13ptBold"/>
          <w:b w:val="0"/>
          <w:bCs w:val="0"/>
          <w:sz w:val="22"/>
          <w:szCs w:val="18"/>
        </w:rPr>
        <w:t>a visiting researcher at Georgetown University's Alwaleed Bin Talal Center for Muslim-Christian Understanding</w:t>
      </w:r>
      <w:r>
        <w:rPr>
          <w:rStyle w:val="Style13ptBold"/>
          <w:b w:val="0"/>
          <w:bCs w:val="0"/>
          <w:sz w:val="22"/>
          <w:szCs w:val="18"/>
        </w:rPr>
        <w:t>, 5/8/19, “</w:t>
      </w:r>
      <w:r w:rsidRPr="00A514AD">
        <w:rPr>
          <w:rStyle w:val="Style13ptBold"/>
          <w:b w:val="0"/>
          <w:bCs w:val="0"/>
          <w:sz w:val="22"/>
          <w:szCs w:val="18"/>
        </w:rPr>
        <w:t>New U.S. Policy Toward Iran: Right Questions, Wrong Solution</w:t>
      </w:r>
      <w:r>
        <w:rPr>
          <w:rStyle w:val="Style13ptBold"/>
          <w:b w:val="0"/>
          <w:bCs w:val="0"/>
          <w:sz w:val="22"/>
          <w:szCs w:val="18"/>
        </w:rPr>
        <w:t xml:space="preserve">,” </w:t>
      </w:r>
      <w:r w:rsidRPr="00A514AD">
        <w:rPr>
          <w:rStyle w:val="Style13ptBold"/>
          <w:b w:val="0"/>
          <w:bCs w:val="0"/>
          <w:sz w:val="22"/>
          <w:szCs w:val="18"/>
        </w:rPr>
        <w:t>https://berkleycenter.georgetown.edu/posts/new-u-s-policy-toward-iran-right-questions-wrong-solution</w:t>
      </w:r>
    </w:p>
    <w:p w14:paraId="646F5C10" w14:textId="77777777" w:rsidR="00F51808" w:rsidRDefault="00F51808" w:rsidP="00F51808">
      <w:pPr>
        <w:rPr>
          <w:rStyle w:val="StyleUnderline"/>
        </w:rPr>
      </w:pPr>
      <w:r w:rsidRPr="00566703">
        <w:rPr>
          <w:rStyle w:val="StyleUnderline"/>
        </w:rPr>
        <w:t xml:space="preserve">Iran-U.S. relations have reached their worst condition in decades, and the key question is whether the United States has achieved its goals, or if this new strategy can be useful? </w:t>
      </w:r>
      <w:r w:rsidRPr="00A514AD">
        <w:rPr>
          <w:rStyle w:val="StyleUnderline"/>
        </w:rPr>
        <w:t>This new strategy of “</w:t>
      </w:r>
      <w:r w:rsidRPr="00A514AD">
        <w:rPr>
          <w:rStyle w:val="StyleUnderline"/>
          <w:highlight w:val="yellow"/>
        </w:rPr>
        <w:t>maximum pressure</w:t>
      </w:r>
      <w:r w:rsidRPr="00A514AD">
        <w:rPr>
          <w:rStyle w:val="StyleUnderline"/>
        </w:rPr>
        <w:t xml:space="preserve"> and negotiation” </w:t>
      </w:r>
      <w:r w:rsidRPr="00A514AD">
        <w:rPr>
          <w:rStyle w:val="StyleUnderline"/>
          <w:highlight w:val="yellow"/>
        </w:rPr>
        <w:t>ha</w:t>
      </w:r>
      <w:r w:rsidRPr="00A514AD">
        <w:rPr>
          <w:rStyle w:val="StyleUnderline"/>
        </w:rPr>
        <w:t xml:space="preserve">s very </w:t>
      </w:r>
      <w:r w:rsidRPr="00A514AD">
        <w:rPr>
          <w:rStyle w:val="StyleUnderline"/>
          <w:highlight w:val="yellow"/>
        </w:rPr>
        <w:t>clear elements</w:t>
      </w:r>
      <w:r w:rsidRPr="00A514AD">
        <w:rPr>
          <w:rStyle w:val="StyleUnderline"/>
        </w:rPr>
        <w:t xml:space="preserve"> that the United States has tried to implement, </w:t>
      </w:r>
      <w:r w:rsidRPr="00A514AD">
        <w:rPr>
          <w:rStyle w:val="StyleUnderline"/>
          <w:highlight w:val="yellow"/>
        </w:rPr>
        <w:t>but the result and future</w:t>
      </w:r>
      <w:r w:rsidRPr="00A514AD">
        <w:rPr>
          <w:rStyle w:val="StyleUnderline"/>
        </w:rPr>
        <w:t xml:space="preserve"> </w:t>
      </w:r>
      <w:r w:rsidRPr="00A514AD">
        <w:rPr>
          <w:rStyle w:val="StyleUnderline"/>
          <w:highlight w:val="yellow"/>
        </w:rPr>
        <w:t>remains obscure.</w:t>
      </w:r>
    </w:p>
    <w:p w14:paraId="1F2BC8A7" w14:textId="77777777" w:rsidR="00F51808" w:rsidRPr="00566703" w:rsidRDefault="00F51808" w:rsidP="00F51808">
      <w:pPr>
        <w:rPr>
          <w:sz w:val="16"/>
          <w:szCs w:val="16"/>
        </w:rPr>
      </w:pPr>
      <w:r w:rsidRPr="00566703">
        <w:rPr>
          <w:sz w:val="16"/>
          <w:szCs w:val="16"/>
        </w:rPr>
        <w:t xml:space="preserve">President Donald Trump got the United States out of the Iran nuclear agreement, formally known as the Joint Comprehensive Plan of Action (JCPOA), and imposed tougher sanctions on Iran. Recently, the administration officially designated Iran's Islamic Revolutionary Guard Corps as a “Foreign Terrorist Organization,” a move some in the administration had opposed over concerns about potential risks to U.S. troops in the Middle East. In addition, the White House announced it would end all sanction exemptions for countries that import Iranian crude oil. </w:t>
      </w:r>
    </w:p>
    <w:p w14:paraId="6DBD654A" w14:textId="77777777" w:rsidR="00F51808" w:rsidRPr="00566703" w:rsidRDefault="00F51808" w:rsidP="00F51808">
      <w:pPr>
        <w:rPr>
          <w:sz w:val="16"/>
          <w:szCs w:val="16"/>
        </w:rPr>
      </w:pPr>
      <w:r w:rsidRPr="00566703">
        <w:rPr>
          <w:sz w:val="16"/>
          <w:szCs w:val="16"/>
        </w:rPr>
        <w:t xml:space="preserve">Trump says the Iran deal is defective at its core. A new one will require real commitments. He outlined four main concerns to address when countering Iran, which included the JCPOA’s short-term concerns, its ballistic missile program, and its regional activities in places such as Syria. It seems that Trump has some valid questions about the previous deal with Iran, but his current policy will not produce useful results. </w:t>
      </w:r>
    </w:p>
    <w:p w14:paraId="15E3B1AF" w14:textId="77777777" w:rsidR="00F51808" w:rsidRDefault="00F51808" w:rsidP="00F51808">
      <w:pPr>
        <w:rPr>
          <w:rStyle w:val="StyleUnderline"/>
        </w:rPr>
      </w:pPr>
      <w:r w:rsidRPr="00566703">
        <w:rPr>
          <w:rStyle w:val="StyleUnderline"/>
        </w:rPr>
        <w:t xml:space="preserve">In the short term, the White House has had some achievements, but in the long term, </w:t>
      </w:r>
      <w:r w:rsidRPr="00A514AD">
        <w:rPr>
          <w:rStyle w:val="StyleUnderline"/>
          <w:highlight w:val="yellow"/>
        </w:rPr>
        <w:t>the result may backfire because of</w:t>
      </w:r>
      <w:r w:rsidRPr="00566703">
        <w:rPr>
          <w:rStyle w:val="StyleUnderline"/>
        </w:rPr>
        <w:t xml:space="preserve"> </w:t>
      </w:r>
      <w:r w:rsidRPr="00A514AD">
        <w:rPr>
          <w:rStyle w:val="StyleUnderline"/>
          <w:highlight w:val="yellow"/>
        </w:rPr>
        <w:t>the</w:t>
      </w:r>
      <w:r w:rsidRPr="00566703">
        <w:rPr>
          <w:rStyle w:val="StyleUnderline"/>
        </w:rPr>
        <w:t xml:space="preserve"> complicated </w:t>
      </w:r>
      <w:r w:rsidRPr="00A514AD">
        <w:rPr>
          <w:rStyle w:val="StyleUnderline"/>
          <w:highlight w:val="yellow"/>
        </w:rPr>
        <w:t>situation in the Middle East,</w:t>
      </w:r>
      <w:r w:rsidRPr="00566703">
        <w:rPr>
          <w:rStyle w:val="StyleUnderline"/>
        </w:rPr>
        <w:t xml:space="preserve"> </w:t>
      </w:r>
      <w:r w:rsidRPr="00A514AD">
        <w:rPr>
          <w:rStyle w:val="StyleUnderline"/>
        </w:rPr>
        <w:t>Iran’s ability to manage crises</w:t>
      </w:r>
      <w:r w:rsidRPr="00566703">
        <w:rPr>
          <w:rStyle w:val="StyleUnderline"/>
        </w:rPr>
        <w:t xml:space="preserve">, </w:t>
      </w:r>
      <w:r w:rsidRPr="00A514AD">
        <w:rPr>
          <w:rStyle w:val="StyleUnderline"/>
          <w:highlight w:val="yellow"/>
        </w:rPr>
        <w:t>and</w:t>
      </w:r>
      <w:r w:rsidRPr="00566703">
        <w:rPr>
          <w:rStyle w:val="StyleUnderline"/>
        </w:rPr>
        <w:t xml:space="preserve"> </w:t>
      </w:r>
      <w:r w:rsidRPr="00A514AD">
        <w:rPr>
          <w:rStyle w:val="StyleUnderline"/>
          <w:highlight w:val="yellow"/>
        </w:rPr>
        <w:t>the lack of</w:t>
      </w:r>
      <w:r w:rsidRPr="00566703">
        <w:rPr>
          <w:rStyle w:val="StyleUnderline"/>
        </w:rPr>
        <w:t xml:space="preserve"> appropriate </w:t>
      </w:r>
      <w:r w:rsidRPr="00A514AD">
        <w:rPr>
          <w:rStyle w:val="StyleUnderline"/>
          <w:highlight w:val="yellow"/>
        </w:rPr>
        <w:t>alternatives</w:t>
      </w:r>
      <w:r w:rsidRPr="00566703">
        <w:rPr>
          <w:rStyle w:val="StyleUnderline"/>
        </w:rPr>
        <w:t xml:space="preserve"> for the Islamic Republic. </w:t>
      </w:r>
    </w:p>
    <w:p w14:paraId="5B244C55" w14:textId="77777777" w:rsidR="00F51808" w:rsidRPr="00566703" w:rsidRDefault="00F51808" w:rsidP="00F51808">
      <w:pPr>
        <w:rPr>
          <w:sz w:val="16"/>
          <w:szCs w:val="16"/>
        </w:rPr>
      </w:pPr>
      <w:r w:rsidRPr="00566703">
        <w:rPr>
          <w:sz w:val="16"/>
          <w:szCs w:val="16"/>
        </w:rPr>
        <w:t>The Short Life of JCPOA</w:t>
      </w:r>
    </w:p>
    <w:p w14:paraId="1A9136D7" w14:textId="77777777" w:rsidR="00F51808" w:rsidRPr="00566703" w:rsidRDefault="00F51808" w:rsidP="00F51808">
      <w:pPr>
        <w:rPr>
          <w:sz w:val="16"/>
          <w:szCs w:val="16"/>
        </w:rPr>
      </w:pPr>
      <w:r w:rsidRPr="00566703">
        <w:rPr>
          <w:sz w:val="16"/>
          <w:szCs w:val="16"/>
        </w:rPr>
        <w:t xml:space="preserve">A few days after JCPOA’s start, Iran test-fired two ballistic missiles with the phrase "Israel must be wiped out" written on them. Also, the intensification of Iran's regional activities has led the United States to conclude that Iran is failing to fulfill the "spirit" of its landmark nuclear deal with world powers. In practice, the United States has kept some other sanctions against Iran and stated that those sanctions did not relate to Iran's nuclear issues. Those remaining sanctions did not allow Iran to fully exploit the benefits of JCPOA. </w:t>
      </w:r>
    </w:p>
    <w:p w14:paraId="4FF1A767" w14:textId="77777777" w:rsidR="00F51808" w:rsidRPr="00566703" w:rsidRDefault="00F51808" w:rsidP="00F51808">
      <w:pPr>
        <w:rPr>
          <w:sz w:val="16"/>
          <w:szCs w:val="16"/>
        </w:rPr>
      </w:pPr>
      <w:r w:rsidRPr="00566703">
        <w:rPr>
          <w:sz w:val="16"/>
          <w:szCs w:val="16"/>
        </w:rPr>
        <w:t xml:space="preserve">Hassan Rouhani, the Iranian president, realized that the nuclear deal alone was not enough. Meetings with U.S. Secretary of State John Kerry, as well as the process of nuclear talks, has led Rouhani to conclude that Iran has to talk about regional issues and missile issues for a proper agreement with the West. This is why Rouhani proposed the second and third JCPOA; though the proposal was partly inspired by internal coherence and internal economic issues, another part addressed continuation of negotiations with the United States and EU countries. Such a proposal was faced with a sharp reaction by Ayatollah Ali Khamenei. In a lecture in Mashhad, Khamenei strongly opposed more negotiations with the United States and stated that Iran cannot trust them. Then, he blocked any kind of negotiation. </w:t>
      </w:r>
    </w:p>
    <w:p w14:paraId="04AFF755" w14:textId="77777777" w:rsidR="00F51808" w:rsidRPr="00566703" w:rsidRDefault="00F51808" w:rsidP="00F51808">
      <w:pPr>
        <w:rPr>
          <w:sz w:val="16"/>
          <w:szCs w:val="16"/>
        </w:rPr>
      </w:pPr>
      <w:r w:rsidRPr="00566703">
        <w:rPr>
          <w:sz w:val="16"/>
          <w:szCs w:val="16"/>
        </w:rPr>
        <w:t>Although European companies could enter Iran's market after the JCPOA, American companies could not or did not want to enter Iran because of other U.S. government sanctions. In a dialogue with French President Emmanuel Macron, Trump noted that France and the EU countries have made significant investments in Iran and they are making more money. Even after this critique, Bijan Zanganeh, the Iranian oil minister, invited the United States to invest in the Iranian oil industry as well. These debates show that the United States felt that it could not use the JCPOA properly.</w:t>
      </w:r>
    </w:p>
    <w:p w14:paraId="6DB03458" w14:textId="77777777" w:rsidR="00F51808" w:rsidRPr="00566703" w:rsidRDefault="00F51808" w:rsidP="00F51808">
      <w:pPr>
        <w:rPr>
          <w:sz w:val="16"/>
          <w:szCs w:val="16"/>
        </w:rPr>
      </w:pPr>
      <w:r w:rsidRPr="00566703">
        <w:rPr>
          <w:sz w:val="16"/>
          <w:szCs w:val="16"/>
        </w:rPr>
        <w:t xml:space="preserve">Once the JCPOA started to work, there were huge disagreements and problems. Trump’s year-long pressure to correct this agreement faced Iran's opposition and Europe's inability to proceed. As a result, he decided to start a new era where the United States is the main actor, but it is unclear if Trump can finish this new game. </w:t>
      </w:r>
    </w:p>
    <w:p w14:paraId="1BD50437" w14:textId="77777777" w:rsidR="00F51808" w:rsidRPr="00566703" w:rsidRDefault="00F51808" w:rsidP="00F51808">
      <w:pPr>
        <w:rPr>
          <w:sz w:val="16"/>
          <w:szCs w:val="16"/>
        </w:rPr>
      </w:pPr>
      <w:r w:rsidRPr="00566703">
        <w:rPr>
          <w:sz w:val="16"/>
          <w:szCs w:val="16"/>
        </w:rPr>
        <w:t>Political Gamble</w:t>
      </w:r>
    </w:p>
    <w:p w14:paraId="560F695A" w14:textId="77777777" w:rsidR="00F51808" w:rsidRPr="00566703" w:rsidRDefault="00F51808" w:rsidP="00F51808">
      <w:pPr>
        <w:rPr>
          <w:sz w:val="16"/>
          <w:szCs w:val="16"/>
        </w:rPr>
      </w:pPr>
      <w:r w:rsidRPr="00566703">
        <w:rPr>
          <w:sz w:val="16"/>
          <w:szCs w:val="16"/>
        </w:rPr>
        <w:t>It cannot be denied that the United States has somewhat achieved its goals. Limitation of Hezbollah's financial sources and the internal economic problems of Iran are due to the effects of U.S. sanctions. Secretary of State Mike Pompeo and Trump seem quite satisfied. For this reason, they are increasing sanctions almost every month.</w:t>
      </w:r>
    </w:p>
    <w:p w14:paraId="28498474" w14:textId="77777777" w:rsidR="00F51808" w:rsidRPr="00566703" w:rsidRDefault="00F51808" w:rsidP="00F51808">
      <w:pPr>
        <w:rPr>
          <w:sz w:val="16"/>
          <w:szCs w:val="16"/>
        </w:rPr>
      </w:pPr>
      <w:r w:rsidRPr="00566703">
        <w:rPr>
          <w:sz w:val="16"/>
          <w:szCs w:val="16"/>
        </w:rPr>
        <w:t>Although Iran's oil exports have decreased by half, reaching about 1.2 million barrels per day, the United States still seeks to eliminate oil exports from this market. Although political reasons are evident in this decision, economic decision-making is important, too. In fact, sanctions on Iran, Venezuela, or even Russia can be useful for U.S. oil companies to enter the market. With South Korea now uncertain about the longevity of its Iranian oil purchase waiver, it has begun testing super-light U.S. oil sold by Anadarko Petroleum Corp as a substitute for Iranian crude while it awaits word from Washington on whether it can keep buying oil from the Middle Eastern nation.</w:t>
      </w:r>
    </w:p>
    <w:p w14:paraId="276B190E" w14:textId="77777777" w:rsidR="00F51808" w:rsidRDefault="00F51808" w:rsidP="00F51808">
      <w:pPr>
        <w:rPr>
          <w:rStyle w:val="StyleUnderline"/>
        </w:rPr>
      </w:pPr>
      <w:r w:rsidRPr="00566703">
        <w:rPr>
          <w:rStyle w:val="StyleUnderline"/>
        </w:rPr>
        <w:t>In spite of</w:t>
      </w:r>
      <w:r w:rsidRPr="00566703">
        <w:rPr>
          <w:sz w:val="16"/>
        </w:rPr>
        <w:t xml:space="preserve"> these </w:t>
      </w:r>
      <w:r w:rsidRPr="00566703">
        <w:rPr>
          <w:rStyle w:val="StyleUnderline"/>
        </w:rPr>
        <w:t xml:space="preserve">achievements, the U.S. strategy seems to be precarious with respect to Iran. </w:t>
      </w:r>
      <w:r w:rsidRPr="00A514AD">
        <w:rPr>
          <w:rStyle w:val="StyleUnderline"/>
          <w:highlight w:val="yellow"/>
        </w:rPr>
        <w:t>After</w:t>
      </w:r>
      <w:r w:rsidRPr="00566703">
        <w:rPr>
          <w:rStyle w:val="StyleUnderline"/>
        </w:rPr>
        <w:t xml:space="preserve"> over 40 </w:t>
      </w:r>
      <w:r w:rsidRPr="00A514AD">
        <w:rPr>
          <w:rStyle w:val="StyleUnderline"/>
          <w:highlight w:val="yellow"/>
        </w:rPr>
        <w:t>years of sanctions, Iran has learned how to manage pressure.</w:t>
      </w:r>
      <w:r w:rsidRPr="00566703">
        <w:rPr>
          <w:rStyle w:val="StyleUnderline"/>
        </w:rPr>
        <w:t xml:space="preserve"> The White House mentioned that oil exports from Iran should be zero, but it seems likely that Iran will export about 500,000 barrels of oil in 2019, thanks to smuggling and the U.S.-granted temporary waiver.</w:t>
      </w:r>
    </w:p>
    <w:p w14:paraId="52ACE96E" w14:textId="77777777" w:rsidR="00F51808" w:rsidRPr="00566703" w:rsidRDefault="00F51808" w:rsidP="00F51808">
      <w:pPr>
        <w:rPr>
          <w:sz w:val="16"/>
        </w:rPr>
      </w:pPr>
      <w:r w:rsidRPr="00A514AD">
        <w:rPr>
          <w:rStyle w:val="StyleUnderline"/>
          <w:highlight w:val="yellow"/>
        </w:rPr>
        <w:t>If</w:t>
      </w:r>
      <w:r w:rsidRPr="00566703">
        <w:rPr>
          <w:rStyle w:val="StyleUnderline"/>
        </w:rPr>
        <w:t xml:space="preserve"> Iran's </w:t>
      </w:r>
      <w:r w:rsidRPr="00A514AD">
        <w:rPr>
          <w:rStyle w:val="StyleUnderline"/>
          <w:highlight w:val="yellow"/>
        </w:rPr>
        <w:t>oil exports are reduced to zero, it could be dangerous for</w:t>
      </w:r>
      <w:r w:rsidRPr="00566703">
        <w:rPr>
          <w:rStyle w:val="StyleUnderline"/>
        </w:rPr>
        <w:t xml:space="preserve"> Persian </w:t>
      </w:r>
      <w:r w:rsidRPr="00A514AD">
        <w:rPr>
          <w:rStyle w:val="StyleUnderline"/>
          <w:highlight w:val="yellow"/>
        </w:rPr>
        <w:t>Gulf security.</w:t>
      </w:r>
      <w:r w:rsidRPr="00566703">
        <w:rPr>
          <w:rStyle w:val="StyleUnderline"/>
        </w:rPr>
        <w:t xml:space="preserve"> The second concern is the very fragile situation of the oil market. Iran and Venezuela are major oil-exporting countries, and </w:t>
      </w:r>
      <w:r w:rsidRPr="00A514AD">
        <w:rPr>
          <w:rStyle w:val="StyleUnderline"/>
          <w:highlight w:val="yellow"/>
        </w:rPr>
        <w:t>the disappearance of</w:t>
      </w:r>
      <w:r w:rsidRPr="00566703">
        <w:rPr>
          <w:rStyle w:val="StyleUnderline"/>
        </w:rPr>
        <w:t xml:space="preserve"> these two countries’ </w:t>
      </w:r>
      <w:r w:rsidRPr="00A514AD">
        <w:rPr>
          <w:rStyle w:val="StyleUnderline"/>
          <w:highlight w:val="yellow"/>
        </w:rPr>
        <w:t xml:space="preserve">oil markets could have </w:t>
      </w:r>
      <w:r w:rsidRPr="00A514AD">
        <w:rPr>
          <w:rStyle w:val="StyleUnderline"/>
        </w:rPr>
        <w:t>a</w:t>
      </w:r>
      <w:r w:rsidRPr="00A514AD">
        <w:rPr>
          <w:rStyle w:val="StyleUnderline"/>
          <w:highlight w:val="yellow"/>
        </w:rPr>
        <w:t xml:space="preserve"> </w:t>
      </w:r>
      <w:r w:rsidRPr="00A514AD">
        <w:rPr>
          <w:rStyle w:val="StyleUnderline"/>
        </w:rPr>
        <w:t xml:space="preserve">serious </w:t>
      </w:r>
      <w:r w:rsidRPr="00A514AD">
        <w:rPr>
          <w:rStyle w:val="StyleUnderline"/>
          <w:highlight w:val="yellow"/>
        </w:rPr>
        <w:t>negative short-term effects</w:t>
      </w:r>
      <w:r w:rsidRPr="00566703">
        <w:rPr>
          <w:rStyle w:val="StyleUnderline"/>
        </w:rPr>
        <w:t xml:space="preserve">. Also, it is right that exports of </w:t>
      </w:r>
      <w:r w:rsidRPr="00566703">
        <w:rPr>
          <w:rStyle w:val="StyleUnderline"/>
        </w:rPr>
        <w:lastRenderedPageBreak/>
        <w:t>about only 500,000 barrels will lead to a reduction in government revenue, but a complete economic collapse seems unlikely</w:t>
      </w:r>
      <w:r w:rsidRPr="00566703">
        <w:rPr>
          <w:sz w:val="16"/>
        </w:rPr>
        <w:t>. Of course, the possibility of secret exchanges with Iraq, Russia, and China cannot be discounted and is perhaps even likely.</w:t>
      </w:r>
    </w:p>
    <w:p w14:paraId="4E83F568" w14:textId="77777777" w:rsidR="00F51808" w:rsidRPr="00566703" w:rsidRDefault="00F51808" w:rsidP="00F51808">
      <w:pPr>
        <w:rPr>
          <w:sz w:val="16"/>
        </w:rPr>
      </w:pPr>
      <w:r w:rsidRPr="00566703">
        <w:rPr>
          <w:rStyle w:val="StyleUnderline"/>
        </w:rPr>
        <w:t>When examining the effect of sanctions on regional activities, the claims raised are exaggerated</w:t>
      </w:r>
      <w:r w:rsidRPr="00566703">
        <w:rPr>
          <w:sz w:val="16"/>
        </w:rPr>
        <w:t>. When the Obama administration negotiated the nuclear deal, President Barack Obama acknowledged that sanctions relief for Tehran would inevitably mean more money for groups like Hezbollah. But he also insisted it wouldn’t make much of a difference in terms of Iran’s capacity to make mischief in the Middle East. “</w:t>
      </w:r>
      <w:r w:rsidRPr="00566703">
        <w:rPr>
          <w:rStyle w:val="StyleUnderline"/>
        </w:rPr>
        <w:t xml:space="preserve">Iran is feeling a financial pinch, but </w:t>
      </w:r>
      <w:r w:rsidRPr="00A514AD">
        <w:rPr>
          <w:rStyle w:val="StyleUnderline"/>
          <w:highlight w:val="yellow"/>
        </w:rPr>
        <w:t>there is no evidence the pinch has affected Tehran’s ability</w:t>
      </w:r>
      <w:r w:rsidRPr="00566703">
        <w:rPr>
          <w:rStyle w:val="StyleUnderline"/>
        </w:rPr>
        <w:t xml:space="preserve"> or willingness </w:t>
      </w:r>
      <w:r w:rsidRPr="00A514AD">
        <w:rPr>
          <w:rStyle w:val="StyleUnderline"/>
          <w:highlight w:val="yellow"/>
        </w:rPr>
        <w:t>to act as it does</w:t>
      </w:r>
      <w:r w:rsidRPr="00566703">
        <w:rPr>
          <w:rStyle w:val="StyleUnderline"/>
        </w:rPr>
        <w:t xml:space="preserve"> in the Middle East</w:t>
      </w:r>
      <w:r w:rsidRPr="00566703">
        <w:rPr>
          <w:sz w:val="16"/>
        </w:rPr>
        <w:t>,” says Paul Pillar, a former CIA officer who’s now a professor at Georgetown University. “</w:t>
      </w:r>
      <w:r w:rsidRPr="00566703">
        <w:rPr>
          <w:rStyle w:val="StyleUnderline"/>
        </w:rPr>
        <w:t>Iran does what it does in the Middle East not according to how much money it has, but instead according to what it sees as in its own security interests.</w:t>
      </w:r>
      <w:r w:rsidRPr="00566703">
        <w:rPr>
          <w:sz w:val="16"/>
        </w:rPr>
        <w:t>”</w:t>
      </w:r>
    </w:p>
    <w:p w14:paraId="376A6575" w14:textId="77777777" w:rsidR="00F51808" w:rsidRDefault="00F51808" w:rsidP="00F51808">
      <w:pPr>
        <w:rPr>
          <w:rStyle w:val="StyleUnderline"/>
        </w:rPr>
      </w:pPr>
      <w:r w:rsidRPr="00566703">
        <w:rPr>
          <w:rStyle w:val="StyleUnderline"/>
        </w:rPr>
        <w:t xml:space="preserve">Iran decided to reform its budget structure and has understood throughout its history that it should not be so dependent on oil. Some officials say that </w:t>
      </w:r>
      <w:r w:rsidRPr="00A514AD">
        <w:rPr>
          <w:rStyle w:val="StyleUnderline"/>
          <w:highlight w:val="yellow"/>
        </w:rPr>
        <w:t>sanctions could be an opportunity for Iran.</w:t>
      </w:r>
      <w:r w:rsidRPr="00566703">
        <w:rPr>
          <w:rStyle w:val="StyleUnderline"/>
        </w:rPr>
        <w:t xml:space="preserve"> There will be no other way to prevent the worsening of the economic situation in Iran than structural reforms and prevention of corruption. </w:t>
      </w:r>
    </w:p>
    <w:p w14:paraId="07C308B5" w14:textId="77777777" w:rsidR="00F51808" w:rsidRPr="00566703" w:rsidRDefault="00F51808" w:rsidP="00F51808">
      <w:pPr>
        <w:rPr>
          <w:sz w:val="16"/>
          <w:szCs w:val="16"/>
        </w:rPr>
      </w:pPr>
      <w:r w:rsidRPr="00566703">
        <w:rPr>
          <w:sz w:val="16"/>
          <w:szCs w:val="16"/>
        </w:rPr>
        <w:t xml:space="preserve">The most desirable situation for the United States is the start of political turmoil as a result of the deteriorating economic situation in Iran. The January and February 2018 demonstrations were probably an incentive for Trump to set massive economic sanctions to encourage political turmoil in Iran. But despite the fact that Iran had a bad year last year, there has been no serious political and economic turmoil in Iran. </w:t>
      </w:r>
    </w:p>
    <w:p w14:paraId="6031BB01" w14:textId="77777777" w:rsidR="00F51808" w:rsidRPr="00566703" w:rsidRDefault="00F51808" w:rsidP="00F51808">
      <w:pPr>
        <w:rPr>
          <w:sz w:val="16"/>
          <w:szCs w:val="16"/>
        </w:rPr>
      </w:pPr>
      <w:r w:rsidRPr="00566703">
        <w:rPr>
          <w:sz w:val="16"/>
          <w:szCs w:val="16"/>
        </w:rPr>
        <w:t xml:space="preserve">Although the Iranian people may have a severe opinion of political rulers, it is beyond ridiculous to imagine John Bolton (Trump's shrewd national security adviser) and Maryam Rajavi (leader of MEK) in Tehran's Freedom Square. In fact, the reimposition of U.S. sanctions on Tehran will further unite the Iranian nation against the foreign threat. The Iranian reformist Hajarian said that because of the lack of leadership for economic problems, this kind of demonstration seen in 2018 cannot be successful. On the other hand, as many analysts state, the main problem of the Iranian economy is not Trump in the United States. The problem is the Iranian Trumps, who are ruining the country with ignorance or betrayal. </w:t>
      </w:r>
    </w:p>
    <w:p w14:paraId="6EDFF87E" w14:textId="77777777" w:rsidR="00F51808" w:rsidRPr="00566703" w:rsidRDefault="00F51808" w:rsidP="00F51808">
      <w:pPr>
        <w:rPr>
          <w:rStyle w:val="StyleUnderline"/>
        </w:rPr>
      </w:pPr>
      <w:r w:rsidRPr="00566703">
        <w:rPr>
          <w:rStyle w:val="StyleUnderline"/>
        </w:rPr>
        <w:t xml:space="preserve">Trump has turned into a high-rolling gambler. If his hunches are wrong, </w:t>
      </w:r>
      <w:r w:rsidRPr="00A514AD">
        <w:rPr>
          <w:rStyle w:val="StyleUnderline"/>
          <w:highlight w:val="yellow"/>
        </w:rPr>
        <w:t>the losses could include a trade clash</w:t>
      </w:r>
      <w:r w:rsidRPr="00566703">
        <w:rPr>
          <w:rStyle w:val="StyleUnderline"/>
        </w:rPr>
        <w:t xml:space="preserve"> between the United States and Europe, </w:t>
      </w:r>
      <w:r w:rsidRPr="00A514AD">
        <w:rPr>
          <w:rStyle w:val="StyleUnderline"/>
          <w:highlight w:val="yellow"/>
        </w:rPr>
        <w:t>a surge in Iranian-backed violence</w:t>
      </w:r>
      <w:r w:rsidRPr="00566703">
        <w:rPr>
          <w:rStyle w:val="StyleUnderline"/>
        </w:rPr>
        <w:t xml:space="preserve"> and terrorism, </w:t>
      </w:r>
      <w:r w:rsidRPr="00A514AD">
        <w:rPr>
          <w:rStyle w:val="StyleUnderline"/>
          <w:highlight w:val="yellow"/>
        </w:rPr>
        <w:t>and grave damage to</w:t>
      </w:r>
      <w:r w:rsidRPr="00566703">
        <w:rPr>
          <w:rStyle w:val="StyleUnderline"/>
        </w:rPr>
        <w:t xml:space="preserve"> the decades-long cause of nuclear </w:t>
      </w:r>
      <w:r w:rsidRPr="00A514AD">
        <w:rPr>
          <w:rStyle w:val="StyleUnderline"/>
          <w:highlight w:val="yellow"/>
        </w:rPr>
        <w:t>non-proliferation</w:t>
      </w:r>
      <w:r w:rsidRPr="00566703">
        <w:rPr>
          <w:rStyle w:val="StyleUnderline"/>
        </w:rPr>
        <w:t>. That would be a bet without winners.</w:t>
      </w:r>
    </w:p>
    <w:p w14:paraId="214CDF87" w14:textId="77777777" w:rsidR="00F51808" w:rsidRDefault="00F51808" w:rsidP="00F51808"/>
    <w:p w14:paraId="1D280B4C" w14:textId="77777777" w:rsidR="00F51808" w:rsidRDefault="00F51808" w:rsidP="00F51808">
      <w:pPr>
        <w:pStyle w:val="Heading3"/>
      </w:pPr>
      <w:r>
        <w:lastRenderedPageBreak/>
        <w:t xml:space="preserve">1AR-  Maximum Pressure Fails </w:t>
      </w:r>
    </w:p>
    <w:p w14:paraId="24462081" w14:textId="77777777" w:rsidR="00F51808" w:rsidRPr="00566703" w:rsidRDefault="00F51808" w:rsidP="00F51808"/>
    <w:p w14:paraId="3159A9B0" w14:textId="77777777" w:rsidR="00F51808" w:rsidRDefault="00F51808" w:rsidP="00F51808">
      <w:pPr>
        <w:pStyle w:val="Heading4"/>
      </w:pPr>
      <w:r>
        <w:t xml:space="preserve">US policies won’t tamper Iranian aggression </w:t>
      </w:r>
    </w:p>
    <w:p w14:paraId="57CFA0F3" w14:textId="77777777" w:rsidR="00F51808" w:rsidRPr="00A2711D" w:rsidRDefault="00F51808" w:rsidP="00F51808">
      <w:pPr>
        <w:rPr>
          <w:rStyle w:val="Style13ptBold"/>
          <w:b w:val="0"/>
          <w:bCs w:val="0"/>
          <w:sz w:val="22"/>
          <w:szCs w:val="18"/>
        </w:rPr>
      </w:pPr>
      <w:r>
        <w:t xml:space="preserve">Aaron </w:t>
      </w:r>
      <w:r>
        <w:rPr>
          <w:rStyle w:val="Style13ptBold"/>
        </w:rPr>
        <w:t>Stein 19</w:t>
      </w:r>
      <w:r>
        <w:rPr>
          <w:rStyle w:val="Style13ptBold"/>
          <w:b w:val="0"/>
          <w:bCs w:val="0"/>
          <w:sz w:val="22"/>
          <w:szCs w:val="18"/>
        </w:rPr>
        <w:t>, T</w:t>
      </w:r>
      <w:r w:rsidRPr="00A2711D">
        <w:rPr>
          <w:rStyle w:val="Style13ptBold"/>
          <w:b w:val="0"/>
          <w:bCs w:val="0"/>
          <w:sz w:val="22"/>
          <w:szCs w:val="18"/>
        </w:rPr>
        <w:t>he director of the Middle East Program at the Foreign Policy Research Institute</w:t>
      </w:r>
      <w:r>
        <w:rPr>
          <w:rStyle w:val="Style13ptBold"/>
          <w:b w:val="0"/>
          <w:bCs w:val="0"/>
          <w:sz w:val="22"/>
          <w:szCs w:val="18"/>
        </w:rPr>
        <w:t>, 4/12/19, “</w:t>
      </w:r>
      <w:r w:rsidRPr="00A2711D">
        <w:rPr>
          <w:rStyle w:val="Style13ptBold"/>
          <w:b w:val="0"/>
          <w:bCs w:val="0"/>
          <w:sz w:val="22"/>
          <w:szCs w:val="18"/>
        </w:rPr>
        <w:t>THE TRUMP ADMINISTRATION’S IRAN POLICY IS A MESS</w:t>
      </w:r>
      <w:r>
        <w:rPr>
          <w:rStyle w:val="Style13ptBold"/>
          <w:b w:val="0"/>
          <w:bCs w:val="0"/>
          <w:sz w:val="22"/>
          <w:szCs w:val="18"/>
        </w:rPr>
        <w:t xml:space="preserve">,” </w:t>
      </w:r>
      <w:r w:rsidRPr="00A2711D">
        <w:rPr>
          <w:rStyle w:val="Style13ptBold"/>
          <w:b w:val="0"/>
          <w:bCs w:val="0"/>
          <w:sz w:val="22"/>
          <w:szCs w:val="18"/>
        </w:rPr>
        <w:t>https://warontherocks.com/2019/04/the-trump-administrations-iran-policy-is-a-mess/</w:t>
      </w:r>
    </w:p>
    <w:p w14:paraId="535E6637" w14:textId="77777777" w:rsidR="00F51808" w:rsidRPr="00DB6253" w:rsidRDefault="00F51808" w:rsidP="00F51808">
      <w:pPr>
        <w:rPr>
          <w:sz w:val="16"/>
        </w:rPr>
      </w:pPr>
      <w:r w:rsidRPr="00510857">
        <w:rPr>
          <w:rStyle w:val="StyleUnderline"/>
        </w:rPr>
        <w:t xml:space="preserve">The Trump administration is a walking billboard for the value of nuclear weapons — and the most recent </w:t>
      </w:r>
      <w:r w:rsidRPr="00DA5224">
        <w:rPr>
          <w:rStyle w:val="StyleUnderline"/>
          <w:highlight w:val="yellow"/>
        </w:rPr>
        <w:t>sanctions</w:t>
      </w:r>
      <w:r w:rsidRPr="00510857">
        <w:rPr>
          <w:rStyle w:val="StyleUnderline"/>
        </w:rPr>
        <w:t xml:space="preserve"> levied on the Islamic Revolutionary Guards Corps </w:t>
      </w:r>
      <w:r w:rsidRPr="00DA5224">
        <w:rPr>
          <w:rStyle w:val="StyleUnderline"/>
          <w:highlight w:val="yellow"/>
        </w:rPr>
        <w:t>will</w:t>
      </w:r>
      <w:r w:rsidRPr="00510857">
        <w:rPr>
          <w:rStyle w:val="StyleUnderline"/>
        </w:rPr>
        <w:t xml:space="preserve"> further </w:t>
      </w:r>
      <w:r w:rsidRPr="00DA5224">
        <w:rPr>
          <w:rStyle w:val="StyleUnderline"/>
          <w:highlight w:val="yellow"/>
        </w:rPr>
        <w:t>undermine any</w:t>
      </w:r>
      <w:r w:rsidRPr="00510857">
        <w:rPr>
          <w:rStyle w:val="StyleUnderline"/>
        </w:rPr>
        <w:t xml:space="preserve"> coherent American </w:t>
      </w:r>
      <w:r w:rsidRPr="00DA5224">
        <w:rPr>
          <w:rStyle w:val="StyleUnderline"/>
          <w:highlight w:val="yellow"/>
        </w:rPr>
        <w:t>policy to grapple with the spread of nuclear technology</w:t>
      </w:r>
      <w:r w:rsidRPr="00510857">
        <w:rPr>
          <w:rStyle w:val="StyleUnderline"/>
        </w:rPr>
        <w:t xml:space="preserve"> in the Middle East</w:t>
      </w:r>
      <w:r w:rsidRPr="00DB6253">
        <w:rPr>
          <w:sz w:val="16"/>
        </w:rPr>
        <w:t>. Nuclear technology is 76 years old, and many countries have the requisite capabilities, or access to a coterie of suppliers, to overcome key bottlenecks and develop nuclear weapons. Iran is no exception and had plans to build five nuclear weapons in secret until the government made the political decision in 2003 to halt coordinated weapons related work (albeit with continued centrifuge development) and make the necessary concessions to verify this decision through agreements with the international community.</w:t>
      </w:r>
    </w:p>
    <w:p w14:paraId="678420F2" w14:textId="77777777" w:rsidR="00F51808" w:rsidRPr="00DB6253" w:rsidRDefault="00F51808" w:rsidP="00F51808">
      <w:pPr>
        <w:rPr>
          <w:sz w:val="16"/>
          <w:szCs w:val="16"/>
        </w:rPr>
      </w:pPr>
      <w:r w:rsidRPr="00DB6253">
        <w:rPr>
          <w:sz w:val="16"/>
          <w:szCs w:val="16"/>
        </w:rPr>
        <w:t>At its core, the Joint Comprehensive Plan of Action (JCPOA), dubbed the Iran “nuclear deal” for short, put in place monitoring mechanisms to verify the Iranian government’s pledge not to build nuclear weapons. To ensure an agreement with Iran, certain elements of the JCPOA’s inspection regime will remain in place throughout the 25-year agreement, while others are set to expire at different times. Eventually, Iran would be treated like a “normal” nuclear state in 2040, when the extra inspection provisions will end. After 2040, Iran would still be subject to monitoring by the International Atomic Energy Agency, the safeguards regime the United States and the rest of the world relies on to ensure the peaceful use of nuclear technology.</w:t>
      </w:r>
    </w:p>
    <w:p w14:paraId="52F0E35E" w14:textId="77777777" w:rsidR="00F51808" w:rsidRDefault="00F51808" w:rsidP="00F51808">
      <w:pPr>
        <w:rPr>
          <w:rStyle w:val="StyleUnderline"/>
        </w:rPr>
      </w:pPr>
      <w:r w:rsidRPr="00510857">
        <w:rPr>
          <w:rStyle w:val="StyleUnderline"/>
        </w:rPr>
        <w:t>The Trump administration’s policy of ending the inducements given to Iran for its decision to allow for more robust inspections and a pledge of peaceful nuclear intent could have a negative effect on regional nonproliferation norms. Beyond this, it is unlikely the unprecedented move to label an element of the Iranian government a terrorist group would bring about the collapse of the Iranian regime — the intended end-goal of the current American policy</w:t>
      </w:r>
      <w:r w:rsidRPr="00DA5224">
        <w:rPr>
          <w:rStyle w:val="StyleUnderline"/>
          <w:highlight w:val="yellow"/>
        </w:rPr>
        <w:t>. Sanctions</w:t>
      </w:r>
      <w:r w:rsidRPr="00510857">
        <w:rPr>
          <w:rStyle w:val="StyleUnderline"/>
        </w:rPr>
        <w:t xml:space="preserve"> are intended to impose an economic cost on countries to change behavior. However, </w:t>
      </w:r>
      <w:r w:rsidRPr="00DA5224">
        <w:rPr>
          <w:rStyle w:val="StyleUnderline"/>
          <w:highlight w:val="yellow"/>
        </w:rPr>
        <w:t>when implemented independent of</w:t>
      </w:r>
      <w:r w:rsidRPr="00510857">
        <w:rPr>
          <w:rStyle w:val="StyleUnderline"/>
        </w:rPr>
        <w:t xml:space="preserve"> any inducement or a </w:t>
      </w:r>
      <w:r w:rsidRPr="00DA5224">
        <w:rPr>
          <w:rStyle w:val="StyleUnderline"/>
          <w:highlight w:val="yellow"/>
        </w:rPr>
        <w:t xml:space="preserve">positive enticement to change </w:t>
      </w:r>
      <w:r w:rsidRPr="00DA5224">
        <w:rPr>
          <w:rStyle w:val="StyleUnderline"/>
        </w:rPr>
        <w:t xml:space="preserve">the policy choices of an adversarial regime, </w:t>
      </w:r>
      <w:r w:rsidRPr="00DA5224">
        <w:rPr>
          <w:rStyle w:val="StyleUnderline"/>
          <w:highlight w:val="yellow"/>
        </w:rPr>
        <w:t>there is little evidence to suggest a</w:t>
      </w:r>
      <w:r w:rsidRPr="00DA5224">
        <w:rPr>
          <w:rStyle w:val="StyleUnderline"/>
        </w:rPr>
        <w:t xml:space="preserve"> “sticks only” approach</w:t>
      </w:r>
      <w:r w:rsidRPr="00510857">
        <w:rPr>
          <w:rStyle w:val="StyleUnderline"/>
        </w:rPr>
        <w:t xml:space="preserve"> leads to </w:t>
      </w:r>
      <w:r w:rsidRPr="00DA5224">
        <w:rPr>
          <w:rStyle w:val="StyleUnderline"/>
          <w:highlight w:val="yellow"/>
        </w:rPr>
        <w:t>policy change.</w:t>
      </w:r>
    </w:p>
    <w:p w14:paraId="7E4F65DC" w14:textId="77777777" w:rsidR="00F51808" w:rsidRDefault="00F51808" w:rsidP="00F51808">
      <w:pPr>
        <w:rPr>
          <w:rStyle w:val="StyleUnderline"/>
        </w:rPr>
      </w:pPr>
      <w:r w:rsidRPr="00510857">
        <w:rPr>
          <w:rStyle w:val="StyleUnderline"/>
        </w:rPr>
        <w:t xml:space="preserve">The problem with the Trump administration’s sanctioning of the Islamic Revolutionary Guards Corps is that it severely complicates any current or future effort to offer the Iranian government a “carrot” to alter or amend military or foreign policy in the Middle East — a region where the United States remains heavily engaged, with no plans to leave in the foreseeable future. Worse, </w:t>
      </w:r>
      <w:r w:rsidRPr="00DA5224">
        <w:rPr>
          <w:rStyle w:val="StyleUnderline"/>
          <w:highlight w:val="yellow"/>
        </w:rPr>
        <w:t>the decision</w:t>
      </w:r>
      <w:r w:rsidRPr="00510857">
        <w:rPr>
          <w:rStyle w:val="StyleUnderline"/>
        </w:rPr>
        <w:t xml:space="preserve"> to sanction a uniformed military unit as a Foreign Terrorist Organization </w:t>
      </w:r>
      <w:r w:rsidRPr="00DA5224">
        <w:rPr>
          <w:rStyle w:val="StyleUnderline"/>
          <w:highlight w:val="yellow"/>
        </w:rPr>
        <w:t>risks establishing a new</w:t>
      </w:r>
      <w:r w:rsidRPr="00510857">
        <w:rPr>
          <w:rStyle w:val="StyleUnderline"/>
        </w:rPr>
        <w:t xml:space="preserve"> (and negative) </w:t>
      </w:r>
      <w:r w:rsidRPr="00DA5224">
        <w:rPr>
          <w:rStyle w:val="StyleUnderline"/>
          <w:highlight w:val="yellow"/>
        </w:rPr>
        <w:t>global norm, whereby governments can</w:t>
      </w:r>
      <w:r w:rsidRPr="00510857">
        <w:rPr>
          <w:rStyle w:val="StyleUnderline"/>
        </w:rPr>
        <w:t xml:space="preserve"> simply c</w:t>
      </w:r>
      <w:r w:rsidRPr="00DA5224">
        <w:rPr>
          <w:rStyle w:val="StyleUnderline"/>
          <w:highlight w:val="yellow"/>
        </w:rPr>
        <w:t>hoose to label adversarial</w:t>
      </w:r>
      <w:r w:rsidRPr="00510857">
        <w:rPr>
          <w:rStyle w:val="StyleUnderline"/>
        </w:rPr>
        <w:t xml:space="preserve"> armed forces akin to </w:t>
      </w:r>
      <w:r w:rsidRPr="00DA5224">
        <w:rPr>
          <w:rStyle w:val="StyleUnderline"/>
          <w:highlight w:val="yellow"/>
        </w:rPr>
        <w:t>non-state actors, and</w:t>
      </w:r>
      <w:r w:rsidRPr="00510857">
        <w:rPr>
          <w:rStyle w:val="StyleUnderline"/>
        </w:rPr>
        <w:t xml:space="preserve"> therefore </w:t>
      </w:r>
      <w:r w:rsidRPr="00DA5224">
        <w:rPr>
          <w:rStyle w:val="StyleUnderline"/>
          <w:highlight w:val="yellow"/>
        </w:rPr>
        <w:t>make them legitimate military targets.</w:t>
      </w:r>
      <w:r w:rsidRPr="00DB6253">
        <w:rPr>
          <w:sz w:val="16"/>
        </w:rPr>
        <w:t xml:space="preserve"> Indeed, this has already been the case with the Global War on Terror and the legitimization of a country’s right to target groups in third countries in the name of combating terrorism. </w:t>
      </w:r>
      <w:r w:rsidRPr="00510857">
        <w:rPr>
          <w:rStyle w:val="StyleUnderline"/>
        </w:rPr>
        <w:t xml:space="preserve">The risk, now, is that </w:t>
      </w:r>
      <w:r w:rsidRPr="00DA5224">
        <w:rPr>
          <w:rStyle w:val="StyleUnderline"/>
          <w:highlight w:val="yellow"/>
        </w:rPr>
        <w:t>the goalposts have moved regarding who and what is a terrorist group</w:t>
      </w:r>
      <w:r w:rsidRPr="00DA5224">
        <w:rPr>
          <w:rStyle w:val="StyleUnderline"/>
        </w:rPr>
        <w:t xml:space="preserve"> and</w:t>
      </w:r>
      <w:r w:rsidRPr="00510857">
        <w:rPr>
          <w:rStyle w:val="StyleUnderline"/>
        </w:rPr>
        <w:t xml:space="preserve"> how to use military force against a uniformed adversary that politicians have labelled as a terrorist.</w:t>
      </w:r>
    </w:p>
    <w:p w14:paraId="4703AB86" w14:textId="77777777" w:rsidR="00F51808" w:rsidRDefault="00F51808" w:rsidP="00F51808">
      <w:pPr>
        <w:rPr>
          <w:rStyle w:val="StyleUnderline"/>
        </w:rPr>
      </w:pPr>
      <w:r w:rsidRPr="00A2711D">
        <w:rPr>
          <w:sz w:val="16"/>
        </w:rPr>
        <w:t xml:space="preserve">For a country like the United States, which has escalation dominance over any potential adversary, this may not be too concerning (although, for troops deployed in Iraq, the stakes are different than for the country as a whole). </w:t>
      </w:r>
      <w:r w:rsidRPr="00510857">
        <w:rPr>
          <w:rStyle w:val="StyleUnderline"/>
        </w:rPr>
        <w:t>However, for American allies and partners embroiled in disputes with irregular forces that receive support from uniformed military personnel, many of which are engaged in low-intensity conflicts with neighbors, the precedent could lead to outcomes the Trump administration has not accounted for. One potential negative outcome could be other countries following the Trump administration’s lead and deeming foreign militaries it disagrees with as terrorist organizations deserving of targeting for acts of “terror” committed in the name of a foreign armed service’s uniformed branch.</w:t>
      </w:r>
    </w:p>
    <w:p w14:paraId="72D7FE3B" w14:textId="77777777" w:rsidR="00F51808" w:rsidRDefault="00F51808" w:rsidP="00F51808">
      <w:pPr>
        <w:rPr>
          <w:rStyle w:val="StyleUnderline"/>
        </w:rPr>
      </w:pPr>
      <w:r w:rsidRPr="00510857">
        <w:rPr>
          <w:rStyle w:val="StyleUnderline"/>
        </w:rPr>
        <w:t xml:space="preserve">Beyond this, the </w:t>
      </w:r>
      <w:r w:rsidRPr="00DA5224">
        <w:rPr>
          <w:rStyle w:val="StyleUnderline"/>
          <w:highlight w:val="yellow"/>
        </w:rPr>
        <w:t>broader efforts to link American sanctions with</w:t>
      </w:r>
      <w:r w:rsidRPr="00510857">
        <w:rPr>
          <w:rStyle w:val="StyleUnderline"/>
        </w:rPr>
        <w:t xml:space="preserve"> </w:t>
      </w:r>
      <w:r w:rsidRPr="00DA5224">
        <w:rPr>
          <w:rStyle w:val="StyleUnderline"/>
          <w:highlight w:val="yellow"/>
        </w:rPr>
        <w:t>efforts to deepen partnerships</w:t>
      </w:r>
      <w:r w:rsidRPr="00510857">
        <w:rPr>
          <w:rStyle w:val="StyleUnderline"/>
        </w:rPr>
        <w:t xml:space="preserve"> with key Gulf states, </w:t>
      </w:r>
      <w:r w:rsidRPr="00DA5224">
        <w:rPr>
          <w:rStyle w:val="StyleUnderline"/>
          <w:highlight w:val="yellow"/>
        </w:rPr>
        <w:t>including</w:t>
      </w:r>
      <w:r w:rsidRPr="00510857">
        <w:rPr>
          <w:rStyle w:val="StyleUnderline"/>
        </w:rPr>
        <w:t xml:space="preserve"> more pronounced cooperation on </w:t>
      </w:r>
      <w:r w:rsidRPr="00DA5224">
        <w:rPr>
          <w:rStyle w:val="StyleUnderline"/>
          <w:highlight w:val="yellow"/>
        </w:rPr>
        <w:t>arms sales</w:t>
      </w:r>
      <w:r w:rsidRPr="00510857">
        <w:rPr>
          <w:rStyle w:val="StyleUnderline"/>
        </w:rPr>
        <w:t xml:space="preserve"> and even civil nuclear technology with the aim of deepening support on countering Iran, </w:t>
      </w:r>
      <w:r w:rsidRPr="00DA5224">
        <w:rPr>
          <w:rStyle w:val="StyleUnderline"/>
          <w:highlight w:val="yellow"/>
        </w:rPr>
        <w:t>risk</w:t>
      </w:r>
      <w:r w:rsidRPr="00510857">
        <w:rPr>
          <w:rStyle w:val="StyleUnderline"/>
        </w:rPr>
        <w:t xml:space="preserve">s the </w:t>
      </w:r>
      <w:r w:rsidRPr="00DA5224">
        <w:rPr>
          <w:rStyle w:val="StyleUnderline"/>
          <w:highlight w:val="yellow"/>
        </w:rPr>
        <w:t>further undermining</w:t>
      </w:r>
      <w:r w:rsidRPr="00510857">
        <w:rPr>
          <w:rStyle w:val="StyleUnderline"/>
        </w:rPr>
        <w:t xml:space="preserve"> of regional and global </w:t>
      </w:r>
      <w:r w:rsidRPr="00DA5224">
        <w:rPr>
          <w:rStyle w:val="StyleUnderline"/>
          <w:highlight w:val="yellow"/>
        </w:rPr>
        <w:t>nonproliferation norms</w:t>
      </w:r>
      <w:r w:rsidRPr="00510857">
        <w:rPr>
          <w:rStyle w:val="StyleUnderline"/>
        </w:rPr>
        <w:t>. The two issues may not seem connected. However, there is a clear linkage between open-ended American support for Saudi Arabia as a means to combat Iranian influence and ensure continued access to regional airbases. This outcome may risk further eroding American national security because the United States will not have received any real tangible benefit for its alliance-building efforts and instead will have suffered overwhelming negative consequences that undermine broader foreign policy concerns.</w:t>
      </w:r>
    </w:p>
    <w:p w14:paraId="6341135E" w14:textId="77777777" w:rsidR="00F51808" w:rsidRDefault="00F51808" w:rsidP="00F51808">
      <w:pPr>
        <w:rPr>
          <w:rStyle w:val="StyleUnderline"/>
        </w:rPr>
      </w:pPr>
      <w:r w:rsidRPr="00A2711D">
        <w:rPr>
          <w:sz w:val="16"/>
        </w:rPr>
        <w:t xml:space="preserve">The Trump administration is on the precipice of undermining the JCPOA, which verifies that Iran continues to abide by its pledge to not seek out nuclear weapons, and undercutting efforts to include language that bars enrichment and reprocessing in countries that sign nuclear cooperation agreements with the United States. All of this could stem from interlinked decision-making to pressure Iran for long-halted past activities, and to </w:t>
      </w:r>
      <w:r w:rsidRPr="00A2711D">
        <w:rPr>
          <w:sz w:val="16"/>
        </w:rPr>
        <w:lastRenderedPageBreak/>
        <w:t xml:space="preserve">use sanctions to prevent future American concessions to Iran (which would to induce real political change in the country). </w:t>
      </w:r>
      <w:r w:rsidRPr="00DA5224">
        <w:rPr>
          <w:rStyle w:val="StyleUnderline"/>
          <w:highlight w:val="yellow"/>
        </w:rPr>
        <w:t>This approach</w:t>
      </w:r>
      <w:r w:rsidRPr="00510857">
        <w:rPr>
          <w:rStyle w:val="StyleUnderline"/>
        </w:rPr>
        <w:t xml:space="preserve">, all in the name of the “maximum pressure” strategy, </w:t>
      </w:r>
      <w:r w:rsidRPr="00DA5224">
        <w:rPr>
          <w:rStyle w:val="StyleUnderline"/>
          <w:highlight w:val="yellow"/>
        </w:rPr>
        <w:t xml:space="preserve">is </w:t>
      </w:r>
      <w:r w:rsidRPr="00DA5224">
        <w:rPr>
          <w:rStyle w:val="StyleUnderline"/>
        </w:rPr>
        <w:t>not</w:t>
      </w:r>
      <w:r w:rsidRPr="00DA5224">
        <w:rPr>
          <w:rStyle w:val="StyleUnderline"/>
          <w:highlight w:val="yellow"/>
        </w:rPr>
        <w:t xml:space="preserve"> working </w:t>
      </w:r>
      <w:r w:rsidRPr="00DA5224">
        <w:rPr>
          <w:rStyle w:val="StyleUnderline"/>
        </w:rPr>
        <w:t>and</w:t>
      </w:r>
      <w:r w:rsidRPr="00510857">
        <w:rPr>
          <w:rStyle w:val="StyleUnderline"/>
        </w:rPr>
        <w:t xml:space="preserve"> is now being implemented so as to tie the hands of future American administrations —</w:t>
      </w:r>
      <w:r w:rsidRPr="00DA5224">
        <w:rPr>
          <w:rStyle w:val="StyleUnderline"/>
          <w:highlight w:val="yellow"/>
        </w:rPr>
        <w:t>in ways that undermine America’s relationship with Europe and erode trust in international organizations</w:t>
      </w:r>
      <w:r w:rsidRPr="00510857">
        <w:rPr>
          <w:rStyle w:val="StyleUnderline"/>
        </w:rPr>
        <w:t>. The outcome, of course, is a weaker Washington, independent of any notional changes in Iran. This isn’t a smart strategy; in fact, it is counter-productive and harmful to American interests.</w:t>
      </w:r>
    </w:p>
    <w:p w14:paraId="5290F9C1" w14:textId="77777777" w:rsidR="00F51808" w:rsidRPr="00A2711D" w:rsidRDefault="00F51808" w:rsidP="00F51808">
      <w:pPr>
        <w:rPr>
          <w:sz w:val="16"/>
          <w:szCs w:val="16"/>
        </w:rPr>
      </w:pPr>
      <w:r w:rsidRPr="00A2711D">
        <w:rPr>
          <w:sz w:val="16"/>
          <w:szCs w:val="16"/>
        </w:rPr>
        <w:t>Regime Change via Sanction: Maximum Pressure and Economic Coercion</w:t>
      </w:r>
    </w:p>
    <w:p w14:paraId="1ECA3D94" w14:textId="77777777" w:rsidR="00F51808" w:rsidRPr="00A2711D" w:rsidRDefault="00F51808" w:rsidP="00F51808">
      <w:pPr>
        <w:rPr>
          <w:sz w:val="16"/>
          <w:szCs w:val="16"/>
        </w:rPr>
      </w:pPr>
      <w:r w:rsidRPr="00A2711D">
        <w:rPr>
          <w:sz w:val="16"/>
          <w:szCs w:val="16"/>
        </w:rPr>
        <w:t>From the outset of his time in office, President Donald Trump has sought to dismantle the JCPOA, arguing incorrectly that the agreement needs to be “fixed” to enshrine the inspection provisions in the nuclear agreement forever. Brian Hook, the Trump administration’s special representative for Iran, incorrectly asserted that nations should demand that Tehran “end the pursuit of nuclear weapons,” an assertion at odds with American intelligence estimates. In a more nefarious way, the Trump administration is moving the goal posts, claiming that Iran’s harboring of Al Qaeda operatives after the October 2001 invasion of Afghanistan toppled the Taliban is proof that Tehran supports Al Qaeda. Therefore, a U.S. military strike would be legal under the Authorization to Use Military Force (AUMF), which authorized military action against nations and actors linked to the 9/11 attacks.</w:t>
      </w:r>
    </w:p>
    <w:p w14:paraId="4FA90FC9" w14:textId="77777777" w:rsidR="00F51808" w:rsidRPr="00A2711D" w:rsidRDefault="00F51808" w:rsidP="00F51808">
      <w:pPr>
        <w:rPr>
          <w:sz w:val="16"/>
          <w:szCs w:val="16"/>
        </w:rPr>
      </w:pPr>
      <w:r w:rsidRPr="00A2711D">
        <w:rPr>
          <w:sz w:val="16"/>
          <w:szCs w:val="16"/>
        </w:rPr>
        <w:t>The administration’s goals are twofold. First, Trump’s national security team is using the media to reinforce a narrative about Iran’s relationship with Al Qaeda to keep options to circumvent the congressional check on the use of force, no matter how flimsy that has become since 9/11. Second, this effort signals to Iran that “all options” remain on the table to bolster sanctions and to pressure the regime. In the case of the latter, Mark Dubowitz, the head of the Foundation for Defense of Democracies, made the case directly in an op-ed, where he argued that the United States should pair sanctions with clandestine support for Iranian labor unions to foment unrest similar to the labor strikes in 1980s era Poland that eventually led to the end of communist rule in 1989.This unrest, then, would either lead to the toppling of the regime, or a country so weak that it would capitulate to American demands and modify its foreign policy. Iran’s demonstrated track-record would suggest that the regime would react violently to any mass protest, and recent lessons from the Middle East suggest that even weak regimes are capable of using overwhelming force to ensure that the regime survives. American tools, in cases where the regime does choose to stand and fight, are quite limited.</w:t>
      </w:r>
    </w:p>
    <w:p w14:paraId="23CF74A1" w14:textId="77777777" w:rsidR="00F51808" w:rsidRPr="00A2711D" w:rsidRDefault="00F51808" w:rsidP="00F51808">
      <w:pPr>
        <w:rPr>
          <w:sz w:val="16"/>
        </w:rPr>
      </w:pPr>
      <w:r w:rsidRPr="00510857">
        <w:rPr>
          <w:rStyle w:val="StyleUnderline"/>
        </w:rPr>
        <w:t>The Trump administration’s heavy use of sanctions to compel changes in Iranian policy does not have the necessary support from key American allies (Europe), is opposed by American adversaries (Russia and China), and is beyond U.S. capabilities to unilaterally implement. These three factors, in combination, will ensure that the self-declared “maximum pressure” effort will fail.</w:t>
      </w:r>
      <w:r w:rsidRPr="00A2711D">
        <w:rPr>
          <w:sz w:val="16"/>
        </w:rPr>
        <w:t xml:space="preserve"> In a vacuum, the failure of an American foreign policy is not that big of a deal. Policy fails. Leaders change. New policy is enacted.</w:t>
      </w:r>
    </w:p>
    <w:p w14:paraId="68B9F976" w14:textId="77777777" w:rsidR="00F51808" w:rsidRPr="00A2711D" w:rsidRDefault="00F51808" w:rsidP="00F51808">
      <w:pPr>
        <w:rPr>
          <w:sz w:val="16"/>
        </w:rPr>
      </w:pPr>
      <w:r w:rsidRPr="00DB6253">
        <w:rPr>
          <w:rStyle w:val="StyleUnderline"/>
        </w:rPr>
        <w:t>However, the legacy of this particular screw-up will outlive the Trump administration and further undermine nonproliferation norms. For decades, the United States has been able to rely on a policy of technology denial and inspection to prevent the spread of nuclear weapons</w:t>
      </w:r>
      <w:r w:rsidRPr="00A2711D">
        <w:rPr>
          <w:sz w:val="16"/>
        </w:rPr>
        <w:t>. Ironically, the Islamic Republic of Iran is a nonproliferation success story. This may seem counterintuitive, given that the Islamic Republic made the choice to clandestinely build nuclear weapons in the 1980s and eventually managed to develop enrichment technology in the early 2000s. The regime tried to keep this secret and failed. U.S. and allied intelligence detected Iran’s nuclear developments and made the decision to publicly reveal the existence of key nuclear facilities in 2002, just as the regime was preparing to expand enrichment capacity.</w:t>
      </w:r>
    </w:p>
    <w:p w14:paraId="41A40DD1" w14:textId="77777777" w:rsidR="00F51808" w:rsidRPr="00A2711D" w:rsidRDefault="00F51808" w:rsidP="00F51808">
      <w:pPr>
        <w:rPr>
          <w:sz w:val="16"/>
          <w:szCs w:val="16"/>
        </w:rPr>
      </w:pPr>
      <w:r w:rsidRPr="00A2711D">
        <w:rPr>
          <w:sz w:val="16"/>
          <w:szCs w:val="16"/>
        </w:rPr>
        <w:t>In a tranche of documents and in a presentation that Israeli Prime Minister Benjamin Netanyahu gave to the world and then laundered through friendly U.S. think tanks —including the Foundation for Defense of Democracies and the Institute for Science and International Security — Tehran sought to build five 10-kiloton nuclear warheads for delivery by ballistic missile. The development of nuclear weapons would, no matter what the scale and scope of Iran’s ambition, change security dynamics in the Middle East and severely constrain American and allied policy options. However, the documents suggested Iran intended to pursue the South Africa model, which built a small number of bombs in secret, and only planned to use them if the country was invaded and the regime threatened. This approach is, at its core, defensive and indicative of a leadership that felt fundamentally insecure and willing to absorb considerable cost to ensure that it would have the tools to prevent regime collapse. This is obviously a problem, given that continued coercion could re-ignite these concerns, empowering the elements within the Iranian government that lobbied to develop nuclear weapons in the first place.</w:t>
      </w:r>
    </w:p>
    <w:p w14:paraId="4DB2DE9F" w14:textId="77777777" w:rsidR="00F51808" w:rsidRDefault="00F51808" w:rsidP="00F51808">
      <w:pPr>
        <w:rPr>
          <w:rStyle w:val="StyleUnderline"/>
        </w:rPr>
      </w:pPr>
      <w:r w:rsidRPr="00DB6253">
        <w:rPr>
          <w:rStyle w:val="StyleUnderline"/>
        </w:rPr>
        <w:t>The JCPOA, in this sense, also had the secondary political outcome of signaling that American military intervention to prevent Iranian nuclear development was decidedly off the table</w:t>
      </w:r>
      <w:r w:rsidRPr="00A2711D">
        <w:rPr>
          <w:sz w:val="16"/>
        </w:rPr>
        <w:t xml:space="preserve">. The United States, along with Germany, France, the United Kingdom, Russia, and China, reached agreement with the Iranian government as an equal and imposed a set of criteria for Tehran to meet in return for reciprocal actions from these world powers. </w:t>
      </w:r>
      <w:r w:rsidRPr="00DA5224">
        <w:rPr>
          <w:rStyle w:val="StyleUnderline"/>
          <w:highlight w:val="yellow"/>
        </w:rPr>
        <w:t>To date, Iran has met its obligations, only to be repaid with a U.S. withdrawal and</w:t>
      </w:r>
      <w:r w:rsidRPr="00DB6253">
        <w:rPr>
          <w:rStyle w:val="StyleUnderline"/>
        </w:rPr>
        <w:t xml:space="preserve">, now, the imposition of </w:t>
      </w:r>
      <w:r w:rsidRPr="00DA5224">
        <w:rPr>
          <w:rStyle w:val="StyleUnderline"/>
          <w:highlight w:val="yellow"/>
        </w:rPr>
        <w:t>sanctions</w:t>
      </w:r>
      <w:r w:rsidRPr="00DB6253">
        <w:rPr>
          <w:rStyle w:val="StyleUnderline"/>
        </w:rPr>
        <w:t xml:space="preserve"> beyond those that were in place before the American violation of its own agreement. With the Islamic Revolutionary Guards Corps now under further American sanctions, </w:t>
      </w:r>
      <w:r w:rsidRPr="00DA5224">
        <w:rPr>
          <w:rStyle w:val="StyleUnderline"/>
          <w:highlight w:val="yellow"/>
        </w:rPr>
        <w:t>Iranian policymakers would be unwise not to consider</w:t>
      </w:r>
      <w:r w:rsidRPr="00DB6253">
        <w:rPr>
          <w:rStyle w:val="StyleUnderline"/>
        </w:rPr>
        <w:t xml:space="preserve"> the case of </w:t>
      </w:r>
      <w:r w:rsidRPr="00DA5224">
        <w:rPr>
          <w:rStyle w:val="StyleUnderline"/>
          <w:highlight w:val="yellow"/>
        </w:rPr>
        <w:t>North Korea</w:t>
      </w:r>
      <w:r w:rsidRPr="00A2711D">
        <w:rPr>
          <w:sz w:val="16"/>
        </w:rPr>
        <w:t xml:space="preserve">, a partner in the development of Iranian ballistic missiles, and the country that provided Iran’s ally, Syria, with a reactor to build nuclear weapons in secret. </w:t>
      </w:r>
      <w:r w:rsidRPr="00DA5224">
        <w:rPr>
          <w:rStyle w:val="StyleUnderline"/>
          <w:highlight w:val="yellow"/>
        </w:rPr>
        <w:t>In contrast</w:t>
      </w:r>
      <w:r w:rsidRPr="00DB6253">
        <w:rPr>
          <w:rStyle w:val="StyleUnderline"/>
        </w:rPr>
        <w:t xml:space="preserve"> to Iran’s “bomb in the basement” approach followed by President Hassan Rouhani’s acceptance of key U.S. demands, </w:t>
      </w:r>
      <w:r w:rsidRPr="00DA5224">
        <w:rPr>
          <w:rStyle w:val="StyleUnderline"/>
          <w:highlight w:val="yellow"/>
        </w:rPr>
        <w:t>North Korea loudly developed</w:t>
      </w:r>
      <w:r w:rsidRPr="00DB6253">
        <w:rPr>
          <w:rStyle w:val="StyleUnderline"/>
        </w:rPr>
        <w:t xml:space="preserve"> nuclear </w:t>
      </w:r>
      <w:r w:rsidRPr="00DA5224">
        <w:rPr>
          <w:rStyle w:val="StyleUnderline"/>
          <w:highlight w:val="yellow"/>
        </w:rPr>
        <w:t>weapons</w:t>
      </w:r>
      <w:r w:rsidRPr="00DB6253">
        <w:rPr>
          <w:rStyle w:val="StyleUnderline"/>
        </w:rPr>
        <w:t xml:space="preserve"> and the capabilities to target American cities</w:t>
      </w:r>
      <w:r w:rsidRPr="00A2711D">
        <w:rPr>
          <w:sz w:val="16"/>
        </w:rPr>
        <w:t xml:space="preserve"> with long-range missiles (both in defiance of U.S. and global pressure) — </w:t>
      </w:r>
      <w:r w:rsidRPr="00DA5224">
        <w:rPr>
          <w:rStyle w:val="StyleUnderline"/>
          <w:highlight w:val="yellow"/>
        </w:rPr>
        <w:t>and was rewarded</w:t>
      </w:r>
      <w:r w:rsidRPr="00DB6253">
        <w:rPr>
          <w:rStyle w:val="StyleUnderline"/>
        </w:rPr>
        <w:t xml:space="preserve"> with two high-profile summits with the American president and Trump’s personal intervention to roll back sanctions</w:t>
      </w:r>
      <w:r w:rsidRPr="00A2711D">
        <w:rPr>
          <w:sz w:val="16"/>
        </w:rPr>
        <w:t xml:space="preserve">. </w:t>
      </w:r>
      <w:r w:rsidRPr="00DB6253">
        <w:rPr>
          <w:rStyle w:val="StyleUnderline"/>
        </w:rPr>
        <w:t>In essence, Chairman Kim Jong Un was rewarded for building the bomb, while Iran was punished for giving it up.</w:t>
      </w:r>
    </w:p>
    <w:p w14:paraId="62134F7A" w14:textId="3C38D7E4" w:rsidR="00F51808" w:rsidRDefault="00F51808" w:rsidP="00F51808">
      <w:pPr>
        <w:pStyle w:val="Heading2"/>
      </w:pPr>
      <w:r>
        <w:lastRenderedPageBreak/>
        <w:t>AT Terrorism Impacts</w:t>
      </w:r>
    </w:p>
    <w:p w14:paraId="1E683235" w14:textId="77777777" w:rsidR="00F51808" w:rsidRDefault="00F51808" w:rsidP="00F51808">
      <w:pPr>
        <w:pStyle w:val="Heading3"/>
      </w:pPr>
      <w:r>
        <w:lastRenderedPageBreak/>
        <w:t>AT: Terror – No Spillover</w:t>
      </w:r>
    </w:p>
    <w:p w14:paraId="1E5AEF1A" w14:textId="77777777" w:rsidR="00F51808" w:rsidRDefault="00F51808" w:rsidP="00F51808"/>
    <w:p w14:paraId="219375BD" w14:textId="77777777" w:rsidR="00F51808" w:rsidRDefault="00F51808" w:rsidP="00F51808">
      <w:pPr>
        <w:pStyle w:val="Heading4"/>
      </w:pPr>
      <w:r>
        <w:t>Ending arms sales won’t spillover to harm counter terror cooperation---Saudi Arabia has an interest in protecting itself---backlashing to the plan would be counterproductive for them</w:t>
      </w:r>
    </w:p>
    <w:p w14:paraId="31189D77" w14:textId="77777777" w:rsidR="00F51808" w:rsidRPr="00092140" w:rsidRDefault="00F51808" w:rsidP="00F51808">
      <w:r>
        <w:t xml:space="preserve">Nabeel </w:t>
      </w:r>
      <w:r w:rsidRPr="00431E30">
        <w:rPr>
          <w:rStyle w:val="Style13ptBold"/>
        </w:rPr>
        <w:t>Khoury 18</w:t>
      </w:r>
      <w:r>
        <w:t>, Atlantic Council, 10/23/18, “Oil, Arms, and Counterterrorism: A Look At Saudi Options and How Far the Kingdom May Go,” https://www.atlanticcouncil.org/blogs/new-atlanticist/oil-arms-and-counterterrorism-a-look-at-saudi-options-and-how-far-the-kingdom-may-go</w:t>
      </w:r>
    </w:p>
    <w:p w14:paraId="185DB4DA" w14:textId="77777777" w:rsidR="00F51808" w:rsidRPr="00092140" w:rsidRDefault="00F51808" w:rsidP="00F51808">
      <w:pPr>
        <w:rPr>
          <w:rStyle w:val="StyleUnderline"/>
        </w:rPr>
      </w:pPr>
      <w:r w:rsidRPr="00092140">
        <w:rPr>
          <w:rStyle w:val="StyleUnderline"/>
        </w:rPr>
        <w:t>Counterterrorism cooperation</w:t>
      </w:r>
    </w:p>
    <w:p w14:paraId="5DEFC1C5" w14:textId="77777777" w:rsidR="00F51808" w:rsidRPr="000F4FEB" w:rsidRDefault="00F51808" w:rsidP="00F51808">
      <w:pPr>
        <w:rPr>
          <w:sz w:val="16"/>
        </w:rPr>
      </w:pPr>
      <w:r w:rsidRPr="000F4FEB">
        <w:rPr>
          <w:sz w:val="16"/>
        </w:rPr>
        <w:t xml:space="preserve">Outside the obvious Saudi dependency on the United States to come to its defense in the highly unlikely scenario of a direct attack by Iran, </w:t>
      </w:r>
      <w:r w:rsidRPr="000F4FEB">
        <w:rPr>
          <w:rStyle w:val="StyleUnderline"/>
          <w:highlight w:val="yellow"/>
        </w:rPr>
        <w:t>counterterror</w:t>
      </w:r>
      <w:r w:rsidRPr="000F4FEB">
        <w:rPr>
          <w:rStyle w:val="StyleUnderline"/>
        </w:rPr>
        <w:t xml:space="preserve">ism </w:t>
      </w:r>
      <w:r w:rsidRPr="000F4FEB">
        <w:rPr>
          <w:rStyle w:val="StyleUnderline"/>
          <w:highlight w:val="yellow"/>
        </w:rPr>
        <w:t>collaboration</w:t>
      </w:r>
      <w:r w:rsidRPr="000F4FEB">
        <w:rPr>
          <w:rStyle w:val="StyleUnderline"/>
        </w:rPr>
        <w:t xml:space="preserve"> is </w:t>
      </w:r>
      <w:r w:rsidRPr="000F4FEB">
        <w:rPr>
          <w:rStyle w:val="StyleUnderline"/>
          <w:highlight w:val="yellow"/>
        </w:rPr>
        <w:t xml:space="preserve">a </w:t>
      </w:r>
      <w:r w:rsidRPr="000F4FEB">
        <w:rPr>
          <w:rStyle w:val="Emphasis"/>
          <w:highlight w:val="yellow"/>
        </w:rPr>
        <w:t>double edged sword</w:t>
      </w:r>
      <w:r w:rsidRPr="000F4FEB">
        <w:rPr>
          <w:rStyle w:val="StyleUnderline"/>
          <w:highlight w:val="yellow"/>
        </w:rPr>
        <w:t xml:space="preserve">. The kingdom is </w:t>
      </w:r>
      <w:r w:rsidRPr="000F4FEB">
        <w:rPr>
          <w:rStyle w:val="Emphasis"/>
          <w:highlight w:val="yellow"/>
        </w:rPr>
        <w:t>much more vulnerable</w:t>
      </w:r>
      <w:r w:rsidRPr="000F4FEB">
        <w:rPr>
          <w:rStyle w:val="StyleUnderline"/>
          <w:highlight w:val="yellow"/>
        </w:rPr>
        <w:t xml:space="preserve"> to terrorist attacks than the U</w:t>
      </w:r>
      <w:r w:rsidRPr="000F4FEB">
        <w:rPr>
          <w:rStyle w:val="StyleUnderline"/>
        </w:rPr>
        <w:t xml:space="preserve">nited </w:t>
      </w:r>
      <w:r w:rsidRPr="000F4FEB">
        <w:rPr>
          <w:rStyle w:val="StyleUnderline"/>
          <w:highlight w:val="yellow"/>
        </w:rPr>
        <w:t>S</w:t>
      </w:r>
      <w:r w:rsidRPr="000F4FEB">
        <w:rPr>
          <w:rStyle w:val="StyleUnderline"/>
        </w:rPr>
        <w:t>tates, being in the neighborhood where al Qaeda has long operated and where ISIS now remains</w:t>
      </w:r>
      <w:r w:rsidRPr="000F4FEB">
        <w:rPr>
          <w:sz w:val="16"/>
        </w:rPr>
        <w:t xml:space="preserve">, not only in Syria and Iraq, but more importantly next door in Yemen.  </w:t>
      </w:r>
    </w:p>
    <w:p w14:paraId="51E993B5" w14:textId="77777777" w:rsidR="00F51808" w:rsidRDefault="00F51808" w:rsidP="00F51808">
      <w:pPr>
        <w:rPr>
          <w:sz w:val="16"/>
        </w:rPr>
      </w:pPr>
      <w:r w:rsidRPr="000F4FEB">
        <w:rPr>
          <w:sz w:val="16"/>
        </w:rPr>
        <w:t xml:space="preserve">All this to say that </w:t>
      </w:r>
      <w:r w:rsidRPr="000F4FEB">
        <w:rPr>
          <w:rStyle w:val="StyleUnderline"/>
          <w:highlight w:val="yellow"/>
        </w:rPr>
        <w:t>raising the specter of a cut-off of</w:t>
      </w:r>
      <w:r w:rsidRPr="000F4FEB">
        <w:rPr>
          <w:rStyle w:val="StyleUnderline"/>
        </w:rPr>
        <w:t xml:space="preserve"> economic, military, and </w:t>
      </w:r>
      <w:r w:rsidRPr="000F4FEB">
        <w:rPr>
          <w:rStyle w:val="StyleUnderline"/>
          <w:highlight w:val="yellow"/>
        </w:rPr>
        <w:t>security cooperation</w:t>
      </w:r>
      <w:r w:rsidRPr="000F4FEB">
        <w:rPr>
          <w:rStyle w:val="StyleUnderline"/>
        </w:rPr>
        <w:t xml:space="preserve"> by Saudi Arabia </w:t>
      </w:r>
      <w:r w:rsidRPr="000F4FEB">
        <w:rPr>
          <w:rStyle w:val="StyleUnderline"/>
          <w:highlight w:val="yellow"/>
        </w:rPr>
        <w:t xml:space="preserve">is </w:t>
      </w:r>
      <w:r w:rsidRPr="000F4FEB">
        <w:rPr>
          <w:rStyle w:val="Emphasis"/>
          <w:highlight w:val="yellow"/>
        </w:rPr>
        <w:t>bogus</w:t>
      </w:r>
      <w:r w:rsidRPr="000F4FEB">
        <w:rPr>
          <w:rStyle w:val="StyleUnderline"/>
          <w:highlight w:val="yellow"/>
        </w:rPr>
        <w:t xml:space="preserve">. It would be </w:t>
      </w:r>
      <w:r w:rsidRPr="000F4FEB">
        <w:rPr>
          <w:rStyle w:val="StyleUnderline"/>
        </w:rPr>
        <w:t xml:space="preserve">the equivalent of the proverbial </w:t>
      </w:r>
      <w:r w:rsidRPr="000F4FEB">
        <w:rPr>
          <w:rStyle w:val="Emphasis"/>
          <w:highlight w:val="yellow"/>
        </w:rPr>
        <w:t>cutting off one’s nose to spite one’s face</w:t>
      </w:r>
      <w:r w:rsidRPr="000F4FEB">
        <w:rPr>
          <w:rStyle w:val="StyleUnderline"/>
          <w:highlight w:val="yellow"/>
        </w:rPr>
        <w:t xml:space="preserve">.  Saudi Arabia is </w:t>
      </w:r>
      <w:r w:rsidRPr="000F4FEB">
        <w:rPr>
          <w:rStyle w:val="StyleUnderline"/>
        </w:rPr>
        <w:t xml:space="preserve">much </w:t>
      </w:r>
      <w:r w:rsidRPr="000F4FEB">
        <w:rPr>
          <w:rStyle w:val="StyleUnderline"/>
          <w:highlight w:val="yellow"/>
        </w:rPr>
        <w:t>more dependent on the U</w:t>
      </w:r>
      <w:r w:rsidRPr="000F4FEB">
        <w:rPr>
          <w:rStyle w:val="StyleUnderline"/>
        </w:rPr>
        <w:t xml:space="preserve">nited </w:t>
      </w:r>
      <w:r w:rsidRPr="000F4FEB">
        <w:rPr>
          <w:rStyle w:val="StyleUnderline"/>
          <w:highlight w:val="yellow"/>
        </w:rPr>
        <w:t>S</w:t>
      </w:r>
      <w:r w:rsidRPr="000F4FEB">
        <w:rPr>
          <w:rStyle w:val="StyleUnderline"/>
        </w:rPr>
        <w:t xml:space="preserve">tates </w:t>
      </w:r>
      <w:r w:rsidRPr="000F4FEB">
        <w:rPr>
          <w:rStyle w:val="StyleUnderline"/>
          <w:highlight w:val="yellow"/>
        </w:rPr>
        <w:t>than the other way around. In weighting how much pressure to apply</w:t>
      </w:r>
      <w:r w:rsidRPr="000F4FEB">
        <w:rPr>
          <w:rStyle w:val="StyleUnderline"/>
        </w:rPr>
        <w:t xml:space="preserve"> to affect Saudi behavior in the region, the </w:t>
      </w:r>
      <w:r w:rsidRPr="000F4FEB">
        <w:rPr>
          <w:rStyle w:val="StyleUnderline"/>
          <w:highlight w:val="yellow"/>
        </w:rPr>
        <w:t>Trump</w:t>
      </w:r>
      <w:r w:rsidRPr="000F4FEB">
        <w:rPr>
          <w:rStyle w:val="StyleUnderline"/>
        </w:rPr>
        <w:t xml:space="preserve"> administration </w:t>
      </w:r>
      <w:r w:rsidRPr="000F4FEB">
        <w:rPr>
          <w:rStyle w:val="Emphasis"/>
          <w:highlight w:val="yellow"/>
        </w:rPr>
        <w:t>should not be overly concerned</w:t>
      </w:r>
      <w:r w:rsidRPr="000F4FEB">
        <w:rPr>
          <w:rStyle w:val="StyleUnderline"/>
          <w:highlight w:val="yellow"/>
        </w:rPr>
        <w:t xml:space="preserve"> with losing significant equities</w:t>
      </w:r>
      <w:r w:rsidRPr="000F4FEB">
        <w:rPr>
          <w:sz w:val="16"/>
        </w:rPr>
        <w:t>, as has been repeatedly implied by Trump and by other administration officials.</w:t>
      </w:r>
    </w:p>
    <w:p w14:paraId="6BBF212A" w14:textId="77777777" w:rsidR="00F51808" w:rsidRPr="00F51808" w:rsidRDefault="00F51808" w:rsidP="00F51808"/>
    <w:p w14:paraId="19DCF3BC" w14:textId="77777777" w:rsidR="00F51808" w:rsidRPr="00C164C9" w:rsidRDefault="00F51808" w:rsidP="00F51808">
      <w:pPr>
        <w:pStyle w:val="Heading3"/>
      </w:pPr>
      <w:r>
        <w:lastRenderedPageBreak/>
        <w:t xml:space="preserve">2AC—Extremist Turn </w:t>
      </w:r>
    </w:p>
    <w:p w14:paraId="4C7F22CD" w14:textId="77777777" w:rsidR="00F51808" w:rsidRDefault="00F51808" w:rsidP="00F51808">
      <w:pPr>
        <w:pStyle w:val="Heading4"/>
      </w:pPr>
      <w:r>
        <w:t xml:space="preserve">Saudi Arabia involvement emboldens extremist and makes Yemen conflict more sectarian </w:t>
      </w:r>
    </w:p>
    <w:p w14:paraId="4466F275" w14:textId="77777777" w:rsidR="00F51808" w:rsidRPr="004D68D3" w:rsidRDefault="00F51808" w:rsidP="00F51808">
      <w:pPr>
        <w:rPr>
          <w:rStyle w:val="Style13ptBold"/>
          <w:b w:val="0"/>
          <w:bCs w:val="0"/>
          <w:sz w:val="22"/>
        </w:rPr>
      </w:pPr>
      <w:r>
        <w:t xml:space="preserve">Elisabeth </w:t>
      </w:r>
      <w:r>
        <w:rPr>
          <w:rStyle w:val="Style13ptBold"/>
        </w:rPr>
        <w:t xml:space="preserve">Kendall 17, </w:t>
      </w:r>
      <w:r>
        <w:t xml:space="preserve">senior research fellow in Arabic &amp; Islamic Studies at Pembroke College, University of Oxford, 10/17, “Iran’s Fingerprints in Yemen,” </w:t>
      </w:r>
      <w:r w:rsidRPr="004D68D3">
        <w:t>http://www.atlanticcouncil.org/images/Irans_Fingerprints_in_Yemen_web_1019.pdf</w:t>
      </w:r>
    </w:p>
    <w:p w14:paraId="3C704021" w14:textId="77777777" w:rsidR="00F51808" w:rsidRPr="00BF2DEE" w:rsidRDefault="00F51808" w:rsidP="00F51808">
      <w:pPr>
        <w:rPr>
          <w:rStyle w:val="StyleUnderline"/>
        </w:rPr>
      </w:pPr>
      <w:r w:rsidRPr="00BF2DEE">
        <w:rPr>
          <w:sz w:val="16"/>
        </w:rPr>
        <w:t xml:space="preserve">This paper attempts to steer a path through the many conflicting statements and reports about Iran’s fingerprints in Yemen. </w:t>
      </w:r>
      <w:r w:rsidRPr="00BF2DEE">
        <w:rPr>
          <w:rStyle w:val="StyleUnderline"/>
        </w:rPr>
        <w:t>Iranian involvement is beyond doubt. The difficulty lies in separating the rhetoric from the real activity. This is because the various warring parties, including Iran, merely stating that Iran is involved cannot be considered evidence, particularly when—as has been shown herein—it is in the interests of all sides to talk it up. Bellicose Iranian rhetoric, especially prior to March 2015 when the Saudi-led coalition began its air strikes in Yemen, might be seen as a cheap option for Iran. It has been able to watch Saudi Arabia become deeply entrenched in an expensive war that will be difficult to win outright, is damaging its international credibility, and distracts it from becoming more involved in countering Iran’s interests in Syria.</w:t>
      </w:r>
      <w:r w:rsidRPr="00BF2DEE">
        <w:rPr>
          <w:sz w:val="16"/>
        </w:rPr>
        <w:t xml:space="preserve"> </w:t>
      </w:r>
      <w:r w:rsidRPr="00BF2DEE">
        <w:rPr>
          <w:rStyle w:val="StyleUnderline"/>
          <w:highlight w:val="yellow"/>
        </w:rPr>
        <w:t>There is</w:t>
      </w:r>
      <w:r w:rsidRPr="00BF2DEE">
        <w:rPr>
          <w:rStyle w:val="StyleUnderline"/>
        </w:rPr>
        <w:t xml:space="preserve"> certainly </w:t>
      </w:r>
      <w:r w:rsidRPr="00BF2DEE">
        <w:rPr>
          <w:rStyle w:val="StyleUnderline"/>
          <w:highlight w:val="yellow"/>
        </w:rPr>
        <w:t>evidence of Iran supplying limited amounts o</w:t>
      </w:r>
      <w:r w:rsidRPr="00BF2DEE">
        <w:rPr>
          <w:rStyle w:val="StyleUnderline"/>
        </w:rPr>
        <w:t xml:space="preserve">f mainly small </w:t>
      </w:r>
      <w:r w:rsidRPr="00BF2DEE">
        <w:rPr>
          <w:rStyle w:val="StyleUnderline"/>
          <w:highlight w:val="yellow"/>
        </w:rPr>
        <w:t>weapons</w:t>
      </w:r>
      <w:r w:rsidRPr="00BF2DEE">
        <w:rPr>
          <w:rStyle w:val="StyleUnderline"/>
        </w:rPr>
        <w:t xml:space="preserve"> and advisers to the Houthis</w:t>
      </w:r>
      <w:r w:rsidRPr="00BF2DEE">
        <w:rPr>
          <w:rStyle w:val="Emphasis"/>
        </w:rPr>
        <w:t xml:space="preserve">. </w:t>
      </w:r>
      <w:r w:rsidRPr="00BF2DEE">
        <w:rPr>
          <w:rStyle w:val="Emphasis"/>
          <w:highlight w:val="yellow"/>
        </w:rPr>
        <w:t>However, tangible evidence for Iranian military assistance i</w:t>
      </w:r>
      <w:r w:rsidRPr="00BF2DEE">
        <w:rPr>
          <w:rStyle w:val="Emphasis"/>
        </w:rPr>
        <w:t xml:space="preserve">n the form of heavy weapons </w:t>
      </w:r>
      <w:r w:rsidRPr="00BF2DEE">
        <w:rPr>
          <w:rStyle w:val="Emphasis"/>
          <w:highlight w:val="yellow"/>
        </w:rPr>
        <w:t>that could decisively change the course of the war is scant</w:t>
      </w:r>
      <w:r w:rsidRPr="00BF2DEE">
        <w:rPr>
          <w:rStyle w:val="Emphasis"/>
        </w:rPr>
        <w:t>.</w:t>
      </w:r>
      <w:r w:rsidRPr="00BF2DEE">
        <w:rPr>
          <w:sz w:val="16"/>
        </w:rPr>
        <w:t xml:space="preserve"> </w:t>
      </w:r>
      <w:r w:rsidRPr="00BF2DEE">
        <w:rPr>
          <w:rStyle w:val="StyleUnderline"/>
        </w:rPr>
        <w:t xml:space="preserve">The alliance that the Houthis forged with former President Ali Abdullah Saleh has to date been far more pivotal to Houthi successes than Iranian assistance. </w:t>
      </w:r>
      <w:r w:rsidRPr="00BF2DEE">
        <w:rPr>
          <w:rStyle w:val="StyleUnderline"/>
          <w:highlight w:val="yellow"/>
        </w:rPr>
        <w:t>With or without Iran’s involvement, the</w:t>
      </w:r>
      <w:r w:rsidRPr="00BF2DEE">
        <w:rPr>
          <w:rStyle w:val="StyleUnderline"/>
        </w:rPr>
        <w:t xml:space="preserve"> underlying structure of the </w:t>
      </w:r>
      <w:r w:rsidRPr="00BF2DEE">
        <w:rPr>
          <w:rStyle w:val="StyleUnderline"/>
          <w:highlight w:val="yellow"/>
        </w:rPr>
        <w:t>conflict and Houthi grievances would</w:t>
      </w:r>
      <w:r w:rsidRPr="00BF2DEE">
        <w:rPr>
          <w:rStyle w:val="StyleUnderline"/>
        </w:rPr>
        <w:t xml:space="preserve"> likely </w:t>
      </w:r>
      <w:r w:rsidRPr="00BF2DEE">
        <w:rPr>
          <w:rStyle w:val="StyleUnderline"/>
          <w:highlight w:val="yellow"/>
        </w:rPr>
        <w:t>be the same</w:t>
      </w:r>
      <w:r w:rsidRPr="00BF2DEE">
        <w:rPr>
          <w:rStyle w:val="StyleUnderline"/>
        </w:rPr>
        <w:t>.</w:t>
      </w:r>
      <w:r w:rsidRPr="00BF2DEE">
        <w:rPr>
          <w:sz w:val="16"/>
        </w:rPr>
        <w:t xml:space="preserve"> However, it is important not to be complacent about Iran’s ambitions in Yemen. As shown, the Houthis have started to use increasingly sophisticated weaponry even though this cannot at present be directly linked to Iran. </w:t>
      </w:r>
      <w:r w:rsidRPr="00BF2DEE">
        <w:rPr>
          <w:rStyle w:val="StyleUnderline"/>
          <w:highlight w:val="yellow"/>
        </w:rPr>
        <w:t>The start of the Saudi</w:t>
      </w:r>
      <w:r w:rsidRPr="00BF2DEE">
        <w:rPr>
          <w:rStyle w:val="StyleUnderline"/>
        </w:rPr>
        <w:t xml:space="preserve">-led military </w:t>
      </w:r>
      <w:r w:rsidRPr="00BF2DEE">
        <w:rPr>
          <w:rStyle w:val="StyleUnderline"/>
          <w:highlight w:val="yellow"/>
        </w:rPr>
        <w:t>campaign</w:t>
      </w:r>
      <w:r w:rsidRPr="00BF2DEE">
        <w:rPr>
          <w:rStyle w:val="StyleUnderline"/>
        </w:rPr>
        <w:t xml:space="preserve"> in Yemen </w:t>
      </w:r>
      <w:r w:rsidRPr="00BF2DEE">
        <w:rPr>
          <w:rStyle w:val="StyleUnderline"/>
          <w:highlight w:val="yellow"/>
        </w:rPr>
        <w:t>meant Iran could afford to shift its rhetorical emphasis to</w:t>
      </w:r>
      <w:r w:rsidRPr="00BF2DEE">
        <w:rPr>
          <w:rStyle w:val="StyleUnderline"/>
        </w:rPr>
        <w:t xml:space="preserve"> position itself as </w:t>
      </w:r>
      <w:r w:rsidRPr="00BF2DEE">
        <w:rPr>
          <w:rStyle w:val="StyleUnderline"/>
          <w:highlight w:val="yellow"/>
        </w:rPr>
        <w:t>peace-seeking</w:t>
      </w:r>
      <w:r w:rsidRPr="00BF2DEE">
        <w:rPr>
          <w:rStyle w:val="StyleUnderline"/>
        </w:rPr>
        <w:t xml:space="preserve"> in contradistinction to a war-mongering Saudi Arabia.</w:t>
      </w:r>
      <w:r w:rsidRPr="00BF2DEE">
        <w:rPr>
          <w:sz w:val="16"/>
        </w:rPr>
        <w:t xml:space="preserve"> Despite the Iranian government’s protestations, there are still indications that the Quds Force, or a hardline element within in it, is pursuing a more aggressive strategy in Yemen. It is easy to see why it might be in Iran’s interests to see a “Lebanization” of the conflict. If Yemen’s political landscape becomes totally fractured, the Houthis could become the dominant militia, much like Hezbollah in Lebanon, leaning towards Iran and away from Saudi Arabia.70 Such a fractious political landscape could present an ongoing distraction for Saudi Arabia for decades to come. One final aspect of influence that is often missed amid the heavy focus on unraveling the provenance of Houthi military capability is the cultural aspect.71 The Houthi TV channel al-Masirah, founded in 2012, is run from Beirut’s Hezbollah-controlled southern suburbs. Al-Masirah bills itself as a Yemeni network that “seeks to spread awareness, proper values and justice among different sectors of Arab and Islamic societies, based on Qur’anic culture and giving priority to the Palestinian issue.”72 In reality, the programming is sectarian, heavily anti-Saudi Arabia and pro-Houthi. Its narratives of an oppressed people fighting corruption and marginalization reflect those propagated by Hezbollah. There is some evidence of a recent ratcheting up in Houthi cultural activity. Yemenis living in Sana’a told this author that the Houthis are now aggressively pushing their ideology using billboards and graffiti designed to enshrine their leader as religiously sanctioned by God. Moreover, in an April 2017 al-Qaeda film, a Houthi captive comments that he was engaged in non-military operations that were “cultural and religious” in nature.73 While the al-Qaeda evidence is likely to be highly selective, even tribesmen in Yemen’s remote east, far from the battlefronts and largely impervious to sectarian concerns, commented to this author that the television celebrations of the Prophet’s birthday in Sana’a last August felt significantly more “Shia” to them. In essence, </w:t>
      </w:r>
      <w:r w:rsidRPr="00BF2DEE">
        <w:rPr>
          <w:rStyle w:val="StyleUnderline"/>
          <w:highlight w:val="yellow"/>
        </w:rPr>
        <w:t>the longer the war continues, the more vulnerable</w:t>
      </w:r>
      <w:r w:rsidRPr="00BF2DEE">
        <w:rPr>
          <w:rStyle w:val="StyleUnderline"/>
        </w:rPr>
        <w:t xml:space="preserve"> the </w:t>
      </w:r>
      <w:r w:rsidRPr="00BF2DEE">
        <w:rPr>
          <w:rStyle w:val="StyleUnderline"/>
          <w:highlight w:val="yellow"/>
        </w:rPr>
        <w:t>Houthis will become to Iran</w:t>
      </w:r>
      <w:r w:rsidRPr="00BF2DEE">
        <w:rPr>
          <w:rStyle w:val="StyleUnderline"/>
        </w:rPr>
        <w:t>ian influence—</w:t>
      </w:r>
      <w:r w:rsidRPr="00BF2DEE">
        <w:rPr>
          <w:rStyle w:val="StyleUnderline"/>
          <w:highlight w:val="yellow"/>
        </w:rPr>
        <w:t>more from necessity than ideological alignment</w:t>
      </w:r>
      <w:r w:rsidRPr="00BF2DEE">
        <w:rPr>
          <w:rStyle w:val="StyleUnderline"/>
        </w:rPr>
        <w:t>, but the latter may follow in time</w:t>
      </w:r>
      <w:r w:rsidRPr="00BF2DEE">
        <w:rPr>
          <w:sz w:val="16"/>
        </w:rPr>
        <w:t xml:space="preserve">. There may already be hardline elements inside the Houthi camp— Hezbollah and Iran’s Quds Force (or indeed some other Iranian entity) are collaborating more closely than their respective leaderships either acknowledge or desire. </w:t>
      </w:r>
      <w:r w:rsidRPr="00BF2DEE">
        <w:rPr>
          <w:rStyle w:val="StyleUnderline"/>
          <w:highlight w:val="yellow"/>
        </w:rPr>
        <w:t>This</w:t>
      </w:r>
      <w:r w:rsidRPr="00BF2DEE">
        <w:rPr>
          <w:rStyle w:val="StyleUnderline"/>
        </w:rPr>
        <w:t xml:space="preserve"> in turn </w:t>
      </w:r>
      <w:r w:rsidRPr="00BF2DEE">
        <w:rPr>
          <w:rStyle w:val="StyleUnderline"/>
          <w:highlight w:val="yellow"/>
        </w:rPr>
        <w:t>will exacerbate the sectarian nature of the war, a development that can</w:t>
      </w:r>
      <w:r w:rsidRPr="00BF2DEE">
        <w:rPr>
          <w:rStyle w:val="StyleUnderline"/>
        </w:rPr>
        <w:t xml:space="preserve"> only </w:t>
      </w:r>
      <w:r w:rsidRPr="00BF2DEE">
        <w:rPr>
          <w:rStyle w:val="StyleUnderline"/>
          <w:highlight w:val="yellow"/>
        </w:rPr>
        <w:t>fuel the appeal</w:t>
      </w:r>
      <w:r w:rsidRPr="00BF2DEE">
        <w:rPr>
          <w:rStyle w:val="StyleUnderline"/>
        </w:rPr>
        <w:t xml:space="preserve"> and recruitment prospects </w:t>
      </w:r>
      <w:r w:rsidRPr="00BF2DEE">
        <w:rPr>
          <w:rStyle w:val="StyleUnderline"/>
          <w:highlight w:val="yellow"/>
        </w:rPr>
        <w:t>of militant jihadist groups</w:t>
      </w:r>
      <w:r w:rsidRPr="00BF2DEE">
        <w:rPr>
          <w:rStyle w:val="StyleUnderline"/>
        </w:rPr>
        <w:t xml:space="preserve"> like al-Qaeda and the Islamic State in Yemen</w:t>
      </w:r>
      <w:r w:rsidRPr="00BF2DEE">
        <w:rPr>
          <w:sz w:val="16"/>
        </w:rPr>
        <w:t xml:space="preserve">. Both will use the war and its aftermath as an opportunity to pin the local Houthi enemy onto the global jihadist agenda of an existential battle against Shia “rejectionists” and other perceived infidels. </w:t>
      </w:r>
      <w:r w:rsidRPr="00BF2DEE">
        <w:rPr>
          <w:rStyle w:val="StyleUnderline"/>
        </w:rPr>
        <w:t xml:space="preserve">Thus, </w:t>
      </w:r>
      <w:r w:rsidRPr="00BF2DEE">
        <w:rPr>
          <w:rStyle w:val="StyleUnderline"/>
          <w:highlight w:val="yellow"/>
        </w:rPr>
        <w:t>a conflict that began</w:t>
      </w:r>
      <w:r w:rsidRPr="00BF2DEE">
        <w:rPr>
          <w:rStyle w:val="StyleUnderline"/>
        </w:rPr>
        <w:t xml:space="preserve"> essentially </w:t>
      </w:r>
      <w:r w:rsidRPr="00BF2DEE">
        <w:rPr>
          <w:rStyle w:val="StyleUnderline"/>
          <w:highlight w:val="yellow"/>
        </w:rPr>
        <w:t>as a politically</w:t>
      </w:r>
      <w:r w:rsidRPr="00BF2DEE">
        <w:rPr>
          <w:rStyle w:val="StyleUnderline"/>
        </w:rPr>
        <w:t xml:space="preserve"> and tribally </w:t>
      </w:r>
      <w:r w:rsidRPr="00BF2DEE">
        <w:rPr>
          <w:rStyle w:val="StyleUnderline"/>
          <w:highlight w:val="yellow"/>
        </w:rPr>
        <w:t>motivated dispute over territory,</w:t>
      </w:r>
      <w:r w:rsidRPr="00BF2DEE">
        <w:rPr>
          <w:rStyle w:val="StyleUnderline"/>
        </w:rPr>
        <w:t xml:space="preserve"> resources, and power </w:t>
      </w:r>
      <w:r w:rsidRPr="00BF2DEE">
        <w:rPr>
          <w:rStyle w:val="StyleUnderline"/>
          <w:highlight w:val="yellow"/>
        </w:rPr>
        <w:t>may</w:t>
      </w:r>
      <w:r w:rsidRPr="00BF2DEE">
        <w:rPr>
          <w:rStyle w:val="StyleUnderline"/>
        </w:rPr>
        <w:t xml:space="preserve"> yet over time </w:t>
      </w:r>
      <w:r w:rsidRPr="00BF2DEE">
        <w:rPr>
          <w:rStyle w:val="StyleUnderline"/>
          <w:highlight w:val="yellow"/>
        </w:rPr>
        <w:t>turn into a long-term cycle of</w:t>
      </w:r>
      <w:r w:rsidRPr="00BF2DEE">
        <w:rPr>
          <w:rStyle w:val="StyleUnderline"/>
        </w:rPr>
        <w:t xml:space="preserve"> bloody </w:t>
      </w:r>
      <w:r w:rsidRPr="00BF2DEE">
        <w:rPr>
          <w:rStyle w:val="StyleUnderline"/>
          <w:highlight w:val="yellow"/>
        </w:rPr>
        <w:t>sectarian violence.</w:t>
      </w:r>
      <w:r w:rsidRPr="00BF2DEE">
        <w:rPr>
          <w:rStyle w:val="StyleUnderline"/>
        </w:rPr>
        <w:t xml:space="preserve"> </w:t>
      </w:r>
      <w:r w:rsidRPr="004D68D3">
        <w:rPr>
          <w:rStyle w:val="StyleUnderline"/>
        </w:rPr>
        <w:t xml:space="preserve">In this respect, </w:t>
      </w:r>
      <w:r w:rsidRPr="004D68D3">
        <w:rPr>
          <w:rStyle w:val="StyleUnderline"/>
          <w:highlight w:val="yellow"/>
        </w:rPr>
        <w:t>the Saudi-led intervention in Yemen is</w:t>
      </w:r>
      <w:r w:rsidRPr="00BF2DEE">
        <w:rPr>
          <w:sz w:val="16"/>
        </w:rPr>
        <w:t>—to some extent—</w:t>
      </w:r>
      <w:r w:rsidRPr="004D68D3">
        <w:rPr>
          <w:rStyle w:val="StyleUnderline"/>
          <w:highlight w:val="yellow"/>
        </w:rPr>
        <w:t>helping to exacerbate the</w:t>
      </w:r>
      <w:r w:rsidRPr="00BF2DEE">
        <w:rPr>
          <w:rStyle w:val="StyleUnderline"/>
        </w:rPr>
        <w:t xml:space="preserve"> very </w:t>
      </w:r>
      <w:r w:rsidRPr="004D68D3">
        <w:rPr>
          <w:rStyle w:val="StyleUnderline"/>
          <w:highlight w:val="yellow"/>
        </w:rPr>
        <w:t>problem it claimed to</w:t>
      </w:r>
      <w:r w:rsidRPr="00BF2DEE">
        <w:rPr>
          <w:rStyle w:val="StyleUnderline"/>
        </w:rPr>
        <w:t xml:space="preserve"> be designed to </w:t>
      </w:r>
      <w:r w:rsidRPr="004D68D3">
        <w:rPr>
          <w:rStyle w:val="StyleUnderline"/>
          <w:highlight w:val="yellow"/>
        </w:rPr>
        <w:t>solve.</w:t>
      </w:r>
    </w:p>
    <w:p w14:paraId="395912B9" w14:textId="77777777" w:rsidR="00F51808" w:rsidRDefault="00F51808" w:rsidP="00F51808">
      <w:pPr>
        <w:pStyle w:val="Heading3"/>
      </w:pPr>
      <w:r>
        <w:lastRenderedPageBreak/>
        <w:t>2AC—Weapons Diversion Turn</w:t>
      </w:r>
    </w:p>
    <w:p w14:paraId="293009CB" w14:textId="77777777" w:rsidR="00F51808" w:rsidRPr="00C164C9" w:rsidRDefault="00F51808" w:rsidP="00F51808">
      <w:pPr>
        <w:pStyle w:val="Heading4"/>
      </w:pPr>
      <w:r w:rsidRPr="00C164C9">
        <w:t>Arms sale to Saudi increase the risk of Tehran</w:t>
      </w:r>
      <w:r>
        <w:t xml:space="preserve"> and terrorists</w:t>
      </w:r>
      <w:r w:rsidRPr="00C164C9">
        <w:t xml:space="preserve"> gaining access to US weaponry and intelligence</w:t>
      </w:r>
      <w:r>
        <w:t xml:space="preserve">—That’s Elbagir </w:t>
      </w:r>
    </w:p>
    <w:p w14:paraId="32F46845" w14:textId="77777777" w:rsidR="00F51808" w:rsidRPr="00C164C9" w:rsidRDefault="00F51808" w:rsidP="00F51808">
      <w:pPr>
        <w:pStyle w:val="Heading4"/>
      </w:pPr>
      <w:r w:rsidRPr="00C164C9">
        <w:t xml:space="preserve">Saudis are using US arms to give Iranians </w:t>
      </w:r>
      <w:r>
        <w:t xml:space="preserve">and terrorists </w:t>
      </w:r>
      <w:r w:rsidRPr="00C164C9">
        <w:t>valuable US tech and info</w:t>
      </w:r>
    </w:p>
    <w:p w14:paraId="6550E965" w14:textId="77777777" w:rsidR="00F51808" w:rsidRPr="00C164C9" w:rsidRDefault="00F51808" w:rsidP="00F51808">
      <w:pPr>
        <w:rPr>
          <w:rStyle w:val="Style13ptBold"/>
          <w:b w:val="0"/>
          <w:bCs w:val="0"/>
          <w:sz w:val="22"/>
          <w:szCs w:val="18"/>
        </w:rPr>
      </w:pPr>
      <w:r w:rsidRPr="00C164C9">
        <w:rPr>
          <w:rStyle w:val="Style13ptBold"/>
        </w:rPr>
        <w:t>Haaretz 19</w:t>
      </w:r>
      <w:r w:rsidRPr="00C164C9">
        <w:rPr>
          <w:rStyle w:val="Style13ptBold"/>
          <w:b w:val="0"/>
          <w:bCs w:val="0"/>
          <w:sz w:val="22"/>
          <w:szCs w:val="18"/>
        </w:rPr>
        <w:t>, The longest running print newspaper in Israel, 2/6/19, “U.S. Investigating Saudi Arabia Giving U.S. Weapons to Al-Qaida and Iran in Yemen, Report Says,” https://www.haaretz.com/middle-east-news/u-s-investigating-saudi-arabia-giving-u-s-weapons-to-al-qaida-and-iran-in-yemen-r-1.6911550</w:t>
      </w:r>
    </w:p>
    <w:p w14:paraId="6C16A8B9" w14:textId="77777777" w:rsidR="00F51808" w:rsidRPr="00C164C9" w:rsidRDefault="00F51808" w:rsidP="00F51808">
      <w:pPr>
        <w:rPr>
          <w:rStyle w:val="StyleUnderline"/>
        </w:rPr>
      </w:pPr>
      <w:r w:rsidRPr="00C164C9">
        <w:rPr>
          <w:rStyle w:val="StyleUnderline"/>
        </w:rPr>
        <w:t xml:space="preserve">A U.S. Department of Defense official confirmed to CNN that the U.S. is investigating whether or not Saudi Arabia and its coalition members gave al-Qaida, Salafi militias and other factions in Yemen U.S. produced weapons. CNN reported on Monday that </w:t>
      </w:r>
      <w:r w:rsidRPr="00C164C9">
        <w:rPr>
          <w:rStyle w:val="StyleUnderline"/>
          <w:highlight w:val="yellow"/>
        </w:rPr>
        <w:t>U.S. weapons and</w:t>
      </w:r>
      <w:r w:rsidRPr="00C164C9">
        <w:rPr>
          <w:rStyle w:val="StyleUnderline"/>
        </w:rPr>
        <w:t xml:space="preserve"> highly sensitive </w:t>
      </w:r>
      <w:r w:rsidRPr="00C164C9">
        <w:rPr>
          <w:rStyle w:val="StyleUnderline"/>
          <w:highlight w:val="yellow"/>
        </w:rPr>
        <w:t>military secrets</w:t>
      </w:r>
      <w:r w:rsidRPr="00C164C9">
        <w:rPr>
          <w:rStyle w:val="StyleUnderline"/>
        </w:rPr>
        <w:t xml:space="preserve"> </w:t>
      </w:r>
      <w:r w:rsidRPr="00C164C9">
        <w:rPr>
          <w:rStyle w:val="StyleUnderline"/>
          <w:highlight w:val="yellow"/>
        </w:rPr>
        <w:t>sent to the Saudis</w:t>
      </w:r>
      <w:r w:rsidRPr="00C164C9">
        <w:rPr>
          <w:rStyle w:val="StyleUnderline"/>
        </w:rPr>
        <w:t xml:space="preserve"> and Emiratis </w:t>
      </w:r>
      <w:r w:rsidRPr="00C164C9">
        <w:rPr>
          <w:rStyle w:val="StyleUnderline"/>
          <w:highlight w:val="yellow"/>
        </w:rPr>
        <w:t>ended up in the hands of U.S. rivals in Yemen</w:t>
      </w:r>
      <w:r w:rsidRPr="00C164C9">
        <w:rPr>
          <w:rStyle w:val="StyleUnderline"/>
        </w:rPr>
        <w:t xml:space="preserve">, in violation of U.S.-Saudi coalition arms agreements. </w:t>
      </w:r>
      <w:r w:rsidRPr="00C164C9">
        <w:rPr>
          <w:sz w:val="14"/>
        </w:rPr>
        <w:t xml:space="preserve">The Trump administration's support for the Saudi-led coalition in Yemen has long been controversial in the U.S. with the Senate voting 56-41 in December to pass a resolution that would withdraw most U.S. forces from Yemen. </w:t>
      </w:r>
      <w:r w:rsidRPr="00C164C9">
        <w:rPr>
          <w:rStyle w:val="StyleUnderline"/>
        </w:rPr>
        <w:t xml:space="preserve">Local commanders told CNN during its investigation that the </w:t>
      </w:r>
      <w:r w:rsidRPr="00C164C9">
        <w:rPr>
          <w:rStyle w:val="StyleUnderline"/>
          <w:highlight w:val="yellow"/>
        </w:rPr>
        <w:t>Saudis</w:t>
      </w:r>
      <w:r w:rsidRPr="00C164C9">
        <w:rPr>
          <w:rStyle w:val="StyleUnderline"/>
        </w:rPr>
        <w:t xml:space="preserve"> and the United Arab Emirates </w:t>
      </w:r>
      <w:r w:rsidRPr="00C164C9">
        <w:rPr>
          <w:rStyle w:val="StyleUnderline"/>
          <w:highlight w:val="yellow"/>
        </w:rPr>
        <w:t>are using U.S. weapons as currency to buy off different factions</w:t>
      </w:r>
      <w:r w:rsidRPr="00C164C9">
        <w:rPr>
          <w:rStyle w:val="StyleUnderline"/>
        </w:rPr>
        <w:t xml:space="preserve"> and militias in the Yemeni conflict - </w:t>
      </w:r>
      <w:r w:rsidRPr="00C164C9">
        <w:rPr>
          <w:rStyle w:val="Emphasis"/>
          <w:highlight w:val="yellow"/>
        </w:rPr>
        <w:t>including Iranian-backed fighters</w:t>
      </w:r>
      <w:r w:rsidRPr="00C164C9">
        <w:rPr>
          <w:rStyle w:val="Emphasis"/>
        </w:rPr>
        <w:t xml:space="preserve">. </w:t>
      </w:r>
      <w:r w:rsidRPr="00C164C9">
        <w:rPr>
          <w:sz w:val="14"/>
        </w:rPr>
        <w:t>CNN concluded that</w:t>
      </w:r>
      <w:r w:rsidRPr="00C164C9">
        <w:rPr>
          <w:rStyle w:val="StyleUnderline"/>
        </w:rPr>
        <w:t xml:space="preserve"> the </w:t>
      </w:r>
      <w:r w:rsidRPr="00C164C9">
        <w:rPr>
          <w:rStyle w:val="StyleUnderline"/>
          <w:highlight w:val="yellow"/>
        </w:rPr>
        <w:t>transactions are “exposing</w:t>
      </w:r>
      <w:r w:rsidRPr="00C164C9">
        <w:rPr>
          <w:rStyle w:val="StyleUnderline"/>
        </w:rPr>
        <w:t xml:space="preserve"> some of </w:t>
      </w:r>
      <w:r w:rsidRPr="00C164C9">
        <w:rPr>
          <w:rStyle w:val="StyleUnderline"/>
          <w:highlight w:val="yellow"/>
        </w:rPr>
        <w:t>America's sensitive military technology to Tehran</w:t>
      </w:r>
      <w:r w:rsidRPr="00C164C9">
        <w:rPr>
          <w:rStyle w:val="StyleUnderline"/>
        </w:rPr>
        <w:t xml:space="preserve"> </w:t>
      </w:r>
      <w:r w:rsidRPr="00C164C9">
        <w:rPr>
          <w:rStyle w:val="StyleUnderline"/>
          <w:highlight w:val="yellow"/>
        </w:rPr>
        <w:t>and potentially endangering the lives of U.S. troops</w:t>
      </w:r>
      <w:r w:rsidRPr="00C164C9">
        <w:rPr>
          <w:rStyle w:val="StyleUnderline"/>
        </w:rPr>
        <w:t xml:space="preserve"> in other conflict zones.” The conflict, widely seen in the region as a proxy war between Saudi Arabia and Iran, has been bogged down in a military stalemate for years.</w:t>
      </w:r>
    </w:p>
    <w:p w14:paraId="3C53A3AA" w14:textId="77777777" w:rsidR="00F51808" w:rsidRPr="00C164C9" w:rsidRDefault="00F51808" w:rsidP="00F51808">
      <w:pPr>
        <w:pStyle w:val="Heading3"/>
      </w:pPr>
      <w:r>
        <w:lastRenderedPageBreak/>
        <w:t>1AR—Weapons Diversion Turn</w:t>
      </w:r>
    </w:p>
    <w:p w14:paraId="6FBA7E4E" w14:textId="77777777" w:rsidR="00F51808" w:rsidRPr="00C164C9" w:rsidRDefault="00F51808" w:rsidP="00F51808">
      <w:pPr>
        <w:pStyle w:val="Heading4"/>
      </w:pPr>
      <w:r w:rsidRPr="00C164C9">
        <w:t xml:space="preserve">US arms sales are emboldening Saudi Arabia and the UAE to divert weapons to dangerous insurgency groups </w:t>
      </w:r>
    </w:p>
    <w:p w14:paraId="608C7676" w14:textId="77777777" w:rsidR="00F51808" w:rsidRPr="00C164C9" w:rsidRDefault="00F51808" w:rsidP="00F51808">
      <w:pPr>
        <w:rPr>
          <w:rStyle w:val="Style13ptBold"/>
          <w:b w:val="0"/>
          <w:bCs w:val="0"/>
          <w:sz w:val="22"/>
          <w:szCs w:val="18"/>
        </w:rPr>
      </w:pPr>
      <w:r w:rsidRPr="00C164C9">
        <w:rPr>
          <w:rStyle w:val="Style13ptBold"/>
          <w:b w:val="0"/>
          <w:bCs w:val="0"/>
          <w:sz w:val="22"/>
          <w:szCs w:val="18"/>
        </w:rPr>
        <w:t>Jodi</w:t>
      </w:r>
      <w:r w:rsidRPr="00C164C9">
        <w:rPr>
          <w:rStyle w:val="Style13ptBold"/>
        </w:rPr>
        <w:t xml:space="preserve"> Viodi 19</w:t>
      </w:r>
      <w:r w:rsidRPr="00C164C9">
        <w:rPr>
          <w:rStyle w:val="Style13ptBold"/>
          <w:b w:val="0"/>
          <w:bCs w:val="0"/>
          <w:sz w:val="22"/>
          <w:szCs w:val="18"/>
        </w:rPr>
        <w:t>, Jodi Vittori is a nonresident scholar in the Democracy, Conflict, and Governance Program, 2/19/19, “American Weapons in the Wrong Hands,” https://carnegieendowment.org/2019/02/19/american-weapons-in-wrong-hands-pub-78408</w:t>
      </w:r>
    </w:p>
    <w:p w14:paraId="07A97E16" w14:textId="77777777" w:rsidR="00F51808" w:rsidRPr="00C164C9" w:rsidRDefault="00F51808" w:rsidP="00F51808">
      <w:pPr>
        <w:rPr>
          <w:sz w:val="16"/>
        </w:rPr>
      </w:pPr>
      <w:r w:rsidRPr="00C164C9">
        <w:rPr>
          <w:sz w:val="16"/>
        </w:rPr>
        <w:t xml:space="preserve">Earlier this month, a CNN investigation provided further evidence that </w:t>
      </w:r>
      <w:r w:rsidRPr="00C164C9">
        <w:rPr>
          <w:rStyle w:val="StyleUnderline"/>
          <w:highlight w:val="yellow"/>
        </w:rPr>
        <w:t>U.S. military equipment has been transferred</w:t>
      </w:r>
      <w:r w:rsidRPr="00C164C9">
        <w:rPr>
          <w:rStyle w:val="StyleUnderline"/>
        </w:rPr>
        <w:t xml:space="preserve"> from Saudi Arabia and the United Arab Emirates (UAE) </w:t>
      </w:r>
      <w:r w:rsidRPr="00C164C9">
        <w:rPr>
          <w:rStyle w:val="StyleUnderline"/>
          <w:highlight w:val="yellow"/>
        </w:rPr>
        <w:t>to a variety of militias, including</w:t>
      </w:r>
      <w:r w:rsidRPr="00C164C9">
        <w:rPr>
          <w:rStyle w:val="StyleUnderline"/>
        </w:rPr>
        <w:t xml:space="preserve"> some linked to </w:t>
      </w:r>
      <w:r w:rsidRPr="00C164C9">
        <w:rPr>
          <w:rStyle w:val="StyleUnderline"/>
          <w:highlight w:val="yellow"/>
        </w:rPr>
        <w:t>al-Qaeda.</w:t>
      </w:r>
      <w:r w:rsidRPr="00C164C9">
        <w:rPr>
          <w:sz w:val="16"/>
        </w:rPr>
        <w:t xml:space="preserve"> Given the additional scrutiny of U.S.-Saudi relations since the murder of journalist Jamal Khashoggi, recent U.S. Senate and House resolutions on arms sales to Saudi Arabia, and ongoing Saudi and Emirati tensions with neighbor Qatar, now is the time for a full-scale review of U.S. arms sales to the Gulf region. </w:t>
      </w:r>
      <w:r w:rsidRPr="00C164C9">
        <w:rPr>
          <w:rStyle w:val="StyleUnderline"/>
        </w:rPr>
        <w:t>There are clear rules against arms transfers to third parties. There are also end-use monitoring requirements for U.S. arms exports, but these checks are hardly universal</w:t>
      </w:r>
      <w:r w:rsidRPr="00C164C9">
        <w:rPr>
          <w:sz w:val="16"/>
        </w:rPr>
        <w:t xml:space="preserve">. Given that at least some of the equipment found in militia hands can be tied to U.S. arms sales, the Department of Defense, State Department, and Commerce Department are clearly not adequately monitoring sales. (Which U.S. agency is responsible for end-use checks depends on the type of sale conducted.) The United States is the largest arms supplier to Saudi Arabia and the UAE, two lucrative customers of the U.S. defense industry. Saudi Arabia was the largest importer of U.S. arms, having purchased $112 billion in weapons from 2013 through 2017. The UAE was the second-largest importer of U.S. arms in the same time span. Since 2009, over $27 billion in weapons have been offered to the UAE in thirty-two separate deals under the Pentagon’s Foreign Military Sales program. </w:t>
      </w:r>
      <w:r w:rsidRPr="00C164C9">
        <w:rPr>
          <w:rStyle w:val="StyleUnderline"/>
        </w:rPr>
        <w:t xml:space="preserve">These </w:t>
      </w:r>
      <w:r w:rsidRPr="00C164C9">
        <w:rPr>
          <w:rStyle w:val="StyleUnderline"/>
          <w:highlight w:val="yellow"/>
        </w:rPr>
        <w:t>arms sales continue, despite both countries’ history of diverting arms to favored militias</w:t>
      </w:r>
      <w:r w:rsidRPr="00C164C9">
        <w:rPr>
          <w:rStyle w:val="StyleUnderline"/>
        </w:rPr>
        <w:t>. Saudi Arabia has been purchasing weapons from third parties to pass on to allied governments and groups</w:t>
      </w:r>
      <w:r w:rsidRPr="00C164C9">
        <w:rPr>
          <w:sz w:val="16"/>
        </w:rPr>
        <w:t xml:space="preserve"> at least since the 1970s, sometimes on behalf of the U.S. government. Transparency International’s Government Defense Anti-Corruption Index ranks Saudi Arabia and the UAE in its high-risk category for corruption, with Saudi Arabia receiving a score of zero out of four (zero being the worst) and the UAE receiving a score of one for lacking a well-scrutinized process for arms export decisions that aligns with international protocols. Examples of Gulf States Diverting U.S. Arms 1970s—Saudi Arabia financed U.S.-made hardware for the Afghan Mujahideen 1980s—Saudi Arabia was a conduit for U.S. weapons to Iraq and a financier of the Iran-Contra scandal More recently, Saudi Arabia purchased weapons from Croatia and Bulgaria for Syrian anti-government rebels—and some of these weapons ended up in the hands of the self-proclaimed Islamic State 2014—Saudi Arabia financed $2 billion in Russian arms for Egypt’s military-backed government </w:t>
      </w:r>
      <w:r w:rsidRPr="00C164C9">
        <w:rPr>
          <w:rStyle w:val="StyleUnderline"/>
        </w:rPr>
        <w:t xml:space="preserve">The </w:t>
      </w:r>
      <w:r w:rsidRPr="00C164C9">
        <w:rPr>
          <w:rStyle w:val="StyleUnderline"/>
          <w:highlight w:val="yellow"/>
        </w:rPr>
        <w:t>UAE has been accused of shipping weapons to</w:t>
      </w:r>
      <w:r w:rsidRPr="00C164C9">
        <w:rPr>
          <w:rStyle w:val="StyleUnderline"/>
        </w:rPr>
        <w:t xml:space="preserve"> Libyan General Khalifa </w:t>
      </w:r>
      <w:r w:rsidRPr="00C164C9">
        <w:rPr>
          <w:rStyle w:val="StyleUnderline"/>
          <w:highlight w:val="yellow"/>
        </w:rPr>
        <w:t xml:space="preserve">Haftar </w:t>
      </w:r>
      <w:r w:rsidRPr="00C164C9">
        <w:rPr>
          <w:rStyle w:val="StyleUnderline"/>
        </w:rPr>
        <w:t xml:space="preserve">in violation of UN sanctions </w:t>
      </w:r>
      <w:r w:rsidRPr="00C164C9">
        <w:rPr>
          <w:rStyle w:val="StyleUnderline"/>
          <w:highlight w:val="yellow"/>
        </w:rPr>
        <w:t>and to</w:t>
      </w:r>
      <w:r w:rsidRPr="00C164C9">
        <w:rPr>
          <w:rStyle w:val="StyleUnderline"/>
        </w:rPr>
        <w:t xml:space="preserve"> various </w:t>
      </w:r>
      <w:r w:rsidRPr="00C164C9">
        <w:rPr>
          <w:rStyle w:val="StyleUnderline"/>
          <w:highlight w:val="yellow"/>
        </w:rPr>
        <w:t>Syrian rebel groups</w:t>
      </w:r>
      <w:r w:rsidRPr="00C164C9">
        <w:rPr>
          <w:rStyle w:val="StyleUnderline"/>
        </w:rPr>
        <w:t xml:space="preserve">. </w:t>
      </w:r>
      <w:r w:rsidRPr="00C164C9">
        <w:rPr>
          <w:sz w:val="16"/>
        </w:rPr>
        <w:t xml:space="preserve">The CNN investigation comes as Congress ramps up its opposition to U.S. support for the Saudi-led coalition. Former U.S. president Barack Obama’s administration only reluctantly agreed to support the Saudi-led coalition as it went on the offense in 2015, seeing it as an unwinnable proxy war against Iran. Obama had put restrictions on arms sales and intelligence cooperation with the coalition in 2016, but President Donald Trump’s administration lifted those restrictions in March 2017, just prior to Trump’s overseas visit to Saudi Arabia. </w:t>
      </w:r>
      <w:r w:rsidRPr="00C164C9">
        <w:rPr>
          <w:rStyle w:val="StyleUnderline"/>
        </w:rPr>
        <w:t>Saudi human rights abuses in Yemen using U.S. weapons, such as the airstrike on a school bus in August 2018 that killed forty children, and the murder of Khashoggi have shocked the U.S. public and Congress.</w:t>
      </w:r>
      <w:r w:rsidRPr="00C164C9">
        <w:rPr>
          <w:sz w:val="16"/>
        </w:rPr>
        <w:t xml:space="preserve"> In the National Defense Authorization Act for Fiscal Year 2018, Congress required the departments of Defense and State to certify that the Saudi-led coalition was doing all it could to prevent civilian casualties; the State Department failed to provide that justification when it was due earlier this month. In December, the Senate approved a measure to end arms shipments to Saudi Arabia, despite the Trump administration’s strong opposition to the bill. The measure did not have enough votes to override a presidential veto, but senators have promised to introduce an even tougher bill in 2019. Last week, the House also passed a measure to end U.S. assistance to the Saudi-led coalition in Yemen, but again without enough votes to override an expected presidential veto. The Trump administration continues to approve arms shipments to the Saudi coalition. In 2018 alone, the United States directly sold $4.4 billion in arms to Saudi Arabia, and the administration approved the latest sale of Patriot missile upgrades in December. Tens of billions of dollars in deals with Saudi Arabia remain in the pipeline as well, awaiting approvals as part of the controversial, alleged May 2017 $110 billion arms deal with Saudi Arabia. </w:t>
      </w:r>
      <w:r w:rsidRPr="00C164C9">
        <w:rPr>
          <w:rStyle w:val="StyleUnderline"/>
        </w:rPr>
        <w:t xml:space="preserve">The </w:t>
      </w:r>
      <w:r w:rsidRPr="00C164C9">
        <w:rPr>
          <w:rStyle w:val="StyleUnderline"/>
          <w:highlight w:val="yellow"/>
        </w:rPr>
        <w:t>Trump</w:t>
      </w:r>
      <w:r w:rsidRPr="00C164C9">
        <w:rPr>
          <w:rStyle w:val="StyleUnderline"/>
        </w:rPr>
        <w:t xml:space="preserve"> administration </w:t>
      </w:r>
      <w:r w:rsidRPr="00C164C9">
        <w:rPr>
          <w:rStyle w:val="StyleUnderline"/>
          <w:highlight w:val="yellow"/>
        </w:rPr>
        <w:t>has shown little inclination to</w:t>
      </w:r>
      <w:r w:rsidRPr="00C164C9">
        <w:rPr>
          <w:rStyle w:val="StyleUnderline"/>
        </w:rPr>
        <w:t xml:space="preserve"> </w:t>
      </w:r>
      <w:r w:rsidRPr="00C164C9">
        <w:rPr>
          <w:rStyle w:val="StyleUnderline"/>
          <w:highlight w:val="yellow"/>
        </w:rPr>
        <w:t>loosen</w:t>
      </w:r>
      <w:r w:rsidRPr="00C164C9">
        <w:rPr>
          <w:rStyle w:val="StyleUnderline"/>
        </w:rPr>
        <w:t xml:space="preserve"> its close </w:t>
      </w:r>
      <w:r w:rsidRPr="00C164C9">
        <w:rPr>
          <w:rStyle w:val="StyleUnderline"/>
          <w:highlight w:val="yellow"/>
        </w:rPr>
        <w:t>ties</w:t>
      </w:r>
      <w:r w:rsidRPr="00C164C9">
        <w:rPr>
          <w:rStyle w:val="StyleUnderline"/>
        </w:rPr>
        <w:t xml:space="preserve"> with Saudi Arabia and the UAE </w:t>
      </w:r>
      <w:r w:rsidRPr="00C164C9">
        <w:rPr>
          <w:rStyle w:val="StyleUnderline"/>
          <w:highlight w:val="yellow"/>
        </w:rPr>
        <w:t>despite the death of Khashoggi or</w:t>
      </w:r>
      <w:r w:rsidRPr="00C164C9">
        <w:rPr>
          <w:rStyle w:val="StyleUnderline"/>
        </w:rPr>
        <w:t xml:space="preserve"> the conduct of the war in </w:t>
      </w:r>
      <w:r w:rsidRPr="00C164C9">
        <w:rPr>
          <w:rStyle w:val="StyleUnderline"/>
          <w:highlight w:val="yellow"/>
        </w:rPr>
        <w:t>Yemen</w:t>
      </w:r>
      <w:r w:rsidRPr="00C164C9">
        <w:rPr>
          <w:rStyle w:val="StyleUnderline"/>
        </w:rPr>
        <w:t xml:space="preserve">. The monarchs of </w:t>
      </w:r>
      <w:r w:rsidRPr="00C164C9">
        <w:rPr>
          <w:rStyle w:val="StyleUnderline"/>
          <w:highlight w:val="yellow"/>
        </w:rPr>
        <w:t>Saudi Arabia and the UAE can conduct</w:t>
      </w:r>
      <w:r w:rsidRPr="00C164C9">
        <w:rPr>
          <w:rStyle w:val="StyleUnderline"/>
        </w:rPr>
        <w:t xml:space="preserve"> these </w:t>
      </w:r>
      <w:r w:rsidRPr="00C164C9">
        <w:rPr>
          <w:rStyle w:val="StyleUnderline"/>
          <w:highlight w:val="yellow"/>
        </w:rPr>
        <w:t>proxy operations and divert equipment with no oversight</w:t>
      </w:r>
      <w:r w:rsidRPr="00C164C9">
        <w:rPr>
          <w:rStyle w:val="StyleUnderline"/>
        </w:rPr>
        <w:t xml:space="preserve"> and almost no input from their own citizens. Both countries are absolute monarchies, and their legislative bodies are advisory and contain only regime-approved members. Both countries also stamp out any free press and most independent civil society. Information on defense policies, including the war in Yemen, is kept secret by the monarchs and their inner circles. </w:t>
      </w:r>
      <w:r w:rsidRPr="00C164C9">
        <w:rPr>
          <w:sz w:val="16"/>
        </w:rPr>
        <w:t xml:space="preserve">Most available information on Saudi and Emirati coalition operations and weapons transfers comes from external parties, such as U.S. government weapons sales notifications, news organizations, and human rights organizations. </w:t>
      </w:r>
      <w:r w:rsidRPr="00C164C9">
        <w:rPr>
          <w:rStyle w:val="StyleUnderline"/>
          <w:highlight w:val="yellow"/>
        </w:rPr>
        <w:t>Given the lack of e</w:t>
      </w:r>
      <w:r w:rsidRPr="00C164C9">
        <w:rPr>
          <w:rStyle w:val="StyleUnderline"/>
        </w:rPr>
        <w:t>ffective Saudi and Emirati citizen or parliamentary o</w:t>
      </w:r>
      <w:r w:rsidRPr="00C164C9">
        <w:rPr>
          <w:rStyle w:val="StyleUnderline"/>
          <w:highlight w:val="yellow"/>
        </w:rPr>
        <w:t>versight</w:t>
      </w:r>
      <w:r w:rsidRPr="00C164C9">
        <w:rPr>
          <w:rStyle w:val="StyleUnderline"/>
        </w:rPr>
        <w:t xml:space="preserve"> on the conduct of the war in Yemen and associated weapons transfers, </w:t>
      </w:r>
      <w:r w:rsidRPr="00C164C9">
        <w:rPr>
          <w:rStyle w:val="StyleUnderline"/>
          <w:highlight w:val="yellow"/>
        </w:rPr>
        <w:t>it is crucial that the United States</w:t>
      </w:r>
      <w:r w:rsidRPr="00C164C9">
        <w:rPr>
          <w:rStyle w:val="StyleUnderline"/>
        </w:rPr>
        <w:t xml:space="preserve"> and other arms-exporting nations </w:t>
      </w:r>
      <w:r w:rsidRPr="00C164C9">
        <w:rPr>
          <w:rStyle w:val="StyleUnderline"/>
          <w:highlight w:val="yellow"/>
        </w:rPr>
        <w:t>conduct additional due diligence and put controls on any exports</w:t>
      </w:r>
      <w:r w:rsidRPr="00C164C9">
        <w:rPr>
          <w:rStyle w:val="StyleUnderline"/>
        </w:rPr>
        <w:t xml:space="preserve"> to Saudi Arabia and the UAE</w:t>
      </w:r>
      <w:r w:rsidRPr="00C164C9">
        <w:rPr>
          <w:sz w:val="16"/>
        </w:rPr>
        <w:t xml:space="preserve">. The CNN investigation demonstrates that the </w:t>
      </w:r>
      <w:r w:rsidRPr="00C164C9">
        <w:rPr>
          <w:rStyle w:val="StyleUnderline"/>
        </w:rPr>
        <w:t>stringent due diligence and accountability that should be required for such sales has not been conducted.</w:t>
      </w:r>
      <w:r w:rsidRPr="00C164C9">
        <w:rPr>
          <w:sz w:val="16"/>
        </w:rPr>
        <w:t xml:space="preserve"> As the Trump administration continues to approve arms sales, an emboldened Congress inches ever closer—often across partisan lines—to cutting off those very same sales.</w:t>
      </w:r>
    </w:p>
    <w:p w14:paraId="4B94F005" w14:textId="0FF30773" w:rsidR="00F51808" w:rsidRDefault="00F51808" w:rsidP="00F51808">
      <w:pPr>
        <w:pStyle w:val="Heading2"/>
      </w:pPr>
      <w:r>
        <w:lastRenderedPageBreak/>
        <w:t>AT Oil Impacts</w:t>
      </w:r>
    </w:p>
    <w:p w14:paraId="10F326B8" w14:textId="77777777" w:rsidR="00F51808" w:rsidRDefault="00F51808" w:rsidP="00F51808">
      <w:pPr>
        <w:pStyle w:val="Heading3"/>
      </w:pPr>
      <w:r>
        <w:lastRenderedPageBreak/>
        <w:t>AT: Oil – SA Won’t Cut Production</w:t>
      </w:r>
    </w:p>
    <w:p w14:paraId="5B212780" w14:textId="77777777" w:rsidR="00F51808" w:rsidRDefault="00F51808" w:rsidP="00F51808"/>
    <w:p w14:paraId="21F53E5B" w14:textId="77777777" w:rsidR="00F51808" w:rsidRDefault="00F51808" w:rsidP="00F51808">
      <w:pPr>
        <w:pStyle w:val="Heading4"/>
      </w:pPr>
      <w:r>
        <w:t>Saudi Arabia won’t cut oil production---they hate Iran and cutting production would do more harm to the Saudi economy</w:t>
      </w:r>
    </w:p>
    <w:p w14:paraId="5865EF44" w14:textId="77777777" w:rsidR="00F51808" w:rsidRPr="00AD06A0" w:rsidRDefault="00F51808" w:rsidP="00F51808">
      <w:r>
        <w:t xml:space="preserve">Andrew </w:t>
      </w:r>
      <w:r w:rsidRPr="00351B54">
        <w:rPr>
          <w:rStyle w:val="Style13ptBold"/>
        </w:rPr>
        <w:t>Miller</w:t>
      </w:r>
      <w:r>
        <w:t xml:space="preserve"> 11/1/</w:t>
      </w:r>
      <w:r w:rsidRPr="00351B54">
        <w:rPr>
          <w:rStyle w:val="Style13ptBold"/>
        </w:rPr>
        <w:t>18</w:t>
      </w:r>
      <w:r>
        <w:t>, a nonresident scholar in Carnegie’s Middle East Program, "Saudi Arabia’s Empty Oil Threats", Carnegie Endowment for International Peace, https://carnegieendowment.org/2018/11/01/saudi-arabia-s-empty-oil-threats-pub-77628</w:t>
      </w:r>
    </w:p>
    <w:p w14:paraId="5998E51C" w14:textId="77777777" w:rsidR="00F51808" w:rsidRPr="00AD06A0" w:rsidRDefault="00F51808" w:rsidP="00F51808">
      <w:pPr>
        <w:rPr>
          <w:sz w:val="16"/>
        </w:rPr>
      </w:pPr>
      <w:r w:rsidRPr="00AD06A0">
        <w:rPr>
          <w:rStyle w:val="StyleUnderline"/>
        </w:rPr>
        <w:t xml:space="preserve">While Saudi Arabia does have the ability to impose costs on the United States if it is displeased by forceful action on the Khashoggi affair, </w:t>
      </w:r>
      <w:r w:rsidRPr="00AD06A0">
        <w:rPr>
          <w:rStyle w:val="StyleUnderline"/>
          <w:highlight w:val="yellow"/>
        </w:rPr>
        <w:t>Saudi threats to sabotage</w:t>
      </w:r>
      <w:r w:rsidRPr="00AD06A0">
        <w:rPr>
          <w:rStyle w:val="StyleUnderline"/>
        </w:rPr>
        <w:t xml:space="preserve"> President </w:t>
      </w:r>
      <w:r w:rsidRPr="00AD06A0">
        <w:rPr>
          <w:rStyle w:val="StyleUnderline"/>
          <w:highlight w:val="yellow"/>
        </w:rPr>
        <w:t xml:space="preserve">Trump’s Iran policy through manipulating the oil market </w:t>
      </w:r>
      <w:r w:rsidRPr="00AD06A0">
        <w:rPr>
          <w:rStyle w:val="Emphasis"/>
          <w:highlight w:val="yellow"/>
        </w:rPr>
        <w:t>do not appear credible</w:t>
      </w:r>
      <w:r w:rsidRPr="00AD06A0">
        <w:rPr>
          <w:rStyle w:val="StyleUnderline"/>
        </w:rPr>
        <w:t>, for two primary reasons. First, Riyadh has been acutely sensitive to the potential danger posed by its larger Persian Gulf neighbor for decades, and the Saudi leadership has increasingly indicated that it perceives Iran as an existential threat.</w:t>
      </w:r>
      <w:r w:rsidRPr="00AD06A0">
        <w:rPr>
          <w:sz w:val="16"/>
        </w:rPr>
        <w:t xml:space="preserve"> Bin Salman has spoken of Iran in stark terms, likening the Islamic Republic to Hitler and accusing it of following an “extremist ideology.”</w:t>
      </w:r>
    </w:p>
    <w:p w14:paraId="599A421B" w14:textId="77777777" w:rsidR="00F51808" w:rsidRPr="00AD06A0" w:rsidRDefault="00F51808" w:rsidP="00F51808">
      <w:pPr>
        <w:rPr>
          <w:sz w:val="16"/>
          <w:szCs w:val="16"/>
        </w:rPr>
      </w:pPr>
      <w:r w:rsidRPr="00AD06A0">
        <w:rPr>
          <w:sz w:val="16"/>
          <w:szCs w:val="16"/>
        </w:rPr>
        <w:t>Indeed, the crown prince has emphasized the urgency of the putative Iranian threat, saying, “We are a primary target for the Iranian regime,” and suggesting that the kingdom “won’t wait for the battle to be in Saudi Arabia.” Bin Salman’s fixation on Iran is also evident in his destructive bombing campaign against Iranian-backed Houthi rebels in Yemen, which has caused a humanitarian disaster and costs Saudi Arabia at least $50 billion per year. The crown prince appears intent on continuing that war until Iranian influence is not just minimized or contained but, as he reportedly told former Deputy Secretary of State Tony Blinken, completely “eradicated.”</w:t>
      </w:r>
    </w:p>
    <w:p w14:paraId="0DE6E4F9" w14:textId="77777777" w:rsidR="00F51808" w:rsidRPr="00AD06A0" w:rsidRDefault="00F51808" w:rsidP="00F51808">
      <w:pPr>
        <w:rPr>
          <w:rStyle w:val="Emphasis"/>
        </w:rPr>
      </w:pPr>
      <w:r w:rsidRPr="00AD06A0">
        <w:rPr>
          <w:rStyle w:val="StyleUnderline"/>
        </w:rPr>
        <w:t>Saudi Arabia has spent years encouraging Washington to take more aggressive action against Iran</w:t>
      </w:r>
      <w:r w:rsidRPr="00AD06A0">
        <w:rPr>
          <w:sz w:val="16"/>
        </w:rPr>
        <w:t xml:space="preserve">, including reportedly urging then Secretary of Defense Robert Gates to initiate military action against Tehran in 2010. </w:t>
      </w:r>
      <w:r w:rsidRPr="00AD06A0">
        <w:rPr>
          <w:rStyle w:val="StyleUnderline"/>
          <w:highlight w:val="yellow"/>
        </w:rPr>
        <w:t>Saudi support for</w:t>
      </w:r>
      <w:r w:rsidRPr="00AD06A0">
        <w:rPr>
          <w:rStyle w:val="StyleUnderline"/>
        </w:rPr>
        <w:t xml:space="preserve"> the </w:t>
      </w:r>
      <w:r w:rsidRPr="00AD06A0">
        <w:rPr>
          <w:rStyle w:val="StyleUnderline"/>
          <w:highlight w:val="yellow"/>
        </w:rPr>
        <w:t>Trump</w:t>
      </w:r>
      <w:r w:rsidRPr="00AD06A0">
        <w:rPr>
          <w:rStyle w:val="StyleUnderline"/>
        </w:rPr>
        <w:t xml:space="preserve"> administration</w:t>
      </w:r>
      <w:r w:rsidRPr="00AD06A0">
        <w:rPr>
          <w:rStyle w:val="StyleUnderline"/>
          <w:highlight w:val="yellow"/>
        </w:rPr>
        <w:t>’s</w:t>
      </w:r>
      <w:r w:rsidRPr="00AD06A0">
        <w:rPr>
          <w:rStyle w:val="StyleUnderline"/>
        </w:rPr>
        <w:t xml:space="preserve"> </w:t>
      </w:r>
      <w:r w:rsidRPr="00AD06A0">
        <w:rPr>
          <w:rStyle w:val="StyleUnderline"/>
          <w:highlight w:val="yellow"/>
        </w:rPr>
        <w:t>Iran campaign is not a favor to the U</w:t>
      </w:r>
      <w:r w:rsidRPr="00AD06A0">
        <w:rPr>
          <w:rStyle w:val="StyleUnderline"/>
        </w:rPr>
        <w:t xml:space="preserve">nited </w:t>
      </w:r>
      <w:r w:rsidRPr="00AD06A0">
        <w:rPr>
          <w:rStyle w:val="StyleUnderline"/>
          <w:highlight w:val="yellow"/>
        </w:rPr>
        <w:t>S</w:t>
      </w:r>
      <w:r w:rsidRPr="00AD06A0">
        <w:rPr>
          <w:rStyle w:val="StyleUnderline"/>
        </w:rPr>
        <w:t xml:space="preserve">tates </w:t>
      </w:r>
      <w:r w:rsidRPr="00AD06A0">
        <w:rPr>
          <w:rStyle w:val="StyleUnderline"/>
          <w:highlight w:val="yellow"/>
        </w:rPr>
        <w:t>but a reflection of Riyadh’s</w:t>
      </w:r>
      <w:r w:rsidRPr="00AD06A0">
        <w:rPr>
          <w:rStyle w:val="StyleUnderline"/>
        </w:rPr>
        <w:t xml:space="preserve"> own authentic </w:t>
      </w:r>
      <w:r w:rsidRPr="00AD06A0">
        <w:rPr>
          <w:rStyle w:val="StyleUnderline"/>
          <w:highlight w:val="yellow"/>
        </w:rPr>
        <w:t xml:space="preserve">anxiety regarding Iranian intentions. </w:t>
      </w:r>
      <w:r w:rsidRPr="00AD06A0">
        <w:rPr>
          <w:rStyle w:val="Emphasis"/>
          <w:highlight w:val="yellow"/>
        </w:rPr>
        <w:t>Saudi Arabia is</w:t>
      </w:r>
      <w:r w:rsidRPr="00AD06A0">
        <w:rPr>
          <w:rStyle w:val="Emphasis"/>
        </w:rPr>
        <w:t xml:space="preserve"> therefore highly </w:t>
      </w:r>
      <w:r w:rsidRPr="00AD06A0">
        <w:rPr>
          <w:rStyle w:val="Emphasis"/>
          <w:highlight w:val="yellow"/>
        </w:rPr>
        <w:t xml:space="preserve">unlikely to </w:t>
      </w:r>
      <w:r w:rsidRPr="00AD06A0">
        <w:rPr>
          <w:rStyle w:val="Emphasis"/>
        </w:rPr>
        <w:t xml:space="preserve">take any step that would deliberately </w:t>
      </w:r>
      <w:r w:rsidRPr="00AD06A0">
        <w:rPr>
          <w:rStyle w:val="Emphasis"/>
          <w:highlight w:val="yellow"/>
        </w:rPr>
        <w:t xml:space="preserve">relieve pressure on Tehran and disrupt the </w:t>
      </w:r>
      <w:r w:rsidRPr="00AD06A0">
        <w:rPr>
          <w:rStyle w:val="Emphasis"/>
        </w:rPr>
        <w:t xml:space="preserve">kingdom’s </w:t>
      </w:r>
      <w:r w:rsidRPr="00AD06A0">
        <w:rPr>
          <w:rStyle w:val="Emphasis"/>
          <w:highlight w:val="yellow"/>
        </w:rPr>
        <w:t>partnership with</w:t>
      </w:r>
      <w:r w:rsidRPr="00AD06A0">
        <w:rPr>
          <w:rStyle w:val="Emphasis"/>
        </w:rPr>
        <w:t xml:space="preserve"> the </w:t>
      </w:r>
      <w:r w:rsidRPr="00AD06A0">
        <w:rPr>
          <w:rStyle w:val="Emphasis"/>
          <w:highlight w:val="yellow"/>
        </w:rPr>
        <w:t>Trump</w:t>
      </w:r>
      <w:r w:rsidRPr="00AD06A0">
        <w:rPr>
          <w:rStyle w:val="Emphasis"/>
        </w:rPr>
        <w:t xml:space="preserve"> administration </w:t>
      </w:r>
      <w:r w:rsidRPr="00AD06A0">
        <w:rPr>
          <w:rStyle w:val="Emphasis"/>
          <w:highlight w:val="yellow"/>
        </w:rPr>
        <w:t>to counter its regional rival</w:t>
      </w:r>
      <w:r w:rsidRPr="00AD06A0">
        <w:rPr>
          <w:rStyle w:val="Emphasis"/>
        </w:rPr>
        <w:t>.</w:t>
      </w:r>
    </w:p>
    <w:p w14:paraId="6DEACBCB" w14:textId="77777777" w:rsidR="00F51808" w:rsidRPr="00AD06A0" w:rsidRDefault="00F51808" w:rsidP="00F51808">
      <w:pPr>
        <w:rPr>
          <w:rStyle w:val="StyleUnderline"/>
        </w:rPr>
      </w:pPr>
      <w:r w:rsidRPr="00AD06A0">
        <w:rPr>
          <w:rStyle w:val="StyleUnderline"/>
        </w:rPr>
        <w:t xml:space="preserve">The economic logic for Saudi intransigence is equally unconvincing. </w:t>
      </w:r>
      <w:r w:rsidRPr="00AD06A0">
        <w:rPr>
          <w:rStyle w:val="Emphasis"/>
        </w:rPr>
        <w:t xml:space="preserve">Although </w:t>
      </w:r>
      <w:r w:rsidRPr="00AD06A0">
        <w:rPr>
          <w:rStyle w:val="Emphasis"/>
          <w:highlight w:val="yellow"/>
        </w:rPr>
        <w:t>Saudi Arabia’s use of the “oil weapon”</w:t>
      </w:r>
      <w:r w:rsidRPr="00AD06A0">
        <w:rPr>
          <w:rStyle w:val="Emphasis"/>
        </w:rPr>
        <w:t xml:space="preserve"> would indeed cause short-term harm to the U.S. and global economies, it </w:t>
      </w:r>
      <w:r w:rsidRPr="00AD06A0">
        <w:rPr>
          <w:rStyle w:val="Emphasis"/>
          <w:highlight w:val="yellow"/>
        </w:rPr>
        <w:t>would</w:t>
      </w:r>
      <w:r w:rsidRPr="00AD06A0">
        <w:rPr>
          <w:rStyle w:val="Emphasis"/>
        </w:rPr>
        <w:t xml:space="preserve"> ultimately </w:t>
      </w:r>
      <w:r w:rsidRPr="00AD06A0">
        <w:rPr>
          <w:rStyle w:val="Emphasis"/>
          <w:highlight w:val="yellow"/>
        </w:rPr>
        <w:t>do more harm to the Saudi economy</w:t>
      </w:r>
      <w:r w:rsidRPr="00AD06A0">
        <w:rPr>
          <w:rStyle w:val="Emphasis"/>
        </w:rPr>
        <w:t xml:space="preserve"> in the medium to long term</w:t>
      </w:r>
      <w:r w:rsidRPr="00AD06A0">
        <w:rPr>
          <w:rStyle w:val="StyleUnderline"/>
        </w:rPr>
        <w:t xml:space="preserve">. </w:t>
      </w:r>
      <w:r w:rsidRPr="00AD06A0">
        <w:rPr>
          <w:sz w:val="16"/>
        </w:rPr>
        <w:t xml:space="preserve">The reason for this is not that the United States has achieved energy independence but that </w:t>
      </w:r>
      <w:r w:rsidRPr="00AD06A0">
        <w:rPr>
          <w:rStyle w:val="StyleUnderline"/>
        </w:rPr>
        <w:t xml:space="preserve">Saudi influence over the global oil market has been in steady decline. </w:t>
      </w:r>
      <w:r w:rsidRPr="00AD06A0">
        <w:rPr>
          <w:rStyle w:val="StyleUnderline"/>
          <w:highlight w:val="yellow"/>
        </w:rPr>
        <w:t>A major increase in</w:t>
      </w:r>
      <w:r w:rsidRPr="00AD06A0">
        <w:rPr>
          <w:rStyle w:val="StyleUnderline"/>
        </w:rPr>
        <w:t xml:space="preserve"> the </w:t>
      </w:r>
      <w:r w:rsidRPr="00AD06A0">
        <w:rPr>
          <w:rStyle w:val="StyleUnderline"/>
          <w:highlight w:val="yellow"/>
        </w:rPr>
        <w:t>price</w:t>
      </w:r>
      <w:r w:rsidRPr="00AD06A0">
        <w:rPr>
          <w:rStyle w:val="StyleUnderline"/>
        </w:rPr>
        <w:t xml:space="preserve"> of oil </w:t>
      </w:r>
      <w:r w:rsidRPr="00AD06A0">
        <w:rPr>
          <w:rStyle w:val="StyleUnderline"/>
          <w:highlight w:val="yellow"/>
        </w:rPr>
        <w:t>would lead</w:t>
      </w:r>
      <w:r w:rsidRPr="00AD06A0">
        <w:rPr>
          <w:rStyle w:val="StyleUnderline"/>
        </w:rPr>
        <w:t xml:space="preserve"> higher-cost producers of energy, such as </w:t>
      </w:r>
      <w:r w:rsidRPr="00AD06A0">
        <w:rPr>
          <w:rStyle w:val="StyleUnderline"/>
          <w:highlight w:val="yellow"/>
        </w:rPr>
        <w:t>frackers</w:t>
      </w:r>
      <w:r w:rsidRPr="00AD06A0">
        <w:rPr>
          <w:rStyle w:val="StyleUnderline"/>
        </w:rPr>
        <w:t xml:space="preserve"> </w:t>
      </w:r>
      <w:r w:rsidRPr="00AD06A0">
        <w:rPr>
          <w:rStyle w:val="StyleUnderline"/>
          <w:highlight w:val="yellow"/>
        </w:rPr>
        <w:t>and</w:t>
      </w:r>
      <w:r w:rsidRPr="00AD06A0">
        <w:rPr>
          <w:rStyle w:val="StyleUnderline"/>
        </w:rPr>
        <w:t xml:space="preserve"> the </w:t>
      </w:r>
      <w:r w:rsidRPr="00AD06A0">
        <w:rPr>
          <w:rStyle w:val="StyleUnderline"/>
          <w:highlight w:val="yellow"/>
        </w:rPr>
        <w:t>alternative energy</w:t>
      </w:r>
      <w:r w:rsidRPr="00AD06A0">
        <w:rPr>
          <w:rStyle w:val="StyleUnderline"/>
        </w:rPr>
        <w:t xml:space="preserve"> industry, </w:t>
      </w:r>
      <w:r w:rsidRPr="00AD06A0">
        <w:rPr>
          <w:rStyle w:val="StyleUnderline"/>
          <w:highlight w:val="yellow"/>
        </w:rPr>
        <w:t>to take advantage of a more favorable market</w:t>
      </w:r>
      <w:r w:rsidRPr="00AD06A0">
        <w:rPr>
          <w:rStyle w:val="StyleUnderline"/>
        </w:rPr>
        <w:t xml:space="preserve"> by producing more fuel. </w:t>
      </w:r>
      <w:r w:rsidRPr="00AD06A0">
        <w:rPr>
          <w:rStyle w:val="StyleUnderline"/>
          <w:highlight w:val="yellow"/>
        </w:rPr>
        <w:t>The net effect would</w:t>
      </w:r>
      <w:r w:rsidRPr="00AD06A0">
        <w:rPr>
          <w:rStyle w:val="StyleUnderline"/>
        </w:rPr>
        <w:t xml:space="preserve"> be to </w:t>
      </w:r>
      <w:r w:rsidRPr="00AD06A0">
        <w:rPr>
          <w:rStyle w:val="StyleUnderline"/>
          <w:highlight w:val="yellow"/>
        </w:rPr>
        <w:t>drive</w:t>
      </w:r>
      <w:r w:rsidRPr="00AD06A0">
        <w:rPr>
          <w:rStyle w:val="StyleUnderline"/>
        </w:rPr>
        <w:t xml:space="preserve"> oil </w:t>
      </w:r>
      <w:r w:rsidRPr="00AD06A0">
        <w:rPr>
          <w:rStyle w:val="StyleUnderline"/>
          <w:highlight w:val="yellow"/>
        </w:rPr>
        <w:t>prices</w:t>
      </w:r>
      <w:r w:rsidRPr="00AD06A0">
        <w:rPr>
          <w:rStyle w:val="StyleUnderline"/>
        </w:rPr>
        <w:t xml:space="preserve"> back </w:t>
      </w:r>
      <w:r w:rsidRPr="00AD06A0">
        <w:rPr>
          <w:rStyle w:val="StyleUnderline"/>
          <w:highlight w:val="yellow"/>
        </w:rPr>
        <w:t>down</w:t>
      </w:r>
      <w:r w:rsidRPr="00AD06A0">
        <w:rPr>
          <w:rStyle w:val="StyleUnderline"/>
        </w:rPr>
        <w:t xml:space="preserve">, while at the same time </w:t>
      </w:r>
      <w:r w:rsidRPr="00AD06A0">
        <w:rPr>
          <w:rStyle w:val="StyleUnderline"/>
          <w:highlight w:val="yellow"/>
        </w:rPr>
        <w:t>robbing Saudi Arabia of market share</w:t>
      </w:r>
      <w:r w:rsidRPr="00AD06A0">
        <w:rPr>
          <w:rStyle w:val="StyleUnderline"/>
        </w:rPr>
        <w:t>.</w:t>
      </w:r>
    </w:p>
    <w:p w14:paraId="63991272" w14:textId="77777777" w:rsidR="00F51808" w:rsidRDefault="00F51808" w:rsidP="00F51808">
      <w:pPr>
        <w:rPr>
          <w:sz w:val="16"/>
        </w:rPr>
      </w:pPr>
      <w:r w:rsidRPr="00AD06A0">
        <w:rPr>
          <w:sz w:val="16"/>
        </w:rPr>
        <w:t xml:space="preserve">Simply put, </w:t>
      </w:r>
      <w:r w:rsidRPr="00AD06A0">
        <w:rPr>
          <w:rStyle w:val="StyleUnderline"/>
        </w:rPr>
        <w:t>Saudi Arabia would end up selling less oil at close to present prices, which means it would lose revenue</w:t>
      </w:r>
      <w:r w:rsidRPr="00AD06A0">
        <w:rPr>
          <w:sz w:val="16"/>
        </w:rPr>
        <w:t>. The kingdom is already suffering lower than expected revenues, such that it has been forced to scale back services and benefits for its burgeoning young population. With public debt surpassing 20 percent, Saudi Arabia can ill afford to sacrifice additional oil-based revenue.</w:t>
      </w:r>
    </w:p>
    <w:p w14:paraId="0265883E" w14:textId="77777777" w:rsidR="00F51808" w:rsidRDefault="00F51808" w:rsidP="00F51808">
      <w:pPr>
        <w:rPr>
          <w:sz w:val="16"/>
        </w:rPr>
      </w:pPr>
    </w:p>
    <w:p w14:paraId="0C286A6C" w14:textId="77777777" w:rsidR="00F51808" w:rsidRPr="00DB336F" w:rsidRDefault="00F51808" w:rsidP="00F51808">
      <w:pPr>
        <w:pStyle w:val="Heading4"/>
      </w:pPr>
      <w:r>
        <w:t>Saudi Arabia won’t cut oil production---it would hurt their own economy</w:t>
      </w:r>
    </w:p>
    <w:p w14:paraId="0587780C" w14:textId="77777777" w:rsidR="00F51808" w:rsidRPr="00DB336F" w:rsidRDefault="00F51808" w:rsidP="00F51808">
      <w:r w:rsidRPr="00DB336F">
        <w:rPr>
          <w:rStyle w:val="Style13ptBold"/>
        </w:rPr>
        <w:t>The Economist</w:t>
      </w:r>
      <w:r>
        <w:t xml:space="preserve"> 10/19/</w:t>
      </w:r>
      <w:r w:rsidRPr="00DB336F">
        <w:rPr>
          <w:rStyle w:val="Style13ptBold"/>
        </w:rPr>
        <w:t>18</w:t>
      </w:r>
      <w:r>
        <w:t>, "Is economic war looming between Saudi Arabia and America?", https://www.economist.com/the-economist-explains/2018/10/19/is-economic-war-looming-between-saudi-arabia-and-america</w:t>
      </w:r>
    </w:p>
    <w:p w14:paraId="3915216B" w14:textId="77777777" w:rsidR="00F51808" w:rsidRPr="00BF4818" w:rsidRDefault="00F51808" w:rsidP="00F51808">
      <w:pPr>
        <w:rPr>
          <w:rStyle w:val="StyleUnderline"/>
        </w:rPr>
      </w:pPr>
      <w:r w:rsidRPr="00BF4818">
        <w:rPr>
          <w:sz w:val="16"/>
        </w:rPr>
        <w:t xml:space="preserve">TRY as they might, </w:t>
      </w:r>
      <w:r w:rsidRPr="00BF4818">
        <w:rPr>
          <w:rStyle w:val="StyleUnderline"/>
        </w:rPr>
        <w:t xml:space="preserve">the rulers of Saudi Arabia cannot seem to make Jamal Khashoggi go away. </w:t>
      </w:r>
      <w:r w:rsidRPr="00BF4818">
        <w:rPr>
          <w:sz w:val="16"/>
        </w:rPr>
        <w:t xml:space="preserve">Quite the opposite. The journalist’s apparent murder, inside the Saudi consulate in Istanbul on October 2nd, has dragged the kingdom into its worst diplomatic crisis in years. American politicians have spoken of sanctioning any Saudi officials found culpable in Mr Khashoggi’s murder. One senator even called for the removal of the crown prince, Muhammad bin Salman. </w:t>
      </w:r>
      <w:r w:rsidRPr="00BF4818">
        <w:rPr>
          <w:rStyle w:val="StyleUnderline"/>
        </w:rPr>
        <w:t>The Saudis have responded with uncharacteristic bluster. “</w:t>
      </w:r>
      <w:r w:rsidRPr="00BF4818">
        <w:rPr>
          <w:rStyle w:val="StyleUnderline"/>
          <w:highlight w:val="yellow"/>
        </w:rPr>
        <w:t>The kingdom</w:t>
      </w:r>
      <w:r w:rsidRPr="00BF4818">
        <w:rPr>
          <w:rStyle w:val="StyleUnderline"/>
        </w:rPr>
        <w:t xml:space="preserve"> also </w:t>
      </w:r>
      <w:r w:rsidRPr="00BF4818">
        <w:rPr>
          <w:rStyle w:val="StyleUnderline"/>
          <w:highlight w:val="yellow"/>
        </w:rPr>
        <w:t xml:space="preserve">affirms </w:t>
      </w:r>
      <w:r w:rsidRPr="00BF4818">
        <w:rPr>
          <w:rStyle w:val="StyleUnderline"/>
        </w:rPr>
        <w:t xml:space="preserve">that </w:t>
      </w:r>
      <w:r w:rsidRPr="00BF4818">
        <w:rPr>
          <w:rStyle w:val="StyleUnderline"/>
          <w:highlight w:val="yellow"/>
        </w:rPr>
        <w:t>if it receives any action, it will respond with greater action</w:t>
      </w:r>
      <w:r w:rsidRPr="00BF4818">
        <w:rPr>
          <w:rStyle w:val="StyleUnderline"/>
        </w:rPr>
        <w:t>,</w:t>
      </w:r>
      <w:r w:rsidRPr="00BF4818">
        <w:rPr>
          <w:sz w:val="16"/>
        </w:rPr>
        <w:t xml:space="preserve">” warned a statement from the official news agency. </w:t>
      </w:r>
      <w:r w:rsidRPr="00BF4818">
        <w:rPr>
          <w:rStyle w:val="Emphasis"/>
          <w:highlight w:val="yellow"/>
        </w:rPr>
        <w:t>But would it follow through?</w:t>
      </w:r>
    </w:p>
    <w:p w14:paraId="7AAFD1E0" w14:textId="77777777" w:rsidR="00F51808" w:rsidRPr="00BF4818" w:rsidRDefault="00F51808" w:rsidP="00F51808">
      <w:pPr>
        <w:rPr>
          <w:sz w:val="16"/>
        </w:rPr>
      </w:pPr>
      <w:r w:rsidRPr="00BF4818">
        <w:rPr>
          <w:sz w:val="16"/>
        </w:rPr>
        <w:t xml:space="preserve">Any discussion of Saudi Arabia’s economic clout starts with oil. It is no longer the world’s leading producer. America has pumped more of the stuff this year. But </w:t>
      </w:r>
      <w:r w:rsidRPr="00BF4818">
        <w:rPr>
          <w:rStyle w:val="StyleUnderline"/>
          <w:highlight w:val="yellow"/>
        </w:rPr>
        <w:t>Saudi Arabia is</w:t>
      </w:r>
      <w:r w:rsidRPr="00BF4818">
        <w:rPr>
          <w:rStyle w:val="StyleUnderline"/>
        </w:rPr>
        <w:t xml:space="preserve"> still </w:t>
      </w:r>
      <w:r w:rsidRPr="00BF4818">
        <w:rPr>
          <w:rStyle w:val="StyleUnderline"/>
          <w:highlight w:val="yellow"/>
        </w:rPr>
        <w:t>America’s second-biggest source of foreign oil</w:t>
      </w:r>
      <w:r w:rsidRPr="00BF4818">
        <w:rPr>
          <w:sz w:val="16"/>
        </w:rPr>
        <w:t>, after Canada, delivering 955,000 barrels per day, or 9% of total imports. Beyond that, bilateral trade is limited. America exported $16.3bn worth of goods to Saudi Arabia in 2017, of which about $3bn was weapons and ammunition. Its non-oil imports from the kingdom were a mere $900m. Those figures are dwarfed, however, by Saudi investments in the United States. The Public Investment Fund (PIF), Saudi Arabia’s sovereign-wealth fund, has poured $4.9bn into American start-ups. Another Saudi-backed venture has made at least $17bn worth of deals. Banks have hauled in hundreds of millions of dollars in fees for advising on Saudi projects like the (now-stalled) public offering of Aramco, the state oil company.</w:t>
      </w:r>
    </w:p>
    <w:p w14:paraId="461366AD" w14:textId="77777777" w:rsidR="00F51808" w:rsidRPr="00BF4818" w:rsidRDefault="00F51808" w:rsidP="00F51808">
      <w:pPr>
        <w:rPr>
          <w:sz w:val="16"/>
        </w:rPr>
      </w:pPr>
      <w:r w:rsidRPr="00BF4818">
        <w:rPr>
          <w:rStyle w:val="StyleUnderline"/>
        </w:rPr>
        <w:lastRenderedPageBreak/>
        <w:t xml:space="preserve">If the Saudis are serious about their threats, </w:t>
      </w:r>
      <w:r w:rsidRPr="00BF4818">
        <w:rPr>
          <w:rStyle w:val="StyleUnderline"/>
          <w:highlight w:val="yellow"/>
        </w:rPr>
        <w:t xml:space="preserve">they could halt all of this—but </w:t>
      </w:r>
      <w:r w:rsidRPr="00BF4818">
        <w:rPr>
          <w:rStyle w:val="Emphasis"/>
          <w:highlight w:val="yellow"/>
        </w:rPr>
        <w:t>they would hurt themselves</w:t>
      </w:r>
      <w:r w:rsidRPr="00BF4818">
        <w:rPr>
          <w:rStyle w:val="StyleUnderline"/>
        </w:rPr>
        <w:t xml:space="preserve"> in the process. Oil might appear as a potent weapon</w:t>
      </w:r>
      <w:r w:rsidRPr="00BF4818">
        <w:rPr>
          <w:sz w:val="16"/>
        </w:rPr>
        <w:t xml:space="preserve">. Venezuela is collapsing, and next month America will reimpose sanctions on Iran’s oil sector. </w:t>
      </w:r>
      <w:r w:rsidRPr="00BF4818">
        <w:rPr>
          <w:rStyle w:val="StyleUnderline"/>
        </w:rPr>
        <w:t xml:space="preserve">If Saudi Arabia lowers output it could </w:t>
      </w:r>
      <w:r w:rsidRPr="00BF4818">
        <w:rPr>
          <w:rStyle w:val="StyleUnderline"/>
          <w:highlight w:val="yellow"/>
        </w:rPr>
        <w:t>drive prices</w:t>
      </w:r>
      <w:r w:rsidRPr="00BF4818">
        <w:rPr>
          <w:rStyle w:val="StyleUnderline"/>
        </w:rPr>
        <w:t xml:space="preserve"> well </w:t>
      </w:r>
      <w:r w:rsidRPr="00BF4818">
        <w:rPr>
          <w:rStyle w:val="StyleUnderline"/>
          <w:highlight w:val="yellow"/>
        </w:rPr>
        <w:t>above $100</w:t>
      </w:r>
      <w:r w:rsidRPr="00BF4818">
        <w:rPr>
          <w:rStyle w:val="StyleUnderline"/>
        </w:rPr>
        <w:t xml:space="preserve"> a barrel. But this </w:t>
      </w:r>
      <w:r w:rsidRPr="00BF4818">
        <w:rPr>
          <w:rStyle w:val="StyleUnderline"/>
          <w:highlight w:val="yellow"/>
        </w:rPr>
        <w:t>would throw a lifeline to</w:t>
      </w:r>
      <w:r w:rsidRPr="00BF4818">
        <w:rPr>
          <w:rStyle w:val="StyleUnderline"/>
        </w:rPr>
        <w:t xml:space="preserve"> its regional nemesis. </w:t>
      </w:r>
      <w:r w:rsidRPr="00BF4818">
        <w:rPr>
          <w:rStyle w:val="Emphasis"/>
          <w:highlight w:val="yellow"/>
        </w:rPr>
        <w:t>Iran</w:t>
      </w:r>
      <w:r w:rsidRPr="00BF4818">
        <w:rPr>
          <w:rStyle w:val="StyleUnderline"/>
        </w:rPr>
        <w:t xml:space="preserve"> hopes </w:t>
      </w:r>
      <w:r w:rsidRPr="00BF4818">
        <w:rPr>
          <w:rStyle w:val="StyleUnderline"/>
          <w:highlight w:val="yellow"/>
        </w:rPr>
        <w:t>to dodge sanctions by offering its oil at a discount. Higher prices would</w:t>
      </w:r>
      <w:r w:rsidRPr="00BF4818">
        <w:rPr>
          <w:rStyle w:val="StyleUnderline"/>
        </w:rPr>
        <w:t xml:space="preserve"> make this an attractive option for big customers like India and Turkey. They would also </w:t>
      </w:r>
      <w:r w:rsidRPr="00BF4818">
        <w:rPr>
          <w:rStyle w:val="StyleUnderline"/>
          <w:highlight w:val="yellow"/>
        </w:rPr>
        <w:t xml:space="preserve">boost </w:t>
      </w:r>
      <w:r w:rsidRPr="00BF4818">
        <w:rPr>
          <w:rStyle w:val="Emphasis"/>
          <w:highlight w:val="yellow"/>
        </w:rPr>
        <w:t>American shale</w:t>
      </w:r>
      <w:r w:rsidRPr="00BF4818">
        <w:rPr>
          <w:rStyle w:val="StyleUnderline"/>
        </w:rPr>
        <w:t xml:space="preserve">-oil </w:t>
      </w:r>
      <w:r w:rsidRPr="00BF4818">
        <w:rPr>
          <w:rStyle w:val="StyleUnderline"/>
          <w:highlight w:val="yellow"/>
        </w:rPr>
        <w:t xml:space="preserve">producers and investment in </w:t>
      </w:r>
      <w:r w:rsidRPr="00BF4818">
        <w:rPr>
          <w:rStyle w:val="Emphasis"/>
          <w:highlight w:val="yellow"/>
        </w:rPr>
        <w:t>renewable</w:t>
      </w:r>
      <w:r w:rsidRPr="00BF4818">
        <w:rPr>
          <w:rStyle w:val="StyleUnderline"/>
        </w:rPr>
        <w:t xml:space="preserve"> energy, both of which will ultimately drive prices back down.</w:t>
      </w:r>
      <w:r w:rsidRPr="00BF4818">
        <w:rPr>
          <w:sz w:val="16"/>
        </w:rPr>
        <w:t xml:space="preserve"> Also unrealistic is the threat, voiced by a journalist close to Prince Muhammad, to make Russia the main supplier of arms to Saudi Arabia. The kingdom has spent decades buying kit from America and other NATO members. Abandoning that policy requires new supply chains, infrastructure and training—a long and expensive process. Even curtailing investments in Silicon Valley would be counterproductive. Saudi Arabia hopes its stakes in firms like Uber will pay huge dividends for the PIF, which is Prince Muhammad’s main vehicle for overhauling the economy.</w:t>
      </w:r>
    </w:p>
    <w:p w14:paraId="7156CEB1" w14:textId="77777777" w:rsidR="00F51808" w:rsidRPr="00BF4818" w:rsidRDefault="00F51808" w:rsidP="00F51808">
      <w:pPr>
        <w:rPr>
          <w:rStyle w:val="StyleUnderline"/>
        </w:rPr>
      </w:pPr>
      <w:r w:rsidRPr="00BF4818">
        <w:rPr>
          <w:rStyle w:val="StyleUnderline"/>
        </w:rPr>
        <w:t>None of this is to say the Saudis will not retaliate</w:t>
      </w:r>
      <w:r w:rsidRPr="00BF4818">
        <w:rPr>
          <w:sz w:val="16"/>
        </w:rPr>
        <w:t xml:space="preserve">. By now Prince Muhammad has a track record of impulsive, self-defeating behaviour. </w:t>
      </w:r>
      <w:r w:rsidRPr="00BF4818">
        <w:rPr>
          <w:rStyle w:val="StyleUnderline"/>
        </w:rPr>
        <w:t xml:space="preserve">But </w:t>
      </w:r>
      <w:r w:rsidRPr="00BF4818">
        <w:rPr>
          <w:rStyle w:val="Emphasis"/>
          <w:highlight w:val="yellow"/>
        </w:rPr>
        <w:t>America has</w:t>
      </w:r>
      <w:r w:rsidRPr="00BF4818">
        <w:rPr>
          <w:rStyle w:val="Emphasis"/>
        </w:rPr>
        <w:t xml:space="preserve"> far </w:t>
      </w:r>
      <w:r w:rsidRPr="00BF4818">
        <w:rPr>
          <w:rStyle w:val="Emphasis"/>
          <w:highlight w:val="yellow"/>
        </w:rPr>
        <w:t>more leverage in this dispute</w:t>
      </w:r>
      <w:r w:rsidRPr="00BF4818">
        <w:rPr>
          <w:rStyle w:val="StyleUnderline"/>
          <w:highlight w:val="yellow"/>
        </w:rPr>
        <w:t>. The kingdom is desperate for</w:t>
      </w:r>
      <w:r w:rsidRPr="00BF4818">
        <w:rPr>
          <w:rStyle w:val="StyleUnderline"/>
        </w:rPr>
        <w:t xml:space="preserve"> both </w:t>
      </w:r>
      <w:r w:rsidRPr="00BF4818">
        <w:rPr>
          <w:rStyle w:val="StyleUnderline"/>
          <w:highlight w:val="yellow"/>
        </w:rPr>
        <w:t>foreign investment</w:t>
      </w:r>
      <w:r w:rsidRPr="00BF4818">
        <w:rPr>
          <w:rStyle w:val="StyleUnderline"/>
        </w:rPr>
        <w:t xml:space="preserve"> and capital for the PIF. Its non-oil economy is sluggish, and the unemployment rate for citizens is still rising. And there is one final consideration: Donald Trump. The president complains often about the price of oil and about states that do not buy or invest enough in America for his liking. Mr Trump cares little about human rights. He might be willing to overlook the murder of a journalist. Expensive gasoline is a different story.</w:t>
      </w:r>
    </w:p>
    <w:p w14:paraId="2A443FF5" w14:textId="77777777" w:rsidR="00F51808" w:rsidRDefault="00F51808" w:rsidP="00F51808">
      <w:pPr>
        <w:rPr>
          <w:sz w:val="16"/>
        </w:rPr>
      </w:pPr>
    </w:p>
    <w:p w14:paraId="175663F6" w14:textId="77777777" w:rsidR="00F51808" w:rsidRDefault="00F51808" w:rsidP="00F51808">
      <w:pPr>
        <w:pStyle w:val="Heading3"/>
      </w:pPr>
      <w:r w:rsidRPr="00BF4818">
        <w:lastRenderedPageBreak/>
        <w:t>AT: Oil</w:t>
      </w:r>
      <w:r>
        <w:t xml:space="preserve"> – US Production Solves</w:t>
      </w:r>
    </w:p>
    <w:p w14:paraId="6845928E" w14:textId="77777777" w:rsidR="00F51808" w:rsidRDefault="00F51808" w:rsidP="00F51808"/>
    <w:p w14:paraId="501448A5" w14:textId="77777777" w:rsidR="00F51808" w:rsidRDefault="00F51808" w:rsidP="00F51808">
      <w:pPr>
        <w:pStyle w:val="Heading4"/>
      </w:pPr>
      <w:r>
        <w:t>No impact to Saudi production cut---US production provides a buffer</w:t>
      </w:r>
    </w:p>
    <w:p w14:paraId="3533D3D5" w14:textId="77777777" w:rsidR="00F51808" w:rsidRDefault="00F51808" w:rsidP="00F51808">
      <w:r>
        <w:t xml:space="preserve">T. Boone </w:t>
      </w:r>
      <w:r w:rsidRPr="00BF4818">
        <w:rPr>
          <w:rStyle w:val="Style13ptBold"/>
        </w:rPr>
        <w:t>Pickens</w:t>
      </w:r>
      <w:r>
        <w:t>, 3-20-20</w:t>
      </w:r>
      <w:r w:rsidRPr="00BF4818">
        <w:rPr>
          <w:rStyle w:val="Style13ptBold"/>
        </w:rPr>
        <w:t>18</w:t>
      </w:r>
      <w:r>
        <w:t>, energy executive, What If Saudi Arabia Slows Oil Output Over The Khashoggi Crisis? How The U.S. Should Respond, Forbes, https://www.forbes.com/sites/tboonepickens/2018/10/22/what-if-saudi-arabia-slows-their-oil-spigot-heres-a-two-fold-solution-for-the-u-s/#239eecc91431</w:t>
      </w:r>
    </w:p>
    <w:p w14:paraId="20526FD1" w14:textId="77777777" w:rsidR="00F51808" w:rsidRPr="00BF4818" w:rsidRDefault="00F51808" w:rsidP="00F51808">
      <w:pPr>
        <w:rPr>
          <w:rStyle w:val="StyleUnderline"/>
        </w:rPr>
      </w:pPr>
      <w:r w:rsidRPr="00BF4818">
        <w:rPr>
          <w:sz w:val="16"/>
        </w:rPr>
        <w:t xml:space="preserve">For more than four decades, the Saudis have kept prices stable for the U.S., even favoring us over Europe. Changing course overnight and withholding supply would result in skyrocketing oil prices likely in the $150 a barrel range, causing a recession here at home. The Saudis produce 10.5 million barrels a day, and are supposed to be increasing that number to offset the 2 million barrels of Iranian oil we are losing. In short, there is nobody to make up Saudi production. So, </w:t>
      </w:r>
      <w:r w:rsidRPr="00BF4818">
        <w:rPr>
          <w:rStyle w:val="StyleUnderline"/>
          <w:highlight w:val="yellow"/>
        </w:rPr>
        <w:t>what do we do if they slow the spigots?</w:t>
      </w:r>
    </w:p>
    <w:p w14:paraId="15986BD0" w14:textId="77777777" w:rsidR="00F51808" w:rsidRPr="00BF4818" w:rsidRDefault="00F51808" w:rsidP="00F51808">
      <w:pPr>
        <w:rPr>
          <w:rStyle w:val="StyleUnderline"/>
        </w:rPr>
      </w:pPr>
      <w:r w:rsidRPr="00BF4818">
        <w:rPr>
          <w:rStyle w:val="StyleUnderline"/>
        </w:rPr>
        <w:t xml:space="preserve">There is a two-fold solution, and it begins with </w:t>
      </w:r>
      <w:r w:rsidRPr="00BF4818">
        <w:rPr>
          <w:rStyle w:val="StyleUnderline"/>
          <w:highlight w:val="yellow"/>
        </w:rPr>
        <w:t>the</w:t>
      </w:r>
      <w:r w:rsidRPr="00BF4818">
        <w:rPr>
          <w:rStyle w:val="StyleUnderline"/>
        </w:rPr>
        <w:t xml:space="preserve"> Strategic Petroleum Reserve (</w:t>
      </w:r>
      <w:r w:rsidRPr="00F53341">
        <w:rPr>
          <w:rStyle w:val="Emphasis"/>
          <w:highlight w:val="yellow"/>
        </w:rPr>
        <w:t>SPR</w:t>
      </w:r>
      <w:r w:rsidRPr="00BF4818">
        <w:rPr>
          <w:rStyle w:val="StyleUnderline"/>
        </w:rPr>
        <w:t xml:space="preserve">), </w:t>
      </w:r>
      <w:r w:rsidRPr="00BF4818">
        <w:rPr>
          <w:rStyle w:val="StyleUnderline"/>
          <w:highlight w:val="yellow"/>
        </w:rPr>
        <w:t>the largest emergency supply in the world</w:t>
      </w:r>
      <w:r w:rsidRPr="00BF4818">
        <w:rPr>
          <w:sz w:val="16"/>
        </w:rPr>
        <w:t xml:space="preserve"> and one of the truly good investments by the federal government. </w:t>
      </w:r>
      <w:r w:rsidRPr="00BF4818">
        <w:rPr>
          <w:rStyle w:val="StyleUnderline"/>
        </w:rPr>
        <w:t xml:space="preserve">It’s </w:t>
      </w:r>
      <w:r w:rsidRPr="00BF4818">
        <w:rPr>
          <w:rStyle w:val="StyleUnderline"/>
          <w:highlight w:val="yellow"/>
        </w:rPr>
        <w:t xml:space="preserve">an untapped resource with </w:t>
      </w:r>
      <w:r w:rsidRPr="00BF4818">
        <w:rPr>
          <w:rStyle w:val="StyleUnderline"/>
        </w:rPr>
        <w:t xml:space="preserve">almost </w:t>
      </w:r>
      <w:r w:rsidRPr="00BF4818">
        <w:rPr>
          <w:rStyle w:val="StyleUnderline"/>
          <w:highlight w:val="yellow"/>
        </w:rPr>
        <w:t>700 million barrels of oil.</w:t>
      </w:r>
    </w:p>
    <w:p w14:paraId="136CB799" w14:textId="77777777" w:rsidR="00F51808" w:rsidRPr="00BF4818" w:rsidRDefault="00F51808" w:rsidP="00F51808">
      <w:pPr>
        <w:rPr>
          <w:sz w:val="16"/>
          <w:szCs w:val="16"/>
        </w:rPr>
      </w:pPr>
      <w:r w:rsidRPr="00BF4818">
        <w:rPr>
          <w:sz w:val="16"/>
          <w:szCs w:val="16"/>
        </w:rPr>
        <w:t>It has only been used in emergencies three times, last in 2011, when President Obama authorized the sale of 30 million barrels to offset disruptions caused by unrest in Libya. More recently, the Trump administration has acknowledged the value of the SPR and proposed drawing down the SPR and selling to other countries.</w:t>
      </w:r>
    </w:p>
    <w:p w14:paraId="4CCC226D" w14:textId="77777777" w:rsidR="00F51808" w:rsidRPr="00BF4818" w:rsidRDefault="00F51808" w:rsidP="00F51808">
      <w:pPr>
        <w:rPr>
          <w:rStyle w:val="StyleUnderline"/>
        </w:rPr>
      </w:pPr>
      <w:r w:rsidRPr="00BF4818">
        <w:rPr>
          <w:sz w:val="16"/>
        </w:rPr>
        <w:t xml:space="preserve">Both were right to recognize the SPR as a strategic resource. </w:t>
      </w:r>
      <w:r w:rsidRPr="00BF4818">
        <w:rPr>
          <w:rStyle w:val="StyleUnderline"/>
          <w:highlight w:val="yellow"/>
        </w:rPr>
        <w:t>It’s our way to weaponize oil</w:t>
      </w:r>
      <w:r w:rsidRPr="00BF4818">
        <w:rPr>
          <w:rStyle w:val="StyleUnderline"/>
        </w:rPr>
        <w:t xml:space="preserve"> ourselves, </w:t>
      </w:r>
      <w:r w:rsidRPr="00BF4818">
        <w:rPr>
          <w:rStyle w:val="StyleUnderline"/>
          <w:highlight w:val="yellow"/>
        </w:rPr>
        <w:t xml:space="preserve">allowing a </w:t>
      </w:r>
      <w:r w:rsidRPr="00F53341">
        <w:rPr>
          <w:rStyle w:val="Emphasis"/>
          <w:highlight w:val="yellow"/>
        </w:rPr>
        <w:t>buffer</w:t>
      </w:r>
      <w:r w:rsidRPr="00BF4818">
        <w:rPr>
          <w:rStyle w:val="StyleUnderline"/>
          <w:highlight w:val="yellow"/>
        </w:rPr>
        <w:t xml:space="preserve"> to free us from the pressures of international energy crises</w:t>
      </w:r>
      <w:r w:rsidRPr="00BF4818">
        <w:rPr>
          <w:rStyle w:val="StyleUnderline"/>
        </w:rPr>
        <w:t xml:space="preserve"> of the kind we now are threatened with.</w:t>
      </w:r>
    </w:p>
    <w:p w14:paraId="4E519221" w14:textId="77777777" w:rsidR="00F51808" w:rsidRPr="00BF4818" w:rsidRDefault="00F51808" w:rsidP="00F51808">
      <w:pPr>
        <w:rPr>
          <w:sz w:val="16"/>
        </w:rPr>
      </w:pPr>
      <w:r w:rsidRPr="00F53341">
        <w:rPr>
          <w:rStyle w:val="Emphasis"/>
          <w:highlight w:val="yellow"/>
        </w:rPr>
        <w:t>The U</w:t>
      </w:r>
      <w:r w:rsidRPr="00F53341">
        <w:rPr>
          <w:rStyle w:val="Emphasis"/>
        </w:rPr>
        <w:t xml:space="preserve">nited </w:t>
      </w:r>
      <w:r w:rsidRPr="00F53341">
        <w:rPr>
          <w:rStyle w:val="Emphasis"/>
          <w:highlight w:val="yellow"/>
        </w:rPr>
        <w:t>S</w:t>
      </w:r>
      <w:r w:rsidRPr="00F53341">
        <w:rPr>
          <w:rStyle w:val="Emphasis"/>
        </w:rPr>
        <w:t xml:space="preserve">tates </w:t>
      </w:r>
      <w:r w:rsidRPr="00F53341">
        <w:rPr>
          <w:rStyle w:val="Emphasis"/>
          <w:highlight w:val="yellow"/>
        </w:rPr>
        <w:t>should dip into the</w:t>
      </w:r>
      <w:r w:rsidRPr="00F53341">
        <w:rPr>
          <w:rStyle w:val="Emphasis"/>
        </w:rPr>
        <w:t xml:space="preserve"> supply kept in the </w:t>
      </w:r>
      <w:r w:rsidRPr="00F53341">
        <w:rPr>
          <w:rStyle w:val="Emphasis"/>
          <w:highlight w:val="yellow"/>
        </w:rPr>
        <w:t>SPR to offset any drawback from the Saudis</w:t>
      </w:r>
      <w:r w:rsidRPr="00BF4818">
        <w:rPr>
          <w:rStyle w:val="StyleUnderline"/>
        </w:rPr>
        <w:t>.</w:t>
      </w:r>
      <w:r w:rsidRPr="00BF4818">
        <w:rPr>
          <w:sz w:val="16"/>
        </w:rPr>
        <w:t xml:space="preserve"> We should also be selling off some of that supply, gradually, so as not to disrupt the market too drastically.</w:t>
      </w:r>
    </w:p>
    <w:p w14:paraId="2A5FD05C" w14:textId="77777777" w:rsidR="00F51808" w:rsidRPr="00BF4818" w:rsidRDefault="00F51808" w:rsidP="00F51808">
      <w:pPr>
        <w:rPr>
          <w:sz w:val="16"/>
        </w:rPr>
      </w:pPr>
      <w:r w:rsidRPr="00BF4818">
        <w:rPr>
          <w:rStyle w:val="StyleUnderline"/>
        </w:rPr>
        <w:t xml:space="preserve">The SPR is </w:t>
      </w:r>
      <w:r w:rsidRPr="00BF4818">
        <w:rPr>
          <w:rStyle w:val="StyleUnderline"/>
          <w:highlight w:val="yellow"/>
        </w:rPr>
        <w:t>an opportunity to bail our way out</w:t>
      </w:r>
      <w:r w:rsidRPr="00BF4818">
        <w:rPr>
          <w:rStyle w:val="StyleUnderline"/>
        </w:rPr>
        <w:t xml:space="preserve"> of this potential energy emergency. </w:t>
      </w:r>
      <w:r w:rsidRPr="00BF4818">
        <w:rPr>
          <w:sz w:val="16"/>
        </w:rPr>
        <w:t>But let this crisis remind us about the broader purpose of the SPR – to insulate the U.S. from risky and unstable OPEC dependence – and think about how we can achieve that long-term goal.</w:t>
      </w:r>
    </w:p>
    <w:p w14:paraId="38C92121" w14:textId="77777777" w:rsidR="00F51808" w:rsidRPr="00BF4818" w:rsidRDefault="00F51808" w:rsidP="00F51808">
      <w:pPr>
        <w:rPr>
          <w:sz w:val="16"/>
          <w:szCs w:val="16"/>
        </w:rPr>
      </w:pPr>
      <w:r w:rsidRPr="00BF4818">
        <w:rPr>
          <w:sz w:val="16"/>
          <w:szCs w:val="16"/>
        </w:rPr>
        <w:t>Let this crisis be a wake-up call to take action and prevent ourselves from similar crises in the future. As I have said since the earliest days of the Pickens Plan in 2008, dependence on OPEC and its largest exporter will continue to pose a national security threat unless America has an all-American energy plan. The SPR can help get us there.</w:t>
      </w:r>
    </w:p>
    <w:p w14:paraId="1708C250" w14:textId="77777777" w:rsidR="00F51808" w:rsidRPr="00F53341" w:rsidRDefault="00F51808" w:rsidP="00F51808">
      <w:pPr>
        <w:rPr>
          <w:rStyle w:val="Emphasis"/>
        </w:rPr>
      </w:pPr>
      <w:r w:rsidRPr="00BF4818">
        <w:rPr>
          <w:sz w:val="16"/>
        </w:rPr>
        <w:t xml:space="preserve">Should we begin selling off the SPR, the proceeds must be used to further insulate us from OPEC, and from oil itself. </w:t>
      </w:r>
      <w:r w:rsidRPr="00BF4818">
        <w:rPr>
          <w:rStyle w:val="StyleUnderline"/>
          <w:highlight w:val="yellow"/>
        </w:rPr>
        <w:t>This money can be used to build an infrastructure within the U</w:t>
      </w:r>
      <w:r w:rsidRPr="00BF4818">
        <w:rPr>
          <w:rStyle w:val="StyleUnderline"/>
        </w:rPr>
        <w:t xml:space="preserve">nited </w:t>
      </w:r>
      <w:r w:rsidRPr="00BF4818">
        <w:rPr>
          <w:rStyle w:val="StyleUnderline"/>
          <w:highlight w:val="yellow"/>
        </w:rPr>
        <w:t>S</w:t>
      </w:r>
      <w:r w:rsidRPr="00BF4818">
        <w:rPr>
          <w:rStyle w:val="StyleUnderline"/>
        </w:rPr>
        <w:t xml:space="preserve">tates to support true competition in the transportation fuels marketplace by </w:t>
      </w:r>
      <w:r w:rsidRPr="00BF4818">
        <w:rPr>
          <w:rStyle w:val="StyleUnderline"/>
          <w:highlight w:val="yellow"/>
        </w:rPr>
        <w:t xml:space="preserve">encouraging the use of another American resource, </w:t>
      </w:r>
      <w:r w:rsidRPr="00F53341">
        <w:rPr>
          <w:rStyle w:val="Emphasis"/>
          <w:highlight w:val="yellow"/>
        </w:rPr>
        <w:t>natural gas.</w:t>
      </w:r>
    </w:p>
    <w:p w14:paraId="461329F0" w14:textId="77777777" w:rsidR="00F51808" w:rsidRPr="00BF4818" w:rsidRDefault="00F51808" w:rsidP="00F51808">
      <w:pPr>
        <w:rPr>
          <w:rStyle w:val="StyleUnderline"/>
        </w:rPr>
      </w:pPr>
      <w:r w:rsidRPr="00BF4818">
        <w:rPr>
          <w:sz w:val="16"/>
        </w:rPr>
        <w:t xml:space="preserve">It’s cleaner than diesel, cheaper, and it’s all ours. Natural gas can power near-zero emission engines in cars, trucks and buses. It’s a reliable fuel that can help us transition from diesel to the energies of tomorrow. </w:t>
      </w:r>
      <w:r w:rsidRPr="00BF4818">
        <w:rPr>
          <w:rStyle w:val="StyleUnderline"/>
          <w:highlight w:val="yellow"/>
        </w:rPr>
        <w:t>Funding its use</w:t>
      </w:r>
      <w:r w:rsidRPr="00BF4818">
        <w:rPr>
          <w:rStyle w:val="StyleUnderline"/>
        </w:rPr>
        <w:t xml:space="preserve">, especially in the public and private transportation, from cars to heavy-duty vehicles, </w:t>
      </w:r>
      <w:r w:rsidRPr="00BF4818">
        <w:rPr>
          <w:rStyle w:val="StyleUnderline"/>
          <w:highlight w:val="yellow"/>
        </w:rPr>
        <w:t>will put us on the path to freedom from foreign threats.</w:t>
      </w:r>
    </w:p>
    <w:p w14:paraId="683CC2D6" w14:textId="77777777" w:rsidR="00F51808" w:rsidRPr="00BF4818" w:rsidRDefault="00F51808" w:rsidP="00F51808">
      <w:pPr>
        <w:rPr>
          <w:sz w:val="16"/>
          <w:szCs w:val="16"/>
        </w:rPr>
      </w:pPr>
      <w:r w:rsidRPr="00BF4818">
        <w:rPr>
          <w:sz w:val="16"/>
          <w:szCs w:val="16"/>
        </w:rPr>
        <w:t>Tapping into and selling off the SPR should be action item one to keep blood flowing should the Saudis pinch the vein. In the meantime, we should be bolstering that independence from OPEC oil by improving our own energy infrastructure.</w:t>
      </w:r>
    </w:p>
    <w:p w14:paraId="7E0B8619" w14:textId="77777777" w:rsidR="00F51808" w:rsidRPr="00BF4818" w:rsidRDefault="00F51808" w:rsidP="00F51808">
      <w:pPr>
        <w:rPr>
          <w:sz w:val="16"/>
          <w:szCs w:val="16"/>
        </w:rPr>
      </w:pPr>
      <w:r w:rsidRPr="00BF4818">
        <w:rPr>
          <w:sz w:val="16"/>
          <w:szCs w:val="16"/>
        </w:rPr>
        <w:t>It takes a crisis to get things done – so let this one be the last.</w:t>
      </w:r>
    </w:p>
    <w:p w14:paraId="7971771A" w14:textId="77777777" w:rsidR="00F51808" w:rsidRPr="00F51808" w:rsidRDefault="00F51808" w:rsidP="00F51808"/>
    <w:p w14:paraId="2BC8C3E3" w14:textId="77777777" w:rsidR="00F51808" w:rsidRDefault="00F51808" w:rsidP="00F51808">
      <w:pPr>
        <w:pStyle w:val="Heading3"/>
      </w:pPr>
      <w:r>
        <w:lastRenderedPageBreak/>
        <w:t xml:space="preserve">2AC—AT Oil Econ Impact </w:t>
      </w:r>
    </w:p>
    <w:p w14:paraId="500FADA9" w14:textId="77777777" w:rsidR="00F51808" w:rsidRDefault="00F51808" w:rsidP="00F51808">
      <w:pPr>
        <w:pStyle w:val="Heading4"/>
      </w:pPr>
      <w:r>
        <w:t>No economic impact—US not dependent on Saudi oil, other tech investors, defense sector unimportant to economy</w:t>
      </w:r>
    </w:p>
    <w:p w14:paraId="04861034" w14:textId="77777777" w:rsidR="00F51808" w:rsidRPr="00DC631C" w:rsidRDefault="00F51808" w:rsidP="00F51808">
      <w:pPr>
        <w:rPr>
          <w:rStyle w:val="Style13ptBold"/>
          <w:b w:val="0"/>
          <w:bCs w:val="0"/>
          <w:sz w:val="22"/>
          <w:szCs w:val="18"/>
        </w:rPr>
      </w:pPr>
      <w:r>
        <w:t xml:space="preserve">Heather </w:t>
      </w:r>
      <w:r>
        <w:rPr>
          <w:rStyle w:val="Style13ptBold"/>
        </w:rPr>
        <w:t>Hurlburt 18</w:t>
      </w:r>
      <w:r>
        <w:rPr>
          <w:rStyle w:val="Style13ptBold"/>
          <w:b w:val="0"/>
          <w:bCs w:val="0"/>
          <w:sz w:val="22"/>
          <w:szCs w:val="18"/>
        </w:rPr>
        <w:t>, Writer for New York Magazine, 10/20/18, “</w:t>
      </w:r>
      <w:r w:rsidRPr="00DC631C">
        <w:rPr>
          <w:rStyle w:val="Style13ptBold"/>
          <w:b w:val="0"/>
          <w:bCs w:val="0"/>
          <w:sz w:val="22"/>
          <w:szCs w:val="18"/>
        </w:rPr>
        <w:t>The U.S. Has Deep Ties to Saudi Arabia — But Disentangling Ourselves Isn’t Impossible</w:t>
      </w:r>
      <w:r>
        <w:rPr>
          <w:rStyle w:val="Style13ptBold"/>
          <w:b w:val="0"/>
          <w:bCs w:val="0"/>
          <w:sz w:val="22"/>
          <w:szCs w:val="18"/>
        </w:rPr>
        <w:t xml:space="preserve">,” </w:t>
      </w:r>
      <w:r w:rsidRPr="00DC631C">
        <w:rPr>
          <w:rStyle w:val="Style13ptBold"/>
          <w:b w:val="0"/>
          <w:bCs w:val="0"/>
          <w:sz w:val="22"/>
          <w:szCs w:val="18"/>
        </w:rPr>
        <w:t>http://nymag.com/intelligencer/2018/10/us-disentangle-saudi-ties-khashoggi.html</w:t>
      </w:r>
    </w:p>
    <w:p w14:paraId="26284C45" w14:textId="77777777" w:rsidR="00F51808" w:rsidRDefault="00F51808" w:rsidP="00F51808">
      <w:pPr>
        <w:rPr>
          <w:rStyle w:val="StyleUnderline"/>
        </w:rPr>
      </w:pPr>
      <w:r w:rsidRPr="00DC631C">
        <w:rPr>
          <w:rStyle w:val="StyleUnderline"/>
          <w:highlight w:val="yellow"/>
        </w:rPr>
        <w:t>A</w:t>
      </w:r>
      <w:r w:rsidRPr="00DC631C">
        <w:rPr>
          <w:rStyle w:val="StyleUnderline"/>
        </w:rPr>
        <w:t xml:space="preserve"> popular American </w:t>
      </w:r>
      <w:r w:rsidRPr="00DC631C">
        <w:rPr>
          <w:rStyle w:val="StyleUnderline"/>
          <w:highlight w:val="yellow"/>
        </w:rPr>
        <w:t>stereotype is that the U.S. is dependent on Saudi oil</w:t>
      </w:r>
      <w:r w:rsidRPr="00DC631C">
        <w:rPr>
          <w:rStyle w:val="StyleUnderline"/>
        </w:rPr>
        <w:t xml:space="preserve">. </w:t>
      </w:r>
      <w:r w:rsidRPr="00DC631C">
        <w:rPr>
          <w:rStyle w:val="StyleUnderline"/>
          <w:highlight w:val="yellow"/>
        </w:rPr>
        <w:t>We’re not. Saudi</w:t>
      </w:r>
      <w:r w:rsidRPr="00DC631C">
        <w:rPr>
          <w:rStyle w:val="StyleUnderline"/>
        </w:rPr>
        <w:t xml:space="preserve"> Arabia </w:t>
      </w:r>
      <w:r w:rsidRPr="00DC631C">
        <w:rPr>
          <w:rStyle w:val="StyleUnderline"/>
          <w:highlight w:val="yellow"/>
        </w:rPr>
        <w:t>accounts for 13 percent of</w:t>
      </w:r>
      <w:r w:rsidRPr="00DC631C">
        <w:rPr>
          <w:rStyle w:val="StyleUnderline"/>
        </w:rPr>
        <w:t xml:space="preserve"> global crude </w:t>
      </w:r>
      <w:r w:rsidRPr="00DC631C">
        <w:rPr>
          <w:rStyle w:val="StyleUnderline"/>
          <w:highlight w:val="yellow"/>
        </w:rPr>
        <w:t>oil production, while the U.S. produces 12 percent.</w:t>
      </w:r>
      <w:r w:rsidRPr="00DC631C">
        <w:rPr>
          <w:rStyle w:val="StyleUnderline"/>
        </w:rPr>
        <w:t xml:space="preserve"> While we’re debunking outdated ideas, many Americans — including President Trump — still believe that the Saudi-led Organization of Petroleum Exporting Countries (OPEC) controls world production and prices.</w:t>
      </w:r>
      <w:r w:rsidRPr="00DC631C">
        <w:rPr>
          <w:sz w:val="16"/>
        </w:rPr>
        <w:t xml:space="preserve"> While its members control about 40 percent of oil production, and 80 percent of proven petroleum deposits, </w:t>
      </w:r>
      <w:r w:rsidRPr="00DC631C">
        <w:rPr>
          <w:rStyle w:val="StyleUnderline"/>
          <w:highlight w:val="yellow"/>
        </w:rPr>
        <w:t>it has been decades since</w:t>
      </w:r>
      <w:r w:rsidRPr="00DC631C">
        <w:rPr>
          <w:rStyle w:val="StyleUnderline"/>
        </w:rPr>
        <w:t xml:space="preserve"> its </w:t>
      </w:r>
      <w:r w:rsidRPr="00DC631C">
        <w:rPr>
          <w:rStyle w:val="StyleUnderline"/>
          <w:highlight w:val="yellow"/>
        </w:rPr>
        <w:t>members have been able to agree on measures</w:t>
      </w:r>
      <w:r w:rsidRPr="00DC631C">
        <w:rPr>
          <w:rStyle w:val="StyleUnderline"/>
        </w:rPr>
        <w:t xml:space="preserve"> stringent enough to inflict pain on developed nations like the U.S. In fact, </w:t>
      </w:r>
      <w:r w:rsidRPr="00DC631C">
        <w:rPr>
          <w:rStyle w:val="StyleUnderline"/>
          <w:highlight w:val="yellow"/>
        </w:rPr>
        <w:t>in recent years</w:t>
      </w:r>
      <w:r w:rsidRPr="00DC631C">
        <w:rPr>
          <w:rStyle w:val="StyleUnderline"/>
        </w:rPr>
        <w:t xml:space="preserve"> the </w:t>
      </w:r>
      <w:r w:rsidRPr="00DC631C">
        <w:rPr>
          <w:rStyle w:val="StyleUnderline"/>
          <w:highlight w:val="yellow"/>
        </w:rPr>
        <w:t>Saudis have</w:t>
      </w:r>
      <w:r w:rsidRPr="00DC631C">
        <w:rPr>
          <w:rStyle w:val="StyleUnderline"/>
        </w:rPr>
        <w:t xml:space="preserve"> usually </w:t>
      </w:r>
      <w:r w:rsidRPr="00DC631C">
        <w:rPr>
          <w:rStyle w:val="StyleUnderline"/>
          <w:highlight w:val="yellow"/>
        </w:rPr>
        <w:t>chosen to live with lower oil prices</w:t>
      </w:r>
      <w:r w:rsidRPr="00DC631C">
        <w:rPr>
          <w:rStyle w:val="StyleUnderline"/>
        </w:rPr>
        <w:t xml:space="preserve"> for political reasons.</w:t>
      </w:r>
    </w:p>
    <w:p w14:paraId="7302C170" w14:textId="77777777" w:rsidR="00F51808" w:rsidRPr="00DC631C" w:rsidRDefault="00F51808" w:rsidP="00F51808">
      <w:pPr>
        <w:rPr>
          <w:sz w:val="16"/>
          <w:szCs w:val="16"/>
        </w:rPr>
      </w:pPr>
      <w:r w:rsidRPr="00DC631C">
        <w:rPr>
          <w:sz w:val="16"/>
          <w:szCs w:val="16"/>
        </w:rPr>
        <w:t>The economic truth is more complicated. An awful lot of the U.S. economy is greased by Saudi money — the oil industry, but also the assembly lines making weapons the Saudis buy, or buy for others, and the Silicon Valley firms where the Saudis are parking their oil money in anticipation of a low-carbon future. Then there’s the Washington lobbying firms and think tanks that the Saudis and their Gulf allies have invested in heavily.</w:t>
      </w:r>
    </w:p>
    <w:p w14:paraId="4BC3E5BD" w14:textId="77777777" w:rsidR="00F51808" w:rsidRPr="00DC631C" w:rsidRDefault="00F51808" w:rsidP="00F51808">
      <w:pPr>
        <w:rPr>
          <w:sz w:val="16"/>
        </w:rPr>
      </w:pPr>
      <w:r w:rsidRPr="00DC631C">
        <w:rPr>
          <w:sz w:val="16"/>
        </w:rPr>
        <w:t xml:space="preserve">But </w:t>
      </w:r>
      <w:r w:rsidRPr="00DC631C">
        <w:rPr>
          <w:rStyle w:val="StyleUnderline"/>
        </w:rPr>
        <w:t>like OPEC, the influence of Saudi money gets exaggerated awfully fast</w:t>
      </w:r>
      <w:r w:rsidRPr="00DC631C">
        <w:rPr>
          <w:sz w:val="16"/>
        </w:rPr>
        <w:t xml:space="preserve"> — and popular debate over Saudi doings can be quick to take on a racist tinge.</w:t>
      </w:r>
    </w:p>
    <w:p w14:paraId="35516DD6" w14:textId="77777777" w:rsidR="00F51808" w:rsidRDefault="00F51808" w:rsidP="00F51808">
      <w:pPr>
        <w:rPr>
          <w:rStyle w:val="StyleUnderline"/>
        </w:rPr>
      </w:pPr>
      <w:r w:rsidRPr="00DC631C">
        <w:rPr>
          <w:sz w:val="16"/>
        </w:rPr>
        <w:t xml:space="preserve">Let’s look at what Trump claims is a deal to supply $110 billion worth of weapons to Riyadh, maintaining profits and priceless manufacturing jobs here in the U.S. CNN reports that, </w:t>
      </w:r>
      <w:r w:rsidRPr="00DC631C">
        <w:rPr>
          <w:rStyle w:val="StyleUnderline"/>
        </w:rPr>
        <w:t xml:space="preserve">18 months after the deal was announced, the Saudis have only followed through on about one-eighth of the purchases. Bloomberg crunches some numbers to point out that, although the </w:t>
      </w:r>
      <w:r w:rsidRPr="00DC631C">
        <w:rPr>
          <w:rStyle w:val="StyleUnderline"/>
          <w:highlight w:val="yellow"/>
        </w:rPr>
        <w:t>Saudi</w:t>
      </w:r>
      <w:r w:rsidRPr="00DC631C">
        <w:rPr>
          <w:rStyle w:val="StyleUnderline"/>
        </w:rPr>
        <w:t xml:space="preserve">s have been </w:t>
      </w:r>
      <w:r w:rsidRPr="00DC631C">
        <w:rPr>
          <w:rStyle w:val="StyleUnderline"/>
          <w:highlight w:val="yellow"/>
        </w:rPr>
        <w:t>weapons</w:t>
      </w:r>
      <w:r w:rsidRPr="00DC631C">
        <w:rPr>
          <w:rStyle w:val="StyleUnderline"/>
        </w:rPr>
        <w:t xml:space="preserve"> customers for decades, their total </w:t>
      </w:r>
      <w:r w:rsidRPr="00DC631C">
        <w:rPr>
          <w:rStyle w:val="StyleUnderline"/>
          <w:highlight w:val="yellow"/>
        </w:rPr>
        <w:t>purchases</w:t>
      </w:r>
      <w:r w:rsidRPr="00DC631C">
        <w:rPr>
          <w:rStyle w:val="StyleUnderline"/>
        </w:rPr>
        <w:t xml:space="preserve"> of U.S. goods annually </w:t>
      </w:r>
      <w:r w:rsidRPr="00DC631C">
        <w:rPr>
          <w:rStyle w:val="StyleUnderline"/>
          <w:highlight w:val="yellow"/>
        </w:rPr>
        <w:t>are dwarfed by … Switzerland.</w:t>
      </w:r>
    </w:p>
    <w:p w14:paraId="0FEF6CFB" w14:textId="77777777" w:rsidR="00F51808" w:rsidRDefault="00F51808" w:rsidP="00F51808">
      <w:pPr>
        <w:rPr>
          <w:rStyle w:val="StyleUnderline"/>
        </w:rPr>
      </w:pPr>
      <w:r w:rsidRPr="00DC631C">
        <w:rPr>
          <w:rStyle w:val="StyleUnderline"/>
        </w:rPr>
        <w:t>And about those defense manufacturing jobs?</w:t>
      </w:r>
      <w:r w:rsidRPr="00DC631C">
        <w:rPr>
          <w:sz w:val="16"/>
        </w:rPr>
        <w:t xml:space="preserve"> They do matter, tremendously, to the manufacturing communities where they are clustered, the unions who represent the well-paid workers, and members of Congress in states like Ohio, Missouri and Washington. </w:t>
      </w:r>
      <w:r w:rsidRPr="00DC631C">
        <w:rPr>
          <w:rStyle w:val="StyleUnderline"/>
        </w:rPr>
        <w:t xml:space="preserve">Overall, though, </w:t>
      </w:r>
      <w:r w:rsidRPr="00DC631C">
        <w:rPr>
          <w:rStyle w:val="StyleUnderline"/>
          <w:highlight w:val="yellow"/>
        </w:rPr>
        <w:t>the entire</w:t>
      </w:r>
      <w:r w:rsidRPr="00DC631C">
        <w:rPr>
          <w:rStyle w:val="StyleUnderline"/>
        </w:rPr>
        <w:t xml:space="preserve"> private sector </w:t>
      </w:r>
      <w:r w:rsidRPr="00DC631C">
        <w:rPr>
          <w:rStyle w:val="StyleUnderline"/>
          <w:highlight w:val="yellow"/>
        </w:rPr>
        <w:t xml:space="preserve">defense industry represents .5 percent of </w:t>
      </w:r>
      <w:r w:rsidRPr="00DC631C">
        <w:rPr>
          <w:rStyle w:val="StyleUnderline"/>
        </w:rPr>
        <w:t xml:space="preserve">U.S. </w:t>
      </w:r>
      <w:r w:rsidRPr="00DC631C">
        <w:rPr>
          <w:rStyle w:val="StyleUnderline"/>
          <w:highlight w:val="yellow"/>
        </w:rPr>
        <w:t>employment.</w:t>
      </w:r>
    </w:p>
    <w:p w14:paraId="6F34A289" w14:textId="77777777" w:rsidR="00F51808" w:rsidRPr="00DC631C" w:rsidRDefault="00F51808" w:rsidP="00F51808">
      <w:pPr>
        <w:rPr>
          <w:rStyle w:val="StyleUnderline"/>
        </w:rPr>
      </w:pPr>
      <w:r w:rsidRPr="00DC631C">
        <w:rPr>
          <w:rStyle w:val="StyleUnderline"/>
        </w:rPr>
        <w:t xml:space="preserve">In recent years, the Saudis’ heavy investment </w:t>
      </w:r>
      <w:r w:rsidRPr="00DC631C">
        <w:rPr>
          <w:rStyle w:val="StyleUnderline"/>
          <w:highlight w:val="yellow"/>
        </w:rPr>
        <w:t>in Silicon Valley</w:t>
      </w:r>
      <w:r w:rsidRPr="00DC631C">
        <w:rPr>
          <w:rStyle w:val="StyleUnderline"/>
        </w:rPr>
        <w:t xml:space="preserve"> has led some observers to warn that the same government that apparently killed one of its own citizens on foreign soil could decide to turn the screws on the U.S. high-tech industry. But in fact, </w:t>
      </w:r>
      <w:r w:rsidRPr="00DC631C">
        <w:rPr>
          <w:rStyle w:val="StyleUnderline"/>
          <w:highlight w:val="yellow"/>
        </w:rPr>
        <w:t>for every dollar the Saudis want to pull out, there’s still</w:t>
      </w:r>
      <w:r w:rsidRPr="00DC631C">
        <w:rPr>
          <w:rStyle w:val="StyleUnderline"/>
        </w:rPr>
        <w:t xml:space="preserve"> an American, Chinese or </w:t>
      </w:r>
      <w:r w:rsidRPr="00DC631C">
        <w:rPr>
          <w:rStyle w:val="StyleUnderline"/>
          <w:highlight w:val="yellow"/>
        </w:rPr>
        <w:t>other global investor’s</w:t>
      </w:r>
      <w:r w:rsidRPr="00DC631C">
        <w:rPr>
          <w:rStyle w:val="StyleUnderline"/>
        </w:rPr>
        <w:t xml:space="preserve"> dollar </w:t>
      </w:r>
      <w:r w:rsidRPr="00DC631C">
        <w:rPr>
          <w:rStyle w:val="StyleUnderline"/>
          <w:highlight w:val="yellow"/>
        </w:rPr>
        <w:t>eager to get in.</w:t>
      </w:r>
    </w:p>
    <w:p w14:paraId="514C5B4D" w14:textId="77777777" w:rsidR="00F51808" w:rsidRDefault="00F51808" w:rsidP="00F51808">
      <w:pPr>
        <w:pStyle w:val="Heading3"/>
      </w:pPr>
      <w:r>
        <w:lastRenderedPageBreak/>
        <w:t xml:space="preserve">2AC--- No Oil Weapon </w:t>
      </w:r>
    </w:p>
    <w:p w14:paraId="79578AC9" w14:textId="77777777" w:rsidR="00F51808" w:rsidRDefault="00F51808" w:rsidP="00F51808">
      <w:pPr>
        <w:pStyle w:val="Heading4"/>
      </w:pPr>
      <w:r>
        <w:t>Saudi Arabia won’t wield the oil weapon—too much to lose</w:t>
      </w:r>
    </w:p>
    <w:p w14:paraId="2E743DDA" w14:textId="77777777" w:rsidR="00F51808" w:rsidRPr="00A14C5F" w:rsidRDefault="00F51808" w:rsidP="00F51808">
      <w:pPr>
        <w:rPr>
          <w:rStyle w:val="Style13ptBold"/>
          <w:b w:val="0"/>
          <w:bCs w:val="0"/>
          <w:sz w:val="22"/>
          <w:szCs w:val="18"/>
        </w:rPr>
      </w:pPr>
      <w:r>
        <w:t xml:space="preserve">John </w:t>
      </w:r>
      <w:r>
        <w:rPr>
          <w:rStyle w:val="Style13ptBold"/>
        </w:rPr>
        <w:t>Kemp 18</w:t>
      </w:r>
      <w:r>
        <w:rPr>
          <w:rStyle w:val="Style13ptBold"/>
          <w:b w:val="0"/>
          <w:bCs w:val="0"/>
          <w:sz w:val="22"/>
          <w:szCs w:val="18"/>
        </w:rPr>
        <w:t>, Reuters market analyst, 10/16/18, “</w:t>
      </w:r>
      <w:r w:rsidRPr="00A14C5F">
        <w:rPr>
          <w:rStyle w:val="Style13ptBold"/>
          <w:b w:val="0"/>
          <w:bCs w:val="0"/>
          <w:sz w:val="22"/>
          <w:szCs w:val="18"/>
        </w:rPr>
        <w:t>The real reason we have nothing to fear from Saudi Arabia’s ‘oil weapon’</w:t>
      </w:r>
      <w:r>
        <w:rPr>
          <w:rStyle w:val="Style13ptBold"/>
          <w:b w:val="0"/>
          <w:bCs w:val="0"/>
          <w:sz w:val="22"/>
          <w:szCs w:val="18"/>
        </w:rPr>
        <w:t xml:space="preserve">,” </w:t>
      </w:r>
      <w:r w:rsidRPr="00A14C5F">
        <w:rPr>
          <w:rStyle w:val="Style13ptBold"/>
          <w:b w:val="0"/>
          <w:bCs w:val="0"/>
          <w:sz w:val="22"/>
          <w:szCs w:val="18"/>
        </w:rPr>
        <w:t>https://business.financialpost.com/commodities/energy/column-saudi-arabias-oil-weapon-doesnt-work-kemp</w:t>
      </w:r>
    </w:p>
    <w:p w14:paraId="3C759F59" w14:textId="77777777" w:rsidR="00F51808" w:rsidRDefault="00F51808" w:rsidP="00F51808">
      <w:pPr>
        <w:rPr>
          <w:rStyle w:val="StyleUnderline"/>
        </w:rPr>
      </w:pPr>
      <w:r w:rsidRPr="00A14C5F">
        <w:rPr>
          <w:rStyle w:val="StyleUnderline"/>
          <w:highlight w:val="yellow"/>
        </w:rPr>
        <w:t>Experience from the last time Saudi</w:t>
      </w:r>
      <w:r w:rsidRPr="00A14C5F">
        <w:rPr>
          <w:rStyle w:val="StyleUnderline"/>
        </w:rPr>
        <w:t xml:space="preserve"> Arabia </w:t>
      </w:r>
      <w:r w:rsidRPr="00A14C5F">
        <w:rPr>
          <w:rStyle w:val="StyleUnderline"/>
          <w:highlight w:val="yellow"/>
        </w:rPr>
        <w:t>tried to use oil</w:t>
      </w:r>
      <w:r w:rsidRPr="00A14C5F">
        <w:rPr>
          <w:rStyle w:val="StyleUnderline"/>
        </w:rPr>
        <w:t xml:space="preserve"> sales </w:t>
      </w:r>
      <w:r w:rsidRPr="00A14C5F">
        <w:rPr>
          <w:rStyle w:val="StyleUnderline"/>
          <w:highlight w:val="yellow"/>
        </w:rPr>
        <w:t>as a diplomatic instrument</w:t>
      </w:r>
      <w:r w:rsidRPr="00A14C5F">
        <w:rPr>
          <w:rStyle w:val="StyleUnderline"/>
        </w:rPr>
        <w:t xml:space="preserve"> in 1973/74 </w:t>
      </w:r>
      <w:r w:rsidRPr="00A14C5F">
        <w:rPr>
          <w:rStyle w:val="StyleUnderline"/>
          <w:highlight w:val="yellow"/>
        </w:rPr>
        <w:t xml:space="preserve">shows </w:t>
      </w:r>
      <w:r w:rsidRPr="00A14C5F">
        <w:rPr>
          <w:rStyle w:val="StyleUnderline"/>
        </w:rPr>
        <w:t xml:space="preserve">such action does not work and </w:t>
      </w:r>
      <w:r w:rsidRPr="00A14C5F">
        <w:rPr>
          <w:rStyle w:val="StyleUnderline"/>
          <w:highlight w:val="yellow"/>
        </w:rPr>
        <w:t>the kingdom</w:t>
      </w:r>
      <w:r w:rsidRPr="00A14C5F">
        <w:rPr>
          <w:rStyle w:val="StyleUnderline"/>
        </w:rPr>
        <w:t xml:space="preserve"> itself </w:t>
      </w:r>
      <w:r w:rsidRPr="00A14C5F">
        <w:rPr>
          <w:rStyle w:val="StyleUnderline"/>
          <w:highlight w:val="yellow"/>
        </w:rPr>
        <w:t>would be the biggest victim.</w:t>
      </w:r>
    </w:p>
    <w:p w14:paraId="076EFA4B" w14:textId="77777777" w:rsidR="00F51808" w:rsidRDefault="00F51808" w:rsidP="00F51808">
      <w:pPr>
        <w:rPr>
          <w:rStyle w:val="StyleUnderline"/>
        </w:rPr>
      </w:pPr>
      <w:r w:rsidRPr="00A14C5F">
        <w:rPr>
          <w:rStyle w:val="StyleUnderline"/>
        </w:rPr>
        <w:t>Despite some of the impassioned rhetoric in Saudi media, self-interest makes it improbable the government will retaliate by reducing oil sales or trying to drive up prices.</w:t>
      </w:r>
    </w:p>
    <w:p w14:paraId="4784C45F" w14:textId="77777777" w:rsidR="00F51808" w:rsidRPr="00A14C5F" w:rsidRDefault="00F51808" w:rsidP="00F51808">
      <w:pPr>
        <w:rPr>
          <w:sz w:val="16"/>
          <w:szCs w:val="16"/>
        </w:rPr>
      </w:pPr>
      <w:r w:rsidRPr="00A14C5F">
        <w:rPr>
          <w:sz w:val="16"/>
          <w:szCs w:val="16"/>
        </w:rPr>
        <w:t>That has not stopped some veiled threats to weaponize oil production and prices, but they should be interpreted as an urgent plea for support and understanding rather than a serious threat.</w:t>
      </w:r>
    </w:p>
    <w:p w14:paraId="4B6E4209" w14:textId="77777777" w:rsidR="00F51808" w:rsidRPr="00A14C5F" w:rsidRDefault="00F51808" w:rsidP="00F51808">
      <w:pPr>
        <w:rPr>
          <w:sz w:val="16"/>
          <w:szCs w:val="16"/>
        </w:rPr>
      </w:pPr>
      <w:r w:rsidRPr="00A14C5F">
        <w:rPr>
          <w:sz w:val="16"/>
          <w:szCs w:val="16"/>
        </w:rPr>
        <w:t>“If U.S. sanctions are imposed on Saudi Arabia, we will be facing an economic disaster that would rock the entire world,” according to</w:t>
      </w:r>
    </w:p>
    <w:p w14:paraId="5FE81EB8" w14:textId="77777777" w:rsidR="00F51808" w:rsidRPr="00A14C5F" w:rsidRDefault="00F51808" w:rsidP="00F51808">
      <w:pPr>
        <w:rPr>
          <w:sz w:val="16"/>
          <w:szCs w:val="16"/>
        </w:rPr>
      </w:pPr>
      <w:r w:rsidRPr="00A14C5F">
        <w:rPr>
          <w:sz w:val="16"/>
          <w:szCs w:val="16"/>
        </w:rPr>
        <w:t>one heated editorial.</w:t>
      </w:r>
    </w:p>
    <w:p w14:paraId="66EF75AC" w14:textId="77777777" w:rsidR="00F51808" w:rsidRPr="00A14C5F" w:rsidRDefault="00F51808" w:rsidP="00F51808">
      <w:pPr>
        <w:rPr>
          <w:sz w:val="16"/>
          <w:szCs w:val="16"/>
        </w:rPr>
      </w:pPr>
      <w:r w:rsidRPr="00A14C5F">
        <w:rPr>
          <w:sz w:val="16"/>
          <w:szCs w:val="16"/>
        </w:rPr>
        <w:t>“Riyadh is the capital of (global) oil and touching this would affect oil production before any other vital commodity,” the editorial warned.</w:t>
      </w:r>
    </w:p>
    <w:p w14:paraId="0B8238DB" w14:textId="77777777" w:rsidR="00F51808" w:rsidRPr="00A14C5F" w:rsidRDefault="00F51808" w:rsidP="00F51808">
      <w:pPr>
        <w:rPr>
          <w:sz w:val="16"/>
          <w:szCs w:val="16"/>
        </w:rPr>
      </w:pPr>
      <w:r w:rsidRPr="00A14C5F">
        <w:rPr>
          <w:sz w:val="16"/>
          <w:szCs w:val="16"/>
        </w:rPr>
        <w:t>If the price of oil reaching US$80 a barrel angered U.S. President Donald Trump, “no one should rule out the price jumping to US$100, or US$200, or even double that figure,” the author said bluntly.</w:t>
      </w:r>
    </w:p>
    <w:p w14:paraId="1DCBD638" w14:textId="77777777" w:rsidR="00F51808" w:rsidRPr="00A14C5F" w:rsidRDefault="00F51808" w:rsidP="00F51808">
      <w:pPr>
        <w:rPr>
          <w:sz w:val="16"/>
          <w:szCs w:val="16"/>
        </w:rPr>
      </w:pPr>
      <w:r w:rsidRPr="00A14C5F">
        <w:rPr>
          <w:sz w:val="16"/>
          <w:szCs w:val="16"/>
        </w:rPr>
        <w:t>The government’s official response has been more circumspect but it nonetheless warned that it would respond to any action with even greater retaliation and pointed to the kingdom’s “influential and vital role in the global economy.”</w:t>
      </w:r>
    </w:p>
    <w:p w14:paraId="2FE5DFB6" w14:textId="77777777" w:rsidR="00F51808" w:rsidRPr="00A14C5F" w:rsidRDefault="00F51808" w:rsidP="00F51808">
      <w:pPr>
        <w:rPr>
          <w:sz w:val="16"/>
          <w:szCs w:val="16"/>
        </w:rPr>
      </w:pPr>
      <w:r w:rsidRPr="00A14C5F">
        <w:rPr>
          <w:sz w:val="16"/>
          <w:szCs w:val="16"/>
        </w:rPr>
        <w:t>OIL EMBARGO</w:t>
      </w:r>
    </w:p>
    <w:p w14:paraId="20C419E4" w14:textId="77777777" w:rsidR="00F51808" w:rsidRDefault="00F51808" w:rsidP="00F51808">
      <w:pPr>
        <w:rPr>
          <w:rStyle w:val="StyleUnderline"/>
        </w:rPr>
      </w:pPr>
      <w:r w:rsidRPr="00A14C5F">
        <w:rPr>
          <w:rStyle w:val="StyleUnderline"/>
          <w:highlight w:val="yellow"/>
        </w:rPr>
        <w:t>In</w:t>
      </w:r>
      <w:r w:rsidRPr="00A14C5F">
        <w:rPr>
          <w:rStyle w:val="StyleUnderline"/>
        </w:rPr>
        <w:t xml:space="preserve"> October 19</w:t>
      </w:r>
      <w:r w:rsidRPr="00A14C5F">
        <w:rPr>
          <w:rStyle w:val="StyleUnderline"/>
          <w:highlight w:val="yellow"/>
        </w:rPr>
        <w:t>73, Saudi</w:t>
      </w:r>
      <w:r w:rsidRPr="00A14C5F">
        <w:rPr>
          <w:rStyle w:val="StyleUnderline"/>
        </w:rPr>
        <w:t xml:space="preserve"> Arabia and the other Arab oil producers </w:t>
      </w:r>
      <w:r w:rsidRPr="00A14C5F">
        <w:rPr>
          <w:rStyle w:val="StyleUnderline"/>
          <w:highlight w:val="yellow"/>
        </w:rPr>
        <w:t>announced that they would</w:t>
      </w:r>
      <w:r w:rsidRPr="00A14C5F">
        <w:rPr>
          <w:rStyle w:val="StyleUnderline"/>
        </w:rPr>
        <w:t xml:space="preserve"> </w:t>
      </w:r>
      <w:r w:rsidRPr="00A14C5F">
        <w:rPr>
          <w:rStyle w:val="StyleUnderline"/>
          <w:highlight w:val="yellow"/>
        </w:rPr>
        <w:t>start cutting production</w:t>
      </w:r>
      <w:r w:rsidRPr="00A14C5F">
        <w:rPr>
          <w:rStyle w:val="StyleUnderline"/>
        </w:rPr>
        <w:t xml:space="preserve"> by 5 per cent per month until Israeli forces evacuated from occupied Arab territories.</w:t>
      </w:r>
    </w:p>
    <w:p w14:paraId="1E221254" w14:textId="77777777" w:rsidR="00F51808" w:rsidRDefault="00F51808" w:rsidP="00F51808">
      <w:pPr>
        <w:rPr>
          <w:rStyle w:val="StyleUnderline"/>
        </w:rPr>
      </w:pPr>
      <w:r w:rsidRPr="00A14C5F">
        <w:rPr>
          <w:rStyle w:val="StyleUnderline"/>
        </w:rPr>
        <w:t>In addition, Saudi Arabia and the other Arab producers announced an embargo on oil sales to the United States and a number of other countries.</w:t>
      </w:r>
    </w:p>
    <w:p w14:paraId="1C25D378" w14:textId="77777777" w:rsidR="00F51808" w:rsidRPr="00A14C5F" w:rsidRDefault="00F51808" w:rsidP="00F51808">
      <w:pPr>
        <w:rPr>
          <w:sz w:val="16"/>
          <w:szCs w:val="16"/>
        </w:rPr>
      </w:pPr>
      <w:r w:rsidRPr="00A14C5F">
        <w:rPr>
          <w:sz w:val="16"/>
          <w:szCs w:val="16"/>
        </w:rPr>
        <w:t>Global oil supplies had already become tight even before the decisions to cut production and embargo the United States, mostly as a result of low real prices during the 1950 and 1960s.</w:t>
      </w:r>
    </w:p>
    <w:p w14:paraId="722E69D9" w14:textId="77777777" w:rsidR="00F51808" w:rsidRPr="00A14C5F" w:rsidRDefault="00F51808" w:rsidP="00F51808">
      <w:pPr>
        <w:rPr>
          <w:sz w:val="16"/>
          <w:szCs w:val="16"/>
        </w:rPr>
      </w:pPr>
      <w:r w:rsidRPr="00A14C5F">
        <w:rPr>
          <w:sz w:val="16"/>
          <w:szCs w:val="16"/>
        </w:rPr>
        <w:t>Spare production capacity in the United States, which had been as much as 4 million barrels per day in 1968, had been used up by March 1972.</w:t>
      </w:r>
    </w:p>
    <w:p w14:paraId="799FA011" w14:textId="77777777" w:rsidR="00F51808" w:rsidRDefault="00F51808" w:rsidP="00F51808">
      <w:pPr>
        <w:rPr>
          <w:rStyle w:val="StyleUnderline"/>
        </w:rPr>
      </w:pPr>
      <w:r w:rsidRPr="00A14C5F">
        <w:rPr>
          <w:rStyle w:val="StyleUnderline"/>
        </w:rPr>
        <w:t>In this context, the production cuts and embargo made an already tight market worse, sent oil prices surging, and produced a huge, short-term revenue windfall for Saudi Arabia and other oil producers.</w:t>
      </w:r>
    </w:p>
    <w:p w14:paraId="7BCC9E4A" w14:textId="77777777" w:rsidR="00F51808" w:rsidRDefault="00F51808" w:rsidP="00F51808">
      <w:pPr>
        <w:rPr>
          <w:rStyle w:val="StyleUnderline"/>
        </w:rPr>
      </w:pPr>
      <w:r w:rsidRPr="00A14C5F">
        <w:rPr>
          <w:rStyle w:val="StyleUnderline"/>
        </w:rPr>
        <w:t xml:space="preserve">But </w:t>
      </w:r>
      <w:r w:rsidRPr="00A14C5F">
        <w:rPr>
          <w:rStyle w:val="StyleUnderline"/>
          <w:highlight w:val="yellow"/>
        </w:rPr>
        <w:t>the policy was a failure</w:t>
      </w:r>
      <w:r w:rsidRPr="00A14C5F">
        <w:rPr>
          <w:rStyle w:val="StyleUnderline"/>
        </w:rPr>
        <w:t xml:space="preserve"> in its own terms, was reversed a few months later, </w:t>
      </w:r>
      <w:r w:rsidRPr="00A14C5F">
        <w:rPr>
          <w:rStyle w:val="StyleUnderline"/>
          <w:highlight w:val="yellow"/>
        </w:rPr>
        <w:t>and caused immense</w:t>
      </w:r>
      <w:r w:rsidRPr="00A14C5F">
        <w:rPr>
          <w:rStyle w:val="StyleUnderline"/>
        </w:rPr>
        <w:t xml:space="preserve"> long-term </w:t>
      </w:r>
      <w:r w:rsidRPr="00A14C5F">
        <w:rPr>
          <w:rStyle w:val="StyleUnderline"/>
          <w:highlight w:val="yellow"/>
        </w:rPr>
        <w:t>damage to Saudi Arabia and OPEC</w:t>
      </w:r>
      <w:r w:rsidRPr="00A14C5F">
        <w:rPr>
          <w:rStyle w:val="StyleUnderline"/>
        </w:rPr>
        <w:t xml:space="preserve"> that took decades to reverse.</w:t>
      </w:r>
    </w:p>
    <w:p w14:paraId="73E16F4C" w14:textId="77777777" w:rsidR="00F51808" w:rsidRPr="00A14C5F" w:rsidRDefault="00F51808" w:rsidP="00F51808">
      <w:pPr>
        <w:rPr>
          <w:sz w:val="16"/>
          <w:szCs w:val="16"/>
        </w:rPr>
      </w:pPr>
      <w:r w:rsidRPr="00A14C5F">
        <w:rPr>
          <w:sz w:val="16"/>
          <w:szCs w:val="16"/>
        </w:rPr>
        <w:t>POLICY FAILURE</w:t>
      </w:r>
    </w:p>
    <w:p w14:paraId="2A779E89" w14:textId="77777777" w:rsidR="00F51808" w:rsidRDefault="00F51808" w:rsidP="00F51808">
      <w:pPr>
        <w:rPr>
          <w:rStyle w:val="StyleUnderline"/>
        </w:rPr>
      </w:pPr>
      <w:r w:rsidRPr="00A14C5F">
        <w:rPr>
          <w:rStyle w:val="StyleUnderline"/>
        </w:rPr>
        <w:t>At the most basic level, the policy failed to achieve its stated objective of changing U.S. support for Israel or forcing Israel to withdraw from the occupied Palestinian territories.</w:t>
      </w:r>
    </w:p>
    <w:p w14:paraId="4A09C536" w14:textId="77777777" w:rsidR="00F51808" w:rsidRDefault="00F51808" w:rsidP="00F51808">
      <w:pPr>
        <w:rPr>
          <w:rStyle w:val="StyleUnderline"/>
        </w:rPr>
      </w:pPr>
      <w:r w:rsidRPr="00A14C5F">
        <w:rPr>
          <w:rStyle w:val="StyleUnderline"/>
        </w:rPr>
        <w:t xml:space="preserve">More seriously for Saudi Arabia and other Arab oil producers, </w:t>
      </w:r>
      <w:r w:rsidRPr="00A14C5F">
        <w:rPr>
          <w:rStyle w:val="StyleUnderline"/>
          <w:highlight w:val="yellow"/>
        </w:rPr>
        <w:t>the surge in prices</w:t>
      </w:r>
      <w:r w:rsidRPr="00A14C5F">
        <w:rPr>
          <w:rStyle w:val="StyleUnderline"/>
        </w:rPr>
        <w:t xml:space="preserve">, which rose again after the Iranian revolution in 1979, </w:t>
      </w:r>
      <w:r w:rsidRPr="00A14C5F">
        <w:rPr>
          <w:rStyle w:val="StyleUnderline"/>
          <w:highlight w:val="yellow"/>
        </w:rPr>
        <w:t>resulted in permanent demand destruction a</w:t>
      </w:r>
      <w:r w:rsidRPr="00A14C5F">
        <w:rPr>
          <w:rStyle w:val="StyleUnderline"/>
        </w:rPr>
        <w:t>nd encouragement of alternative suppliers.</w:t>
      </w:r>
    </w:p>
    <w:p w14:paraId="73DF817B" w14:textId="77777777" w:rsidR="00F51808" w:rsidRDefault="00F51808" w:rsidP="00F51808">
      <w:pPr>
        <w:rPr>
          <w:rStyle w:val="StyleUnderline"/>
        </w:rPr>
      </w:pPr>
      <w:r w:rsidRPr="00A14C5F">
        <w:rPr>
          <w:rStyle w:val="StyleUnderline"/>
        </w:rPr>
        <w:t>Rising prices helped spur the development of new supplies in Alaska, the North Sea, the Soviet Union and China, which came onstream and flooded the oil market in the 1980s.</w:t>
      </w:r>
    </w:p>
    <w:p w14:paraId="607735DB" w14:textId="77777777" w:rsidR="00F51808" w:rsidRDefault="00F51808" w:rsidP="00F51808">
      <w:pPr>
        <w:rPr>
          <w:rStyle w:val="StyleUnderline"/>
        </w:rPr>
      </w:pPr>
      <w:r w:rsidRPr="00A14C5F">
        <w:rPr>
          <w:rStyle w:val="StyleUnderline"/>
          <w:highlight w:val="yellow"/>
        </w:rPr>
        <w:t xml:space="preserve">Rising prices also encouraged a </w:t>
      </w:r>
      <w:r w:rsidRPr="00A14C5F">
        <w:rPr>
          <w:rStyle w:val="StyleUnderline"/>
        </w:rPr>
        <w:t xml:space="preserve">wholesale </w:t>
      </w:r>
      <w:r w:rsidRPr="00A14C5F">
        <w:rPr>
          <w:rStyle w:val="StyleUnderline"/>
          <w:highlight w:val="yellow"/>
        </w:rPr>
        <w:t>switch away from</w:t>
      </w:r>
      <w:r w:rsidRPr="00A14C5F">
        <w:rPr>
          <w:rStyle w:val="StyleUnderline"/>
        </w:rPr>
        <w:t xml:space="preserve"> the use of crude </w:t>
      </w:r>
      <w:r w:rsidRPr="00A14C5F">
        <w:rPr>
          <w:rStyle w:val="StyleUnderline"/>
          <w:highlight w:val="yellow"/>
        </w:rPr>
        <w:t>oil</w:t>
      </w:r>
      <w:r w:rsidRPr="00A14C5F">
        <w:rPr>
          <w:rStyle w:val="StyleUnderline"/>
        </w:rPr>
        <w:t xml:space="preserve"> and heavy fuel oil in residential and commercial heating boilers as well as in power generation.</w:t>
      </w:r>
    </w:p>
    <w:p w14:paraId="5859FB3B" w14:textId="77777777" w:rsidR="00F51808" w:rsidRDefault="00F51808" w:rsidP="00F51808">
      <w:pPr>
        <w:rPr>
          <w:rStyle w:val="StyleUnderline"/>
        </w:rPr>
      </w:pPr>
      <w:r w:rsidRPr="00A14C5F">
        <w:rPr>
          <w:rStyle w:val="StyleUnderline"/>
        </w:rPr>
        <w:t>Homes and offices in the United States and many other advanced economies switched from heavy fuel oil to cheaper and more reliable heating using natural gas or electricity generated from coal or nuclear.</w:t>
      </w:r>
    </w:p>
    <w:p w14:paraId="0F07FD20" w14:textId="77777777" w:rsidR="00F51808" w:rsidRDefault="00F51808" w:rsidP="00F51808">
      <w:pPr>
        <w:rPr>
          <w:rStyle w:val="StyleUnderline"/>
        </w:rPr>
      </w:pPr>
      <w:r w:rsidRPr="00A14C5F">
        <w:rPr>
          <w:rStyle w:val="StyleUnderline"/>
        </w:rPr>
        <w:t>Crude oil and fuel oil were replaced by a new generation of coal-fired power plants in the United States in the late 1970s and the 1980s (ironically the same coal plants that are now being closed and replaced by natural gas).</w:t>
      </w:r>
    </w:p>
    <w:p w14:paraId="40865D50" w14:textId="77777777" w:rsidR="00F51808" w:rsidRDefault="00F51808" w:rsidP="00F51808">
      <w:pPr>
        <w:rPr>
          <w:rStyle w:val="StyleUnderline"/>
        </w:rPr>
      </w:pPr>
      <w:r w:rsidRPr="00A14C5F">
        <w:rPr>
          <w:rStyle w:val="StyleUnderline"/>
        </w:rPr>
        <w:t>The oil shock also provided the impetus to develop a new generation of nuclear power plants in the United States, France, Japan, Britain and other countries to reduce the reliance on imported crude.</w:t>
      </w:r>
    </w:p>
    <w:p w14:paraId="7DB691BD" w14:textId="77777777" w:rsidR="00F51808" w:rsidRPr="00A14C5F" w:rsidRDefault="00F51808" w:rsidP="00F51808">
      <w:pPr>
        <w:rPr>
          <w:sz w:val="16"/>
          <w:szCs w:val="16"/>
        </w:rPr>
      </w:pPr>
      <w:r w:rsidRPr="00A14C5F">
        <w:rPr>
          <w:sz w:val="16"/>
          <w:szCs w:val="16"/>
        </w:rPr>
        <w:t>Cheap oil had been on the way to becoming the dominant fuel for power generation in the 1950s and 1960s, putting the coal industry under pressure.</w:t>
      </w:r>
    </w:p>
    <w:p w14:paraId="6001EB08" w14:textId="77777777" w:rsidR="00F51808" w:rsidRPr="00A14C5F" w:rsidRDefault="00F51808" w:rsidP="00F51808">
      <w:pPr>
        <w:rPr>
          <w:sz w:val="16"/>
          <w:szCs w:val="16"/>
        </w:rPr>
      </w:pPr>
      <w:r w:rsidRPr="00A14C5F">
        <w:rPr>
          <w:sz w:val="16"/>
          <w:szCs w:val="16"/>
        </w:rPr>
        <w:t>By the late 1980s, however, expensive and unreliable oil had been largely pushed out of the power sector by cheaper and more secure coal, gas and nuclear, a permanent loss of markets from which it has never recovered.</w:t>
      </w:r>
    </w:p>
    <w:p w14:paraId="44A276FC" w14:textId="77777777" w:rsidR="00F51808" w:rsidRPr="00A14C5F" w:rsidRDefault="00F51808" w:rsidP="00F51808">
      <w:pPr>
        <w:rPr>
          <w:sz w:val="16"/>
          <w:szCs w:val="16"/>
        </w:rPr>
      </w:pPr>
      <w:r w:rsidRPr="00A14C5F">
        <w:rPr>
          <w:sz w:val="16"/>
          <w:szCs w:val="16"/>
        </w:rPr>
        <w:t>Policymakers in the United States, Europe and Japan also enacted new fuel-economy standards for motor vehicles to reduce reliance on imports for the transport sector, taking another enduring bite out of demand.</w:t>
      </w:r>
    </w:p>
    <w:p w14:paraId="27BB7CA9" w14:textId="77777777" w:rsidR="00F51808" w:rsidRDefault="00F51808" w:rsidP="00F51808">
      <w:pPr>
        <w:rPr>
          <w:rStyle w:val="StyleUnderline"/>
        </w:rPr>
      </w:pPr>
      <w:r w:rsidRPr="00A14C5F">
        <w:rPr>
          <w:rStyle w:val="StyleUnderline"/>
        </w:rPr>
        <w:t>In the long term, the oil embargo created the conditions for the oil price slump that hit Saudi Arabia and other producers in the 1980s and 1990s, and from which they did not recover until the 2000s.</w:t>
      </w:r>
    </w:p>
    <w:p w14:paraId="5EAA3470" w14:textId="77777777" w:rsidR="00F51808" w:rsidRPr="00A14C5F" w:rsidRDefault="00F51808" w:rsidP="00F51808">
      <w:pPr>
        <w:rPr>
          <w:sz w:val="16"/>
          <w:szCs w:val="16"/>
        </w:rPr>
      </w:pPr>
      <w:r w:rsidRPr="00A14C5F">
        <w:rPr>
          <w:sz w:val="16"/>
          <w:szCs w:val="16"/>
        </w:rPr>
        <w:t>WEAPON MALFUNCTION</w:t>
      </w:r>
    </w:p>
    <w:p w14:paraId="42AA8CBF" w14:textId="77777777" w:rsidR="00F51808" w:rsidRPr="00A14C5F" w:rsidRDefault="00F51808" w:rsidP="00F51808">
      <w:pPr>
        <w:rPr>
          <w:sz w:val="16"/>
        </w:rPr>
      </w:pPr>
      <w:r w:rsidRPr="00A14C5F">
        <w:rPr>
          <w:rStyle w:val="StyleUnderline"/>
          <w:highlight w:val="yellow"/>
        </w:rPr>
        <w:lastRenderedPageBreak/>
        <w:t>The oil weapon</w:t>
      </w:r>
      <w:r w:rsidRPr="00A14C5F">
        <w:rPr>
          <w:rStyle w:val="StyleUnderline"/>
        </w:rPr>
        <w:t xml:space="preserve"> does not work</w:t>
      </w:r>
      <w:r w:rsidRPr="00A14C5F">
        <w:rPr>
          <w:sz w:val="16"/>
        </w:rPr>
        <w:t>, which is why Saudi Arabia is unlikely to employ it in the dispute over the disappearance of Washington Post journalist Jamal Khashoggi.</w:t>
      </w:r>
    </w:p>
    <w:p w14:paraId="23E64FFC" w14:textId="77777777" w:rsidR="00F51808" w:rsidRPr="00A14C5F" w:rsidRDefault="00F51808" w:rsidP="00F51808">
      <w:pPr>
        <w:rPr>
          <w:sz w:val="16"/>
          <w:szCs w:val="16"/>
        </w:rPr>
      </w:pPr>
      <w:r w:rsidRPr="00A14C5F">
        <w:rPr>
          <w:sz w:val="16"/>
          <w:szCs w:val="16"/>
        </w:rPr>
        <w:t>In the short term, Saudi Arabia might gain more revenue from a rise in prices than it lost from a reduction in sales. But rising prices would hit the global economy and consumption hard and threaten a renewed oil market slump within a year.</w:t>
      </w:r>
    </w:p>
    <w:p w14:paraId="55972CCB" w14:textId="77777777" w:rsidR="00F51808" w:rsidRDefault="00F51808" w:rsidP="00F51808">
      <w:pPr>
        <w:rPr>
          <w:rStyle w:val="StyleUnderline"/>
        </w:rPr>
      </w:pPr>
      <w:r w:rsidRPr="00A14C5F">
        <w:rPr>
          <w:rStyle w:val="StyleUnderline"/>
        </w:rPr>
        <w:t xml:space="preserve">The weapon </w:t>
      </w:r>
      <w:r w:rsidRPr="00A14C5F">
        <w:rPr>
          <w:rStyle w:val="StyleUnderline"/>
          <w:highlight w:val="yellow"/>
        </w:rPr>
        <w:t>cannot be wielded in a targeted way</w:t>
      </w:r>
      <w:r w:rsidRPr="00A14C5F">
        <w:rPr>
          <w:rStyle w:val="StyleUnderline"/>
        </w:rPr>
        <w:t xml:space="preserve"> against specific consuming countries </w:t>
      </w:r>
      <w:r w:rsidRPr="00A14C5F">
        <w:rPr>
          <w:rStyle w:val="StyleUnderline"/>
          <w:highlight w:val="yellow"/>
        </w:rPr>
        <w:t>because the oil market is global</w:t>
      </w:r>
      <w:r w:rsidRPr="00A14C5F">
        <w:rPr>
          <w:rStyle w:val="StyleUnderline"/>
        </w:rPr>
        <w:t xml:space="preserve"> and fully integrated. Restricting supplies to punish some countries pushes up oil prices for all consumers.</w:t>
      </w:r>
    </w:p>
    <w:p w14:paraId="239E5512" w14:textId="77777777" w:rsidR="00F51808" w:rsidRDefault="00F51808" w:rsidP="00F51808">
      <w:pPr>
        <w:rPr>
          <w:rStyle w:val="StyleUnderline"/>
        </w:rPr>
      </w:pPr>
      <w:r w:rsidRPr="00A14C5F">
        <w:rPr>
          <w:rStyle w:val="StyleUnderline"/>
          <w:highlight w:val="yellow"/>
        </w:rPr>
        <w:t>Wielding</w:t>
      </w:r>
      <w:r w:rsidRPr="00A14C5F">
        <w:rPr>
          <w:rStyle w:val="StyleUnderline"/>
        </w:rPr>
        <w:t xml:space="preserve"> the </w:t>
      </w:r>
      <w:r w:rsidRPr="00A14C5F">
        <w:rPr>
          <w:rStyle w:val="StyleUnderline"/>
          <w:highlight w:val="yellow"/>
        </w:rPr>
        <w:t>oil</w:t>
      </w:r>
      <w:r w:rsidRPr="00A14C5F">
        <w:rPr>
          <w:rStyle w:val="StyleUnderline"/>
        </w:rPr>
        <w:t xml:space="preserve"> weapon </w:t>
      </w:r>
      <w:r w:rsidRPr="00A14C5F">
        <w:rPr>
          <w:rStyle w:val="StyleUnderline"/>
          <w:highlight w:val="yellow"/>
        </w:rPr>
        <w:t>to pressure the United States would impose bigger costs on China and India,</w:t>
      </w:r>
      <w:r w:rsidRPr="00A14C5F">
        <w:rPr>
          <w:rStyle w:val="StyleUnderline"/>
        </w:rPr>
        <w:t xml:space="preserve"> </w:t>
      </w:r>
      <w:r w:rsidRPr="00A14C5F">
        <w:rPr>
          <w:rStyle w:val="StyleUnderline"/>
          <w:highlight w:val="yellow"/>
        </w:rPr>
        <w:t>which are the largest</w:t>
      </w:r>
      <w:r w:rsidRPr="00A14C5F">
        <w:rPr>
          <w:rStyle w:val="StyleUnderline"/>
        </w:rPr>
        <w:t xml:space="preserve"> and fastest-growing oil </w:t>
      </w:r>
      <w:r w:rsidRPr="00A14C5F">
        <w:rPr>
          <w:rStyle w:val="StyleUnderline"/>
          <w:highlight w:val="yellow"/>
        </w:rPr>
        <w:t>importers</w:t>
      </w:r>
      <w:r w:rsidRPr="00A14C5F">
        <w:rPr>
          <w:rStyle w:val="StyleUnderline"/>
        </w:rPr>
        <w:t xml:space="preserve"> and crucial markets for the future.</w:t>
      </w:r>
    </w:p>
    <w:p w14:paraId="0C32478B" w14:textId="77777777" w:rsidR="00F51808" w:rsidRDefault="00F51808" w:rsidP="00F51808">
      <w:pPr>
        <w:rPr>
          <w:rStyle w:val="StyleUnderline"/>
        </w:rPr>
      </w:pPr>
      <w:r w:rsidRPr="00A14C5F">
        <w:rPr>
          <w:rStyle w:val="StyleUnderline"/>
        </w:rPr>
        <w:t xml:space="preserve">Saudi Arabia has spent decades marketing itself as a reliable oil supplier, especially to customers in Asia, and </w:t>
      </w:r>
      <w:r w:rsidRPr="00A14C5F">
        <w:rPr>
          <w:rStyle w:val="StyleUnderline"/>
          <w:highlight w:val="yellow"/>
        </w:rPr>
        <w:t>any attempt to employ the oil weapon would destroy</w:t>
      </w:r>
      <w:r w:rsidRPr="00A14C5F">
        <w:rPr>
          <w:rStyle w:val="StyleUnderline"/>
        </w:rPr>
        <w:t xml:space="preserve"> that </w:t>
      </w:r>
      <w:r w:rsidRPr="00A14C5F">
        <w:rPr>
          <w:rStyle w:val="StyleUnderline"/>
          <w:highlight w:val="yellow"/>
        </w:rPr>
        <w:t>carefully crafted reputation</w:t>
      </w:r>
      <w:r w:rsidRPr="00A14C5F">
        <w:rPr>
          <w:rStyle w:val="StyleUnderline"/>
        </w:rPr>
        <w:t>.</w:t>
      </w:r>
    </w:p>
    <w:p w14:paraId="7FEF5537" w14:textId="77777777" w:rsidR="00F51808" w:rsidRDefault="00F51808" w:rsidP="00F51808">
      <w:pPr>
        <w:rPr>
          <w:rStyle w:val="StyleUnderline"/>
        </w:rPr>
      </w:pPr>
      <w:r w:rsidRPr="00A14C5F">
        <w:rPr>
          <w:rStyle w:val="StyleUnderline"/>
        </w:rPr>
        <w:t xml:space="preserve">Saudi Arabia’s </w:t>
      </w:r>
      <w:r w:rsidRPr="00A14C5F">
        <w:rPr>
          <w:rStyle w:val="StyleUnderline"/>
          <w:highlight w:val="yellow"/>
        </w:rPr>
        <w:t>refining customers would instead turn to Iran, Russia and the United States for additional supplies</w:t>
      </w:r>
      <w:r w:rsidRPr="00A14C5F">
        <w:rPr>
          <w:rStyle w:val="StyleUnderline"/>
        </w:rPr>
        <w:t xml:space="preserve"> and likely reconsider their long-term dependence on the kingdom.</w:t>
      </w:r>
    </w:p>
    <w:p w14:paraId="1BA52840" w14:textId="77777777" w:rsidR="00F51808" w:rsidRPr="00A14C5F" w:rsidRDefault="00F51808" w:rsidP="00F51808">
      <w:pPr>
        <w:rPr>
          <w:sz w:val="16"/>
          <w:szCs w:val="16"/>
        </w:rPr>
      </w:pPr>
      <w:r w:rsidRPr="00A14C5F">
        <w:rPr>
          <w:sz w:val="16"/>
          <w:szCs w:val="16"/>
        </w:rPr>
        <w:t>If Saudi Arabia nonetheless attempted to weaponize oil production and sales, the resulting surge in prices would prompt another round of conservation measures cutting long-term demand for its main product.</w:t>
      </w:r>
    </w:p>
    <w:p w14:paraId="2A05F019" w14:textId="77777777" w:rsidR="00F51808" w:rsidRDefault="00F51808" w:rsidP="00F51808">
      <w:pPr>
        <w:rPr>
          <w:rStyle w:val="StyleUnderline"/>
        </w:rPr>
      </w:pPr>
      <w:r w:rsidRPr="00A14C5F">
        <w:rPr>
          <w:rStyle w:val="StyleUnderline"/>
          <w:highlight w:val="yellow"/>
        </w:rPr>
        <w:t>Sharp rises in</w:t>
      </w:r>
      <w:r w:rsidRPr="00A14C5F">
        <w:rPr>
          <w:rStyle w:val="StyleUnderline"/>
        </w:rPr>
        <w:t xml:space="preserve"> oil </w:t>
      </w:r>
      <w:r w:rsidRPr="00A14C5F">
        <w:rPr>
          <w:rStyle w:val="StyleUnderline"/>
          <w:highlight w:val="yellow"/>
        </w:rPr>
        <w:t xml:space="preserve">prices would put a renewed focus on </w:t>
      </w:r>
      <w:r w:rsidRPr="00A14C5F">
        <w:rPr>
          <w:rStyle w:val="StyleUnderline"/>
        </w:rPr>
        <w:t xml:space="preserve">vehicle </w:t>
      </w:r>
      <w:r w:rsidRPr="00A14C5F">
        <w:rPr>
          <w:rStyle w:val="StyleUnderline"/>
          <w:highlight w:val="yellow"/>
        </w:rPr>
        <w:t>fuel economy standards</w:t>
      </w:r>
      <w:r w:rsidRPr="00A14C5F">
        <w:rPr>
          <w:rStyle w:val="StyleUnderline"/>
        </w:rPr>
        <w:t xml:space="preserve"> as well as accelerating the deployment of electric vehicles.</w:t>
      </w:r>
    </w:p>
    <w:p w14:paraId="40D8C88C" w14:textId="77777777" w:rsidR="00F51808" w:rsidRPr="00A14C5F" w:rsidRDefault="00F51808" w:rsidP="00F51808">
      <w:pPr>
        <w:rPr>
          <w:rStyle w:val="StyleUnderline"/>
        </w:rPr>
      </w:pPr>
      <w:r w:rsidRPr="00A14C5F">
        <w:rPr>
          <w:rStyle w:val="StyleUnderline"/>
        </w:rPr>
        <w:t>Rising prices and concerns about unreliable supplies would speed the diffusion of electric vehicles and push oil out of the transport market just as it was pushed out of heating and power generation in the 1980s.</w:t>
      </w:r>
    </w:p>
    <w:p w14:paraId="5792780D" w14:textId="77777777" w:rsidR="00F51808" w:rsidRPr="00A14C5F" w:rsidRDefault="00F51808" w:rsidP="00F51808">
      <w:pPr>
        <w:rPr>
          <w:rStyle w:val="StyleUnderline"/>
        </w:rPr>
      </w:pPr>
    </w:p>
    <w:p w14:paraId="291478B8" w14:textId="77777777" w:rsidR="00F51808" w:rsidRPr="00DC631C" w:rsidRDefault="00F51808" w:rsidP="00F51808"/>
    <w:p w14:paraId="1167F733" w14:textId="77777777" w:rsidR="00F51808" w:rsidRPr="00FE5005" w:rsidRDefault="00F51808" w:rsidP="00F51808">
      <w:pPr>
        <w:pStyle w:val="Heading3"/>
      </w:pPr>
      <w:r>
        <w:lastRenderedPageBreak/>
        <w:t xml:space="preserve">1AR--- No Oil Weapon </w:t>
      </w:r>
    </w:p>
    <w:p w14:paraId="5C831686" w14:textId="77777777" w:rsidR="00F51808" w:rsidRDefault="00F51808" w:rsidP="00F51808">
      <w:pPr>
        <w:pStyle w:val="Heading4"/>
      </w:pPr>
      <w:r>
        <w:t>Embargo would fail today—no Arab oil producer support and alternative energy sources</w:t>
      </w:r>
    </w:p>
    <w:p w14:paraId="2C03F8F5" w14:textId="77777777" w:rsidR="00F51808" w:rsidRPr="00C91ED1" w:rsidRDefault="00F51808" w:rsidP="00F51808">
      <w:pPr>
        <w:rPr>
          <w:rStyle w:val="Style13ptBold"/>
          <w:b w:val="0"/>
          <w:bCs w:val="0"/>
          <w:sz w:val="22"/>
          <w:szCs w:val="18"/>
        </w:rPr>
      </w:pPr>
      <w:r>
        <w:t xml:space="preserve">Nabeel </w:t>
      </w:r>
      <w:r>
        <w:rPr>
          <w:rStyle w:val="Style13ptBold"/>
        </w:rPr>
        <w:t>Khoury 18</w:t>
      </w:r>
      <w:r>
        <w:rPr>
          <w:rStyle w:val="Style13ptBold"/>
          <w:b w:val="0"/>
          <w:bCs w:val="0"/>
          <w:sz w:val="22"/>
          <w:szCs w:val="18"/>
        </w:rPr>
        <w:t xml:space="preserve">, </w:t>
      </w:r>
      <w:r w:rsidRPr="00C91ED1">
        <w:rPr>
          <w:rStyle w:val="Style13ptBold"/>
          <w:b w:val="0"/>
          <w:bCs w:val="0"/>
          <w:sz w:val="22"/>
          <w:szCs w:val="18"/>
        </w:rPr>
        <w:t>a nonresident senior fellow at the Atlantic Council’s Rafik Hariri Center for the Middle East</w:t>
      </w:r>
      <w:r>
        <w:rPr>
          <w:rStyle w:val="Style13ptBold"/>
          <w:b w:val="0"/>
          <w:bCs w:val="0"/>
          <w:sz w:val="22"/>
          <w:szCs w:val="18"/>
        </w:rPr>
        <w:t>, 10/23/19, “</w:t>
      </w:r>
      <w:r w:rsidRPr="00C91ED1">
        <w:rPr>
          <w:rStyle w:val="Style13ptBold"/>
          <w:b w:val="0"/>
          <w:bCs w:val="0"/>
          <w:sz w:val="22"/>
          <w:szCs w:val="18"/>
        </w:rPr>
        <w:t>Oil, Arms, and Counterterrorism: A Look At Saudi Options and How Far the Kingdom May Go</w:t>
      </w:r>
      <w:r>
        <w:rPr>
          <w:rStyle w:val="Style13ptBold"/>
          <w:b w:val="0"/>
          <w:bCs w:val="0"/>
          <w:sz w:val="22"/>
          <w:szCs w:val="18"/>
        </w:rPr>
        <w:t xml:space="preserve">,” </w:t>
      </w:r>
      <w:hyperlink r:id="rId25" w:history="1">
        <w:r w:rsidRPr="00C91ED1">
          <w:rPr>
            <w:color w:val="0000FF"/>
            <w:u w:val="single"/>
          </w:rPr>
          <w:t>https://www.atlanticcouncil.org/blogs/new-atlanticist/oil-arms-and-counterterrorism-a-look-at-saudi-options-and-how-far-the-kingdom-may-go</w:t>
        </w:r>
      </w:hyperlink>
    </w:p>
    <w:p w14:paraId="2F72A686" w14:textId="77777777" w:rsidR="00F51808" w:rsidRDefault="00F51808" w:rsidP="00F51808">
      <w:pPr>
        <w:rPr>
          <w:rStyle w:val="StyleUnderline"/>
        </w:rPr>
      </w:pPr>
      <w:r w:rsidRPr="00C91ED1">
        <w:rPr>
          <w:rStyle w:val="StyleUnderline"/>
          <w:highlight w:val="yellow"/>
        </w:rPr>
        <w:t>The only successful</w:t>
      </w:r>
      <w:r w:rsidRPr="00C91ED1">
        <w:rPr>
          <w:rStyle w:val="StyleUnderline"/>
        </w:rPr>
        <w:t xml:space="preserve"> use of an </w:t>
      </w:r>
      <w:r w:rsidRPr="00C91ED1">
        <w:rPr>
          <w:rStyle w:val="StyleUnderline"/>
          <w:highlight w:val="yellow"/>
        </w:rPr>
        <w:t>oil embargo</w:t>
      </w:r>
      <w:r w:rsidRPr="00C91ED1">
        <w:rPr>
          <w:rStyle w:val="StyleUnderline"/>
        </w:rPr>
        <w:t xml:space="preserve"> as a weapon </w:t>
      </w:r>
      <w:r w:rsidRPr="00C91ED1">
        <w:rPr>
          <w:rStyle w:val="StyleUnderline"/>
          <w:highlight w:val="yellow"/>
        </w:rPr>
        <w:t>occurred in 1973</w:t>
      </w:r>
      <w:r w:rsidRPr="00C91ED1">
        <w:rPr>
          <w:rStyle w:val="StyleUnderline"/>
        </w:rPr>
        <w:t>, following the October War between Egypt and Syria on the one hand and Israel on the other. The Arab members of the Organization of the Petroleum Exporting Countries (OPEC) used an oil embargo to target the United States and Western Europe for supporting Israel.</w:t>
      </w:r>
    </w:p>
    <w:p w14:paraId="5C6B1C26" w14:textId="77777777" w:rsidR="00F51808" w:rsidRPr="00C91ED1" w:rsidRDefault="00F51808" w:rsidP="00F51808">
      <w:pPr>
        <w:rPr>
          <w:sz w:val="16"/>
          <w:szCs w:val="16"/>
        </w:rPr>
      </w:pPr>
      <w:r w:rsidRPr="00C91ED1">
        <w:rPr>
          <w:sz w:val="16"/>
          <w:szCs w:val="16"/>
        </w:rPr>
        <w:t xml:space="preserve">The embargo held for only four months but produced a shockwave in the United States and Western Europe. Long lines formed at gas stations. This was followed by considerably higher oil prices, which at first doubled and then doubled again never going back to the pre-1973 levels. </w:t>
      </w:r>
    </w:p>
    <w:p w14:paraId="1423C3DC" w14:textId="77777777" w:rsidR="00F51808" w:rsidRPr="00C91ED1" w:rsidRDefault="00F51808" w:rsidP="00F51808">
      <w:pPr>
        <w:rPr>
          <w:sz w:val="16"/>
          <w:szCs w:val="16"/>
        </w:rPr>
      </w:pPr>
      <w:r w:rsidRPr="00C91ED1">
        <w:rPr>
          <w:sz w:val="16"/>
          <w:szCs w:val="16"/>
        </w:rPr>
        <w:t xml:space="preserve">In the short term, the embargo motivated the Nixon administration to pressure the Israelis—through Henry Kissinger’s shuttle diplomacy—to withdraw from territories seized in the war. </w:t>
      </w:r>
    </w:p>
    <w:p w14:paraId="3B1D9189" w14:textId="77777777" w:rsidR="00F51808" w:rsidRDefault="00F51808" w:rsidP="00F51808">
      <w:pPr>
        <w:rPr>
          <w:rStyle w:val="StyleUnderline"/>
        </w:rPr>
      </w:pPr>
      <w:r w:rsidRPr="00C91ED1">
        <w:rPr>
          <w:rStyle w:val="StyleUnderline"/>
          <w:highlight w:val="yellow"/>
        </w:rPr>
        <w:t>The long-term impact</w:t>
      </w:r>
      <w:r w:rsidRPr="00C91ED1">
        <w:rPr>
          <w:rStyle w:val="StyleUnderline"/>
        </w:rPr>
        <w:t xml:space="preserve">, however, </w:t>
      </w:r>
      <w:r w:rsidRPr="00C91ED1">
        <w:rPr>
          <w:rStyle w:val="StyleUnderline"/>
          <w:highlight w:val="yellow"/>
        </w:rPr>
        <w:t>did not</w:t>
      </w:r>
      <w:r w:rsidRPr="00C91ED1">
        <w:rPr>
          <w:rStyle w:val="StyleUnderline"/>
        </w:rPr>
        <w:t xml:space="preserve"> necessarily </w:t>
      </w:r>
      <w:r w:rsidRPr="00C91ED1">
        <w:rPr>
          <w:rStyle w:val="StyleUnderline"/>
          <w:highlight w:val="yellow"/>
        </w:rPr>
        <w:t>favor</w:t>
      </w:r>
      <w:r w:rsidRPr="00C91ED1">
        <w:rPr>
          <w:rStyle w:val="StyleUnderline"/>
        </w:rPr>
        <w:t xml:space="preserve"> the Arab </w:t>
      </w:r>
      <w:r w:rsidRPr="00C91ED1">
        <w:rPr>
          <w:rStyle w:val="StyleUnderline"/>
          <w:highlight w:val="yellow"/>
        </w:rPr>
        <w:t>oil producers</w:t>
      </w:r>
      <w:r>
        <w:t xml:space="preserve">. </w:t>
      </w:r>
      <w:r w:rsidRPr="00C91ED1">
        <w:rPr>
          <w:rStyle w:val="StyleUnderline"/>
          <w:highlight w:val="yellow"/>
        </w:rPr>
        <w:t>Israel never pulled back</w:t>
      </w:r>
      <w:r w:rsidRPr="00C91ED1">
        <w:rPr>
          <w:rStyle w:val="StyleUnderline"/>
        </w:rPr>
        <w:t xml:space="preserve"> to the pre-1967 borders, as most Arab countries had demanded, </w:t>
      </w:r>
      <w:r w:rsidRPr="00C91ED1">
        <w:rPr>
          <w:rStyle w:val="StyleUnderline"/>
          <w:highlight w:val="yellow"/>
        </w:rPr>
        <w:t>and</w:t>
      </w:r>
      <w:r w:rsidRPr="00C91ED1">
        <w:rPr>
          <w:rStyle w:val="StyleUnderline"/>
        </w:rPr>
        <w:t xml:space="preserve"> the </w:t>
      </w:r>
      <w:r w:rsidRPr="00C91ED1">
        <w:rPr>
          <w:rStyle w:val="StyleUnderline"/>
          <w:highlight w:val="yellow"/>
        </w:rPr>
        <w:t>Nixon</w:t>
      </w:r>
      <w:r w:rsidRPr="00C91ED1">
        <w:rPr>
          <w:rStyle w:val="StyleUnderline"/>
        </w:rPr>
        <w:t xml:space="preserve"> administration </w:t>
      </w:r>
      <w:r w:rsidRPr="00C91ED1">
        <w:rPr>
          <w:rStyle w:val="StyleUnderline"/>
          <w:highlight w:val="yellow"/>
        </w:rPr>
        <w:t xml:space="preserve">announced a </w:t>
      </w:r>
      <w:r w:rsidRPr="00C91ED1">
        <w:rPr>
          <w:rStyle w:val="StyleUnderline"/>
        </w:rPr>
        <w:t xml:space="preserve">new energy </w:t>
      </w:r>
      <w:r w:rsidRPr="00C91ED1">
        <w:rPr>
          <w:rStyle w:val="StyleUnderline"/>
          <w:highlight w:val="yellow"/>
        </w:rPr>
        <w:t>strategy to boost domestic oil production</w:t>
      </w:r>
      <w:r w:rsidRPr="00C91ED1">
        <w:rPr>
          <w:rStyle w:val="StyleUnderline"/>
        </w:rPr>
        <w:t xml:space="preserve"> in order to reduce US dependence on oil imports. These measures included the creation of the Strategic Petroleum Reserve, a national 55-mile-per-hour speed limit on US highways, and later, an imposition of fuel economy standards that have grown more stringent over the years.</w:t>
      </w:r>
    </w:p>
    <w:p w14:paraId="7864FA99" w14:textId="77777777" w:rsidR="00F51808" w:rsidRDefault="00F51808" w:rsidP="00F51808">
      <w:pPr>
        <w:rPr>
          <w:rStyle w:val="StyleUnderline"/>
        </w:rPr>
      </w:pPr>
      <w:r w:rsidRPr="00C91ED1">
        <w:rPr>
          <w:rStyle w:val="StyleUnderline"/>
          <w:highlight w:val="yellow"/>
        </w:rPr>
        <w:t>An oil embargo would be</w:t>
      </w:r>
      <w:r w:rsidRPr="00C91ED1">
        <w:rPr>
          <w:rStyle w:val="StyleUnderline"/>
        </w:rPr>
        <w:t xml:space="preserve"> difficult, if not </w:t>
      </w:r>
      <w:r w:rsidRPr="00C91ED1">
        <w:rPr>
          <w:rStyle w:val="StyleUnderline"/>
          <w:highlight w:val="yellow"/>
        </w:rPr>
        <w:t>impossible, to pull off today</w:t>
      </w:r>
      <w:r w:rsidRPr="00C91ED1">
        <w:rPr>
          <w:rStyle w:val="StyleUnderline"/>
        </w:rPr>
        <w:t xml:space="preserve">. </w:t>
      </w:r>
      <w:r w:rsidRPr="00C91ED1">
        <w:rPr>
          <w:rStyle w:val="StyleUnderline"/>
          <w:highlight w:val="yellow"/>
        </w:rPr>
        <w:t>Iran, Qatar, and Iraq</w:t>
      </w:r>
      <w:r w:rsidRPr="00C91ED1">
        <w:rPr>
          <w:rStyle w:val="StyleUnderline"/>
        </w:rPr>
        <w:t xml:space="preserve">, for a start, </w:t>
      </w:r>
      <w:r w:rsidRPr="00C91ED1">
        <w:rPr>
          <w:rStyle w:val="StyleUnderline"/>
          <w:highlight w:val="yellow"/>
        </w:rPr>
        <w:t>would not</w:t>
      </w:r>
      <w:r w:rsidRPr="00C91ED1">
        <w:rPr>
          <w:rStyle w:val="StyleUnderline"/>
        </w:rPr>
        <w:t xml:space="preserve"> necessarily </w:t>
      </w:r>
      <w:r w:rsidRPr="00C91ED1">
        <w:rPr>
          <w:rStyle w:val="StyleUnderline"/>
          <w:highlight w:val="yellow"/>
        </w:rPr>
        <w:t>go along</w:t>
      </w:r>
      <w:r w:rsidRPr="00C91ED1">
        <w:rPr>
          <w:rStyle w:val="StyleUnderline"/>
        </w:rPr>
        <w:t xml:space="preserve"> with such a policy, nor would they accept Saudi leadership in any confrontation with the West.</w:t>
      </w:r>
    </w:p>
    <w:p w14:paraId="54EECADF" w14:textId="77777777" w:rsidR="00F51808" w:rsidRDefault="00F51808" w:rsidP="00F51808">
      <w:pPr>
        <w:rPr>
          <w:rStyle w:val="StyleUnderline"/>
        </w:rPr>
      </w:pPr>
      <w:r w:rsidRPr="00C91ED1">
        <w:rPr>
          <w:rStyle w:val="StyleUnderline"/>
          <w:highlight w:val="yellow"/>
        </w:rPr>
        <w:t>Russian oil exports</w:t>
      </w:r>
      <w:r w:rsidRPr="00C91ED1">
        <w:rPr>
          <w:rStyle w:val="StyleUnderline"/>
        </w:rPr>
        <w:t xml:space="preserve">, which were not a factor in 1973, </w:t>
      </w:r>
      <w:r w:rsidRPr="00C91ED1">
        <w:rPr>
          <w:rStyle w:val="StyleUnderline"/>
          <w:highlight w:val="yellow"/>
        </w:rPr>
        <w:t>have increased dramatically</w:t>
      </w:r>
      <w:r w:rsidRPr="00C91ED1">
        <w:rPr>
          <w:rStyle w:val="StyleUnderline"/>
        </w:rPr>
        <w:t xml:space="preserve"> and would today counteract any reduction in the oil flow from the Gulf.</w:t>
      </w:r>
      <w:r>
        <w:rPr>
          <w:rStyle w:val="StyleUnderline"/>
        </w:rPr>
        <w:t xml:space="preserve"> </w:t>
      </w:r>
    </w:p>
    <w:p w14:paraId="67E9C0A0" w14:textId="77777777" w:rsidR="00F51808" w:rsidRDefault="00F51808" w:rsidP="00F51808">
      <w:pPr>
        <w:rPr>
          <w:rStyle w:val="StyleUnderline"/>
        </w:rPr>
      </w:pPr>
      <w:r w:rsidRPr="00C91ED1">
        <w:rPr>
          <w:rStyle w:val="StyleUnderline"/>
        </w:rPr>
        <w:t xml:space="preserve">To boot, </w:t>
      </w:r>
      <w:r w:rsidRPr="00C91ED1">
        <w:rPr>
          <w:rStyle w:val="StyleUnderline"/>
          <w:highlight w:val="yellow"/>
        </w:rPr>
        <w:t>the United States and Europe are working on replacing oil with other forms of energy</w:t>
      </w:r>
      <w:r w:rsidRPr="00C91ED1">
        <w:rPr>
          <w:rStyle w:val="StyleUnderline"/>
        </w:rPr>
        <w:t>. An embargo would only speed the process of weaning modern economies off oil.</w:t>
      </w:r>
    </w:p>
    <w:p w14:paraId="0D8F9E62" w14:textId="77777777" w:rsidR="00F51808" w:rsidRPr="00C91ED1" w:rsidRDefault="00F51808" w:rsidP="00F51808">
      <w:pPr>
        <w:rPr>
          <w:rStyle w:val="StyleUnderline"/>
        </w:rPr>
      </w:pPr>
    </w:p>
    <w:p w14:paraId="59BBCA6D" w14:textId="77777777" w:rsidR="00F51808" w:rsidRDefault="00F51808" w:rsidP="00F51808"/>
    <w:p w14:paraId="1451939D" w14:textId="77777777" w:rsidR="00F51808" w:rsidRDefault="00F51808" w:rsidP="00F51808">
      <w:pPr>
        <w:pStyle w:val="Heading4"/>
      </w:pPr>
      <w:r>
        <w:t xml:space="preserve">No oil weapon—hurts campaign against Iran and Saudi economy </w:t>
      </w:r>
    </w:p>
    <w:p w14:paraId="1898A39D" w14:textId="77777777" w:rsidR="00F51808" w:rsidRPr="004C2029" w:rsidRDefault="00F51808" w:rsidP="00F51808">
      <w:pPr>
        <w:rPr>
          <w:rStyle w:val="Style13ptBold"/>
          <w:b w:val="0"/>
          <w:bCs w:val="0"/>
          <w:sz w:val="22"/>
          <w:szCs w:val="18"/>
        </w:rPr>
      </w:pPr>
      <w:r>
        <w:t xml:space="preserve">Andrew </w:t>
      </w:r>
      <w:r>
        <w:rPr>
          <w:rStyle w:val="Style13ptBold"/>
        </w:rPr>
        <w:t xml:space="preserve">Miller and </w:t>
      </w:r>
      <w:r>
        <w:rPr>
          <w:rStyle w:val="Style13ptBold"/>
          <w:b w:val="0"/>
          <w:bCs w:val="0"/>
          <w:sz w:val="22"/>
          <w:szCs w:val="18"/>
        </w:rPr>
        <w:t xml:space="preserve">Sahar </w:t>
      </w:r>
      <w:r>
        <w:rPr>
          <w:rStyle w:val="Style13ptBold"/>
        </w:rPr>
        <w:t>Nowrouzzadeh 18</w:t>
      </w:r>
      <w:r>
        <w:rPr>
          <w:rStyle w:val="Style13ptBold"/>
          <w:b w:val="0"/>
          <w:bCs w:val="0"/>
          <w:sz w:val="22"/>
          <w:szCs w:val="18"/>
        </w:rPr>
        <w:t xml:space="preserve">, Andrew Miller is a nonresident scholar at Carnegie’s Middle East program and Sahar Nowrouzzadeh is a research fellow at Harvard Kennedy School Belfer Center for Science and International Affairs, 11/1/18, “Saudi Arabia’s Empty Oil Threats,” </w:t>
      </w:r>
      <w:r w:rsidRPr="004C2029">
        <w:rPr>
          <w:rStyle w:val="Style13ptBold"/>
          <w:b w:val="0"/>
          <w:bCs w:val="0"/>
          <w:sz w:val="22"/>
          <w:szCs w:val="18"/>
        </w:rPr>
        <w:t>https://carnegieendowment.org/2018/11/01/saudi-arabia-s-empty-oil-threats-pub-77628</w:t>
      </w:r>
    </w:p>
    <w:p w14:paraId="32C96CA4" w14:textId="77777777" w:rsidR="00F51808" w:rsidRPr="001E6384" w:rsidRDefault="00F51808" w:rsidP="00F51808">
      <w:pPr>
        <w:rPr>
          <w:sz w:val="16"/>
        </w:rPr>
      </w:pPr>
      <w:r w:rsidRPr="001E6384">
        <w:rPr>
          <w:rStyle w:val="StyleUnderline"/>
        </w:rPr>
        <w:t>Administration officials reportedly worry that by applying too much pressure on the kingdom, they could inadvertently “jeopardize plans to enlist Saudi help to avoid disrupting the oil market.”</w:t>
      </w:r>
      <w:r w:rsidRPr="001E6384">
        <w:rPr>
          <w:sz w:val="16"/>
        </w:rPr>
        <w:t xml:space="preserve"> The Trump administration has been counting on Saudi Arabia, as the world’s swing producer, to increase its oil production to help offset the anticipated loss of Iranian supply come November 5, when sanctions lifted under the Iran nuclear deal are re-imposed.</w:t>
      </w:r>
    </w:p>
    <w:p w14:paraId="7459A8AA" w14:textId="77777777" w:rsidR="00F51808" w:rsidRPr="001E6384" w:rsidRDefault="00F51808" w:rsidP="00F51808">
      <w:pPr>
        <w:rPr>
          <w:sz w:val="16"/>
          <w:szCs w:val="16"/>
        </w:rPr>
      </w:pPr>
      <w:r w:rsidRPr="001E6384">
        <w:rPr>
          <w:sz w:val="16"/>
          <w:szCs w:val="16"/>
        </w:rPr>
        <w:t>U.S. officials reportedly fear that an offended Saudi Arabia could undermine this plan by refusing to increase its oil production—or even cutting production (to spite its face). Such action would likely cause a dramatic spike in global oil prices. The American people would be forced to pay more for fuel; European countries displeased with the U.S. withdrawal from the nuclear deal would have further incentive to subvert sanctions; and Iran would enjoy greater revenues from whatever oil it could still sell. This chain of events would pose a fundamental challenge to President Trump’s entire plan for confronting Iran, of which a key component is ramping up economic pressure in an attempt to alter Tehran’s policies.</w:t>
      </w:r>
    </w:p>
    <w:p w14:paraId="2EA880D6" w14:textId="77777777" w:rsidR="00F51808" w:rsidRPr="001E6384" w:rsidRDefault="00F51808" w:rsidP="00F51808">
      <w:pPr>
        <w:rPr>
          <w:sz w:val="16"/>
          <w:szCs w:val="16"/>
        </w:rPr>
      </w:pPr>
      <w:r w:rsidRPr="001E6384">
        <w:rPr>
          <w:sz w:val="16"/>
          <w:szCs w:val="16"/>
        </w:rPr>
        <w:t xml:space="preserve">Elements of the Saudi monarchy are well aware of the administration’s fixation on Iran and seem to want to stoke these fears. In an October 14 statement, the official Saudi Press Agency alluded to the so-called “oil weapon,” reminding the United States that “the kingdom’s economy has an influential and vital role in the global economy.” The general manager of the Saudi-owned Al Arabiya news network went even further, threatening that the kingdom would reconcile with Iran in response to U.S. pressure and warning, “If the price of oil reaching $80 angered President Trump, no one should rule out the price jumping to $100, or $200, or even double that figure.”  </w:t>
      </w:r>
    </w:p>
    <w:p w14:paraId="11636DFB" w14:textId="77777777" w:rsidR="00F51808" w:rsidRDefault="00F51808" w:rsidP="00F51808">
      <w:pPr>
        <w:rPr>
          <w:rStyle w:val="StyleUnderline"/>
        </w:rPr>
      </w:pPr>
      <w:r w:rsidRPr="001E6384">
        <w:rPr>
          <w:rStyle w:val="StyleUnderline"/>
        </w:rPr>
        <w:t xml:space="preserve">While Saudi Arabia does have the ability to impose costs on the United States if it is displeased by forceful action on the Khashoggi affair, </w:t>
      </w:r>
      <w:r w:rsidRPr="004C2029">
        <w:rPr>
          <w:rStyle w:val="StyleUnderline"/>
          <w:highlight w:val="yellow"/>
        </w:rPr>
        <w:t>Saudi threats to sabotage</w:t>
      </w:r>
      <w:r w:rsidRPr="001E6384">
        <w:rPr>
          <w:rStyle w:val="StyleUnderline"/>
        </w:rPr>
        <w:t xml:space="preserve"> President Trump’s </w:t>
      </w:r>
      <w:r w:rsidRPr="004C2029">
        <w:rPr>
          <w:rStyle w:val="StyleUnderline"/>
          <w:highlight w:val="yellow"/>
        </w:rPr>
        <w:t>Iran policy through</w:t>
      </w:r>
      <w:r w:rsidRPr="001E6384">
        <w:rPr>
          <w:rStyle w:val="StyleUnderline"/>
        </w:rPr>
        <w:t xml:space="preserve"> manipulating </w:t>
      </w:r>
      <w:r w:rsidRPr="004C2029">
        <w:rPr>
          <w:rStyle w:val="StyleUnderline"/>
          <w:highlight w:val="yellow"/>
        </w:rPr>
        <w:t>the oil market do not appear credible</w:t>
      </w:r>
      <w:r w:rsidRPr="001E6384">
        <w:rPr>
          <w:rStyle w:val="StyleUnderline"/>
        </w:rPr>
        <w:t xml:space="preserve">, for two primary reasons. First, Riyadh has been acutely sensitive to the potential danger posed by its larger Persian Gulf neighbor for decades, and the </w:t>
      </w:r>
      <w:r w:rsidRPr="004C2029">
        <w:rPr>
          <w:rStyle w:val="StyleUnderline"/>
          <w:highlight w:val="yellow"/>
        </w:rPr>
        <w:t>Saudi leadership has</w:t>
      </w:r>
      <w:r w:rsidRPr="001E6384">
        <w:rPr>
          <w:rStyle w:val="StyleUnderline"/>
        </w:rPr>
        <w:t xml:space="preserve"> increasingly </w:t>
      </w:r>
      <w:r w:rsidRPr="004C2029">
        <w:rPr>
          <w:rStyle w:val="StyleUnderline"/>
          <w:highlight w:val="yellow"/>
        </w:rPr>
        <w:t>indicated that it perceives Iran as an existential threat.</w:t>
      </w:r>
      <w:r w:rsidRPr="001E6384">
        <w:rPr>
          <w:rStyle w:val="StyleUnderline"/>
        </w:rPr>
        <w:t xml:space="preserve"> Bin Salman has spoken of Iran in stark terms, likening the Islamic Republic to Hitler and accusing it of following an “extremist ideology.”</w:t>
      </w:r>
    </w:p>
    <w:p w14:paraId="2E7F00AA" w14:textId="77777777" w:rsidR="00F51808" w:rsidRPr="004C2029" w:rsidRDefault="00F51808" w:rsidP="00F51808">
      <w:pPr>
        <w:rPr>
          <w:sz w:val="16"/>
          <w:szCs w:val="16"/>
        </w:rPr>
      </w:pPr>
      <w:r w:rsidRPr="004C2029">
        <w:rPr>
          <w:sz w:val="16"/>
          <w:szCs w:val="16"/>
        </w:rPr>
        <w:lastRenderedPageBreak/>
        <w:t>Indeed, the crown prince has emphasized the urgency of the putative Iranian threat, saying, “We are a primary target for the Iranian regime,” and suggesting that the kingdom “won’t wait for the battle to be in Saudi Arabia.” Bin Salman’s fixation on Iran is also evident in his destructive bombing campaign against Iranian-backed Houthi rebels in Yemen, which has caused a humanitarian disaster and costs Saudi Arabia at least $50 billion per year. The crown prince appears intent on continuing that war until Iranian influence is not just minimized or contained but, as he reportedly told former Deputy Secretary of State Tony Blinken, completely “eradicated.”</w:t>
      </w:r>
    </w:p>
    <w:p w14:paraId="5949425D" w14:textId="77777777" w:rsidR="00F51808" w:rsidRDefault="00F51808" w:rsidP="00F51808">
      <w:pPr>
        <w:rPr>
          <w:rStyle w:val="Emphasis"/>
        </w:rPr>
      </w:pPr>
      <w:r w:rsidRPr="001E6384">
        <w:rPr>
          <w:rStyle w:val="StyleUnderline"/>
        </w:rPr>
        <w:t xml:space="preserve">Saudi Arabia has spent years encouraging Washington to take more aggressive action against Iran, including reportedly urging then Secretary of Defense Robert Gates to initiate military action against Tehran in 2010. </w:t>
      </w:r>
      <w:r w:rsidRPr="004C2029">
        <w:rPr>
          <w:rStyle w:val="StyleUnderline"/>
          <w:highlight w:val="yellow"/>
        </w:rPr>
        <w:t>Saudi support for</w:t>
      </w:r>
      <w:r w:rsidRPr="001E6384">
        <w:rPr>
          <w:rStyle w:val="StyleUnderline"/>
        </w:rPr>
        <w:t xml:space="preserve"> the </w:t>
      </w:r>
      <w:r w:rsidRPr="004C2029">
        <w:rPr>
          <w:rStyle w:val="StyleUnderline"/>
          <w:highlight w:val="yellow"/>
        </w:rPr>
        <w:t>Trump</w:t>
      </w:r>
      <w:r w:rsidRPr="001E6384">
        <w:rPr>
          <w:rStyle w:val="StyleUnderline"/>
        </w:rPr>
        <w:t xml:space="preserve"> administration’s </w:t>
      </w:r>
      <w:r w:rsidRPr="004C2029">
        <w:rPr>
          <w:rStyle w:val="StyleUnderline"/>
          <w:highlight w:val="yellow"/>
        </w:rPr>
        <w:t>Iran campaign is</w:t>
      </w:r>
      <w:r w:rsidRPr="001E6384">
        <w:rPr>
          <w:rStyle w:val="StyleUnderline"/>
        </w:rPr>
        <w:t xml:space="preserve"> not a favor to the United States but </w:t>
      </w:r>
      <w:r w:rsidRPr="004C2029">
        <w:rPr>
          <w:rStyle w:val="StyleUnderline"/>
          <w:highlight w:val="yellow"/>
        </w:rPr>
        <w:t>a reflection of Riyadh’s</w:t>
      </w:r>
      <w:r w:rsidRPr="001E6384">
        <w:rPr>
          <w:rStyle w:val="StyleUnderline"/>
        </w:rPr>
        <w:t xml:space="preserve"> </w:t>
      </w:r>
      <w:r w:rsidRPr="004C2029">
        <w:rPr>
          <w:rStyle w:val="StyleUnderline"/>
          <w:highlight w:val="yellow"/>
        </w:rPr>
        <w:t>own</w:t>
      </w:r>
      <w:r w:rsidRPr="001E6384">
        <w:rPr>
          <w:rStyle w:val="StyleUnderline"/>
        </w:rPr>
        <w:t xml:space="preserve"> </w:t>
      </w:r>
      <w:r w:rsidRPr="004C2029">
        <w:rPr>
          <w:rStyle w:val="StyleUnderline"/>
        </w:rPr>
        <w:t xml:space="preserve">authentic </w:t>
      </w:r>
      <w:r w:rsidRPr="004C2029">
        <w:rPr>
          <w:rStyle w:val="StyleUnderline"/>
          <w:highlight w:val="yellow"/>
        </w:rPr>
        <w:t>anxiety</w:t>
      </w:r>
      <w:r w:rsidRPr="001E6384">
        <w:rPr>
          <w:rStyle w:val="StyleUnderline"/>
        </w:rPr>
        <w:t xml:space="preserve"> regarding Iranian intentions. </w:t>
      </w:r>
      <w:r w:rsidRPr="004C2029">
        <w:rPr>
          <w:rStyle w:val="Emphasis"/>
          <w:highlight w:val="yellow"/>
        </w:rPr>
        <w:t>Saudi Arabia is</w:t>
      </w:r>
      <w:r w:rsidRPr="001E6384">
        <w:rPr>
          <w:rStyle w:val="Emphasis"/>
        </w:rPr>
        <w:t xml:space="preserve"> therefore highly </w:t>
      </w:r>
      <w:r w:rsidRPr="004C2029">
        <w:rPr>
          <w:rStyle w:val="Emphasis"/>
          <w:highlight w:val="yellow"/>
        </w:rPr>
        <w:t>unlikely to take any step that would deliberately relieve pressure on Tehran and disrupt the</w:t>
      </w:r>
      <w:r w:rsidRPr="001E6384">
        <w:rPr>
          <w:rStyle w:val="Emphasis"/>
        </w:rPr>
        <w:t xml:space="preserve"> kingdom’s </w:t>
      </w:r>
      <w:r w:rsidRPr="004C2029">
        <w:rPr>
          <w:rStyle w:val="Emphasis"/>
          <w:highlight w:val="yellow"/>
        </w:rPr>
        <w:t>partnership with</w:t>
      </w:r>
      <w:r w:rsidRPr="001E6384">
        <w:rPr>
          <w:rStyle w:val="Emphasis"/>
        </w:rPr>
        <w:t xml:space="preserve"> the </w:t>
      </w:r>
      <w:r w:rsidRPr="004C2029">
        <w:rPr>
          <w:rStyle w:val="Emphasis"/>
          <w:highlight w:val="yellow"/>
        </w:rPr>
        <w:t>Trump</w:t>
      </w:r>
      <w:r w:rsidRPr="001E6384">
        <w:rPr>
          <w:rStyle w:val="Emphasis"/>
        </w:rPr>
        <w:t xml:space="preserve"> administration to counter its regional rival.</w:t>
      </w:r>
    </w:p>
    <w:p w14:paraId="6A83C3FF" w14:textId="77777777" w:rsidR="00F51808" w:rsidRDefault="00F51808" w:rsidP="00F51808">
      <w:pPr>
        <w:rPr>
          <w:rStyle w:val="StyleUnderline"/>
        </w:rPr>
      </w:pPr>
      <w:r w:rsidRPr="001E6384">
        <w:rPr>
          <w:rStyle w:val="StyleUnderline"/>
        </w:rPr>
        <w:t xml:space="preserve">The economic logic for Saudi intransigence is equally unconvincing. Although Saudi Arabia’s use of </w:t>
      </w:r>
      <w:r w:rsidRPr="004C2029">
        <w:rPr>
          <w:rStyle w:val="StyleUnderline"/>
          <w:highlight w:val="yellow"/>
        </w:rPr>
        <w:t>the “oil weapon</w:t>
      </w:r>
      <w:r w:rsidRPr="001E6384">
        <w:rPr>
          <w:rStyle w:val="StyleUnderline"/>
        </w:rPr>
        <w:t xml:space="preserve">” would indeed cause short-term harm to the U.S. and global economies, it </w:t>
      </w:r>
      <w:r w:rsidRPr="004C2029">
        <w:rPr>
          <w:rStyle w:val="StyleUnderline"/>
          <w:highlight w:val="yellow"/>
        </w:rPr>
        <w:t>would</w:t>
      </w:r>
      <w:r w:rsidRPr="001E6384">
        <w:rPr>
          <w:rStyle w:val="StyleUnderline"/>
        </w:rPr>
        <w:t xml:space="preserve"> ultimately </w:t>
      </w:r>
      <w:r w:rsidRPr="004C2029">
        <w:rPr>
          <w:rStyle w:val="StyleUnderline"/>
          <w:highlight w:val="yellow"/>
        </w:rPr>
        <w:t>do more harm to the Saudi economy</w:t>
      </w:r>
      <w:r w:rsidRPr="001E6384">
        <w:rPr>
          <w:rStyle w:val="StyleUnderline"/>
        </w:rPr>
        <w:t xml:space="preserve"> in the medium to long term. The reason for this is not that the United States has achieved energy independence but that </w:t>
      </w:r>
      <w:r w:rsidRPr="004C2029">
        <w:rPr>
          <w:rStyle w:val="StyleUnderline"/>
          <w:highlight w:val="yellow"/>
        </w:rPr>
        <w:t xml:space="preserve">Saudi influence over the global oil market has been in </w:t>
      </w:r>
      <w:r w:rsidRPr="004C2029">
        <w:rPr>
          <w:rStyle w:val="StyleUnderline"/>
        </w:rPr>
        <w:t>steady</w:t>
      </w:r>
      <w:r w:rsidRPr="004C2029">
        <w:rPr>
          <w:rStyle w:val="StyleUnderline"/>
          <w:highlight w:val="yellow"/>
        </w:rPr>
        <w:t xml:space="preserve"> decline. A major increase in the price of oil would lead higher-cost producers</w:t>
      </w:r>
      <w:r w:rsidRPr="001E6384">
        <w:rPr>
          <w:rStyle w:val="StyleUnderline"/>
        </w:rPr>
        <w:t xml:space="preserve"> of energy, such as frackers and the alternative energy industry, </w:t>
      </w:r>
      <w:r w:rsidRPr="004C2029">
        <w:rPr>
          <w:rStyle w:val="StyleUnderline"/>
          <w:highlight w:val="yellow"/>
        </w:rPr>
        <w:t>to take advantage</w:t>
      </w:r>
      <w:r w:rsidRPr="001E6384">
        <w:rPr>
          <w:rStyle w:val="StyleUnderline"/>
        </w:rPr>
        <w:t xml:space="preserve"> of a more favorable market </w:t>
      </w:r>
      <w:r w:rsidRPr="004C2029">
        <w:rPr>
          <w:rStyle w:val="StyleUnderline"/>
          <w:highlight w:val="yellow"/>
        </w:rPr>
        <w:t>by producing more fuel</w:t>
      </w:r>
      <w:r w:rsidRPr="001E6384">
        <w:rPr>
          <w:rStyle w:val="StyleUnderline"/>
        </w:rPr>
        <w:t>. The net effect would be to drive oil prices back down, while at the same time robbing Saudi Arabia of market share.</w:t>
      </w:r>
    </w:p>
    <w:p w14:paraId="5C030226" w14:textId="77777777" w:rsidR="00F51808" w:rsidRPr="001E6384" w:rsidRDefault="00F51808" w:rsidP="00F51808">
      <w:pPr>
        <w:rPr>
          <w:rStyle w:val="StyleUnderline"/>
        </w:rPr>
      </w:pPr>
      <w:r w:rsidRPr="001E6384">
        <w:rPr>
          <w:rStyle w:val="StyleUnderline"/>
        </w:rPr>
        <w:t xml:space="preserve">Simply put, Saudi Arabia would end up selling less oil at close to present prices, which means it would lose revenue. </w:t>
      </w:r>
      <w:r w:rsidRPr="004C2029">
        <w:rPr>
          <w:rStyle w:val="StyleUnderline"/>
          <w:highlight w:val="yellow"/>
        </w:rPr>
        <w:t>The kingdom is already suffering lower than expected revenues,</w:t>
      </w:r>
      <w:r w:rsidRPr="001E6384">
        <w:rPr>
          <w:rStyle w:val="StyleUnderline"/>
        </w:rPr>
        <w:t xml:space="preserve"> such that it has been forced to scale back services and benefits for its burgeoning young population. With public debt surpassing 20 percent, Saudi Arabia can ill afford to sacrifice additional oil-based revenue.</w:t>
      </w:r>
    </w:p>
    <w:p w14:paraId="7A7656F3" w14:textId="77777777" w:rsidR="00F51808" w:rsidRDefault="00F51808" w:rsidP="00F51808"/>
    <w:p w14:paraId="28F29EBE" w14:textId="77777777" w:rsidR="00F51808" w:rsidRDefault="00F51808" w:rsidP="00F51808"/>
    <w:p w14:paraId="7EC0993D" w14:textId="77777777" w:rsidR="00F51808" w:rsidRPr="00A14C5F" w:rsidRDefault="00F51808" w:rsidP="00F51808"/>
    <w:p w14:paraId="3DC3BE88" w14:textId="77777777" w:rsidR="00F51808" w:rsidRPr="00C164C9" w:rsidRDefault="00F51808" w:rsidP="00F51808">
      <w:pPr>
        <w:pStyle w:val="Heading4"/>
      </w:pPr>
      <w:r w:rsidRPr="00C164C9">
        <w:t>Saudi threats are empty—economy is too dependent on the US</w:t>
      </w:r>
    </w:p>
    <w:p w14:paraId="19714D89" w14:textId="77777777" w:rsidR="00F51808" w:rsidRPr="00C164C9" w:rsidRDefault="00F51808" w:rsidP="00F51808">
      <w:pPr>
        <w:rPr>
          <w:rStyle w:val="Style13ptBold"/>
          <w:b w:val="0"/>
          <w:bCs w:val="0"/>
          <w:sz w:val="22"/>
          <w:szCs w:val="18"/>
        </w:rPr>
      </w:pPr>
      <w:r w:rsidRPr="00C164C9">
        <w:t xml:space="preserve">Ellen </w:t>
      </w:r>
      <w:r w:rsidRPr="00C164C9">
        <w:rPr>
          <w:rStyle w:val="Style13ptBold"/>
        </w:rPr>
        <w:t>Wald 18</w:t>
      </w:r>
      <w:r w:rsidRPr="00C164C9">
        <w:rPr>
          <w:rStyle w:val="Style13ptBold"/>
          <w:b w:val="0"/>
          <w:bCs w:val="0"/>
          <w:sz w:val="22"/>
          <w:szCs w:val="18"/>
        </w:rPr>
        <w:t>, the author of “Saudi, Inc.: The Arabian Kingdom’s Pursuit of Profit and Power.”, 10/18/19, “Saudi Arabia has No Leverage,” https://www.nytimes.com/2018/10/18/opinion/saudi-arabia-economy-united-states.html</w:t>
      </w:r>
    </w:p>
    <w:p w14:paraId="2AB84A5A" w14:textId="77777777" w:rsidR="00F51808" w:rsidRDefault="00F51808" w:rsidP="00F51808">
      <w:pPr>
        <w:rPr>
          <w:rStyle w:val="StyleUnderline"/>
        </w:rPr>
      </w:pPr>
      <w:r w:rsidRPr="00C164C9">
        <w:rPr>
          <w:sz w:val="16"/>
        </w:rPr>
        <w:t xml:space="preserve">These are empty threats. </w:t>
      </w:r>
      <w:r w:rsidRPr="00C164C9">
        <w:rPr>
          <w:rStyle w:val="StyleUnderline"/>
        </w:rPr>
        <w:t xml:space="preserve">Saudi Arabia is not in a position to harm the United States. In fact, when it comes to relations between the United States and Saudi Arabia, </w:t>
      </w:r>
      <w:r w:rsidRPr="00C164C9">
        <w:rPr>
          <w:rStyle w:val="StyleUnderline"/>
          <w:highlight w:val="yellow"/>
        </w:rPr>
        <w:t>Washington has all of the leverage</w:t>
      </w:r>
      <w:r w:rsidRPr="00C164C9">
        <w:rPr>
          <w:rStyle w:val="StyleUnderline"/>
        </w:rPr>
        <w:t xml:space="preserve">. American policymakers shouldn’t forget that. One of Crown Prince Mohammed bin Salman’s primary objectives is to diversify the Saudi economy and wean his country off its dependence on oil. Unemployment in Saudi Arabia is at more than 12 percent, and some 70 percent of employed Saudis work for the government. The </w:t>
      </w:r>
      <w:r w:rsidRPr="00C164C9">
        <w:rPr>
          <w:rStyle w:val="StyleUnderline"/>
          <w:highlight w:val="yellow"/>
        </w:rPr>
        <w:t>Saudi l</w:t>
      </w:r>
      <w:r w:rsidRPr="00C164C9">
        <w:rPr>
          <w:rStyle w:val="StyleUnderline"/>
        </w:rPr>
        <w:t xml:space="preserve">abor ministry </w:t>
      </w:r>
      <w:r w:rsidRPr="00C164C9">
        <w:rPr>
          <w:rStyle w:val="StyleUnderline"/>
          <w:highlight w:val="yellow"/>
        </w:rPr>
        <w:t>estimates that the economy needs to create 1.2 million jobs</w:t>
      </w:r>
      <w:r w:rsidRPr="00C164C9">
        <w:rPr>
          <w:rStyle w:val="StyleUnderline"/>
        </w:rPr>
        <w:t xml:space="preserve"> by 2022 </w:t>
      </w:r>
      <w:r w:rsidRPr="00C164C9">
        <w:rPr>
          <w:rStyle w:val="StyleUnderline"/>
          <w:highlight w:val="yellow"/>
        </w:rPr>
        <w:t>to lower unemployment to</w:t>
      </w:r>
      <w:r w:rsidRPr="00C164C9">
        <w:rPr>
          <w:rStyle w:val="StyleUnderline"/>
        </w:rPr>
        <w:t xml:space="preserve"> a still dismal </w:t>
      </w:r>
      <w:r w:rsidRPr="00C164C9">
        <w:rPr>
          <w:rStyle w:val="StyleUnderline"/>
          <w:highlight w:val="yellow"/>
        </w:rPr>
        <w:t>9 percent</w:t>
      </w:r>
      <w:r w:rsidRPr="00C164C9">
        <w:rPr>
          <w:rStyle w:val="StyleUnderline"/>
        </w:rPr>
        <w:t>.</w:t>
      </w:r>
      <w:r w:rsidRPr="00C164C9">
        <w:rPr>
          <w:u w:val="single"/>
        </w:rPr>
        <w:t xml:space="preserve"> </w:t>
      </w:r>
      <w:r w:rsidRPr="00C164C9">
        <w:rPr>
          <w:rStyle w:val="StyleUnderline"/>
        </w:rPr>
        <w:t xml:space="preserve">But because the country lacks business experience and special expertise outside of the oil and petrochemical industries, </w:t>
      </w:r>
      <w:r w:rsidRPr="00C164C9">
        <w:rPr>
          <w:rStyle w:val="StyleUnderline"/>
          <w:highlight w:val="yellow"/>
        </w:rPr>
        <w:t>that won’t be possible without</w:t>
      </w:r>
      <w:r w:rsidRPr="00C164C9">
        <w:rPr>
          <w:rStyle w:val="StyleUnderline"/>
        </w:rPr>
        <w:t xml:space="preserve"> foreign — and particularly </w:t>
      </w:r>
      <w:r w:rsidRPr="00C164C9">
        <w:rPr>
          <w:rStyle w:val="StyleUnderline"/>
          <w:highlight w:val="yellow"/>
        </w:rPr>
        <w:t>American — participation</w:t>
      </w:r>
      <w:r w:rsidRPr="00C164C9">
        <w:rPr>
          <w:rStyle w:val="StyleUnderline"/>
        </w:rPr>
        <w:t xml:space="preserve">. That’s why the Saudis have been making so many deals recently: The Public Investment Fund has partnered with AMC to open and run movie theaters across the country because AMC knows how to manage cinemas. Saudi Arabia is pursuing deals for Snap and Amazon to open facilities in the kingdom because they can offer tech opportunities. It’s not just the private sector. </w:t>
      </w:r>
      <w:r w:rsidRPr="00C164C9">
        <w:rPr>
          <w:rStyle w:val="StyleUnderline"/>
          <w:highlight w:val="yellow"/>
        </w:rPr>
        <w:t>The Saudi government</w:t>
      </w:r>
      <w:r w:rsidRPr="00C164C9">
        <w:rPr>
          <w:rStyle w:val="StyleUnderline"/>
        </w:rPr>
        <w:t xml:space="preserve"> bureaucracy also </w:t>
      </w:r>
      <w:r w:rsidRPr="00C164C9">
        <w:rPr>
          <w:rStyle w:val="StyleUnderline"/>
          <w:highlight w:val="yellow"/>
        </w:rPr>
        <w:t>relies heavily on American management expertise</w:t>
      </w:r>
      <w:r w:rsidRPr="00C164C9">
        <w:rPr>
          <w:rStyle w:val="StyleUnderline"/>
        </w:rPr>
        <w:t xml:space="preserve">. Riyadh has been hiring American consultants since the 1950s, and in recent years American firms like McKinsey, Boston Consulting Group and Oliver Wyman have worked on hundreds of projects for the kingdom. In some cases, Saudi government bureaucrats work side by side with these consultants to implement government programs. </w:t>
      </w:r>
      <w:r w:rsidRPr="00C164C9">
        <w:rPr>
          <w:rStyle w:val="StyleUnderline"/>
          <w:highlight w:val="yellow"/>
        </w:rPr>
        <w:t>The Saudi Public Investment Fund</w:t>
      </w:r>
      <w:r w:rsidRPr="00C164C9">
        <w:rPr>
          <w:rStyle w:val="StyleUnderline"/>
        </w:rPr>
        <w:t xml:space="preserve"> — the kingdom’s sovereign wealth fund, which is estimated to have more than $250 billion in assets — </w:t>
      </w:r>
      <w:r w:rsidRPr="00C164C9">
        <w:rPr>
          <w:rStyle w:val="StyleUnderline"/>
          <w:highlight w:val="yellow"/>
        </w:rPr>
        <w:t>is</w:t>
      </w:r>
      <w:r w:rsidRPr="00C164C9">
        <w:rPr>
          <w:rStyle w:val="StyleUnderline"/>
        </w:rPr>
        <w:t xml:space="preserve"> also </w:t>
      </w:r>
      <w:r w:rsidRPr="00C164C9">
        <w:rPr>
          <w:rStyle w:val="StyleUnderline"/>
          <w:highlight w:val="yellow"/>
        </w:rPr>
        <w:t>closely tied to the American economy</w:t>
      </w:r>
      <w:r w:rsidRPr="00C164C9">
        <w:rPr>
          <w:rStyle w:val="StyleUnderline"/>
        </w:rPr>
        <w:t>.</w:t>
      </w:r>
      <w:r w:rsidRPr="00C164C9">
        <w:rPr>
          <w:sz w:val="16"/>
        </w:rPr>
        <w:t xml:space="preserve"> To name just a few of its major investments: It put $3.5 billion into Uber in 2016 and almost half a billion dollars in the start-up Magic Leap this year; it invested $45 billion in SoftBank’s Vision Fund, which invests heavily in American technology start-ups; and it made a $5 billion investment with a possible growth to $20 billion in a Blackstone fund for United States infrastructure. </w:t>
      </w:r>
      <w:r w:rsidRPr="00C164C9">
        <w:rPr>
          <w:rStyle w:val="StyleUnderline"/>
        </w:rPr>
        <w:t xml:space="preserve">Much of the tens of billions of dollars cannot be pulled out on a whim. These start-ups are private companies without open markets for their shares. Prince </w:t>
      </w:r>
      <w:r w:rsidRPr="00C164C9">
        <w:rPr>
          <w:rStyle w:val="StyleUnderline"/>
          <w:highlight w:val="yellow"/>
        </w:rPr>
        <w:t>Mohammed is building a domestic reputation with</w:t>
      </w:r>
      <w:r w:rsidRPr="00C164C9">
        <w:rPr>
          <w:rStyle w:val="StyleUnderline"/>
        </w:rPr>
        <w:t xml:space="preserve"> this </w:t>
      </w:r>
      <w:r w:rsidRPr="00C164C9">
        <w:rPr>
          <w:rStyle w:val="StyleUnderline"/>
          <w:highlight w:val="yellow"/>
        </w:rPr>
        <w:t>tech</w:t>
      </w:r>
      <w:r w:rsidRPr="00C164C9">
        <w:rPr>
          <w:rStyle w:val="StyleUnderline"/>
        </w:rPr>
        <w:t xml:space="preserve"> portfolio, </w:t>
      </w:r>
      <w:r w:rsidRPr="00C164C9">
        <w:rPr>
          <w:rStyle w:val="StyleUnderline"/>
          <w:highlight w:val="yellow"/>
        </w:rPr>
        <w:t>so its success is politically important</w:t>
      </w:r>
      <w:r w:rsidRPr="00C164C9">
        <w:rPr>
          <w:rStyle w:val="StyleUnderline"/>
        </w:rPr>
        <w:t xml:space="preserve">, too. All of this is at risk if the dispute worsens between Saudi Arabia and the United States over Mr. Khashoggi’s disappearance. </w:t>
      </w:r>
      <w:r w:rsidRPr="00C164C9">
        <w:rPr>
          <w:rStyle w:val="StyleUnderline"/>
          <w:highlight w:val="yellow"/>
        </w:rPr>
        <w:t xml:space="preserve">Not only could the Saudis not retaliate because their economy is so </w:t>
      </w:r>
      <w:r w:rsidRPr="00C164C9">
        <w:rPr>
          <w:rStyle w:val="StyleUnderline"/>
          <w:highlight w:val="yellow"/>
        </w:rPr>
        <w:lastRenderedPageBreak/>
        <w:t>intertwined</w:t>
      </w:r>
      <w:r w:rsidRPr="00C164C9">
        <w:rPr>
          <w:rStyle w:val="StyleUnderline"/>
        </w:rPr>
        <w:t xml:space="preserve"> with that of the United States, </w:t>
      </w:r>
      <w:r w:rsidRPr="00C164C9">
        <w:rPr>
          <w:rStyle w:val="StyleUnderline"/>
          <w:highlight w:val="yellow"/>
        </w:rPr>
        <w:t>but they will also be susceptible to pressure</w:t>
      </w:r>
      <w:r w:rsidRPr="00C164C9">
        <w:rPr>
          <w:rStyle w:val="StyleUnderline"/>
        </w:rPr>
        <w:t xml:space="preserve">. Targeted sanctions — if it comes to that — could force consultants to withdraw or cut off the Saudi Public Investment Fund’s access to the profits of its investments. More likely, though, is that a continuing dispute would force American businesses like AMC to seriously reconsider involvement in the country because of negative publicity. What about oil? Whereas Saudi Arabia could once shock the world economy by cutting oil exports or production to raise prices, it no longer has that power. </w:t>
      </w:r>
      <w:r w:rsidRPr="00C164C9">
        <w:rPr>
          <w:rStyle w:val="StyleUnderline"/>
          <w:highlight w:val="yellow"/>
        </w:rPr>
        <w:t>The oil market today is</w:t>
      </w:r>
      <w:r w:rsidRPr="00C164C9">
        <w:rPr>
          <w:rStyle w:val="StyleUnderline"/>
        </w:rPr>
        <w:t xml:space="preserve"> significantly more </w:t>
      </w:r>
      <w:r w:rsidRPr="00C164C9">
        <w:rPr>
          <w:rStyle w:val="StyleUnderline"/>
          <w:highlight w:val="yellow"/>
        </w:rPr>
        <w:t>diverse</w:t>
      </w:r>
      <w:r w:rsidRPr="00C164C9">
        <w:rPr>
          <w:rStyle w:val="StyleUnderline"/>
        </w:rPr>
        <w:t xml:space="preserve"> than it was in 1973, when Saudi Arabia and other Arab petroleum exporters unilaterally raised the price of oil and unsettled the American economy. In fact, </w:t>
      </w:r>
      <w:r w:rsidRPr="00C164C9">
        <w:rPr>
          <w:rStyle w:val="StyleUnderline"/>
          <w:highlight w:val="yellow"/>
        </w:rPr>
        <w:t>the United States now produces more oil than Saudi Arabia,</w:t>
      </w:r>
      <w:r w:rsidRPr="00C164C9">
        <w:rPr>
          <w:rStyle w:val="StyleUnderline"/>
        </w:rPr>
        <w:t xml:space="preserve"> and imports make up a smaller percentage of domestically refined crude oil. Saudi Arabia cannot embargo or unilaterally raise oil prices for the United States without doing greater harm to its own industry and revenues. </w:t>
      </w:r>
      <w:r w:rsidRPr="00C164C9">
        <w:rPr>
          <w:rStyle w:val="StyleUnderline"/>
          <w:highlight w:val="yellow"/>
        </w:rPr>
        <w:t>If Riyadh directed</w:t>
      </w:r>
      <w:r w:rsidRPr="00C164C9">
        <w:rPr>
          <w:rStyle w:val="StyleUnderline"/>
        </w:rPr>
        <w:t xml:space="preserve"> the national oil company, Saudi </w:t>
      </w:r>
      <w:r w:rsidRPr="00C164C9">
        <w:rPr>
          <w:rStyle w:val="StyleUnderline"/>
          <w:highlight w:val="yellow"/>
        </w:rPr>
        <w:t>Aramco, to halt exports</w:t>
      </w:r>
      <w:r w:rsidRPr="00C164C9">
        <w:rPr>
          <w:rStyle w:val="StyleUnderline"/>
        </w:rPr>
        <w:t xml:space="preserve"> to the United States today, </w:t>
      </w:r>
      <w:r w:rsidRPr="00C164C9">
        <w:rPr>
          <w:rStyle w:val="StyleUnderline"/>
          <w:highlight w:val="yellow"/>
        </w:rPr>
        <w:t>it would primarily hurt</w:t>
      </w:r>
      <w:r w:rsidRPr="00C164C9">
        <w:rPr>
          <w:rStyle w:val="StyleUnderline"/>
        </w:rPr>
        <w:t xml:space="preserve"> Aramco </w:t>
      </w:r>
      <w:r w:rsidRPr="00C164C9">
        <w:rPr>
          <w:rStyle w:val="StyleUnderline"/>
          <w:highlight w:val="yellow"/>
        </w:rPr>
        <w:t>itself</w:t>
      </w:r>
      <w:r w:rsidRPr="00C164C9">
        <w:rPr>
          <w:rStyle w:val="StyleUnderline"/>
        </w:rPr>
        <w:t>.</w:t>
      </w:r>
      <w:r w:rsidRPr="00C164C9">
        <w:rPr>
          <w:sz w:val="16"/>
        </w:rPr>
        <w:t xml:space="preserve"> Aramco owns Motiva, the largest refinery in the United States, and Motiva is more reliant on Saudi oil than any other part of America’s energy ecosystem. </w:t>
      </w:r>
      <w:r w:rsidRPr="00C164C9">
        <w:rPr>
          <w:rStyle w:val="StyleUnderline"/>
        </w:rPr>
        <w:t xml:space="preserve">If Aramco tried to raise prices by cutting oil production or exports, it would face irate customers in Asia and hurt its own refineries in China and Korea, too. </w:t>
      </w:r>
    </w:p>
    <w:p w14:paraId="1C9C74D3" w14:textId="5B61EAC8" w:rsidR="00F51808" w:rsidRDefault="00F51808" w:rsidP="00F51808">
      <w:pPr>
        <w:pStyle w:val="Heading1"/>
      </w:pPr>
      <w:r>
        <w:lastRenderedPageBreak/>
        <w:t xml:space="preserve">THAAD </w:t>
      </w:r>
    </w:p>
    <w:p w14:paraId="1688B0BE" w14:textId="77777777" w:rsidR="0003624A" w:rsidRDefault="0003624A" w:rsidP="0003624A">
      <w:pPr>
        <w:pStyle w:val="Heading2"/>
      </w:pPr>
      <w:r>
        <w:lastRenderedPageBreak/>
        <w:t>UQ</w:t>
      </w:r>
    </w:p>
    <w:p w14:paraId="14F12784" w14:textId="77777777" w:rsidR="0003624A" w:rsidRDefault="0003624A" w:rsidP="0003624A">
      <w:pPr>
        <w:pStyle w:val="Heading3"/>
      </w:pPr>
      <w:r>
        <w:lastRenderedPageBreak/>
        <w:t>N/UQ – No THAAD Deal</w:t>
      </w:r>
    </w:p>
    <w:p w14:paraId="0285B92A" w14:textId="77777777" w:rsidR="0003624A" w:rsidRPr="004C56DD" w:rsidRDefault="0003624A" w:rsidP="0003624A"/>
    <w:p w14:paraId="5F1D3B4D" w14:textId="77777777" w:rsidR="0003624A" w:rsidRDefault="0003624A" w:rsidP="0003624A">
      <w:pPr>
        <w:pStyle w:val="Heading4"/>
      </w:pPr>
      <w:r>
        <w:t>Non-unique---Saudi Arabia won’t buy THAAD now---Congress blocked missile system sales</w:t>
      </w:r>
    </w:p>
    <w:p w14:paraId="7F78D7E8" w14:textId="77777777" w:rsidR="0003624A" w:rsidRDefault="0003624A" w:rsidP="0003624A">
      <w:r>
        <w:t xml:space="preserve">Mohammed </w:t>
      </w:r>
      <w:r w:rsidRPr="004C56DD">
        <w:rPr>
          <w:rStyle w:val="Style13ptBold"/>
        </w:rPr>
        <w:t>Ahmedullah</w:t>
      </w:r>
      <w:r>
        <w:t xml:space="preserve">, </w:t>
      </w:r>
      <w:r w:rsidRPr="004C56DD">
        <w:rPr>
          <w:rStyle w:val="Style13ptBold"/>
        </w:rPr>
        <w:t>6-21</w:t>
      </w:r>
      <w:r>
        <w:t xml:space="preserve">-2019, Editor &amp; Publisher @ Defenseworld.net, No THAAD Sytems to Saudi As US Senate Blocks $8 Billion Arms Sales To Riyadh, </w:t>
      </w:r>
      <w:hyperlink r:id="rId26" w:anchor=".XQ8cJcpOmfA" w:history="1">
        <w:r w:rsidRPr="00A81893">
          <w:rPr>
            <w:rStyle w:val="Hyperlink"/>
          </w:rPr>
          <w:t>https://www.defenseworld.net/news/25004/No_THAAD_Sytems_to_Saudi_As_US_Senate_Blocks__8_Billion_Arms_Sales_To_Riyadh#.XQ8cJcpOmfA</w:t>
        </w:r>
      </w:hyperlink>
    </w:p>
    <w:p w14:paraId="59FFD571" w14:textId="77777777" w:rsidR="0003624A" w:rsidRPr="004C56DD" w:rsidRDefault="0003624A" w:rsidP="0003624A">
      <w:pPr>
        <w:rPr>
          <w:rStyle w:val="Emphasis"/>
        </w:rPr>
      </w:pPr>
      <w:r w:rsidRPr="006C1560">
        <w:rPr>
          <w:rStyle w:val="Emphasis"/>
          <w:highlight w:val="yellow"/>
        </w:rPr>
        <w:t>Saudi Arabia will not be able to acquire</w:t>
      </w:r>
      <w:r w:rsidRPr="004C56DD">
        <w:rPr>
          <w:rStyle w:val="Emphasis"/>
        </w:rPr>
        <w:t xml:space="preserve"> the Terminal High Altitude Area Defense (</w:t>
      </w:r>
      <w:r w:rsidRPr="006C1560">
        <w:rPr>
          <w:rStyle w:val="Emphasis"/>
          <w:highlight w:val="yellow"/>
        </w:rPr>
        <w:t>THAAD</w:t>
      </w:r>
      <w:r w:rsidRPr="004C56DD">
        <w:rPr>
          <w:rStyle w:val="Emphasis"/>
        </w:rPr>
        <w:t xml:space="preserve">) missile defense systems as </w:t>
      </w:r>
      <w:r w:rsidRPr="006C1560">
        <w:rPr>
          <w:rStyle w:val="Emphasis"/>
          <w:highlight w:val="yellow"/>
        </w:rPr>
        <w:t>the</w:t>
      </w:r>
      <w:r w:rsidRPr="004C56DD">
        <w:rPr>
          <w:rStyle w:val="Emphasis"/>
        </w:rPr>
        <w:t xml:space="preserve"> United States (US) </w:t>
      </w:r>
      <w:r w:rsidRPr="006C1560">
        <w:rPr>
          <w:rStyle w:val="Emphasis"/>
          <w:highlight w:val="yellow"/>
        </w:rPr>
        <w:t>senate</w:t>
      </w:r>
      <w:r w:rsidRPr="004C56DD">
        <w:rPr>
          <w:rStyle w:val="Emphasis"/>
        </w:rPr>
        <w:t xml:space="preserve"> has </w:t>
      </w:r>
      <w:r w:rsidRPr="006C1560">
        <w:rPr>
          <w:rStyle w:val="Emphasis"/>
          <w:highlight w:val="yellow"/>
        </w:rPr>
        <w:t>blocked $8 Billion arms sales to Riyadh</w:t>
      </w:r>
      <w:r w:rsidRPr="004C56DD">
        <w:rPr>
          <w:rStyle w:val="Emphasis"/>
        </w:rPr>
        <w:t xml:space="preserve"> and its allies, owing to their interference in the Yemen conflict.</w:t>
      </w:r>
    </w:p>
    <w:p w14:paraId="46AC3B20" w14:textId="77777777" w:rsidR="0003624A" w:rsidRPr="004C56DD" w:rsidRDefault="0003624A" w:rsidP="0003624A">
      <w:pPr>
        <w:rPr>
          <w:sz w:val="16"/>
        </w:rPr>
      </w:pPr>
      <w:r w:rsidRPr="006C1560">
        <w:rPr>
          <w:rStyle w:val="StyleUnderline"/>
          <w:highlight w:val="yellow"/>
        </w:rPr>
        <w:t>The Republican</w:t>
      </w:r>
      <w:r w:rsidRPr="004C56DD">
        <w:rPr>
          <w:rStyle w:val="StyleUnderline"/>
        </w:rPr>
        <w:t xml:space="preserve">-led </w:t>
      </w:r>
      <w:r w:rsidRPr="006C1560">
        <w:rPr>
          <w:rStyle w:val="StyleUnderline"/>
          <w:highlight w:val="yellow"/>
        </w:rPr>
        <w:t>Senate joined the Democrats in a</w:t>
      </w:r>
      <w:r w:rsidRPr="004C56DD">
        <w:rPr>
          <w:rStyle w:val="StyleUnderline"/>
        </w:rPr>
        <w:t xml:space="preserve"> symbolic </w:t>
      </w:r>
      <w:r w:rsidRPr="006C1560">
        <w:rPr>
          <w:rStyle w:val="StyleUnderline"/>
          <w:highlight w:val="yellow"/>
        </w:rPr>
        <w:t>rebuke to</w:t>
      </w:r>
      <w:r w:rsidRPr="004C56DD">
        <w:rPr>
          <w:rStyle w:val="StyleUnderline"/>
        </w:rPr>
        <w:t xml:space="preserve"> President Donald </w:t>
      </w:r>
      <w:r w:rsidRPr="006C1560">
        <w:rPr>
          <w:rStyle w:val="StyleUnderline"/>
          <w:highlight w:val="yellow"/>
        </w:rPr>
        <w:t>Trump</w:t>
      </w:r>
      <w:r w:rsidRPr="004C56DD">
        <w:rPr>
          <w:rStyle w:val="StyleUnderline"/>
        </w:rPr>
        <w:t xml:space="preserve"> who had claimed earlier this year that "emergency" circumstances require Washington to provide Riyadh with more precision-guided bombs because of Iranian threats.</w:t>
      </w:r>
      <w:r w:rsidRPr="004C56DD">
        <w:rPr>
          <w:sz w:val="16"/>
        </w:rPr>
        <w:t xml:space="preserve"> This is the first time the Senate has advanced legislation to block arms sales, after two failed attempts to block separate sales to Riyadh in 2016 and 2017.</w:t>
      </w:r>
    </w:p>
    <w:p w14:paraId="586503C1" w14:textId="77777777" w:rsidR="0003624A" w:rsidRPr="004C56DD" w:rsidRDefault="0003624A" w:rsidP="0003624A">
      <w:pPr>
        <w:rPr>
          <w:sz w:val="16"/>
          <w:szCs w:val="16"/>
        </w:rPr>
      </w:pPr>
      <w:r w:rsidRPr="004C56DD">
        <w:rPr>
          <w:sz w:val="16"/>
          <w:szCs w:val="16"/>
        </w:rPr>
        <w:t>Total arms sales by the US to Saudi Arabia, UAE and its Gulf allies have amounted to over $ 20 Billion in 2019 alone. Most of these arms have been bought by members of the Coalition against the Iran-backed Houthi rebels and for restoring ‘legitimacy’ in Yemen.</w:t>
      </w:r>
    </w:p>
    <w:p w14:paraId="364DE7BE" w14:textId="77777777" w:rsidR="0003624A" w:rsidRPr="004C56DD" w:rsidRDefault="0003624A" w:rsidP="0003624A">
      <w:pPr>
        <w:rPr>
          <w:rStyle w:val="StyleUnderline"/>
        </w:rPr>
      </w:pPr>
      <w:r w:rsidRPr="006C1560">
        <w:rPr>
          <w:rStyle w:val="StyleUnderline"/>
          <w:highlight w:val="yellow"/>
        </w:rPr>
        <w:t xml:space="preserve">The </w:t>
      </w:r>
      <w:r w:rsidRPr="006C1560">
        <w:rPr>
          <w:rStyle w:val="Emphasis"/>
          <w:highlight w:val="yellow"/>
        </w:rPr>
        <w:t>blockade</w:t>
      </w:r>
      <w:r w:rsidRPr="006C1560">
        <w:rPr>
          <w:rStyle w:val="StyleUnderline"/>
          <w:highlight w:val="yellow"/>
        </w:rPr>
        <w:t xml:space="preserve"> will </w:t>
      </w:r>
      <w:r w:rsidRPr="006C1560">
        <w:rPr>
          <w:rStyle w:val="Emphasis"/>
          <w:highlight w:val="yellow"/>
        </w:rPr>
        <w:t>deviate arms sales</w:t>
      </w:r>
      <w:r w:rsidRPr="006C1560">
        <w:rPr>
          <w:rStyle w:val="StyleUnderline"/>
          <w:highlight w:val="yellow"/>
        </w:rPr>
        <w:t xml:space="preserve"> to Saudi Arabia</w:t>
      </w:r>
      <w:r w:rsidRPr="004C56DD">
        <w:rPr>
          <w:rStyle w:val="StyleUnderline"/>
        </w:rPr>
        <w:t xml:space="preserve"> and United Arab Emirates (UAE); it could thus </w:t>
      </w:r>
      <w:r w:rsidRPr="006C1560">
        <w:rPr>
          <w:rStyle w:val="StyleUnderline"/>
          <w:highlight w:val="yellow"/>
        </w:rPr>
        <w:t>prevent the sale of</w:t>
      </w:r>
      <w:r w:rsidRPr="004C56DD">
        <w:rPr>
          <w:rStyle w:val="StyleUnderline"/>
        </w:rPr>
        <w:t xml:space="preserve"> $946 million-worth sophisticated Lockheed Martin </w:t>
      </w:r>
      <w:r w:rsidRPr="006C1560">
        <w:rPr>
          <w:rStyle w:val="Emphasis"/>
          <w:highlight w:val="yellow"/>
        </w:rPr>
        <w:t>missile systems</w:t>
      </w:r>
      <w:r w:rsidRPr="004C56DD">
        <w:rPr>
          <w:rStyle w:val="StyleUnderline"/>
        </w:rPr>
        <w:t xml:space="preserve"> and related support, to Riyadh.</w:t>
      </w:r>
    </w:p>
    <w:p w14:paraId="65C03BB0" w14:textId="77777777" w:rsidR="0003624A" w:rsidRPr="004C56DD" w:rsidRDefault="0003624A" w:rsidP="0003624A">
      <w:pPr>
        <w:rPr>
          <w:sz w:val="16"/>
          <w:szCs w:val="16"/>
        </w:rPr>
      </w:pPr>
      <w:r w:rsidRPr="004C56DD">
        <w:rPr>
          <w:sz w:val="16"/>
          <w:szCs w:val="16"/>
        </w:rPr>
        <w:t>According to a report published by The New York Times on June 7, Trump's administration is allowing Raytheon to work with Saudi to manufacture control systems, circuit cards, and guidance electronics used to make smart bombs.</w:t>
      </w:r>
    </w:p>
    <w:p w14:paraId="1ABEBCB6" w14:textId="77777777" w:rsidR="0003624A" w:rsidRPr="004C56DD" w:rsidRDefault="0003624A" w:rsidP="0003624A">
      <w:pPr>
        <w:rPr>
          <w:sz w:val="16"/>
          <w:szCs w:val="16"/>
        </w:rPr>
      </w:pPr>
      <w:r w:rsidRPr="004C56DD">
        <w:rPr>
          <w:sz w:val="16"/>
          <w:szCs w:val="16"/>
        </w:rPr>
        <w:t>The UAE however managed to secure a $353 deal with Raytheon for Patriot missiles during the IDEX-2019 exhibition.</w:t>
      </w:r>
    </w:p>
    <w:p w14:paraId="225A4991" w14:textId="77777777" w:rsidR="0003624A" w:rsidRDefault="0003624A" w:rsidP="0003624A">
      <w:r w:rsidRPr="004C56DD">
        <w:rPr>
          <w:rStyle w:val="StyleUnderline"/>
        </w:rPr>
        <w:t>Trump's administration in May of this year bypassed Congress’s approval to give a go-ahead to the arms procurement when the president used emergency authority to approve 22 contracts</w:t>
      </w:r>
      <w:r>
        <w:t xml:space="preserve"> that include the sale of mortar bombs, missiles, drones, repair and maintenance services, and precision-guided munitions to Saudi and the UAE.</w:t>
      </w:r>
    </w:p>
    <w:p w14:paraId="7CC50308" w14:textId="77777777" w:rsidR="0003624A" w:rsidRPr="00F51808" w:rsidRDefault="0003624A" w:rsidP="0003624A"/>
    <w:p w14:paraId="2D12556D" w14:textId="77777777" w:rsidR="0003624A" w:rsidRDefault="0003624A" w:rsidP="0003624A">
      <w:pPr>
        <w:pStyle w:val="Heading3"/>
      </w:pPr>
      <w:r>
        <w:lastRenderedPageBreak/>
        <w:t>2AC- S-400 NU</w:t>
      </w:r>
    </w:p>
    <w:p w14:paraId="3363F277" w14:textId="77777777" w:rsidR="0003624A" w:rsidRPr="00C164C9" w:rsidRDefault="0003624A" w:rsidP="0003624A">
      <w:pPr>
        <w:rPr>
          <w:rStyle w:val="StyleUnderline"/>
        </w:rPr>
      </w:pPr>
    </w:p>
    <w:p w14:paraId="1C599E18" w14:textId="77777777" w:rsidR="0003624A" w:rsidRDefault="0003624A" w:rsidP="0003624A">
      <w:pPr>
        <w:pStyle w:val="Heading4"/>
      </w:pPr>
      <w:r>
        <w:t>Demand for Russian arms increasing, and many see the S-400 as preferable to THAAD already</w:t>
      </w:r>
    </w:p>
    <w:p w14:paraId="3512B08C" w14:textId="77777777" w:rsidR="0003624A" w:rsidRPr="004416C3" w:rsidRDefault="0003624A" w:rsidP="0003624A">
      <w:pPr>
        <w:rPr>
          <w:rStyle w:val="Style13ptBold"/>
          <w:b w:val="0"/>
          <w:bCs w:val="0"/>
          <w:sz w:val="22"/>
          <w:szCs w:val="18"/>
        </w:rPr>
      </w:pPr>
      <w:r>
        <w:rPr>
          <w:rStyle w:val="Style13ptBold"/>
        </w:rPr>
        <w:t>TRT World 19</w:t>
      </w:r>
      <w:r>
        <w:rPr>
          <w:rStyle w:val="Style13ptBold"/>
          <w:b w:val="0"/>
          <w:bCs w:val="0"/>
          <w:sz w:val="22"/>
          <w:szCs w:val="18"/>
        </w:rPr>
        <w:t>, A Turkish International News Channel, 2/22/19, “</w:t>
      </w:r>
      <w:r w:rsidRPr="004416C3">
        <w:rPr>
          <w:rStyle w:val="Style13ptBold"/>
          <w:b w:val="0"/>
          <w:bCs w:val="0"/>
          <w:sz w:val="22"/>
          <w:szCs w:val="18"/>
        </w:rPr>
        <w:t>Russia is selling more weapons to Saudi Arabia and the UAE</w:t>
      </w:r>
      <w:r>
        <w:rPr>
          <w:rStyle w:val="Style13ptBold"/>
          <w:b w:val="0"/>
          <w:bCs w:val="0"/>
          <w:sz w:val="22"/>
          <w:szCs w:val="18"/>
        </w:rPr>
        <w:t xml:space="preserve">,” </w:t>
      </w:r>
      <w:r w:rsidRPr="004416C3">
        <w:rPr>
          <w:rStyle w:val="Style13ptBold"/>
          <w:b w:val="0"/>
          <w:bCs w:val="0"/>
          <w:sz w:val="22"/>
          <w:szCs w:val="18"/>
        </w:rPr>
        <w:t>https://www.trtworld.com/middle-east/russia-is-selling-more-weapons-to-saudi-arabia-and-the-uae-24431</w:t>
      </w:r>
    </w:p>
    <w:p w14:paraId="290BBCAF" w14:textId="77777777" w:rsidR="0003624A" w:rsidRDefault="0003624A" w:rsidP="0003624A">
      <w:pPr>
        <w:rPr>
          <w:rStyle w:val="StyleUnderline"/>
        </w:rPr>
      </w:pPr>
      <w:r w:rsidRPr="004416C3">
        <w:rPr>
          <w:rStyle w:val="StyleUnderline"/>
        </w:rPr>
        <w:t xml:space="preserve">Ever since the beginning of its intervention in Syria, </w:t>
      </w:r>
      <w:r w:rsidRPr="004416C3">
        <w:rPr>
          <w:rStyle w:val="StyleUnderline"/>
          <w:highlight w:val="yellow"/>
        </w:rPr>
        <w:t>Russia’s engagement with the Middle East has been</w:t>
      </w:r>
      <w:r w:rsidRPr="004416C3">
        <w:rPr>
          <w:rStyle w:val="StyleUnderline"/>
        </w:rPr>
        <w:t xml:space="preserve"> steadily </w:t>
      </w:r>
      <w:r w:rsidRPr="004416C3">
        <w:rPr>
          <w:rStyle w:val="StyleUnderline"/>
          <w:highlight w:val="yellow"/>
        </w:rPr>
        <w:t>on the rise.</w:t>
      </w:r>
    </w:p>
    <w:p w14:paraId="4252468A" w14:textId="77777777" w:rsidR="0003624A" w:rsidRDefault="0003624A" w:rsidP="0003624A">
      <w:pPr>
        <w:rPr>
          <w:rStyle w:val="StyleUnderline"/>
        </w:rPr>
      </w:pPr>
      <w:r w:rsidRPr="004416C3">
        <w:rPr>
          <w:rStyle w:val="StyleUnderline"/>
        </w:rPr>
        <w:t>Syria offered the Russian military a priceless opportunity: a conventional testing ground for its defence industry.</w:t>
      </w:r>
    </w:p>
    <w:p w14:paraId="6968E21D" w14:textId="77777777" w:rsidR="0003624A" w:rsidRDefault="0003624A" w:rsidP="0003624A">
      <w:pPr>
        <w:rPr>
          <w:rStyle w:val="StyleUnderline"/>
        </w:rPr>
      </w:pPr>
      <w:r w:rsidRPr="004416C3">
        <w:rPr>
          <w:rStyle w:val="StyleUnderline"/>
        </w:rPr>
        <w:t>Since then, interest in Russian defence offerings has only grown.</w:t>
      </w:r>
    </w:p>
    <w:p w14:paraId="77B76566" w14:textId="77777777" w:rsidR="0003624A" w:rsidRPr="004416C3" w:rsidRDefault="0003624A" w:rsidP="0003624A">
      <w:pPr>
        <w:rPr>
          <w:sz w:val="16"/>
          <w:szCs w:val="16"/>
        </w:rPr>
      </w:pPr>
      <w:r w:rsidRPr="004416C3">
        <w:rPr>
          <w:sz w:val="16"/>
          <w:szCs w:val="16"/>
        </w:rPr>
        <w:t>Alexander Mikheyev, CEO of Russian defence firm Rosoboronexport admitted as much, while speaking to TASS, the Russian state-owned news agency.</w:t>
      </w:r>
    </w:p>
    <w:p w14:paraId="51B9E55A" w14:textId="77777777" w:rsidR="0003624A" w:rsidRPr="004416C3" w:rsidRDefault="0003624A" w:rsidP="0003624A">
      <w:pPr>
        <w:rPr>
          <w:sz w:val="16"/>
          <w:szCs w:val="16"/>
        </w:rPr>
      </w:pPr>
      <w:r w:rsidRPr="004416C3">
        <w:rPr>
          <w:sz w:val="16"/>
          <w:szCs w:val="16"/>
        </w:rPr>
        <w:t>"The demand is rather significant after Syria’s events," he said.</w:t>
      </w:r>
    </w:p>
    <w:p w14:paraId="63A08BBA" w14:textId="77777777" w:rsidR="0003624A" w:rsidRPr="004416C3" w:rsidRDefault="0003624A" w:rsidP="0003624A">
      <w:pPr>
        <w:rPr>
          <w:sz w:val="16"/>
          <w:szCs w:val="16"/>
        </w:rPr>
      </w:pPr>
      <w:r w:rsidRPr="004416C3">
        <w:rPr>
          <w:sz w:val="16"/>
          <w:szCs w:val="16"/>
        </w:rPr>
        <w:t>Russian President Vladimir Putin has also taken the same line.</w:t>
      </w:r>
    </w:p>
    <w:p w14:paraId="211D5D34" w14:textId="77777777" w:rsidR="0003624A" w:rsidRPr="004416C3" w:rsidRDefault="0003624A" w:rsidP="0003624A">
      <w:pPr>
        <w:rPr>
          <w:sz w:val="16"/>
          <w:szCs w:val="16"/>
        </w:rPr>
      </w:pPr>
      <w:r w:rsidRPr="004416C3">
        <w:rPr>
          <w:sz w:val="16"/>
          <w:szCs w:val="16"/>
        </w:rPr>
        <w:t>“Syria is not a shooting range for Russian weapons, but we are still using them there, our new weapons,” Putin said.</w:t>
      </w:r>
    </w:p>
    <w:p w14:paraId="7E8D4650" w14:textId="77777777" w:rsidR="0003624A" w:rsidRPr="004416C3" w:rsidRDefault="0003624A" w:rsidP="0003624A">
      <w:pPr>
        <w:rPr>
          <w:sz w:val="16"/>
          <w:szCs w:val="16"/>
        </w:rPr>
      </w:pPr>
      <w:r w:rsidRPr="004416C3">
        <w:rPr>
          <w:sz w:val="16"/>
          <w:szCs w:val="16"/>
        </w:rPr>
        <w:t>“This has led to the improvement of modern strike systems, including missile systems. It is one thing to have them, and quite another thing to see how they fare in combat conditions,” clarified the Russian president.</w:t>
      </w:r>
    </w:p>
    <w:p w14:paraId="0CCF74A2" w14:textId="77777777" w:rsidR="0003624A" w:rsidRPr="004416C3" w:rsidRDefault="0003624A" w:rsidP="0003624A">
      <w:pPr>
        <w:rPr>
          <w:sz w:val="16"/>
          <w:szCs w:val="16"/>
        </w:rPr>
      </w:pPr>
      <w:r w:rsidRPr="004416C3">
        <w:rPr>
          <w:sz w:val="16"/>
          <w:szCs w:val="16"/>
        </w:rPr>
        <w:t>New Milestones</w:t>
      </w:r>
    </w:p>
    <w:p w14:paraId="0DBA3136" w14:textId="77777777" w:rsidR="0003624A" w:rsidRDefault="0003624A" w:rsidP="0003624A">
      <w:pPr>
        <w:rPr>
          <w:rStyle w:val="StyleUnderline"/>
        </w:rPr>
      </w:pPr>
      <w:r w:rsidRPr="004416C3">
        <w:rPr>
          <w:rStyle w:val="StyleUnderline"/>
        </w:rPr>
        <w:t xml:space="preserve">But this year, Russian </w:t>
      </w:r>
      <w:r w:rsidRPr="004416C3">
        <w:rPr>
          <w:rStyle w:val="StyleUnderline"/>
          <w:highlight w:val="yellow"/>
        </w:rPr>
        <w:t>defence exports have reached new heights of exposure</w:t>
      </w:r>
      <w:r w:rsidRPr="004416C3">
        <w:rPr>
          <w:rStyle w:val="StyleUnderline"/>
        </w:rPr>
        <w:t>, making a splash at the International Defence Exhibition and Conference (IDEX), the Middle East’s largest defence summit, held annually in the United Arab Emirates.</w:t>
      </w:r>
    </w:p>
    <w:p w14:paraId="3AFEAD99" w14:textId="77777777" w:rsidR="0003624A" w:rsidRDefault="0003624A" w:rsidP="0003624A">
      <w:pPr>
        <w:rPr>
          <w:rStyle w:val="StyleUnderline"/>
        </w:rPr>
      </w:pPr>
      <w:r w:rsidRPr="004416C3">
        <w:rPr>
          <w:rStyle w:val="StyleUnderline"/>
        </w:rPr>
        <w:t>IDEX has always been a key event for defence companies around the world, but is increasingly vital to Russian weapons manufacturers in recent years, as sanctions slowly restrict their access to American and European markets. Where can they make up for lost business? Among the oil-rich deserts of the Middle East.</w:t>
      </w:r>
    </w:p>
    <w:p w14:paraId="57569D46" w14:textId="77777777" w:rsidR="0003624A" w:rsidRPr="004416C3" w:rsidRDefault="0003624A" w:rsidP="0003624A">
      <w:pPr>
        <w:rPr>
          <w:sz w:val="16"/>
          <w:szCs w:val="16"/>
        </w:rPr>
      </w:pPr>
      <w:r w:rsidRPr="004416C3">
        <w:rPr>
          <w:sz w:val="16"/>
          <w:szCs w:val="16"/>
        </w:rPr>
        <w:t>More than 50 Russian companies are presenting their wares at IDEX this year.</w:t>
      </w:r>
    </w:p>
    <w:p w14:paraId="30DC6657" w14:textId="77777777" w:rsidR="0003624A" w:rsidRPr="004416C3" w:rsidRDefault="0003624A" w:rsidP="0003624A">
      <w:pPr>
        <w:rPr>
          <w:sz w:val="16"/>
          <w:szCs w:val="16"/>
        </w:rPr>
      </w:pPr>
      <w:r w:rsidRPr="004416C3">
        <w:rPr>
          <w:sz w:val="16"/>
          <w:szCs w:val="16"/>
        </w:rPr>
        <w:t>Sergey Chemezov, CEO of Rostec Corporation told the Russian Tass news agency: “For us, Middle Eastern and North African countries are extremely important markets where we implement numerous projects both in the civilian sector and in defence.”</w:t>
      </w:r>
    </w:p>
    <w:p w14:paraId="124EDE44" w14:textId="77777777" w:rsidR="0003624A" w:rsidRPr="004416C3" w:rsidRDefault="0003624A" w:rsidP="0003624A">
      <w:pPr>
        <w:rPr>
          <w:sz w:val="16"/>
          <w:szCs w:val="16"/>
        </w:rPr>
      </w:pPr>
      <w:r w:rsidRPr="004416C3">
        <w:rPr>
          <w:sz w:val="16"/>
          <w:szCs w:val="16"/>
        </w:rPr>
        <w:t>“In total, about 1,000 exhibits will be on display,” he confirmed.</w:t>
      </w:r>
    </w:p>
    <w:p w14:paraId="76B19531" w14:textId="77777777" w:rsidR="0003624A" w:rsidRPr="004416C3" w:rsidRDefault="0003624A" w:rsidP="0003624A">
      <w:pPr>
        <w:rPr>
          <w:sz w:val="16"/>
          <w:szCs w:val="16"/>
        </w:rPr>
      </w:pPr>
      <w:r w:rsidRPr="004416C3">
        <w:rPr>
          <w:sz w:val="16"/>
          <w:szCs w:val="16"/>
        </w:rPr>
        <w:t>Last year, Russian companies took up nearly 1,400 square meters of space to showcase their products.</w:t>
      </w:r>
    </w:p>
    <w:p w14:paraId="15B56560" w14:textId="77777777" w:rsidR="0003624A" w:rsidRPr="004416C3" w:rsidRDefault="0003624A" w:rsidP="0003624A">
      <w:pPr>
        <w:rPr>
          <w:sz w:val="16"/>
          <w:szCs w:val="16"/>
        </w:rPr>
      </w:pPr>
      <w:r w:rsidRPr="004416C3">
        <w:rPr>
          <w:sz w:val="16"/>
          <w:szCs w:val="16"/>
        </w:rPr>
        <w:t>The Middle East isn’t the only place where there’s money to be made for Russia, although it may be the most profitable. Other notable markets include China, India, Vietnam and Indonesia.</w:t>
      </w:r>
    </w:p>
    <w:p w14:paraId="6AFECEFE" w14:textId="77777777" w:rsidR="0003624A" w:rsidRPr="004416C3" w:rsidRDefault="0003624A" w:rsidP="0003624A">
      <w:pPr>
        <w:rPr>
          <w:sz w:val="16"/>
          <w:szCs w:val="16"/>
        </w:rPr>
      </w:pPr>
      <w:r w:rsidRPr="004416C3">
        <w:rPr>
          <w:sz w:val="16"/>
          <w:szCs w:val="16"/>
        </w:rPr>
        <w:t>This year, the Middle East’s leaders and generals will see new defence offerings, beyond the usual Su-35 and MiG-29 fighter jets, small arms and tanks usually pushed by Russia.</w:t>
      </w:r>
    </w:p>
    <w:p w14:paraId="4C57CC2D" w14:textId="77777777" w:rsidR="0003624A" w:rsidRPr="004416C3" w:rsidRDefault="0003624A" w:rsidP="0003624A">
      <w:pPr>
        <w:rPr>
          <w:sz w:val="16"/>
          <w:szCs w:val="16"/>
        </w:rPr>
      </w:pPr>
      <w:r w:rsidRPr="004416C3">
        <w:rPr>
          <w:sz w:val="16"/>
          <w:szCs w:val="16"/>
        </w:rPr>
        <w:t>Foremost amongst them is the Pantsir-ME shipborne air defence missile and artillery system, which was demonstrated during IDEX 2019. Its specifications, if accurate, are impressive.</w:t>
      </w:r>
    </w:p>
    <w:p w14:paraId="5F40B562" w14:textId="77777777" w:rsidR="0003624A" w:rsidRPr="004416C3" w:rsidRDefault="0003624A" w:rsidP="0003624A">
      <w:pPr>
        <w:rPr>
          <w:sz w:val="16"/>
          <w:szCs w:val="16"/>
        </w:rPr>
      </w:pPr>
      <w:r w:rsidRPr="004416C3">
        <w:rPr>
          <w:sz w:val="16"/>
          <w:szCs w:val="16"/>
        </w:rPr>
        <w:t>The Pantsir-ME can be mounted on any ship displacing more than 300 tonnes, featuring agile missile complements and two high-velocity machine guns. The system is unique in that it can be used to cheaply upgrade any fleet, offering an all-in-one offensive and defensive fire package.</w:t>
      </w:r>
    </w:p>
    <w:p w14:paraId="507B650A" w14:textId="77777777" w:rsidR="0003624A" w:rsidRPr="004416C3" w:rsidRDefault="0003624A" w:rsidP="0003624A">
      <w:pPr>
        <w:rPr>
          <w:sz w:val="16"/>
          <w:szCs w:val="16"/>
        </w:rPr>
      </w:pPr>
      <w:r w:rsidRPr="004416C3">
        <w:rPr>
          <w:sz w:val="16"/>
          <w:szCs w:val="16"/>
        </w:rPr>
        <w:t>The system can be used autonomously, or as part of a network throughout a vessel. It can also be installed on smaller corvettes, frigates, or destroyers.</w:t>
      </w:r>
    </w:p>
    <w:p w14:paraId="28E014D0" w14:textId="77777777" w:rsidR="0003624A" w:rsidRPr="004416C3" w:rsidRDefault="0003624A" w:rsidP="0003624A">
      <w:pPr>
        <w:rPr>
          <w:sz w:val="16"/>
          <w:szCs w:val="16"/>
        </w:rPr>
      </w:pPr>
      <w:r w:rsidRPr="004416C3">
        <w:rPr>
          <w:sz w:val="16"/>
          <w:szCs w:val="16"/>
        </w:rPr>
        <w:t>A Russian statement claims that the system missile complement can simultaneously fire at four targets with a distance of 20 kilometres and a ceiling of 15 kilometres.</w:t>
      </w:r>
    </w:p>
    <w:p w14:paraId="378B43C8" w14:textId="77777777" w:rsidR="0003624A" w:rsidRPr="004416C3" w:rsidRDefault="0003624A" w:rsidP="0003624A">
      <w:pPr>
        <w:rPr>
          <w:sz w:val="16"/>
          <w:szCs w:val="16"/>
        </w:rPr>
      </w:pPr>
      <w:r w:rsidRPr="004416C3">
        <w:rPr>
          <w:sz w:val="16"/>
          <w:szCs w:val="16"/>
        </w:rPr>
        <w:t>If they miss the first time, Russia claims “the target will be hit by artillery fire with a 100 percent guarantee”.</w:t>
      </w:r>
    </w:p>
    <w:p w14:paraId="74B42FC9" w14:textId="77777777" w:rsidR="0003624A" w:rsidRPr="004416C3" w:rsidRDefault="0003624A" w:rsidP="0003624A">
      <w:pPr>
        <w:rPr>
          <w:sz w:val="16"/>
          <w:szCs w:val="16"/>
        </w:rPr>
      </w:pPr>
      <w:r w:rsidRPr="004416C3">
        <w:rPr>
          <w:sz w:val="16"/>
          <w:szCs w:val="16"/>
        </w:rPr>
        <w:t>How? With a “completely automated” learning process that includes target acquisition, aiming, and firing.</w:t>
      </w:r>
    </w:p>
    <w:p w14:paraId="3F9A33F2" w14:textId="77777777" w:rsidR="0003624A" w:rsidRPr="004416C3" w:rsidRDefault="0003624A" w:rsidP="0003624A">
      <w:pPr>
        <w:rPr>
          <w:sz w:val="16"/>
          <w:szCs w:val="16"/>
        </w:rPr>
      </w:pPr>
      <w:r w:rsidRPr="004416C3">
        <w:rPr>
          <w:sz w:val="16"/>
          <w:szCs w:val="16"/>
        </w:rPr>
        <w:t>The advertised fire-and-forget features are undoubtedly attractive to third-world militaries who already face the high-bar of difficulty that comes with creating a navy without the naval traditions and experiences established navies benefit from.</w:t>
      </w:r>
    </w:p>
    <w:p w14:paraId="19C7A38F" w14:textId="77777777" w:rsidR="0003624A" w:rsidRPr="004416C3" w:rsidRDefault="0003624A" w:rsidP="0003624A">
      <w:pPr>
        <w:rPr>
          <w:sz w:val="16"/>
          <w:szCs w:val="16"/>
        </w:rPr>
      </w:pPr>
      <w:r w:rsidRPr="004416C3">
        <w:rPr>
          <w:sz w:val="16"/>
          <w:szCs w:val="16"/>
        </w:rPr>
        <w:t>Other Russian offerings include the AK-47, a common sight in Middle Eastern conflicts due to its low cost and ruggedness, since updated with the new AK200, a sleeker, modern variant.</w:t>
      </w:r>
    </w:p>
    <w:p w14:paraId="1ADA53DB" w14:textId="77777777" w:rsidR="0003624A" w:rsidRDefault="0003624A" w:rsidP="0003624A">
      <w:pPr>
        <w:rPr>
          <w:rStyle w:val="StyleUnderline"/>
        </w:rPr>
      </w:pPr>
      <w:r w:rsidRPr="004416C3">
        <w:rPr>
          <w:rStyle w:val="StyleUnderline"/>
        </w:rPr>
        <w:t>Russia is currently the second-largest arms supplier worldwide.</w:t>
      </w:r>
    </w:p>
    <w:p w14:paraId="44CFC729" w14:textId="77777777" w:rsidR="0003624A" w:rsidRPr="004416C3" w:rsidRDefault="0003624A" w:rsidP="0003624A">
      <w:pPr>
        <w:rPr>
          <w:sz w:val="16"/>
          <w:szCs w:val="16"/>
        </w:rPr>
      </w:pPr>
      <w:r w:rsidRPr="004416C3">
        <w:rPr>
          <w:sz w:val="16"/>
          <w:szCs w:val="16"/>
        </w:rPr>
        <w:t>In 2018, Rostec and its subsidiary, Rosoboronexport, supplied arms and military equipment to over 40 countries worldwide, amounting to a total of $20 billion in trade.</w:t>
      </w:r>
    </w:p>
    <w:p w14:paraId="7218381F" w14:textId="77777777" w:rsidR="0003624A" w:rsidRPr="004416C3" w:rsidRDefault="0003624A" w:rsidP="0003624A">
      <w:pPr>
        <w:rPr>
          <w:sz w:val="16"/>
          <w:szCs w:val="16"/>
        </w:rPr>
      </w:pPr>
      <w:r w:rsidRPr="004416C3">
        <w:rPr>
          <w:sz w:val="16"/>
          <w:szCs w:val="16"/>
        </w:rPr>
        <w:t>The Middle East and North Africa alone were responsible for more than 40 percent of Rosoboronexport’s business. This is up from 20 percent only two years prior.</w:t>
      </w:r>
    </w:p>
    <w:p w14:paraId="262E015D" w14:textId="77777777" w:rsidR="0003624A" w:rsidRDefault="0003624A" w:rsidP="0003624A">
      <w:pPr>
        <w:rPr>
          <w:rStyle w:val="StyleUnderline"/>
        </w:rPr>
      </w:pPr>
      <w:r w:rsidRPr="004416C3">
        <w:rPr>
          <w:rStyle w:val="StyleUnderline"/>
        </w:rPr>
        <w:t>The Middle East’s appetite for arms has definitely increased. Currently, the region leads the world by purchased volume of weapons, making up nearly one-third of the global market.</w:t>
      </w:r>
    </w:p>
    <w:p w14:paraId="4DF70940" w14:textId="77777777" w:rsidR="0003624A" w:rsidRPr="004416C3" w:rsidRDefault="0003624A" w:rsidP="0003624A">
      <w:pPr>
        <w:rPr>
          <w:sz w:val="16"/>
          <w:szCs w:val="16"/>
        </w:rPr>
      </w:pPr>
      <w:r w:rsidRPr="004416C3">
        <w:rPr>
          <w:sz w:val="16"/>
          <w:szCs w:val="16"/>
        </w:rPr>
        <w:t>Saudi Arabia looks towards Russia</w:t>
      </w:r>
    </w:p>
    <w:p w14:paraId="192ACC7F" w14:textId="77777777" w:rsidR="0003624A" w:rsidRPr="004416C3" w:rsidRDefault="0003624A" w:rsidP="0003624A">
      <w:pPr>
        <w:rPr>
          <w:sz w:val="16"/>
          <w:szCs w:val="16"/>
        </w:rPr>
      </w:pPr>
      <w:r w:rsidRPr="004416C3">
        <w:rPr>
          <w:sz w:val="16"/>
          <w:szCs w:val="16"/>
        </w:rPr>
        <w:lastRenderedPageBreak/>
        <w:t>Saudi Arabia, Israel, Egypt, the UAE and Qatar are on the top of the list major defence buyers. Saudi Arabia remains the top importer, responsible for a growing share of business with Russia.</w:t>
      </w:r>
    </w:p>
    <w:p w14:paraId="19F3DB5D" w14:textId="77777777" w:rsidR="0003624A" w:rsidRDefault="0003624A" w:rsidP="0003624A">
      <w:pPr>
        <w:rPr>
          <w:rStyle w:val="StyleUnderline"/>
        </w:rPr>
      </w:pPr>
      <w:r w:rsidRPr="004416C3">
        <w:rPr>
          <w:rStyle w:val="StyleUnderline"/>
        </w:rPr>
        <w:t xml:space="preserve">According to Rostec’s CEO, </w:t>
      </w:r>
      <w:r w:rsidRPr="004416C3">
        <w:rPr>
          <w:rStyle w:val="StyleUnderline"/>
          <w:highlight w:val="yellow"/>
        </w:rPr>
        <w:t>Saudi Arabia is</w:t>
      </w:r>
      <w:r w:rsidRPr="004416C3">
        <w:rPr>
          <w:rStyle w:val="StyleUnderline"/>
        </w:rPr>
        <w:t xml:space="preserve"> currently </w:t>
      </w:r>
      <w:r w:rsidRPr="004416C3">
        <w:rPr>
          <w:rStyle w:val="StyleUnderline"/>
          <w:highlight w:val="yellow"/>
        </w:rPr>
        <w:t>in talks with</w:t>
      </w:r>
      <w:r w:rsidRPr="004416C3">
        <w:rPr>
          <w:rStyle w:val="StyleUnderline"/>
        </w:rPr>
        <w:t xml:space="preserve"> Russia </w:t>
      </w:r>
      <w:r w:rsidRPr="004416C3">
        <w:rPr>
          <w:rStyle w:val="StyleUnderline"/>
          <w:highlight w:val="yellow"/>
        </w:rPr>
        <w:t xml:space="preserve">to purchase </w:t>
      </w:r>
      <w:r w:rsidRPr="004416C3">
        <w:rPr>
          <w:rStyle w:val="StyleUnderline"/>
        </w:rPr>
        <w:t xml:space="preserve">the </w:t>
      </w:r>
      <w:r w:rsidRPr="004416C3">
        <w:rPr>
          <w:rStyle w:val="StyleUnderline"/>
          <w:highlight w:val="yellow"/>
        </w:rPr>
        <w:t>S400</w:t>
      </w:r>
      <w:r w:rsidRPr="004416C3">
        <w:rPr>
          <w:rStyle w:val="StyleUnderline"/>
        </w:rPr>
        <w:t xml:space="preserve"> missile systems.</w:t>
      </w:r>
    </w:p>
    <w:p w14:paraId="3B332D3E" w14:textId="77777777" w:rsidR="0003624A" w:rsidRDefault="0003624A" w:rsidP="0003624A">
      <w:pPr>
        <w:rPr>
          <w:rStyle w:val="StyleUnderline"/>
        </w:rPr>
      </w:pPr>
      <w:r w:rsidRPr="004416C3">
        <w:rPr>
          <w:rStyle w:val="StyleUnderline"/>
        </w:rPr>
        <w:t>This came following a bilateral agreement reached during a visit by Saudi King Salman bin Abdulaziz to Moscow in October 2017, marking the first visit by a Saudi monarch to Russia.</w:t>
      </w:r>
      <w:r>
        <w:rPr>
          <w:rStyle w:val="StyleUnderline"/>
        </w:rPr>
        <w:t xml:space="preserve"> </w:t>
      </w:r>
    </w:p>
    <w:p w14:paraId="355B6EAD" w14:textId="77777777" w:rsidR="0003624A" w:rsidRDefault="0003624A" w:rsidP="0003624A">
      <w:pPr>
        <w:rPr>
          <w:rStyle w:val="StyleUnderline"/>
        </w:rPr>
      </w:pPr>
      <w:r w:rsidRPr="004416C3">
        <w:rPr>
          <w:rStyle w:val="StyleUnderline"/>
        </w:rPr>
        <w:t xml:space="preserve">Russia’s Sputnik also reported that </w:t>
      </w:r>
      <w:r w:rsidRPr="004416C3">
        <w:rPr>
          <w:rStyle w:val="StyleUnderline"/>
          <w:highlight w:val="yellow"/>
        </w:rPr>
        <w:t>Saudi Arabia would finalise a deal to domestically produce Russian</w:t>
      </w:r>
      <w:r w:rsidRPr="004416C3">
        <w:rPr>
          <w:rStyle w:val="StyleUnderline"/>
        </w:rPr>
        <w:t xml:space="preserve"> Kalashnikov </w:t>
      </w:r>
      <w:r w:rsidRPr="004416C3">
        <w:rPr>
          <w:rStyle w:val="StyleUnderline"/>
          <w:highlight w:val="yellow"/>
        </w:rPr>
        <w:t>rifles</w:t>
      </w:r>
      <w:r w:rsidRPr="004416C3">
        <w:rPr>
          <w:rStyle w:val="StyleUnderline"/>
        </w:rPr>
        <w:t xml:space="preserve"> by the end of February 2019.</w:t>
      </w:r>
    </w:p>
    <w:p w14:paraId="0FB1C3CF" w14:textId="77777777" w:rsidR="0003624A" w:rsidRPr="004416C3" w:rsidRDefault="0003624A" w:rsidP="0003624A">
      <w:pPr>
        <w:rPr>
          <w:sz w:val="16"/>
          <w:szCs w:val="16"/>
        </w:rPr>
      </w:pPr>
      <w:r w:rsidRPr="004416C3">
        <w:rPr>
          <w:sz w:val="16"/>
          <w:szCs w:val="16"/>
        </w:rPr>
        <w:t>Militarisation in the UAE</w:t>
      </w:r>
    </w:p>
    <w:p w14:paraId="31B19153" w14:textId="77777777" w:rsidR="0003624A" w:rsidRPr="004416C3" w:rsidRDefault="0003624A" w:rsidP="0003624A">
      <w:pPr>
        <w:rPr>
          <w:sz w:val="16"/>
          <w:szCs w:val="16"/>
        </w:rPr>
      </w:pPr>
      <w:r w:rsidRPr="004416C3">
        <w:rPr>
          <w:sz w:val="16"/>
          <w:szCs w:val="16"/>
        </w:rPr>
        <w:t>Russia’s biggest client this year was none other than the UAE.</w:t>
      </w:r>
    </w:p>
    <w:p w14:paraId="0420EEAE" w14:textId="77777777" w:rsidR="0003624A" w:rsidRPr="004416C3" w:rsidRDefault="0003624A" w:rsidP="0003624A">
      <w:pPr>
        <w:rPr>
          <w:sz w:val="16"/>
          <w:szCs w:val="16"/>
        </w:rPr>
      </w:pPr>
      <w:r w:rsidRPr="004416C3">
        <w:rPr>
          <w:sz w:val="16"/>
          <w:szCs w:val="16"/>
        </w:rPr>
        <w:t>It signed defence deals to acquire more than $5.4 billion in arms and military equipment during the IDEX conference, in spite of ongoing calls to end the war in Yemen, in which the UAE plays a leading role.</w:t>
      </w:r>
    </w:p>
    <w:p w14:paraId="7E712E4C" w14:textId="77777777" w:rsidR="0003624A" w:rsidRPr="004416C3" w:rsidRDefault="0003624A" w:rsidP="0003624A">
      <w:pPr>
        <w:rPr>
          <w:sz w:val="16"/>
          <w:szCs w:val="16"/>
        </w:rPr>
      </w:pPr>
      <w:r w:rsidRPr="004416C3">
        <w:rPr>
          <w:sz w:val="16"/>
          <w:szCs w:val="16"/>
        </w:rPr>
        <w:t>At least $1.9 billion was allocated to deals with US firms Lockheed Martin and Raytheon to purchase air defence missiles, according to a Reuters report.</w:t>
      </w:r>
    </w:p>
    <w:p w14:paraId="570A1670" w14:textId="77777777" w:rsidR="0003624A" w:rsidRPr="004416C3" w:rsidRDefault="0003624A" w:rsidP="0003624A">
      <w:pPr>
        <w:rPr>
          <w:sz w:val="16"/>
          <w:szCs w:val="16"/>
        </w:rPr>
      </w:pPr>
      <w:r w:rsidRPr="004416C3">
        <w:rPr>
          <w:sz w:val="16"/>
          <w:szCs w:val="16"/>
        </w:rPr>
        <w:t>Rosoboronexport Director General Alexander Mikheev told reporters that Russia had received a request from the UAE to modernise its Pantsir-S1 systems.</w:t>
      </w:r>
    </w:p>
    <w:p w14:paraId="390BB834" w14:textId="77777777" w:rsidR="0003624A" w:rsidRPr="004416C3" w:rsidRDefault="0003624A" w:rsidP="0003624A">
      <w:pPr>
        <w:rPr>
          <w:sz w:val="16"/>
          <w:szCs w:val="16"/>
        </w:rPr>
      </w:pPr>
      <w:r w:rsidRPr="004416C3">
        <w:rPr>
          <w:sz w:val="16"/>
          <w:szCs w:val="16"/>
        </w:rPr>
        <w:t>This is in addition to a separate purchase of Russian Kornet-E anti-tank missile systems worth $40 million, according to a statement by UAE Brigadier General Mohammed Al Hassani.</w:t>
      </w:r>
    </w:p>
    <w:p w14:paraId="11A683DA" w14:textId="77777777" w:rsidR="0003624A" w:rsidRPr="004416C3" w:rsidRDefault="0003624A" w:rsidP="0003624A">
      <w:pPr>
        <w:rPr>
          <w:sz w:val="16"/>
          <w:szCs w:val="16"/>
        </w:rPr>
      </w:pPr>
      <w:r w:rsidRPr="004416C3">
        <w:rPr>
          <w:sz w:val="16"/>
          <w:szCs w:val="16"/>
        </w:rPr>
        <w:t>The Kornet was a favourite of armed militias and insurgents as far back as the 1990s, seeing heavy use in Afghanistan, Syria, Iraq and most notably Yemen. The rockets are prized for their ease of use, and for giving light infantry the ability to stand up to heavy armour and conventional armies.</w:t>
      </w:r>
    </w:p>
    <w:p w14:paraId="3C1CF752" w14:textId="77777777" w:rsidR="0003624A" w:rsidRPr="004416C3" w:rsidRDefault="0003624A" w:rsidP="0003624A">
      <w:pPr>
        <w:rPr>
          <w:sz w:val="16"/>
          <w:szCs w:val="16"/>
        </w:rPr>
      </w:pPr>
      <w:r w:rsidRPr="004416C3">
        <w:rPr>
          <w:sz w:val="16"/>
          <w:szCs w:val="16"/>
        </w:rPr>
        <w:t>“Emirati forces receive billions of dollars’ worth of arms from Western states and others, only to siphon them off to militias in Yemen that answer to no-one and are known to be committing war crimes," noted Patrick Wilcken, arms control researcher at Amnesty International.</w:t>
      </w:r>
    </w:p>
    <w:p w14:paraId="3E48D650" w14:textId="77777777" w:rsidR="0003624A" w:rsidRPr="004416C3" w:rsidRDefault="0003624A" w:rsidP="0003624A">
      <w:pPr>
        <w:rPr>
          <w:sz w:val="16"/>
          <w:szCs w:val="16"/>
        </w:rPr>
      </w:pPr>
      <w:r w:rsidRPr="004416C3">
        <w:rPr>
          <w:sz w:val="16"/>
          <w:szCs w:val="16"/>
        </w:rPr>
        <w:t>Bilateral ties between the two countries however, have only seen steady improvement in recent years.</w:t>
      </w:r>
    </w:p>
    <w:p w14:paraId="0B528685" w14:textId="77777777" w:rsidR="0003624A" w:rsidRPr="004416C3" w:rsidRDefault="0003624A" w:rsidP="0003624A">
      <w:pPr>
        <w:rPr>
          <w:sz w:val="16"/>
          <w:szCs w:val="16"/>
        </w:rPr>
      </w:pPr>
      <w:r w:rsidRPr="004416C3">
        <w:rPr>
          <w:sz w:val="16"/>
          <w:szCs w:val="16"/>
        </w:rPr>
        <w:t>On the same day the deals were declared, Russia announced visas on arrival for Emirati passport holders, and further announced through Tass, Russia’s state media agency, that the Russian Direct Investment Fund (RDIF) had reached $2 billion in 2019 from Saudi Arabian and Emirati investments, with the number only expected to rise.</w:t>
      </w:r>
    </w:p>
    <w:p w14:paraId="77FF4C6B" w14:textId="77777777" w:rsidR="0003624A" w:rsidRPr="004416C3" w:rsidRDefault="0003624A" w:rsidP="0003624A">
      <w:pPr>
        <w:rPr>
          <w:sz w:val="16"/>
          <w:szCs w:val="16"/>
        </w:rPr>
      </w:pPr>
      <w:r w:rsidRPr="004416C3">
        <w:rPr>
          <w:sz w:val="16"/>
          <w:szCs w:val="16"/>
        </w:rPr>
        <w:t>This is in addition to bilateral cooperation agreements from late 2018 between Russia and the UAE on areas of cybersecurity, artificial intelligence, and the creation of a Russian industrial zone in Egypt, based on an agreement dating to 2014.</w:t>
      </w:r>
    </w:p>
    <w:p w14:paraId="1823963E" w14:textId="77777777" w:rsidR="0003624A" w:rsidRPr="004416C3" w:rsidRDefault="0003624A" w:rsidP="0003624A">
      <w:pPr>
        <w:rPr>
          <w:sz w:val="16"/>
          <w:szCs w:val="16"/>
        </w:rPr>
      </w:pPr>
      <w:r w:rsidRPr="004416C3">
        <w:rPr>
          <w:sz w:val="16"/>
          <w:szCs w:val="16"/>
        </w:rPr>
        <w:t>Only six months earlier, the UAE reached an agreement with Russia to send its first astronaut into space, as part of a bid to kickstart its envisioned space industry.</w:t>
      </w:r>
    </w:p>
    <w:p w14:paraId="28477542" w14:textId="77777777" w:rsidR="0003624A" w:rsidRPr="004416C3" w:rsidRDefault="0003624A" w:rsidP="0003624A">
      <w:pPr>
        <w:rPr>
          <w:sz w:val="16"/>
          <w:szCs w:val="16"/>
        </w:rPr>
      </w:pPr>
      <w:r w:rsidRPr="004416C3">
        <w:rPr>
          <w:sz w:val="16"/>
          <w:szCs w:val="16"/>
        </w:rPr>
        <w:t>‘Overstated’ technology</w:t>
      </w:r>
    </w:p>
    <w:p w14:paraId="586A294F" w14:textId="77777777" w:rsidR="0003624A" w:rsidRDefault="0003624A" w:rsidP="0003624A">
      <w:pPr>
        <w:rPr>
          <w:rStyle w:val="StyleUnderline"/>
        </w:rPr>
      </w:pPr>
      <w:r w:rsidRPr="004416C3">
        <w:rPr>
          <w:rStyle w:val="StyleUnderline"/>
        </w:rPr>
        <w:t>The US Patriot Missile system, a defensive platform, has come under fire for an overstated effectiveness record. The US Patriot missile is often touted as the US equivalent to the Russian S400 and S500 missile platforms.</w:t>
      </w:r>
    </w:p>
    <w:p w14:paraId="7BBFAEB6" w14:textId="77777777" w:rsidR="0003624A" w:rsidRPr="004416C3" w:rsidRDefault="0003624A" w:rsidP="0003624A">
      <w:pPr>
        <w:rPr>
          <w:sz w:val="16"/>
          <w:szCs w:val="16"/>
        </w:rPr>
      </w:pPr>
      <w:r w:rsidRPr="004416C3">
        <w:rPr>
          <w:sz w:val="16"/>
          <w:szCs w:val="16"/>
        </w:rPr>
        <w:t>During the 1991 Gulf War, defence officials stated that the Patriot Missile had a near-perfect record, intercepting 45 out of 47 incoming Scud missiles.</w:t>
      </w:r>
    </w:p>
    <w:p w14:paraId="039E755B" w14:textId="77777777" w:rsidR="0003624A" w:rsidRDefault="0003624A" w:rsidP="0003624A">
      <w:pPr>
        <w:rPr>
          <w:rStyle w:val="StyleUnderline"/>
        </w:rPr>
      </w:pPr>
      <w:r w:rsidRPr="004416C3">
        <w:rPr>
          <w:rStyle w:val="StyleUnderline"/>
        </w:rPr>
        <w:t>This was later revised to about 50 percent, and even then noting ‘higher’ confidence in only about 25 percent of cases.</w:t>
      </w:r>
    </w:p>
    <w:p w14:paraId="7108D3A3" w14:textId="77777777" w:rsidR="0003624A" w:rsidRDefault="0003624A" w:rsidP="0003624A">
      <w:pPr>
        <w:rPr>
          <w:rStyle w:val="StyleUnderline"/>
        </w:rPr>
      </w:pPr>
      <w:r w:rsidRPr="004416C3">
        <w:rPr>
          <w:rStyle w:val="StyleUnderline"/>
        </w:rPr>
        <w:t>Investigations conducted by the congressional research service found that if the US army had consistently and accurately applied its assessment method, the number would be far lower. Reportedly, this number was one Scud missile shot down.</w:t>
      </w:r>
    </w:p>
    <w:p w14:paraId="7AABFB2A" w14:textId="77777777" w:rsidR="0003624A" w:rsidRDefault="0003624A" w:rsidP="0003624A">
      <w:pPr>
        <w:rPr>
          <w:rStyle w:val="StyleUnderline"/>
        </w:rPr>
      </w:pPr>
      <w:r w:rsidRPr="004416C3">
        <w:rPr>
          <w:rStyle w:val="StyleUnderline"/>
        </w:rPr>
        <w:t>Following a House Committee on Government Operations investigation, not enough evidence was available to support any interceptions at all.</w:t>
      </w:r>
    </w:p>
    <w:p w14:paraId="32CF6A47" w14:textId="77777777" w:rsidR="0003624A" w:rsidRDefault="0003624A" w:rsidP="0003624A">
      <w:pPr>
        <w:rPr>
          <w:rStyle w:val="StyleUnderline"/>
        </w:rPr>
      </w:pPr>
      <w:r>
        <w:t>“</w:t>
      </w:r>
      <w:r w:rsidRPr="004416C3">
        <w:rPr>
          <w:rStyle w:val="StyleUnderline"/>
        </w:rPr>
        <w:t>There is little evidence to prove that the Patriot hit more than a few Scud missiles launched by Iraq during the Gulf War," the investigations concluded.</w:t>
      </w:r>
    </w:p>
    <w:p w14:paraId="5A2CEE8C" w14:textId="77777777" w:rsidR="0003624A" w:rsidRDefault="0003624A" w:rsidP="0003624A">
      <w:pPr>
        <w:rPr>
          <w:rStyle w:val="StyleUnderline"/>
        </w:rPr>
      </w:pPr>
      <w:r w:rsidRPr="004416C3">
        <w:rPr>
          <w:rStyle w:val="StyleUnderline"/>
        </w:rPr>
        <w:t>"There are some doubts about even these engagements," it added.</w:t>
      </w:r>
    </w:p>
    <w:p w14:paraId="08C85903" w14:textId="77777777" w:rsidR="0003624A" w:rsidRPr="004416C3" w:rsidRDefault="0003624A" w:rsidP="0003624A">
      <w:pPr>
        <w:rPr>
          <w:sz w:val="16"/>
          <w:szCs w:val="16"/>
        </w:rPr>
      </w:pPr>
      <w:r w:rsidRPr="004416C3">
        <w:rPr>
          <w:sz w:val="16"/>
          <w:szCs w:val="16"/>
        </w:rPr>
        <w:t>‘Outperforming’ technology</w:t>
      </w:r>
    </w:p>
    <w:p w14:paraId="090B8E00" w14:textId="77777777" w:rsidR="0003624A" w:rsidRPr="004416C3" w:rsidRDefault="0003624A" w:rsidP="0003624A">
      <w:pPr>
        <w:rPr>
          <w:sz w:val="16"/>
        </w:rPr>
      </w:pPr>
      <w:r w:rsidRPr="004416C3">
        <w:rPr>
          <w:rStyle w:val="StyleUnderline"/>
          <w:highlight w:val="yellow"/>
        </w:rPr>
        <w:t xml:space="preserve">Middle Eastern countries are coming to view Russian missile platforms as alternatives to </w:t>
      </w:r>
      <w:r w:rsidRPr="004416C3">
        <w:rPr>
          <w:rStyle w:val="StyleUnderline"/>
        </w:rPr>
        <w:t>their more expensive, and</w:t>
      </w:r>
      <w:r w:rsidRPr="004416C3">
        <w:rPr>
          <w:rStyle w:val="StyleUnderline"/>
          <w:highlight w:val="yellow"/>
        </w:rPr>
        <w:t xml:space="preserve"> </w:t>
      </w:r>
      <w:r w:rsidRPr="004416C3">
        <w:rPr>
          <w:rStyle w:val="StyleUnderline"/>
        </w:rPr>
        <w:t>often</w:t>
      </w:r>
      <w:r w:rsidRPr="004416C3">
        <w:rPr>
          <w:rStyle w:val="StyleUnderline"/>
          <w:highlight w:val="yellow"/>
        </w:rPr>
        <w:t xml:space="preserve"> less effective American counterparts</w:t>
      </w:r>
      <w:r w:rsidRPr="004416C3">
        <w:rPr>
          <w:sz w:val="16"/>
        </w:rPr>
        <w:t>, according to Egyptian Brigadier General Samir Ragheb, President of the Arab Foundation for Development and Strategic Studies, speaking to German broadcaster DW.</w:t>
      </w:r>
    </w:p>
    <w:p w14:paraId="1B535B89" w14:textId="77777777" w:rsidR="0003624A" w:rsidRPr="004416C3" w:rsidRDefault="0003624A" w:rsidP="0003624A">
      <w:pPr>
        <w:rPr>
          <w:sz w:val="16"/>
        </w:rPr>
      </w:pPr>
      <w:r w:rsidRPr="004416C3">
        <w:rPr>
          <w:rStyle w:val="StyleUnderline"/>
        </w:rPr>
        <w:t>"There is no doubt that this Russian system outperforms the Patriot system in range and ability to deal with targets in a small orbit, and its ability to launch multiple missiles</w:t>
      </w:r>
      <w:r w:rsidRPr="004416C3">
        <w:rPr>
          <w:sz w:val="16"/>
        </w:rPr>
        <w:t>," Ragheb said.</w:t>
      </w:r>
    </w:p>
    <w:p w14:paraId="67EB5FD3" w14:textId="77777777" w:rsidR="0003624A" w:rsidRPr="004416C3" w:rsidRDefault="0003624A" w:rsidP="0003624A">
      <w:pPr>
        <w:rPr>
          <w:rStyle w:val="StyleUnderline"/>
        </w:rPr>
      </w:pPr>
      <w:r w:rsidRPr="004416C3">
        <w:rPr>
          <w:rStyle w:val="StyleUnderline"/>
        </w:rPr>
        <w:t>In this respect, the S400 may present a challenge to the US Patriot Missile system which is widely used by NATO, given its greater range and ability to double as both an offensive and defensive platform.</w:t>
      </w:r>
    </w:p>
    <w:p w14:paraId="4BC7FF50" w14:textId="77777777" w:rsidR="0003624A" w:rsidRDefault="0003624A" w:rsidP="0003624A"/>
    <w:p w14:paraId="529A7BD9" w14:textId="77777777" w:rsidR="0003624A" w:rsidRDefault="0003624A" w:rsidP="0003624A">
      <w:pPr>
        <w:pStyle w:val="Heading3"/>
      </w:pPr>
      <w:r>
        <w:lastRenderedPageBreak/>
        <w:t>1AR- S-400 NU</w:t>
      </w:r>
    </w:p>
    <w:p w14:paraId="0B8E213B" w14:textId="77777777" w:rsidR="0003624A" w:rsidRPr="009D329A" w:rsidRDefault="0003624A" w:rsidP="0003624A">
      <w:pPr>
        <w:rPr>
          <w:rStyle w:val="StyleUnderline"/>
        </w:rPr>
      </w:pPr>
    </w:p>
    <w:p w14:paraId="669D8F66" w14:textId="77777777" w:rsidR="0003624A" w:rsidRDefault="0003624A" w:rsidP="0003624A">
      <w:pPr>
        <w:pStyle w:val="Heading4"/>
      </w:pPr>
      <w:r>
        <w:t xml:space="preserve">Saudi has already bought S-400s and Russia is helping it with its domestic military industry </w:t>
      </w:r>
    </w:p>
    <w:p w14:paraId="45933A62" w14:textId="77777777" w:rsidR="0003624A" w:rsidRPr="009D329A" w:rsidRDefault="0003624A" w:rsidP="0003624A">
      <w:pPr>
        <w:rPr>
          <w:rStyle w:val="Style13ptBold"/>
          <w:b w:val="0"/>
          <w:bCs w:val="0"/>
          <w:sz w:val="22"/>
          <w:szCs w:val="18"/>
        </w:rPr>
      </w:pPr>
      <w:r>
        <w:rPr>
          <w:rStyle w:val="Style13ptBold"/>
        </w:rPr>
        <w:t>Reuters 17</w:t>
      </w:r>
      <w:r>
        <w:rPr>
          <w:rStyle w:val="Style13ptBold"/>
          <w:b w:val="0"/>
          <w:bCs w:val="0"/>
          <w:sz w:val="22"/>
          <w:szCs w:val="18"/>
        </w:rPr>
        <w:t>, Reuters is an international news organization, 10/5/17, “</w:t>
      </w:r>
      <w:r w:rsidRPr="009D329A">
        <w:rPr>
          <w:rStyle w:val="Style13ptBold"/>
          <w:b w:val="0"/>
          <w:bCs w:val="0"/>
          <w:sz w:val="22"/>
          <w:szCs w:val="18"/>
        </w:rPr>
        <w:t>Saudi Arabia agrees to buy Russian S-400 air defense system: Arabiya TV</w:t>
      </w:r>
      <w:r>
        <w:rPr>
          <w:rStyle w:val="Style13ptBold"/>
          <w:b w:val="0"/>
          <w:bCs w:val="0"/>
          <w:sz w:val="22"/>
          <w:szCs w:val="18"/>
        </w:rPr>
        <w:t xml:space="preserve">,” </w:t>
      </w:r>
      <w:r w:rsidRPr="009D329A">
        <w:rPr>
          <w:rStyle w:val="Style13ptBold"/>
          <w:b w:val="0"/>
          <w:bCs w:val="0"/>
          <w:sz w:val="22"/>
          <w:szCs w:val="18"/>
        </w:rPr>
        <w:t>https://www.reuters.com/article/us-saudi-russia-missiles/saudi-arabia-agrees-to-buy-russian-s-400-air-defense-system-arabiya-tv-idUSKBN1CA1OD</w:t>
      </w:r>
    </w:p>
    <w:p w14:paraId="3C33A4E2" w14:textId="77777777" w:rsidR="0003624A" w:rsidRDefault="0003624A" w:rsidP="0003624A">
      <w:pPr>
        <w:rPr>
          <w:rStyle w:val="StyleUnderline"/>
        </w:rPr>
      </w:pPr>
      <w:r w:rsidRPr="009D329A">
        <w:rPr>
          <w:sz w:val="16"/>
        </w:rPr>
        <w:t xml:space="preserve">RIYADH (Reuters) </w:t>
      </w:r>
      <w:r w:rsidRPr="009D329A">
        <w:rPr>
          <w:rStyle w:val="StyleUnderline"/>
        </w:rPr>
        <w:t xml:space="preserve">- </w:t>
      </w:r>
      <w:r w:rsidRPr="009D329A">
        <w:rPr>
          <w:rStyle w:val="StyleUnderline"/>
          <w:highlight w:val="yellow"/>
        </w:rPr>
        <w:t>Saudi Arabia has agreed to buy Russian S-400</w:t>
      </w:r>
      <w:r w:rsidRPr="009D329A">
        <w:rPr>
          <w:rStyle w:val="StyleUnderline"/>
        </w:rPr>
        <w:t xml:space="preserve"> surface-to-air missile systems, Saudi-owned al-Arabiya television reported on Thursday.</w:t>
      </w:r>
    </w:p>
    <w:p w14:paraId="24493F6E" w14:textId="77777777" w:rsidR="0003624A" w:rsidRDefault="0003624A" w:rsidP="0003624A">
      <w:pPr>
        <w:rPr>
          <w:rStyle w:val="StyleUnderline"/>
        </w:rPr>
      </w:pPr>
      <w:r w:rsidRPr="009D329A">
        <w:rPr>
          <w:rStyle w:val="StyleUnderline"/>
        </w:rPr>
        <w:t>The report came during a visit by Saudi King Salman to Moscow.</w:t>
      </w:r>
    </w:p>
    <w:p w14:paraId="291323D2" w14:textId="77777777" w:rsidR="0003624A" w:rsidRPr="009D329A" w:rsidRDefault="0003624A" w:rsidP="0003624A">
      <w:pPr>
        <w:rPr>
          <w:sz w:val="16"/>
        </w:rPr>
      </w:pPr>
      <w:r w:rsidRPr="009D329A">
        <w:rPr>
          <w:rStyle w:val="StyleUnderline"/>
          <w:highlight w:val="yellow"/>
        </w:rPr>
        <w:t>The countries also signed a memorandum of understanding to help the kingdom in its efforts to develop its own military industries</w:t>
      </w:r>
      <w:r w:rsidRPr="009D329A">
        <w:rPr>
          <w:sz w:val="16"/>
        </w:rPr>
        <w:t>, a statement from state-owned Saudi Arabian Military Industries said.</w:t>
      </w:r>
    </w:p>
    <w:p w14:paraId="5E52065B" w14:textId="77777777" w:rsidR="0003624A" w:rsidRPr="009D329A" w:rsidRDefault="0003624A" w:rsidP="0003624A">
      <w:pPr>
        <w:rPr>
          <w:sz w:val="16"/>
          <w:szCs w:val="16"/>
        </w:rPr>
      </w:pPr>
      <w:r w:rsidRPr="009D329A">
        <w:rPr>
          <w:sz w:val="16"/>
          <w:szCs w:val="16"/>
        </w:rPr>
        <w:t>SAMI said the MoU with Russian state-owned arms exporter Rosoboron export came in the context of contracts signed to procure the S-400, the Kornet-EM system, the TOS-1A, the AGS-30 and the Kalashnikov AK-103.</w:t>
      </w:r>
    </w:p>
    <w:p w14:paraId="0BCAAD73" w14:textId="77777777" w:rsidR="0003624A" w:rsidRPr="009D329A" w:rsidRDefault="0003624A" w:rsidP="0003624A">
      <w:pPr>
        <w:rPr>
          <w:sz w:val="16"/>
          <w:szCs w:val="16"/>
        </w:rPr>
      </w:pPr>
      <w:r w:rsidRPr="009D329A">
        <w:rPr>
          <w:sz w:val="16"/>
          <w:szCs w:val="16"/>
        </w:rPr>
        <w:t>It not specify the number of each system or the value of the procurement deal.</w:t>
      </w:r>
    </w:p>
    <w:p w14:paraId="796CC6D4" w14:textId="77777777" w:rsidR="0003624A" w:rsidRDefault="0003624A" w:rsidP="0003624A">
      <w:pPr>
        <w:rPr>
          <w:rStyle w:val="StyleUnderline"/>
        </w:rPr>
      </w:pPr>
      <w:r w:rsidRPr="009D329A">
        <w:rPr>
          <w:rStyle w:val="StyleUnderline"/>
        </w:rPr>
        <w:t xml:space="preserve">It said </w:t>
      </w:r>
      <w:r w:rsidRPr="009D329A">
        <w:rPr>
          <w:rStyle w:val="StyleUnderline"/>
          <w:highlight w:val="yellow"/>
        </w:rPr>
        <w:t xml:space="preserve">the procurement was “based on the assurance of </w:t>
      </w:r>
      <w:r w:rsidRPr="009D329A">
        <w:rPr>
          <w:rStyle w:val="StyleUnderline"/>
        </w:rPr>
        <w:t>the</w:t>
      </w:r>
      <w:r w:rsidRPr="009D329A">
        <w:rPr>
          <w:rStyle w:val="StyleUnderline"/>
          <w:highlight w:val="yellow"/>
        </w:rPr>
        <w:t xml:space="preserve"> Russia</w:t>
      </w:r>
      <w:r w:rsidRPr="009D329A">
        <w:rPr>
          <w:rStyle w:val="StyleUnderline"/>
        </w:rPr>
        <w:t xml:space="preserve">n party </w:t>
      </w:r>
      <w:r w:rsidRPr="009D329A">
        <w:rPr>
          <w:rStyle w:val="StyleUnderline"/>
          <w:highlight w:val="yellow"/>
        </w:rPr>
        <w:t>to transfer the technology and localize the manufacturing</w:t>
      </w:r>
      <w:r w:rsidRPr="009D329A">
        <w:rPr>
          <w:rStyle w:val="StyleUnderline"/>
        </w:rPr>
        <w:t xml:space="preserve"> and sustainment of these armament systems in the Kingdom”, but provided no timeframe.</w:t>
      </w:r>
    </w:p>
    <w:p w14:paraId="5D1499BE" w14:textId="77777777" w:rsidR="0003624A" w:rsidRDefault="0003624A" w:rsidP="0003624A">
      <w:pPr>
        <w:rPr>
          <w:rStyle w:val="StyleUnderline"/>
        </w:rPr>
      </w:pPr>
      <w:r w:rsidRPr="009D329A">
        <w:rPr>
          <w:rStyle w:val="StyleUnderline"/>
        </w:rPr>
        <w:t>A number of deals have been signed during this week’s trip by King Salman to Russia, the first by a Saudi monarch.</w:t>
      </w:r>
    </w:p>
    <w:p w14:paraId="7A5AE90F" w14:textId="77777777" w:rsidR="0003624A" w:rsidRDefault="0003624A" w:rsidP="0003624A">
      <w:pPr>
        <w:pStyle w:val="Heading4"/>
      </w:pPr>
      <w:r>
        <w:t>Saudi Arabia already buying S-400 Now</w:t>
      </w:r>
    </w:p>
    <w:p w14:paraId="0CABD8E4" w14:textId="77777777" w:rsidR="0003624A" w:rsidRPr="009D329A" w:rsidRDefault="0003624A" w:rsidP="0003624A">
      <w:pPr>
        <w:rPr>
          <w:rStyle w:val="Style13ptBold"/>
          <w:b w:val="0"/>
          <w:bCs w:val="0"/>
          <w:sz w:val="22"/>
          <w:szCs w:val="18"/>
        </w:rPr>
      </w:pPr>
      <w:r>
        <w:rPr>
          <w:rStyle w:val="Style13ptBold"/>
        </w:rPr>
        <w:t>Army Recognition 19</w:t>
      </w:r>
      <w:r>
        <w:rPr>
          <w:rStyle w:val="Style13ptBold"/>
          <w:b w:val="0"/>
          <w:bCs w:val="0"/>
          <w:sz w:val="22"/>
          <w:szCs w:val="18"/>
        </w:rPr>
        <w:t>, Army Recognition is a global defense news outlet reporting updates on armed conflicts around the world, 2/28/19, “</w:t>
      </w:r>
      <w:r w:rsidRPr="009D329A">
        <w:rPr>
          <w:rStyle w:val="Style13ptBold"/>
          <w:b w:val="0"/>
          <w:bCs w:val="0"/>
          <w:sz w:val="22"/>
          <w:szCs w:val="18"/>
        </w:rPr>
        <w:t>Russia, Saudi Arabia negotiate S-400 supplies</w:t>
      </w:r>
      <w:r>
        <w:rPr>
          <w:rStyle w:val="Style13ptBold"/>
          <w:b w:val="0"/>
          <w:bCs w:val="0"/>
          <w:sz w:val="22"/>
          <w:szCs w:val="18"/>
        </w:rPr>
        <w:t xml:space="preserve">,” </w:t>
      </w:r>
      <w:hyperlink r:id="rId27" w:history="1">
        <w:r w:rsidRPr="009D329A">
          <w:rPr>
            <w:color w:val="0000FF"/>
            <w:u w:val="single"/>
          </w:rPr>
          <w:t>https://www.armyrecognition.com/february_2019_global_defense_security_army_news_industry/russia_saudi_arabia_negotiate_s-400_supplies.html</w:t>
        </w:r>
      </w:hyperlink>
    </w:p>
    <w:p w14:paraId="37AC60CB" w14:textId="77777777" w:rsidR="0003624A" w:rsidRPr="009D329A" w:rsidRDefault="0003624A" w:rsidP="0003624A">
      <w:pPr>
        <w:rPr>
          <w:rStyle w:val="StyleUnderline"/>
        </w:rPr>
      </w:pPr>
      <w:r w:rsidRPr="009D329A">
        <w:rPr>
          <w:rStyle w:val="StyleUnderline"/>
          <w:highlight w:val="yellow"/>
        </w:rPr>
        <w:t>Russia and Saudi Arabia are holding additional consultations on a contract to supply Russia’s S-400</w:t>
      </w:r>
      <w:r w:rsidRPr="009D329A">
        <w:rPr>
          <w:rStyle w:val="StyleUnderline"/>
        </w:rPr>
        <w:t xml:space="preserve"> Triumf missile systems, CEO of Russia’s state arms exporter Rosoboron export Alexander Mikheyev said at IDEX-2019 international defense exhibition in Abu Dhabi</w:t>
      </w:r>
      <w:r>
        <w:t>. "As for S-400, we are holding additional consultations on this project, now this contract [with Saudi Arabia] is being considered," Mikheyev said</w:t>
      </w:r>
      <w:r w:rsidRPr="009D329A">
        <w:rPr>
          <w:rStyle w:val="StyleUnderline"/>
        </w:rPr>
        <w:t xml:space="preserve">. Earlier reports said </w:t>
      </w:r>
      <w:r w:rsidRPr="009D329A">
        <w:rPr>
          <w:rStyle w:val="StyleUnderline"/>
          <w:highlight w:val="yellow"/>
        </w:rPr>
        <w:t>the two countries had agreed on the supplies</w:t>
      </w:r>
      <w:r w:rsidRPr="009D329A">
        <w:rPr>
          <w:rStyle w:val="StyleUnderline"/>
        </w:rPr>
        <w:t xml:space="preserve"> </w:t>
      </w:r>
      <w:r w:rsidRPr="009D329A">
        <w:rPr>
          <w:rStyle w:val="StyleUnderline"/>
          <w:highlight w:val="yellow"/>
        </w:rPr>
        <w:t>of the S-400</w:t>
      </w:r>
      <w:r w:rsidRPr="009D329A">
        <w:rPr>
          <w:rStyle w:val="StyleUnderline"/>
        </w:rPr>
        <w:t xml:space="preserve"> air defense missile </w:t>
      </w:r>
      <w:r w:rsidRPr="009D329A">
        <w:rPr>
          <w:rStyle w:val="StyleUnderline"/>
          <w:highlight w:val="yellow"/>
        </w:rPr>
        <w:t>systems.</w:t>
      </w:r>
    </w:p>
    <w:p w14:paraId="6B0A2DE6" w14:textId="77777777" w:rsidR="0003624A" w:rsidRDefault="0003624A" w:rsidP="0003624A"/>
    <w:p w14:paraId="008FCED0" w14:textId="77777777" w:rsidR="0003624A" w:rsidRDefault="0003624A" w:rsidP="0003624A"/>
    <w:p w14:paraId="27FDB796" w14:textId="77777777" w:rsidR="0003624A" w:rsidRPr="006F261C" w:rsidRDefault="0003624A" w:rsidP="0003624A"/>
    <w:p w14:paraId="4B78CDE9" w14:textId="77777777" w:rsidR="0003624A" w:rsidRDefault="0003624A" w:rsidP="0003624A">
      <w:pPr>
        <w:rPr>
          <w:rFonts w:asciiTheme="minorHAnsi" w:hAnsiTheme="minorHAnsi"/>
        </w:rPr>
      </w:pPr>
    </w:p>
    <w:p w14:paraId="74802F82" w14:textId="77777777" w:rsidR="0003624A" w:rsidRDefault="0003624A" w:rsidP="0003624A">
      <w:pPr>
        <w:pStyle w:val="Heading4"/>
      </w:pPr>
      <w:r>
        <w:t>Agreements already exist between Russia and Saudi to supply S-400s</w:t>
      </w:r>
    </w:p>
    <w:p w14:paraId="74AB77DF" w14:textId="77777777" w:rsidR="0003624A" w:rsidRPr="00EB2721" w:rsidRDefault="0003624A" w:rsidP="0003624A">
      <w:pPr>
        <w:rPr>
          <w:rStyle w:val="Style13ptBold"/>
          <w:b w:val="0"/>
          <w:bCs w:val="0"/>
          <w:sz w:val="22"/>
          <w:szCs w:val="18"/>
        </w:rPr>
      </w:pPr>
      <w:r>
        <w:rPr>
          <w:rStyle w:val="Style13ptBold"/>
        </w:rPr>
        <w:t>TASS 18</w:t>
      </w:r>
      <w:r>
        <w:rPr>
          <w:rStyle w:val="Style13ptBold"/>
          <w:b w:val="0"/>
          <w:bCs w:val="0"/>
          <w:sz w:val="22"/>
          <w:szCs w:val="18"/>
        </w:rPr>
        <w:t>, Russian News Agency, 2/19/18, “</w:t>
      </w:r>
      <w:r w:rsidRPr="00EB2721">
        <w:rPr>
          <w:rStyle w:val="Style13ptBold"/>
          <w:b w:val="0"/>
          <w:bCs w:val="0"/>
          <w:sz w:val="22"/>
          <w:szCs w:val="18"/>
        </w:rPr>
        <w:t>Russia and Saudi Arabia hash over details of S-400 deliveries deal</w:t>
      </w:r>
      <w:r>
        <w:rPr>
          <w:rStyle w:val="Style13ptBold"/>
          <w:b w:val="0"/>
          <w:bCs w:val="0"/>
          <w:sz w:val="22"/>
          <w:szCs w:val="18"/>
        </w:rPr>
        <w:t xml:space="preserve">,” </w:t>
      </w:r>
      <w:hyperlink r:id="rId28" w:history="1">
        <w:r w:rsidRPr="00EB2721">
          <w:rPr>
            <w:color w:val="0000FF"/>
            <w:u w:val="single"/>
          </w:rPr>
          <w:t>https://tass.com/defense/990709</w:t>
        </w:r>
      </w:hyperlink>
    </w:p>
    <w:p w14:paraId="7122AAB5" w14:textId="77777777" w:rsidR="0003624A" w:rsidRPr="00EB2721" w:rsidRDefault="0003624A" w:rsidP="0003624A">
      <w:pPr>
        <w:rPr>
          <w:sz w:val="16"/>
        </w:rPr>
      </w:pPr>
      <w:r w:rsidRPr="00EB2721">
        <w:rPr>
          <w:sz w:val="16"/>
        </w:rPr>
        <w:t xml:space="preserve">MOSCOW, February 19. /TASS/. </w:t>
      </w:r>
      <w:r w:rsidRPr="00EB2721">
        <w:rPr>
          <w:rStyle w:val="StyleUnderline"/>
          <w:highlight w:val="yellow"/>
        </w:rPr>
        <w:t>Negotiations on supplies of Russian S-400 missile systems to Saudi Arabia are on the final lap</w:t>
      </w:r>
      <w:r w:rsidRPr="00EB2721">
        <w:rPr>
          <w:rStyle w:val="StyleUnderline"/>
        </w:rPr>
        <w:t>, with the sides discussing technical and logistics details</w:t>
      </w:r>
      <w:r w:rsidRPr="00EB2721">
        <w:rPr>
          <w:sz w:val="16"/>
        </w:rPr>
        <w:t>, Saudi Ambassador to Russia Raed bin Khaled Qrimli told TASS on Monday.</w:t>
      </w:r>
    </w:p>
    <w:p w14:paraId="59FBD5F7" w14:textId="77777777" w:rsidR="0003624A" w:rsidRPr="00EB2721" w:rsidRDefault="0003624A" w:rsidP="0003624A">
      <w:pPr>
        <w:rPr>
          <w:sz w:val="16"/>
        </w:rPr>
      </w:pPr>
      <w:r w:rsidRPr="00EB2721">
        <w:rPr>
          <w:sz w:val="16"/>
        </w:rPr>
        <w:t>"</w:t>
      </w:r>
      <w:r w:rsidRPr="00EB2721">
        <w:rPr>
          <w:rStyle w:val="StyleUnderline"/>
        </w:rPr>
        <w:t>Regarding the s-400, detail discussions are continuing between the two sides on the final arrangements of this. We are discussing technical issues, especially regarding technology transfer and know-how</w:t>
      </w:r>
      <w:r w:rsidRPr="00EB2721">
        <w:rPr>
          <w:sz w:val="16"/>
        </w:rPr>
        <w:t>," he said.</w:t>
      </w:r>
    </w:p>
    <w:p w14:paraId="2D4C5A72" w14:textId="77777777" w:rsidR="0003624A" w:rsidRPr="00EB2721" w:rsidRDefault="0003624A" w:rsidP="0003624A">
      <w:pPr>
        <w:rPr>
          <w:rStyle w:val="StyleUnderline"/>
        </w:rPr>
      </w:pPr>
      <w:r w:rsidRPr="00EB2721">
        <w:rPr>
          <w:rStyle w:val="StyleUnderline"/>
        </w:rPr>
        <w:t xml:space="preserve">Earlier, Russian president’s military technical cooperation aide Vladimir Kozhin said in an interview with the Kommersant daily that </w:t>
      </w:r>
      <w:r w:rsidRPr="00EB2721">
        <w:rPr>
          <w:rStyle w:val="StyleUnderline"/>
          <w:highlight w:val="yellow"/>
        </w:rPr>
        <w:t>documents on S-400 deliveries to</w:t>
      </w:r>
      <w:r w:rsidRPr="00EB2721">
        <w:rPr>
          <w:rStyle w:val="StyleUnderline"/>
        </w:rPr>
        <w:t xml:space="preserve"> Saudi Arabia </w:t>
      </w:r>
      <w:r w:rsidRPr="00EB2721">
        <w:rPr>
          <w:rStyle w:val="StyleUnderline"/>
          <w:highlight w:val="yellow"/>
        </w:rPr>
        <w:t>had been signed, with all the parameters agreed.</w:t>
      </w:r>
    </w:p>
    <w:p w14:paraId="6536889A" w14:textId="77777777" w:rsidR="0003624A" w:rsidRDefault="0003624A" w:rsidP="0003624A"/>
    <w:p w14:paraId="782356D5" w14:textId="77777777" w:rsidR="0003624A" w:rsidRDefault="0003624A" w:rsidP="0003624A">
      <w:pPr>
        <w:rPr>
          <w:rFonts w:asciiTheme="minorHAnsi" w:hAnsiTheme="minorHAnsi"/>
        </w:rPr>
      </w:pPr>
    </w:p>
    <w:p w14:paraId="7EC70FE1" w14:textId="77777777" w:rsidR="0003624A" w:rsidRPr="00F51808" w:rsidRDefault="0003624A" w:rsidP="0003624A"/>
    <w:p w14:paraId="5678E760" w14:textId="6239E768" w:rsidR="00F51808" w:rsidRPr="00F51808" w:rsidRDefault="00F51808" w:rsidP="00F51808">
      <w:pPr>
        <w:pStyle w:val="Heading2"/>
      </w:pPr>
      <w:r>
        <w:lastRenderedPageBreak/>
        <w:t>THAAD Bad</w:t>
      </w:r>
    </w:p>
    <w:p w14:paraId="393A9081" w14:textId="77777777" w:rsidR="00F51808" w:rsidRDefault="00F51808" w:rsidP="00F51808">
      <w:pPr>
        <w:pStyle w:val="Heading3"/>
      </w:pPr>
      <w:r>
        <w:lastRenderedPageBreak/>
        <w:t xml:space="preserve">2AC—Crisis Instability Turn </w:t>
      </w:r>
    </w:p>
    <w:p w14:paraId="16C67424" w14:textId="77777777" w:rsidR="00F51808" w:rsidRDefault="00F51808" w:rsidP="00F51808">
      <w:pPr>
        <w:pStyle w:val="Heading4"/>
      </w:pPr>
      <w:r>
        <w:t>US BMD sales embolden Iran and cause a Middle Eastern arms race</w:t>
      </w:r>
    </w:p>
    <w:p w14:paraId="5662434C" w14:textId="77777777" w:rsidR="00F51808" w:rsidRPr="00F620DE" w:rsidRDefault="00F51808" w:rsidP="00F51808">
      <w:pPr>
        <w:rPr>
          <w:rStyle w:val="Style13ptBold"/>
          <w:b w:val="0"/>
          <w:bCs w:val="0"/>
          <w:sz w:val="22"/>
          <w:szCs w:val="18"/>
        </w:rPr>
      </w:pPr>
      <w:r>
        <w:t xml:space="preserve">Aaron </w:t>
      </w:r>
      <w:r>
        <w:rPr>
          <w:rStyle w:val="Style13ptBold"/>
        </w:rPr>
        <w:t>Stein 19</w:t>
      </w:r>
      <w:r>
        <w:rPr>
          <w:rStyle w:val="Style13ptBold"/>
          <w:b w:val="0"/>
          <w:bCs w:val="0"/>
          <w:sz w:val="22"/>
          <w:szCs w:val="18"/>
        </w:rPr>
        <w:t xml:space="preserve">, </w:t>
      </w:r>
      <w:r w:rsidRPr="00F620DE">
        <w:rPr>
          <w:rStyle w:val="Style13ptBold"/>
          <w:b w:val="0"/>
          <w:bCs w:val="0"/>
          <w:sz w:val="22"/>
          <w:szCs w:val="18"/>
        </w:rPr>
        <w:t>the Director of the Middle East Program and a 2019 Templeton Fellow at the Foreign Policy Research Institute</w:t>
      </w:r>
      <w:r>
        <w:rPr>
          <w:rStyle w:val="Style13ptBold"/>
          <w:b w:val="0"/>
          <w:bCs w:val="0"/>
          <w:sz w:val="22"/>
          <w:szCs w:val="18"/>
        </w:rPr>
        <w:t xml:space="preserve">, 1/24/19, “Middle East Missile Race: The Missile Defense Review, Iran, and the Implications for the Gulf,” </w:t>
      </w:r>
      <w:r w:rsidRPr="00F620DE">
        <w:rPr>
          <w:rStyle w:val="Style13ptBold"/>
          <w:b w:val="0"/>
          <w:bCs w:val="0"/>
          <w:sz w:val="22"/>
          <w:szCs w:val="18"/>
        </w:rPr>
        <w:t>https://www.fpri.org/article/2019/01/middle-east-missile-race-the-missile-defense-review-iran-and-the-implications-for-the-gulf/</w:t>
      </w:r>
    </w:p>
    <w:p w14:paraId="12BC999F" w14:textId="77777777" w:rsidR="00F51808" w:rsidRDefault="00F51808" w:rsidP="00F51808">
      <w:pPr>
        <w:rPr>
          <w:rStyle w:val="StyleUnderline"/>
        </w:rPr>
      </w:pPr>
      <w:r w:rsidRPr="00E81F02">
        <w:rPr>
          <w:rStyle w:val="StyleUnderline"/>
          <w:highlight w:val="yellow"/>
        </w:rPr>
        <w:t>The proliferation of</w:t>
      </w:r>
      <w:r w:rsidRPr="00BC333A">
        <w:rPr>
          <w:rStyle w:val="StyleUnderline"/>
        </w:rPr>
        <w:t xml:space="preserve"> </w:t>
      </w:r>
      <w:r w:rsidRPr="00E81F02">
        <w:rPr>
          <w:rStyle w:val="StyleUnderline"/>
          <w:highlight w:val="yellow"/>
        </w:rPr>
        <w:t>b</w:t>
      </w:r>
      <w:r w:rsidRPr="00BC333A">
        <w:rPr>
          <w:rStyle w:val="StyleUnderline"/>
        </w:rPr>
        <w:t xml:space="preserve">allistic </w:t>
      </w:r>
      <w:r w:rsidRPr="00E81F02">
        <w:rPr>
          <w:rStyle w:val="StyleUnderline"/>
          <w:highlight w:val="yellow"/>
        </w:rPr>
        <w:t>m</w:t>
      </w:r>
      <w:r w:rsidRPr="00BC333A">
        <w:rPr>
          <w:rStyle w:val="StyleUnderline"/>
        </w:rPr>
        <w:t xml:space="preserve">issile </w:t>
      </w:r>
      <w:r w:rsidRPr="00E81F02">
        <w:rPr>
          <w:rStyle w:val="StyleUnderline"/>
          <w:highlight w:val="yellow"/>
        </w:rPr>
        <w:t>d</w:t>
      </w:r>
      <w:r w:rsidRPr="00BC333A">
        <w:rPr>
          <w:rStyle w:val="StyleUnderline"/>
        </w:rPr>
        <w:t xml:space="preserve">efense </w:t>
      </w:r>
      <w:r w:rsidRPr="00E81F02">
        <w:rPr>
          <w:rStyle w:val="StyleUnderline"/>
          <w:highlight w:val="yellow"/>
        </w:rPr>
        <w:t>has prompted Iranian countermoves</w:t>
      </w:r>
      <w:r w:rsidRPr="00BC333A">
        <w:rPr>
          <w:rStyle w:val="StyleUnderline"/>
        </w:rPr>
        <w:t>, designed to ensure that its missiles can defeat U.S.-made defenses.</w:t>
      </w:r>
      <w:r w:rsidRPr="00E81F02">
        <w:rPr>
          <w:rStyle w:val="StyleUnderline"/>
          <w:sz w:val="14"/>
          <w:u w:val="none"/>
        </w:rPr>
        <w:t xml:space="preserve"> To do so, Iran is pursuing four distinct approaches. </w:t>
      </w:r>
      <w:r w:rsidRPr="00BC333A">
        <w:rPr>
          <w:rStyle w:val="StyleUnderline"/>
        </w:rPr>
        <w:t xml:space="preserve">First, </w:t>
      </w:r>
      <w:r w:rsidRPr="00E81F02">
        <w:rPr>
          <w:rStyle w:val="StyleUnderline"/>
          <w:highlight w:val="yellow"/>
        </w:rPr>
        <w:t>Tehran is investing in more</w:t>
      </w:r>
      <w:r w:rsidRPr="00BC333A">
        <w:rPr>
          <w:rStyle w:val="StyleUnderline"/>
        </w:rPr>
        <w:t xml:space="preserve"> short- and medium-range </w:t>
      </w:r>
      <w:r w:rsidRPr="00E81F02">
        <w:rPr>
          <w:rStyle w:val="StyleUnderline"/>
          <w:highlight w:val="yellow"/>
        </w:rPr>
        <w:t xml:space="preserve">missiles, which </w:t>
      </w:r>
      <w:r w:rsidRPr="00F620DE">
        <w:rPr>
          <w:rStyle w:val="StyleUnderline"/>
        </w:rPr>
        <w:t xml:space="preserve">when fired in large numbers </w:t>
      </w:r>
      <w:r w:rsidRPr="00E81F02">
        <w:rPr>
          <w:rStyle w:val="StyleUnderline"/>
          <w:highlight w:val="yellow"/>
        </w:rPr>
        <w:t>would overwhelm</w:t>
      </w:r>
      <w:r w:rsidRPr="00BC333A">
        <w:rPr>
          <w:rStyle w:val="StyleUnderline"/>
        </w:rPr>
        <w:t xml:space="preserve"> and defeat </w:t>
      </w:r>
      <w:r w:rsidRPr="00E81F02">
        <w:rPr>
          <w:rStyle w:val="StyleUnderline"/>
          <w:highlight w:val="yellow"/>
        </w:rPr>
        <w:t xml:space="preserve">the </w:t>
      </w:r>
      <w:r w:rsidRPr="00F620DE">
        <w:rPr>
          <w:rStyle w:val="StyleUnderline"/>
        </w:rPr>
        <w:t>comparatively</w:t>
      </w:r>
      <w:r w:rsidRPr="00BC333A">
        <w:rPr>
          <w:rStyle w:val="StyleUnderline"/>
        </w:rPr>
        <w:t xml:space="preserve"> </w:t>
      </w:r>
      <w:r w:rsidRPr="00F620DE">
        <w:rPr>
          <w:rStyle w:val="StyleUnderline"/>
        </w:rPr>
        <w:t xml:space="preserve">smaller </w:t>
      </w:r>
      <w:r w:rsidRPr="00E81F02">
        <w:rPr>
          <w:rStyle w:val="StyleUnderline"/>
          <w:highlight w:val="yellow"/>
        </w:rPr>
        <w:t xml:space="preserve">number of </w:t>
      </w:r>
      <w:r w:rsidRPr="00F620DE">
        <w:rPr>
          <w:rStyle w:val="StyleUnderline"/>
        </w:rPr>
        <w:t xml:space="preserve">missile defense </w:t>
      </w:r>
      <w:r w:rsidRPr="00E81F02">
        <w:rPr>
          <w:rStyle w:val="StyleUnderline"/>
          <w:highlight w:val="yellow"/>
        </w:rPr>
        <w:t>systems deployed</w:t>
      </w:r>
      <w:r w:rsidRPr="00BC333A">
        <w:rPr>
          <w:rStyle w:val="StyleUnderline"/>
        </w:rPr>
        <w:t xml:space="preserve">. Second, </w:t>
      </w:r>
      <w:r w:rsidRPr="00E81F02">
        <w:rPr>
          <w:rStyle w:val="StyleUnderline"/>
          <w:highlight w:val="yellow"/>
        </w:rPr>
        <w:t>Iran is experimenting with</w:t>
      </w:r>
      <w:r w:rsidRPr="00BC333A">
        <w:rPr>
          <w:rStyle w:val="StyleUnderline"/>
        </w:rPr>
        <w:t xml:space="preserve"> creative and asymmetric </w:t>
      </w:r>
      <w:r w:rsidRPr="00E81F02">
        <w:rPr>
          <w:rStyle w:val="StyleUnderline"/>
          <w:highlight w:val="yellow"/>
        </w:rPr>
        <w:t xml:space="preserve">approaches to attack missile defense radars, </w:t>
      </w:r>
      <w:r w:rsidRPr="00E81F02">
        <w:rPr>
          <w:rStyle w:val="StyleUnderline"/>
        </w:rPr>
        <w:t>including</w:t>
      </w:r>
      <w:r w:rsidRPr="00BC333A">
        <w:rPr>
          <w:rStyle w:val="StyleUnderline"/>
        </w:rPr>
        <w:t xml:space="preserve"> with low-tech, off-the-shelf drones that have reportedly been used in Yemen to target Patriot radars. Third, recent imagery from a Qiam missile launch in September 2018 shows small fins at the base of the re-entry vehicle, which could possibly indicate an interest in developing some late-stage maneuvering capabilities to defeat terminal missile defense, or, at the very least, to improve stability and increase precision. </w:t>
      </w:r>
      <w:r w:rsidRPr="006E20A4">
        <w:rPr>
          <w:rStyle w:val="StyleUnderline"/>
        </w:rPr>
        <w:t>Finally, the Islamic Republic remains interested in the further development of cruise missiles. These missiles fly low to the ground and, therefore, pose a challenge for missile defenses designed</w:t>
      </w:r>
      <w:r w:rsidRPr="00BC333A">
        <w:rPr>
          <w:rStyle w:val="StyleUnderline"/>
        </w:rPr>
        <w:t xml:space="preserve"> to track and engage targets flying a ballistic trajectory.</w:t>
      </w:r>
    </w:p>
    <w:p w14:paraId="685E2886" w14:textId="77777777" w:rsidR="00F51808" w:rsidRDefault="00F51808" w:rsidP="00F51808">
      <w:pPr>
        <w:rPr>
          <w:rStyle w:val="StyleUnderline"/>
        </w:rPr>
      </w:pPr>
      <w:r w:rsidRPr="00E81F02">
        <w:rPr>
          <w:rStyle w:val="StyleUnderline"/>
          <w:highlight w:val="yellow"/>
        </w:rPr>
        <w:t>There are also indications that Iran is more confident using its ballistic missiles.</w:t>
      </w:r>
      <w:r w:rsidRPr="00E81F02">
        <w:rPr>
          <w:rStyle w:val="StyleUnderline"/>
          <w:sz w:val="14"/>
          <w:u w:val="none"/>
        </w:rPr>
        <w:t xml:space="preserve"> </w:t>
      </w:r>
      <w:r w:rsidRPr="00E81F02">
        <w:rPr>
          <w:rStyle w:val="StyleUnderline"/>
        </w:rPr>
        <w:t>In June 2017, Iran fired 6 missiles at targets in Syria, two, of which, the solid-fuel Zolfaqhar missile, hit impact points in Mayadeen, a small town the Islamic State formerly held in eastern Syria.</w:t>
      </w:r>
      <w:r w:rsidRPr="00E81F02">
        <w:rPr>
          <w:rStyle w:val="StyleUnderline"/>
          <w:sz w:val="14"/>
          <w:u w:val="none"/>
        </w:rPr>
        <w:t xml:space="preserve"> To monitor battle damage, and then for propaganda purposes, Iran filmed the impacts with a Shahed-129 drone deployed in Syria, as part of the Iranian support given to the Syrian regime. </w:t>
      </w:r>
      <w:r w:rsidRPr="00E81F02">
        <w:rPr>
          <w:rStyle w:val="StyleUnderline"/>
        </w:rPr>
        <w:t>Following the strike in Syria, Iran used ballistic missiles to strike the headquarters of the Kurdistan Democratic Party of Iran (KDP-I) in the Kurdistan Region of Iraq. The Islamic Republic has also transferred the Qiam ballistic missile to the Houthis in Yemen and has struck targets throughout the Kingdom, including Riyadh.</w:t>
      </w:r>
    </w:p>
    <w:p w14:paraId="7F458C9E" w14:textId="77777777" w:rsidR="00F51808" w:rsidRDefault="00F51808" w:rsidP="00F51808">
      <w:pPr>
        <w:rPr>
          <w:rStyle w:val="StyleUnderline"/>
        </w:rPr>
      </w:pPr>
      <w:r w:rsidRPr="00E81F02">
        <w:rPr>
          <w:rStyle w:val="StyleUnderline"/>
        </w:rPr>
        <w:t xml:space="preserve">The war in Yemen has underscored the difficulty of finding and targeting mobile missiles before they are launched. </w:t>
      </w:r>
      <w:r w:rsidRPr="00E81F02">
        <w:rPr>
          <w:rStyle w:val="StyleUnderline"/>
          <w:highlight w:val="yellow"/>
        </w:rPr>
        <w:t>The Saudi</w:t>
      </w:r>
      <w:r w:rsidRPr="00E81F02">
        <w:rPr>
          <w:rStyle w:val="StyleUnderline"/>
        </w:rPr>
        <w:t xml:space="preserve">-led </w:t>
      </w:r>
      <w:r w:rsidRPr="00E81F02">
        <w:rPr>
          <w:rStyle w:val="StyleUnderline"/>
          <w:highlight w:val="yellow"/>
        </w:rPr>
        <w:t>coalition has</w:t>
      </w:r>
      <w:r w:rsidRPr="00E81F02">
        <w:rPr>
          <w:rStyle w:val="StyleUnderline"/>
        </w:rPr>
        <w:t xml:space="preserve"> the </w:t>
      </w:r>
      <w:r w:rsidRPr="00E81F02">
        <w:rPr>
          <w:rStyle w:val="StyleUnderline"/>
          <w:highlight w:val="yellow"/>
        </w:rPr>
        <w:t xml:space="preserve">tools to search for missiles </w:t>
      </w:r>
      <w:r w:rsidRPr="00F620DE">
        <w:rPr>
          <w:rStyle w:val="StyleUnderline"/>
        </w:rPr>
        <w:t xml:space="preserve">on the ground, </w:t>
      </w:r>
      <w:r w:rsidRPr="00E81F02">
        <w:rPr>
          <w:rStyle w:val="StyleUnderline"/>
          <w:highlight w:val="yellow"/>
        </w:rPr>
        <w:t xml:space="preserve">but </w:t>
      </w:r>
      <w:r w:rsidRPr="00F620DE">
        <w:rPr>
          <w:rStyle w:val="StyleUnderline"/>
        </w:rPr>
        <w:t>the</w:t>
      </w:r>
      <w:r w:rsidRPr="00E81F02">
        <w:rPr>
          <w:rStyle w:val="StyleUnderline"/>
          <w:highlight w:val="yellow"/>
        </w:rPr>
        <w:t xml:space="preserve"> Houthis have still managed to fire</w:t>
      </w:r>
      <w:r w:rsidRPr="00E81F02">
        <w:rPr>
          <w:rStyle w:val="StyleUnderline"/>
        </w:rPr>
        <w:t xml:space="preserve"> Qiam missiles </w:t>
      </w:r>
      <w:r w:rsidRPr="00E81F02">
        <w:rPr>
          <w:rStyle w:val="StyleUnderline"/>
          <w:highlight w:val="yellow"/>
        </w:rPr>
        <w:t>at least eight times</w:t>
      </w:r>
      <w:r w:rsidRPr="00E81F02">
        <w:rPr>
          <w:rStyle w:val="StyleUnderline"/>
        </w:rPr>
        <w:t xml:space="preserve"> since July 2017 </w:t>
      </w:r>
      <w:r w:rsidRPr="00E81F02">
        <w:rPr>
          <w:rStyle w:val="StyleUnderline"/>
          <w:highlight w:val="yellow"/>
        </w:rPr>
        <w:t>without being detected</w:t>
      </w:r>
      <w:r w:rsidRPr="00E81F02">
        <w:rPr>
          <w:rStyle w:val="StyleUnderline"/>
        </w:rPr>
        <w:t xml:space="preserve"> from the air.</w:t>
      </w:r>
      <w:r w:rsidRPr="00E81F02">
        <w:rPr>
          <w:rStyle w:val="StyleUnderline"/>
          <w:sz w:val="14"/>
          <w:u w:val="none"/>
        </w:rPr>
        <w:t xml:space="preserve"> Despite these challenges, it is important for the defender to include counterforce, specifically the ability to target missiles before they are launched, in the broader effort to defend against missile attack. For Iran, the lessons-lessons-learned from the first Gulf War, when the United States dedicated considerable resources (albeit with limited success) to find and attack Iraqi Scud missiles before they were launched, probably informed thinking about future missile development. </w:t>
      </w:r>
      <w:r w:rsidRPr="00E81F02">
        <w:rPr>
          <w:sz w:val="14"/>
          <w:szCs w:val="16"/>
        </w:rPr>
        <w:t>Despite the challenges the U.S. faced in actually finding Iraqi Scuds, investments to ensure that missiles remain survivable from detection and air attack in the future, when U.S. sensors and capabilities are certain to improve, probably drove Iranian interests in fielding a more mobile missile force.</w:t>
      </w:r>
    </w:p>
    <w:p w14:paraId="2A3097D7" w14:textId="77777777" w:rsidR="00F51808" w:rsidRDefault="00F51808" w:rsidP="00F51808">
      <w:pPr>
        <w:rPr>
          <w:rStyle w:val="StyleUnderline"/>
          <w:sz w:val="16"/>
          <w:u w:val="none"/>
        </w:rPr>
      </w:pPr>
      <w:r>
        <w:rPr>
          <w:rStyle w:val="StyleUnderline"/>
          <w:sz w:val="16"/>
          <w:u w:val="none"/>
        </w:rPr>
        <w:t>In the late-1990s, the Emirati Air Force purchased the Franco-British air-launched cruise missile SCALP/Storm Shadow for Mirage and Tornado aircraft—a useful weapon to target air defense sites and to hit targets of convenience at long range. Following the Emirati purchase, Saudi Arabia purchased the same missile in the mid-2000s. As Jeffrey Lewis noted, the United States objected to the sale of the missile to the UAE in the 1990s because it violated the voluntary guidelines under the Missile Technology Control Regime (MTCR), which established a common presumption against the export of missiles capable of carrying a 500 kg payload to more than 300 km. The United States was less vocal in its criticism of the Saudi purchase, but that appears to be linked to the fact that the United Kingdom kept the sale under wraps and never talked much about it.</w:t>
      </w:r>
    </w:p>
    <w:p w14:paraId="253DD21F" w14:textId="77777777" w:rsidR="00F51808" w:rsidRDefault="00F51808" w:rsidP="00F51808">
      <w:pPr>
        <w:rPr>
          <w:rStyle w:val="StyleUnderline"/>
        </w:rPr>
      </w:pPr>
      <w:r w:rsidRPr="00E81F02">
        <w:rPr>
          <w:rStyle w:val="StyleUnderline"/>
          <w:sz w:val="14"/>
          <w:u w:val="none"/>
        </w:rPr>
        <w:t xml:space="preserve">However, </w:t>
      </w:r>
      <w:r w:rsidRPr="00E81F02">
        <w:rPr>
          <w:rStyle w:val="StyleUnderline"/>
        </w:rPr>
        <w:t xml:space="preserve">as is the case with the spread of missile defense, it appears as if </w:t>
      </w:r>
      <w:r w:rsidRPr="00E81F02">
        <w:rPr>
          <w:rStyle w:val="StyleUnderline"/>
          <w:highlight w:val="yellow"/>
        </w:rPr>
        <w:t>the spread of</w:t>
      </w:r>
      <w:r w:rsidRPr="00E81F02">
        <w:rPr>
          <w:rStyle w:val="StyleUnderline"/>
        </w:rPr>
        <w:t xml:space="preserve"> more accurate cruise </w:t>
      </w:r>
      <w:r w:rsidRPr="00E81F02">
        <w:rPr>
          <w:rStyle w:val="StyleUnderline"/>
          <w:highlight w:val="yellow"/>
        </w:rPr>
        <w:t>missiles</w:t>
      </w:r>
      <w:r w:rsidRPr="00E81F02">
        <w:rPr>
          <w:rStyle w:val="StyleUnderline"/>
        </w:rPr>
        <w:t xml:space="preserve"> for countries in the Gulf h</w:t>
      </w:r>
      <w:r w:rsidRPr="00E81F02">
        <w:rPr>
          <w:rStyle w:val="StyleUnderline"/>
          <w:highlight w:val="yellow"/>
        </w:rPr>
        <w:t>as sparked an Iranian counter,</w:t>
      </w:r>
      <w:r w:rsidRPr="00E81F02">
        <w:rPr>
          <w:rStyle w:val="StyleUnderline"/>
        </w:rPr>
        <w:t xml:space="preserve"> focused on the development of solid-fueled missiles. This fuel type is more operationally flexible than liquid fuel because solid-fueled missiles can be stored and transported fully fueled without the larger supporting infrastructure needed to fire liquid-fueled missiles.</w:t>
      </w:r>
      <w:r w:rsidRPr="00E81F02">
        <w:rPr>
          <w:rStyle w:val="StyleUnderline"/>
          <w:sz w:val="14"/>
          <w:u w:val="none"/>
        </w:rPr>
        <w:t xml:space="preserve"> One benefit, of course, is that the aerial signature for solid-fueled missiles is much smaller, which makes them harder to hit before launch. </w:t>
      </w:r>
      <w:r w:rsidRPr="00E81F02">
        <w:rPr>
          <w:rStyle w:val="StyleUnderline"/>
          <w:highlight w:val="yellow"/>
        </w:rPr>
        <w:t>Iran’s interests</w:t>
      </w:r>
      <w:r w:rsidRPr="00E81F02">
        <w:rPr>
          <w:rStyle w:val="StyleUnderline"/>
        </w:rPr>
        <w:t xml:space="preserve"> in solid-fueled missiles</w:t>
      </w:r>
      <w:r w:rsidRPr="00E81F02">
        <w:rPr>
          <w:rStyle w:val="StyleUnderline"/>
          <w:sz w:val="14"/>
          <w:u w:val="none"/>
        </w:rPr>
        <w:t xml:space="preserve">, like the Zolfaqhar, </w:t>
      </w:r>
      <w:r w:rsidRPr="00E81F02">
        <w:rPr>
          <w:rStyle w:val="StyleUnderline"/>
          <w:highlight w:val="yellow"/>
        </w:rPr>
        <w:t>may be indicative of the missile race in the region</w:t>
      </w:r>
      <w:r w:rsidRPr="00F620DE">
        <w:rPr>
          <w:rStyle w:val="StyleUnderline"/>
        </w:rPr>
        <w:t>, wherein each side’s effort to counter the other prompts further technological developments</w:t>
      </w:r>
      <w:r w:rsidRPr="00E81F02">
        <w:rPr>
          <w:rStyle w:val="StyleUnderline"/>
        </w:rPr>
        <w:t xml:space="preserve"> to offset any advantage.</w:t>
      </w:r>
    </w:p>
    <w:p w14:paraId="4FB2BFE2" w14:textId="77777777" w:rsidR="00F51808" w:rsidRPr="00E81F02" w:rsidRDefault="00F51808" w:rsidP="00F51808">
      <w:pPr>
        <w:rPr>
          <w:rStyle w:val="Emphasis"/>
        </w:rPr>
      </w:pPr>
      <w:r w:rsidRPr="00F620DE">
        <w:rPr>
          <w:rStyle w:val="StyleUnderline"/>
        </w:rPr>
        <w:t>As the United States develops strategies for regional missile defense, and announces plans in the MDR about how to use missile defense to enhance partnerships with regional allies, it is</w:t>
      </w:r>
      <w:r w:rsidRPr="00E81F02">
        <w:rPr>
          <w:rStyle w:val="StyleUnderline"/>
        </w:rPr>
        <w:t xml:space="preserve"> worth noting how the Islamic Republic has responded to incremental American changes in strategy. </w:t>
      </w:r>
      <w:r w:rsidRPr="00F620DE">
        <w:rPr>
          <w:rStyle w:val="StyleUnderline"/>
          <w:highlight w:val="yellow"/>
        </w:rPr>
        <w:t>Rather than try to overcome U.S. technological dominance, Iran is using low-cost means to counter</w:t>
      </w:r>
      <w:r w:rsidRPr="00E81F02">
        <w:rPr>
          <w:rStyle w:val="StyleUnderline"/>
        </w:rPr>
        <w:t xml:space="preserve"> sophisticated </w:t>
      </w:r>
      <w:r w:rsidRPr="00F620DE">
        <w:rPr>
          <w:rStyle w:val="StyleUnderline"/>
          <w:highlight w:val="yellow"/>
        </w:rPr>
        <w:t>defenses</w:t>
      </w:r>
      <w:r w:rsidRPr="00E81F02">
        <w:rPr>
          <w:rStyle w:val="StyleUnderline"/>
        </w:rPr>
        <w:t xml:space="preserve"> and developing missiles to try to evade ever-more capable precision-guided weapons and sophisticated sensors.</w:t>
      </w:r>
      <w:r w:rsidRPr="00E81F02">
        <w:rPr>
          <w:rStyle w:val="StyleUnderline"/>
          <w:sz w:val="14"/>
          <w:u w:val="none"/>
        </w:rPr>
        <w:t xml:space="preserve"> </w:t>
      </w:r>
      <w:r w:rsidRPr="00F620DE">
        <w:rPr>
          <w:rStyle w:val="StyleUnderline"/>
          <w:highlight w:val="yellow"/>
        </w:rPr>
        <w:t>This is certain to continue, given</w:t>
      </w:r>
      <w:r w:rsidRPr="00E81F02">
        <w:rPr>
          <w:rStyle w:val="StyleUnderline"/>
        </w:rPr>
        <w:t xml:space="preserve"> that the Gulf Arab element of the MDR repeats </w:t>
      </w:r>
      <w:r w:rsidRPr="00F620DE">
        <w:rPr>
          <w:rStyle w:val="StyleUnderline"/>
          <w:highlight w:val="yellow"/>
        </w:rPr>
        <w:t xml:space="preserve">the </w:t>
      </w:r>
      <w:r w:rsidRPr="00F620DE">
        <w:rPr>
          <w:rStyle w:val="StyleUnderline"/>
        </w:rPr>
        <w:t xml:space="preserve">long-standing </w:t>
      </w:r>
      <w:r w:rsidRPr="00F620DE">
        <w:rPr>
          <w:rStyle w:val="StyleUnderline"/>
          <w:highlight w:val="yellow"/>
        </w:rPr>
        <w:t>American effort to make regional defenses more capable</w:t>
      </w:r>
      <w:r w:rsidRPr="00E81F02">
        <w:rPr>
          <w:rStyle w:val="StyleUnderline"/>
          <w:sz w:val="14"/>
          <w:u w:val="none"/>
        </w:rPr>
        <w:t xml:space="preserve">—an entirely reasonable strategy, but one destined to invite countermoves by Iran. Over the longer term, the importance of missiles for national defense—whether for offense or defense—shows little signs of abating. Instead, recent events in Iran and the Gulf underscore how important missiles are becoming for a wide swathe of countries’ </w:t>
      </w:r>
      <w:r w:rsidRPr="00E81F02">
        <w:rPr>
          <w:rStyle w:val="StyleUnderline"/>
          <w:sz w:val="14"/>
          <w:u w:val="none"/>
        </w:rPr>
        <w:lastRenderedPageBreak/>
        <w:t>self-defined national security priorities</w:t>
      </w:r>
      <w:r w:rsidRPr="00E81F02">
        <w:rPr>
          <w:rStyle w:val="Emphasis"/>
        </w:rPr>
        <w:t xml:space="preserve">. </w:t>
      </w:r>
      <w:r w:rsidRPr="00F620DE">
        <w:rPr>
          <w:rStyle w:val="Emphasis"/>
          <w:highlight w:val="yellow"/>
        </w:rPr>
        <w:t>These dynamics point to a near-term missile race</w:t>
      </w:r>
      <w:r w:rsidRPr="00E81F02">
        <w:rPr>
          <w:rStyle w:val="Emphasis"/>
        </w:rPr>
        <w:t xml:space="preserve"> in the Middle East, </w:t>
      </w:r>
      <w:r w:rsidRPr="00F620DE">
        <w:rPr>
          <w:rStyle w:val="Emphasis"/>
          <w:highlight w:val="yellow"/>
        </w:rPr>
        <w:t>an outcome that could further destabilize a region</w:t>
      </w:r>
      <w:r w:rsidRPr="00E81F02">
        <w:rPr>
          <w:rStyle w:val="Emphasis"/>
        </w:rPr>
        <w:t xml:space="preserve"> rife with conflict.</w:t>
      </w:r>
    </w:p>
    <w:p w14:paraId="17782C07" w14:textId="77777777" w:rsidR="00F51808" w:rsidRDefault="00F51808" w:rsidP="00F51808">
      <w:pPr>
        <w:pStyle w:val="Heading3"/>
      </w:pPr>
      <w:r>
        <w:lastRenderedPageBreak/>
        <w:t xml:space="preserve">1AR—Crisis Instability </w:t>
      </w:r>
    </w:p>
    <w:p w14:paraId="783DC3BC" w14:textId="77777777" w:rsidR="00F51808" w:rsidRDefault="00F51808" w:rsidP="00F51808">
      <w:pPr>
        <w:rPr>
          <w:rStyle w:val="StyleUnderline"/>
        </w:rPr>
      </w:pPr>
    </w:p>
    <w:p w14:paraId="748AF02A" w14:textId="77777777" w:rsidR="00F51808" w:rsidRDefault="00F51808" w:rsidP="00F51808">
      <w:pPr>
        <w:pStyle w:val="Heading4"/>
      </w:pPr>
      <w:r>
        <w:t xml:space="preserve">Expansion of BMD causes adversary buildup and an arms race </w:t>
      </w:r>
    </w:p>
    <w:p w14:paraId="112C789E" w14:textId="77777777" w:rsidR="00F51808" w:rsidRPr="00C70ADB" w:rsidRDefault="00F51808" w:rsidP="00F51808">
      <w:pPr>
        <w:rPr>
          <w:rStyle w:val="Style13ptBold"/>
          <w:b w:val="0"/>
          <w:bCs w:val="0"/>
          <w:sz w:val="22"/>
          <w:szCs w:val="18"/>
        </w:rPr>
      </w:pPr>
      <w:r>
        <w:t xml:space="preserve">Boris </w:t>
      </w:r>
      <w:r>
        <w:rPr>
          <w:rStyle w:val="Style13ptBold"/>
        </w:rPr>
        <w:t>Toucas 17</w:t>
      </w:r>
      <w:r>
        <w:rPr>
          <w:rStyle w:val="Style13ptBold"/>
          <w:b w:val="0"/>
          <w:bCs w:val="0"/>
          <w:sz w:val="22"/>
          <w:szCs w:val="18"/>
        </w:rPr>
        <w:t xml:space="preserve">, </w:t>
      </w:r>
      <w:r w:rsidRPr="00C70ADB">
        <w:rPr>
          <w:rStyle w:val="Style13ptBold"/>
          <w:b w:val="0"/>
          <w:bCs w:val="0"/>
          <w:sz w:val="22"/>
          <w:szCs w:val="18"/>
        </w:rPr>
        <w:t>a visiting fellow with the Europe Program at the Center for Strategic and International Studies</w:t>
      </w:r>
      <w:r>
        <w:rPr>
          <w:rStyle w:val="Style13ptBold"/>
          <w:b w:val="0"/>
          <w:bCs w:val="0"/>
          <w:sz w:val="22"/>
          <w:szCs w:val="18"/>
        </w:rPr>
        <w:t xml:space="preserve">, 10/2017, “Ballistic Missile Defense: Proceed with Caution,” </w:t>
      </w:r>
      <w:r w:rsidRPr="00C70ADB">
        <w:rPr>
          <w:rStyle w:val="Style13ptBold"/>
          <w:b w:val="0"/>
          <w:bCs w:val="0"/>
          <w:sz w:val="22"/>
          <w:szCs w:val="18"/>
        </w:rPr>
        <w:t>https://www.armscontrol.org/act/2017-11/features/ballistic-missile-defense-proceed-caution#endnotebio</w:t>
      </w:r>
    </w:p>
    <w:p w14:paraId="721BF487" w14:textId="77777777" w:rsidR="00F51808" w:rsidRPr="00F614E8" w:rsidRDefault="00F51808" w:rsidP="00F51808">
      <w:pPr>
        <w:rPr>
          <w:sz w:val="16"/>
        </w:rPr>
      </w:pPr>
      <w:r w:rsidRPr="00525BAD">
        <w:rPr>
          <w:rStyle w:val="StyleUnderline"/>
        </w:rPr>
        <w:t>The aim is to enhance the overall security of the United States and its allies in a world of increasing ballistic missile threats. Yet, that appealing goal may be jeopardized if the process is driven primarily by technological advances and business interests and without adequate political vision and consideration of the implications for strategic stability. Absent such safeguards, this evolution may lead to increased strategic instability as other countries seek to counter U.S. developments.</w:t>
      </w:r>
      <w:r w:rsidRPr="00F614E8">
        <w:rPr>
          <w:sz w:val="16"/>
        </w:rPr>
        <w:t xml:space="preserve"> Alternatively, ensuring meaningful political oversight in the United States and encouraging other countries to join in regulatory efforts would guarantee that the overall security contribution remains positive.</w:t>
      </w:r>
    </w:p>
    <w:p w14:paraId="3580C28C" w14:textId="77777777" w:rsidR="00F51808" w:rsidRPr="00F614E8" w:rsidRDefault="00F51808" w:rsidP="00F51808">
      <w:pPr>
        <w:rPr>
          <w:sz w:val="16"/>
          <w:szCs w:val="16"/>
        </w:rPr>
      </w:pPr>
      <w:r w:rsidRPr="00F614E8">
        <w:rPr>
          <w:sz w:val="16"/>
          <w:szCs w:val="16"/>
        </w:rPr>
        <w:t>After the end of the Cold War, U.S. missile defense, once a divisive topic, gained bipartisan support. Although Iraqi and North Korean missile capabilities spurred the development of new defensive systems, the combination of incremental technological progress and Russia’s momentary loss of diplomatic clout created the necessary political momentum. In 1997 in talks with the United States, Russia agreed under pressure to the deployment of theater missile defenses on the condition that they were not to be used against the other side. Russia expected to preserve the core of the Anti-Ballistic Missile (ABM) Treaty in return, but the United States withdrew from that treaty in 2002 to complete development of a new generation of systems aimed at intercepting intercontinental ballistic missiles (ICBMs). The 1999 National Missile Defense Act called for the United States to deploy “an effective national missile defense system capable of defending the territory of the United States against limited ballistic missile attack.” At that time, the stated level of ambition was modest, emphasizing technical improvements to theater missile defenses over advancing territorial systems.</w:t>
      </w:r>
    </w:p>
    <w:p w14:paraId="27B45718" w14:textId="77777777" w:rsidR="00F51808" w:rsidRPr="00F614E8" w:rsidRDefault="00F51808" w:rsidP="00F51808">
      <w:pPr>
        <w:rPr>
          <w:sz w:val="16"/>
          <w:szCs w:val="16"/>
        </w:rPr>
      </w:pPr>
      <w:r w:rsidRPr="00F614E8">
        <w:rPr>
          <w:sz w:val="16"/>
          <w:szCs w:val="16"/>
        </w:rPr>
        <w:t>Progress was achieved on the theater systems while technical success was more elusive for new systems directed against key strategic threats, such as the emerging long-range missile capabilities of Iran and North Korea. Still, President George W. Bush’s declared goal in 2002 to deploy a homeland missile defense “within two years” did not reflect the actual performance of available technology, such as the Ground-Based Midcourse Defense (GMD) system. That system, which was fielded with untested prototype kill vehicles that suffered malfunctions, is an illustration of the dissonance between political and technological timelines. As of 2017, the GMD program has cost roughly $40 billion, and the Department of Defense assesses that the reliability and availability of the ground-based interceptor missiles remain low.</w:t>
      </w:r>
    </w:p>
    <w:p w14:paraId="4C7DEC37" w14:textId="77777777" w:rsidR="00F51808" w:rsidRPr="00F614E8" w:rsidRDefault="00F51808" w:rsidP="00F51808">
      <w:pPr>
        <w:rPr>
          <w:sz w:val="16"/>
        </w:rPr>
      </w:pPr>
      <w:r w:rsidRPr="00525BAD">
        <w:rPr>
          <w:rStyle w:val="StyleUnderline"/>
        </w:rPr>
        <w:t xml:space="preserve">The </w:t>
      </w:r>
      <w:r w:rsidRPr="00270D81">
        <w:rPr>
          <w:rStyle w:val="StyleUnderline"/>
          <w:highlight w:val="yellow"/>
        </w:rPr>
        <w:t>official narrative on missile defense</w:t>
      </w:r>
      <w:r w:rsidRPr="00525BAD">
        <w:rPr>
          <w:rStyle w:val="StyleUnderline"/>
        </w:rPr>
        <w:t xml:space="preserve"> programs </w:t>
      </w:r>
      <w:r w:rsidRPr="00270D81">
        <w:rPr>
          <w:rStyle w:val="StyleUnderline"/>
          <w:highlight w:val="yellow"/>
        </w:rPr>
        <w:t xml:space="preserve">is a </w:t>
      </w:r>
      <w:r w:rsidRPr="00270D81">
        <w:rPr>
          <w:rStyle w:val="StyleUnderline"/>
        </w:rPr>
        <w:t>subtle</w:t>
      </w:r>
      <w:r w:rsidRPr="00270D81">
        <w:rPr>
          <w:rStyle w:val="StyleUnderline"/>
          <w:highlight w:val="yellow"/>
        </w:rPr>
        <w:t xml:space="preserve"> mix between the call for staying ahead</w:t>
      </w:r>
      <w:r w:rsidRPr="00525BAD">
        <w:rPr>
          <w:rStyle w:val="StyleUnderline"/>
        </w:rPr>
        <w:t xml:space="preserve"> of the threat by attempting to capitalize on continuous technological progress, the permanent need to secure funding, </w:t>
      </w:r>
      <w:r w:rsidRPr="00270D81">
        <w:rPr>
          <w:rStyle w:val="StyleUnderline"/>
          <w:highlight w:val="yellow"/>
        </w:rPr>
        <w:t>and an acknowledgment of the limited effectiveness</w:t>
      </w:r>
      <w:r w:rsidRPr="00525BAD">
        <w:rPr>
          <w:rStyle w:val="StyleUnderline"/>
        </w:rPr>
        <w:t xml:space="preserve"> of fielded systems. </w:t>
      </w:r>
      <w:r w:rsidRPr="00270D81">
        <w:rPr>
          <w:rStyle w:val="StyleUnderline"/>
          <w:highlight w:val="yellow"/>
        </w:rPr>
        <w:t>As a result</w:t>
      </w:r>
      <w:r w:rsidRPr="00525BAD">
        <w:rPr>
          <w:rStyle w:val="StyleUnderline"/>
        </w:rPr>
        <w:t>, the U</w:t>
      </w:r>
      <w:r w:rsidRPr="00270D81">
        <w:rPr>
          <w:rStyle w:val="StyleUnderline"/>
          <w:highlight w:val="yellow"/>
        </w:rPr>
        <w:t>.S. posture may seem to fluctuate</w:t>
      </w:r>
      <w:r w:rsidRPr="00525BAD">
        <w:rPr>
          <w:rStyle w:val="StyleUnderline"/>
        </w:rPr>
        <w:t xml:space="preserve"> greatly over short periods of time, sometimes </w:t>
      </w:r>
      <w:r w:rsidRPr="00270D81">
        <w:rPr>
          <w:rStyle w:val="StyleUnderline"/>
          <w:highlight w:val="yellow"/>
        </w:rPr>
        <w:t>sowing confusion among allies</w:t>
      </w:r>
      <w:r w:rsidRPr="00525BAD">
        <w:rPr>
          <w:rStyle w:val="StyleUnderline"/>
        </w:rPr>
        <w:t>. In Europe, for example, U.S. missile defense projects were first aimed at protecting the United States against a future Iranian ICBM threat.</w:t>
      </w:r>
      <w:r w:rsidRPr="00F614E8">
        <w:rPr>
          <w:sz w:val="16"/>
        </w:rPr>
        <w:t xml:space="preserve"> That shifted to the European Phased Adaptive Approach, as the Obama administration’s missile defense policy in Europe is formally known, to defend NATO’s European territory against a salvo of Iranian shorter-range missiles. </w:t>
      </w:r>
      <w:r w:rsidRPr="00525BAD">
        <w:rPr>
          <w:rStyle w:val="StyleUnderline"/>
        </w:rPr>
        <w:t>Yet for several European countries, the phased adaptive approach was primarily relevant as a symbol of U.S. political assurances against Russia, an issue unrelated to the ballistic threat it was meant to tackle</w:t>
      </w:r>
      <w:r w:rsidRPr="00F614E8">
        <w:rPr>
          <w:sz w:val="16"/>
        </w:rPr>
        <w:t xml:space="preserve">.2 </w:t>
      </w:r>
      <w:r w:rsidRPr="00525BAD">
        <w:rPr>
          <w:rStyle w:val="StyleUnderline"/>
        </w:rPr>
        <w:t>Although the United States clarified that Russia was not a target, the uncertainty surrounding the final shape of the system fueled a debate about whether it posed a potential threat to Russia’s strategic capabilities, a situation that Moscow used as a pretext to justify its own military buildup in Europe</w:t>
      </w:r>
      <w:r w:rsidRPr="00F614E8">
        <w:rPr>
          <w:sz w:val="16"/>
        </w:rPr>
        <w:t>.</w:t>
      </w:r>
    </w:p>
    <w:p w14:paraId="15DBD22D" w14:textId="77777777" w:rsidR="00F51808" w:rsidRPr="00F614E8" w:rsidRDefault="00F51808" w:rsidP="00F51808">
      <w:pPr>
        <w:rPr>
          <w:sz w:val="16"/>
          <w:szCs w:val="16"/>
        </w:rPr>
      </w:pPr>
      <w:r w:rsidRPr="00F614E8">
        <w:rPr>
          <w:sz w:val="16"/>
          <w:szCs w:val="16"/>
        </w:rPr>
        <w:t>Tech Breakthrough</w:t>
      </w:r>
    </w:p>
    <w:p w14:paraId="2D1AB3CF" w14:textId="77777777" w:rsidR="00F51808" w:rsidRDefault="00F51808" w:rsidP="00F51808">
      <w:pPr>
        <w:rPr>
          <w:rStyle w:val="StyleUnderline"/>
        </w:rPr>
      </w:pPr>
      <w:r w:rsidRPr="00270D81">
        <w:rPr>
          <w:rStyle w:val="StyleUnderline"/>
          <w:highlight w:val="yellow"/>
        </w:rPr>
        <w:t>Recent developments will add more uncertainty</w:t>
      </w:r>
      <w:r w:rsidRPr="00525BAD">
        <w:rPr>
          <w:rStyle w:val="StyleUnderline"/>
        </w:rPr>
        <w:t xml:space="preserve"> regarding U.S. intentions. </w:t>
      </w:r>
      <w:r w:rsidRPr="00F614E8">
        <w:rPr>
          <w:sz w:val="16"/>
        </w:rPr>
        <w:t xml:space="preserve">The 2017 National Defense Authorization Act, although enhancing the “stabilizing benefits” of missile defense, calls for the establishment of a “robust layered missile defense system” capable of defending against the “increasingly complex” missile threat. Sen. John McCain (R-Ariz.) in February 2017 proposed the development of new types of defenses while other lawmakers urged increasing the number of GMD interceptors and initiating a space-based missile defense program. </w:t>
      </w:r>
      <w:r w:rsidRPr="00525BAD">
        <w:rPr>
          <w:rStyle w:val="StyleUnderline"/>
        </w:rPr>
        <w:t>Analysts argue that the vocabulary used in the authorization act is in line with previous documents, the absence of the term “limited” paves the way for more ambitious objectives.</w:t>
      </w:r>
    </w:p>
    <w:p w14:paraId="7470CD29" w14:textId="77777777" w:rsidR="00F51808" w:rsidRPr="00F614E8" w:rsidRDefault="00F51808" w:rsidP="00F51808">
      <w:pPr>
        <w:rPr>
          <w:sz w:val="16"/>
        </w:rPr>
      </w:pPr>
      <w:r w:rsidRPr="00525BAD">
        <w:rPr>
          <w:rStyle w:val="StyleUnderline"/>
        </w:rPr>
        <w:t>The new ballistic missile defense review likely will echo this call for more action. Further progress is necessary before ballistic missile defense can be considered a strategic game-changer from the perspective of the defender.</w:t>
      </w:r>
      <w:r w:rsidRPr="00F614E8">
        <w:rPr>
          <w:sz w:val="16"/>
        </w:rPr>
        <w:t xml:space="preserve"> Yet, predictions of such technological breakthroughs are credible with certain caveats, suggesting the potential for limited protection against Russian and Chinese missiles.</w:t>
      </w:r>
    </w:p>
    <w:p w14:paraId="267B8A3E" w14:textId="77777777" w:rsidR="00F51808" w:rsidRPr="00F614E8" w:rsidRDefault="00F51808" w:rsidP="00F51808">
      <w:pPr>
        <w:rPr>
          <w:sz w:val="16"/>
          <w:szCs w:val="16"/>
        </w:rPr>
      </w:pPr>
      <w:r w:rsidRPr="00F614E8">
        <w:rPr>
          <w:sz w:val="16"/>
          <w:szCs w:val="16"/>
        </w:rPr>
        <w:t>As the latest North Korean launches of the ICBM-range Hwasong-14 missile demonstrate, the spread of offensive capabilities in third countries will trigger a legitimate debate on the need for more advanced defenses. Approximately 30 countries possess ballistic missiles, and more countries in the Middle East and Asia will acquire them.</w:t>
      </w:r>
    </w:p>
    <w:p w14:paraId="6C73392C" w14:textId="77777777" w:rsidR="00F51808" w:rsidRPr="00F614E8" w:rsidRDefault="00F51808" w:rsidP="00F51808">
      <w:pPr>
        <w:rPr>
          <w:sz w:val="16"/>
          <w:szCs w:val="16"/>
        </w:rPr>
      </w:pPr>
      <w:r w:rsidRPr="00F614E8">
        <w:rPr>
          <w:sz w:val="16"/>
          <w:szCs w:val="16"/>
        </w:rPr>
        <w:t xml:space="preserve">In the meantime, progress on specific systems, such as the Terminal High Altitude Area Defense (THAAD) system, create the reassuring impression among the public that missile defense may nullify the risk of an attack. It provides a long-awaited political justification for the $123 billion invested by the Missile Defense Agency in the missile defense sector since 2002 and even opens the perspective of a return on investment </w:t>
      </w:r>
      <w:r w:rsidRPr="00F614E8">
        <w:rPr>
          <w:sz w:val="16"/>
          <w:szCs w:val="16"/>
        </w:rPr>
        <w:lastRenderedPageBreak/>
        <w:t>through exports. In fact, as the perceived threat grows, the United States holds a quasi-monopoly position on a potential $23 billion global market.3 These factors seem to call for a more ambitious missile defense policy that would involve interception capabilities against advanced systems and would seek to offset its costs through a more aggressive export policy.</w:t>
      </w:r>
    </w:p>
    <w:p w14:paraId="1B654639" w14:textId="77777777" w:rsidR="00F51808" w:rsidRPr="00F614E8" w:rsidRDefault="00F51808" w:rsidP="00F51808">
      <w:pPr>
        <w:rPr>
          <w:sz w:val="16"/>
        </w:rPr>
      </w:pPr>
      <w:r w:rsidRPr="00F614E8">
        <w:rPr>
          <w:sz w:val="16"/>
        </w:rPr>
        <w:t xml:space="preserve">Such a policy, of course, comes at a price. </w:t>
      </w:r>
      <w:r w:rsidRPr="00270D81">
        <w:rPr>
          <w:rStyle w:val="StyleUnderline"/>
          <w:highlight w:val="yellow"/>
        </w:rPr>
        <w:t>The creation of a</w:t>
      </w:r>
      <w:r w:rsidRPr="00525BAD">
        <w:rPr>
          <w:rStyle w:val="StyleUnderline"/>
        </w:rPr>
        <w:t xml:space="preserve"> global </w:t>
      </w:r>
      <w:r w:rsidRPr="00270D81">
        <w:rPr>
          <w:rStyle w:val="StyleUnderline"/>
          <w:highlight w:val="yellow"/>
        </w:rPr>
        <w:t>missile defense network</w:t>
      </w:r>
      <w:r w:rsidRPr="00525BAD">
        <w:rPr>
          <w:rStyle w:val="StyleUnderline"/>
        </w:rPr>
        <w:t xml:space="preserve"> implies agreements with hosts for forward-based sensors and interceptors, which </w:t>
      </w:r>
      <w:r w:rsidRPr="00270D81">
        <w:rPr>
          <w:rStyle w:val="StyleUnderline"/>
          <w:highlight w:val="yellow"/>
        </w:rPr>
        <w:t>generates new liabilities</w:t>
      </w:r>
      <w:r w:rsidRPr="00525BAD">
        <w:rPr>
          <w:rStyle w:val="StyleUnderline"/>
        </w:rPr>
        <w:t xml:space="preserve"> and commitments toward third states on the periphery of the traditional U.S. areas of influence. It raises the issue of defending new critical assets, especially radars, located on allied territories, which are more vulnerable to preventive destruction.</w:t>
      </w:r>
      <w:r w:rsidRPr="00F614E8">
        <w:rPr>
          <w:sz w:val="16"/>
        </w:rPr>
        <w:t xml:space="preserve"> For example, Russia threatened to destroy fixed ballistic missile defense assets assigned to NATO in Poland, Romania, and Turkey. In a crisis, it is not clear that all hosting states would accept responsibility for systems they do not supervise, such as in South Korea, or when the bilateral relationship is tense, as with Turkey. Eventually, such a global network could reduce the U.S. political margin of maneuverability in a conflict instead of improving it.</w:t>
      </w:r>
    </w:p>
    <w:p w14:paraId="1743A84A" w14:textId="77777777" w:rsidR="00F51808" w:rsidRPr="00F614E8" w:rsidRDefault="00F51808" w:rsidP="00F51808">
      <w:pPr>
        <w:rPr>
          <w:sz w:val="16"/>
        </w:rPr>
      </w:pPr>
      <w:r w:rsidRPr="00525BAD">
        <w:rPr>
          <w:rStyle w:val="StyleUnderline"/>
        </w:rPr>
        <w:t xml:space="preserve">The economic factor also may drive missile defense programs in a direction inconsistent with U.S. long-term strategic interests. First, </w:t>
      </w:r>
      <w:r w:rsidRPr="00270D81">
        <w:rPr>
          <w:rStyle w:val="StyleUnderline"/>
          <w:highlight w:val="yellow"/>
        </w:rPr>
        <w:t>the export-driven approach</w:t>
      </w:r>
      <w:r w:rsidRPr="00525BAD">
        <w:rPr>
          <w:rStyle w:val="StyleUnderline"/>
        </w:rPr>
        <w:t xml:space="preserve">, which favors off-the-shelf acquisitions, </w:t>
      </w:r>
      <w:r w:rsidRPr="00270D81">
        <w:rPr>
          <w:rStyle w:val="StyleUnderline"/>
          <w:highlight w:val="yellow"/>
        </w:rPr>
        <w:t>has a mixed impact on the resilience of U.S. allies</w:t>
      </w:r>
      <w:r w:rsidRPr="00F614E8">
        <w:rPr>
          <w:sz w:val="16"/>
        </w:rPr>
        <w:t xml:space="preserve">. </w:t>
      </w:r>
      <w:r w:rsidRPr="00525BAD">
        <w:rPr>
          <w:rStyle w:val="StyleUnderline"/>
        </w:rPr>
        <w:t>For limited defense budgets, the acquisition of costly missile defense systems may come at the expense of more cost-efficient reforms in other sectors and put an end to the development of indigenous capabilities</w:t>
      </w:r>
      <w:r w:rsidRPr="00F614E8">
        <w:rPr>
          <w:sz w:val="16"/>
        </w:rPr>
        <w:t xml:space="preserve">, as has been the case in Europe. </w:t>
      </w:r>
      <w:r w:rsidRPr="00270D81">
        <w:rPr>
          <w:rStyle w:val="StyleUnderline"/>
          <w:highlight w:val="yellow"/>
        </w:rPr>
        <w:t>It also will diffuse</w:t>
      </w:r>
      <w:r w:rsidRPr="00525BAD">
        <w:rPr>
          <w:rStyle w:val="StyleUnderline"/>
        </w:rPr>
        <w:t xml:space="preserve"> sensitive </w:t>
      </w:r>
      <w:r w:rsidRPr="00270D81">
        <w:rPr>
          <w:rStyle w:val="StyleUnderline"/>
          <w:highlight w:val="yellow"/>
        </w:rPr>
        <w:t>technologies among a much broader range</w:t>
      </w:r>
      <w:r w:rsidRPr="00525BAD">
        <w:rPr>
          <w:rStyle w:val="StyleUnderline"/>
        </w:rPr>
        <w:t xml:space="preserve"> of business partners while </w:t>
      </w:r>
      <w:r w:rsidRPr="00270D81">
        <w:rPr>
          <w:rStyle w:val="StyleUnderline"/>
          <w:highlight w:val="yellow"/>
        </w:rPr>
        <w:t>prompting adversaries</w:t>
      </w:r>
      <w:r w:rsidRPr="00525BAD">
        <w:rPr>
          <w:rStyle w:val="StyleUnderline"/>
        </w:rPr>
        <w:t xml:space="preserve"> of these countries </w:t>
      </w:r>
      <w:r w:rsidRPr="00270D81">
        <w:rPr>
          <w:rStyle w:val="StyleUnderline"/>
          <w:highlight w:val="yellow"/>
        </w:rPr>
        <w:t>to invest even more in offensive capabilities</w:t>
      </w:r>
      <w:r w:rsidRPr="00525BAD">
        <w:rPr>
          <w:rStyle w:val="StyleUnderline"/>
        </w:rPr>
        <w:t xml:space="preserve"> so as to overwhelm their defenses. As a result, </w:t>
      </w:r>
      <w:r w:rsidRPr="00270D81">
        <w:rPr>
          <w:rStyle w:val="StyleUnderline"/>
          <w:highlight w:val="yellow"/>
        </w:rPr>
        <w:t>the missile threat could grow rather than diminish</w:t>
      </w:r>
      <w:r w:rsidRPr="00F614E8">
        <w:rPr>
          <w:sz w:val="16"/>
        </w:rPr>
        <w:t>, but proponents argue that more effective and numerous defensive systems could compensate for this.</w:t>
      </w:r>
    </w:p>
    <w:p w14:paraId="199BDF79" w14:textId="77777777" w:rsidR="00F51808" w:rsidRPr="00F614E8" w:rsidRDefault="00F51808" w:rsidP="00F51808">
      <w:pPr>
        <w:rPr>
          <w:sz w:val="16"/>
          <w:szCs w:val="16"/>
        </w:rPr>
      </w:pPr>
      <w:r w:rsidRPr="00F614E8">
        <w:rPr>
          <w:sz w:val="16"/>
          <w:szCs w:val="16"/>
        </w:rPr>
        <w:t>Impact on Stability</w:t>
      </w:r>
    </w:p>
    <w:p w14:paraId="0BD8EE77" w14:textId="77777777" w:rsidR="00F51808" w:rsidRPr="00F614E8" w:rsidRDefault="00F51808" w:rsidP="00F51808">
      <w:pPr>
        <w:rPr>
          <w:sz w:val="16"/>
        </w:rPr>
      </w:pPr>
      <w:r w:rsidRPr="00525BAD">
        <w:rPr>
          <w:rStyle w:val="StyleUnderline"/>
        </w:rPr>
        <w:t>In the longer run, a policy to develop interception capabilities against advanced systems could have an impact on strategic stability and crisis stability.</w:t>
      </w:r>
      <w:r w:rsidRPr="00F614E8">
        <w:rPr>
          <w:sz w:val="16"/>
        </w:rPr>
        <w:t xml:space="preserve"> Concerns expressed by China and Russia that U.S. missile defenses already undermine strategic stability are far-fetched. Their views are mostly unrelated to current deployment but nurtured by an insecure view of the future, including extreme interpretation of projections that in 2030 the United States could possess 350 to 550 missiles4 on Aegis ships with enhanced detection and interception capacities.</w:t>
      </w:r>
    </w:p>
    <w:p w14:paraId="1C4105FA" w14:textId="77777777" w:rsidR="00F51808" w:rsidRPr="00F614E8" w:rsidRDefault="00F51808" w:rsidP="00F51808">
      <w:pPr>
        <w:rPr>
          <w:sz w:val="16"/>
          <w:szCs w:val="16"/>
        </w:rPr>
      </w:pPr>
      <w:r w:rsidRPr="00F614E8">
        <w:rPr>
          <w:sz w:val="16"/>
          <w:szCs w:val="16"/>
        </w:rPr>
        <w:t>In theory, missile defenses coupled with continued investment in conventional long-range, precision-strike capabilities could help disable significant portions of an adversary’s arsenal during a first strike while complicating retaliation, with the consequence of increasing the risk of escalation to early use of nuclear weapons. Russian Foreign Minister Sergey Lavrov’s 2008 statement that “it is most likely that in the foreseeable future we will hear of hundreds and even thousands of interceptor missiles in various parts of the world, including Europe,”5 indicates that such concerns, although exaggerated, are real. This is a reminder that, on the international stage, mutual confidence matters as much as observable facts.</w:t>
      </w:r>
    </w:p>
    <w:p w14:paraId="058F0AE3" w14:textId="77777777" w:rsidR="00F51808" w:rsidRPr="00F614E8" w:rsidRDefault="00F51808" w:rsidP="00F51808">
      <w:pPr>
        <w:rPr>
          <w:sz w:val="16"/>
          <w:szCs w:val="16"/>
        </w:rPr>
      </w:pPr>
      <w:r w:rsidRPr="00F614E8">
        <w:rPr>
          <w:sz w:val="16"/>
          <w:szCs w:val="16"/>
        </w:rPr>
        <w:t>A U.S. breakthrough might ideally create an important rift between the major rival powers and aspiring competitors. It could complicate the efforts of potential adversaries to keep U.S. territory or forces under the threat of a missile strike. Regional powers, such as Iran and North Korea, would not give up their programs because they consider ballistic missile capabilities a political guarantee against regime change. However, they would be forced to devote far more of their limited resources to countering missile defenses with decoys or increased maneuverability while less advanced proliferators may abandon ballistic missile ambitions to focus instead on cheaper, asymmetric strategies. Such tactical achievements, even if limited and temporary, will be used in the United States to dismiss any restraint on missile defenses as counterproductive.</w:t>
      </w:r>
    </w:p>
    <w:p w14:paraId="5BA14961" w14:textId="77777777" w:rsidR="00F51808" w:rsidRDefault="00F51808" w:rsidP="00F51808">
      <w:pPr>
        <w:rPr>
          <w:sz w:val="16"/>
        </w:rPr>
      </w:pPr>
      <w:r w:rsidRPr="00F614E8">
        <w:rPr>
          <w:sz w:val="16"/>
        </w:rPr>
        <w:t xml:space="preserve">Yet, </w:t>
      </w:r>
      <w:r w:rsidRPr="00C70ADB">
        <w:rPr>
          <w:rStyle w:val="StyleUnderline"/>
          <w:highlight w:val="yellow"/>
        </w:rPr>
        <w:t>efforts</w:t>
      </w:r>
      <w:r w:rsidRPr="00F614E8">
        <w:rPr>
          <w:rStyle w:val="StyleUnderline"/>
        </w:rPr>
        <w:t xml:space="preserve"> to obtain a capability to reliably shoot down advanced ballistic missiles </w:t>
      </w:r>
      <w:r w:rsidRPr="00C70ADB">
        <w:rPr>
          <w:rStyle w:val="StyleUnderline"/>
          <w:highlight w:val="yellow"/>
        </w:rPr>
        <w:t>would almost certainly trigger a renewed arms race</w:t>
      </w:r>
      <w:r w:rsidRPr="00F614E8">
        <w:rPr>
          <w:rStyle w:val="StyleUnderline"/>
        </w:rPr>
        <w:t xml:space="preserve"> with the greatest powers. </w:t>
      </w:r>
      <w:r w:rsidRPr="00C70ADB">
        <w:rPr>
          <w:rStyle w:val="StyleUnderline"/>
          <w:highlight w:val="yellow"/>
        </w:rPr>
        <w:t>It would</w:t>
      </w:r>
      <w:r w:rsidRPr="00F614E8">
        <w:rPr>
          <w:rStyle w:val="StyleUnderline"/>
        </w:rPr>
        <w:t xml:space="preserve"> not only </w:t>
      </w:r>
      <w:r w:rsidRPr="00C70ADB">
        <w:rPr>
          <w:rStyle w:val="StyleUnderline"/>
          <w:highlight w:val="yellow"/>
        </w:rPr>
        <w:t>increase the risks of a misunderstanding</w:t>
      </w:r>
      <w:r w:rsidRPr="00F614E8">
        <w:rPr>
          <w:rStyle w:val="StyleUnderline"/>
        </w:rPr>
        <w:t xml:space="preserve">, </w:t>
      </w:r>
      <w:r w:rsidRPr="00C70ADB">
        <w:rPr>
          <w:rStyle w:val="StyleUnderline"/>
          <w:highlight w:val="yellow"/>
        </w:rPr>
        <w:t>but also justify a surge in modernized nuclear stockpiles</w:t>
      </w:r>
      <w:r w:rsidRPr="00F614E8">
        <w:rPr>
          <w:rStyle w:val="StyleUnderline"/>
        </w:rPr>
        <w:t xml:space="preserve"> and delivery systems, harming prospects for nuclear disarmament. </w:t>
      </w:r>
      <w:r w:rsidRPr="00C70ADB">
        <w:rPr>
          <w:rStyle w:val="StyleUnderline"/>
          <w:highlight w:val="yellow"/>
        </w:rPr>
        <w:t>Potential adversaries would use</w:t>
      </w:r>
      <w:r w:rsidRPr="00F614E8">
        <w:rPr>
          <w:rStyle w:val="StyleUnderline"/>
        </w:rPr>
        <w:t xml:space="preserve"> an ambitious U.S. </w:t>
      </w:r>
      <w:r w:rsidRPr="00C70ADB">
        <w:rPr>
          <w:rStyle w:val="StyleUnderline"/>
          <w:highlight w:val="yellow"/>
        </w:rPr>
        <w:t>missile defense</w:t>
      </w:r>
      <w:r w:rsidRPr="00F614E8">
        <w:rPr>
          <w:rStyle w:val="StyleUnderline"/>
        </w:rPr>
        <w:t xml:space="preserve"> policy </w:t>
      </w:r>
      <w:r w:rsidRPr="00C70ADB">
        <w:rPr>
          <w:rStyle w:val="StyleUnderline"/>
          <w:highlight w:val="yellow"/>
        </w:rPr>
        <w:t>as a pretext to infringe on existing multilateral regimes</w:t>
      </w:r>
      <w:r w:rsidRPr="00F614E8">
        <w:rPr>
          <w:rStyle w:val="StyleUnderline"/>
        </w:rPr>
        <w:t xml:space="preserve"> if they believe that such accords will eventually become obsolete anyway due to technologically driven developments</w:t>
      </w:r>
      <w:r w:rsidRPr="00F614E8">
        <w:rPr>
          <w:sz w:val="16"/>
        </w:rPr>
        <w:t>. For instance, this could be used by Russia to justify formal withdrawal from the Intermediate-Range Nuclear Forces Treaty and deployment of more short-range ballistic missiles in Kaliningrad.</w:t>
      </w:r>
    </w:p>
    <w:p w14:paraId="558900CD" w14:textId="77777777" w:rsidR="00F51808" w:rsidRDefault="00F51808" w:rsidP="00F51808">
      <w:pPr>
        <w:pStyle w:val="Heading4"/>
      </w:pPr>
      <w:r>
        <w:t xml:space="preserve">Arms sales increase instability—prolongs conflict, emboldens actors, and forces US to intervene </w:t>
      </w:r>
    </w:p>
    <w:p w14:paraId="03F0AE44" w14:textId="77777777" w:rsidR="00F51808" w:rsidRPr="002D1DF4" w:rsidRDefault="00F51808" w:rsidP="00F51808">
      <w:pPr>
        <w:rPr>
          <w:szCs w:val="18"/>
        </w:rPr>
      </w:pPr>
      <w:r>
        <w:t xml:space="preserve">Trevor </w:t>
      </w:r>
      <w:r>
        <w:rPr>
          <w:rStyle w:val="Style13ptBold"/>
        </w:rPr>
        <w:t>Thrall et al 18</w:t>
      </w:r>
      <w:r>
        <w:rPr>
          <w:rStyle w:val="Style13ptBold"/>
          <w:b w:val="0"/>
          <w:bCs w:val="0"/>
          <w:sz w:val="22"/>
          <w:szCs w:val="18"/>
        </w:rPr>
        <w:t xml:space="preserve">, </w:t>
      </w:r>
      <w:r w:rsidRPr="002D1DF4">
        <w:rPr>
          <w:rStyle w:val="Style13ptBold"/>
          <w:b w:val="0"/>
          <w:bCs w:val="0"/>
          <w:sz w:val="22"/>
          <w:szCs w:val="18"/>
        </w:rPr>
        <w:t>a senior fellow for the Cato’s Institute’s Defense and Foreign Policy Department</w:t>
      </w:r>
      <w:r>
        <w:rPr>
          <w:rStyle w:val="Style13ptBold"/>
          <w:b w:val="0"/>
          <w:bCs w:val="0"/>
          <w:sz w:val="22"/>
          <w:szCs w:val="18"/>
        </w:rPr>
        <w:t>, 3/13/18, “</w:t>
      </w:r>
      <w:r w:rsidRPr="002D1DF4">
        <w:rPr>
          <w:rStyle w:val="Style13ptBold"/>
          <w:b w:val="0"/>
          <w:bCs w:val="0"/>
          <w:sz w:val="22"/>
          <w:szCs w:val="18"/>
        </w:rPr>
        <w:t>Risky Business: The Role of Arms Sales in U.S. Foreign Policy</w:t>
      </w:r>
      <w:r>
        <w:rPr>
          <w:rStyle w:val="Style13ptBold"/>
          <w:b w:val="0"/>
          <w:bCs w:val="0"/>
          <w:sz w:val="22"/>
          <w:szCs w:val="18"/>
        </w:rPr>
        <w:t xml:space="preserve">,” </w:t>
      </w:r>
      <w:r w:rsidRPr="002D1DF4">
        <w:rPr>
          <w:rStyle w:val="Style13ptBold"/>
          <w:b w:val="0"/>
          <w:bCs w:val="0"/>
          <w:sz w:val="22"/>
          <w:szCs w:val="18"/>
        </w:rPr>
        <w:t>https://www.cato.org/publications/policy-analysis/risky-business-role-arms-sales-us-foreign-policy#full</w:t>
      </w:r>
    </w:p>
    <w:p w14:paraId="435A087F" w14:textId="77777777" w:rsidR="00F51808" w:rsidRPr="00D02603" w:rsidRDefault="00F51808" w:rsidP="00F51808">
      <w:pPr>
        <w:rPr>
          <w:rStyle w:val="StyleUnderline"/>
          <w:sz w:val="16"/>
          <w:u w:val="none"/>
        </w:rPr>
      </w:pPr>
      <w:r w:rsidRPr="00D02603">
        <w:rPr>
          <w:rStyle w:val="StyleUnderline"/>
          <w:sz w:val="16"/>
          <w:u w:val="none"/>
        </w:rPr>
        <w:t>Entanglement</w:t>
      </w:r>
      <w:r w:rsidRPr="001A2E56">
        <w:rPr>
          <w:rStyle w:val="StyleUnderline"/>
        </w:rPr>
        <w:t xml:space="preserve">. </w:t>
      </w:r>
      <w:r w:rsidRPr="00D02603">
        <w:rPr>
          <w:rStyle w:val="StyleUnderline"/>
          <w:highlight w:val="yellow"/>
        </w:rPr>
        <w:t>Arms sales</w:t>
      </w:r>
      <w:r w:rsidRPr="001A2E56">
        <w:rPr>
          <w:rStyle w:val="StyleUnderline"/>
        </w:rPr>
        <w:t xml:space="preserve"> raise the risk of entanglement in two ways. First, they can </w:t>
      </w:r>
      <w:r w:rsidRPr="00D02603">
        <w:rPr>
          <w:rStyle w:val="StyleUnderline"/>
          <w:highlight w:val="yellow"/>
        </w:rPr>
        <w:t>represent</w:t>
      </w:r>
      <w:r w:rsidRPr="001A2E56">
        <w:rPr>
          <w:rStyle w:val="StyleUnderline"/>
        </w:rPr>
        <w:t xml:space="preserve"> </w:t>
      </w:r>
      <w:r w:rsidRPr="00D02603">
        <w:rPr>
          <w:rStyle w:val="StyleUnderline"/>
          <w:highlight w:val="yellow"/>
        </w:rPr>
        <w:t>early steps</w:t>
      </w:r>
      <w:r w:rsidRPr="001A2E56">
        <w:rPr>
          <w:rStyle w:val="StyleUnderline"/>
        </w:rPr>
        <w:t xml:space="preserve"> down the slippery slope </w:t>
      </w:r>
      <w:r w:rsidRPr="00D02603">
        <w:rPr>
          <w:rStyle w:val="StyleUnderline"/>
          <w:highlight w:val="yellow"/>
        </w:rPr>
        <w:t>to</w:t>
      </w:r>
      <w:r w:rsidRPr="001A2E56">
        <w:rPr>
          <w:rStyle w:val="StyleUnderline"/>
        </w:rPr>
        <w:t xml:space="preserve"> unwise </w:t>
      </w:r>
      <w:r w:rsidRPr="00D02603">
        <w:rPr>
          <w:rStyle w:val="StyleUnderline"/>
          <w:highlight w:val="yellow"/>
        </w:rPr>
        <w:t>military intervention</w:t>
      </w:r>
      <w:r w:rsidRPr="001A2E56">
        <w:rPr>
          <w:rStyle w:val="StyleUnderline"/>
        </w:rPr>
        <w:t>. Consider a case like the Syrian civil war or the many cases during the Cold War in which the United States wanted to support rebels and freedom fighters against oppressive governments.</w:t>
      </w:r>
      <w:r w:rsidRPr="00D02603">
        <w:rPr>
          <w:rStyle w:val="StyleUnderline"/>
          <w:sz w:val="16"/>
          <w:u w:val="none"/>
        </w:rPr>
        <w:t xml:space="preserve">74 </w:t>
      </w:r>
      <w:r w:rsidRPr="001A2E56">
        <w:rPr>
          <w:rStyle w:val="StyleUnderline"/>
        </w:rPr>
        <w:t xml:space="preserve">In the majority of those cases, American leaders were wary of intervening directly. Instead, the United States tended to rely on money, training, and arms sales. But </w:t>
      </w:r>
      <w:r w:rsidRPr="00D02603">
        <w:rPr>
          <w:rStyle w:val="StyleUnderline"/>
          <w:highlight w:val="yellow"/>
        </w:rPr>
        <w:t>by taking</w:t>
      </w:r>
      <w:r w:rsidRPr="001A2E56">
        <w:rPr>
          <w:rStyle w:val="StyleUnderline"/>
        </w:rPr>
        <w:t xml:space="preserve"> concrete </w:t>
      </w:r>
      <w:r w:rsidRPr="00D02603">
        <w:rPr>
          <w:rStyle w:val="StyleUnderline"/>
          <w:highlight w:val="yellow"/>
        </w:rPr>
        <w:t>steps like arms sales to support rebel groups</w:t>
      </w:r>
      <w:r w:rsidRPr="001A2E56">
        <w:rPr>
          <w:rStyle w:val="StyleUnderline"/>
        </w:rPr>
        <w:t xml:space="preserve">, </w:t>
      </w:r>
      <w:r w:rsidRPr="00D02603">
        <w:rPr>
          <w:rStyle w:val="StyleUnderline"/>
          <w:highlight w:val="yellow"/>
        </w:rPr>
        <w:t>Washington’s</w:t>
      </w:r>
      <w:r w:rsidRPr="001A2E56">
        <w:rPr>
          <w:rStyle w:val="StyleUnderline"/>
        </w:rPr>
        <w:t xml:space="preserve"> psychological </w:t>
      </w:r>
      <w:r w:rsidRPr="00D02603">
        <w:rPr>
          <w:rStyle w:val="StyleUnderline"/>
          <w:highlight w:val="yellow"/>
        </w:rPr>
        <w:t>investmen</w:t>
      </w:r>
      <w:r w:rsidRPr="001A2E56">
        <w:rPr>
          <w:rStyle w:val="StyleUnderline"/>
        </w:rPr>
        <w:t xml:space="preserve">t in the outcome </w:t>
      </w:r>
      <w:r w:rsidRPr="00D02603">
        <w:rPr>
          <w:rStyle w:val="StyleUnderline"/>
          <w:highlight w:val="yellow"/>
        </w:rPr>
        <w:t>tends to rise</w:t>
      </w:r>
      <w:r w:rsidRPr="00D02603">
        <w:rPr>
          <w:rStyle w:val="StyleUnderline"/>
          <w:sz w:val="16"/>
          <w:u w:val="none"/>
        </w:rPr>
        <w:t>, as do the political stakes for the president, who will be judged on whether his efforts at support are successful or not. As we saw in the Syrian civil war, for example, Barack Obama’s early efforts to arm Syrian rebels were roundly criticized as feckless, increasing pressure on him to intervene more seriously.75</w:t>
      </w:r>
    </w:p>
    <w:p w14:paraId="7004C6E7" w14:textId="77777777" w:rsidR="00F51808" w:rsidRPr="00D02603" w:rsidRDefault="00F51808" w:rsidP="00F51808">
      <w:pPr>
        <w:rPr>
          <w:rStyle w:val="StyleUnderline"/>
          <w:sz w:val="16"/>
          <w:u w:val="none"/>
        </w:rPr>
      </w:pPr>
      <w:r w:rsidRPr="001A2E56">
        <w:rPr>
          <w:rStyle w:val="StyleUnderline"/>
        </w:rPr>
        <w:lastRenderedPageBreak/>
        <w:t>History does not provide much guidance about how serious the risk of this form of entanglement might be. During the Cold War, presidents from Nixon onward viewed arms sales as a substitute for sending American troops to do battle with communist forces around the world. The result was an astonishing amount of weaponry transferred or sold to Third World nations, many of which were engaged in active conflicts both external and internal.</w:t>
      </w:r>
      <w:r w:rsidRPr="00D02603">
        <w:rPr>
          <w:rStyle w:val="StyleUnderline"/>
          <w:sz w:val="16"/>
          <w:u w:val="none"/>
        </w:rPr>
        <w:t xml:space="preserve"> The risk of superpower conflict made it dangerous to intervene directly; accordingly, the Cold War-era risk of entanglement from arms sales was low.76 </w:t>
      </w:r>
      <w:r w:rsidRPr="001A2E56">
        <w:rPr>
          <w:rStyle w:val="StyleUnderline"/>
        </w:rPr>
        <w:t xml:space="preserve">Today, however, </w:t>
      </w:r>
      <w:r w:rsidRPr="00D02603">
        <w:rPr>
          <w:rStyle w:val="StyleUnderline"/>
          <w:highlight w:val="yellow"/>
        </w:rPr>
        <w:t>the United States does not face nearly as many constraints on its behavior</w:t>
      </w:r>
      <w:r w:rsidRPr="001A2E56">
        <w:rPr>
          <w:rStyle w:val="StyleUnderline"/>
        </w:rPr>
        <w:t xml:space="preserve">, as its track record of near-constant military intervention since the end of the Cold War indicates. </w:t>
      </w:r>
      <w:r w:rsidRPr="00D02603">
        <w:rPr>
          <w:rStyle w:val="StyleUnderline"/>
          <w:highlight w:val="yellow"/>
        </w:rPr>
        <w:t>As a result,</w:t>
      </w:r>
      <w:r w:rsidRPr="00D02603">
        <w:rPr>
          <w:rStyle w:val="StyleUnderline"/>
          <w:sz w:val="16"/>
          <w:highlight w:val="yellow"/>
          <w:u w:val="none"/>
        </w:rPr>
        <w:t xml:space="preserve"> </w:t>
      </w:r>
      <w:r w:rsidRPr="00D02603">
        <w:rPr>
          <w:rStyle w:val="StyleUnderline"/>
          <w:highlight w:val="yellow"/>
        </w:rPr>
        <w:t>the risk of arms sales helping trigger future military intervention is real</w:t>
      </w:r>
      <w:r w:rsidRPr="00D02603">
        <w:rPr>
          <w:rStyle w:val="StyleUnderline"/>
          <w:sz w:val="16"/>
          <w:highlight w:val="yellow"/>
          <w:u w:val="none"/>
        </w:rPr>
        <w:t>,</w:t>
      </w:r>
      <w:r w:rsidRPr="00D02603">
        <w:rPr>
          <w:rStyle w:val="StyleUnderline"/>
          <w:sz w:val="16"/>
          <w:u w:val="none"/>
        </w:rPr>
        <w:t xml:space="preserve"> even if it cannot be measured precisely.</w:t>
      </w:r>
    </w:p>
    <w:p w14:paraId="024F72CC" w14:textId="77777777" w:rsidR="00F51808" w:rsidRPr="00D02603" w:rsidRDefault="00F51808" w:rsidP="00F51808">
      <w:pPr>
        <w:rPr>
          <w:rStyle w:val="StyleUnderline"/>
          <w:sz w:val="16"/>
          <w:u w:val="none"/>
        </w:rPr>
      </w:pPr>
      <w:r w:rsidRPr="001A2E56">
        <w:rPr>
          <w:rStyle w:val="StyleUnderline"/>
        </w:rPr>
        <w:t xml:space="preserve">The second way in which </w:t>
      </w:r>
      <w:r w:rsidRPr="00D02603">
        <w:rPr>
          <w:rStyle w:val="StyleUnderline"/>
          <w:highlight w:val="yellow"/>
        </w:rPr>
        <w:t>arms sales might entangle</w:t>
      </w:r>
      <w:r w:rsidRPr="001A2E56">
        <w:rPr>
          <w:rStyle w:val="StyleUnderline"/>
        </w:rPr>
        <w:t xml:space="preserve"> </w:t>
      </w:r>
      <w:r w:rsidRPr="00D02603">
        <w:rPr>
          <w:rStyle w:val="StyleUnderline"/>
          <w:highlight w:val="yellow"/>
        </w:rPr>
        <w:t>the United States</w:t>
      </w:r>
      <w:r w:rsidRPr="001A2E56">
        <w:rPr>
          <w:rStyle w:val="StyleUnderline"/>
        </w:rPr>
        <w:t xml:space="preserve"> is </w:t>
      </w:r>
      <w:r w:rsidRPr="00D02603">
        <w:rPr>
          <w:rStyle w:val="StyleUnderline"/>
          <w:highlight w:val="yellow"/>
        </w:rPr>
        <w:t>by creating new disputes or exacerbating</w:t>
      </w:r>
      <w:r w:rsidRPr="001A2E56">
        <w:rPr>
          <w:rStyle w:val="StyleUnderline"/>
        </w:rPr>
        <w:t xml:space="preserve"> existing </w:t>
      </w:r>
      <w:r w:rsidRPr="00D02603">
        <w:rPr>
          <w:rStyle w:val="StyleUnderline"/>
          <w:highlight w:val="yellow"/>
        </w:rPr>
        <w:t>tensions.</w:t>
      </w:r>
      <w:r w:rsidRPr="001A2E56">
        <w:rPr>
          <w:rStyle w:val="StyleUnderline"/>
        </w:rPr>
        <w:t xml:space="preserve"> U.S. arms sales to Kurdish units fighting in Syria against the Islamic State, for example, have ignited tensions between the United States and its NATO ally Turkey, which sees the Kurds as a serious threat to Turkish sovereignty and stability</w:t>
      </w:r>
      <w:r w:rsidRPr="00D02603">
        <w:rPr>
          <w:rStyle w:val="StyleUnderline"/>
          <w:sz w:val="16"/>
          <w:u w:val="none"/>
        </w:rPr>
        <w:t>.77 Meanwhile, ongoing arms sales to NATO nations and to other allies like South Korea and Taiwan have exacerbated tensions with Russia, China, and North Korea, raising the risk of escalation and the possibility that the United States might wind up involved in a direct conflict.78</w:t>
      </w:r>
    </w:p>
    <w:p w14:paraId="3CF3BEB9" w14:textId="77777777" w:rsidR="00F51808" w:rsidRDefault="00F51808" w:rsidP="00F51808">
      <w:pPr>
        <w:rPr>
          <w:rStyle w:val="StyleUnderline"/>
        </w:rPr>
      </w:pPr>
      <w:r w:rsidRPr="00D02603">
        <w:rPr>
          <w:rStyle w:val="StyleUnderline"/>
          <w:sz w:val="16"/>
          <w:u w:val="none"/>
        </w:rPr>
        <w:t xml:space="preserve">Regional Effects. </w:t>
      </w:r>
      <w:r w:rsidRPr="001A2E56">
        <w:rPr>
          <w:rStyle w:val="StyleUnderline"/>
        </w:rPr>
        <w:t xml:space="preserve">Arms sales do not just affect the recipient nation; they also affect the local balance of power, often causing ripple effects throughout the region. Though advocates of arms sales trumpet their stabilizing influence, as we have noted above, </w:t>
      </w:r>
      <w:r w:rsidRPr="00D02603">
        <w:rPr>
          <w:rStyle w:val="Emphasis"/>
          <w:highlight w:val="yellow"/>
        </w:rPr>
        <w:t>arms sales often lead to greater tension, less stability, and more conflict</w:t>
      </w:r>
      <w:r w:rsidRPr="001A2E56">
        <w:rPr>
          <w:rStyle w:val="Emphasis"/>
        </w:rPr>
        <w:t>.</w:t>
      </w:r>
      <w:r w:rsidRPr="001A2E56">
        <w:rPr>
          <w:rStyle w:val="StyleUnderline"/>
        </w:rPr>
        <w:t xml:space="preserve"> Because of this — and the complementary problem of weapons dispersion — the regional impact of arms sales is less predictable and more problematic than advocates acknowledge.</w:t>
      </w:r>
    </w:p>
    <w:p w14:paraId="6DE8850A" w14:textId="77777777" w:rsidR="00F51808" w:rsidRPr="00D02603" w:rsidRDefault="00F51808" w:rsidP="00F51808">
      <w:pPr>
        <w:rPr>
          <w:rStyle w:val="StyleUnderline"/>
          <w:sz w:val="16"/>
          <w:u w:val="none"/>
        </w:rPr>
      </w:pPr>
      <w:r w:rsidRPr="00D02603">
        <w:rPr>
          <w:rStyle w:val="StyleUnderline"/>
          <w:sz w:val="16"/>
          <w:u w:val="none"/>
        </w:rPr>
        <w:t xml:space="preserve">Instability, Violence, and Conflict. First, </w:t>
      </w:r>
      <w:r w:rsidRPr="001A2E56">
        <w:rPr>
          <w:rStyle w:val="StyleUnderline"/>
        </w:rPr>
        <w:t>arms sales can make conflict more likely</w:t>
      </w:r>
      <w:r w:rsidRPr="00D02603">
        <w:rPr>
          <w:rStyle w:val="StyleUnderline"/>
          <w:sz w:val="16"/>
          <w:u w:val="none"/>
        </w:rPr>
        <w:t xml:space="preserve">.79 </w:t>
      </w:r>
      <w:r w:rsidRPr="00D02603">
        <w:rPr>
          <w:rStyle w:val="StyleUnderline"/>
          <w:highlight w:val="yellow"/>
        </w:rPr>
        <w:t>This may occur because recipients</w:t>
      </w:r>
      <w:r w:rsidRPr="001A2E56">
        <w:rPr>
          <w:rStyle w:val="StyleUnderline"/>
        </w:rPr>
        <w:t xml:space="preserve"> of new weapons </w:t>
      </w:r>
      <w:r w:rsidRPr="00D02603">
        <w:rPr>
          <w:rStyle w:val="StyleUnderline"/>
          <w:highlight w:val="yellow"/>
        </w:rPr>
        <w:t>feel more confident about launching attacks</w:t>
      </w:r>
      <w:r w:rsidRPr="001A2E56">
        <w:rPr>
          <w:rStyle w:val="StyleUnderline"/>
        </w:rPr>
        <w:t xml:space="preserve"> or because changes in the local balance of power can fuel tensions and promote preventive strikes by others. </w:t>
      </w:r>
      <w:r w:rsidRPr="00D02603">
        <w:rPr>
          <w:rStyle w:val="StyleUnderline"/>
          <w:highlight w:val="yellow"/>
        </w:rPr>
        <w:t>A study of</w:t>
      </w:r>
      <w:r w:rsidRPr="001A2E56">
        <w:rPr>
          <w:rStyle w:val="StyleUnderline"/>
        </w:rPr>
        <w:t xml:space="preserve"> arms </w:t>
      </w:r>
      <w:r w:rsidRPr="00D02603">
        <w:rPr>
          <w:rStyle w:val="StyleUnderline"/>
          <w:highlight w:val="yellow"/>
        </w:rPr>
        <w:t>sales from 1950 to</w:t>
      </w:r>
      <w:r w:rsidRPr="001A2E56">
        <w:rPr>
          <w:rStyle w:val="StyleUnderline"/>
        </w:rPr>
        <w:t xml:space="preserve"> </w:t>
      </w:r>
      <w:r w:rsidRPr="00D02603">
        <w:rPr>
          <w:rStyle w:val="StyleUnderline"/>
        </w:rPr>
        <w:t>19</w:t>
      </w:r>
      <w:r w:rsidRPr="00D02603">
        <w:rPr>
          <w:rStyle w:val="StyleUnderline"/>
          <w:highlight w:val="yellow"/>
        </w:rPr>
        <w:t>95,</w:t>
      </w:r>
      <w:r w:rsidRPr="00D02603">
        <w:rPr>
          <w:rStyle w:val="StyleUnderline"/>
          <w:sz w:val="16"/>
          <w:u w:val="none"/>
        </w:rPr>
        <w:t xml:space="preserve"> for example, found that although arms sales appeared to have some restraining effect on major-power allies, they had the opposite effect in other cases, and </w:t>
      </w:r>
      <w:r w:rsidRPr="00D02603">
        <w:rPr>
          <w:rStyle w:val="StyleUnderline"/>
          <w:highlight w:val="yellow"/>
        </w:rPr>
        <w:t>concluded that “increased arms transfers</w:t>
      </w:r>
      <w:r w:rsidRPr="001A2E56">
        <w:rPr>
          <w:rStyle w:val="StyleUnderline"/>
        </w:rPr>
        <w:t xml:space="preserve"> from major powers </w:t>
      </w:r>
      <w:r w:rsidRPr="00D02603">
        <w:rPr>
          <w:rStyle w:val="StyleUnderline"/>
          <w:highlight w:val="yellow"/>
        </w:rPr>
        <w:t xml:space="preserve">make states significantly more likely to be </w:t>
      </w:r>
      <w:r w:rsidRPr="00D02603">
        <w:rPr>
          <w:rStyle w:val="StyleUnderline"/>
        </w:rPr>
        <w:t xml:space="preserve">militarized </w:t>
      </w:r>
      <w:r w:rsidRPr="00D02603">
        <w:rPr>
          <w:rStyle w:val="StyleUnderline"/>
          <w:highlight w:val="yellow"/>
        </w:rPr>
        <w:t>dispute initiators</w:t>
      </w:r>
      <w:r w:rsidRPr="001A2E56">
        <w:rPr>
          <w:rStyle w:val="StyleUnderline"/>
        </w:rPr>
        <w:t>.</w:t>
      </w:r>
      <w:r w:rsidRPr="00D02603">
        <w:rPr>
          <w:rStyle w:val="StyleUnderline"/>
          <w:sz w:val="16"/>
          <w:u w:val="none"/>
        </w:rPr>
        <w:t xml:space="preserve">”80 Another study focused on sub-Saharan Africa from 1967 to 1997 found that “arms transfers are significant and positive predictors of increased probability of war.”81 </w:t>
      </w:r>
      <w:r w:rsidRPr="001A2E56">
        <w:rPr>
          <w:rStyle w:val="StyleUnderline"/>
        </w:rPr>
        <w:t>Recent history provides supporting evidence for these findings: since 2011, Saudi Arabia, the leading buyer of American weapons, has intervened to varying degrees in Yemen, Tunisia, Syria, and Qatar.</w:t>
      </w:r>
    </w:p>
    <w:p w14:paraId="0C44CC91" w14:textId="77777777" w:rsidR="00F51808" w:rsidRPr="00D02603" w:rsidRDefault="00F51808" w:rsidP="00F51808">
      <w:pPr>
        <w:rPr>
          <w:rStyle w:val="StyleUnderline"/>
          <w:sz w:val="16"/>
          <w:u w:val="none"/>
        </w:rPr>
      </w:pPr>
      <w:r w:rsidRPr="00D02603">
        <w:rPr>
          <w:rStyle w:val="StyleUnderline"/>
          <w:sz w:val="16"/>
          <w:u w:val="none"/>
        </w:rPr>
        <w:t xml:space="preserve">Second, </w:t>
      </w:r>
      <w:r w:rsidRPr="00D02603">
        <w:rPr>
          <w:rStyle w:val="StyleUnderline"/>
        </w:rPr>
        <w:t xml:space="preserve">arms sales can also prolong and intensify ongoing conflicts and erode rather than promote regional stability. </w:t>
      </w:r>
      <w:r w:rsidRPr="00D02603">
        <w:rPr>
          <w:rStyle w:val="StyleUnderline"/>
          <w:highlight w:val="yellow"/>
        </w:rPr>
        <w:t>Few governments, and</w:t>
      </w:r>
      <w:r w:rsidRPr="00D02603">
        <w:rPr>
          <w:rStyle w:val="StyleUnderline"/>
        </w:rPr>
        <w:t xml:space="preserve"> fewer </w:t>
      </w:r>
      <w:r w:rsidRPr="00D02603">
        <w:rPr>
          <w:rStyle w:val="StyleUnderline"/>
          <w:highlight w:val="yellow"/>
        </w:rPr>
        <w:t>insurgencies, have large</w:t>
      </w:r>
      <w:r w:rsidRPr="00D02603">
        <w:rPr>
          <w:rStyle w:val="StyleUnderline"/>
        </w:rPr>
        <w:t xml:space="preserve"> enough </w:t>
      </w:r>
      <w:r w:rsidRPr="00D02603">
        <w:rPr>
          <w:rStyle w:val="StyleUnderline"/>
          <w:highlight w:val="yellow"/>
        </w:rPr>
        <w:t>weapons stocks to fight</w:t>
      </w:r>
      <w:r w:rsidRPr="00D02603">
        <w:rPr>
          <w:rStyle w:val="StyleUnderline"/>
        </w:rPr>
        <w:t xml:space="preserve"> for long without resupply</w:t>
      </w:r>
      <w:r w:rsidRPr="00D02603">
        <w:rPr>
          <w:rStyle w:val="StyleUnderline"/>
          <w:sz w:val="16"/>
          <w:u w:val="none"/>
        </w:rPr>
        <w:t xml:space="preserve">.82 </w:t>
      </w:r>
      <w:r w:rsidRPr="00D02603">
        <w:rPr>
          <w:rStyle w:val="StyleUnderline"/>
          <w:highlight w:val="yellow"/>
        </w:rPr>
        <w:t>The tendency</w:t>
      </w:r>
      <w:r w:rsidRPr="00D02603">
        <w:rPr>
          <w:rStyle w:val="StyleUnderline"/>
        </w:rPr>
        <w:t xml:space="preserve"> </w:t>
      </w:r>
      <w:r w:rsidRPr="00D02603">
        <w:rPr>
          <w:rStyle w:val="StyleUnderline"/>
          <w:highlight w:val="yellow"/>
        </w:rPr>
        <w:t>of external powers to arm</w:t>
      </w:r>
      <w:r w:rsidRPr="00D02603">
        <w:rPr>
          <w:rStyle w:val="StyleUnderline"/>
        </w:rPr>
        <w:t xml:space="preserve"> the side they support, however understandable strategically, </w:t>
      </w:r>
      <w:r w:rsidRPr="00D02603">
        <w:rPr>
          <w:rStyle w:val="StyleUnderline"/>
          <w:highlight w:val="yellow"/>
        </w:rPr>
        <w:t>has the</w:t>
      </w:r>
      <w:r w:rsidRPr="00D02603">
        <w:rPr>
          <w:rStyle w:val="StyleUnderline"/>
        </w:rPr>
        <w:t xml:space="preserve"> inevitable </w:t>
      </w:r>
      <w:r w:rsidRPr="00D02603">
        <w:rPr>
          <w:rStyle w:val="StyleUnderline"/>
          <w:highlight w:val="yellow"/>
        </w:rPr>
        <w:t>result of allowing the conflict to continue at a higher level of intensity</w:t>
      </w:r>
      <w:r w:rsidRPr="00D02603">
        <w:rPr>
          <w:rStyle w:val="StyleUnderline"/>
        </w:rPr>
        <w:t xml:space="preserve"> than would otherwise be the case</w:t>
      </w:r>
      <w:r w:rsidRPr="00D02603">
        <w:rPr>
          <w:rStyle w:val="StyleUnderline"/>
          <w:sz w:val="16"/>
          <w:u w:val="none"/>
        </w:rPr>
        <w:t>. As one study of arms sales to Africa notes, “Weapons imports are essential additives in this recipe for armed conflict and carnage.”83</w:t>
      </w:r>
    </w:p>
    <w:p w14:paraId="46689AEF" w14:textId="77777777" w:rsidR="00F51808" w:rsidRPr="00D02603" w:rsidRDefault="00F51808" w:rsidP="00F51808">
      <w:pPr>
        <w:rPr>
          <w:rStyle w:val="StyleUnderline"/>
          <w:sz w:val="16"/>
          <w:u w:val="none"/>
        </w:rPr>
      </w:pPr>
      <w:r w:rsidRPr="00D02603">
        <w:rPr>
          <w:rStyle w:val="StyleUnderline"/>
        </w:rPr>
        <w:t>Third, this dynamic appears to be particularly troublesome with respect to internal conflicts. Jennifer Erickson, for example, found that recipients of major conventional weapons are 70 percent more likely to engage in internal conflicts than other states. Though halting arms sales alone is not a panacea for peace and stability, arms embargoes can help lessen the destructiveness of combat in both civil and interstate wars simply by restricting access to the means of violence</w:t>
      </w:r>
      <w:r w:rsidRPr="00D02603">
        <w:rPr>
          <w:rStyle w:val="StyleUnderline"/>
          <w:sz w:val="16"/>
          <w:u w:val="none"/>
        </w:rPr>
        <w:t>.84</w:t>
      </w:r>
    </w:p>
    <w:p w14:paraId="360CAEDF" w14:textId="77777777" w:rsidR="00F51808" w:rsidRDefault="00F51808" w:rsidP="00F51808">
      <w:pPr>
        <w:rPr>
          <w:rStyle w:val="StyleUnderline"/>
          <w:sz w:val="16"/>
          <w:u w:val="none"/>
        </w:rPr>
      </w:pPr>
      <w:r w:rsidRPr="00D02603">
        <w:rPr>
          <w:rStyle w:val="StyleUnderline"/>
        </w:rPr>
        <w:t xml:space="preserve">Finally, because of their effects on both interstate and internal conflict, </w:t>
      </w:r>
      <w:r w:rsidRPr="00D02603">
        <w:rPr>
          <w:rStyle w:val="StyleUnderline"/>
          <w:highlight w:val="yellow"/>
        </w:rPr>
        <w:t>arms sales</w:t>
      </w:r>
      <w:r w:rsidRPr="00D02603">
        <w:rPr>
          <w:rStyle w:val="StyleUnderline"/>
        </w:rPr>
        <w:t xml:space="preserve"> can also </w:t>
      </w:r>
      <w:r w:rsidRPr="00D02603">
        <w:rPr>
          <w:rStyle w:val="StyleUnderline"/>
          <w:highlight w:val="yellow"/>
        </w:rPr>
        <w:t>erode</w:t>
      </w:r>
      <w:r w:rsidRPr="00D02603">
        <w:rPr>
          <w:rStyle w:val="StyleUnderline"/>
        </w:rPr>
        <w:t xml:space="preserve"> rather than promote </w:t>
      </w:r>
      <w:r w:rsidRPr="00D02603">
        <w:rPr>
          <w:rStyle w:val="StyleUnderline"/>
          <w:highlight w:val="yellow"/>
        </w:rPr>
        <w:t>regional stability</w:t>
      </w:r>
      <w:r w:rsidRPr="00D02603">
        <w:rPr>
          <w:rStyle w:val="StyleUnderline"/>
          <w:sz w:val="16"/>
          <w:u w:val="none"/>
        </w:rPr>
        <w:t>. As noted in the previous section, where the United States seeks to manage regional balances of power</w:t>
      </w:r>
      <w:r w:rsidRPr="00D02603">
        <w:rPr>
          <w:rStyle w:val="StyleUnderline"/>
        </w:rPr>
        <w:t xml:space="preserve">, arms sales often create tension, whether </w:t>
      </w:r>
      <w:r w:rsidRPr="00D02603">
        <w:rPr>
          <w:rStyle w:val="StyleUnderline"/>
          <w:highlight w:val="yellow"/>
        </w:rPr>
        <w:t>because the American role</w:t>
      </w:r>
      <w:r w:rsidRPr="00D02603">
        <w:rPr>
          <w:rStyle w:val="StyleUnderline"/>
        </w:rPr>
        <w:t xml:space="preserve"> in the region </w:t>
      </w:r>
      <w:r w:rsidRPr="00D02603">
        <w:rPr>
          <w:rStyle w:val="StyleUnderline"/>
          <w:highlight w:val="yellow"/>
        </w:rPr>
        <w:t>threatens others or because</w:t>
      </w:r>
      <w:r w:rsidRPr="00D02603">
        <w:rPr>
          <w:rStyle w:val="StyleUnderline"/>
        </w:rPr>
        <w:t xml:space="preserve"> American </w:t>
      </w:r>
      <w:r w:rsidRPr="00D02603">
        <w:rPr>
          <w:rStyle w:val="StyleUnderline"/>
          <w:highlight w:val="yellow"/>
        </w:rPr>
        <w:t>clients feel emboldened</w:t>
      </w:r>
      <w:r w:rsidRPr="00D02603">
        <w:rPr>
          <w:rStyle w:val="StyleUnderline"/>
        </w:rPr>
        <w:t>. The Middle East, for example, has seesawed between violence and tense standoffs for the past many decades, at first because of Cold War competition and more recently because of the American war on terror. The notion that increased U.S. arms sales since 9/11 made the Middle East more stable is far-fetched to say the least.</w:t>
      </w:r>
      <w:r w:rsidRPr="00D02603">
        <w:rPr>
          <w:rStyle w:val="StyleUnderline"/>
          <w:sz w:val="16"/>
          <w:u w:val="none"/>
        </w:rPr>
        <w:t xml:space="preserve"> Similarly, though many argue that American security commitments to countries like Japan, Taiwan, and South Korea have produced greater stability, there is a strong case to be made that the opposite is now true. American support of South Korea has driven North Korea to develop nuclear weapons; the presence of U.S. missile defense systems in South Korea has aggravated China, and American support of Taiwan produces continual tension between the two powers.85</w:t>
      </w:r>
    </w:p>
    <w:p w14:paraId="1F9D7801" w14:textId="77777777" w:rsidR="00F51808" w:rsidRPr="00F620DE" w:rsidRDefault="00F51808" w:rsidP="00F51808"/>
    <w:p w14:paraId="771193C7" w14:textId="77777777" w:rsidR="00F51808" w:rsidRDefault="00F51808" w:rsidP="00F51808">
      <w:pPr>
        <w:pStyle w:val="Heading4"/>
      </w:pPr>
      <w:r>
        <w:lastRenderedPageBreak/>
        <w:t xml:space="preserve">Arms sales have empirically emboldened actors and failed to stop conflict </w:t>
      </w:r>
    </w:p>
    <w:p w14:paraId="785F3C31" w14:textId="77777777" w:rsidR="00F51808" w:rsidRPr="00270D81" w:rsidRDefault="00F51808" w:rsidP="00F51808">
      <w:pPr>
        <w:rPr>
          <w:rStyle w:val="Style13ptBold"/>
          <w:b w:val="0"/>
          <w:bCs w:val="0"/>
          <w:sz w:val="22"/>
          <w:szCs w:val="18"/>
        </w:rPr>
      </w:pPr>
      <w:r>
        <w:t xml:space="preserve">Perry </w:t>
      </w:r>
      <w:r>
        <w:rPr>
          <w:rStyle w:val="Style13ptBold"/>
        </w:rPr>
        <w:t>Cammack et al 18</w:t>
      </w:r>
      <w:r>
        <w:rPr>
          <w:rStyle w:val="Style13ptBold"/>
          <w:b w:val="0"/>
          <w:bCs w:val="0"/>
          <w:sz w:val="22"/>
          <w:szCs w:val="18"/>
        </w:rPr>
        <w:t xml:space="preserve">, </w:t>
      </w:r>
      <w:r w:rsidRPr="00270D81">
        <w:rPr>
          <w:rStyle w:val="Style13ptBold"/>
          <w:b w:val="0"/>
          <w:bCs w:val="0"/>
          <w:sz w:val="22"/>
          <w:szCs w:val="18"/>
        </w:rPr>
        <w:t>a nonresident fellow in the Middle East Program at the Carnegie Endowment for International Peace</w:t>
      </w:r>
      <w:r>
        <w:rPr>
          <w:rStyle w:val="Style13ptBold"/>
          <w:b w:val="0"/>
          <w:bCs w:val="0"/>
          <w:sz w:val="22"/>
          <w:szCs w:val="18"/>
        </w:rPr>
        <w:t xml:space="preserve">, 2018, “Fueling Middle East Conflicts or Dousing the Flames,” </w:t>
      </w:r>
      <w:r w:rsidRPr="00270D81">
        <w:rPr>
          <w:rStyle w:val="Style13ptBold"/>
          <w:b w:val="0"/>
          <w:bCs w:val="0"/>
          <w:sz w:val="22"/>
          <w:szCs w:val="18"/>
        </w:rPr>
        <w:t>https://carnegieendowment.org/2018/10/23/fueling-middle-east-conflicts-or-dousing-flames-pub-77548</w:t>
      </w:r>
    </w:p>
    <w:p w14:paraId="78950A3A" w14:textId="77777777" w:rsidR="00F51808" w:rsidRDefault="00F51808" w:rsidP="00F51808">
      <w:pPr>
        <w:rPr>
          <w:sz w:val="16"/>
        </w:rPr>
      </w:pPr>
      <w:r w:rsidRPr="00C11743">
        <w:rPr>
          <w:rStyle w:val="StyleUnderline"/>
        </w:rPr>
        <w:t>Beyond direct military involvement, outside actors also intervene indirectly through arms sales and security assistance, which can seem an appealing way to influence the contours of a conflict without deploying troops or undertaking military action.</w:t>
      </w:r>
      <w:r>
        <w:rPr>
          <w:sz w:val="16"/>
        </w:rPr>
        <w:t xml:space="preserve"> Moreover, for leading exporters, including the United States and its European allies as well as Russia and China, arms sales can generate significant economic benefits, and they have become a diplomatic priority as well as a factor in the political fortune of leaders in exporting countries.</w:t>
      </w:r>
    </w:p>
    <w:p w14:paraId="08B6389A" w14:textId="77777777" w:rsidR="00F51808" w:rsidRDefault="00F51808" w:rsidP="00F51808">
      <w:pPr>
        <w:rPr>
          <w:sz w:val="16"/>
        </w:rPr>
      </w:pPr>
      <w:r>
        <w:rPr>
          <w:sz w:val="16"/>
        </w:rPr>
        <w:t>The Middle East is the most militarized region in the world. Although numbering less than 6 percent of the world’s population and contributing less than 5 percent of its GDP, it accounted for nearly one-third of the world’s arms imports between 2013 and 2017—more than doubling its share compared to the previous five-year period.11</w:t>
      </w:r>
    </w:p>
    <w:p w14:paraId="51A62437" w14:textId="77777777" w:rsidR="00F51808" w:rsidRDefault="00F51808" w:rsidP="00F51808">
      <w:pPr>
        <w:rPr>
          <w:sz w:val="16"/>
        </w:rPr>
      </w:pPr>
      <w:r>
        <w:rPr>
          <w:sz w:val="16"/>
        </w:rPr>
        <w:t>Saudi Arabia, Egypt, and the United Arab Emirates were three of the four top arms importers in the world (with Algeria and Iraq also in the top ten) between 2013 and 2017. All three have intervened militarily in neighboring countries (Saudi Arabia and the UAE in Yemen, Egypt in Libya) since 2013. Turkey and Israel (also a significant exporter) were in the world’s top twenty arms importers, while Iran imported much fewer arms (primarily from Russia and China) due to international sanctions.12</w:t>
      </w:r>
    </w:p>
    <w:p w14:paraId="6DC83BA0" w14:textId="77777777" w:rsidR="00F51808" w:rsidRDefault="00F51808" w:rsidP="00F51808">
      <w:pPr>
        <w:rPr>
          <w:sz w:val="16"/>
        </w:rPr>
      </w:pPr>
      <w:r>
        <w:rPr>
          <w:sz w:val="16"/>
        </w:rPr>
        <w:t>Meanwhile, the United States was the world’s largest arms exporter between 2013 and 2017, comprising some 34 percent of the global total, followed by Russia, France, Germany, China, and the United Kingdom. The United States and the UK were the major suppliers to Saudi Arabia, while the United States and France have supplied Egypt as well as the UAE. Germany has diminished its sales to Arab states, although it remains a major supplier to Israel.13</w:t>
      </w:r>
    </w:p>
    <w:p w14:paraId="35A46DAD" w14:textId="77777777" w:rsidR="00F51808" w:rsidRDefault="00F51808" w:rsidP="00F51808">
      <w:pPr>
        <w:rPr>
          <w:sz w:val="16"/>
        </w:rPr>
      </w:pPr>
      <w:r>
        <w:rPr>
          <w:sz w:val="16"/>
        </w:rPr>
        <w:t>The April 2018 U.S. presidential memorandum to streamline procedures for conventional arms transfers issued by Donald Trump is unabashed regarding the economic advantages of arms exports; its first paragraph hails “a dynamic defense industrial base, which currently employs more than 1.7 million people.”14 French President Emmanuel Macron also has pushed aggressively for arms sales to the Middle East, despite growing criticism of potential abuses related to the technology provided.15</w:t>
      </w:r>
    </w:p>
    <w:p w14:paraId="001045C4" w14:textId="77777777" w:rsidR="00F51808" w:rsidRDefault="00F51808" w:rsidP="00F51808">
      <w:pPr>
        <w:rPr>
          <w:sz w:val="16"/>
        </w:rPr>
      </w:pPr>
      <w:r>
        <w:rPr>
          <w:sz w:val="16"/>
        </w:rPr>
        <w:t>In addition to the economic benefits, advocates of arms exports in democratic countries argue that arms sales and security assistance programs can help to professionalize developing militaries, and in this way can produce a moderating influence on recipient nations.16 U.S. officials also tout the need to improve allied states’ capabilities to enhance the possibility of joint operations with U.S. forces.</w:t>
      </w:r>
    </w:p>
    <w:p w14:paraId="0B51215C" w14:textId="77777777" w:rsidR="00F51808" w:rsidRDefault="00F51808" w:rsidP="00F51808">
      <w:pPr>
        <w:rPr>
          <w:rStyle w:val="StyleUnderline"/>
        </w:rPr>
      </w:pPr>
      <w:r w:rsidRPr="00C11743">
        <w:rPr>
          <w:rStyle w:val="StyleUnderline"/>
        </w:rPr>
        <w:t xml:space="preserve">But is there evidence that the increased provision of arms has helped to stabilize the Middle East, or even to provide victory for key allies? Unfortunately, </w:t>
      </w:r>
      <w:r w:rsidRPr="00270D81">
        <w:rPr>
          <w:rStyle w:val="StyleUnderline"/>
          <w:highlight w:val="yellow"/>
        </w:rPr>
        <w:t xml:space="preserve">the brutality of </w:t>
      </w:r>
      <w:r w:rsidRPr="00270D81">
        <w:rPr>
          <w:rStyle w:val="StyleUnderline"/>
        </w:rPr>
        <w:t xml:space="preserve">contemporary </w:t>
      </w:r>
      <w:r w:rsidRPr="00270D81">
        <w:rPr>
          <w:rStyle w:val="StyleUnderline"/>
          <w:highlight w:val="yellow"/>
        </w:rPr>
        <w:t>Middle Eastern wars</w:t>
      </w:r>
      <w:r w:rsidRPr="00C11743">
        <w:rPr>
          <w:rStyle w:val="StyleUnderline"/>
        </w:rPr>
        <w:t xml:space="preserve"> </w:t>
      </w:r>
      <w:r w:rsidRPr="00270D81">
        <w:rPr>
          <w:rStyle w:val="StyleUnderline"/>
          <w:highlight w:val="yellow"/>
        </w:rPr>
        <w:t>suggests that</w:t>
      </w:r>
      <w:r w:rsidRPr="00C11743">
        <w:rPr>
          <w:rStyle w:val="StyleUnderline"/>
        </w:rPr>
        <w:t xml:space="preserve"> this </w:t>
      </w:r>
      <w:r w:rsidRPr="00270D81">
        <w:rPr>
          <w:rStyle w:val="StyleUnderline"/>
          <w:highlight w:val="yellow"/>
        </w:rPr>
        <w:t>flood of weapons has</w:t>
      </w:r>
      <w:r w:rsidRPr="00C11743">
        <w:rPr>
          <w:rStyle w:val="StyleUnderline"/>
        </w:rPr>
        <w:t xml:space="preserve"> poured fuel on the fire and </w:t>
      </w:r>
      <w:r w:rsidRPr="00270D81">
        <w:rPr>
          <w:rStyle w:val="StyleUnderline"/>
          <w:highlight w:val="yellow"/>
        </w:rPr>
        <w:t>made conflicts lengthier as well as deadlier</w:t>
      </w:r>
      <w:r w:rsidRPr="00C11743">
        <w:rPr>
          <w:rStyle w:val="StyleUnderline"/>
        </w:rPr>
        <w:t>.</w:t>
      </w:r>
    </w:p>
    <w:p w14:paraId="42797FE5" w14:textId="77777777" w:rsidR="00F51808" w:rsidRDefault="00F51808" w:rsidP="00F51808">
      <w:pPr>
        <w:rPr>
          <w:rStyle w:val="StyleUnderline"/>
        </w:rPr>
      </w:pPr>
      <w:r w:rsidRPr="00C11743">
        <w:rPr>
          <w:rStyle w:val="StyleUnderline"/>
        </w:rPr>
        <w:t xml:space="preserve">First, </w:t>
      </w:r>
      <w:r w:rsidRPr="00270D81">
        <w:rPr>
          <w:rStyle w:val="StyleUnderline"/>
          <w:highlight w:val="yellow"/>
        </w:rPr>
        <w:t>arms sales to belligerents</w:t>
      </w:r>
      <w:r w:rsidRPr="00C11743">
        <w:rPr>
          <w:rStyle w:val="StyleUnderline"/>
        </w:rPr>
        <w:t xml:space="preserve"> in a conflict are seldom a decisive factor, but rather </w:t>
      </w:r>
      <w:r w:rsidRPr="00270D81">
        <w:rPr>
          <w:rStyle w:val="StyleUnderline"/>
          <w:highlight w:val="yellow"/>
        </w:rPr>
        <w:t>invite a counterreaction by opposing states</w:t>
      </w:r>
      <w:r w:rsidRPr="00C11743">
        <w:rPr>
          <w:rStyle w:val="StyleUnderline"/>
        </w:rPr>
        <w:t xml:space="preserve">, thereby feeding civil wars rather than extinguishing them. </w:t>
      </w:r>
      <w:r w:rsidRPr="00270D81">
        <w:rPr>
          <w:rStyle w:val="StyleUnderline"/>
          <w:highlight w:val="yellow"/>
        </w:rPr>
        <w:t>U.S</w:t>
      </w:r>
      <w:r w:rsidRPr="00C11743">
        <w:rPr>
          <w:rStyle w:val="StyleUnderline"/>
        </w:rPr>
        <w:t xml:space="preserve">. </w:t>
      </w:r>
      <w:r w:rsidRPr="00270D81">
        <w:rPr>
          <w:sz w:val="16"/>
        </w:rPr>
        <w:t>and European</w:t>
      </w:r>
      <w:r w:rsidRPr="00270D81">
        <w:rPr>
          <w:rStyle w:val="StyleUnderline"/>
        </w:rPr>
        <w:t xml:space="preserve"> </w:t>
      </w:r>
      <w:r w:rsidRPr="00270D81">
        <w:rPr>
          <w:rStyle w:val="StyleUnderline"/>
          <w:highlight w:val="yellow"/>
        </w:rPr>
        <w:t>supply</w:t>
      </w:r>
      <w:r w:rsidRPr="00C11743">
        <w:rPr>
          <w:rStyle w:val="StyleUnderline"/>
        </w:rPr>
        <w:t xml:space="preserve"> to the Saudi-Emirati intervention in Yemen </w:t>
      </w:r>
      <w:r w:rsidRPr="00270D81">
        <w:rPr>
          <w:rStyle w:val="StyleUnderline"/>
          <w:highlight w:val="yellow"/>
        </w:rPr>
        <w:t>has coincided with Iran’s</w:t>
      </w:r>
      <w:r w:rsidRPr="00C11743">
        <w:rPr>
          <w:rStyle w:val="StyleUnderline"/>
        </w:rPr>
        <w:t xml:space="preserve"> increased </w:t>
      </w:r>
      <w:r w:rsidRPr="00270D81">
        <w:rPr>
          <w:rStyle w:val="StyleUnderline"/>
          <w:highlight w:val="yellow"/>
        </w:rPr>
        <w:t>support for</w:t>
      </w:r>
      <w:r w:rsidRPr="00C11743">
        <w:rPr>
          <w:rStyle w:val="StyleUnderline"/>
        </w:rPr>
        <w:t xml:space="preserve"> its </w:t>
      </w:r>
      <w:r w:rsidRPr="00270D81">
        <w:rPr>
          <w:rStyle w:val="StyleUnderline"/>
          <w:highlight w:val="yellow"/>
        </w:rPr>
        <w:t>Houthi</w:t>
      </w:r>
      <w:r w:rsidRPr="00C11743">
        <w:rPr>
          <w:rStyle w:val="StyleUnderline"/>
        </w:rPr>
        <w:t xml:space="preserve"> partners</w:t>
      </w:r>
      <w:r w:rsidRPr="00270D81">
        <w:rPr>
          <w:sz w:val="16"/>
        </w:rPr>
        <w:t xml:space="preserve">.17 </w:t>
      </w:r>
      <w:r w:rsidRPr="00C11743">
        <w:rPr>
          <w:rStyle w:val="StyleUnderline"/>
        </w:rPr>
        <w:t>The provision of weapons by the United States and several Gulf states to Syrian rebels initially helped to tip the balance against the Syrian army. But this same support also encouraged Iran to escalate its support, and once it became clear that the Obama administration would not take direct military action against the Syrian armed forces, Russia seized an opening to intervene and defeat those same rebels, thereby decisively changing the contours of the conflict.</w:t>
      </w:r>
    </w:p>
    <w:p w14:paraId="4A2C4189" w14:textId="77777777" w:rsidR="00F51808" w:rsidRPr="00C11743" w:rsidRDefault="00F51808" w:rsidP="00F51808">
      <w:pPr>
        <w:rPr>
          <w:sz w:val="16"/>
        </w:rPr>
      </w:pPr>
      <w:r w:rsidRPr="00C11743">
        <w:rPr>
          <w:rStyle w:val="StyleUnderline"/>
        </w:rPr>
        <w:t xml:space="preserve">Even worse, </w:t>
      </w:r>
      <w:r w:rsidRPr="00270D81">
        <w:rPr>
          <w:rStyle w:val="StyleUnderline"/>
          <w:highlight w:val="yellow"/>
        </w:rPr>
        <w:t>arms provided to militaries in fragile or highly corrupt states can slip into the hands of terrorists, militias, and other nonstate actors</w:t>
      </w:r>
      <w:r w:rsidRPr="00C11743">
        <w:rPr>
          <w:rStyle w:val="StyleUnderline"/>
        </w:rPr>
        <w:t xml:space="preserve">. </w:t>
      </w:r>
      <w:r w:rsidRPr="00C11743">
        <w:rPr>
          <w:sz w:val="16"/>
        </w:rPr>
        <w:t>Although the Houthi rebels have reportedly received Iranian-supplied ballistic missiles, many of their ballistic missile stocks are composed of Russian and North Korean weapons originally provided to the Yemeni army and seized during Houthi advances in 2013 and 2014.18 A comprehensive survey by Conflict Armament Research of 40,000 combat items recovered from Islamic State fighters in Syria and Iraq suggests that more than 50 percent of their weapons were originally produced by Russia and China (many of them for the Syrian and Iraqi armies), and 30 percent originated from Warsaw Pact–era Eastern Europe. Three percent of weapons and 13 percent of ammunition were NATO caliber, presumably seized from the Iraqi armed forces during the Islamic State’s advances in 2014.19</w:t>
      </w:r>
    </w:p>
    <w:p w14:paraId="1EDB0820" w14:textId="77777777" w:rsidR="00F51808" w:rsidRDefault="00F51808" w:rsidP="00F51808">
      <w:pPr>
        <w:rPr>
          <w:rStyle w:val="StyleUnderline"/>
        </w:rPr>
      </w:pPr>
      <w:r w:rsidRPr="00C11743">
        <w:rPr>
          <w:rStyle w:val="StyleUnderline"/>
        </w:rPr>
        <w:t>In one case, an advanced anti-tank guided weapon was reportedly manufactured in Europe, sold to the United States, supplied to a party in Syria, and transferred to the Islamic State in Iraq, where it was recovered—all within two months of leaving the factory</w:t>
      </w:r>
      <w:r w:rsidRPr="00C11743">
        <w:t>.20</w:t>
      </w:r>
      <w:r w:rsidRPr="00C11743">
        <w:rPr>
          <w:rStyle w:val="StyleUnderline"/>
        </w:rPr>
        <w:t xml:space="preserve"> Unfortunately, the advanced weapons systems being sold to authoritarian Arab governments today may be used by insurgent fighters in future wars.</w:t>
      </w:r>
    </w:p>
    <w:p w14:paraId="53D387EB" w14:textId="77777777" w:rsidR="00F51808" w:rsidRDefault="00F51808" w:rsidP="00F51808">
      <w:pPr>
        <w:rPr>
          <w:rStyle w:val="StyleUnderline"/>
        </w:rPr>
      </w:pPr>
      <w:r w:rsidRPr="00C11743">
        <w:rPr>
          <w:rStyle w:val="StyleUnderline"/>
        </w:rPr>
        <w:t>What of the argument that security assistance and arms sales can moderate the behavior of recipient countries? Here too, experience suggests otherwise. Take the examples of U.S. security assistance to Egypt and U.S. arms sales to Saudi Arabia and the United Arab Emirates.</w:t>
      </w:r>
    </w:p>
    <w:p w14:paraId="75122978" w14:textId="77777777" w:rsidR="00F51808" w:rsidRDefault="00F51808" w:rsidP="00F51808">
      <w:pPr>
        <w:rPr>
          <w:rStyle w:val="StyleUnderline"/>
        </w:rPr>
      </w:pPr>
      <w:r w:rsidRPr="00C11743">
        <w:rPr>
          <w:rStyle w:val="StyleUnderline"/>
        </w:rPr>
        <w:t>The United States has provided $1.3 billion in security assistance to Egypt annually since the 1978 Camp David Accords, totaling more than $46 billion.22 While the hope had been that the assistance would help modernize, professionalize, and depoliticize Egypt’s military, in fact the opposite has happened. In 2013, then defense minister (now President) Abdel Fattah el-Sisi upended a brief democratic opening, and since then the military domination of politics and the economy has escalated sharply</w:t>
      </w:r>
      <w:r>
        <w:rPr>
          <w:sz w:val="16"/>
        </w:rPr>
        <w:t xml:space="preserve">. Gross human rights abuses have also risen, fueling an insurgency in Sinai and </w:t>
      </w:r>
      <w:r>
        <w:rPr>
          <w:sz w:val="16"/>
        </w:rPr>
        <w:lastRenderedPageBreak/>
        <w:t xml:space="preserve">radicalization among youth in prisons. </w:t>
      </w:r>
      <w:r w:rsidRPr="00C11743">
        <w:rPr>
          <w:rStyle w:val="StyleUnderline"/>
        </w:rPr>
        <w:t>The United States has struggled to use its assistance as leverage; the Obama and Trump administrations each suspended portions of assistance or equipment deliveries due to alarming rights violations and lack of cooperation in other forms, but then gave up and resumed aid without getting anything in return. Any potential political leverage was thus forfeited.</w:t>
      </w:r>
    </w:p>
    <w:p w14:paraId="54CDDE66" w14:textId="77777777" w:rsidR="00F51808" w:rsidRDefault="00F51808" w:rsidP="00F51808">
      <w:pPr>
        <w:rPr>
          <w:sz w:val="16"/>
        </w:rPr>
      </w:pPr>
      <w:r w:rsidRPr="00C11743">
        <w:rPr>
          <w:rStyle w:val="StyleUnderline"/>
        </w:rPr>
        <w:t xml:space="preserve">A review of 2017 U.S. arms sales found at least $659 million in sales to Saudi Arabia and the United Arab Emirates for laser-guided bombs and other munitions, as well as firearms, to be used in combat operations in Yemen.23 But </w:t>
      </w:r>
      <w:r w:rsidRPr="00270D81">
        <w:rPr>
          <w:rStyle w:val="StyleUnderline"/>
          <w:highlight w:val="yellow"/>
        </w:rPr>
        <w:t>there is little evidence that the U.S. support for the Saudi</w:t>
      </w:r>
      <w:r w:rsidRPr="00C11743">
        <w:rPr>
          <w:rStyle w:val="StyleUnderline"/>
        </w:rPr>
        <w:t xml:space="preserve">-Emirati </w:t>
      </w:r>
      <w:r w:rsidRPr="00270D81">
        <w:rPr>
          <w:rStyle w:val="StyleUnderline"/>
          <w:highlight w:val="yellow"/>
        </w:rPr>
        <w:t>campaign has either accelerated a coalition victory</w:t>
      </w:r>
      <w:r w:rsidRPr="00C11743">
        <w:rPr>
          <w:rStyle w:val="StyleUnderline"/>
        </w:rPr>
        <w:t xml:space="preserve"> (thereby shortening the conflict) </w:t>
      </w:r>
      <w:r w:rsidRPr="00270D81">
        <w:rPr>
          <w:rStyle w:val="StyleUnderline"/>
          <w:highlight w:val="yellow"/>
        </w:rPr>
        <w:t>or</w:t>
      </w:r>
      <w:r w:rsidRPr="00C11743">
        <w:rPr>
          <w:rStyle w:val="StyleUnderline"/>
        </w:rPr>
        <w:t xml:space="preserve"> significantly </w:t>
      </w:r>
      <w:r w:rsidRPr="00270D81">
        <w:rPr>
          <w:rStyle w:val="StyleUnderline"/>
          <w:highlight w:val="yellow"/>
        </w:rPr>
        <w:t>reduced casualties in Yemen</w:t>
      </w:r>
      <w:r w:rsidRPr="00C11743">
        <w:rPr>
          <w:rStyle w:val="StyleUnderline"/>
        </w:rPr>
        <w:t>. U.S.-made weapons systems have targeted school buses, funerals, and hospitals.24 Four years into the war, the situation has been called the worst humanitarian crisis in the world, with millions of Yemenis at risk of starvation or suffering from related diseases.</w:t>
      </w:r>
      <w:r>
        <w:rPr>
          <w:sz w:val="16"/>
        </w:rPr>
        <w:t xml:space="preserve"> Germany and Spain have cut off weapons sales to the intervening parties, and pressure has grown in the United Kingdom and United States to consider doing likewise, particularly after an August 2018 United Nations report found that practices by both sides in the conflict amounted to war crimes.25</w:t>
      </w:r>
    </w:p>
    <w:p w14:paraId="78D9C7FE" w14:textId="77777777" w:rsidR="00F51808" w:rsidRDefault="00F51808" w:rsidP="00F51808">
      <w:pPr>
        <w:rPr>
          <w:sz w:val="16"/>
        </w:rPr>
      </w:pPr>
    </w:p>
    <w:p w14:paraId="55DA4C6A" w14:textId="77777777" w:rsidR="00F51808" w:rsidRDefault="00F51808" w:rsidP="00F51808"/>
    <w:p w14:paraId="32B26323" w14:textId="77777777" w:rsidR="00F51808" w:rsidRPr="00E63204" w:rsidRDefault="00F51808" w:rsidP="00F51808">
      <w:pPr>
        <w:pStyle w:val="Heading3"/>
      </w:pPr>
      <w:r>
        <w:lastRenderedPageBreak/>
        <w:t xml:space="preserve">2AC-- Tech Fails </w:t>
      </w:r>
    </w:p>
    <w:p w14:paraId="00920D63" w14:textId="77777777" w:rsidR="00F51808" w:rsidRDefault="00F51808" w:rsidP="00F51808">
      <w:pPr>
        <w:pStyle w:val="Heading4"/>
      </w:pPr>
      <w:r>
        <w:t>Houthis using drones and sophisticated technology to get around Saudi BMD</w:t>
      </w:r>
    </w:p>
    <w:p w14:paraId="7E183001" w14:textId="77777777" w:rsidR="00F51808" w:rsidRPr="00CD6F75" w:rsidRDefault="00F51808" w:rsidP="00F51808">
      <w:pPr>
        <w:rPr>
          <w:rStyle w:val="Style13ptBold"/>
          <w:b w:val="0"/>
          <w:bCs w:val="0"/>
          <w:sz w:val="22"/>
          <w:szCs w:val="18"/>
        </w:rPr>
      </w:pPr>
      <w:r>
        <w:t xml:space="preserve">Jared </w:t>
      </w:r>
      <w:r>
        <w:rPr>
          <w:rStyle w:val="Style13ptBold"/>
        </w:rPr>
        <w:t>Malsin 19</w:t>
      </w:r>
      <w:r>
        <w:rPr>
          <w:rStyle w:val="Style13ptBold"/>
          <w:b w:val="0"/>
          <w:bCs w:val="0"/>
          <w:sz w:val="22"/>
          <w:szCs w:val="18"/>
        </w:rPr>
        <w:t>, Middle East Correspondent for the Wall Street Journal, 6/25/19, “</w:t>
      </w:r>
      <w:r w:rsidRPr="00CD6F75">
        <w:rPr>
          <w:rStyle w:val="Style13ptBold"/>
          <w:b w:val="0"/>
          <w:bCs w:val="0"/>
          <w:sz w:val="22"/>
          <w:szCs w:val="18"/>
        </w:rPr>
        <w:t>Iran-Allied Houthis Expose Holes in Saudi Arabia’s Missile Defense</w:t>
      </w:r>
      <w:r>
        <w:rPr>
          <w:rStyle w:val="Style13ptBold"/>
          <w:b w:val="0"/>
          <w:bCs w:val="0"/>
          <w:sz w:val="22"/>
          <w:szCs w:val="18"/>
        </w:rPr>
        <w:t xml:space="preserve">,” </w:t>
      </w:r>
      <w:r w:rsidRPr="00CD6F75">
        <w:rPr>
          <w:rStyle w:val="Style13ptBold"/>
          <w:b w:val="0"/>
          <w:bCs w:val="0"/>
          <w:sz w:val="22"/>
          <w:szCs w:val="18"/>
        </w:rPr>
        <w:t>https://www.wsj.com/articles/iran-allied-houthis-expose-holes-in-saudi-arabias-missile-defense-11561455002</w:t>
      </w:r>
    </w:p>
    <w:p w14:paraId="00F69A8B" w14:textId="77777777" w:rsidR="00F51808" w:rsidRPr="00CD6F75" w:rsidRDefault="00F51808" w:rsidP="00F51808">
      <w:pPr>
        <w:rPr>
          <w:sz w:val="16"/>
        </w:rPr>
      </w:pPr>
      <w:r w:rsidRPr="00CD6F75">
        <w:rPr>
          <w:sz w:val="16"/>
        </w:rPr>
        <w:t>CAIRO—</w:t>
      </w:r>
      <w:r w:rsidRPr="00CD6F75">
        <w:rPr>
          <w:rStyle w:val="StyleUnderline"/>
        </w:rPr>
        <w:t xml:space="preserve">Yemen’s </w:t>
      </w:r>
      <w:r w:rsidRPr="00CD6F75">
        <w:rPr>
          <w:rStyle w:val="StyleUnderline"/>
          <w:highlight w:val="yellow"/>
        </w:rPr>
        <w:t>Houthi rebels have accelerated missile and drone attacks</w:t>
      </w:r>
      <w:r w:rsidRPr="00CD6F75">
        <w:rPr>
          <w:rStyle w:val="StyleUnderline"/>
        </w:rPr>
        <w:t xml:space="preserve"> on Saudi Arabia in recent weeks, </w:t>
      </w:r>
      <w:r w:rsidRPr="00CD6F75">
        <w:rPr>
          <w:rStyle w:val="StyleUnderline"/>
          <w:highlight w:val="yellow"/>
        </w:rPr>
        <w:t>highlighting the kingdom’s military vulnerabilities</w:t>
      </w:r>
      <w:r w:rsidRPr="00CD6F75">
        <w:rPr>
          <w:rStyle w:val="StyleUnderline"/>
        </w:rPr>
        <w:t xml:space="preserve"> in defending itself</w:t>
      </w:r>
      <w:r w:rsidRPr="00CD6F75">
        <w:rPr>
          <w:sz w:val="16"/>
        </w:rPr>
        <w:t xml:space="preserve"> against an Iranian ally amid a crisis in U.S.-Iran relations.</w:t>
      </w:r>
    </w:p>
    <w:p w14:paraId="0F936F09" w14:textId="77777777" w:rsidR="00F51808" w:rsidRPr="00CD6F75" w:rsidRDefault="00F51808" w:rsidP="00F51808">
      <w:pPr>
        <w:rPr>
          <w:sz w:val="16"/>
          <w:szCs w:val="16"/>
        </w:rPr>
      </w:pPr>
      <w:r w:rsidRPr="00CD6F75">
        <w:rPr>
          <w:sz w:val="16"/>
          <w:szCs w:val="16"/>
        </w:rPr>
        <w:t>The Houthis have executed 10 missile or drone attacks since April on Saudi airports, a desalination plant, a major oil pipeline and other targets, escalating fighting on a key front in the regionwide confrontation between U.S. and Iran. The Houthi attacks have occurred around the same time as the tanker attacks in the Gulf of Oman that the U.S. has blamed on Iran.</w:t>
      </w:r>
    </w:p>
    <w:p w14:paraId="26176A03" w14:textId="77777777" w:rsidR="00F51808" w:rsidRPr="00CD6F75" w:rsidRDefault="00F51808" w:rsidP="00F51808">
      <w:pPr>
        <w:rPr>
          <w:sz w:val="16"/>
          <w:szCs w:val="16"/>
        </w:rPr>
      </w:pPr>
      <w:r w:rsidRPr="00CD6F75">
        <w:rPr>
          <w:sz w:val="16"/>
          <w:szCs w:val="16"/>
        </w:rPr>
        <w:t>U.S. officials and analysts say Iran has deepened its cooperation with the Houthis as the country seeks ways to harass its American and Saudi adversaries. Iran denies controlling the Houthis and says it wasn’t responsible for the tanker attacks in the Gulf of Oman.</w:t>
      </w:r>
    </w:p>
    <w:p w14:paraId="6B4ACDD7" w14:textId="77777777" w:rsidR="00F51808" w:rsidRPr="00CD6F75" w:rsidRDefault="00F51808" w:rsidP="00F51808">
      <w:pPr>
        <w:rPr>
          <w:sz w:val="16"/>
          <w:szCs w:val="16"/>
        </w:rPr>
      </w:pPr>
      <w:r w:rsidRPr="00CD6F75">
        <w:rPr>
          <w:sz w:val="16"/>
          <w:szCs w:val="16"/>
        </w:rPr>
        <w:t>Escalating Violence</w:t>
      </w:r>
    </w:p>
    <w:p w14:paraId="2FC7A402" w14:textId="77777777" w:rsidR="00F51808" w:rsidRDefault="00F51808" w:rsidP="00F51808">
      <w:pPr>
        <w:rPr>
          <w:rStyle w:val="StyleUnderline"/>
        </w:rPr>
      </w:pPr>
      <w:r w:rsidRPr="00CD6F75">
        <w:rPr>
          <w:rStyle w:val="StyleUnderline"/>
        </w:rPr>
        <w:t xml:space="preserve">The Houthi attacks have put a spotlight on the missile defenses of Saudi Arabia. The country’s military is one of the best equipped globally thanks to the world’s third-largest military budget, with hundreds of billions of dollars spent on fighter planes, tanks and other military hardware. But </w:t>
      </w:r>
      <w:r w:rsidRPr="00CD6F75">
        <w:rPr>
          <w:rStyle w:val="StyleUnderline"/>
          <w:highlight w:val="yellow"/>
        </w:rPr>
        <w:t>the kingdom’s</w:t>
      </w:r>
      <w:r w:rsidRPr="00CD6F75">
        <w:rPr>
          <w:rStyle w:val="StyleUnderline"/>
        </w:rPr>
        <w:t xml:space="preserve"> American-made </w:t>
      </w:r>
      <w:r w:rsidRPr="00CD6F75">
        <w:rPr>
          <w:rStyle w:val="StyleUnderline"/>
          <w:highlight w:val="yellow"/>
        </w:rPr>
        <w:t>Patriot missile-defense system has a mixed record</w:t>
      </w:r>
      <w:r w:rsidRPr="00CD6F75">
        <w:rPr>
          <w:rStyle w:val="StyleUnderline"/>
        </w:rPr>
        <w:t xml:space="preserve"> when it comes to intercepting projectiles from Yemen </w:t>
      </w:r>
      <w:r w:rsidRPr="00CD6F75">
        <w:rPr>
          <w:rStyle w:val="StyleUnderline"/>
          <w:highlight w:val="yellow"/>
        </w:rPr>
        <w:t>and isn’t primarily designed for repelling drones.</w:t>
      </w:r>
    </w:p>
    <w:p w14:paraId="18EBBC5E" w14:textId="77777777" w:rsidR="00F51808" w:rsidRPr="00CD6F75" w:rsidRDefault="00F51808" w:rsidP="00F51808">
      <w:pPr>
        <w:rPr>
          <w:sz w:val="16"/>
        </w:rPr>
      </w:pPr>
      <w:r w:rsidRPr="00CD6F75">
        <w:rPr>
          <w:sz w:val="16"/>
        </w:rPr>
        <w:t>“</w:t>
      </w:r>
      <w:r w:rsidRPr="00CD6F75">
        <w:rPr>
          <w:rStyle w:val="StyleUnderline"/>
        </w:rPr>
        <w:t>The recent events show that we are exposed in terms of our defense</w:t>
      </w:r>
      <w:r w:rsidRPr="00CD6F75">
        <w:rPr>
          <w:sz w:val="16"/>
        </w:rPr>
        <w:t>,” said one Saudi official who wasn’t authorized to speak publicly.</w:t>
      </w:r>
    </w:p>
    <w:p w14:paraId="26A61B3F" w14:textId="77777777" w:rsidR="00F51808" w:rsidRPr="00CD6F75" w:rsidRDefault="00F51808" w:rsidP="00F51808">
      <w:pPr>
        <w:rPr>
          <w:sz w:val="16"/>
          <w:szCs w:val="16"/>
        </w:rPr>
      </w:pPr>
      <w:r w:rsidRPr="00CD6F75">
        <w:rPr>
          <w:sz w:val="16"/>
          <w:szCs w:val="16"/>
        </w:rPr>
        <w:t>A spokesman for the Saudi military coalition against the Houthis didn’t respond to a request for comment on the strikes.</w:t>
      </w:r>
    </w:p>
    <w:p w14:paraId="4D700319" w14:textId="77777777" w:rsidR="00F51808" w:rsidRDefault="00F51808" w:rsidP="00F51808">
      <w:pPr>
        <w:rPr>
          <w:rStyle w:val="StyleUnderline"/>
        </w:rPr>
      </w:pPr>
      <w:r w:rsidRPr="00CD6F75">
        <w:rPr>
          <w:rStyle w:val="StyleUnderline"/>
        </w:rPr>
        <w:t>The Saudi government has claimed their defenses have been successful in the past, such as in March 2018 when the kingdom said its Patriots successfully intercepted seven Scud missiles fired by the Houthis. Videos published on social media, however, showed Saudi Patriot systems misfiring during the incident, including one that made a U-turn and plunged to the ground.</w:t>
      </w:r>
    </w:p>
    <w:p w14:paraId="5D33AD4C" w14:textId="77777777" w:rsidR="00F51808" w:rsidRPr="00CD6F75" w:rsidRDefault="00F51808" w:rsidP="00F51808">
      <w:pPr>
        <w:rPr>
          <w:sz w:val="16"/>
        </w:rPr>
      </w:pPr>
      <w:r w:rsidRPr="00CD6F75">
        <w:rPr>
          <w:rStyle w:val="StyleUnderline"/>
        </w:rPr>
        <w:t>The Houthis’ ability to seemingly strike at will in Saudi Arabia highlights the risks that the Saudis, a key U.S. ally, have become bogged down in a costly, four-year-old conflict that it can’t win outright.</w:t>
      </w:r>
      <w:r w:rsidRPr="00CD6F75">
        <w:rPr>
          <w:sz w:val="16"/>
        </w:rPr>
        <w:t xml:space="preserve"> The Houthis have demonstrated increasing sophistication and range with projectile attacks, launching more armed drones and cruise missiles despite a Saudi blockade on Yemen to stop such arms from getting into the country.</w:t>
      </w:r>
    </w:p>
    <w:p w14:paraId="228C26EF" w14:textId="77777777" w:rsidR="00F51808" w:rsidRPr="00CD6F75" w:rsidRDefault="00F51808" w:rsidP="00F51808">
      <w:pPr>
        <w:rPr>
          <w:sz w:val="16"/>
          <w:szCs w:val="16"/>
        </w:rPr>
      </w:pPr>
      <w:r w:rsidRPr="00CD6F75">
        <w:rPr>
          <w:sz w:val="16"/>
          <w:szCs w:val="16"/>
        </w:rPr>
        <w:t>The Houthis’ most recent attack, a drone strike Sunday on the airport in the city of Abha near the Yemeni border, killed one person and injured 21 others, according to the Saudi military. Two other strikes in the past two weeks used cruise missiles, marking the first time the Houthis have fired such weapons since 2017.</w:t>
      </w:r>
    </w:p>
    <w:p w14:paraId="75BE6EFF" w14:textId="77777777" w:rsidR="00F51808" w:rsidRPr="00CD6F75" w:rsidRDefault="00F51808" w:rsidP="00F51808">
      <w:pPr>
        <w:rPr>
          <w:sz w:val="16"/>
          <w:szCs w:val="16"/>
        </w:rPr>
      </w:pPr>
      <w:r w:rsidRPr="00CD6F75">
        <w:rPr>
          <w:sz w:val="16"/>
          <w:szCs w:val="16"/>
        </w:rPr>
        <w:t>The tactics indicate the rebels’ willingness to target major civilian infrastructure. “Our ballistic and winged missiles and aircraft of all kinds can hit any target throughout the geography of Saudi Arabia,” a Houthi military spokesman said June 20 on one of the group’s official Twitter accounts.</w:t>
      </w:r>
    </w:p>
    <w:p w14:paraId="25B5141D" w14:textId="77777777" w:rsidR="00F51808" w:rsidRPr="00CD6F75" w:rsidRDefault="00F51808" w:rsidP="00F51808">
      <w:pPr>
        <w:rPr>
          <w:sz w:val="16"/>
          <w:szCs w:val="16"/>
        </w:rPr>
      </w:pPr>
      <w:r w:rsidRPr="00CD6F75">
        <w:rPr>
          <w:sz w:val="16"/>
          <w:szCs w:val="16"/>
        </w:rPr>
        <w:t>Saudi officials have directly blamed Tehran for some of the attacks. Saudi and U.S. officials have accused Iran of providing the Houthis with the training and designs to build their drones, while drones recovered in Yemen by United Arab Emirates forces show imported Iranian technology, according to Conflict Armament Research, a weapons expert group that works with governments around the world.</w:t>
      </w:r>
    </w:p>
    <w:p w14:paraId="2ED17088" w14:textId="77777777" w:rsidR="00F51808" w:rsidRPr="00CD6F75" w:rsidRDefault="00F51808" w:rsidP="00F51808">
      <w:pPr>
        <w:rPr>
          <w:sz w:val="16"/>
          <w:szCs w:val="16"/>
        </w:rPr>
      </w:pPr>
      <w:r w:rsidRPr="00CD6F75">
        <w:rPr>
          <w:sz w:val="16"/>
          <w:szCs w:val="16"/>
        </w:rPr>
        <w:t>“Everything points toward the direction that Iran and the Houthis have teamed up for their mutual benefit to increase missile and drone attacks against targets in recent days and weeks,” said Fabian Hinz, an independent analyst based in Germany who is monitoring the recent Yemeni strikes.</w:t>
      </w:r>
    </w:p>
    <w:p w14:paraId="33D6DCA3" w14:textId="77777777" w:rsidR="00F51808" w:rsidRPr="00CD6F75" w:rsidRDefault="00F51808" w:rsidP="00F51808">
      <w:pPr>
        <w:rPr>
          <w:sz w:val="16"/>
          <w:szCs w:val="16"/>
        </w:rPr>
      </w:pPr>
      <w:r w:rsidRPr="00CD6F75">
        <w:rPr>
          <w:sz w:val="16"/>
          <w:szCs w:val="16"/>
        </w:rPr>
        <w:t>Saudi Arabia, citing the Houthi and tanker attacks, has called for unspecified but decisive action against Iran while stopping short of calling for a full-blown war.</w:t>
      </w:r>
    </w:p>
    <w:p w14:paraId="54DB1AC7" w14:textId="77777777" w:rsidR="00F51808" w:rsidRDefault="00F51808" w:rsidP="00F51808">
      <w:pPr>
        <w:rPr>
          <w:rStyle w:val="StyleUnderline"/>
        </w:rPr>
      </w:pPr>
      <w:r w:rsidRPr="00CD6F75">
        <w:rPr>
          <w:rStyle w:val="StyleUnderline"/>
        </w:rPr>
        <w:t>Though Saudi Arabia’s military is well-equipped, a war with Iran would be devastating and possibly unwinnable. Iran boasts a large conventional military, and its powerful Revolutionary Guard Corps specializes in asymmetrical warfare and can pull on its ties with militant groups across the Middle East.</w:t>
      </w:r>
    </w:p>
    <w:p w14:paraId="749F1BA8" w14:textId="77777777" w:rsidR="00F51808" w:rsidRPr="00CD6F75" w:rsidRDefault="00F51808" w:rsidP="00F51808">
      <w:pPr>
        <w:rPr>
          <w:sz w:val="16"/>
          <w:szCs w:val="16"/>
        </w:rPr>
      </w:pPr>
      <w:r w:rsidRPr="00CD6F75">
        <w:rPr>
          <w:sz w:val="16"/>
          <w:szCs w:val="16"/>
        </w:rPr>
        <w:t>The Saudis have put to the test their ability to use Western arms in their war against the Houthis, leading a bombing campaign to support ground troops provided by other countries such as Sudan, the United Arab Emirates and Yemen’s internationally recognized government. The war, a symbol of the kingdom’s aggressive new foreign policy led by the young Crown Prince Mohammed bin Salman, has left more than 10,000 people dead and created a humanitarian crisis.</w:t>
      </w:r>
    </w:p>
    <w:p w14:paraId="16F4F44B" w14:textId="77777777" w:rsidR="00F51808" w:rsidRDefault="00F51808" w:rsidP="00F51808">
      <w:pPr>
        <w:rPr>
          <w:rStyle w:val="StyleUnderline"/>
        </w:rPr>
      </w:pPr>
      <w:r w:rsidRPr="00CD6F75">
        <w:rPr>
          <w:rStyle w:val="StyleUnderline"/>
          <w:highlight w:val="yellow"/>
        </w:rPr>
        <w:t>The campaign has failed to defeat the</w:t>
      </w:r>
      <w:r w:rsidRPr="00CD6F75">
        <w:rPr>
          <w:rStyle w:val="StyleUnderline"/>
        </w:rPr>
        <w:t xml:space="preserve"> Iranian-allied </w:t>
      </w:r>
      <w:r w:rsidRPr="00CD6F75">
        <w:rPr>
          <w:rStyle w:val="StyleUnderline"/>
          <w:highlight w:val="yellow"/>
        </w:rPr>
        <w:t xml:space="preserve">rebels and left the kingdom vulnerable to </w:t>
      </w:r>
      <w:r w:rsidRPr="00CD6F75">
        <w:rPr>
          <w:rStyle w:val="StyleUnderline"/>
        </w:rPr>
        <w:t xml:space="preserve">Houthi </w:t>
      </w:r>
      <w:r w:rsidRPr="00CD6F75">
        <w:rPr>
          <w:rStyle w:val="StyleUnderline"/>
          <w:highlight w:val="yellow"/>
        </w:rPr>
        <w:t>retaliatory strikes</w:t>
      </w:r>
      <w:r w:rsidRPr="00CD6F75">
        <w:rPr>
          <w:rStyle w:val="StyleUnderline"/>
        </w:rPr>
        <w:t xml:space="preserve">. </w:t>
      </w:r>
      <w:r w:rsidRPr="00CD6F75">
        <w:rPr>
          <w:rStyle w:val="StyleUnderline"/>
          <w:highlight w:val="yellow"/>
        </w:rPr>
        <w:t>Missile defense in general is technologically challenging</w:t>
      </w:r>
      <w:r w:rsidRPr="00CD6F75">
        <w:rPr>
          <w:rStyle w:val="StyleUnderline"/>
        </w:rPr>
        <w:t>—even Israel’s Iron Dome fails to stop some of the rockets launched by Palestinian militants in the Gaza Strip—</w:t>
      </w:r>
      <w:r w:rsidRPr="00CD6F75">
        <w:rPr>
          <w:rStyle w:val="StyleUnderline"/>
          <w:highlight w:val="yellow"/>
        </w:rPr>
        <w:t>and the Houthis have used a mix</w:t>
      </w:r>
      <w:r w:rsidRPr="00CD6F75">
        <w:rPr>
          <w:rStyle w:val="StyleUnderline"/>
        </w:rPr>
        <w:t xml:space="preserve"> of drones and cruise missiles </w:t>
      </w:r>
      <w:r w:rsidRPr="00CD6F75">
        <w:rPr>
          <w:rStyle w:val="StyleUnderline"/>
          <w:highlight w:val="yellow"/>
        </w:rPr>
        <w:t>to find weaknesses</w:t>
      </w:r>
      <w:r w:rsidRPr="00CD6F75">
        <w:rPr>
          <w:rStyle w:val="StyleUnderline"/>
        </w:rPr>
        <w:t xml:space="preserve"> in the Saudis’ defenses.</w:t>
      </w:r>
    </w:p>
    <w:p w14:paraId="4E4CA940" w14:textId="77777777" w:rsidR="00F51808" w:rsidRDefault="00F51808" w:rsidP="00F51808">
      <w:pPr>
        <w:rPr>
          <w:rStyle w:val="StyleUnderline"/>
          <w:sz w:val="16"/>
          <w:u w:val="none"/>
        </w:rPr>
      </w:pPr>
    </w:p>
    <w:p w14:paraId="6E05EB71" w14:textId="77777777" w:rsidR="00F51808" w:rsidRDefault="00F51808" w:rsidP="00F51808">
      <w:pPr>
        <w:pStyle w:val="Heading3"/>
      </w:pPr>
      <w:r>
        <w:lastRenderedPageBreak/>
        <w:t xml:space="preserve">1AR--- Tech Fails </w:t>
      </w:r>
    </w:p>
    <w:p w14:paraId="74263D2B" w14:textId="77777777" w:rsidR="00F51808" w:rsidRDefault="00F51808" w:rsidP="00F51808">
      <w:pPr>
        <w:pStyle w:val="Heading4"/>
      </w:pPr>
      <w:r>
        <w:t xml:space="preserve">THAAD Tech fails—worsened deficiencies in reliability and training </w:t>
      </w:r>
    </w:p>
    <w:p w14:paraId="7A0582D8" w14:textId="77777777" w:rsidR="00F51808" w:rsidRPr="007E0B4F" w:rsidRDefault="00F51808" w:rsidP="00F51808">
      <w:pPr>
        <w:rPr>
          <w:rStyle w:val="Style13ptBold"/>
          <w:b w:val="0"/>
          <w:bCs w:val="0"/>
          <w:sz w:val="22"/>
          <w:szCs w:val="18"/>
        </w:rPr>
      </w:pPr>
      <w:r>
        <w:t xml:space="preserve">Sebastien </w:t>
      </w:r>
      <w:r>
        <w:rPr>
          <w:rStyle w:val="Style13ptBold"/>
        </w:rPr>
        <w:t>Roblin 18</w:t>
      </w:r>
      <w:r>
        <w:rPr>
          <w:rStyle w:val="Style13ptBold"/>
          <w:b w:val="0"/>
          <w:bCs w:val="0"/>
          <w:sz w:val="22"/>
          <w:szCs w:val="18"/>
        </w:rPr>
        <w:t>, S</w:t>
      </w:r>
      <w:r w:rsidRPr="007E0B4F">
        <w:rPr>
          <w:rStyle w:val="Style13ptBold"/>
          <w:b w:val="0"/>
          <w:bCs w:val="0"/>
          <w:sz w:val="22"/>
          <w:szCs w:val="18"/>
        </w:rPr>
        <w:t>ecurity and military history</w:t>
      </w:r>
      <w:r>
        <w:rPr>
          <w:rStyle w:val="Style13ptBold"/>
          <w:b w:val="0"/>
          <w:bCs w:val="0"/>
          <w:sz w:val="22"/>
          <w:szCs w:val="18"/>
        </w:rPr>
        <w:t xml:space="preserve"> analyst</w:t>
      </w:r>
      <w:r w:rsidRPr="007E0B4F">
        <w:rPr>
          <w:rStyle w:val="Style13ptBold"/>
          <w:b w:val="0"/>
          <w:bCs w:val="0"/>
          <w:sz w:val="22"/>
          <w:szCs w:val="18"/>
        </w:rPr>
        <w:t xml:space="preserve"> for War Is Boring</w:t>
      </w:r>
      <w:r>
        <w:rPr>
          <w:rStyle w:val="Style13ptBold"/>
          <w:b w:val="0"/>
          <w:bCs w:val="0"/>
          <w:sz w:val="22"/>
          <w:szCs w:val="18"/>
        </w:rPr>
        <w:t>, 2/11/18, “</w:t>
      </w:r>
      <w:r w:rsidRPr="007E0B4F">
        <w:rPr>
          <w:rStyle w:val="Style13ptBold"/>
          <w:b w:val="0"/>
          <w:bCs w:val="0"/>
          <w:sz w:val="22"/>
          <w:szCs w:val="18"/>
        </w:rPr>
        <w:t>America's Missile Defense Systems: The Ultimate Paper Tiger?</w:t>
      </w:r>
      <w:r>
        <w:rPr>
          <w:rStyle w:val="Style13ptBold"/>
          <w:b w:val="0"/>
          <w:bCs w:val="0"/>
          <w:sz w:val="22"/>
          <w:szCs w:val="18"/>
        </w:rPr>
        <w:t xml:space="preserve">,” </w:t>
      </w:r>
      <w:r w:rsidRPr="007E0B4F">
        <w:rPr>
          <w:rStyle w:val="Style13ptBold"/>
          <w:b w:val="0"/>
          <w:bCs w:val="0"/>
          <w:sz w:val="22"/>
          <w:szCs w:val="18"/>
        </w:rPr>
        <w:t>https://nationalinterest.org/blog/the-buzz/americas-missile-defense-systems-the-ultimate-paper-tiger-24436</w:t>
      </w:r>
    </w:p>
    <w:p w14:paraId="40798BC9" w14:textId="77777777" w:rsidR="00F51808" w:rsidRDefault="00F51808" w:rsidP="00F51808">
      <w:pPr>
        <w:rPr>
          <w:rStyle w:val="StyleUnderline"/>
        </w:rPr>
      </w:pPr>
      <w:r w:rsidRPr="007E0B4F">
        <w:rPr>
          <w:rStyle w:val="StyleUnderline"/>
        </w:rPr>
        <w:t xml:space="preserve">While the </w:t>
      </w:r>
      <w:r w:rsidRPr="007E0B4F">
        <w:rPr>
          <w:rStyle w:val="StyleUnderline"/>
          <w:highlight w:val="yellow"/>
        </w:rPr>
        <w:t>MDA has yet to release details as to what caused latest failure</w:t>
      </w:r>
      <w:r w:rsidRPr="007E0B4F">
        <w:rPr>
          <w:rStyle w:val="StyleUnderline"/>
        </w:rPr>
        <w:t xml:space="preserve">, annual </w:t>
      </w:r>
      <w:r w:rsidRPr="007E0B4F">
        <w:rPr>
          <w:rStyle w:val="StyleUnderline"/>
          <w:highlight w:val="yellow"/>
        </w:rPr>
        <w:t>reports r</w:t>
      </w:r>
      <w:r w:rsidRPr="007E0B4F">
        <w:rPr>
          <w:rStyle w:val="StyleUnderline"/>
        </w:rPr>
        <w:t xml:space="preserve">eleased in January (prior to the latest test) by the Pentagon’s Department of Testing &amp; Evaluation </w:t>
      </w:r>
      <w:r w:rsidRPr="007E0B4F">
        <w:rPr>
          <w:rStyle w:val="StyleUnderline"/>
          <w:highlight w:val="yellow"/>
        </w:rPr>
        <w:t>reveal that</w:t>
      </w:r>
      <w:r w:rsidRPr="007E0B4F">
        <w:rPr>
          <w:rStyle w:val="StyleUnderline"/>
        </w:rPr>
        <w:t xml:space="preserve"> it has “decreased confidence” in the reliability of the Block IIA missiles, while even the more favorably tested </w:t>
      </w:r>
      <w:r w:rsidRPr="007E0B4F">
        <w:rPr>
          <w:rStyle w:val="StyleUnderline"/>
          <w:highlight w:val="yellow"/>
        </w:rPr>
        <w:t>THAAD</w:t>
      </w:r>
      <w:r w:rsidRPr="007E0B4F">
        <w:rPr>
          <w:rStyle w:val="StyleUnderline"/>
        </w:rPr>
        <w:t xml:space="preserve"> system </w:t>
      </w:r>
      <w:r w:rsidRPr="007E0B4F">
        <w:rPr>
          <w:rStyle w:val="StyleUnderline"/>
          <w:highlight w:val="yellow"/>
        </w:rPr>
        <w:t>is showing “worsened deficiencies” in operator training and system reliability.</w:t>
      </w:r>
    </w:p>
    <w:p w14:paraId="11F4667A" w14:textId="77777777" w:rsidR="00F51808" w:rsidRPr="007E0B4F" w:rsidRDefault="00F51808" w:rsidP="00F51808">
      <w:pPr>
        <w:rPr>
          <w:sz w:val="16"/>
          <w:szCs w:val="16"/>
        </w:rPr>
      </w:pPr>
      <w:r w:rsidRPr="007E0B4F">
        <w:rPr>
          <w:sz w:val="16"/>
          <w:szCs w:val="16"/>
        </w:rPr>
        <w:t>A Mixed Report Card for Ballistic-Missile Defense</w:t>
      </w:r>
    </w:p>
    <w:p w14:paraId="680C2298" w14:textId="77777777" w:rsidR="00F51808" w:rsidRPr="007E0B4F" w:rsidRDefault="00F51808" w:rsidP="00F51808">
      <w:pPr>
        <w:rPr>
          <w:sz w:val="16"/>
          <w:szCs w:val="16"/>
        </w:rPr>
      </w:pPr>
      <w:r w:rsidRPr="007E0B4F">
        <w:rPr>
          <w:sz w:val="16"/>
          <w:szCs w:val="16"/>
        </w:rPr>
        <w:t>Not all of the news in the DOT&amp;E reports is negative. Notably, the testing department states that the Ground-based Midcourse Defense system “has demonstrated the capability” to defend the entire continental United States from longer-range and harder-to-hit Intercontinental Ballistic Missiles (ICBMs)—at least from a limited attack using less sophisticated types of such weapons. Though the GMD has a slightly spottier testing record than the SM-3 series, a successful test interception of an ICBM target in July 2017 has increased confidence that it would actually work.</w:t>
      </w:r>
    </w:p>
    <w:p w14:paraId="34981DFA" w14:textId="77777777" w:rsidR="00F51808" w:rsidRPr="007E0B4F" w:rsidRDefault="00F51808" w:rsidP="00F51808">
      <w:pPr>
        <w:rPr>
          <w:sz w:val="16"/>
          <w:szCs w:val="16"/>
        </w:rPr>
      </w:pPr>
      <w:r w:rsidRPr="007E0B4F">
        <w:rPr>
          <w:sz w:val="16"/>
          <w:szCs w:val="16"/>
        </w:rPr>
        <w:t>Note, however, that GMD has yet to be tested against a “complex” ballistic target that deploys decoys and/or multiple warheads to confuse and overwhelm defensive missiles. Most experts believe that any country capable of developing an ICBM in the first place will also have the capacity to eventually develop the technology for complex missiles.</w:t>
      </w:r>
    </w:p>
    <w:p w14:paraId="4AC2C3DB" w14:textId="77777777" w:rsidR="00F51808" w:rsidRPr="007E0B4F" w:rsidRDefault="00F51808" w:rsidP="00F51808">
      <w:pPr>
        <w:rPr>
          <w:sz w:val="16"/>
          <w:szCs w:val="16"/>
        </w:rPr>
      </w:pPr>
      <w:r w:rsidRPr="007E0B4F">
        <w:rPr>
          <w:sz w:val="16"/>
          <w:szCs w:val="16"/>
        </w:rPr>
        <w:t>Fortunately, both THAAD and the Aegis system were tested against complex medium- and intermediate-range missiles in 2017, and targeting radars successfully discriminated between real reentry vehicles and decoys.</w:t>
      </w:r>
    </w:p>
    <w:p w14:paraId="2CE07FB4" w14:textId="77777777" w:rsidR="00F51808" w:rsidRPr="007E0B4F" w:rsidRDefault="00F51808" w:rsidP="00F51808">
      <w:pPr>
        <w:rPr>
          <w:sz w:val="16"/>
          <w:szCs w:val="16"/>
        </w:rPr>
      </w:pPr>
      <w:r w:rsidRPr="007E0B4F">
        <w:rPr>
          <w:sz w:val="16"/>
          <w:szCs w:val="16"/>
        </w:rPr>
        <w:t>However, two of the four successful tests performed by the Aegis involved terminal-phase interceptions of ballistic missiles by SM-6 Dual missiles, which have much shorter range and are currently only deployed onboard ships at sea. While they will provide vital terminal-phase defense for naval forces and are effective in antiaircraft and even ground-attack roles, they have limited applicability to regional defense against ballistic missiles.</w:t>
      </w:r>
    </w:p>
    <w:p w14:paraId="3B8FD962" w14:textId="77777777" w:rsidR="00F51808" w:rsidRPr="007E0B4F" w:rsidRDefault="00F51808" w:rsidP="00F51808">
      <w:pPr>
        <w:rPr>
          <w:sz w:val="16"/>
          <w:szCs w:val="16"/>
        </w:rPr>
      </w:pPr>
      <w:r w:rsidRPr="007E0B4F">
        <w:rPr>
          <w:sz w:val="16"/>
          <w:szCs w:val="16"/>
        </w:rPr>
        <w:t>The other two successful tests included interceptions by a Block IIA on February 2017 (which you can see in this video) and a “Threat Update” version of an earlier Block IB–model missile in October.</w:t>
      </w:r>
    </w:p>
    <w:p w14:paraId="189358E6" w14:textId="77777777" w:rsidR="00F51808" w:rsidRPr="007E0B4F" w:rsidRDefault="00F51808" w:rsidP="00F51808">
      <w:pPr>
        <w:rPr>
          <w:sz w:val="16"/>
          <w:szCs w:val="16"/>
        </w:rPr>
      </w:pPr>
      <w:r w:rsidRPr="007E0B4F">
        <w:rPr>
          <w:sz w:val="16"/>
          <w:szCs w:val="16"/>
        </w:rPr>
        <w:t>It is on the Block IIA that both the United States and Japan are placing their bets for regional missile defense of the Pacific. Indeed, Tokyo recently purchased four more of the missiles at a cost of $33 million each, and plans on installing two Aegis Ashore batteries on Japanese soil by 2023 at a cost of well over $2 billion dollars. Already, four Japanese destroyers deploy the SM-3 missile, with four more on the way. Eight U.S. Navy destroyers are also outfitted for long-range ballistic-missile defense—though two of the destroyers are currently out of commission, due to collisions with commercial shipping which occurred in the summer of 2017.</w:t>
      </w:r>
    </w:p>
    <w:p w14:paraId="67C6304A" w14:textId="77777777" w:rsidR="00F51808" w:rsidRPr="007E0B4F" w:rsidRDefault="00F51808" w:rsidP="00F51808">
      <w:pPr>
        <w:rPr>
          <w:sz w:val="16"/>
          <w:szCs w:val="16"/>
        </w:rPr>
      </w:pPr>
      <w:r w:rsidRPr="007E0B4F">
        <w:rPr>
          <w:sz w:val="16"/>
          <w:szCs w:val="16"/>
        </w:rPr>
        <w:t>The Pentagon’s testing agency “has lower confidence in SM-3 missile reliability due to recent in-flight failures, coupled with MDA shortfalls in simulating the in-flight environment in its SM-3 ground test program, addressing failures and anomalies identified during flight testing, and implementing a rigorous configuration management and control process for SM-3 production.”</w:t>
      </w:r>
    </w:p>
    <w:p w14:paraId="393784B0" w14:textId="77777777" w:rsidR="00F51808" w:rsidRPr="007E0B4F" w:rsidRDefault="00F51808" w:rsidP="00F51808">
      <w:pPr>
        <w:rPr>
          <w:sz w:val="16"/>
          <w:szCs w:val="16"/>
        </w:rPr>
      </w:pPr>
      <w:r w:rsidRPr="007E0B4F">
        <w:rPr>
          <w:sz w:val="16"/>
          <w:szCs w:val="16"/>
        </w:rPr>
        <w:t>The report details software flaws that could cause failed interception, as well as dissatisfaction with the testing of the system’s resilience to electromagnetic interference. However, as the recent false alarm in Hawaii vividly demonstrated, humans can be even more prone to mistakes than advanced technology. The second to last SM-3 test failed when a sailor accidentally identified the ballistic target as a “friendly,” causing the interceptor to self-destruct. The evaluating report dryly notes this reflects a “deficiency that allows an operator to break a ballistic missile engagement with a push of a button, without having to confirm action.”</w:t>
      </w:r>
    </w:p>
    <w:p w14:paraId="21EA2CCE" w14:textId="77777777" w:rsidR="00F51808" w:rsidRPr="007E0B4F" w:rsidRDefault="00F51808" w:rsidP="00F51808">
      <w:pPr>
        <w:rPr>
          <w:sz w:val="16"/>
          <w:szCs w:val="16"/>
        </w:rPr>
      </w:pPr>
      <w:r w:rsidRPr="007E0B4F">
        <w:rPr>
          <w:sz w:val="16"/>
          <w:szCs w:val="16"/>
        </w:rPr>
        <w:t>There is some good news for Aegis Ashore: recent exercises have successfully demonstrated the system’s capability of networking with friendly sensor platforms, including those of NATO allies. Furthermore, the SM-6 and older SM-2 Block IV missiles are deemed to have proven “reliable” as terminal missile-defense systems.</w:t>
      </w:r>
    </w:p>
    <w:p w14:paraId="2FC59EA6" w14:textId="77777777" w:rsidR="00F51808" w:rsidRPr="007E0B4F" w:rsidRDefault="00F51808" w:rsidP="00F51808">
      <w:pPr>
        <w:rPr>
          <w:sz w:val="16"/>
          <w:szCs w:val="16"/>
        </w:rPr>
      </w:pPr>
      <w:r w:rsidRPr="007E0B4F">
        <w:rPr>
          <w:sz w:val="16"/>
          <w:szCs w:val="16"/>
        </w:rPr>
        <w:t>THAAD Personnel Need Better Training and a More Reliable Generator</w:t>
      </w:r>
    </w:p>
    <w:p w14:paraId="4B64088A" w14:textId="77777777" w:rsidR="00F51808" w:rsidRPr="007E0B4F" w:rsidRDefault="00F51808" w:rsidP="00F51808">
      <w:pPr>
        <w:rPr>
          <w:sz w:val="16"/>
          <w:szCs w:val="16"/>
        </w:rPr>
      </w:pPr>
      <w:r w:rsidRPr="007E0B4F">
        <w:rPr>
          <w:sz w:val="16"/>
          <w:szCs w:val="16"/>
        </w:rPr>
        <w:t>The Army’s THAAD system is designed to protect a smaller hundred-mile radius from attack by ramming short- to intermediate-range missiles as they begin plunging down towards their target in their terminal phase. Currently, the system has been deployed to South Korea, Guam and Hawaii. THAAD has a more consistent success record in tests, and in 2017 continued that streak with two more successful intercepts in 2017, including one against an MRBM that deployed decoys.</w:t>
      </w:r>
    </w:p>
    <w:p w14:paraId="57A885DA" w14:textId="77777777" w:rsidR="00F51808" w:rsidRDefault="00F51808" w:rsidP="00F51808">
      <w:pPr>
        <w:rPr>
          <w:rStyle w:val="StyleUnderline"/>
        </w:rPr>
      </w:pPr>
      <w:r w:rsidRPr="007E0B4F">
        <w:rPr>
          <w:sz w:val="16"/>
        </w:rPr>
        <w:t xml:space="preserve">However, </w:t>
      </w:r>
      <w:r w:rsidRPr="007E0B4F">
        <w:rPr>
          <w:rStyle w:val="StyleUnderline"/>
        </w:rPr>
        <w:t xml:space="preserve">the evaluation department is again concerned about the human element, judging that “THAAD training and documentation deficiencies worsened in FY17.” It specifies that </w:t>
      </w:r>
      <w:r w:rsidRPr="007E0B4F">
        <w:rPr>
          <w:rStyle w:val="StyleUnderline"/>
          <w:highlight w:val="yellow"/>
        </w:rPr>
        <w:t>current THAAD courses “provide insufficient time to effectively train operators</w:t>
      </w:r>
      <w:r w:rsidRPr="007E0B4F">
        <w:rPr>
          <w:rStyle w:val="StyleUnderline"/>
        </w:rPr>
        <w:t xml:space="preserve"> for their missions, </w:t>
      </w:r>
      <w:r w:rsidRPr="007E0B4F">
        <w:rPr>
          <w:rStyle w:val="StyleUnderline"/>
          <w:highlight w:val="yellow"/>
        </w:rPr>
        <w:t>and</w:t>
      </w:r>
      <w:r w:rsidRPr="007E0B4F">
        <w:rPr>
          <w:rStyle w:val="StyleUnderline"/>
        </w:rPr>
        <w:t xml:space="preserve"> the </w:t>
      </w:r>
      <w:r w:rsidRPr="007E0B4F">
        <w:rPr>
          <w:rStyle w:val="StyleUnderline"/>
          <w:highlight w:val="yellow"/>
        </w:rPr>
        <w:t>operators often encounter software mismatches</w:t>
      </w:r>
      <w:r w:rsidRPr="007E0B4F">
        <w:rPr>
          <w:rStyle w:val="StyleUnderline"/>
        </w:rPr>
        <w:t xml:space="preserve"> between institutional training and operational environments.” Part of the problem is reportedly that </w:t>
      </w:r>
      <w:r w:rsidRPr="007E0B4F">
        <w:rPr>
          <w:rStyle w:val="StyleUnderline"/>
          <w:highlight w:val="yellow"/>
        </w:rPr>
        <w:t>upgrades to</w:t>
      </w:r>
      <w:r w:rsidRPr="007E0B4F">
        <w:rPr>
          <w:rStyle w:val="StyleUnderline"/>
        </w:rPr>
        <w:t xml:space="preserve"> the THAAD </w:t>
      </w:r>
      <w:r w:rsidRPr="007E0B4F">
        <w:rPr>
          <w:rStyle w:val="StyleUnderline"/>
          <w:highlight w:val="yellow"/>
        </w:rPr>
        <w:t>hardware</w:t>
      </w:r>
      <w:r w:rsidRPr="007E0B4F">
        <w:rPr>
          <w:rStyle w:val="StyleUnderline"/>
        </w:rPr>
        <w:t xml:space="preserve">, software and operational procedures </w:t>
      </w:r>
      <w:r w:rsidRPr="007E0B4F">
        <w:rPr>
          <w:rStyle w:val="StyleUnderline"/>
          <w:highlight w:val="yellow"/>
        </w:rPr>
        <w:t>are not being reflected with updates to</w:t>
      </w:r>
      <w:r w:rsidRPr="007E0B4F">
        <w:rPr>
          <w:rStyle w:val="StyleUnderline"/>
        </w:rPr>
        <w:t xml:space="preserve"> the documentation and </w:t>
      </w:r>
      <w:r w:rsidRPr="007E0B4F">
        <w:rPr>
          <w:rStyle w:val="StyleUnderline"/>
          <w:highlight w:val="yellow"/>
        </w:rPr>
        <w:t>training</w:t>
      </w:r>
      <w:r w:rsidRPr="007E0B4F">
        <w:rPr>
          <w:rStyle w:val="StyleUnderline"/>
        </w:rPr>
        <w:t xml:space="preserve"> simulators.</w:t>
      </w:r>
    </w:p>
    <w:p w14:paraId="7723CF5D" w14:textId="77777777" w:rsidR="00F51808" w:rsidRDefault="00F51808" w:rsidP="00F51808">
      <w:pPr>
        <w:rPr>
          <w:rStyle w:val="StyleUnderline"/>
        </w:rPr>
      </w:pPr>
      <w:r w:rsidRPr="007E0B4F">
        <w:rPr>
          <w:rStyle w:val="StyleUnderline"/>
          <w:highlight w:val="yellow"/>
        </w:rPr>
        <w:t>THAAD systems also continue to suffer power failures</w:t>
      </w:r>
      <w:r w:rsidRPr="007E0B4F">
        <w:rPr>
          <w:rStyle w:val="StyleUnderline"/>
        </w:rPr>
        <w:t xml:space="preserve"> in their three-kilowatt generators, </w:t>
      </w:r>
      <w:r w:rsidRPr="007E0B4F">
        <w:rPr>
          <w:rStyle w:val="StyleUnderline"/>
          <w:highlight w:val="yellow"/>
        </w:rPr>
        <w:t>and breakdowns in</w:t>
      </w:r>
      <w:r w:rsidRPr="007E0B4F">
        <w:rPr>
          <w:rStyle w:val="StyleUnderline"/>
        </w:rPr>
        <w:t xml:space="preserve"> their radar’s </w:t>
      </w:r>
      <w:r w:rsidRPr="007E0B4F">
        <w:rPr>
          <w:rStyle w:val="StyleUnderline"/>
          <w:highlight w:val="yellow"/>
        </w:rPr>
        <w:t>cooling systems.</w:t>
      </w:r>
    </w:p>
    <w:p w14:paraId="33D71474" w14:textId="77777777" w:rsidR="00F51808" w:rsidRDefault="00F51808" w:rsidP="00F51808">
      <w:pPr>
        <w:rPr>
          <w:rStyle w:val="StyleUnderline"/>
        </w:rPr>
      </w:pPr>
      <w:r w:rsidRPr="007E0B4F">
        <w:rPr>
          <w:rStyle w:val="StyleUnderline"/>
        </w:rPr>
        <w:t xml:space="preserve">More generally, the Pentagon testers are worried that </w:t>
      </w:r>
      <w:r w:rsidRPr="007E0B4F">
        <w:rPr>
          <w:rStyle w:val="StyleUnderline"/>
          <w:highlight w:val="yellow"/>
        </w:rPr>
        <w:t>the entire Ballistic Missile Defense System</w:t>
      </w:r>
      <w:r w:rsidRPr="007E0B4F">
        <w:rPr>
          <w:rStyle w:val="StyleUnderline"/>
        </w:rPr>
        <w:t xml:space="preserve">, including its numerous radars, </w:t>
      </w:r>
      <w:r w:rsidRPr="007E0B4F">
        <w:rPr>
          <w:rStyle w:val="StyleUnderline"/>
          <w:highlight w:val="yellow"/>
        </w:rPr>
        <w:t>is deficient in cybersecurity</w:t>
      </w:r>
      <w:r w:rsidRPr="007E0B4F">
        <w:rPr>
          <w:rStyle w:val="StyleUnderline"/>
        </w:rPr>
        <w:t xml:space="preserve"> and recommends much more comprehensive testing of the system’s vulnerability to cyber and electronic-warfare attacks.</w:t>
      </w:r>
    </w:p>
    <w:p w14:paraId="5D386EBF" w14:textId="77777777" w:rsidR="00F51808" w:rsidRPr="007E0B4F" w:rsidRDefault="00F51808" w:rsidP="00F51808">
      <w:pPr>
        <w:rPr>
          <w:sz w:val="16"/>
        </w:rPr>
      </w:pPr>
      <w:r w:rsidRPr="007E0B4F">
        <w:rPr>
          <w:rStyle w:val="StyleUnderline"/>
        </w:rPr>
        <w:lastRenderedPageBreak/>
        <w:t xml:space="preserve">Overall, the United States’ ballistic-missile </w:t>
      </w:r>
      <w:r w:rsidRPr="007E0B4F">
        <w:rPr>
          <w:rStyle w:val="StyleUnderline"/>
          <w:highlight w:val="yellow"/>
        </w:rPr>
        <w:t>defenses remain a work in progress</w:t>
      </w:r>
      <w:r w:rsidRPr="007E0B4F">
        <w:rPr>
          <w:sz w:val="16"/>
        </w:rPr>
        <w:t>. The testing reports describe promising results from live-fire tests of more sophisticated ballistic-missile targets employing decoys. However, a key component of the system—the SM-3 Block IIA missile—has had a rough year, even as it stands to become the linchpin of Japan’s home island defenses.</w:t>
      </w:r>
    </w:p>
    <w:p w14:paraId="58FD6F99" w14:textId="77777777" w:rsidR="00F51808" w:rsidRPr="007E0B4F" w:rsidRDefault="00F51808" w:rsidP="00F51808"/>
    <w:p w14:paraId="0DAF3519" w14:textId="77777777" w:rsidR="00F51808" w:rsidRDefault="00F51808" w:rsidP="00F51808">
      <w:pPr>
        <w:pStyle w:val="Heading4"/>
      </w:pPr>
      <w:r>
        <w:t>Recent failures of THAAD missiles in Saudi Arabia prove the tech doesn’t work</w:t>
      </w:r>
    </w:p>
    <w:p w14:paraId="1594C4DE" w14:textId="77777777" w:rsidR="00F51808" w:rsidRPr="00E63204" w:rsidRDefault="00F51808" w:rsidP="00F51808">
      <w:pPr>
        <w:rPr>
          <w:rStyle w:val="Style13ptBold"/>
          <w:b w:val="0"/>
          <w:bCs w:val="0"/>
          <w:sz w:val="22"/>
          <w:szCs w:val="18"/>
        </w:rPr>
      </w:pPr>
      <w:r>
        <w:t xml:space="preserve">David </w:t>
      </w:r>
      <w:r>
        <w:rPr>
          <w:rStyle w:val="Style13ptBold"/>
        </w:rPr>
        <w:t>Axe 18</w:t>
      </w:r>
      <w:r>
        <w:rPr>
          <w:rStyle w:val="Style13ptBold"/>
          <w:b w:val="0"/>
          <w:bCs w:val="0"/>
          <w:sz w:val="22"/>
          <w:szCs w:val="18"/>
        </w:rPr>
        <w:t>, Contributor to VICE News, 3/27/18, “</w:t>
      </w:r>
      <w:r w:rsidRPr="00E63204">
        <w:rPr>
          <w:rStyle w:val="Style13ptBold"/>
          <w:b w:val="0"/>
          <w:bCs w:val="0"/>
          <w:sz w:val="22"/>
          <w:szCs w:val="18"/>
        </w:rPr>
        <w:t>US-Made Missile Defenses Spectacularly Failed in Saudi Arabia</w:t>
      </w:r>
      <w:r>
        <w:rPr>
          <w:rStyle w:val="Style13ptBold"/>
          <w:b w:val="0"/>
          <w:bCs w:val="0"/>
          <w:sz w:val="22"/>
          <w:szCs w:val="18"/>
        </w:rPr>
        <w:t xml:space="preserve">,” </w:t>
      </w:r>
      <w:r w:rsidRPr="00E63204">
        <w:rPr>
          <w:rStyle w:val="Style13ptBold"/>
          <w:b w:val="0"/>
          <w:bCs w:val="0"/>
          <w:sz w:val="22"/>
          <w:szCs w:val="18"/>
        </w:rPr>
        <w:t>https://www.vice.com/en_us/article/8xkgw4/patriot-missile-saudi-arabia-yemen</w:t>
      </w:r>
    </w:p>
    <w:p w14:paraId="075148C0" w14:textId="77777777" w:rsidR="00F51808" w:rsidRPr="00215E7C" w:rsidRDefault="00F51808" w:rsidP="00F51808">
      <w:pPr>
        <w:rPr>
          <w:sz w:val="16"/>
        </w:rPr>
      </w:pPr>
      <w:r w:rsidRPr="00E63204">
        <w:rPr>
          <w:rStyle w:val="StyleUnderline"/>
          <w:highlight w:val="yellow"/>
        </w:rPr>
        <w:t>At least five</w:t>
      </w:r>
      <w:r w:rsidRPr="00215E7C">
        <w:rPr>
          <w:rStyle w:val="StyleUnderline"/>
        </w:rPr>
        <w:t xml:space="preserve"> American-</w:t>
      </w:r>
      <w:r w:rsidRPr="00E63204">
        <w:rPr>
          <w:rStyle w:val="StyleUnderline"/>
          <w:highlight w:val="yellow"/>
        </w:rPr>
        <w:t>made Patriot missiles</w:t>
      </w:r>
      <w:r w:rsidRPr="00215E7C">
        <w:rPr>
          <w:rStyle w:val="StyleUnderline"/>
        </w:rPr>
        <w:t xml:space="preserve"> apparently </w:t>
      </w:r>
      <w:r w:rsidRPr="00E63204">
        <w:rPr>
          <w:rStyle w:val="StyleUnderline"/>
          <w:highlight w:val="yellow"/>
        </w:rPr>
        <w:t>missed, malfunctioned, or</w:t>
      </w:r>
      <w:r w:rsidRPr="00215E7C">
        <w:rPr>
          <w:rStyle w:val="StyleUnderline"/>
        </w:rPr>
        <w:t xml:space="preserve"> otherwise </w:t>
      </w:r>
      <w:r w:rsidRPr="00E63204">
        <w:rPr>
          <w:rStyle w:val="StyleUnderline"/>
          <w:highlight w:val="yellow"/>
        </w:rPr>
        <w:t>failed when Saudi forces tried to intercept a barrage of rockets</w:t>
      </w:r>
      <w:r w:rsidRPr="00215E7C">
        <w:rPr>
          <w:rStyle w:val="StyleUnderline"/>
        </w:rPr>
        <w:t xml:space="preserve"> targeting Riyadh</w:t>
      </w:r>
      <w:r w:rsidRPr="00215E7C">
        <w:rPr>
          <w:sz w:val="16"/>
        </w:rPr>
        <w:t xml:space="preserve"> on March 25.</w:t>
      </w:r>
    </w:p>
    <w:p w14:paraId="5460A7E5" w14:textId="77777777" w:rsidR="00F51808" w:rsidRPr="00215E7C" w:rsidRDefault="00F51808" w:rsidP="00F51808">
      <w:pPr>
        <w:rPr>
          <w:sz w:val="16"/>
          <w:szCs w:val="16"/>
        </w:rPr>
      </w:pPr>
      <w:r w:rsidRPr="00215E7C">
        <w:rPr>
          <w:sz w:val="16"/>
          <w:szCs w:val="16"/>
        </w:rPr>
        <w:t>That's bad news for the US military and its closest allies, who are counting on the Patriot to stop large-scale enemy attacks during a major war.</w:t>
      </w:r>
    </w:p>
    <w:p w14:paraId="1B15D43C" w14:textId="77777777" w:rsidR="00F51808" w:rsidRDefault="00F51808" w:rsidP="00F51808">
      <w:pPr>
        <w:rPr>
          <w:rStyle w:val="StyleUnderline"/>
        </w:rPr>
      </w:pPr>
      <w:r w:rsidRPr="00215E7C">
        <w:rPr>
          <w:rStyle w:val="StyleUnderline"/>
        </w:rPr>
        <w:t>The ground-launched, radar-guided Patriot missile, which is 19 feet long in its basic version, has been controversial since shortly after its introduction in 1984. It missed many of its targets during the 1991 Gulf War. Twelve years later during the US-led invasion of Iraq, Patriot crews shot down two allied warplanes, killing three crew members.</w:t>
      </w:r>
    </w:p>
    <w:p w14:paraId="2F7BC5AF" w14:textId="77777777" w:rsidR="00F51808" w:rsidRPr="00215E7C" w:rsidRDefault="00F51808" w:rsidP="00F51808">
      <w:pPr>
        <w:rPr>
          <w:sz w:val="16"/>
        </w:rPr>
      </w:pPr>
      <w:r w:rsidRPr="00215E7C">
        <w:rPr>
          <w:sz w:val="16"/>
        </w:rPr>
        <w:t>"</w:t>
      </w:r>
      <w:r w:rsidRPr="00215E7C">
        <w:rPr>
          <w:rStyle w:val="StyleUnderline"/>
        </w:rPr>
        <w:t>It's nothing but an unbroken trail of disasters with this weapon system</w:t>
      </w:r>
      <w:r w:rsidRPr="00215E7C">
        <w:rPr>
          <w:sz w:val="16"/>
        </w:rPr>
        <w:t>," Theodore Postol, an MIT physicist and prominent critic of US missile defenses, told me.</w:t>
      </w:r>
    </w:p>
    <w:p w14:paraId="3A5B93C8" w14:textId="77777777" w:rsidR="00F51808" w:rsidRPr="00215E7C" w:rsidRDefault="00F51808" w:rsidP="00F51808">
      <w:pPr>
        <w:rPr>
          <w:sz w:val="16"/>
          <w:szCs w:val="16"/>
        </w:rPr>
      </w:pPr>
      <w:r w:rsidRPr="00215E7C">
        <w:rPr>
          <w:sz w:val="16"/>
          <w:szCs w:val="16"/>
        </w:rPr>
        <w:t>Rebel forces from the Houthi group, which has taken over much of Yemen in recent years, fired at least seven rockets at Saudi Arabia on the night of March 25. Saudi Arabia leads a coalition of Middle East countries battling the Houthis in Yemen.</w:t>
      </w:r>
    </w:p>
    <w:p w14:paraId="664124E3" w14:textId="77777777" w:rsidR="00F51808" w:rsidRPr="00215E7C" w:rsidRDefault="00F51808" w:rsidP="00F51808">
      <w:pPr>
        <w:rPr>
          <w:sz w:val="16"/>
          <w:szCs w:val="16"/>
        </w:rPr>
      </w:pPr>
      <w:r w:rsidRPr="00215E7C">
        <w:rPr>
          <w:sz w:val="16"/>
          <w:szCs w:val="16"/>
        </w:rPr>
        <w:t>The Saudi military launched Patriot Advanced Capability-2 missiles in an attempt to destroy the Houthi rockets in mid-air. The Saudis claimed seven of the Patriots struck their targets.</w:t>
      </w:r>
    </w:p>
    <w:p w14:paraId="6C31125F" w14:textId="77777777" w:rsidR="00F51808" w:rsidRPr="00215E7C" w:rsidRDefault="00F51808" w:rsidP="00F51808">
      <w:pPr>
        <w:rPr>
          <w:sz w:val="16"/>
          <w:szCs w:val="16"/>
        </w:rPr>
      </w:pPr>
      <w:r w:rsidRPr="00215E7C">
        <w:rPr>
          <w:sz w:val="16"/>
          <w:szCs w:val="16"/>
        </w:rPr>
        <w:t>One man reportedly died after being struck by metal fragments. It's unclear whether the fragments came from a malfunctioning Patriot, a successful intercept or a Houthi rockets striking the ground.</w:t>
      </w:r>
    </w:p>
    <w:p w14:paraId="319AB4A8" w14:textId="77777777" w:rsidR="00F51808" w:rsidRDefault="00F51808" w:rsidP="00F51808">
      <w:pPr>
        <w:rPr>
          <w:rStyle w:val="StyleUnderline"/>
        </w:rPr>
      </w:pPr>
      <w:r w:rsidRPr="00215E7C">
        <w:rPr>
          <w:rStyle w:val="StyleUnderline"/>
        </w:rPr>
        <w:t xml:space="preserve">Amateur videos that appeared online in the aftermath of the missile skirmish indicate that </w:t>
      </w:r>
      <w:r w:rsidRPr="00E63204">
        <w:rPr>
          <w:rStyle w:val="StyleUnderline"/>
          <w:highlight w:val="yellow"/>
        </w:rPr>
        <w:t>many of the Patriots</w:t>
      </w:r>
      <w:r w:rsidRPr="00215E7C">
        <w:rPr>
          <w:rStyle w:val="StyleUnderline"/>
        </w:rPr>
        <w:t>—which are manufactured by US firm Raytheon—</w:t>
      </w:r>
      <w:r w:rsidRPr="00E63204">
        <w:rPr>
          <w:rStyle w:val="StyleUnderline"/>
          <w:highlight w:val="yellow"/>
        </w:rPr>
        <w:t>exploded in mid-air or veered off course.</w:t>
      </w:r>
    </w:p>
    <w:p w14:paraId="17116B79" w14:textId="77777777" w:rsidR="00F51808" w:rsidRPr="00215E7C" w:rsidRDefault="00F51808" w:rsidP="00F51808">
      <w:pPr>
        <w:rPr>
          <w:sz w:val="16"/>
          <w:szCs w:val="16"/>
        </w:rPr>
      </w:pPr>
      <w:r w:rsidRPr="00215E7C">
        <w:rPr>
          <w:sz w:val="16"/>
          <w:szCs w:val="16"/>
        </w:rPr>
        <w:t>The same thing happened during the 1991 Gulf War, said Postol, a former Pentagon science advisor. "It seems in 25 years they haven't fixed it."</w:t>
      </w:r>
    </w:p>
    <w:p w14:paraId="1254BDA7" w14:textId="77777777" w:rsidR="00F51808" w:rsidRPr="00215E7C" w:rsidRDefault="00F51808" w:rsidP="00F51808">
      <w:pPr>
        <w:rPr>
          <w:sz w:val="16"/>
        </w:rPr>
      </w:pPr>
      <w:r w:rsidRPr="00215E7C">
        <w:rPr>
          <w:rStyle w:val="StyleUnderline"/>
        </w:rPr>
        <w:t xml:space="preserve">The Patriot flies a straight trajectory for the first four seconds after launch, during which time the missile accelerates past the sound barrier. The missile has a habit of malfunctioning during those initial seconds in the air. Of the apparent five separate </w:t>
      </w:r>
      <w:r w:rsidRPr="00E63204">
        <w:rPr>
          <w:rStyle w:val="StyleUnderline"/>
          <w:highlight w:val="yellow"/>
        </w:rPr>
        <w:t>Patriot launches</w:t>
      </w:r>
      <w:r w:rsidRPr="00215E7C">
        <w:rPr>
          <w:rStyle w:val="StyleUnderline"/>
        </w:rPr>
        <w:t xml:space="preserve"> that appear in videos from Riydah, two seem to have </w:t>
      </w:r>
      <w:r w:rsidRPr="00E63204">
        <w:rPr>
          <w:rStyle w:val="StyleUnderline"/>
          <w:highlight w:val="yellow"/>
        </w:rPr>
        <w:t>ended in premature explosions</w:t>
      </w:r>
      <w:r w:rsidRPr="00215E7C">
        <w:rPr>
          <w:rStyle w:val="StyleUnderline"/>
        </w:rPr>
        <w:t xml:space="preserve"> during the acceleration phase</w:t>
      </w:r>
      <w:r w:rsidRPr="00215E7C">
        <w:rPr>
          <w:sz w:val="16"/>
        </w:rPr>
        <w:t>, Postol pointed out.</w:t>
      </w:r>
    </w:p>
    <w:p w14:paraId="57FC6816" w14:textId="77777777" w:rsidR="00F51808" w:rsidRPr="00215E7C" w:rsidRDefault="00F51808" w:rsidP="00F51808">
      <w:pPr>
        <w:rPr>
          <w:sz w:val="16"/>
        </w:rPr>
      </w:pPr>
      <w:r w:rsidRPr="00215E7C">
        <w:rPr>
          <w:rStyle w:val="StyleUnderline"/>
        </w:rPr>
        <w:t>After four seconds in the air, a Patriot begins maneuvering and searching for a signal from the ground-based radar that helps to guide it. Three of the Saudi Patriots appear to have malfunctioned during this phase of flight. "They suddenly went downward and exploded,</w:t>
      </w:r>
      <w:r w:rsidRPr="00215E7C">
        <w:rPr>
          <w:sz w:val="16"/>
        </w:rPr>
        <w:t>" Postol said.</w:t>
      </w:r>
    </w:p>
    <w:p w14:paraId="09320B95" w14:textId="77777777" w:rsidR="00F51808" w:rsidRPr="00215E7C" w:rsidRDefault="00F51808" w:rsidP="00F51808">
      <w:pPr>
        <w:rPr>
          <w:sz w:val="16"/>
        </w:rPr>
      </w:pPr>
      <w:r w:rsidRPr="00E63204">
        <w:rPr>
          <w:rStyle w:val="StyleUnderline"/>
          <w:highlight w:val="yellow"/>
        </w:rPr>
        <w:t>The failures over Saudi Arabia</w:t>
      </w:r>
      <w:r w:rsidRPr="00215E7C">
        <w:rPr>
          <w:rStyle w:val="StyleUnderline"/>
        </w:rPr>
        <w:t xml:space="preserve"> last weekend could </w:t>
      </w:r>
      <w:r w:rsidRPr="00E63204">
        <w:rPr>
          <w:rStyle w:val="StyleUnderline"/>
          <w:highlight w:val="yellow"/>
        </w:rPr>
        <w:t>point to a design flaw that critics</w:t>
      </w:r>
      <w:r w:rsidRPr="00215E7C">
        <w:rPr>
          <w:rStyle w:val="StyleUnderline"/>
        </w:rPr>
        <w:t xml:space="preserve"> </w:t>
      </w:r>
      <w:r w:rsidRPr="00215E7C">
        <w:rPr>
          <w:sz w:val="16"/>
        </w:rPr>
        <w:t>such as Postol</w:t>
      </w:r>
      <w:r w:rsidRPr="00215E7C">
        <w:rPr>
          <w:rStyle w:val="StyleUnderline"/>
        </w:rPr>
        <w:t xml:space="preserve"> </w:t>
      </w:r>
      <w:r w:rsidRPr="00E63204">
        <w:rPr>
          <w:rStyle w:val="StyleUnderline"/>
          <w:highlight w:val="yellow"/>
        </w:rPr>
        <w:t>have been trying for decades to fix</w:t>
      </w:r>
      <w:r w:rsidRPr="00215E7C">
        <w:rPr>
          <w:rStyle w:val="StyleUnderline"/>
        </w:rPr>
        <w:t>. "In the Gulf War of 1991, we definitely saw Patriots take off, turn around and dive to ground in both Saudi Arabia and in Israel,"</w:t>
      </w:r>
      <w:r w:rsidRPr="00215E7C">
        <w:rPr>
          <w:sz w:val="16"/>
        </w:rPr>
        <w:t xml:space="preserve"> Postol told me.</w:t>
      </w:r>
    </w:p>
    <w:p w14:paraId="5FF302B5" w14:textId="77777777" w:rsidR="00F51808" w:rsidRPr="00215E7C" w:rsidRDefault="00F51808" w:rsidP="00F51808">
      <w:pPr>
        <w:rPr>
          <w:sz w:val="16"/>
          <w:szCs w:val="16"/>
        </w:rPr>
      </w:pPr>
      <w:r w:rsidRPr="00215E7C">
        <w:rPr>
          <w:sz w:val="16"/>
          <w:szCs w:val="16"/>
        </w:rPr>
        <w:t>"When we reported what we saw in videos from Israel, Raytheon claimed this only occured in Israel because the Israelis didn't know what they were doing. Then we uncovered videos of the missiles doing the same thing in Saudi Arabia."</w:t>
      </w:r>
    </w:p>
    <w:p w14:paraId="08BBC0B6" w14:textId="77777777" w:rsidR="00F51808" w:rsidRPr="00215E7C" w:rsidRDefault="00F51808" w:rsidP="00F51808">
      <w:pPr>
        <w:rPr>
          <w:sz w:val="16"/>
          <w:szCs w:val="16"/>
        </w:rPr>
      </w:pPr>
      <w:r w:rsidRPr="00215E7C">
        <w:rPr>
          <w:sz w:val="16"/>
          <w:szCs w:val="16"/>
        </w:rPr>
        <w:t>Raytheon did not respond to a request for comment. In 2018, the US Defense Department set aside $1.1 billion to buy 240 Patriot missiles.</w:t>
      </w:r>
    </w:p>
    <w:p w14:paraId="25DCA943" w14:textId="77777777" w:rsidR="00F51808" w:rsidRDefault="00F51808" w:rsidP="00F51808">
      <w:pPr>
        <w:rPr>
          <w:rStyle w:val="StyleUnderline"/>
        </w:rPr>
      </w:pPr>
      <w:r w:rsidRPr="00215E7C">
        <w:rPr>
          <w:rStyle w:val="StyleUnderline"/>
        </w:rPr>
        <w:t>Patriots continued to malfunction in 2003. US Army Patriot crews mistakenly shot down a US Navy F/A-18 fighter and a British Royal Air Force Tornado bomber, killing the American pilot and both British crew members. Coalition aircrews grew to fear their own air-defenses.</w:t>
      </w:r>
    </w:p>
    <w:p w14:paraId="1D562A16" w14:textId="77777777" w:rsidR="00F51808" w:rsidRPr="00E63204" w:rsidRDefault="00F51808" w:rsidP="00F51808">
      <w:pPr>
        <w:rPr>
          <w:sz w:val="16"/>
          <w:szCs w:val="16"/>
        </w:rPr>
      </w:pPr>
      <w:r w:rsidRPr="00E63204">
        <w:rPr>
          <w:sz w:val="16"/>
          <w:szCs w:val="16"/>
        </w:rPr>
        <w:t>“The Patriots scared the Hell out of us,” one F-16 pilot remarked. Another F-16 pilot actually fired a missile at a US Patriot system after the Patriot crew locked onto the F-16 with its radar.</w:t>
      </w:r>
    </w:p>
    <w:p w14:paraId="0D99510E" w14:textId="77777777" w:rsidR="00F51808" w:rsidRPr="00E63204" w:rsidRDefault="00F51808" w:rsidP="00F51808">
      <w:pPr>
        <w:rPr>
          <w:sz w:val="16"/>
          <w:szCs w:val="16"/>
        </w:rPr>
      </w:pPr>
      <w:r w:rsidRPr="00E63204">
        <w:rPr>
          <w:sz w:val="16"/>
          <w:szCs w:val="16"/>
        </w:rPr>
        <w:t>Postol blamed the 2003 incidents on a combination of poor training and technical flaws in the Patriot. Like many air-defense systems, the Patriot searches for radio-transponder signals in an effort to separate allied warplanes from enemy ones. Following the 2003 shoot-downs, the U.S.-led coalition ordered its aircrews to switch to more reliable transponders that the Patriots hopefully would be better able to detect.</w:t>
      </w:r>
    </w:p>
    <w:p w14:paraId="4DC74F5E" w14:textId="77777777" w:rsidR="00F51808" w:rsidRPr="00E63204" w:rsidRDefault="00F51808" w:rsidP="00F51808">
      <w:pPr>
        <w:rPr>
          <w:sz w:val="16"/>
          <w:szCs w:val="16"/>
        </w:rPr>
      </w:pPr>
      <w:r w:rsidRPr="00E63204">
        <w:rPr>
          <w:sz w:val="16"/>
          <w:szCs w:val="16"/>
        </w:rPr>
        <w:t>As recently as 2010, the US Missile Defense Agency claimed it had improved the Patriot. "Over the past decade the United States has made significant progress in developing and fielding essential capabilities for protection against attack from short- and medium-range ballistic missiles," the agency reported. "These capabilities include increasingly capable Patriot batteries."</w:t>
      </w:r>
    </w:p>
    <w:p w14:paraId="723C9559" w14:textId="77777777" w:rsidR="00F51808" w:rsidRPr="00E63204" w:rsidRDefault="00F51808" w:rsidP="00F51808">
      <w:pPr>
        <w:rPr>
          <w:sz w:val="16"/>
          <w:szCs w:val="16"/>
        </w:rPr>
      </w:pPr>
      <w:r w:rsidRPr="00E63204">
        <w:rPr>
          <w:sz w:val="16"/>
          <w:szCs w:val="16"/>
        </w:rPr>
        <w:t>The Missile Defense Agency did not respond to a request for comment.</w:t>
      </w:r>
    </w:p>
    <w:p w14:paraId="193A6D1F" w14:textId="77777777" w:rsidR="00F51808" w:rsidRPr="00215E7C" w:rsidRDefault="00F51808" w:rsidP="00F51808">
      <w:pPr>
        <w:rPr>
          <w:rStyle w:val="StyleUnderline"/>
        </w:rPr>
      </w:pPr>
      <w:r w:rsidRPr="00E63204">
        <w:rPr>
          <w:rStyle w:val="StyleUnderline"/>
          <w:highlight w:val="yellow"/>
        </w:rPr>
        <w:t>Multiple failures on the part of Saudi Arabia's Patriots could indicate that</w:t>
      </w:r>
      <w:r w:rsidRPr="00215E7C">
        <w:rPr>
          <w:rStyle w:val="StyleUnderline"/>
        </w:rPr>
        <w:t xml:space="preserve">, in fact, </w:t>
      </w:r>
      <w:r w:rsidRPr="00E63204">
        <w:rPr>
          <w:rStyle w:val="StyleUnderline"/>
          <w:highlight w:val="yellow"/>
        </w:rPr>
        <w:t>the</w:t>
      </w:r>
      <w:r w:rsidRPr="00215E7C">
        <w:rPr>
          <w:rStyle w:val="StyleUnderline"/>
        </w:rPr>
        <w:t xml:space="preserve"> air-defense </w:t>
      </w:r>
      <w:r w:rsidRPr="00E63204">
        <w:rPr>
          <w:rStyle w:val="StyleUnderline"/>
          <w:highlight w:val="yellow"/>
        </w:rPr>
        <w:t>system hasn't gotten much better since its</w:t>
      </w:r>
      <w:r w:rsidRPr="00215E7C">
        <w:rPr>
          <w:rStyle w:val="StyleUnderline"/>
        </w:rPr>
        <w:t xml:space="preserve"> inauspicious 1991 </w:t>
      </w:r>
      <w:r w:rsidRPr="00E63204">
        <w:rPr>
          <w:rStyle w:val="StyleUnderline"/>
          <w:highlight w:val="yellow"/>
        </w:rPr>
        <w:t>debut</w:t>
      </w:r>
      <w:r w:rsidRPr="00215E7C">
        <w:rPr>
          <w:rStyle w:val="StyleUnderline"/>
        </w:rPr>
        <w:t xml:space="preserve"> and subsequent friendly-fire incidents in 2003. </w:t>
      </w:r>
      <w:r w:rsidRPr="00E63204">
        <w:rPr>
          <w:rStyle w:val="StyleUnderline"/>
          <w:highlight w:val="yellow"/>
        </w:rPr>
        <w:t>That could jeopardize the safety of US and allied forces</w:t>
      </w:r>
      <w:r w:rsidRPr="00215E7C">
        <w:rPr>
          <w:rStyle w:val="StyleUnderline"/>
        </w:rPr>
        <w:t xml:space="preserve"> in a future conflict.</w:t>
      </w:r>
    </w:p>
    <w:p w14:paraId="7179066A" w14:textId="77777777" w:rsidR="00F51808" w:rsidRDefault="00F51808" w:rsidP="00F51808">
      <w:pPr>
        <w:pStyle w:val="Heading4"/>
      </w:pPr>
      <w:r>
        <w:lastRenderedPageBreak/>
        <w:t xml:space="preserve">Be skeptical of their ev—Saudi has been misleading about the success of THAAD </w:t>
      </w:r>
    </w:p>
    <w:p w14:paraId="4AF80DA3" w14:textId="77777777" w:rsidR="00F51808" w:rsidRPr="000D7861" w:rsidRDefault="00F51808" w:rsidP="00F51808">
      <w:pPr>
        <w:rPr>
          <w:rStyle w:val="Style13ptBold"/>
          <w:b w:val="0"/>
          <w:bCs w:val="0"/>
          <w:sz w:val="22"/>
          <w:szCs w:val="18"/>
        </w:rPr>
      </w:pPr>
      <w:r>
        <w:t xml:space="preserve">Max </w:t>
      </w:r>
      <w:r>
        <w:rPr>
          <w:rStyle w:val="Style13ptBold"/>
        </w:rPr>
        <w:t>Fisher et al 17</w:t>
      </w:r>
      <w:r>
        <w:rPr>
          <w:rStyle w:val="Style13ptBold"/>
          <w:b w:val="0"/>
          <w:bCs w:val="0"/>
          <w:sz w:val="22"/>
          <w:szCs w:val="18"/>
        </w:rPr>
        <w:t xml:space="preserve">, </w:t>
      </w:r>
      <w:r w:rsidRPr="000D7861">
        <w:rPr>
          <w:rStyle w:val="Style13ptBold"/>
          <w:b w:val="0"/>
          <w:bCs w:val="0"/>
          <w:sz w:val="22"/>
          <w:szCs w:val="18"/>
        </w:rPr>
        <w:t>Max Fisher writes The Interpreter, a news column and newsletter that explore the ideas and context behind major world events</w:t>
      </w:r>
      <w:r>
        <w:rPr>
          <w:rStyle w:val="Style13ptBold"/>
          <w:b w:val="0"/>
          <w:bCs w:val="0"/>
          <w:sz w:val="22"/>
          <w:szCs w:val="18"/>
        </w:rPr>
        <w:t xml:space="preserve">, 12/4/17, “Did American Missile Defense Fail in Saudi Arabia,” </w:t>
      </w:r>
      <w:r w:rsidRPr="000D7861">
        <w:rPr>
          <w:rStyle w:val="Style13ptBold"/>
          <w:b w:val="0"/>
          <w:bCs w:val="0"/>
          <w:sz w:val="22"/>
          <w:szCs w:val="18"/>
        </w:rPr>
        <w:t xml:space="preserve">https://www.nytimes.com/interactive/2017/12/04/world/middleeast/saudi-missile-defense.html   </w:t>
      </w:r>
    </w:p>
    <w:p w14:paraId="29300D3E" w14:textId="77777777" w:rsidR="00F51808" w:rsidRPr="000D7861" w:rsidRDefault="00F51808" w:rsidP="00F51808">
      <w:pPr>
        <w:rPr>
          <w:rStyle w:val="StyleUnderline"/>
        </w:rPr>
      </w:pPr>
      <w:r w:rsidRPr="000D7861">
        <w:rPr>
          <w:rStyle w:val="StyleUnderline"/>
          <w:highlight w:val="yellow"/>
        </w:rPr>
        <w:t>The official story was</w:t>
      </w:r>
      <w:r w:rsidRPr="000D7861">
        <w:rPr>
          <w:rStyle w:val="StyleUnderline"/>
        </w:rPr>
        <w:t xml:space="preserve"> clear: </w:t>
      </w:r>
      <w:r w:rsidRPr="000D7861">
        <w:rPr>
          <w:rStyle w:val="StyleUnderline"/>
          <w:highlight w:val="yellow"/>
        </w:rPr>
        <w:t>Saudi forces shot down a ballistic missile</w:t>
      </w:r>
      <w:r w:rsidRPr="000D7861">
        <w:rPr>
          <w:rStyle w:val="StyleUnderline"/>
        </w:rPr>
        <w:t xml:space="preserve"> fired by Yemen’s Houthi rebel group last month at Saudi Arabia’s capital, Riyadh. </w:t>
      </w:r>
      <w:r w:rsidRPr="000D7861">
        <w:rPr>
          <w:rStyle w:val="StyleUnderline"/>
          <w:highlight w:val="yellow"/>
        </w:rPr>
        <w:t>It was a victory for</w:t>
      </w:r>
      <w:r w:rsidRPr="000D7861">
        <w:rPr>
          <w:rStyle w:val="StyleUnderline"/>
        </w:rPr>
        <w:t xml:space="preserve"> the Saudis and for the United States, which supplied </w:t>
      </w:r>
      <w:r w:rsidRPr="000D7861">
        <w:rPr>
          <w:rStyle w:val="StyleUnderline"/>
          <w:highlight w:val="yellow"/>
        </w:rPr>
        <w:t>the Patriot</w:t>
      </w:r>
      <w:r w:rsidRPr="000D7861">
        <w:rPr>
          <w:rStyle w:val="StyleUnderline"/>
        </w:rPr>
        <w:t xml:space="preserve"> missile defense </w:t>
      </w:r>
      <w:r w:rsidRPr="000D7861">
        <w:rPr>
          <w:rStyle w:val="StyleUnderline"/>
          <w:highlight w:val="yellow"/>
        </w:rPr>
        <w:t>system.</w:t>
      </w:r>
    </w:p>
    <w:p w14:paraId="3378D3FF" w14:textId="77777777" w:rsidR="00F51808" w:rsidRPr="000D7861" w:rsidRDefault="00F51808" w:rsidP="00F51808">
      <w:pPr>
        <w:rPr>
          <w:sz w:val="16"/>
          <w:szCs w:val="16"/>
        </w:rPr>
      </w:pPr>
      <w:r w:rsidRPr="000D7861">
        <w:rPr>
          <w:sz w:val="16"/>
          <w:szCs w:val="16"/>
        </w:rPr>
        <w:t>“Our system knocked the missile out of the air,” President Trump said the next day from Air Force One en route to Japan, one of the 14 countries that use the system. “That’s how good we are. Nobody makes what we make, and now we’re selling it all over the world.”</w:t>
      </w:r>
    </w:p>
    <w:p w14:paraId="3D69BAA0" w14:textId="77777777" w:rsidR="00F51808" w:rsidRPr="000D7861" w:rsidRDefault="00F51808" w:rsidP="00F51808">
      <w:pPr>
        <w:rPr>
          <w:rStyle w:val="StyleUnderline"/>
        </w:rPr>
      </w:pPr>
      <w:r w:rsidRPr="000D7861">
        <w:rPr>
          <w:rStyle w:val="StyleUnderline"/>
          <w:highlight w:val="yellow"/>
        </w:rPr>
        <w:t>But an analysis</w:t>
      </w:r>
      <w:r w:rsidRPr="000D7861">
        <w:rPr>
          <w:rStyle w:val="StyleUnderline"/>
        </w:rPr>
        <w:t xml:space="preserve"> of photos and videos of the strike posted to social media </w:t>
      </w:r>
      <w:r w:rsidRPr="000D7861">
        <w:rPr>
          <w:rStyle w:val="StyleUnderline"/>
          <w:highlight w:val="yellow"/>
        </w:rPr>
        <w:t>suggests that story may be wrong.</w:t>
      </w:r>
    </w:p>
    <w:p w14:paraId="1C294F90" w14:textId="77777777" w:rsidR="00F51808" w:rsidRPr="000D7861" w:rsidRDefault="00F51808" w:rsidP="00F51808">
      <w:pPr>
        <w:rPr>
          <w:rStyle w:val="StyleUnderline"/>
        </w:rPr>
      </w:pPr>
      <w:r w:rsidRPr="000D7861">
        <w:rPr>
          <w:rStyle w:val="StyleUnderline"/>
        </w:rPr>
        <w:t>Instead</w:t>
      </w:r>
      <w:r w:rsidRPr="000D7861">
        <w:rPr>
          <w:rStyle w:val="StyleUnderline"/>
          <w:highlight w:val="yellow"/>
        </w:rPr>
        <w:t>, evidence analyzed by a research team of missile experts</w:t>
      </w:r>
      <w:r w:rsidRPr="000D7861">
        <w:rPr>
          <w:rStyle w:val="StyleUnderline"/>
        </w:rPr>
        <w:t xml:space="preserve"> appears to </w:t>
      </w:r>
      <w:r w:rsidRPr="000D7861">
        <w:rPr>
          <w:rStyle w:val="StyleUnderline"/>
          <w:highlight w:val="yellow"/>
        </w:rPr>
        <w:t>show the missile’s warhead flew unimpeded over Saudi defenses and nearly hit</w:t>
      </w:r>
      <w:r w:rsidRPr="000D7861">
        <w:rPr>
          <w:rStyle w:val="StyleUnderline"/>
        </w:rPr>
        <w:t xml:space="preserve"> its target, </w:t>
      </w:r>
      <w:r w:rsidRPr="000D7861">
        <w:rPr>
          <w:rStyle w:val="StyleUnderline"/>
          <w:highlight w:val="yellow"/>
        </w:rPr>
        <w:t>Riyadh’s airport</w:t>
      </w:r>
      <w:r w:rsidRPr="000D7861">
        <w:rPr>
          <w:rStyle w:val="StyleUnderline"/>
        </w:rPr>
        <w:t>. The warhead detonated so close to the domestic terminal that customers jumped out of their seats.</w:t>
      </w:r>
    </w:p>
    <w:p w14:paraId="77DE0D11" w14:textId="77777777" w:rsidR="00F51808" w:rsidRPr="000D7861" w:rsidRDefault="00F51808" w:rsidP="00F51808">
      <w:pPr>
        <w:rPr>
          <w:rStyle w:val="StyleUnderline"/>
        </w:rPr>
      </w:pPr>
      <w:r w:rsidRPr="000D7861">
        <w:rPr>
          <w:rStyle w:val="StyleUnderline"/>
        </w:rPr>
        <w:t xml:space="preserve">Saudi officials did not respond to a request for comment. Some </w:t>
      </w:r>
      <w:r w:rsidRPr="000D7861">
        <w:rPr>
          <w:rStyle w:val="StyleUnderline"/>
          <w:highlight w:val="yellow"/>
        </w:rPr>
        <w:t>U.S. officials cast doubt on whether the Saudis hit any part of the incoming missile</w:t>
      </w:r>
      <w:r w:rsidRPr="000D7861">
        <w:rPr>
          <w:rStyle w:val="StyleUnderline"/>
        </w:rPr>
        <w:t xml:space="preserve">, saying there was no evidence that it had. </w:t>
      </w:r>
      <w:r w:rsidRPr="000D7861">
        <w:rPr>
          <w:rStyle w:val="StyleUnderline"/>
          <w:highlight w:val="yellow"/>
        </w:rPr>
        <w:t>Instead,</w:t>
      </w:r>
      <w:r w:rsidRPr="000D7861">
        <w:rPr>
          <w:rStyle w:val="StyleUnderline"/>
        </w:rPr>
        <w:t xml:space="preserve"> they said, the </w:t>
      </w:r>
      <w:r w:rsidRPr="000D7861">
        <w:rPr>
          <w:rStyle w:val="StyleUnderline"/>
          <w:highlight w:val="yellow"/>
        </w:rPr>
        <w:t>incoming missile</w:t>
      </w:r>
      <w:r w:rsidRPr="000D7861">
        <w:rPr>
          <w:rStyle w:val="StyleUnderline"/>
        </w:rPr>
        <w:t xml:space="preserve"> body and warhead </w:t>
      </w:r>
      <w:r w:rsidRPr="000D7861">
        <w:rPr>
          <w:rStyle w:val="StyleUnderline"/>
          <w:highlight w:val="yellow"/>
        </w:rPr>
        <w:t>may have come apart</w:t>
      </w:r>
      <w:r w:rsidRPr="000D7861">
        <w:rPr>
          <w:rStyle w:val="StyleUnderline"/>
        </w:rPr>
        <w:t xml:space="preserve"> because of its sheer speed and force.</w:t>
      </w:r>
    </w:p>
    <w:p w14:paraId="1CA84980" w14:textId="77777777" w:rsidR="00F51808" w:rsidRPr="000D7861" w:rsidRDefault="00F51808" w:rsidP="00F51808">
      <w:pPr>
        <w:rPr>
          <w:rStyle w:val="StyleUnderline"/>
        </w:rPr>
      </w:pPr>
      <w:r w:rsidRPr="000D7861">
        <w:rPr>
          <w:rStyle w:val="StyleUnderline"/>
          <w:highlight w:val="yellow"/>
        </w:rPr>
        <w:t>The findings</w:t>
      </w:r>
      <w:r w:rsidRPr="000D7861">
        <w:rPr>
          <w:sz w:val="16"/>
        </w:rPr>
        <w:t xml:space="preserve"> show that the Iranian-backed Houthis, once a ragtag group of rebels, have grown powerful enough to strike major targets in Saudi Arabia, possibly shifting the balance of their years-long war. And they </w:t>
      </w:r>
      <w:r w:rsidRPr="000D7861">
        <w:rPr>
          <w:rStyle w:val="StyleUnderline"/>
          <w:highlight w:val="yellow"/>
        </w:rPr>
        <w:t xml:space="preserve">underscore </w:t>
      </w:r>
      <w:r w:rsidRPr="000D7861">
        <w:rPr>
          <w:rStyle w:val="StyleUnderline"/>
        </w:rPr>
        <w:t xml:space="preserve">longstanding </w:t>
      </w:r>
      <w:r w:rsidRPr="000D7861">
        <w:rPr>
          <w:rStyle w:val="StyleUnderline"/>
          <w:highlight w:val="yellow"/>
        </w:rPr>
        <w:t>doubts about missile</w:t>
      </w:r>
      <w:r w:rsidRPr="000D7861">
        <w:rPr>
          <w:rStyle w:val="StyleUnderline"/>
        </w:rPr>
        <w:t xml:space="preserve"> defense </w:t>
      </w:r>
      <w:r w:rsidRPr="000D7861">
        <w:rPr>
          <w:rStyle w:val="StyleUnderline"/>
          <w:highlight w:val="yellow"/>
        </w:rPr>
        <w:t>tech</w:t>
      </w:r>
      <w:r w:rsidRPr="000D7861">
        <w:rPr>
          <w:rStyle w:val="StyleUnderline"/>
        </w:rPr>
        <w:t>nology, a centerpiece of American and allied national defense strategies, particularly against Iran and North Korea.</w:t>
      </w:r>
    </w:p>
    <w:p w14:paraId="7F1884F2" w14:textId="77777777" w:rsidR="00F51808" w:rsidRPr="007C0B49" w:rsidRDefault="00F51808" w:rsidP="00F51808">
      <w:pPr>
        <w:pStyle w:val="Heading4"/>
        <w:rPr>
          <w:rFonts w:cstheme="minorHAnsi"/>
        </w:rPr>
      </w:pPr>
      <w:r w:rsidRPr="007C0B49">
        <w:rPr>
          <w:rFonts w:cstheme="minorHAnsi"/>
        </w:rPr>
        <w:t xml:space="preserve">BMD inevitably fails--- tech problems ruin any deterrence utility </w:t>
      </w:r>
    </w:p>
    <w:p w14:paraId="6AB122C2" w14:textId="77777777" w:rsidR="00F51808" w:rsidRPr="007C0B49" w:rsidRDefault="00F51808" w:rsidP="00F51808">
      <w:r w:rsidRPr="007C0B49">
        <w:rPr>
          <w:rFonts w:cstheme="minorHAnsi"/>
        </w:rPr>
        <w:t xml:space="preserve">Laura </w:t>
      </w:r>
      <w:r w:rsidRPr="007C0B49">
        <w:rPr>
          <w:rStyle w:val="Style13ptBold"/>
          <w:rFonts w:cstheme="minorHAnsi"/>
        </w:rPr>
        <w:t>Grego 18</w:t>
      </w:r>
      <w:r w:rsidRPr="007C0B49">
        <w:t>, A Senior Scientist in the Global Security Program, Union of Concerned Scientists, 04/24/18, “The Faulty and Dangerous Logic of Missile Defense,” https://blogs.scientificamerican.com/observations/the-faulty-and-dangerous-logic-of-missile-defense/</w:t>
      </w:r>
    </w:p>
    <w:p w14:paraId="288F6D94" w14:textId="77777777" w:rsidR="00F51808" w:rsidRPr="007C0B49" w:rsidRDefault="00F51808" w:rsidP="00F51808">
      <w:pPr>
        <w:rPr>
          <w:rFonts w:cstheme="minorHAnsi"/>
          <w:sz w:val="16"/>
        </w:rPr>
      </w:pPr>
      <w:r w:rsidRPr="007C0B49">
        <w:rPr>
          <w:rStyle w:val="StyleUnderline"/>
          <w:rFonts w:cstheme="minorHAnsi"/>
        </w:rPr>
        <w:t>North Korea’s recent and dramatic tests of long-range missiles have created a sense of urgency and vulnerability in the United States, leading to renewed calls for expanding missile defenses</w:t>
      </w:r>
      <w:r w:rsidRPr="007C0B49">
        <w:rPr>
          <w:rFonts w:cstheme="minorHAnsi"/>
          <w:sz w:val="16"/>
        </w:rPr>
        <w:t>. The administration and Congress have approved huge funding increases for existing systems, and call for developing new types of defenses—potentially including interceptors in space.</w:t>
      </w:r>
    </w:p>
    <w:p w14:paraId="216B9F55" w14:textId="77777777" w:rsidR="00F51808" w:rsidRPr="007C0B49" w:rsidRDefault="00F51808" w:rsidP="00F51808">
      <w:pPr>
        <w:rPr>
          <w:rStyle w:val="StyleUnderline"/>
          <w:rFonts w:cstheme="minorHAnsi"/>
        </w:rPr>
      </w:pPr>
      <w:r w:rsidRPr="007C0B49">
        <w:rPr>
          <w:rStyle w:val="StyleUnderline"/>
          <w:rFonts w:cstheme="minorHAnsi"/>
        </w:rPr>
        <w:t>Is this the answer? How should one think about missile defense: as a protective shield or a dangerous illusion?</w:t>
      </w:r>
    </w:p>
    <w:p w14:paraId="38CC4E2E" w14:textId="77777777" w:rsidR="00F51808" w:rsidRPr="007C0B49" w:rsidRDefault="00F51808" w:rsidP="00F51808">
      <w:pPr>
        <w:rPr>
          <w:rFonts w:cstheme="minorHAnsi"/>
          <w:sz w:val="16"/>
        </w:rPr>
      </w:pPr>
      <w:r w:rsidRPr="007C0B49">
        <w:rPr>
          <w:rFonts w:cstheme="minorHAnsi"/>
          <w:sz w:val="16"/>
        </w:rPr>
        <w:t>Missile defenses have as long a history as missiles do, and in the late 1960s American and Soviet scientists came to believe that a defense against long-range missiles would never be effective because the other country would simply build more weapons to defeat it, leading to a dangerous arms race. The 1972 Anti-Ballistic Missile (ABM) Treaty, which placed strict limits on U.S. and Soviet/Russian strategic missile defenses, reflected that understanding.</w:t>
      </w:r>
    </w:p>
    <w:p w14:paraId="10E00D6F" w14:textId="77777777" w:rsidR="00F51808" w:rsidRPr="007C0B49" w:rsidRDefault="00F51808" w:rsidP="00F51808">
      <w:pPr>
        <w:rPr>
          <w:rFonts w:cstheme="minorHAnsi"/>
          <w:sz w:val="16"/>
        </w:rPr>
      </w:pPr>
      <w:r w:rsidRPr="007C0B49">
        <w:rPr>
          <w:rFonts w:cstheme="minorHAnsi"/>
          <w:sz w:val="16"/>
        </w:rPr>
        <w:t>President Reagan’s 1983 “Star Wars” speech challenged that idea by calling for the United States to develop a large defensive system that included orbiting interceptors. Recognized by most experts as unworkable, this expansive system was pared down over the next decade and finally shelved, although work continued on interceptor technology during the Clinton administration.</w:t>
      </w:r>
    </w:p>
    <w:p w14:paraId="7E70232D" w14:textId="77777777" w:rsidR="00F51808" w:rsidRPr="007C0B49" w:rsidRDefault="00F51808" w:rsidP="00F51808">
      <w:pPr>
        <w:rPr>
          <w:rFonts w:cstheme="minorHAnsi"/>
          <w:sz w:val="16"/>
        </w:rPr>
      </w:pPr>
      <w:r w:rsidRPr="007C0B49">
        <w:rPr>
          <w:rFonts w:cstheme="minorHAnsi"/>
          <w:sz w:val="16"/>
        </w:rPr>
        <w:t>Then, in 2002, President George W. Bush abandoned the logic of the ABM Treaty, by withdrawing from it and announcing that the United States would field the first interceptors of a new Ground-based Midcourse Defense (GMD) in less than two years. To do so, the administration exempted its development from the strict “fly-before-you-buy” rules that govern all other large Pentagon projects—a step that has had dire and long-lasting consequences.</w:t>
      </w:r>
    </w:p>
    <w:p w14:paraId="2F027CF8" w14:textId="77777777" w:rsidR="00F51808" w:rsidRPr="007C0B49" w:rsidRDefault="00F51808" w:rsidP="00F51808">
      <w:pPr>
        <w:rPr>
          <w:rFonts w:cstheme="minorHAnsi"/>
          <w:sz w:val="16"/>
        </w:rPr>
      </w:pPr>
      <w:r w:rsidRPr="007C0B49">
        <w:rPr>
          <w:rFonts w:cstheme="minorHAnsi"/>
          <w:sz w:val="16"/>
        </w:rPr>
        <w:t>GMD remains the sole system designed to counter intercontinental ballistic missiles. Its 44 silo-based interceptors in Alaska and California are designed to be guided by space, ground and sea-based sensors to collide with an incoming warhead and destroy it with the force of impact.</w:t>
      </w:r>
    </w:p>
    <w:p w14:paraId="0D81073F" w14:textId="77777777" w:rsidR="00F51808" w:rsidRPr="007C0B49" w:rsidRDefault="00F51808" w:rsidP="00F51808">
      <w:pPr>
        <w:rPr>
          <w:rFonts w:cstheme="minorHAnsi"/>
          <w:sz w:val="16"/>
        </w:rPr>
      </w:pPr>
      <w:r w:rsidRPr="007C0B49">
        <w:rPr>
          <w:rStyle w:val="StyleUnderline"/>
          <w:rFonts w:cstheme="minorHAnsi"/>
        </w:rPr>
        <w:t xml:space="preserve">Reflecting the difficulty of the task, and the haste and lack of rigor of its development, </w:t>
      </w:r>
      <w:r w:rsidRPr="007C0B49">
        <w:rPr>
          <w:rStyle w:val="StyleUnderline"/>
          <w:rFonts w:cstheme="minorHAnsi"/>
          <w:highlight w:val="yellow"/>
        </w:rPr>
        <w:t>the</w:t>
      </w:r>
      <w:r w:rsidRPr="007C0B49">
        <w:rPr>
          <w:rStyle w:val="StyleUnderline"/>
          <w:rFonts w:cstheme="minorHAnsi"/>
        </w:rPr>
        <w:t xml:space="preserve"> GMD </w:t>
      </w:r>
      <w:r w:rsidRPr="007C0B49">
        <w:rPr>
          <w:rStyle w:val="StyleUnderline"/>
          <w:rFonts w:cstheme="minorHAnsi"/>
          <w:highlight w:val="yellow"/>
        </w:rPr>
        <w:t>system</w:t>
      </w:r>
      <w:r w:rsidRPr="007C0B49">
        <w:rPr>
          <w:rStyle w:val="StyleUnderline"/>
          <w:rFonts w:cstheme="minorHAnsi"/>
        </w:rPr>
        <w:t xml:space="preserve"> today </w:t>
      </w:r>
      <w:r w:rsidRPr="007C0B49">
        <w:rPr>
          <w:rStyle w:val="StyleUnderline"/>
          <w:rFonts w:cstheme="minorHAnsi"/>
          <w:highlight w:val="yellow"/>
        </w:rPr>
        <w:t xml:space="preserve">has a </w:t>
      </w:r>
      <w:r w:rsidRPr="007C0B49">
        <w:rPr>
          <w:rStyle w:val="Emphasis"/>
          <w:highlight w:val="yellow"/>
        </w:rPr>
        <w:t>very poor test record</w:t>
      </w:r>
      <w:r w:rsidRPr="007C0B49">
        <w:rPr>
          <w:rStyle w:val="StyleUnderline"/>
          <w:rFonts w:cstheme="minorHAnsi"/>
        </w:rPr>
        <w:t>, even though these tests were “scripted for success</w:t>
      </w:r>
      <w:r w:rsidRPr="007C0B49">
        <w:rPr>
          <w:rFonts w:cstheme="minorHAnsi"/>
          <w:sz w:val="16"/>
        </w:rPr>
        <w:t>” according to former Pentagon head testing official Phil Coyle.</w:t>
      </w:r>
    </w:p>
    <w:p w14:paraId="29FFA480" w14:textId="77777777" w:rsidR="00F51808" w:rsidRPr="007C0B49" w:rsidRDefault="00F51808" w:rsidP="00F51808">
      <w:pPr>
        <w:rPr>
          <w:rStyle w:val="StyleUnderline"/>
          <w:rFonts w:cstheme="minorHAnsi"/>
        </w:rPr>
      </w:pPr>
      <w:r w:rsidRPr="007C0B49">
        <w:rPr>
          <w:rStyle w:val="StyleUnderline"/>
          <w:rFonts w:cstheme="minorHAnsi"/>
        </w:rPr>
        <w:t xml:space="preserve">The problems are well documented. Only about half of the 18 intercept tests since 1999 successfully destroyed their targets, and the test record has not improved with time: only two of the last five tests were successful—and GMD has still has not been tested under operationally realistic conditions. Thus, </w:t>
      </w:r>
      <w:r w:rsidRPr="007C0B49">
        <w:rPr>
          <w:rStyle w:val="StyleUnderline"/>
          <w:rFonts w:cstheme="minorHAnsi"/>
          <w:highlight w:val="yellow"/>
        </w:rPr>
        <w:t>there is no evidence</w:t>
      </w:r>
      <w:r w:rsidRPr="007C0B49">
        <w:rPr>
          <w:rStyle w:val="StyleUnderline"/>
          <w:rFonts w:cstheme="minorHAnsi"/>
        </w:rPr>
        <w:t xml:space="preserve"> that the $40 billion </w:t>
      </w:r>
      <w:r w:rsidRPr="007C0B49">
        <w:rPr>
          <w:rStyle w:val="StyleUnderline"/>
          <w:rFonts w:cstheme="minorHAnsi"/>
          <w:highlight w:val="yellow"/>
        </w:rPr>
        <w:t xml:space="preserve">GMD </w:t>
      </w:r>
      <w:r w:rsidRPr="007C0B49">
        <w:rPr>
          <w:rStyle w:val="StyleUnderline"/>
          <w:rFonts w:cstheme="minorHAnsi"/>
        </w:rPr>
        <w:t xml:space="preserve">system </w:t>
      </w:r>
      <w:r w:rsidRPr="007C0B49">
        <w:rPr>
          <w:rStyle w:val="StyleUnderline"/>
          <w:rFonts w:cstheme="minorHAnsi"/>
          <w:highlight w:val="yellow"/>
        </w:rPr>
        <w:t xml:space="preserve">provides a reliable defense, even against </w:t>
      </w:r>
      <w:r w:rsidRPr="007C0B49">
        <w:rPr>
          <w:rStyle w:val="StyleUnderline"/>
          <w:rFonts w:cstheme="minorHAnsi"/>
        </w:rPr>
        <w:t xml:space="preserve">a country like </w:t>
      </w:r>
      <w:r w:rsidRPr="007C0B49">
        <w:rPr>
          <w:rStyle w:val="StyleUnderline"/>
          <w:rFonts w:cstheme="minorHAnsi"/>
          <w:highlight w:val="yellow"/>
        </w:rPr>
        <w:t>North Korea.</w:t>
      </w:r>
    </w:p>
    <w:p w14:paraId="4F568735" w14:textId="77777777" w:rsidR="00F51808" w:rsidRPr="007C0B49" w:rsidRDefault="00F51808" w:rsidP="00F51808">
      <w:pPr>
        <w:rPr>
          <w:rStyle w:val="Emphasis"/>
          <w:rFonts w:cstheme="minorHAnsi"/>
        </w:rPr>
      </w:pPr>
      <w:r w:rsidRPr="007C0B49">
        <w:rPr>
          <w:rStyle w:val="Emphasis"/>
          <w:rFonts w:cstheme="minorHAnsi"/>
        </w:rPr>
        <w:t xml:space="preserve">More fundamentally, even if the reliability is improved, GMD’s prospects for providing an effective defense in the future are poor because </w:t>
      </w:r>
      <w:r w:rsidRPr="007C0B49">
        <w:rPr>
          <w:rStyle w:val="Emphasis"/>
          <w:rFonts w:cstheme="minorHAnsi"/>
          <w:highlight w:val="yellow"/>
        </w:rPr>
        <w:t>it will face countermeasures that any country that</w:t>
      </w:r>
      <w:r w:rsidRPr="007C0B49">
        <w:rPr>
          <w:rStyle w:val="Emphasis"/>
          <w:rFonts w:cstheme="minorHAnsi"/>
        </w:rPr>
        <w:t xml:space="preserve"> has </w:t>
      </w:r>
      <w:r w:rsidRPr="007C0B49">
        <w:rPr>
          <w:rStyle w:val="Emphasis"/>
          <w:rFonts w:cstheme="minorHAnsi"/>
          <w:highlight w:val="yellow"/>
        </w:rPr>
        <w:t>developed a</w:t>
      </w:r>
      <w:r w:rsidRPr="007C0B49">
        <w:rPr>
          <w:rStyle w:val="Emphasis"/>
          <w:rFonts w:cstheme="minorHAnsi"/>
        </w:rPr>
        <w:t xml:space="preserve"> long-range missile and a </w:t>
      </w:r>
      <w:r w:rsidRPr="007C0B49">
        <w:rPr>
          <w:rStyle w:val="Emphasis"/>
          <w:rFonts w:cstheme="minorHAnsi"/>
          <w:highlight w:val="yellow"/>
        </w:rPr>
        <w:t xml:space="preserve">nuclear warhead could readily use to confuse </w:t>
      </w:r>
      <w:r w:rsidRPr="007C0B49">
        <w:rPr>
          <w:rStyle w:val="Emphasis"/>
          <w:rFonts w:cstheme="minorHAnsi"/>
        </w:rPr>
        <w:t xml:space="preserve">or overwhelm </w:t>
      </w:r>
      <w:r w:rsidRPr="007C0B49">
        <w:rPr>
          <w:rStyle w:val="Emphasis"/>
          <w:rFonts w:cstheme="minorHAnsi"/>
          <w:highlight w:val="yellow"/>
        </w:rPr>
        <w:t>the system.</w:t>
      </w:r>
    </w:p>
    <w:p w14:paraId="458DEBBF" w14:textId="77777777" w:rsidR="00F51808" w:rsidRDefault="00F51808" w:rsidP="00F51808">
      <w:pPr>
        <w:rPr>
          <w:rFonts w:cstheme="minorHAnsi"/>
          <w:sz w:val="16"/>
        </w:rPr>
      </w:pPr>
      <w:r w:rsidRPr="007C0B49">
        <w:rPr>
          <w:rStyle w:val="StyleUnderline"/>
          <w:rFonts w:cstheme="minorHAnsi"/>
        </w:rPr>
        <w:t>Despite these problems, however, the administration and Congress plan to expand the system</w:t>
      </w:r>
      <w:r w:rsidRPr="007C0B49">
        <w:rPr>
          <w:rFonts w:cstheme="minorHAnsi"/>
          <w:sz w:val="16"/>
        </w:rPr>
        <w:t>; the current budget includes funding to build 20 additional interceptors.</w:t>
      </w:r>
    </w:p>
    <w:p w14:paraId="7099E303" w14:textId="77777777" w:rsidR="00F51808" w:rsidRDefault="00F51808" w:rsidP="00F51808">
      <w:pPr>
        <w:pStyle w:val="Heading4"/>
      </w:pPr>
      <w:r>
        <w:lastRenderedPageBreak/>
        <w:t xml:space="preserve">BMD tech fails- ruins deterrence credibility </w:t>
      </w:r>
    </w:p>
    <w:p w14:paraId="5AA6E81E" w14:textId="77777777" w:rsidR="00F51808" w:rsidRPr="006F261C" w:rsidRDefault="00F51808" w:rsidP="00F51808">
      <w:pPr>
        <w:rPr>
          <w:rStyle w:val="Style13ptBold"/>
          <w:b w:val="0"/>
          <w:bCs w:val="0"/>
          <w:sz w:val="22"/>
          <w:szCs w:val="18"/>
        </w:rPr>
      </w:pPr>
      <w:r>
        <w:t xml:space="preserve">Alex </w:t>
      </w:r>
      <w:r>
        <w:rPr>
          <w:rStyle w:val="Style13ptBold"/>
        </w:rPr>
        <w:t>Lockie 18</w:t>
      </w:r>
      <w:r>
        <w:rPr>
          <w:rStyle w:val="Style13ptBold"/>
          <w:b w:val="0"/>
          <w:bCs w:val="0"/>
          <w:sz w:val="22"/>
          <w:szCs w:val="18"/>
        </w:rPr>
        <w:t xml:space="preserve">, </w:t>
      </w:r>
      <w:r w:rsidRPr="006F261C">
        <w:rPr>
          <w:rStyle w:val="Style13ptBold"/>
          <w:b w:val="0"/>
          <w:bCs w:val="0"/>
          <w:sz w:val="22"/>
          <w:szCs w:val="18"/>
        </w:rPr>
        <w:t>a news editor and a military and foreign-policy blogger at Business Insider</w:t>
      </w:r>
      <w:r>
        <w:rPr>
          <w:rStyle w:val="Style13ptBold"/>
          <w:b w:val="0"/>
          <w:bCs w:val="0"/>
          <w:sz w:val="22"/>
          <w:szCs w:val="18"/>
        </w:rPr>
        <w:t>, 2/2/18, “</w:t>
      </w:r>
      <w:r w:rsidRPr="006F261C">
        <w:rPr>
          <w:rStyle w:val="Style13ptBold"/>
          <w:b w:val="0"/>
          <w:bCs w:val="0"/>
          <w:sz w:val="22"/>
          <w:szCs w:val="18"/>
        </w:rPr>
        <w:t>US ballistic missile defense just doesn't work — but we keep spending billions and billions on it</w:t>
      </w:r>
      <w:r>
        <w:rPr>
          <w:rStyle w:val="Style13ptBold"/>
          <w:b w:val="0"/>
          <w:bCs w:val="0"/>
          <w:sz w:val="22"/>
          <w:szCs w:val="18"/>
        </w:rPr>
        <w:t xml:space="preserve">,” </w:t>
      </w:r>
      <w:hyperlink r:id="rId29" w:history="1">
        <w:r w:rsidRPr="006F261C">
          <w:rPr>
            <w:color w:val="0000FF"/>
            <w:u w:val="single"/>
          </w:rPr>
          <w:t>https://www.businessinsider.com/us-ballistic-missile-defense-doesnt-work-but-we-spend-billions-on-it-2018-2</w:t>
        </w:r>
      </w:hyperlink>
    </w:p>
    <w:p w14:paraId="5023B4D1" w14:textId="77777777" w:rsidR="00F51808" w:rsidRDefault="00F51808" w:rsidP="00F51808">
      <w:pPr>
        <w:rPr>
          <w:rStyle w:val="StyleUnderline"/>
        </w:rPr>
      </w:pPr>
      <w:r w:rsidRPr="006F261C">
        <w:rPr>
          <w:rStyle w:val="StyleUnderline"/>
        </w:rPr>
        <w:t xml:space="preserve">The US public learned on Wednesday that the </w:t>
      </w:r>
      <w:r w:rsidRPr="006F261C">
        <w:rPr>
          <w:rStyle w:val="StyleUnderline"/>
          <w:highlight w:val="yellow"/>
        </w:rPr>
        <w:t>US Navy tried and failed for the second time</w:t>
      </w:r>
      <w:r w:rsidRPr="006F261C">
        <w:rPr>
          <w:rStyle w:val="StyleUnderline"/>
        </w:rPr>
        <w:t xml:space="preserve"> in a year </w:t>
      </w:r>
      <w:r w:rsidRPr="006F261C">
        <w:rPr>
          <w:rStyle w:val="StyleUnderline"/>
          <w:highlight w:val="yellow"/>
        </w:rPr>
        <w:t>to intercept a missile</w:t>
      </w:r>
      <w:r w:rsidRPr="006F261C">
        <w:rPr>
          <w:rStyle w:val="StyleUnderline"/>
        </w:rPr>
        <w:t xml:space="preserve"> with an SM-III missile from the defense contractor Raytheon.</w:t>
      </w:r>
    </w:p>
    <w:p w14:paraId="04DCA1AD" w14:textId="77777777" w:rsidR="00F51808" w:rsidRPr="006F261C" w:rsidRDefault="00F51808" w:rsidP="00F51808">
      <w:pPr>
        <w:rPr>
          <w:sz w:val="16"/>
        </w:rPr>
      </w:pPr>
      <w:r w:rsidRPr="006F261C">
        <w:rPr>
          <w:rStyle w:val="StyleUnderline"/>
          <w:highlight w:val="yellow"/>
        </w:rPr>
        <w:t>On the same day, the Pentagon announced it would spend another $6.5 billion on</w:t>
      </w:r>
      <w:r w:rsidRPr="006F261C">
        <w:rPr>
          <w:rStyle w:val="StyleUnderline"/>
        </w:rPr>
        <w:t xml:space="preserve"> 20 more missile interceptors for the ground-based midcourse defense system (</w:t>
      </w:r>
      <w:r w:rsidRPr="006F261C">
        <w:rPr>
          <w:rStyle w:val="StyleUnderline"/>
          <w:highlight w:val="yellow"/>
        </w:rPr>
        <w:t>GMD)</w:t>
      </w:r>
      <w:r w:rsidRPr="006F261C">
        <w:rPr>
          <w:sz w:val="16"/>
        </w:rPr>
        <w:t>, which is meant to protect the US homeland from missile attacks from North Korea or Russia.</w:t>
      </w:r>
    </w:p>
    <w:p w14:paraId="1F3324F8" w14:textId="77777777" w:rsidR="00F51808" w:rsidRDefault="00F51808" w:rsidP="00F51808">
      <w:pPr>
        <w:rPr>
          <w:rStyle w:val="StyleUnderline"/>
        </w:rPr>
      </w:pPr>
      <w:r w:rsidRPr="006F261C">
        <w:rPr>
          <w:rStyle w:val="StyleUnderline"/>
          <w:highlight w:val="yellow"/>
        </w:rPr>
        <w:t>But the GMD has a bad track record</w:t>
      </w:r>
      <w:r w:rsidRPr="006F261C">
        <w:rPr>
          <w:rStyle w:val="StyleUnderline"/>
        </w:rPr>
        <w:t>. It recently had a successful test that may have calmed the fears of some in the US amid nuclear tensions with North Korea, but a recent paper on the test shows it was unrealistically generous.</w:t>
      </w:r>
    </w:p>
    <w:p w14:paraId="081DFDA3" w14:textId="77777777" w:rsidR="00F51808" w:rsidRDefault="00F51808" w:rsidP="00F51808">
      <w:pPr>
        <w:rPr>
          <w:rStyle w:val="StyleUnderline"/>
        </w:rPr>
      </w:pPr>
      <w:r w:rsidRPr="006F261C">
        <w:rPr>
          <w:rStyle w:val="StyleUnderline"/>
        </w:rPr>
        <w:t>Laura Grego and David Wright, leading experts in the field of ballistic missiles, writing for the Union of Concerned Scientists, found that the so-called intercontinental ballistic missile (ICBM) the GMD knocked down was flown on a favorable trajectory, slower than the real thing, and without any of the tricks or savvy North Korea might use in an actual attack</w:t>
      </w:r>
      <w:r w:rsidRPr="006F261C">
        <w:rPr>
          <w:rStyle w:val="Emphasis"/>
        </w:rPr>
        <w:t xml:space="preserve">. The paper concludes </w:t>
      </w:r>
      <w:r w:rsidRPr="006F261C">
        <w:rPr>
          <w:rStyle w:val="Emphasis"/>
          <w:highlight w:val="yellow"/>
        </w:rPr>
        <w:t>the US has no reliable ballistic missile defense capability</w:t>
      </w:r>
      <w:r w:rsidRPr="006F261C">
        <w:rPr>
          <w:rStyle w:val="StyleUnderline"/>
        </w:rPr>
        <w:t xml:space="preserve"> for the homeland.</w:t>
      </w:r>
    </w:p>
    <w:p w14:paraId="01980AE5" w14:textId="77777777" w:rsidR="00F51808" w:rsidRDefault="00F51808" w:rsidP="00F51808">
      <w:pPr>
        <w:rPr>
          <w:rStyle w:val="StyleUnderline"/>
        </w:rPr>
      </w:pPr>
      <w:r w:rsidRPr="006F261C">
        <w:rPr>
          <w:rStyle w:val="StyleUnderline"/>
        </w:rPr>
        <w:t>That capability, or lack thereof, comes after the US has spent more than $40 billion over the last decade in a half on ballistic missile defense.</w:t>
      </w:r>
    </w:p>
    <w:p w14:paraId="40E69AE7" w14:textId="77777777" w:rsidR="00F51808" w:rsidRPr="006F261C" w:rsidRDefault="00F51808" w:rsidP="00F51808">
      <w:pPr>
        <w:rPr>
          <w:sz w:val="16"/>
          <w:szCs w:val="16"/>
        </w:rPr>
      </w:pPr>
      <w:r w:rsidRPr="006F261C">
        <w:rPr>
          <w:sz w:val="16"/>
          <w:szCs w:val="16"/>
        </w:rPr>
        <w:t>During that time, Boeing, Raytehon, and Lockheed Martin, key players in the BMD scene, have all posted record profits — and they continue to get contracts with the Pentagon.</w:t>
      </w:r>
    </w:p>
    <w:p w14:paraId="69D17419" w14:textId="77777777" w:rsidR="00F51808" w:rsidRDefault="00F51808" w:rsidP="00F51808">
      <w:pPr>
        <w:rPr>
          <w:rStyle w:val="StyleUnderline"/>
        </w:rPr>
      </w:pPr>
      <w:r w:rsidRPr="006F261C">
        <w:rPr>
          <w:sz w:val="16"/>
        </w:rPr>
        <w:t xml:space="preserve">To be clear, the US can defend against some, shorter-range missiles. Aegis-equipped ballistic missile destroyers at sea have a good track record of defending themselves, but they're not meant to go after ICBMs. </w:t>
      </w:r>
      <w:r w:rsidRPr="006F261C">
        <w:rPr>
          <w:rStyle w:val="StyleUnderline"/>
          <w:highlight w:val="yellow"/>
        </w:rPr>
        <w:t>Patriot missiles</w:t>
      </w:r>
      <w:r w:rsidRPr="006F261C">
        <w:rPr>
          <w:rStyle w:val="StyleUnderline"/>
        </w:rPr>
        <w:t xml:space="preserve"> </w:t>
      </w:r>
      <w:r w:rsidRPr="006F261C">
        <w:rPr>
          <w:rStyle w:val="StyleUnderline"/>
          <w:highlight w:val="yellow"/>
        </w:rPr>
        <w:t>have</w:t>
      </w:r>
      <w:r w:rsidRPr="006F261C">
        <w:rPr>
          <w:rStyle w:val="StyleUnderline"/>
        </w:rPr>
        <w:t xml:space="preserve"> saved some lives from short-range missile attacks on the battlefield, though that has </w:t>
      </w:r>
      <w:r w:rsidRPr="006F261C">
        <w:rPr>
          <w:rStyle w:val="StyleUnderline"/>
          <w:highlight w:val="yellow"/>
        </w:rPr>
        <w:t>been historically over-hyped</w:t>
      </w:r>
      <w:r w:rsidRPr="006F261C">
        <w:rPr>
          <w:rStyle w:val="StyleUnderline"/>
        </w:rPr>
        <w:t xml:space="preserve"> or just lied about.</w:t>
      </w:r>
    </w:p>
    <w:p w14:paraId="235FC2C4" w14:textId="77777777" w:rsidR="00F51808" w:rsidRPr="006F261C" w:rsidRDefault="00F51808" w:rsidP="00F51808">
      <w:pPr>
        <w:rPr>
          <w:sz w:val="16"/>
          <w:szCs w:val="16"/>
        </w:rPr>
      </w:pPr>
      <w:r w:rsidRPr="006F261C">
        <w:rPr>
          <w:sz w:val="16"/>
          <w:szCs w:val="16"/>
        </w:rPr>
        <w:t>BMD kind of works on a theoretical level, but is that worth $40B?</w:t>
      </w:r>
    </w:p>
    <w:p w14:paraId="2BBFB152" w14:textId="77777777" w:rsidR="00F51808" w:rsidRPr="006F261C" w:rsidRDefault="00F51808" w:rsidP="00F51808">
      <w:pPr>
        <w:rPr>
          <w:sz w:val="16"/>
          <w:szCs w:val="16"/>
        </w:rPr>
      </w:pPr>
      <w:r w:rsidRPr="006F261C">
        <w:rPr>
          <w:sz w:val="16"/>
          <w:szCs w:val="16"/>
        </w:rPr>
        <w:t>Missile defense plays into the complicated and highly theoretical world of nuclear deterrence. For an adversary like North Korea, maybe even the single-digit percent chance a missile would be intercepted by the US would dissuade them from attacking.</w:t>
      </w:r>
    </w:p>
    <w:p w14:paraId="740261A4" w14:textId="77777777" w:rsidR="00F51808" w:rsidRPr="006F261C" w:rsidRDefault="00F51808" w:rsidP="00F51808">
      <w:pPr>
        <w:rPr>
          <w:sz w:val="16"/>
          <w:szCs w:val="16"/>
        </w:rPr>
      </w:pPr>
      <w:r w:rsidRPr="006F261C">
        <w:rPr>
          <w:sz w:val="16"/>
          <w:szCs w:val="16"/>
        </w:rPr>
        <w:t>But much more likely, North Korea wouldn't attack the US because of the US's ability to return the favor tenfold.</w:t>
      </w:r>
    </w:p>
    <w:p w14:paraId="1A68BC07" w14:textId="77777777" w:rsidR="00F51808" w:rsidRDefault="00F51808" w:rsidP="00F51808">
      <w:pPr>
        <w:rPr>
          <w:rStyle w:val="StyleUnderline"/>
        </w:rPr>
      </w:pPr>
      <w:r w:rsidRPr="006F261C">
        <w:rPr>
          <w:rStyle w:val="StyleUnderline"/>
        </w:rPr>
        <w:t xml:space="preserve">It's entirely unclear, and </w:t>
      </w:r>
      <w:r w:rsidRPr="006F261C">
        <w:rPr>
          <w:rStyle w:val="StyleUnderline"/>
          <w:highlight w:val="yellow"/>
        </w:rPr>
        <w:t>no expert can demonstrate beyond reasonable doubt that BMD has ever deterred anyone</w:t>
      </w:r>
      <w:r w:rsidRPr="006F261C">
        <w:rPr>
          <w:rStyle w:val="StyleUnderline"/>
        </w:rPr>
        <w:t>, or done anything beside line pockets of defense contractors.</w:t>
      </w:r>
    </w:p>
    <w:p w14:paraId="3F021E4D" w14:textId="77777777" w:rsidR="00F51808" w:rsidRPr="006F261C" w:rsidRDefault="00F51808" w:rsidP="00F51808">
      <w:pPr>
        <w:rPr>
          <w:rStyle w:val="StyleUnderline"/>
        </w:rPr>
      </w:pPr>
      <w:r w:rsidRPr="006F261C">
        <w:rPr>
          <w:rStyle w:val="StyleUnderline"/>
        </w:rPr>
        <w:t>For the US taxpayer, who has contributed billions to the cause of missile defenses while enriching the world's biggest defense contractors, a fair question might be: Where is the capability? Why don't these systems work?</w:t>
      </w:r>
    </w:p>
    <w:p w14:paraId="4F514DEF" w14:textId="77777777" w:rsidR="00F51808" w:rsidRDefault="00F51808" w:rsidP="00F51808">
      <w:pPr>
        <w:pStyle w:val="Heading3"/>
      </w:pPr>
      <w:r>
        <w:lastRenderedPageBreak/>
        <w:t xml:space="preserve">2AC- Blowback Turn </w:t>
      </w:r>
    </w:p>
    <w:p w14:paraId="7D279B1E" w14:textId="77777777" w:rsidR="00F51808" w:rsidRDefault="00F51808" w:rsidP="00F51808">
      <w:pPr>
        <w:pStyle w:val="Heading4"/>
      </w:pPr>
      <w:r>
        <w:t>Arms sales worse for US security- blowback</w:t>
      </w:r>
    </w:p>
    <w:p w14:paraId="7376D12C" w14:textId="77777777" w:rsidR="00F51808" w:rsidRPr="002D1DF4" w:rsidRDefault="00F51808" w:rsidP="00F51808">
      <w:pPr>
        <w:rPr>
          <w:szCs w:val="18"/>
        </w:rPr>
      </w:pPr>
      <w:r>
        <w:t xml:space="preserve">Trevor </w:t>
      </w:r>
      <w:r>
        <w:rPr>
          <w:rStyle w:val="Style13ptBold"/>
        </w:rPr>
        <w:t>Thrall et al 18</w:t>
      </w:r>
      <w:r>
        <w:rPr>
          <w:rStyle w:val="Style13ptBold"/>
          <w:b w:val="0"/>
          <w:bCs w:val="0"/>
          <w:sz w:val="22"/>
          <w:szCs w:val="18"/>
        </w:rPr>
        <w:t xml:space="preserve">, </w:t>
      </w:r>
      <w:r w:rsidRPr="002D1DF4">
        <w:rPr>
          <w:rStyle w:val="Style13ptBold"/>
          <w:b w:val="0"/>
          <w:bCs w:val="0"/>
          <w:sz w:val="22"/>
          <w:szCs w:val="18"/>
        </w:rPr>
        <w:t>a senior fellow for the Cato’s Institute’s Defense and Foreign Policy Department</w:t>
      </w:r>
      <w:r>
        <w:rPr>
          <w:rStyle w:val="Style13ptBold"/>
          <w:b w:val="0"/>
          <w:bCs w:val="0"/>
          <w:sz w:val="22"/>
          <w:szCs w:val="18"/>
        </w:rPr>
        <w:t>, 3/13/18, “</w:t>
      </w:r>
      <w:r w:rsidRPr="002D1DF4">
        <w:rPr>
          <w:rStyle w:val="Style13ptBold"/>
          <w:b w:val="0"/>
          <w:bCs w:val="0"/>
          <w:sz w:val="22"/>
          <w:szCs w:val="18"/>
        </w:rPr>
        <w:t>Risky Business: The Role of Arms Sales in U.S. Foreign Policy</w:t>
      </w:r>
      <w:r>
        <w:rPr>
          <w:rStyle w:val="Style13ptBold"/>
          <w:b w:val="0"/>
          <w:bCs w:val="0"/>
          <w:sz w:val="22"/>
          <w:szCs w:val="18"/>
        </w:rPr>
        <w:t xml:space="preserve">,” </w:t>
      </w:r>
      <w:r w:rsidRPr="002D1DF4">
        <w:rPr>
          <w:rStyle w:val="Style13ptBold"/>
          <w:b w:val="0"/>
          <w:bCs w:val="0"/>
          <w:sz w:val="22"/>
          <w:szCs w:val="18"/>
        </w:rPr>
        <w:t>https://www.cato.org/publications/policy-analysis/risky-business-role-arms-sales-us-foreign-policy#full</w:t>
      </w:r>
    </w:p>
    <w:p w14:paraId="304367D1" w14:textId="77777777" w:rsidR="00F51808" w:rsidRDefault="00F51808" w:rsidP="00F51808">
      <w:pPr>
        <w:rPr>
          <w:rStyle w:val="StyleUnderline"/>
        </w:rPr>
      </w:pPr>
      <w:r w:rsidRPr="00807612">
        <w:rPr>
          <w:sz w:val="16"/>
        </w:rPr>
        <w:t xml:space="preserve">Blowback. </w:t>
      </w:r>
      <w:r w:rsidRPr="00807612">
        <w:rPr>
          <w:rStyle w:val="StyleUnderline"/>
        </w:rPr>
        <w:t xml:space="preserve">The fact that the United States has sold weapons to almost every nation on earth, combined with frequent military intervention, means that blowback is an inescapable outcome of U.S. arms sales policy. </w:t>
      </w:r>
      <w:r w:rsidRPr="00807612">
        <w:rPr>
          <w:rStyle w:val="StyleUnderline"/>
          <w:highlight w:val="yellow"/>
        </w:rPr>
        <w:t>American troops and</w:t>
      </w:r>
      <w:r w:rsidRPr="00807612">
        <w:rPr>
          <w:rStyle w:val="StyleUnderline"/>
        </w:rPr>
        <w:t xml:space="preserve"> their </w:t>
      </w:r>
      <w:r w:rsidRPr="00807612">
        <w:rPr>
          <w:rStyle w:val="StyleUnderline"/>
          <w:highlight w:val="yellow"/>
        </w:rPr>
        <w:t>allies have faced American</w:t>
      </w:r>
      <w:r w:rsidRPr="00807612">
        <w:rPr>
          <w:rStyle w:val="StyleUnderline"/>
        </w:rPr>
        <w:t xml:space="preserve">-made </w:t>
      </w:r>
      <w:r w:rsidRPr="00807612">
        <w:rPr>
          <w:rStyle w:val="StyleUnderline"/>
          <w:highlight w:val="yellow"/>
        </w:rPr>
        <w:t>weapons in almost every military engagement</w:t>
      </w:r>
      <w:r w:rsidRPr="00807612">
        <w:rPr>
          <w:rStyle w:val="StyleUnderline"/>
        </w:rPr>
        <w:t xml:space="preserve"> since the end of the Cold War, including in Panama, Haiti, Somalia, Iraq, Afghanistan, Yemen, and Syria. And even where the United States has not yet engaged in combat, </w:t>
      </w:r>
      <w:r w:rsidRPr="00807612">
        <w:rPr>
          <w:rStyle w:val="StyleUnderline"/>
          <w:highlight w:val="yellow"/>
        </w:rPr>
        <w:t>American arms sales have bolstered the military capabilities of adversaries once counted as friendly.</w:t>
      </w:r>
    </w:p>
    <w:p w14:paraId="24F286E2" w14:textId="77777777" w:rsidR="00F51808" w:rsidRPr="00807612" w:rsidRDefault="00F51808" w:rsidP="00F51808">
      <w:pPr>
        <w:rPr>
          <w:sz w:val="16"/>
        </w:rPr>
      </w:pPr>
      <w:r w:rsidRPr="00807612">
        <w:rPr>
          <w:sz w:val="16"/>
        </w:rPr>
        <w:t>Blowback can occur in at least three ways</w:t>
      </w:r>
      <w:r w:rsidRPr="00807612">
        <w:rPr>
          <w:rStyle w:val="StyleUnderline"/>
        </w:rPr>
        <w:t xml:space="preserve">. First, a previously friendly regime becomes unfriendly. </w:t>
      </w:r>
      <w:r w:rsidRPr="001A2E56">
        <w:rPr>
          <w:rStyle w:val="StyleUnderline"/>
          <w:highlight w:val="yellow"/>
        </w:rPr>
        <w:t>For example, the United States sold</w:t>
      </w:r>
      <w:r w:rsidRPr="00807612">
        <w:rPr>
          <w:rStyle w:val="StyleUnderline"/>
        </w:rPr>
        <w:t xml:space="preserve"> billions of dollars in </w:t>
      </w:r>
      <w:r w:rsidRPr="001A2E56">
        <w:rPr>
          <w:rStyle w:val="StyleUnderline"/>
          <w:highlight w:val="yellow"/>
        </w:rPr>
        <w:t>weapons to</w:t>
      </w:r>
      <w:r w:rsidRPr="00807612">
        <w:rPr>
          <w:rStyle w:val="StyleUnderline"/>
        </w:rPr>
        <w:t xml:space="preserve"> the Shah of </w:t>
      </w:r>
      <w:r w:rsidRPr="001A2E56">
        <w:rPr>
          <w:rStyle w:val="StyleUnderline"/>
          <w:highlight w:val="yellow"/>
        </w:rPr>
        <w:t>Iran during the 1970s</w:t>
      </w:r>
      <w:r w:rsidRPr="00807612">
        <w:rPr>
          <w:rStyle w:val="StyleUnderline"/>
        </w:rPr>
        <w:t xml:space="preserve"> in the hopes that Iran would provide a stabilizing influence on the Middle East.</w:t>
      </w:r>
      <w:r w:rsidRPr="00807612">
        <w:rPr>
          <w:sz w:val="16"/>
        </w:rPr>
        <w:t xml:space="preserve"> The sales included everything from fighter jets for air campaigns to surface-to-air missiles to shoot down enemy fighters.70 </w:t>
      </w:r>
      <w:r w:rsidRPr="00807612">
        <w:rPr>
          <w:rStyle w:val="StyleUnderline"/>
        </w:rPr>
        <w:t>After the 1979 revolution, however, Iran used those weapons in its war with Iraq and enabled the new Iranian regime to exert its influence in the region.</w:t>
      </w:r>
      <w:r w:rsidRPr="00807612">
        <w:rPr>
          <w:sz w:val="16"/>
        </w:rPr>
        <w:t xml:space="preserve"> Panama, the recipient of decades of American military assistance, as well as host to a major military base and 9,000 U.S. troops, was a similar case. In 1989, Gen. Manuel Noriega — himself a CIA asset for more than 20 years — took power and threatened U.S. citizens, prompting a U.S. invasion that featured American troops facing American weapons.71</w:t>
      </w:r>
    </w:p>
    <w:p w14:paraId="072D4A4C" w14:textId="77777777" w:rsidR="00F51808" w:rsidRDefault="00F51808" w:rsidP="00F51808">
      <w:r w:rsidRPr="001A2E56">
        <w:rPr>
          <w:rStyle w:val="StyleUnderline"/>
          <w:highlight w:val="yellow"/>
        </w:rPr>
        <w:t>Blowback also occurs when the United States sells weapons to nations</w:t>
      </w:r>
      <w:r w:rsidRPr="00807612">
        <w:rPr>
          <w:rStyle w:val="StyleUnderline"/>
        </w:rPr>
        <w:t xml:space="preserve"> (or transfers them to nonstate actors) </w:t>
      </w:r>
      <w:r w:rsidRPr="001A2E56">
        <w:rPr>
          <w:rStyle w:val="StyleUnderline"/>
          <w:highlight w:val="yellow"/>
        </w:rPr>
        <w:t>that</w:t>
      </w:r>
      <w:r w:rsidRPr="00807612">
        <w:rPr>
          <w:rStyle w:val="StyleUnderline"/>
        </w:rPr>
        <w:t xml:space="preserve">, though not allies, simply </w:t>
      </w:r>
      <w:r w:rsidRPr="001A2E56">
        <w:rPr>
          <w:rStyle w:val="StyleUnderline"/>
          <w:highlight w:val="yellow"/>
        </w:rPr>
        <w:t>did not register as potential</w:t>
      </w:r>
      <w:r w:rsidRPr="00807612">
        <w:rPr>
          <w:rStyle w:val="StyleUnderline"/>
        </w:rPr>
        <w:t xml:space="preserve"> </w:t>
      </w:r>
      <w:r w:rsidRPr="001A2E56">
        <w:rPr>
          <w:rStyle w:val="StyleUnderline"/>
          <w:highlight w:val="yellow"/>
        </w:rPr>
        <w:t>adversaries</w:t>
      </w:r>
      <w:r w:rsidRPr="00807612">
        <w:rPr>
          <w:rStyle w:val="StyleUnderline"/>
        </w:rPr>
        <w:t xml:space="preserve"> at the time of the sale. The United States, for example, sold surface-to-air missiles, towed guns, tanks, and armored personnel carriers to Somalia during the 1980s. Few officials would have imagined that the United States would find itself intervening in Somalia in 1992, or that the United States and its allies would provide billions in weapons and dual-use equipment to Iraq in an effort to balance against Iran, only to wind up confronting Iraq on the battlefield to reverse its annexation of Kuwait.</w:t>
      </w:r>
      <w:r>
        <w:t>72</w:t>
      </w:r>
    </w:p>
    <w:p w14:paraId="6F87EFF1" w14:textId="77777777" w:rsidR="00F51808" w:rsidRPr="00807612" w:rsidRDefault="00F51808" w:rsidP="00F51808">
      <w:pPr>
        <w:rPr>
          <w:sz w:val="16"/>
        </w:rPr>
      </w:pPr>
      <w:r w:rsidRPr="001A2E56">
        <w:rPr>
          <w:rStyle w:val="StyleUnderline"/>
          <w:highlight w:val="yellow"/>
        </w:rPr>
        <w:t>And</w:t>
      </w:r>
      <w:r w:rsidRPr="00807612">
        <w:rPr>
          <w:rStyle w:val="StyleUnderline"/>
        </w:rPr>
        <w:t xml:space="preserve"> finally, </w:t>
      </w:r>
      <w:r w:rsidRPr="001A2E56">
        <w:rPr>
          <w:rStyle w:val="StyleUnderline"/>
          <w:highlight w:val="yellow"/>
        </w:rPr>
        <w:t>blowback can occur when U.S. weapons are sold or stolen</w:t>
      </w:r>
      <w:r w:rsidRPr="00807612">
        <w:rPr>
          <w:rStyle w:val="StyleUnderline"/>
        </w:rPr>
        <w:t xml:space="preserve"> from the government that bought them and wind up on the battlefield in the hands of the adversary. For example, the Reagan administration covertly provided Stinger missiles to the Mujahideen, who were fighting the Soviets in Afghanistan during the 1980s; they in turn sold them off eventually to Iran and North Korea, among others.</w:t>
      </w:r>
      <w:r w:rsidRPr="00807612">
        <w:rPr>
          <w:sz w:val="16"/>
        </w:rPr>
        <w:t xml:space="preserve"> More recently, the Islamic State managed to capture from the Iraqi government a stunning number of Humvees and tanks the United States had sold to Iraq to rebuild its military capabilities after the 2003 invasion, as well as enough small arms and ammunition to supply three divisions of a conventional army.73</w:t>
      </w:r>
    </w:p>
    <w:p w14:paraId="4D0CE271" w14:textId="77777777" w:rsidR="00F51808" w:rsidRDefault="00F51808" w:rsidP="00F51808">
      <w:pPr>
        <w:rPr>
          <w:rStyle w:val="StyleUnderline"/>
        </w:rPr>
      </w:pPr>
      <w:r w:rsidRPr="00807612">
        <w:rPr>
          <w:rStyle w:val="StyleUnderline"/>
        </w:rPr>
        <w:t xml:space="preserve">These examples of </w:t>
      </w:r>
      <w:r w:rsidRPr="001A2E56">
        <w:rPr>
          <w:rStyle w:val="StyleUnderline"/>
          <w:highlight w:val="yellow"/>
        </w:rPr>
        <w:t>blowback demonstrate how difficult it can be to forecast the long-term outcomes of arms sales a</w:t>
      </w:r>
      <w:r w:rsidRPr="00807612">
        <w:rPr>
          <w:rStyle w:val="StyleUnderline"/>
        </w:rPr>
        <w:t xml:space="preserve">nd how obvious it is that selling weapons carries a number of risks. Predicting what exactly will happen is hard, </w:t>
      </w:r>
      <w:r w:rsidRPr="001A2E56">
        <w:rPr>
          <w:rStyle w:val="StyleUnderline"/>
          <w:highlight w:val="yellow"/>
        </w:rPr>
        <w:t>but predicting</w:t>
      </w:r>
      <w:r w:rsidRPr="00807612">
        <w:rPr>
          <w:rStyle w:val="StyleUnderline"/>
        </w:rPr>
        <w:t xml:space="preserve"> that arms sales to </w:t>
      </w:r>
      <w:r w:rsidRPr="001A2E56">
        <w:rPr>
          <w:rStyle w:val="StyleUnderline"/>
          <w:highlight w:val="yellow"/>
        </w:rPr>
        <w:t>clients with red flags</w:t>
      </w:r>
      <w:r w:rsidRPr="00807612">
        <w:rPr>
          <w:rStyle w:val="StyleUnderline"/>
        </w:rPr>
        <w:t xml:space="preserve"> are likely to end badly </w:t>
      </w:r>
      <w:r w:rsidRPr="001A2E56">
        <w:rPr>
          <w:rStyle w:val="StyleUnderline"/>
          <w:highlight w:val="yellow"/>
        </w:rPr>
        <w:t>is</w:t>
      </w:r>
      <w:r w:rsidRPr="00807612">
        <w:rPr>
          <w:rStyle w:val="StyleUnderline"/>
        </w:rPr>
        <w:t xml:space="preserve"> quite </w:t>
      </w:r>
      <w:r w:rsidRPr="001A2E56">
        <w:rPr>
          <w:rStyle w:val="StyleUnderline"/>
          <w:highlight w:val="yellow"/>
        </w:rPr>
        <w:t>easy.</w:t>
      </w:r>
      <w:r w:rsidRPr="00807612">
        <w:rPr>
          <w:rStyle w:val="StyleUnderline"/>
        </w:rPr>
        <w:t xml:space="preserve"> Iraq was a fragile state ravaged by a decade’s worth of American intervention and rife with terrorism and civil conflict; to transfer such large quantities of weapons to its military and police force under such conditions was to invite disaster.</w:t>
      </w:r>
    </w:p>
    <w:p w14:paraId="0132104C" w14:textId="77777777" w:rsidR="00F51808" w:rsidRDefault="00F51808" w:rsidP="00F51808"/>
    <w:p w14:paraId="78A7E0A4" w14:textId="77777777" w:rsidR="00F51808" w:rsidRDefault="00F51808" w:rsidP="00F51808"/>
    <w:p w14:paraId="7B092067" w14:textId="77777777" w:rsidR="00F51808" w:rsidRDefault="00F51808" w:rsidP="00F51808">
      <w:pPr>
        <w:pStyle w:val="Heading2"/>
      </w:pPr>
      <w:r>
        <w:lastRenderedPageBreak/>
        <w:t>AT Fill In</w:t>
      </w:r>
    </w:p>
    <w:p w14:paraId="282D1B16" w14:textId="77777777" w:rsidR="00F51808" w:rsidRPr="00C164C9" w:rsidRDefault="00F51808" w:rsidP="00F51808">
      <w:pPr>
        <w:pStyle w:val="Heading3"/>
      </w:pPr>
      <w:r>
        <w:lastRenderedPageBreak/>
        <w:t>2AC- US Weapons Key</w:t>
      </w:r>
    </w:p>
    <w:p w14:paraId="6574E4A5" w14:textId="77777777" w:rsidR="00F51808" w:rsidRPr="00C164C9" w:rsidRDefault="00F51808" w:rsidP="00F51808"/>
    <w:p w14:paraId="50747CFC" w14:textId="77777777" w:rsidR="00F51808" w:rsidRPr="00C164C9" w:rsidRDefault="00F51808" w:rsidP="00F51808">
      <w:pPr>
        <w:pStyle w:val="Heading4"/>
      </w:pPr>
      <w:r>
        <w:t>US weapons are the backbone of the Saudi military</w:t>
      </w:r>
    </w:p>
    <w:p w14:paraId="1FEBB0BB" w14:textId="77777777" w:rsidR="00F51808" w:rsidRPr="00C164C9" w:rsidRDefault="00F51808" w:rsidP="00F51808">
      <w:pPr>
        <w:rPr>
          <w:rStyle w:val="Style13ptBold"/>
          <w:b w:val="0"/>
          <w:bCs w:val="0"/>
          <w:sz w:val="22"/>
          <w:szCs w:val="18"/>
        </w:rPr>
      </w:pPr>
      <w:r w:rsidRPr="00C164C9">
        <w:t xml:space="preserve">William </w:t>
      </w:r>
      <w:r w:rsidRPr="00C164C9">
        <w:rPr>
          <w:rStyle w:val="Style13ptBold"/>
        </w:rPr>
        <w:t>Hartung 19</w:t>
      </w:r>
      <w:r w:rsidRPr="00C164C9">
        <w:rPr>
          <w:rStyle w:val="Style13ptBold"/>
          <w:b w:val="0"/>
          <w:bCs w:val="0"/>
          <w:sz w:val="22"/>
          <w:szCs w:val="18"/>
        </w:rPr>
        <w:t>, the director of the Arms and Security Project at the Center for International Policy, 5/16/19, “It’s Time to Stop Arms Sales to Saudi Arabia,”</w:t>
      </w:r>
      <w:r w:rsidRPr="00C164C9">
        <w:t xml:space="preserve"> </w:t>
      </w:r>
      <w:r w:rsidRPr="00C164C9">
        <w:rPr>
          <w:rStyle w:val="Style13ptBold"/>
          <w:b w:val="0"/>
          <w:bCs w:val="0"/>
          <w:sz w:val="22"/>
          <w:szCs w:val="18"/>
        </w:rPr>
        <w:t>https://www.commondreams.org/views/2019/05/16/its-time-stop-arms-sales-saudi-arabia</w:t>
      </w:r>
    </w:p>
    <w:p w14:paraId="2FE7BFF7" w14:textId="77777777" w:rsidR="00F51808" w:rsidRDefault="00F51808" w:rsidP="00F51808">
      <w:pPr>
        <w:rPr>
          <w:rStyle w:val="StyleUnderline"/>
        </w:rPr>
      </w:pPr>
      <w:r w:rsidRPr="00C164C9">
        <w:rPr>
          <w:rStyle w:val="StyleUnderline"/>
        </w:rPr>
        <w:t>For starters, Congress should work to close off the other main avenue of U.S. support for the Saudi-led coalition—the sale of bombs, combat aircraft, armored vehicles, attack helicopters, and other equipment to Saudi Arabia and the UAE, the two primary perpetrators of the humanitarian crisis in Yemen.</w:t>
      </w:r>
      <w:r w:rsidRPr="00C164C9">
        <w:rPr>
          <w:sz w:val="16"/>
        </w:rPr>
        <w:t xml:space="preserve"> According to statistics from the Security Assistance Monitor, the United States has offered over $68 billion in weaponry to those two nations since the start of the current Yemen conflict in March 2015. As Bruce Riedel of the Brookings Institution has noted, </w:t>
      </w:r>
      <w:r w:rsidRPr="00C164C9">
        <w:rPr>
          <w:rStyle w:val="StyleUnderline"/>
        </w:rPr>
        <w:t xml:space="preserve">these </w:t>
      </w:r>
      <w:r w:rsidRPr="00C164C9">
        <w:rPr>
          <w:rStyle w:val="StyleUnderline"/>
          <w:highlight w:val="yellow"/>
        </w:rPr>
        <w:t>U.S.-supplied systems are the backbone of the Saudi military, and without those weapons</w:t>
      </w:r>
      <w:r w:rsidRPr="00C164C9">
        <w:rPr>
          <w:rStyle w:val="StyleUnderline"/>
        </w:rPr>
        <w:t xml:space="preserve"> and related maintenance and support </w:t>
      </w:r>
      <w:r w:rsidRPr="00C164C9">
        <w:rPr>
          <w:rStyle w:val="StyleUnderline"/>
          <w:highlight w:val="yellow"/>
        </w:rPr>
        <w:t>they could not sustain their intervention in Yemen</w:t>
      </w:r>
      <w:r w:rsidRPr="00C164C9">
        <w:rPr>
          <w:rStyle w:val="StyleUnderline"/>
        </w:rPr>
        <w:t xml:space="preserve">. </w:t>
      </w:r>
      <w:r w:rsidRPr="00C164C9">
        <w:rPr>
          <w:sz w:val="16"/>
        </w:rPr>
        <w:t xml:space="preserve">The Trump administration, the U.S. arms industry, and the Saudi and UAE lobbies have made numerous arguments in favor of keeping U.S. weapons flowing to its Gulf allies, but none of them holds up to scrutiny. </w:t>
      </w:r>
      <w:r w:rsidRPr="00C164C9">
        <w:rPr>
          <w:rStyle w:val="StyleUnderline"/>
        </w:rPr>
        <w:t>With respect to the sales of precision-guided bombs—whose use has been documented in the widespread killings of civilians—</w:t>
      </w:r>
      <w:r w:rsidRPr="00C164C9">
        <w:rPr>
          <w:rStyle w:val="StyleUnderline"/>
          <w:highlight w:val="yellow"/>
        </w:rPr>
        <w:t>the argument of choice has been that even more civilians would die</w:t>
      </w:r>
      <w:r w:rsidRPr="00C164C9">
        <w:rPr>
          <w:rStyle w:val="StyleUnderline"/>
        </w:rPr>
        <w:t xml:space="preserve"> in Saudi/UAE air strikes </w:t>
      </w:r>
      <w:r w:rsidRPr="00C164C9">
        <w:rPr>
          <w:rStyle w:val="StyleUnderline"/>
          <w:highlight w:val="yellow"/>
        </w:rPr>
        <w:t>if the coalition were limited to “dumb” bombs</w:t>
      </w:r>
      <w:r w:rsidRPr="00C164C9">
        <w:rPr>
          <w:rStyle w:val="StyleUnderline"/>
        </w:rPr>
        <w:t xml:space="preserve"> that could not be targeted as accurately. This assertion is premised on the idea that Saudi </w:t>
      </w:r>
      <w:r w:rsidRPr="00C164C9">
        <w:rPr>
          <w:rStyle w:val="StyleUnderline"/>
          <w:highlight w:val="yellow"/>
        </w:rPr>
        <w:t>Arabia</w:t>
      </w:r>
      <w:r w:rsidRPr="00C164C9">
        <w:rPr>
          <w:rStyle w:val="StyleUnderline"/>
        </w:rPr>
        <w:t xml:space="preserve"> and the UAE are making good faith efforts to avoid hitting civilians</w:t>
      </w:r>
      <w:r w:rsidRPr="00C164C9">
        <w:rPr>
          <w:sz w:val="16"/>
        </w:rPr>
        <w:t xml:space="preserve">. </w:t>
      </w:r>
      <w:r w:rsidRPr="00C164C9">
        <w:rPr>
          <w:rStyle w:val="StyleUnderline"/>
        </w:rPr>
        <w:t xml:space="preserve">The sheer volume of strikes on targets like hospitals, a school bus, funerals, factories, water treatment plants, and other civilian infrastructure puts the lie to this argument. </w:t>
      </w:r>
      <w:r w:rsidRPr="00C164C9">
        <w:rPr>
          <w:rStyle w:val="StyleUnderline"/>
          <w:highlight w:val="yellow"/>
        </w:rPr>
        <w:t>Air strikes on civilians are not “mistakes.” They are part</w:t>
      </w:r>
      <w:r w:rsidRPr="00C164C9">
        <w:rPr>
          <w:rStyle w:val="StyleUnderline"/>
        </w:rPr>
        <w:t xml:space="preserve"> and parcel </w:t>
      </w:r>
      <w:r w:rsidRPr="00C164C9">
        <w:rPr>
          <w:rStyle w:val="StyleUnderline"/>
          <w:highlight w:val="yellow"/>
        </w:rPr>
        <w:t>of the</w:t>
      </w:r>
      <w:r w:rsidRPr="00C164C9">
        <w:rPr>
          <w:rStyle w:val="StyleUnderline"/>
        </w:rPr>
        <w:t xml:space="preserve"> Saudi/UAE </w:t>
      </w:r>
      <w:r w:rsidRPr="00C164C9">
        <w:rPr>
          <w:rStyle w:val="StyleUnderline"/>
          <w:highlight w:val="yellow"/>
        </w:rPr>
        <w:t>strategy to bomb Yemenis into submission</w:t>
      </w:r>
      <w:r w:rsidRPr="00C164C9">
        <w:rPr>
          <w:rStyle w:val="StyleUnderline"/>
        </w:rPr>
        <w:t xml:space="preserve"> and end the war on terms favorable to their coalition. Another popular argument for continuing arms sales to Saudi Arabia and the UAE is “if we don’t do it, somebody else will.” But </w:t>
      </w:r>
      <w:r w:rsidRPr="00C164C9">
        <w:rPr>
          <w:rStyle w:val="StyleUnderline"/>
          <w:highlight w:val="yellow"/>
        </w:rPr>
        <w:t>the United States</w:t>
      </w:r>
      <w:r w:rsidRPr="00C164C9">
        <w:rPr>
          <w:rStyle w:val="StyleUnderline"/>
        </w:rPr>
        <w:t xml:space="preserve"> and its European allies </w:t>
      </w:r>
      <w:r w:rsidRPr="00C164C9">
        <w:rPr>
          <w:rStyle w:val="StyleUnderline"/>
          <w:highlight w:val="yellow"/>
        </w:rPr>
        <w:t xml:space="preserve">supply </w:t>
      </w:r>
      <w:r w:rsidRPr="00C164C9">
        <w:rPr>
          <w:rStyle w:val="StyleUnderline"/>
        </w:rPr>
        <w:t xml:space="preserve">the Saudi air force and </w:t>
      </w:r>
      <w:r w:rsidRPr="00C164C9">
        <w:rPr>
          <w:rStyle w:val="StyleUnderline"/>
          <w:highlight w:val="yellow"/>
        </w:rPr>
        <w:t>the majority of the arsenals of both Saudi Arabia and the UAE.</w:t>
      </w:r>
      <w:r w:rsidRPr="00C164C9">
        <w:rPr>
          <w:rStyle w:val="StyleUnderline"/>
        </w:rPr>
        <w:t xml:space="preserve"> The Saudi and UAE militaries could not turn on a dime and seek Russian or Chinese systems to substitute for any cutoff of U.S. weaponry and support. </w:t>
      </w:r>
      <w:r w:rsidRPr="00C164C9">
        <w:rPr>
          <w:rStyle w:val="StyleUnderline"/>
          <w:highlight w:val="yellow"/>
        </w:rPr>
        <w:t>It would take a decade or more for these nations to end their dependence on U.S. arms</w:t>
      </w:r>
      <w:r w:rsidRPr="00C164C9">
        <w:rPr>
          <w:rStyle w:val="StyleUnderline"/>
        </w:rPr>
        <w:t xml:space="preserve">. </w:t>
      </w:r>
      <w:r w:rsidRPr="00C164C9">
        <w:rPr>
          <w:rStyle w:val="StyleUnderline"/>
          <w:highlight w:val="yellow"/>
        </w:rPr>
        <w:t>A few deals</w:t>
      </w:r>
      <w:r w:rsidRPr="00C164C9">
        <w:rPr>
          <w:rStyle w:val="StyleUnderline"/>
        </w:rPr>
        <w:t xml:space="preserve"> with Moscow or Beijing </w:t>
      </w:r>
      <w:r w:rsidRPr="00C164C9">
        <w:rPr>
          <w:rStyle w:val="StyleUnderline"/>
          <w:highlight w:val="yellow"/>
        </w:rPr>
        <w:t>would have limited impact</w:t>
      </w:r>
      <w:r w:rsidRPr="00C164C9">
        <w:rPr>
          <w:rStyle w:val="StyleUnderline"/>
        </w:rPr>
        <w:t xml:space="preserve"> on Saudi and UAE military capabilities</w:t>
      </w:r>
      <w:r w:rsidRPr="00C164C9">
        <w:rPr>
          <w:sz w:val="16"/>
        </w:rPr>
        <w:t xml:space="preserve">, if Russia and China were even willing to supply arms to two nations that are responsible for the world’s worst humanitarian catastrophe, with the international opprobrium that would accompany any decision to do so. President Trump’s favorite argument for keeping the weapons trade going is jobs, jobs, jobs. His claims of U.S. jobs tied to Saudi arms sales and related deals have fluctuated widely, from 40,000 to as many as one million. But an analysis of actual deals concluded over the past two years suggests a figure that is a fraction of the president’s claims. And many of these jobs will be created in Saudi Arabia as part of that nation’s goal of having 50 percent of the value of its arms purchases produced in the kingdom by 2030. </w:t>
      </w:r>
      <w:r w:rsidRPr="00C164C9">
        <w:rPr>
          <w:rStyle w:val="StyleUnderline"/>
        </w:rPr>
        <w:t xml:space="preserve">Last but not least is the claim that stopping arms sales to the Saudi/UAE coalition will aid Iran. But the </w:t>
      </w:r>
      <w:r w:rsidRPr="00C164C9">
        <w:rPr>
          <w:rStyle w:val="StyleUnderline"/>
          <w:highlight w:val="yellow"/>
        </w:rPr>
        <w:t>Houthi-led opposition is by no means a proxy for Tehran. They</w:t>
      </w:r>
      <w:r w:rsidRPr="00C164C9">
        <w:rPr>
          <w:rStyle w:val="StyleUnderline"/>
        </w:rPr>
        <w:t xml:space="preserve"> have longstanding grievances that have nothing to do with Iran’s limited military support and </w:t>
      </w:r>
      <w:r w:rsidRPr="00C164C9">
        <w:rPr>
          <w:rStyle w:val="StyleUnderline"/>
          <w:highlight w:val="yellow"/>
        </w:rPr>
        <w:t>would be fighting no matter what posture Iran takes</w:t>
      </w:r>
      <w:r w:rsidRPr="00C164C9">
        <w:rPr>
          <w:rStyle w:val="StyleUnderline"/>
        </w:rPr>
        <w:t xml:space="preserve"> towards the conflict. </w:t>
      </w:r>
      <w:r w:rsidRPr="00C164C9">
        <w:rPr>
          <w:rStyle w:val="StyleUnderline"/>
          <w:highlight w:val="yellow"/>
        </w:rPr>
        <w:t>If anything, the</w:t>
      </w:r>
      <w:r w:rsidRPr="00C164C9">
        <w:rPr>
          <w:rStyle w:val="StyleUnderline"/>
        </w:rPr>
        <w:t xml:space="preserve"> brutal Saudi/UAE </w:t>
      </w:r>
      <w:r w:rsidRPr="00C164C9">
        <w:rPr>
          <w:rStyle w:val="StyleUnderline"/>
          <w:highlight w:val="yellow"/>
        </w:rPr>
        <w:t>intervention is driving the Houthi coalition closer to Tehran</w:t>
      </w:r>
      <w:r w:rsidRPr="00C164C9">
        <w:rPr>
          <w:rStyle w:val="StyleUnderline"/>
        </w:rPr>
        <w:t xml:space="preserve">. The best way to undercut Iranian influence in Yemen is to support UN efforts to end the war. </w:t>
      </w:r>
    </w:p>
    <w:p w14:paraId="68BC2BE3" w14:textId="77777777" w:rsidR="00F51808" w:rsidRPr="00C164C9" w:rsidRDefault="00F51808" w:rsidP="00F51808">
      <w:pPr>
        <w:pStyle w:val="Heading4"/>
      </w:pPr>
      <w:r w:rsidRPr="00C164C9">
        <w:t>No transition to Russian or Chinese arms--- conflict in Yemen requires a constant flow of US weapons</w:t>
      </w:r>
    </w:p>
    <w:p w14:paraId="15EC9668" w14:textId="77777777" w:rsidR="00F51808" w:rsidRPr="00C164C9" w:rsidRDefault="00F51808" w:rsidP="00F51808">
      <w:pPr>
        <w:rPr>
          <w:rStyle w:val="Style13ptBold"/>
          <w:b w:val="0"/>
          <w:bCs w:val="0"/>
          <w:sz w:val="22"/>
          <w:szCs w:val="18"/>
        </w:rPr>
      </w:pPr>
      <w:r w:rsidRPr="00C164C9">
        <w:t xml:space="preserve">Josh </w:t>
      </w:r>
      <w:r w:rsidRPr="00C164C9">
        <w:rPr>
          <w:rStyle w:val="Style13ptBold"/>
        </w:rPr>
        <w:t>Rogin 18</w:t>
      </w:r>
      <w:r w:rsidRPr="00C164C9">
        <w:rPr>
          <w:rStyle w:val="Style13ptBold"/>
          <w:b w:val="0"/>
          <w:bCs w:val="0"/>
          <w:sz w:val="22"/>
          <w:szCs w:val="18"/>
        </w:rPr>
        <w:t>, a columnist for the Global Opinions section of The Washington Post. He writes about foreign policy and national security. Rogin is also a political analyst for CNN, 10/16/19, “Trump has it ‘totally and completely backwards’ on Saudi arms sales,” https://www.washingtonpost.com/news/josh-rogin/wp/2018/10/16/trump-has-it-totally-and-completely-backwards-on-saudi-arms-sales/?utm_term=.8ef64446344d</w:t>
      </w:r>
    </w:p>
    <w:p w14:paraId="3052DFAF" w14:textId="77777777" w:rsidR="00F51808" w:rsidRPr="00C164C9" w:rsidRDefault="00F51808" w:rsidP="00F51808">
      <w:pPr>
        <w:rPr>
          <w:sz w:val="16"/>
        </w:rPr>
      </w:pPr>
      <w:r w:rsidRPr="00C164C9">
        <w:rPr>
          <w:rStyle w:val="StyleUnderline"/>
        </w:rPr>
        <w:t xml:space="preserve">When President </w:t>
      </w:r>
      <w:r w:rsidRPr="00C164C9">
        <w:rPr>
          <w:rStyle w:val="StyleUnderline"/>
          <w:highlight w:val="yellow"/>
        </w:rPr>
        <w:t>Trump</w:t>
      </w:r>
      <w:r w:rsidRPr="00C164C9">
        <w:rPr>
          <w:rStyle w:val="StyleUnderline"/>
        </w:rPr>
        <w:t xml:space="preserve"> argues that the United States can’t halt arms sales to Saudi Arabia over the Saudis’ alleged murder of journalist and Post contributor Jamal Khashoggi, he</w:t>
      </w:r>
      <w:r w:rsidRPr="00C164C9">
        <w:rPr>
          <w:rStyle w:val="StyleUnderline"/>
          <w:highlight w:val="yellow"/>
        </w:rPr>
        <w:t>’s giving up a key piece of leverage</w:t>
      </w:r>
      <w:r w:rsidRPr="00C164C9">
        <w:rPr>
          <w:rStyle w:val="StyleUnderline"/>
        </w:rPr>
        <w:t xml:space="preserve"> over Riyadh for no reason at all. What’s worse, Trump is also turning one of America’s best strategic assets into a liability, a massive unforced error that could weaken the United States worldwide. </w:t>
      </w:r>
      <w:r w:rsidRPr="00C164C9">
        <w:rPr>
          <w:sz w:val="16"/>
        </w:rPr>
        <w:t xml:space="preserve">Trump has said repeatedly he doesn’t want to halt — or even threaten to halt — U.S. arms sales to the Saudi regime because (he says) it would cost U.S. jobs and hand over a sweet contract to Moscow or Beijing. “They are ordering military equipment. Everybody in the world wanted that order. Russia wanted it, China wanted it, we wanted it. We got it,” Trump said on “60 Minutes” Sunday. “I don’t want to hurt jobs. I don’t want to lose an order like that.” Set aside that Trump’s claim of $110 billion of arms sales to Saudi Arabia as announced last year is hugely exaggerated, considering that number mostly refers to deals struck </w:t>
      </w:r>
      <w:r w:rsidRPr="00C164C9">
        <w:rPr>
          <w:sz w:val="16"/>
        </w:rPr>
        <w:lastRenderedPageBreak/>
        <w:t xml:space="preserve">during the Obama administration and new deals that haven’t yet materialized. </w:t>
      </w:r>
      <w:r w:rsidRPr="00C164C9">
        <w:rPr>
          <w:rStyle w:val="StyleUnderline"/>
          <w:highlight w:val="yellow"/>
        </w:rPr>
        <w:t>The</w:t>
      </w:r>
      <w:r w:rsidRPr="00C164C9">
        <w:rPr>
          <w:rStyle w:val="StyleUnderline"/>
        </w:rPr>
        <w:t xml:space="preserve"> significant </w:t>
      </w:r>
      <w:r w:rsidRPr="00C164C9">
        <w:rPr>
          <w:rStyle w:val="StyleUnderline"/>
          <w:highlight w:val="yellow"/>
        </w:rPr>
        <w:t>arms-sales relationship we</w:t>
      </w:r>
      <w:r w:rsidRPr="00C164C9">
        <w:rPr>
          <w:rStyle w:val="StyleUnderline"/>
        </w:rPr>
        <w:t xml:space="preserve"> do </w:t>
      </w:r>
      <w:r w:rsidRPr="00C164C9">
        <w:rPr>
          <w:rStyle w:val="StyleUnderline"/>
          <w:highlight w:val="yellow"/>
        </w:rPr>
        <w:t>have with Saudi Arabia gives us enormous leverage</w:t>
      </w:r>
      <w:r w:rsidRPr="00C164C9">
        <w:rPr>
          <w:rStyle w:val="StyleUnderline"/>
        </w:rPr>
        <w:t xml:space="preserve"> over them</w:t>
      </w:r>
      <w:r w:rsidRPr="00C164C9">
        <w:rPr>
          <w:sz w:val="16"/>
        </w:rPr>
        <w:t xml:space="preserve">, leverage Trump should use to pressure King Salman to reveal what his regime knows about Khashoggi’s disappearance. </w:t>
      </w:r>
      <w:r w:rsidRPr="00C164C9">
        <w:rPr>
          <w:rStyle w:val="Emphasis"/>
          <w:highlight w:val="yellow"/>
        </w:rPr>
        <w:t>Saudi Arabia’s military is already built around U.S.</w:t>
      </w:r>
      <w:r w:rsidRPr="00C164C9">
        <w:rPr>
          <w:rStyle w:val="Emphasis"/>
        </w:rPr>
        <w:t xml:space="preserve"> and British </w:t>
      </w:r>
      <w:r w:rsidRPr="00C164C9">
        <w:rPr>
          <w:rStyle w:val="Emphasis"/>
          <w:highlight w:val="yellow"/>
        </w:rPr>
        <w:t>defense platforms, meaning they can’t easily switch</w:t>
      </w:r>
      <w:r w:rsidRPr="00C164C9">
        <w:rPr>
          <w:rStyle w:val="Emphasis"/>
        </w:rPr>
        <w:t xml:space="preserve"> to Russian or Chinese </w:t>
      </w:r>
      <w:r w:rsidRPr="00C164C9">
        <w:rPr>
          <w:rStyle w:val="Emphasis"/>
          <w:highlight w:val="yellow"/>
        </w:rPr>
        <w:t>systems</w:t>
      </w:r>
      <w:r w:rsidRPr="00C164C9">
        <w:rPr>
          <w:sz w:val="16"/>
        </w:rPr>
        <w:t xml:space="preserve">. </w:t>
      </w:r>
      <w:r w:rsidRPr="00C164C9">
        <w:rPr>
          <w:rStyle w:val="StyleUnderline"/>
          <w:highlight w:val="yellow"/>
        </w:rPr>
        <w:t>Riyadh is especially dependent on U.S. arms</w:t>
      </w:r>
      <w:r w:rsidRPr="00C164C9">
        <w:rPr>
          <w:rStyle w:val="StyleUnderline"/>
        </w:rPr>
        <w:t xml:space="preserve"> right now </w:t>
      </w:r>
      <w:r w:rsidRPr="00C164C9">
        <w:rPr>
          <w:rStyle w:val="StyleUnderline"/>
          <w:highlight w:val="yellow"/>
        </w:rPr>
        <w:t>because</w:t>
      </w:r>
      <w:r w:rsidRPr="00C164C9">
        <w:rPr>
          <w:rStyle w:val="StyleUnderline"/>
        </w:rPr>
        <w:t xml:space="preserve"> their bloody war in </w:t>
      </w:r>
      <w:r w:rsidRPr="00C164C9">
        <w:rPr>
          <w:rStyle w:val="StyleUnderline"/>
          <w:highlight w:val="yellow"/>
        </w:rPr>
        <w:t>Yemen requires a constant flow of U.S. munitions</w:t>
      </w:r>
      <w:r w:rsidRPr="00C164C9">
        <w:rPr>
          <w:rStyle w:val="StyleUnderline"/>
        </w:rPr>
        <w:t xml:space="preserve">, not to mention U.S. </w:t>
      </w:r>
      <w:r w:rsidRPr="00C164C9">
        <w:rPr>
          <w:rStyle w:val="StyleUnderline"/>
          <w:highlight w:val="yellow"/>
        </w:rPr>
        <w:t>intelligence,</w:t>
      </w:r>
      <w:r w:rsidRPr="00C164C9">
        <w:rPr>
          <w:rStyle w:val="StyleUnderline"/>
        </w:rPr>
        <w:t xml:space="preserve"> maintenance </w:t>
      </w:r>
      <w:r w:rsidRPr="00C164C9">
        <w:rPr>
          <w:rStyle w:val="StyleUnderline"/>
          <w:highlight w:val="yellow"/>
        </w:rPr>
        <w:t>and r</w:t>
      </w:r>
      <w:r w:rsidRPr="00C164C9">
        <w:rPr>
          <w:rStyle w:val="StyleUnderline"/>
        </w:rPr>
        <w:t xml:space="preserve">efueling </w:t>
      </w:r>
      <w:r w:rsidRPr="00C164C9">
        <w:rPr>
          <w:rStyle w:val="StyleUnderline"/>
          <w:highlight w:val="yellow"/>
        </w:rPr>
        <w:t>support.</w:t>
      </w:r>
      <w:r w:rsidRPr="00C164C9">
        <w:rPr>
          <w:rStyle w:val="StyleUnderline"/>
        </w:rPr>
        <w:t xml:space="preserve"> U.S. arms sales are not simply a financial deal or a jobs program; they represent a strategic advantage of the United States. Countries want U.S. weapons because they are the best. That gives us connections, influence and, yes, leverage over these countries. </w:t>
      </w:r>
      <w:r w:rsidRPr="00C164C9">
        <w:rPr>
          <w:sz w:val="16"/>
        </w:rPr>
        <w:t>That’s how arms sales have always worked, until Trump flipped the script. “</w:t>
      </w:r>
      <w:r w:rsidRPr="00C164C9">
        <w:rPr>
          <w:rStyle w:val="StyleUnderline"/>
        </w:rPr>
        <w:t>The White House seems to be saying that Trump Doctrine is that the U.S. will ignore your human rights abuses, assassinations or war crimes as long as you buy things from us. He’s got it totally and completely backwards</w:t>
      </w:r>
      <w:r w:rsidRPr="00C164C9">
        <w:rPr>
          <w:sz w:val="16"/>
        </w:rPr>
        <w:t>,” Sen. Chris Murphy (D-Conn.) told me. “</w:t>
      </w:r>
      <w:r w:rsidRPr="00C164C9">
        <w:rPr>
          <w:rStyle w:val="StyleUnderline"/>
        </w:rPr>
        <w:t>What’s the point of being a military superpower if we lose leverage when we do business with another country?</w:t>
      </w:r>
      <w:r w:rsidRPr="00C164C9">
        <w:rPr>
          <w:sz w:val="16"/>
        </w:rPr>
        <w:t xml:space="preserve">” “What the president doesn’t realize is that this makes him look weak and small. </w:t>
      </w:r>
      <w:r w:rsidRPr="00C164C9">
        <w:rPr>
          <w:rStyle w:val="StyleUnderline"/>
          <w:highlight w:val="yellow"/>
        </w:rPr>
        <w:t>World leaders will</w:t>
      </w:r>
      <w:r w:rsidRPr="00C164C9">
        <w:rPr>
          <w:rStyle w:val="StyleUnderline"/>
        </w:rPr>
        <w:t xml:space="preserve"> now </w:t>
      </w:r>
      <w:r w:rsidRPr="00C164C9">
        <w:rPr>
          <w:rStyle w:val="StyleUnderline"/>
          <w:highlight w:val="yellow"/>
        </w:rPr>
        <w:t>know they can act with impunity so long as they are buying</w:t>
      </w:r>
      <w:r w:rsidRPr="00C164C9">
        <w:rPr>
          <w:rStyle w:val="StyleUnderline"/>
        </w:rPr>
        <w:t xml:space="preserve"> American </w:t>
      </w:r>
      <w:r w:rsidRPr="00C164C9">
        <w:rPr>
          <w:rStyle w:val="StyleUnderline"/>
          <w:highlight w:val="yellow"/>
        </w:rPr>
        <w:t>weapon</w:t>
      </w:r>
      <w:r w:rsidRPr="00C164C9">
        <w:rPr>
          <w:rStyle w:val="StyleUnderline"/>
        </w:rPr>
        <w:t>s</w:t>
      </w:r>
      <w:r w:rsidRPr="00C164C9">
        <w:rPr>
          <w:sz w:val="16"/>
        </w:rPr>
        <w:t>. That’s an insane message to send,” Murphy said. “</w:t>
      </w:r>
      <w:r w:rsidRPr="00C164C9">
        <w:rPr>
          <w:rStyle w:val="StyleUnderline"/>
        </w:rPr>
        <w:t>The United States should never be boxed in because of who we sell weapons to — countries who buy U.S. weapons should feel enormous pressure to stay on our good side.</w:t>
      </w:r>
      <w:r w:rsidRPr="00C164C9">
        <w:rPr>
          <w:sz w:val="16"/>
        </w:rPr>
        <w:t>”</w:t>
      </w:r>
    </w:p>
    <w:p w14:paraId="765C167C" w14:textId="77777777" w:rsidR="00F51808" w:rsidRPr="00C164C9" w:rsidRDefault="00F51808" w:rsidP="00F51808"/>
    <w:p w14:paraId="45D7920D" w14:textId="77777777" w:rsidR="00F51808" w:rsidRDefault="00F51808" w:rsidP="00F51808">
      <w:pPr>
        <w:pStyle w:val="Heading3"/>
      </w:pPr>
      <w:r>
        <w:lastRenderedPageBreak/>
        <w:t xml:space="preserve">1AR- US weapons key </w:t>
      </w:r>
    </w:p>
    <w:p w14:paraId="7A0AD210" w14:textId="77777777" w:rsidR="00F51808" w:rsidRPr="00C164C9" w:rsidRDefault="00F51808" w:rsidP="00F51808">
      <w:pPr>
        <w:rPr>
          <w:sz w:val="16"/>
        </w:rPr>
      </w:pPr>
    </w:p>
    <w:p w14:paraId="0C29ABBF" w14:textId="77777777" w:rsidR="00F51808" w:rsidRPr="00C164C9" w:rsidRDefault="00F51808" w:rsidP="00F51808">
      <w:pPr>
        <w:pStyle w:val="Heading4"/>
      </w:pPr>
      <w:r w:rsidRPr="00C164C9">
        <w:t xml:space="preserve">Russia and China have not developed the necessary weapons to fill the gap </w:t>
      </w:r>
    </w:p>
    <w:p w14:paraId="35AE82A6" w14:textId="77777777" w:rsidR="00F51808" w:rsidRPr="00C164C9" w:rsidRDefault="00F51808" w:rsidP="00F51808">
      <w:pPr>
        <w:rPr>
          <w:rStyle w:val="Style13ptBold"/>
          <w:b w:val="0"/>
          <w:bCs w:val="0"/>
          <w:sz w:val="22"/>
          <w:szCs w:val="18"/>
        </w:rPr>
      </w:pPr>
      <w:r w:rsidRPr="00C164C9">
        <w:t xml:space="preserve">Johnathan </w:t>
      </w:r>
      <w:r w:rsidRPr="00C164C9">
        <w:rPr>
          <w:rStyle w:val="Style13ptBold"/>
        </w:rPr>
        <w:t>Caverley 18</w:t>
      </w:r>
      <w:r w:rsidRPr="00C164C9">
        <w:rPr>
          <w:rStyle w:val="Style13ptBold"/>
          <w:b w:val="0"/>
          <w:bCs w:val="0"/>
          <w:sz w:val="22"/>
          <w:szCs w:val="18"/>
        </w:rPr>
        <w:t>, an associate professor at the United States Naval War College and a research scientist at M.I.T, 10/12/18, “Want to Punish Saudi Arabia? Cut Off Its Weapons Supply,” https://www.nytimes.com/2018/10/12/opinion/saudi-arabia-arms-sales.html</w:t>
      </w:r>
    </w:p>
    <w:p w14:paraId="02D6DFFE" w14:textId="77777777" w:rsidR="00F51808" w:rsidRPr="00C164C9" w:rsidRDefault="00F51808" w:rsidP="00F51808">
      <w:pPr>
        <w:rPr>
          <w:rStyle w:val="StyleUnderline"/>
        </w:rPr>
      </w:pPr>
      <w:r w:rsidRPr="00C164C9">
        <w:rPr>
          <w:rStyle w:val="StyleUnderline"/>
        </w:rPr>
        <w:t xml:space="preserve">If American officials really want to encourage a change in Saudi policy, they should begin by looking at Saudi Arabia’s largest imports from the United States: weaponry. </w:t>
      </w:r>
      <w:r w:rsidRPr="00C164C9">
        <w:rPr>
          <w:rStyle w:val="StyleUnderline"/>
          <w:highlight w:val="yellow"/>
        </w:rPr>
        <w:t>Cutting off the flow of</w:t>
      </w:r>
      <w:r w:rsidRPr="00C164C9">
        <w:rPr>
          <w:rStyle w:val="StyleUnderline"/>
        </w:rPr>
        <w:t xml:space="preserve"> American </w:t>
      </w:r>
      <w:r w:rsidRPr="00C164C9">
        <w:rPr>
          <w:rStyle w:val="StyleUnderline"/>
          <w:highlight w:val="yellow"/>
        </w:rPr>
        <w:t>arms to Saudi Arabia would be an effective way to</w:t>
      </w:r>
      <w:r w:rsidRPr="00C164C9">
        <w:rPr>
          <w:rStyle w:val="StyleUnderline"/>
        </w:rPr>
        <w:t xml:space="preserve"> put </w:t>
      </w:r>
      <w:r w:rsidRPr="00C164C9">
        <w:rPr>
          <w:rStyle w:val="StyleUnderline"/>
          <w:highlight w:val="yellow"/>
        </w:rPr>
        <w:t>pressure</w:t>
      </w:r>
      <w:r w:rsidRPr="00C164C9">
        <w:rPr>
          <w:rStyle w:val="StyleUnderline"/>
        </w:rPr>
        <w:t xml:space="preserve"> on </w:t>
      </w:r>
      <w:r w:rsidRPr="00C164C9">
        <w:rPr>
          <w:rStyle w:val="StyleUnderline"/>
          <w:highlight w:val="yellow"/>
        </w:rPr>
        <w:t xml:space="preserve">Riyadh </w:t>
      </w:r>
      <w:r w:rsidRPr="00C164C9">
        <w:rPr>
          <w:rStyle w:val="Emphasis"/>
          <w:highlight w:val="yellow"/>
        </w:rPr>
        <w:t>with little cost to</w:t>
      </w:r>
      <w:r w:rsidRPr="00C164C9">
        <w:rPr>
          <w:rStyle w:val="Emphasis"/>
        </w:rPr>
        <w:t xml:space="preserve"> the American </w:t>
      </w:r>
      <w:r w:rsidRPr="00C164C9">
        <w:rPr>
          <w:rStyle w:val="Emphasis"/>
          <w:highlight w:val="yellow"/>
        </w:rPr>
        <w:t>economy or</w:t>
      </w:r>
      <w:r w:rsidRPr="00C164C9">
        <w:rPr>
          <w:rStyle w:val="Emphasis"/>
        </w:rPr>
        <w:t xml:space="preserve"> national </w:t>
      </w:r>
      <w:r w:rsidRPr="00C164C9">
        <w:rPr>
          <w:rStyle w:val="Emphasis"/>
          <w:highlight w:val="yellow"/>
        </w:rPr>
        <w:t>security.</w:t>
      </w:r>
      <w:r w:rsidRPr="00C164C9">
        <w:rPr>
          <w:rStyle w:val="Emphasis"/>
        </w:rPr>
        <w:t xml:space="preserve"> </w:t>
      </w:r>
      <w:r w:rsidRPr="00C164C9">
        <w:rPr>
          <w:sz w:val="16"/>
        </w:rPr>
        <w:t xml:space="preserve">President Trump, however, is skeptical. “I don’t like stopping massive amounts of money that’s being poured into our country,” he said on Thursday. “They are spending $110 billion on military equipment and on things that create jobs for this country.” This figure is vastly inflated, but there’s a reason Mr. Trump is inclined to believe it. While the amount of new deals approved under President Trump is closer to $20 billion, the Saudi government has visibly linked itself as the foremost client of the administration’s export push. Peter Navarro, the White House’s director of trade and industrial policy, has argued that increased arms sales “will be an important catalyst for strengthening American industry; the stewardship of our national security; and the strengthening of our international partnerships.” But the truth is that in the case of Saudi Arabia, the benefits on all three fronts are slight. </w:t>
      </w:r>
      <w:r w:rsidRPr="00C164C9">
        <w:rPr>
          <w:rStyle w:val="StyleUnderline"/>
        </w:rPr>
        <w:t xml:space="preserve">Despite recent increases, </w:t>
      </w:r>
      <w:r w:rsidRPr="00C164C9">
        <w:rPr>
          <w:rStyle w:val="StyleUnderline"/>
          <w:highlight w:val="yellow"/>
        </w:rPr>
        <w:t>Saudi arms</w:t>
      </w:r>
      <w:r w:rsidRPr="00C164C9">
        <w:rPr>
          <w:rStyle w:val="StyleUnderline"/>
        </w:rPr>
        <w:t xml:space="preserve"> orders </w:t>
      </w:r>
      <w:r w:rsidRPr="00C164C9">
        <w:rPr>
          <w:rStyle w:val="StyleUnderline"/>
          <w:highlight w:val="yellow"/>
        </w:rPr>
        <w:t>remain a manageably small part of</w:t>
      </w:r>
      <w:r w:rsidRPr="00C164C9">
        <w:rPr>
          <w:rStyle w:val="StyleUnderline"/>
        </w:rPr>
        <w:t xml:space="preserve"> the United States’ </w:t>
      </w:r>
      <w:r w:rsidRPr="00C164C9">
        <w:rPr>
          <w:rStyle w:val="StyleUnderline"/>
          <w:highlight w:val="yellow"/>
        </w:rPr>
        <w:t>exports.</w:t>
      </w:r>
      <w:r w:rsidRPr="00C164C9">
        <w:rPr>
          <w:rStyle w:val="StyleUnderline"/>
        </w:rPr>
        <w:t xml:space="preserve"> According to the Defense Security Cooperation Agency, in 2017, a near-record year for annual purchases, the United States delivered $5.5 billion worth of arms, 20 percent of all foreign military sales. That may sound like a lot, but the United States exports only 25 to 30 percent of its defense industry production, so exports to Saudi Arabia clearly remain a relatively small slice of the enormous defense industrial pie. </w:t>
      </w:r>
      <w:r w:rsidRPr="00C164C9">
        <w:rPr>
          <w:sz w:val="16"/>
        </w:rPr>
        <w:t xml:space="preserve">And contrary to President Trump’s statement, exports to Saudi Arabia create relatively few American jobs. </w:t>
      </w:r>
      <w:r w:rsidRPr="00C164C9">
        <w:rPr>
          <w:rStyle w:val="StyleUnderline"/>
        </w:rPr>
        <w:t>Based on Commerce Department figures, releasing the billion dollars of munitions currently on hold in the Senate would “create or sustain” fewer than 4,000 jobs</w:t>
      </w:r>
      <w:r w:rsidRPr="00C164C9">
        <w:rPr>
          <w:sz w:val="16"/>
        </w:rPr>
        <w:t xml:space="preserve">. Here’s a more specific example: Publicizing a recent $6 billion helicopter deal with Saudi Arabia, Lockheed Martin predicted that it would “support” 450 American jobs. </w:t>
      </w:r>
      <w:r w:rsidRPr="00C164C9">
        <w:rPr>
          <w:rStyle w:val="StyleUnderline"/>
        </w:rPr>
        <w:t xml:space="preserve">To date </w:t>
      </w:r>
      <w:r w:rsidRPr="00C164C9">
        <w:rPr>
          <w:rStyle w:val="StyleUnderline"/>
          <w:highlight w:val="yellow"/>
        </w:rPr>
        <w:t>these sales have not “stewarded</w:t>
      </w:r>
      <w:r w:rsidRPr="00C164C9">
        <w:rPr>
          <w:rStyle w:val="StyleUnderline"/>
        </w:rPr>
        <w:t xml:space="preserve"> our national </w:t>
      </w:r>
      <w:r w:rsidRPr="00C164C9">
        <w:rPr>
          <w:rStyle w:val="StyleUnderline"/>
          <w:highlight w:val="yellow"/>
        </w:rPr>
        <w:t>security.” Beyond</w:t>
      </w:r>
      <w:r w:rsidRPr="00C164C9">
        <w:rPr>
          <w:rStyle w:val="StyleUnderline"/>
        </w:rPr>
        <w:t xml:space="preserve"> its tragic war in </w:t>
      </w:r>
      <w:r w:rsidRPr="00C164C9">
        <w:rPr>
          <w:rStyle w:val="StyleUnderline"/>
          <w:highlight w:val="yellow"/>
        </w:rPr>
        <w:t>Yemen, Saudi Arabia has blockaded Qatar</w:t>
      </w:r>
      <w:r w:rsidRPr="00C164C9">
        <w:rPr>
          <w:rStyle w:val="StyleUnderline"/>
        </w:rPr>
        <w:t xml:space="preserve">, an ally that hosts the Middle East’s largest American military base. </w:t>
      </w:r>
      <w:r w:rsidRPr="00C164C9">
        <w:rPr>
          <w:rStyle w:val="StyleUnderline"/>
          <w:highlight w:val="yellow"/>
        </w:rPr>
        <w:t>And</w:t>
      </w:r>
      <w:r w:rsidRPr="00C164C9">
        <w:rPr>
          <w:rStyle w:val="StyleUnderline"/>
        </w:rPr>
        <w:t xml:space="preserve"> Saudi Arabia </w:t>
      </w:r>
      <w:r w:rsidRPr="00C164C9">
        <w:rPr>
          <w:rStyle w:val="StyleUnderline"/>
          <w:highlight w:val="yellow"/>
        </w:rPr>
        <w:t>provides little help when it comes to</w:t>
      </w:r>
      <w:r w:rsidRPr="00C164C9">
        <w:rPr>
          <w:rStyle w:val="StyleUnderline"/>
        </w:rPr>
        <w:t xml:space="preserve"> Washington’s real </w:t>
      </w:r>
      <w:r w:rsidRPr="00C164C9">
        <w:rPr>
          <w:rStyle w:val="StyleUnderline"/>
          <w:highlight w:val="yellow"/>
        </w:rPr>
        <w:t>regional priorities, such as</w:t>
      </w:r>
      <w:r w:rsidRPr="00C164C9">
        <w:rPr>
          <w:rStyle w:val="StyleUnderline"/>
        </w:rPr>
        <w:t xml:space="preserve"> </w:t>
      </w:r>
      <w:r w:rsidRPr="00C164C9">
        <w:rPr>
          <w:rStyle w:val="StyleUnderline"/>
          <w:highlight w:val="yellow"/>
        </w:rPr>
        <w:t>fighting the Islamic State and stabilizing Iraq</w:t>
      </w:r>
      <w:r w:rsidRPr="00C164C9">
        <w:rPr>
          <w:rStyle w:val="StyleUnderline"/>
        </w:rPr>
        <w:t>.</w:t>
      </w:r>
      <w:r w:rsidRPr="00C164C9">
        <w:rPr>
          <w:sz w:val="16"/>
        </w:rPr>
        <w:t xml:space="preserve"> The Pentagon’s National Defense Strategy specifically de-emphasizes the war on terror to focus on competition with China and Russia. </w:t>
      </w:r>
      <w:r w:rsidRPr="00C164C9">
        <w:rPr>
          <w:rStyle w:val="StyleUnderline"/>
        </w:rPr>
        <w:t>Perhaps selling weapons “strengthens international partnerships,” as Mr. Navarro put it</w:t>
      </w:r>
      <w:r w:rsidRPr="00C164C9">
        <w:rPr>
          <w:sz w:val="16"/>
        </w:rPr>
        <w:t xml:space="preserve">, or at least discourages Saudi Arabia from finding different ones. Mr. Trump on Thursday cited “four or five alternatives” to American weapons, and the need to avoid “letting Russia have that money and letting China have that money.” </w:t>
      </w:r>
      <w:r w:rsidRPr="00C164C9">
        <w:rPr>
          <w:rStyle w:val="StyleUnderline"/>
        </w:rPr>
        <w:t xml:space="preserve">This, however, is unlikely even in the long term. </w:t>
      </w:r>
      <w:r w:rsidRPr="00C164C9">
        <w:rPr>
          <w:sz w:val="16"/>
        </w:rPr>
        <w:t xml:space="preserve">Saudi Arabia is in the middle of a major war, and more than 60 percent of its arms deliveries over the past five years came from the United States. The Saudi military relies not just on American tanks, planes and missiles but for a daily supply of maintenance, training and support, such as intelligence and refueling. </w:t>
      </w:r>
      <w:r w:rsidRPr="00C164C9">
        <w:rPr>
          <w:rStyle w:val="StyleUnderline"/>
        </w:rPr>
        <w:t xml:space="preserve">In the longer term, almost all of Saudi Arabia’s remaining exports come from Europe. To truly squeeze Saudi Arabia, a coordinated embargo — much like the one now in place against Russia — would be necessary but relatively easy. European governments already feel strong domestic political pressure not to export to regimes like Saudi Arabia. </w:t>
      </w:r>
      <w:r w:rsidRPr="00C164C9">
        <w:rPr>
          <w:rStyle w:val="StyleUnderline"/>
          <w:highlight w:val="yellow"/>
        </w:rPr>
        <w:t xml:space="preserve">Transforming the </w:t>
      </w:r>
      <w:r w:rsidRPr="00C164C9">
        <w:rPr>
          <w:rStyle w:val="StyleUnderline"/>
        </w:rPr>
        <w:t>Saudi</w:t>
      </w:r>
      <w:r w:rsidRPr="00C164C9">
        <w:rPr>
          <w:rStyle w:val="StyleUnderline"/>
          <w:highlight w:val="yellow"/>
        </w:rPr>
        <w:t xml:space="preserve"> military to employ Russian, much less Chinese, weapons would cost a fortune</w:t>
      </w:r>
      <w:r w:rsidRPr="00C164C9">
        <w:rPr>
          <w:rStyle w:val="StyleUnderline"/>
        </w:rPr>
        <w:t xml:space="preserve"> even by Gulf standards, would require years of retraining </w:t>
      </w:r>
      <w:r w:rsidRPr="00C164C9">
        <w:rPr>
          <w:rStyle w:val="StyleUnderline"/>
          <w:highlight w:val="yellow"/>
        </w:rPr>
        <w:t>and would greatly reduce its military power</w:t>
      </w:r>
      <w:r w:rsidRPr="00C164C9">
        <w:rPr>
          <w:rStyle w:val="StyleUnderline"/>
        </w:rPr>
        <w:t xml:space="preserve"> for a generation. </w:t>
      </w:r>
      <w:r w:rsidRPr="00C164C9">
        <w:rPr>
          <w:rStyle w:val="StyleUnderline"/>
          <w:highlight w:val="yellow"/>
        </w:rPr>
        <w:t>Russia cannot produce next-generation</w:t>
      </w:r>
      <w:r w:rsidRPr="00C164C9">
        <w:rPr>
          <w:rStyle w:val="StyleUnderline"/>
        </w:rPr>
        <w:t xml:space="preserve"> fighter </w:t>
      </w:r>
      <w:r w:rsidRPr="00C164C9">
        <w:rPr>
          <w:rStyle w:val="StyleUnderline"/>
          <w:highlight w:val="yellow"/>
        </w:rPr>
        <w:t>aircraft, tanks and i</w:t>
      </w:r>
      <w:r w:rsidRPr="00C164C9">
        <w:rPr>
          <w:rStyle w:val="StyleUnderline"/>
        </w:rPr>
        <w:t xml:space="preserve">nfantry fighting </w:t>
      </w:r>
      <w:r w:rsidRPr="00C164C9">
        <w:rPr>
          <w:rStyle w:val="StyleUnderline"/>
          <w:highlight w:val="yellow"/>
        </w:rPr>
        <w:t>vehicles</w:t>
      </w:r>
      <w:r w:rsidRPr="00C164C9">
        <w:rPr>
          <w:rStyle w:val="StyleUnderline"/>
        </w:rPr>
        <w:t xml:space="preserve"> for its own armed forces, much less for the export market. </w:t>
      </w:r>
      <w:r w:rsidRPr="00C164C9">
        <w:rPr>
          <w:rStyle w:val="StyleUnderline"/>
          <w:highlight w:val="yellow"/>
        </w:rPr>
        <w:t>China has not produce</w:t>
      </w:r>
      <w:r w:rsidRPr="00C164C9">
        <w:rPr>
          <w:rStyle w:val="StyleUnderline"/>
        </w:rPr>
        <w:t xml:space="preserve">d, never mind exported, the sophisticated </w:t>
      </w:r>
      <w:r w:rsidRPr="00C164C9">
        <w:rPr>
          <w:rStyle w:val="StyleUnderline"/>
          <w:highlight w:val="yellow"/>
        </w:rPr>
        <w:t>aircraft and missile defense systems</w:t>
      </w:r>
      <w:r w:rsidRPr="00C164C9">
        <w:rPr>
          <w:rStyle w:val="StyleUnderline"/>
        </w:rPr>
        <w:t xml:space="preserve"> Saudi Arabia wants. Last month, Secretary of State Mike Pompeo certified that Saudi Arabia was minimizing civilian casualties in the Yemen air campaign apparently to avoid jeopardizing $2 billion in weapons sales. That small number does not show how powerful the Saudis are so much as how cheaply the United States can be bought. Given these sales’ low domestic economic impact and the enormous costs of going elsewhere for Saudi Arabia, the United States has the preponderance of influence in this arms trade relationship. It should act accordingly.</w:t>
      </w:r>
    </w:p>
    <w:p w14:paraId="085BC3E8" w14:textId="77777777" w:rsidR="00F51808" w:rsidRPr="00C164C9" w:rsidRDefault="00F51808" w:rsidP="00F51808">
      <w:pPr>
        <w:pStyle w:val="Heading4"/>
      </w:pPr>
      <w:r w:rsidRPr="00C164C9">
        <w:t xml:space="preserve">Saudi Arabia is locked into US weapons and US weapons are superior </w:t>
      </w:r>
    </w:p>
    <w:p w14:paraId="43774A57" w14:textId="77777777" w:rsidR="00F51808" w:rsidRPr="00C164C9" w:rsidRDefault="00F51808" w:rsidP="00F51808">
      <w:pPr>
        <w:rPr>
          <w:rStyle w:val="Style13ptBold"/>
          <w:b w:val="0"/>
          <w:bCs w:val="0"/>
          <w:sz w:val="22"/>
          <w:szCs w:val="18"/>
        </w:rPr>
      </w:pPr>
      <w:r w:rsidRPr="00C164C9">
        <w:t xml:space="preserve">Terrence </w:t>
      </w:r>
      <w:r w:rsidRPr="00C164C9">
        <w:rPr>
          <w:rStyle w:val="Style13ptBold"/>
        </w:rPr>
        <w:t>Guay 18</w:t>
      </w:r>
      <w:r w:rsidRPr="00C164C9">
        <w:rPr>
          <w:rStyle w:val="Style13ptBold"/>
          <w:b w:val="0"/>
          <w:bCs w:val="0"/>
          <w:sz w:val="22"/>
          <w:szCs w:val="18"/>
        </w:rPr>
        <w:t>, Clinical Professor of International Business, Pennsylvania State University, 10/19/19, “Arms sales to Saudi Arabia give Trump all the leverage he needs in Khashoggi affair,” https://theconversation.com/arms-sales-to-saudi-arabia-give-trump-all-the-leverage-he-needs-in-khashoggi-affair-104998</w:t>
      </w:r>
    </w:p>
    <w:p w14:paraId="526BB8C5" w14:textId="77777777" w:rsidR="00F51808" w:rsidRDefault="00F51808" w:rsidP="00F51808">
      <w:pPr>
        <w:rPr>
          <w:sz w:val="16"/>
        </w:rPr>
      </w:pPr>
      <w:r w:rsidRPr="00C164C9">
        <w:rPr>
          <w:rStyle w:val="StyleUnderline"/>
        </w:rPr>
        <w:lastRenderedPageBreak/>
        <w:t xml:space="preserve">While it’s true that Russia and China are indeed major exporters of armaments, the claim that U.S. weapons can easily be replaced by other suppliers is not – at least not in the short term. </w:t>
      </w:r>
      <w:r w:rsidRPr="00C164C9">
        <w:rPr>
          <w:sz w:val="16"/>
        </w:rPr>
        <w:t xml:space="preserve">First, </w:t>
      </w:r>
      <w:r w:rsidRPr="00C164C9">
        <w:rPr>
          <w:rStyle w:val="StyleUnderline"/>
        </w:rPr>
        <w:t>o</w:t>
      </w:r>
      <w:r w:rsidRPr="00C164C9">
        <w:rPr>
          <w:rStyle w:val="StyleUnderline"/>
          <w:highlight w:val="yellow"/>
        </w:rPr>
        <w:t xml:space="preserve">nce a country is “locked in” to a </w:t>
      </w:r>
      <w:r w:rsidRPr="00C164C9">
        <w:rPr>
          <w:rStyle w:val="StyleUnderline"/>
        </w:rPr>
        <w:t xml:space="preserve">specific kind of weapons </w:t>
      </w:r>
      <w:r w:rsidRPr="00C164C9">
        <w:rPr>
          <w:rStyle w:val="StyleUnderline"/>
          <w:highlight w:val="yellow"/>
        </w:rPr>
        <w:t>system</w:t>
      </w:r>
      <w:r w:rsidRPr="00C164C9">
        <w:rPr>
          <w:sz w:val="16"/>
          <w:highlight w:val="yellow"/>
        </w:rPr>
        <w:t>,</w:t>
      </w:r>
      <w:r w:rsidRPr="00C164C9">
        <w:rPr>
          <w:sz w:val="16"/>
        </w:rPr>
        <w:t xml:space="preserve"> such as planes, tanks or naval vessels,</w:t>
      </w:r>
      <w:r w:rsidRPr="00C164C9">
        <w:rPr>
          <w:rStyle w:val="StyleUnderline"/>
        </w:rPr>
        <w:t xml:space="preserve"> </w:t>
      </w:r>
      <w:r w:rsidRPr="00C164C9">
        <w:rPr>
          <w:rStyle w:val="StyleUnderline"/>
          <w:highlight w:val="yellow"/>
        </w:rPr>
        <w:t>the cost to switch</w:t>
      </w:r>
      <w:r w:rsidRPr="00C164C9">
        <w:rPr>
          <w:rStyle w:val="StyleUnderline"/>
        </w:rPr>
        <w:t xml:space="preserve"> to a different supplier </w:t>
      </w:r>
      <w:r w:rsidRPr="00C164C9">
        <w:rPr>
          <w:rStyle w:val="StyleUnderline"/>
          <w:highlight w:val="yellow"/>
        </w:rPr>
        <w:t>can be huge</w:t>
      </w:r>
      <w:r w:rsidRPr="00C164C9">
        <w:rPr>
          <w:rStyle w:val="StyleUnderline"/>
        </w:rPr>
        <w:t xml:space="preserve">. Military </w:t>
      </w:r>
      <w:r w:rsidRPr="00C164C9">
        <w:rPr>
          <w:rStyle w:val="StyleUnderline"/>
          <w:highlight w:val="yellow"/>
        </w:rPr>
        <w:t>personnel must be retrained</w:t>
      </w:r>
      <w:r w:rsidRPr="00C164C9">
        <w:rPr>
          <w:rStyle w:val="StyleUnderline"/>
        </w:rPr>
        <w:t xml:space="preserve"> on new equipment, spare parts need to be replaced, </w:t>
      </w:r>
      <w:r w:rsidRPr="00C164C9">
        <w:rPr>
          <w:rStyle w:val="StyleUnderline"/>
          <w:highlight w:val="yellow"/>
        </w:rPr>
        <w:t>and operational changes may be necessary</w:t>
      </w:r>
      <w:r w:rsidRPr="00C164C9">
        <w:rPr>
          <w:rStyle w:val="StyleUnderline"/>
        </w:rPr>
        <w:t xml:space="preserve">. </w:t>
      </w:r>
      <w:r w:rsidRPr="00C164C9">
        <w:rPr>
          <w:rStyle w:val="Emphasis"/>
        </w:rPr>
        <w:t xml:space="preserve">After being so reliant on U.S. weapons systems for decades, </w:t>
      </w:r>
      <w:r w:rsidRPr="00C164C9">
        <w:rPr>
          <w:rStyle w:val="Emphasis"/>
          <w:highlight w:val="yellow"/>
        </w:rPr>
        <w:t>the transition costs</w:t>
      </w:r>
      <w:r w:rsidRPr="00C164C9">
        <w:rPr>
          <w:rStyle w:val="Emphasis"/>
        </w:rPr>
        <w:t xml:space="preserve"> to buy from another country </w:t>
      </w:r>
      <w:r w:rsidRPr="00C164C9">
        <w:rPr>
          <w:rStyle w:val="Emphasis"/>
          <w:highlight w:val="yellow"/>
        </w:rPr>
        <w:t>could be prohibitive</w:t>
      </w:r>
      <w:r w:rsidRPr="00C164C9">
        <w:rPr>
          <w:rStyle w:val="Emphasis"/>
        </w:rPr>
        <w:t xml:space="preserve"> even </w:t>
      </w:r>
      <w:r w:rsidRPr="00C164C9">
        <w:rPr>
          <w:rStyle w:val="Emphasis"/>
          <w:highlight w:val="yellow"/>
        </w:rPr>
        <w:t>for</w:t>
      </w:r>
      <w:r w:rsidRPr="00C164C9">
        <w:rPr>
          <w:rStyle w:val="Emphasis"/>
        </w:rPr>
        <w:t xml:space="preserve"> oil-rich </w:t>
      </w:r>
      <w:r w:rsidRPr="00C164C9">
        <w:rPr>
          <w:rStyle w:val="Emphasis"/>
          <w:highlight w:val="yellow"/>
        </w:rPr>
        <w:t>Saudi Arabia</w:t>
      </w:r>
      <w:r w:rsidRPr="00C164C9">
        <w:rPr>
          <w:rStyle w:val="Emphasis"/>
        </w:rPr>
        <w:t xml:space="preserve">. </w:t>
      </w:r>
      <w:r w:rsidRPr="00C164C9">
        <w:rPr>
          <w:rStyle w:val="StyleUnderline"/>
        </w:rPr>
        <w:t xml:space="preserve">The second problem with Trump’s argument is that </w:t>
      </w:r>
      <w:r w:rsidRPr="00C164C9">
        <w:rPr>
          <w:rStyle w:val="StyleUnderline"/>
          <w:highlight w:val="yellow"/>
        </w:rPr>
        <w:t>armaments from Russia, China or elsewhere are</w:t>
      </w:r>
      <w:r w:rsidRPr="00C164C9">
        <w:rPr>
          <w:rStyle w:val="StyleUnderline"/>
        </w:rPr>
        <w:t xml:space="preserve"> simply </w:t>
      </w:r>
      <w:r w:rsidRPr="00C164C9">
        <w:rPr>
          <w:rStyle w:val="StyleUnderline"/>
          <w:highlight w:val="yellow"/>
        </w:rPr>
        <w:t>not as sophisticated</w:t>
      </w:r>
      <w:r w:rsidRPr="00C164C9">
        <w:rPr>
          <w:rStyle w:val="StyleUnderline"/>
        </w:rPr>
        <w:t xml:space="preserve"> as U.S. weapons, which is why they are usually cheaper </w:t>
      </w:r>
      <w:r w:rsidRPr="00C164C9">
        <w:rPr>
          <w:sz w:val="16"/>
        </w:rPr>
        <w:t xml:space="preserve">– though the quality gap is quickly decreasing. </w:t>
      </w:r>
      <w:r w:rsidRPr="00C164C9">
        <w:rPr>
          <w:rStyle w:val="StyleUnderline"/>
          <w:highlight w:val="yellow"/>
        </w:rPr>
        <w:t>To maintain its military superiority</w:t>
      </w:r>
      <w:r w:rsidRPr="00C164C9">
        <w:rPr>
          <w:rStyle w:val="StyleUnderline"/>
        </w:rPr>
        <w:t xml:space="preserve"> in the Middle East, </w:t>
      </w:r>
      <w:r w:rsidRPr="00C164C9">
        <w:rPr>
          <w:rStyle w:val="StyleUnderline"/>
          <w:highlight w:val="yellow"/>
        </w:rPr>
        <w:t>Saudi Arabia has opted to purchase virtually all of its weapons from America</w:t>
      </w:r>
      <w:r w:rsidRPr="00C164C9">
        <w:rPr>
          <w:rStyle w:val="StyleUnderline"/>
        </w:rPr>
        <w:t>n and European companies. That is why the U.S. has significant leverage in this aspect of the relationship. Any Saudi threat to retaliate against a ban on U.S. arms sales by buying weapons from countries that have not raised concerns about the Khashoggi disappearance would not be credible.</w:t>
      </w:r>
      <w:r w:rsidRPr="00C164C9">
        <w:rPr>
          <w:sz w:val="16"/>
        </w:rPr>
        <w:t xml:space="preserve"> And is probably why, despite worries in the White House, such a threat has not yet been made.</w:t>
      </w:r>
    </w:p>
    <w:p w14:paraId="099C51EF" w14:textId="77777777" w:rsidR="00F51808" w:rsidRDefault="00F51808" w:rsidP="00F51808">
      <w:pPr>
        <w:pStyle w:val="Heading4"/>
      </w:pPr>
      <w:r>
        <w:t xml:space="preserve">No switch—Saudi Arabia is too dependent on the US for security </w:t>
      </w:r>
    </w:p>
    <w:p w14:paraId="4CFFF4AC" w14:textId="77777777" w:rsidR="00F51808" w:rsidRPr="00C91ED1" w:rsidRDefault="00F51808" w:rsidP="00F51808">
      <w:pPr>
        <w:rPr>
          <w:szCs w:val="18"/>
        </w:rPr>
      </w:pPr>
      <w:r>
        <w:t xml:space="preserve">Nabeel </w:t>
      </w:r>
      <w:r>
        <w:rPr>
          <w:rStyle w:val="Style13ptBold"/>
        </w:rPr>
        <w:t>Khoury 18</w:t>
      </w:r>
      <w:r>
        <w:rPr>
          <w:rStyle w:val="Style13ptBold"/>
          <w:b w:val="0"/>
          <w:bCs w:val="0"/>
          <w:sz w:val="22"/>
          <w:szCs w:val="18"/>
        </w:rPr>
        <w:t xml:space="preserve">, </w:t>
      </w:r>
      <w:r w:rsidRPr="00C91ED1">
        <w:rPr>
          <w:rStyle w:val="Style13ptBold"/>
          <w:b w:val="0"/>
          <w:bCs w:val="0"/>
          <w:sz w:val="22"/>
          <w:szCs w:val="18"/>
        </w:rPr>
        <w:t>a nonresident senior fellow at the Atlantic Council’s Rafik Hariri Center for the Middle East</w:t>
      </w:r>
      <w:r>
        <w:rPr>
          <w:rStyle w:val="Style13ptBold"/>
          <w:b w:val="0"/>
          <w:bCs w:val="0"/>
          <w:sz w:val="22"/>
          <w:szCs w:val="18"/>
        </w:rPr>
        <w:t>, 10/23/19, “</w:t>
      </w:r>
      <w:r w:rsidRPr="00C91ED1">
        <w:rPr>
          <w:rStyle w:val="Style13ptBold"/>
          <w:b w:val="0"/>
          <w:bCs w:val="0"/>
          <w:sz w:val="22"/>
          <w:szCs w:val="18"/>
        </w:rPr>
        <w:t>Oil, Arms, and Counterterrorism: A Look At Saudi Options and How Far the Kingdom May Go</w:t>
      </w:r>
      <w:r>
        <w:rPr>
          <w:rStyle w:val="Style13ptBold"/>
          <w:b w:val="0"/>
          <w:bCs w:val="0"/>
          <w:sz w:val="22"/>
          <w:szCs w:val="18"/>
        </w:rPr>
        <w:t xml:space="preserve">,” </w:t>
      </w:r>
      <w:hyperlink r:id="rId30" w:history="1">
        <w:r w:rsidRPr="00C91ED1">
          <w:rPr>
            <w:color w:val="0000FF"/>
            <w:u w:val="single"/>
          </w:rPr>
          <w:t>https://www.atlanticcouncil.org/blogs/new-atlanticist/oil-arms-and-counterterrorism-a-look-at-saudi-options-and-how-far-the-kingdom-may-go</w:t>
        </w:r>
      </w:hyperlink>
    </w:p>
    <w:p w14:paraId="125A42D4" w14:textId="77777777" w:rsidR="00F51808" w:rsidRDefault="00F51808" w:rsidP="00F51808">
      <w:pPr>
        <w:rPr>
          <w:rStyle w:val="StyleUnderline"/>
        </w:rPr>
      </w:pPr>
      <w:r w:rsidRPr="00C91ED1">
        <w:rPr>
          <w:rStyle w:val="StyleUnderline"/>
          <w:highlight w:val="yellow"/>
        </w:rPr>
        <w:t>Saudi Arabia</w:t>
      </w:r>
      <w:r w:rsidRPr="00C91ED1">
        <w:rPr>
          <w:rStyle w:val="StyleUnderline"/>
        </w:rPr>
        <w:t xml:space="preserve">, however, </w:t>
      </w:r>
      <w:r w:rsidRPr="00C91ED1">
        <w:rPr>
          <w:rStyle w:val="StyleUnderline"/>
          <w:highlight w:val="yellow"/>
        </w:rPr>
        <w:t>ha</w:t>
      </w:r>
      <w:r w:rsidRPr="00C91ED1">
        <w:rPr>
          <w:rStyle w:val="StyleUnderline"/>
        </w:rPr>
        <w:t xml:space="preserve">s in the process </w:t>
      </w:r>
      <w:r w:rsidRPr="00C91ED1">
        <w:rPr>
          <w:rStyle w:val="StyleUnderline"/>
          <w:highlight w:val="yellow"/>
        </w:rPr>
        <w:t>upped the percentage of its purchases</w:t>
      </w:r>
      <w:r w:rsidRPr="00C91ED1">
        <w:rPr>
          <w:rStyle w:val="StyleUnderline"/>
        </w:rPr>
        <w:t xml:space="preserve"> from Europe and the United States </w:t>
      </w:r>
      <w:r w:rsidRPr="00C91ED1">
        <w:rPr>
          <w:rStyle w:val="StyleUnderline"/>
          <w:highlight w:val="yellow"/>
        </w:rPr>
        <w:t>to 98 percent</w:t>
      </w:r>
      <w:r w:rsidRPr="00C91ED1">
        <w:rPr>
          <w:rStyle w:val="StyleUnderline"/>
        </w:rPr>
        <w:t xml:space="preserve"> of its overall arms imports. </w:t>
      </w:r>
      <w:r w:rsidRPr="00C91ED1">
        <w:rPr>
          <w:rStyle w:val="StyleUnderline"/>
          <w:highlight w:val="yellow"/>
        </w:rPr>
        <w:t>This is a</w:t>
      </w:r>
      <w:r w:rsidRPr="00C91ED1">
        <w:rPr>
          <w:rStyle w:val="StyleUnderline"/>
        </w:rPr>
        <w:t xml:space="preserve"> significant </w:t>
      </w:r>
      <w:r w:rsidRPr="00C91ED1">
        <w:rPr>
          <w:rStyle w:val="StyleUnderline"/>
          <w:highlight w:val="yellow"/>
        </w:rPr>
        <w:t>dependency that would be</w:t>
      </w:r>
      <w:r w:rsidRPr="00C91ED1">
        <w:rPr>
          <w:rStyle w:val="StyleUnderline"/>
        </w:rPr>
        <w:t xml:space="preserve"> very hard, if not </w:t>
      </w:r>
      <w:r w:rsidRPr="00C91ED1">
        <w:rPr>
          <w:rStyle w:val="StyleUnderline"/>
          <w:highlight w:val="yellow"/>
        </w:rPr>
        <w:t>impossible, to break</w:t>
      </w:r>
      <w:r w:rsidRPr="00C91ED1">
        <w:rPr>
          <w:rStyle w:val="StyleUnderline"/>
        </w:rPr>
        <w:t xml:space="preserve">. </w:t>
      </w:r>
      <w:r w:rsidRPr="00C91ED1">
        <w:rPr>
          <w:rStyle w:val="StyleUnderline"/>
          <w:highlight w:val="yellow"/>
        </w:rPr>
        <w:t>Saudi Arabia’s attempts to diversify</w:t>
      </w:r>
      <w:r w:rsidRPr="00C91ED1">
        <w:rPr>
          <w:rStyle w:val="StyleUnderline"/>
        </w:rPr>
        <w:t xml:space="preserve"> its sources of weaponry </w:t>
      </w:r>
      <w:r w:rsidRPr="005A0B80">
        <w:rPr>
          <w:rStyle w:val="StyleUnderline"/>
          <w:highlight w:val="yellow"/>
        </w:rPr>
        <w:t xml:space="preserve">has </w:t>
      </w:r>
      <w:r w:rsidRPr="005A0B80">
        <w:rPr>
          <w:rStyle w:val="StyleUnderline"/>
        </w:rPr>
        <w:t xml:space="preserve">thus far </w:t>
      </w:r>
      <w:r w:rsidRPr="005A0B80">
        <w:rPr>
          <w:rStyle w:val="StyleUnderline"/>
          <w:highlight w:val="yellow"/>
        </w:rPr>
        <w:t>been unsuccessful</w:t>
      </w:r>
      <w:r w:rsidRPr="00C91ED1">
        <w:rPr>
          <w:rStyle w:val="StyleUnderline"/>
        </w:rPr>
        <w:t>.</w:t>
      </w:r>
      <w:r>
        <w:rPr>
          <w:rStyle w:val="StyleUnderline"/>
        </w:rPr>
        <w:t xml:space="preserve"> </w:t>
      </w:r>
      <w:r w:rsidRPr="00C91ED1">
        <w:rPr>
          <w:rStyle w:val="StyleUnderline"/>
        </w:rPr>
        <w:t xml:space="preserve"> </w:t>
      </w:r>
    </w:p>
    <w:p w14:paraId="2BC2786A" w14:textId="77777777" w:rsidR="00F51808" w:rsidRDefault="00F51808" w:rsidP="00F51808">
      <w:pPr>
        <w:rPr>
          <w:rStyle w:val="StyleUnderline"/>
        </w:rPr>
      </w:pPr>
      <w:r w:rsidRPr="00C91ED1">
        <w:rPr>
          <w:rStyle w:val="StyleUnderline"/>
        </w:rPr>
        <w:t xml:space="preserve">This dependency goes beyond mere dollar figures and percentages to the difficulty of changing weapon systems, personnel training, and war strategies. Here the dependency is total because </w:t>
      </w:r>
      <w:r w:rsidRPr="005A0B80">
        <w:rPr>
          <w:rStyle w:val="StyleUnderline"/>
        </w:rPr>
        <w:t>while</w:t>
      </w:r>
      <w:r w:rsidRPr="005A0B80">
        <w:rPr>
          <w:rStyle w:val="StyleUnderline"/>
          <w:highlight w:val="yellow"/>
        </w:rPr>
        <w:t xml:space="preserve"> European weapons can easily be made interoperable with US weapons</w:t>
      </w:r>
      <w:r w:rsidRPr="00C91ED1">
        <w:rPr>
          <w:rStyle w:val="StyleUnderline"/>
        </w:rPr>
        <w:t xml:space="preserve">, </w:t>
      </w:r>
      <w:r w:rsidRPr="005A0B80">
        <w:rPr>
          <w:rStyle w:val="StyleUnderline"/>
          <w:highlight w:val="yellow"/>
        </w:rPr>
        <w:t>this is not the case with weapons</w:t>
      </w:r>
      <w:r w:rsidRPr="00C91ED1">
        <w:rPr>
          <w:rStyle w:val="StyleUnderline"/>
        </w:rPr>
        <w:t xml:space="preserve"> purchased </w:t>
      </w:r>
      <w:r w:rsidRPr="005A0B80">
        <w:rPr>
          <w:rStyle w:val="StyleUnderline"/>
          <w:highlight w:val="yellow"/>
        </w:rPr>
        <w:t>from Russia and China</w:t>
      </w:r>
      <w:r w:rsidRPr="00C91ED1">
        <w:rPr>
          <w:rStyle w:val="StyleUnderline"/>
        </w:rPr>
        <w:t xml:space="preserve">. The </w:t>
      </w:r>
      <w:r w:rsidRPr="005A0B80">
        <w:rPr>
          <w:rStyle w:val="StyleUnderline"/>
          <w:highlight w:val="yellow"/>
        </w:rPr>
        <w:t xml:space="preserve">Saudis would need </w:t>
      </w:r>
      <w:r w:rsidRPr="005A0B80">
        <w:rPr>
          <w:rStyle w:val="StyleUnderline"/>
        </w:rPr>
        <w:t>an</w:t>
      </w:r>
      <w:r w:rsidRPr="005A0B80">
        <w:rPr>
          <w:rStyle w:val="StyleUnderline"/>
          <w:highlight w:val="yellow"/>
        </w:rPr>
        <w:t xml:space="preserve"> </w:t>
      </w:r>
      <w:r w:rsidRPr="005A0B80">
        <w:rPr>
          <w:rStyle w:val="StyleUnderline"/>
        </w:rPr>
        <w:t xml:space="preserve">entirely </w:t>
      </w:r>
      <w:r w:rsidRPr="005A0B80">
        <w:rPr>
          <w:rStyle w:val="StyleUnderline"/>
          <w:highlight w:val="yellow"/>
        </w:rPr>
        <w:t xml:space="preserve">different </w:t>
      </w:r>
      <w:r w:rsidRPr="005A0B80">
        <w:rPr>
          <w:rStyle w:val="StyleUnderline"/>
        </w:rPr>
        <w:t>approach</w:t>
      </w:r>
      <w:r w:rsidRPr="00C91ED1">
        <w:rPr>
          <w:rStyle w:val="StyleUnderline"/>
        </w:rPr>
        <w:t xml:space="preserve"> and </w:t>
      </w:r>
      <w:r w:rsidRPr="005A0B80">
        <w:rPr>
          <w:rStyle w:val="StyleUnderline"/>
          <w:highlight w:val="yellow"/>
        </w:rPr>
        <w:t xml:space="preserve">training for their military </w:t>
      </w:r>
      <w:r w:rsidRPr="005A0B80">
        <w:rPr>
          <w:rStyle w:val="StyleUnderline"/>
        </w:rPr>
        <w:t>forces.</w:t>
      </w:r>
      <w:r>
        <w:rPr>
          <w:rStyle w:val="StyleUnderline"/>
        </w:rPr>
        <w:t xml:space="preserve"> </w:t>
      </w:r>
    </w:p>
    <w:p w14:paraId="5E92333A" w14:textId="77777777" w:rsidR="00F51808" w:rsidRDefault="00F51808" w:rsidP="00F51808">
      <w:pPr>
        <w:rPr>
          <w:rStyle w:val="StyleUnderline"/>
        </w:rPr>
      </w:pPr>
      <w:r w:rsidRPr="00C91ED1">
        <w:rPr>
          <w:sz w:val="16"/>
        </w:rPr>
        <w:t xml:space="preserve">Bruce Riedel, the author of Kings and Presidents, a book that narrates the story of Saudi dependency on the United States, says that </w:t>
      </w:r>
      <w:r w:rsidRPr="00C91ED1">
        <w:rPr>
          <w:rStyle w:val="StyleUnderline"/>
        </w:rPr>
        <w:t>of the Gulf Cooperation Council (GCC) countries, Saudi Arabia would have the most difficulty in switching over to a different system of security and weaponry.</w:t>
      </w:r>
      <w:r>
        <w:rPr>
          <w:rStyle w:val="StyleUnderline"/>
        </w:rPr>
        <w:t xml:space="preserve"> </w:t>
      </w:r>
    </w:p>
    <w:p w14:paraId="29C4252B" w14:textId="77777777" w:rsidR="00F51808" w:rsidRDefault="00F51808" w:rsidP="00F51808">
      <w:pPr>
        <w:rPr>
          <w:rStyle w:val="StyleUnderline"/>
        </w:rPr>
      </w:pPr>
      <w:r w:rsidRPr="00C91ED1">
        <w:rPr>
          <w:rStyle w:val="StyleUnderline"/>
        </w:rPr>
        <w:t>This Saudi dependency is not new.</w:t>
      </w:r>
      <w:r>
        <w:rPr>
          <w:rStyle w:val="StyleUnderline"/>
        </w:rPr>
        <w:t xml:space="preserve"> </w:t>
      </w:r>
      <w:r w:rsidRPr="00C91ED1">
        <w:rPr>
          <w:rStyle w:val="StyleUnderline"/>
        </w:rPr>
        <w:t>The kingdom has relied on the United States for its security since the very beginning, when Franklin D. Roosevelt struck an oil versus security arrangement with King Abdulaziz toward the end of World War II.</w:t>
      </w:r>
    </w:p>
    <w:p w14:paraId="64D2A814" w14:textId="77777777" w:rsidR="00F51808" w:rsidRPr="00C91ED1" w:rsidRDefault="00F51808" w:rsidP="00F51808">
      <w:pPr>
        <w:rPr>
          <w:sz w:val="16"/>
          <w:szCs w:val="16"/>
        </w:rPr>
      </w:pPr>
      <w:r w:rsidRPr="00C91ED1">
        <w:rPr>
          <w:sz w:val="16"/>
          <w:szCs w:val="16"/>
        </w:rPr>
        <w:t xml:space="preserve">In stressing the need to maintain good relations with Saudi Arabia, Trump has asserted 500,000 US jobs would be at stake should the Saudis stop buying US arms—an inflated figure even according to State Department assessments. </w:t>
      </w:r>
    </w:p>
    <w:p w14:paraId="0086EFB8" w14:textId="77777777" w:rsidR="00F51808" w:rsidRPr="00C91ED1" w:rsidRDefault="00F51808" w:rsidP="00F51808">
      <w:pPr>
        <w:rPr>
          <w:rStyle w:val="StyleUnderline"/>
        </w:rPr>
      </w:pPr>
      <w:r w:rsidRPr="00C91ED1">
        <w:rPr>
          <w:rStyle w:val="StyleUnderline"/>
        </w:rPr>
        <w:t>The United States is, in fact, the only country in the world that could sustain a weapons industry with purchases needed for its own military.</w:t>
      </w:r>
      <w:r>
        <w:rPr>
          <w:rStyle w:val="StyleUnderline"/>
        </w:rPr>
        <w:t xml:space="preserve"> </w:t>
      </w:r>
    </w:p>
    <w:p w14:paraId="53A72143" w14:textId="11AA1799" w:rsidR="00F51808" w:rsidRDefault="00F51808" w:rsidP="00F51808"/>
    <w:sectPr w:rsidR="00F51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4C37E2"/>
    <w:multiLevelType w:val="hybridMultilevel"/>
    <w:tmpl w:val="6BC00F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CD7251"/>
    <w:multiLevelType w:val="hybridMultilevel"/>
    <w:tmpl w:val="77EE5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AD6312"/>
    <w:multiLevelType w:val="hybridMultilevel"/>
    <w:tmpl w:val="F9524C40"/>
    <w:lvl w:ilvl="0" w:tplc="D12C3B94">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CB5044"/>
    <w:multiLevelType w:val="hybridMultilevel"/>
    <w:tmpl w:val="266A31C0"/>
    <w:lvl w:ilvl="0" w:tplc="D12C3B94">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89469B"/>
    <w:multiLevelType w:val="hybridMultilevel"/>
    <w:tmpl w:val="67AEF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543A22"/>
    <w:multiLevelType w:val="hybridMultilevel"/>
    <w:tmpl w:val="1744D2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DD52C1"/>
    <w:multiLevelType w:val="hybridMultilevel"/>
    <w:tmpl w:val="26F05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E54223"/>
    <w:multiLevelType w:val="hybridMultilevel"/>
    <w:tmpl w:val="ED64D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146CA5"/>
    <w:multiLevelType w:val="hybridMultilevel"/>
    <w:tmpl w:val="94B2EC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05459C"/>
    <w:multiLevelType w:val="hybridMultilevel"/>
    <w:tmpl w:val="1916CDDE"/>
    <w:lvl w:ilvl="0" w:tplc="0E7ADF0A">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9E6038"/>
    <w:multiLevelType w:val="hybridMultilevel"/>
    <w:tmpl w:val="EFD42D20"/>
    <w:lvl w:ilvl="0" w:tplc="B37E8F24">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EA419A"/>
    <w:multiLevelType w:val="hybridMultilevel"/>
    <w:tmpl w:val="6E985864"/>
    <w:lvl w:ilvl="0" w:tplc="BAD2AC38">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19"/>
  </w:num>
  <w:num w:numId="13">
    <w:abstractNumId w:val="18"/>
  </w:num>
  <w:num w:numId="14">
    <w:abstractNumId w:val="25"/>
  </w:num>
  <w:num w:numId="15">
    <w:abstractNumId w:val="26"/>
  </w:num>
  <w:num w:numId="16">
    <w:abstractNumId w:val="20"/>
  </w:num>
  <w:num w:numId="17">
    <w:abstractNumId w:val="23"/>
  </w:num>
  <w:num w:numId="18">
    <w:abstractNumId w:val="17"/>
  </w:num>
  <w:num w:numId="19">
    <w:abstractNumId w:val="11"/>
  </w:num>
  <w:num w:numId="20">
    <w:abstractNumId w:val="13"/>
  </w:num>
  <w:num w:numId="21">
    <w:abstractNumId w:val="0"/>
  </w:num>
  <w:num w:numId="22">
    <w:abstractNumId w:val="24"/>
  </w:num>
  <w:num w:numId="23">
    <w:abstractNumId w:val="21"/>
  </w:num>
  <w:num w:numId="24">
    <w:abstractNumId w:val="15"/>
  </w:num>
  <w:num w:numId="25">
    <w:abstractNumId w:val="16"/>
  </w:num>
  <w:num w:numId="26">
    <w:abstractNumId w:val="22"/>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44C"/>
    <w:rsid w:val="0003624A"/>
    <w:rsid w:val="0005544C"/>
    <w:rsid w:val="0016544F"/>
    <w:rsid w:val="003503AA"/>
    <w:rsid w:val="009B0C08"/>
    <w:rsid w:val="00B1157A"/>
    <w:rsid w:val="00D42658"/>
    <w:rsid w:val="00F257B6"/>
    <w:rsid w:val="00F51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F8B5"/>
  <w15:chartTrackingRefBased/>
  <w15:docId w15:val="{0F5416CD-E62C-41B1-8994-26001F85E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B0C08"/>
    <w:pPr>
      <w:spacing w:after="0"/>
    </w:pPr>
    <w:rPr>
      <w:rFonts w:ascii="Times New Roman" w:hAnsi="Times New Roman" w:cs="Times New Roman"/>
      <w:sz w:val="20"/>
    </w:rPr>
  </w:style>
  <w:style w:type="paragraph" w:styleId="Heading1">
    <w:name w:val="heading 1"/>
    <w:aliases w:val="Pocket"/>
    <w:basedOn w:val="Normal"/>
    <w:next w:val="Normal"/>
    <w:link w:val="Heading1Char"/>
    <w:qFormat/>
    <w:rsid w:val="009B0C0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B0C0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9B0C08"/>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 Ch,no read,No Spacing211,No Spacing4,No Spacing11111,No Spacing5,No Spacing12,No Spacing2111,Tags,No Spacing2,Debate Text,Read stuff,No Spacing11"/>
    <w:basedOn w:val="Normal"/>
    <w:next w:val="Normal"/>
    <w:link w:val="Heading4Char"/>
    <w:uiPriority w:val="3"/>
    <w:unhideWhenUsed/>
    <w:qFormat/>
    <w:rsid w:val="009B0C08"/>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9B0C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0C08"/>
  </w:style>
  <w:style w:type="character" w:customStyle="1" w:styleId="Heading1Char">
    <w:name w:val="Heading 1 Char"/>
    <w:aliases w:val="Pocket Char"/>
    <w:basedOn w:val="DefaultParagraphFont"/>
    <w:link w:val="Heading1"/>
    <w:rsid w:val="009B0C0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B0C08"/>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B0C08"/>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 Ch Char,no read Char,No Spacing211 Char,No Spacing4 Char,No Spacing11111 Char,No Spacing5 Char"/>
    <w:basedOn w:val="DefaultParagraphFont"/>
    <w:link w:val="Heading4"/>
    <w:uiPriority w:val="3"/>
    <w:rsid w:val="009B0C08"/>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s1"/>
    <w:uiPriority w:val="7"/>
    <w:qFormat/>
    <w:rsid w:val="009B0C08"/>
    <w:rPr>
      <w:rFonts w:ascii="Times New Roman" w:hAnsi="Times New Roman" w:cs="Times New Roman"/>
      <w:b w:val="0"/>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B0C08"/>
    <w:rPr>
      <w:b/>
      <w:bCs/>
      <w:sz w:val="24"/>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6"/>
    <w:qFormat/>
    <w:rsid w:val="009B0C08"/>
    <w:rPr>
      <w:b w:val="0"/>
      <w:sz w:val="20"/>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T"/>
    <w:basedOn w:val="DefaultParagraphFont"/>
    <w:uiPriority w:val="99"/>
    <w:unhideWhenUsed/>
    <w:rsid w:val="009B0C08"/>
    <w:rPr>
      <w:color w:val="auto"/>
      <w:u w:val="none"/>
    </w:rPr>
  </w:style>
  <w:style w:type="character" w:styleId="FollowedHyperlink">
    <w:name w:val="FollowedHyperlink"/>
    <w:basedOn w:val="DefaultParagraphFont"/>
    <w:uiPriority w:val="99"/>
    <w:semiHidden/>
    <w:unhideWhenUsed/>
    <w:rsid w:val="009B0C08"/>
    <w:rPr>
      <w:color w:val="auto"/>
      <w:u w:val="none"/>
    </w:rPr>
  </w:style>
  <w:style w:type="paragraph" w:customStyle="1" w:styleId="Emphasis1">
    <w:name w:val="Emphasis1"/>
    <w:basedOn w:val="Normal"/>
    <w:link w:val="Emphasis"/>
    <w:autoRedefine/>
    <w:uiPriority w:val="7"/>
    <w:qFormat/>
    <w:rsid w:val="0005544C"/>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ListParagraph">
    <w:name w:val="List Paragraph"/>
    <w:aliases w:val="6 font"/>
    <w:basedOn w:val="Normal"/>
    <w:uiPriority w:val="99"/>
    <w:unhideWhenUsed/>
    <w:qFormat/>
    <w:rsid w:val="0005544C"/>
    <w:pPr>
      <w:ind w:left="720"/>
      <w:contextualSpacing/>
    </w:pPr>
  </w:style>
  <w:style w:type="character" w:customStyle="1" w:styleId="m-4768620939706884080gmail-style13ptbold">
    <w:name w:val="m_-4768620939706884080gmail-style13ptbold"/>
    <w:basedOn w:val="DefaultParagraphFont"/>
    <w:rsid w:val="0005544C"/>
  </w:style>
  <w:style w:type="character" w:customStyle="1" w:styleId="UnresolvedMention">
    <w:name w:val="Unresolved Mention"/>
    <w:basedOn w:val="DefaultParagraphFont"/>
    <w:uiPriority w:val="99"/>
    <w:semiHidden/>
    <w:unhideWhenUsed/>
    <w:rsid w:val="0005544C"/>
    <w:rPr>
      <w:color w:val="605E5C"/>
      <w:shd w:val="clear" w:color="auto" w:fill="E1DFDD"/>
    </w:rPr>
  </w:style>
  <w:style w:type="paragraph" w:customStyle="1" w:styleId="Style4">
    <w:name w:val="Style4"/>
    <w:basedOn w:val="Normal"/>
    <w:link w:val="Style4Char"/>
    <w:uiPriority w:val="99"/>
    <w:qFormat/>
    <w:rsid w:val="0005544C"/>
    <w:rPr>
      <w:rFonts w:eastAsia="Times New Roman"/>
      <w:u w:val="single"/>
    </w:rPr>
  </w:style>
  <w:style w:type="character" w:customStyle="1" w:styleId="Style4Char">
    <w:name w:val="Style4 Char"/>
    <w:link w:val="Style4"/>
    <w:uiPriority w:val="99"/>
    <w:rsid w:val="0005544C"/>
    <w:rPr>
      <w:rFonts w:ascii="Georgia" w:eastAsia="Times New Roman" w:hAnsi="Georgia"/>
      <w:u w:val="single"/>
    </w:rPr>
  </w:style>
  <w:style w:type="character" w:customStyle="1" w:styleId="m-6639950760076288358gmail-style13ptbold">
    <w:name w:val="m_-6639950760076288358gmail-style13ptbold"/>
    <w:basedOn w:val="DefaultParagraphFont"/>
    <w:rsid w:val="0005544C"/>
  </w:style>
  <w:style w:type="character" w:customStyle="1" w:styleId="m-6639950760076288358gmail-msohyperlink">
    <w:name w:val="m_-6639950760076288358gmail-msohyperlink"/>
    <w:basedOn w:val="DefaultParagraphFont"/>
    <w:rsid w:val="0005544C"/>
  </w:style>
  <w:style w:type="character" w:customStyle="1" w:styleId="m-6639950760076288358gmail-m4841727538114946087gmail-styleunderline">
    <w:name w:val="m_-6639950760076288358gmail-m4841727538114946087gmail-styleunderline"/>
    <w:basedOn w:val="DefaultParagraphFont"/>
    <w:rsid w:val="0005544C"/>
  </w:style>
  <w:style w:type="paragraph" w:customStyle="1" w:styleId="textbold">
    <w:name w:val="text bold"/>
    <w:basedOn w:val="Normal"/>
    <w:uiPriority w:val="7"/>
    <w:qFormat/>
    <w:rsid w:val="0005544C"/>
    <w:pPr>
      <w:ind w:left="720"/>
      <w:jc w:val="both"/>
    </w:pPr>
    <w:rPr>
      <w:b/>
      <w:iCs/>
      <w:u w:val="single"/>
      <w:bdr w:val="single" w:sz="8" w:space="0" w:color="auto"/>
    </w:rPr>
  </w:style>
  <w:style w:type="character" w:customStyle="1" w:styleId="m8998500066486699605gmail-style13ptbold">
    <w:name w:val="m_8998500066486699605gmail-style13ptbold"/>
    <w:basedOn w:val="DefaultParagraphFont"/>
    <w:rsid w:val="0005544C"/>
  </w:style>
  <w:style w:type="character" w:customStyle="1" w:styleId="m8998500066486699605gmail-styleunderline">
    <w:name w:val="m_8998500066486699605gmail-styleunderline"/>
    <w:basedOn w:val="DefaultParagraphFont"/>
    <w:rsid w:val="0005544C"/>
  </w:style>
  <w:style w:type="character" w:customStyle="1" w:styleId="cardtextChar">
    <w:name w:val="card text Char"/>
    <w:basedOn w:val="DefaultParagraphFont"/>
    <w:link w:val="cardtext"/>
    <w:locked/>
    <w:rsid w:val="003503AA"/>
    <w:rPr>
      <w:rFonts w:ascii="Calibri" w:hAnsi="Calibri" w:cs="Calibri"/>
    </w:rPr>
  </w:style>
  <w:style w:type="paragraph" w:customStyle="1" w:styleId="cardtext">
    <w:name w:val="card text"/>
    <w:basedOn w:val="Normal"/>
    <w:link w:val="cardtextChar"/>
    <w:qFormat/>
    <w:rsid w:val="003503AA"/>
    <w:pPr>
      <w:ind w:left="288" w:right="288"/>
    </w:pPr>
    <w:rPr>
      <w:rFonts w:ascii="Calibri" w:hAnsi="Calibri" w:cs="Calibri"/>
    </w:rPr>
  </w:style>
  <w:style w:type="character" w:customStyle="1" w:styleId="underline">
    <w:name w:val="underline"/>
    <w:qFormat/>
    <w:rsid w:val="00F51808"/>
    <w:rPr>
      <w:u w:val="single"/>
    </w:rPr>
  </w:style>
  <w:style w:type="paragraph" w:styleId="DocumentMap">
    <w:name w:val="Document Map"/>
    <w:basedOn w:val="Normal"/>
    <w:link w:val="DocumentMapChar"/>
    <w:uiPriority w:val="99"/>
    <w:semiHidden/>
    <w:unhideWhenUsed/>
    <w:rsid w:val="00F5180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51808"/>
    <w:rPr>
      <w:rFonts w:ascii="Lucida Grande" w:hAnsi="Lucida Grande" w:cs="Lucida Grande"/>
      <w:sz w:val="24"/>
    </w:rPr>
  </w:style>
  <w:style w:type="paragraph" w:customStyle="1" w:styleId="card">
    <w:name w:val="card"/>
    <w:basedOn w:val="Normal"/>
    <w:link w:val="cardChar"/>
    <w:qFormat/>
    <w:rsid w:val="009B0C08"/>
    <w:pPr>
      <w:ind w:left="288" w:right="288"/>
    </w:pPr>
    <w:rPr>
      <w:rFonts w:eastAsia="Calibri"/>
    </w:rPr>
  </w:style>
  <w:style w:type="character" w:customStyle="1" w:styleId="cardChar">
    <w:name w:val="card Char"/>
    <w:basedOn w:val="DefaultParagraphFont"/>
    <w:link w:val="card"/>
    <w:rsid w:val="009B0C08"/>
    <w:rPr>
      <w:rFonts w:ascii="Times New Roman" w:eastAsia="Calibri"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rich.edu/%7Eperspec/adler.htm" TargetMode="External"/><Relationship Id="rId13" Type="http://schemas.openxmlformats.org/officeDocument/2006/relationships/hyperlink" Target="http://www.urich.edu/%7Eperspec/adler.htm" TargetMode="External"/><Relationship Id="rId18" Type="http://schemas.openxmlformats.org/officeDocument/2006/relationships/hyperlink" Target="https://www.ctc.usma.edu/v2/wp-content/uploads/2015/09/CTC-SENTINEL-8-912.pdf" TargetMode="External"/><Relationship Id="rId26" Type="http://schemas.openxmlformats.org/officeDocument/2006/relationships/hyperlink" Target="https://www.defenseworld.net/news/25004/No_THAAD_Sytems_to_Saudi_As_US_Senate_Blocks__8_Billion_Arms_Sales_To_Riyadh" TargetMode="External"/><Relationship Id="rId3" Type="http://schemas.openxmlformats.org/officeDocument/2006/relationships/settings" Target="settings.xml"/><Relationship Id="rId21" Type="http://schemas.openxmlformats.org/officeDocument/2006/relationships/hyperlink" Target="https://www.sfgate.com/books/article/Bomb-Power-by-Gary-Wills-3275087.php" TargetMode="External"/><Relationship Id="rId7" Type="http://schemas.openxmlformats.org/officeDocument/2006/relationships/hyperlink" Target="https://www.yalelawjournal.org/article/the-power-to-threaten-war" TargetMode="External"/><Relationship Id="rId12" Type="http://schemas.openxmlformats.org/officeDocument/2006/relationships/hyperlink" Target="http://www.urich.edu/%7Eperspec/adler.htm" TargetMode="External"/><Relationship Id="rId17" Type="http://schemas.openxmlformats.org/officeDocument/2006/relationships/hyperlink" Target="https://www.weforum.org/agenda/2018/11/the-next-economic-crisis-could-cause-a-global-conflict-heres-why/" TargetMode="External"/><Relationship Id="rId25" Type="http://schemas.openxmlformats.org/officeDocument/2006/relationships/hyperlink" Target="https://www.atlanticcouncil.org/blogs/new-atlanticist/oil-arms-and-counterterrorism-a-look-at-saudi-options-and-how-far-the-kingdom-may-go" TargetMode="External"/><Relationship Id="rId2" Type="http://schemas.openxmlformats.org/officeDocument/2006/relationships/styles" Target="styles.xml"/><Relationship Id="rId16" Type="http://schemas.openxmlformats.org/officeDocument/2006/relationships/hyperlink" Target="http://www.mei.edu/content/too-big-fail-iran-saudi-relationship" TargetMode="External"/><Relationship Id="rId20" Type="http://schemas.openxmlformats.org/officeDocument/2006/relationships/hyperlink" Target="https://www.foreignaffairs.com/reviews/capsule-review/2014-02-18/thermonuclear-monarchy-choosing-between-democracy-and-doom" TargetMode="External"/><Relationship Id="rId29" Type="http://schemas.openxmlformats.org/officeDocument/2006/relationships/hyperlink" Target="https://www.businessinsider.com/us-ballistic-missile-defense-doesnt-work-but-we-spend-billions-on-it-2018-2" TargetMode="External"/><Relationship Id="rId1" Type="http://schemas.openxmlformats.org/officeDocument/2006/relationships/numbering" Target="numbering.xml"/><Relationship Id="rId6" Type="http://schemas.openxmlformats.org/officeDocument/2006/relationships/hyperlink" Target="http://uchicagogate.com/articles/2019/4/9/ending-us-arms-sales-saudi-arabia/" TargetMode="External"/><Relationship Id="rId11" Type="http://schemas.openxmlformats.org/officeDocument/2006/relationships/hyperlink" Target="http://www.urich.edu/%7Eperspec/adler.htm" TargetMode="External"/><Relationship Id="rId24" Type="http://schemas.openxmlformats.org/officeDocument/2006/relationships/hyperlink" Target="https://www.cnn.com/2018/11/13/opinions/us-saudi-relationship-less-than-meets-the-eye-miller-sokolsky/index.html" TargetMode="External"/><Relationship Id="rId32" Type="http://schemas.openxmlformats.org/officeDocument/2006/relationships/theme" Target="theme/theme1.xml"/><Relationship Id="rId5" Type="http://schemas.openxmlformats.org/officeDocument/2006/relationships/hyperlink" Target="https://thebulletin.org/2017/09/the-effects-of-a-single-terrorist-nuclear-bomb/" TargetMode="External"/><Relationship Id="rId15" Type="http://schemas.openxmlformats.org/officeDocument/2006/relationships/hyperlink" Target="http://www.foreign.senate.gov/imo/media/doc/021617_Kasparov_%20Testimony.pdf" TargetMode="External"/><Relationship Id="rId23" Type="http://schemas.openxmlformats.org/officeDocument/2006/relationships/hyperlink" Target="https://www.justsecurity.org/61172/effective-ineffective-congressional-responses-saudi-arabia-arm-sales-sanctions-khashoggi/" TargetMode="External"/><Relationship Id="rId28" Type="http://schemas.openxmlformats.org/officeDocument/2006/relationships/hyperlink" Target="https://tass.com/defense/990709" TargetMode="External"/><Relationship Id="rId10" Type="http://schemas.openxmlformats.org/officeDocument/2006/relationships/hyperlink" Target="http://www.urich.edu/%7Eperspec/adler.htm" TargetMode="External"/><Relationship Id="rId19" Type="http://schemas.openxmlformats.org/officeDocument/2006/relationships/hyperlink" Target="http://www.washingtonpost.com/wp-dyn/content/article/2010/02/05/AR2010020501330.html"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urich.edu/%7Eperspec/adler.htm" TargetMode="External"/><Relationship Id="rId14" Type="http://schemas.openxmlformats.org/officeDocument/2006/relationships/hyperlink" Target="http://www.urich.edu/%7Eperspec/adler.htm" TargetMode="External"/><Relationship Id="rId22" Type="http://schemas.openxmlformats.org/officeDocument/2006/relationships/hyperlink" Target="https://defense360.csis.org/bad-idea-putting-congress-chain-command-nuclear-weapons/" TargetMode="External"/><Relationship Id="rId27" Type="http://schemas.openxmlformats.org/officeDocument/2006/relationships/hyperlink" Target="https://www.armyrecognition.com/february_2019_global_defense_security_army_news_industry/russia_saudi_arabia_negotiate_s-400_supplies.html" TargetMode="External"/><Relationship Id="rId30" Type="http://schemas.openxmlformats.org/officeDocument/2006/relationships/hyperlink" Target="https://www.atlanticcouncil.org/blogs/new-atlanticist/oil-arms-and-counterterrorism-a-look-at-saudi-options-and-how-far-the-kingdom-may-g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b74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38</TotalTime>
  <Pages>135</Pages>
  <Words>74466</Words>
  <Characters>424458</Characters>
  <Application>Microsoft Office Word</Application>
  <DocSecurity>0</DocSecurity>
  <Lines>3537</Lines>
  <Paragraphs>995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Weideman</dc:creator>
  <cp:keywords/>
  <dc:description/>
  <cp:lastModifiedBy>Jeffrey Paul Buntin</cp:lastModifiedBy>
  <cp:revision>5</cp:revision>
  <dcterms:created xsi:type="dcterms:W3CDTF">2019-06-29T01:26:00Z</dcterms:created>
  <dcterms:modified xsi:type="dcterms:W3CDTF">2019-06-29T19:02:00Z</dcterms:modified>
</cp:coreProperties>
</file>