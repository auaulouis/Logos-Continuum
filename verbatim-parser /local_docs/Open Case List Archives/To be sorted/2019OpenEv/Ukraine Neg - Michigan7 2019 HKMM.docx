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3400" w:rsidRDefault="00873400" w:rsidP="00873400">
      <w:pPr>
        <w:pStyle w:val="Heading1"/>
      </w:pPr>
      <w:r>
        <w:t>Ukraine Neg – HKMM Lab – Wave 1</w:t>
      </w:r>
    </w:p>
    <w:p w:rsidR="00873400" w:rsidRDefault="00873400" w:rsidP="00873400">
      <w:pPr>
        <w:pStyle w:val="Heading2"/>
      </w:pPr>
      <w:r>
        <w:t>Notes</w:t>
      </w:r>
    </w:p>
    <w:p w:rsidR="00873400" w:rsidRDefault="00873400" w:rsidP="008D7018">
      <w:pPr>
        <w:pStyle w:val="Heading4"/>
      </w:pPr>
      <w:r>
        <w:t xml:space="preserve">Thank you to Aida </w:t>
      </w:r>
      <w:proofErr w:type="spellStart"/>
      <w:r>
        <w:t>Ruan</w:t>
      </w:r>
      <w:proofErr w:type="spellEnd"/>
      <w:r>
        <w:t xml:space="preserve">, Alex Huang, Christopher Cheek, Alex Swanson, Claire Park, </w:t>
      </w:r>
      <w:proofErr w:type="spellStart"/>
      <w:r>
        <w:t>Emilyn</w:t>
      </w:r>
      <w:proofErr w:type="spellEnd"/>
      <w:r>
        <w:t xml:space="preserve"> </w:t>
      </w:r>
      <w:proofErr w:type="spellStart"/>
      <w:r>
        <w:t>Hazelbrook</w:t>
      </w:r>
      <w:proofErr w:type="spellEnd"/>
      <w:r>
        <w:t xml:space="preserve">, Emma </w:t>
      </w:r>
      <w:proofErr w:type="spellStart"/>
      <w:r>
        <w:t>Gavriliuc</w:t>
      </w:r>
      <w:proofErr w:type="spellEnd"/>
      <w:r>
        <w:t xml:space="preserve">, John Ji, Karthik Satish, </w:t>
      </w:r>
      <w:proofErr w:type="spellStart"/>
      <w:r>
        <w:t>Mohul</w:t>
      </w:r>
      <w:proofErr w:type="spellEnd"/>
      <w:r>
        <w:t xml:space="preserve"> Aggarwal, Nikko </w:t>
      </w:r>
      <w:proofErr w:type="spellStart"/>
      <w:r>
        <w:t>Haroldson</w:t>
      </w:r>
      <w:proofErr w:type="spellEnd"/>
      <w:r>
        <w:t xml:space="preserve"> and Sam Kahan-</w:t>
      </w:r>
      <w:proofErr w:type="spellStart"/>
      <w:r>
        <w:t>Harth</w:t>
      </w:r>
      <w:proofErr w:type="spellEnd"/>
      <w:r>
        <w:t xml:space="preserve"> for their exceptional work in this file!</w:t>
      </w:r>
    </w:p>
    <w:p w:rsidR="008D7018" w:rsidRDefault="008D7018" w:rsidP="008D7018"/>
    <w:p w:rsidR="008D7018" w:rsidRPr="008D7018" w:rsidRDefault="008D7018" w:rsidP="008D7018">
      <w:pPr>
        <w:pStyle w:val="Heading4"/>
      </w:pPr>
      <w:r>
        <w:t>The Russia revisionism and Russia appeasement/expansion DA have most of the relevant cards for the Russia War advantage so I did not duplicate those there – you should grab cards from both of those sections to read on the case and I just included defense in that section.</w:t>
      </w:r>
    </w:p>
    <w:p w:rsidR="00873400" w:rsidRPr="00873400" w:rsidRDefault="00873400" w:rsidP="00873400"/>
    <w:p w:rsidR="00873400" w:rsidRDefault="00873400" w:rsidP="00873400">
      <w:pPr>
        <w:pStyle w:val="Heading1"/>
      </w:pPr>
      <w:r>
        <w:t>Case</w:t>
      </w:r>
    </w:p>
    <w:p w:rsidR="001D7644" w:rsidRDefault="001D7644" w:rsidP="00F10E88">
      <w:pPr>
        <w:pStyle w:val="Heading2"/>
      </w:pPr>
      <w:r>
        <w:t>Russia War Adv</w:t>
      </w:r>
    </w:p>
    <w:p w:rsidR="001D7644" w:rsidRDefault="00FC48C5" w:rsidP="00FC48C5">
      <w:pPr>
        <w:pStyle w:val="Heading3"/>
      </w:pPr>
      <w:r>
        <w:t>1NC – No Russia-Ukraine Escalation</w:t>
      </w:r>
    </w:p>
    <w:p w:rsidR="00FC48C5" w:rsidRDefault="00FC48C5" w:rsidP="00FC48C5">
      <w:pPr>
        <w:pStyle w:val="Heading4"/>
      </w:pPr>
      <w:r>
        <w:t xml:space="preserve">Ukraine-Russia won’t escalate --- it would bankrupt them. </w:t>
      </w:r>
    </w:p>
    <w:p w:rsidR="00FC48C5" w:rsidRDefault="00FC48C5" w:rsidP="00FC48C5">
      <w:r>
        <w:rPr>
          <w:rStyle w:val="Style13ptBold"/>
        </w:rPr>
        <w:t>Dyer 18</w:t>
      </w:r>
      <w:r>
        <w:t xml:space="preserve"> </w:t>
      </w:r>
      <w:r>
        <w:rPr>
          <w:sz w:val="16"/>
          <w:szCs w:val="16"/>
        </w:rPr>
        <w:t xml:space="preserve">(Gwynne Dyer is an historian and independent journalist, has published several books and has had his articles widely syndicated for many years. He is also available for university and corporate speaking engagements, 12-3-2018, "Ukraine: No big war", Bangor Daily News, https://bangordailynews.com/2018/12/03/opinion/contributors/ukraine-no-big-war/, accessed 7-1-2019) </w:t>
      </w:r>
      <w:proofErr w:type="spellStart"/>
      <w:r>
        <w:rPr>
          <w:sz w:val="16"/>
          <w:szCs w:val="16"/>
        </w:rPr>
        <w:t>ar</w:t>
      </w:r>
      <w:proofErr w:type="spellEnd"/>
    </w:p>
    <w:p w:rsidR="00FC48C5" w:rsidRDefault="00FC48C5" w:rsidP="00FC48C5">
      <w:pPr>
        <w:rPr>
          <w:sz w:val="16"/>
        </w:rPr>
      </w:pPr>
      <w:r>
        <w:rPr>
          <w:rStyle w:val="StyleUnderline"/>
        </w:rPr>
        <w:t>The Russian-Ukrainian naval clash in the Black Sea is not going to end up in a world war.</w:t>
      </w:r>
      <w:r>
        <w:rPr>
          <w:sz w:val="16"/>
        </w:rPr>
        <w:t xml:space="preserve"> Ukraine would love to be part of NATO, but the existing members won’t let it join. Why? Precisely because that might drag them into a war with Russia. </w:t>
      </w:r>
      <w:r>
        <w:rPr>
          <w:rStyle w:val="StyleUnderline"/>
        </w:rPr>
        <w:t xml:space="preserve">Russia doesn’t have any real military alliances either. Various countries </w:t>
      </w:r>
      <w:proofErr w:type="spellStart"/>
      <w:r>
        <w:rPr>
          <w:rStyle w:val="StyleUnderline"/>
        </w:rPr>
        <w:t>sympathise</w:t>
      </w:r>
      <w:proofErr w:type="spellEnd"/>
      <w:r>
        <w:rPr>
          <w:rStyle w:val="StyleUnderline"/>
        </w:rPr>
        <w:t xml:space="preserve"> with either Ukraine or Russia, but none of them have obligations to send military help, </w:t>
      </w:r>
      <w:r>
        <w:rPr>
          <w:sz w:val="16"/>
        </w:rPr>
        <w:t xml:space="preserve">and they are not going to volunteer. </w:t>
      </w:r>
      <w:r>
        <w:rPr>
          <w:rStyle w:val="StyleUnderline"/>
        </w:rPr>
        <w:t>Secondly, there’s not even going to be a full-scale war between Russia and Ukraine because Ukraine would lose.</w:t>
      </w:r>
      <w:r>
        <w:rPr>
          <w:sz w:val="16"/>
        </w:rPr>
        <w:t xml:space="preserve"> Russia has more than three times the population and its economy is 10 times bigger. The Russian armed forces are far bigger and vastly better armed. </w:t>
      </w:r>
      <w:r>
        <w:rPr>
          <w:rStyle w:val="StyleUnderline"/>
        </w:rPr>
        <w:t xml:space="preserve">No sane Ukrainian would choose an all-out war with Russia regardless of the provocation. The Russians obviously have more options, but conquering Ukraine is probably the furthest thing from their minds. It has no resources they need, and if they occupied the country they would certainly face an ugly and prolonged guerilla war of resistance. They have nothing to gain. </w:t>
      </w:r>
      <w:r>
        <w:rPr>
          <w:sz w:val="16"/>
        </w:rPr>
        <w:t xml:space="preserve">They actually have a lot to lose, because </w:t>
      </w:r>
      <w:r>
        <w:rPr>
          <w:rStyle w:val="StyleUnderline"/>
        </w:rPr>
        <w:t xml:space="preserve">a full-scale invasion of Ukraine would trigger a </w:t>
      </w:r>
      <w:r>
        <w:rPr>
          <w:rStyle w:val="Emphasis"/>
        </w:rPr>
        <w:t>Western reaction</w:t>
      </w:r>
      <w:r>
        <w:rPr>
          <w:rStyle w:val="StyleUnderline"/>
        </w:rPr>
        <w:t xml:space="preserve"> that would </w:t>
      </w:r>
      <w:r>
        <w:rPr>
          <w:rStyle w:val="Emphasis"/>
        </w:rPr>
        <w:t>come close to bankrupting Russia.</w:t>
      </w:r>
      <w:r>
        <w:rPr>
          <w:rStyle w:val="StyleUnderline"/>
        </w:rPr>
        <w:t xml:space="preserve"> </w:t>
      </w:r>
      <w:r>
        <w:rPr>
          <w:sz w:val="16"/>
        </w:rPr>
        <w:t xml:space="preserve">NATO would conclude that this was the first step in President Vladimir Putin’s plan to reconquer all of the former Soviet empire in Eastern Europe, and start re-arming in a very big way. </w:t>
      </w:r>
      <w:r>
        <w:rPr>
          <w:rStyle w:val="StyleUnderline"/>
        </w:rPr>
        <w:t xml:space="preserve">The Russians would go broke if they tried to keep up. </w:t>
      </w:r>
      <w:proofErr w:type="gramStart"/>
      <w:r>
        <w:rPr>
          <w:sz w:val="16"/>
        </w:rPr>
        <w:t>So</w:t>
      </w:r>
      <w:proofErr w:type="gramEnd"/>
      <w:r>
        <w:rPr>
          <w:sz w:val="16"/>
        </w:rPr>
        <w:t xml:space="preserve"> </w:t>
      </w:r>
      <w:r>
        <w:rPr>
          <w:rStyle w:val="StyleUnderline"/>
        </w:rPr>
        <w:t xml:space="preserve">what we have here is really just a </w:t>
      </w:r>
      <w:r>
        <w:rPr>
          <w:rStyle w:val="Emphasis"/>
        </w:rPr>
        <w:t>local crisis</w:t>
      </w:r>
      <w:r>
        <w:rPr>
          <w:rStyle w:val="StyleUnderline"/>
        </w:rPr>
        <w:t xml:space="preserve">. The Russians started it in order to make a specific local gain, and they know that they can win. They will not face major Western retaliation because it’s just not a big enough issue. </w:t>
      </w:r>
      <w:r>
        <w:rPr>
          <w:sz w:val="16"/>
        </w:rPr>
        <w:t>The actual clash on Sunday saw three Ukrainians injured, 29 others arrested, and three Ukrainian navy ships boarded and seized. The ships were trying to pass through a Russian-controlled strait from the Black Sea to the Sea of Azov, a relatively shallow body of water (maximum depth 14 meters) that is about the size of Switzerland. Until the Russians took Crimea from Ukraine four years ago, the strait had Russian territory on one side and Ukrainian territory on the other. A treaty signed in 2003 said that both countries had free access to the Sea of Azov and their respective ports along its coasts, no permission needed.</w:t>
      </w:r>
    </w:p>
    <w:p w:rsidR="00FC48C5" w:rsidRDefault="00FC48C5" w:rsidP="00FC48C5">
      <w:pPr>
        <w:pStyle w:val="Heading3"/>
      </w:pPr>
      <w:r>
        <w:t>2NC – No Russia-Ukraine Escalation</w:t>
      </w:r>
    </w:p>
    <w:p w:rsidR="00FC48C5" w:rsidRPr="00FC48C5" w:rsidRDefault="00FC48C5" w:rsidP="00FC48C5">
      <w:pPr>
        <w:pStyle w:val="Heading4"/>
      </w:pPr>
      <w:r w:rsidRPr="00FC48C5">
        <w:t xml:space="preserve">Russia can’t afford to invade. </w:t>
      </w:r>
    </w:p>
    <w:p w:rsidR="00FC48C5" w:rsidRDefault="00FC48C5" w:rsidP="00FC48C5">
      <w:pPr>
        <w:rPr>
          <w:sz w:val="18"/>
          <w:szCs w:val="18"/>
        </w:rPr>
      </w:pPr>
      <w:proofErr w:type="spellStart"/>
      <w:r>
        <w:rPr>
          <w:rStyle w:val="Style13ptBold"/>
        </w:rPr>
        <w:t>Peleschuk</w:t>
      </w:r>
      <w:proofErr w:type="spellEnd"/>
      <w:r>
        <w:rPr>
          <w:rStyle w:val="Style13ptBold"/>
        </w:rPr>
        <w:t xml:space="preserve"> 15</w:t>
      </w:r>
      <w:r>
        <w:t xml:space="preserve"> </w:t>
      </w:r>
      <w:r>
        <w:rPr>
          <w:sz w:val="16"/>
          <w:szCs w:val="16"/>
        </w:rPr>
        <w:t xml:space="preserve">(Dan </w:t>
      </w:r>
      <w:proofErr w:type="spellStart"/>
      <w:r>
        <w:rPr>
          <w:sz w:val="16"/>
          <w:szCs w:val="16"/>
        </w:rPr>
        <w:t>Peleschu</w:t>
      </w:r>
      <w:proofErr w:type="spellEnd"/>
      <w:r>
        <w:rPr>
          <w:sz w:val="16"/>
          <w:szCs w:val="16"/>
        </w:rPr>
        <w:t xml:space="preserve"> is a GlobalPost Senior Correspondent based in Moscow, where he has lived since 2011 and covered, among other things, Vladimir Putin's return to the presidency and the rise and fall of the opposition movement. His work has featured in outlets such as The Christian Science Monitor, The Guardian Weekly, The National and Voice of America, as well as others. Previously, he was a freelance journalist in Kyiv, Ukraine, and before that, a metro correspondent at The Boston Globe. He holds an M.A. from the Munk School of Global Affairs at the University of Toronto, 6-7-2015, "No, Russia probably won't invade Ukraine anytime soon", Public Radio International, https://www.pri.org/stories/2015-06-07/no-russia-probably-wont-invade-ukraine-anytime-soon, accessed 7-1-2019) </w:t>
      </w:r>
      <w:proofErr w:type="spellStart"/>
      <w:r>
        <w:rPr>
          <w:sz w:val="16"/>
          <w:szCs w:val="16"/>
        </w:rPr>
        <w:t>ar</w:t>
      </w:r>
      <w:proofErr w:type="spellEnd"/>
    </w:p>
    <w:p w:rsidR="00FC48C5" w:rsidRDefault="00FC48C5" w:rsidP="00FC48C5">
      <w:pPr>
        <w:rPr>
          <w:sz w:val="16"/>
        </w:rPr>
      </w:pPr>
      <w:r>
        <w:rPr>
          <w:sz w:val="16"/>
        </w:rPr>
        <w:t xml:space="preserve">KYIV, Ukraine — Ukrainian President Petro Poroshenko grabbed international headlines last week when he warned his country about a potential “full-scale” Russian invasion. A day earlier, Moscow-backed separatists launched what officials here said was their largest assault in months, leaving at least two dozen dead outside the rebel stronghold of Donetsk. And just the week before, Reuters documented a Russian build-up of troops and heavy weaponry near the border with Ukraine, sparking fears that an anticipated summer offensive might soon begin. But some </w:t>
      </w:r>
      <w:r>
        <w:rPr>
          <w:rStyle w:val="StyleUnderline"/>
        </w:rPr>
        <w:t xml:space="preserve">experts say we </w:t>
      </w:r>
      <w:r>
        <w:rPr>
          <w:rStyle w:val="StyleUnderline"/>
          <w:b/>
          <w:bCs/>
        </w:rPr>
        <w:t xml:space="preserve">shouldn’t expect that </w:t>
      </w:r>
      <w:r>
        <w:rPr>
          <w:rStyle w:val="Emphasis"/>
        </w:rPr>
        <w:t>“full-scale invasion”</w:t>
      </w:r>
      <w:r>
        <w:rPr>
          <w:rStyle w:val="StyleUnderline"/>
        </w:rPr>
        <w:t xml:space="preserve"> any time soon. </w:t>
      </w:r>
      <w:r>
        <w:rPr>
          <w:sz w:val="16"/>
        </w:rPr>
        <w:t xml:space="preserve">Observers have long warned that Russian President Vladimir Putin may have his sights set on snatching more territory, with plans to craft a land bridge to Crimea. But </w:t>
      </w:r>
      <w:r>
        <w:rPr>
          <w:rStyle w:val="StyleUnderline"/>
        </w:rPr>
        <w:t xml:space="preserve">goals that lofty would require a serious commitment. For one thing, </w:t>
      </w:r>
      <w:r>
        <w:rPr>
          <w:rStyle w:val="Emphasis"/>
        </w:rPr>
        <w:t>Russia can’t afford that</w:t>
      </w:r>
      <w:r>
        <w:rPr>
          <w:rStyle w:val="StyleUnderline"/>
        </w:rPr>
        <w:t xml:space="preserve"> — militarily or otherwise. </w:t>
      </w:r>
      <w:r>
        <w:rPr>
          <w:sz w:val="16"/>
        </w:rPr>
        <w:t xml:space="preserve">Alex </w:t>
      </w:r>
      <w:proofErr w:type="spellStart"/>
      <w:r>
        <w:rPr>
          <w:sz w:val="16"/>
        </w:rPr>
        <w:t>Kokcharov</w:t>
      </w:r>
      <w:proofErr w:type="spellEnd"/>
      <w:r>
        <w:rPr>
          <w:sz w:val="16"/>
        </w:rPr>
        <w:t xml:space="preserve">, a Russia and Ukraine country analyst at IHS, says the </w:t>
      </w:r>
      <w:r>
        <w:rPr>
          <w:rStyle w:val="StyleUnderline"/>
        </w:rPr>
        <w:t>country’s weakened economy and the threat of further Western sanctions make a massive offensive less attractive. “Russia appears no longer to want to seize, annex, [or] occupy eastern parts of Ukraine,</w:t>
      </w:r>
      <w:r>
        <w:rPr>
          <w:sz w:val="16"/>
        </w:rPr>
        <w:t xml:space="preserve">” he told GlobalPost in an email Friday, </w:t>
      </w:r>
      <w:r>
        <w:rPr>
          <w:rStyle w:val="StyleUnderline"/>
        </w:rPr>
        <w:t xml:space="preserve">“and its current political aims in Ukraine, including destabilizing it politically and economically, can be achieved by a limited conflict in Donetsk and Luhansk regions.” </w:t>
      </w:r>
      <w:r>
        <w:rPr>
          <w:sz w:val="16"/>
        </w:rPr>
        <w:t>There were hints of that decreased appetite last month, when rebel leaders announced they were shuttering their “Novorossiya” or “New Russia” project — the ambiguous political union of the two separatist regions in Ukraine once publicly supported in Moscow. That suggests the Kremlin may be forcing rebel leaders to stick to a broadly autonomous arrangement with Kyiv, observers say. “</w:t>
      </w:r>
      <w:r>
        <w:rPr>
          <w:rStyle w:val="StyleUnderline"/>
        </w:rPr>
        <w:t xml:space="preserve">Perhaps Putin has realized that the </w:t>
      </w:r>
      <w:r>
        <w:rPr>
          <w:rStyle w:val="Emphasis"/>
        </w:rPr>
        <w:t>expansionist project overextended itself</w:t>
      </w:r>
      <w:r>
        <w:rPr>
          <w:rStyle w:val="StyleUnderline"/>
        </w:rPr>
        <w:t>; it is now too dangerous to continue beating the war drum</w:t>
      </w:r>
      <w:r>
        <w:rPr>
          <w:sz w:val="16"/>
        </w:rPr>
        <w:t xml:space="preserve">,” Andrei Kolesnikov, an expert at the Carnegie Moscow Center, wrote last month. </w:t>
      </w:r>
    </w:p>
    <w:p w:rsidR="00FC48C5" w:rsidRDefault="00FC48C5" w:rsidP="00FC48C5"/>
    <w:p w:rsidR="00FC48C5" w:rsidRPr="00FC48C5" w:rsidRDefault="00FC48C5" w:rsidP="00FC48C5"/>
    <w:p w:rsidR="00A95652" w:rsidRDefault="00F10E88" w:rsidP="00F10E88">
      <w:pPr>
        <w:pStyle w:val="Heading2"/>
      </w:pPr>
      <w:r>
        <w:t>Russia Relations Adv</w:t>
      </w:r>
    </w:p>
    <w:p w:rsidR="00F10E88" w:rsidRDefault="00F10E88" w:rsidP="00F10E88">
      <w:pPr>
        <w:pStyle w:val="Heading3"/>
      </w:pPr>
      <w:r>
        <w:t>1NC – Can’t Solve</w:t>
      </w:r>
    </w:p>
    <w:p w:rsidR="00F10E88" w:rsidRPr="00F10E88" w:rsidRDefault="00F10E88" w:rsidP="00F10E88">
      <w:pPr>
        <w:pStyle w:val="Heading4"/>
      </w:pPr>
      <w:r>
        <w:t xml:space="preserve">Putin doesn’t </w:t>
      </w:r>
      <w:r w:rsidRPr="00F10E88">
        <w:rPr>
          <w:u w:val="single"/>
        </w:rPr>
        <w:t>want</w:t>
      </w:r>
      <w:r>
        <w:t xml:space="preserve"> better relations with the U.S.</w:t>
      </w:r>
    </w:p>
    <w:p w:rsidR="00F10E88" w:rsidRPr="00F357F9" w:rsidRDefault="00F10E88" w:rsidP="00F10E88">
      <w:proofErr w:type="spellStart"/>
      <w:r w:rsidRPr="005C14AE">
        <w:rPr>
          <w:b/>
        </w:rPr>
        <w:t>Polyakova</w:t>
      </w:r>
      <w:proofErr w:type="spellEnd"/>
      <w:r w:rsidRPr="005C14AE">
        <w:rPr>
          <w:b/>
        </w:rPr>
        <w:t xml:space="preserve"> 19</w:t>
      </w:r>
      <w:r>
        <w:t xml:space="preserve"> (Alina </w:t>
      </w:r>
      <w:proofErr w:type="spellStart"/>
      <w:r>
        <w:t>Polyakova</w:t>
      </w:r>
      <w:proofErr w:type="spellEnd"/>
      <w:r>
        <w:t xml:space="preserve">, </w:t>
      </w:r>
      <w:proofErr w:type="spellStart"/>
      <w:r>
        <w:t>Jaunary</w:t>
      </w:r>
      <w:proofErr w:type="spellEnd"/>
      <w:r>
        <w:t xml:space="preserve"> 20, 2019 (Director, </w:t>
      </w:r>
      <w:proofErr w:type="spellStart"/>
      <w:r>
        <w:t>Prkect</w:t>
      </w:r>
      <w:proofErr w:type="spellEnd"/>
      <w:r>
        <w:t xml:space="preserve"> on Global </w:t>
      </w:r>
      <w:proofErr w:type="spellStart"/>
      <w:r>
        <w:t>Demcracy</w:t>
      </w:r>
      <w:proofErr w:type="spellEnd"/>
      <w:r>
        <w:t xml:space="preserve"> and Emerging Technology Fellow – </w:t>
      </w:r>
      <w:proofErr w:type="spellStart"/>
      <w:r>
        <w:t>Foregin</w:t>
      </w:r>
      <w:proofErr w:type="spellEnd"/>
      <w:r>
        <w:t xml:space="preserve"> Policy, Center on the </w:t>
      </w:r>
      <w:proofErr w:type="spellStart"/>
      <w:r>
        <w:t>Unted</w:t>
      </w:r>
      <w:proofErr w:type="spellEnd"/>
      <w:r>
        <w:t xml:space="preserve"> States and </w:t>
      </w:r>
      <w:proofErr w:type="spellStart"/>
      <w:r>
        <w:t>Eurpoe</w:t>
      </w:r>
      <w:proofErr w:type="spellEnd"/>
      <w:r>
        <w:t xml:space="preserve">) </w:t>
      </w:r>
      <w:hyperlink r:id="rId8" w:history="1">
        <w:r>
          <w:rPr>
            <w:rStyle w:val="Hyperlink"/>
          </w:rPr>
          <w:t>https://www.brookings.edu/experts/alina-polyakova/</w:t>
        </w:r>
      </w:hyperlink>
      <w:r>
        <w:t>)</w:t>
      </w:r>
    </w:p>
    <w:p w:rsidR="00F10E88" w:rsidRPr="00F357F9" w:rsidRDefault="00F10E88" w:rsidP="00F10E88">
      <w:pPr>
        <w:rPr>
          <w:sz w:val="16"/>
        </w:rPr>
      </w:pPr>
      <w:r w:rsidRPr="00F357F9">
        <w:rPr>
          <w:sz w:val="16"/>
        </w:rPr>
        <w:t xml:space="preserve">The revelation of Russian interference in the 2016 presidential elections caught Americans by surprise. As we learn more about how the Russian intelligence agencies, state-controlled media and various proxies worked to influence the U.S. elections in an effort to undermine trust in the electoral process and further divide Americans, many are asking if the United States and Russia are in a new Cold War. But, as we know, the Cold War didn’t end in the Soviet Union’s favor. </w:t>
      </w:r>
      <w:r w:rsidRPr="005C14AE">
        <w:rPr>
          <w:rStyle w:val="StyleUnderline"/>
        </w:rPr>
        <w:t>Why is Russian president Vladimir Putin once again pitting his nation against the West?</w:t>
      </w:r>
      <w:r w:rsidRPr="00F357F9">
        <w:rPr>
          <w:sz w:val="16"/>
        </w:rPr>
        <w:t xml:space="preserve"> And is Russia winning this time? During the Cold War, the world seemed more neatly divided into a competition between two superpowers. Americans were taught that the Communists were the bad guys (and Soviet citizens were taught about the evils and hypocrisy of the West). After the fall of the Soviet Union in 1991, however, the United States reigned as the sole superpower. Without the “evil empire” to oppose, successive U.S. administrations vacillated on the level of focus on Russia and in offering a strategic vision for the newly liberated post-Soviet republics. Each president seemed convinced that he could “fix” the Russia problem through a close personal relationship with the Russian leader. President Bill Clinton developed a close bond with Boris Yeltsin, and sought to integrate Russia into international institutions, such as the G-8, while at the same time pursuing policies that Yeltsin categorically opposed, most notably the U.S.-led bombing of Serbia. After Yeltsin’s handpicked successor, Vladimir Putin, took the reins in the Kremlin, President George W. Bush infamously said that he looked into Putin’s eyes and saw his soul (a comment he would later come to regret). Putin invaded Georgia at the end of Bush’s term. Yet, just a year later in 2009, with Putin briefly handing over the presidency to Dmitry Medvedev (but undoubtedly remaining as the decision-maker), the Obama administration was ready for a fresh start. The Obama “reset” soured quickly however when Putin returned to the presidency in 2012, intent to redefine the relationship with the West as an adversarial one. </w:t>
      </w:r>
      <w:r w:rsidRPr="005C14AE">
        <w:rPr>
          <w:rStyle w:val="StyleUnderline"/>
        </w:rPr>
        <w:t>Relations between Russia and the West took a nosedive in 2014</w:t>
      </w:r>
      <w:r w:rsidRPr="00F357F9">
        <w:rPr>
          <w:sz w:val="16"/>
        </w:rPr>
        <w:t xml:space="preserve">. </w:t>
      </w:r>
      <w:r w:rsidRPr="005C14AE">
        <w:rPr>
          <w:rStyle w:val="StyleUnderline"/>
        </w:rPr>
        <w:t xml:space="preserve">As Ukrainians rose up in a mass democratic movement to depose a corrupt, Kremlin-controlled leader, Viktor </w:t>
      </w:r>
      <w:proofErr w:type="spellStart"/>
      <w:r w:rsidRPr="005C14AE">
        <w:rPr>
          <w:rStyle w:val="StyleUnderline"/>
        </w:rPr>
        <w:t>Yanukovich</w:t>
      </w:r>
      <w:proofErr w:type="spellEnd"/>
      <w:r w:rsidRPr="005C14AE">
        <w:rPr>
          <w:rStyle w:val="StyleUnderline"/>
        </w:rPr>
        <w:t xml:space="preserve">, the Kremlin seized the opportunity to invade Ukraine, taking over Ukraine’s </w:t>
      </w:r>
      <w:proofErr w:type="gramStart"/>
      <w:r w:rsidRPr="005C14AE">
        <w:rPr>
          <w:rStyle w:val="StyleUnderline"/>
        </w:rPr>
        <w:t>Crimean peninsula</w:t>
      </w:r>
      <w:proofErr w:type="gramEnd"/>
      <w:r w:rsidRPr="005C14AE">
        <w:rPr>
          <w:rStyle w:val="StyleUnderline"/>
        </w:rPr>
        <w:t xml:space="preserve"> and starting a proxy war in Ukraine’s east. The United States and Europe responded by imposing economic sanctions on Russia and providing financial and military support to help the Ukrainians defend themselves against further Russian aggression.</w:t>
      </w:r>
      <w:r w:rsidRPr="00F357F9">
        <w:rPr>
          <w:sz w:val="16"/>
        </w:rPr>
        <w:t xml:space="preserve"> Similarly, President Trump came into office seeking closer and better relations with Russia. </w:t>
      </w:r>
      <w:r w:rsidRPr="005C14AE">
        <w:rPr>
          <w:rStyle w:val="StyleUnderline"/>
        </w:rPr>
        <w:t>Despite those stated intentions, U.S.-Russia relations have continued to unravel:</w:t>
      </w:r>
      <w:r w:rsidRPr="00F357F9">
        <w:rPr>
          <w:sz w:val="16"/>
        </w:rPr>
        <w:t xml:space="preserve"> </w:t>
      </w:r>
      <w:r w:rsidRPr="005C14AE">
        <w:rPr>
          <w:rStyle w:val="StyleUnderline"/>
        </w:rPr>
        <w:t>Congress forced his administration to impose more sanctions on Russian businesses and oligarchs</w:t>
      </w:r>
      <w:r w:rsidRPr="00F357F9">
        <w:rPr>
          <w:sz w:val="16"/>
        </w:rPr>
        <w:t xml:space="preserve">; the U.S. expelled 60 Russian diplomats in response to the attempt by Russian agents to poison a former Russian intelligence officer in the U.K.; and, the White House has pulled out of a Soviet-era arms-control treaty citing rampant Russian violations. It is no wonder, then, after decades of both Republican and Democratic administrations going back and forth on what Russia is — an adversary? a partner? a convenient occasional ally? — that the </w:t>
      </w:r>
      <w:r w:rsidRPr="005C14AE">
        <w:rPr>
          <w:rStyle w:val="StyleUnderline"/>
        </w:rPr>
        <w:t>American people are more confused about U.S.-Russia relations than during the Cold War years</w:t>
      </w:r>
      <w:r w:rsidRPr="00F357F9">
        <w:rPr>
          <w:sz w:val="16"/>
        </w:rPr>
        <w:t xml:space="preserve">. Putin skillfully plays with this ambiguity: </w:t>
      </w:r>
      <w:r w:rsidRPr="005C14AE">
        <w:rPr>
          <w:rStyle w:val="StyleUnderline"/>
        </w:rPr>
        <w:t>He has carefully crafted an image that often contradicts reality. I</w:t>
      </w:r>
      <w:r w:rsidRPr="00F357F9">
        <w:rPr>
          <w:sz w:val="16"/>
        </w:rPr>
        <w:t xml:space="preserve">n this image, he plays the roles simultaneously of defender of Christian values (even though the majority of Russians are not religious); savior of Russia from economic destitution (even though under his rule the Russian economy entered a period of stagnation and 25 percent of Russians are too poor to have an indoor toilet); and a strong leader as compared with the weak democratically elected leaders in the West (even though most Westerners who visit Russia outside the glitz of Moscow would likely not want to live there). If it wasn’t clear before, it should be clear by now: </w:t>
      </w:r>
      <w:r w:rsidRPr="005C14AE">
        <w:rPr>
          <w:rStyle w:val="StyleUnderline"/>
        </w:rPr>
        <w:t>Putin’s Russia is an adversary of the United States. The Kremlin needs to have an external enemy to distract the Russian people from the problems plaguing their country.</w:t>
      </w:r>
      <w:r w:rsidRPr="00F357F9">
        <w:rPr>
          <w:sz w:val="16"/>
        </w:rPr>
        <w:t xml:space="preserve"> Putin, however, is no fool — he understands the limits of Russian capacities and ability to project power. Russia is no match to the United States economically, militarily, or in terms of its appeal to others. </w:t>
      </w:r>
      <w:r w:rsidRPr="005C14AE">
        <w:rPr>
          <w:rStyle w:val="StyleUnderline"/>
        </w:rPr>
        <w:t>The Russian president understands that to win, you don’t have to be better than everyone else; everyone else just has to do a little worse</w:t>
      </w:r>
      <w:r w:rsidRPr="00F357F9">
        <w:rPr>
          <w:sz w:val="16"/>
        </w:rPr>
        <w:t xml:space="preserve">. </w:t>
      </w:r>
      <w:r w:rsidRPr="005C14AE">
        <w:rPr>
          <w:rStyle w:val="StyleUnderline"/>
        </w:rPr>
        <w:t>And this is why the Kremlin has launched a strategy of political warfare against the West in the form of disinformation campaigns, support for far-right political parties in Europe, cyberattacks, money laundering, and other tools of influence that allow Moscow to undermine its perceived adversaries at very little cost.</w:t>
      </w:r>
      <w:r w:rsidRPr="00F357F9">
        <w:rPr>
          <w:sz w:val="16"/>
        </w:rPr>
        <w:t xml:space="preserve"> After all, it’s cheaper to open an internet troll farm than to build tanks and invest in sustainable economic growth. And if the Russians can cause so much damage with so little, others who see the United States as an enemy are sure to follow suit.</w:t>
      </w:r>
    </w:p>
    <w:p w:rsidR="00F10E88" w:rsidRDefault="00F10E88" w:rsidP="00F10E88"/>
    <w:p w:rsidR="00AB56EA" w:rsidRDefault="00B66E4F" w:rsidP="00B66E4F">
      <w:pPr>
        <w:pStyle w:val="Heading3"/>
      </w:pPr>
      <w:r>
        <w:t>2NC – Alt Causes</w:t>
      </w:r>
    </w:p>
    <w:p w:rsidR="00B66E4F" w:rsidRDefault="00B66E4F" w:rsidP="001D7644">
      <w:pPr>
        <w:pStyle w:val="Heading4"/>
      </w:pPr>
      <w:r>
        <w:t>Aggressive steps in Venezuela key factor for poor US-Russia Relations</w:t>
      </w:r>
    </w:p>
    <w:p w:rsidR="00B66E4F" w:rsidRDefault="00B66E4F" w:rsidP="00B66E4F">
      <w:r>
        <w:t xml:space="preserve">Lesley </w:t>
      </w:r>
      <w:r>
        <w:rPr>
          <w:rStyle w:val="Style13ptBold"/>
        </w:rPr>
        <w:t>Wroughton</w:t>
      </w:r>
      <w:r>
        <w:t xml:space="preserve"> and </w:t>
      </w:r>
      <w:hyperlink r:id="rId9" w:tgtFrame="_blank" w:history="1">
        <w:r>
          <w:rPr>
            <w:rStyle w:val="Hyperlink"/>
          </w:rPr>
          <w:t>Andrew</w:t>
        </w:r>
        <w:r>
          <w:rPr>
            <w:rStyle w:val="Style13ptBold"/>
          </w:rPr>
          <w:t xml:space="preserve"> Osborn</w:t>
        </w:r>
      </w:hyperlink>
      <w:r>
        <w:t>, Reuters reports, 5-1-</w:t>
      </w:r>
      <w:r>
        <w:rPr>
          <w:rStyle w:val="Style13ptBold"/>
        </w:rPr>
        <w:t>2019</w:t>
      </w:r>
      <w:r>
        <w:t>, "Tension grows between U.S. and Russia over Venezuela standoff," U.S., https://www.reuters.com/article/us-venezuela-politics-usa/tension-grows-between-u-s-and-russia-over-venezuela-standoff-idUSKCN1S73VN</w:t>
      </w:r>
    </w:p>
    <w:p w:rsidR="00B66E4F" w:rsidRPr="00B66E4F" w:rsidRDefault="00B66E4F" w:rsidP="00B66E4F">
      <w:pPr>
        <w:rPr>
          <w:sz w:val="16"/>
        </w:rPr>
      </w:pPr>
      <w:r>
        <w:rPr>
          <w:rStyle w:val="StyleUnderline"/>
        </w:rPr>
        <w:t xml:space="preserve">The United States and Russia traded warnings against interfering in Venezuela on Wednesday, a day after U.S. Secretary of State Mike Pompeo accused Moscow of stopping President Nicolas Maduro from leaving the country. </w:t>
      </w:r>
      <w:r w:rsidRPr="00B66E4F">
        <w:rPr>
          <w:sz w:val="16"/>
        </w:rPr>
        <w:t xml:space="preserve">Russian Foreign </w:t>
      </w:r>
      <w:r>
        <w:rPr>
          <w:rStyle w:val="StyleUnderline"/>
          <w:b/>
          <w:bCs/>
        </w:rPr>
        <w:t>Minister Sergei Lavrov told</w:t>
      </w:r>
      <w:r>
        <w:rPr>
          <w:rStyle w:val="StyleUnderline"/>
        </w:rPr>
        <w:t xml:space="preserve"> </w:t>
      </w:r>
      <w:r w:rsidRPr="00B66E4F">
        <w:rPr>
          <w:sz w:val="16"/>
        </w:rPr>
        <w:t xml:space="preserve">Pompeo by phone </w:t>
      </w:r>
      <w:r>
        <w:rPr>
          <w:rStyle w:val="StyleUnderline"/>
        </w:rPr>
        <w:t>that further “</w:t>
      </w:r>
      <w:r>
        <w:rPr>
          <w:rStyle w:val="StyleUnderline"/>
          <w:b/>
          <w:bCs/>
        </w:rPr>
        <w:t>aggressive steps” in Venezuela would be fraught with the gravest consequences</w:t>
      </w:r>
      <w:r w:rsidRPr="00B66E4F">
        <w:rPr>
          <w:sz w:val="16"/>
        </w:rPr>
        <w:t xml:space="preserve">, the Russian ministry said. “The Russian side underlined that interference by Washington in the internal affairs of a sovereign state and threats towards its leadership was a flagrant breach of international law,” the ministry said. The U.S. State Department said Pompeo urged Russia in the call to stop supporting Maduro. He also </w:t>
      </w:r>
      <w:r>
        <w:rPr>
          <w:rStyle w:val="StyleUnderline"/>
          <w:b/>
          <w:bCs/>
          <w:szCs w:val="24"/>
        </w:rPr>
        <w:t>“stressed that the intervention by Russia and Cuba is destabilizing for Venezuela and for the U.S.-Russia bilateral relationship,”</w:t>
      </w:r>
      <w:r w:rsidRPr="00B66E4F">
        <w:rPr>
          <w:sz w:val="16"/>
        </w:rPr>
        <w:t xml:space="preserve"> it said. On Tuesday, Pompeo accused Russia of intervening to persuade Maduro to abandon a plan to leave the country following a call by opposition leader Juan </w:t>
      </w:r>
      <w:proofErr w:type="spellStart"/>
      <w:r w:rsidRPr="00B66E4F">
        <w:rPr>
          <w:sz w:val="16"/>
        </w:rPr>
        <w:t>Guaido</w:t>
      </w:r>
      <w:proofErr w:type="spellEnd"/>
      <w:r w:rsidRPr="00B66E4F">
        <w:rPr>
          <w:sz w:val="16"/>
        </w:rPr>
        <w:t xml:space="preserve"> for Venezuela’s military to help him oust Maduro. Russia rejected that allegation on Wednesday, with foreign ministry spokeswoman Maria Zakharova calling it “fake news.”</w:t>
      </w:r>
    </w:p>
    <w:p w:rsidR="00B66E4F" w:rsidRPr="00B66E4F" w:rsidRDefault="00B66E4F" w:rsidP="00B66E4F"/>
    <w:p w:rsidR="007705DF" w:rsidRDefault="007705DF" w:rsidP="007705DF">
      <w:pPr>
        <w:pStyle w:val="Heading2"/>
      </w:pPr>
      <w:r>
        <w:t>Black Market Advantage</w:t>
      </w:r>
    </w:p>
    <w:p w:rsidR="007705DF" w:rsidRDefault="007705DF" w:rsidP="007705DF">
      <w:pPr>
        <w:keepNext/>
        <w:keepLines/>
        <w:pageBreakBefore/>
        <w:spacing w:before="200"/>
        <w:jc w:val="center"/>
        <w:outlineLvl w:val="2"/>
        <w:rPr>
          <w:rFonts w:eastAsiaTheme="majorEastAsia" w:cstheme="majorBidi"/>
          <w:b/>
          <w:sz w:val="32"/>
          <w:szCs w:val="24"/>
          <w:u w:val="single"/>
        </w:rPr>
      </w:pPr>
      <w:r>
        <w:rPr>
          <w:rFonts w:eastAsiaTheme="majorEastAsia" w:cstheme="majorBidi"/>
          <w:b/>
          <w:sz w:val="32"/>
          <w:szCs w:val="24"/>
          <w:u w:val="single"/>
        </w:rPr>
        <w:t xml:space="preserve">1NC – Deep Web Sales </w:t>
      </w:r>
    </w:p>
    <w:p w:rsidR="007705DF" w:rsidRDefault="007705DF" w:rsidP="00873400">
      <w:pPr>
        <w:pStyle w:val="Heading4"/>
      </w:pPr>
      <w:r>
        <w:t xml:space="preserve">Deep web sales are an alt cause --- ending official arms sales doesn’t solve.  </w:t>
      </w:r>
    </w:p>
    <w:p w:rsidR="007705DF" w:rsidRDefault="007705DF" w:rsidP="007705DF">
      <w:pPr>
        <w:rPr>
          <w:sz w:val="16"/>
          <w:szCs w:val="16"/>
        </w:rPr>
      </w:pPr>
      <w:r>
        <w:rPr>
          <w:b/>
          <w:bCs/>
          <w:sz w:val="26"/>
        </w:rPr>
        <w:t>Woods 18</w:t>
      </w:r>
      <w:r>
        <w:t xml:space="preserve"> </w:t>
      </w:r>
      <w:r>
        <w:rPr>
          <w:sz w:val="16"/>
          <w:szCs w:val="16"/>
        </w:rPr>
        <w:t xml:space="preserve">(Eric Woods is a researcher focusing on the nexus between the internet and arms trafficking, 7-5-2018, "Wired Weapons: Online Arms Trafficking in Russia and Ukraine", Medium, https://medium.com/@SmallArmsSurvey/wired-weapons-online-arms-trafficking-in-russia-and-ukraine-162291dd1a00, accessed 6-25-2019) </w:t>
      </w:r>
      <w:proofErr w:type="spellStart"/>
      <w:r>
        <w:rPr>
          <w:sz w:val="16"/>
          <w:szCs w:val="16"/>
        </w:rPr>
        <w:t>ar</w:t>
      </w:r>
      <w:proofErr w:type="spellEnd"/>
    </w:p>
    <w:p w:rsidR="007705DF" w:rsidRDefault="007705DF" w:rsidP="007705DF">
      <w:pPr>
        <w:rPr>
          <w:b/>
          <w:iCs/>
          <w:u w:val="single"/>
          <w:bdr w:val="single" w:sz="8" w:space="0" w:color="auto" w:frame="1"/>
        </w:rPr>
      </w:pPr>
      <w:r>
        <w:rPr>
          <w:sz w:val="16"/>
        </w:rPr>
        <w:t xml:space="preserve">But </w:t>
      </w:r>
      <w:r>
        <w:rPr>
          <w:u w:val="single"/>
        </w:rPr>
        <w:t>the dark web is ultimately a small market</w:t>
      </w:r>
      <w:r>
        <w:rPr>
          <w:sz w:val="16"/>
        </w:rPr>
        <w:t xml:space="preserve">. Speaking in a Moscow cafe, a programmer who had done work for Russian dark web vendors explained that some smaller dark web markets ‘simply don’t want any guns there [sic]’. </w:t>
      </w:r>
      <w:r>
        <w:rPr>
          <w:u w:val="single"/>
        </w:rPr>
        <w:t>Selling weapons is perceived as attracting unwanted attention from Russia’s security service</w:t>
      </w:r>
      <w:r>
        <w:rPr>
          <w:sz w:val="16"/>
        </w:rPr>
        <w:t xml:space="preserve"> — the </w:t>
      </w:r>
      <w:proofErr w:type="spellStart"/>
      <w:r>
        <w:rPr>
          <w:sz w:val="16"/>
        </w:rPr>
        <w:t>Federal’naya</w:t>
      </w:r>
      <w:proofErr w:type="spellEnd"/>
      <w:r>
        <w:rPr>
          <w:sz w:val="16"/>
        </w:rPr>
        <w:t xml:space="preserve"> </w:t>
      </w:r>
      <w:proofErr w:type="spellStart"/>
      <w:r>
        <w:rPr>
          <w:sz w:val="16"/>
        </w:rPr>
        <w:t>sluzhba</w:t>
      </w:r>
      <w:proofErr w:type="spellEnd"/>
      <w:r>
        <w:rPr>
          <w:sz w:val="16"/>
        </w:rPr>
        <w:t xml:space="preserve"> </w:t>
      </w:r>
      <w:proofErr w:type="spellStart"/>
      <w:r>
        <w:rPr>
          <w:sz w:val="16"/>
        </w:rPr>
        <w:t>bezopasnosti</w:t>
      </w:r>
      <w:proofErr w:type="spellEnd"/>
      <w:r>
        <w:rPr>
          <w:sz w:val="16"/>
        </w:rPr>
        <w:t xml:space="preserve"> (FSB) — </w:t>
      </w:r>
      <w:r>
        <w:rPr>
          <w:u w:val="single"/>
        </w:rPr>
        <w:t>without any significant financial reward to offset the risk</w:t>
      </w:r>
      <w:r>
        <w:rPr>
          <w:sz w:val="16"/>
        </w:rPr>
        <w:t xml:space="preserve">. Dark web vendors who spoke with independent Russian outlet Medusa estimated that </w:t>
      </w:r>
      <w:r>
        <w:rPr>
          <w:u w:val="single"/>
        </w:rPr>
        <w:t>weapons make up approximately 5% of sales on the Russian language dark web</w:t>
      </w:r>
      <w:r>
        <w:rPr>
          <w:sz w:val="16"/>
        </w:rPr>
        <w:t xml:space="preserve">, with 90% of sales being drug related. RPG for sale on Russian-language dark web forum. A Rand study found that </w:t>
      </w:r>
      <w:r>
        <w:rPr>
          <w:u w:val="single"/>
        </w:rPr>
        <w:t xml:space="preserve">most of the weapons being sold on the dark web are of </w:t>
      </w:r>
      <w:r>
        <w:rPr>
          <w:b/>
          <w:iCs/>
          <w:u w:val="single"/>
          <w:bdr w:val="single" w:sz="8" w:space="0" w:color="auto" w:frame="1"/>
        </w:rPr>
        <w:t>US origin</w:t>
      </w:r>
      <w:r>
        <w:rPr>
          <w:sz w:val="16"/>
        </w:rPr>
        <w:t xml:space="preserve">. This pattern is obviously different for Russian-language forums in Russia and Ukraine. </w:t>
      </w:r>
      <w:r>
        <w:rPr>
          <w:u w:val="single"/>
        </w:rPr>
        <w:t>The majority of weapons for sale in Russia are either of former Warsaw Pact design, or are converted traumatic pistols</w:t>
      </w:r>
      <w:r>
        <w:rPr>
          <w:sz w:val="16"/>
        </w:rPr>
        <w:t xml:space="preserve">. Like in many other parts of Europe, </w:t>
      </w:r>
      <w:r>
        <w:rPr>
          <w:u w:val="single"/>
        </w:rPr>
        <w:t>converted firearms are popular amongst criminals because of loopholes surrounding the sale of traumatic and alarm guns.</w:t>
      </w:r>
      <w:r>
        <w:rPr>
          <w:sz w:val="16"/>
        </w:rPr>
        <w:t xml:space="preserve"> Private haggling between sellers on forums makes it almost impossible to generalize on prices for weapons sold on Russian-language markets in Russia and Ukraine. </w:t>
      </w:r>
      <w:r>
        <w:rPr>
          <w:u w:val="single"/>
        </w:rPr>
        <w:t>Weapons deals made over the dark web, however, make up only a tiny portion of weapons being traded online. Most of the weapons being traded online are occurring on the open Internet. This trade takes place on both sides of the border, but is especially prominent in Ukraine</w:t>
      </w:r>
      <w:r>
        <w:rPr>
          <w:sz w:val="16"/>
        </w:rPr>
        <w:t xml:space="preserve">, where auction houses dedicated to military history likewise serve as vendors for private firearms sales. Historical memorabilia and antique shotguns are sold by private individuals alongside military rifles fit with silencers and thermal scopes. It falls primarily on users to provide accurate information about their weapon permits. From a popular gun sale forum in Ukraine </w:t>
      </w:r>
      <w:proofErr w:type="gramStart"/>
      <w:r>
        <w:rPr>
          <w:u w:val="single"/>
        </w:rPr>
        <w:t>The</w:t>
      </w:r>
      <w:proofErr w:type="gramEnd"/>
      <w:r>
        <w:rPr>
          <w:u w:val="single"/>
        </w:rPr>
        <w:t xml:space="preserve"> use of nominally legitimate platforms to mask the illegal trafficking of firearms has been documented in Ukraine</w:t>
      </w:r>
      <w:r>
        <w:rPr>
          <w:sz w:val="16"/>
        </w:rPr>
        <w:t xml:space="preserve">. In October 2017, the SBU caught a Kyiv man who was selling weapons and ammunition sourced from the Donbass and elsewhere, in their words, ‘under the guise of an online store for military accessories’. Court cases freely available from Russia give us key insights into how these systems are abused. The use of the Internet in facilitating illegal weapons goes beyond the sale of fully assembled rifles. The access to technical information, spare parts, and like-minded individuals opens up opportunities for illegal manufacture and refurbishment. In June 2011, a regional Russian court sentenced M.Y. </w:t>
      </w:r>
      <w:proofErr w:type="spellStart"/>
      <w:r>
        <w:rPr>
          <w:sz w:val="16"/>
        </w:rPr>
        <w:t>Sepaku</w:t>
      </w:r>
      <w:proofErr w:type="spellEnd"/>
      <w:r>
        <w:rPr>
          <w:sz w:val="16"/>
        </w:rPr>
        <w:t xml:space="preserve"> to time in a penal colony for the illegal manufacturing of ammunition and attempting to restore a sub-machine gun. </w:t>
      </w:r>
      <w:proofErr w:type="spellStart"/>
      <w:r>
        <w:rPr>
          <w:sz w:val="16"/>
        </w:rPr>
        <w:t>Sepaku</w:t>
      </w:r>
      <w:proofErr w:type="spellEnd"/>
      <w:r>
        <w:rPr>
          <w:sz w:val="16"/>
        </w:rPr>
        <w:t xml:space="preserve"> only began restoration of the sub-machine gun with the aid of a father and son duo met via an online forum. A </w:t>
      </w:r>
      <w:proofErr w:type="gramStart"/>
      <w:r>
        <w:rPr>
          <w:sz w:val="16"/>
        </w:rPr>
        <w:t>related phenomena</w:t>
      </w:r>
      <w:proofErr w:type="gramEnd"/>
      <w:r>
        <w:rPr>
          <w:sz w:val="16"/>
        </w:rPr>
        <w:t xml:space="preserve"> can be seen in the uniquely post-Soviet example of World War II era weapons. World War II era weapons remain popular among elements of the criminal underworld in the former Soviet Union, and repairs of historical weapons can prove lucrative. With the right materials and knowledge, these antiques can be given a second life on the black market. In October 2012, a man was arrested and sentenced to three years confinement after excavating weapons from World War II battlefields and repairing them using parts ordered over the Internet. As in the West, the role played by the Internet in facilitating illicit arms trafficking in the former Soviet Union is much more complicated than is currently understood. Fears of weapons proliferation via the dark web, while important, miss the role played by the wider Internet in facilitating connections between would-be sellers and customers in different regions. It also misses the role that online communities can play in enabling the social connections necessary for refurbishment of older firearms. </w:t>
      </w:r>
      <w:r>
        <w:rPr>
          <w:u w:val="single"/>
        </w:rPr>
        <w:t xml:space="preserve">As the Internet increasingly becomes part of 21st century life, the role that it plays in the </w:t>
      </w:r>
      <w:r>
        <w:rPr>
          <w:b/>
          <w:iCs/>
          <w:u w:val="single"/>
          <w:bdr w:val="single" w:sz="8" w:space="0" w:color="auto" w:frame="1"/>
        </w:rPr>
        <w:t>facilitation of illicit trade will only grow.</w:t>
      </w:r>
    </w:p>
    <w:p w:rsidR="007705DF" w:rsidRDefault="007705DF" w:rsidP="007705DF"/>
    <w:p w:rsidR="007705DF" w:rsidRDefault="007705DF" w:rsidP="007705DF">
      <w:pPr>
        <w:keepNext/>
        <w:keepLines/>
        <w:pageBreakBefore/>
        <w:spacing w:before="200"/>
        <w:jc w:val="center"/>
        <w:outlineLvl w:val="2"/>
        <w:rPr>
          <w:rFonts w:eastAsiaTheme="majorEastAsia" w:cstheme="majorBidi"/>
          <w:b/>
          <w:sz w:val="32"/>
          <w:szCs w:val="24"/>
          <w:u w:val="single"/>
        </w:rPr>
      </w:pPr>
      <w:r>
        <w:rPr>
          <w:rFonts w:eastAsiaTheme="majorEastAsia" w:cstheme="majorBidi"/>
          <w:b/>
          <w:sz w:val="32"/>
          <w:szCs w:val="24"/>
          <w:u w:val="single"/>
        </w:rPr>
        <w:t>1NC – Canada Circumvention</w:t>
      </w:r>
    </w:p>
    <w:p w:rsidR="007705DF" w:rsidRDefault="007705DF" w:rsidP="00873400">
      <w:pPr>
        <w:pStyle w:val="Heading4"/>
      </w:pPr>
      <w:r>
        <w:t xml:space="preserve">Canada sells sniper rifles and other guns to Ukraine. </w:t>
      </w:r>
    </w:p>
    <w:p w:rsidR="007705DF" w:rsidRDefault="007705DF" w:rsidP="007705DF">
      <w:pPr>
        <w:rPr>
          <w:sz w:val="16"/>
          <w:szCs w:val="16"/>
        </w:rPr>
      </w:pPr>
      <w:r>
        <w:rPr>
          <w:b/>
          <w:bCs/>
          <w:sz w:val="26"/>
        </w:rPr>
        <w:t>D'Costa 19</w:t>
      </w:r>
      <w:r>
        <w:t xml:space="preserve"> </w:t>
      </w:r>
      <w:r>
        <w:rPr>
          <w:sz w:val="16"/>
          <w:szCs w:val="16"/>
        </w:rPr>
        <w:t xml:space="preserve">(Ian D'Costa is a correspondent with Gear Scout whose work has been featured with We Are </w:t>
      </w:r>
      <w:proofErr w:type="gramStart"/>
      <w:r>
        <w:rPr>
          <w:sz w:val="16"/>
          <w:szCs w:val="16"/>
        </w:rPr>
        <w:t>The</w:t>
      </w:r>
      <w:proofErr w:type="gramEnd"/>
      <w:r>
        <w:rPr>
          <w:sz w:val="16"/>
          <w:szCs w:val="16"/>
        </w:rPr>
        <w:t xml:space="preserve"> Mighty, The </w:t>
      </w:r>
      <w:proofErr w:type="spellStart"/>
      <w:r>
        <w:rPr>
          <w:sz w:val="16"/>
          <w:szCs w:val="16"/>
        </w:rPr>
        <w:t>Aviationist</w:t>
      </w:r>
      <w:proofErr w:type="spellEnd"/>
      <w:r>
        <w:rPr>
          <w:sz w:val="16"/>
          <w:szCs w:val="16"/>
        </w:rPr>
        <w:t xml:space="preserve">, and Business Insider. An avid outdoorsman, Ian is also a guns and gear enthusiast., 1-8-2019, "Ukrainian snipers are about to get this powerful new upgrade courtesy of Canada", Military Times, https://www.militarytimes.com/off-duty/gearscout/irons/2019/01/07/ukrainian-snipers-are-about-to-get-this-powerful-new-upgrade-courtesy-of-canada/, accessed 6-25-2019) </w:t>
      </w:r>
      <w:proofErr w:type="spellStart"/>
      <w:r>
        <w:rPr>
          <w:sz w:val="16"/>
          <w:szCs w:val="16"/>
        </w:rPr>
        <w:t>ar</w:t>
      </w:r>
      <w:proofErr w:type="spellEnd"/>
    </w:p>
    <w:p w:rsidR="007705DF" w:rsidRDefault="007705DF" w:rsidP="007705DF">
      <w:pPr>
        <w:rPr>
          <w:sz w:val="16"/>
          <w:szCs w:val="16"/>
        </w:rPr>
      </w:pPr>
      <w:r>
        <w:rPr>
          <w:u w:val="single"/>
        </w:rPr>
        <w:t>Ukraine's Ground Forces</w:t>
      </w:r>
      <w:r>
        <w:rPr>
          <w:sz w:val="16"/>
          <w:szCs w:val="16"/>
        </w:rPr>
        <w:t xml:space="preserve"> (army) </w:t>
      </w:r>
      <w:r>
        <w:rPr>
          <w:u w:val="single"/>
        </w:rPr>
        <w:t xml:space="preserve">will soon be on the receiving end of a </w:t>
      </w:r>
      <w:r>
        <w:rPr>
          <w:b/>
          <w:iCs/>
          <w:u w:val="single"/>
          <w:bdr w:val="single" w:sz="8" w:space="0" w:color="auto" w:frame="1"/>
        </w:rPr>
        <w:t>massive shipment of sniper rifles</w:t>
      </w:r>
      <w:r>
        <w:rPr>
          <w:u w:val="single"/>
        </w:rPr>
        <w:t xml:space="preserve"> from Canada. PGW </w:t>
      </w:r>
      <w:proofErr w:type="spellStart"/>
      <w:r>
        <w:rPr>
          <w:u w:val="single"/>
        </w:rPr>
        <w:t>Defence</w:t>
      </w:r>
      <w:proofErr w:type="spellEnd"/>
      <w:r>
        <w:rPr>
          <w:u w:val="single"/>
        </w:rPr>
        <w:t xml:space="preserve"> Technologies</w:t>
      </w:r>
      <w:r>
        <w:rPr>
          <w:sz w:val="16"/>
          <w:szCs w:val="16"/>
        </w:rPr>
        <w:t xml:space="preserve">, based in Winnipeg, Manitoba, </w:t>
      </w:r>
      <w:r>
        <w:rPr>
          <w:u w:val="single"/>
        </w:rPr>
        <w:t xml:space="preserve">has been contracted to supply Ukrainian snipers with anti-material rifles in deal valued at over USD $770,000. </w:t>
      </w:r>
      <w:r>
        <w:rPr>
          <w:sz w:val="16"/>
          <w:szCs w:val="16"/>
        </w:rPr>
        <w:t xml:space="preserve">The rifle in question is none other than PGW's flagship heavy-caliber rifle, the LRT-3 Sniper Weapon System. </w:t>
      </w:r>
      <w:r>
        <w:rPr>
          <w:u w:val="single"/>
        </w:rPr>
        <w:t xml:space="preserve">Produced in Canada since 2005, this gun is chambered for the popular .50 BMG round, easily capable of disabling light vehicles and punching though armor with deadly effect. </w:t>
      </w:r>
      <w:r>
        <w:rPr>
          <w:sz w:val="16"/>
          <w:szCs w:val="16"/>
        </w:rPr>
        <w:t xml:space="preserve">Coming with an optionally-suppressed </w:t>
      </w:r>
      <w:proofErr w:type="gramStart"/>
      <w:r>
        <w:rPr>
          <w:sz w:val="16"/>
          <w:szCs w:val="16"/>
        </w:rPr>
        <w:t>29 inch</w:t>
      </w:r>
      <w:proofErr w:type="gramEnd"/>
      <w:r>
        <w:rPr>
          <w:sz w:val="16"/>
          <w:szCs w:val="16"/>
        </w:rPr>
        <w:t xml:space="preserve"> stainless steel barrel and clocking in at just a shade over 25 </w:t>
      </w:r>
      <w:proofErr w:type="spellStart"/>
      <w:r>
        <w:rPr>
          <w:sz w:val="16"/>
          <w:szCs w:val="16"/>
        </w:rPr>
        <w:t>lbs</w:t>
      </w:r>
      <w:proofErr w:type="spellEnd"/>
      <w:r>
        <w:rPr>
          <w:sz w:val="16"/>
          <w:szCs w:val="16"/>
        </w:rPr>
        <w:t xml:space="preserve"> unloaded, the LRT-3 looks every bit the part of a heavy-caliber ranged gun. </w:t>
      </w:r>
      <w:r>
        <w:rPr>
          <w:u w:val="single"/>
        </w:rPr>
        <w:t xml:space="preserve">It boasts a max effective range of around 1800 meters (1.1 miles), </w:t>
      </w:r>
      <w:r>
        <w:rPr>
          <w:b/>
          <w:iCs/>
          <w:u w:val="single"/>
          <w:bdr w:val="single" w:sz="8" w:space="0" w:color="auto" w:frame="1"/>
        </w:rPr>
        <w:t>comparable to the American Barrett</w:t>
      </w:r>
      <w:r>
        <w:rPr>
          <w:u w:val="single"/>
        </w:rPr>
        <w:t xml:space="preserve"> M107 rifle which is also on its way to the Ukrainian army as part of a separate deal. </w:t>
      </w:r>
      <w:r>
        <w:rPr>
          <w:sz w:val="16"/>
          <w:szCs w:val="16"/>
        </w:rPr>
        <w:t xml:space="preserve">While PGW has mostly flown under the radar over the past decade, it is no stranger to the arms game </w:t>
      </w:r>
      <w:proofErr w:type="gramStart"/>
      <w:r>
        <w:rPr>
          <w:sz w:val="16"/>
          <w:szCs w:val="16"/>
        </w:rPr>
        <w:t>The</w:t>
      </w:r>
      <w:proofErr w:type="gramEnd"/>
      <w:r>
        <w:rPr>
          <w:sz w:val="16"/>
          <w:szCs w:val="16"/>
        </w:rPr>
        <w:t xml:space="preserve"> company maintains contracts with the Canadian Forces to produce the .338 LM C14 Timberwolf rifle, and has supplied other foreign clients such as the Royal Saudi Land Force, and the UAE Armed Forces. In the wake of extreme tensions and armed conflict with Russia, </w:t>
      </w:r>
      <w:r>
        <w:rPr>
          <w:u w:val="single"/>
        </w:rPr>
        <w:t xml:space="preserve">the Ukrainian government has made overtures towards NATO, </w:t>
      </w:r>
      <w:proofErr w:type="spellStart"/>
      <w:r>
        <w:rPr>
          <w:u w:val="single"/>
        </w:rPr>
        <w:t>signalling</w:t>
      </w:r>
      <w:proofErr w:type="spellEnd"/>
      <w:r>
        <w:rPr>
          <w:u w:val="single"/>
        </w:rPr>
        <w:t xml:space="preserve"> their intent to eventually become a member nation. </w:t>
      </w:r>
      <w:r>
        <w:rPr>
          <w:sz w:val="16"/>
          <w:szCs w:val="16"/>
        </w:rPr>
        <w:t xml:space="preserve">Buying over $770,000 worth of .50 caliber sniper rifles is yet another step in that direction, which will likely see the Ukrainian military adopt a number of small arms (and ammunition) in common standardized usage with NATO forces, including the 5.56x45 and 7.62x51 mm NATO rounds. In fact, the arsenals of the former Soviet satellite republic, which are still hugely populated with old-school Warsaw Pact guns like the AKM, the AK-74 and the Makarov PM, have gradually seen an influx of weapons chambered for NATO standard calibers, such as the bullpup </w:t>
      </w:r>
      <w:proofErr w:type="spellStart"/>
      <w:r>
        <w:rPr>
          <w:sz w:val="16"/>
          <w:szCs w:val="16"/>
        </w:rPr>
        <w:t>Tavor</w:t>
      </w:r>
      <w:proofErr w:type="spellEnd"/>
      <w:r>
        <w:rPr>
          <w:sz w:val="16"/>
          <w:szCs w:val="16"/>
        </w:rPr>
        <w:t xml:space="preserve"> assault rifle, and the </w:t>
      </w:r>
      <w:proofErr w:type="spellStart"/>
      <w:r>
        <w:rPr>
          <w:sz w:val="16"/>
          <w:szCs w:val="16"/>
        </w:rPr>
        <w:t>Zbroyar</w:t>
      </w:r>
      <w:proofErr w:type="spellEnd"/>
      <w:r>
        <w:rPr>
          <w:sz w:val="16"/>
          <w:szCs w:val="16"/>
        </w:rPr>
        <w:t xml:space="preserve"> Z-10 designated marksman rifle, a locally-produced AR-10 derivative which shoots 7.62 NATO.</w:t>
      </w:r>
    </w:p>
    <w:p w:rsidR="007705DF" w:rsidRDefault="007705DF" w:rsidP="007705DF">
      <w:pPr>
        <w:keepNext/>
        <w:keepLines/>
        <w:pageBreakBefore/>
        <w:spacing w:before="200"/>
        <w:jc w:val="center"/>
        <w:outlineLvl w:val="2"/>
        <w:rPr>
          <w:rFonts w:eastAsiaTheme="majorEastAsia" w:cstheme="majorBidi"/>
          <w:b/>
          <w:sz w:val="32"/>
          <w:szCs w:val="24"/>
          <w:u w:val="single"/>
        </w:rPr>
      </w:pPr>
      <w:r>
        <w:rPr>
          <w:rFonts w:eastAsiaTheme="majorEastAsia" w:cstheme="majorBidi"/>
          <w:b/>
          <w:sz w:val="32"/>
          <w:szCs w:val="24"/>
          <w:u w:val="single"/>
        </w:rPr>
        <w:t xml:space="preserve">1NC – Bitcoin </w:t>
      </w:r>
    </w:p>
    <w:p w:rsidR="007705DF" w:rsidRPr="00B2232C" w:rsidRDefault="007705DF" w:rsidP="00B2232C">
      <w:pPr>
        <w:pStyle w:val="Heading4"/>
      </w:pPr>
      <w:r w:rsidRPr="00B2232C">
        <w:t xml:space="preserve">Rise in bitcoin means that arms trafficking will continue to exist. </w:t>
      </w:r>
    </w:p>
    <w:p w:rsidR="007705DF" w:rsidRDefault="007705DF" w:rsidP="007705DF">
      <w:pPr>
        <w:rPr>
          <w:sz w:val="16"/>
          <w:szCs w:val="16"/>
        </w:rPr>
      </w:pPr>
      <w:r>
        <w:rPr>
          <w:b/>
          <w:bCs/>
          <w:sz w:val="26"/>
        </w:rPr>
        <w:t>Down 18</w:t>
      </w:r>
      <w:r>
        <w:t xml:space="preserve"> </w:t>
      </w:r>
      <w:r>
        <w:rPr>
          <w:sz w:val="16"/>
          <w:szCs w:val="16"/>
        </w:rPr>
        <w:t xml:space="preserve">(Aisha Kehoe Down, Investigative Journalist, Daily News Reporter at The Organized Crime and Corruption Reporting Project, 10-23-2018, "Ukraine Sees Jump </w:t>
      </w:r>
      <w:proofErr w:type="gramStart"/>
      <w:r>
        <w:rPr>
          <w:sz w:val="16"/>
          <w:szCs w:val="16"/>
        </w:rPr>
        <w:t>In</w:t>
      </w:r>
      <w:proofErr w:type="gramEnd"/>
      <w:r>
        <w:rPr>
          <w:sz w:val="16"/>
          <w:szCs w:val="16"/>
        </w:rPr>
        <w:t xml:space="preserve"> Illegal Weapons Sales", No Publication, https://www.occrp.org/en/daily/8785-ukraine-sees-jump-in-illegal-weapons-sales, accessed 6-25-2019) </w:t>
      </w:r>
      <w:proofErr w:type="spellStart"/>
      <w:r>
        <w:rPr>
          <w:sz w:val="16"/>
          <w:szCs w:val="16"/>
        </w:rPr>
        <w:t>ar</w:t>
      </w:r>
      <w:proofErr w:type="spellEnd"/>
    </w:p>
    <w:p w:rsidR="007705DF" w:rsidRDefault="007705DF" w:rsidP="007705DF">
      <w:pPr>
        <w:rPr>
          <w:sz w:val="16"/>
        </w:rPr>
      </w:pPr>
      <w:r>
        <w:rPr>
          <w:u w:val="single"/>
        </w:rPr>
        <w:t>Sales of illegal weapons have doubled in Ukraine in the past year, according to the national police,</w:t>
      </w:r>
      <w:r>
        <w:rPr>
          <w:sz w:val="16"/>
        </w:rPr>
        <w:t xml:space="preserve"> many of them smuggled from the east of the country where a war against Russia-backed separatists still simmers. “This year, we held two operations, ‘weapons’ and ‘explosives,’” said Vyacheslav </w:t>
      </w:r>
      <w:proofErr w:type="spellStart"/>
      <w:r>
        <w:rPr>
          <w:sz w:val="16"/>
        </w:rPr>
        <w:t>Abroshkin</w:t>
      </w:r>
      <w:proofErr w:type="spellEnd"/>
      <w:r>
        <w:rPr>
          <w:sz w:val="16"/>
        </w:rPr>
        <w:t xml:space="preserve">, the first deputy head of Ukraine’s National Police, as he spoke to reporters about the rising tally of police seizures. </w:t>
      </w:r>
      <w:r>
        <w:rPr>
          <w:u w:val="single"/>
        </w:rPr>
        <w:t>“During one of these operations, 913 items of firearms, 804 grenades and 266 explosives from illicit trafficking were seized. Also, almost 100,000 units of ammunition and 195 kilograms of explosive substances were seized,”</w:t>
      </w:r>
      <w:r>
        <w:rPr>
          <w:sz w:val="16"/>
        </w:rPr>
        <w:t xml:space="preserve"> he said. </w:t>
      </w:r>
      <w:proofErr w:type="spellStart"/>
      <w:r>
        <w:rPr>
          <w:sz w:val="16"/>
        </w:rPr>
        <w:t>Abroshkin</w:t>
      </w:r>
      <w:proofErr w:type="spellEnd"/>
      <w:r>
        <w:rPr>
          <w:sz w:val="16"/>
        </w:rPr>
        <w:t xml:space="preserve"> said that </w:t>
      </w:r>
      <w:r>
        <w:rPr>
          <w:u w:val="single"/>
        </w:rPr>
        <w:t xml:space="preserve">a primary challenge for Ukraine’s national police is finding and eliminating supply channels for the traffic, especially those from Ukraine’s troubled east to the west of the country, where there are no hostilities. Ukraine has long been a </w:t>
      </w:r>
      <w:r>
        <w:rPr>
          <w:b/>
          <w:iCs/>
          <w:u w:val="single"/>
          <w:bdr w:val="single" w:sz="8" w:space="0" w:color="auto" w:frame="1"/>
        </w:rPr>
        <w:t>hotspot in the global arms trade</w:t>
      </w:r>
      <w:r>
        <w:rPr>
          <w:sz w:val="16"/>
        </w:rPr>
        <w:t xml:space="preserve">, a </w:t>
      </w:r>
      <w:r>
        <w:rPr>
          <w:u w:val="single"/>
        </w:rPr>
        <w:t>situation that has intensified since</w:t>
      </w:r>
      <w:r>
        <w:rPr>
          <w:sz w:val="16"/>
        </w:rPr>
        <w:t xml:space="preserve"> the beginning of Russia-backed conflict in the east in </w:t>
      </w:r>
      <w:r>
        <w:rPr>
          <w:u w:val="single"/>
        </w:rPr>
        <w:t>2014.</w:t>
      </w:r>
      <w:r>
        <w:rPr>
          <w:sz w:val="16"/>
        </w:rPr>
        <w:t xml:space="preserve"> Experts worry that more </w:t>
      </w:r>
      <w:r>
        <w:rPr>
          <w:u w:val="single"/>
        </w:rPr>
        <w:t xml:space="preserve">arms in Ukraine could lead to more arms being </w:t>
      </w:r>
      <w:r>
        <w:rPr>
          <w:b/>
          <w:iCs/>
          <w:u w:val="single"/>
          <w:bdr w:val="single" w:sz="8" w:space="0" w:color="auto" w:frame="1"/>
        </w:rPr>
        <w:t>trafficked to and within Europe</w:t>
      </w:r>
      <w:r>
        <w:rPr>
          <w:sz w:val="16"/>
        </w:rPr>
        <w:t xml:space="preserve">, much as the war in the Balkans in the 1990s led to an estimated 6 million guns now circulating on the continent. There is also evidence that </w:t>
      </w:r>
      <w:r>
        <w:rPr>
          <w:u w:val="single"/>
        </w:rPr>
        <w:t xml:space="preserve">many of the arms now in the control of non-state groups in Ukraine fall into the hands of organized crime groups selling arms to the Middle East, often through Odessa, </w:t>
      </w:r>
      <w:r>
        <w:rPr>
          <w:sz w:val="16"/>
        </w:rPr>
        <w:t xml:space="preserve">Reuters reports. </w:t>
      </w:r>
      <w:r>
        <w:rPr>
          <w:u w:val="single"/>
        </w:rPr>
        <w:t xml:space="preserve">One factor driving illegal arms sales from Ukraine is the country’s </w:t>
      </w:r>
      <w:r>
        <w:rPr>
          <w:b/>
          <w:iCs/>
          <w:u w:val="single"/>
          <w:bdr w:val="single" w:sz="8" w:space="0" w:color="auto" w:frame="1"/>
        </w:rPr>
        <w:t>recent bitcoin frenzy</w:t>
      </w:r>
      <w:r>
        <w:rPr>
          <w:sz w:val="16"/>
        </w:rPr>
        <w:t xml:space="preserve">, which saw last winter a spate of raids on million-dollar cryptocurrency mining operations. </w:t>
      </w:r>
      <w:r>
        <w:rPr>
          <w:u w:val="single"/>
        </w:rPr>
        <w:t xml:space="preserve">Some of those operations financed separatists in Donbas and Luhansk, said officials, who cited concerns that cryptocurrencies could </w:t>
      </w:r>
      <w:r>
        <w:rPr>
          <w:b/>
          <w:iCs/>
          <w:u w:val="single"/>
          <w:bdr w:val="single" w:sz="8" w:space="0" w:color="auto" w:frame="1"/>
        </w:rPr>
        <w:t>give weapons traffickers new ways to sell their wares.</w:t>
      </w:r>
      <w:r>
        <w:rPr>
          <w:u w:val="single"/>
        </w:rPr>
        <w:t xml:space="preserve"> “Lack of regulation means that cryptocurrencies are being used to finance terrorism, in particular, in the occupied territories of Ukraine,”</w:t>
      </w:r>
      <w:r>
        <w:rPr>
          <w:sz w:val="16"/>
        </w:rPr>
        <w:t xml:space="preserve"> Ukraine’s interior ministry said in a statement.</w:t>
      </w:r>
    </w:p>
    <w:p w:rsidR="007705DF" w:rsidRDefault="007705DF" w:rsidP="007705DF">
      <w:pPr>
        <w:pStyle w:val="Heading3"/>
      </w:pPr>
      <w:r>
        <w:t>1NC – EU Econ Low Now</w:t>
      </w:r>
    </w:p>
    <w:p w:rsidR="007705DF" w:rsidRDefault="007705DF" w:rsidP="007705DF">
      <w:pPr>
        <w:pStyle w:val="Heading4"/>
      </w:pPr>
      <w:r>
        <w:t xml:space="preserve">Europe is facing a sharp decline --- </w:t>
      </w:r>
      <w:r>
        <w:rPr>
          <w:u w:val="single"/>
        </w:rPr>
        <w:t>German manufacturing slump</w:t>
      </w:r>
      <w:r>
        <w:t xml:space="preserve"> and </w:t>
      </w:r>
      <w:r>
        <w:rPr>
          <w:u w:val="single"/>
        </w:rPr>
        <w:t>Brexit</w:t>
      </w:r>
      <w:r>
        <w:t xml:space="preserve"> thump. </w:t>
      </w:r>
    </w:p>
    <w:p w:rsidR="007705DF" w:rsidRDefault="007705DF" w:rsidP="007705DF">
      <w:pPr>
        <w:rPr>
          <w:sz w:val="16"/>
          <w:szCs w:val="16"/>
        </w:rPr>
      </w:pPr>
      <w:proofErr w:type="spellStart"/>
      <w:r w:rsidRPr="007705DF">
        <w:rPr>
          <w:rStyle w:val="Style13ptBold"/>
        </w:rPr>
        <w:t>Horobin</w:t>
      </w:r>
      <w:proofErr w:type="spellEnd"/>
      <w:r w:rsidRPr="007705DF">
        <w:rPr>
          <w:rStyle w:val="Style13ptBold"/>
        </w:rPr>
        <w:t xml:space="preserve"> &amp; </w:t>
      </w:r>
      <w:proofErr w:type="spellStart"/>
      <w:r w:rsidRPr="007705DF">
        <w:rPr>
          <w:rStyle w:val="Style13ptBold"/>
        </w:rPr>
        <w:t>Bosley</w:t>
      </w:r>
      <w:proofErr w:type="spellEnd"/>
      <w:r w:rsidRPr="007705DF">
        <w:rPr>
          <w:rStyle w:val="Style13ptBold"/>
        </w:rPr>
        <w:t xml:space="preserve"> 19</w:t>
      </w:r>
      <w:r>
        <w:t xml:space="preserve"> </w:t>
      </w:r>
      <w:r>
        <w:rPr>
          <w:sz w:val="16"/>
          <w:szCs w:val="16"/>
        </w:rPr>
        <w:t xml:space="preserve">(William </w:t>
      </w:r>
      <w:proofErr w:type="spellStart"/>
      <w:r>
        <w:rPr>
          <w:sz w:val="16"/>
          <w:szCs w:val="16"/>
        </w:rPr>
        <w:t>Horobin</w:t>
      </w:r>
      <w:proofErr w:type="spellEnd"/>
      <w:r>
        <w:rPr>
          <w:sz w:val="16"/>
          <w:szCs w:val="16"/>
        </w:rPr>
        <w:t xml:space="preserve"> writes about France, its economy and government from the Wall Street Journal’s bureau in Paris. He tracks economic data, the central bank and France’s role as a key player in the euro zone and at international meeting, Catherine </w:t>
      </w:r>
      <w:proofErr w:type="spellStart"/>
      <w:r>
        <w:rPr>
          <w:sz w:val="16"/>
          <w:szCs w:val="16"/>
        </w:rPr>
        <w:t>Bosley</w:t>
      </w:r>
      <w:proofErr w:type="spellEnd"/>
      <w:r>
        <w:rPr>
          <w:sz w:val="16"/>
          <w:szCs w:val="16"/>
        </w:rPr>
        <w:t xml:space="preserve"> is a Reporter — Bloomberg News, Business and Finance, World, 2-13-2019, "Europe Looks Like the Real Weak Link in the Global Economy", Bloomberg, https://www.bloomberg.com/news/articles/2019-02-13/europe-is-the-real-weak-link-for-global-economy-eyeing-trade-war, accessed 7-1-2019) </w:t>
      </w:r>
      <w:proofErr w:type="spellStart"/>
      <w:r>
        <w:rPr>
          <w:sz w:val="16"/>
          <w:szCs w:val="16"/>
        </w:rPr>
        <w:t>ar</w:t>
      </w:r>
      <w:proofErr w:type="spellEnd"/>
    </w:p>
    <w:p w:rsidR="007705DF" w:rsidRDefault="007705DF" w:rsidP="007705DF">
      <w:pPr>
        <w:rPr>
          <w:sz w:val="16"/>
        </w:rPr>
      </w:pPr>
      <w:r>
        <w:rPr>
          <w:sz w:val="16"/>
        </w:rPr>
        <w:t xml:space="preserve">For all the palpitations that the trade war between the U.S. and China will knock out their economies, it is </w:t>
      </w:r>
      <w:r>
        <w:rPr>
          <w:rStyle w:val="Hyperlink"/>
        </w:rPr>
        <w:t>Europe</w:t>
      </w:r>
      <w:r>
        <w:rPr>
          <w:sz w:val="16"/>
        </w:rPr>
        <w:t xml:space="preserve"> that </w:t>
      </w:r>
      <w:r>
        <w:rPr>
          <w:rStyle w:val="Hyperlink"/>
        </w:rPr>
        <w:t xml:space="preserve">increasingly looks like the biggest threat to global growth. </w:t>
      </w:r>
      <w:r>
        <w:rPr>
          <w:sz w:val="16"/>
        </w:rPr>
        <w:t xml:space="preserve">Industrial production across </w:t>
      </w:r>
      <w:r>
        <w:rPr>
          <w:rStyle w:val="Hyperlink"/>
        </w:rPr>
        <w:t>the 19-nation euro area is falling at the fastest pace since the financial crisis</w:t>
      </w:r>
      <w:r>
        <w:rPr>
          <w:sz w:val="16"/>
        </w:rPr>
        <w:t xml:space="preserve">, and </w:t>
      </w:r>
      <w:r>
        <w:rPr>
          <w:rStyle w:val="Hyperlink"/>
        </w:rPr>
        <w:t>deteriorating demand is evident as the region finds itself squeezed between international and domestic pressures.</w:t>
      </w:r>
      <w:r>
        <w:rPr>
          <w:sz w:val="16"/>
        </w:rPr>
        <w:t xml:space="preserve"> That leaves expansion at risk of barely topping 1 percent this year, </w:t>
      </w:r>
      <w:r>
        <w:rPr>
          <w:rStyle w:val="Hyperlink"/>
        </w:rPr>
        <w:t xml:space="preserve">a </w:t>
      </w:r>
      <w:r>
        <w:rPr>
          <w:rStyle w:val="Emphasis"/>
        </w:rPr>
        <w:t>sharp slowdown from 2018</w:t>
      </w:r>
      <w:r>
        <w:rPr>
          <w:rStyle w:val="Hyperlink"/>
        </w:rPr>
        <w:t xml:space="preserve">, with even continental powerhouse </w:t>
      </w:r>
      <w:r>
        <w:rPr>
          <w:rStyle w:val="Emphasis"/>
        </w:rPr>
        <w:t>Germany in trouble</w:t>
      </w:r>
      <w:r>
        <w:rPr>
          <w:rStyle w:val="Hyperlink"/>
        </w:rPr>
        <w:t xml:space="preserve">. </w:t>
      </w:r>
      <w:r>
        <w:rPr>
          <w:sz w:val="16"/>
        </w:rPr>
        <w:t>Euro-area economic numbers have consistently missed forecasts Investors are tuning in. The Bloomberg euro index is near its lowest since mid-2017 and European stocks have never been cheaper relative to bonds in terms of yield gap. [graph omitted] “The concern I have right now is in Europe,” said Salman Ahmed, chief investment strategist at Lombard Odier. “</w:t>
      </w:r>
      <w:proofErr w:type="gramStart"/>
      <w:r>
        <w:rPr>
          <w:sz w:val="16"/>
        </w:rPr>
        <w:t>It’s</w:t>
      </w:r>
      <w:proofErr w:type="gramEnd"/>
      <w:r>
        <w:rPr>
          <w:sz w:val="16"/>
        </w:rPr>
        <w:t xml:space="preserve"> clear China is going through a slowdown, but there’s also a strong amount of stimulus in the pipeline. However, </w:t>
      </w:r>
      <w:r>
        <w:rPr>
          <w:rStyle w:val="Hyperlink"/>
        </w:rPr>
        <w:t>in Europe, things are deteriorating quite fast</w:t>
      </w:r>
      <w:r>
        <w:rPr>
          <w:sz w:val="16"/>
        </w:rPr>
        <w:t xml:space="preserve">.” </w:t>
      </w:r>
      <w:r>
        <w:rPr>
          <w:rStyle w:val="Hyperlink"/>
        </w:rPr>
        <w:t>The extent and surprising suddenness of the weakness reflects that the slowdown is hitting the core of the region</w:t>
      </w:r>
      <w:r>
        <w:rPr>
          <w:sz w:val="16"/>
        </w:rPr>
        <w:t xml:space="preserve">. While the likes of Greece were at the root of past sluggishness, this time </w:t>
      </w:r>
      <w:r>
        <w:rPr>
          <w:rStyle w:val="Hyperlink"/>
        </w:rPr>
        <w:t>Germany’s prospects are crumbling after a protracted slump in manufacturing.</w:t>
      </w:r>
      <w:r>
        <w:rPr>
          <w:sz w:val="16"/>
        </w:rPr>
        <w:t xml:space="preserve"> Household spending has also ground to a halt in France, which is beset by the Yellow Vest protests. Together those two countries account for about half the euro-area economy. “</w:t>
      </w:r>
      <w:r>
        <w:rPr>
          <w:rStyle w:val="Hyperlink"/>
        </w:rPr>
        <w:t>If France stops consuming and Germany stops producing you have a major problem in the euro zone,</w:t>
      </w:r>
      <w:r>
        <w:rPr>
          <w:sz w:val="16"/>
        </w:rPr>
        <w:t xml:space="preserve">” said </w:t>
      </w:r>
      <w:proofErr w:type="spellStart"/>
      <w:r>
        <w:rPr>
          <w:sz w:val="16"/>
        </w:rPr>
        <w:t>Ludovic</w:t>
      </w:r>
      <w:proofErr w:type="spellEnd"/>
      <w:r>
        <w:rPr>
          <w:sz w:val="16"/>
        </w:rPr>
        <w:t xml:space="preserve"> </w:t>
      </w:r>
      <w:proofErr w:type="spellStart"/>
      <w:r>
        <w:rPr>
          <w:sz w:val="16"/>
        </w:rPr>
        <w:t>Subran</w:t>
      </w:r>
      <w:proofErr w:type="spellEnd"/>
      <w:r>
        <w:rPr>
          <w:sz w:val="16"/>
        </w:rPr>
        <w:t xml:space="preserve">, deputy chief economist at Allianz. [graph omitted] The problems don’t stop there. </w:t>
      </w:r>
      <w:r>
        <w:rPr>
          <w:rStyle w:val="Hyperlink"/>
        </w:rPr>
        <w:t xml:space="preserve">Italian bond yields have started to creep higher again amid doubts over fiscal management, the health of banks is questionable and </w:t>
      </w:r>
      <w:r>
        <w:rPr>
          <w:rStyle w:val="Emphasis"/>
        </w:rPr>
        <w:t>Brexit</w:t>
      </w:r>
      <w:r>
        <w:rPr>
          <w:rStyle w:val="Hyperlink"/>
        </w:rPr>
        <w:t xml:space="preserve"> remains unresolved. </w:t>
      </w:r>
      <w:r>
        <w:rPr>
          <w:sz w:val="16"/>
        </w:rPr>
        <w:t xml:space="preserve">European elections in May could see gains for anti-EU parties, something that’s already worrying some companies, and there’s now a risk of an early national vote in Spain. Figures on Wednesday showed </w:t>
      </w:r>
      <w:r>
        <w:rPr>
          <w:rStyle w:val="Hyperlink"/>
        </w:rPr>
        <w:t xml:space="preserve">industrial output fell 0.9 percent in December from November, twice as much as forecast. </w:t>
      </w:r>
      <w:r>
        <w:rPr>
          <w:sz w:val="16"/>
        </w:rPr>
        <w:t xml:space="preserve">The annual decline was the steepest since 2009. On Thursday, fourth-quarter GDP data from Germany, the Netherlands and the euro area will be published. Deutsche Bank chief economist David </w:t>
      </w:r>
      <w:proofErr w:type="spellStart"/>
      <w:r>
        <w:rPr>
          <w:sz w:val="16"/>
        </w:rPr>
        <w:t>Folkerts</w:t>
      </w:r>
      <w:proofErr w:type="spellEnd"/>
      <w:r>
        <w:rPr>
          <w:sz w:val="16"/>
        </w:rPr>
        <w:t>-Landau said this month that “downside risks have risen sharply in Europe.”</w:t>
      </w:r>
    </w:p>
    <w:p w:rsidR="007705DF" w:rsidRDefault="007705DF" w:rsidP="007705DF">
      <w:pPr>
        <w:pStyle w:val="Heading3"/>
      </w:pPr>
      <w:r>
        <w:t xml:space="preserve">1NC – AT: Econ </w:t>
      </w:r>
    </w:p>
    <w:p w:rsidR="007705DF" w:rsidRDefault="007705DF" w:rsidP="007705DF">
      <w:pPr>
        <w:pStyle w:val="Heading4"/>
      </w:pPr>
      <w:r>
        <w:t>No impact to economic decline</w:t>
      </w:r>
    </w:p>
    <w:p w:rsidR="007705DF" w:rsidRDefault="007705DF" w:rsidP="007705DF">
      <w:r w:rsidRPr="007705DF">
        <w:rPr>
          <w:rStyle w:val="Style13ptBold"/>
        </w:rPr>
        <w:t>Clary 15</w:t>
      </w:r>
      <w:r>
        <w:rPr>
          <w:sz w:val="16"/>
        </w:rPr>
        <w:t>—PhD in Political Science from MIT and a Postdoctoral Fellow at the Watson Institute for International and Public Affairs at Brown [Christopher, “Economic Stress and International Cooperation: Evidence from International Rivalries,” MIT Political Science Department, Research Paper No. 2015-8, p. 4]</w:t>
      </w:r>
    </w:p>
    <w:p w:rsidR="007705DF" w:rsidRDefault="007705DF" w:rsidP="007705DF">
      <w:pPr>
        <w:rPr>
          <w:sz w:val="16"/>
        </w:rPr>
      </w:pPr>
      <w:r>
        <w:rPr>
          <w:rStyle w:val="Hyperlink"/>
          <w:highlight w:val="green"/>
        </w:rPr>
        <w:t xml:space="preserve">Economic crises lead to </w:t>
      </w:r>
      <w:r>
        <w:rPr>
          <w:rStyle w:val="Hyperlink"/>
          <w:b/>
          <w:highlight w:val="green"/>
          <w:bdr w:val="single" w:sz="18" w:space="0" w:color="auto" w:frame="1"/>
        </w:rPr>
        <w:t>conciliatory behavior</w:t>
      </w:r>
      <w:r>
        <w:rPr>
          <w:sz w:val="16"/>
        </w:rPr>
        <w:t xml:space="preserve"> through five primary channels. </w:t>
      </w:r>
      <w:r>
        <w:rPr>
          <w:rStyle w:val="Hyperlink"/>
        </w:rPr>
        <w:t xml:space="preserve">(1) Economic crises lead to </w:t>
      </w:r>
      <w:r>
        <w:rPr>
          <w:rStyle w:val="Hyperlink"/>
          <w:b/>
          <w:highlight w:val="green"/>
          <w:bdr w:val="single" w:sz="18" w:space="0" w:color="auto" w:frame="1"/>
        </w:rPr>
        <w:t>austerity pressures</w:t>
      </w:r>
      <w:r>
        <w:rPr>
          <w:rStyle w:val="Hyperlink"/>
        </w:rPr>
        <w:t xml:space="preserve">, which in turn </w:t>
      </w:r>
      <w:r>
        <w:rPr>
          <w:rStyle w:val="Hyperlink"/>
          <w:highlight w:val="green"/>
        </w:rPr>
        <w:t>incent leaders to</w:t>
      </w:r>
      <w:r>
        <w:rPr>
          <w:sz w:val="16"/>
        </w:rPr>
        <w:t xml:space="preserve"> search for ways to </w:t>
      </w:r>
      <w:r>
        <w:rPr>
          <w:rStyle w:val="Hyperlink"/>
          <w:highlight w:val="green"/>
        </w:rPr>
        <w:t>cut defense expenditures</w:t>
      </w:r>
      <w:r>
        <w:rPr>
          <w:sz w:val="16"/>
        </w:rPr>
        <w:t xml:space="preserve">. </w:t>
      </w:r>
      <w:r>
        <w:rPr>
          <w:rStyle w:val="Hyperlink"/>
        </w:rPr>
        <w:t xml:space="preserve">(2) Economic </w:t>
      </w:r>
      <w:r>
        <w:rPr>
          <w:rStyle w:val="Hyperlink"/>
          <w:highlight w:val="green"/>
        </w:rPr>
        <w:t>crises</w:t>
      </w:r>
      <w:r>
        <w:rPr>
          <w:sz w:val="16"/>
        </w:rPr>
        <w:t xml:space="preserve"> also </w:t>
      </w:r>
      <w:r>
        <w:rPr>
          <w:rStyle w:val="Hyperlink"/>
          <w:highlight w:val="green"/>
        </w:rPr>
        <w:t>encourage strategic reassessment</w:t>
      </w:r>
      <w:r>
        <w:rPr>
          <w:rStyle w:val="Hyperlink"/>
        </w:rPr>
        <w:t>, so</w:t>
      </w:r>
      <w:r>
        <w:rPr>
          <w:sz w:val="16"/>
        </w:rPr>
        <w:t xml:space="preserve"> that </w:t>
      </w:r>
      <w:r>
        <w:rPr>
          <w:rStyle w:val="Hyperlink"/>
        </w:rPr>
        <w:t>leaders can argue to</w:t>
      </w:r>
      <w:r>
        <w:rPr>
          <w:sz w:val="16"/>
        </w:rPr>
        <w:t xml:space="preserve"> their peers and </w:t>
      </w:r>
      <w:r>
        <w:rPr>
          <w:rStyle w:val="Hyperlink"/>
        </w:rPr>
        <w:t>their publics that defense spending can be arrested without endangering the state</w:t>
      </w:r>
      <w:r>
        <w:rPr>
          <w:sz w:val="16"/>
        </w:rPr>
        <w:t xml:space="preserve">. </w:t>
      </w:r>
      <w:r>
        <w:rPr>
          <w:rStyle w:val="Hyperlink"/>
          <w:highlight w:val="green"/>
        </w:rPr>
        <w:t xml:space="preserve">This can lead </w:t>
      </w:r>
      <w:r>
        <w:rPr>
          <w:rStyle w:val="Hyperlink"/>
          <w:highlight w:val="green"/>
          <w:bdr w:val="single" w:sz="18" w:space="0" w:color="auto" w:frame="1"/>
        </w:rPr>
        <w:t xml:space="preserve">to </w:t>
      </w:r>
      <w:r>
        <w:rPr>
          <w:rStyle w:val="Hyperlink"/>
          <w:b/>
          <w:highlight w:val="green"/>
          <w:bdr w:val="single" w:sz="18" w:space="0" w:color="auto" w:frame="1"/>
        </w:rPr>
        <w:t>threat deflation</w:t>
      </w:r>
      <w:r>
        <w:rPr>
          <w:sz w:val="16"/>
        </w:rPr>
        <w:t xml:space="preserve">, where elites attempt to downplay the seriousness of the threat posed by a former rival. </w:t>
      </w:r>
      <w:r>
        <w:rPr>
          <w:rStyle w:val="Hyperlink"/>
        </w:rPr>
        <w:t>(3) If a state faces multiple threats, economic crises provoke elites to consider threat prioritization, a process that is postponed during</w:t>
      </w:r>
      <w:r>
        <w:rPr>
          <w:sz w:val="16"/>
        </w:rPr>
        <w:t xml:space="preserve"> periods of </w:t>
      </w:r>
      <w:r>
        <w:rPr>
          <w:rStyle w:val="Hyperlink"/>
        </w:rPr>
        <w:t>economic normalcy</w:t>
      </w:r>
      <w:r>
        <w:rPr>
          <w:sz w:val="16"/>
        </w:rPr>
        <w:t xml:space="preserve">. </w:t>
      </w:r>
      <w:r>
        <w:rPr>
          <w:rStyle w:val="Hyperlink"/>
        </w:rPr>
        <w:t xml:space="preserve">(4) Economic </w:t>
      </w:r>
      <w:r>
        <w:rPr>
          <w:rStyle w:val="Hyperlink"/>
          <w:highlight w:val="green"/>
        </w:rPr>
        <w:t>crises increase the</w:t>
      </w:r>
      <w:r>
        <w:rPr>
          <w:rStyle w:val="Hyperlink"/>
        </w:rPr>
        <w:t xml:space="preserve"> political and economic </w:t>
      </w:r>
      <w:r>
        <w:rPr>
          <w:rStyle w:val="Hyperlink"/>
          <w:highlight w:val="green"/>
        </w:rPr>
        <w:t>benefit from</w:t>
      </w:r>
      <w:r>
        <w:rPr>
          <w:rStyle w:val="Hyperlink"/>
        </w:rPr>
        <w:t xml:space="preserve"> international economic </w:t>
      </w:r>
      <w:r>
        <w:rPr>
          <w:rStyle w:val="Hyperlink"/>
          <w:highlight w:val="green"/>
        </w:rPr>
        <w:t>cooperation</w:t>
      </w:r>
      <w:r>
        <w:rPr>
          <w:sz w:val="16"/>
          <w:highlight w:val="green"/>
        </w:rPr>
        <w:t xml:space="preserve">. </w:t>
      </w:r>
      <w:r>
        <w:rPr>
          <w:rStyle w:val="Hyperlink"/>
          <w:b/>
          <w:highlight w:val="green"/>
          <w:bdr w:val="single" w:sz="18" w:space="0" w:color="auto" w:frame="1"/>
        </w:rPr>
        <w:t>Leaders seek</w:t>
      </w:r>
      <w:r>
        <w:rPr>
          <w:rStyle w:val="Hyperlink"/>
        </w:rPr>
        <w:t xml:space="preserve"> foreign </w:t>
      </w:r>
      <w:r>
        <w:rPr>
          <w:rStyle w:val="Hyperlink"/>
          <w:b/>
          <w:highlight w:val="green"/>
          <w:bdr w:val="single" w:sz="18" w:space="0" w:color="auto" w:frame="1"/>
        </w:rPr>
        <w:t>aid</w:t>
      </w:r>
      <w:r>
        <w:rPr>
          <w:rStyle w:val="Hyperlink"/>
        </w:rPr>
        <w:t>, enhanced trade, and increased investment from abroad during</w:t>
      </w:r>
      <w:r>
        <w:rPr>
          <w:sz w:val="16"/>
        </w:rPr>
        <w:t xml:space="preserve"> periods of </w:t>
      </w:r>
      <w:r>
        <w:rPr>
          <w:rStyle w:val="Hyperlink"/>
        </w:rPr>
        <w:t>economic trouble</w:t>
      </w:r>
      <w:r>
        <w:rPr>
          <w:sz w:val="16"/>
        </w:rPr>
        <w:t xml:space="preserve">. </w:t>
      </w:r>
      <w:r>
        <w:rPr>
          <w:rStyle w:val="Hyperlink"/>
        </w:rPr>
        <w:t>This</w:t>
      </w:r>
      <w:r>
        <w:rPr>
          <w:sz w:val="16"/>
        </w:rPr>
        <w:t xml:space="preserve"> search </w:t>
      </w:r>
      <w:r>
        <w:rPr>
          <w:rStyle w:val="Hyperlink"/>
        </w:rPr>
        <w:t>is</w:t>
      </w:r>
      <w:r>
        <w:rPr>
          <w:sz w:val="16"/>
        </w:rPr>
        <w:t xml:space="preserve"> made </w:t>
      </w:r>
      <w:r>
        <w:rPr>
          <w:rStyle w:val="Hyperlink"/>
        </w:rPr>
        <w:t>easier if tensions are reduced</w:t>
      </w:r>
      <w:r>
        <w:rPr>
          <w:sz w:val="16"/>
        </w:rPr>
        <w:t xml:space="preserve"> with historic rivals. </w:t>
      </w:r>
      <w:r>
        <w:rPr>
          <w:rStyle w:val="Hyperlink"/>
        </w:rPr>
        <w:t>(5)</w:t>
      </w:r>
      <w:r>
        <w:rPr>
          <w:sz w:val="16"/>
        </w:rPr>
        <w:t xml:space="preserve"> Finally, </w:t>
      </w:r>
      <w:r>
        <w:rPr>
          <w:rStyle w:val="Hyperlink"/>
        </w:rPr>
        <w:t xml:space="preserve">during crises, </w:t>
      </w:r>
      <w:r>
        <w:rPr>
          <w:rStyle w:val="Hyperlink"/>
          <w:highlight w:val="green"/>
        </w:rPr>
        <w:t>elites</w:t>
      </w:r>
      <w:r>
        <w:rPr>
          <w:sz w:val="16"/>
        </w:rPr>
        <w:t xml:space="preserve"> are more prone to </w:t>
      </w:r>
      <w:r>
        <w:rPr>
          <w:rStyle w:val="Hyperlink"/>
          <w:highlight w:val="green"/>
        </w:rPr>
        <w:t>select</w:t>
      </w:r>
      <w:r>
        <w:rPr>
          <w:sz w:val="16"/>
          <w:highlight w:val="green"/>
        </w:rPr>
        <w:t xml:space="preserve"> </w:t>
      </w:r>
      <w:r>
        <w:rPr>
          <w:rStyle w:val="Hyperlink"/>
          <w:highlight w:val="green"/>
        </w:rPr>
        <w:t>leaders</w:t>
      </w:r>
      <w:r>
        <w:rPr>
          <w:sz w:val="16"/>
        </w:rPr>
        <w:t xml:space="preserve"> who are </w:t>
      </w:r>
      <w:r>
        <w:rPr>
          <w:rStyle w:val="Hyperlink"/>
        </w:rPr>
        <w:t xml:space="preserve">perceived as </w:t>
      </w:r>
      <w:r>
        <w:rPr>
          <w:rStyle w:val="Hyperlink"/>
          <w:highlight w:val="green"/>
        </w:rPr>
        <w:t>capable of resolving economic difficulties, permitting</w:t>
      </w:r>
      <w:r>
        <w:rPr>
          <w:rStyle w:val="Hyperlink"/>
        </w:rPr>
        <w:t xml:space="preserve"> the emergence of leaders who hold </w:t>
      </w:r>
      <w:r>
        <w:rPr>
          <w:rStyle w:val="Hyperlink"/>
          <w:b/>
          <w:highlight w:val="green"/>
          <w:bdr w:val="single" w:sz="18" w:space="0" w:color="auto" w:frame="1"/>
        </w:rPr>
        <w:t>heterodox foreign policy</w:t>
      </w:r>
      <w:r>
        <w:rPr>
          <w:sz w:val="16"/>
        </w:rPr>
        <w:t xml:space="preserve"> views. Collectively, </w:t>
      </w:r>
      <w:r>
        <w:rPr>
          <w:rStyle w:val="Hyperlink"/>
        </w:rPr>
        <w:t>these mechanisms make it much more likely</w:t>
      </w:r>
      <w:r>
        <w:rPr>
          <w:sz w:val="16"/>
        </w:rPr>
        <w:t xml:space="preserve"> that </w:t>
      </w:r>
      <w:r>
        <w:rPr>
          <w:rStyle w:val="Hyperlink"/>
        </w:rPr>
        <w:t>a leader will prefer conciliatory policies</w:t>
      </w:r>
      <w:r>
        <w:rPr>
          <w:sz w:val="16"/>
        </w:rPr>
        <w:t xml:space="preserve"> compared to during periods of economic normalcy. This section reviews this causal logic in greater detail, while also providing historical examples that these mechanisms recur in practice.</w:t>
      </w:r>
    </w:p>
    <w:p w:rsidR="005838BC" w:rsidRDefault="005838BC" w:rsidP="00B2232C">
      <w:pPr>
        <w:pStyle w:val="Heading2"/>
      </w:pPr>
      <w:r>
        <w:t>Trump Corruption Add-On</w:t>
      </w:r>
    </w:p>
    <w:p w:rsidR="005838BC" w:rsidRDefault="005838BC" w:rsidP="005838BC">
      <w:pPr>
        <w:pStyle w:val="Heading3"/>
      </w:pPr>
      <w:r>
        <w:t>2NC – Alt Causes</w:t>
      </w:r>
    </w:p>
    <w:p w:rsidR="005838BC" w:rsidRDefault="005838BC" w:rsidP="005838BC">
      <w:pPr>
        <w:pStyle w:val="Heading4"/>
      </w:pPr>
      <w:r>
        <w:t>Massive Alt Causes on state level already destroying democracy, far too much for Trump to affect – North Carolina Proves – Laundry List of Warrants</w:t>
      </w:r>
    </w:p>
    <w:p w:rsidR="005838BC" w:rsidRDefault="005838BC" w:rsidP="005838BC">
      <w:pPr>
        <w:rPr>
          <w:b/>
          <w:bCs/>
          <w:szCs w:val="24"/>
        </w:rPr>
      </w:pPr>
      <w:r>
        <w:rPr>
          <w:b/>
          <w:bCs/>
          <w:szCs w:val="24"/>
        </w:rPr>
        <w:t>Greenblatt, 17</w:t>
      </w:r>
    </w:p>
    <w:p w:rsidR="005838BC" w:rsidRDefault="005838BC" w:rsidP="005838BC">
      <w:r>
        <w:t xml:space="preserve">Alan Greenblatt, Staff Writer. Alan covers politics as well as policy issues for Governing. He is the coauthor of a standard textbook on state and local governments. He previously worked as a reporter for NPR and CQ and has written about politics and culture for many other outlets, print and online, 5-18-2017, "Democratic Norms Are Under Attack, and Not Just by Trump," Governing.com, </w:t>
      </w:r>
      <w:hyperlink r:id="rId10" w:history="1">
        <w:r>
          <w:rPr>
            <w:rStyle w:val="Hyperlink"/>
          </w:rPr>
          <w:t>https://www.governing.com/topics/politics/gov-democracy-trump-states-legislatures.html</w:t>
        </w:r>
      </w:hyperlink>
      <w:r>
        <w:t xml:space="preserve"> #</w:t>
      </w:r>
      <w:proofErr w:type="spellStart"/>
      <w:r>
        <w:t>CCCool</w:t>
      </w:r>
      <w:proofErr w:type="spellEnd"/>
    </w:p>
    <w:p w:rsidR="005838BC" w:rsidRDefault="005838BC" w:rsidP="005838BC">
      <w:pPr>
        <w:rPr>
          <w:rStyle w:val="StyleUnderline"/>
        </w:rPr>
      </w:pPr>
      <w:r>
        <w:rPr>
          <w:sz w:val="16"/>
        </w:rPr>
        <w:t xml:space="preserve">Shortly after last year’s election, Andrew Reynolds made a startling assertion. The University of North Carolina political scientist, who had helped devise a formula for measuring the vitality of democracies, wrote a newspaper column claiming his </w:t>
      </w:r>
      <w:r>
        <w:rPr>
          <w:rStyle w:val="StyleUnderline"/>
        </w:rPr>
        <w:t xml:space="preserve">state’s restrictions on voting and its unwillingness to follow established rules “means our state government can no longer be classified as a full democracy.” </w:t>
      </w:r>
      <w:r>
        <w:rPr>
          <w:sz w:val="16"/>
        </w:rPr>
        <w:t xml:space="preserve">Reynolds’ column was widely shared and reprinted by several national outlets, mostly but not exclusively liberal. He received some pushback. But the North Carolina legislature seems to be on a mission to prove him right. Immediately after last November’s election, in which </w:t>
      </w:r>
      <w:r>
        <w:rPr>
          <w:rStyle w:val="StyleUnderline"/>
        </w:rPr>
        <w:t xml:space="preserve">Democrat Roy Cooper unseated GOP Gov. Pat McCrory, the Republican-controlled legislature used a lame-duck session to </w:t>
      </w:r>
      <w:hyperlink r:id="rId11" w:history="1">
        <w:r>
          <w:rPr>
            <w:rStyle w:val="Hyperlink"/>
            <w:u w:val="single"/>
          </w:rPr>
          <w:t>strip the governor’s office</w:t>
        </w:r>
      </w:hyperlink>
      <w:r>
        <w:rPr>
          <w:rStyle w:val="StyleUnderline"/>
        </w:rPr>
        <w:t xml:space="preserve"> of a number of key powers</w:t>
      </w:r>
      <w:r>
        <w:rPr>
          <w:sz w:val="16"/>
        </w:rPr>
        <w:t xml:space="preserve">, including authority over some appointments. That effort has been </w:t>
      </w:r>
      <w:hyperlink r:id="rId12" w:history="1">
        <w:r>
          <w:rPr>
            <w:rStyle w:val="Hyperlink"/>
            <w:sz w:val="16"/>
          </w:rPr>
          <w:t>held up in court</w:t>
        </w:r>
      </w:hyperlink>
      <w:r>
        <w:rPr>
          <w:sz w:val="16"/>
        </w:rPr>
        <w:t>, but legislators keep coming up with new variations</w:t>
      </w:r>
      <w:r>
        <w:rPr>
          <w:rStyle w:val="StyleUnderline"/>
        </w:rPr>
        <w:t>. After the election -- which also cost conservatives their majority on the state Supreme Court -- it was widely reported that the GOP-dominated legislature would pack the court, adding two seats to create a new majority before Cooper could take office</w:t>
      </w:r>
      <w:r>
        <w:rPr>
          <w:sz w:val="16"/>
        </w:rPr>
        <w:t xml:space="preserve">. But while they didn’t pack the Supreme Court, North Carolina legislators did </w:t>
      </w:r>
      <w:r>
        <w:rPr>
          <w:rStyle w:val="StyleUnderline"/>
        </w:rPr>
        <w:t>tamper this year with the main appellate court, reducing its membership by three in order to prevent Cooper from appointing replacements for retiring Republican judges. Republicans, who hold supermajorities in both legislative chambers in North Carolina, have done little to hide their partisan motivations in such maneuvers. They will tell you that Cooper, as a legislator, also voted for structural changes that helped his party</w:t>
      </w:r>
      <w:r>
        <w:rPr>
          <w:sz w:val="16"/>
        </w:rPr>
        <w:t xml:space="preserve">. But nothing like what’s going on now. </w:t>
      </w:r>
      <w:r>
        <w:rPr>
          <w:rStyle w:val="StyleUnderline"/>
        </w:rPr>
        <w:t>Today’s GOP legislators have unapologetically pushed their authority to the max. They’ve moved to change rules governing local elections, control of election boards and the order in which candidates appear on ballots, all in ways designed to disadvantage Democrats. “It’s straight up political,”</w:t>
      </w:r>
      <w:r>
        <w:rPr>
          <w:sz w:val="16"/>
        </w:rPr>
        <w:t xml:space="preserve"> Republican state Sen. Jeff Tarte said back in March, when he introduced legislation to alter local judicial elections in ways that would help his own party. </w:t>
      </w:r>
      <w:r>
        <w:rPr>
          <w:rStyle w:val="StyleUnderline"/>
        </w:rPr>
        <w:t xml:space="preserve">North Carolina may be ground zero in terms of legislative assaults on other branches and institutional norms, but it’s not unique. All around the country, longstanding norms of political fair play are being tossed aside. </w:t>
      </w:r>
    </w:p>
    <w:p w:rsidR="005838BC" w:rsidRDefault="005838BC" w:rsidP="005838BC">
      <w:pPr>
        <w:rPr>
          <w:rStyle w:val="StyleUnderline"/>
        </w:rPr>
      </w:pPr>
    </w:p>
    <w:p w:rsidR="005838BC" w:rsidRDefault="005838BC" w:rsidP="005838BC">
      <w:pPr>
        <w:pStyle w:val="Heading4"/>
      </w:pPr>
      <w:r>
        <w:t>Destroying Norms and Checks while unopposed</w:t>
      </w:r>
    </w:p>
    <w:p w:rsidR="005838BC" w:rsidRDefault="005838BC" w:rsidP="005838BC">
      <w:pPr>
        <w:rPr>
          <w:b/>
          <w:bCs/>
          <w:szCs w:val="24"/>
        </w:rPr>
      </w:pPr>
      <w:r>
        <w:rPr>
          <w:b/>
          <w:bCs/>
          <w:szCs w:val="24"/>
        </w:rPr>
        <w:t>Greenblatt, 17</w:t>
      </w:r>
    </w:p>
    <w:p w:rsidR="005838BC" w:rsidRDefault="005838BC" w:rsidP="005838BC">
      <w:pPr>
        <w:rPr>
          <w:rStyle w:val="StyleUnderline"/>
        </w:rPr>
      </w:pPr>
      <w:r>
        <w:t xml:space="preserve">Alan Greenblatt, Staff Writer. Alan covers politics as well as policy issues for Governing. He is the coauthor of a standard textbook on state and local governments. He previously worked as a reporter for NPR and CQ and has written about politics and culture for many other outlets, print and online, 5-18-2017, "Democratic Norms Are Under Attack, and Not Just by Trump," Governing.com, </w:t>
      </w:r>
      <w:hyperlink r:id="rId13" w:history="1">
        <w:r>
          <w:rPr>
            <w:rStyle w:val="Hyperlink"/>
          </w:rPr>
          <w:t>https://www.governing.com/topics/politics/gov-democracy-trump-states-legislatures.html</w:t>
        </w:r>
      </w:hyperlink>
      <w:r>
        <w:t xml:space="preserve"> #</w:t>
      </w:r>
      <w:proofErr w:type="spellStart"/>
      <w:r>
        <w:t>CCCool</w:t>
      </w:r>
      <w:proofErr w:type="spellEnd"/>
    </w:p>
    <w:p w:rsidR="005838BC" w:rsidRDefault="005838BC" w:rsidP="005838BC">
      <w:pPr>
        <w:rPr>
          <w:rStyle w:val="StyleUnderline"/>
        </w:rPr>
      </w:pPr>
      <w:r>
        <w:rPr>
          <w:rStyle w:val="StyleUnderline"/>
        </w:rPr>
        <w:t>Lawmakers are moving openly to undermine critics or opponents who threaten their power. They’ve filed dozens of bills to weaken state courts and to shield themselves from other forms of accountability, undermining ethics agencies and cordoning off access to public records. Legislatures and state agencies keep putting up roadblocks against reporters, up to and including expulsion from legislative chambers.</w:t>
      </w:r>
      <w:r>
        <w:rPr>
          <w:sz w:val="16"/>
        </w:rPr>
        <w:t xml:space="preserve"> On May 9 -- the same day that President Trump fired FBI Director James Comey -- </w:t>
      </w:r>
      <w:r>
        <w:rPr>
          <w:rStyle w:val="StyleUnderline"/>
        </w:rPr>
        <w:t>a reporter was arrested at the West Virginia Capitol for causing a disturbance by yelling questions about health care to Tom Price, the federal Health and Human Services director. The reporter was charged with “willful disruption of state government processes.” Legislators also are striking out at ordinary citizens who seek to challenge their power, passing new laws to criminalize protest, enacting fresh restrictions on access to the ballot for initiatives and going so far as to overturn laws that voters have already approved. “Lawmakers in many states no longer feel constrained in the same ways that their predecessors did,”</w:t>
      </w:r>
      <w:r>
        <w:rPr>
          <w:sz w:val="16"/>
        </w:rPr>
        <w:t xml:space="preserve"> says </w:t>
      </w:r>
      <w:proofErr w:type="spellStart"/>
      <w:r>
        <w:rPr>
          <w:sz w:val="16"/>
        </w:rPr>
        <w:t>Peverill</w:t>
      </w:r>
      <w:proofErr w:type="spellEnd"/>
      <w:r>
        <w:rPr>
          <w:sz w:val="16"/>
        </w:rPr>
        <w:t xml:space="preserve"> Squire, an expert on legislatures at the University of Missouri</w:t>
      </w:r>
      <w:r>
        <w:rPr>
          <w:rStyle w:val="StyleUnderline"/>
        </w:rPr>
        <w:t xml:space="preserve">. “They are more willing to challenge the other branches of state government, as well as the federal and local governments, and even their own constituents.” </w:t>
      </w:r>
      <w:r>
        <w:rPr>
          <w:sz w:val="16"/>
        </w:rPr>
        <w:t xml:space="preserve">That’s what makes the situation in the states different from the one in Washington. </w:t>
      </w:r>
      <w:r>
        <w:rPr>
          <w:rStyle w:val="StyleUnderline"/>
        </w:rPr>
        <w:t>There is clearly an erosion of norms in the federal government, with Trump showing disdain for courts and legal and congressional investigators. But in state politics, there’s no single person acting like an authoritarian. Instead, institutions that themselves embody the most deeply entrenched democratic traditions are seeing the erosion of those traditions. States are learning what the tyranny of the majority is all about.</w:t>
      </w:r>
      <w:r>
        <w:rPr>
          <w:sz w:val="16"/>
        </w:rPr>
        <w:t xml:space="preserve"> </w:t>
      </w:r>
      <w:r>
        <w:rPr>
          <w:rStyle w:val="StyleUnderline"/>
        </w:rPr>
        <w:t>Many legislators act as if they view the other branches as separate but not equal. They do not shy from claiming they know best and deserve deference because they are the most representative part of government. “The legislative branch of government is closer to the people of our state than I believe the executive branch is,”</w:t>
      </w:r>
      <w:r>
        <w:rPr>
          <w:sz w:val="16"/>
        </w:rPr>
        <w:t xml:space="preserve"> state Rep. Justin Burr, who sponsored some of the legislation to strip Cooper of his powers, told The Hill in March. “We come from 170 districts all over North Carolina.” </w:t>
      </w:r>
      <w:r>
        <w:rPr>
          <w:rStyle w:val="StyleUnderline"/>
        </w:rPr>
        <w:t>Legislative control is split between the parties in only a handful of states. In many more, one party enjoys supermajority control, and gubernatorial vetoes can be little more than an exercise in extra paperwork. Courts are standing up to legislators, but find themselves under siege as a result</w:t>
      </w:r>
      <w:r>
        <w:rPr>
          <w:sz w:val="16"/>
        </w:rPr>
        <w:t xml:space="preserve">. And </w:t>
      </w:r>
      <w:r>
        <w:rPr>
          <w:rStyle w:val="StyleUnderline"/>
        </w:rPr>
        <w:t xml:space="preserve">voters often have little choice at the polls. Put aside the question of how effectively legislators are able to select their own constituents through gerrymandering, or whether voter identification laws are meant to suppress Democratic turnout, as Democrats claim. The reality is that most legislators don’t have to worry about voters much at all. </w:t>
      </w:r>
      <w:r>
        <w:rPr>
          <w:sz w:val="16"/>
        </w:rPr>
        <w:t xml:space="preserve">Last November, </w:t>
      </w:r>
      <w:r>
        <w:rPr>
          <w:rStyle w:val="StyleUnderline"/>
        </w:rPr>
        <w:t>42 percent of all state legislative seats went uncontested by one party or the other</w:t>
      </w:r>
      <w:r>
        <w:rPr>
          <w:sz w:val="16"/>
        </w:rPr>
        <w:t>. (In North Carolina, the figure was 45 percent.) Those numbers are in line with other recent election cycles. And</w:t>
      </w:r>
      <w:r>
        <w:rPr>
          <w:rStyle w:val="StyleUnderline"/>
        </w:rPr>
        <w:t xml:space="preserve">, despite the fear legislators seem to have about potential opposition if they break with party orthodoxy, few ever actually see a primary opponent. Just under 80 percent of the incumbents running again last year had no primary contest. All told, a third of legislators were re-elected through the simple act of showing up, facing no opposition in primaries or the general election. Among those who drew an opponent, the vast majority had no real contest. </w:t>
      </w:r>
    </w:p>
    <w:p w:rsidR="005838BC" w:rsidRDefault="005838BC" w:rsidP="005838BC">
      <w:pPr>
        <w:rPr>
          <w:rStyle w:val="StyleUnderline"/>
        </w:rPr>
      </w:pPr>
    </w:p>
    <w:p w:rsidR="005838BC" w:rsidRDefault="005838BC" w:rsidP="005838BC">
      <w:pPr>
        <w:pStyle w:val="Heading4"/>
      </w:pPr>
      <w:r>
        <w:t>Partisan Politics</w:t>
      </w:r>
    </w:p>
    <w:p w:rsidR="005838BC" w:rsidRDefault="005838BC" w:rsidP="005838BC">
      <w:pPr>
        <w:rPr>
          <w:b/>
          <w:bCs/>
          <w:szCs w:val="24"/>
        </w:rPr>
      </w:pPr>
      <w:r>
        <w:rPr>
          <w:b/>
          <w:bCs/>
          <w:szCs w:val="24"/>
        </w:rPr>
        <w:t>Greenblatt, 17</w:t>
      </w:r>
    </w:p>
    <w:p w:rsidR="005838BC" w:rsidRDefault="005838BC" w:rsidP="005838BC">
      <w:pPr>
        <w:rPr>
          <w:rStyle w:val="StyleUnderline"/>
        </w:rPr>
      </w:pPr>
      <w:r>
        <w:t xml:space="preserve">Alan Greenblatt, Staff Writer. Alan covers politics as well as policy issues for Governing. He is the coauthor of a standard textbook on state and local governments. He previously worked as a reporter for NPR and CQ and has written about politics and culture for many other outlets, print and online, 5-18-2017, "Democratic Norms Are Under Attack, and Not Just by Trump," Governing.com, </w:t>
      </w:r>
      <w:hyperlink r:id="rId14" w:history="1">
        <w:r>
          <w:rPr>
            <w:rStyle w:val="Hyperlink"/>
          </w:rPr>
          <w:t>https://www.governing.com/topics/politics/gov-democracy-trump-states-legislatures.html</w:t>
        </w:r>
      </w:hyperlink>
      <w:r>
        <w:t xml:space="preserve"> #</w:t>
      </w:r>
      <w:proofErr w:type="spellStart"/>
      <w:r>
        <w:t>CCCool</w:t>
      </w:r>
      <w:proofErr w:type="spellEnd"/>
    </w:p>
    <w:p w:rsidR="005838BC" w:rsidRDefault="005838BC" w:rsidP="005838BC">
      <w:pPr>
        <w:rPr>
          <w:rStyle w:val="StyleUnderline"/>
        </w:rPr>
      </w:pPr>
      <w:r>
        <w:rPr>
          <w:rStyle w:val="StyleUnderline"/>
        </w:rPr>
        <w:t>All of this has emboldened legislators. What’s more, with parties separated into warring camps, the desire to entrench power has grown. Power grabs can be justified as preventing the other side from pursuing its evil ways. “When you view the other side as the enemy, you increasingly feel that the ends justify any means</w:t>
      </w:r>
      <w:r>
        <w:rPr>
          <w:sz w:val="16"/>
        </w:rPr>
        <w:t xml:space="preserve">,” says Lee </w:t>
      </w:r>
      <w:proofErr w:type="spellStart"/>
      <w:r>
        <w:rPr>
          <w:sz w:val="16"/>
        </w:rPr>
        <w:t>Drutman</w:t>
      </w:r>
      <w:proofErr w:type="spellEnd"/>
      <w:r>
        <w:rPr>
          <w:sz w:val="16"/>
        </w:rPr>
        <w:t xml:space="preserve">, a senior fellow in political reform at New America, a think tank in Washington. With </w:t>
      </w:r>
      <w:r>
        <w:rPr>
          <w:rStyle w:val="StyleUnderline"/>
        </w:rPr>
        <w:t>Republicans</w:t>
      </w:r>
      <w:r>
        <w:rPr>
          <w:sz w:val="16"/>
        </w:rPr>
        <w:t xml:space="preserve"> controlling two-thirds of the nation’s legislative chambers, they </w:t>
      </w:r>
      <w:r>
        <w:rPr>
          <w:rStyle w:val="StyleUnderline"/>
        </w:rPr>
        <w:t>are doing most of the power grabbing these days. But Democrats are not guiltless</w:t>
      </w:r>
      <w:r>
        <w:rPr>
          <w:sz w:val="16"/>
        </w:rPr>
        <w:t xml:space="preserve">. The new three-seat </w:t>
      </w:r>
      <w:r>
        <w:rPr>
          <w:rStyle w:val="StyleUnderline"/>
        </w:rPr>
        <w:t>Democratic majority in the Nevada Senate this year changed chamber rules to prevent GOP Lt. Gov. Mark Hutchison from casting tie-breaking votes</w:t>
      </w:r>
      <w:r>
        <w:rPr>
          <w:sz w:val="16"/>
        </w:rPr>
        <w:t xml:space="preserve">. In February, </w:t>
      </w:r>
      <w:r>
        <w:rPr>
          <w:rStyle w:val="StyleUnderline"/>
        </w:rPr>
        <w:t xml:space="preserve">California’s Democratic Senate majority </w:t>
      </w:r>
      <w:hyperlink r:id="rId15" w:history="1">
        <w:r>
          <w:rPr>
            <w:rStyle w:val="Hyperlink"/>
            <w:u w:val="single"/>
          </w:rPr>
          <w:t>voted to remove</w:t>
        </w:r>
      </w:hyperlink>
      <w:r>
        <w:rPr>
          <w:rStyle w:val="StyleUnderline"/>
        </w:rPr>
        <w:t xml:space="preserve"> Republican Janet Nguyen from the floor for giving a speech defending the Vietnam War. </w:t>
      </w:r>
      <w:r>
        <w:rPr>
          <w:sz w:val="16"/>
        </w:rPr>
        <w:t xml:space="preserve">(She eventually got an apology from Senate President Pro Tempore Kevin de León.) Even in the limited number of districts that are competitive, there’s a problem holding politicians responsible for such moves. </w:t>
      </w:r>
      <w:r>
        <w:rPr>
          <w:rStyle w:val="StyleUnderline"/>
        </w:rPr>
        <w:t>Many voters now are as set in their partisan loyalties as officeholders. If Republicans won’t consider voting for any Democrat, that leaves them with little leverage over GOP legislators</w:t>
      </w:r>
      <w:r>
        <w:rPr>
          <w:sz w:val="16"/>
        </w:rPr>
        <w:t xml:space="preserve">. Their votes can be taken for granted, regardless of what actions a GOP-dominated legislature might take. </w:t>
      </w:r>
      <w:r>
        <w:rPr>
          <w:rStyle w:val="StyleUnderline"/>
        </w:rPr>
        <w:t>Vice versa for Democrats, of course -- even more so under Trump. Voters in either party are apt to cheer any perceived victories for their side rather than complaining that the system of checks and balances they vaguely remember from school is being violated.</w:t>
      </w:r>
      <w:r>
        <w:rPr>
          <w:sz w:val="16"/>
        </w:rPr>
        <w:t xml:space="preserve"> </w:t>
      </w:r>
      <w:r>
        <w:rPr>
          <w:rStyle w:val="StyleUnderline"/>
        </w:rPr>
        <w:t>“Not only political elites but the general public thinks of themselves as part of a team</w:t>
      </w:r>
      <w:r>
        <w:rPr>
          <w:sz w:val="16"/>
        </w:rPr>
        <w:t xml:space="preserve">,” says Paul </w:t>
      </w:r>
      <w:proofErr w:type="spellStart"/>
      <w:r>
        <w:rPr>
          <w:sz w:val="16"/>
        </w:rPr>
        <w:t>Nolette</w:t>
      </w:r>
      <w:proofErr w:type="spellEnd"/>
      <w:r>
        <w:rPr>
          <w:sz w:val="16"/>
        </w:rPr>
        <w:t>, a Marquette University political scientist. “</w:t>
      </w:r>
      <w:r>
        <w:rPr>
          <w:rStyle w:val="StyleUnderline"/>
        </w:rPr>
        <w:t>They’re rooting for their team, even if there’s some cheating going on.” The rise of partisan suspicion creates an arms race mentality</w:t>
      </w:r>
      <w:r>
        <w:rPr>
          <w:sz w:val="16"/>
        </w:rPr>
        <w:t xml:space="preserve">, or what </w:t>
      </w:r>
      <w:proofErr w:type="spellStart"/>
      <w:r>
        <w:rPr>
          <w:sz w:val="16"/>
        </w:rPr>
        <w:t>Drutman</w:t>
      </w:r>
      <w:proofErr w:type="spellEnd"/>
      <w:r>
        <w:rPr>
          <w:sz w:val="16"/>
        </w:rPr>
        <w:t xml:space="preserve"> describes as a “</w:t>
      </w:r>
      <w:r>
        <w:rPr>
          <w:rStyle w:val="StyleUnderline"/>
        </w:rPr>
        <w:t>doom loop</w:t>
      </w:r>
      <w:r>
        <w:rPr>
          <w:sz w:val="16"/>
        </w:rPr>
        <w:t xml:space="preserve">.” </w:t>
      </w:r>
      <w:r>
        <w:rPr>
          <w:rStyle w:val="StyleUnderline"/>
        </w:rPr>
        <w:t>The urge is to press every advantage before the other side can take control again. Actions that are corrosive to institutions invite reciprocal actions by the other party once the majority changes hands</w:t>
      </w:r>
      <w:r>
        <w:rPr>
          <w:sz w:val="16"/>
        </w:rPr>
        <w:t xml:space="preserve"> (and </w:t>
      </w:r>
      <w:r>
        <w:rPr>
          <w:rStyle w:val="StyleUnderline"/>
        </w:rPr>
        <w:t>triggers a disingenuous dance of politicians suddenly reversing themselves on a given issue or process</w:t>
      </w:r>
      <w:r>
        <w:rPr>
          <w:sz w:val="16"/>
        </w:rPr>
        <w:t xml:space="preserve">, depending on whether they’re newly in the minority or majority).“A Republican legislator would say the majority rules, we’re following procedures, we’re doing what Democrats used to do when they were in the majority,” says </w:t>
      </w:r>
      <w:proofErr w:type="spellStart"/>
      <w:r>
        <w:rPr>
          <w:sz w:val="16"/>
        </w:rPr>
        <w:t>Ferrel</w:t>
      </w:r>
      <w:proofErr w:type="spellEnd"/>
      <w:r>
        <w:rPr>
          <w:sz w:val="16"/>
        </w:rPr>
        <w:t xml:space="preserve"> Guillory, who teaches public policy at the University of North Carolina. “</w:t>
      </w:r>
      <w:r>
        <w:rPr>
          <w:rStyle w:val="StyleUnderline"/>
        </w:rPr>
        <w:t>On the ground, it has the feel of a majority that feels that now is its time, its time is limited and they’re going to do everything they can do while they’ve got power to do it.”</w:t>
      </w:r>
    </w:p>
    <w:p w:rsidR="005838BC" w:rsidRDefault="005838BC" w:rsidP="005838BC">
      <w:pPr>
        <w:rPr>
          <w:rStyle w:val="StyleUnderline"/>
        </w:rPr>
      </w:pPr>
    </w:p>
    <w:p w:rsidR="005838BC" w:rsidRDefault="005838BC" w:rsidP="005838BC">
      <w:pPr>
        <w:pStyle w:val="Heading4"/>
      </w:pPr>
      <w:r>
        <w:t>The Public Doesn’t Care</w:t>
      </w:r>
    </w:p>
    <w:p w:rsidR="005838BC" w:rsidRDefault="005838BC" w:rsidP="005838BC">
      <w:pPr>
        <w:rPr>
          <w:b/>
          <w:bCs/>
          <w:szCs w:val="24"/>
        </w:rPr>
      </w:pPr>
      <w:r>
        <w:rPr>
          <w:b/>
          <w:bCs/>
          <w:szCs w:val="24"/>
        </w:rPr>
        <w:t>Greenblatt, 17</w:t>
      </w:r>
    </w:p>
    <w:p w:rsidR="005838BC" w:rsidRDefault="005838BC" w:rsidP="005838BC">
      <w:pPr>
        <w:rPr>
          <w:rStyle w:val="StyleUnderline"/>
        </w:rPr>
      </w:pPr>
      <w:r>
        <w:t xml:space="preserve">Alan Greenblatt, Staff Writer. Alan covers politics as well as policy issues for Governing. He is the coauthor of a standard textbook on state and local governments. He previously worked as a reporter for NPR and CQ and has written about politics and culture for many other outlets, print and online, 5-18-2017, "Democratic Norms Are Under Attack, and Not Just by Trump," Governing.com, </w:t>
      </w:r>
      <w:hyperlink r:id="rId16" w:history="1">
        <w:r>
          <w:rPr>
            <w:rStyle w:val="Hyperlink"/>
          </w:rPr>
          <w:t>https://www.governing.com/topics/politics/gov-democracy-trump-states-legislatures.html</w:t>
        </w:r>
      </w:hyperlink>
      <w:r>
        <w:t xml:space="preserve"> #</w:t>
      </w:r>
      <w:proofErr w:type="spellStart"/>
      <w:r>
        <w:t>CCCool</w:t>
      </w:r>
      <w:proofErr w:type="spellEnd"/>
    </w:p>
    <w:p w:rsidR="005838BC" w:rsidRDefault="005838BC" w:rsidP="005838BC">
      <w:pPr>
        <w:rPr>
          <w:sz w:val="16"/>
        </w:rPr>
      </w:pPr>
      <w:r>
        <w:rPr>
          <w:rStyle w:val="StyleUnderline"/>
        </w:rPr>
        <w:t xml:space="preserve"> At the same time, the line of defense protecting institutional norms is weakened when respect for institutions themselves has been badly eroded. Polling numbers exploring trust in government keeps plumbing new depths. The media, ostensibly tasked with being the watchdog, faces similarly bleak numbers when it comes to trust. </w:t>
      </w:r>
      <w:r>
        <w:rPr>
          <w:sz w:val="16"/>
        </w:rPr>
        <w:t xml:space="preserve">For all these reasons, the idea of defending procedural fairness doesn’t make for much of a rallying cry, even in a year when other kinds of protests are very much in vogue. People will march for women’s rights and for science and against climate change and certainly against Trump, </w:t>
      </w:r>
      <w:r>
        <w:rPr>
          <w:rStyle w:val="StyleUnderline"/>
        </w:rPr>
        <w:t>but there are no marches on behalf of the democratic process itself.</w:t>
      </w:r>
      <w:r>
        <w:rPr>
          <w:sz w:val="16"/>
        </w:rPr>
        <w:t xml:space="preserve"> Fights over rules and procedures matter intrinsically to officeholders, but are yawn-inducing for the public. “Nobody goes to the barricades for norm-breaking,” </w:t>
      </w:r>
      <w:proofErr w:type="spellStart"/>
      <w:r>
        <w:rPr>
          <w:sz w:val="16"/>
        </w:rPr>
        <w:t>Nolette</w:t>
      </w:r>
      <w:proofErr w:type="spellEnd"/>
      <w:r>
        <w:rPr>
          <w:sz w:val="16"/>
        </w:rPr>
        <w:t xml:space="preserve"> says. “</w:t>
      </w:r>
      <w:r>
        <w:rPr>
          <w:rStyle w:val="StyleUnderline"/>
        </w:rPr>
        <w:t xml:space="preserve">People care about abortion and health care, but they don’t care that nobody has used this particular mechanism before to strip a governor or attorney general of his power." </w:t>
      </w:r>
      <w:r>
        <w:rPr>
          <w:sz w:val="16"/>
        </w:rPr>
        <w:t xml:space="preserve">It’s hard to quantify whether norm-breaking has gotten worse. There aren’t any widely accepted definitions that would document how many traditional norms have been broken this year, and how that would compare with a decade ago, or two decades ago. Clearly some of the ways that legislators seek to entrench their power are eternal. Redistricting has been all about preserving and expanding majority power since the earliest days of the republic. Undercutting or underfunding ethics enforcement is also a time-honored tradition. In the 1960s and early 1970s, a majority of states passed laws to crack down on civil rights and anti-war protesters. As long ago as 1990, a book called Politics by Other Means, by Benjamin Ginsberg and Martin </w:t>
      </w:r>
      <w:proofErr w:type="spellStart"/>
      <w:r>
        <w:rPr>
          <w:sz w:val="16"/>
        </w:rPr>
        <w:t>Shefter</w:t>
      </w:r>
      <w:proofErr w:type="spellEnd"/>
      <w:r>
        <w:rPr>
          <w:sz w:val="16"/>
        </w:rPr>
        <w:t xml:space="preserve">, argued that </w:t>
      </w:r>
      <w:r>
        <w:rPr>
          <w:rStyle w:val="StyleUnderline"/>
        </w:rPr>
        <w:t>elections were becoming irrelevant, with political institutions mired in perennial trench warfare and important decisions being made by unelected actors, including special prosecutors.</w:t>
      </w:r>
      <w:r>
        <w:rPr>
          <w:sz w:val="16"/>
        </w:rPr>
        <w:t xml:space="preserve"> “</w:t>
      </w:r>
      <w:r>
        <w:rPr>
          <w:rStyle w:val="StyleUnderline"/>
        </w:rPr>
        <w:t>What we should ask ourselves</w:t>
      </w:r>
      <w:r>
        <w:rPr>
          <w:sz w:val="16"/>
        </w:rPr>
        <w:t xml:space="preserve">,” one reviewer of the book wrote, </w:t>
      </w:r>
      <w:r>
        <w:rPr>
          <w:rStyle w:val="StyleUnderline"/>
        </w:rPr>
        <w:t>“is whether America is about to end its experiment with electoral democracy.”</w:t>
      </w:r>
      <w:r>
        <w:rPr>
          <w:sz w:val="16"/>
        </w:rPr>
        <w:t xml:space="preserve"> </w:t>
      </w:r>
      <w:proofErr w:type="gramStart"/>
      <w:r>
        <w:rPr>
          <w:rStyle w:val="StyleUnderline"/>
        </w:rPr>
        <w:t>So</w:t>
      </w:r>
      <w:proofErr w:type="gramEnd"/>
      <w:r>
        <w:rPr>
          <w:rStyle w:val="StyleUnderline"/>
        </w:rPr>
        <w:t xml:space="preserve"> the assault on fair play isn’t a new idea</w:t>
      </w:r>
      <w:r>
        <w:rPr>
          <w:sz w:val="16"/>
        </w:rPr>
        <w:t xml:space="preserve">. Nevertheless, it seems clear to most observers that something new is going on. Maybe it’s a difference in kind, or maybe there really is more openness about bending the rules to suit partisan purposes. Legislators have often been known, for example, to challenge ballot measures in court, or redirect or withhold funds that voters have approved. That still happens. But South Dakota took this tactic one step further this year. The state legislature kicked off its session by overturning a law (an ethics package, no less) that voters had just enacted at the ballot box in November. </w:t>
      </w:r>
      <w:r>
        <w:rPr>
          <w:rStyle w:val="StyleUnderline"/>
        </w:rPr>
        <w:t>“Now legislators are picking and choosing what part of the voters’ will they’re going to accept</w:t>
      </w:r>
      <w:r>
        <w:rPr>
          <w:sz w:val="16"/>
        </w:rPr>
        <w:t>,” says Justine Sarver, executive director of the Ballot Initiative Strategy Center, “</w:t>
      </w:r>
      <w:r>
        <w:rPr>
          <w:rStyle w:val="StyleUnderline"/>
        </w:rPr>
        <w:t>and that’s just not how democracy works</w:t>
      </w:r>
      <w:r>
        <w:rPr>
          <w:sz w:val="16"/>
        </w:rPr>
        <w:t xml:space="preserve">.” </w:t>
      </w:r>
      <w:r>
        <w:rPr>
          <w:rStyle w:val="StyleUnderline"/>
        </w:rPr>
        <w:t>In a similar way, it’s become a familiar practice for legislatures to restrict the authority of cities and counties to set their own policy courses on matters such as property taxes, minimum-wage levels, immigrant protections and gay rights</w:t>
      </w:r>
      <w:r>
        <w:rPr>
          <w:sz w:val="16"/>
        </w:rPr>
        <w:t xml:space="preserve">. What’s less well known is that </w:t>
      </w:r>
      <w:r>
        <w:rPr>
          <w:rStyle w:val="StyleUnderline"/>
        </w:rPr>
        <w:t xml:space="preserve">states stand ready to interfere not just with policy but process at the local level. </w:t>
      </w:r>
      <w:r>
        <w:rPr>
          <w:sz w:val="16"/>
        </w:rPr>
        <w:t xml:space="preserve">In October, California’s Democratic-dominated legislature changed the redistricting process for seats on the Los Angeles County Board of Supervisors, in a clear maneuver to elect more Democrats. This year, legislation has been introduced to do the same thing in San Diego County. </w:t>
      </w:r>
    </w:p>
    <w:p w:rsidR="005838BC" w:rsidRDefault="005838BC" w:rsidP="005838BC"/>
    <w:p w:rsidR="005838BC" w:rsidRDefault="005838BC" w:rsidP="005838BC">
      <w:pPr>
        <w:pStyle w:val="Heading4"/>
      </w:pPr>
      <w:r>
        <w:t>Dismantling Courts</w:t>
      </w:r>
    </w:p>
    <w:p w:rsidR="005838BC" w:rsidRDefault="005838BC" w:rsidP="005838BC">
      <w:pPr>
        <w:rPr>
          <w:b/>
          <w:bCs/>
          <w:szCs w:val="24"/>
        </w:rPr>
      </w:pPr>
      <w:r>
        <w:rPr>
          <w:b/>
          <w:bCs/>
          <w:szCs w:val="24"/>
        </w:rPr>
        <w:t>Greenblatt, 17</w:t>
      </w:r>
    </w:p>
    <w:p w:rsidR="005838BC" w:rsidRDefault="005838BC" w:rsidP="005838BC">
      <w:r>
        <w:t xml:space="preserve">Alan Greenblatt, Staff Writer. Alan covers politics as well as policy issues for Governing. He is the coauthor of a standard textbook on state and local governments. He previously worked as a reporter for NPR and CQ and has written about politics and culture for many other outlets, print and online, 5-18-2017, "Democratic Norms Are Under Attack, and Not Just by Trump," Governing.com, </w:t>
      </w:r>
      <w:hyperlink r:id="rId17" w:history="1">
        <w:r>
          <w:rPr>
            <w:rStyle w:val="Hyperlink"/>
          </w:rPr>
          <w:t>https://www.governing.com/topics/politics/gov-democracy-trump-states-legislatures.html</w:t>
        </w:r>
      </w:hyperlink>
      <w:r>
        <w:t xml:space="preserve"> #</w:t>
      </w:r>
      <w:proofErr w:type="spellStart"/>
      <w:r>
        <w:t>CCCool</w:t>
      </w:r>
      <w:proofErr w:type="spellEnd"/>
    </w:p>
    <w:p w:rsidR="005838BC" w:rsidRDefault="005838BC" w:rsidP="005838BC">
      <w:pPr>
        <w:rPr>
          <w:rStyle w:val="StyleUnderline"/>
        </w:rPr>
      </w:pPr>
      <w:r>
        <w:rPr>
          <w:sz w:val="16"/>
        </w:rPr>
        <w:t xml:space="preserve">In April, Indiana passed a law creating a merit selection process for judges in Marion County, which includes Indianapolis. That sounds like a responsible thing to do, but in this </w:t>
      </w:r>
      <w:proofErr w:type="gramStart"/>
      <w:r>
        <w:rPr>
          <w:sz w:val="16"/>
        </w:rPr>
        <w:t>case</w:t>
      </w:r>
      <w:proofErr w:type="gramEnd"/>
      <w:r>
        <w:rPr>
          <w:sz w:val="16"/>
        </w:rPr>
        <w:t xml:space="preserve"> it had the effect of disenfranchising the county’s large populations of Democrats and African-Americans. The judges will now be chosen by Republican Gov. Eric Holcomb, rather than by voters in the county. While North Carolina legislators were pursuing their “straight up political” strategy to make local judicial races partisan, Tennessee’s Republican-controlled legislature passed a bill in March making local judicial races nonpartisan -- but only in the state’s Democratic strongholds. </w:t>
      </w:r>
      <w:r>
        <w:rPr>
          <w:rStyle w:val="StyleUnderline"/>
        </w:rPr>
        <w:t>Legislative respect for the independence or neutrality of courts sometimes appears to be withering away altogether</w:t>
      </w:r>
      <w:r>
        <w:rPr>
          <w:sz w:val="16"/>
        </w:rPr>
        <w:t xml:space="preserve">. North Carolina’s legislature may have backed off </w:t>
      </w:r>
      <w:r>
        <w:rPr>
          <w:rStyle w:val="StyleUnderline"/>
        </w:rPr>
        <w:t xml:space="preserve">from packing the state Supreme Court, but legislatures in Arizona and Georgia </w:t>
      </w:r>
      <w:hyperlink r:id="rId18" w:history="1">
        <w:r>
          <w:rPr>
            <w:rStyle w:val="Hyperlink"/>
            <w:u w:val="single"/>
          </w:rPr>
          <w:t>approved exactly that change</w:t>
        </w:r>
      </w:hyperlink>
      <w:r>
        <w:rPr>
          <w:rStyle w:val="StyleUnderline"/>
        </w:rPr>
        <w:t xml:space="preserve"> last year</w:t>
      </w:r>
      <w:r>
        <w:rPr>
          <w:sz w:val="16"/>
        </w:rPr>
        <w:t xml:space="preserve">. This year, </w:t>
      </w:r>
      <w:r>
        <w:rPr>
          <w:rStyle w:val="StyleUnderline"/>
        </w:rPr>
        <w:t>legislators in 15 states introduced more than 40 bills that sought to constrain the judiciary</w:t>
      </w:r>
      <w:r>
        <w:rPr>
          <w:sz w:val="16"/>
        </w:rPr>
        <w:t xml:space="preserve">, according to a new study from New York University’s Brennan Center for Justice. These bills included a wide range of approaches, from changing the ways judges are selected to limiting their terms. The </w:t>
      </w:r>
      <w:r>
        <w:rPr>
          <w:rStyle w:val="StyleUnderline"/>
        </w:rPr>
        <w:t>bills reflected a desire on the part of legislators to increase their influence over the courts, entrenching partisan power or punishing courts that had issued rulings they didn’t like. “These sorts of attacks matter, even if they don’t get passed into law,”</w:t>
      </w:r>
      <w:r>
        <w:rPr>
          <w:sz w:val="16"/>
        </w:rPr>
        <w:t xml:space="preserve"> says Michael Nelson, a political scientist at Penn State University. “</w:t>
      </w:r>
      <w:r>
        <w:rPr>
          <w:rStyle w:val="StyleUnderline"/>
        </w:rPr>
        <w:t>They can affect the sort of cases judges choose to hear, or it might make them more deferential overall.” The voting public pays little attention to state courts, making them ripe fodder for tinkering and interference.</w:t>
      </w:r>
      <w:r>
        <w:rPr>
          <w:sz w:val="16"/>
        </w:rPr>
        <w:t xml:space="preserve"> Julio Gonzalez, a Republican member of the Florida House, introduced a bill to allow the legislature to override judicial rulings. He explained it by claiming that under the existing rules, there is nothing the legislature can do to push back against the power of the court. “That’s not a check and a balance,” Gonzalez says. “That’s not a dialogue. It’s a monologue from the judiciary to everybody else.” In fact, it is a check and balance. Judges are supposed to be the umpires. In turn, legislators can impeach judges they think have gotten out of control. They can also pass new laws in response to judicial opinions. </w:t>
      </w:r>
      <w:r>
        <w:rPr>
          <w:rStyle w:val="StyleUnderline"/>
        </w:rPr>
        <w:t>But one of the reasons courts exist is to have an institution separate from the political branches to determine whether new laws violate the state or federal constitutions. The point of separating powers is to ensure that the people who pass the laws are not deciding for themselves whether their products pass constitutional muster. “If legislatures can just overrule courts anytime they want, why even have a court system?”</w:t>
      </w:r>
      <w:r>
        <w:rPr>
          <w:sz w:val="16"/>
        </w:rPr>
        <w:t xml:space="preserve"> asks Billy </w:t>
      </w:r>
      <w:proofErr w:type="spellStart"/>
      <w:r>
        <w:rPr>
          <w:sz w:val="16"/>
        </w:rPr>
        <w:t>Corriher</w:t>
      </w:r>
      <w:proofErr w:type="spellEnd"/>
      <w:r>
        <w:rPr>
          <w:sz w:val="16"/>
        </w:rPr>
        <w:t xml:space="preserve">, who focuses on state courts at the Center for American Progress, a liberal think tank in Washington. </w:t>
      </w:r>
      <w:r>
        <w:rPr>
          <w:rStyle w:val="StyleUnderline"/>
        </w:rPr>
        <w:t>“They’re trying to minimize the powers of other branches of government, so the legislature reigns supreme.”</w:t>
      </w:r>
    </w:p>
    <w:p w:rsidR="005838BC" w:rsidRDefault="005838BC" w:rsidP="005838BC">
      <w:pPr>
        <w:rPr>
          <w:rStyle w:val="StyleUnderline"/>
        </w:rPr>
      </w:pPr>
    </w:p>
    <w:p w:rsidR="005838BC" w:rsidRDefault="005838BC" w:rsidP="005838BC">
      <w:pPr>
        <w:pStyle w:val="Heading4"/>
      </w:pPr>
      <w:r>
        <w:t>Cracking Down on Protests</w:t>
      </w:r>
    </w:p>
    <w:p w:rsidR="005838BC" w:rsidRDefault="005838BC" w:rsidP="005838BC">
      <w:pPr>
        <w:rPr>
          <w:b/>
          <w:bCs/>
          <w:szCs w:val="24"/>
        </w:rPr>
      </w:pPr>
      <w:r>
        <w:rPr>
          <w:b/>
          <w:bCs/>
          <w:szCs w:val="24"/>
        </w:rPr>
        <w:t>Greenblatt, 17</w:t>
      </w:r>
    </w:p>
    <w:p w:rsidR="005838BC" w:rsidRDefault="005838BC" w:rsidP="005838BC">
      <w:r>
        <w:t xml:space="preserve">Alan Greenblatt, Staff Writer. Alan covers politics as well as policy issues for Governing. He is the coauthor of a standard textbook on state and local governments. He previously worked as a reporter for NPR and CQ and has written about politics and culture for many other outlets, print and online, 5-18-2017, "Democratic Norms Are Under Attack, and Not Just by Trump," Governing.com, </w:t>
      </w:r>
      <w:hyperlink r:id="rId19" w:history="1">
        <w:r>
          <w:rPr>
            <w:rStyle w:val="Hyperlink"/>
          </w:rPr>
          <w:t>https://www.governing.com/topics/politics/gov-democracy-trump-states-legislatures.html</w:t>
        </w:r>
      </w:hyperlink>
      <w:r>
        <w:t xml:space="preserve"> #</w:t>
      </w:r>
      <w:proofErr w:type="spellStart"/>
      <w:r>
        <w:t>CCCool</w:t>
      </w:r>
      <w:proofErr w:type="spellEnd"/>
    </w:p>
    <w:p w:rsidR="005838BC" w:rsidRDefault="005838BC" w:rsidP="005838BC">
      <w:pPr>
        <w:rPr>
          <w:sz w:val="16"/>
        </w:rPr>
      </w:pPr>
      <w:r>
        <w:rPr>
          <w:sz w:val="16"/>
        </w:rPr>
        <w:t xml:space="preserve">Despite all their blustering and their transparent power grabs this year, legislators can’t get away with doing anything they want. If lawmakers venture too far, a gubernatorial veto can often still be sustained, even in a state where one party has what looks like a “veto-proof” majority. Courts have not lost the power to make legislators behave. And public opinion still matters. Four months after Oklahoma voters approved a pair of ballot measures on criminal justice issues, the state House voted to overturn them, but public outrage convinced the legislature to back away from final passage. </w:t>
      </w:r>
      <w:r>
        <w:rPr>
          <w:rStyle w:val="StyleUnderline"/>
        </w:rPr>
        <w:t>“When voters notice these things and really speak out, they still have the ability to stop some of these actions</w:t>
      </w:r>
      <w:r>
        <w:rPr>
          <w:sz w:val="16"/>
        </w:rPr>
        <w:t xml:space="preserve">,” says Gene Perry, policy director of the nonpartisan Oklahoma Policy Institute. But </w:t>
      </w:r>
      <w:r>
        <w:rPr>
          <w:rStyle w:val="StyleUnderline"/>
        </w:rPr>
        <w:t>legislators are tired of hearing from the public. Or so it seems, when bills have been introduced in many states to increase criminal penalties for protesting and to give law enforcement agencies more authority to break up demonstrations</w:t>
      </w:r>
      <w:r>
        <w:rPr>
          <w:sz w:val="16"/>
        </w:rPr>
        <w:t xml:space="preserve">. Four anti-protest bills were signed into law in February in North Dakota alone. Just last month, </w:t>
      </w:r>
      <w:r>
        <w:rPr>
          <w:rStyle w:val="StyleUnderline"/>
        </w:rPr>
        <w:t>Oklahoma enacted legislation to deter protests around “critical infrastructure,” which primarily means oil and gas pipelines. Protesters are now subject to fines of up to $100,000 and prison terms of up to 10 years. Even the people who offer them rides or housing now face legal liability. Earlier, the legislature made it a crime to compensate protesters. The public may be willing to protest pipelines, but whether it will take to the streets to preserve the right to take to the streets is another question. This is a moment when institutions and norms are in decline at all levels of the political system. The willingness of federal politicians to abandon existing norms -</w:t>
      </w:r>
      <w:r>
        <w:rPr>
          <w:sz w:val="16"/>
        </w:rPr>
        <w:t>- with the president openly questioning the authority of courts and the U.S. Senate holding open a Supreme Court seat for a year, to cite only two examples -- may have an unfortunate trickle-down effect, suggests Alicia Bannon, a senior counsel at the Brennan Center. “We’re just seeing generally that these unwritten rules that have lasted for many years,” Bannon says, “are breaking down and are under threat.”</w:t>
      </w:r>
    </w:p>
    <w:p w:rsidR="005838BC" w:rsidRDefault="005838BC" w:rsidP="005838BC"/>
    <w:p w:rsidR="005838BC" w:rsidRPr="005838BC" w:rsidRDefault="005838BC" w:rsidP="005838BC">
      <w:pPr>
        <w:pStyle w:val="Heading3"/>
      </w:pPr>
      <w:r w:rsidRPr="005838BC">
        <w:t xml:space="preserve">2NC – Corruption </w:t>
      </w:r>
      <w:proofErr w:type="spellStart"/>
      <w:r w:rsidRPr="005838BC">
        <w:t>Inev</w:t>
      </w:r>
      <w:proofErr w:type="spellEnd"/>
    </w:p>
    <w:p w:rsidR="005838BC" w:rsidRDefault="005838BC" w:rsidP="005838BC">
      <w:pPr>
        <w:pStyle w:val="Heading4"/>
      </w:pPr>
      <w:r>
        <w:t>Voters too Complacent to Prevent Trump Corruption</w:t>
      </w:r>
    </w:p>
    <w:p w:rsidR="005838BC" w:rsidRDefault="005838BC" w:rsidP="005838BC">
      <w:pPr>
        <w:rPr>
          <w:b/>
          <w:bCs/>
          <w:szCs w:val="24"/>
        </w:rPr>
      </w:pPr>
      <w:r>
        <w:rPr>
          <w:b/>
          <w:bCs/>
          <w:szCs w:val="24"/>
        </w:rPr>
        <w:t>Sawhill 3/28</w:t>
      </w:r>
    </w:p>
    <w:p w:rsidR="005838BC" w:rsidRDefault="005838BC" w:rsidP="005838BC">
      <w:r>
        <w:t xml:space="preserve">Isabel V. Sawhill, 3-28-2019, "Forget collusion, the problem is corruption and complacency," Brookings, </w:t>
      </w:r>
      <w:hyperlink r:id="rId20" w:history="1">
        <w:r>
          <w:rPr>
            <w:rStyle w:val="Hyperlink"/>
          </w:rPr>
          <w:t>https://www.brookings.edu/blog/up-front/2019/03/28/forget-collusion-the-problem-is-corruption-and-complacency/</w:t>
        </w:r>
      </w:hyperlink>
      <w:r>
        <w:t xml:space="preserve"> #</w:t>
      </w:r>
      <w:proofErr w:type="spellStart"/>
      <w:r>
        <w:t>CCCool</w:t>
      </w:r>
      <w:proofErr w:type="spellEnd"/>
    </w:p>
    <w:p w:rsidR="005838BC" w:rsidRDefault="005838BC" w:rsidP="005838BC">
      <w:pPr>
        <w:rPr>
          <w:rStyle w:val="StyleUnderline"/>
        </w:rPr>
      </w:pPr>
      <w:r>
        <w:rPr>
          <w:sz w:val="16"/>
        </w:rPr>
        <w:t xml:space="preserve">Robert Mueller has reported. There was no collusion. There is instead </w:t>
      </w:r>
      <w:r>
        <w:rPr>
          <w:rStyle w:val="StyleUnderline"/>
        </w:rPr>
        <w:t>corruption and complacency</w:t>
      </w:r>
      <w:r>
        <w:rPr>
          <w:sz w:val="16"/>
        </w:rPr>
        <w:t xml:space="preserve">. </w:t>
      </w:r>
      <w:r>
        <w:rPr>
          <w:rStyle w:val="StyleUnderline"/>
        </w:rPr>
        <w:t>The corruption is obvious. It is why so many of President Trump’s associates have been indicted and some are going to prison</w:t>
      </w:r>
      <w:r>
        <w:rPr>
          <w:sz w:val="16"/>
        </w:rPr>
        <w:t xml:space="preserve">. It’s why there has been so much turnover in the cabinet. It’s why the President continues to put his own interests above those of the country. </w:t>
      </w:r>
      <w:r>
        <w:rPr>
          <w:rStyle w:val="StyleUnderline"/>
        </w:rPr>
        <w:t>Complacency, in contrast, has gotten less attention. It’s more about sins of omission than of commission</w:t>
      </w:r>
      <w:r>
        <w:rPr>
          <w:sz w:val="16"/>
        </w:rPr>
        <w:t xml:space="preserve">. </w:t>
      </w:r>
      <w:r>
        <w:rPr>
          <w:rStyle w:val="StyleUnderline"/>
        </w:rPr>
        <w:t>It’s more about us than about the president. It’s not just what we, as a people, have done, but about what we have failed to do.</w:t>
      </w:r>
      <w:r>
        <w:rPr>
          <w:sz w:val="16"/>
        </w:rPr>
        <w:t xml:space="preserve"> As Congressman John Delaney puts it, “</w:t>
      </w:r>
      <w:r>
        <w:rPr>
          <w:rStyle w:val="StyleUnderline"/>
        </w:rPr>
        <w:t>the cost of doing nothing is not nothing</w:t>
      </w:r>
      <w:r>
        <w:rPr>
          <w:sz w:val="16"/>
        </w:rPr>
        <w:t xml:space="preserve">.” The </w:t>
      </w:r>
      <w:r>
        <w:rPr>
          <w:rStyle w:val="StyleUnderline"/>
        </w:rPr>
        <w:t>Mueller investigation can’t address these sins of omission. The problems are far deeper and more long-standing.</w:t>
      </w:r>
      <w:r>
        <w:rPr>
          <w:sz w:val="16"/>
        </w:rPr>
        <w:t xml:space="preserve"> From the end of World War II until about 1980, democracy worked reasonably well because we were less complacent and more interested in institution building. To be sure, Vietnam and Watergate roiled the country but were resolved through political action. Young people fought for civil rights and marched against the Vietnam War. A president resigned. The economy produced rising incomes but other “indispensable” institutions, such as unions, business leadership, community organizations, as well as government, itself, worked hand in hand with the market to ensure that prosperity was widely shared. Market failures—such as the degradation of the environment—were restrained. Then the cold war ended </w:t>
      </w:r>
      <w:r>
        <w:rPr>
          <w:rStyle w:val="StyleUnderline"/>
        </w:rPr>
        <w:t>and later generations tended to take peace and prosperity for granted. They turned inward and focused more on getting ahead</w:t>
      </w:r>
      <w:r>
        <w:rPr>
          <w:sz w:val="16"/>
        </w:rPr>
        <w:t xml:space="preserve">. They watched while our leaders cut our taxes, deregulated for both good and bad reasons, made union organizing more difficult, and allowed businesses to become bigger and less competitive. </w:t>
      </w:r>
      <w:r>
        <w:rPr>
          <w:rStyle w:val="StyleUnderline"/>
        </w:rPr>
        <w:t>They worried too little about the effects on people’s lives and the ultimate sustainability of democracy itself. Inequality grew, those affected by trade and technology were left to struggle on their own. Floods and droughts multiplied, and the opioid epidemic devastated communities</w:t>
      </w:r>
      <w:r>
        <w:rPr>
          <w:sz w:val="16"/>
        </w:rPr>
        <w:t xml:space="preserve">. </w:t>
      </w:r>
      <w:r>
        <w:rPr>
          <w:rStyle w:val="StyleUnderline"/>
        </w:rPr>
        <w:t>The ability of social media to use our personal data to manipulate opinions and affect electoral outcomes was not recognized until it was too late.</w:t>
      </w:r>
      <w:r>
        <w:rPr>
          <w:sz w:val="16"/>
        </w:rPr>
        <w:t xml:space="preserve"> Our current president may not have colluded with the Russians but he has ignored the threat to the integrity of our elections. </w:t>
      </w:r>
      <w:r>
        <w:rPr>
          <w:rStyle w:val="StyleUnderline"/>
        </w:rPr>
        <w:t>The growing influence of money in politics has meant that even though a strong majority supports higher taxes on corporations and the wealthy,</w:t>
      </w:r>
      <w:r>
        <w:rPr>
          <w:sz w:val="16"/>
        </w:rPr>
        <w:t xml:space="preserve"> tax policy has moved in just the opposite direction. </w:t>
      </w:r>
      <w:r>
        <w:rPr>
          <w:rStyle w:val="StyleUnderline"/>
        </w:rPr>
        <w:t>Tax cuts under Reagan, under Bush, and under Trump not only deprived us of the resources we needed to fix some of these problems but were an indictment of democracy itself, a sign that it was out of step with public opinion. Although fiscal and monetary policy saved us from the Great Recession, their ability to do so in the future is now in question. This complacency has both global and domestic variants</w:t>
      </w:r>
      <w:r>
        <w:rPr>
          <w:sz w:val="16"/>
        </w:rPr>
        <w:t>. My colleague at Brookings, Robert Kagan, has laid out the global story well. He argues that authoritarianism is a big threat to liberal democracies, that Russia and China are in a stronger position than ever to challenge the United States—and to become models for other nations. Again, the period from the end of World War II until the end of the Cold War was unique; it required U.S. leadership and a willingness to use our resources and power to check tyrants and encourage democracy around the world. Without a commitment to provide that kind of “indispensable” leadership going forward, a liberal world order and democracy itself are at risk. It is a mistake, in Kagan’s view, to assume that a liberal world order can be sustained without American leadership. It is a mistake, in my view, to assume that a liberal democracy at home can be sustained without an active citizenry and a different kind of leadership. As Kagan notes, a garden does not grow unless it is weeded and fertilized. Similarly, democratic institutions do not flourish without attention. It’s time to start weeding and fertilizing. Our leading gardeners have fallen down on the job</w:t>
      </w:r>
      <w:r>
        <w:rPr>
          <w:rStyle w:val="StyleUnderline"/>
        </w:rPr>
        <w:t xml:space="preserve">. Voter participation rates were up in 2018 but could be a lot higher, especially among the young. Whatever the legal details in the Mueller report, that’s the bigger picture we must keep in mind. </w:t>
      </w:r>
      <w:r>
        <w:rPr>
          <w:sz w:val="16"/>
        </w:rPr>
        <w:t xml:space="preserve">The pressures on Democrats to follow up on the Mueller report with extensive investigations and the tendency of the media to focus on wrong-doing are understandable. </w:t>
      </w:r>
      <w:r>
        <w:rPr>
          <w:rStyle w:val="StyleUnderline"/>
        </w:rPr>
        <w:t>But neither will redress the current weaknesses in American society and the urgency of addressing them.</w:t>
      </w:r>
    </w:p>
    <w:p w:rsidR="005838BC" w:rsidRPr="005838BC" w:rsidRDefault="005838BC" w:rsidP="005838BC"/>
    <w:p w:rsidR="00B2232C" w:rsidRDefault="00B2232C" w:rsidP="00B2232C">
      <w:pPr>
        <w:pStyle w:val="Heading2"/>
      </w:pPr>
      <w:bookmarkStart w:id="0" w:name="_GoBack"/>
      <w:bookmarkEnd w:id="0"/>
      <w:r>
        <w:t>Solvency</w:t>
      </w:r>
    </w:p>
    <w:p w:rsidR="00B2232C" w:rsidRDefault="00B2232C" w:rsidP="00B2232C">
      <w:pPr>
        <w:pStyle w:val="Heading3"/>
      </w:pPr>
      <w:r>
        <w:t>1NC – Circumvention</w:t>
      </w:r>
    </w:p>
    <w:p w:rsidR="00B2232C" w:rsidRDefault="00B2232C" w:rsidP="00B2232C">
      <w:pPr>
        <w:pStyle w:val="Heading4"/>
      </w:pPr>
      <w:r>
        <w:t>Circumvention – Canada Already Sells Ukraine Javelins and other Lethal Arms while Representing NATO</w:t>
      </w:r>
    </w:p>
    <w:p w:rsidR="00B2232C" w:rsidRDefault="00B2232C" w:rsidP="00B2232C">
      <w:pPr>
        <w:rPr>
          <w:b/>
          <w:bCs/>
          <w:szCs w:val="24"/>
        </w:rPr>
      </w:pPr>
      <w:proofErr w:type="spellStart"/>
      <w:r>
        <w:rPr>
          <w:b/>
          <w:bCs/>
          <w:szCs w:val="24"/>
        </w:rPr>
        <w:t>Gorka</w:t>
      </w:r>
      <w:proofErr w:type="spellEnd"/>
      <w:r>
        <w:rPr>
          <w:b/>
          <w:bCs/>
          <w:szCs w:val="24"/>
        </w:rPr>
        <w:t>, 17</w:t>
      </w:r>
    </w:p>
    <w:p w:rsidR="00B2232C" w:rsidRDefault="00B2232C" w:rsidP="00B2232C">
      <w:r>
        <w:t xml:space="preserve">Alex </w:t>
      </w:r>
      <w:proofErr w:type="spellStart"/>
      <w:r>
        <w:t>Gorka</w:t>
      </w:r>
      <w:proofErr w:type="spellEnd"/>
      <w:r>
        <w:t xml:space="preserve">, 12-18-2017, "Canada Becomes Party to Ukraine’s Conflict. Sells Lethal Weapons to Kiev Regime," Global Research, </w:t>
      </w:r>
      <w:hyperlink r:id="rId21" w:history="1">
        <w:r>
          <w:rPr>
            <w:rStyle w:val="Hyperlink"/>
          </w:rPr>
          <w:t>https://www.globalresearch.ca/canada-becomes-party-to-ukraines-conflict-sells-lethal-weapons-to-kiev-regime/5623197</w:t>
        </w:r>
      </w:hyperlink>
      <w:r>
        <w:t xml:space="preserve"> #</w:t>
      </w:r>
      <w:proofErr w:type="spellStart"/>
      <w:r>
        <w:t>CCCool</w:t>
      </w:r>
      <w:proofErr w:type="spellEnd"/>
    </w:p>
    <w:p w:rsidR="00B2232C" w:rsidRDefault="00B2232C" w:rsidP="00B2232C">
      <w:pPr>
        <w:rPr>
          <w:sz w:val="16"/>
        </w:rPr>
      </w:pPr>
      <w:r>
        <w:rPr>
          <w:sz w:val="16"/>
        </w:rPr>
        <w:t xml:space="preserve">The </w:t>
      </w:r>
      <w:r>
        <w:rPr>
          <w:rStyle w:val="StyleUnderline"/>
        </w:rPr>
        <w:t xml:space="preserve">Canadian government has given the </w:t>
      </w:r>
      <w:hyperlink r:id="rId22" w:tgtFrame="_blank" w:history="1">
        <w:r>
          <w:rPr>
            <w:rStyle w:val="Hyperlink"/>
            <w:u w:val="single"/>
          </w:rPr>
          <w:t>green light</w:t>
        </w:r>
      </w:hyperlink>
      <w:r>
        <w:rPr>
          <w:rStyle w:val="StyleUnderline"/>
        </w:rPr>
        <w:t xml:space="preserve"> for national </w:t>
      </w:r>
      <w:proofErr w:type="spellStart"/>
      <w:r>
        <w:rPr>
          <w:rStyle w:val="StyleUnderline"/>
        </w:rPr>
        <w:t>defence</w:t>
      </w:r>
      <w:proofErr w:type="spellEnd"/>
      <w:r>
        <w:rPr>
          <w:rStyle w:val="StyleUnderline"/>
        </w:rPr>
        <w:t xml:space="preserve"> contractors to sell weapons to Ukraine</w:t>
      </w:r>
      <w:r>
        <w:rPr>
          <w:sz w:val="16"/>
        </w:rPr>
        <w:t xml:space="preserve">. This makes Canada a party to the conflict with all ensuing consequences. The </w:t>
      </w:r>
      <w:hyperlink r:id="rId23" w:tgtFrame="_blank" w:history="1">
        <w:r>
          <w:rPr>
            <w:rStyle w:val="Hyperlink"/>
            <w:sz w:val="16"/>
          </w:rPr>
          <w:t>decision</w:t>
        </w:r>
      </w:hyperlink>
      <w:r>
        <w:rPr>
          <w:sz w:val="16"/>
        </w:rPr>
        <w:t xml:space="preserve"> sets no preconditions for selling the armaments to Ukraine. It has been taken despite the fact that Project Ploughshare and Amnesty International Canada opposed the plan, saying Kiev has so far failed to improve the human rights situation. Canada’s Standing Committee on National Defense has published a </w:t>
      </w:r>
      <w:hyperlink r:id="rId24" w:tgtFrame="_blank" w:history="1">
        <w:r>
          <w:rPr>
            <w:rStyle w:val="Hyperlink"/>
            <w:sz w:val="16"/>
          </w:rPr>
          <w:t>report</w:t>
        </w:r>
      </w:hyperlink>
      <w:r>
        <w:rPr>
          <w:sz w:val="16"/>
        </w:rPr>
        <w:t xml:space="preserve"> entitled “Canada’s Support to Ukraine in Crisis and Armed Conflict,” which recommends that the government provide lethal weapons to Ukraine if it demonstrates active work on fighting </w:t>
      </w:r>
      <w:hyperlink r:id="rId25" w:tgtFrame="_blank" w:history="1">
        <w:r>
          <w:rPr>
            <w:rStyle w:val="Hyperlink"/>
            <w:sz w:val="16"/>
          </w:rPr>
          <w:t>corruption</w:t>
        </w:r>
      </w:hyperlink>
      <w:r>
        <w:rPr>
          <w:sz w:val="16"/>
        </w:rPr>
        <w:t xml:space="preserve"> in the country. </w:t>
      </w:r>
      <w:r>
        <w:rPr>
          <w:rStyle w:val="StyleUnderline"/>
        </w:rPr>
        <w:t>The recommendations include providing lethal weapons</w:t>
      </w:r>
      <w:r>
        <w:rPr>
          <w:sz w:val="16"/>
        </w:rPr>
        <w:t xml:space="preserve">, intelligence exchange, cooperation in defense industry, support in countering cyberattacks, and in resisting to the dissemination of foreign propaganda and disinformation through the media. Granting visa-free travel to Canada for Ukrainians and promotion of Ukrainian interests at the G7 is also on the recommendations’ list. </w:t>
      </w:r>
      <w:r>
        <w:rPr>
          <w:rStyle w:val="StyleUnderline"/>
        </w:rPr>
        <w:t>The Canadian Cabinet hopes its decision will influence the US Administration to follow suit. The move puts Canada out ahead of the United States, which is considering its own arms sales</w:t>
      </w:r>
      <w:r>
        <w:rPr>
          <w:sz w:val="16"/>
        </w:rPr>
        <w:t xml:space="preserve">. Kurt Volker, the </w:t>
      </w:r>
      <w:r>
        <w:rPr>
          <w:rStyle w:val="StyleUnderline"/>
        </w:rPr>
        <w:t xml:space="preserve">US Special Representative to Ukraine, </w:t>
      </w:r>
      <w:hyperlink r:id="rId26" w:tgtFrame="_blank" w:history="1">
        <w:r>
          <w:rPr>
            <w:rStyle w:val="Hyperlink"/>
            <w:u w:val="single"/>
          </w:rPr>
          <w:t>believes</w:t>
        </w:r>
      </w:hyperlink>
      <w:r>
        <w:rPr>
          <w:rStyle w:val="StyleUnderline"/>
        </w:rPr>
        <w:t xml:space="preserve"> there’s no reason to continue the prohibition on delivering lethal weapons.</w:t>
      </w:r>
      <w:r>
        <w:rPr>
          <w:sz w:val="16"/>
        </w:rPr>
        <w:t xml:space="preserve"> </w:t>
      </w:r>
      <w:r>
        <w:rPr>
          <w:rStyle w:val="StyleUnderline"/>
        </w:rPr>
        <w:t xml:space="preserve">Ukraine is particularly interested in anti-tank weapons, counter-battery artillery radar, and </w:t>
      </w:r>
      <w:proofErr w:type="spellStart"/>
      <w:r>
        <w:rPr>
          <w:rStyle w:val="StyleUnderline"/>
        </w:rPr>
        <w:t>armoured</w:t>
      </w:r>
      <w:proofErr w:type="spellEnd"/>
      <w:r>
        <w:rPr>
          <w:rStyle w:val="StyleUnderline"/>
        </w:rPr>
        <w:t xml:space="preserve"> patrol vehicles like the US-made Humvees. </w:t>
      </w:r>
      <w:r>
        <w:rPr>
          <w:sz w:val="16"/>
        </w:rPr>
        <w:t xml:space="preserve">On December 12, US President Donald Trump signed a defense budget for 2018 providing for the possibility of </w:t>
      </w:r>
      <w:hyperlink r:id="rId27" w:tgtFrame="_blank" w:history="1">
        <w:r>
          <w:rPr>
            <w:rStyle w:val="Hyperlink"/>
            <w:sz w:val="16"/>
          </w:rPr>
          <w:t>offering Ukraine lethal weapons</w:t>
        </w:r>
      </w:hyperlink>
      <w:r>
        <w:rPr>
          <w:sz w:val="16"/>
        </w:rPr>
        <w:t xml:space="preserve"> of a “defensive nature”. Congress has approved $500 million in “defensive lethal assistance” to Ukraine. Congress authorized $350 million more than the $150 million originally proposed by the administration. Now, the president can start arms supplies any time he chooses. Former President Barack Obama was unconvinced that granting Ukraine lethal defensive weapons would be the right decision in view of corruption widespread in Ukraine. </w:t>
      </w:r>
      <w:r>
        <w:rPr>
          <w:rStyle w:val="StyleUnderline"/>
        </w:rPr>
        <w:t xml:space="preserve">The two events – Canada’s decision and signing the US defense budget bill into law – come in the context of the </w:t>
      </w:r>
      <w:hyperlink r:id="rId28" w:tgtFrame="_blank" w:history="1">
        <w:r>
          <w:rPr>
            <w:rStyle w:val="Hyperlink"/>
            <w:u w:val="single"/>
          </w:rPr>
          <w:t>failed US-Russia talks</w:t>
        </w:r>
      </w:hyperlink>
      <w:r>
        <w:rPr>
          <w:rStyle w:val="StyleUnderline"/>
        </w:rPr>
        <w:t xml:space="preserve"> on the recently proposed </w:t>
      </w:r>
      <w:hyperlink r:id="rId29" w:tgtFrame="_blank" w:history="1">
        <w:r>
          <w:rPr>
            <w:rStyle w:val="Hyperlink"/>
            <w:u w:val="single"/>
          </w:rPr>
          <w:t>UN peacekeeping mission in Donbass</w:t>
        </w:r>
      </w:hyperlink>
      <w:r>
        <w:rPr>
          <w:rStyle w:val="StyleUnderline"/>
        </w:rPr>
        <w:t>. Now the US weapons could be exported to Ukraine through Canada, including the much-desired Javelin anti-tank systems. “After this government decree, Canada can sell or transfer Javelin to Ukraine,”</w:t>
      </w:r>
      <w:r>
        <w:rPr>
          <w:sz w:val="16"/>
        </w:rPr>
        <w:t xml:space="preserve"> </w:t>
      </w:r>
      <w:hyperlink r:id="rId30" w:tgtFrame="_blank" w:history="1">
        <w:r>
          <w:rPr>
            <w:rStyle w:val="Hyperlink"/>
            <w:sz w:val="16"/>
          </w:rPr>
          <w:t>said</w:t>
        </w:r>
      </w:hyperlink>
      <w:r>
        <w:rPr>
          <w:sz w:val="16"/>
        </w:rPr>
        <w:t xml:space="preserve"> James </w:t>
      </w:r>
      <w:proofErr w:type="spellStart"/>
      <w:r>
        <w:rPr>
          <w:sz w:val="16"/>
        </w:rPr>
        <w:t>Bezan</w:t>
      </w:r>
      <w:proofErr w:type="spellEnd"/>
      <w:r>
        <w:rPr>
          <w:sz w:val="16"/>
        </w:rPr>
        <w:t xml:space="preserve">, Canadian MP from the Conservative Party. The US has been sending to Ukraine a variety of non-lethal military help, including equipment like Humvees, medical supplies, bulletproof vests, and radars to track the hundreds of artillery shells. North America’s assistance to Ukraine is not limited to weapons only; it encompasses other domains as well. The Ukraine Cybersecurity Cooperation Act [H.R. 1997], the bipartisan legislation introduced by Congressmen Brian Fitzpatrick (PA-8) and Brendan F. Boyle (PA-13), unanimously passed the House Foreign Affairs Committee on Dec. 14. The bill encourages cooperation between the United States and Ukraine on matters of cybersecurity and requires State Department reporting to Congress on best practices to protect against future cyber-attacks. “Helping Ukraine buttress its cyber defenses will also help the United States in developing new and more effective technologies and strategies in dealing with cyber security on the modern battlefield,” said Boyle, explaining the goal to be achieved, if the legislation becomes law. It will make Ukraine a part of NATO cyber warfare effort being implemented according to its </w:t>
      </w:r>
      <w:hyperlink r:id="rId31" w:tgtFrame="_blank" w:history="1">
        <w:r>
          <w:rPr>
            <w:rStyle w:val="Hyperlink"/>
            <w:sz w:val="16"/>
          </w:rPr>
          <w:t>Cyber Defense Pledge</w:t>
        </w:r>
      </w:hyperlink>
      <w:r>
        <w:rPr>
          <w:sz w:val="16"/>
        </w:rPr>
        <w:t xml:space="preserve">. The bloc </w:t>
      </w:r>
      <w:hyperlink r:id="rId32" w:tgtFrame="_blank" w:history="1">
        <w:r>
          <w:rPr>
            <w:rStyle w:val="Hyperlink"/>
            <w:sz w:val="16"/>
          </w:rPr>
          <w:t>is implementing</w:t>
        </w:r>
      </w:hyperlink>
      <w:r>
        <w:rPr>
          <w:sz w:val="16"/>
        </w:rPr>
        <w:t xml:space="preserve"> the Capability Package 120 which aims by 2024 to fund everything from encryption for tactical radios to cloud-integrated storage for the millions of cyber events. Eventually, NATO will move to the public cloud for virtually everything that it does as an alliance. The “centralized patch management” will control all the cyber activities. For more than two years, the US military’s contingent of roughly 300 military instructors have been quietly training Ukrainian military in the western part of the country to prepare them for fighting in the east. Every 55 days a new Ukrainian battalion comes in to go through a training course at </w:t>
      </w:r>
      <w:proofErr w:type="spellStart"/>
      <w:r>
        <w:rPr>
          <w:sz w:val="16"/>
        </w:rPr>
        <w:t>Yavoriv</w:t>
      </w:r>
      <w:proofErr w:type="spellEnd"/>
      <w:r>
        <w:rPr>
          <w:sz w:val="16"/>
        </w:rPr>
        <w:t xml:space="preserve"> Combat Training Center in western Ukraine. Since 2014, the US and partner militaries have helped grow Ukraine’s forces from just over 100,000 troops to nearly 250,000 today. The US-run maritime operations center at </w:t>
      </w:r>
      <w:proofErr w:type="spellStart"/>
      <w:r>
        <w:rPr>
          <w:sz w:val="16"/>
        </w:rPr>
        <w:t>Ochakov</w:t>
      </w:r>
      <w:proofErr w:type="spellEnd"/>
      <w:r>
        <w:rPr>
          <w:sz w:val="16"/>
        </w:rPr>
        <w:t xml:space="preserve"> Naval Base, Ukraine, became operational in July to serve as a major planning and operational hub during future military exercises hosted by Ukraine. A US military facility near Russia’s borders is a very serious threat to regional security. Its presence turns the Black Sea into a hot spot. US warships visit the sea regularly to provide NATO with long-range first strike capability. The Romania-based Aegis Ashore BMD system uses the Mk-41 launcher capable of firing Tomahawk long-range precision-guided missiles against land targets. </w:t>
      </w:r>
      <w:proofErr w:type="gramStart"/>
      <w:r>
        <w:rPr>
          <w:sz w:val="16"/>
        </w:rPr>
        <w:t>Also</w:t>
      </w:r>
      <w:proofErr w:type="gramEnd"/>
      <w:r>
        <w:rPr>
          <w:sz w:val="16"/>
        </w:rPr>
        <w:t xml:space="preserve"> in July, two US Navy warships, a P-8A Poseidon patrol aircraft, and a Navy SEALs team took part in the 12-day Sea Breeze 2017 joint NATO naval exercise off Ukraine. The multinational war games took place in the northwestern part of the Black Sea, near the Ukrainian port city of Odessa. 17 nations took part in the training event. The preparations </w:t>
      </w:r>
      <w:hyperlink r:id="rId33" w:tgtFrame="_blank" w:history="1">
        <w:r>
          <w:rPr>
            <w:rStyle w:val="Hyperlink"/>
            <w:sz w:val="16"/>
          </w:rPr>
          <w:t>are on the way</w:t>
        </w:r>
      </w:hyperlink>
      <w:r>
        <w:rPr>
          <w:sz w:val="16"/>
        </w:rPr>
        <w:t xml:space="preserve"> to hold another Sea Breeze exercise in 2018. Step by step, Ukraine is becoming an element of NATO’s military infrastructure, which could be used as a springboard for a cross-border attack against Russia</w:t>
      </w:r>
    </w:p>
    <w:p w:rsidR="00B2232C" w:rsidRDefault="00B2232C" w:rsidP="00B2232C">
      <w:pPr>
        <w:pStyle w:val="Heading3"/>
      </w:pPr>
      <w:r>
        <w:t>2NC – Circumvention</w:t>
      </w:r>
    </w:p>
    <w:p w:rsidR="00B2232C" w:rsidRDefault="00B2232C" w:rsidP="00B2232C">
      <w:pPr>
        <w:pStyle w:val="Heading4"/>
      </w:pPr>
      <w:r>
        <w:t>Canada rolling out new arms sales to Ukraine left and right</w:t>
      </w:r>
    </w:p>
    <w:p w:rsidR="00B2232C" w:rsidRDefault="00B2232C" w:rsidP="00B2232C">
      <w:pPr>
        <w:rPr>
          <w:b/>
          <w:bCs/>
          <w:szCs w:val="24"/>
        </w:rPr>
      </w:pPr>
      <w:r>
        <w:rPr>
          <w:b/>
          <w:bCs/>
          <w:szCs w:val="24"/>
        </w:rPr>
        <w:t>Pugliese, 18</w:t>
      </w:r>
    </w:p>
    <w:p w:rsidR="00B2232C" w:rsidRDefault="00B2232C" w:rsidP="00B2232C">
      <w:r>
        <w:t xml:space="preserve">David Pugliese, Ottawa Citizen, 8-7-2018, "Canadian sniper rifles expected to be in the hands of Ukrainian military by fall, MP says," National Post, </w:t>
      </w:r>
      <w:hyperlink r:id="rId34" w:history="1">
        <w:r>
          <w:rPr>
            <w:rStyle w:val="Hyperlink"/>
          </w:rPr>
          <w:t>https://nationalpost.com/news/canada/canadian-sniper-rifles-expected-to-be-in-the-hands-of-ukrainian-military-by-fall-mp-says</w:t>
        </w:r>
      </w:hyperlink>
      <w:r>
        <w:t xml:space="preserve"> #</w:t>
      </w:r>
      <w:proofErr w:type="spellStart"/>
      <w:r>
        <w:t>CCCool</w:t>
      </w:r>
      <w:proofErr w:type="spellEnd"/>
    </w:p>
    <w:p w:rsidR="00B2232C" w:rsidRDefault="00B2232C" w:rsidP="00B2232C">
      <w:pPr>
        <w:rPr>
          <w:sz w:val="16"/>
        </w:rPr>
      </w:pPr>
      <w:r>
        <w:rPr>
          <w:rStyle w:val="StyleUnderline"/>
        </w:rPr>
        <w:t>A deal that will put Canadian-made sniper rifles in the hands of Ukraine’s military will likely see the weapons delivered in time for any new outbreak of fighting with Russian-backed forces this fall</w:t>
      </w:r>
      <w:r>
        <w:rPr>
          <w:sz w:val="16"/>
        </w:rPr>
        <w:t xml:space="preserve">, according to the Conservative Party’s </w:t>
      </w:r>
      <w:proofErr w:type="spellStart"/>
      <w:r>
        <w:rPr>
          <w:sz w:val="16"/>
        </w:rPr>
        <w:t>defence</w:t>
      </w:r>
      <w:proofErr w:type="spellEnd"/>
      <w:r>
        <w:rPr>
          <w:sz w:val="16"/>
        </w:rPr>
        <w:t xml:space="preserve"> critic. Few details are available about the proposed sale of weapons, as the Canadian government says such information is commercially sensitive. It has declined to name the company selling the guns or indicate how many rifles would be sent to Ukraine. However Conservative MP James </w:t>
      </w:r>
      <w:proofErr w:type="spellStart"/>
      <w:r>
        <w:rPr>
          <w:sz w:val="16"/>
        </w:rPr>
        <w:t>Bezan</w:t>
      </w:r>
      <w:proofErr w:type="spellEnd"/>
      <w:r>
        <w:rPr>
          <w:sz w:val="16"/>
        </w:rPr>
        <w:t xml:space="preserve">, who has been in contact with </w:t>
      </w:r>
      <w:r>
        <w:rPr>
          <w:rStyle w:val="StyleUnderline"/>
        </w:rPr>
        <w:t xml:space="preserve">the Canadian company that has the agreement to supply the rifles to Ukraine, confirmed the deal’s likely timeline. He declined to name the firm since the sale still has to be finalized. </w:t>
      </w:r>
      <w:r>
        <w:rPr>
          <w:sz w:val="16"/>
        </w:rPr>
        <w:t xml:space="preserve">Ukrainians have been fighting each other since 2014, with government troops battling separatist rebels in the Donbass region of the country. Russia also annexed the Crimea and has provided support to the separatist forces. Nicolas </w:t>
      </w:r>
      <w:proofErr w:type="spellStart"/>
      <w:r>
        <w:rPr>
          <w:sz w:val="16"/>
        </w:rPr>
        <w:t>Moquin</w:t>
      </w:r>
      <w:proofErr w:type="spellEnd"/>
      <w:r>
        <w:rPr>
          <w:sz w:val="16"/>
        </w:rPr>
        <w:t xml:space="preserve">, a spokesman for the Canadian Joint Operations Command Headquarters, said </w:t>
      </w:r>
      <w:r>
        <w:rPr>
          <w:rStyle w:val="StyleUnderline"/>
        </w:rPr>
        <w:t>the Canadian military has been providing sniper and counter-sniper training to Ukraine’s security forces since September 2015. He said Canada is not looking at this time of providing additional sniper training to coincide with the delivery of new weapons.</w:t>
      </w:r>
      <w:r>
        <w:rPr>
          <w:sz w:val="16"/>
        </w:rPr>
        <w:t xml:space="preserve"> The current training Canada is providing is “mainly on application of doctrine and tactics” and is not dependent on the specific type of weapons used by Ukrainian security forces, he added. Canada has been one of the </w:t>
      </w:r>
      <w:proofErr w:type="spellStart"/>
      <w:r>
        <w:rPr>
          <w:sz w:val="16"/>
        </w:rPr>
        <w:t>nations</w:t>
      </w:r>
      <w:proofErr w:type="spellEnd"/>
      <w:r>
        <w:rPr>
          <w:sz w:val="16"/>
        </w:rPr>
        <w:t xml:space="preserve"> most vocal in its condemnation of Russia’s actions in the Donbass. Besides military training, it has provided Ukraine with non-lethal military equipment and has committed more than $700 million in financial, development, humanitarian and other assistance to Ukraine. </w:t>
      </w:r>
      <w:r>
        <w:rPr>
          <w:rStyle w:val="StyleUnderline"/>
        </w:rPr>
        <w:t xml:space="preserve">While foreign affairs minister </w:t>
      </w:r>
      <w:proofErr w:type="spellStart"/>
      <w:r>
        <w:rPr>
          <w:rStyle w:val="StyleUnderline"/>
        </w:rPr>
        <w:t>Chrystia</w:t>
      </w:r>
      <w:proofErr w:type="spellEnd"/>
      <w:r>
        <w:rPr>
          <w:rStyle w:val="StyleUnderline"/>
        </w:rPr>
        <w:t xml:space="preserve"> Freeland has yet to sign off on the export permit for the rifles, </w:t>
      </w:r>
      <w:proofErr w:type="spellStart"/>
      <w:r>
        <w:rPr>
          <w:rStyle w:val="StyleUnderline"/>
        </w:rPr>
        <w:t>Bezan</w:t>
      </w:r>
      <w:proofErr w:type="spellEnd"/>
      <w:r>
        <w:rPr>
          <w:rStyle w:val="StyleUnderline"/>
        </w:rPr>
        <w:t xml:space="preserve"> said he anticipates she will do so as she is a strong supporter of Ukraine. “If everything goes according to plan I would expect Freeland to sign off sometime this month,” he said. “I think the goal is to have (rifles) in their hands by the time of any fall-winter offensive in Donbass.” </w:t>
      </w:r>
      <w:r>
        <w:rPr>
          <w:sz w:val="16"/>
        </w:rPr>
        <w:t xml:space="preserve">Global Affairs Canada official John Babcock would not say whether Canadian taxpayers are financing the sale, and would not provide any other details about the arms deal. “The government has an obligation to protect confidential commercial information,” he stated in an email. “Further details related to export transactions (for example, names of exporting companies, financial values of individual contracts and transactions, and details of the specific technologies being exported) are protected due to the commercially confidential nature of such information.” </w:t>
      </w:r>
      <w:r>
        <w:rPr>
          <w:rStyle w:val="StyleUnderline"/>
        </w:rPr>
        <w:t xml:space="preserve">In December, the House of Commons </w:t>
      </w:r>
      <w:proofErr w:type="spellStart"/>
      <w:r>
        <w:rPr>
          <w:rStyle w:val="StyleUnderline"/>
        </w:rPr>
        <w:t>defence</w:t>
      </w:r>
      <w:proofErr w:type="spellEnd"/>
      <w:r>
        <w:rPr>
          <w:rStyle w:val="StyleUnderline"/>
        </w:rPr>
        <w:t xml:space="preserve"> committee recommended the Canadian government provide lethal weapons to Ukraine</w:t>
      </w:r>
      <w:r>
        <w:rPr>
          <w:sz w:val="16"/>
        </w:rPr>
        <w:t xml:space="preserve"> provided it demonstrates it is actively working to eliminate corruption at all levels of government</w:t>
      </w:r>
      <w:r>
        <w:rPr>
          <w:rStyle w:val="StyleUnderline"/>
        </w:rPr>
        <w:t xml:space="preserve">. Senior officials from Ukraine’s ministry of </w:t>
      </w:r>
      <w:proofErr w:type="spellStart"/>
      <w:r>
        <w:rPr>
          <w:rStyle w:val="StyleUnderline"/>
        </w:rPr>
        <w:t>defence</w:t>
      </w:r>
      <w:proofErr w:type="spellEnd"/>
      <w:r>
        <w:rPr>
          <w:rStyle w:val="StyleUnderline"/>
        </w:rPr>
        <w:t xml:space="preserve"> had told members of the House of Commons </w:t>
      </w:r>
      <w:proofErr w:type="spellStart"/>
      <w:r>
        <w:rPr>
          <w:rStyle w:val="StyleUnderline"/>
        </w:rPr>
        <w:t>defence</w:t>
      </w:r>
      <w:proofErr w:type="spellEnd"/>
      <w:r>
        <w:rPr>
          <w:rStyle w:val="StyleUnderline"/>
        </w:rPr>
        <w:t xml:space="preserve"> committee last year they would welcome arms from Canada, including anti-tank weapons. They also told the committee that the Ukrainian military’s sniper equipment is obsolete and needs to be replaced. “In part to alter the situation in eastern Ukraine in a significant manner, the country would be interested in acquiring Canadian sniper equipment — rifles, telescopes and related items — and receiving sniper training from Canadians</w:t>
      </w:r>
      <w:r>
        <w:rPr>
          <w:sz w:val="16"/>
        </w:rPr>
        <w:t>,” said the committee’s December report. But Peggy Mason, a former disarmament ambassador to the United Nations and a security advisor to the Mulroney government, told the committee that providing lethal weaponry to Ukraine could prompt “escalatory actions” by pro-Russian separatist groups “because each side feels it must respond to a show of force by the other.” Sending arms into the ongoing conflict is the wrong direction for Canada to take, she argued. Canada’s past decisions to ship arms into conflict zones have met with mixed results. The government approved the export of Canadian-made rifles to Kurdish forces fighting the Islamic State of Iraq and the Levant, but those weapons have since been turning up on the black market. Earlier this year, Turkish commandos battled terrorists in that country’s mountainous regime, recovering one of the Canadian rifles. In 2016 the Canadian government came up with a plan to arm Kurdish troops with anti-tank weapons, sniper rifles, mortars and other equipment to battle Islamic terrorists. That scheme was scuttled after Kurdish and Iraqi government forces started fighting each other in the wake of Kurdish plans to separate from Iraq. The $10 million worth of weapons earmarked for the Kurds and paid for by Canadian taxpayers is still sitting in a Canadian Forces warehouse in Montreal.</w:t>
      </w:r>
    </w:p>
    <w:p w:rsidR="00B2232C" w:rsidRDefault="00B2232C" w:rsidP="00B2232C">
      <w:pPr>
        <w:rPr>
          <w:sz w:val="16"/>
        </w:rPr>
      </w:pPr>
    </w:p>
    <w:p w:rsidR="00B2232C" w:rsidRDefault="00B2232C" w:rsidP="00B2232C">
      <w:pPr>
        <w:pStyle w:val="Heading4"/>
      </w:pPr>
      <w:r>
        <w:t>Canada fill-in pushes Ukraine toward militarization and large-scale military operations</w:t>
      </w:r>
    </w:p>
    <w:p w:rsidR="00B2232C" w:rsidRDefault="00B2232C" w:rsidP="00B2232C">
      <w:proofErr w:type="spellStart"/>
      <w:r>
        <w:rPr>
          <w:rStyle w:val="Style13ptBold"/>
        </w:rPr>
        <w:t>Rusvesna</w:t>
      </w:r>
      <w:proofErr w:type="spellEnd"/>
      <w:r>
        <w:t>, 12-21-</w:t>
      </w:r>
      <w:r>
        <w:rPr>
          <w:rStyle w:val="Style13ptBold"/>
        </w:rPr>
        <w:t>2017</w:t>
      </w:r>
      <w:r>
        <w:t xml:space="preserve">, "Military Investors Await Profits," Global Research, </w:t>
      </w:r>
      <w:hyperlink r:id="rId35" w:history="1">
        <w:r>
          <w:rPr>
            <w:rStyle w:val="Hyperlink"/>
          </w:rPr>
          <w:t>https://www.globalresearch.ca/military-investors-await-profits-canada-pushing-ukraine-toward-war/5623473?utm_campaign=magnet&amp;utm_source=article_page&amp;utm_medium=related_articles</w:t>
        </w:r>
      </w:hyperlink>
      <w:r>
        <w:t xml:space="preserve">  E.G.</w:t>
      </w:r>
    </w:p>
    <w:p w:rsidR="00B2232C" w:rsidRDefault="00B2232C" w:rsidP="00B2232C">
      <w:pPr>
        <w:rPr>
          <w:rStyle w:val="StyleUnderline"/>
          <w:b/>
          <w:bCs/>
          <w:sz w:val="26"/>
          <w:szCs w:val="26"/>
        </w:rPr>
      </w:pPr>
      <w:r>
        <w:t>Ottawa has included Ukraine in the list of countries where from December 13</w:t>
      </w:r>
      <w:r>
        <w:rPr>
          <w:rStyle w:val="StyleUnderline"/>
        </w:rPr>
        <w:t xml:space="preserve">, the </w:t>
      </w:r>
      <w:r>
        <w:rPr>
          <w:rStyle w:val="StyleUnderline"/>
          <w:b/>
          <w:bCs/>
        </w:rPr>
        <w:t xml:space="preserve">supply of Canadian lethal weapons has become </w:t>
      </w:r>
      <w:proofErr w:type="spellStart"/>
      <w:proofErr w:type="gramStart"/>
      <w:r>
        <w:rPr>
          <w:rStyle w:val="StyleUnderline"/>
          <w:b/>
          <w:bCs/>
        </w:rPr>
        <w:t>legal</w:t>
      </w:r>
      <w:r>
        <w:rPr>
          <w:rStyle w:val="StyleUnderline"/>
        </w:rPr>
        <w:t>.</w:t>
      </w:r>
      <w:r>
        <w:t>In</w:t>
      </w:r>
      <w:proofErr w:type="spellEnd"/>
      <w:proofErr w:type="gramEnd"/>
      <w:r>
        <w:t xml:space="preserve"> fact, </w:t>
      </w:r>
      <w:r>
        <w:rPr>
          <w:rStyle w:val="StyleUnderline"/>
          <w:b/>
          <w:bCs/>
        </w:rPr>
        <w:t>Canada creates a dangerous precedent</w:t>
      </w:r>
      <w:r>
        <w:rPr>
          <w:b/>
          <w:bCs/>
        </w:rPr>
        <w:t>,</w:t>
      </w:r>
      <w:r>
        <w:t xml:space="preserve"> denies the essence of the Minsk accords and becoming one of the sides of the intra-Ukrainian conflict. </w:t>
      </w:r>
      <w:r>
        <w:rPr>
          <w:rStyle w:val="StyleUnderline"/>
        </w:rPr>
        <w:t xml:space="preserve">The </w:t>
      </w:r>
      <w:r>
        <w:rPr>
          <w:rStyle w:val="StyleUnderline"/>
          <w:b/>
          <w:bCs/>
        </w:rPr>
        <w:t xml:space="preserve">implementation of these plans </w:t>
      </w:r>
      <w:r>
        <w:rPr>
          <w:rStyle w:val="StyleUnderline"/>
        </w:rPr>
        <w:t>may</w:t>
      </w:r>
      <w:r>
        <w:rPr>
          <w:rStyle w:val="StyleUnderline"/>
          <w:b/>
          <w:bCs/>
        </w:rPr>
        <w:t xml:space="preserve"> cause an escalation of the conflict in the </w:t>
      </w:r>
      <w:proofErr w:type="spellStart"/>
      <w:r>
        <w:rPr>
          <w:rStyle w:val="StyleUnderline"/>
          <w:b/>
          <w:bCs/>
        </w:rPr>
        <w:t>Donbass</w:t>
      </w:r>
      <w:r>
        <w:rPr>
          <w:rStyle w:val="StyleUnderline"/>
        </w:rPr>
        <w:t>.</w:t>
      </w:r>
      <w:r>
        <w:t>By</w:t>
      </w:r>
      <w:proofErr w:type="spellEnd"/>
      <w:r>
        <w:t xml:space="preserve"> strange coincidence, the United States on the same day accused Russia of shelling civilians in eastern Ukraine, although State Department spokesman Heather Nauert did not show any evidence of these </w:t>
      </w:r>
      <w:proofErr w:type="spellStart"/>
      <w:r>
        <w:t>events.Earlier</w:t>
      </w:r>
      <w:proofErr w:type="spellEnd"/>
      <w:r>
        <w:t xml:space="preserve">, </w:t>
      </w:r>
      <w:r>
        <w:rPr>
          <w:rStyle w:val="StyleUnderline"/>
        </w:rPr>
        <w:t>Canadian Prime Minister Justin Trudeau said that Canada will continue to help Ukraine “defend its sovereignty”</w:t>
      </w:r>
      <w:r>
        <w:t xml:space="preserve"> – 200 Canadian military instructors will continue training the soldiers and officers of the Armed Forces in the </w:t>
      </w:r>
      <w:proofErr w:type="spellStart"/>
      <w:r>
        <w:t>Yavoriv</w:t>
      </w:r>
      <w:proofErr w:type="spellEnd"/>
      <w:r>
        <w:t xml:space="preserve"> area in the </w:t>
      </w:r>
      <w:proofErr w:type="spellStart"/>
      <w:r>
        <w:t>Lviv</w:t>
      </w:r>
      <w:proofErr w:type="spellEnd"/>
      <w:r>
        <w:t xml:space="preserve"> region until March 2019. </w:t>
      </w:r>
      <w:r>
        <w:rPr>
          <w:rStyle w:val="StyleUnderline"/>
        </w:rPr>
        <w:t xml:space="preserve">Canadian Defense Minister </w:t>
      </w:r>
      <w:proofErr w:type="spellStart"/>
      <w:r>
        <w:rPr>
          <w:rStyle w:val="StyleUnderline"/>
        </w:rPr>
        <w:t>Kharjit</w:t>
      </w:r>
      <w:proofErr w:type="spellEnd"/>
      <w:r>
        <w:rPr>
          <w:rStyle w:val="StyleUnderline"/>
        </w:rPr>
        <w:t xml:space="preserve"> </w:t>
      </w:r>
      <w:proofErr w:type="spellStart"/>
      <w:r>
        <w:rPr>
          <w:rStyle w:val="StyleUnderline"/>
        </w:rPr>
        <w:t>Sadzhan</w:t>
      </w:r>
      <w:proofErr w:type="spellEnd"/>
      <w:r>
        <w:rPr>
          <w:rStyle w:val="StyleUnderline"/>
        </w:rPr>
        <w:t xml:space="preserve"> spoke about plans to build a factory in Ukraine for the production of ammunition. </w:t>
      </w:r>
      <w:r>
        <w:rPr>
          <w:rStyle w:val="StyleUnderline"/>
          <w:b/>
          <w:bCs/>
        </w:rPr>
        <w:t>Investors need war</w:t>
      </w:r>
      <w:r>
        <w:rPr>
          <w:rStyle w:val="StyleUnderline"/>
        </w:rPr>
        <w:t xml:space="preserve">, and member of the North Atlantic alliance </w:t>
      </w:r>
      <w:r>
        <w:rPr>
          <w:rStyle w:val="StyleUnderline"/>
          <w:b/>
          <w:bCs/>
          <w:sz w:val="26"/>
          <w:szCs w:val="26"/>
        </w:rPr>
        <w:t>Canada is most definitely pushing Ukraine toward militarization and unleashing large-scale military operations on the border with Russia.</w:t>
      </w:r>
    </w:p>
    <w:p w:rsidR="00B2232C" w:rsidRDefault="00B2232C" w:rsidP="00B2232C">
      <w:pPr>
        <w:rPr>
          <w:sz w:val="16"/>
        </w:rPr>
      </w:pPr>
    </w:p>
    <w:p w:rsidR="00B2232C" w:rsidRDefault="00B2232C" w:rsidP="00B2232C">
      <w:pPr>
        <w:rPr>
          <w:sz w:val="16"/>
        </w:rPr>
      </w:pPr>
    </w:p>
    <w:p w:rsidR="008D7018" w:rsidRDefault="008D7018" w:rsidP="008D7018">
      <w:pPr>
        <w:pStyle w:val="Heading2"/>
      </w:pPr>
      <w:r>
        <w:t>Revisionism/Offensive Realism</w:t>
      </w:r>
    </w:p>
    <w:p w:rsidR="008D7018" w:rsidRDefault="008D7018" w:rsidP="008D7018">
      <w:pPr>
        <w:pStyle w:val="Heading3"/>
      </w:pPr>
      <w:r>
        <w:t>1NC – Russia Revisionist</w:t>
      </w:r>
    </w:p>
    <w:p w:rsidR="008D7018" w:rsidRDefault="008D7018" w:rsidP="008D7018">
      <w:pPr>
        <w:pStyle w:val="Heading4"/>
      </w:pPr>
      <w:r>
        <w:t>Russia is revisionist and ready to invade Europe at any time</w:t>
      </w:r>
    </w:p>
    <w:p w:rsidR="008D7018" w:rsidRDefault="008D7018" w:rsidP="008D7018">
      <w:proofErr w:type="spellStart"/>
      <w:r>
        <w:rPr>
          <w:b/>
        </w:rPr>
        <w:t>Liik</w:t>
      </w:r>
      <w:proofErr w:type="spellEnd"/>
      <w:r>
        <w:rPr>
          <w:b/>
        </w:rPr>
        <w:t xml:space="preserve"> 18</w:t>
      </w:r>
      <w:r>
        <w:t xml:space="preserve"> [Kadri; Kadri </w:t>
      </w:r>
      <w:proofErr w:type="spellStart"/>
      <w:r>
        <w:t>Liik</w:t>
      </w:r>
      <w:proofErr w:type="spellEnd"/>
      <w:r>
        <w:t xml:space="preserve"> is a senior policy fellow at the European Council on Foreign Relations. Her research focuses on Russia, Eastern Europe, and the Baltic region. Before joining ECFR in October 2012, </w:t>
      </w:r>
      <w:proofErr w:type="spellStart"/>
      <w:r>
        <w:t>Liik</w:t>
      </w:r>
      <w:proofErr w:type="spellEnd"/>
      <w:r>
        <w:t xml:space="preserve"> was the director of the International Centre for </w:t>
      </w:r>
      <w:proofErr w:type="spellStart"/>
      <w:r>
        <w:t>Defence</w:t>
      </w:r>
      <w:proofErr w:type="spellEnd"/>
      <w:r>
        <w:t xml:space="preserve"> Studies in Estonia from 2006 until 2011, where she also worked as a senior researcher and director of the Centre’s Lennart Meri Conference. Throughout the 1990s, </w:t>
      </w:r>
      <w:proofErr w:type="spellStart"/>
      <w:r>
        <w:t>Liik</w:t>
      </w:r>
      <w:proofErr w:type="spellEnd"/>
      <w:r>
        <w:t xml:space="preserve"> worked as a Moscow correspondent for several Estonian daily papers, including the highest-circulation daily in Estonia, </w:t>
      </w:r>
      <w:proofErr w:type="spellStart"/>
      <w:r>
        <w:t>Postimees</w:t>
      </w:r>
      <w:proofErr w:type="spellEnd"/>
      <w:r>
        <w:t xml:space="preserve">, as well as </w:t>
      </w:r>
      <w:proofErr w:type="spellStart"/>
      <w:r>
        <w:t>Eesti</w:t>
      </w:r>
      <w:proofErr w:type="spellEnd"/>
      <w:r>
        <w:t xml:space="preserve"> </w:t>
      </w:r>
      <w:proofErr w:type="spellStart"/>
      <w:r>
        <w:t>Päevaleht</w:t>
      </w:r>
      <w:proofErr w:type="spellEnd"/>
      <w:r>
        <w:t xml:space="preserve"> and the Baltic News Service. In 2002, she became the foreign news editor at </w:t>
      </w:r>
      <w:proofErr w:type="spellStart"/>
      <w:r>
        <w:t>Postimees</w:t>
      </w:r>
      <w:proofErr w:type="spellEnd"/>
      <w:r>
        <w:t xml:space="preserve">. In 2004, she left to become editor-in-chief at the monthly foreign affairs magazine, </w:t>
      </w:r>
      <w:proofErr w:type="spellStart"/>
      <w:r>
        <w:t>Diplomaatia</w:t>
      </w:r>
      <w:proofErr w:type="spellEnd"/>
      <w:r>
        <w:t>. She was also the host of “</w:t>
      </w:r>
      <w:proofErr w:type="spellStart"/>
      <w:r>
        <w:t>Välismääraja</w:t>
      </w:r>
      <w:proofErr w:type="spellEnd"/>
      <w:r>
        <w:t xml:space="preserve">”, a current affairs </w:t>
      </w:r>
      <w:proofErr w:type="spellStart"/>
      <w:r>
        <w:t>talkshow</w:t>
      </w:r>
      <w:proofErr w:type="spellEnd"/>
      <w:r>
        <w:t xml:space="preserve"> at </w:t>
      </w:r>
      <w:proofErr w:type="spellStart"/>
      <w:r>
        <w:t>Raadio</w:t>
      </w:r>
      <w:proofErr w:type="spellEnd"/>
      <w:r>
        <w:t xml:space="preserve"> Kuku in Tallinn. </w:t>
      </w:r>
      <w:proofErr w:type="spellStart"/>
      <w:r>
        <w:t>Liik</w:t>
      </w:r>
      <w:proofErr w:type="spellEnd"/>
      <w:r>
        <w:t xml:space="preserve"> holds a BA in Journalism from Tartu University (Estonia) and an MA in International Relations </w:t>
      </w:r>
      <w:proofErr w:type="spellStart"/>
      <w:r>
        <w:t>specialising</w:t>
      </w:r>
      <w:proofErr w:type="spellEnd"/>
      <w:r>
        <w:t xml:space="preserve"> in diplomacy from Lancaster University; 05/21/2018; “Winning the normative war with Russia: An EU-Russia Power Audit”; </w:t>
      </w:r>
      <w:hyperlink r:id="rId36" w:history="1">
        <w:r>
          <w:rPr>
            <w:rStyle w:val="Hyperlink"/>
          </w:rPr>
          <w:t>https://www.ecfr.eu/publications/summary/winning_the_normative_war_with_russia_an_eu_russia_power_audit</w:t>
        </w:r>
      </w:hyperlink>
      <w:r>
        <w:t xml:space="preserve">; European Council on Foreign Relations; accessed: 06/26/2019; </w:t>
      </w:r>
      <w:proofErr w:type="spellStart"/>
      <w:r>
        <w:t>MohulA</w:t>
      </w:r>
      <w:proofErr w:type="spellEnd"/>
      <w:r>
        <w:t>]</w:t>
      </w:r>
    </w:p>
    <w:p w:rsidR="008D7018" w:rsidRDefault="008D7018" w:rsidP="008D7018">
      <w:pPr>
        <w:rPr>
          <w:sz w:val="16"/>
        </w:rPr>
      </w:pPr>
      <w:r>
        <w:rPr>
          <w:rStyle w:val="StyleUnderline"/>
        </w:rPr>
        <w:t>The EU and Russia have become</w:t>
      </w:r>
      <w:r>
        <w:rPr>
          <w:sz w:val="16"/>
        </w:rPr>
        <w:t xml:space="preserve"> </w:t>
      </w:r>
      <w:r>
        <w:rPr>
          <w:rStyle w:val="StyleUnderline"/>
        </w:rPr>
        <w:t>locked</w:t>
      </w:r>
      <w:r>
        <w:rPr>
          <w:sz w:val="16"/>
        </w:rPr>
        <w:t xml:space="preserve"> in an open battle </w:t>
      </w:r>
      <w:r>
        <w:rPr>
          <w:rStyle w:val="StyleUnderline"/>
        </w:rPr>
        <w:t>over</w:t>
      </w:r>
      <w:r>
        <w:rPr>
          <w:sz w:val="16"/>
        </w:rPr>
        <w:t xml:space="preserve"> the norms of </w:t>
      </w:r>
      <w:r>
        <w:rPr>
          <w:rStyle w:val="StyleUnderline"/>
        </w:rPr>
        <w:t xml:space="preserve">international conduct. This is a clash between liberal universalism and authoritarian </w:t>
      </w:r>
      <w:proofErr w:type="spellStart"/>
      <w:r>
        <w:rPr>
          <w:rStyle w:val="StyleUnderline"/>
        </w:rPr>
        <w:t>statism</w:t>
      </w:r>
      <w:proofErr w:type="spellEnd"/>
      <w:r>
        <w:rPr>
          <w:sz w:val="16"/>
        </w:rPr>
        <w:t xml:space="preserve">; the liberal international order and realpolitik. </w:t>
      </w:r>
      <w:r>
        <w:rPr>
          <w:rStyle w:val="StyleUnderline"/>
        </w:rPr>
        <w:t>Russia’s interference</w:t>
      </w:r>
      <w:r>
        <w:rPr>
          <w:sz w:val="16"/>
        </w:rPr>
        <w:t xml:space="preserve"> in European internal affairs </w:t>
      </w:r>
      <w:r>
        <w:rPr>
          <w:rStyle w:val="StyleUnderline"/>
        </w:rPr>
        <w:t>is</w:t>
      </w:r>
      <w:r>
        <w:rPr>
          <w:sz w:val="16"/>
        </w:rPr>
        <w:t xml:space="preserve"> one front line in this </w:t>
      </w:r>
      <w:r>
        <w:rPr>
          <w:rStyle w:val="StyleUnderline"/>
        </w:rPr>
        <w:t>normative battle</w:t>
      </w:r>
      <w:r>
        <w:rPr>
          <w:sz w:val="16"/>
        </w:rPr>
        <w:t xml:space="preserve"> – </w:t>
      </w:r>
      <w:r>
        <w:rPr>
          <w:rStyle w:val="StyleUnderline"/>
        </w:rPr>
        <w:t>Moscow’s attempt to erode the Western liberal consensus from within</w:t>
      </w:r>
      <w:r>
        <w:rPr>
          <w:sz w:val="16"/>
        </w:rPr>
        <w:t xml:space="preserve">. </w:t>
      </w:r>
      <w:r>
        <w:rPr>
          <w:rStyle w:val="StyleUnderline"/>
        </w:rPr>
        <w:t>Russia</w:t>
      </w:r>
      <w:r>
        <w:rPr>
          <w:sz w:val="16"/>
        </w:rPr>
        <w:t xml:space="preserve"> supports anti-establishment forces in Europe because it </w:t>
      </w:r>
      <w:r>
        <w:rPr>
          <w:rStyle w:val="StyleUnderline"/>
        </w:rPr>
        <w:t>lacks friends among establishments</w:t>
      </w:r>
      <w:r>
        <w:rPr>
          <w:sz w:val="16"/>
        </w:rPr>
        <w:t xml:space="preserve">. </w:t>
      </w:r>
      <w:r>
        <w:rPr>
          <w:rStyle w:val="StyleUnderline"/>
        </w:rPr>
        <w:t>Its</w:t>
      </w:r>
      <w:r>
        <w:rPr>
          <w:sz w:val="16"/>
        </w:rPr>
        <w:t xml:space="preserve"> use of </w:t>
      </w:r>
      <w:r>
        <w:rPr>
          <w:rStyle w:val="StyleUnderline"/>
        </w:rPr>
        <w:t>unconventional methods</w:t>
      </w:r>
      <w:r>
        <w:rPr>
          <w:sz w:val="16"/>
        </w:rPr>
        <w:t xml:space="preserve"> is not a demonstration of creative strategy but an attempt to </w:t>
      </w:r>
      <w:r>
        <w:rPr>
          <w:rStyle w:val="StyleUnderline"/>
        </w:rPr>
        <w:t>compensate for deficiencies</w:t>
      </w:r>
      <w:r>
        <w:rPr>
          <w:sz w:val="16"/>
        </w:rPr>
        <w:t xml:space="preserve">. EU member states are remarkably united in their assessment of Russia, but they still need to translate this unity into a political strategy that reflects not just European values, but also Russian realities. The path to winning the overall normative war will not go so much through countering Russia as through improving Europe’s resilience and reinvigorating the Western model. INTRODUCTION Two recent images from the 2017 French election capture the current EU-Russia relationship. The first, from 24 March, shows Russian President Vladimir Putin receiving French presidential candidate Marine Le Pen in the Kremlin. With a smile, Putin approvingly declared that the far-right Le Pen represented a range of political forces gaining momentum across Europe. This meeting </w:t>
      </w:r>
      <w:proofErr w:type="spellStart"/>
      <w:r>
        <w:rPr>
          <w:sz w:val="16"/>
        </w:rPr>
        <w:t>epitomised</w:t>
      </w:r>
      <w:proofErr w:type="spellEnd"/>
      <w:r>
        <w:rPr>
          <w:sz w:val="16"/>
        </w:rPr>
        <w:t xml:space="preserve"> Europe’s darkest fears: the European project drowning in a nationalist-populist tsunami cheered on by the Kremlin. The second image, however, shows Europe’s resilience despite these fears. Just two months later, Putin stood uncomfortably in the Palace of Versailles next to Emmanuel Macron, the new pro-European French president who had just defeated Le Pen. Macron stated bluntly that Russian propaganda channels had spread false information during the election, but he did so in a matter-of-fact manner, without succumbing to the hysteria that so often </w:t>
      </w:r>
      <w:proofErr w:type="spellStart"/>
      <w:r>
        <w:rPr>
          <w:sz w:val="16"/>
        </w:rPr>
        <w:t>characterises</w:t>
      </w:r>
      <w:proofErr w:type="spellEnd"/>
      <w:r>
        <w:rPr>
          <w:sz w:val="16"/>
        </w:rPr>
        <w:t xml:space="preserve"> Western discussions on Russia in general and its meddling in particular. The French government had elegantly ignored a hacking attack on the eve of the election and Macron prevailed anyway. Looking at Putin’s impenetrable expression, one could almost hear his unspoken message: “Chapeau! You have won this round. But there will be more.” These two meetings show both the highs and the lows of Europe’s current struggle with Russia. Since Russia’s annexation of Crimea and invasion of eastern Ukraine in 2014, the EU and Russia have become locked in an open battle over the norms of international conduct. They disagree on some of the most fundamental normative elements of the post-cold war international order – its Western-led “unipolar” nature; its emphasis on human rights and democracy; and the idea that countries have the right to choose their own alliances and join once they qualify. It is normative war, and neither side is ready to retreat. Domestic politics in Europe has become one of the front lines in this struggle. </w:t>
      </w:r>
      <w:r>
        <w:rPr>
          <w:rStyle w:val="StyleUnderline"/>
        </w:rPr>
        <w:t>Moscow makes use of forces inside Europe that might erode the EU’s confidence and position</w:t>
      </w:r>
      <w:r>
        <w:rPr>
          <w:sz w:val="16"/>
        </w:rPr>
        <w:t xml:space="preserve">. But these efforts, while state-approved in the broadest sense, do not necessarily amount to well-coordinated and meticulously planned operations with concrete political aims. Insiders confess that </w:t>
      </w:r>
      <w:r>
        <w:rPr>
          <w:rStyle w:val="StyleUnderline"/>
        </w:rPr>
        <w:t>such operations often come from disparate agents of Moscow doing their routine work, and soldiers of fortune trying their luck in an improvised, ad hoc manner.</w:t>
      </w:r>
      <w:r>
        <w:rPr>
          <w:sz w:val="16"/>
        </w:rPr>
        <w:t xml:space="preserve"> </w:t>
      </w:r>
      <w:r>
        <w:rPr>
          <w:rStyle w:val="StyleUnderline"/>
        </w:rPr>
        <w:t>Europeans need to be aware</w:t>
      </w:r>
      <w:r>
        <w:rPr>
          <w:sz w:val="16"/>
        </w:rPr>
        <w:t xml:space="preserve"> of such attempts, but </w:t>
      </w:r>
      <w:r>
        <w:rPr>
          <w:rStyle w:val="StyleUnderline"/>
        </w:rPr>
        <w:t xml:space="preserve">obsessive attention to Russian efforts might prove counterproductive: it could lead to fighting raindrops instead of fixing the roof. </w:t>
      </w:r>
      <w:r>
        <w:rPr>
          <w:sz w:val="16"/>
        </w:rPr>
        <w:t xml:space="preserve">The French experience shows the path. Thanks to Russia’s earlier interference in Germany and the United States, the French government knew what to expect. It kept an eye on Russia and its agents. At least once, the Quai d’Orsay contacted the Russian ambassador to remind him of the rules of the game.[1] But Macron wisely avoided making Russian interference a central topic in the campaign. Instead, he focused on France’s problems and how to reinvigorate Europe. This combination – keep an eye on Russia but focus on home – proved an effective way to both win French voters and handle Russian meddling. To be safe from Russian interference, </w:t>
      </w:r>
      <w:r>
        <w:rPr>
          <w:rStyle w:val="StyleUnderline"/>
        </w:rPr>
        <w:t>Europe needs to concentrate on fixing the roof</w:t>
      </w:r>
      <w:r>
        <w:rPr>
          <w:sz w:val="16"/>
        </w:rPr>
        <w:t xml:space="preserve"> – but, to do so, it will need to keep the roof at least reasonably dry. </w:t>
      </w:r>
      <w:proofErr w:type="gramStart"/>
      <w:r>
        <w:rPr>
          <w:sz w:val="16"/>
        </w:rPr>
        <w:t>This Power Audit of EU-Russia relations</w:t>
      </w:r>
      <w:proofErr w:type="gramEnd"/>
      <w:r>
        <w:rPr>
          <w:sz w:val="16"/>
        </w:rPr>
        <w:t xml:space="preserve"> seeks to describe a path towards finding the appropriate balance between these two goals. It examines how Russia understands its normative struggle with Europe and West, and how Russia’s meddling in European domestic politics fits into that struggle. It then seeks to understand the European side, and how effective Europeans have been at countering Russia’s normative offensive. With the help of ECFR’s network of national researchers in every EU country, we examine how European countries view their – and Europe’s – relations with Russia, and how they perceive Russia’s interference in their domestic affairs. Finally, the paper describes a long-term strategy for both dealing with Russian meddling and winning the broader normative struggle. A normative war Russia poses a multifaceted problem to Europe. Its policies clash with Europe’s goals, visions, and values in multiple areas: from Europe’s eastern </w:t>
      </w:r>
      <w:proofErr w:type="spellStart"/>
      <w:r>
        <w:rPr>
          <w:sz w:val="16"/>
        </w:rPr>
        <w:t>neighbourhood</w:t>
      </w:r>
      <w:proofErr w:type="spellEnd"/>
      <w:r>
        <w:rPr>
          <w:sz w:val="16"/>
        </w:rPr>
        <w:t xml:space="preserve"> to the Middle East; from global great-power relationships to domestic arrangements. However, all these clashes share a common thread – they are all rooted in a normative disagreement over the rules and taboos of the international order. Russia’s view of what constitutes appropriate domestic and international conduct for states diverges drastically from that of Europe. “We have completely different visions of what is legitimate, what is desirable, what drives and what should drive policies and politicians,” notes one Russian expert.[2] This is a clash between liberal universalism and authoritarian </w:t>
      </w:r>
      <w:proofErr w:type="spellStart"/>
      <w:r>
        <w:rPr>
          <w:sz w:val="16"/>
        </w:rPr>
        <w:t>statism</w:t>
      </w:r>
      <w:proofErr w:type="spellEnd"/>
      <w:r>
        <w:rPr>
          <w:sz w:val="16"/>
        </w:rPr>
        <w:t xml:space="preserve">; the liberal international order and realpolitik. This disagreement has been a long time in the making. In the early 1990s, Moscow briefly tried to join the Western system as a rule-taker. After Western rules collided with domestic political expediency and rulers’ wish to remain in power, Russia became a rule-faker – an imitation democracy – and remained so for a long time. </w:t>
      </w:r>
      <w:r>
        <w:rPr>
          <w:rStyle w:val="StyleUnderline"/>
        </w:rPr>
        <w:t>The way Western norms blended with global power in the 1990s left Russia with little choice – if it wanted a share of power, it had to be part of the West</w:t>
      </w:r>
      <w:r>
        <w:rPr>
          <w:sz w:val="16"/>
        </w:rPr>
        <w:t xml:space="preserve">. </w:t>
      </w:r>
      <w:r>
        <w:rPr>
          <w:rStyle w:val="StyleUnderline"/>
        </w:rPr>
        <w:t>But</w:t>
      </w:r>
      <w:r>
        <w:rPr>
          <w:sz w:val="16"/>
        </w:rPr>
        <w:t>, underneath</w:t>
      </w:r>
      <w:r>
        <w:rPr>
          <w:rStyle w:val="StyleUnderline"/>
        </w:rPr>
        <w:t>, Russia kept moving away from the West. Russia’s</w:t>
      </w:r>
      <w:r>
        <w:rPr>
          <w:sz w:val="16"/>
        </w:rPr>
        <w:t xml:space="preserve"> much-ridiculed </w:t>
      </w:r>
      <w:r>
        <w:rPr>
          <w:rStyle w:val="StyleUnderline"/>
        </w:rPr>
        <w:t>concepts of “managed democracy” and “sovereign democracy”</w:t>
      </w:r>
      <w:r>
        <w:rPr>
          <w:sz w:val="16"/>
        </w:rPr>
        <w:t xml:space="preserve"> are important milestones on this journey. Having emerged in the mid-1990s, managed democracy is </w:t>
      </w:r>
      <w:r>
        <w:rPr>
          <w:rStyle w:val="StyleUnderline"/>
        </w:rPr>
        <w:t>rooted in the idea that elites need to control the electoral choices of the masses – lest elections have dangerous outcomes</w:t>
      </w:r>
      <w:r>
        <w:rPr>
          <w:sz w:val="16"/>
        </w:rPr>
        <w:t xml:space="preserve">. Sovereign democracy is a twenty-first century concept largely authored by Kremlin aide Vladislav Surkov, and it goes a step further by limiting the list of elites who are eligible to steer the masses.[3] If during the 1996 presidential election Western political, economic, and media elites were invited to weigh in and help Boris Yeltsin, then by 2008 only the Kremlin was entitled to decide the future of Russia; all foreign elites and alternative domestic ones had to be kept at bay. This Russian definition of “sovereignty” – implying top-down government from a single </w:t>
      </w:r>
      <w:proofErr w:type="spellStart"/>
      <w:r>
        <w:rPr>
          <w:sz w:val="16"/>
        </w:rPr>
        <w:t>centre</w:t>
      </w:r>
      <w:proofErr w:type="spellEnd"/>
      <w:r>
        <w:rPr>
          <w:sz w:val="16"/>
        </w:rPr>
        <w:t xml:space="preserve">, insulated from influence from outside as well as from below – is the root cause of many of the clashes between Russia and the West. </w:t>
      </w:r>
      <w:r>
        <w:rPr>
          <w:rStyle w:val="Emphasis"/>
        </w:rPr>
        <w:t xml:space="preserve">Moscow’s desire to be a great power – to shape global norms, exercise veto rights, and dictate terms to others – further aggravates the clash. </w:t>
      </w:r>
      <w:r>
        <w:rPr>
          <w:sz w:val="16"/>
        </w:rPr>
        <w:t xml:space="preserve">Russia aspires to a position in which </w:t>
      </w:r>
      <w:r>
        <w:rPr>
          <w:rStyle w:val="StyleUnderline"/>
        </w:rPr>
        <w:t>Moscow</w:t>
      </w:r>
      <w:r>
        <w:rPr>
          <w:sz w:val="16"/>
        </w:rPr>
        <w:t xml:space="preserve"> could dictate terms domestically, in the </w:t>
      </w:r>
      <w:proofErr w:type="spellStart"/>
      <w:r>
        <w:rPr>
          <w:sz w:val="16"/>
        </w:rPr>
        <w:t>neighbourhood</w:t>
      </w:r>
      <w:proofErr w:type="spellEnd"/>
      <w:r>
        <w:rPr>
          <w:sz w:val="16"/>
        </w:rPr>
        <w:t xml:space="preserve">, and on a range of global issues, but where no one could dictate terms to Moscow. “There are not so many countries in the world that enjoy the privilege of sovereignty,” noted Putin in 2017. “Russia treasures its sovereignty.” This </w:t>
      </w:r>
      <w:r>
        <w:rPr>
          <w:rStyle w:val="StyleUnderline"/>
        </w:rPr>
        <w:t>vision of state sovereignty is bound to clash with Europe’s vision of shared sovereignty, human rights, and the freedom to choose – and it does so in multiple areas</w:t>
      </w:r>
      <w:r>
        <w:rPr>
          <w:sz w:val="16"/>
        </w:rPr>
        <w:t xml:space="preserve">. </w:t>
      </w:r>
      <w:r>
        <w:rPr>
          <w:rStyle w:val="StyleUnderline"/>
        </w:rPr>
        <w:t>Russia’s policy</w:t>
      </w:r>
      <w:r>
        <w:rPr>
          <w:sz w:val="16"/>
        </w:rPr>
        <w:t xml:space="preserve"> in its </w:t>
      </w:r>
      <w:proofErr w:type="spellStart"/>
      <w:r>
        <w:rPr>
          <w:sz w:val="16"/>
        </w:rPr>
        <w:t>neighbourhood</w:t>
      </w:r>
      <w:proofErr w:type="spellEnd"/>
      <w:r>
        <w:rPr>
          <w:sz w:val="16"/>
        </w:rPr>
        <w:t xml:space="preserve"> turns on its </w:t>
      </w:r>
      <w:r>
        <w:rPr>
          <w:rStyle w:val="StyleUnderline"/>
        </w:rPr>
        <w:t xml:space="preserve">desire </w:t>
      </w:r>
      <w:r>
        <w:rPr>
          <w:sz w:val="16"/>
        </w:rPr>
        <w:t>to</w:t>
      </w:r>
      <w:r>
        <w:rPr>
          <w:rStyle w:val="StyleUnderline"/>
        </w:rPr>
        <w:t xml:space="preserve"> have a great-power style “sphere of special interests” in which no outsider can intervene without its consent, implying limited sovereignty for countries in the region</w:t>
      </w:r>
      <w:r>
        <w:rPr>
          <w:sz w:val="16"/>
        </w:rPr>
        <w:t xml:space="preserve">. In creating this sphere, </w:t>
      </w:r>
      <w:r>
        <w:rPr>
          <w:rStyle w:val="StyleUnderline"/>
        </w:rPr>
        <w:t>Moscow often relies on the elite-centric model it has at home. It props up elites it sees as friendly</w:t>
      </w:r>
      <w:r>
        <w:rPr>
          <w:sz w:val="16"/>
        </w:rPr>
        <w:t xml:space="preserve"> and assists them in their claim to power. </w:t>
      </w:r>
      <w:r>
        <w:rPr>
          <w:rStyle w:val="StyleUnderline"/>
        </w:rPr>
        <w:t>The approach clashes with Europe’s standards of democracy</w:t>
      </w:r>
      <w:r>
        <w:rPr>
          <w:sz w:val="16"/>
        </w:rPr>
        <w:t xml:space="preserve">, as well as with its view of the European order, based on the Organization for Security and Co-operation in Europe (OSCE), as one in which countries can choose their own alliances. </w:t>
      </w:r>
      <w:r>
        <w:rPr>
          <w:rStyle w:val="StyleUnderline"/>
        </w:rPr>
        <w:t>Russia’s intervention in Syria</w:t>
      </w:r>
      <w:r>
        <w:rPr>
          <w:sz w:val="16"/>
        </w:rPr>
        <w:t xml:space="preserve"> </w:t>
      </w:r>
      <w:r>
        <w:rPr>
          <w:rStyle w:val="StyleUnderline"/>
        </w:rPr>
        <w:t>should be viewed</w:t>
      </w:r>
      <w:r>
        <w:rPr>
          <w:sz w:val="16"/>
        </w:rPr>
        <w:t xml:space="preserve"> </w:t>
      </w:r>
      <w:r>
        <w:rPr>
          <w:rStyle w:val="StyleUnderline"/>
        </w:rPr>
        <w:t>in the context of</w:t>
      </w:r>
      <w:r>
        <w:rPr>
          <w:sz w:val="16"/>
        </w:rPr>
        <w:t xml:space="preserve"> its state-centric worldview: </w:t>
      </w:r>
      <w:r>
        <w:rPr>
          <w:rStyle w:val="Emphasis"/>
        </w:rPr>
        <w:t>an effort to save a strongman from a popular rebellion</w:t>
      </w:r>
      <w:r>
        <w:rPr>
          <w:sz w:val="16"/>
        </w:rPr>
        <w:t xml:space="preserve">. For Moscow, state stability is more important than the Western notion that the murder of civilians must be punished. And </w:t>
      </w:r>
      <w:r>
        <w:rPr>
          <w:rStyle w:val="StyleUnderline"/>
        </w:rPr>
        <w:t>Putin entered Syria with a clear intention of creating a normative precedent</w:t>
      </w:r>
      <w:r>
        <w:rPr>
          <w:sz w:val="16"/>
        </w:rPr>
        <w:t xml:space="preserve"> for similar occasions in future. “I’ll show them [the West] how this is done,” he reportedly said.[4] Defensive insularism can also be seen behind many of Russia’s economic policies. Western investments are welcome in Russia, but the state is determined to keep control over what it considers to be strategically important industries. At the same time, Russia would not be against establishing monopolistic positions abroad – for example, as a gas supplier to Europe. Finally, </w:t>
      </w:r>
      <w:r>
        <w:rPr>
          <w:rStyle w:val="StyleUnderline"/>
        </w:rPr>
        <w:t xml:space="preserve">Russia’s meddling in European domestic affairs should be understood as </w:t>
      </w:r>
      <w:r>
        <w:rPr>
          <w:sz w:val="16"/>
        </w:rPr>
        <w:t xml:space="preserve">another aspect of its </w:t>
      </w:r>
      <w:r>
        <w:rPr>
          <w:rStyle w:val="StyleUnderline"/>
        </w:rPr>
        <w:t>struggle against liberal universalism</w:t>
      </w:r>
      <w:r>
        <w:rPr>
          <w:sz w:val="16"/>
        </w:rPr>
        <w:t xml:space="preserve">. </w:t>
      </w:r>
      <w:r>
        <w:rPr>
          <w:rStyle w:val="StyleUnderline"/>
        </w:rPr>
        <w:t xml:space="preserve">Moscow fears Western influence in Russia, so it meddles in the West to send a signal: “stay away from Russia, as we can hurt you too”. </w:t>
      </w:r>
      <w:r>
        <w:rPr>
          <w:rStyle w:val="Emphasis"/>
        </w:rPr>
        <w:t>Russia clearly views influence as a weapon</w:t>
      </w:r>
      <w:r>
        <w:rPr>
          <w:sz w:val="16"/>
        </w:rPr>
        <w:t xml:space="preserve"> – </w:t>
      </w:r>
      <w:r>
        <w:rPr>
          <w:rStyle w:val="Emphasis"/>
        </w:rPr>
        <w:t>as demonstrated by</w:t>
      </w:r>
      <w:r>
        <w:rPr>
          <w:sz w:val="16"/>
        </w:rPr>
        <w:t xml:space="preserve"> its proposal to the Trump administration to regulate the field in a way reminiscent of, say</w:t>
      </w:r>
      <w:r>
        <w:rPr>
          <w:rStyle w:val="StyleUnderline"/>
        </w:rPr>
        <w:t xml:space="preserve">, </w:t>
      </w:r>
      <w:r>
        <w:rPr>
          <w:rStyle w:val="Emphasis"/>
        </w:rPr>
        <w:t>arms control</w:t>
      </w:r>
      <w:r>
        <w:rPr>
          <w:sz w:val="16"/>
        </w:rPr>
        <w:t xml:space="preserve">. In addition, </w:t>
      </w:r>
      <w:r>
        <w:rPr>
          <w:rStyle w:val="StyleUnderline"/>
        </w:rPr>
        <w:t>Moscow lends its support to forces in the West that share its state-centric worldview</w:t>
      </w:r>
      <w:r>
        <w:rPr>
          <w:sz w:val="16"/>
        </w:rPr>
        <w:t xml:space="preserve">, </w:t>
      </w:r>
      <w:r>
        <w:rPr>
          <w:rStyle w:val="StyleUnderline"/>
        </w:rPr>
        <w:t>or</w:t>
      </w:r>
      <w:r>
        <w:rPr>
          <w:sz w:val="16"/>
        </w:rPr>
        <w:t xml:space="preserve"> are for other reasons keen to </w:t>
      </w:r>
      <w:r>
        <w:rPr>
          <w:rStyle w:val="StyleUnderline"/>
        </w:rPr>
        <w:t xml:space="preserve">erode the Western liberal order. </w:t>
      </w:r>
      <w:r>
        <w:rPr>
          <w:sz w:val="16"/>
        </w:rPr>
        <w:t xml:space="preserve">Russia’s meddling in Europe may occupy the headlines, but it is just one front in the normative war. Although it has largely waged this war from defensive positions, </w:t>
      </w:r>
      <w:r>
        <w:rPr>
          <w:rStyle w:val="StyleUnderline"/>
        </w:rPr>
        <w:t xml:space="preserve">Russia increasingly views </w:t>
      </w:r>
      <w:r>
        <w:rPr>
          <w:rStyle w:val="Emphasis"/>
        </w:rPr>
        <w:t>Western rules as</w:t>
      </w:r>
      <w:r>
        <w:rPr>
          <w:sz w:val="16"/>
        </w:rPr>
        <w:t xml:space="preserve"> not just harmful to its interests but simply unworkable: a </w:t>
      </w:r>
      <w:r>
        <w:rPr>
          <w:rStyle w:val="Emphasis"/>
        </w:rPr>
        <w:t>dangerous pursuit of utopia</w:t>
      </w:r>
      <w:r>
        <w:rPr>
          <w:sz w:val="16"/>
        </w:rPr>
        <w:t xml:space="preserve">. This view was clearly expressed for the first time by Putin in a 2007 speech in Munich: “The unipolar model is not only unacceptable but also impossible in today’s world”. He explained that </w:t>
      </w:r>
      <w:r>
        <w:rPr>
          <w:rStyle w:val="StyleUnderline"/>
        </w:rPr>
        <w:t>the model was “pernicious not only for all those within this system, but also for the sovereign itself</w:t>
      </w:r>
      <w:r>
        <w:rPr>
          <w:sz w:val="16"/>
        </w:rPr>
        <w:t xml:space="preserve"> because </w:t>
      </w:r>
      <w:r>
        <w:rPr>
          <w:rStyle w:val="StyleUnderline"/>
        </w:rPr>
        <w:t>it destroys itself from within</w:t>
      </w:r>
      <w:r>
        <w:rPr>
          <w:sz w:val="16"/>
        </w:rPr>
        <w:t xml:space="preserve">.” Major events in the last ten years – </w:t>
      </w:r>
      <w:r>
        <w:rPr>
          <w:rStyle w:val="StyleUnderline"/>
        </w:rPr>
        <w:t>the financial crisis, the chaotic aftermath of the Arab uprisings, the refugee crisis, Brexit, and the election of Donald Trump – have only reinforced the Kremlin’s conviction that Western solutions to international crises only foster instability, and that the liberal order is doomed</w:t>
      </w:r>
      <w:r>
        <w:rPr>
          <w:sz w:val="16"/>
        </w:rPr>
        <w:t xml:space="preserve"> because of the West’s international practices and internal tensions. Europe, however, is deeply invested in the liberal order – in many ways, even more so than the US. The US may provide the military might to uphold the order, but Europe has made the principles of the liberal order a core part of its identity: the European Union was born out of the idea that cooperation, shared sovereignty, representative democracy, and respect for human rights form the path to peace and prosperity. So, even if the US could agree with Russia – “make a deal”, as Trump has repeatedly suggested – such an option would hardly be available to Europe. Europe is thus condemned to a normative rivalry with Russia. Both will try to shape the very nature of international relations to reflect their own values. For Europe, the path to winning will not go so much through countering Russia – although this will be necessary, too – as through reinvigorating the Western model by addressing its domestic weaknesses and correcting flawed international practices. If Europe wants to set international norms, it needs to show that these norms are workable – in both its domestic and international practices. Right now, a Russian expert says, “President Putin views Western values and norms as either hypocrisy or utopia</w:t>
      </w:r>
      <w:proofErr w:type="gramStart"/>
      <w:r>
        <w:rPr>
          <w:sz w:val="16"/>
        </w:rPr>
        <w:t>.”[</w:t>
      </w:r>
      <w:proofErr w:type="gramEnd"/>
      <w:r>
        <w:rPr>
          <w:sz w:val="16"/>
        </w:rPr>
        <w:t xml:space="preserve">5] </w:t>
      </w:r>
    </w:p>
    <w:p w:rsidR="008D7018" w:rsidRDefault="008D7018" w:rsidP="008D7018">
      <w:pPr>
        <w:pStyle w:val="Heading3"/>
      </w:pPr>
      <w:r>
        <w:t>2NC – Revisionist – Election Hacking</w:t>
      </w:r>
    </w:p>
    <w:p w:rsidR="008D7018" w:rsidRDefault="008D7018" w:rsidP="008D7018">
      <w:pPr>
        <w:pStyle w:val="Heading4"/>
      </w:pPr>
      <w:r>
        <w:t>Russian election hacking proves revisionism</w:t>
      </w:r>
    </w:p>
    <w:p w:rsidR="008D7018" w:rsidRDefault="008D7018" w:rsidP="008D7018">
      <w:pPr>
        <w:pStyle w:val="ListParagraph"/>
        <w:numPr>
          <w:ilvl w:val="0"/>
          <w:numId w:val="13"/>
        </w:numPr>
      </w:pPr>
      <w:r>
        <w:t>Multiple instances of election interference prove Russia doesn’t care about the international order</w:t>
      </w:r>
    </w:p>
    <w:p w:rsidR="008D7018" w:rsidRDefault="008D7018" w:rsidP="008D7018">
      <w:r>
        <w:t xml:space="preserve">James </w:t>
      </w:r>
      <w:r>
        <w:rPr>
          <w:rStyle w:val="Style13ptBold"/>
        </w:rPr>
        <w:t>Kirchick</w:t>
      </w:r>
      <w:r>
        <w:t xml:space="preserve">, </w:t>
      </w:r>
      <w:r>
        <w:rPr>
          <w:rStyle w:val="Style13ptBold"/>
        </w:rPr>
        <w:t>7-1</w:t>
      </w:r>
      <w:r>
        <w:t xml:space="preserve">-2019, (James Kirchick is author of The End of Europe: Dictators, Demagogues and the Coming Dark Age. "Russia’s plot against the West," POLITICO, </w:t>
      </w:r>
      <w:hyperlink r:id="rId37" w:history="1">
        <w:r>
          <w:rPr>
            <w:rStyle w:val="Hyperlink"/>
          </w:rPr>
          <w:t>https://www.politico.eu/article/russia-plot-against-the-west-vladimir-putin-donald-trump-europe/</w:t>
        </w:r>
      </w:hyperlink>
      <w:r>
        <w:t xml:space="preserve"> //EH</w:t>
      </w:r>
    </w:p>
    <w:p w:rsidR="008D7018" w:rsidRDefault="008D7018" w:rsidP="008D7018">
      <w:pPr>
        <w:rPr>
          <w:rStyle w:val="StyleUnderline"/>
        </w:rPr>
      </w:pPr>
      <w:r>
        <w:rPr>
          <w:rStyle w:val="StyleUnderline"/>
        </w:rPr>
        <w:t>Barack Obama was far too late to realize how the Putin regime constituted a threat to Western values and interests</w:t>
      </w:r>
      <w:r>
        <w:rPr>
          <w:sz w:val="16"/>
        </w:rPr>
        <w:t xml:space="preserve">. His first diplomatic gambit as president was a “reset” with Moscow initiated just six months after Russia invaded and occupied Georgia. Six years later, after Russia perpetrated the first armed annexation of territory on the European continent since World War II, Obama insisted, “This is not another Cold War that we’re entering into. After all, unlike the Soviet Union, Russia leads no bloc of nations. No global ideology. The United States and NATO,” he declared, “do not seek any conflict with Russia.” Shorn of Marxist-Leninism, </w:t>
      </w:r>
      <w:r>
        <w:rPr>
          <w:rStyle w:val="StyleUnderline"/>
        </w:rPr>
        <w:t xml:space="preserve">the Kremlin today is driven by an ideologically versatile illiberalism willing to work with any political faction amenable to its revisionist aims. To paraphrase Vladimir Lenin, the West may not seek any conflict with Russia, but Russia seeks conflict with the West. That is because the Putin regime— nationalist, revisionist, territorially expansionist—cannot coexist alongside a democratic Europe willing to stand up for its principles. </w:t>
      </w:r>
      <w:r>
        <w:rPr>
          <w:sz w:val="16"/>
        </w:rPr>
        <w:t xml:space="preserve">Moscow sees liberal democracy as a threat and therefore must defeat it, either by force of arms in Ukraine and an attempted coup in Montenegro, or through non-violent means in the West, bringing us down to the Kremlin’s own, depraved level through corruption, disinformation and support for nationalist political movements. If the Kremlin’s intention has been to bring about “a civilization-warping crisis of public trust” in the American body politic, as Sen. Ben </w:t>
      </w:r>
      <w:proofErr w:type="spellStart"/>
      <w:r>
        <w:rPr>
          <w:sz w:val="16"/>
        </w:rPr>
        <w:t>Sasse</w:t>
      </w:r>
      <w:proofErr w:type="spellEnd"/>
      <w:r>
        <w:rPr>
          <w:sz w:val="16"/>
        </w:rPr>
        <w:t xml:space="preserve"> recently described the increasingly hysterical debate over President Trump’s alleged relationship to Russia, it’s clearly winning. Obama was also dead wrong to say that Russia does not lead a “bloc of nations” or disseminate a “global ideology.” Whereas once Moscow allied with local communists and other fellow travelers, now, in addition to those left-wing allies, they can also count upon a growing number of sympathizers on the right. </w:t>
      </w:r>
      <w:r>
        <w:rPr>
          <w:rStyle w:val="StyleUnderline"/>
        </w:rPr>
        <w:t>Russia has reverted to its place as, in the words of the liberal writer Paul Berman, “the historical center of world reaction,” headquarters of the new counter-Enlightenment. Only now, after Russia’s audacious interference in the American presidential election, have Obama and his allies in the Democratic Party belatedly awoken to the ideological challenge posed by Putin’s counter-Enlightenment, one that exports kleptocracy and disorder through a European fifth column of front organizations, political parties, media organs, reactivated KGB networks and plain hired hands.</w:t>
      </w:r>
      <w:r>
        <w:rPr>
          <w:sz w:val="16"/>
        </w:rPr>
        <w:t xml:space="preserve"> The avatar of the Kremlin-friendly conservative is Hungarian Prime Minister Viktor </w:t>
      </w:r>
      <w:proofErr w:type="spellStart"/>
      <w:r>
        <w:rPr>
          <w:sz w:val="16"/>
        </w:rPr>
        <w:t>Orban</w:t>
      </w:r>
      <w:proofErr w:type="spellEnd"/>
      <w:r>
        <w:rPr>
          <w:sz w:val="16"/>
        </w:rPr>
        <w:t xml:space="preserve">, who, over the last quarter century, has undergone one of the more remarkable transformations in European politics from liberal, anti-communist firebrand to Putin’s closest ally in the EU. Despite being the leader of a proud nation brutally invaded and occupied by the Soviet Union, </w:t>
      </w:r>
      <w:proofErr w:type="spellStart"/>
      <w:r>
        <w:rPr>
          <w:sz w:val="16"/>
        </w:rPr>
        <w:t>Orban</w:t>
      </w:r>
      <w:proofErr w:type="spellEnd"/>
      <w:r>
        <w:rPr>
          <w:sz w:val="16"/>
        </w:rPr>
        <w:t xml:space="preserve"> is the most vocal opponent of EU sanctions placed on Russia over its meddling in Ukraine (a neighbor of Hungary) and has signed a major nuclear power deal with Moscow. </w:t>
      </w:r>
      <w:proofErr w:type="spellStart"/>
      <w:r>
        <w:rPr>
          <w:sz w:val="16"/>
        </w:rPr>
        <w:t>Orban</w:t>
      </w:r>
      <w:proofErr w:type="spellEnd"/>
      <w:r>
        <w:rPr>
          <w:sz w:val="16"/>
        </w:rPr>
        <w:t xml:space="preserve"> also aligns with the Kremlin on a more profound level, championing “illiberal democracy,” echoing Russian-promulgated narratives on Western decline, the advantages of “ethnic homogeneity” over cosmopolitanism, and the threat posed to Christian civilization from Islam. The embrace of the Russian strongman by Western leaders like </w:t>
      </w:r>
      <w:proofErr w:type="spellStart"/>
      <w:r>
        <w:rPr>
          <w:sz w:val="16"/>
        </w:rPr>
        <w:t>Orban</w:t>
      </w:r>
      <w:proofErr w:type="spellEnd"/>
      <w:r>
        <w:rPr>
          <w:sz w:val="16"/>
        </w:rPr>
        <w:t xml:space="preserve">, Le Pen—and yes, Trump—is the culmination of Moscow’s assiduous, years-long cultivation of the global right. One of the most potent narratives Russia has weaponized in this regard is that of a Judeo-Christian civilization under siege from a rising Islamic threat. A powerful vector through which Russia blends its informational and kinetic warfare is migration, the consequences of which threaten the future of the European project perhaps more than any other crisis. Russia’s military intervention in Syria and support for the warlord ruling Eastern Libya have created what Russian political analyst Leonid </w:t>
      </w:r>
      <w:proofErr w:type="spellStart"/>
      <w:r>
        <w:rPr>
          <w:sz w:val="16"/>
        </w:rPr>
        <w:t>Futini</w:t>
      </w:r>
      <w:proofErr w:type="spellEnd"/>
      <w:r>
        <w:rPr>
          <w:sz w:val="16"/>
        </w:rPr>
        <w:t xml:space="preserve"> calls a “crescent of instability” around the continent. Having colluded in the conditions driving massive numbers of migrants to Europe through its support of the Assad regime, Moscow then “weaponizes” their presence on the continent by aiding and abetting xenophobic populist movements. Long before the term “fake news” was on everybody’s lips, Moscow ginned up the infamous “Lisa” case, wherein Russian state media falsely alleged that a gang of migrant Muslim men had raped an ethnic Russian girl in Berlin and that German authorities had covered up the crime. As fears of demographic and societal change have taken hold in Europe, Russia has subtly insinuated itself into Western politics to an extent unprecedented since the collapse of the Soviet Union, its narrative of impending civilizational doom increasingly adopted in the parts of Europe traditionally most resistant to Russian meddling, and by conservative Central and Eastern Europeans with anti-Soviet pedigrees. The Kremlin’s overall strategy to dismantle the Western alliance is best encapsulated by a 2013 article in a Russian military journal, where what’s since become known as the “Gerasimov Doctrine” was laid down in writing. Adopting tactics of subterfuge traditionally associated with “non-linear” or “hybrid” war, the doctrine calls for the use of non-military over military measures by a four-to-one ratio, thus allowing a conventionally weaker power like Russia (whose military budget is one-tenth that of NATO’s) to fight asymmetrically by exploiting its adversaries’ weaknesses. Ignored at the time of the article’s publication, the Gerasimov Doctrine was essentially the blueprint for Russia’s strategy in the annexation of Crimea, where special-operations troops without insignia carried out a bloodless takeover while a confused and listless West sat stupefied. A primary component of hybrid war is disinformation. Finely attuned to the particular grievances of a diverse array of Western audiences, Russian psychological operatives produce narratives that find fertile ground in Europe, where resentment over the Iraq War, fallout from the 2008 financial crisis and revelations of National Security Agency surveillance continue to breed anti-American sentiment and undermine societal resilience to Russian agitprop. Kremlin “active measures” (Soviet-style lies aimed at influencing an adversary’s decision-making) about Western political and financial corruption, the subservience of Western leaders to shadowy and unaccountable corporations and America’s insatiable quest for global domination— disseminated through social media bot networks that, by manipulating algorithms, create the impression that such information is at the very least widely believed if not factually valid—find resonance across the ideological spectrum, uniting everyone from left-wing anti-globalization activists to right-wing cultural traditionalists. Part of what makes Russia’s war on truth so ominous is that it transcends ideology. Once Moscow had Pravda and espoused the virtues of the international proletariat. Today it uses “fake news” as part of a long-term strategy to transform Western publics into conspiracy-addled zombies. Take the case of the disturbed young man who shot up a Washington, D.C. pizza parlor last year, convinced it was sheltering a child sex ring run by associates of Hillary Clinton. The assailant came to this conclusion after marinating in a stew of conspiracy websites that developed the story based upon email correspondence stolen by Russian hackers from Democratic Party servers. While this was a lone wolf incident, it is not difficult to fathom the prospect of more aimless, politically malleable young men in the West (a demographic disproportionately supportive of Trump and other far-right movements) “self-radicalizing” through the path of inflammatory material propagated by Russia or its proxies on the internet, à la Islamic jihadists. </w:t>
      </w:r>
      <w:r>
        <w:rPr>
          <w:rStyle w:val="StyleUnderline"/>
        </w:rPr>
        <w:t>The annexation of Crimea and invasion of Eastern Ukraine is a warning shot across the bow of the West, a message, written in blood, that the old ways of doing business are over. Less implausible is Russia’s ability to alter the political trajectory of Western politics in a way that suits its geopolitical aims. Last year in the Netherlands, a motley collection of Russian expatriates, far-right nationalists and left-wingers banded together to defeat a referendum on an EU trade agreement with Ukraine. Though the Dutch intelligence agency could find no hard evidence of direct Russian government support to the opposition side, it did conclude that the Netherlands is a target in Moscow’s “global campaign to influence policy and perceptions on Russia,” and that the Kremlin has mobilized a “network of contacts built up over the years.”</w:t>
      </w:r>
      <w:r>
        <w:rPr>
          <w:sz w:val="16"/>
        </w:rPr>
        <w:t xml:space="preserve"> Speaking </w:t>
      </w:r>
      <w:r>
        <w:rPr>
          <w:rStyle w:val="StyleUnderline"/>
        </w:rPr>
        <w:t>of Russia’s suspected involvement in this week’s parliamentary election, a Dutch foreign policy analyst told the New York Times that, “A little effort goes a long way” and could “destroy the European Union from inside.” While waging a nonviolent war against the West from within, Russia is rapidly building up its military capacities and engaging in kinetic action along Europe’s</w:t>
      </w:r>
      <w:r>
        <w:rPr>
          <w:sz w:val="16"/>
        </w:rPr>
        <w:t>. Over the course of Putin’s 17-year reign, Russian defense spending has increased 20-fold. Arms procurement grew by 60 percent in 2015 alone. Kremlin rhetoric over the past several years has also shifted in a disturbingly confrontational direction. Putin’s recent justification for the infamous Molotov-Ribbentrop pact between Nazi Germany and the Soviet Union—stating, alongside a stunned Merkel, that the infamous agreement which divided up Eastern Europe between the two totalitarian powers “</w:t>
      </w:r>
      <w:proofErr w:type="spellStart"/>
      <w:r>
        <w:rPr>
          <w:sz w:val="16"/>
        </w:rPr>
        <w:t>ensur</w:t>
      </w:r>
      <w:proofErr w:type="spellEnd"/>
      <w:r>
        <w:rPr>
          <w:sz w:val="16"/>
        </w:rPr>
        <w:t xml:space="preserve">[ed] the security of the USSR”—epitomizes the moral failure of Russian elites to come to terms with the Soviet past. Other Russian officials, meanwhile, engage in shockingly loose talk about using nuclear weapons and Russian military exercises frequently end with simulated nuclear strikes on NATO capitals. The West has neither acknowledged the threat from Russia nor adequately prepared to defend itself against potential aggression. Only four European members of NATO commit the recommended 2 percent of their GDP to defense; so poorly equipped is the Bundeswehr that its soldiers infamously had to use broomstick handles instead of guns during a training exercise. This is why Russia’s war in Ukraine is about far more than Ukraine. The annexation of Crimea and invasion of Eastern Ukraine is a warning shot across the bow of the West, a message, written in blood, that the old ways of doing business are over. “Protecting” ethnic Russians was never the issue for Putin; Russian intervention was about exerting a veto over Ukraine’s Western path. Moscow’s highly sophisticated execution of hybrid war, a forecast of conflict to come, belies the haughty complacency of people like Obama and his hapless secretary of state, John Kerry, who scoffed that Russia is trapped in “the 19th century.” On the contrary, it is the allegedly backwards Russians who have adapted their war-fighting capabilities to the future, and the supposedly advanced Westerners who have been caught in their dust. To quote Lenin again, what is to be done? To avert catastrophe, it is imperative that the United States pivot back to Europe. As a collective political entity, Europe is America’s most important ally, with whom we share values and interests. Abandoning Europe at this time would create a political and security vacuum on the Continent, one that would inevitably be filled by Russia. </w:t>
      </w:r>
      <w:r>
        <w:rPr>
          <w:rStyle w:val="StyleUnderline"/>
        </w:rPr>
        <w:t xml:space="preserve">In response to Brexit, the U.S. election and the rise of populists across Europe, many in the West are beginning to question the assumptions upon which the postwar liberal world order stands. While introspection is necessary, we do not need to rethink first principles. Protectionism remains wrong, both morally and economically. NATO remains the bedrock of our security, no matter how many times certain individuals call it “obsolete.” </w:t>
      </w:r>
      <w:r>
        <w:rPr>
          <w:sz w:val="16"/>
        </w:rPr>
        <w:t xml:space="preserve">The postwar international system has benefited America enormously; it’s not a rip-off. Lavrov’s call for a “post-Western world order” is not new; Russian leaders have frequently floated proposals aimed at diluting the Western-led international system by incorporating a non-democratic Russia into its structures. The West wants peace and Russia wants victory. These desires are incompatible. Increasingly, these calls for reassessing the liberal world order are finding an audience on this side of the ocean, where voices posit that it has outlived its usefulness. In a combination of astonishing historical illiteracy and sinister prophecy, the president’s senior counselor says he wants to make the world “as exciting as the 1930s” and that “strong nationalist movements in countries make strong neighbors.” Meanwhile, a leading figure in what passes for the pro-Trump intellectual movement, who now serves as a high-ranking national security official in the administration, asks of NATO, “What is the alliance for once its original purpose has evaporated?” </w:t>
      </w:r>
      <w:r>
        <w:rPr>
          <w:rStyle w:val="StyleUnderline"/>
        </w:rPr>
        <w:t>The original purpose of NATO was “to keep the Russians out, the Americans in, and the Germans down</w:t>
      </w:r>
      <w:r>
        <w:rPr>
          <w:sz w:val="16"/>
        </w:rPr>
        <w:t xml:space="preserve">.” With exception of that last part about Germany, whose neighbors want it to play a more assertive role in continental defense and security, the founding rationale for the Atlantic Alliance endures. The fundamentals remain; the arrangements we have are working. They need strengthening, not a redesign. The West wants peace and Russia wants victory. These desires are incompatible. Those who cherish liberal democracy and wish to see it endure must accept the fact that a Russian regime is once against trying to debilitate and subvert the free world. While Russia today may not be as conventionally strong an adversary as it was during the Cold War, the threat it poses is more diffuse. Russia is as much an enemy today as it was a generation ago, and we need to adopt a more hardheaded, adversarial footing and mentality to defeat it. In a globalized world where the cancerous influences of Russian money and disinformation can more easily corrupt us than when an Iron Curtain divided Europe, and where the ideological terrain is more confusing than the Cold War’s rigid bipolarity, containing Russia presents different challenges than it did a generation ago, not the least of which is maintaining Western unity against a more ambiguous adversary skilled at fighting asymmetrically. Never during the Cold War, for instance, was there such a traumatic break within the Western political alliance as Britain’s departure from the European Union—nor, for that matter, did an overtly pro-Russian leader ever capture the presidency of the United States. If the Putin regime cannot live alongside a democratic West, a democratic West cannot live with the Putin regime. </w:t>
      </w:r>
      <w:r>
        <w:rPr>
          <w:rStyle w:val="StyleUnderline"/>
        </w:rPr>
        <w:t>A genuinely democratic Russia would feel no threat from Europe, and thus lack the impulse to debase and disrupt it. To be sure, the illiberal movements currently roiling the EU would exist regardless of Russia; anyone remotely familiar with the Continent’s bloody history knows that Europeans don’t require outside instigation to fall for the siren songs of chauvinism, populism and other illiberal forces. But only absent the revisionist and belligerent regime in Moscow is a Europe whole, free and at peace possible.</w:t>
      </w:r>
    </w:p>
    <w:p w:rsidR="008D7018" w:rsidRPr="00873400" w:rsidRDefault="008D7018" w:rsidP="008D7018">
      <w:pPr>
        <w:pStyle w:val="Heading3"/>
      </w:pPr>
      <w:r w:rsidRPr="00873400">
        <w:t>2NC – Revisionist – Info Warfare</w:t>
      </w:r>
    </w:p>
    <w:p w:rsidR="008D7018" w:rsidRDefault="008D7018" w:rsidP="008D7018">
      <w:pPr>
        <w:pStyle w:val="Heading4"/>
      </w:pPr>
      <w:r>
        <w:t>Russian revisionism is targeting the international order</w:t>
      </w:r>
    </w:p>
    <w:p w:rsidR="008D7018" w:rsidRDefault="008D7018" w:rsidP="008D7018">
      <w:pPr>
        <w:pStyle w:val="ListParagraph"/>
        <w:numPr>
          <w:ilvl w:val="0"/>
          <w:numId w:val="14"/>
        </w:numPr>
      </w:pPr>
      <w:r>
        <w:t>Propaganda campaigns against west</w:t>
      </w:r>
    </w:p>
    <w:p w:rsidR="008D7018" w:rsidRDefault="008D7018" w:rsidP="008D7018">
      <w:pPr>
        <w:pStyle w:val="ListParagraph"/>
        <w:numPr>
          <w:ilvl w:val="0"/>
          <w:numId w:val="14"/>
        </w:numPr>
      </w:pPr>
      <w:r>
        <w:t>Incompatibility with western values</w:t>
      </w:r>
    </w:p>
    <w:p w:rsidR="008D7018" w:rsidRDefault="008D7018" w:rsidP="008D7018">
      <w:r>
        <w:t xml:space="preserve">Mason </w:t>
      </w:r>
      <w:r>
        <w:rPr>
          <w:rStyle w:val="Style13ptBold"/>
        </w:rPr>
        <w:t>Richey 17</w:t>
      </w:r>
      <w:r>
        <w:t xml:space="preserve"> (Graduate School of International and Area Studies, </w:t>
      </w:r>
      <w:proofErr w:type="spellStart"/>
      <w:r>
        <w:t>Hankuk</w:t>
      </w:r>
      <w:proofErr w:type="spellEnd"/>
      <w:r>
        <w:t xml:space="preserve"> University of Foreign Studies, Seoul, South Korea, "Contemporary Russian revisionism: understanding the Kremlin’s hybrid warfare and the strategic and tactical deployment of disinformation", SpringerLink, https://link.springer.com/article/10.1007/s10308-017-0482-5, 9-11-2017, accessed 7-1-2019 //SKH)</w:t>
      </w:r>
    </w:p>
    <w:p w:rsidR="008D7018" w:rsidRDefault="008D7018" w:rsidP="008D7018">
      <w:pPr>
        <w:rPr>
          <w:sz w:val="16"/>
        </w:rPr>
      </w:pPr>
      <w:r>
        <w:rPr>
          <w:sz w:val="16"/>
        </w:rPr>
        <w:t xml:space="preserve">Conclusion </w:t>
      </w:r>
      <w:r>
        <w:rPr>
          <w:rStyle w:val="StyleUnderline"/>
        </w:rPr>
        <w:t>The tactical objective of Russian disinformation</w:t>
      </w:r>
      <w:r>
        <w:rPr>
          <w:sz w:val="16"/>
        </w:rPr>
        <w:t>—polluting political discourse as such—</w:t>
      </w:r>
      <w:r>
        <w:rPr>
          <w:rStyle w:val="StyleUnderline"/>
        </w:rPr>
        <w:t>makes Russian aggression less likely to encounter widespread censure, as</w:t>
      </w:r>
      <w:r>
        <w:rPr>
          <w:sz w:val="16"/>
        </w:rPr>
        <w:t xml:space="preserve"> the </w:t>
      </w:r>
      <w:r>
        <w:rPr>
          <w:rStyle w:val="StyleUnderline"/>
        </w:rPr>
        <w:t>tools of censure</w:t>
      </w:r>
      <w:r>
        <w:rPr>
          <w:sz w:val="16"/>
        </w:rPr>
        <w:t>—coherent argument, mass shared perception of basic facts—</w:t>
      </w:r>
      <w:r>
        <w:rPr>
          <w:rStyle w:val="StyleUnderline"/>
        </w:rPr>
        <w:t>are</w:t>
      </w:r>
      <w:r>
        <w:rPr>
          <w:sz w:val="16"/>
        </w:rPr>
        <w:t xml:space="preserve"> themselves </w:t>
      </w:r>
      <w:r>
        <w:rPr>
          <w:rStyle w:val="StyleUnderline"/>
        </w:rPr>
        <w:t>fundamentally undermined</w:t>
      </w:r>
      <w:r>
        <w:rPr>
          <w:sz w:val="16"/>
        </w:rPr>
        <w:t xml:space="preserve">. This makes Russian disinformation tricky. Strategically, </w:t>
      </w:r>
      <w:r>
        <w:rPr>
          <w:rStyle w:val="StyleUnderline"/>
        </w:rPr>
        <w:t>Russian information warfare targets the</w:t>
      </w:r>
      <w:r>
        <w:rPr>
          <w:sz w:val="16"/>
        </w:rPr>
        <w:t xml:space="preserve"> global </w:t>
      </w:r>
      <w:r>
        <w:rPr>
          <w:rStyle w:val="StyleUnderline"/>
        </w:rPr>
        <w:t>liberal order</w:t>
      </w:r>
      <w:r>
        <w:rPr>
          <w:sz w:val="16"/>
        </w:rPr>
        <w:t xml:space="preserve">; that is, </w:t>
      </w:r>
      <w:r>
        <w:rPr>
          <w:rStyle w:val="StyleUnderline"/>
        </w:rPr>
        <w:t>Moscow foments political tribalism</w:t>
      </w:r>
      <w:r>
        <w:rPr>
          <w:sz w:val="16"/>
        </w:rPr>
        <w:t xml:space="preserve"> and radicalism that are </w:t>
      </w:r>
      <w:r>
        <w:rPr>
          <w:rStyle w:val="StyleUnderline"/>
        </w:rPr>
        <w:t>incompatible with</w:t>
      </w:r>
      <w:r>
        <w:rPr>
          <w:sz w:val="16"/>
        </w:rPr>
        <w:t xml:space="preserve"> forms of </w:t>
      </w:r>
      <w:r>
        <w:rPr>
          <w:rStyle w:val="StyleUnderline"/>
        </w:rPr>
        <w:t>democracy and capitalism</w:t>
      </w:r>
      <w:r>
        <w:rPr>
          <w:sz w:val="16"/>
        </w:rPr>
        <w:t xml:space="preserve"> that currently underwrite global political and economic development. This makes Russian information warfare dangerous. But that is not the end of the story. </w:t>
      </w:r>
      <w:r>
        <w:rPr>
          <w:rStyle w:val="StyleUnderline"/>
        </w:rPr>
        <w:t>Russia’s information warfare is the strongest when</w:t>
      </w:r>
      <w:r>
        <w:rPr>
          <w:sz w:val="16"/>
        </w:rPr>
        <w:t xml:space="preserve"> it is </w:t>
      </w:r>
      <w:r>
        <w:rPr>
          <w:rStyle w:val="StyleUnderline"/>
        </w:rPr>
        <w:t>scripted to accompany other aspects of</w:t>
      </w:r>
      <w:r>
        <w:rPr>
          <w:sz w:val="16"/>
        </w:rPr>
        <w:t xml:space="preserve"> Russian </w:t>
      </w:r>
      <w:r>
        <w:rPr>
          <w:rStyle w:val="StyleUnderline"/>
        </w:rPr>
        <w:t>action. This was the case with</w:t>
      </w:r>
      <w:r>
        <w:rPr>
          <w:sz w:val="16"/>
        </w:rPr>
        <w:t xml:space="preserve"> both </w:t>
      </w:r>
      <w:r>
        <w:rPr>
          <w:rStyle w:val="StyleUnderline"/>
        </w:rPr>
        <w:t>Russia-Ukraine oil/gas crises and the Russo-Georgia war.</w:t>
      </w:r>
      <w:r>
        <w:rPr>
          <w:sz w:val="16"/>
        </w:rPr>
        <w:t xml:space="preserve"> This reflected the fact that </w:t>
      </w:r>
      <w:r>
        <w:rPr>
          <w:rStyle w:val="StyleUnderline"/>
        </w:rPr>
        <w:t>Russia was, at the time, operating from a position of strength</w:t>
      </w:r>
      <w:r>
        <w:rPr>
          <w:sz w:val="16"/>
        </w:rPr>
        <w:t xml:space="preserve"> and dictated the terms of its intervention. </w:t>
      </w:r>
      <w:r>
        <w:rPr>
          <w:rStyle w:val="StyleUnderline"/>
        </w:rPr>
        <w:t>Currently, Russia’s position is weak</w:t>
      </w:r>
      <w:r>
        <w:rPr>
          <w:sz w:val="16"/>
        </w:rPr>
        <w:t xml:space="preserve">, however, </w:t>
      </w:r>
      <w:r>
        <w:rPr>
          <w:rStyle w:val="StyleUnderline"/>
        </w:rPr>
        <w:t>reflecting headwinds ranging from low hydrocarbon prices to international sanctions. Correspondingly, the Kremlin’s disinformation and propaganda campaigns following</w:t>
      </w:r>
      <w:r>
        <w:rPr>
          <w:sz w:val="16"/>
        </w:rPr>
        <w:t xml:space="preserve"> the invasion of </w:t>
      </w:r>
      <w:r>
        <w:rPr>
          <w:rStyle w:val="StyleUnderline"/>
        </w:rPr>
        <w:t>Ukraine and</w:t>
      </w:r>
      <w:r>
        <w:rPr>
          <w:sz w:val="16"/>
        </w:rPr>
        <w:t xml:space="preserve"> intervention in </w:t>
      </w:r>
      <w:r>
        <w:rPr>
          <w:rStyle w:val="StyleUnderline"/>
        </w:rPr>
        <w:t xml:space="preserve">Syria have been primarily reactive. </w:t>
      </w:r>
      <w:r>
        <w:rPr>
          <w:sz w:val="16"/>
        </w:rPr>
        <w:t>The Syria situation spiraled into evident cruelty, and Russia’s reputation suffered because support for Assad’s regime made Russia complicit in clear jus in bello violations (e.g., Aleppo’s destruction). Simultaneously, Putin’s Kremlin was surprised that Kiev’s forces stopped Russia’s incursion deeper into Ukraine, and overplayed its hand in the EU and the USA, which have both realized the extent of Russian information warfare and the need to counter it.</w:t>
      </w:r>
    </w:p>
    <w:p w:rsidR="008D7018" w:rsidRPr="00301862" w:rsidRDefault="008D7018" w:rsidP="008D7018">
      <w:pPr>
        <w:pStyle w:val="Heading3"/>
      </w:pPr>
      <w:r w:rsidRPr="00301862">
        <w:t>2NC – Revisionism – Laundry List</w:t>
      </w:r>
    </w:p>
    <w:p w:rsidR="008D7018" w:rsidRDefault="008D7018" w:rsidP="008D7018">
      <w:pPr>
        <w:pStyle w:val="Heading4"/>
      </w:pPr>
      <w:r>
        <w:t>Russia fits the definition of revisionist perfectly—greatest global threat to the US</w:t>
      </w:r>
    </w:p>
    <w:p w:rsidR="008D7018" w:rsidRDefault="008D7018" w:rsidP="008D7018">
      <w:pPr>
        <w:pStyle w:val="ListParagraph"/>
        <w:numPr>
          <w:ilvl w:val="0"/>
          <w:numId w:val="14"/>
        </w:numPr>
      </w:pPr>
      <w:r>
        <w:t>Expulsion of Russia from G-8 meetings</w:t>
      </w:r>
    </w:p>
    <w:p w:rsidR="008D7018" w:rsidRDefault="008D7018" w:rsidP="008D7018">
      <w:pPr>
        <w:pStyle w:val="ListParagraph"/>
        <w:numPr>
          <w:ilvl w:val="0"/>
          <w:numId w:val="14"/>
        </w:numPr>
      </w:pPr>
      <w:r>
        <w:t>Econ reform agenda switched to gaining control over surrounding areas and aggressive rearming</w:t>
      </w:r>
    </w:p>
    <w:p w:rsidR="008D7018" w:rsidRDefault="008D7018" w:rsidP="008D7018">
      <w:pPr>
        <w:pStyle w:val="ListParagraph"/>
        <w:numPr>
          <w:ilvl w:val="0"/>
          <w:numId w:val="14"/>
        </w:numPr>
      </w:pPr>
      <w:r>
        <w:t>Declining revisionist power</w:t>
      </w:r>
    </w:p>
    <w:p w:rsidR="008D7018" w:rsidRDefault="008D7018" w:rsidP="008D7018">
      <w:r>
        <w:t xml:space="preserve">Andrew </w:t>
      </w:r>
      <w:r>
        <w:rPr>
          <w:rStyle w:val="Style13ptBold"/>
        </w:rPr>
        <w:t xml:space="preserve">Natsios </w:t>
      </w:r>
      <w:r>
        <w:t>20</w:t>
      </w:r>
      <w:r>
        <w:rPr>
          <w:rStyle w:val="Style13ptBold"/>
        </w:rPr>
        <w:t>18</w:t>
      </w:r>
      <w:r>
        <w:t xml:space="preserve">-05-15 (Andrew Natsios is the Director of the Scowcroft Institute of International Affairs at the Bush School of Government at Texas A&amp;M University. "Putin’s New Russia: Fragile State or Revisionist Power?," John Hopkins Press, </w:t>
      </w:r>
      <w:hyperlink r:id="rId38" w:history="1">
        <w:r>
          <w:rPr>
            <w:rStyle w:val="Hyperlink"/>
          </w:rPr>
          <w:t>https://www.press.jhu.edu/news/blog/putin%E2%80%99s-new-russia-fragile-state-or-revisionist-power</w:t>
        </w:r>
      </w:hyperlink>
      <w:r>
        <w:t xml:space="preserve"> //EH</w:t>
      </w:r>
    </w:p>
    <w:p w:rsidR="008D7018" w:rsidRDefault="008D7018" w:rsidP="008D7018">
      <w:pPr>
        <w:rPr>
          <w:rStyle w:val="StyleUnderline"/>
        </w:rPr>
      </w:pPr>
      <w:r>
        <w:rPr>
          <w:sz w:val="16"/>
        </w:rPr>
        <w:t xml:space="preserve">When Boris Yeltsin named Vladimir Putin Acting President in December 1999, many in the western capitals hurriedly attempted to determine who he was and how he rose in three years from being an obscure municipal official to Acting President of Russia. In his earlier career, Putin served 16 years in the KGB, the Soviet Secret Police, as a Lt. Colonel assigned to East Germany. After retiring from the KGB, he went to work in St. Petersburg city government in several posts, including Deputy Mayor. The Yeltsin government then brought him to Moscow where he held several positions before being appointed as the director of the Federal Security Service, the new Russian name for the domestic KGB. He then became Prime Minister and Acting President, and then being elected in his own right in March 26, 2000. </w:t>
      </w:r>
      <w:r>
        <w:rPr>
          <w:rStyle w:val="StyleUnderline"/>
        </w:rPr>
        <w:t>European and U.S. policymakers were slow to acknowledge and react to the reality of Putin’s Russia, its revisionist policies, and the threat it posed to western democracies and its other neighbors</w:t>
      </w:r>
      <w:r>
        <w:rPr>
          <w:sz w:val="16"/>
        </w:rPr>
        <w:t xml:space="preserve">. For the first six years of Putin’s Presidency when he was regarded as </w:t>
      </w:r>
      <w:proofErr w:type="spellStart"/>
      <w:proofErr w:type="gramStart"/>
      <w:r>
        <w:rPr>
          <w:sz w:val="16"/>
        </w:rPr>
        <w:t>a</w:t>
      </w:r>
      <w:proofErr w:type="spellEnd"/>
      <w:proofErr w:type="gramEnd"/>
      <w:r>
        <w:rPr>
          <w:sz w:val="16"/>
        </w:rPr>
        <w:t xml:space="preserve"> economic reformer, </w:t>
      </w:r>
      <w:r>
        <w:rPr>
          <w:rStyle w:val="StyleUnderline"/>
        </w:rPr>
        <w:t>Russia was treated as a great power and was one of the select countries included in G-8 meetings, but after the invasion of Ukraine Russia was expelled. Beginning in the mid-2000’s, Putin abandoned his economic reform agenda and shifted the direction of his government, ending Russia’s integration into the world economy, crushing civil society, gaining virtual control of the Russian electronic news media, and seizing the territory of neighboring states such as Georgia and Ukraine, while aggressively rearming</w:t>
      </w:r>
      <w:r>
        <w:rPr>
          <w:sz w:val="16"/>
        </w:rPr>
        <w:t xml:space="preserve">. </w:t>
      </w:r>
      <w:r>
        <w:rPr>
          <w:rStyle w:val="StyleUnderline"/>
        </w:rPr>
        <w:t>Russia has had a history of surprising naïve outsiders who do not understand why the country and its leaders act as they do on the world stage or how the country functions internally</w:t>
      </w:r>
      <w:r>
        <w:rPr>
          <w:sz w:val="16"/>
        </w:rPr>
        <w:t xml:space="preserve">. At his confirmation hearing before the Senate Committee on Foreign Relations on July 9, 2015, Major General Joseph Dunford, Chairman of the Joint Chiefs of Staff, was asked to identify </w:t>
      </w:r>
      <w:r>
        <w:rPr>
          <w:rStyle w:val="StyleUnderline"/>
        </w:rPr>
        <w:t xml:space="preserve">the greatest global threat to the United States. He provided a one-word answer: Russia. </w:t>
      </w:r>
      <w:r>
        <w:rPr>
          <w:sz w:val="16"/>
        </w:rPr>
        <w:t xml:space="preserve">At the time his observation surprised many in Washington whose focus had been on the radical Islamist State in Iraq and Syria (ISIS) or on China. Putin’s Russia as an Outlier Nation As the articles in this journal demonstrate, </w:t>
      </w:r>
      <w:r>
        <w:rPr>
          <w:rStyle w:val="StyleUnderline"/>
        </w:rPr>
        <w:t>Putin’s Russia is an outlier nation in that it does not fit into the existing categories of other countries which make up the world order. Many of its unique characteristics are weaknesses, not strengths. Russia is not an advanced democratic capitalist state, nor does it have much in common with Brazil, India or China</w:t>
      </w:r>
      <w:r>
        <w:rPr>
          <w:sz w:val="16"/>
        </w:rPr>
        <w:t xml:space="preserve">, with which it is often grouped as one of the so-called BRIC countries. </w:t>
      </w:r>
      <w:r>
        <w:rPr>
          <w:rStyle w:val="StyleUnderline"/>
        </w:rPr>
        <w:t>These countries have growing industrially and technologically-based economies, and two are evolving democracies</w:t>
      </w:r>
      <w:r>
        <w:rPr>
          <w:sz w:val="16"/>
        </w:rPr>
        <w:t xml:space="preserve">. Brazil, India, and China are all experiencing aggressive and very public anti-corruption campaigns, while </w:t>
      </w:r>
      <w:r>
        <w:rPr>
          <w:rStyle w:val="StyleUnderline"/>
        </w:rPr>
        <w:t>the Russian government represents the embodiment of systemic corruption on a kleptocratic scale</w:t>
      </w:r>
      <w:r>
        <w:rPr>
          <w:sz w:val="16"/>
        </w:rPr>
        <w:t xml:space="preserve">. If Putin loses power and a reform-minded government succeeds him, he, his circle of KGB agents and the Oligarchs who run the country, could end up in jail or worse. An article in the January/February 2018 issue of the Atlantic Monthly, Julia </w:t>
      </w:r>
      <w:proofErr w:type="spellStart"/>
      <w:r>
        <w:rPr>
          <w:sz w:val="16"/>
        </w:rPr>
        <w:t>Ioffe</w:t>
      </w:r>
      <w:proofErr w:type="spellEnd"/>
      <w:r>
        <w:rPr>
          <w:sz w:val="16"/>
        </w:rPr>
        <w:t xml:space="preserve"> reports that Putin, obsessed with the violent demise of Libyan leader Muammar Gaddafi, watched over and over again a video of his brutal lynching by his own people</w:t>
      </w:r>
      <w:r>
        <w:rPr>
          <w:rStyle w:val="StyleUnderline"/>
        </w:rPr>
        <w:t>. It is the Russian people who Putin most fears, and thus ensuring his own survival may be driving his aggressive external behavior which has played on the Russian people’s nationalist impulses to boost his popularity</w:t>
      </w:r>
      <w:r>
        <w:rPr>
          <w:sz w:val="16"/>
        </w:rPr>
        <w:t xml:space="preserve">. Thus, </w:t>
      </w:r>
      <w:r>
        <w:rPr>
          <w:rStyle w:val="StyleUnderline"/>
        </w:rPr>
        <w:t>the Russian foreign policy riddle may in fact be better explained, per some essays in this issue, as a response to the power dynamics within the country rather than by any particular national security doctrine</w:t>
      </w:r>
      <w:r>
        <w:rPr>
          <w:sz w:val="16"/>
        </w:rPr>
        <w:t xml:space="preserve">. These </w:t>
      </w:r>
      <w:r>
        <w:rPr>
          <w:rStyle w:val="StyleUnderline"/>
        </w:rPr>
        <w:t>dynamics are internal, not external threats to Putin’s rule,</w:t>
      </w:r>
      <w:r>
        <w:rPr>
          <w:sz w:val="16"/>
        </w:rPr>
        <w:t xml:space="preserve"> certainly not to Russia as a nation-state. Moscow’s policies may be driven by the insecurity and illegitimacy of the small circle of Oligarchs and former KGB agents surrounding Putin who fear their own people more than they fear any outside threat, a fear which is evidence of profound, if disguised, weakness. Understanding Putin’s Foreign Policy John Mearsheimer, the international relations scholar, </w:t>
      </w:r>
      <w:r>
        <w:rPr>
          <w:rStyle w:val="StyleUnderline"/>
        </w:rPr>
        <w:t>argues Russia’s aggressiveness towards its neighbors stems from western efforts to extend NATO membership to former members of the Soviet bloc in Eastern Europe and the Balkans</w:t>
      </w:r>
      <w:r>
        <w:rPr>
          <w:sz w:val="16"/>
        </w:rPr>
        <w:t xml:space="preserve">. According to this view, traditional national interest drives Russia’s behavior, and NATO extension has been seen by Putin as a threat to Russia’s vital national security interests. From this perspective, the western democracies helped create Vladimir Putin’s Russia by impinging on its “sphere of influence” along its borders; thus, Russia is not what international relations scholars call a “revisionist power”—one which seeks to overthrow the existing international order—but a traditional state protecting what it sees as its equities and vital national interests. Other analysts, such as Anne Applebaum, argue Putin’s policies are not part of a grand strategy, but are evidence of an improvised foreign policy. Thus, Russia’s aggression in Georgia, Ukraine, Syria, and its threats to the Baltic States, may be seen not as a carefully designed and executed strategy of conquest, but as symptomatic of Putin’s ad hoc, opportunistic foreign policy. He probes for Western weakness, irresolution, and indecision, and then, if there is no resistance, he intervenes to extend Russia’s reach by absorbing more territory. Putin has sought to return Russia to great power status by weakening other competing powers or annexing neighboring states rather than risking reforms that could be destabilizing in the short term, but would strengthen Russia as a nation state over the long term. The immediate objectives of Russian foreign policy are not mysterious if one examines Putin’s government’s public rhetoric, its published documents, and its actions. One of Putin’s greatest strengths has been the aggressive and systematic pursuit of these strategic objectives which include: efforts to regain military parity with the United States (they are nowhere near achieving this) the neutralization of the NATO alliance the end of the European Union as one of the most powerful economic blocs in the world the creation of an alternative anti-liberal, authoritarian, reactionary governance model of statehood for which Russia is trying to gain adherents among far right and far left parties wing in Europe the reconstruction of the historic Russian sphere of influence through annexation of parts of neighboring states and the projection of Russian power to other regions of the world such as the Middle East and Afghanistan If Putin’s strategic objective was to minimize or reduce external threats to Russia, the invasion of Ukraine was a major strategic blunder as it has slowly begun to mobilize the previous docile and distracted Western Alliance to counter the new threat. NATO officials have now begun publicly raising the alarm bells. Sweden and Finland, which never joined NATO, are now engaged in a public discussion about joining the Alliance, which has broad public support. Putin’s Grand Bargain with the Russian People: Surrendering Freedom for Guns, Butter, and the dream of lost Russian Grandeur Putin’s legitimacy as a ruler has been based on a tacit agreement with the Russian people that trades individual freedom, democracy, and the rule of law for economic security. Since the severe economic contraction after mid-2014, that tacit agreement ended. Putin has now reformulated the grand bargain with the Russian people. He is promising to bring back the glorious days of the Soviet Union and earlier Tsarist Empires in exchange for the Russian public’s acceptance of his autocratic rule and a lower living standard. Since the drop-in oil prices beginning in the summer of 2014 when they peaked at $128 a barrel, the central government has been shoring up the fragile banking system. Despite the balance sheet’s visual appeal, Russia under Vladimir Putin faces a much greater risk of internal implosion than many in Western capitals understand. This is due to the cuts in public services and pensions, growing unrest among the Russian elites with Putin’s policies, and the Russian military’s discomfort with Putin’s strategic gambling in Ukraine and earlier in Georgia. Anne Applebaum argues in her essay that Putin has either infiltrated, co-opted, corrupted, intimidated, or shut down most of the nascent institutions of Russian democratic pluralism that developed during the 1990’s and early 2000’s such as non-governmental organizations, religious institutions such as the Russian Orthodox Church, think tanks, and universities. Russia has neither rule of law nor an independent court system, and its police are corrupt and a tool of repression rather than law enforcement. Russia has evolved into what Russians call a “managed democracy,” a democracy in appearance, not reality. Russian institutional weakness may be found in the retarded level of internal development and the dysfunctional characteristics of its governance structure. Russia’s current social, health, demographic, and economic indicators show a country in what could be permanent and irreversible decline, as documented in Nick </w:t>
      </w:r>
      <w:proofErr w:type="spellStart"/>
      <w:r>
        <w:rPr>
          <w:sz w:val="16"/>
        </w:rPr>
        <w:t>Eberstadt’s</w:t>
      </w:r>
      <w:proofErr w:type="spellEnd"/>
      <w:r>
        <w:rPr>
          <w:sz w:val="16"/>
        </w:rPr>
        <w:t xml:space="preserve"> essay. These weaknesses suggest Russia is a declining power, and certainly not a rising power such as China. Russia’s Military and Cyber Warfare Build Up One of the few elements of Russian national power now on the ascendency is its military. Putin had been rearming Russia at a rapid rate until 2017 when revenues could not continue to support the increases. Putin has invested in the modernization of Russia’s nuclear arsenal and the development of new and more advanced conventional weapons, even as Russia faces a depressing demographic future with high rates of drug addiction and alcoholism among young men. Perhaps the greatest risk to Putin’s strategic buildup may be this dependence on oil, gas, and mineral revenues. To minimize the effect of declining revenue on the defense buildup, Moscow has made a series of strategic decisions to choose guns over butter: cutting back public services such as education, health, and pensions they had formerly funded. Disposable income for the average Russian family declined by 15% between 2014 and 2016, even as the military budget has been increasing. At the end of 2016, for the first time in seven years, Russian families were spending more than half their income on food and “the percentage of Russians who had any savings fell from 72% in 2013 to 29% in 2016,” reported The Washington Post. </w:t>
      </w:r>
      <w:r>
        <w:rPr>
          <w:rStyle w:val="StyleUnderline"/>
        </w:rPr>
        <w:t>The rising Russian military threat was on display in Putin’s invasion of Ukraine and annexation of Crimea, but he miscalculated in several critical respects. According to Moscow, a corrupt and illegitimate government had taken power through street demonstrations while Putin’s democratically-elected ally in Kiev was driven from office by mob rule funded by billionaire George Soros and western civil society group</w:t>
      </w:r>
      <w:r>
        <w:rPr>
          <w:sz w:val="16"/>
        </w:rPr>
        <w:t xml:space="preserve">s. Putin expected to be greeted by at least half of Ukraine as a Slavic liberating hero because eastern Ukraine has historically been more oriented towards Russia. Instead, Russia met Ukrainian resistance, and united what had been a divided country now mobilized to oppose the Russian invasion. Russia’s new cyberwarfare capabilities were used in 2016 in a highly visible way during the 2016 U.S. Presidential election, the Dutch and French elections, and German parliament hacking incidents. Putin interfered in the U.S. elections per the U.S. intelligence agencies, when the Russian cyber-warfare agencies hacked into the Democratic National Committee email system and accessed Clinton campaign advisor John Podesta’s emails. The Ideology and Mythology of the Putin State Putin has positioned himself and Russia as a reactionary alternative to western secular liberal democracies. This world view is described in Project Russia, which is a curious, if alarming, collection of essays published in five-volumes as a semi-official government publication that describes the political ideology of the Putin’s and his circle of </w:t>
      </w:r>
      <w:proofErr w:type="gramStart"/>
      <w:r>
        <w:rPr>
          <w:sz w:val="16"/>
        </w:rPr>
        <w:t>oligarchs</w:t>
      </w:r>
      <w:proofErr w:type="gramEnd"/>
      <w:r>
        <w:rPr>
          <w:sz w:val="16"/>
        </w:rPr>
        <w:t xml:space="preserve"> world view. These essays form a strange amalgam of anti-democratic and ultra-nationalist attacks on western democratic values, combined with an unhealthy dose of conspiracy theories, paranoia, xenophobia, and a defense of autocratic government. The five volumes of Project Russia may represent Putin’s blueprint for Russia’s grand strategy, evidence of a revisionist power seeking to overthrow the existing international order. Destabilizing Russia’s Neighbors General Breedlove, the Supreme Allied Commander of NATO, in testimony before a United States Senate Committee in March 2016, said, “Together, Russia and the Assad regime are deliberately weaponizing migration in an attempt to overwhelm European structures and break European resolve.” Breedlove said that he could see no purpose behind the Russian bombing of purely civilian targets in Syria. He argued these bombing attacks were a tactic to increase refugee flows to Europe to destabilize the European political system and strengthen extremist political movements on the continent of the far left and right, many of which are pro-Putin. Putin showed his diplomatic skills in turning the European migration crisis and terrorist attacks to Russia’s advantage. Putin may be creating, or at least contributing to, the very crisis to which he is trying to organize a European response. The refugee crisis and Paris massacres demonstrated to European publics their own vulnerability, and have already resulted in electoral gains for far-right wing parties in European elections. Many of these parties are vocal supporters of Putin and have received campaign funds from Moscow—such as Marine Le Pen in France—indirectly through a Russian bank in Cyprus (reportedly a front for the Russian intelligence service). These parties are also anti-European Union, anti-American, and anti-NATO. U.S. Policy towards Russia in the age of Donald Trump </w:t>
      </w:r>
      <w:proofErr w:type="gramStart"/>
      <w:r>
        <w:rPr>
          <w:sz w:val="16"/>
        </w:rPr>
        <w:t>The</w:t>
      </w:r>
      <w:proofErr w:type="gramEnd"/>
      <w:r>
        <w:rPr>
          <w:sz w:val="16"/>
        </w:rPr>
        <w:t xml:space="preserve"> election of Donald Trump as President of the United States on November 8, 2016, sent shock waves throughout the U.S. alliance system around the world because of his dissent from the bi-partisan support for this alliance system and its centrality to American national security. Even President Trump’s attempts at improving relations between Russia and the United States have bogged down in media exposes, congressional hearings, and a special prosecutor investigating whether his campaign cooperated with the Russian government during the Presidential campaign. While the interference in the U.S. elections may have made Putin look stronger than he actually is, it has also increased U.S. opposition, particularly among Democrats, to Putin and the threat Russia poses under his leadership. The Republican congressional leadership has been virtually unanimous in opposing President Trump’s attempt to cultivate Vladimir Putin. Speaker of the House, Paul Ryan, even called the Putin government “gangsters” which the United States cannot trust. Threats to Putin’s Rule After the Russian economy began to unravel in mid-2014, Putin repeatedly purged KGB generals to eliminate any potential rivals or risk of a coup. On November 14, 2016, the Minister of Economic Development, Alexei </w:t>
      </w:r>
      <w:proofErr w:type="spellStart"/>
      <w:r>
        <w:rPr>
          <w:sz w:val="16"/>
        </w:rPr>
        <w:t>Ulyukaev</w:t>
      </w:r>
      <w:proofErr w:type="spellEnd"/>
      <w:r>
        <w:rPr>
          <w:sz w:val="16"/>
        </w:rPr>
        <w:t xml:space="preserve">, who was one of the last remaining reform-minded technocrats in Putin’s cabinet and a potential rival, was arrested on contrived charges. While to the outside world Vladimir Putin may appear to be a towering figure of autocratic and decisive strength amidst a field of weak, diminished, and distracted western democratic leaders, in reality, his rule is tenuous, his power base unstable, and Mother Russia more fragile than it appears. The evidence presented in these essays suggests </w:t>
      </w:r>
      <w:r>
        <w:rPr>
          <w:rStyle w:val="StyleUnderline"/>
        </w:rPr>
        <w:t>Russia is an increasingly well-armed, declining power, but also a revisionist one which seeks to undermine or destroy the existing international order</w:t>
      </w:r>
      <w:r>
        <w:rPr>
          <w:sz w:val="16"/>
        </w:rPr>
        <w:t xml:space="preserve">. </w:t>
      </w:r>
      <w:r>
        <w:rPr>
          <w:rStyle w:val="StyleUnderline"/>
        </w:rPr>
        <w:t>A declining, revisionist power can be as dangerous and destabilizing as a rising power, particularly if it has a large land army, cyber warfare capability, new advanced conventional weapons, and a nuclear arsenal. Despite Putin’s short-term tactical victories against a weakened and distracted western alliance, the long-term prospects are not good for Russia, given its internal fragility.</w:t>
      </w:r>
    </w:p>
    <w:p w:rsidR="008D7018" w:rsidRDefault="008D7018" w:rsidP="008D7018">
      <w:pPr>
        <w:pStyle w:val="Heading3"/>
      </w:pPr>
      <w:r>
        <w:t>2NC – Revisionism – Hybrid War</w:t>
      </w:r>
    </w:p>
    <w:p w:rsidR="008D7018" w:rsidRDefault="008D7018" w:rsidP="008D7018">
      <w:pPr>
        <w:pStyle w:val="Heading4"/>
      </w:pPr>
      <w:r>
        <w:t>Russia is revisionist – empirics</w:t>
      </w:r>
    </w:p>
    <w:p w:rsidR="008D7018" w:rsidRDefault="008D7018" w:rsidP="008D7018">
      <w:pPr>
        <w:pStyle w:val="ListParagraph"/>
        <w:numPr>
          <w:ilvl w:val="0"/>
          <w:numId w:val="14"/>
        </w:numPr>
      </w:pPr>
      <w:r>
        <w:t>Belligerence in Ukraine/Syria</w:t>
      </w:r>
    </w:p>
    <w:p w:rsidR="008D7018" w:rsidRDefault="008D7018" w:rsidP="008D7018">
      <w:pPr>
        <w:pStyle w:val="ListParagraph"/>
        <w:numPr>
          <w:ilvl w:val="0"/>
          <w:numId w:val="14"/>
        </w:numPr>
      </w:pPr>
      <w:r>
        <w:t>Hybrid warfare tactics</w:t>
      </w:r>
    </w:p>
    <w:p w:rsidR="008D7018" w:rsidRDefault="008D7018" w:rsidP="008D7018">
      <w:r>
        <w:t xml:space="preserve">Mason </w:t>
      </w:r>
      <w:r>
        <w:rPr>
          <w:rStyle w:val="Style13ptBold"/>
        </w:rPr>
        <w:t>Richey 17</w:t>
      </w:r>
      <w:r>
        <w:t xml:space="preserve"> (Graduate School of International and Area Studies, </w:t>
      </w:r>
      <w:proofErr w:type="spellStart"/>
      <w:r>
        <w:t>Hankuk</w:t>
      </w:r>
      <w:proofErr w:type="spellEnd"/>
      <w:r>
        <w:t xml:space="preserve"> University of Foreign Studies, Seoul, South Korea, "Contemporary Russian revisionism: understanding the Kremlin’s hybrid warfare and the strategic and tactical deployment of disinformation", SpringerLink, https://link.springer.com/article/10.1007/s10308-017-0482-5, 9-11-2017, accessed 7-1-2019 //SKH)</w:t>
      </w:r>
    </w:p>
    <w:p w:rsidR="008D7018" w:rsidRDefault="008D7018" w:rsidP="008D7018">
      <w:pPr>
        <w:rPr>
          <w:sz w:val="16"/>
        </w:rPr>
      </w:pPr>
      <w:r>
        <w:rPr>
          <w:rStyle w:val="StyleUnderline"/>
        </w:rPr>
        <w:t>After a 20-year, post-Cold War expansion of liberal internationalism, Europe is experiencing the return of the primacy of realist geopolitics</w:t>
      </w:r>
      <w:r>
        <w:rPr>
          <w:sz w:val="16"/>
        </w:rPr>
        <w:t xml:space="preserve">.1 </w:t>
      </w:r>
      <w:r w:rsidRPr="009E1C15">
        <w:rPr>
          <w:rStyle w:val="StyleUnderline"/>
          <w:highlight w:val="green"/>
        </w:rPr>
        <w:t xml:space="preserve">No set of events illustrates this more than </w:t>
      </w:r>
      <w:r w:rsidRPr="009E1C15">
        <w:rPr>
          <w:rStyle w:val="Emphasis"/>
          <w:highlight w:val="green"/>
        </w:rPr>
        <w:t>Russia’s</w:t>
      </w:r>
      <w:r>
        <w:rPr>
          <w:sz w:val="16"/>
        </w:rPr>
        <w:t xml:space="preserve"> rhetorical and kinetic </w:t>
      </w:r>
      <w:r w:rsidRPr="009E1C15">
        <w:rPr>
          <w:rStyle w:val="Emphasis"/>
          <w:highlight w:val="green"/>
        </w:rPr>
        <w:t>belligerence in Ukraine and Syria</w:t>
      </w:r>
      <w:r>
        <w:rPr>
          <w:rStyle w:val="Emphasis"/>
        </w:rPr>
        <w:t>.</w:t>
      </w:r>
      <w:r>
        <w:rPr>
          <w:sz w:val="16"/>
        </w:rPr>
        <w:t xml:space="preserve"> More broadly, </w:t>
      </w:r>
      <w:r>
        <w:rPr>
          <w:rStyle w:val="StyleUnderline"/>
        </w:rPr>
        <w:t>Russia’s dealings with these states</w:t>
      </w:r>
      <w:r>
        <w:rPr>
          <w:sz w:val="16"/>
        </w:rPr>
        <w:t>—</w:t>
      </w:r>
      <w:r>
        <w:rPr>
          <w:rStyle w:val="StyleUnderline"/>
        </w:rPr>
        <w:t xml:space="preserve">as well as the EU </w:t>
      </w:r>
      <w:r>
        <w:rPr>
          <w:sz w:val="16"/>
        </w:rPr>
        <w:t xml:space="preserve">and its member states, </w:t>
      </w:r>
      <w:r>
        <w:rPr>
          <w:rStyle w:val="StyleUnderline"/>
        </w:rPr>
        <w:t>selected Balkan states and</w:t>
      </w:r>
      <w:r>
        <w:rPr>
          <w:sz w:val="16"/>
        </w:rPr>
        <w:t xml:space="preserve"> even </w:t>
      </w:r>
      <w:r>
        <w:rPr>
          <w:rStyle w:val="StyleUnderline"/>
        </w:rPr>
        <w:t>Turkey</w:t>
      </w:r>
      <w:r>
        <w:rPr>
          <w:sz w:val="16"/>
        </w:rPr>
        <w:t>—</w:t>
      </w:r>
      <w:r>
        <w:rPr>
          <w:rStyle w:val="StyleUnderline"/>
        </w:rPr>
        <w:t>have revealed</w:t>
      </w:r>
      <w:r>
        <w:rPr>
          <w:sz w:val="16"/>
        </w:rPr>
        <w:t xml:space="preserve"> President Vladimir </w:t>
      </w:r>
      <w:r w:rsidRPr="009E1C15">
        <w:rPr>
          <w:rStyle w:val="StyleUnderline"/>
          <w:highlight w:val="green"/>
        </w:rPr>
        <w:t>Putin’s revisionist</w:t>
      </w:r>
      <w:r>
        <w:rPr>
          <w:rStyle w:val="StyleUnderline"/>
        </w:rPr>
        <w:t xml:space="preserve"> </w:t>
      </w:r>
      <w:r w:rsidRPr="009E1C15">
        <w:rPr>
          <w:rStyle w:val="StyleUnderline"/>
          <w:highlight w:val="green"/>
        </w:rPr>
        <w:t>powerplay</w:t>
      </w:r>
      <w:r>
        <w:rPr>
          <w:rStyle w:val="StyleUnderline"/>
        </w:rPr>
        <w:t xml:space="preserve"> in an arc </w:t>
      </w:r>
      <w:r w:rsidRPr="009E1C15">
        <w:rPr>
          <w:rStyle w:val="StyleUnderline"/>
          <w:highlight w:val="green"/>
        </w:rPr>
        <w:t>stretch</w:t>
      </w:r>
      <w:r>
        <w:rPr>
          <w:rStyle w:val="StyleUnderline"/>
        </w:rPr>
        <w:t xml:space="preserve">ing </w:t>
      </w:r>
      <w:r w:rsidRPr="009E1C15">
        <w:rPr>
          <w:rStyle w:val="StyleUnderline"/>
          <w:highlight w:val="green"/>
        </w:rPr>
        <w:t>from</w:t>
      </w:r>
      <w:r>
        <w:rPr>
          <w:rStyle w:val="StyleUnderline"/>
        </w:rPr>
        <w:t xml:space="preserve"> Europe’s eastern flanks through the Black</w:t>
      </w:r>
      <w:r>
        <w:rPr>
          <w:sz w:val="16"/>
        </w:rPr>
        <w:t xml:space="preserve"> Sea </w:t>
      </w:r>
      <w:r>
        <w:rPr>
          <w:rStyle w:val="StyleUnderline"/>
        </w:rPr>
        <w:t>and Caspian Sea</w:t>
      </w:r>
      <w:r>
        <w:rPr>
          <w:sz w:val="16"/>
        </w:rPr>
        <w:t xml:space="preserve"> basins and </w:t>
      </w:r>
      <w:r>
        <w:rPr>
          <w:rStyle w:val="StyleUnderline"/>
        </w:rPr>
        <w:t xml:space="preserve">into southwest Asia. Russia’s </w:t>
      </w:r>
      <w:r w:rsidRPr="009E1C15">
        <w:rPr>
          <w:rStyle w:val="StyleUnderline"/>
          <w:highlight w:val="green"/>
        </w:rPr>
        <w:t>interactions</w:t>
      </w:r>
      <w:r>
        <w:rPr>
          <w:sz w:val="16"/>
        </w:rPr>
        <w:t xml:space="preserve"> with these states </w:t>
      </w:r>
      <w:r w:rsidRPr="009E1C15">
        <w:rPr>
          <w:rStyle w:val="StyleUnderline"/>
          <w:highlight w:val="green"/>
        </w:rPr>
        <w:t>are</w:t>
      </w:r>
      <w:r>
        <w:rPr>
          <w:sz w:val="16"/>
        </w:rPr>
        <w:t xml:space="preserve"> now </w:t>
      </w:r>
      <w:r w:rsidRPr="009E1C15">
        <w:rPr>
          <w:rStyle w:val="StyleUnderline"/>
          <w:highlight w:val="green"/>
        </w:rPr>
        <w:t xml:space="preserve">characterized by </w:t>
      </w:r>
      <w:r w:rsidRPr="009E1C15">
        <w:rPr>
          <w:rStyle w:val="Emphasis"/>
        </w:rPr>
        <w:t xml:space="preserve">parlous diplomacy, </w:t>
      </w:r>
      <w:r w:rsidRPr="009E1C15">
        <w:rPr>
          <w:rStyle w:val="Emphasis"/>
          <w:highlight w:val="green"/>
        </w:rPr>
        <w:t xml:space="preserve">interference </w:t>
      </w:r>
      <w:r w:rsidRPr="009E1C15">
        <w:rPr>
          <w:rStyle w:val="Emphasis"/>
        </w:rPr>
        <w:t xml:space="preserve">in their domestic politics, </w:t>
      </w:r>
      <w:r w:rsidRPr="009E1C15">
        <w:rPr>
          <w:rStyle w:val="Emphasis"/>
          <w:highlight w:val="green"/>
        </w:rPr>
        <w:t xml:space="preserve">and </w:t>
      </w:r>
      <w:r w:rsidRPr="009E1C15">
        <w:rPr>
          <w:rStyle w:val="Emphasis"/>
        </w:rPr>
        <w:t xml:space="preserve">kinetic action privileging </w:t>
      </w:r>
      <w:r w:rsidRPr="009E1C15">
        <w:rPr>
          <w:rStyle w:val="Emphasis"/>
          <w:highlight w:val="green"/>
        </w:rPr>
        <w:t>hybrid war</w:t>
      </w:r>
      <w:r w:rsidRPr="009E1C15">
        <w:rPr>
          <w:rStyle w:val="Emphasis"/>
        </w:rPr>
        <w:t>fare</w:t>
      </w:r>
      <w:r>
        <w:rPr>
          <w:sz w:val="16"/>
        </w:rPr>
        <w:t xml:space="preserve">—all </w:t>
      </w:r>
      <w:r>
        <w:rPr>
          <w:rStyle w:val="StyleUnderline"/>
        </w:rPr>
        <w:t>with the goal of recovering international power lost at the Cold War’s end.</w:t>
      </w:r>
      <w:r>
        <w:rPr>
          <w:sz w:val="16"/>
        </w:rPr>
        <w:t xml:space="preserve"> Even </w:t>
      </w:r>
      <w:r>
        <w:rPr>
          <w:rStyle w:val="StyleUnderline"/>
        </w:rPr>
        <w:t>East Asia and the USA have been affected.</w:t>
      </w:r>
      <w:r>
        <w:rPr>
          <w:sz w:val="16"/>
        </w:rPr>
        <w:t xml:space="preserve"> To wit, </w:t>
      </w:r>
      <w:r>
        <w:rPr>
          <w:rStyle w:val="StyleUnderline"/>
        </w:rPr>
        <w:t>the 2014 downing of Malaysia Airlines flight MH-17 was “collateral damage” in the Russian-Ukraine conflict</w:t>
      </w:r>
      <w:r>
        <w:rPr>
          <w:sz w:val="16"/>
        </w:rPr>
        <w:t xml:space="preserve">, while </w:t>
      </w:r>
      <w:r>
        <w:rPr>
          <w:rStyle w:val="StyleUnderline"/>
        </w:rPr>
        <w:t xml:space="preserve">a Kremlin-led </w:t>
      </w:r>
      <w:r>
        <w:rPr>
          <w:sz w:val="16"/>
        </w:rPr>
        <w:t xml:space="preserve">disinformation </w:t>
      </w:r>
      <w:r>
        <w:rPr>
          <w:rStyle w:val="StyleUnderline"/>
        </w:rPr>
        <w:t>effort</w:t>
      </w:r>
      <w:r>
        <w:rPr>
          <w:sz w:val="16"/>
        </w:rPr>
        <w:t xml:space="preserve"> during the 2016 US presidential election </w:t>
      </w:r>
      <w:r>
        <w:rPr>
          <w:rStyle w:val="StyleUnderline"/>
        </w:rPr>
        <w:t>contributed</w:t>
      </w:r>
      <w:r>
        <w:rPr>
          <w:sz w:val="16"/>
        </w:rPr>
        <w:t xml:space="preserve"> decisively </w:t>
      </w:r>
      <w:r>
        <w:rPr>
          <w:rStyle w:val="StyleUnderline"/>
        </w:rPr>
        <w:t>to the victory of Donald Trump, whose unpredictability has undermined</w:t>
      </w:r>
      <w:r>
        <w:rPr>
          <w:sz w:val="16"/>
        </w:rPr>
        <w:t xml:space="preserve"> the </w:t>
      </w:r>
      <w:r>
        <w:rPr>
          <w:rStyle w:val="StyleUnderline"/>
        </w:rPr>
        <w:t>credibility of US-led alliances in East Asia and Europe</w:t>
      </w:r>
      <w:r>
        <w:rPr>
          <w:sz w:val="16"/>
        </w:rPr>
        <w:t xml:space="preserve"> (both the EU and NATO). Indeed, </w:t>
      </w:r>
      <w:r>
        <w:rPr>
          <w:rStyle w:val="StyleUnderline"/>
        </w:rPr>
        <w:t xml:space="preserve">the common thread </w:t>
      </w:r>
      <w:r>
        <w:rPr>
          <w:sz w:val="16"/>
        </w:rPr>
        <w:t xml:space="preserve">running through all of these states of affairs </w:t>
      </w:r>
      <w:r>
        <w:rPr>
          <w:rStyle w:val="StyleUnderline"/>
        </w:rPr>
        <w:t xml:space="preserve">is </w:t>
      </w:r>
      <w:r w:rsidRPr="009E1C15">
        <w:rPr>
          <w:rStyle w:val="StyleUnderline"/>
          <w:highlight w:val="green"/>
        </w:rPr>
        <w:t>Russia’s use of info</w:t>
      </w:r>
      <w:r>
        <w:rPr>
          <w:rStyle w:val="StyleUnderline"/>
        </w:rPr>
        <w:t xml:space="preserve">rmation </w:t>
      </w:r>
      <w:r w:rsidRPr="009E1C15">
        <w:rPr>
          <w:rStyle w:val="StyleUnderline"/>
          <w:highlight w:val="green"/>
        </w:rPr>
        <w:t>war</w:t>
      </w:r>
      <w:r>
        <w:rPr>
          <w:rStyle w:val="StyleUnderline"/>
        </w:rPr>
        <w:t>fare</w:t>
      </w:r>
      <w:r>
        <w:rPr>
          <w:sz w:val="16"/>
        </w:rPr>
        <w:t>—disinformation, in particular—</w:t>
      </w:r>
      <w:r w:rsidRPr="009E1C15">
        <w:rPr>
          <w:rStyle w:val="StyleUnderline"/>
        </w:rPr>
        <w:t>as well as Putin’s</w:t>
      </w:r>
      <w:r>
        <w:rPr>
          <w:rStyle w:val="StyleUnderline"/>
        </w:rPr>
        <w:t xml:space="preserve"> strongman self-</w:t>
      </w:r>
      <w:r w:rsidRPr="009E1C15">
        <w:rPr>
          <w:rStyle w:val="StyleUnderline"/>
        </w:rPr>
        <w:t>aggrandizement</w:t>
      </w:r>
      <w:r>
        <w:rPr>
          <w:rStyle w:val="StyleUnderline"/>
        </w:rPr>
        <w:t>. The</w:t>
      </w:r>
      <w:r>
        <w:rPr>
          <w:sz w:val="16"/>
        </w:rPr>
        <w:t xml:space="preserve"> famed “</w:t>
      </w:r>
      <w:r w:rsidRPr="009E1C15">
        <w:rPr>
          <w:rStyle w:val="Emphasis"/>
          <w:highlight w:val="green"/>
        </w:rPr>
        <w:t>four Ds</w:t>
      </w:r>
      <w:r>
        <w:rPr>
          <w:sz w:val="16"/>
        </w:rPr>
        <w:t>” of disinformation campaigns—Dismiss/Deny, Distort, Distract, Dismay—</w:t>
      </w:r>
      <w:r w:rsidRPr="009E1C15">
        <w:rPr>
          <w:rStyle w:val="Emphasis"/>
          <w:highlight w:val="green"/>
        </w:rPr>
        <w:t>work</w:t>
      </w:r>
      <w:r>
        <w:rPr>
          <w:rStyle w:val="Emphasis"/>
        </w:rPr>
        <w:t xml:space="preserve"> especially well in hybrid warfare environments</w:t>
      </w:r>
      <w:r>
        <w:rPr>
          <w:sz w:val="16"/>
        </w:rPr>
        <w:t xml:space="preserve">.2 In particular, </w:t>
      </w:r>
      <w:r>
        <w:rPr>
          <w:rStyle w:val="StyleUnderline"/>
        </w:rPr>
        <w:t>Putin</w:t>
      </w:r>
      <w:r>
        <w:rPr>
          <w:sz w:val="16"/>
        </w:rPr>
        <w:t xml:space="preserve">’s Kremlin </w:t>
      </w:r>
      <w:r>
        <w:rPr>
          <w:rStyle w:val="StyleUnderline"/>
        </w:rPr>
        <w:t xml:space="preserve">has employed these techniques extensively in Ukraine, Syria, and Georgia: </w:t>
      </w:r>
      <w:r w:rsidRPr="009E1C15">
        <w:rPr>
          <w:rStyle w:val="StyleUnderline"/>
          <w:highlight w:val="green"/>
        </w:rPr>
        <w:t>Russia</w:t>
      </w:r>
      <w:r w:rsidRPr="009E1C15">
        <w:rPr>
          <w:sz w:val="16"/>
          <w:highlight w:val="green"/>
        </w:rPr>
        <w:t xml:space="preserve"> </w:t>
      </w:r>
      <w:r w:rsidRPr="009E1C15">
        <w:rPr>
          <w:rStyle w:val="Emphasis"/>
          <w:highlight w:val="green"/>
        </w:rPr>
        <w:t>denied</w:t>
      </w:r>
      <w:r>
        <w:rPr>
          <w:rStyle w:val="Emphasis"/>
        </w:rPr>
        <w:t>/dismissed</w:t>
      </w:r>
      <w:r>
        <w:rPr>
          <w:rStyle w:val="StyleUnderline"/>
        </w:rPr>
        <w:t xml:space="preserve"> </w:t>
      </w:r>
      <w:r w:rsidRPr="009E1C15">
        <w:rPr>
          <w:rStyle w:val="StyleUnderline"/>
          <w:highlight w:val="green"/>
        </w:rPr>
        <w:t>reports</w:t>
      </w:r>
      <w:r>
        <w:rPr>
          <w:rStyle w:val="StyleUnderline"/>
        </w:rPr>
        <w:t xml:space="preserve"> that unmarked soldiers</w:t>
      </w:r>
      <w:r>
        <w:rPr>
          <w:sz w:val="16"/>
        </w:rPr>
        <w:t xml:space="preserve"> in eastern Ukraine </w:t>
      </w:r>
      <w:r>
        <w:rPr>
          <w:rStyle w:val="StyleUnderline"/>
        </w:rPr>
        <w:t>were Russian</w:t>
      </w:r>
      <w:r>
        <w:rPr>
          <w:sz w:val="16"/>
        </w:rPr>
        <w:t xml:space="preserve"> elite </w:t>
      </w:r>
      <w:r>
        <w:rPr>
          <w:rStyle w:val="StyleUnderline"/>
        </w:rPr>
        <w:t>forces</w:t>
      </w:r>
      <w:r>
        <w:rPr>
          <w:sz w:val="16"/>
        </w:rPr>
        <w:t xml:space="preserve">,3 </w:t>
      </w:r>
      <w:r w:rsidRPr="009E1C15">
        <w:rPr>
          <w:rStyle w:val="Emphasis"/>
          <w:highlight w:val="green"/>
        </w:rPr>
        <w:t>distorted</w:t>
      </w:r>
      <w:r w:rsidRPr="009E1C15">
        <w:rPr>
          <w:rStyle w:val="StyleUnderline"/>
          <w:highlight w:val="green"/>
        </w:rPr>
        <w:t xml:space="preserve"> the role of</w:t>
      </w:r>
      <w:r>
        <w:rPr>
          <w:rStyle w:val="StyleUnderline"/>
        </w:rPr>
        <w:t xml:space="preserve"> non-terrorist Syrian </w:t>
      </w:r>
      <w:r w:rsidRPr="009E1C15">
        <w:rPr>
          <w:rStyle w:val="StyleUnderline"/>
          <w:highlight w:val="green"/>
        </w:rPr>
        <w:t>rebels</w:t>
      </w:r>
      <w:r>
        <w:rPr>
          <w:sz w:val="16"/>
        </w:rPr>
        <w:t xml:space="preserve"> by claiming that they are ISIS affiliates, 4 </w:t>
      </w:r>
      <w:r w:rsidRPr="009E1C15">
        <w:rPr>
          <w:rStyle w:val="Emphasis"/>
          <w:highlight w:val="green"/>
        </w:rPr>
        <w:t>distracted</w:t>
      </w:r>
      <w:r w:rsidRPr="009E1C15">
        <w:rPr>
          <w:rStyle w:val="StyleUnderline"/>
          <w:highlight w:val="green"/>
        </w:rPr>
        <w:t xml:space="preserve"> from</w:t>
      </w:r>
      <w:r>
        <w:rPr>
          <w:rStyle w:val="StyleUnderline"/>
        </w:rPr>
        <w:t xml:space="preserve"> the </w:t>
      </w:r>
      <w:r w:rsidRPr="009E1C15">
        <w:rPr>
          <w:rStyle w:val="StyleUnderline"/>
          <w:highlight w:val="green"/>
        </w:rPr>
        <w:t>international community’s focus</w:t>
      </w:r>
      <w:r>
        <w:rPr>
          <w:rStyle w:val="StyleUnderline"/>
        </w:rPr>
        <w:t xml:space="preserve"> on Donbas</w:t>
      </w:r>
      <w:r>
        <w:rPr>
          <w:sz w:val="16"/>
        </w:rPr>
        <w:t xml:space="preserve"> by positing conspiracy theories about the downing of MH-17,5 </w:t>
      </w:r>
      <w:r>
        <w:rPr>
          <w:rStyle w:val="StyleUnderline"/>
        </w:rPr>
        <w:t xml:space="preserve">and </w:t>
      </w:r>
      <w:r w:rsidRPr="009E1C15">
        <w:rPr>
          <w:rStyle w:val="StyleUnderline"/>
          <w:highlight w:val="green"/>
        </w:rPr>
        <w:t xml:space="preserve">sowed </w:t>
      </w:r>
      <w:r w:rsidRPr="009E1C15">
        <w:rPr>
          <w:rStyle w:val="Emphasis"/>
          <w:highlight w:val="green"/>
        </w:rPr>
        <w:t>dismay</w:t>
      </w:r>
      <w:r w:rsidRPr="009E1C15">
        <w:rPr>
          <w:rStyle w:val="StyleUnderline"/>
          <w:highlight w:val="green"/>
        </w:rPr>
        <w:t xml:space="preserve"> by evoking dangerous escalation</w:t>
      </w:r>
      <w:r>
        <w:rPr>
          <w:rStyle w:val="StyleUnderline"/>
        </w:rPr>
        <w:t xml:space="preserve"> should the USA</w:t>
      </w:r>
      <w:r>
        <w:rPr>
          <w:sz w:val="16"/>
        </w:rPr>
        <w:t xml:space="preserve"> and Europe </w:t>
      </w:r>
      <w:r>
        <w:rPr>
          <w:rStyle w:val="StyleUnderline"/>
        </w:rPr>
        <w:t>push for reincorporation</w:t>
      </w:r>
      <w:r>
        <w:rPr>
          <w:sz w:val="16"/>
        </w:rPr>
        <w:t xml:space="preserve"> of South Ossetia and Abkhazia</w:t>
      </w:r>
      <w:r>
        <w:rPr>
          <w:rStyle w:val="StyleUnderline"/>
        </w:rPr>
        <w:t xml:space="preserve"> in</w:t>
      </w:r>
      <w:r>
        <w:rPr>
          <w:sz w:val="16"/>
        </w:rPr>
        <w:t xml:space="preserve">to </w:t>
      </w:r>
      <w:r>
        <w:rPr>
          <w:rStyle w:val="StyleUnderline"/>
        </w:rPr>
        <w:t>Georgia</w:t>
      </w:r>
      <w:r>
        <w:rPr>
          <w:sz w:val="16"/>
        </w:rPr>
        <w:t xml:space="preserve">.6 Meanwhile, </w:t>
      </w:r>
      <w:r>
        <w:rPr>
          <w:rStyle w:val="StyleUnderline"/>
        </w:rPr>
        <w:t>the Kremlin has used a similar</w:t>
      </w:r>
      <w:r>
        <w:rPr>
          <w:sz w:val="16"/>
        </w:rPr>
        <w:t xml:space="preserve"> disinformation </w:t>
      </w:r>
      <w:r>
        <w:rPr>
          <w:rStyle w:val="StyleUnderline"/>
        </w:rPr>
        <w:t>playbook in Moldova</w:t>
      </w:r>
      <w:r>
        <w:rPr>
          <w:sz w:val="16"/>
        </w:rPr>
        <w:t xml:space="preserve"> (concerning separatist Transnistria) and Montenegro, </w:t>
      </w:r>
      <w:r>
        <w:rPr>
          <w:rStyle w:val="StyleUnderline"/>
        </w:rPr>
        <w:t>whose government Russia tried to topple when</w:t>
      </w:r>
      <w:r>
        <w:rPr>
          <w:sz w:val="16"/>
        </w:rPr>
        <w:t xml:space="preserve"> Montenegro was </w:t>
      </w:r>
      <w:r>
        <w:rPr>
          <w:rStyle w:val="StyleUnderline"/>
        </w:rPr>
        <w:t>negotiating the country’s accession to NATO</w:t>
      </w:r>
      <w:r>
        <w:rPr>
          <w:sz w:val="16"/>
        </w:rPr>
        <w:t xml:space="preserve">.7 In this policy brief, after an account of the historical-political context of Russia’s recent aggressive actions, I examine the objectives, strategy, and tactics of Russia’s information warfare, particularly as concerns eastern Europe and Syria, although also against selected western European states and the USA. Of special interest is the notion that </w:t>
      </w:r>
      <w:r>
        <w:rPr>
          <w:rStyle w:val="StyleUnderline"/>
        </w:rPr>
        <w:t xml:space="preserve">Russia’s disinformation is potent because it does not necessarily establish falsehoods as true, but </w:t>
      </w:r>
      <w:r>
        <w:rPr>
          <w:sz w:val="16"/>
        </w:rPr>
        <w:t xml:space="preserve">rather </w:t>
      </w:r>
      <w:r>
        <w:rPr>
          <w:rStyle w:val="StyleUnderline"/>
        </w:rPr>
        <w:t xml:space="preserve">pollutes political discourse such that </w:t>
      </w:r>
      <w:r>
        <w:rPr>
          <w:sz w:val="16"/>
        </w:rPr>
        <w:t xml:space="preserve">news information </w:t>
      </w:r>
      <w:r>
        <w:rPr>
          <w:rStyle w:val="StyleUnderline"/>
        </w:rPr>
        <w:t>consumers are led to doubt the very concepts of truth</w:t>
      </w:r>
      <w:r>
        <w:rPr>
          <w:sz w:val="16"/>
        </w:rPr>
        <w:t xml:space="preserve"> and objective political facts. I conclude by (a) discussing the impact this strategy has had—and will continue to have—on Europe’s domestic politics, as well as on the global liberal order, and then (b) broaching policy ideas for countering Russian disinformation.</w:t>
      </w:r>
    </w:p>
    <w:p w:rsidR="008D7018" w:rsidRDefault="008D7018" w:rsidP="008D7018">
      <w:pPr>
        <w:pStyle w:val="Heading3"/>
      </w:pPr>
      <w:r>
        <w:t>1NC – Russia Offensive Realist</w:t>
      </w:r>
    </w:p>
    <w:p w:rsidR="008D7018" w:rsidRDefault="008D7018" w:rsidP="008D7018">
      <w:pPr>
        <w:pStyle w:val="Heading4"/>
      </w:pPr>
      <w:r>
        <w:t xml:space="preserve">Russia is an offensive realist – geopolitical interests, </w:t>
      </w:r>
      <w:proofErr w:type="gramStart"/>
      <w:r>
        <w:t>separatists</w:t>
      </w:r>
      <w:proofErr w:type="gramEnd"/>
      <w:r>
        <w:t xml:space="preserve"> movements, and regional hegemony all prove</w:t>
      </w:r>
    </w:p>
    <w:p w:rsidR="008D7018" w:rsidRDefault="008D7018" w:rsidP="008D7018">
      <w:proofErr w:type="spellStart"/>
      <w:r>
        <w:rPr>
          <w:b/>
          <w:bCs/>
          <w:sz w:val="26"/>
          <w:szCs w:val="26"/>
        </w:rPr>
        <w:t>Mammadova</w:t>
      </w:r>
      <w:proofErr w:type="spellEnd"/>
      <w:r>
        <w:rPr>
          <w:b/>
          <w:bCs/>
          <w:sz w:val="26"/>
          <w:szCs w:val="26"/>
        </w:rPr>
        <w:t xml:space="preserve"> 17</w:t>
      </w:r>
      <w:r>
        <w:t xml:space="preserve">, (Shabnam </w:t>
      </w:r>
      <w:proofErr w:type="spellStart"/>
      <w:r>
        <w:t>Mammadova</w:t>
      </w:r>
      <w:proofErr w:type="spellEnd"/>
      <w:r>
        <w:t xml:space="preserve"> has a </w:t>
      </w:r>
      <w:proofErr w:type="spellStart"/>
      <w:r>
        <w:t>Masters</w:t>
      </w:r>
      <w:proofErr w:type="spellEnd"/>
      <w:r>
        <w:t xml:space="preserve"> degree in Diplomacy and international Affairs from ADA University, </w:t>
      </w:r>
      <w:r>
        <w:rPr>
          <w:i/>
          <w:iCs/>
        </w:rPr>
        <w:t>Research Gate</w:t>
      </w:r>
      <w:r>
        <w:t>, “Offensive vs Defensive Realism. Russia's foreign policy towards South Caucasus,” November 2017, https://www.researchgate.net/publication/321018068_Offensive_vs_Defensive_Realism_Russia's_foreign_policy_towards_South_Caucasus)//AH</w:t>
      </w:r>
    </w:p>
    <w:p w:rsidR="008D7018" w:rsidRPr="00873400" w:rsidRDefault="008D7018" w:rsidP="008D7018">
      <w:pPr>
        <w:rPr>
          <w:u w:val="single"/>
        </w:rPr>
      </w:pPr>
      <w:r w:rsidRPr="00873400">
        <w:rPr>
          <w:u w:val="single"/>
        </w:rPr>
        <w:t>Russia behaves aggressively towards not only territorial issues, but also energy projects between region’s states and Western alliances. The reason is Russia never wants to share hegemony in world energy market with any supplier.</w:t>
      </w:r>
      <w:r w:rsidRPr="00873400">
        <w:t xml:space="preserve"> Russia uses own energy policy as a tool to influence on European countries. Russia’s aggressive </w:t>
      </w:r>
      <w:proofErr w:type="spellStart"/>
      <w:r w:rsidRPr="00873400">
        <w:t>behaviour</w:t>
      </w:r>
      <w:proofErr w:type="spellEnd"/>
      <w:r w:rsidRPr="00873400">
        <w:t xml:space="preserve"> seems in particular, Azerbaijan’s energy projects with Western countries. On 20 September 1994, Russia was against Azerbaijan’s energy project with Western companies; however, President Heydar Aliyev restarted good relations with Russia during this term. Because of renegotiations, Lukoil got 10 % shares on “The Contract of the Century” [1]. </w:t>
      </w:r>
      <w:r w:rsidRPr="00873400">
        <w:rPr>
          <w:u w:val="single"/>
        </w:rPr>
        <w:t>Secondly, Russia also seems aggressive towards “Southern Caucasus Gas Corridor” project. Even though Russia did not directly influence Azerbaijan, the consequences of “2008 Russia-Georgia war” indicated that Azerbaijan also should take into account Russia’s position in any infrastructural projects.</w:t>
      </w:r>
    </w:p>
    <w:p w:rsidR="008D7018" w:rsidRPr="00873400" w:rsidRDefault="008D7018" w:rsidP="008D7018">
      <w:pPr>
        <w:rPr>
          <w:u w:val="single"/>
        </w:rPr>
      </w:pPr>
      <w:r w:rsidRPr="00873400">
        <w:rPr>
          <w:u w:val="single"/>
        </w:rPr>
        <w:t>This paper concludes Russia behaves as offensive realist actor rather than defensive. According to the findings, I argue that Russia’s foreign policy is based on offensive realism towards</w:t>
      </w:r>
    </w:p>
    <w:p w:rsidR="008D7018" w:rsidRDefault="008D7018" w:rsidP="008D7018">
      <w:pPr>
        <w:rPr>
          <w:u w:val="single"/>
        </w:rPr>
      </w:pPr>
      <w:r w:rsidRPr="00873400">
        <w:rPr>
          <w:u w:val="single"/>
        </w:rPr>
        <w:t xml:space="preserve">South Caucasus for following reasons: First, Russia believes South Caucasus has been a part of own “traditional empire” and wants to maximize power over this region in order to achieve great geopolitical interests – </w:t>
      </w:r>
      <w:proofErr w:type="spellStart"/>
      <w:r w:rsidRPr="00873400">
        <w:rPr>
          <w:u w:val="single"/>
        </w:rPr>
        <w:t>Eurasianism</w:t>
      </w:r>
      <w:proofErr w:type="spellEnd"/>
      <w:r w:rsidRPr="00873400">
        <w:rPr>
          <w:u w:val="single"/>
        </w:rPr>
        <w:t>. Second, Russia supports separatist movements in order to maintain hegemony over this region. Even though Russia participates as “mediator” in conflict resolutions, in fact its foreign policy towards South Caucasus aims to control conflicts through own power. Third, Russia wants to maximize power in order to be barrier economic cooperation between Western alliance and region’s countries.</w:t>
      </w:r>
    </w:p>
    <w:p w:rsidR="008D7018" w:rsidRDefault="008D7018" w:rsidP="008D7018">
      <w:pPr>
        <w:pStyle w:val="Heading3"/>
      </w:pPr>
      <w:r>
        <w:t>2NC – Russia Offensive Realist</w:t>
      </w:r>
    </w:p>
    <w:p w:rsidR="008D7018" w:rsidRDefault="008D7018" w:rsidP="008D7018">
      <w:pPr>
        <w:pStyle w:val="Heading4"/>
      </w:pPr>
      <w:r>
        <w:t>Russia is an offensive realist – Estonia proves</w:t>
      </w:r>
    </w:p>
    <w:p w:rsidR="008D7018" w:rsidRDefault="008D7018" w:rsidP="008D7018">
      <w:proofErr w:type="spellStart"/>
      <w:r>
        <w:rPr>
          <w:b/>
          <w:bCs/>
          <w:sz w:val="26"/>
          <w:szCs w:val="26"/>
        </w:rPr>
        <w:t>Zilhaver</w:t>
      </w:r>
      <w:proofErr w:type="spellEnd"/>
      <w:r>
        <w:rPr>
          <w:b/>
          <w:bCs/>
          <w:sz w:val="26"/>
          <w:szCs w:val="26"/>
        </w:rPr>
        <w:t xml:space="preserve"> 17</w:t>
      </w:r>
      <w:r>
        <w:t xml:space="preserve">, (Cody L. </w:t>
      </w:r>
      <w:proofErr w:type="spellStart"/>
      <w:r>
        <w:t>Zilhaver</w:t>
      </w:r>
      <w:proofErr w:type="spellEnd"/>
      <w:r>
        <w:t xml:space="preserve"> is a journalist and writer for the Strategy Bridge,</w:t>
      </w:r>
      <w:r>
        <w:rPr>
          <w:i/>
          <w:iCs/>
        </w:rPr>
        <w:t xml:space="preserve"> The Strategy Bridge</w:t>
      </w:r>
      <w:r>
        <w:t>, “Russians in Estonia: A Case Study in Offensive Structural Realism”, June 16, https://thestrategybridge.org/the-bridge/2017/6/16/russians-in-estonia-a-case-study-in-offensive-structural-realism)//AH</w:t>
      </w:r>
    </w:p>
    <w:p w:rsidR="008D7018" w:rsidRDefault="008D7018" w:rsidP="008D7018">
      <w:pPr>
        <w:rPr>
          <w:u w:val="single"/>
        </w:rPr>
      </w:pPr>
      <w:r w:rsidRPr="00873400">
        <w:rPr>
          <w:u w:val="single"/>
        </w:rPr>
        <w:t>Russia’s behavior exemplifies what American political scientist John Mearsheimer describes as structural offensive realism, a school of thought that “maintains it makes good strategic sense for states to gain as much power as possible.”[1] Mearsheimer further explains that in a political system without a higher authority above the great powers, with no guarantee that one will not attack another, it makes eminently good sense for each state to be powerful enough to protect itself.”</w:t>
      </w:r>
      <w:r w:rsidRPr="00873400">
        <w:rPr>
          <w:sz w:val="16"/>
        </w:rPr>
        <w:t xml:space="preserve"> [2] Russia’s modern day philosophy of consolidating power to protect its territory stems from a surprise attack by Nazi Germany in 1941 that resulted in over four million Soviet casualties during Operation Barbarossa, and 20 million total on the Eastern front.[3] In the aftermath of these catastrophic loses, the Soviet Union created buffer space between itself and Western Europe by establishing an uncontested sphere of influence in Eastern Europe running from Estonia to Bulgaria. In the aftermath of the Soviet Union’s dissolution, NATO filled the security vacuum in Eastern Europe by adding 12 countries to its ranks, which were formally within the Soviet Union or its sphere of influence. </w:t>
      </w:r>
      <w:r w:rsidRPr="00873400">
        <w:rPr>
          <w:u w:val="single"/>
        </w:rPr>
        <w:t xml:space="preserve">As Russia rebuilt from Soviet era communism to a </w:t>
      </w:r>
      <w:proofErr w:type="gramStart"/>
      <w:r w:rsidRPr="00873400">
        <w:rPr>
          <w:u w:val="single"/>
        </w:rPr>
        <w:t>market based</w:t>
      </w:r>
      <w:proofErr w:type="gramEnd"/>
      <w:r w:rsidRPr="00873400">
        <w:rPr>
          <w:u w:val="single"/>
        </w:rPr>
        <w:t xml:space="preserve"> economy, the great power re-emerged capable of re-asserting its sphere of influence on neighboring nations. In fact, Russia once again identifies NATO as a threat to its national security as it did during the Soviet era.[</w:t>
      </w:r>
      <w:r w:rsidRPr="00873400">
        <w:rPr>
          <w:sz w:val="16"/>
        </w:rPr>
        <w:t xml:space="preserve">4] </w:t>
      </w:r>
      <w:r w:rsidRPr="00873400">
        <w:rPr>
          <w:u w:val="single"/>
        </w:rPr>
        <w:t xml:space="preserve">Although NATO is an organization of 28 member states, it competes directly with Russia for security through a system of structural realism, described by MIT Political Professor Barry Posen as the “anarchical condition of international politics.”[5] Posen’s suggestion that major powers struggle to control a finite amount of security that exists in the world nests with leading international affairs professor Dr. Robert Jervis who concludes that a “security dilemma exists when a state tries to increase its security by decreasing the security of others.”[6] Dubbed the "spiral model" Jervis explains that interaction between states seeking only security strains political relations.[7] Estonia finds itself caught in the crossfire of a security struggle between Russia and NATO because Russia is attempting to reclaim dominance over its sovereign neighbors. NATO currently holds security dominance in Estonia, but according to Russian President Vladimir Putin’s former top economic adviser, Andrey </w:t>
      </w:r>
      <w:proofErr w:type="spellStart"/>
      <w:r w:rsidRPr="00873400">
        <w:rPr>
          <w:u w:val="single"/>
        </w:rPr>
        <w:t>Illarionov</w:t>
      </w:r>
      <w:proofErr w:type="spellEnd"/>
      <w:r w:rsidRPr="00873400">
        <w:rPr>
          <w:u w:val="single"/>
        </w:rPr>
        <w:t>, “Putin has his eyes on eventually reclaiming Estonia”.[8]</w:t>
      </w:r>
    </w:p>
    <w:p w:rsidR="008D7018" w:rsidRPr="00873400" w:rsidRDefault="008D7018" w:rsidP="008D7018">
      <w:pPr>
        <w:rPr>
          <w:sz w:val="16"/>
        </w:rPr>
      </w:pPr>
      <w:r w:rsidRPr="00873400">
        <w:rPr>
          <w:u w:val="single"/>
        </w:rPr>
        <w:t>Estonia felt the brunt of a resurgent Russia in 2007 when suspected Russian hackers overwhelmed Estonia’s Internet infrastructure in response to Estonia’s relocation of a Soviet war memorial within their capital city of Tallinn. As Estonia relocated the statue to a local cemetery, Russian sympathizers in the country rioted over the course of two days. The result was 153 injuries and 800 arrests.</w:t>
      </w:r>
      <w:r w:rsidRPr="00873400">
        <w:rPr>
          <w:sz w:val="16"/>
        </w:rPr>
        <w:t xml:space="preserve"> </w:t>
      </w:r>
      <w:r w:rsidRPr="00873400">
        <w:rPr>
          <w:u w:val="single"/>
        </w:rPr>
        <w:t>During the course of the unrest, the Russian government unequivocally stated that moving the statue would be “disastrous for the Estonians.”[9] Over the next several days, Estonia suffered an unprecedented cyber-attack that crippled banks, broadcasters, police, and the national government.[10</w:t>
      </w:r>
      <w:r w:rsidRPr="00873400">
        <w:rPr>
          <w:sz w:val="16"/>
        </w:rPr>
        <w:t>] Simultaneously, during the WWII Victory Parade in Moscow’s Red Square, Putin commented “those who are trying today to desecrate memorials to war heroes are insulting their own people, sowing discord and new distrust between states and people.”[11] Moscow’s comments had the effect of fueling Russian nationalism, which manifested in the Russian speakers’ efforts to save the embroiled Soviet war memorial.</w:t>
      </w:r>
    </w:p>
    <w:p w:rsidR="009D4649" w:rsidRDefault="00705E21" w:rsidP="003E23C4">
      <w:pPr>
        <w:pStyle w:val="Heading1"/>
      </w:pPr>
      <w:r>
        <w:t>Generic DA Links</w:t>
      </w:r>
    </w:p>
    <w:p w:rsidR="00705E21" w:rsidRDefault="00705E21" w:rsidP="009D4649">
      <w:pPr>
        <w:pStyle w:val="Heading2"/>
      </w:pPr>
      <w:r>
        <w:t>China Fill-In</w:t>
      </w:r>
    </w:p>
    <w:p w:rsidR="00705E21" w:rsidRDefault="00705E21" w:rsidP="00705E21">
      <w:pPr>
        <w:pStyle w:val="Heading3"/>
      </w:pPr>
      <w:r>
        <w:t>1NC – Link</w:t>
      </w:r>
    </w:p>
    <w:p w:rsidR="00705E21" w:rsidRDefault="00705E21" w:rsidP="00705E21">
      <w:pPr>
        <w:pStyle w:val="Heading4"/>
      </w:pPr>
      <w:r>
        <w:t>China fills in absent NATO interoperability—looking for new markets in Ukraine</w:t>
      </w:r>
    </w:p>
    <w:p w:rsidR="00705E21" w:rsidRDefault="00705E21" w:rsidP="00705E21">
      <w:r>
        <w:t xml:space="preserve">Dr. Gary K. </w:t>
      </w:r>
      <w:r>
        <w:rPr>
          <w:rStyle w:val="Style13ptBold"/>
        </w:rPr>
        <w:t>Busch, 3-23</w:t>
      </w:r>
      <w:r>
        <w:t xml:space="preserve">-2019, (Dr. Gary K. Busch is a Professor at Webster University in London. Dr. Busch was a Professor at the University of Hawaii. He has also consulted for foreign governments on transport and logistics. Dr. Busch serves as Member of The Advisory Committee at </w:t>
      </w:r>
      <w:proofErr w:type="spellStart"/>
      <w:r>
        <w:t>Imperiali</w:t>
      </w:r>
      <w:proofErr w:type="spellEnd"/>
      <w:r>
        <w:t xml:space="preserve"> Inc. As a journalist, his writings are published throughout Europe, Russia and the Middle East. He has been a featured contributor for the Wall Street Journal, Spectator, and Russian Press. "Is Russia Failing in Ukraine? A Diminishing Threat," Lima Charlie World, </w:t>
      </w:r>
      <w:hyperlink r:id="rId39" w:history="1">
        <w:r>
          <w:rPr>
            <w:rStyle w:val="Hyperlink"/>
          </w:rPr>
          <w:t>https://limacharlienews.com/russia/is-russia-failing-in-ukraine/</w:t>
        </w:r>
      </w:hyperlink>
      <w:r>
        <w:t xml:space="preserve"> //EH</w:t>
      </w:r>
    </w:p>
    <w:p w:rsidR="00705E21" w:rsidRDefault="00705E21" w:rsidP="00705E21">
      <w:pPr>
        <w:rPr>
          <w:sz w:val="14"/>
        </w:rPr>
      </w:pPr>
      <w:r>
        <w:rPr>
          <w:sz w:val="14"/>
        </w:rPr>
        <w:t xml:space="preserve">To ensure early local elections in accordance with the Ukrainian law “On temporary Order of Local Self-Governance in Particular Districts of Donetsk and Luhansk Oblasts”. To withdraw illegal armed groups and military equipment as well as fighters and mercenaries from the territory of Ukraine. To adopt a </w:t>
      </w:r>
      <w:proofErr w:type="spellStart"/>
      <w:r>
        <w:rPr>
          <w:sz w:val="14"/>
        </w:rPr>
        <w:t>programme</w:t>
      </w:r>
      <w:proofErr w:type="spellEnd"/>
      <w:r>
        <w:rPr>
          <w:sz w:val="14"/>
        </w:rPr>
        <w:t xml:space="preserve"> of economic recovery and reconstruction for the Donbass region. To provide personal security for participants in the consultations. Despite the signing of the Minsk Protocols, skirmishes continued. Further talks took place in Minsk to try and resolve some of the issues which were continuing the violence. They would then sign a memorandum to the Minsk Protocols. These included:[vi] To pull heavy weaponry 15 </w:t>
      </w:r>
      <w:proofErr w:type="spellStart"/>
      <w:r>
        <w:rPr>
          <w:sz w:val="14"/>
        </w:rPr>
        <w:t>kilometres</w:t>
      </w:r>
      <w:proofErr w:type="spellEnd"/>
      <w:r>
        <w:rPr>
          <w:sz w:val="14"/>
        </w:rPr>
        <w:t xml:space="preserve"> (9.3 mi) back on each side of the line of contact, creating a 30-kilometre (19 mi) buffer zone To ban offensive operations To ban flights by combat aircraft over the security zone To withdraw all foreign mercenaries from the conflict zone To set up an OSCE mission to monitor implementation of Minsk Protocol Despite this, the battles continued. The Minsk Protocols were essentially irrelevant. In summary, Russia sent troops and equipment to carry on a war against Ukraine using its own troops and surrogates in the Donetsk and Luhansk. Russia annexed Crimea. It has taken effective control of the Azov Sea. It has violated the terms of the Trilateral Accord, the Conference on Security and Cooperation in Europe Final Act, the Budapest Memorandum, the Agreement About Settlement of Political Crisis in Ukraine, and the two Minsk Protocols. Now Russia is beefing up its troop levels and naval vessels in and around Ukraine and is threatening further attacks, despite the ‘sanctions’ against Russia by the US and the EU. Despite these apparent threats and the condonation of Russia’s </w:t>
      </w:r>
      <w:proofErr w:type="spellStart"/>
      <w:r>
        <w:rPr>
          <w:sz w:val="14"/>
        </w:rPr>
        <w:t>behaviour</w:t>
      </w:r>
      <w:proofErr w:type="spellEnd"/>
      <w:r>
        <w:rPr>
          <w:sz w:val="14"/>
        </w:rPr>
        <w:t xml:space="preserve"> by Europeans desperate for Russian gas, there are several factors mitigating Russia’s success. Ukraine is in a far better place to defend itself against Russia militarily. It has had growing support from a more openly “neocon” foreign policy direction by the United States. </w:t>
      </w:r>
      <w:r>
        <w:rPr>
          <w:rStyle w:val="StyleUnderline"/>
        </w:rPr>
        <w:t xml:space="preserve">There has also been a formidable decline in Russia’s ability to afford or achieve the </w:t>
      </w:r>
      <w:proofErr w:type="spellStart"/>
      <w:r>
        <w:rPr>
          <w:rStyle w:val="StyleUnderline"/>
        </w:rPr>
        <w:t>modernisation</w:t>
      </w:r>
      <w:proofErr w:type="spellEnd"/>
      <w:r>
        <w:rPr>
          <w:rStyle w:val="StyleUnderline"/>
        </w:rPr>
        <w:t xml:space="preserve"> of its military equipment, along with a lack of competent manpower. Among this, there has also been a diminishing reliance (despite Nord Stream 2) by Europe for Russian gas. Most of all, Ukraine has a growing relationship with its newest partner, China</w:t>
      </w:r>
      <w:r>
        <w:rPr>
          <w:sz w:val="14"/>
        </w:rPr>
        <w:t xml:space="preserve">. Image map Ukraine Russia [LIVE CONFLICT MAP OF UKRAINE / RUSSIA EASTERN BORDER AS OF MARCH 23, 2019 – COURTESY OF HTTPS://LIVEUAMAP.COM/] The Russian Reliance on Ukrainian Military Technology One of the major difficulties of the Russian military stance towards Ukraine has been the fact that the most developed facilities for military production were located in Ukraine. The Russian Army had been starved of new equipment for over twenty years, and much of what it had available was built in Ukraine. Ukraine’s military-industrial complex “is the most advanced and developed branch of the state’s sector of economy.” [Ukraine Intelligence &amp; Security Activities and Operations Handbook, Vol. 1: Strategic Information and Regulations; IBP, Inc., November 29, 2017]. There are about 85 scientific organizations specialized in the development of armaments and military equipment, along with an air and space complex, and research, design and development institutes to design and build modern ships and armaments for the Ukrainian Navy. This includes the ability to design and build heavy cruisers, missile cruisers and anti-submarine warfare (ASW) cruisers. Ukraine’s military industrial complex, in conjunction with numerous scientific research institutes and scientific-industrial corporations, has the capacity to develop and produce substantial small arms, communications and automated control systems, intelligence and radio-electronic warfare equipment, and engineer equipment and materiel. Perhaps the best example is the company Motor </w:t>
      </w:r>
      <w:proofErr w:type="spellStart"/>
      <w:r>
        <w:rPr>
          <w:sz w:val="14"/>
        </w:rPr>
        <w:t>Sich</w:t>
      </w:r>
      <w:proofErr w:type="spellEnd"/>
      <w:r>
        <w:rPr>
          <w:sz w:val="14"/>
        </w:rPr>
        <w:t xml:space="preserve">. It has been the sole producer of engines for the MI-8 and MI-24 helicopters. It produced these engines for the Russian helicopter industry and a wide range of other military components. The air firm Antonov is based in Ukraine and is one of the major suppliers of aircraft for the Russian Air Force and for Russian arms exports. The ability of the Russian industry to fill its own needs is compounded by the fact that it needs Ukrainian parts and subassemblies for its exports and consumption. Losing control of the Eastern Ukraine has </w:t>
      </w:r>
      <w:proofErr w:type="spellStart"/>
      <w:r>
        <w:rPr>
          <w:sz w:val="14"/>
        </w:rPr>
        <w:t>jeopardised</w:t>
      </w:r>
      <w:proofErr w:type="spellEnd"/>
      <w:r>
        <w:rPr>
          <w:sz w:val="14"/>
        </w:rPr>
        <w:t xml:space="preserve"> Moscow’s ability to fulfill multibillion-dollar international contracts without Ukrainian inputs. Antonov also supplies the engines for the jointly-produced AN-148 planes. Ukraine and Russia had plans to produce 150 planes of this type worth $4.5 billion. Other exporters to Russia include </w:t>
      </w:r>
      <w:proofErr w:type="spellStart"/>
      <w:r>
        <w:rPr>
          <w:sz w:val="14"/>
        </w:rPr>
        <w:t>Mykolayiv</w:t>
      </w:r>
      <w:proofErr w:type="spellEnd"/>
      <w:r>
        <w:rPr>
          <w:sz w:val="14"/>
        </w:rPr>
        <w:t xml:space="preserve">-based </w:t>
      </w:r>
      <w:proofErr w:type="spellStart"/>
      <w:r>
        <w:rPr>
          <w:sz w:val="14"/>
        </w:rPr>
        <w:t>Zorya-Mashproekt</w:t>
      </w:r>
      <w:proofErr w:type="spellEnd"/>
      <w:r>
        <w:rPr>
          <w:sz w:val="14"/>
        </w:rPr>
        <w:t xml:space="preserve">, which sells several types of turbines to Russia, including those installed on military ships. Another is </w:t>
      </w:r>
      <w:proofErr w:type="spellStart"/>
      <w:r>
        <w:rPr>
          <w:sz w:val="14"/>
        </w:rPr>
        <w:t>Kharkiv</w:t>
      </w:r>
      <w:proofErr w:type="spellEnd"/>
      <w:r>
        <w:rPr>
          <w:sz w:val="14"/>
        </w:rPr>
        <w:t xml:space="preserve">-based Haroun, which supplies the control systems for Russian missiles. The volume of Russian imports of major conventional weapons in 2009-2013 was 176 percent higher than for the previous five-year period of 2004-2008. The Yasumasa plant in Dnipropetrovsk is the only service provider for Satan missiles that Russia uses. The Ukrainians are also the main supplier of spare parts which its armed forces desperately need. Russia is scrambling to supply domestic factories with the technology needed to produce these components inside Russia. However, much of the higher inputs of technology, especially in the electromechanical area, are sourced in France, Germany, Britain and the U.S., now effectively closed off to Russia by sanctions. Despite efforts by Russian troops in the Eastern Ukraine, many of the existing plants were attacked and damaged by the rebels of Donetsk and Lugansk. Additionally, the skill set of the Russian factories has been degraded by the demographic crisis of Russia and an ageing population. Image </w:t>
      </w:r>
      <w:proofErr w:type="gramStart"/>
      <w:r>
        <w:rPr>
          <w:sz w:val="14"/>
        </w:rPr>
        <w:t>An</w:t>
      </w:r>
      <w:proofErr w:type="gramEnd"/>
      <w:r>
        <w:rPr>
          <w:sz w:val="14"/>
        </w:rPr>
        <w:t xml:space="preserve"> Mi-8 helicopter, whose production in Russia fully depends on Ukrainian Motor </w:t>
      </w:r>
      <w:proofErr w:type="spellStart"/>
      <w:r>
        <w:rPr>
          <w:sz w:val="14"/>
        </w:rPr>
        <w:t>Sich's</w:t>
      </w:r>
      <w:proofErr w:type="spellEnd"/>
      <w:r>
        <w:rPr>
          <w:sz w:val="14"/>
        </w:rPr>
        <w:t xml:space="preserve"> engines. Now a new Chinese-Russian helicopter will be jointly developed, as it becomes clear that Chinese investors will acquire a stake in the Motor </w:t>
      </w:r>
      <w:proofErr w:type="spellStart"/>
      <w:r>
        <w:rPr>
          <w:sz w:val="14"/>
        </w:rPr>
        <w:t>Sich</w:t>
      </w:r>
      <w:proofErr w:type="spellEnd"/>
      <w:r>
        <w:rPr>
          <w:sz w:val="14"/>
        </w:rPr>
        <w:t xml:space="preserve"> company. (Photo by Volodymyr Petrov) [AN MI-8 HELICOPTER, WHOSE PRODUCTION IN RUSSIA FULLY DEPENDS ON UKRAINIAN MOTOR SICH’S ENGINES. NOW A NEW CHINESE-RUSSIAN HELICOPTER WILL BE JOINTLY DEVELOPED, AS IT BECOMES CLEAR THAT CHINESE INVESTORS WILL ACQUIRE A STAKE IN THE MOTOR SICH COMPANY. (PHOTO BY VOLODYMYR PETROV)] Russia did not have the capacity to replicate the Ukrainian military-industrial complex inside the Russian borders overnight, despite its bluff and bluster to the contrary. When the Ukrainian government decreed that it was banning all military sales to Russia, it was a challenge to President Vladimir Putin and Russia’s generals. Where would they get the turbines for their ships, the missiles for their launchers, the transport aircraft for their soldiers, the engines for their helicopters, their spare parts, et al.? The Russian government tallied up the costs of modernizing its aging military forces equipment and concluded that it would total about $800 billion. Vladimir Putin had campaigned for the presidency by calling for a rejuvenated Russian military. He published an article in Rosicky Gazeta outlining the massive spending he was intending to pursue in building up the armed forces. Unfortunately, Russia didn’t have the money, and arms manufacturers were in no position to use the funds even if they got them, owing to their state of dereliction and the disappearance of skilled workers in the machine-tool industry. Not only was supply a problem, there were serious problems with quality. For example, </w:t>
      </w:r>
      <w:proofErr w:type="spellStart"/>
      <w:r>
        <w:rPr>
          <w:sz w:val="14"/>
        </w:rPr>
        <w:t>Uralvagonzavod</w:t>
      </w:r>
      <w:proofErr w:type="spellEnd"/>
      <w:r>
        <w:rPr>
          <w:sz w:val="14"/>
        </w:rPr>
        <w:t xml:space="preserve">, the country’s only tank manufacturer is a good case. Putin himself bowed to army pressure to place an order for 2,300 tanks to be built over the next 10 years, despite a statement by General Staff head Nikolai Makarov that the military would not be purchasing any tanks in the next five years due to their substandard quality. In an article in RIA Novosti on 15 March 2012, Ground Forces Chief Col. Gen. Alexander </w:t>
      </w:r>
      <w:proofErr w:type="spellStart"/>
      <w:r>
        <w:rPr>
          <w:sz w:val="14"/>
        </w:rPr>
        <w:t>Postnikov</w:t>
      </w:r>
      <w:proofErr w:type="spellEnd"/>
      <w:r>
        <w:rPr>
          <w:sz w:val="14"/>
        </w:rPr>
        <w:t xml:space="preserve"> said that the most advanced weapon systems manufactured for Russia’s ground forces are below NATO, and even Chinese standards, and are expensive: </w:t>
      </w:r>
      <w:r>
        <w:rPr>
          <w:rStyle w:val="StyleUnderline"/>
        </w:rPr>
        <w:t xml:space="preserve">“The weapon models that are manufactured by our industry, including </w:t>
      </w:r>
      <w:proofErr w:type="spellStart"/>
      <w:r>
        <w:rPr>
          <w:rStyle w:val="StyleUnderline"/>
        </w:rPr>
        <w:t>armour</w:t>
      </w:r>
      <w:proofErr w:type="spellEnd"/>
      <w:r>
        <w:rPr>
          <w:rStyle w:val="StyleUnderline"/>
        </w:rPr>
        <w:t>, artillery and small arms and light weapons, fail to meet the standards that exist in NATO and even China.” He said that Russia’s most advanced tank, the T-90, was in fact a modification of the Soviet-era T-72 tank [entered production in 1971] but cost 118 million rubles (over $4 million) per unit</w:t>
      </w:r>
      <w:r>
        <w:rPr>
          <w:sz w:val="14"/>
        </w:rPr>
        <w:t xml:space="preserve">. “It would be easier for us to buy three Leopards [Germany’s main battle tanks] with this money,” </w:t>
      </w:r>
      <w:proofErr w:type="spellStart"/>
      <w:r>
        <w:rPr>
          <w:sz w:val="14"/>
        </w:rPr>
        <w:t>Postnikov</w:t>
      </w:r>
      <w:proofErr w:type="spellEnd"/>
      <w:r>
        <w:rPr>
          <w:sz w:val="14"/>
        </w:rPr>
        <w:t xml:space="preserve"> said. Military </w:t>
      </w:r>
      <w:proofErr w:type="spellStart"/>
      <w:r>
        <w:rPr>
          <w:sz w:val="14"/>
        </w:rPr>
        <w:t>modernisation</w:t>
      </w:r>
      <w:proofErr w:type="spellEnd"/>
      <w:r>
        <w:rPr>
          <w:sz w:val="14"/>
        </w:rPr>
        <w:t xml:space="preserve"> was Russia’s key priority, but it was made infinitely more challenging by the loss of Ukrainian facilities, technology and skilled workers and, of course, international sanctions. President Putin has consistently promised more funds for this </w:t>
      </w:r>
      <w:proofErr w:type="spellStart"/>
      <w:r>
        <w:rPr>
          <w:sz w:val="14"/>
        </w:rPr>
        <w:t>endeavour</w:t>
      </w:r>
      <w:proofErr w:type="spellEnd"/>
      <w:r>
        <w:rPr>
          <w:sz w:val="14"/>
        </w:rPr>
        <w:t xml:space="preserve">, but has been hampered by several key problems, some of which he cannot control. For years, Russia has been in the midst of a demographic crisis – and it might be getting worse. There was a 5.4% decline in the birth rate between 2017 and 2018. Up until last year, the population has been holding somewhat steady, but the low birth rate, coupled with low immigration, made 2018 the first year there was a population decline in absolute terms. Global tables of male life expectancy put Russia in about the 160th place, below Bangladesh. Russia has the highest rate of absolute population loss in the world. The Russian population is ageing, and Russia remains in the throes of a catastrophic demographic collapse. The population is expected to fall to 139 million by 2031 and could shrink 34 per cent to 107 million by 2050. Russia is suffering from a mass emigration of its populace, especially among the educated. According to the State Statistics Service (SSS), approximately 4.5 million people moved out of Russia between 1989 and 2014. The smallest outflow occurred in 2009 when just 32,500 people emigrated, but the numbers began rising again after 2011, and in 2014 once again reached 1995 levels. The situation has gotten significantly worse. “Russian government statistics show a sharp upturn in emigration over the last four years … Almost 123,000 officially departed in 2012, rising to 186,000 in 2013, and accelerating to almost 309,000 in 2014 after the annexation of Crimea and even more in 2015.” [viii] Image [Servicemen march during Ukraine's Independence Day military parade in central Kiev (Photo: </w:t>
      </w:r>
      <w:proofErr w:type="spellStart"/>
      <w:r>
        <w:rPr>
          <w:sz w:val="14"/>
        </w:rPr>
        <w:t>Valentyn</w:t>
      </w:r>
      <w:proofErr w:type="spellEnd"/>
      <w:r>
        <w:rPr>
          <w:sz w:val="14"/>
        </w:rPr>
        <w:t xml:space="preserve"> </w:t>
      </w:r>
      <w:proofErr w:type="spellStart"/>
      <w:r>
        <w:rPr>
          <w:sz w:val="14"/>
        </w:rPr>
        <w:t>Ogirenko</w:t>
      </w:r>
      <w:proofErr w:type="spellEnd"/>
      <w:r>
        <w:rPr>
          <w:sz w:val="14"/>
        </w:rPr>
        <w:t xml:space="preserve"> / Reuters] [SERVICEMEN MARCH DURING UKRAINE’S INDEPENDENCE DAY MILITARY PARADE IN CENTRAL KIEV (PHOTO: VALENTYN OGIRENKO / REUTERS] It isn’t only the educated and the young who are leaving Russia. Their money is leaving even faster. According to expert estimates, for all the years, about $ 3 trillion has been exported abroad. “The net outflow of private sector capital from Russia in January-February 2019 amounted to $ 18.6 billion, which is 2.1 times more than the figure for the same period last year – $ 8.7 billion”, the Russian Central Bank reports. According to Bloomberg’s estimates, over the past 25 years, about $ 750 billion have been taken out to offshore jurisdictions from Russia. Calculations of the MGIMO professor Valentin </w:t>
      </w:r>
      <w:proofErr w:type="spellStart"/>
      <w:r>
        <w:rPr>
          <w:sz w:val="14"/>
        </w:rPr>
        <w:t>Katasonov</w:t>
      </w:r>
      <w:proofErr w:type="spellEnd"/>
      <w:r>
        <w:rPr>
          <w:sz w:val="14"/>
        </w:rPr>
        <w:t xml:space="preserve"> show that about $ 3 trillion were withdrawn from the country since the collapse of the </w:t>
      </w:r>
      <w:proofErr w:type="gramStart"/>
      <w:r>
        <w:rPr>
          <w:sz w:val="14"/>
        </w:rPr>
        <w:t>USSR.[</w:t>
      </w:r>
      <w:proofErr w:type="gramEnd"/>
      <w:r>
        <w:rPr>
          <w:sz w:val="14"/>
        </w:rPr>
        <w:t>ix] Bloomberg Economics calculations suggest some $750 billion in Russian assets moved offshore over the last 25 years. The bleeding appears to have slowed, though it’s unclear if this reflects tighter controls and mounting geopolitical risk, or if the flows have simply been getting harder to track.[x] The cost of the continuing war in Ukraine and the massive bleed of Russian military resources in Syria are also taking a heavy toll on the Russian budget. The cost of rebuilding Syria will make a heavy dent in Russia’s economic well-being. However, it has committed itself to a wide range of improvements in its military capabilities. This despite Russia’s lack of adequate shipyards, missile factories, available conscript manpower, essential electronic and guidance systems and subsystems blocked by sanctions. The burden of maintaining aged and decrepit equipment and an ever-expanding effort to extend its political reach into the Middle East, Africa and Latin America has increased dramatically. Much of this is the traditional Russian policy of bluff and bluster but, with the official burial of the INF Treaty, it is engaged in some expansion of its intermediate range missile systems. Some of these efforts towards greater capability appear to be directed against Ukraine as Russia is stepping up its threat level as Ukraine prepares for elections. Ukraine and Its New Friends While Ukraine has continued its daily confrontations with the forces of the Donetsk and Luhansk Regions and Russian forces along its littoral Black Sea and Sea of Azov coasts, the U.S. passed a $47 million U.S. military-aid package for 2018. The U.S. confirmed in March 2018 that it had delivered to Kyiv 210 Javelin anti-tank missiles and 37 Javelin launchers, as well as military trainers in their use and deployment. These had already had a marked effect on the deployment of tanks by Russia and the rebels. However, the Russian pressure on Ukraine has not ceased. In mid-December 2018, Russia moved military convoys north on the Simferopol-</w:t>
      </w:r>
      <w:proofErr w:type="spellStart"/>
      <w:r>
        <w:rPr>
          <w:sz w:val="14"/>
        </w:rPr>
        <w:t>Armyansk</w:t>
      </w:r>
      <w:proofErr w:type="spellEnd"/>
      <w:r>
        <w:rPr>
          <w:sz w:val="14"/>
        </w:rPr>
        <w:t xml:space="preserve"> highway toward the border between Kherson Oblast’ in Ukraine and Crimea. Later that month, Russian submarines of the Black Sea Fleet conducted drills in the Black Sea to practice covert movements while submerged. Russia also shifted fourteen Su-27 and Su-30 fighter jets to </w:t>
      </w:r>
      <w:proofErr w:type="spellStart"/>
      <w:r>
        <w:rPr>
          <w:sz w:val="14"/>
        </w:rPr>
        <w:t>Belbek</w:t>
      </w:r>
      <w:proofErr w:type="spellEnd"/>
      <w:r>
        <w:rPr>
          <w:sz w:val="14"/>
        </w:rPr>
        <w:t xml:space="preserve"> Airbase near Sevastopol. This was, presumably, to begin an assault on the Dnepr River canal which provided fresh water to the Crimea before the Ukrainians blocked it. The Russians built a bridge over the Kerch Strait to bring supplies to Crimea; an unsteady bridge which is not expected to last too long because of the seismic conditions in the Strait, but it is low enough to block many of the commercial vessels shipping goods to and from the Ukrainian ports of Mariupol and </w:t>
      </w:r>
      <w:proofErr w:type="spellStart"/>
      <w:r>
        <w:rPr>
          <w:sz w:val="14"/>
        </w:rPr>
        <w:t>Berdiansk</w:t>
      </w:r>
      <w:proofErr w:type="spellEnd"/>
      <w:r>
        <w:rPr>
          <w:sz w:val="14"/>
        </w:rPr>
        <w:t xml:space="preserve">. The U.S. and EU have been pushing back against this attempt by Russia to strangle Ukraine economically, by sending vessels and missile cruisers to the area. Yet, Russia hasn’t stopped its continued pressure on Ukraine. However, </w:t>
      </w:r>
      <w:r>
        <w:rPr>
          <w:rStyle w:val="StyleUnderline"/>
        </w:rPr>
        <w:t>there is a new dimension to the power equation with the arrival of a large Chinese presence. China has increased its involvement in Ukraine, using development assistance through its Belt and Road Initiative (BRI) as a rationale for its efforts. China’s main goal is economic benefits for itself and as a foil for the brake on Russian aggression which would threaten the BRI.</w:t>
      </w:r>
      <w:r>
        <w:rPr>
          <w:sz w:val="14"/>
        </w:rPr>
        <w:t xml:space="preserve"> </w:t>
      </w:r>
      <w:r>
        <w:rPr>
          <w:rStyle w:val="StyleUnderline"/>
        </w:rPr>
        <w:t>China is strengthening its position in Eastern Europe to gain an advantage in its relations with Russia, the EU and the U.S. For China, Ukraine is an important BRI partner</w:t>
      </w:r>
      <w:r>
        <w:rPr>
          <w:sz w:val="14"/>
        </w:rPr>
        <w:t xml:space="preserve">. For Ukraine, </w:t>
      </w:r>
      <w:r>
        <w:rPr>
          <w:rStyle w:val="StyleUnderline"/>
        </w:rPr>
        <w:t>China is its main Asian economic partner</w:t>
      </w:r>
      <w:r>
        <w:rPr>
          <w:sz w:val="14"/>
        </w:rPr>
        <w:t xml:space="preserve">. In 2011, the countries signed a strategic partnership. By January 2015, Ukrainian President Petro Poroshenko and Chinese leader Xi Jinping discussed increasing cooperation during the World Economic Forum in Davos, Switzerland. In September 2017, Ukraine’s foreign minister, </w:t>
      </w:r>
      <w:proofErr w:type="spellStart"/>
      <w:r>
        <w:rPr>
          <w:sz w:val="14"/>
        </w:rPr>
        <w:t>Pawlo</w:t>
      </w:r>
      <w:proofErr w:type="spellEnd"/>
      <w:r>
        <w:rPr>
          <w:sz w:val="14"/>
        </w:rPr>
        <w:t xml:space="preserve"> </w:t>
      </w:r>
      <w:proofErr w:type="spellStart"/>
      <w:r>
        <w:rPr>
          <w:sz w:val="14"/>
        </w:rPr>
        <w:t>Klimkin</w:t>
      </w:r>
      <w:proofErr w:type="spellEnd"/>
      <w:r>
        <w:rPr>
          <w:sz w:val="14"/>
        </w:rPr>
        <w:t>, paid a visit to China, and then last December, Ma Kai, China’s vice premier, visited Kyiv. China’s activities in Ukraine are ideal for its BRI mostly because of Ukraine’s transit-state position and its free-trade agreement with the EU. One of the main elements of BRI is establishing new railway connections between China and Europe. In 2016, Ukraine launched a test of a new rail-ferry line transporting goods between the Black and Caspian seas, but using other connections that exclude Russian territory. [xi] Chinese investment has proved to be much less onerous than the strict rules of the EU and the Bretton Woods agencies which insist on managing “Ukrainian corruption</w:t>
      </w:r>
      <w:r>
        <w:rPr>
          <w:rStyle w:val="StyleUnderline"/>
        </w:rPr>
        <w:t>”. China aggressively competes with Ukraine’s Western partners for a strong foothold in this important frontier economy, often with much less restrictions. Combined with free trade agreements with the EU and Canada (the EU has become Ukraine’s largest bilateral trading partner at 30 billion euros [$35 billion] per year), along with steady U.S. trade, Ukraine remains a highly attractive partner to China and Chinese companies. With Beijing having pledged at least $7 billion for major Ukrainian infrastructure projects, Chinese companies, which often come in under budget and complete large projects ahead of schedule, are now major competitors with Europe for big infrastructure projects</w:t>
      </w:r>
      <w:r>
        <w:rPr>
          <w:sz w:val="14"/>
        </w:rPr>
        <w:t xml:space="preserve">. On the south-eastern Black Sea coast, the China Harbor Engineering company completed a $40 million dredging operation to give bigger ships access to </w:t>
      </w:r>
      <w:proofErr w:type="spellStart"/>
      <w:r>
        <w:rPr>
          <w:sz w:val="14"/>
        </w:rPr>
        <w:t>Yuzhny</w:t>
      </w:r>
      <w:proofErr w:type="spellEnd"/>
      <w:r>
        <w:rPr>
          <w:sz w:val="14"/>
        </w:rPr>
        <w:t xml:space="preserve"> port, while it’s been reported that ports in Odessa, </w:t>
      </w:r>
      <w:proofErr w:type="spellStart"/>
      <w:r>
        <w:rPr>
          <w:sz w:val="14"/>
        </w:rPr>
        <w:t>Chornomorsk</w:t>
      </w:r>
      <w:proofErr w:type="spellEnd"/>
      <w:r>
        <w:rPr>
          <w:sz w:val="14"/>
        </w:rPr>
        <w:t xml:space="preserve">, and </w:t>
      </w:r>
      <w:proofErr w:type="spellStart"/>
      <w:r>
        <w:rPr>
          <w:sz w:val="14"/>
        </w:rPr>
        <w:t>Izmail</w:t>
      </w:r>
      <w:proofErr w:type="spellEnd"/>
      <w:r>
        <w:rPr>
          <w:sz w:val="14"/>
        </w:rPr>
        <w:t xml:space="preserve"> may also benefit. While Chinese companies tackle Ukrainian infrastructure projects such as coastal highways and roads built to withstand the burden of heavy, grain-laden trucks, others are investing in new grain silos and port elevators to help with transportation logistics. [xii</w:t>
      </w:r>
      <w:r>
        <w:rPr>
          <w:rStyle w:val="StyleUnderline"/>
        </w:rPr>
        <w:t>] China clearly sees Ukraine as a special area of interest, both for its location and for its agricultural productivity</w:t>
      </w:r>
      <w:r>
        <w:rPr>
          <w:sz w:val="14"/>
        </w:rPr>
        <w:t xml:space="preserve">. Along with direct access to the Danube River, the Black Sea and the Sea of Azov, Ukraine also has 22,000 </w:t>
      </w:r>
      <w:proofErr w:type="spellStart"/>
      <w:r>
        <w:rPr>
          <w:sz w:val="14"/>
        </w:rPr>
        <w:t>kilometres</w:t>
      </w:r>
      <w:proofErr w:type="spellEnd"/>
      <w:r>
        <w:rPr>
          <w:sz w:val="14"/>
        </w:rPr>
        <w:t xml:space="preserve"> of interconnected railway to Europe. With bilateral trade between Ukraine and China now exceeding US$7.6 billion a year, Ukraine also supplies China with the bulk of its corn consumption. A major Chinese agricultural giant, Noble Agri, has two assets in Ukraine, a sunflower seed processing complex in Mariupol, and a grain facility and port terminal in Mykolaiv which boasts a capacity of 2.5 million tons per year and storage capacity of 125,000 tons. Ukraine is the only European country where Noble Agri has a presence, while it competes worldwide with US companies like Cargill, Monsanto, and </w:t>
      </w:r>
      <w:proofErr w:type="gramStart"/>
      <w:r>
        <w:rPr>
          <w:sz w:val="14"/>
        </w:rPr>
        <w:t>Bunge.[</w:t>
      </w:r>
      <w:proofErr w:type="gramEnd"/>
      <w:r>
        <w:rPr>
          <w:sz w:val="14"/>
        </w:rPr>
        <w:t xml:space="preserve">xiii] Image [China Harbor Engineering Company vessels at the </w:t>
      </w:r>
      <w:proofErr w:type="spellStart"/>
      <w:r>
        <w:rPr>
          <w:sz w:val="14"/>
        </w:rPr>
        <w:t>Yuzhniy</w:t>
      </w:r>
      <w:proofErr w:type="spellEnd"/>
      <w:r>
        <w:rPr>
          <w:sz w:val="14"/>
        </w:rPr>
        <w:t xml:space="preserve"> Port in Odesa Oblast. Ukraine, Europe and Africa are growing targets of Chinese investment. (Photo courtesy of TIS)] [CHINA HARBOR ENGINEERING COMPANY VESSELS AT THE YUZHNIY PORT IN ODESA OBLAST. UKRAINE, EUROPE AND AFRICA ARE GROWING TARGETS OF CHINESE INVESTMENT. (PHOTO COURTESY OF TIS)] At the moment there is no open conflict between China and Russia over Ukraine. </w:t>
      </w:r>
      <w:r>
        <w:rPr>
          <w:rStyle w:val="StyleUnderline"/>
        </w:rPr>
        <w:t>However, it is clear that China does oppose any expanded military initiatives between Russia and Ukraine, especially those which may close down its ports and rail lines. China has essentially economic interests in Ukraine, interests which will disappear if hostilities break out between the two. China has grown to be a much more formidable military power than Russia. Its military history is one which demonstrates the growth in Chinese power. The most important conflict between the Russian military and President Putin may have arisen from Putin’s policy towards China. Putin’s administration has been making every effort to engage with China</w:t>
      </w:r>
      <w:r>
        <w:rPr>
          <w:sz w:val="14"/>
        </w:rPr>
        <w:t xml:space="preserve">, by asking for assistance to join with Russia as a consumer of its energy exports, as well as a builder of pipelines, ports and railroads. This includes growing a financial partnership. These efforts have put President Putin in direct conflict with the Russian military, which views China as a strategic enemy. For decades there has been an intense competition between the two nations in their border regions, which at times has resulted in conflict and disputes over land. After a treaty was completed in November 1997 establishing the border between the two countries, and a 2004 Complementary Agreement returning some territory to China, relations have been strained since then as there is an increasing imbalance between the two sides; militarily, economically and in terms of manpower. Russia has a very serious problem with China. There are too few Russians in the regions of Khabarovsk and </w:t>
      </w:r>
      <w:proofErr w:type="spellStart"/>
      <w:r>
        <w:rPr>
          <w:sz w:val="14"/>
        </w:rPr>
        <w:t>Primorsky</w:t>
      </w:r>
      <w:proofErr w:type="spellEnd"/>
      <w:r>
        <w:rPr>
          <w:sz w:val="14"/>
        </w:rPr>
        <w:t xml:space="preserve"> Krai to match the Chinese. Russia is being depopulated at a prodigious rate with many of those who lived in Siberia and the Russian East (</w:t>
      </w:r>
      <w:proofErr w:type="spellStart"/>
      <w:r>
        <w:rPr>
          <w:sz w:val="14"/>
        </w:rPr>
        <w:t>Dalnevostok</w:t>
      </w:r>
      <w:proofErr w:type="spellEnd"/>
      <w:r>
        <w:rPr>
          <w:sz w:val="14"/>
        </w:rPr>
        <w:t xml:space="preserve">) moving West to the cities across the Urals. There are not enough Russians to conduct the business that will need to be done on a project as vast as the extraction of oil, the building of a pipeline and the establishment of roads, ports and infrastructure in that region. Even Russians admit that this work will be performed by Chinese </w:t>
      </w:r>
      <w:proofErr w:type="spellStart"/>
      <w:r>
        <w:rPr>
          <w:sz w:val="14"/>
        </w:rPr>
        <w:t>labourers</w:t>
      </w:r>
      <w:proofErr w:type="spellEnd"/>
      <w:r>
        <w:rPr>
          <w:sz w:val="14"/>
        </w:rPr>
        <w:t xml:space="preserve">. Russian companies do not have the manpower, the working capital, or the inclination to perform this infrastructural work. It has not improved with the continuing depopulation of the region. The dependence on Chinese manpower has had an important effect on Russia’s purported tilt towards China. Russian politicians may think it makes sense to shift focus to co-operation with China, but the Russian military has no such compulsions. Russia’s military has voiced concerns over its naval bases in </w:t>
      </w:r>
      <w:proofErr w:type="spellStart"/>
      <w:r>
        <w:rPr>
          <w:sz w:val="14"/>
        </w:rPr>
        <w:t>Sovetskaya</w:t>
      </w:r>
      <w:proofErr w:type="spellEnd"/>
      <w:r>
        <w:rPr>
          <w:sz w:val="14"/>
        </w:rPr>
        <w:t xml:space="preserve"> Gavan and Bolshoi Kamen not far away. Officials were surprised that President Putin appears more concerned about NATO (6,000 miles away) than about China, a nation with a population of billions that shares a border a quarter of a mile away across the Amur and the Ussuri Rivers. There are concerns that Russia would not be able to prevent a Chinese decision to take back some of its lost lands in the Russian Far East. This issue has been compounded by the current Chinese military and economic expansion in the Arctic and the growth of China’s military exports to the world of products derived from Russian designs, but improved upon by the Chinese.</w:t>
      </w:r>
    </w:p>
    <w:p w:rsidR="009D4649" w:rsidRDefault="009D4649" w:rsidP="009D4649">
      <w:pPr>
        <w:pStyle w:val="Heading2"/>
      </w:pPr>
      <w:r>
        <w:t>DIB</w:t>
      </w:r>
    </w:p>
    <w:p w:rsidR="009D4649" w:rsidRDefault="009D4649" w:rsidP="009D4649">
      <w:pPr>
        <w:pStyle w:val="Heading3"/>
      </w:pPr>
      <w:r>
        <w:t>1NC – Link</w:t>
      </w:r>
    </w:p>
    <w:p w:rsidR="009D4649" w:rsidRDefault="009D4649" w:rsidP="009D4649">
      <w:pPr>
        <w:pStyle w:val="Heading4"/>
      </w:pPr>
      <w:r>
        <w:t xml:space="preserve">Defense contractors make billions of dollars from selling Javelins. </w:t>
      </w:r>
    </w:p>
    <w:p w:rsidR="009D4649" w:rsidRDefault="009D4649" w:rsidP="009D4649">
      <w:proofErr w:type="spellStart"/>
      <w:r>
        <w:rPr>
          <w:rStyle w:val="Style13ptBold"/>
        </w:rPr>
        <w:t>Semchuk</w:t>
      </w:r>
      <w:proofErr w:type="spellEnd"/>
      <w:r>
        <w:rPr>
          <w:rStyle w:val="Style13ptBold"/>
        </w:rPr>
        <w:t xml:space="preserve"> 19</w:t>
      </w:r>
      <w:r>
        <w:t xml:space="preserve"> </w:t>
      </w:r>
      <w:r>
        <w:rPr>
          <w:sz w:val="16"/>
          <w:szCs w:val="16"/>
        </w:rPr>
        <w:t xml:space="preserve">(Liana </w:t>
      </w:r>
      <w:proofErr w:type="spellStart"/>
      <w:r>
        <w:rPr>
          <w:sz w:val="16"/>
          <w:szCs w:val="16"/>
        </w:rPr>
        <w:t>Semchuk</w:t>
      </w:r>
      <w:proofErr w:type="spellEnd"/>
      <w:r>
        <w:rPr>
          <w:sz w:val="16"/>
          <w:szCs w:val="16"/>
        </w:rPr>
        <w:t xml:space="preserve"> is a PhD candidate at the University of Oxford, Nuffield College specializing in contemporary East European politics, and issues pertaining to post-Soviet economy, oligarchs, money laundering, and institutional corruption. Her PhD dissertation empirically explores the origins and causes of the Donbas conflict. “Ukraine: US arms sales making big business money while ordinary people pay the price.” March 27, 2019, https://theconversation.com/ukraine-us-arms-sales-making-big-business-money-while-ordinary-people-pay-the-price-114238)</w:t>
      </w:r>
    </w:p>
    <w:p w:rsidR="009D4649" w:rsidRDefault="009D4649" w:rsidP="009D4649">
      <w:pPr>
        <w:rPr>
          <w:sz w:val="16"/>
        </w:rPr>
      </w:pPr>
      <w:r>
        <w:rPr>
          <w:sz w:val="16"/>
        </w:rPr>
        <w:t xml:space="preserve">Despite attempts by Volker and Scaparrotti to market the proposition as a way to help Ukraine defend itself against Russia, </w:t>
      </w:r>
      <w:r>
        <w:rPr>
          <w:rStyle w:val="StyleUnderline"/>
        </w:rPr>
        <w:t>the immediate benefits seem clearer to America’s weapons manufacturing sector than to Ukrainian civilians</w:t>
      </w:r>
      <w:r>
        <w:rPr>
          <w:sz w:val="16"/>
        </w:rPr>
        <w:t xml:space="preserve">, who will undoubtedly get caught in the crossfire. The </w:t>
      </w:r>
      <w:r>
        <w:rPr>
          <w:rStyle w:val="Emphasis"/>
        </w:rPr>
        <w:t>S</w:t>
      </w:r>
      <w:r>
        <w:rPr>
          <w:rStyle w:val="StyleUnderline"/>
        </w:rPr>
        <w:t xml:space="preserve">tockholm </w:t>
      </w:r>
      <w:r>
        <w:rPr>
          <w:rStyle w:val="Emphasis"/>
        </w:rPr>
        <w:t>I</w:t>
      </w:r>
      <w:r>
        <w:rPr>
          <w:rStyle w:val="StyleUnderline"/>
        </w:rPr>
        <w:t xml:space="preserve">nternational </w:t>
      </w:r>
      <w:r>
        <w:rPr>
          <w:rStyle w:val="Emphasis"/>
        </w:rPr>
        <w:t>P</w:t>
      </w:r>
      <w:r>
        <w:rPr>
          <w:rStyle w:val="StyleUnderline"/>
        </w:rPr>
        <w:t xml:space="preserve">eace </w:t>
      </w:r>
      <w:r>
        <w:rPr>
          <w:rStyle w:val="Emphasis"/>
        </w:rPr>
        <w:t>R</w:t>
      </w:r>
      <w:r>
        <w:rPr>
          <w:rStyle w:val="StyleUnderline"/>
        </w:rPr>
        <w:t xml:space="preserve">esearch </w:t>
      </w:r>
      <w:r>
        <w:rPr>
          <w:rStyle w:val="Emphasis"/>
        </w:rPr>
        <w:t>I</w:t>
      </w:r>
      <w:r>
        <w:rPr>
          <w:rStyle w:val="StyleUnderline"/>
        </w:rPr>
        <w:t>nstitute reported</w:t>
      </w:r>
      <w:r>
        <w:rPr>
          <w:sz w:val="16"/>
        </w:rPr>
        <w:t xml:space="preserve"> that the </w:t>
      </w:r>
      <w:r>
        <w:rPr>
          <w:rStyle w:val="StyleUnderline"/>
        </w:rPr>
        <w:t xml:space="preserve">US is home to five of the world’s ten largest </w:t>
      </w:r>
      <w:proofErr w:type="spellStart"/>
      <w:r>
        <w:rPr>
          <w:rStyle w:val="StyleUnderline"/>
        </w:rPr>
        <w:t>defence</w:t>
      </w:r>
      <w:proofErr w:type="spellEnd"/>
      <w:r>
        <w:rPr>
          <w:rStyle w:val="StyleUnderline"/>
        </w:rPr>
        <w:t xml:space="preserve"> contractors. Lockheed Martin</w:t>
      </w:r>
      <w:r>
        <w:rPr>
          <w:sz w:val="16"/>
        </w:rPr>
        <w:t xml:space="preserve">, by far the largest in the field, in 2017 had an estimated US$44.9 billion in arms contracts globally. The company </w:t>
      </w:r>
      <w:r>
        <w:rPr>
          <w:rStyle w:val="StyleUnderline"/>
        </w:rPr>
        <w:t>was also contracted</w:t>
      </w:r>
      <w:r>
        <w:rPr>
          <w:sz w:val="16"/>
        </w:rPr>
        <w:t xml:space="preserve"> (with Raytheon) </w:t>
      </w:r>
      <w:r>
        <w:rPr>
          <w:rStyle w:val="StyleUnderline"/>
        </w:rPr>
        <w:t xml:space="preserve">in 2018 to provide Ukraine with </w:t>
      </w:r>
      <w:r>
        <w:rPr>
          <w:rStyle w:val="Emphasis"/>
        </w:rPr>
        <w:t>Javelin anti-tank missiles</w:t>
      </w:r>
      <w:r>
        <w:rPr>
          <w:sz w:val="16"/>
        </w:rPr>
        <w:t xml:space="preserve">. The US Pentagon said: “The Javelin system will help Ukraine build its long-term defense capacity to defend its sovereignty and territorial integrity in order to meet its national defense requirements.” But </w:t>
      </w:r>
      <w:r>
        <w:rPr>
          <w:rStyle w:val="StyleUnderline"/>
        </w:rPr>
        <w:t xml:space="preserve">Lockheed Martin likely </w:t>
      </w:r>
      <w:r>
        <w:rPr>
          <w:rStyle w:val="Emphasis"/>
        </w:rPr>
        <w:t>profited handsomely</w:t>
      </w:r>
      <w:r>
        <w:rPr>
          <w:rStyle w:val="StyleUnderline"/>
        </w:rPr>
        <w:t xml:space="preserve"> from the deal. Meanwhile, the company’s financial reports showed fourth quarter 2018 net sales of US$14.4 billion, compared to US$13.8 billion in the fourth quarter of 2017. </w:t>
      </w:r>
      <w:r>
        <w:rPr>
          <w:sz w:val="16"/>
        </w:rPr>
        <w:t xml:space="preserve">This year, the company is expecting sales to grow by as much as </w:t>
      </w:r>
      <w:r>
        <w:rPr>
          <w:sz w:val="16"/>
          <w:szCs w:val="16"/>
        </w:rPr>
        <w:t>6%.</w:t>
      </w:r>
      <w:r>
        <w:rPr>
          <w:rStyle w:val="StyleUnderline"/>
          <w:sz w:val="16"/>
          <w:szCs w:val="16"/>
        </w:rPr>
        <w:t xml:space="preserve"> </w:t>
      </w:r>
      <w:r>
        <w:rPr>
          <w:rStyle w:val="StyleUnderline"/>
        </w:rPr>
        <w:t xml:space="preserve">This is unlikely to be the case if the number of conflicts around the world declines. It’s clear why Washington wants to sell more weapons to Ukraine. </w:t>
      </w:r>
      <w:r>
        <w:rPr>
          <w:sz w:val="16"/>
        </w:rPr>
        <w:t xml:space="preserve">But whether Ukraine remains receptive and willing to continue buying them may hinge on the outcome of the upcoming presidential election, which is scheduled for March </w:t>
      </w:r>
      <w:proofErr w:type="gramStart"/>
      <w:r>
        <w:rPr>
          <w:sz w:val="16"/>
        </w:rPr>
        <w:t>31..</w:t>
      </w:r>
      <w:proofErr w:type="gramEnd"/>
    </w:p>
    <w:p w:rsidR="009D4649" w:rsidRDefault="009D4649" w:rsidP="009D4649">
      <w:pPr>
        <w:pStyle w:val="Heading3"/>
      </w:pPr>
      <w:r>
        <w:t>2NC – Links</w:t>
      </w:r>
    </w:p>
    <w:p w:rsidR="009D4649" w:rsidRDefault="009D4649" w:rsidP="009D4649">
      <w:pPr>
        <w:pStyle w:val="Heading4"/>
        <w:rPr>
          <w:rStyle w:val="Style13ptBold"/>
          <w:bCs w:val="0"/>
        </w:rPr>
      </w:pPr>
      <w:r>
        <w:rPr>
          <w:rStyle w:val="Style13ptBold"/>
          <w:b/>
        </w:rPr>
        <w:t xml:space="preserve">Russia-Ukraine tensions increases spending for the defense industrial base. </w:t>
      </w:r>
    </w:p>
    <w:p w:rsidR="009D4649" w:rsidRDefault="009D4649" w:rsidP="009D4649">
      <w:pPr>
        <w:rPr>
          <w:sz w:val="16"/>
          <w:szCs w:val="16"/>
        </w:rPr>
      </w:pPr>
      <w:r>
        <w:rPr>
          <w:rStyle w:val="Style13ptBold"/>
        </w:rPr>
        <w:t>Fang 16</w:t>
      </w:r>
      <w:r>
        <w:t xml:space="preserve"> </w:t>
      </w:r>
      <w:r>
        <w:rPr>
          <w:sz w:val="16"/>
          <w:szCs w:val="16"/>
        </w:rPr>
        <w:t xml:space="preserve">(Lee Fang, 8-19-2016, "U.S. Defense Contractors Tell Investors Russian Threat Is Great for Business", Intercept, https://theintercept.com/2016/08/19/nato-weapons-industry/, accessed 7-1-2019) </w:t>
      </w:r>
      <w:proofErr w:type="spellStart"/>
      <w:r>
        <w:rPr>
          <w:sz w:val="16"/>
          <w:szCs w:val="16"/>
        </w:rPr>
        <w:t>ar</w:t>
      </w:r>
      <w:proofErr w:type="spellEnd"/>
    </w:p>
    <w:p w:rsidR="009D4649" w:rsidRDefault="009D4649" w:rsidP="009D4649">
      <w:pPr>
        <w:rPr>
          <w:sz w:val="16"/>
        </w:rPr>
      </w:pPr>
      <w:r>
        <w:rPr>
          <w:sz w:val="16"/>
        </w:rPr>
        <w:t xml:space="preserve">THE </w:t>
      </w:r>
      <w:r>
        <w:rPr>
          <w:rStyle w:val="StyleUnderline"/>
        </w:rPr>
        <w:t>ESCALATING ANTI-RUSSIAN rhetoric in the U.S. presidential campaign comes in the midst of a major push by military contractors to position Moscow as a potent enemy</w:t>
      </w:r>
      <w:r>
        <w:rPr>
          <w:sz w:val="16"/>
        </w:rPr>
        <w:t xml:space="preserve"> that must be countered with a drastic increase in military spending by NATO countries. </w:t>
      </w:r>
      <w:r>
        <w:rPr>
          <w:rStyle w:val="StyleUnderline"/>
        </w:rPr>
        <w:t xml:space="preserve">Weapon makers have told investors that they are relying on tensions with Russia to fuel new business </w:t>
      </w:r>
      <w:r>
        <w:rPr>
          <w:rStyle w:val="Emphasis"/>
        </w:rPr>
        <w:t>in the wake of Russian’s annexation of Crimea</w:t>
      </w:r>
      <w:r>
        <w:rPr>
          <w:rStyle w:val="StyleUnderline"/>
        </w:rPr>
        <w:t xml:space="preserve"> and modest increases in its military budget. </w:t>
      </w:r>
      <w:r>
        <w:rPr>
          <w:sz w:val="16"/>
        </w:rPr>
        <w:t xml:space="preserve">In particular, the arms industry — both directly and through its arsenal of hired-gun, think-tank experts and lobbyists – is actively pressuring NATO member nations to hike defense spending in line with the NATO goal for member states to spend at least 2 percent of gross domestic product on defense. Retired Army Gen. Richard Cody, a vice president at L-3 Communications, the seventh largest U.S. defense contractor, explained to shareholders in December that the industry was faced with a historic opportunity. Following the end of the Cold War, Cody said, peace had “pretty much broken out all over the world,” with Russia in decline and NATO nations celebrating. “The Wall came down,” he said, and “all defense budgets went south.” Now, Cody argued, Russia “is resurgent” around the world, putting pressure on U.S. allies. “Nations that belong to NATO are supposed to spend 2 percent of their GDP on defense,” he said, according to a transcript of his remarks. “We know that uptick is coming and so we postured ourselves for it.” Speaking to investors at a conference hosted by Credit Suisse in June, Stuart </w:t>
      </w:r>
      <w:proofErr w:type="spellStart"/>
      <w:r>
        <w:rPr>
          <w:sz w:val="16"/>
        </w:rPr>
        <w:t>Bradie</w:t>
      </w:r>
      <w:proofErr w:type="spellEnd"/>
      <w:r>
        <w:rPr>
          <w:sz w:val="16"/>
        </w:rPr>
        <w:t xml:space="preserve">, the chief executive of KBR, a military contractor, discussed “opportunities in Europe,” </w:t>
      </w:r>
      <w:r>
        <w:rPr>
          <w:rStyle w:val="StyleUnderline"/>
        </w:rPr>
        <w:t xml:space="preserve">highlighting the increase in defense spending by NATO countries in response to “what’s happening with Russia and the Ukraine.” </w:t>
      </w:r>
      <w:r>
        <w:rPr>
          <w:sz w:val="16"/>
        </w:rPr>
        <w:t xml:space="preserve">The National Defense Industrial Association, a lobby group for the industry, has called on Congress to make it easier for U.S. contractors to sell arms abroad to allies in response to the threat from Russia. Recent articles in National Defense, NDIA’s magazine, discuss the need for NATO allies to boost maritime military spending, spending on Arctic systems, and missile defense, to counter Russia. Many experts are unconvinced that Russia poses a direct military threat. The Soviet Union’s military once stood at over 4 million soldiers, but today Russia has less than 1 million. NATO’s combined military budget vastly outranks Russia’s — with the U.S. alone outspending Russia on its military by $609 billion to less than $85 billion. And yet, the Aerospace Industries Association, a lobby group for Lockheed Martin, Textron, Raytheon, and other defense contractors, argued in February that the Pentagon is not spending enough to counter “Russian aggression on NATO’s doorstep.” Think tanks with major funding from defense contractors, including the Lexington Institute and the Atlantic Council, have similarly demanded higher defense spending to counter Russia. </w:t>
      </w:r>
      <w:r>
        <w:rPr>
          <w:rStyle w:val="StyleUnderline"/>
        </w:rPr>
        <w:t>Stephen Hadley</w:t>
      </w:r>
      <w:r>
        <w:rPr>
          <w:sz w:val="16"/>
        </w:rPr>
        <w:t xml:space="preserve">, the former National Security Advisor to President George W. Bush now serving on the board of Raytheon, </w:t>
      </w:r>
      <w:r>
        <w:rPr>
          <w:rStyle w:val="StyleUnderline"/>
        </w:rPr>
        <w:t>a firm competing for major NATO military contracts, has argued forcefully for hiking defense budgets and providing lethal aid to Ukraine. Hadley said in a speech last summer that the U.S. must “raise the cost for what Russia is doing in Ukraine,”</w:t>
      </w:r>
      <w:r>
        <w:rPr>
          <w:sz w:val="16"/>
        </w:rPr>
        <w:t xml:space="preserve"> adding that “even President Putin is sensitive to body bags.” The business press has noticed the development. The Washington Business Journal noted that “if anyone is benefiting from the unease between Russia and the rest of the world, it would have to be Bethesda-based Lockheed Martin Corp,” noting that the firm won a major contract from Poland, which is revamping its military in response to Russia. Roman Schweizer, an analyst for the defense industry with Guggenheim Securities, predicted last year that U.S. arms sales would continue to rise, particularly because “</w:t>
      </w:r>
      <w:r>
        <w:rPr>
          <w:rStyle w:val="StyleUnderline"/>
        </w:rPr>
        <w:t xml:space="preserve">eastern NATO countries will increase procurements in the wake of continued </w:t>
      </w:r>
      <w:r>
        <w:rPr>
          <w:rStyle w:val="Emphasis"/>
        </w:rPr>
        <w:t>Russian activity in Ukraine.”</w:t>
      </w:r>
      <w:r>
        <w:rPr>
          <w:rStyle w:val="StyleUnderline"/>
        </w:rPr>
        <w:t xml:space="preserve"> </w:t>
      </w:r>
      <w:r>
        <w:rPr>
          <w:sz w:val="16"/>
        </w:rPr>
        <w:t xml:space="preserve">At the </w:t>
      </w:r>
      <w:proofErr w:type="spellStart"/>
      <w:r>
        <w:rPr>
          <w:sz w:val="16"/>
        </w:rPr>
        <w:t>Defence</w:t>
      </w:r>
      <w:proofErr w:type="spellEnd"/>
      <w:r>
        <w:rPr>
          <w:sz w:val="16"/>
        </w:rPr>
        <w:t xml:space="preserve"> Security Exposition International, an arms dealer conference held in London last fall, contractors were quick to use Russia and rising defense budgets to hawk their products. “</w:t>
      </w:r>
      <w:r>
        <w:rPr>
          <w:rStyle w:val="StyleUnderline"/>
        </w:rPr>
        <w:t xml:space="preserve">The tank threat is … much, much </w:t>
      </w:r>
      <w:proofErr w:type="gramStart"/>
      <w:r>
        <w:rPr>
          <w:rStyle w:val="StyleUnderline"/>
        </w:rPr>
        <w:t>more closer</w:t>
      </w:r>
      <w:proofErr w:type="gramEnd"/>
      <w:r>
        <w:rPr>
          <w:rStyle w:val="StyleUnderline"/>
        </w:rPr>
        <w:t xml:space="preserve"> to you today because Putin is doing something” in eastern Ukraine, a shoulder-fired-rocket touting representative from Saab told Defense One. </w:t>
      </w:r>
      <w:r>
        <w:rPr>
          <w:sz w:val="16"/>
        </w:rPr>
        <w:t xml:space="preserve">“Companies like Lockheed Martin and Boeing have pledged to increase the share of exports in their overall revenues, and they have been seeking major deals in East and Central Europe since the 1990s, when NATO expansion began,” said William Hartung, director of the Arms &amp; Security Project at the Center for International Policy. Hartung noted that as some nations ramp up spending, U.S. firms will be “knocking at the door, looking to sell everything from fighter planes to missile defense systems.” </w:t>
      </w:r>
      <w:r>
        <w:rPr>
          <w:rStyle w:val="StyleUnderline"/>
        </w:rPr>
        <w:t xml:space="preserve">“Russian saber-rattling has </w:t>
      </w:r>
      <w:r>
        <w:rPr>
          <w:rStyle w:val="Emphasis"/>
        </w:rPr>
        <w:t>additional benefits for weapons makers</w:t>
      </w:r>
      <w:r>
        <w:rPr>
          <w:rStyle w:val="StyleUnderline"/>
        </w:rPr>
        <w:t xml:space="preserve"> because it has become a standard part of the argument for </w:t>
      </w:r>
      <w:r>
        <w:rPr>
          <w:rStyle w:val="Emphasis"/>
        </w:rPr>
        <w:t>higher Pentagon spending</w:t>
      </w:r>
      <w:r>
        <w:rPr>
          <w:sz w:val="16"/>
        </w:rPr>
        <w:t xml:space="preserve"> — even though the Pentagon already has more than enough money to address any actual threat to the United States,” he said.</w:t>
      </w:r>
    </w:p>
    <w:p w:rsidR="00B2232C" w:rsidRDefault="00B2232C" w:rsidP="00B2232C">
      <w:pPr>
        <w:pStyle w:val="Heading2"/>
      </w:pPr>
      <w:r>
        <w:t>Politics</w:t>
      </w:r>
    </w:p>
    <w:p w:rsidR="00B2232C" w:rsidRDefault="00B2232C" w:rsidP="00B2232C">
      <w:pPr>
        <w:pStyle w:val="Heading3"/>
      </w:pPr>
      <w:r>
        <w:t>1NC – Link</w:t>
      </w:r>
    </w:p>
    <w:p w:rsidR="00B2232C" w:rsidRDefault="00B2232C" w:rsidP="00B2232C">
      <w:pPr>
        <w:pStyle w:val="Heading4"/>
      </w:pPr>
      <w:r>
        <w:t xml:space="preserve">Plan unpopular with reps and </w:t>
      </w:r>
      <w:proofErr w:type="spellStart"/>
      <w:r>
        <w:t>dems</w:t>
      </w:r>
      <w:proofErr w:type="spellEnd"/>
    </w:p>
    <w:p w:rsidR="00B2232C" w:rsidRDefault="00B2232C" w:rsidP="00B2232C">
      <w:r>
        <w:rPr>
          <w:rStyle w:val="Style13ptBold"/>
        </w:rPr>
        <w:t>Gould</w:t>
      </w:r>
      <w:r>
        <w:t xml:space="preserve"> 20</w:t>
      </w:r>
      <w:r>
        <w:rPr>
          <w:rStyle w:val="Style13ptBold"/>
        </w:rPr>
        <w:t>18</w:t>
      </w:r>
      <w:r>
        <w:t xml:space="preserve"> – [Joe Gould – editorial fellow at Defense News covering all things politics with a focus on the 2020 presidential and congressional elections., </w:t>
      </w:r>
      <w:proofErr w:type="spellStart"/>
      <w:r>
        <w:t>DefenseNews</w:t>
      </w:r>
      <w:proofErr w:type="spellEnd"/>
      <w:r>
        <w:t>, 11/26/2018, “US lawmakers urge Trump to arm Ukraine, break silence on Russian blockade,” https://www.defensenews.com/congress/2018/11/26/us-lawmakers-urge-trump-to-arm-ukraine-break-silence-on-russian-blockade/] KS</w:t>
      </w:r>
    </w:p>
    <w:p w:rsidR="00B2232C" w:rsidRDefault="00B2232C" w:rsidP="00B2232C">
      <w:pPr>
        <w:rPr>
          <w:sz w:val="16"/>
        </w:rPr>
      </w:pPr>
      <w:r>
        <w:rPr>
          <w:sz w:val="16"/>
        </w:rPr>
        <w:t xml:space="preserve">WASHINGTON — </w:t>
      </w:r>
      <w:r>
        <w:rPr>
          <w:rStyle w:val="StyleUnderline"/>
        </w:rPr>
        <w:t xml:space="preserve">Lawmakers from both sides of the aisle are pressuring U.S. President Donald Trump to take a tougher line on Moscow after an incident at sea between </w:t>
      </w:r>
      <w:hyperlink r:id="rId40" w:tgtFrame="_blank" w:history="1">
        <w:r>
          <w:rPr>
            <w:rStyle w:val="Hyperlink"/>
            <w:sz w:val="16"/>
          </w:rPr>
          <w:t>Ukraine and Russia</w:t>
        </w:r>
      </w:hyperlink>
      <w:r>
        <w:rPr>
          <w:sz w:val="16"/>
        </w:rPr>
        <w:t xml:space="preserve">, which is ratcheting tensions between the two neighbors. </w:t>
      </w:r>
      <w:r>
        <w:rPr>
          <w:rStyle w:val="StyleUnderline"/>
        </w:rPr>
        <w:t xml:space="preserve">Several lawmakers expressed concerns </w:t>
      </w:r>
      <w:r>
        <w:rPr>
          <w:sz w:val="16"/>
        </w:rPr>
        <w:t xml:space="preserve">after the Ukrainian navy </w:t>
      </w:r>
      <w:hyperlink r:id="rId41" w:tgtFrame="_blank" w:history="1">
        <w:r>
          <w:rPr>
            <w:rStyle w:val="Hyperlink"/>
            <w:sz w:val="16"/>
          </w:rPr>
          <w:t>said</w:t>
        </w:r>
      </w:hyperlink>
      <w:r>
        <w:rPr>
          <w:sz w:val="16"/>
        </w:rPr>
        <w:t xml:space="preserve"> Russian ships fired on and seized three of its artillery ships Sunday, wounding six Ukrainian crew members. Russia also closed the Kerch Strait, a key waterway between the Azov Sea and Black Sea, placing the two countries the closest they’ve been to open conflict since Moscow annexed Crimea from Ukraine in 2014. The incident suggests U.S. and European actions have failed to deter Russian aggression and raised the question whether Trump will attempt to rally allies. As the conflict unfolded on Sunday, Trump hit European partners with a Twitter attack over NATO burden-sharing: “The European Union, for many years, has taken advantage of us on Trade, and then they don’t live up to their Military commitment through NATO. Things must change fast!" Though several world leaders have blamed Russian aggression in the incident, Trump seemed reluctant to do so Monday when reporters asked how he felt about the clash. Trump said, “not good. Not happy about it at all,” adding, “we do not like what’s happening either way. And hopefully it will get straightened out.” </w:t>
      </w:r>
      <w:r>
        <w:rPr>
          <w:rStyle w:val="StyleUnderline"/>
        </w:rPr>
        <w:t>On Monday, the House Foreign Affairs Committee’s ranking member, Rep. Eliot Engel, D-N.Y., said Trump was sending the wrong message, that NATO is divided and unwilling to react,</w:t>
      </w:r>
      <w:r>
        <w:rPr>
          <w:sz w:val="16"/>
        </w:rPr>
        <w:t xml:space="preserve"> just as Russian President Vladimir Putin is testing its resolve. Engel, likely to become the committee chairman when the </w:t>
      </w:r>
      <w:r>
        <w:rPr>
          <w:rStyle w:val="StyleUnderline"/>
        </w:rPr>
        <w:t>House comes under Democratic control in January, called for a unified and forceful response from the U.S. and its allies</w:t>
      </w:r>
      <w:r>
        <w:rPr>
          <w:sz w:val="16"/>
        </w:rPr>
        <w:t>, short of war. “We have to work with our allies in the NATO alliance, and what bothers me is President Trump has trashed the NATO alliance,” Engel told Defense News on Monday. “It’s very difficult when you have the president cozying up to Putin once again, not having a very strong response so far — letting Putin think there will be a lot of handwringing and talk, but not a lot of action.” “I think it was pretty poor taste and timing for the president to issue a statement about burden-sharing at a time when Russian expansion is full blown,” Engel added. “That sends a message to Russia that we’re thrashing our allies and not going to be willing to work in tandem with them and the NATO alliance</w:t>
      </w:r>
      <w:r>
        <w:rPr>
          <w:rStyle w:val="StyleUnderline"/>
        </w:rPr>
        <w:t>.” Engel also repeated his support for sending Ukraine defensive weaponry</w:t>
      </w:r>
      <w:r>
        <w:rPr>
          <w:sz w:val="16"/>
        </w:rPr>
        <w:t>, which could make Putin reconsider engaging in aggression. “If Putin starts seeing Russian soldier fatalities, that changes his equation,” Engel said. Spain and Germany on Monday joined European Union calls on Russia to release Ukrainian sailors and ships, while U.S. Ambassador Nikki Haley — during a United Nations Security Council meeting Monday — called on Russia to “immediately cease its unlawful conduct” in the Black Sea. Russia</w:t>
      </w:r>
      <w:r>
        <w:rPr>
          <w:rStyle w:val="StyleUnderline"/>
        </w:rPr>
        <w:t>, meanwhile</w:t>
      </w:r>
      <w:r>
        <w:rPr>
          <w:sz w:val="16"/>
        </w:rPr>
        <w:t xml:space="preserve">, called Ukraine’s actions “dangerous” and said the three Ukrainian vessels illegally crossed into Russian waters. </w:t>
      </w:r>
      <w:r>
        <w:rPr>
          <w:rStyle w:val="StyleUnderline"/>
        </w:rPr>
        <w:t>Senate</w:t>
      </w:r>
      <w:r>
        <w:rPr>
          <w:sz w:val="16"/>
        </w:rPr>
        <w:t xml:space="preserve"> Armed Services Committee chairman </w:t>
      </w:r>
      <w:r>
        <w:rPr>
          <w:rStyle w:val="StyleUnderline"/>
        </w:rPr>
        <w:t>Jim Inhofe, R-Okla</w:t>
      </w:r>
      <w:r>
        <w:rPr>
          <w:sz w:val="16"/>
        </w:rPr>
        <w:t xml:space="preserve">., threatened new sanctions on Russia, </w:t>
      </w:r>
      <w:r>
        <w:rPr>
          <w:rStyle w:val="StyleUnderline"/>
        </w:rPr>
        <w:t>and called for a coordinated response between the U.S. and its European allies</w:t>
      </w:r>
      <w:r>
        <w:rPr>
          <w:sz w:val="16"/>
        </w:rPr>
        <w:t xml:space="preserve">. “If Putin continues his Black Sea bullying, the United States and Europe must consider imposing additional sanctions on Russia, inserting a greater U.S. and NATO presence in the Black Sea region and increasing military assistance for Ukraine, as called for in the [2018 defense policy law],” Inhofe said in a statement Monday. Congress authorized the government to provide Ukraine with air defense and coastal defense radars, naval mine and countermine capabilities, and littoral-zone and coastal defense vessels as part of the 2018 defense policy bill. That legislation was a response to Ukraine losing two-thirds of its naval fleet, which mostly was based in Sevastopol when Russia annexed Crimea. Ukraine has approximately 71 combat aircraft — older Su-27s and MiG-29s, according to the “Military Balance 2018” of the International Institute for Strategic Studies — and no modern air defense system it might have used to contest Russian actions over the Kerch strait. Its navy is less equipped — one frigate, 10 other surface combatants — and in no shape to challenge Russian dominance of Kerch. “A new Russian use of force may not compel Trump to respond, but it could energize Congressional efforts to outflank him with additional Russian sanctions,” Byron Callan, a defense sector analyst for Capital Alpha Partners, said in a note to investors. “There is not much time left in the lame duck session of Congress, but these efforts could gain new life in January-February.” The U.S. and Ukraine were in “close discussion” for Washington to supply another tranche of </w:t>
      </w:r>
      <w:hyperlink r:id="rId42" w:history="1">
        <w:r>
          <w:rPr>
            <w:rStyle w:val="Hyperlink"/>
            <w:sz w:val="16"/>
          </w:rPr>
          <w:t>lethal weapons</w:t>
        </w:r>
      </w:hyperlink>
      <w:r>
        <w:rPr>
          <w:sz w:val="16"/>
        </w:rPr>
        <w:t xml:space="preserve"> for Kiev’s fight in eastern Ukraine, Ukrainian Foreign Minister </w:t>
      </w:r>
      <w:proofErr w:type="spellStart"/>
      <w:r>
        <w:rPr>
          <w:sz w:val="16"/>
        </w:rPr>
        <w:t>Pavlo</w:t>
      </w:r>
      <w:proofErr w:type="spellEnd"/>
      <w:r>
        <w:rPr>
          <w:sz w:val="16"/>
        </w:rPr>
        <w:t xml:space="preserve"> </w:t>
      </w:r>
      <w:proofErr w:type="spellStart"/>
      <w:r>
        <w:rPr>
          <w:sz w:val="16"/>
        </w:rPr>
        <w:t>Klimkin</w:t>
      </w:r>
      <w:proofErr w:type="spellEnd"/>
      <w:r>
        <w:rPr>
          <w:sz w:val="16"/>
        </w:rPr>
        <w:t xml:space="preserve"> </w:t>
      </w:r>
      <w:hyperlink r:id="rId43" w:history="1">
        <w:r>
          <w:rPr>
            <w:rStyle w:val="Hyperlink"/>
            <w:sz w:val="16"/>
          </w:rPr>
          <w:t xml:space="preserve">told </w:t>
        </w:r>
      </w:hyperlink>
      <w:r>
        <w:rPr>
          <w:sz w:val="16"/>
        </w:rPr>
        <w:t xml:space="preserve">reporters Nov. 18, a day after </w:t>
      </w:r>
      <w:proofErr w:type="spellStart"/>
      <w:r>
        <w:rPr>
          <w:sz w:val="16"/>
        </w:rPr>
        <w:t>Klimko</w:t>
      </w:r>
      <w:proofErr w:type="spellEnd"/>
      <w:r>
        <w:rPr>
          <w:sz w:val="16"/>
        </w:rPr>
        <w:t xml:space="preserve"> met with U.S. Secretary of State Mike Pompeo in Washington. The Senate Foreign Relations Committee’s ranking member, Bob Menendez, D-N.J., in a statement on Monday urged Trump to commit to strong actions before the president meets with Putin at the G20 summit this week. “Once again, the Kremlin has shown that it only respects a strong adversary that is willing to stand up to bullies,” Menendez said. Menendez called for tougher sanctions, additional NATO exercises on the Black Sea and for the U.S. to send more security aid to Ukraine, “including lethal maritime equipment and weapons.” Menendez also warned the president against a repeat of his display at the U.S.-Russia summit in July, where Trump embraced Putin’s assertion that Russia did not interfere in the 2016 U.S. presidential election, over the analysis of U.S. intelligence agencies and his national security advisers. “At this precarious time, the U.S. cannot afford a weak performance by President Trump at the G20, like we saw in Helsinki. Mr. President this is your opportunity to finally show American leadership in defense of our principles and our close allies across Europe,” Menendez said. </w:t>
      </w:r>
      <w:r>
        <w:rPr>
          <w:rStyle w:val="StyleUnderline"/>
        </w:rPr>
        <w:t>Congress</w:t>
      </w:r>
      <w:r>
        <w:rPr>
          <w:sz w:val="16"/>
        </w:rPr>
        <w:t>, Menendez added</w:t>
      </w:r>
      <w:r>
        <w:rPr>
          <w:rStyle w:val="StyleUnderline"/>
        </w:rPr>
        <w:t>, should pass the bipartisan “Defending American Security from Kremlin Aggression Act,” sponsored earlier this year by Sen. Lindsey Graham, R-S.C</w:t>
      </w:r>
      <w:r>
        <w:rPr>
          <w:sz w:val="16"/>
        </w:rPr>
        <w:t xml:space="preserve">. The bill adds measures to strengthen NATO and fight cybercrime, as well as new Russia sanctions on “persons that facilitate illicit and corrupt activities, directly or indirectly, on behalf of Vladimir Putin.” In a tweet on Monday, the Republican co-chairman of the Senate Ukraine Caucus, Sen. Rob Portman, of Ohio, condemned Russia’s “unprovoked and unwarranted aggression” against the Ukrainian navy in the Azov Sea. He also called the blocking of the ships “an unlawful, hostile action” and said the U.S. "should join the international community in condemning it.” </w:t>
      </w:r>
      <w:r>
        <w:rPr>
          <w:rStyle w:val="StyleUnderline"/>
        </w:rPr>
        <w:t>Portman credited the administration for authorizing the use of lethal aid and facilitating the transfer of two excess Coast Guard patrol boats to the Ukrainian navy</w:t>
      </w:r>
      <w:r>
        <w:rPr>
          <w:sz w:val="16"/>
        </w:rPr>
        <w:t>. “That being said, we can, and should look to do more for the Ukrainians with both lethal and non-lethal aid,” Portman said in a separate statement on Monday. "We need to help the Ukrainian people to not only build their military capabilities, but also strengthen their democratic institutions. I will continue to take every opportunity to find ways to help Ukraine — legislatively and otherwise. They are a valued ally who need and deserve our continued support.” The ranking member of the House Armed Services Committee’s sea power subpanel, Rep. Joe Courtney, D-Conn., called on the United Nations to “sanction this outrage.” Courtney expressed support for the Ukrainian navy’s right to pass through the Kerch Strait, as governed by international law and bilateral agreements — “not arbitrary Russian diktats ‘closing’ access to Ukrainian territorial waters.”</w:t>
      </w:r>
    </w:p>
    <w:p w:rsidR="00383BA9" w:rsidRDefault="00383BA9" w:rsidP="00B2232C">
      <w:pPr>
        <w:rPr>
          <w:sz w:val="16"/>
        </w:rPr>
      </w:pPr>
    </w:p>
    <w:p w:rsidR="00383BA9" w:rsidRPr="00695B68" w:rsidRDefault="00383BA9" w:rsidP="00695B68">
      <w:pPr>
        <w:pStyle w:val="Heading1"/>
      </w:pPr>
      <w:r w:rsidRPr="00695B68">
        <w:t>Russia Appeasement/E</w:t>
      </w:r>
      <w:r w:rsidR="00695B68" w:rsidRPr="00695B68">
        <w:t>xpansionism DA</w:t>
      </w:r>
    </w:p>
    <w:p w:rsidR="00383BA9" w:rsidRDefault="00383BA9" w:rsidP="00705E21">
      <w:pPr>
        <w:pStyle w:val="Heading3"/>
      </w:pPr>
      <w:r>
        <w:t>Notes</w:t>
      </w:r>
    </w:p>
    <w:p w:rsidR="00383BA9" w:rsidRDefault="00383BA9" w:rsidP="00695B68">
      <w:pPr>
        <w:pStyle w:val="Heading4"/>
      </w:pPr>
      <w:r>
        <w:t xml:space="preserve">Functions best when paired with a deterrence counterplan, in order to generate UQ for the DA because a lot of it is pretty terrible </w:t>
      </w:r>
      <w:proofErr w:type="spellStart"/>
      <w:r>
        <w:t>rn</w:t>
      </w:r>
      <w:proofErr w:type="spellEnd"/>
      <w:r>
        <w:t xml:space="preserve"> </w:t>
      </w:r>
    </w:p>
    <w:p w:rsidR="00705E21" w:rsidRDefault="00705E21" w:rsidP="00695B68">
      <w:pPr>
        <w:pStyle w:val="Heading2"/>
      </w:pPr>
      <w:r>
        <w:t>1NC</w:t>
      </w:r>
    </w:p>
    <w:p w:rsidR="00705E21" w:rsidRPr="00705E21" w:rsidRDefault="00705E21" w:rsidP="00705E21">
      <w:pPr>
        <w:pStyle w:val="Heading3"/>
      </w:pPr>
      <w:r>
        <w:t>1NC</w:t>
      </w:r>
    </w:p>
    <w:p w:rsidR="00705E21" w:rsidRDefault="00705E21" w:rsidP="00705E21">
      <w:pPr>
        <w:pStyle w:val="Heading4"/>
      </w:pPr>
      <w:r>
        <w:t>US arms are checking Russian expansionism through evolving warfare</w:t>
      </w:r>
    </w:p>
    <w:p w:rsidR="00705E21" w:rsidRDefault="00705E21" w:rsidP="00705E21">
      <w:pPr>
        <w:rPr>
          <w:rFonts w:ascii="Times New Roman" w:hAnsi="Times New Roman"/>
        </w:rPr>
      </w:pPr>
      <w:r>
        <w:rPr>
          <w:b/>
        </w:rPr>
        <w:t>Marcus</w:t>
      </w:r>
      <w:r>
        <w:t xml:space="preserve"> 12/4/</w:t>
      </w:r>
      <w:r>
        <w:rPr>
          <w:b/>
        </w:rPr>
        <w:t>18</w:t>
      </w:r>
      <w:r>
        <w:t xml:space="preserve"> (Jonathan Marcus (Diplomatic Correspondent); Ukraine-Russia clash: </w:t>
      </w:r>
      <w:proofErr w:type="spellStart"/>
      <w:r>
        <w:t>Nato’s</w:t>
      </w:r>
      <w:proofErr w:type="spellEnd"/>
      <w:r>
        <w:t xml:space="preserve"> dilemma in the Black Sea; </w:t>
      </w:r>
      <w:hyperlink r:id="rId44" w:history="1">
        <w:r>
          <w:rPr>
            <w:rStyle w:val="Hyperlink"/>
          </w:rPr>
          <w:t>https://www.bbc.com/news/world-europe-46425777</w:t>
        </w:r>
      </w:hyperlink>
      <w:r>
        <w:t>)ans</w:t>
      </w:r>
    </w:p>
    <w:p w:rsidR="00705E21" w:rsidRDefault="00705E21" w:rsidP="00705E21">
      <w:pPr>
        <w:rPr>
          <w:sz w:val="16"/>
        </w:rPr>
      </w:pPr>
      <w:r>
        <w:rPr>
          <w:sz w:val="16"/>
        </w:rPr>
        <w:t xml:space="preserve">Does crisis beckon in the Black Sea? </w:t>
      </w:r>
      <w:r>
        <w:rPr>
          <w:rStyle w:val="StyleUnderline"/>
        </w:rPr>
        <w:t xml:space="preserve">Could Russia and </w:t>
      </w:r>
      <w:proofErr w:type="spellStart"/>
      <w:r>
        <w:rPr>
          <w:rStyle w:val="StyleUnderline"/>
        </w:rPr>
        <w:t>Nato</w:t>
      </w:r>
      <w:proofErr w:type="spellEnd"/>
      <w:r>
        <w:rPr>
          <w:rStyle w:val="StyleUnderline"/>
        </w:rPr>
        <w:t xml:space="preserve"> even come to blows</w:t>
      </w:r>
      <w:r>
        <w:rPr>
          <w:sz w:val="16"/>
        </w:rPr>
        <w:t xml:space="preserve">? That - at least for now - is probably unlikely. But </w:t>
      </w:r>
      <w:r>
        <w:rPr>
          <w:rStyle w:val="Emphasis"/>
        </w:rPr>
        <w:t>the recent seizure of two Ukrainian gunboats</w:t>
      </w:r>
      <w:r>
        <w:rPr>
          <w:sz w:val="16"/>
        </w:rPr>
        <w:t xml:space="preserve"> and a tug in the approaches to the Kerch Strait, by vessels of the Russian Border Guard, </w:t>
      </w:r>
      <w:r>
        <w:rPr>
          <w:rStyle w:val="StyleUnderline"/>
        </w:rPr>
        <w:t xml:space="preserve">has inevitably brought security in the Black Sea to the forefront of </w:t>
      </w:r>
      <w:proofErr w:type="spellStart"/>
      <w:r>
        <w:rPr>
          <w:rStyle w:val="StyleUnderline"/>
        </w:rPr>
        <w:t>Nato's</w:t>
      </w:r>
      <w:proofErr w:type="spellEnd"/>
      <w:r>
        <w:rPr>
          <w:rStyle w:val="StyleUnderline"/>
        </w:rPr>
        <w:t xml:space="preserve"> agenda</w:t>
      </w:r>
      <w:r>
        <w:rPr>
          <w:sz w:val="16"/>
        </w:rPr>
        <w:t xml:space="preserve"> at their meeting in Brussels on Tuesday. The Black Sea has long had strategic significance. It was</w:t>
      </w:r>
      <w:r>
        <w:rPr>
          <w:rStyle w:val="StyleUnderline"/>
        </w:rPr>
        <w:t>,</w:t>
      </w:r>
      <w:r>
        <w:rPr>
          <w:sz w:val="16"/>
        </w:rPr>
        <w:t xml:space="preserve"> after all, the theatre for a major conflict between the Western powers France and Great Britain and Imperial Russia in the mid-19th Century. During the Cold War, it was the Soviet Union's shortest route to Iran and the Middle East. Turkey - a </w:t>
      </w:r>
      <w:proofErr w:type="spellStart"/>
      <w:r>
        <w:rPr>
          <w:sz w:val="16"/>
        </w:rPr>
        <w:t>Nato</w:t>
      </w:r>
      <w:proofErr w:type="spellEnd"/>
      <w:r>
        <w:rPr>
          <w:sz w:val="16"/>
        </w:rPr>
        <w:t xml:space="preserve"> ally - stood astride the Black Sea's southern exit to the Mediterranean, facing Russia across the Black Sea to its the north. For the Russians this was always seen as their "back yard". And the end of the Cold War and the break-up of the Soviet Union greatly complicated relationships. Incursion, or deterrence? </w:t>
      </w:r>
      <w:r>
        <w:rPr>
          <w:rStyle w:val="StyleUnderline"/>
        </w:rPr>
        <w:t>Russia has engaged in armed conflict against two independent states that were formerly part of the Soviet Union - Georgia and Ukraine</w:t>
      </w:r>
      <w:r>
        <w:rPr>
          <w:sz w:val="16"/>
        </w:rPr>
        <w:t>. It has annexed Ukrainian territory - Crimea - and continues to support armed rebels in eastern Ukraine. And it backs separatist enclaves that have broken away from the Georgian government. R</w:t>
      </w:r>
      <w:r>
        <w:rPr>
          <w:rStyle w:val="StyleUnderline"/>
        </w:rPr>
        <w:t xml:space="preserve">ussia is alarmed at what it sees as </w:t>
      </w:r>
      <w:proofErr w:type="spellStart"/>
      <w:r>
        <w:rPr>
          <w:rStyle w:val="StyleUnderline"/>
        </w:rPr>
        <w:t>Nato's</w:t>
      </w:r>
      <w:proofErr w:type="spellEnd"/>
      <w:r>
        <w:rPr>
          <w:rStyle w:val="StyleUnderline"/>
        </w:rPr>
        <w:t xml:space="preserve"> growing incursion into the region</w:t>
      </w:r>
      <w:r>
        <w:rPr>
          <w:sz w:val="16"/>
        </w:rPr>
        <w:t xml:space="preserve">. Three nearby states, Turkey, Romania and Bulgaria, are members of the alliance. </w:t>
      </w:r>
      <w:proofErr w:type="spellStart"/>
      <w:r>
        <w:rPr>
          <w:sz w:val="16"/>
        </w:rPr>
        <w:t>Nato</w:t>
      </w:r>
      <w:proofErr w:type="spellEnd"/>
      <w:r>
        <w:rPr>
          <w:sz w:val="16"/>
        </w:rPr>
        <w:t xml:space="preserve"> conducts air policing operations out of Romania, helping them to defend their territory by intercepting Russian jets approaching their air space. Russia-Ukraine sea clash in 300 words Ukraine country profile Similarly, </w:t>
      </w:r>
      <w:proofErr w:type="spellStart"/>
      <w:r>
        <w:rPr>
          <w:sz w:val="16"/>
        </w:rPr>
        <w:t>Nato</w:t>
      </w:r>
      <w:proofErr w:type="spellEnd"/>
      <w:r>
        <w:rPr>
          <w:sz w:val="16"/>
        </w:rPr>
        <w:t xml:space="preserve"> warships have stepped up patrols in the Black Sea. Romania is hosting a US-built ballistic missile </w:t>
      </w:r>
      <w:proofErr w:type="spellStart"/>
      <w:r>
        <w:rPr>
          <w:sz w:val="16"/>
        </w:rPr>
        <w:t>defence</w:t>
      </w:r>
      <w:proofErr w:type="spellEnd"/>
      <w:r>
        <w:rPr>
          <w:sz w:val="16"/>
        </w:rPr>
        <w:t xml:space="preserve"> site. And </w:t>
      </w:r>
      <w:proofErr w:type="spellStart"/>
      <w:r>
        <w:rPr>
          <w:rStyle w:val="StyleUnderline"/>
        </w:rPr>
        <w:t>Nato</w:t>
      </w:r>
      <w:proofErr w:type="spellEnd"/>
      <w:r>
        <w:rPr>
          <w:sz w:val="16"/>
        </w:rPr>
        <w:t xml:space="preserve"> - along with individual Alliance members - </w:t>
      </w:r>
      <w:r>
        <w:rPr>
          <w:rStyle w:val="StyleUnderline"/>
        </w:rPr>
        <w:t>is developing military ties with its partner countries Georgia and Ukraine</w:t>
      </w:r>
      <w:r>
        <w:rPr>
          <w:sz w:val="16"/>
        </w:rPr>
        <w:t xml:space="preserve">. Viewed from the </w:t>
      </w:r>
      <w:proofErr w:type="spellStart"/>
      <w:r>
        <w:rPr>
          <w:sz w:val="16"/>
        </w:rPr>
        <w:t>Nato</w:t>
      </w:r>
      <w:proofErr w:type="spellEnd"/>
      <w:r>
        <w:rPr>
          <w:sz w:val="16"/>
        </w:rPr>
        <w:t xml:space="preserve"> headquarters in Brussels, this is simply helping to provide stability and a measure of deterrence in the face of a more assertive Russia. </w:t>
      </w:r>
      <w:r>
        <w:rPr>
          <w:rStyle w:val="StyleUnderline"/>
        </w:rPr>
        <w:t>Ukraine</w:t>
      </w:r>
      <w:r>
        <w:rPr>
          <w:sz w:val="16"/>
        </w:rPr>
        <w:t xml:space="preserve">, for example, </w:t>
      </w:r>
      <w:r>
        <w:rPr>
          <w:rStyle w:val="StyleUnderline"/>
        </w:rPr>
        <w:t>is eager to ensure that the Sea of Azov does not become a Russian-controlled lake</w:t>
      </w:r>
      <w:r>
        <w:rPr>
          <w:sz w:val="16"/>
        </w:rPr>
        <w:t xml:space="preserve">. And </w:t>
      </w:r>
      <w:proofErr w:type="spellStart"/>
      <w:r>
        <w:rPr>
          <w:sz w:val="16"/>
        </w:rPr>
        <w:t>Nato</w:t>
      </w:r>
      <w:proofErr w:type="spellEnd"/>
      <w:r>
        <w:rPr>
          <w:sz w:val="16"/>
        </w:rPr>
        <w:t xml:space="preserve"> as a whole is intent on challenging Russian dominance of the Black Sea itself. However, viewed from Moscow, this is all part of what they see as </w:t>
      </w:r>
      <w:proofErr w:type="spellStart"/>
      <w:r>
        <w:rPr>
          <w:sz w:val="16"/>
        </w:rPr>
        <w:t>Nato's</w:t>
      </w:r>
      <w:proofErr w:type="spellEnd"/>
      <w:r>
        <w:rPr>
          <w:sz w:val="16"/>
        </w:rPr>
        <w:t xml:space="preserve"> broadening land grab; its desire to push the borders of the Alliance ever closer to Russia. And given that this is an area of historic significance for successive Russian regimes, </w:t>
      </w:r>
      <w:r>
        <w:rPr>
          <w:rStyle w:val="StyleUnderline"/>
        </w:rPr>
        <w:t>the stakes are very high indeed</w:t>
      </w:r>
      <w:r>
        <w:rPr>
          <w:sz w:val="16"/>
        </w:rPr>
        <w:t xml:space="preserve">. </w:t>
      </w:r>
      <w:r>
        <w:rPr>
          <w:rStyle w:val="StyleUnderline"/>
        </w:rPr>
        <w:t xml:space="preserve">Russia remains unmoved </w:t>
      </w:r>
      <w:proofErr w:type="spellStart"/>
      <w:r>
        <w:rPr>
          <w:rStyle w:val="StyleUnderline"/>
        </w:rPr>
        <w:t>Nato</w:t>
      </w:r>
      <w:proofErr w:type="spellEnd"/>
      <w:r>
        <w:rPr>
          <w:rStyle w:val="StyleUnderline"/>
        </w:rPr>
        <w:t xml:space="preserve"> has a problem</w:t>
      </w:r>
      <w:r>
        <w:rPr>
          <w:sz w:val="16"/>
        </w:rPr>
        <w:t xml:space="preserve">. On the one hand, its member governments' rhetoric calls for stability and de-escalation while they take steps - such as military exercises and economic sanctions - that the Russians are bound to see as provocative. </w:t>
      </w:r>
      <w:r>
        <w:rPr>
          <w:rStyle w:val="Emphasis"/>
        </w:rPr>
        <w:t>Judging the balance between deterrence and provocation is not easy</w:t>
      </w:r>
      <w:r>
        <w:rPr>
          <w:sz w:val="16"/>
        </w:rPr>
        <w:t xml:space="preserve">, especially when pressure alone is often unlikely to change Russia's </w:t>
      </w:r>
      <w:proofErr w:type="spellStart"/>
      <w:r>
        <w:rPr>
          <w:sz w:val="16"/>
        </w:rPr>
        <w:t>behaviour</w:t>
      </w:r>
      <w:proofErr w:type="spellEnd"/>
      <w:r>
        <w:rPr>
          <w:sz w:val="16"/>
        </w:rPr>
        <w:t xml:space="preserve">. Military drills near the port city of Mariupol took place last week Take the Ukraine crisis for example. </w:t>
      </w:r>
      <w:r>
        <w:rPr>
          <w:rStyle w:val="StyleUnderline"/>
        </w:rPr>
        <w:t>Sanctions show no sign of changing President Putin's mind, nor are they likely to secure the return of Crimea any time soon</w:t>
      </w:r>
      <w:r>
        <w:rPr>
          <w:sz w:val="16"/>
        </w:rPr>
        <w:t>. Russia appears willing to accept the pain of sanctions because its interests in the "near-abroad" matter more. T</w:t>
      </w:r>
      <w:r>
        <w:rPr>
          <w:rStyle w:val="Emphasis"/>
        </w:rPr>
        <w:t xml:space="preserve">his calculus makes </w:t>
      </w:r>
      <w:proofErr w:type="spellStart"/>
      <w:r>
        <w:rPr>
          <w:rStyle w:val="Emphasis"/>
        </w:rPr>
        <w:t>Nato's</w:t>
      </w:r>
      <w:proofErr w:type="spellEnd"/>
      <w:r>
        <w:rPr>
          <w:rStyle w:val="Emphasis"/>
        </w:rPr>
        <w:t xml:space="preserve"> response to the latest crisis between Russia and Ukraine more difficult</w:t>
      </w:r>
      <w:r>
        <w:rPr>
          <w:sz w:val="16"/>
        </w:rPr>
        <w:t xml:space="preserve">. Analysts have called for a variety of measures, from the deployment of </w:t>
      </w:r>
      <w:proofErr w:type="spellStart"/>
      <w:r>
        <w:rPr>
          <w:sz w:val="16"/>
        </w:rPr>
        <w:t>Nato</w:t>
      </w:r>
      <w:proofErr w:type="spellEnd"/>
      <w:r>
        <w:rPr>
          <w:sz w:val="16"/>
        </w:rPr>
        <w:t xml:space="preserve"> vessels in the Sea of Azov - which would probably be illegal since it is an inland sea not an international waterway, and impractical because Russia could easily seal the Kerch Strait; to stepped-up economic sanctions; or even efforts to compensate Ukraine for the economic losses it is suffering from what is effectively a semi-blockade of its ports. There will be those in Ukraine and among its more strident supporters in the </w:t>
      </w:r>
      <w:r>
        <w:rPr>
          <w:rStyle w:val="StyleUnderline"/>
        </w:rPr>
        <w:t xml:space="preserve">US </w:t>
      </w:r>
      <w:r>
        <w:rPr>
          <w:sz w:val="16"/>
        </w:rPr>
        <w:t xml:space="preserve">who see this as </w:t>
      </w:r>
      <w:r>
        <w:rPr>
          <w:rStyle w:val="StyleUnderline"/>
        </w:rPr>
        <w:t>adding</w:t>
      </w:r>
      <w:r>
        <w:rPr>
          <w:sz w:val="16"/>
        </w:rPr>
        <w:t xml:space="preserve"> to the case for stepping up </w:t>
      </w:r>
      <w:r>
        <w:rPr>
          <w:rStyle w:val="StyleUnderline"/>
        </w:rPr>
        <w:t>arms supplies</w:t>
      </w:r>
      <w:r>
        <w:rPr>
          <w:sz w:val="16"/>
        </w:rPr>
        <w:t xml:space="preserve"> to Kiev. While </w:t>
      </w:r>
      <w:proofErr w:type="spellStart"/>
      <w:r>
        <w:rPr>
          <w:sz w:val="16"/>
        </w:rPr>
        <w:t>Nato</w:t>
      </w:r>
      <w:proofErr w:type="spellEnd"/>
      <w:r>
        <w:rPr>
          <w:sz w:val="16"/>
        </w:rPr>
        <w:t xml:space="preserve"> countries </w:t>
      </w:r>
      <w:r>
        <w:rPr>
          <w:rStyle w:val="StyleUnderline"/>
        </w:rPr>
        <w:t>do lots</w:t>
      </w:r>
      <w:r>
        <w:rPr>
          <w:sz w:val="16"/>
        </w:rPr>
        <w:t xml:space="preserve"> of training </w:t>
      </w:r>
      <w:r>
        <w:rPr>
          <w:rStyle w:val="StyleUnderline"/>
        </w:rPr>
        <w:t xml:space="preserve">for </w:t>
      </w:r>
      <w:r>
        <w:rPr>
          <w:sz w:val="16"/>
        </w:rPr>
        <w:t xml:space="preserve">the </w:t>
      </w:r>
      <w:r>
        <w:rPr>
          <w:rStyle w:val="StyleUnderline"/>
        </w:rPr>
        <w:t>Ukrainian military</w:t>
      </w:r>
      <w:r>
        <w:rPr>
          <w:sz w:val="16"/>
        </w:rPr>
        <w:t xml:space="preserve">, they have largely baulked at providing lethal weaponry. </w:t>
      </w:r>
      <w:r>
        <w:rPr>
          <w:rStyle w:val="Emphasis"/>
        </w:rPr>
        <w:t>The Trump administration has supplied a limited number of Javelin anti-tank weapons</w:t>
      </w:r>
      <w:r>
        <w:rPr>
          <w:sz w:val="16"/>
        </w:rPr>
        <w:t xml:space="preserve"> to redress a significant defensive shortcoming </w:t>
      </w:r>
      <w:r>
        <w:rPr>
          <w:rStyle w:val="StyleUnderline"/>
        </w:rPr>
        <w:t>in Ukraine's ground forces</w:t>
      </w:r>
      <w:r>
        <w:rPr>
          <w:sz w:val="16"/>
        </w:rPr>
        <w:t xml:space="preserve">. But some experts have suggested, for example, that Kiev should be given shore-based anti-shipping missiles to help even up the naval balance in these enclosed waters. </w:t>
      </w:r>
      <w:r>
        <w:rPr>
          <w:rStyle w:val="StyleUnderline"/>
        </w:rPr>
        <w:t>There is no perfect solution</w:t>
      </w:r>
      <w:r>
        <w:rPr>
          <w:sz w:val="16"/>
        </w:rPr>
        <w:t xml:space="preserve"> to this strategic stand-off separate from a more fundamental recasting of the relationship between Russia and the West. T</w:t>
      </w:r>
      <w:r>
        <w:rPr>
          <w:rStyle w:val="StyleUnderline"/>
        </w:rPr>
        <w:t>he immediate task is to ensure that things do not get worse</w:t>
      </w:r>
      <w:r>
        <w:rPr>
          <w:sz w:val="16"/>
        </w:rPr>
        <w:t xml:space="preserve">. War is ever-changing </w:t>
      </w:r>
      <w:proofErr w:type="gramStart"/>
      <w:r>
        <w:rPr>
          <w:sz w:val="16"/>
        </w:rPr>
        <w:t>And</w:t>
      </w:r>
      <w:proofErr w:type="gramEnd"/>
      <w:r>
        <w:rPr>
          <w:sz w:val="16"/>
        </w:rPr>
        <w:t xml:space="preserve"> this raises another fundamental problem for </w:t>
      </w:r>
      <w:proofErr w:type="spellStart"/>
      <w:r>
        <w:rPr>
          <w:sz w:val="16"/>
        </w:rPr>
        <w:t>Nato</w:t>
      </w:r>
      <w:proofErr w:type="spellEnd"/>
      <w:r>
        <w:rPr>
          <w:sz w:val="16"/>
        </w:rPr>
        <w:t xml:space="preserve">. </w:t>
      </w:r>
      <w:r>
        <w:rPr>
          <w:rStyle w:val="Emphasis"/>
        </w:rPr>
        <w:t>Warfare is changing</w:t>
      </w:r>
      <w:r>
        <w:rPr>
          <w:sz w:val="16"/>
        </w:rPr>
        <w:t xml:space="preserve">. Indeed, the once-clear boundary between war and peace is dissolving. We hear a lot about </w:t>
      </w:r>
      <w:r>
        <w:rPr>
          <w:rStyle w:val="StyleUnderline"/>
        </w:rPr>
        <w:t>military demonstrations</w:t>
      </w:r>
      <w:r>
        <w:rPr>
          <w:sz w:val="16"/>
        </w:rPr>
        <w:t xml:space="preserve">, </w:t>
      </w:r>
      <w:r>
        <w:rPr>
          <w:rStyle w:val="StyleUnderline"/>
        </w:rPr>
        <w:t>exercises</w:t>
      </w:r>
      <w:r>
        <w:rPr>
          <w:sz w:val="16"/>
        </w:rPr>
        <w:t xml:space="preserve">, </w:t>
      </w:r>
      <w:proofErr w:type="spellStart"/>
      <w:r>
        <w:rPr>
          <w:rStyle w:val="StyleUnderline"/>
        </w:rPr>
        <w:t>cyber attacks</w:t>
      </w:r>
      <w:proofErr w:type="spellEnd"/>
      <w:r>
        <w:rPr>
          <w:sz w:val="16"/>
        </w:rPr>
        <w:t xml:space="preserve"> and </w:t>
      </w:r>
      <w:r>
        <w:rPr>
          <w:rStyle w:val="StyleUnderline"/>
        </w:rPr>
        <w:t>information operations</w:t>
      </w:r>
      <w:r>
        <w:rPr>
          <w:sz w:val="16"/>
        </w:rPr>
        <w:t xml:space="preserve">. Traditionally, these have been seen as a prelude to conflict. But what if they are actually the war itself, as one senior US commander recently asked? In other words, you no longer have to risk full-scale warfare; you just use a variety of tools to apply pressure to achieve the same ends. In this light, </w:t>
      </w:r>
      <w:r>
        <w:rPr>
          <w:rStyle w:val="StyleUnderline"/>
        </w:rPr>
        <w:t xml:space="preserve">Russia </w:t>
      </w:r>
      <w:r>
        <w:rPr>
          <w:sz w:val="16"/>
        </w:rPr>
        <w:t xml:space="preserve">is already having some success against Ukraine. It </w:t>
      </w:r>
      <w:r>
        <w:rPr>
          <w:rStyle w:val="StyleUnderline"/>
        </w:rPr>
        <w:t>has seized Crimea and shows no sign of relinquishing it</w:t>
      </w:r>
      <w:r>
        <w:rPr>
          <w:sz w:val="16"/>
        </w:rPr>
        <w:t xml:space="preserve">. </w:t>
      </w:r>
      <w:r>
        <w:rPr>
          <w:rStyle w:val="StyleUnderline"/>
        </w:rPr>
        <w:t>It</w:t>
      </w:r>
      <w:r>
        <w:rPr>
          <w:sz w:val="16"/>
        </w:rPr>
        <w:t xml:space="preserve"> is exacting an economic cost from Kiev by interfering with shipping in the Sea of Azov. It has, as it might argue, </w:t>
      </w:r>
      <w:r>
        <w:rPr>
          <w:rStyle w:val="StyleUnderline"/>
        </w:rPr>
        <w:t>weakened the Ukrainian president</w:t>
      </w:r>
      <w:r>
        <w:rPr>
          <w:sz w:val="16"/>
        </w:rPr>
        <w:t xml:space="preserve"> at a time when he faces a difficult re-election campaign, by seizing three vessels and their crews. All at a price that Moscow seems willing to pay. This, then, is </w:t>
      </w:r>
      <w:proofErr w:type="spellStart"/>
      <w:r>
        <w:rPr>
          <w:sz w:val="16"/>
        </w:rPr>
        <w:t>Nato's</w:t>
      </w:r>
      <w:proofErr w:type="spellEnd"/>
      <w:r>
        <w:rPr>
          <w:sz w:val="16"/>
        </w:rPr>
        <w:t xml:space="preserve"> dilemma: how does it reassure friends and allies in the Black Sea region without simply making matters worse?</w:t>
      </w:r>
    </w:p>
    <w:p w:rsidR="00705E21" w:rsidRDefault="00705E21" w:rsidP="00705E21">
      <w:pPr>
        <w:rPr>
          <w:sz w:val="16"/>
        </w:rPr>
      </w:pPr>
    </w:p>
    <w:p w:rsidR="00705E21" w:rsidRDefault="00705E21" w:rsidP="00705E21">
      <w:pPr>
        <w:pStyle w:val="Heading4"/>
      </w:pPr>
      <w:r>
        <w:t xml:space="preserve">Russian recent attacks currently </w:t>
      </w:r>
      <w:proofErr w:type="gramStart"/>
      <w:r>
        <w:t>leads</w:t>
      </w:r>
      <w:proofErr w:type="gramEnd"/>
      <w:r>
        <w:t xml:space="preserve"> that way for a future Russian invasion and militarization, the aff takes away the only type of means of protection for Ukraine</w:t>
      </w:r>
    </w:p>
    <w:p w:rsidR="00705E21" w:rsidRDefault="00705E21" w:rsidP="00705E21">
      <w:proofErr w:type="spellStart"/>
      <w:r>
        <w:rPr>
          <w:b/>
        </w:rPr>
        <w:t>Motyl</w:t>
      </w:r>
      <w:proofErr w:type="spellEnd"/>
      <w:r>
        <w:rPr>
          <w:b/>
        </w:rPr>
        <w:t xml:space="preserve"> </w:t>
      </w:r>
      <w:r w:rsidRPr="00705E21">
        <w:t>1 /4 /</w:t>
      </w:r>
      <w:r>
        <w:rPr>
          <w:b/>
        </w:rPr>
        <w:t>19</w:t>
      </w:r>
      <w:r>
        <w:t xml:space="preserve"> (</w:t>
      </w:r>
      <w:proofErr w:type="spellStart"/>
      <w:r>
        <w:t>Aleander</w:t>
      </w:r>
      <w:proofErr w:type="spellEnd"/>
      <w:r>
        <w:t xml:space="preserve"> J. </w:t>
      </w:r>
      <w:proofErr w:type="spellStart"/>
      <w:r>
        <w:t>Motyl</w:t>
      </w:r>
      <w:proofErr w:type="spellEnd"/>
      <w:r>
        <w:t>, January 4</w:t>
      </w:r>
      <w:r>
        <w:rPr>
          <w:vertAlign w:val="superscript"/>
        </w:rPr>
        <w:t>th</w:t>
      </w:r>
      <w:r>
        <w:t>, 2019(</w:t>
      </w:r>
      <w:proofErr w:type="spellStart"/>
      <w:r>
        <w:t>Ph.D</w:t>
      </w:r>
      <w:proofErr w:type="spellEnd"/>
      <w:r>
        <w:t xml:space="preserve"> in political Science, professor of political science at Rutgers University-</w:t>
      </w:r>
      <w:proofErr w:type="spellStart"/>
      <w:r>
        <w:t>Newwark</w:t>
      </w:r>
      <w:proofErr w:type="spellEnd"/>
      <w:r>
        <w:t xml:space="preserve">) </w:t>
      </w:r>
      <w:hyperlink r:id="rId45" w:history="1">
        <w:r>
          <w:rPr>
            <w:rStyle w:val="Hyperlink"/>
          </w:rPr>
          <w:t>https://www.ozy.com/opinion/will-russia-invade-ukraine-in-2019/91539</w:t>
        </w:r>
      </w:hyperlink>
      <w:r>
        <w:t xml:space="preserve">) </w:t>
      </w:r>
      <w:proofErr w:type="spellStart"/>
      <w:r>
        <w:t>ans</w:t>
      </w:r>
      <w:proofErr w:type="spellEnd"/>
    </w:p>
    <w:p w:rsidR="00705E21" w:rsidRDefault="00705E21" w:rsidP="00705E21">
      <w:pPr>
        <w:rPr>
          <w:rStyle w:val="StyleUnderline"/>
        </w:rPr>
      </w:pPr>
      <w:r w:rsidRPr="00695B68">
        <w:rPr>
          <w:sz w:val="16"/>
        </w:rPr>
        <w:t xml:space="preserve">This year, Ukrainians have much to fear, much to be proud of and much to think about. </w:t>
      </w:r>
      <w:r>
        <w:rPr>
          <w:rStyle w:val="StyleUnderline"/>
        </w:rPr>
        <w:t>The ongoing war with Russia</w:t>
      </w:r>
      <w:r w:rsidRPr="00695B68">
        <w:rPr>
          <w:sz w:val="16"/>
        </w:rPr>
        <w:t xml:space="preserve"> and its proxies in the Donbas</w:t>
      </w:r>
      <w:r>
        <w:rPr>
          <w:rStyle w:val="StyleUnderline"/>
        </w:rPr>
        <w:t>, a</w:t>
      </w:r>
      <w:r w:rsidRPr="00695B68">
        <w:rPr>
          <w:sz w:val="16"/>
        </w:rPr>
        <w:t xml:space="preserve"> rapidly changing country and economy, and </w:t>
      </w:r>
      <w:r>
        <w:rPr>
          <w:rStyle w:val="StyleUnderline"/>
        </w:rPr>
        <w:t xml:space="preserve">presidential and parliamentary </w:t>
      </w:r>
      <w:hyperlink r:id="rId46" w:tgtFrame="_blank" w:history="1">
        <w:r>
          <w:rPr>
            <w:rStyle w:val="Hyperlink"/>
            <w:u w:val="single"/>
          </w:rPr>
          <w:t>elections will force Ukrainians to decide</w:t>
        </w:r>
      </w:hyperlink>
      <w:r>
        <w:rPr>
          <w:rStyle w:val="StyleUnderline"/>
        </w:rPr>
        <w:t xml:space="preserve"> whether they want to build on or reject the progress of the last five years.</w:t>
      </w:r>
      <w:r w:rsidRPr="00695B68">
        <w:rPr>
          <w:sz w:val="16"/>
        </w:rPr>
        <w:t xml:space="preserve"> Top of mind is the armed conflict in the southeast, where there have been more than 10,000 civilian and military casualties. Persistent shelling by separatists, the presence of some 80,000 Russian troops and 500 tanks on Ukraine’s border, and almost </w:t>
      </w:r>
      <w:r>
        <w:rPr>
          <w:rStyle w:val="StyleUnderline"/>
        </w:rPr>
        <w:t>daily conflict</w:t>
      </w:r>
      <w:r w:rsidRPr="00695B68">
        <w:rPr>
          <w:sz w:val="16"/>
        </w:rPr>
        <w:t>-related deaths r</w:t>
      </w:r>
      <w:r>
        <w:rPr>
          <w:rStyle w:val="StyleUnderline"/>
        </w:rPr>
        <w:t>emind Ukrainians that a Russian invasion was and is a possibility</w:t>
      </w:r>
      <w:r w:rsidRPr="00695B68">
        <w:rPr>
          <w:sz w:val="16"/>
        </w:rPr>
        <w:t xml:space="preserve">. So, are they paranoid? Not from where they sit. IS INVASION INEVITABLE? Some Ukrainians have been expecting a Russian invasion since independence in 1991. Others have done so only since 2004, when Ukrainians launched the Orange Revolution that kept Putin’s man in Kiev, Viktor Yanukovych, from becoming president. And most have expected Russian interference since 2014, when protests led to the ousting of then-president Yanukovych. Putin responded with an undeclared war that led to Ukraine’s loss of Crimea and eastern Donbas — along with thousands of deaths. Most Ukrainians agree that, whatever their beliefs about the reasons for Russian aggression, </w:t>
      </w:r>
      <w:r>
        <w:rPr>
          <w:rStyle w:val="StyleUnderline"/>
        </w:rPr>
        <w:t>the only thing Ukraine can do to ward off an invasion is to become militarily and economically strong</w:t>
      </w:r>
      <w:r w:rsidRPr="00695B68">
        <w:rPr>
          <w:sz w:val="16"/>
        </w:rPr>
        <w:t xml:space="preserve"> </w:t>
      </w:r>
      <w:r>
        <w:rPr>
          <w:rStyle w:val="StyleUnderline"/>
        </w:rPr>
        <w:t>and thereby make all-out war too risky and expensive for any rational Russian leader.</w:t>
      </w:r>
      <w:r w:rsidRPr="00695B68">
        <w:rPr>
          <w:sz w:val="16"/>
        </w:rPr>
        <w:t xml:space="preserve"> The country has changed more in the last four years than in the previous two decades. It has fought Russia to a standstill in the Donbas by building up its own army and military-industrial complex without significant overseas assistance. Ukraine has moved decisively and, in all likelihood, irreversibly toward integration with the West. In particular, Kiev enjoys good relations with the United States, Canada, the European Union, NATO, the United Kingdom, Germany, Turkey, Israel and China. Its trade with Russia has fallen dramatically, while its trade with the rest of the world has boomed. Foreign direct investment is growing, especially with Chinese, American and European capital. Ukraine’s gas importer, </w:t>
      </w:r>
      <w:proofErr w:type="spellStart"/>
      <w:r w:rsidRPr="00695B68">
        <w:rPr>
          <w:sz w:val="16"/>
        </w:rPr>
        <w:t>Naftohaz</w:t>
      </w:r>
      <w:proofErr w:type="spellEnd"/>
      <w:r w:rsidRPr="00695B68">
        <w:rPr>
          <w:sz w:val="16"/>
        </w:rPr>
        <w:t xml:space="preserve">, has been thoroughly reformed, and Ukraine’s dependence on direct imports of Russian gas has dropped significantly. Ukraine’s economy has been growing at 3.5 percent for the past few years, and its agriculture and technology sectors are thriving. Investments in alternative energies are on the rise, even as Ukraine has identified several huge gas fields that could make it an energy exporter. Massive amounts of money have been dedicated to repairing and expanding infrastructure, from roads to railroads to ports to airports, and the banking system has been cleaned up. Local governance has been energized thanks to reforms that gave power back to districts and provinces. Meanwhile, local civic activism continues, often producing visible results, and a much-needed reform is restructuring Ukraine’s dilapidated health care system. The higher education system has been given greater autonomy, and the Ukrainian language and culture are experiencing a renaissance. The </w:t>
      </w:r>
      <w:hyperlink r:id="rId47" w:tgtFrame="_blank" w:history="1">
        <w:r w:rsidRPr="00695B68">
          <w:rPr>
            <w:rStyle w:val="Hyperlink"/>
            <w:sz w:val="16"/>
          </w:rPr>
          <w:t>Ukrainian Orthodox Church has been granted autonomy</w:t>
        </w:r>
      </w:hyperlink>
      <w:r w:rsidRPr="00695B68">
        <w:rPr>
          <w:sz w:val="16"/>
        </w:rPr>
        <w:t xml:space="preserve"> by the Patriarch of Constantinople, thereby solidifying the country’s move away from Russia, and several exarchs of the Ukrainian church still associated with the Moscow Patriarch have jumped ship to join the Ukrainian church. Significant </w:t>
      </w:r>
      <w:hyperlink r:id="rId48" w:tgtFrame="_blank" w:history="1">
        <w:r w:rsidRPr="00695B68">
          <w:rPr>
            <w:rStyle w:val="Hyperlink"/>
            <w:sz w:val="16"/>
          </w:rPr>
          <w:t>measures have been adopted to curb corruption</w:t>
        </w:r>
      </w:hyperlink>
      <w:r w:rsidRPr="00695B68">
        <w:rPr>
          <w:sz w:val="16"/>
        </w:rPr>
        <w:t>, and many business experts report that it’s become easier to operate in Ukraine, as evidenced by growing Western investment, and its standing in the World Bank’s Ease of Doing Business index has improved. Despite these impressive changes, most Ukrainians insist that “nothing has changed” and that the country is moving in the “wrong direction.” Such pessimism reflects a widespread impatience fueled by exaggerated expectations in the aftermath of the Euromaidan Revolution of 2014. In fact, everything has changed, and for</w:t>
      </w:r>
      <w:r w:rsidRPr="00695B68">
        <w:rPr>
          <w:sz w:val="16"/>
          <w:shd w:val="clear" w:color="auto" w:fill="FFFFFF"/>
        </w:rPr>
        <w:t xml:space="preserve"> the better, but Ukrainians want to live like the Swiss — today, not tomorrow. Naturally, that will take time and require the adoption of painful reforms, but Ukrainians are already struggling to make ends meet, thanks to gas price increases cutting their growing wages. At the same time, oligarchs appear to have suffered very little, corruption remains a problem, and the politicians responsible for the massive thefts of the Yanukovych era have either fled or remained unpunished. Ukrainians view their 1 percent as living in Switzerland while they continue to toil at home.</w:t>
      </w:r>
      <w:r w:rsidRPr="00695B68">
        <w:rPr>
          <w:sz w:val="16"/>
        </w:rPr>
        <w:t xml:space="preserve"> Unsurprisingly, populist appeals are not without resonance and could affect the outcome of the elections. Petro Poroshenko should win the presidential ballot in March but probably won’t, as he is held responsible by pessimists for the perceived lack of progress. </w:t>
      </w:r>
      <w:proofErr w:type="spellStart"/>
      <w:r w:rsidRPr="00695B68">
        <w:rPr>
          <w:sz w:val="16"/>
        </w:rPr>
        <w:t>Yulia</w:t>
      </w:r>
      <w:proofErr w:type="spellEnd"/>
      <w:r w:rsidRPr="00695B68">
        <w:rPr>
          <w:sz w:val="16"/>
        </w:rPr>
        <w:t xml:space="preserve"> </w:t>
      </w:r>
      <w:proofErr w:type="spellStart"/>
      <w:r w:rsidRPr="00695B68">
        <w:rPr>
          <w:sz w:val="16"/>
        </w:rPr>
        <w:t>Tymoshenko</w:t>
      </w:r>
      <w:proofErr w:type="spellEnd"/>
      <w:r w:rsidRPr="00695B68">
        <w:rPr>
          <w:sz w:val="16"/>
        </w:rPr>
        <w:t xml:space="preserve">, the fiery former prime minister and co-architect of the Orange Revolution who was a political prisoner under the Yanukovych regime, is leading the populist charge, essentially promising to reverse the reforms and institute social justice. She leads in all the polls and is the odds-on favorite to win. Second in the polls is the actor Volodymyr </w:t>
      </w:r>
      <w:proofErr w:type="spellStart"/>
      <w:r w:rsidRPr="00695B68">
        <w:rPr>
          <w:sz w:val="16"/>
        </w:rPr>
        <w:t>Zelensky</w:t>
      </w:r>
      <w:proofErr w:type="spellEnd"/>
      <w:r w:rsidRPr="00695B68">
        <w:rPr>
          <w:sz w:val="16"/>
        </w:rPr>
        <w:t xml:space="preserve">, who’s rocketed to fame thanks to the support of Poroshenko’s oligarch rival, Igor </w:t>
      </w:r>
      <w:proofErr w:type="spellStart"/>
      <w:r w:rsidRPr="00695B68">
        <w:rPr>
          <w:sz w:val="16"/>
        </w:rPr>
        <w:t>Kolomoyskyi</w:t>
      </w:r>
      <w:proofErr w:type="spellEnd"/>
      <w:r w:rsidRPr="00695B68">
        <w:rPr>
          <w:sz w:val="16"/>
        </w:rPr>
        <w:t xml:space="preserve">, and the television exposure he’s received from playing an average Joe who becomes Ukraine’s reformist president. Poroshenko’s re-election would mean a continuation of today’s policies — and more progress tomorrow. Small wonder that Putin is doing everything possible to stop him from being re-elected. </w:t>
      </w:r>
      <w:proofErr w:type="spellStart"/>
      <w:r w:rsidRPr="00695B68">
        <w:rPr>
          <w:sz w:val="16"/>
        </w:rPr>
        <w:t>Tymoshenko</w:t>
      </w:r>
      <w:proofErr w:type="spellEnd"/>
      <w:r w:rsidRPr="00695B68">
        <w:rPr>
          <w:sz w:val="16"/>
        </w:rPr>
        <w:t xml:space="preserve">, meanwhile, promises to stay the course on Ukrainian-Russian relations while reversing course economically. Pessimists argue that given her mercurial nature and past close relations with Russia, she could strike a bad deal with Putin and actually embark on populist measures that would hurt the economy. Optimists suggest that given the constraints of the war and the fact that Ukraine really has no alternative to working with the IMF, </w:t>
      </w:r>
      <w:proofErr w:type="spellStart"/>
      <w:r w:rsidRPr="00695B68">
        <w:rPr>
          <w:sz w:val="16"/>
        </w:rPr>
        <w:t>Tymoshenko</w:t>
      </w:r>
      <w:proofErr w:type="spellEnd"/>
      <w:r w:rsidRPr="00695B68">
        <w:rPr>
          <w:sz w:val="16"/>
        </w:rPr>
        <w:t xml:space="preserve"> would quickly adopt the mainstream policies of Poroshenko. As for </w:t>
      </w:r>
      <w:proofErr w:type="spellStart"/>
      <w:r w:rsidRPr="00695B68">
        <w:rPr>
          <w:sz w:val="16"/>
        </w:rPr>
        <w:t>Zelensky</w:t>
      </w:r>
      <w:proofErr w:type="spellEnd"/>
      <w:r w:rsidRPr="00695B68">
        <w:rPr>
          <w:sz w:val="16"/>
        </w:rPr>
        <w:t xml:space="preserve">, no one knows what an utterly untried non-politician could mean at a time of war with Russia and rapid systemic change. He could surprise everyone or he could lead Ukraine to disaster. Parliamentary elections will follow in October, and the current projection is for at least six or seven parties to divide the seats. If that happens, the Rada could become immobilized, leaving the country with a deadlocked parliament that could invite a strong leader like </w:t>
      </w:r>
      <w:proofErr w:type="spellStart"/>
      <w:r w:rsidRPr="00695B68">
        <w:rPr>
          <w:sz w:val="16"/>
        </w:rPr>
        <w:t>Tymoshenko</w:t>
      </w:r>
      <w:proofErr w:type="spellEnd"/>
      <w:r w:rsidRPr="00695B68">
        <w:rPr>
          <w:sz w:val="16"/>
        </w:rPr>
        <w:t xml:space="preserve"> to try to aggrandize power and strengthen the presidency. This year could prove decisive for Ukraine. If war doesn’t come, reforms continue to be consolidated and enacted, and if a reasonable president and parliament emerge, all will be well and Ukraine’s march west will continue. But if Putin starts a “quick little war,” all bets are off. </w:t>
      </w:r>
      <w:r>
        <w:rPr>
          <w:rStyle w:val="StyleUnderline"/>
        </w:rPr>
        <w:t xml:space="preserve">Ukrainians would fight fiercely, and the outcome would be uncertain, but the best-case scenario would be a return to a stalemate after thousands have died after a possible Russian occupation and guerrilla warfare by Ukrainian partisans. </w:t>
      </w:r>
      <w:r w:rsidRPr="00695B68">
        <w:rPr>
          <w:sz w:val="16"/>
        </w:rPr>
        <w:t xml:space="preserve">The worst case? Russia collapses owing to backlash at home, Putin is overthrown, and a mass conflict breaks out in Russia. Thanks to Putin, Ukraine has become a vital geostrategic interest to Europe and North America. </w:t>
      </w:r>
      <w:r>
        <w:rPr>
          <w:rStyle w:val="StyleUnderline"/>
        </w:rPr>
        <w:t>Preventing a full-scale Russian invasion has to be the first priority, not only to prevent deaths and because the numbers of refugees streaming into Europe would be enormous, but also because such a misadventure could likely result in Russia’s collapse</w:t>
      </w:r>
      <w:r w:rsidRPr="00695B68">
        <w:rPr>
          <w:sz w:val="16"/>
        </w:rPr>
        <w:t xml:space="preserve">. </w:t>
      </w:r>
      <w:r>
        <w:rPr>
          <w:rStyle w:val="StyleUnderline"/>
        </w:rPr>
        <w:t>Helping Ukraine resist — by providing it with arms and imposing the severest of sanctions on Russia — if and when a war hits, is the second priority</w:t>
      </w:r>
      <w:r w:rsidRPr="00695B68">
        <w:rPr>
          <w:sz w:val="16"/>
        </w:rPr>
        <w:t xml:space="preserve">. </w:t>
      </w:r>
      <w:r>
        <w:rPr>
          <w:rStyle w:val="StyleUnderline"/>
        </w:rPr>
        <w:t>A third world war cannot be left to Putin and his minions. The only way to make war impossible is for Ukraine and the West to do everything possible to ensure it is impossible.</w:t>
      </w:r>
    </w:p>
    <w:p w:rsidR="00705E21" w:rsidRDefault="00705E21" w:rsidP="00705E21">
      <w:pPr>
        <w:rPr>
          <w:rStyle w:val="StyleUnderline"/>
        </w:rPr>
      </w:pPr>
    </w:p>
    <w:p w:rsidR="00705E21" w:rsidRDefault="00705E21" w:rsidP="00705E21">
      <w:pPr>
        <w:pStyle w:val="Heading4"/>
      </w:pPr>
      <w:r>
        <w:t>Leads to great power intervention – results in Russian/NATO war</w:t>
      </w:r>
    </w:p>
    <w:p w:rsidR="00705E21" w:rsidRDefault="00705E21" w:rsidP="00705E21">
      <w:r>
        <w:rPr>
          <w:rFonts w:eastAsiaTheme="majorEastAsia" w:cstheme="majorBidi"/>
          <w:b/>
          <w:bCs/>
          <w:sz w:val="26"/>
          <w:szCs w:val="26"/>
        </w:rPr>
        <w:t>Jaffer 6/13</w:t>
      </w:r>
      <w:r>
        <w:t xml:space="preserve"> (Kumail Jaffer (News Reporter for the Independent, HuffPost, Prospect Magazine, Watford) </w:t>
      </w:r>
      <w:hyperlink r:id="rId49" w:history="1">
        <w:r>
          <w:rPr>
            <w:rStyle w:val="Hyperlink"/>
          </w:rPr>
          <w:t>https://www.google.com/search?safe=strict&amp;ei=pA0VXebeGdqztAb21Yz4AQ&amp;q=kumail+jaffer+credentials&amp;oq=Kumail+Jaffer+cred&amp;gs_l=psy-ab.3.0.33i160l3.14501.15411..16652...0.0..0.276.569.4j0j1......0....1..gws-wiz.......0j0i22i30j33i299.oUxMsyXB4bM</w:t>
        </w:r>
      </w:hyperlink>
      <w:r>
        <w:t>)ans</w:t>
      </w:r>
    </w:p>
    <w:p w:rsidR="00705E21" w:rsidRPr="00705E21" w:rsidRDefault="00705E21" w:rsidP="00705E21">
      <w:pPr>
        <w:rPr>
          <w:color w:val="333333"/>
          <w:sz w:val="16"/>
          <w:szCs w:val="21"/>
        </w:rPr>
      </w:pPr>
      <w:r w:rsidRPr="00705E21">
        <w:rPr>
          <w:sz w:val="16"/>
        </w:rPr>
        <w:t xml:space="preserve"> US OFFICIALS have reportedly claimed that r</w:t>
      </w:r>
      <w:r>
        <w:rPr>
          <w:rStyle w:val="StyleUnderline"/>
        </w:rPr>
        <w:t>ecent Russian military buildup in Crimea means Moscow can now strike</w:t>
      </w:r>
      <w:r w:rsidRPr="00705E21">
        <w:rPr>
          <w:sz w:val="16"/>
        </w:rPr>
        <w:t xml:space="preserve"> Europe and the Middle East more easily than ever before, sparking increased tension between the two superpowers. Russia </w:t>
      </w:r>
      <w:r w:rsidRPr="00705E21">
        <w:rPr>
          <w:color w:val="333333"/>
          <w:sz w:val="16"/>
          <w:szCs w:val="21"/>
          <w:shd w:val="clear" w:color="auto" w:fill="FFFFFF"/>
        </w:rPr>
        <w:t xml:space="preserve">has brought in five anti-aircraft missiles and added troops to the disputed region over the past 18 months, according to new satellite photos. </w:t>
      </w:r>
      <w:r>
        <w:rPr>
          <w:rStyle w:val="StyleUnderline"/>
        </w:rPr>
        <w:t xml:space="preserve">This has left </w:t>
      </w:r>
      <w:hyperlink r:id="rId50" w:tgtFrame="_blank" w:history="1">
        <w:r>
          <w:rPr>
            <w:rStyle w:val="Hyperlink"/>
            <w:u w:val="single"/>
          </w:rPr>
          <w:t>US</w:t>
        </w:r>
      </w:hyperlink>
      <w:r>
        <w:rPr>
          <w:rStyle w:val="StyleUnderline"/>
        </w:rPr>
        <w:t xml:space="preserve"> officials scrambling over a perceived threat increase from Crimea, which was controversially annexed by Russia in 2014.</w:t>
      </w:r>
      <w:r w:rsidRPr="00705E21">
        <w:rPr>
          <w:color w:val="333333"/>
          <w:sz w:val="16"/>
          <w:szCs w:val="21"/>
          <w:shd w:val="clear" w:color="auto" w:fill="FFFFFF"/>
        </w:rPr>
        <w:t xml:space="preserve"> Observers note that the show of Russian aggression indicates that the region will not be returned to Ukraine soon and could expand their military power in the Middle East – much to Washington’s dismay. </w:t>
      </w:r>
      <w:r>
        <w:rPr>
          <w:rStyle w:val="StyleUnderline"/>
        </w:rPr>
        <w:t>One US official reportedly said that Russia was engineering “a deliberate and systematic buildup of their forces on the peninsula</w:t>
      </w:r>
      <w:r w:rsidRPr="00705E21">
        <w:rPr>
          <w:color w:val="333333"/>
          <w:sz w:val="16"/>
          <w:szCs w:val="21"/>
        </w:rPr>
        <w:t>". They added: “</w:t>
      </w:r>
      <w:r>
        <w:rPr>
          <w:rStyle w:val="StyleUnderline"/>
        </w:rPr>
        <w:t>The combat radius covers all Ukraine and beyond the Black Sea. It significantly increases their strike options, potentially extending to the Middle East.”</w:t>
      </w:r>
      <w:r w:rsidRPr="00705E21">
        <w:rPr>
          <w:color w:val="333333"/>
          <w:sz w:val="16"/>
          <w:szCs w:val="21"/>
        </w:rPr>
        <w:t xml:space="preserve"> Another commented that now Moscow could reach targets in southern Europe and Syria – all without departing Crimea. </w:t>
      </w:r>
      <w:r w:rsidRPr="00705E21">
        <w:rPr>
          <w:color w:val="333333"/>
          <w:sz w:val="16"/>
          <w:szCs w:val="21"/>
          <w:shd w:val="clear" w:color="auto" w:fill="FFFFFF"/>
        </w:rPr>
        <w:t>Photos taken between January 2018 and April 2019 also show significant improvements being made to Soviet-era military installations.</w:t>
      </w:r>
      <w:r w:rsidRPr="00705E21">
        <w:rPr>
          <w:sz w:val="16"/>
        </w:rPr>
        <w:t xml:space="preserve"> </w:t>
      </w:r>
      <w:r>
        <w:rPr>
          <w:rStyle w:val="StyleUnderline"/>
        </w:rPr>
        <w:t>The rapid buildup is seen by Western leaders as part of a ploy</w:t>
      </w:r>
      <w:r w:rsidRPr="00705E21">
        <w:rPr>
          <w:color w:val="333333"/>
          <w:sz w:val="16"/>
          <w:szCs w:val="21"/>
        </w:rPr>
        <w:t xml:space="preserve"> to shut down the sea lane into the Mediterranean, thereby preventing NATO from supplying arms and resources to its forces in Syria. Russia has been on opposing sides to the US and NATO in the Syrian Civil War, with President Putin aiding government forces against Western-backed rebels. And now experts suggest that increased forces signal a desire to gain greater control over the Black Sea before expanding even further</w:t>
      </w:r>
      <w:r>
        <w:rPr>
          <w:rStyle w:val="StyleUnderline"/>
        </w:rPr>
        <w:t>. Nonproliferation expert Sarah Bidgood told Defense One: “This is a significant buildup</w:t>
      </w:r>
      <w:r w:rsidRPr="00705E21">
        <w:rPr>
          <w:color w:val="333333"/>
          <w:sz w:val="16"/>
          <w:szCs w:val="21"/>
        </w:rPr>
        <w:t>. “</w:t>
      </w:r>
      <w:r>
        <w:rPr>
          <w:rStyle w:val="StyleUnderline"/>
        </w:rPr>
        <w:t>NATO is going to be under increasing pressure from allies in the region to show that it’s able to push back against Russian attempts to gain greater control of the Black Sea</w:t>
      </w:r>
      <w:r w:rsidRPr="00705E21">
        <w:rPr>
          <w:color w:val="333333"/>
          <w:sz w:val="16"/>
          <w:szCs w:val="21"/>
        </w:rPr>
        <w:t>. "</w:t>
      </w:r>
      <w:r>
        <w:rPr>
          <w:rStyle w:val="StyleUnderline"/>
        </w:rPr>
        <w:t>To me, that’s a really dangerous environment.” Crimea was the flashpoint of a proxy conflict between the US and Russia</w:t>
      </w:r>
      <w:r w:rsidRPr="00705E21">
        <w:rPr>
          <w:color w:val="333333"/>
          <w:sz w:val="16"/>
          <w:szCs w:val="21"/>
        </w:rPr>
        <w:t xml:space="preserve"> in February 2014 – days after pro-Moscow President Viktor Yanukovych was ousted in Ukraine. Russian Special Forces took over key strategic buildings, eventually declaring their independence and desire to join the Russian state in March. Since then, the Kremlin has doubled its troops in Crimea to 30,000 – with another 13,000 reportedly on their way. With 81 military aircraft and 10 warships, experts say that Moscow is settling down in Crimea for the long haul.</w:t>
      </w:r>
    </w:p>
    <w:p w:rsidR="00705E21" w:rsidRDefault="00705E21" w:rsidP="00705E21">
      <w:pPr>
        <w:rPr>
          <w:rStyle w:val="StyleUnderline"/>
        </w:rPr>
      </w:pPr>
    </w:p>
    <w:p w:rsidR="00705E21" w:rsidRPr="00705E21" w:rsidRDefault="00705E21" w:rsidP="00705E21">
      <w:pPr>
        <w:pStyle w:val="Heading4"/>
      </w:pPr>
      <w:r w:rsidRPr="00705E21">
        <w:t>Russian-NATO war goes nuclear, everyone losses</w:t>
      </w:r>
    </w:p>
    <w:p w:rsidR="00705E21" w:rsidRDefault="00705E21" w:rsidP="00705E21">
      <w:pPr>
        <w:rPr>
          <w:rFonts w:ascii="Times New Roman" w:hAnsi="Times New Roman"/>
        </w:rPr>
      </w:pPr>
      <w:r>
        <w:rPr>
          <w:rStyle w:val="Style13ptBold"/>
        </w:rPr>
        <w:t>Majumdar 5/23</w:t>
      </w:r>
      <w:r>
        <w:t>/19 (Dave Majumdar April 23</w:t>
      </w:r>
      <w:r>
        <w:rPr>
          <w:vertAlign w:val="superscript"/>
        </w:rPr>
        <w:t>rd</w:t>
      </w:r>
      <w:r>
        <w:t xml:space="preserve">, 2019 (Former Defense Editor of The National </w:t>
      </w:r>
      <w:proofErr w:type="spellStart"/>
      <w:r>
        <w:t>Intrest</w:t>
      </w:r>
      <w:proofErr w:type="spellEnd"/>
      <w:r>
        <w:t xml:space="preserve">) Hell: How Many </w:t>
      </w:r>
      <w:proofErr w:type="spellStart"/>
      <w:r>
        <w:t>Millsions</w:t>
      </w:r>
      <w:proofErr w:type="spellEnd"/>
      <w:r>
        <w:t xml:space="preserve"> Would Die in a NATO – Russia War?; </w:t>
      </w:r>
      <w:hyperlink r:id="rId51" w:history="1">
        <w:r>
          <w:rPr>
            <w:rStyle w:val="Hyperlink"/>
          </w:rPr>
          <w:t>https://nationalinterest.org/blog/buzz/hell-how-many-millions-would-die-nato-russia-war-53857?page=0%2C1</w:t>
        </w:r>
      </w:hyperlink>
      <w:r>
        <w:t>)ans</w:t>
      </w:r>
    </w:p>
    <w:p w:rsidR="00705E21" w:rsidRPr="00705E21" w:rsidRDefault="00705E21" w:rsidP="00705E21">
      <w:pPr>
        <w:rPr>
          <w:sz w:val="16"/>
        </w:rPr>
      </w:pPr>
      <w:r w:rsidRPr="00705E21">
        <w:rPr>
          <w:sz w:val="16"/>
        </w:rPr>
        <w:t xml:space="preserve">How would </w:t>
      </w:r>
      <w:r>
        <w:rPr>
          <w:u w:val="single"/>
        </w:rPr>
        <w:t>a war between Russia and NATO</w:t>
      </w:r>
      <w:r w:rsidRPr="00705E21">
        <w:rPr>
          <w:sz w:val="16"/>
        </w:rPr>
        <w:t xml:space="preserve"> in the Baltics play out? Chances of a Russian invasion of Latvia, Lithuania and Estonia appear fairly remote. Even the RAND Corporation, which has been particularly hawkish, suggests that a Russian attack on a NATO member-state is low even though the alliance </w:t>
      </w:r>
      <w:r>
        <w:rPr>
          <w:u w:val="single"/>
        </w:rPr>
        <w:t>faces a conventional imbalance</w:t>
      </w:r>
      <w:r w:rsidRPr="00705E21">
        <w:rPr>
          <w:sz w:val="16"/>
        </w:rPr>
        <w:t>. “Our a</w:t>
      </w:r>
      <w:r>
        <w:rPr>
          <w:u w:val="single"/>
        </w:rPr>
        <w:t>nalysis suggests that NATO’s deterrent against a conventional attack by Russia on a NATO member is currently strong</w:t>
      </w:r>
      <w:r w:rsidRPr="00705E21">
        <w:rPr>
          <w:sz w:val="16"/>
        </w:rPr>
        <w:t xml:space="preserve">,” a recent RAND report states. “While we assess that a Russian attack on NATO in the near term is highly unlikely, </w:t>
      </w:r>
      <w:r>
        <w:rPr>
          <w:u w:val="single"/>
        </w:rPr>
        <w:t xml:space="preserve">it </w:t>
      </w:r>
      <w:r w:rsidRPr="00705E21">
        <w:rPr>
          <w:sz w:val="16"/>
        </w:rPr>
        <w:t xml:space="preserve">also </w:t>
      </w:r>
      <w:r>
        <w:rPr>
          <w:u w:val="single"/>
        </w:rPr>
        <w:t>seems probable that Russia will explore other avenues to signal its displeasure with ongoing U.S. and NATO posture enhancement</w:t>
      </w:r>
      <w:r w:rsidRPr="00705E21">
        <w:rPr>
          <w:sz w:val="16"/>
        </w:rPr>
        <w:t xml:space="preserve">s.” Other analysts agree that Russia does not have any desire to invade the Baltic States, all three of which were once part of the Soviet Union and the Russian Empire before it. “The Russians do not seem to have any designs on the Baltic countries,” </w:t>
      </w:r>
      <w:proofErr w:type="spellStart"/>
      <w:r w:rsidRPr="00705E21">
        <w:rPr>
          <w:sz w:val="16"/>
        </w:rPr>
        <w:t>Olya</w:t>
      </w:r>
      <w:proofErr w:type="spellEnd"/>
      <w:r w:rsidRPr="00705E21">
        <w:rPr>
          <w:sz w:val="16"/>
        </w:rPr>
        <w:t xml:space="preserve"> </w:t>
      </w:r>
      <w:proofErr w:type="spellStart"/>
      <w:r w:rsidRPr="00705E21">
        <w:rPr>
          <w:sz w:val="16"/>
        </w:rPr>
        <w:t>Oliker</w:t>
      </w:r>
      <w:proofErr w:type="spellEnd"/>
      <w:r w:rsidRPr="00705E21">
        <w:rPr>
          <w:sz w:val="16"/>
        </w:rPr>
        <w:t>, a senior adviser and director of the</w:t>
      </w:r>
      <w:r>
        <w:rPr>
          <w:u w:val="single"/>
        </w:rPr>
        <w:t xml:space="preserve"> </w:t>
      </w:r>
      <w:r>
        <w:rPr>
          <w:rStyle w:val="StyleUnderline"/>
        </w:rPr>
        <w:t>Russia</w:t>
      </w:r>
      <w:r w:rsidRPr="00705E21">
        <w:rPr>
          <w:sz w:val="16"/>
        </w:rPr>
        <w:t xml:space="preserve"> and Eurasia Program at Center for Strategic and International Studies told the National Interest. “They are, however, increasingly aware that the United States and many of the other NATO allies think they do. While they take pains to deny this, they do see strategic advantage in </w:t>
      </w:r>
      <w:r>
        <w:rPr>
          <w:rStyle w:val="StyleUnderline"/>
        </w:rPr>
        <w:t>keeping NATO on edge,</w:t>
      </w:r>
      <w:r w:rsidRPr="00705E21">
        <w:rPr>
          <w:sz w:val="16"/>
        </w:rPr>
        <w:t xml:space="preserve"> and they are certainly not above saber rattling, including in the Baltic Sea region.” Indeed, from the Kremlin’s perspective, there is no reason for Russia to invade those former Soviet republics. While Russia has since the days of Muscovy has had historical designs on the Baltics—which were conquered under the Russian Emperor Peter the Great during the Great Northern War that ran from 1700 to 1721—in order to secure access to the sea, the current leadership in the Kremlin hopes to build up its facilities in St. Petersburg as a substitute. “For the past twenty years Russia has been investing billions of dollars to build new seaports near St. Petersburg, so the Estonian and Latvian seaports will not be needed any more,” </w:t>
      </w:r>
      <w:proofErr w:type="spellStart"/>
      <w:r w:rsidRPr="00705E21">
        <w:rPr>
          <w:sz w:val="16"/>
        </w:rPr>
        <w:t>Vasily</w:t>
      </w:r>
      <w:proofErr w:type="spellEnd"/>
      <w:r w:rsidRPr="00705E21">
        <w:rPr>
          <w:sz w:val="16"/>
        </w:rPr>
        <w:t xml:space="preserve"> </w:t>
      </w:r>
      <w:proofErr w:type="spellStart"/>
      <w:r w:rsidRPr="00705E21">
        <w:rPr>
          <w:sz w:val="16"/>
        </w:rPr>
        <w:t>Kashin</w:t>
      </w:r>
      <w:proofErr w:type="spellEnd"/>
      <w:r w:rsidRPr="00705E21">
        <w:rPr>
          <w:sz w:val="16"/>
        </w:rPr>
        <w:t xml:space="preserve">, a senior fellow at the Center for Comprehensive European and International Studies at Moscow’s Higher School of Economics told the National Interest. “And except from the seaports, which were necessary to export Russian commodities, there was never anything really important in these countries.” For the Kremlin, reducing Russia’s dependency on the Baltic Sea ports is a high priority. “Replacing the Baltic States logistical capabilities with the domestic ones was really an important priority of the whole Putin presidency,” </w:t>
      </w:r>
      <w:proofErr w:type="spellStart"/>
      <w:r w:rsidRPr="00705E21">
        <w:rPr>
          <w:sz w:val="16"/>
        </w:rPr>
        <w:t>Kashin</w:t>
      </w:r>
      <w:proofErr w:type="spellEnd"/>
      <w:r w:rsidRPr="00705E21">
        <w:rPr>
          <w:sz w:val="16"/>
        </w:rPr>
        <w:t xml:space="preserve"> said. “It does not make sense to conquer the Baltic States, after all the money was already spent on alternatives.” Moreover, the Kremlin has limited means to attack the Baltics even if it so chose. Most of Moscow’s conventional forces are concentrated elsewhere—it would take time to amass a force capable of repelling a NATO counterattack. Meanwhile, the Kremlin does not have the option of leveraging the large ethnic Russian populations in those Baltic republics. ‘Hybrid warfare,’ Crimea- or Donbass-style, however, can hardly be used where it is feared most: in the Baltic States and Poland,” Dmitri </w:t>
      </w:r>
      <w:proofErr w:type="spellStart"/>
      <w:r w:rsidRPr="00705E21">
        <w:rPr>
          <w:sz w:val="16"/>
        </w:rPr>
        <w:t>Trenin</w:t>
      </w:r>
      <w:proofErr w:type="spellEnd"/>
      <w:r w:rsidRPr="00705E21">
        <w:rPr>
          <w:sz w:val="16"/>
        </w:rPr>
        <w:t xml:space="preserve">, director of the Carnegie Moscow Center, wrote in his book Should We Fear Russia? “Moscow’s intentions aside, the local Russians’ self-identification with the Russian Federation cannot be compared to that of the </w:t>
      </w:r>
      <w:proofErr w:type="spellStart"/>
      <w:r w:rsidRPr="00705E21">
        <w:rPr>
          <w:sz w:val="16"/>
        </w:rPr>
        <w:t>Crimeans</w:t>
      </w:r>
      <w:proofErr w:type="spellEnd"/>
      <w:r w:rsidRPr="00705E21">
        <w:rPr>
          <w:sz w:val="16"/>
        </w:rPr>
        <w:t xml:space="preserve">. Even though naturalization in Latvia and Estonia was made hard for local Russians, they are not looking to Moscow for protection and guidance. Daugavpils is not Donetsk-in-waiting, and </w:t>
      </w:r>
      <w:proofErr w:type="spellStart"/>
      <w:r w:rsidRPr="00705E21">
        <w:rPr>
          <w:sz w:val="16"/>
        </w:rPr>
        <w:t>Narva</w:t>
      </w:r>
      <w:proofErr w:type="spellEnd"/>
      <w:r w:rsidRPr="00705E21">
        <w:rPr>
          <w:sz w:val="16"/>
        </w:rPr>
        <w:t xml:space="preserve"> is no Lugansk. Poland is an even more far-fetched case. The Donbass model is not easily transferable, and employing it on the territory of a NATO member state denies the Kremlin any rationality whatsoever.” That means that Russia would have to resort to conventional military means to invade the Baltics if Moscow were so inclined. But even there, Russia is not positioned to take such actions. The Kremlin would have to build up its forces in the region before launching an invasion, which would warn NATO of an impending strike. “There is a buildup near the Ukrainian border. If we want to invade the Baltics, there is need to relocate forces, potentially warning the enemy,” </w:t>
      </w:r>
      <w:proofErr w:type="spellStart"/>
      <w:r w:rsidRPr="00705E21">
        <w:rPr>
          <w:sz w:val="16"/>
        </w:rPr>
        <w:t>Kashin</w:t>
      </w:r>
      <w:proofErr w:type="spellEnd"/>
      <w:r w:rsidRPr="00705E21">
        <w:rPr>
          <w:sz w:val="16"/>
        </w:rPr>
        <w:t xml:space="preserve"> said. Indeed, as Center for Naval Analyses research scientist Mike </w:t>
      </w:r>
      <w:proofErr w:type="spellStart"/>
      <w:r w:rsidRPr="00705E21">
        <w:rPr>
          <w:sz w:val="16"/>
        </w:rPr>
        <w:t>Kofman</w:t>
      </w:r>
      <w:proofErr w:type="spellEnd"/>
      <w:r w:rsidRPr="00705E21">
        <w:rPr>
          <w:sz w:val="16"/>
        </w:rPr>
        <w:t xml:space="preserve"> notes, Russian forces near the Baltics are far from Moscow’s best. “Russia’s military modernization and force structure expansion had been ignoring the Baltic region until only recently,” </w:t>
      </w:r>
      <w:proofErr w:type="spellStart"/>
      <w:r w:rsidRPr="00705E21">
        <w:rPr>
          <w:sz w:val="16"/>
        </w:rPr>
        <w:t>Kofman</w:t>
      </w:r>
      <w:proofErr w:type="spellEnd"/>
      <w:r w:rsidRPr="00705E21">
        <w:rPr>
          <w:sz w:val="16"/>
        </w:rPr>
        <w:t xml:space="preserve"> wrote in the Harvard University </w:t>
      </w:r>
      <w:proofErr w:type="spellStart"/>
      <w:r w:rsidRPr="00705E21">
        <w:rPr>
          <w:sz w:val="16"/>
        </w:rPr>
        <w:t>Belfer</w:t>
      </w:r>
      <w:proofErr w:type="spellEnd"/>
      <w:r w:rsidRPr="00705E21">
        <w:rPr>
          <w:sz w:val="16"/>
        </w:rPr>
        <w:t xml:space="preserve"> Center’s Russia Matters. “Despite provocative air and naval activity concentrated in the area, Russian forces based there are principally defensive, and aging to boot. There are indicators that a change in the size and strength of Russian forces is inevitable, but it will be gradual, in part informed by what forces NATO chooses to deploy.” As </w:t>
      </w:r>
      <w:proofErr w:type="spellStart"/>
      <w:r w:rsidRPr="00705E21">
        <w:rPr>
          <w:sz w:val="16"/>
        </w:rPr>
        <w:t>Kofman</w:t>
      </w:r>
      <w:proofErr w:type="spellEnd"/>
      <w:r w:rsidRPr="00705E21">
        <w:rPr>
          <w:sz w:val="16"/>
        </w:rPr>
        <w:t xml:space="preserve"> notes, it would be possible for Russian forces to move rapidly from the Ukrainian border to the Baltic states, however an invasion would be fraught with danger for Moscow. ARAND study had posited that the Russian military could conquer all three Baltic states quickly using its conventional forces in as little as thirty-six hours, but there are flaws in the analysis. </w:t>
      </w:r>
      <w:r>
        <w:rPr>
          <w:rStyle w:val="StyleUnderline"/>
        </w:rPr>
        <w:t>The RAND study</w:t>
      </w:r>
      <w:r w:rsidRPr="00705E21">
        <w:rPr>
          <w:sz w:val="16"/>
        </w:rPr>
        <w:t xml:space="preserve"> only </w:t>
      </w:r>
      <w:r>
        <w:rPr>
          <w:rStyle w:val="StyleUnderline"/>
        </w:rPr>
        <w:t>accounts for an initial invasion of the Baltics</w:t>
      </w:r>
      <w:r w:rsidRPr="00705E21">
        <w:rPr>
          <w:sz w:val="16"/>
        </w:rPr>
        <w:t>, it does not cover a NATO counterattack or nuclear escalation. “</w:t>
      </w:r>
      <w:r>
        <w:rPr>
          <w:rStyle w:val="StyleUnderline"/>
        </w:rPr>
        <w:t>Nearly two years of extensive wargaming and analysis shows that if Russia were to conduct a short-warning attack against the Baltic States,</w:t>
      </w:r>
      <w:r w:rsidRPr="00705E21">
        <w:rPr>
          <w:sz w:val="16"/>
        </w:rPr>
        <w:t xml:space="preserve"> Moscow’s forces could roll to the outskirts of the Estonian capital of Tallinn and the Latvian capital of Riga in thirty-six to sixty hours. </w:t>
      </w:r>
      <w:r>
        <w:rPr>
          <w:rStyle w:val="StyleUnderline"/>
        </w:rPr>
        <w:t>In such a scenario</w:t>
      </w:r>
      <w:r w:rsidRPr="00705E21">
        <w:rPr>
          <w:sz w:val="16"/>
        </w:rPr>
        <w:t xml:space="preserve">, the United States and its </w:t>
      </w:r>
      <w:r>
        <w:rPr>
          <w:rStyle w:val="StyleUnderline"/>
        </w:rPr>
        <w:t>allies would not only be outranged and outgunned, but also outnumbered</w:t>
      </w:r>
      <w:r w:rsidRPr="00705E21">
        <w:rPr>
          <w:sz w:val="16"/>
        </w:rPr>
        <w:t xml:space="preserve">,” write David A. </w:t>
      </w:r>
      <w:proofErr w:type="spellStart"/>
      <w:r w:rsidRPr="00705E21">
        <w:rPr>
          <w:sz w:val="16"/>
        </w:rPr>
        <w:t>Shlapak</w:t>
      </w:r>
      <w:proofErr w:type="spellEnd"/>
      <w:r w:rsidRPr="00705E21">
        <w:rPr>
          <w:sz w:val="16"/>
        </w:rPr>
        <w:t xml:space="preserve"> and Michael W. Johnson of the RAND Corporation in War on the Rocks. Indeed, other analysts such as the Center for Naval Analyses’ Jeff Edmonds agree that </w:t>
      </w:r>
      <w:r>
        <w:rPr>
          <w:rStyle w:val="StyleUnderline"/>
        </w:rPr>
        <w:t>Russia could likely overwhelm the Baltics with the forces they have available.</w:t>
      </w:r>
      <w:r w:rsidRPr="00705E21">
        <w:rPr>
          <w:sz w:val="16"/>
        </w:rPr>
        <w:t xml:space="preserve"> “The Russians have a clear overmatch from there and can overwhelm them quickly,” Edmonds told the National Interest. But </w:t>
      </w:r>
      <w:proofErr w:type="spellStart"/>
      <w:r w:rsidRPr="00705E21">
        <w:rPr>
          <w:sz w:val="16"/>
        </w:rPr>
        <w:t>Kofman</w:t>
      </w:r>
      <w:proofErr w:type="spellEnd"/>
      <w:r w:rsidRPr="00705E21">
        <w:rPr>
          <w:sz w:val="16"/>
        </w:rPr>
        <w:t xml:space="preserve"> as notes, </w:t>
      </w:r>
      <w:r>
        <w:rPr>
          <w:rStyle w:val="StyleUnderline"/>
        </w:rPr>
        <w:t>Russia would need to size its invasion force to not only beat the local NATO forces in the Baltics but to fight the entire alliance and defeat a counter-attac</w:t>
      </w:r>
      <w:r w:rsidRPr="00705E21">
        <w:rPr>
          <w:sz w:val="16"/>
        </w:rPr>
        <w:t xml:space="preserve">k. Planners in Moscow would have to account for an inevitable counter-attack by the United States and its allies, </w:t>
      </w:r>
      <w:r>
        <w:rPr>
          <w:rStyle w:val="StyleUnderline"/>
        </w:rPr>
        <w:t>thus it would not like limit itself to an invasion force of twenty-seven combat battalions as posited by the RAND study</w:t>
      </w:r>
      <w:r w:rsidRPr="00705E21">
        <w:rPr>
          <w:sz w:val="16"/>
        </w:rPr>
        <w:t>. Nor would the Kremlin necessary only afford itself a ten-day timeframe. “</w:t>
      </w:r>
      <w:r>
        <w:rPr>
          <w:rStyle w:val="Emphasis"/>
        </w:rPr>
        <w:t>If Russia was planning a full-scale invasion of the Baltic states, it would also have to plan to take on all of NATO and defend against a counter-attack</w:t>
      </w:r>
      <w:r w:rsidRPr="00705E21">
        <w:rPr>
          <w:sz w:val="16"/>
        </w:rPr>
        <w:t xml:space="preserve">,” </w:t>
      </w:r>
      <w:proofErr w:type="spellStart"/>
      <w:r w:rsidRPr="00705E21">
        <w:rPr>
          <w:sz w:val="16"/>
        </w:rPr>
        <w:t>Kofman</w:t>
      </w:r>
      <w:proofErr w:type="spellEnd"/>
      <w:r w:rsidRPr="00705E21">
        <w:rPr>
          <w:sz w:val="16"/>
        </w:rPr>
        <w:t xml:space="preserve"> wrote in War on the Rocks. “Great powers typically don’t attack superpowers with cobbled-together forces and hope for the best. </w:t>
      </w:r>
      <w:r>
        <w:rPr>
          <w:rStyle w:val="Emphasis"/>
        </w:rPr>
        <w:t>Moscow would likely bring to bear a force several times larger than that assumed in the wargame and maintain the logistics to deploy additional units from other military districts</w:t>
      </w:r>
      <w:r w:rsidRPr="00705E21">
        <w:rPr>
          <w:sz w:val="16"/>
        </w:rPr>
        <w:t xml:space="preserve">. Opinions will vary among Russian military experts about the size of force Russia could muster in a hurry, but one estimate I suspect you will not hear is twenty-seven battalions thrown together for what could be World War III. </w:t>
      </w:r>
      <w:r>
        <w:rPr>
          <w:rStyle w:val="StyleUnderline"/>
        </w:rPr>
        <w:t>Think much bigger</w:t>
      </w:r>
      <w:r w:rsidRPr="00705E21">
        <w:rPr>
          <w:sz w:val="16"/>
        </w:rPr>
        <w:t xml:space="preserve"> and not within an arbitrary ten-day time limit [of the RAND study].” If the Russians do not the intent to invade the Baltics or have the forces in place to start a war, what might start a conflict in Latvia, Lithuania and Estonia? </w:t>
      </w:r>
      <w:proofErr w:type="spellStart"/>
      <w:r w:rsidRPr="00705E21">
        <w:rPr>
          <w:sz w:val="16"/>
        </w:rPr>
        <w:t>Oliker</w:t>
      </w:r>
      <w:proofErr w:type="spellEnd"/>
      <w:r w:rsidRPr="00705E21">
        <w:rPr>
          <w:sz w:val="16"/>
        </w:rPr>
        <w:t xml:space="preserve"> posits a plausible scenario where a misunderstanding could spark a war. “It is plausible that the saber rattling, perhaps combined with exercises, could lead NATO countries to be concerned that some sort of Russian action in the Baltics is planned,” </w:t>
      </w:r>
      <w:proofErr w:type="spellStart"/>
      <w:r w:rsidRPr="00705E21">
        <w:rPr>
          <w:sz w:val="16"/>
        </w:rPr>
        <w:t>Oliker</w:t>
      </w:r>
      <w:proofErr w:type="spellEnd"/>
      <w:r w:rsidRPr="00705E21">
        <w:rPr>
          <w:sz w:val="16"/>
        </w:rPr>
        <w:t xml:space="preserve"> said. “If that then results in </w:t>
      </w:r>
      <w:r>
        <w:rPr>
          <w:rStyle w:val="StyleUnderline"/>
        </w:rPr>
        <w:t xml:space="preserve">NATO military actions geared to neutralize Russian capabilities </w:t>
      </w:r>
      <w:r w:rsidRPr="00705E21">
        <w:rPr>
          <w:sz w:val="16"/>
        </w:rPr>
        <w:t xml:space="preserve">in Kaliningrad, </w:t>
      </w:r>
      <w:r>
        <w:rPr>
          <w:rStyle w:val="StyleUnderline"/>
        </w:rPr>
        <w:t xml:space="preserve">Moscow could, in turn, perceive that as a threat </w:t>
      </w:r>
      <w:r w:rsidRPr="00705E21">
        <w:rPr>
          <w:sz w:val="16"/>
        </w:rPr>
        <w:t>(</w:t>
      </w:r>
      <w:r>
        <w:rPr>
          <w:rStyle w:val="StyleUnderline"/>
        </w:rPr>
        <w:t>recall that most of Russia’s scenarios start with some sort of NATO aggression</w:t>
      </w:r>
      <w:r w:rsidRPr="00705E21">
        <w:rPr>
          <w:sz w:val="16"/>
        </w:rPr>
        <w:t xml:space="preserve">) and take steps to ameliorate that threat. Particularly in the absence of sound communication channels, and if </w:t>
      </w:r>
      <w:r>
        <w:rPr>
          <w:rStyle w:val="StyleUnderline"/>
        </w:rPr>
        <w:t>tensions are otherwise high</w:t>
      </w:r>
      <w:r w:rsidRPr="00705E21">
        <w:rPr>
          <w:sz w:val="16"/>
        </w:rPr>
        <w:t xml:space="preserve">, it is possible that these </w:t>
      </w:r>
      <w:r>
        <w:rPr>
          <w:rStyle w:val="StyleUnderline"/>
        </w:rPr>
        <w:t>competing actions</w:t>
      </w:r>
      <w:r w:rsidRPr="00705E21">
        <w:rPr>
          <w:sz w:val="16"/>
        </w:rPr>
        <w:t xml:space="preserve"> could </w:t>
      </w:r>
      <w:r>
        <w:rPr>
          <w:rStyle w:val="StyleUnderline"/>
        </w:rPr>
        <w:t>lead to an escalation spiral includin</w:t>
      </w:r>
      <w:r w:rsidRPr="00705E21">
        <w:rPr>
          <w:sz w:val="16"/>
        </w:rPr>
        <w:t xml:space="preserve">g, </w:t>
      </w:r>
      <w:r>
        <w:rPr>
          <w:rStyle w:val="StyleUnderline"/>
        </w:rPr>
        <w:t>with everyone on edge and predicting aggression from the potential adversary, to conflict</w:t>
      </w:r>
      <w:r w:rsidRPr="00705E21">
        <w:rPr>
          <w:sz w:val="16"/>
        </w:rPr>
        <w:t xml:space="preserve">.” If a </w:t>
      </w:r>
      <w:r>
        <w:rPr>
          <w:rStyle w:val="StyleUnderline"/>
        </w:rPr>
        <w:t>war were to breakout in the Baltics between Russian and NATO</w:t>
      </w:r>
      <w:r w:rsidRPr="00705E21">
        <w:rPr>
          <w:sz w:val="16"/>
        </w:rPr>
        <w:t xml:space="preserve">, </w:t>
      </w:r>
      <w:r>
        <w:rPr>
          <w:rStyle w:val="StyleUnderline"/>
        </w:rPr>
        <w:t>it might ultimately be irrelevant what the conventional balance is on the ground</w:t>
      </w:r>
      <w:r w:rsidRPr="00705E21">
        <w:rPr>
          <w:sz w:val="16"/>
        </w:rPr>
        <w:t xml:space="preserve">. “The other problem with the fixation on conventional deterrence in the Baltic fight is that just as in the old standoff between NATO and the Warsaw Pact, </w:t>
      </w:r>
      <w:r>
        <w:rPr>
          <w:rStyle w:val="Emphasis"/>
        </w:rPr>
        <w:t>this battle is fraught with opportunities for nuclear escalation</w:t>
      </w:r>
      <w:r w:rsidRPr="00705E21">
        <w:rPr>
          <w:sz w:val="16"/>
        </w:rPr>
        <w:t xml:space="preserve">,” </w:t>
      </w:r>
      <w:proofErr w:type="spellStart"/>
      <w:r w:rsidRPr="00705E21">
        <w:rPr>
          <w:sz w:val="16"/>
        </w:rPr>
        <w:t>Kofman</w:t>
      </w:r>
      <w:proofErr w:type="spellEnd"/>
      <w:r w:rsidRPr="00705E21">
        <w:rPr>
          <w:sz w:val="16"/>
        </w:rPr>
        <w:t xml:space="preserve"> wrote. “</w:t>
      </w:r>
      <w:r>
        <w:rPr>
          <w:rStyle w:val="StyleUnderline"/>
        </w:rPr>
        <w:t>Most Russian experts</w:t>
      </w:r>
      <w:r w:rsidRPr="00705E21">
        <w:rPr>
          <w:sz w:val="16"/>
        </w:rPr>
        <w:t xml:space="preserve"> I know in the military analysis community, </w:t>
      </w:r>
      <w:r>
        <w:rPr>
          <w:rStyle w:val="Emphasis"/>
        </w:rPr>
        <w:t>including those in Russia</w:t>
      </w:r>
      <w:r w:rsidRPr="00705E21">
        <w:rPr>
          <w:sz w:val="16"/>
        </w:rPr>
        <w:t xml:space="preserve">, </w:t>
      </w:r>
      <w:r>
        <w:rPr>
          <w:rStyle w:val="Emphasis"/>
        </w:rPr>
        <w:t>don’t see much of a chance for conventional battle with NATO to stay conventional</w:t>
      </w:r>
      <w:r w:rsidRPr="00705E21">
        <w:rPr>
          <w:sz w:val="16"/>
        </w:rPr>
        <w:t xml:space="preserve">.” </w:t>
      </w:r>
      <w:r>
        <w:rPr>
          <w:rStyle w:val="Emphasis"/>
        </w:rPr>
        <w:t xml:space="preserve">If NATO forces cross into Russian territory, that might provoke a nuclear response from Moscow. </w:t>
      </w:r>
      <w:r w:rsidRPr="00705E21">
        <w:rPr>
          <w:sz w:val="16"/>
        </w:rPr>
        <w:t xml:space="preserve">“There is a possibility that if Russian forces are sufficiently degraded or defeated in Kaliningrad that Moscow may resort to or threaten nuclear first use,” </w:t>
      </w:r>
      <w:proofErr w:type="spellStart"/>
      <w:r w:rsidRPr="00705E21">
        <w:rPr>
          <w:sz w:val="16"/>
        </w:rPr>
        <w:t>Kofman</w:t>
      </w:r>
      <w:proofErr w:type="spellEnd"/>
      <w:r w:rsidRPr="00705E21">
        <w:rPr>
          <w:sz w:val="16"/>
        </w:rPr>
        <w:t xml:space="preserve"> wrote. “Nuclear escalation is not assured, but given the impact of such an outcome, perhaps the best strategy is to make decisions that afford the most opportunities for managing escalation dynamics. That means a force posture oriented toward strategic flexibility, not entrenchment.” </w:t>
      </w:r>
      <w:r>
        <w:rPr>
          <w:rStyle w:val="Emphasis"/>
        </w:rPr>
        <w:t>Such a war will almost certainly escalate into a full-up nuclear war between the planet’s only two nuclear superpowers—which means everyone loses.</w:t>
      </w:r>
    </w:p>
    <w:p w:rsidR="00705E21" w:rsidRDefault="00705E21" w:rsidP="00705E21">
      <w:pPr>
        <w:rPr>
          <w:rStyle w:val="StyleUnderline"/>
        </w:rPr>
      </w:pPr>
    </w:p>
    <w:p w:rsidR="00383BA9" w:rsidRDefault="00383BA9" w:rsidP="00695B68">
      <w:pPr>
        <w:pStyle w:val="Heading2"/>
      </w:pPr>
      <w:r>
        <w:t>Uniqueness</w:t>
      </w:r>
    </w:p>
    <w:p w:rsidR="00383BA9" w:rsidRDefault="00705E21" w:rsidP="001D7644">
      <w:pPr>
        <w:pStyle w:val="Heading3"/>
      </w:pPr>
      <w:r>
        <w:t>2NC – Yes Expansionism</w:t>
      </w:r>
    </w:p>
    <w:p w:rsidR="00383BA9" w:rsidRDefault="00383BA9" w:rsidP="001D7644">
      <w:pPr>
        <w:pStyle w:val="Heading4"/>
      </w:pPr>
      <w:r>
        <w:t xml:space="preserve">Russia likely to take over as trump considers </w:t>
      </w:r>
      <w:proofErr w:type="spellStart"/>
      <w:proofErr w:type="gramStart"/>
      <w:r>
        <w:t>abonding</w:t>
      </w:r>
      <w:proofErr w:type="spellEnd"/>
      <w:r>
        <w:t xml:space="preserve">  Ukraine</w:t>
      </w:r>
      <w:proofErr w:type="gramEnd"/>
      <w:r>
        <w:t>, for better relations with Russia</w:t>
      </w:r>
    </w:p>
    <w:p w:rsidR="00383BA9" w:rsidRDefault="00383BA9" w:rsidP="00383BA9">
      <w:r>
        <w:rPr>
          <w:rFonts w:eastAsiaTheme="majorEastAsia" w:cstheme="majorBidi"/>
          <w:b/>
          <w:bCs/>
          <w:sz w:val="26"/>
          <w:szCs w:val="26"/>
        </w:rPr>
        <w:t>Smith 2017</w:t>
      </w:r>
      <w:r>
        <w:t xml:space="preserve"> (Alexander Smith January 16</w:t>
      </w:r>
      <w:r>
        <w:rPr>
          <w:vertAlign w:val="superscript"/>
        </w:rPr>
        <w:t>th</w:t>
      </w:r>
      <w:r>
        <w:t xml:space="preserve">. 2017 (Senior reporter for NBC News Digital) </w:t>
      </w:r>
      <w:hyperlink r:id="rId52" w:history="1">
        <w:r>
          <w:rPr>
            <w:rStyle w:val="Hyperlink"/>
          </w:rPr>
          <w:t>https://www.nbcnews.com/storyline/ukraine-crisis/ukraine-fears-putin-will-step-forward-if-trump-pulls-back-n707341</w:t>
        </w:r>
      </w:hyperlink>
      <w:r>
        <w:t xml:space="preserve">). </w:t>
      </w:r>
    </w:p>
    <w:p w:rsidR="00705E21" w:rsidRPr="00592B2E" w:rsidRDefault="00705E21" w:rsidP="00705E21">
      <w:pPr>
        <w:rPr>
          <w:rStyle w:val="StyleUnderline"/>
        </w:rPr>
      </w:pPr>
      <w:r w:rsidRPr="00592B2E">
        <w:rPr>
          <w:sz w:val="16"/>
        </w:rPr>
        <w:t xml:space="preserve">It may not get the attention of Syria, Iraq or Afghanistan, but </w:t>
      </w:r>
      <w:r w:rsidRPr="00592B2E">
        <w:rPr>
          <w:rStyle w:val="StyleUnderline"/>
        </w:rPr>
        <w:t>there is a war grinding away in Ukraine which pits the United States and Russia on opposite sides.</w:t>
      </w:r>
      <w:r w:rsidRPr="00592B2E">
        <w:rPr>
          <w:sz w:val="16"/>
        </w:rPr>
        <w:t xml:space="preserve"> Since 2014, </w:t>
      </w:r>
      <w:r w:rsidRPr="00592B2E">
        <w:rPr>
          <w:rStyle w:val="StyleUnderline"/>
        </w:rPr>
        <w:t xml:space="preserve">Washington has supported the Western-leaning Ukrainian government, which is </w:t>
      </w:r>
      <w:hyperlink r:id="rId53" w:history="1">
        <w:r>
          <w:rPr>
            <w:rStyle w:val="Hyperlink"/>
            <w:u w:val="single"/>
          </w:rPr>
          <w:t>locked in conflict</w:t>
        </w:r>
      </w:hyperlink>
      <w:r w:rsidRPr="00592B2E">
        <w:rPr>
          <w:rStyle w:val="StyleUnderline"/>
        </w:rPr>
        <w:t xml:space="preserve"> with pro-Russia separatists backed by Moscow. </w:t>
      </w:r>
      <w:r w:rsidRPr="00592B2E">
        <w:rPr>
          <w:sz w:val="16"/>
        </w:rPr>
        <w:t xml:space="preserve">President-elect Donald Trump has signaled that he may </w:t>
      </w:r>
      <w:r w:rsidRPr="00592B2E">
        <w:rPr>
          <w:rStyle w:val="StyleUnderline"/>
        </w:rPr>
        <w:t>withdraw America's support, perhaps as part of a deal with Russian President Vladimir Putin.</w:t>
      </w:r>
      <w:r w:rsidRPr="00592B2E">
        <w:rPr>
          <w:sz w:val="16"/>
        </w:rPr>
        <w:t xml:space="preserve"> During the White House campaign, </w:t>
      </w:r>
      <w:r w:rsidRPr="00592B2E">
        <w:rPr>
          <w:rStyle w:val="StyleUnderline"/>
        </w:rPr>
        <w:t>Trump said that he would look into recognizing Russia’s annexation of Crimea</w:t>
      </w:r>
      <w:r w:rsidRPr="00592B2E">
        <w:rPr>
          <w:sz w:val="16"/>
        </w:rPr>
        <w:t xml:space="preserve">, and </w:t>
      </w:r>
      <w:hyperlink r:id="rId54" w:history="1">
        <w:r w:rsidRPr="00592B2E">
          <w:rPr>
            <w:rStyle w:val="Hyperlink"/>
            <w:sz w:val="16"/>
          </w:rPr>
          <w:t>in July told ABC’s "This Week"</w:t>
        </w:r>
      </w:hyperlink>
      <w:r w:rsidRPr="00592B2E">
        <w:rPr>
          <w:sz w:val="16"/>
        </w:rPr>
        <w:t xml:space="preserve"> that "the people of Crimea, from what I've heard, would rather be with Russia than where they were." </w:t>
      </w:r>
      <w:r w:rsidRPr="00592B2E">
        <w:rPr>
          <w:rStyle w:val="StyleUnderline"/>
        </w:rPr>
        <w:t>According to analysts</w:t>
      </w:r>
      <w:r w:rsidRPr="00592B2E">
        <w:rPr>
          <w:sz w:val="16"/>
        </w:rPr>
        <w:t xml:space="preserve"> and Putin's opponents, </w:t>
      </w:r>
      <w:r w:rsidRPr="00592B2E">
        <w:rPr>
          <w:rStyle w:val="StyleUnderline"/>
        </w:rPr>
        <w:t>such an approach</w:t>
      </w:r>
      <w:r w:rsidRPr="00592B2E">
        <w:rPr>
          <w:sz w:val="16"/>
        </w:rPr>
        <w:t xml:space="preserve"> by the Trump </w:t>
      </w:r>
      <w:r w:rsidRPr="00592B2E">
        <w:rPr>
          <w:rStyle w:val="StyleUnderline"/>
        </w:rPr>
        <w:t>administration would allow the Russian leader to interfere in internal politics and potentially gain de facto control over Ukraine, something that could have severe consequences for security in Europe and beyond</w:t>
      </w:r>
      <w:r w:rsidRPr="00592B2E">
        <w:rPr>
          <w:sz w:val="16"/>
        </w:rPr>
        <w:t>. "</w:t>
      </w:r>
      <w:r w:rsidRPr="00592B2E">
        <w:rPr>
          <w:rStyle w:val="StyleUnderline"/>
        </w:rPr>
        <w:t>It's</w:t>
      </w:r>
      <w:r w:rsidRPr="00592B2E">
        <w:rPr>
          <w:sz w:val="16"/>
        </w:rPr>
        <w:t xml:space="preserve"> absolutely </w:t>
      </w:r>
      <w:r w:rsidRPr="00592B2E">
        <w:rPr>
          <w:rStyle w:val="StyleUnderline"/>
        </w:rPr>
        <w:t>possible that the Kremlin will try to influence Ukraine more if the U.S. distances itself from the country</w:t>
      </w:r>
      <w:r w:rsidRPr="00592B2E">
        <w:rPr>
          <w:sz w:val="16"/>
        </w:rPr>
        <w:t xml:space="preserve">," said Igor </w:t>
      </w:r>
      <w:proofErr w:type="spellStart"/>
      <w:r w:rsidRPr="00592B2E">
        <w:rPr>
          <w:sz w:val="16"/>
        </w:rPr>
        <w:t>Sutyagin</w:t>
      </w:r>
      <w:proofErr w:type="spellEnd"/>
      <w:r w:rsidRPr="00592B2E">
        <w:rPr>
          <w:sz w:val="16"/>
        </w:rPr>
        <w:t xml:space="preserve">, a research fellow at the </w:t>
      </w:r>
      <w:hyperlink r:id="rId55" w:history="1">
        <w:r w:rsidRPr="00592B2E">
          <w:rPr>
            <w:rStyle w:val="Hyperlink"/>
            <w:sz w:val="16"/>
          </w:rPr>
          <w:t>Royal United Services Institute</w:t>
        </w:r>
      </w:hyperlink>
      <w:r w:rsidRPr="00592B2E">
        <w:rPr>
          <w:sz w:val="16"/>
        </w:rPr>
        <w:t xml:space="preserve"> (RUSI), a London-based think tank. "</w:t>
      </w:r>
      <w:r w:rsidRPr="00592B2E">
        <w:rPr>
          <w:rStyle w:val="StyleUnderline"/>
        </w:rPr>
        <w:t>If Trump steps back then that will be an invitation for Putin to step forward.</w:t>
      </w:r>
      <w:r w:rsidRPr="00592B2E">
        <w:rPr>
          <w:sz w:val="16"/>
        </w:rPr>
        <w:t xml:space="preserve">" </w:t>
      </w:r>
      <w:r w:rsidRPr="00592B2E">
        <w:rPr>
          <w:rStyle w:val="StyleUnderline"/>
        </w:rPr>
        <w:t xml:space="preserve">The consequences of Ukraine falling back into Putin's hands could be dire, according to Jonathan </w:t>
      </w:r>
      <w:proofErr w:type="spellStart"/>
      <w:r w:rsidRPr="00592B2E">
        <w:rPr>
          <w:rStyle w:val="StyleUnderline"/>
        </w:rPr>
        <w:t>Eyal</w:t>
      </w:r>
      <w:proofErr w:type="spellEnd"/>
      <w:r w:rsidRPr="00592B2E">
        <w:rPr>
          <w:rStyle w:val="StyleUnderline"/>
        </w:rPr>
        <w:t>, director of international security studies at RUSI. "</w:t>
      </w:r>
      <w:r w:rsidRPr="00592B2E">
        <w:rPr>
          <w:sz w:val="16"/>
        </w:rPr>
        <w:t xml:space="preserve">I’m not a great believer in predicting the domino effect because it almost always turns out differently than you anticipated, but there’s no question that the effect on European security as a whole would be catastrophic," he said. If he gained control of Ukraine by helping to get a puppet leader elected, Putin would be seen as having "gambled and won," </w:t>
      </w:r>
      <w:proofErr w:type="spellStart"/>
      <w:r w:rsidRPr="00592B2E">
        <w:rPr>
          <w:sz w:val="16"/>
        </w:rPr>
        <w:t>Eyal</w:t>
      </w:r>
      <w:proofErr w:type="spellEnd"/>
      <w:r w:rsidRPr="00592B2E">
        <w:rPr>
          <w:sz w:val="16"/>
        </w:rPr>
        <w:t xml:space="preserve"> added. "</w:t>
      </w:r>
      <w:r w:rsidRPr="00592B2E">
        <w:rPr>
          <w:rStyle w:val="StyleUnderline"/>
        </w:rPr>
        <w:t>He would have also shattered the idea that the Europeans are capable of standing in his way and would open up a gap between Europe and the U.S.</w:t>
      </w:r>
      <w:r w:rsidRPr="00592B2E">
        <w:rPr>
          <w:sz w:val="16"/>
        </w:rPr>
        <w:t xml:space="preserve">" Perhaps more symbolic would be the creation of a definite divide between two spheres of influence in Europe when "we spent all the decades since the end of the Cold War denying that one existed," </w:t>
      </w:r>
      <w:proofErr w:type="spellStart"/>
      <w:r w:rsidRPr="00592B2E">
        <w:rPr>
          <w:sz w:val="16"/>
        </w:rPr>
        <w:t>Eyal</w:t>
      </w:r>
      <w:proofErr w:type="spellEnd"/>
      <w:r w:rsidRPr="00592B2E">
        <w:rPr>
          <w:sz w:val="16"/>
        </w:rPr>
        <w:t xml:space="preserve"> said. </w:t>
      </w:r>
      <w:r w:rsidRPr="00592B2E">
        <w:rPr>
          <w:rStyle w:val="StyleUnderline"/>
        </w:rPr>
        <w:t>Ukraine’s current stresses can be traced back to 2014. Protests and violent clashes broke out in the capital, Kiev, with security forces killing dozens of people in the streets.</w:t>
      </w:r>
      <w:r w:rsidRPr="00592B2E">
        <w:rPr>
          <w:sz w:val="16"/>
        </w:rPr>
        <w:t xml:space="preserve"> The demonstrators were angry at their Moscow-backed president, Viktor Yanukovych, ditching stronger integration with the European Union in favor of closer ties with Russia. Yanukovych was ousted and fled to Russia, eventually being replaced by the current president, Petro Poroshenko, and his Western-backed government. The Kremlin refused to recognize this new administration, however, and its forces seized and then annexed Ukraine’s southern peninsula of Crimea. Separatist rebels allegedly backed by Moscow also seized parts of eastern Ukraine, where much of the population traditionally identifies as ethnic Russia. Despite two internationally-brokered ceasefire agreements, the fighting continues </w:t>
      </w:r>
      <w:proofErr w:type="gramStart"/>
      <w:r w:rsidRPr="00592B2E">
        <w:rPr>
          <w:sz w:val="16"/>
        </w:rPr>
        <w:t>The</w:t>
      </w:r>
      <w:proofErr w:type="gramEnd"/>
      <w:r w:rsidRPr="00592B2E">
        <w:rPr>
          <w:sz w:val="16"/>
        </w:rPr>
        <w:t xml:space="preserve"> ensuing conflict has since seen some 10,000 people killed and 3.8 million in need of humanitarian aid. he U.S. has provided the Ukrainian government with some $3 billion in assistance. But this being continued under Trump looks shaky at best. The president-elect and Putin have signaled they may be heading toward a rapprochement, an about-turn from the frosty relations with Moscow that characterized President Barack Obama's second term. </w:t>
      </w:r>
      <w:r w:rsidRPr="00592B2E">
        <w:rPr>
          <w:rStyle w:val="StyleUnderline"/>
        </w:rPr>
        <w:t>Furthermore, some foreign policy experts have suggested that Trump could sacrifice America's influence in Ukraine as part of a "grand bargain" with Putin that involves a settlement of the Syria conflict</w:t>
      </w:r>
      <w:r w:rsidRPr="00592B2E">
        <w:rPr>
          <w:sz w:val="16"/>
        </w:rPr>
        <w:t xml:space="preserve">. </w:t>
      </w:r>
      <w:r w:rsidRPr="00592B2E">
        <w:rPr>
          <w:rStyle w:val="StyleUnderline"/>
        </w:rPr>
        <w:t xml:space="preserve">There are other links. </w:t>
      </w:r>
      <w:r w:rsidRPr="00592B2E">
        <w:rPr>
          <w:sz w:val="16"/>
        </w:rPr>
        <w:t xml:space="preserve">Trump's former campaign manager, Paul Manafort, ran the 2010 campaign of </w:t>
      </w:r>
      <w:proofErr w:type="spellStart"/>
      <w:r w:rsidRPr="00592B2E">
        <w:rPr>
          <w:sz w:val="16"/>
        </w:rPr>
        <w:t>Yanukovich</w:t>
      </w:r>
      <w:proofErr w:type="spellEnd"/>
      <w:r w:rsidRPr="00592B2E">
        <w:rPr>
          <w:sz w:val="16"/>
        </w:rPr>
        <w:t xml:space="preserve">, Ukraine’s ousted leader, and was </w:t>
      </w:r>
      <w:hyperlink r:id="rId56" w:history="1">
        <w:r w:rsidRPr="00592B2E">
          <w:rPr>
            <w:rStyle w:val="Hyperlink"/>
            <w:sz w:val="16"/>
          </w:rPr>
          <w:t xml:space="preserve">plagued by questions </w:t>
        </w:r>
      </w:hyperlink>
      <w:r w:rsidRPr="00592B2E">
        <w:rPr>
          <w:sz w:val="16"/>
        </w:rPr>
        <w:t xml:space="preserve">regarding his involvement with the Moscow-backed regime. Trump’s pick for secretary of state, Rex Tillerson, said during a confirmation hearing that Russia’s annexation of Crimea was "illegal." But </w:t>
      </w:r>
      <w:r w:rsidRPr="00592B2E">
        <w:rPr>
          <w:rStyle w:val="StyleUnderline"/>
        </w:rPr>
        <w:t>Trump</w:t>
      </w:r>
      <w:r w:rsidRPr="00592B2E">
        <w:rPr>
          <w:sz w:val="16"/>
        </w:rPr>
        <w:t xml:space="preserve"> told The Times (of London) on Monday that he </w:t>
      </w:r>
      <w:r w:rsidRPr="00592B2E">
        <w:rPr>
          <w:rStyle w:val="StyleUnderline"/>
        </w:rPr>
        <w:t>may drop the very sanctions that Obama slapped on Russia over Crimea in exchange for Moscow reducing its arsenal of nuclear weapons</w:t>
      </w:r>
      <w:r w:rsidRPr="00592B2E">
        <w:rPr>
          <w:sz w:val="16"/>
        </w:rPr>
        <w:t xml:space="preserve">. After </w:t>
      </w:r>
      <w:r w:rsidRPr="00592B2E">
        <w:rPr>
          <w:rStyle w:val="StyleUnderline"/>
        </w:rPr>
        <w:t>Trump</w:t>
      </w:r>
      <w:r w:rsidRPr="00592B2E">
        <w:rPr>
          <w:sz w:val="16"/>
        </w:rPr>
        <w:t xml:space="preserve">’s election, Michael McFaul, former U.S. ambassador to Russia, </w:t>
      </w:r>
      <w:r w:rsidRPr="00592B2E">
        <w:rPr>
          <w:rStyle w:val="StyleUnderline"/>
        </w:rPr>
        <w:t>called Ukraine the "biggest loser in the world tonight</w:t>
      </w:r>
      <w:r w:rsidRPr="00592B2E">
        <w:rPr>
          <w:sz w:val="16"/>
        </w:rPr>
        <w:t xml:space="preserve">." Vice President Joe Biden also referenced Trump’s likely withdrawal from Ukraine during his swansong visit to the country on Monday. Asked if the president-elect would give the same backing as the Obama administration had, Biden gave a tellingly vague answer, according to Reuters, telling reporters: "Hope springs eternal." Putin’s opponents in Russia are similarly concerned. "It looks like </w:t>
      </w:r>
      <w:r w:rsidRPr="00592B2E">
        <w:rPr>
          <w:rStyle w:val="StyleUnderline"/>
        </w:rPr>
        <w:t>difficult times are coming to Ukraine</w:t>
      </w:r>
      <w:r w:rsidRPr="00592B2E">
        <w:rPr>
          <w:sz w:val="16"/>
        </w:rPr>
        <w:t xml:space="preserve">," opposition activist and politician Ilia </w:t>
      </w:r>
      <w:proofErr w:type="spellStart"/>
      <w:r w:rsidRPr="00592B2E">
        <w:rPr>
          <w:sz w:val="16"/>
        </w:rPr>
        <w:t>Yashin</w:t>
      </w:r>
      <w:proofErr w:type="spellEnd"/>
      <w:r w:rsidRPr="00592B2E">
        <w:rPr>
          <w:sz w:val="16"/>
        </w:rPr>
        <w:t xml:space="preserve"> told BBC radio on Monday. "It looks like, </w:t>
      </w:r>
      <w:r w:rsidRPr="00592B2E">
        <w:rPr>
          <w:rStyle w:val="StyleUnderline"/>
        </w:rPr>
        <w:t>for Putin, it’s a good time to get back control of Ukraine and I believe that he will work so hard on thi</w:t>
      </w:r>
      <w:r w:rsidRPr="00592B2E">
        <w:rPr>
          <w:sz w:val="16"/>
        </w:rPr>
        <w:t xml:space="preserve">s." In a December report titled: "The Kremlin's Hybrid Aggression," </w:t>
      </w:r>
      <w:proofErr w:type="spellStart"/>
      <w:r w:rsidRPr="00592B2E">
        <w:rPr>
          <w:sz w:val="16"/>
        </w:rPr>
        <w:t>Yashin</w:t>
      </w:r>
      <w:proofErr w:type="spellEnd"/>
      <w:r w:rsidRPr="00592B2E">
        <w:rPr>
          <w:sz w:val="16"/>
        </w:rPr>
        <w:t xml:space="preserve"> said that Putin wants control over Ukraine for three reasons: To boost his own popularity at home, to control its industrial assets, and to "put a question mark over the Cold War outcomes," a territorial loss many Russians are unhappy about. "If Putin’s unrelenting pressure proves fruitful, and Kiev returns into the domain of the Kremlin influence, then there is no doubt that the Russian president will attempt applying the same methods towards other countries of the former USSR," the report said. Russia's attempt to regain control of Ukraine would likely be more subtle than a full-blown invasion, according to analysts. Rather, it would likely attempt to install a leader who was at least sympathetic to Moscow's aims, perhaps using the same tactics it allegedly employed in the U.S. election. Last month, Obama expelled 35 Russian diplomats as punishment for Russia's alleged cyberattacks in the run-up to the November 8 election. The CIA has concluded that the interference was intended to help Trump win, and intelligence officials told NBC News that they believe "with a high level of confidence" that Putin was personally involved in the covert campaign. Ukraine’s elections are not until 2019, but RUSI's </w:t>
      </w:r>
      <w:proofErr w:type="spellStart"/>
      <w:r w:rsidRPr="00592B2E">
        <w:rPr>
          <w:sz w:val="16"/>
        </w:rPr>
        <w:t>Eyal</w:t>
      </w:r>
      <w:proofErr w:type="spellEnd"/>
      <w:r w:rsidRPr="00592B2E">
        <w:rPr>
          <w:sz w:val="16"/>
        </w:rPr>
        <w:t xml:space="preserve"> said that </w:t>
      </w:r>
      <w:r w:rsidRPr="00592B2E">
        <w:rPr>
          <w:rStyle w:val="StyleUnderline"/>
        </w:rPr>
        <w:t>Ukraine’s weak economy and ongoing military conflict</w:t>
      </w:r>
      <w:r w:rsidRPr="00592B2E">
        <w:rPr>
          <w:sz w:val="16"/>
        </w:rPr>
        <w:t xml:space="preserve"> meant that he doubts "we will get there without any surprises." Some experts believe Putin may choose to bide his time. "</w:t>
      </w:r>
      <w:r w:rsidRPr="00592B2E">
        <w:rPr>
          <w:rStyle w:val="StyleUnderline"/>
        </w:rPr>
        <w:t>There’s a feeling in Moscow that time is working in their interests; the longer that the war continues the more they are likely to win</w:t>
      </w:r>
      <w:r w:rsidRPr="00592B2E">
        <w:rPr>
          <w:sz w:val="16"/>
        </w:rPr>
        <w:t xml:space="preserve">," </w:t>
      </w:r>
      <w:proofErr w:type="spellStart"/>
      <w:r w:rsidRPr="00592B2E">
        <w:rPr>
          <w:sz w:val="16"/>
        </w:rPr>
        <w:t>Eyal</w:t>
      </w:r>
      <w:proofErr w:type="spellEnd"/>
      <w:r w:rsidRPr="00592B2E">
        <w:rPr>
          <w:sz w:val="16"/>
        </w:rPr>
        <w:t xml:space="preserve"> added. "</w:t>
      </w:r>
      <w:r w:rsidRPr="00592B2E">
        <w:rPr>
          <w:rStyle w:val="StyleUnderline"/>
        </w:rPr>
        <w:t>The reading in Moscow is that they have much more room for maneuver in Ukraine than ever before and they have more of a chance of sanctions collapsing than ever before</w:t>
      </w:r>
    </w:p>
    <w:p w:rsidR="00383BA9" w:rsidRDefault="00705E21" w:rsidP="001D7644">
      <w:pPr>
        <w:pStyle w:val="Heading3"/>
      </w:pPr>
      <w:r>
        <w:t>2NC – Arms Increase Deterrence</w:t>
      </w:r>
    </w:p>
    <w:p w:rsidR="00383BA9" w:rsidRDefault="00383BA9" w:rsidP="001D7644">
      <w:pPr>
        <w:pStyle w:val="Heading4"/>
      </w:pPr>
      <w:r>
        <w:t>US arms such as the deadly Javelin missile system check Russia Military offensiveness</w:t>
      </w:r>
    </w:p>
    <w:p w:rsidR="00383BA9" w:rsidRDefault="00383BA9" w:rsidP="00383BA9">
      <w:pPr>
        <w:rPr>
          <w:rFonts w:ascii="Times New Roman" w:hAnsi="Times New Roman"/>
        </w:rPr>
      </w:pPr>
      <w:proofErr w:type="spellStart"/>
      <w:r>
        <w:rPr>
          <w:b/>
        </w:rPr>
        <w:t>Maza</w:t>
      </w:r>
      <w:proofErr w:type="spellEnd"/>
      <w:r>
        <w:rPr>
          <w:b/>
        </w:rPr>
        <w:t xml:space="preserve"> 18</w:t>
      </w:r>
      <w:r>
        <w:t xml:space="preserve"> (Cristina </w:t>
      </w:r>
      <w:proofErr w:type="spellStart"/>
      <w:r>
        <w:t>Maza</w:t>
      </w:r>
      <w:proofErr w:type="spellEnd"/>
      <w:r>
        <w:t xml:space="preserve"> 11/27/18 (award-winning journalist who’s reported from countries such as </w:t>
      </w:r>
      <w:proofErr w:type="spellStart"/>
      <w:r>
        <w:t>Cambodi</w:t>
      </w:r>
      <w:proofErr w:type="spellEnd"/>
      <w:r>
        <w:t xml:space="preserve">, Kyrgyzstan, India, Lithuania, Serbia and Turkey); Russia vs. </w:t>
      </w:r>
      <w:proofErr w:type="spellStart"/>
      <w:r>
        <w:t>Urkaine</w:t>
      </w:r>
      <w:proofErr w:type="spellEnd"/>
      <w:r>
        <w:t xml:space="preserve"> War: This is How West Would Respond To Russian Invasion) </w:t>
      </w:r>
      <w:hyperlink r:id="rId57" w:history="1">
        <w:r>
          <w:rPr>
            <w:rStyle w:val="Hyperlink"/>
          </w:rPr>
          <w:t>https://www.newsweek.com/russia-vs-ukraine-war-how-west-would-respond-russian-invasion-1233624</w:t>
        </w:r>
      </w:hyperlink>
    </w:p>
    <w:p w:rsidR="00705E21" w:rsidRPr="00592B2E" w:rsidRDefault="00705E21" w:rsidP="00705E21">
      <w:pPr>
        <w:rPr>
          <w:rFonts w:ascii="Times New Roman" w:eastAsia="Times New Roman" w:hAnsi="Times New Roman" w:cs="Times New Roman"/>
          <w:sz w:val="16"/>
        </w:rPr>
      </w:pPr>
      <w:r w:rsidRPr="00592B2E">
        <w:rPr>
          <w:rStyle w:val="Style13ptBold"/>
          <w:b w:val="0"/>
          <w:sz w:val="16"/>
        </w:rPr>
        <w:t>As</w:t>
      </w:r>
      <w:r w:rsidRPr="00592B2E">
        <w:rPr>
          <w:sz w:val="16"/>
        </w:rPr>
        <w:t xml:space="preserve"> </w:t>
      </w:r>
      <w:r>
        <w:rPr>
          <w:u w:val="single"/>
        </w:rPr>
        <w:t>tensions mount between Russia and Ukraine</w:t>
      </w:r>
      <w:r w:rsidRPr="00592B2E">
        <w:rPr>
          <w:sz w:val="16"/>
        </w:rPr>
        <w:t xml:space="preserve">, many </w:t>
      </w:r>
      <w:r w:rsidRPr="00592B2E">
        <w:rPr>
          <w:rStyle w:val="StyleUnderline"/>
        </w:rPr>
        <w:t>observers</w:t>
      </w:r>
      <w:r w:rsidRPr="00592B2E">
        <w:rPr>
          <w:sz w:val="16"/>
        </w:rPr>
        <w:t xml:space="preserve"> are starting to </w:t>
      </w:r>
      <w:r w:rsidRPr="00592B2E">
        <w:rPr>
          <w:rStyle w:val="StyleUnderline"/>
        </w:rPr>
        <w:t>wonde</w:t>
      </w:r>
      <w:r w:rsidRPr="00592B2E">
        <w:rPr>
          <w:sz w:val="16"/>
        </w:rPr>
        <w:t xml:space="preserve">r what </w:t>
      </w:r>
      <w:r w:rsidRPr="00592B2E">
        <w:rPr>
          <w:rStyle w:val="StyleUnderline"/>
        </w:rPr>
        <w:t>a war between the two countries</w:t>
      </w:r>
      <w:r w:rsidRPr="00592B2E">
        <w:rPr>
          <w:sz w:val="16"/>
        </w:rPr>
        <w:t xml:space="preserve"> would look like. On Monday, </w:t>
      </w:r>
      <w:r w:rsidRPr="00592B2E">
        <w:rPr>
          <w:rStyle w:val="StyleUnderline"/>
        </w:rPr>
        <w:t>Ukrainian</w:t>
      </w:r>
      <w:r w:rsidRPr="00592B2E">
        <w:rPr>
          <w:sz w:val="16"/>
        </w:rPr>
        <w:t xml:space="preserve"> President Petro </w:t>
      </w:r>
      <w:hyperlink r:id="rId58" w:tgtFrame="_blank" w:history="1">
        <w:r w:rsidRPr="00592B2E">
          <w:rPr>
            <w:rStyle w:val="Hyperlink"/>
            <w:sz w:val="16"/>
          </w:rPr>
          <w:t>Poroshenko declared</w:t>
        </w:r>
      </w:hyperlink>
      <w:r w:rsidRPr="00592B2E">
        <w:rPr>
          <w:sz w:val="16"/>
        </w:rPr>
        <w:t xml:space="preserve"> that his country's </w:t>
      </w:r>
      <w:r w:rsidRPr="00592B2E">
        <w:rPr>
          <w:rStyle w:val="StyleUnderline"/>
        </w:rPr>
        <w:t>intelligence services have evidence that Russia is preparing a ground offensive.</w:t>
      </w:r>
      <w:r w:rsidRPr="00592B2E">
        <w:rPr>
          <w:sz w:val="16"/>
        </w:rPr>
        <w:t xml:space="preserve"> The address was made just one day after Russian troops attacked three Ukrainian navy vessels attempting to enter the Sea of Azov from the Black Sea. Throughout all this, President Donald Trump has remained silent. He eventually addressed the issue at the end of the day on Monday when questioned by a reporter, saying that that </w:t>
      </w:r>
      <w:r w:rsidRPr="00592B2E">
        <w:rPr>
          <w:rStyle w:val="StyleUnderline"/>
        </w:rPr>
        <w:t>the U.S. does "not like what's happening</w:t>
      </w:r>
      <w:r w:rsidRPr="00592B2E">
        <w:rPr>
          <w:sz w:val="16"/>
        </w:rPr>
        <w:t xml:space="preserve">." But that tepid response made some question how the international community would react should an overt Russian military attack on Ukraine occur. Experts agree that the entire international community would have to band together to put pressure on Russia to withdraw. "We would be interested in de-escalating as soon as possible, as we would in any scenario," Evelyn Farkas, the former deputy assistant secretary of defense for Russia, Ukraine and Eurasia with the U.S. Department of Defense, told Newsweek. "You could imagine </w:t>
      </w:r>
      <w:r w:rsidRPr="00592B2E">
        <w:rPr>
          <w:rStyle w:val="StyleUnderline"/>
        </w:rPr>
        <w:t>we</w:t>
      </w:r>
      <w:r w:rsidRPr="00592B2E">
        <w:rPr>
          <w:sz w:val="16"/>
        </w:rPr>
        <w:t xml:space="preserve"> would </w:t>
      </w:r>
      <w:r w:rsidRPr="00592B2E">
        <w:rPr>
          <w:rStyle w:val="StyleUnderline"/>
        </w:rPr>
        <w:t>ramp up military assistance to Ukraine</w:t>
      </w:r>
      <w:r w:rsidRPr="00592B2E">
        <w:rPr>
          <w:sz w:val="16"/>
        </w:rPr>
        <w:t>, go to the [United Nations] Security Council and make some noise. I would hope we would slap some immediate and strong sanctions on Russia that could be reversed if they withdraw. And we should put a halt to any diplomatic ties with Russia, uninvite them from the G-20 meeting," Farkas continued. Russia and Ukraine have had an exceptionally tense relationship ever since the annexation of the Crimean Peninsula in 2014. Moscow has also backed pro-Russian separatists in eastern Ukraine who have been fighting the military ever since a pro-Western social movement ousted Ukraine's pro-Russian President Viktor Yanukovych that same year. But throughout the now nearly five-year-old conflict, Russia has been able to deny its involvement in Ukraine. Moscow has repeatedly claimed that there are no regular Russian military troops in Ukraine and that all Russians in the country are patriotic volunteers. These claims have been belied, however, by social media posts featuring Russian soldiers posing in eastern Ukraine. Sunday's skirmish in the Sea of Azov, which ended with Russia detaining three wounded Ukrainian soldiers, was the first open conflict between the two countries' regular militaries. Furthermore, the standoff between the Russian and Ukrainian ships was caught on film, ruling out any opportunity for plausible deniability. On Monday</w:t>
      </w:r>
      <w:r w:rsidRPr="00592B2E">
        <w:rPr>
          <w:rFonts w:ascii="Times New Roman" w:eastAsia="Times New Roman" w:hAnsi="Times New Roman" w:cs="Times New Roman"/>
          <w:sz w:val="16"/>
        </w:rPr>
        <w:t xml:space="preserve">, </w:t>
      </w:r>
      <w:r w:rsidRPr="00592B2E">
        <w:rPr>
          <w:rStyle w:val="StyleUnderline"/>
        </w:rPr>
        <w:t>Ukraine put its military in charge</w:t>
      </w:r>
      <w:r w:rsidRPr="00592B2E">
        <w:rPr>
          <w:rFonts w:ascii="Times New Roman" w:eastAsia="Times New Roman" w:hAnsi="Times New Roman" w:cs="Times New Roman"/>
          <w:sz w:val="16"/>
        </w:rPr>
        <w:t xml:space="preserve"> of much of the country for the next month to ensure it could respond quickly </w:t>
      </w:r>
      <w:r>
        <w:rPr>
          <w:rStyle w:val="StyleUnderline"/>
        </w:rPr>
        <w:t>in case of an outright invasion</w:t>
      </w:r>
      <w:r w:rsidRPr="00592B2E">
        <w:rPr>
          <w:rFonts w:ascii="Times New Roman" w:eastAsia="Times New Roman" w:hAnsi="Times New Roman" w:cs="Times New Roman"/>
          <w:sz w:val="16"/>
        </w:rPr>
        <w:t xml:space="preserve">. Regions of Ukraine that border Russia, Transnistria or the Black Sea have all been put under martial law. </w:t>
      </w:r>
      <w:r w:rsidRPr="00592B2E">
        <w:rPr>
          <w:sz w:val="16"/>
        </w:rPr>
        <w:t xml:space="preserve">Last year, President Donald </w:t>
      </w:r>
      <w:r w:rsidRPr="00592B2E">
        <w:rPr>
          <w:rStyle w:val="StyleUnderline"/>
        </w:rPr>
        <w:t>Trump reversed</w:t>
      </w:r>
      <w:r w:rsidRPr="00592B2E">
        <w:rPr>
          <w:sz w:val="16"/>
        </w:rPr>
        <w:t xml:space="preserve"> the Obama administration's decision to </w:t>
      </w:r>
      <w:r w:rsidRPr="00592B2E">
        <w:rPr>
          <w:rStyle w:val="StyleUnderline"/>
        </w:rPr>
        <w:t>halt the provision of lethal weapons to Ukraine</w:t>
      </w:r>
      <w:r w:rsidRPr="00592B2E">
        <w:rPr>
          <w:sz w:val="16"/>
        </w:rPr>
        <w:t xml:space="preserve">. Since then, the Trump administration has quietly been increasing arms shipments to the country. In May, the </w:t>
      </w:r>
      <w:r w:rsidRPr="00592B2E">
        <w:rPr>
          <w:rStyle w:val="StyleUnderline"/>
        </w:rPr>
        <w:t xml:space="preserve">U.S. sold Ukraine a deadly </w:t>
      </w:r>
      <w:hyperlink r:id="rId59" w:tgtFrame="_blank" w:history="1">
        <w:r>
          <w:rPr>
            <w:rStyle w:val="Hyperlink"/>
            <w:b/>
            <w:u w:val="single"/>
          </w:rPr>
          <w:t>Javelin missile system</w:t>
        </w:r>
      </w:hyperlink>
      <w:r w:rsidRPr="00592B2E">
        <w:rPr>
          <w:rStyle w:val="StyleUnderline"/>
        </w:rPr>
        <w:t>, thus making it more difficult for Russia to launch a serious military offensive.</w:t>
      </w:r>
      <w:r w:rsidRPr="00592B2E">
        <w:rPr>
          <w:sz w:val="16"/>
        </w:rPr>
        <w:t xml:space="preserve"> Many experts agree that it is unlikely that Russia will launch a full-scale invasion of Ukraine, but there should be a coordinated and high-level response from both the U.S. and Europe should any Russian troops begin encroaching on Ukraine's territory. "</w:t>
      </w:r>
      <w:r w:rsidRPr="00592B2E">
        <w:rPr>
          <w:rStyle w:val="StyleUnderline"/>
        </w:rPr>
        <w:t>The tension</w:t>
      </w:r>
      <w:r w:rsidRPr="00592B2E">
        <w:rPr>
          <w:sz w:val="16"/>
        </w:rPr>
        <w:t xml:space="preserve"> that has risen recently </w:t>
      </w:r>
      <w:r w:rsidRPr="00592B2E">
        <w:rPr>
          <w:rStyle w:val="StyleUnderline"/>
        </w:rPr>
        <w:t>increases the chances</w:t>
      </w:r>
      <w:r w:rsidRPr="00592B2E">
        <w:rPr>
          <w:sz w:val="16"/>
        </w:rPr>
        <w:t xml:space="preserve"> </w:t>
      </w:r>
      <w:r w:rsidRPr="00592B2E">
        <w:rPr>
          <w:rStyle w:val="StyleUnderline"/>
        </w:rPr>
        <w:t>that Russia will push the line of contact further west to punish Ukraine</w:t>
      </w:r>
      <w:r w:rsidRPr="00592B2E">
        <w:rPr>
          <w:sz w:val="16"/>
        </w:rPr>
        <w:t xml:space="preserve">. </w:t>
      </w:r>
      <w:r w:rsidRPr="00592B2E">
        <w:rPr>
          <w:rStyle w:val="StyleUnderline"/>
        </w:rPr>
        <w:t>That would be a disaster for Russia, because of Ukraine's increased military capabilities and because it could lead to further Western sanctions,"</w:t>
      </w:r>
      <w:r w:rsidRPr="00592B2E">
        <w:rPr>
          <w:sz w:val="16"/>
        </w:rPr>
        <w:t xml:space="preserve"> Mark </w:t>
      </w:r>
      <w:proofErr w:type="spellStart"/>
      <w:r w:rsidRPr="00592B2E">
        <w:rPr>
          <w:sz w:val="16"/>
        </w:rPr>
        <w:t>Simakovsky</w:t>
      </w:r>
      <w:proofErr w:type="spellEnd"/>
      <w:r w:rsidRPr="00592B2E">
        <w:rPr>
          <w:sz w:val="16"/>
        </w:rPr>
        <w:t xml:space="preserve">, a Russia expert at the Washington, D.C.-based Atlantic Council, told Newsweek. "The international community would see it as blatant, naked Russian aggression. You would likely see an acceleration of military aid to Ukraine. I don't see NATO forces as likely, but western military advisers to help Ukraine defend their country would likely be deployed," </w:t>
      </w:r>
      <w:proofErr w:type="spellStart"/>
      <w:r w:rsidRPr="00592B2E">
        <w:rPr>
          <w:sz w:val="16"/>
        </w:rPr>
        <w:t>Simakovsky</w:t>
      </w:r>
      <w:proofErr w:type="spellEnd"/>
      <w:r w:rsidRPr="00592B2E">
        <w:rPr>
          <w:sz w:val="16"/>
        </w:rPr>
        <w:t xml:space="preserve"> continued. Michal Baranowski, the director of the German Marshall Fund's office in Warsaw</w:t>
      </w:r>
      <w:r w:rsidRPr="00592B2E">
        <w:rPr>
          <w:rFonts w:eastAsia="Times New Roman" w:cs="Times New Roman"/>
          <w:sz w:val="16"/>
        </w:rPr>
        <w:t xml:space="preserve">, </w:t>
      </w:r>
      <w:r w:rsidRPr="00592B2E">
        <w:rPr>
          <w:sz w:val="16"/>
        </w:rPr>
        <w:t>Poland, said it's now   "Russia's</w:t>
      </w:r>
      <w:r w:rsidRPr="00592B2E">
        <w:rPr>
          <w:rFonts w:eastAsia="Times New Roman" w:cs="Times New Roman"/>
          <w:sz w:val="16"/>
        </w:rPr>
        <w:t xml:space="preserve"> latest actions should be seen as more of a test of the West than anything else—though the economic importance of the Azov Sea to Ukraine should not be discounted," Baranowski told </w:t>
      </w:r>
      <w:r w:rsidRPr="00592B2E">
        <w:rPr>
          <w:rFonts w:eastAsia="Times New Roman" w:cs="Times New Roman"/>
          <w:i/>
          <w:sz w:val="16"/>
          <w:bdr w:val="none" w:sz="0" w:space="0" w:color="auto" w:frame="1"/>
        </w:rPr>
        <w:t>Newsweek</w:t>
      </w:r>
      <w:r w:rsidRPr="00592B2E">
        <w:rPr>
          <w:rFonts w:eastAsia="Times New Roman" w:cs="Times New Roman"/>
          <w:sz w:val="16"/>
        </w:rPr>
        <w:t xml:space="preserve">. "The challenge for the international community—especially with strong support from the US—will be to make very clear that there is a price to be paid for this behavior by Russia. The U.S. and Europe should focus on tools such as targeted economic sanctions and increased support for Ukraine." On Monday evening, the State Department released a statement condemning the "aggressive Russian action." "We call on both parties to exercise restraint and abide by their international obligations and commitments. We urge Presidents Poroshenko and Putin to engage directly to resolve this situation," the statement read. "The United States supports Ukraine's sovereignty and territorial integrity within its internationally recognized borders, extending to its territorial waters, as well as the right of its vessels to traverse international waters." </w:t>
      </w:r>
      <w:proofErr w:type="gramStart"/>
      <w:r w:rsidRPr="00592B2E">
        <w:rPr>
          <w:rFonts w:eastAsia="Times New Roman" w:cs="Times New Roman"/>
          <w:sz w:val="16"/>
          <w:shd w:val="clear" w:color="auto" w:fill="FFFFFF"/>
        </w:rPr>
        <w:t>Also</w:t>
      </w:r>
      <w:proofErr w:type="gramEnd"/>
      <w:r w:rsidRPr="00592B2E">
        <w:rPr>
          <w:rFonts w:eastAsia="Times New Roman" w:cs="Times New Roman"/>
          <w:sz w:val="16"/>
          <w:shd w:val="clear" w:color="auto" w:fill="FFFFFF"/>
        </w:rPr>
        <w:t xml:space="preserve"> on Monday, NATO Secretary-General Jens Stoltenberg said the incident in the Sea of Azov is a reminder that "there is a war going on in Ukraine" and Russia "has to understand that its actions have consequences."</w:t>
      </w:r>
    </w:p>
    <w:p w:rsidR="00383BA9" w:rsidRDefault="00383BA9" w:rsidP="00383BA9">
      <w:pPr>
        <w:pStyle w:val="Heading2"/>
      </w:pPr>
      <w:r>
        <w:rPr>
          <w:b w:val="0"/>
        </w:rPr>
        <w:t>Link</w:t>
      </w:r>
    </w:p>
    <w:p w:rsidR="00383BA9" w:rsidRDefault="00705E21" w:rsidP="001D7644">
      <w:pPr>
        <w:pStyle w:val="Heading3"/>
      </w:pPr>
      <w:r>
        <w:t>2NC – Appeasement Link</w:t>
      </w:r>
    </w:p>
    <w:p w:rsidR="00383BA9" w:rsidRPr="001D7644" w:rsidRDefault="00383BA9" w:rsidP="00383BA9">
      <w:pPr>
        <w:pStyle w:val="Heading4"/>
      </w:pPr>
      <w:r w:rsidRPr="001D7644">
        <w:t xml:space="preserve">Russia will </w:t>
      </w:r>
      <w:r>
        <w:rPr>
          <w:b w:val="0"/>
          <w:i/>
        </w:rPr>
        <w:t>jump</w:t>
      </w:r>
      <w:r w:rsidRPr="001D7644">
        <w:t xml:space="preserve"> at any opportunity to </w:t>
      </w:r>
      <w:r>
        <w:rPr>
          <w:b w:val="0"/>
          <w:u w:val="single"/>
        </w:rPr>
        <w:t>regain control over Ukraine</w:t>
      </w:r>
      <w:r w:rsidRPr="001D7644">
        <w:t xml:space="preserve"> – </w:t>
      </w:r>
      <w:r>
        <w:rPr>
          <w:b w:val="0"/>
          <w:u w:val="single"/>
        </w:rPr>
        <w:t>lack of response</w:t>
      </w:r>
      <w:r w:rsidRPr="001D7644">
        <w:t xml:space="preserve"> to the </w:t>
      </w:r>
      <w:r>
        <w:rPr>
          <w:b w:val="0"/>
          <w:u w:val="single"/>
        </w:rPr>
        <w:t>Russian annexation of Crimea</w:t>
      </w:r>
      <w:r w:rsidRPr="001D7644">
        <w:t xml:space="preserve"> and the </w:t>
      </w:r>
      <w:r>
        <w:rPr>
          <w:b w:val="0"/>
          <w:u w:val="single"/>
        </w:rPr>
        <w:t>human rights violations</w:t>
      </w:r>
      <w:r w:rsidRPr="001D7644">
        <w:t xml:space="preserve"> prove  </w:t>
      </w:r>
    </w:p>
    <w:p w:rsidR="00383BA9" w:rsidRDefault="00383BA9" w:rsidP="00383BA9">
      <w:pPr>
        <w:pStyle w:val="ListParagraph"/>
        <w:numPr>
          <w:ilvl w:val="0"/>
          <w:numId w:val="15"/>
        </w:numPr>
      </w:pPr>
      <w:r>
        <w:t>Net benefit to Sanctions CP</w:t>
      </w:r>
    </w:p>
    <w:p w:rsidR="00383BA9" w:rsidRDefault="00383BA9" w:rsidP="00383BA9">
      <w:proofErr w:type="spellStart"/>
      <w:r>
        <w:rPr>
          <w:b/>
        </w:rPr>
        <w:t>Kemlin</w:t>
      </w:r>
      <w:proofErr w:type="spellEnd"/>
      <w:r>
        <w:rPr>
          <w:b/>
        </w:rPr>
        <w:t xml:space="preserve"> 2/19</w:t>
      </w:r>
      <w:r>
        <w:t xml:space="preserve"> [</w:t>
      </w:r>
      <w:proofErr w:type="spellStart"/>
      <w:r>
        <w:t>Pavlo</w:t>
      </w:r>
      <w:proofErr w:type="spellEnd"/>
      <w:r>
        <w:t xml:space="preserve">; Minister of Foreign Affairs of Ukraine; 02/19/2019; “Five years have passed, and Russia is still occupying territory in Ukraine”; </w:t>
      </w:r>
      <w:hyperlink r:id="rId60" w:history="1">
        <w:r>
          <w:rPr>
            <w:rStyle w:val="Hyperlink"/>
          </w:rPr>
          <w:t>https://www.washingtonpost.com/opinions/2019/02/19/five-years-have-passed-russia-is-still-occupying-territory-ukraine/?utm_term=.744656fc1710</w:t>
        </w:r>
      </w:hyperlink>
      <w:r>
        <w:t xml:space="preserve">; Washington Post; accessed: 07/01/2019; </w:t>
      </w:r>
      <w:proofErr w:type="spellStart"/>
      <w:r>
        <w:t>MohulA</w:t>
      </w:r>
      <w:proofErr w:type="spellEnd"/>
      <w:r>
        <w:t>]</w:t>
      </w:r>
    </w:p>
    <w:p w:rsidR="00383BA9" w:rsidRDefault="00383BA9" w:rsidP="00383BA9">
      <w:pPr>
        <w:rPr>
          <w:sz w:val="16"/>
        </w:rPr>
      </w:pPr>
      <w:r>
        <w:rPr>
          <w:rStyle w:val="StyleUnderline"/>
        </w:rPr>
        <w:t>This month marks five years since Ukraine’s Crimean Peninsula was invaded</w:t>
      </w:r>
      <w:r>
        <w:rPr>
          <w:sz w:val="16"/>
        </w:rPr>
        <w:t xml:space="preserve"> </w:t>
      </w:r>
      <w:r>
        <w:rPr>
          <w:rStyle w:val="StyleUnderline"/>
        </w:rPr>
        <w:t>and</w:t>
      </w:r>
      <w:r>
        <w:rPr>
          <w:sz w:val="16"/>
        </w:rPr>
        <w:t xml:space="preserve"> subsequently </w:t>
      </w:r>
      <w:r>
        <w:rPr>
          <w:rStyle w:val="StyleUnderline"/>
        </w:rPr>
        <w:t>occupied by Russia</w:t>
      </w:r>
      <w:r>
        <w:rPr>
          <w:sz w:val="16"/>
        </w:rPr>
        <w:t xml:space="preserve">. </w:t>
      </w:r>
      <w:r>
        <w:rPr>
          <w:rStyle w:val="StyleUnderline"/>
        </w:rPr>
        <w:t>The occupiers</w:t>
      </w:r>
      <w:r>
        <w:rPr>
          <w:sz w:val="16"/>
        </w:rPr>
        <w:t xml:space="preserve"> who came from across the border </w:t>
      </w:r>
      <w:r>
        <w:rPr>
          <w:rStyle w:val="StyleUnderline"/>
        </w:rPr>
        <w:t>would come to be known as “Putin’s little green men</w:t>
      </w:r>
      <w:r>
        <w:rPr>
          <w:sz w:val="16"/>
        </w:rPr>
        <w:t xml:space="preserve">” — Russian troops with their military insignias hidden. Russian President Vladimir Putin at first brazenly denied his country’s involvement, then later admitted that he had lied to the world. </w:t>
      </w:r>
      <w:r>
        <w:rPr>
          <w:rStyle w:val="StyleUnderline"/>
        </w:rPr>
        <w:t xml:space="preserve">The Kremlin held a </w:t>
      </w:r>
      <w:r>
        <w:rPr>
          <w:rStyle w:val="Emphasis"/>
        </w:rPr>
        <w:t>sham referendum and installed a puppet government</w:t>
      </w:r>
      <w:r>
        <w:rPr>
          <w:sz w:val="16"/>
        </w:rPr>
        <w:t xml:space="preserve">. </w:t>
      </w:r>
      <w:r>
        <w:rPr>
          <w:rStyle w:val="StyleUnderline"/>
        </w:rPr>
        <w:t>It was the first time since the 1940s</w:t>
      </w:r>
      <w:r>
        <w:rPr>
          <w:sz w:val="16"/>
        </w:rPr>
        <w:t xml:space="preserve"> that </w:t>
      </w:r>
      <w:r>
        <w:rPr>
          <w:rStyle w:val="StyleUnderline"/>
        </w:rPr>
        <w:t xml:space="preserve">a European country had </w:t>
      </w:r>
      <w:r>
        <w:rPr>
          <w:sz w:val="16"/>
        </w:rPr>
        <w:t xml:space="preserve">dared to </w:t>
      </w:r>
      <w:r>
        <w:rPr>
          <w:rStyle w:val="StyleUnderline"/>
        </w:rPr>
        <w:t>seize territory from a neighbor by force</w:t>
      </w:r>
      <w:r>
        <w:rPr>
          <w:rStyle w:val="Emphasis"/>
        </w:rPr>
        <w:t>. Today Crimea is a human rights black hole</w:t>
      </w:r>
      <w:r>
        <w:rPr>
          <w:sz w:val="16"/>
        </w:rPr>
        <w:t xml:space="preserve">. The occupation regime is harshly persecuting the indigenous Crimean Tatar population, which enjoyed considerable freedom under Ukrainian rule. Now </w:t>
      </w:r>
      <w:r>
        <w:rPr>
          <w:rStyle w:val="StyleUnderline"/>
        </w:rPr>
        <w:t>dissidents are routinely abducted and tried in kangaroo courts</w:t>
      </w:r>
      <w:r>
        <w:rPr>
          <w:sz w:val="16"/>
        </w:rPr>
        <w:t xml:space="preserve">. Russia has imposed a ban on all international monitors and aid agencies. Russia has consolidated its stranglehold over Crimea. The lack of international attention has clearly emboldened the Kremlin — as demonstrated by its recent attacks on Ukrainian ships in international waters in the Kerch Strait and the Sea of Azov. Twenty-four Ukrainian servicemen are now being held as prisoners of war, languishing in Russian jails. The Russian occupation of Crimea was the prelude to a broader campaign of aggression that continues to play out across eastern and southern Ukraine. To date, more than 1.5 million Ukrainians have been displaced and almost 13,000 others have been killed. This human tragedy gets minimal coverage in a media landscape preoccupied by political events in Western Europe and North America. For the people of Ukraine, however, the war and the suffering go on. Ukraine’s economy also suffers. Thanks to the latest Russian restrictions of freedom of navigation in the Sea of Azov, trade to two key Ukrainian seaports of Mariupol and </w:t>
      </w:r>
      <w:proofErr w:type="spellStart"/>
      <w:r>
        <w:rPr>
          <w:sz w:val="16"/>
        </w:rPr>
        <w:t>Berdyansk</w:t>
      </w:r>
      <w:proofErr w:type="spellEnd"/>
      <w:r>
        <w:rPr>
          <w:sz w:val="16"/>
        </w:rPr>
        <w:t xml:space="preserve"> is down by at least 30 percent. </w:t>
      </w:r>
      <w:r>
        <w:rPr>
          <w:rStyle w:val="StyleUnderline"/>
        </w:rPr>
        <w:t>At the start of the invasion back in 2014, many in the international community pressed Ukraine to engage in “dialogue,” telling us that both sides “needed to sit down and talk” to end the conflict</w:t>
      </w:r>
      <w:r>
        <w:rPr>
          <w:sz w:val="16"/>
        </w:rPr>
        <w:t xml:space="preserve">. But what exactly should Ukraine be discussing? How much sovereignty should it concede — as a gun is held to the country’s head? Where does this end, and which other nation will be next? In the years since its occupation of Crimea, </w:t>
      </w:r>
      <w:r>
        <w:rPr>
          <w:rStyle w:val="StyleUnderline"/>
        </w:rPr>
        <w:t>the Kremlin has</w:t>
      </w:r>
      <w:r>
        <w:rPr>
          <w:sz w:val="16"/>
        </w:rPr>
        <w:t xml:space="preserve"> pursued a relatively simple strategy: It has </w:t>
      </w:r>
      <w:r>
        <w:rPr>
          <w:rStyle w:val="StyleUnderline"/>
        </w:rPr>
        <w:t>attempted to normalize the situation and to obfuscate when challenged by the international community</w:t>
      </w:r>
      <w:r>
        <w:rPr>
          <w:sz w:val="16"/>
        </w:rPr>
        <w:t>. It relentlessly tells the world</w:t>
      </w:r>
      <w:r>
        <w:rPr>
          <w:rStyle w:val="StyleUnderline"/>
        </w:rPr>
        <w:t xml:space="preserve"> this is a “domestic issue” between Ukraine and Russia</w:t>
      </w:r>
      <w:r>
        <w:rPr>
          <w:sz w:val="16"/>
        </w:rPr>
        <w:t xml:space="preserve">. Maintain the lie long enough and the world gets weary. This is exactly what has happened. The lackluster response by some in the international community risks long-term consequences — and not just for Ukraine but for the whole of Europe. History reminds us that </w:t>
      </w:r>
      <w:r>
        <w:rPr>
          <w:rStyle w:val="Emphasis"/>
        </w:rPr>
        <w:t>appeasement and weakness in the face of rampant aggression have grave consequences</w:t>
      </w:r>
      <w:r>
        <w:rPr>
          <w:sz w:val="16"/>
        </w:rPr>
        <w:t xml:space="preserve">. The contagion always spreads. At this five-year milestone, our top priority is the release of Ukraine’s 24 captured servicemen, as well as the 70 Ukrainian political prisoners who are suffering in Russian jail cells. These include the seriously ill </w:t>
      </w:r>
      <w:proofErr w:type="spellStart"/>
      <w:r>
        <w:rPr>
          <w:sz w:val="16"/>
        </w:rPr>
        <w:t>Edem</w:t>
      </w:r>
      <w:proofErr w:type="spellEnd"/>
      <w:r>
        <w:rPr>
          <w:sz w:val="16"/>
        </w:rPr>
        <w:t xml:space="preserve"> </w:t>
      </w:r>
      <w:proofErr w:type="spellStart"/>
      <w:r>
        <w:rPr>
          <w:sz w:val="16"/>
        </w:rPr>
        <w:t>Bekirov</w:t>
      </w:r>
      <w:proofErr w:type="spellEnd"/>
      <w:r>
        <w:rPr>
          <w:sz w:val="16"/>
        </w:rPr>
        <w:t xml:space="preserve">, 58, a disabled Crimean Tartar activist now suffering in jail after being abducted on Dec. 12, 2018. </w:t>
      </w:r>
      <w:proofErr w:type="spellStart"/>
      <w:r>
        <w:rPr>
          <w:sz w:val="16"/>
        </w:rPr>
        <w:t>Pavlo</w:t>
      </w:r>
      <w:proofErr w:type="spellEnd"/>
      <w:r>
        <w:rPr>
          <w:sz w:val="16"/>
        </w:rPr>
        <w:t xml:space="preserve"> </w:t>
      </w:r>
      <w:proofErr w:type="spellStart"/>
      <w:r>
        <w:rPr>
          <w:sz w:val="16"/>
        </w:rPr>
        <w:t>Hryb</w:t>
      </w:r>
      <w:proofErr w:type="spellEnd"/>
      <w:r>
        <w:rPr>
          <w:sz w:val="16"/>
        </w:rPr>
        <w:t xml:space="preserve"> was kidnapped by Russian agents in Belarus in 2017 after posting comments on social media criticizing the occupation. He was 19 at the time. He was subsequently forced to confess to trumped-up “terrorism” charges during a show trial. He is also seriously ill and being denied medical treatment. The courage of Oleg Sentsov, a Ukrainian filmmaker, has made his name a symbol of the fight for his native country. Sentenced by the Russians to 20 years in prison for his moral opposition to the Russian occupation regime in Crimea, he has refused to give up. In May 2018, he declared a hunger strike, simultaneously protesting Russian repression and demanding the release of all Ukrainians held by Russia under politically motivated charges. He maintained his strike for 145 days, until the deterioration of his health forced him to stop. He is still recovering. </w:t>
      </w:r>
      <w:r>
        <w:rPr>
          <w:rStyle w:val="StyleUnderline"/>
        </w:rPr>
        <w:t>We urge the international community to acknowledge the inherent dangers of a weak response to Russian aggression. If you value democracy and the rule of law, and</w:t>
      </w:r>
      <w:r>
        <w:rPr>
          <w:sz w:val="16"/>
        </w:rPr>
        <w:t xml:space="preserve"> if you genuinely believe the international rules-based system makes us all safer, </w:t>
      </w:r>
      <w:r>
        <w:rPr>
          <w:rStyle w:val="StyleUnderline"/>
        </w:rPr>
        <w:t xml:space="preserve">you will increase pressure on the Kremlin to start adhering to international law. </w:t>
      </w:r>
      <w:r>
        <w:rPr>
          <w:rStyle w:val="Emphasis"/>
        </w:rPr>
        <w:t>Increasing sanctions is the next logical step</w:t>
      </w:r>
      <w:r>
        <w:rPr>
          <w:sz w:val="16"/>
        </w:rPr>
        <w:t xml:space="preserve">. Russia should be dealt with from a position of strength, not from a position of appeasement. </w:t>
      </w:r>
    </w:p>
    <w:p w:rsidR="00301862" w:rsidRDefault="00301862" w:rsidP="00383BA9">
      <w:pPr>
        <w:rPr>
          <w:sz w:val="16"/>
        </w:rPr>
      </w:pPr>
    </w:p>
    <w:p w:rsidR="00301862" w:rsidRDefault="00301862" w:rsidP="00301862">
      <w:pPr>
        <w:pStyle w:val="Heading4"/>
      </w:pPr>
      <w:r>
        <w:t>Ukraine is the epicenter of Russia’s war against the West</w:t>
      </w:r>
    </w:p>
    <w:p w:rsidR="00301862" w:rsidRDefault="00301862" w:rsidP="00301862">
      <w:r>
        <w:t xml:space="preserve">Ivan </w:t>
      </w:r>
      <w:r>
        <w:rPr>
          <w:rStyle w:val="Style13ptBold"/>
        </w:rPr>
        <w:t>Krastev</w:t>
      </w:r>
      <w:r>
        <w:t>, 3-3-20</w:t>
      </w:r>
      <w:r>
        <w:rPr>
          <w:rStyle w:val="Style13ptBold"/>
        </w:rPr>
        <w:t>14</w:t>
      </w:r>
      <w:r>
        <w:t xml:space="preserve">, (IVAN KRASTEV is Chairman of the Centre for Liberal Strategies in Sofia and a permanent fellow at the Institute for Human Sciences in Vienna. "Russian Revisionism," Foreign Affairs, </w:t>
      </w:r>
      <w:hyperlink r:id="rId61" w:history="1">
        <w:r>
          <w:rPr>
            <w:rStyle w:val="Hyperlink"/>
          </w:rPr>
          <w:t>https://www.foreignaffairs.com/articles/russia-fsu/2014-03-03/russian-revisionism</w:t>
        </w:r>
      </w:hyperlink>
      <w:r>
        <w:t xml:space="preserve"> //EH</w:t>
      </w:r>
    </w:p>
    <w:p w:rsidR="00301862" w:rsidRDefault="00301862" w:rsidP="00301862">
      <w:pPr>
        <w:rPr>
          <w:rStyle w:val="StyleUnderline"/>
        </w:rPr>
      </w:pPr>
      <w:r>
        <w:rPr>
          <w:rStyle w:val="StyleUnderline"/>
        </w:rPr>
        <w:t>Russia’s willingness to violate Ukraine’s territorial sovereignty is the gravest challenge to the European order in over half a century. The conflict pits a vast nuclear power against a state equal in size to France, an autocratic regime against a revolutionary government</w:t>
      </w:r>
      <w:r>
        <w:rPr>
          <w:sz w:val="16"/>
        </w:rPr>
        <w:t xml:space="preserve">. The </w:t>
      </w:r>
      <w:r>
        <w:rPr>
          <w:rStyle w:val="StyleUnderline"/>
        </w:rPr>
        <w:t>Russian intervention in Ukraine raises questions about the security guarantees that the West made to Ukraine</w:t>
      </w:r>
      <w:r>
        <w:rPr>
          <w:sz w:val="16"/>
        </w:rPr>
        <w:t xml:space="preserve"> after the country gave up its nuclear weapons in 1994, and </w:t>
      </w:r>
      <w:r>
        <w:rPr>
          <w:rStyle w:val="StyleUnderline"/>
        </w:rPr>
        <w:t>it flies in the face of many Europeans’ belief that, in recent years, a continental war has become all but impossible</w:t>
      </w:r>
      <w:r>
        <w:rPr>
          <w:sz w:val="16"/>
        </w:rPr>
        <w:t xml:space="preserve">. </w:t>
      </w:r>
      <w:r>
        <w:rPr>
          <w:rStyle w:val="StyleUnderline"/>
        </w:rPr>
        <w:t>The end result may be the emergence of a third Russian empire or a failed Ukrainian state at the center of Europe. Russia’s aggression in Ukraine should not be understood as an opportunistic power grab.</w:t>
      </w:r>
      <w:r>
        <w:rPr>
          <w:sz w:val="16"/>
        </w:rPr>
        <w:t xml:space="preserve"> Rather, </w:t>
      </w:r>
      <w:r>
        <w:rPr>
          <w:rStyle w:val="StyleUnderline"/>
        </w:rPr>
        <w:t>it is an attempt to politically, culturally, and militarily resist the West</w:t>
      </w:r>
      <w:r>
        <w:rPr>
          <w:sz w:val="16"/>
        </w:rPr>
        <w:t xml:space="preserve">. </w:t>
      </w:r>
      <w:r>
        <w:rPr>
          <w:rStyle w:val="StyleUnderline"/>
        </w:rPr>
        <w:t xml:space="preserve">Russia resorted to military force because it wanted to signal a game change, not because it had no other options. </w:t>
      </w:r>
      <w:r>
        <w:rPr>
          <w:sz w:val="16"/>
        </w:rPr>
        <w:t xml:space="preserve">Indeed, </w:t>
      </w:r>
      <w:r>
        <w:rPr>
          <w:rStyle w:val="StyleUnderline"/>
        </w:rPr>
        <w:t>it had plenty of other ways to put pressure on Kiev,</w:t>
      </w:r>
      <w:r>
        <w:rPr>
          <w:sz w:val="16"/>
        </w:rPr>
        <w:t xml:space="preserve"> including through the Russian Black Sea fleet in Sevastopol, the Ukrainian city in which the force is based; playing with gas prices; demanding that Ukraine start paying off its government debt to Russia; and drumming up anti-Ukrainian sentiment among Ukraine’s sizeable Russian population. Further, </w:t>
      </w:r>
      <w:r>
        <w:rPr>
          <w:rStyle w:val="StyleUnderline"/>
        </w:rPr>
        <w:t>senior American figures had already noted that the Ukrainian crisis could not be solved without Russia, and European leaders had expressed their unhappiness about a new</w:t>
      </w:r>
      <w:r>
        <w:rPr>
          <w:sz w:val="16"/>
        </w:rPr>
        <w:t xml:space="preserve"> (and unfortunate) </w:t>
      </w:r>
      <w:r>
        <w:rPr>
          <w:rStyle w:val="StyleUnderline"/>
        </w:rPr>
        <w:t>law that Ukraine’s transitional government passed soon after it was formed, which degraded the status of the Russian language. In other words, resorting to force was unnecessary.</w:t>
      </w:r>
    </w:p>
    <w:p w:rsidR="00383BA9" w:rsidRDefault="00383BA9" w:rsidP="00383BA9"/>
    <w:p w:rsidR="008D7018" w:rsidRDefault="008D7018" w:rsidP="008D7018">
      <w:pPr>
        <w:pStyle w:val="Heading4"/>
      </w:pPr>
      <w:r>
        <w:t>Selling weapons to Ukraine is an important symbolic stand against them</w:t>
      </w:r>
    </w:p>
    <w:p w:rsidR="008D7018" w:rsidRDefault="008D7018" w:rsidP="008D7018">
      <w:pPr>
        <w:rPr>
          <w:b/>
          <w:bCs/>
          <w:sz w:val="26"/>
          <w:szCs w:val="26"/>
        </w:rPr>
      </w:pPr>
      <w:r>
        <w:rPr>
          <w:b/>
          <w:bCs/>
          <w:sz w:val="26"/>
          <w:szCs w:val="26"/>
        </w:rPr>
        <w:t>Thomson, 17</w:t>
      </w:r>
    </w:p>
    <w:p w:rsidR="008D7018" w:rsidRDefault="008D7018" w:rsidP="008D7018">
      <w:r>
        <w:t xml:space="preserve">Jason Thomson, Staff writer, 9-28-2017, "US giving new consideration to selling arms to Ukraine. Is that wise?," Christian Science Monitor, </w:t>
      </w:r>
      <w:hyperlink r:id="rId62" w:history="1">
        <w:r>
          <w:rPr>
            <w:rStyle w:val="Hyperlink"/>
          </w:rPr>
          <w:t>https://www.csmonitor.com/USA/Military/2017/0928/US-giving-new-consideration-to-selling-arms-to-Ukraine.-Is-that-wise</w:t>
        </w:r>
      </w:hyperlink>
      <w:r>
        <w:t xml:space="preserve"> #</w:t>
      </w:r>
      <w:proofErr w:type="spellStart"/>
      <w:r>
        <w:t>CCCool</w:t>
      </w:r>
      <w:proofErr w:type="spellEnd"/>
    </w:p>
    <w:p w:rsidR="008D7018" w:rsidRPr="008D7018" w:rsidRDefault="008D7018" w:rsidP="00383BA9">
      <w:pPr>
        <w:rPr>
          <w:sz w:val="16"/>
        </w:rPr>
      </w:pPr>
      <w:r>
        <w:rPr>
          <w:sz w:val="16"/>
        </w:rPr>
        <w:t xml:space="preserve">Ever since Russia invaded and annexed Crimea in 2014, subsequently backing a separatist uprising in eastern Ukraine that simmers to this day, the United States has responded with a mix of sanctions, diplomacy, and military assistance. That final part – </w:t>
      </w:r>
      <w:r>
        <w:rPr>
          <w:rStyle w:val="StyleUnderline"/>
        </w:rPr>
        <w:t>supporting the Ukrainian military – has included support of defense reforms, on both strategic and tactical levels</w:t>
      </w:r>
      <w:r>
        <w:rPr>
          <w:sz w:val="16"/>
        </w:rPr>
        <w:t xml:space="preserve">; </w:t>
      </w:r>
      <w:r>
        <w:rPr>
          <w:rStyle w:val="StyleUnderline"/>
        </w:rPr>
        <w:t xml:space="preserve">training; and $750 million-worth of non-lethal equipment. </w:t>
      </w:r>
      <w:r>
        <w:rPr>
          <w:sz w:val="16"/>
        </w:rPr>
        <w:t xml:space="preserve">But there are whispers of change in Washington, hints that a perennial policy option that former President Barack Obama long rejected may be receiving a fresh lease on life: providing lethal defensive weapons to the Ukrainians. Some analysts vehemently oppose such a move, worried mostly by the prospect of a Russian escalation in response. Outlining the main concern of the Obama era, </w:t>
      </w:r>
      <w:proofErr w:type="spellStart"/>
      <w:r>
        <w:rPr>
          <w:sz w:val="16"/>
        </w:rPr>
        <w:t>Rajan</w:t>
      </w:r>
      <w:proofErr w:type="spellEnd"/>
      <w:r>
        <w:rPr>
          <w:sz w:val="16"/>
        </w:rPr>
        <w:t xml:space="preserve"> Menon, a political scientist at the City College of New York, described a 1,165-mile border that Russia shares with Ukraine, and the “thousands of Russian troops ensconced in military bases” along its length. He compared this with some 6,000 miles that separate Ukraine from the United States. “Why would the reaction of [Russian President] Vladimir Putin … not be to scale up what he can do very easily, which is to reinforce the separatists?” Dr. Menon asked, speaking at a panel discussion last week hosted by the Atlantic Council in Washington. “Let’s be clear, Vladimir Putin has weathered sanctions, political isolation, put his soldiers on the ground, and allowed them to die in this cause.” But today there appears to be increased support in senior government circles – not least as part of a broader effort to push back against an increasingly assertive foreign policy coming out of Moscow. At a recent press conference in Kiev, Ukraine, Secretary of Defense Jim Mattis dismissed fears of an escalation. “Defensive weapons are not provocative unless you’re an aggressor,” he said in response to a reporter’s question, and Ukraine is clearly “not an aggressor” as the fighting is happening within its own borders. “We are closer than we’ve ever been before on the possibility of arming the Ukrainians,” says Luke Coffey, director of the Allison Center for Foreign Policy Studies at The Heritage Foundation, a conservative think tank in Washington. </w:t>
      </w:r>
      <w:r>
        <w:rPr>
          <w:rStyle w:val="StyleUnderline"/>
        </w:rPr>
        <w:t xml:space="preserve">“But the administration should understand it’s not a panacea: Weapons should be just one part in dealing with Russian aggression.” </w:t>
      </w:r>
      <w:r>
        <w:rPr>
          <w:sz w:val="16"/>
        </w:rPr>
        <w:t>Draft legislation The Russian incursions in 2014 were a shock – “surprising, uncalled for, unpredicted,” as Bill Taylor, US ambassador to Ukraine from 2006 to 2009, describes it – and as the US sought to calibrate its reaction, high on the agenda was seeking a cessation of hostilities. In September 2014, a cease-fire known as the Minsk Protocol was signed by Russia, Ukraine, and the Organization for Security and Co-operation in Europe. The deal fell apart, necessitating a second one, known as Minsk II, but that one failed, too. In exasperation, the US slapped sanctions on Russia, as did the European Union and other countries</w:t>
      </w:r>
      <w:r>
        <w:rPr>
          <w:rStyle w:val="StyleUnderline"/>
        </w:rPr>
        <w:t>. Both the US and its allies have sought to bolster the Ukrainian military, providing equipment ranging from counter-artillery and counter-mortar radars to IT systems and secure communications.</w:t>
      </w:r>
      <w:r>
        <w:rPr>
          <w:sz w:val="16"/>
        </w:rPr>
        <w:t xml:space="preserve"> </w:t>
      </w:r>
      <w:r>
        <w:rPr>
          <w:rStyle w:val="StyleUnderline"/>
        </w:rPr>
        <w:t xml:space="preserve">But with the simmering conflict having claimed more than 10,000 lives and the battlefront in the Donbass region of eastern Ukraine still entrenched, the clamor in some parts of the US government for additional support is growing. </w:t>
      </w:r>
      <w:r>
        <w:rPr>
          <w:sz w:val="16"/>
        </w:rPr>
        <w:t xml:space="preserve">Recently, the Senate Armed Services Committee unanimously approved a draft version of the National Defense Authorization Act for fiscal year 2018, which authorized $500 million in “security assistance to Ukraine, including defensive lethal assistance.” “Be sure we’re clear,” says Ambassador Taylor, now executive vice president at the US Institute of Peace in Washington, “there’s no talk about general offensive weapons – tanks, fighter jets, those kinds of things.” </w:t>
      </w:r>
      <w:r>
        <w:rPr>
          <w:rStyle w:val="StyleUnderline"/>
        </w:rPr>
        <w:t xml:space="preserve">The one weapon currently under consideration that stirs the most controversy is the shoulder-fired Javelin anti-tank missile. It forms a part of some of the proposed packages being considered by top national security officials. </w:t>
      </w:r>
      <w:r>
        <w:rPr>
          <w:sz w:val="16"/>
        </w:rPr>
        <w:t>Costs of aggression When proponents talk of the Javelin, they emphasize its “defensive” nature. “</w:t>
      </w:r>
      <w:r>
        <w:rPr>
          <w:rStyle w:val="StyleUnderline"/>
        </w:rPr>
        <w:t xml:space="preserve">Were we to arm the Ukrainians with ... things like the Javelin that can be carried by soldiers, the Ukrainians are not going to march on Moscow,” </w:t>
      </w:r>
      <w:r>
        <w:rPr>
          <w:sz w:val="16"/>
        </w:rPr>
        <w:t xml:space="preserve">says Steven </w:t>
      </w:r>
      <w:proofErr w:type="spellStart"/>
      <w:r>
        <w:rPr>
          <w:sz w:val="16"/>
        </w:rPr>
        <w:t>Pifer</w:t>
      </w:r>
      <w:proofErr w:type="spellEnd"/>
      <w:r>
        <w:rPr>
          <w:sz w:val="16"/>
        </w:rPr>
        <w:t xml:space="preserve">, a senior fellow at The Brookings Institution and another former ambassador to Ukraine. </w:t>
      </w:r>
      <w:r>
        <w:rPr>
          <w:rStyle w:val="StyleUnderline"/>
        </w:rPr>
        <w:t xml:space="preserve">“Part of my view was shaped by [conversations with] Ukrainians,” he </w:t>
      </w:r>
      <w:proofErr w:type="spellStart"/>
      <w:proofErr w:type="gramStart"/>
      <w:r>
        <w:rPr>
          <w:rStyle w:val="StyleUnderline"/>
        </w:rPr>
        <w:t>adds.“</w:t>
      </w:r>
      <w:proofErr w:type="gramEnd"/>
      <w:r>
        <w:rPr>
          <w:rStyle w:val="StyleUnderline"/>
        </w:rPr>
        <w:t>The</w:t>
      </w:r>
      <w:proofErr w:type="spellEnd"/>
      <w:r>
        <w:rPr>
          <w:rStyle w:val="StyleUnderline"/>
        </w:rPr>
        <w:t xml:space="preserve"> Ukrainian military understands that even if we gave them these weapons, they’re not going to be able to defeat the Russians or drive them from Donbass.” The aim of supplying the Javelins would be to deter further Russian advances into Ukraine, by making the costs of such aggression unpalatable to the Kremlin. “The Russians have demonstrated they’re very sensitive to battlefield casualties in Ukraine</w:t>
      </w:r>
      <w:r>
        <w:rPr>
          <w:sz w:val="16"/>
        </w:rPr>
        <w:t xml:space="preserve">,” says Evelyn Farkas, former senior adviser to the Supreme Allied Commander Europe, now a nonresident senior fellow at the Atlantic Council. “The one thing the anti-tank weapons can do is provide casualties.” The idea of supplying Javelins or something similar has enjoyed substantial support in parts of the US government for the past couple of years, but is gaining ground as the Trump administration reconsiders ideas discarded by its predecessor. “Look at Secretary Mattis, Secretary [of State Rex] Tillerson,” says Ambassador </w:t>
      </w:r>
      <w:proofErr w:type="spellStart"/>
      <w:r>
        <w:rPr>
          <w:sz w:val="16"/>
        </w:rPr>
        <w:t>Pifer</w:t>
      </w:r>
      <w:proofErr w:type="spellEnd"/>
      <w:r>
        <w:rPr>
          <w:sz w:val="16"/>
        </w:rPr>
        <w:t xml:space="preserve">, “people who share the beliefs of mainstream Republican policy – supportive of NATO, wary of Russia.” The situation on the ground has also changed, as the </w:t>
      </w:r>
      <w:r>
        <w:rPr>
          <w:rStyle w:val="StyleUnderline"/>
        </w:rPr>
        <w:t>Ukrainians themselves</w:t>
      </w:r>
      <w:r>
        <w:rPr>
          <w:sz w:val="16"/>
        </w:rPr>
        <w:t xml:space="preserve">, says Mr. Coffey of The Heritage Foundation, </w:t>
      </w:r>
      <w:r>
        <w:rPr>
          <w:rStyle w:val="StyleUnderline"/>
        </w:rPr>
        <w:t xml:space="preserve">have shown “through the ballot box” that they’re committed to a deeper embrace of the West. </w:t>
      </w:r>
      <w:r>
        <w:rPr>
          <w:sz w:val="16"/>
        </w:rPr>
        <w:t xml:space="preserve">A symbolic stand </w:t>
      </w:r>
      <w:proofErr w:type="gramStart"/>
      <w:r>
        <w:rPr>
          <w:sz w:val="16"/>
        </w:rPr>
        <w:t>And</w:t>
      </w:r>
      <w:proofErr w:type="gramEnd"/>
      <w:r>
        <w:rPr>
          <w:sz w:val="16"/>
        </w:rPr>
        <w:t xml:space="preserve"> then there’s the bigger picture. </w:t>
      </w:r>
      <w:r>
        <w:rPr>
          <w:rStyle w:val="StyleUnderline"/>
        </w:rPr>
        <w:t xml:space="preserve">“[There’s] a political value, a political symbolism, to the West’s efforts to stand side by side with Ukraine,” says Laura Cooper, the acting deputy assistant secretary of Defense for Russia, Ukraine, and Eurasia. </w:t>
      </w:r>
      <w:r>
        <w:rPr>
          <w:sz w:val="16"/>
        </w:rPr>
        <w:t xml:space="preserve">Many analysts, both in and out of government, believe </w:t>
      </w:r>
      <w:r>
        <w:rPr>
          <w:rStyle w:val="StyleUnderline"/>
        </w:rPr>
        <w:t>that Russia is pushing back against the current international order on multiple fronts</w:t>
      </w:r>
      <w:r>
        <w:rPr>
          <w:sz w:val="16"/>
        </w:rPr>
        <w:t xml:space="preserve">, and that the </w:t>
      </w:r>
      <w:r>
        <w:rPr>
          <w:rStyle w:val="StyleUnderline"/>
        </w:rPr>
        <w:t>West’s reaction to Moscow’s invasion of Georgia in 2008, and then Ukraine in 2014, has left the Kremlin emboldened. If a stand isn’t taken, the argument goes, where will it end?</w:t>
      </w:r>
      <w:r>
        <w:rPr>
          <w:sz w:val="16"/>
        </w:rPr>
        <w:t xml:space="preserve"> But opponents of providing Ukraine with lethal weapons maintain the same objections that swayed the Obama administration: namely, that Russia could perceive this as an escalation to which they have to respond. </w:t>
      </w:r>
      <w:r>
        <w:rPr>
          <w:rStyle w:val="StyleUnderline"/>
        </w:rPr>
        <w:t xml:space="preserve">“The bottom line is that Putin cares more about Ukraine than the US or Europe does, so he’s prepared to put more skin in the game,” </w:t>
      </w:r>
      <w:r>
        <w:rPr>
          <w:sz w:val="16"/>
        </w:rPr>
        <w:t xml:space="preserve">says Charles </w:t>
      </w:r>
      <w:proofErr w:type="spellStart"/>
      <w:r>
        <w:rPr>
          <w:sz w:val="16"/>
        </w:rPr>
        <w:t>Kupchan</w:t>
      </w:r>
      <w:proofErr w:type="spellEnd"/>
      <w:r>
        <w:rPr>
          <w:sz w:val="16"/>
        </w:rPr>
        <w:t xml:space="preserve">, senior director for European Affairs on the staff of the National Security Council from 2014 to 2017, now a senior fellow at the Council on Foreign Relations. “[We could be] beginning an escalatory cycle that Ukraine would lose.” </w:t>
      </w:r>
      <w:r>
        <w:rPr>
          <w:rStyle w:val="StyleUnderline"/>
        </w:rPr>
        <w:t>The retort from those who believe the time is right: What exactly would Russia do</w:t>
      </w:r>
      <w:r>
        <w:rPr>
          <w:sz w:val="16"/>
        </w:rPr>
        <w:t>? “The Russians are arming the separatists to the teeth,” says Coffey. “Short of giving them nuclear weapons, I’m not sure what more they could offer them.”</w:t>
      </w:r>
    </w:p>
    <w:p w:rsidR="00383BA9" w:rsidRDefault="00705E21" w:rsidP="001D7644">
      <w:pPr>
        <w:pStyle w:val="Heading3"/>
      </w:pPr>
      <w:r>
        <w:t>2NC – Arms Sales</w:t>
      </w:r>
    </w:p>
    <w:p w:rsidR="00705E21" w:rsidRPr="00705E21" w:rsidRDefault="00705E21" w:rsidP="00705E21">
      <w:pPr>
        <w:pStyle w:val="Heading4"/>
      </w:pPr>
      <w:r>
        <w:t>Ending arms sales appeases Putin and invites further expansion and aggression</w:t>
      </w:r>
    </w:p>
    <w:p w:rsidR="00705E21" w:rsidRPr="00705E21" w:rsidRDefault="00705E21" w:rsidP="00705E21">
      <w:r w:rsidRPr="00705E21">
        <w:rPr>
          <w:rStyle w:val="Style13ptBold"/>
        </w:rPr>
        <w:t>Jahn 15</w:t>
      </w:r>
      <w:r w:rsidRPr="00705E21">
        <w:t xml:space="preserve"> ( Olaf Jahn 02/09/15 (the article was in Ukrainian, it is nearly impossible to navigate, so no creds); Dealing with Putin: Appeasement is no option – Where Stephen M. Wal</w:t>
      </w:r>
      <w:r>
        <w:t>t</w:t>
      </w:r>
      <w:r w:rsidRPr="00705E21">
        <w:t xml:space="preserve"> is wrong; </w:t>
      </w:r>
      <w:hyperlink r:id="rId63" w:history="1">
        <w:r w:rsidRPr="00705E21">
          <w:rPr>
            <w:rStyle w:val="Hyperlink"/>
          </w:rPr>
          <w:t>https://www.bsjk-berlin.de/dealing-with-putin-appeasement-is-no-option-where-stephen-m-walt-is-wrong</w:t>
        </w:r>
      </w:hyperlink>
      <w:r w:rsidRPr="00705E21">
        <w:t xml:space="preserve">) </w:t>
      </w:r>
      <w:proofErr w:type="spellStart"/>
      <w:r w:rsidRPr="00705E21">
        <w:t>ans</w:t>
      </w:r>
      <w:proofErr w:type="spellEnd"/>
    </w:p>
    <w:p w:rsidR="00705E21" w:rsidRPr="00705E21" w:rsidRDefault="00705E21" w:rsidP="00705E21">
      <w:pPr>
        <w:rPr>
          <w:sz w:val="16"/>
        </w:rPr>
      </w:pPr>
      <w:r w:rsidRPr="00705E21">
        <w:rPr>
          <w:sz w:val="16"/>
        </w:rPr>
        <w:t xml:space="preserve">First: Stephen M. Walt argues that Ukraine is not of strategic interest for the US. That seems shortsighted and </w:t>
      </w:r>
      <w:proofErr w:type="spellStart"/>
      <w:r w:rsidRPr="00705E21">
        <w:rPr>
          <w:sz w:val="16"/>
        </w:rPr>
        <w:t>focussed</w:t>
      </w:r>
      <w:proofErr w:type="spellEnd"/>
      <w:r w:rsidRPr="00705E21">
        <w:rPr>
          <w:sz w:val="16"/>
        </w:rPr>
        <w:t xml:space="preserve"> merely on military aspects. Politically Ukraine is of enormous strategic interest for the United States of America. If </w:t>
      </w:r>
      <w:proofErr w:type="spellStart"/>
      <w:r>
        <w:rPr>
          <w:rStyle w:val="StyleUnderline"/>
        </w:rPr>
        <w:t>Putins</w:t>
      </w:r>
      <w:proofErr w:type="spellEnd"/>
      <w:r>
        <w:rPr>
          <w:rStyle w:val="StyleUnderline"/>
        </w:rPr>
        <w:t xml:space="preserve"> wins lasting control over parts of Ukraine, two important allies of the US will be </w:t>
      </w:r>
      <w:proofErr w:type="spellStart"/>
      <w:r>
        <w:rPr>
          <w:rStyle w:val="StyleUnderline"/>
        </w:rPr>
        <w:t>severly</w:t>
      </w:r>
      <w:proofErr w:type="spellEnd"/>
      <w:r>
        <w:rPr>
          <w:rStyle w:val="StyleUnderline"/>
        </w:rPr>
        <w:t xml:space="preserve"> damaged, maybe even destroyed</w:t>
      </w:r>
      <w:r w:rsidRPr="00705E21">
        <w:rPr>
          <w:sz w:val="16"/>
        </w:rPr>
        <w:t xml:space="preserve">: </w:t>
      </w:r>
      <w:proofErr w:type="spellStart"/>
      <w:r>
        <w:rPr>
          <w:rStyle w:val="StyleUnderline"/>
        </w:rPr>
        <w:t>Nato</w:t>
      </w:r>
      <w:proofErr w:type="spellEnd"/>
      <w:r>
        <w:rPr>
          <w:rStyle w:val="StyleUnderline"/>
        </w:rPr>
        <w:t xml:space="preserve"> and EU</w:t>
      </w:r>
      <w:r w:rsidRPr="00705E21">
        <w:rPr>
          <w:sz w:val="16"/>
        </w:rPr>
        <w:t xml:space="preserve">. To sacrifice a big part of a country (and its people) that is struggling for self-determination and democracy and that fights to defend its territory against foreign-led rebels would massively destroy trust in both organizations. This is true for countries bordering Russia (having experienced soviet occupation or dominance) as well as for countries in western Europe. What should the people of Latvia or Georgia make out of that? Why shouldn’t </w:t>
      </w:r>
      <w:r>
        <w:rPr>
          <w:rStyle w:val="StyleUnderline"/>
        </w:rPr>
        <w:t>Mr. Putin</w:t>
      </w:r>
      <w:r w:rsidRPr="00705E21">
        <w:rPr>
          <w:sz w:val="16"/>
        </w:rPr>
        <w:t xml:space="preserve"> repeat his success there? If a community (like EU or </w:t>
      </w:r>
      <w:proofErr w:type="spellStart"/>
      <w:r w:rsidRPr="00705E21">
        <w:rPr>
          <w:sz w:val="16"/>
        </w:rPr>
        <w:t>Nato</w:t>
      </w:r>
      <w:proofErr w:type="spellEnd"/>
      <w:r w:rsidRPr="00705E21">
        <w:rPr>
          <w:sz w:val="16"/>
        </w:rPr>
        <w:t xml:space="preserve">) which proclaims to be based on values (freedom, democracy, rule of law and so on) </w:t>
      </w:r>
      <w:r>
        <w:rPr>
          <w:rStyle w:val="StyleUnderline"/>
        </w:rPr>
        <w:t xml:space="preserve">betrays </w:t>
      </w:r>
      <w:r w:rsidRPr="00705E21">
        <w:rPr>
          <w:sz w:val="16"/>
        </w:rPr>
        <w:t xml:space="preserve">these </w:t>
      </w:r>
      <w:r>
        <w:rPr>
          <w:rStyle w:val="StyleUnderline"/>
        </w:rPr>
        <w:t>values under pressure of authoritarian regimes</w:t>
      </w:r>
      <w:r w:rsidRPr="00705E21">
        <w:rPr>
          <w:sz w:val="16"/>
        </w:rPr>
        <w:t xml:space="preserve">, it is not a community anymore, but in shambles. </w:t>
      </w:r>
      <w:r>
        <w:rPr>
          <w:rStyle w:val="StyleUnderline"/>
        </w:rPr>
        <w:t xml:space="preserve">This is exactly what </w:t>
      </w:r>
      <w:proofErr w:type="spellStart"/>
      <w:proofErr w:type="gramStart"/>
      <w:r>
        <w:rPr>
          <w:rStyle w:val="StyleUnderline"/>
        </w:rPr>
        <w:t>Mr.Putin</w:t>
      </w:r>
      <w:proofErr w:type="spellEnd"/>
      <w:proofErr w:type="gramEnd"/>
      <w:r>
        <w:rPr>
          <w:rStyle w:val="StyleUnderline"/>
        </w:rPr>
        <w:t xml:space="preserve"> wants to achieve.</w:t>
      </w:r>
      <w:r w:rsidRPr="00705E21">
        <w:rPr>
          <w:sz w:val="16"/>
        </w:rPr>
        <w:t xml:space="preserve"> </w:t>
      </w:r>
      <w:r>
        <w:rPr>
          <w:rStyle w:val="StyleUnderline"/>
        </w:rPr>
        <w:t xml:space="preserve">Russia´s aggressive politics made </w:t>
      </w:r>
      <w:proofErr w:type="spellStart"/>
      <w:r>
        <w:rPr>
          <w:rStyle w:val="StyleUnderline"/>
        </w:rPr>
        <w:t>it´s</w:t>
      </w:r>
      <w:proofErr w:type="spellEnd"/>
      <w:r>
        <w:rPr>
          <w:rStyle w:val="StyleUnderline"/>
        </w:rPr>
        <w:t xml:space="preserve"> </w:t>
      </w:r>
      <w:proofErr w:type="spellStart"/>
      <w:r>
        <w:rPr>
          <w:rStyle w:val="StyleUnderline"/>
        </w:rPr>
        <w:t>neighbours</w:t>
      </w:r>
      <w:proofErr w:type="spellEnd"/>
      <w:r>
        <w:rPr>
          <w:rStyle w:val="StyleUnderline"/>
        </w:rPr>
        <w:t xml:space="preserve"> seek </w:t>
      </w:r>
      <w:proofErr w:type="spellStart"/>
      <w:r>
        <w:rPr>
          <w:rStyle w:val="StyleUnderline"/>
        </w:rPr>
        <w:t>Nato</w:t>
      </w:r>
      <w:proofErr w:type="spellEnd"/>
      <w:r>
        <w:rPr>
          <w:rStyle w:val="StyleUnderline"/>
        </w:rPr>
        <w:t>-membership</w:t>
      </w:r>
      <w:r w:rsidRPr="00705E21">
        <w:rPr>
          <w:sz w:val="16"/>
        </w:rPr>
        <w:t xml:space="preserve"> Second: According to Prof. Walt </w:t>
      </w:r>
      <w:proofErr w:type="spellStart"/>
      <w:r w:rsidRPr="00705E21">
        <w:rPr>
          <w:sz w:val="16"/>
        </w:rPr>
        <w:t>Nato</w:t>
      </w:r>
      <w:proofErr w:type="spellEnd"/>
      <w:r w:rsidRPr="00705E21">
        <w:rPr>
          <w:sz w:val="16"/>
        </w:rPr>
        <w:t xml:space="preserve"> is expanding endlessly. Well, it is open to all European countries that want to join it and fulfill certain criteria. That’s why for some time Putin wanted Russia to become a member of </w:t>
      </w:r>
      <w:proofErr w:type="spellStart"/>
      <w:r w:rsidRPr="00705E21">
        <w:rPr>
          <w:sz w:val="16"/>
        </w:rPr>
        <w:t>Nato</w:t>
      </w:r>
      <w:proofErr w:type="spellEnd"/>
      <w:r w:rsidRPr="00705E21">
        <w:rPr>
          <w:sz w:val="16"/>
        </w:rPr>
        <w:t xml:space="preserve"> and EU. But then, for EU-membership, he could not or did not want to meet the necessary requirements. For him the wish to join EU was ok, but not for others? In </w:t>
      </w:r>
      <w:proofErr w:type="gramStart"/>
      <w:r w:rsidRPr="00705E21">
        <w:rPr>
          <w:sz w:val="16"/>
        </w:rPr>
        <w:t>fact</w:t>
      </w:r>
      <w:proofErr w:type="gramEnd"/>
      <w:r w:rsidRPr="00705E21">
        <w:rPr>
          <w:sz w:val="16"/>
        </w:rPr>
        <w:t xml:space="preserve"> it was not </w:t>
      </w:r>
      <w:proofErr w:type="spellStart"/>
      <w:r w:rsidRPr="00705E21">
        <w:rPr>
          <w:sz w:val="16"/>
        </w:rPr>
        <w:t>Nato</w:t>
      </w:r>
      <w:proofErr w:type="spellEnd"/>
      <w:r w:rsidRPr="00705E21">
        <w:rPr>
          <w:sz w:val="16"/>
        </w:rPr>
        <w:t xml:space="preserve"> that asked </w:t>
      </w:r>
      <w:proofErr w:type="spellStart"/>
      <w:r w:rsidRPr="00705E21">
        <w:rPr>
          <w:sz w:val="16"/>
        </w:rPr>
        <w:t>Russias</w:t>
      </w:r>
      <w:proofErr w:type="spellEnd"/>
      <w:r w:rsidRPr="00705E21">
        <w:rPr>
          <w:sz w:val="16"/>
        </w:rPr>
        <w:t xml:space="preserve"> </w:t>
      </w:r>
      <w:proofErr w:type="spellStart"/>
      <w:r w:rsidRPr="00705E21">
        <w:rPr>
          <w:sz w:val="16"/>
        </w:rPr>
        <w:t>neighbours</w:t>
      </w:r>
      <w:proofErr w:type="spellEnd"/>
      <w:r w:rsidRPr="00705E21">
        <w:rPr>
          <w:sz w:val="16"/>
        </w:rPr>
        <w:t xml:space="preserve"> to join it, but it were these </w:t>
      </w:r>
      <w:r>
        <w:rPr>
          <w:rStyle w:val="StyleUnderline"/>
        </w:rPr>
        <w:t>countries</w:t>
      </w:r>
      <w:r w:rsidRPr="00705E21">
        <w:rPr>
          <w:sz w:val="16"/>
        </w:rPr>
        <w:t xml:space="preserve"> themselves who </w:t>
      </w:r>
      <w:r>
        <w:rPr>
          <w:rStyle w:val="StyleUnderline"/>
        </w:rPr>
        <w:t xml:space="preserve">ran towards </w:t>
      </w:r>
      <w:proofErr w:type="spellStart"/>
      <w:r>
        <w:rPr>
          <w:rStyle w:val="StyleUnderline"/>
        </w:rPr>
        <w:t>Nato</w:t>
      </w:r>
      <w:proofErr w:type="spellEnd"/>
      <w:r>
        <w:rPr>
          <w:rStyle w:val="StyleUnderline"/>
        </w:rPr>
        <w:t>, seeking protection against Russia</w:t>
      </w:r>
      <w:r w:rsidRPr="00705E21">
        <w:rPr>
          <w:sz w:val="16"/>
        </w:rPr>
        <w:t xml:space="preserve">. They knew why. And in contrast to some myths, </w:t>
      </w:r>
      <w:proofErr w:type="spellStart"/>
      <w:r w:rsidRPr="00705E21">
        <w:rPr>
          <w:sz w:val="16"/>
        </w:rPr>
        <w:t>Nato</w:t>
      </w:r>
      <w:proofErr w:type="spellEnd"/>
      <w:r w:rsidRPr="00705E21">
        <w:rPr>
          <w:sz w:val="16"/>
        </w:rPr>
        <w:t xml:space="preserve"> – after the Fall of the Berlin wall – never promised that it would not expand eastward. </w:t>
      </w:r>
      <w:proofErr w:type="spellStart"/>
      <w:r w:rsidRPr="00705E21">
        <w:rPr>
          <w:sz w:val="16"/>
        </w:rPr>
        <w:t>MichaiI</w:t>
      </w:r>
      <w:proofErr w:type="spellEnd"/>
      <w:r w:rsidRPr="00705E21">
        <w:rPr>
          <w:sz w:val="16"/>
        </w:rPr>
        <w:t xml:space="preserve"> </w:t>
      </w:r>
      <w:proofErr w:type="spellStart"/>
      <w:r w:rsidRPr="00705E21">
        <w:rPr>
          <w:sz w:val="16"/>
        </w:rPr>
        <w:t>Gorbatchov</w:t>
      </w:r>
      <w:proofErr w:type="spellEnd"/>
      <w:r w:rsidRPr="00705E21">
        <w:rPr>
          <w:sz w:val="16"/>
        </w:rPr>
        <w:t xml:space="preserve"> him-</w:t>
      </w:r>
      <w:proofErr w:type="spellStart"/>
      <w:r w:rsidRPr="00705E21">
        <w:rPr>
          <w:sz w:val="16"/>
        </w:rPr>
        <w:t>self described</w:t>
      </w:r>
      <w:proofErr w:type="spellEnd"/>
      <w:r w:rsidRPr="00705E21">
        <w:rPr>
          <w:sz w:val="16"/>
        </w:rPr>
        <w:t xml:space="preserve"> those assertions as wrong. He pointed out, that during the crucial 2+4-talks in 1990 there was no reason to even talk about it, since the Warsaw Pact still existed. </w:t>
      </w:r>
      <w:r>
        <w:rPr>
          <w:rStyle w:val="StyleUnderline"/>
        </w:rPr>
        <w:t>As for Ukraine</w:t>
      </w:r>
      <w:r w:rsidRPr="00705E21">
        <w:rPr>
          <w:sz w:val="16"/>
        </w:rPr>
        <w:t xml:space="preserve">: The </w:t>
      </w:r>
      <w:r>
        <w:rPr>
          <w:rStyle w:val="StyleUnderline"/>
        </w:rPr>
        <w:t xml:space="preserve">country sought </w:t>
      </w:r>
      <w:proofErr w:type="spellStart"/>
      <w:r>
        <w:rPr>
          <w:rStyle w:val="StyleUnderline"/>
        </w:rPr>
        <w:t>Nato</w:t>
      </w:r>
      <w:proofErr w:type="spellEnd"/>
      <w:r>
        <w:rPr>
          <w:rStyle w:val="StyleUnderline"/>
        </w:rPr>
        <w:t>-membership</w:t>
      </w:r>
      <w:r w:rsidRPr="00705E21">
        <w:rPr>
          <w:sz w:val="16"/>
        </w:rPr>
        <w:t xml:space="preserve"> </w:t>
      </w:r>
      <w:r>
        <w:rPr>
          <w:rStyle w:val="StyleUnderline"/>
        </w:rPr>
        <w:t xml:space="preserve">after </w:t>
      </w:r>
      <w:proofErr w:type="spellStart"/>
      <w:r>
        <w:rPr>
          <w:rStyle w:val="StyleUnderline"/>
        </w:rPr>
        <w:t>Russias</w:t>
      </w:r>
      <w:proofErr w:type="spellEnd"/>
      <w:r>
        <w:rPr>
          <w:rStyle w:val="StyleUnderline"/>
        </w:rPr>
        <w:t xml:space="preserve"> aggression</w:t>
      </w:r>
      <w:r w:rsidRPr="00705E21">
        <w:rPr>
          <w:sz w:val="16"/>
        </w:rPr>
        <w:t xml:space="preserve"> against Georgia, after the war in Caucasus showed what it meant to be exposed to a dangerous </w:t>
      </w:r>
      <w:proofErr w:type="spellStart"/>
      <w:r w:rsidRPr="00705E21">
        <w:rPr>
          <w:sz w:val="16"/>
        </w:rPr>
        <w:t>neighbour</w:t>
      </w:r>
      <w:proofErr w:type="spellEnd"/>
      <w:r w:rsidRPr="00705E21">
        <w:rPr>
          <w:sz w:val="16"/>
        </w:rPr>
        <w:t xml:space="preserve"> like </w:t>
      </w:r>
      <w:proofErr w:type="spellStart"/>
      <w:r w:rsidRPr="00705E21">
        <w:rPr>
          <w:sz w:val="16"/>
        </w:rPr>
        <w:t>Putins</w:t>
      </w:r>
      <w:proofErr w:type="spellEnd"/>
      <w:r w:rsidRPr="00705E21">
        <w:rPr>
          <w:sz w:val="16"/>
        </w:rPr>
        <w:t xml:space="preserve"> Russia. The man who likes to be photographed riding bare-chested on a horse himself has pushed Ukraine towards the west, towards seeking shelter under </w:t>
      </w:r>
      <w:proofErr w:type="spellStart"/>
      <w:r w:rsidRPr="00705E21">
        <w:rPr>
          <w:sz w:val="16"/>
        </w:rPr>
        <w:t>Natos</w:t>
      </w:r>
      <w:proofErr w:type="spellEnd"/>
      <w:r w:rsidRPr="00705E21">
        <w:rPr>
          <w:sz w:val="16"/>
        </w:rPr>
        <w:t xml:space="preserve"> umbrella. According to Stephen M. Walt </w:t>
      </w:r>
      <w:r>
        <w:rPr>
          <w:rStyle w:val="StyleUnderline"/>
        </w:rPr>
        <w:t>the Ukraine-crisis began because the West tried to “move Ukraine out of Russia’s orbit</w:t>
      </w:r>
      <w:r w:rsidRPr="00705E21">
        <w:rPr>
          <w:sz w:val="16"/>
        </w:rPr>
        <w:t xml:space="preserve">”. This implies (as another sentence in which he talks about </w:t>
      </w:r>
      <w:proofErr w:type="spellStart"/>
      <w:r w:rsidRPr="00705E21">
        <w:rPr>
          <w:sz w:val="16"/>
        </w:rPr>
        <w:t>Russias</w:t>
      </w:r>
      <w:proofErr w:type="spellEnd"/>
      <w:r w:rsidRPr="00705E21">
        <w:rPr>
          <w:sz w:val="16"/>
        </w:rPr>
        <w:t xml:space="preserve"> allegedly rightful interests in Ukraine) that Russia has a kind of natural right to demand that its </w:t>
      </w:r>
      <w:proofErr w:type="spellStart"/>
      <w:r w:rsidRPr="00705E21">
        <w:rPr>
          <w:sz w:val="16"/>
        </w:rPr>
        <w:t>neighbours</w:t>
      </w:r>
      <w:proofErr w:type="spellEnd"/>
      <w:r w:rsidRPr="00705E21">
        <w:rPr>
          <w:sz w:val="16"/>
        </w:rPr>
        <w:t xml:space="preserve"> stay closer to it than to other countries – whatever this means for the welfare and freedom of the affected people. And whatever its people want. That´s an interesting position since it grants Russia special privileges in what Moscow calls “near abroad” while an American invasion in Mexico (part of </w:t>
      </w:r>
      <w:proofErr w:type="spellStart"/>
      <w:r w:rsidRPr="00705E21">
        <w:rPr>
          <w:sz w:val="16"/>
        </w:rPr>
        <w:t>it´s</w:t>
      </w:r>
      <w:proofErr w:type="spellEnd"/>
      <w:r w:rsidRPr="00705E21">
        <w:rPr>
          <w:sz w:val="16"/>
        </w:rPr>
        <w:t xml:space="preserve"> “backyard”) would probably (correctly) be regarded as unacceptable. </w:t>
      </w:r>
      <w:r>
        <w:rPr>
          <w:rStyle w:val="StyleUnderline"/>
        </w:rPr>
        <w:t>The Russian president is obviously greedy for power and personal glory</w:t>
      </w:r>
      <w:r w:rsidRPr="00705E21">
        <w:rPr>
          <w:sz w:val="16"/>
        </w:rPr>
        <w:t xml:space="preserve"> Third: </w:t>
      </w:r>
      <w:proofErr w:type="spellStart"/>
      <w:r w:rsidRPr="00705E21">
        <w:rPr>
          <w:sz w:val="16"/>
        </w:rPr>
        <w:t>Prof.Walt</w:t>
      </w:r>
      <w:proofErr w:type="spellEnd"/>
      <w:r w:rsidRPr="00705E21">
        <w:rPr>
          <w:sz w:val="16"/>
        </w:rPr>
        <w:t xml:space="preserve"> writes that deterrence works if states act aggressively “because their leaders are greedy, seeking some sort of personal glory or are ideologically driven to expand”. Well, </w:t>
      </w:r>
      <w:proofErr w:type="spellStart"/>
      <w:proofErr w:type="gramStart"/>
      <w:r w:rsidRPr="00705E21">
        <w:rPr>
          <w:sz w:val="16"/>
        </w:rPr>
        <w:t>Mr.Putin</w:t>
      </w:r>
      <w:proofErr w:type="spellEnd"/>
      <w:proofErr w:type="gramEnd"/>
      <w:r w:rsidRPr="00705E21">
        <w:rPr>
          <w:sz w:val="16"/>
        </w:rPr>
        <w:t xml:space="preserve"> is obviously very greedy – for power. Internally, where he suppresses critics with all the methods dictators (which he is not yet) usually use to fight opposition (</w:t>
      </w:r>
      <w:proofErr w:type="spellStart"/>
      <w:r w:rsidRPr="00705E21">
        <w:rPr>
          <w:sz w:val="16"/>
        </w:rPr>
        <w:t>Chodorkowski</w:t>
      </w:r>
      <w:proofErr w:type="spellEnd"/>
      <w:r w:rsidRPr="00705E21">
        <w:rPr>
          <w:sz w:val="16"/>
        </w:rPr>
        <w:t xml:space="preserve">, Pussy Riot, </w:t>
      </w:r>
      <w:proofErr w:type="spellStart"/>
      <w:r w:rsidRPr="00705E21">
        <w:rPr>
          <w:sz w:val="16"/>
        </w:rPr>
        <w:t>Nawalny</w:t>
      </w:r>
      <w:proofErr w:type="spellEnd"/>
      <w:r w:rsidRPr="00705E21">
        <w:rPr>
          <w:sz w:val="16"/>
        </w:rPr>
        <w:t xml:space="preserve"> and so on) and dissidents. That’s why a Putin-led Russia could never meet EU-criteria (rule of law). In the same way he despises the democratic rights of internal critics he tramples on the souverain rights of Ukraine and violates international law. Not because he is paranoid, insecure and afraid of </w:t>
      </w:r>
      <w:proofErr w:type="spellStart"/>
      <w:r w:rsidRPr="00705E21">
        <w:rPr>
          <w:sz w:val="16"/>
        </w:rPr>
        <w:t>Nato</w:t>
      </w:r>
      <w:proofErr w:type="spellEnd"/>
      <w:r w:rsidRPr="00705E21">
        <w:rPr>
          <w:sz w:val="16"/>
        </w:rPr>
        <w:t xml:space="preserve"> (he knows very well that it is weak, meager equipped, not able to move 5000 Soldiers within two days, slow in decision making, often divided in strategic questions and obviously not at all aggressive). As the “Economist” recently noted correctly: “Far from menacing Russia, NATO countries have slashed </w:t>
      </w:r>
      <w:proofErr w:type="spellStart"/>
      <w:r w:rsidRPr="00705E21">
        <w:rPr>
          <w:sz w:val="16"/>
        </w:rPr>
        <w:t>defence</w:t>
      </w:r>
      <w:proofErr w:type="spellEnd"/>
      <w:r w:rsidRPr="00705E21">
        <w:rPr>
          <w:sz w:val="16"/>
        </w:rPr>
        <w:t xml:space="preserve"> spending, just as Russia is rearming.” </w:t>
      </w:r>
      <w:r w:rsidRPr="00705E21">
        <w:rPr>
          <w:b/>
          <w:bCs/>
          <w:sz w:val="16"/>
        </w:rPr>
        <w:t>Putin is neither paranoid nor insecure</w:t>
      </w:r>
      <w:r w:rsidRPr="00705E21">
        <w:rPr>
          <w:sz w:val="16"/>
        </w:rPr>
        <w:t xml:space="preserve"> So contrary to the mentioned thesis Mr. Putin acts aggressively and offensive because he wants Russia to be influential, powerful, dominant beyond Russia´s borders – without offering </w:t>
      </w:r>
      <w:proofErr w:type="spellStart"/>
      <w:r w:rsidRPr="00705E21">
        <w:rPr>
          <w:sz w:val="16"/>
        </w:rPr>
        <w:t>it`s</w:t>
      </w:r>
      <w:proofErr w:type="spellEnd"/>
      <w:r w:rsidRPr="00705E21">
        <w:rPr>
          <w:sz w:val="16"/>
        </w:rPr>
        <w:t xml:space="preserve"> </w:t>
      </w:r>
      <w:proofErr w:type="spellStart"/>
      <w:r w:rsidRPr="00705E21">
        <w:rPr>
          <w:sz w:val="16"/>
        </w:rPr>
        <w:t>neighbours</w:t>
      </w:r>
      <w:proofErr w:type="spellEnd"/>
      <w:r w:rsidRPr="00705E21">
        <w:rPr>
          <w:sz w:val="16"/>
        </w:rPr>
        <w:t xml:space="preserve"> an attractive and luring model for a modern society, a successful economy and a set of attractive values to live for. Since of course no one feels drawn towards such a country, </w:t>
      </w:r>
      <w:r>
        <w:rPr>
          <w:rStyle w:val="StyleUnderline"/>
        </w:rPr>
        <w:t>Putin does what stubborn children do when they don’t get peacefully what they want: He stomps his feet and shouts “But I want”. He</w:t>
      </w:r>
      <w:r w:rsidRPr="00705E21">
        <w:rPr>
          <w:sz w:val="16"/>
        </w:rPr>
        <w:t xml:space="preserve"> is not driven by an ideology but obviously by the very dangerous idea of collecting “old Russian soil” which – if </w:t>
      </w:r>
      <w:proofErr w:type="spellStart"/>
      <w:r w:rsidRPr="00705E21">
        <w:rPr>
          <w:sz w:val="16"/>
        </w:rPr>
        <w:t>successfull</w:t>
      </w:r>
      <w:proofErr w:type="spellEnd"/>
      <w:r w:rsidRPr="00705E21">
        <w:rPr>
          <w:sz w:val="16"/>
        </w:rPr>
        <w:t xml:space="preserve"> – would make him a glorified leader in a country that also as a result of massive </w:t>
      </w:r>
      <w:proofErr w:type="spellStart"/>
      <w:r w:rsidRPr="00705E21">
        <w:rPr>
          <w:sz w:val="16"/>
        </w:rPr>
        <w:t>desinformation</w:t>
      </w:r>
      <w:proofErr w:type="spellEnd"/>
      <w:r w:rsidRPr="00705E21">
        <w:rPr>
          <w:sz w:val="16"/>
        </w:rPr>
        <w:t xml:space="preserve"> seems drunken by patriotism. </w:t>
      </w:r>
      <w:r w:rsidRPr="00705E21">
        <w:rPr>
          <w:b/>
          <w:bCs/>
          <w:sz w:val="16"/>
        </w:rPr>
        <w:t xml:space="preserve">A warm embrace won´t be enough – </w:t>
      </w:r>
      <w:r>
        <w:rPr>
          <w:rStyle w:val="StyleUnderline"/>
        </w:rPr>
        <w:t>What is needed is a line in the sand</w:t>
      </w:r>
      <w:r w:rsidRPr="00705E21">
        <w:rPr>
          <w:sz w:val="16"/>
        </w:rPr>
        <w:t xml:space="preserve"> To think that </w:t>
      </w:r>
      <w:proofErr w:type="spellStart"/>
      <w:r w:rsidRPr="00705E21">
        <w:rPr>
          <w:sz w:val="16"/>
        </w:rPr>
        <w:t>Mr.Putin</w:t>
      </w:r>
      <w:proofErr w:type="spellEnd"/>
      <w:r w:rsidRPr="00705E21">
        <w:rPr>
          <w:sz w:val="16"/>
        </w:rPr>
        <w:t xml:space="preserve"> needs to be warmly embraced to make him a peaceful and reliable partner means to underestimate him and to misjudge his determination to project Russian military power (the only power Russia has left) onto weaker countries in his “orbit”. </w:t>
      </w:r>
      <w:r>
        <w:rPr>
          <w:rStyle w:val="StyleUnderline"/>
        </w:rPr>
        <w:t>What to do</w:t>
      </w:r>
      <w:r w:rsidRPr="00705E21">
        <w:rPr>
          <w:b/>
          <w:bCs/>
          <w:sz w:val="16"/>
        </w:rPr>
        <w:t>:</w:t>
      </w:r>
      <w:r w:rsidRPr="00705E21">
        <w:rPr>
          <w:sz w:val="16"/>
        </w:rPr>
        <w:t xml:space="preserve"> In dealing with ruthless, aggressive and powerful states one has to show great resolve and to draw a line in the sand. There are five subjects that seem most important: 1. The option to </w:t>
      </w:r>
      <w:r>
        <w:rPr>
          <w:rStyle w:val="StyleUnderline"/>
        </w:rPr>
        <w:t>arm Ukraine</w:t>
      </w:r>
      <w:r w:rsidRPr="00705E21">
        <w:rPr>
          <w:sz w:val="16"/>
        </w:rPr>
        <w:t xml:space="preserve"> with weapons, to </w:t>
      </w:r>
      <w:r>
        <w:rPr>
          <w:rStyle w:val="StyleUnderline"/>
        </w:rPr>
        <w:t>strengthen its defensive military capabilities</w:t>
      </w:r>
      <w:r w:rsidRPr="00705E21">
        <w:rPr>
          <w:sz w:val="16"/>
        </w:rPr>
        <w:t xml:space="preserve"> </w:t>
      </w:r>
      <w:r>
        <w:rPr>
          <w:rStyle w:val="StyleUnderline"/>
        </w:rPr>
        <w:t xml:space="preserve">and </w:t>
      </w:r>
      <w:r w:rsidRPr="00705E21">
        <w:rPr>
          <w:sz w:val="16"/>
        </w:rPr>
        <w:t xml:space="preserve">thus help Kiev to exercise </w:t>
      </w:r>
      <w:proofErr w:type="spellStart"/>
      <w:r w:rsidRPr="00705E21">
        <w:rPr>
          <w:sz w:val="16"/>
        </w:rPr>
        <w:t>it´s</w:t>
      </w:r>
      <w:proofErr w:type="spellEnd"/>
      <w:r w:rsidRPr="00705E21">
        <w:rPr>
          <w:sz w:val="16"/>
        </w:rPr>
        <w:t xml:space="preserve"> </w:t>
      </w:r>
      <w:r>
        <w:rPr>
          <w:rStyle w:val="StyleUnderline"/>
        </w:rPr>
        <w:t xml:space="preserve">right to protect </w:t>
      </w:r>
      <w:proofErr w:type="spellStart"/>
      <w:r>
        <w:rPr>
          <w:rStyle w:val="StyleUnderline"/>
        </w:rPr>
        <w:t>it´s</w:t>
      </w:r>
      <w:proofErr w:type="spellEnd"/>
      <w:r>
        <w:rPr>
          <w:rStyle w:val="StyleUnderline"/>
        </w:rPr>
        <w:t xml:space="preserve"> border</w:t>
      </w:r>
      <w:r w:rsidRPr="00705E21">
        <w:rPr>
          <w:sz w:val="16"/>
        </w:rPr>
        <w:t xml:space="preserve">s must stay on the table. </w:t>
      </w:r>
      <w:r>
        <w:rPr>
          <w:rStyle w:val="Emphasis"/>
        </w:rPr>
        <w:t>To leave the country – in light of Russia´s aggression – unprotected would be a shame for western democracies and an invitation for Putin to move on</w:t>
      </w:r>
      <w:r w:rsidRPr="00705E21">
        <w:rPr>
          <w:sz w:val="16"/>
        </w:rPr>
        <w:t xml:space="preserve">, for example in </w:t>
      </w:r>
      <w:proofErr w:type="spellStart"/>
      <w:r w:rsidRPr="00705E21">
        <w:rPr>
          <w:sz w:val="16"/>
        </w:rPr>
        <w:t>Moldowa</w:t>
      </w:r>
      <w:proofErr w:type="spellEnd"/>
      <w:r w:rsidRPr="00705E21">
        <w:rPr>
          <w:sz w:val="16"/>
        </w:rPr>
        <w:t xml:space="preserve">. 2. </w:t>
      </w:r>
      <w:proofErr w:type="spellStart"/>
      <w:r w:rsidRPr="00705E21">
        <w:rPr>
          <w:sz w:val="16"/>
        </w:rPr>
        <w:t>Nato</w:t>
      </w:r>
      <w:proofErr w:type="spellEnd"/>
      <w:r w:rsidRPr="00705E21">
        <w:rPr>
          <w:sz w:val="16"/>
        </w:rPr>
        <w:t>-members must at least strengthen their presence in (Member</w:t>
      </w:r>
      <w:proofErr w:type="gramStart"/>
      <w:r w:rsidRPr="00705E21">
        <w:rPr>
          <w:sz w:val="16"/>
        </w:rPr>
        <w:t>- )</w:t>
      </w:r>
      <w:proofErr w:type="gramEnd"/>
      <w:r w:rsidRPr="00705E21">
        <w:rPr>
          <w:sz w:val="16"/>
        </w:rPr>
        <w:t xml:space="preserve"> states like Poland, Latvia, Estonia and Lithuania. They need to build </w:t>
      </w:r>
      <w:proofErr w:type="spellStart"/>
      <w:r w:rsidRPr="00705E21">
        <w:rPr>
          <w:sz w:val="16"/>
        </w:rPr>
        <w:t>permament</w:t>
      </w:r>
      <w:proofErr w:type="spellEnd"/>
      <w:r w:rsidRPr="00705E21">
        <w:rPr>
          <w:sz w:val="16"/>
        </w:rPr>
        <w:t xml:space="preserve"> bases for several thousands of its troops. However loud Mr. Putin will protest against such “western aggression against his peaceful Russia” this is necessary to reassure all </w:t>
      </w:r>
      <w:proofErr w:type="spellStart"/>
      <w:r w:rsidRPr="00705E21">
        <w:rPr>
          <w:sz w:val="16"/>
        </w:rPr>
        <w:t>Nato</w:t>
      </w:r>
      <w:proofErr w:type="spellEnd"/>
      <w:r w:rsidRPr="00705E21">
        <w:rPr>
          <w:sz w:val="16"/>
        </w:rPr>
        <w:t xml:space="preserve">-members that the alliance is stable, able and willing to defend itself. That it is not going to let something like in Ukraine happen again. This means: A transparent change in </w:t>
      </w:r>
      <w:proofErr w:type="spellStart"/>
      <w:r w:rsidRPr="00705E21">
        <w:rPr>
          <w:sz w:val="16"/>
        </w:rPr>
        <w:t>Nato</w:t>
      </w:r>
      <w:proofErr w:type="spellEnd"/>
      <w:r w:rsidRPr="00705E21">
        <w:rPr>
          <w:sz w:val="16"/>
        </w:rPr>
        <w:t xml:space="preserve">-strategy, the allocation of a lot more money to </w:t>
      </w:r>
      <w:proofErr w:type="spellStart"/>
      <w:r w:rsidRPr="00705E21">
        <w:rPr>
          <w:sz w:val="16"/>
        </w:rPr>
        <w:t>Nato</w:t>
      </w:r>
      <w:proofErr w:type="spellEnd"/>
      <w:r w:rsidRPr="00705E21">
        <w:rPr>
          <w:sz w:val="16"/>
        </w:rPr>
        <w:t xml:space="preserve"> and exhausting efforts to explain the nature of the current Russian regime to the people. This might be tough, especially in Germany where an old subtle anti-</w:t>
      </w:r>
      <w:proofErr w:type="spellStart"/>
      <w:r w:rsidRPr="00705E21">
        <w:rPr>
          <w:sz w:val="16"/>
        </w:rPr>
        <w:t>Amerikanism</w:t>
      </w:r>
      <w:proofErr w:type="spellEnd"/>
      <w:r w:rsidRPr="00705E21">
        <w:rPr>
          <w:sz w:val="16"/>
        </w:rPr>
        <w:t xml:space="preserve">, a strange feeling of a proximity between the German and Russian culture and a secret admiration of </w:t>
      </w:r>
      <w:proofErr w:type="spellStart"/>
      <w:r w:rsidRPr="00705E21">
        <w:rPr>
          <w:sz w:val="16"/>
        </w:rPr>
        <w:t>Putins</w:t>
      </w:r>
      <w:proofErr w:type="spellEnd"/>
      <w:r w:rsidRPr="00705E21">
        <w:rPr>
          <w:sz w:val="16"/>
        </w:rPr>
        <w:t xml:space="preserve"> “strength” have fostered a remarkably big camp of Putin-</w:t>
      </w:r>
      <w:proofErr w:type="spellStart"/>
      <w:r w:rsidRPr="00705E21">
        <w:rPr>
          <w:sz w:val="16"/>
        </w:rPr>
        <w:t>Versteher</w:t>
      </w:r>
      <w:proofErr w:type="spellEnd"/>
      <w:r w:rsidRPr="00705E21">
        <w:rPr>
          <w:sz w:val="16"/>
        </w:rPr>
        <w:t xml:space="preserve">. 3. EU and the US should not weaken the sanctions until the Moscow-supported </w:t>
      </w:r>
      <w:proofErr w:type="gramStart"/>
      <w:r w:rsidRPr="00705E21">
        <w:rPr>
          <w:sz w:val="16"/>
        </w:rPr>
        <w:t>rebels</w:t>
      </w:r>
      <w:proofErr w:type="gramEnd"/>
      <w:r w:rsidRPr="00705E21">
        <w:rPr>
          <w:sz w:val="16"/>
        </w:rPr>
        <w:t xml:space="preserve"> hand over power (also on Crimea, don’t forget that!) to an democratically elected regional Government inside Ukraine. 4. Europe and the US must do everything they can to start a Wirtschaftswunder in Ukraine. That will take massive reforms by Kiev – and a lot of time and money and western resolve to counter possible damaging actions by Moscow. But economic success would be a game-changer. The visible welfare of people in a free, just and open society will in the end be more effective than any weapon Putin can fire. A model for this approach is post war western financial support for Germany. 5. </w:t>
      </w:r>
      <w:r>
        <w:rPr>
          <w:rStyle w:val="StyleUnderline"/>
        </w:rPr>
        <w:t>Western countries</w:t>
      </w:r>
      <w:r w:rsidRPr="00705E21">
        <w:rPr>
          <w:sz w:val="16"/>
        </w:rPr>
        <w:t xml:space="preserve"> will </w:t>
      </w:r>
      <w:r>
        <w:rPr>
          <w:rStyle w:val="StyleUnderline"/>
        </w:rPr>
        <w:t xml:space="preserve">have </w:t>
      </w:r>
      <w:r w:rsidRPr="00705E21">
        <w:rPr>
          <w:sz w:val="16"/>
        </w:rPr>
        <w:t xml:space="preserve">to </w:t>
      </w:r>
      <w:r>
        <w:rPr>
          <w:rStyle w:val="StyleUnderline"/>
        </w:rPr>
        <w:t>develop strategies</w:t>
      </w:r>
      <w:r w:rsidRPr="00705E21">
        <w:rPr>
          <w:sz w:val="16"/>
        </w:rPr>
        <w:t xml:space="preserve"> </w:t>
      </w:r>
      <w:r>
        <w:rPr>
          <w:rStyle w:val="StyleUnderline"/>
        </w:rPr>
        <w:t>to</w:t>
      </w:r>
      <w:r w:rsidRPr="00705E21">
        <w:rPr>
          <w:sz w:val="16"/>
        </w:rPr>
        <w:t xml:space="preserve"> counter the methods </w:t>
      </w:r>
      <w:r>
        <w:rPr>
          <w:rStyle w:val="StyleUnderline"/>
        </w:rPr>
        <w:t>Putin</w:t>
      </w:r>
      <w:r w:rsidRPr="00705E21">
        <w:rPr>
          <w:sz w:val="16"/>
        </w:rPr>
        <w:t xml:space="preserve"> used in his </w:t>
      </w:r>
      <w:r>
        <w:rPr>
          <w:rStyle w:val="StyleUnderline"/>
        </w:rPr>
        <w:t>hybrid warfare</w:t>
      </w:r>
      <w:r w:rsidRPr="00705E21">
        <w:rPr>
          <w:sz w:val="16"/>
        </w:rPr>
        <w:t xml:space="preserve"> </w:t>
      </w:r>
      <w:r>
        <w:rPr>
          <w:rStyle w:val="StyleUnderline"/>
        </w:rPr>
        <w:t>in order to be better prepared for possible Russian aggressions in futur</w:t>
      </w:r>
      <w:r w:rsidRPr="00705E21">
        <w:rPr>
          <w:sz w:val="16"/>
        </w:rPr>
        <w:t xml:space="preserve">e. </w:t>
      </w:r>
      <w:proofErr w:type="gramStart"/>
      <w:r w:rsidRPr="00705E21">
        <w:rPr>
          <w:sz w:val="16"/>
        </w:rPr>
        <w:t>So</w:t>
      </w:r>
      <w:proofErr w:type="gramEnd"/>
      <w:r w:rsidRPr="00705E21">
        <w:rPr>
          <w:sz w:val="16"/>
        </w:rPr>
        <w:t xml:space="preserve"> beware of appeasement! In his Foreign Policy Mr. Putin acts like one of his infamous </w:t>
      </w:r>
      <w:proofErr w:type="spellStart"/>
      <w:r w:rsidRPr="00705E21">
        <w:rPr>
          <w:sz w:val="16"/>
        </w:rPr>
        <w:t>predeccessors</w:t>
      </w:r>
      <w:proofErr w:type="spellEnd"/>
      <w:r w:rsidRPr="00705E21">
        <w:rPr>
          <w:sz w:val="16"/>
        </w:rPr>
        <w:t xml:space="preserve">. Like Stalin he disguises his true objectives behind empty democratic phrases, he creates facts using military power and exploits the western reluctance to engage in hard diplomatic or even military disputes (a telling read is “Hitler and Stalin: parallel lives” by Alan Bullock). Mr. Putin just added some modern fine-tuning. Encouraged by western lack of resolve he might become as dangerous for peace as Stalin. </w:t>
      </w:r>
      <w:proofErr w:type="gramStart"/>
      <w:r w:rsidRPr="00705E21">
        <w:rPr>
          <w:sz w:val="16"/>
        </w:rPr>
        <w:t>So</w:t>
      </w:r>
      <w:proofErr w:type="gramEnd"/>
      <w:r w:rsidRPr="00705E21">
        <w:rPr>
          <w:sz w:val="16"/>
        </w:rPr>
        <w:t xml:space="preserve"> the worst answer to his actions would be to have western “Chamberlains” embrace and thus strengthen the man who pushes (on Foreign Policy) Stalinism 3.0.</w:t>
      </w:r>
    </w:p>
    <w:p w:rsidR="00705E21" w:rsidRPr="00705E21" w:rsidRDefault="00705E21" w:rsidP="00705E21"/>
    <w:p w:rsidR="00383BA9" w:rsidRPr="00705E21" w:rsidRDefault="00383BA9" w:rsidP="00705E21">
      <w:pPr>
        <w:pStyle w:val="Heading4"/>
      </w:pPr>
      <w:r w:rsidRPr="00705E21">
        <w:t>Weapons reassure the security of Ukraine from Russia – current capabilities are swamped</w:t>
      </w:r>
    </w:p>
    <w:p w:rsidR="00383BA9" w:rsidRPr="00705E21" w:rsidRDefault="00383BA9" w:rsidP="00705E21">
      <w:r w:rsidRPr="00705E21">
        <w:rPr>
          <w:rStyle w:val="Style13ptBold"/>
        </w:rPr>
        <w:t>Simpson 16</w:t>
      </w:r>
      <w:r w:rsidRPr="00705E21">
        <w:t xml:space="preserve"> – M.A., Ph.D., Associate Professor of International Relations at Western University (Erika Simpson, “Evidence of Heavy-handed U.S. Diplomacy in Europe affects NATO’s Intentions in Ukraine and NATO’s Strategic Concept,” February 2016, https://ir.lib.uwo.ca/cgi/viewcontent.cgi?article=1152&amp;context=politicalsciencepub)//cpark</w:t>
      </w:r>
    </w:p>
    <w:p w:rsidR="00383BA9" w:rsidRDefault="00383BA9" w:rsidP="00383BA9">
      <w:pPr>
        <w:rPr>
          <w:sz w:val="16"/>
        </w:rPr>
      </w:pPr>
      <w:r>
        <w:rPr>
          <w:rFonts w:ascii="Times" w:eastAsia="Times New Roman" w:hAnsi="Times" w:cs="Times New Roman"/>
          <w:sz w:val="16"/>
          <w:szCs w:val="20"/>
        </w:rPr>
        <w:t xml:space="preserve">Several </w:t>
      </w:r>
      <w:r>
        <w:rPr>
          <w:rStyle w:val="StyleUnderline"/>
        </w:rPr>
        <w:t>U.S. politicians appear hesitant about supplying weapons to Kiev</w:t>
      </w:r>
      <w:r>
        <w:rPr>
          <w:rFonts w:ascii="Times" w:eastAsia="Times New Roman" w:hAnsi="Times" w:cs="Times New Roman"/>
          <w:sz w:val="16"/>
          <w:szCs w:val="20"/>
        </w:rPr>
        <w:t xml:space="preserve">. </w:t>
      </w:r>
      <w:r>
        <w:rPr>
          <w:rStyle w:val="StyleUnderline"/>
        </w:rPr>
        <w:t>One asks whether it is only a tactic, a false promise to get the Europeans to put more pressure on Putin</w:t>
      </w:r>
      <w:r>
        <w:rPr>
          <w:rFonts w:ascii="Times" w:eastAsia="Times New Roman" w:hAnsi="Times" w:cs="Times New Roman"/>
          <w:sz w:val="16"/>
          <w:szCs w:val="20"/>
        </w:rPr>
        <w:t xml:space="preserve">. “No, it’s not a tactic to push the Europeans,” answers Nuland. “We’re not going to send any four divisions into Ukraine, as the Europeans fear. It’s only a relatively moderate delivery of anti-tank weapons.” “But </w:t>
      </w:r>
      <w:r>
        <w:rPr>
          <w:rStyle w:val="StyleUnderline"/>
        </w:rPr>
        <w:t>what will we tell the Europeans if we really decide on delivering weapons</w:t>
      </w:r>
      <w:r>
        <w:rPr>
          <w:rFonts w:ascii="Times" w:eastAsia="Times New Roman" w:hAnsi="Times" w:cs="Times New Roman"/>
          <w:sz w:val="16"/>
          <w:szCs w:val="20"/>
        </w:rPr>
        <w:t xml:space="preserve">?” asks one congressman. “What’s our story then?” NATO commander Gen. Philip Breedlove answers: “We’re not on a footing to deliver so many weapons they could defeat Russia. That’s not our goal. But </w:t>
      </w:r>
      <w:r>
        <w:rPr>
          <w:rStyle w:val="Emphasis"/>
        </w:rPr>
        <w:t>we have to try to raise the battlefield cost for Putin, to slow down the whole problem</w:t>
      </w:r>
      <w:r>
        <w:rPr>
          <w:rStyle w:val="StyleUnderline"/>
        </w:rPr>
        <w:t>, so sanctions and other measures can take hold.” Breedlove’s shocking attitude to collateral damage-referred to by him as a “battlefield cost</w:t>
      </w:r>
      <w:r>
        <w:rPr>
          <w:rFonts w:ascii="Times" w:eastAsia="Times New Roman" w:hAnsi="Times" w:cs="Times New Roman"/>
          <w:sz w:val="16"/>
          <w:szCs w:val="20"/>
        </w:rPr>
        <w:t>”-has been carefully translated into German and then back again into English. Again top diplomat Nuland, who speaks fluent Russian and served as former U.S. vice-president Dick Cheney’s security adviser, tells them: “I’d strongly urge you to use the phrase ‘defensive systems’ that we would deliver to oppose Putin’s ‘offensive systems.</w:t>
      </w:r>
      <w:proofErr w:type="gramStart"/>
      <w:r>
        <w:rPr>
          <w:rFonts w:ascii="Times" w:eastAsia="Times New Roman" w:hAnsi="Times" w:cs="Times New Roman"/>
          <w:sz w:val="16"/>
          <w:szCs w:val="20"/>
        </w:rPr>
        <w:t>’ ”</w:t>
      </w:r>
      <w:proofErr w:type="gramEnd"/>
      <w:r>
        <w:rPr>
          <w:rFonts w:ascii="Times" w:eastAsia="Times New Roman" w:hAnsi="Times" w:cs="Times New Roman"/>
          <w:sz w:val="16"/>
          <w:szCs w:val="20"/>
        </w:rPr>
        <w:t xml:space="preserve"> Typical of groupthink and a dangerous esprit de corps, </w:t>
      </w:r>
      <w:r>
        <w:rPr>
          <w:rStyle w:val="StyleUnderline"/>
        </w:rPr>
        <w:t xml:space="preserve">there is no doubt in Breedlove’s mind about what future U.S. arms deliveries to Ukraine should look like: </w:t>
      </w:r>
      <w:r>
        <w:rPr>
          <w:rStyle w:val="Emphasis"/>
        </w:rPr>
        <w:t xml:space="preserve">“Russian artillery is by far what kills most Ukrainian soldiers, so a system is needed that can localize the source of fire and repress it. Ukrainian communications are disrupted or completely swamped, so they need </w:t>
      </w:r>
      <w:proofErr w:type="spellStart"/>
      <w:r>
        <w:rPr>
          <w:rStyle w:val="Emphasis"/>
        </w:rPr>
        <w:t>uninterceptible</w:t>
      </w:r>
      <w:proofErr w:type="spellEnd"/>
      <w:r>
        <w:rPr>
          <w:rStyle w:val="Emphasis"/>
        </w:rPr>
        <w:t xml:space="preserve"> communications gear.</w:t>
      </w:r>
      <w:r>
        <w:rPr>
          <w:rFonts w:ascii="Times" w:eastAsia="Times New Roman" w:hAnsi="Times" w:cs="Times New Roman"/>
          <w:sz w:val="16"/>
          <w:szCs w:val="20"/>
        </w:rPr>
        <w:t xml:space="preserve"> Then I won’t talk about any anti-tank rockets, but </w:t>
      </w:r>
      <w:r>
        <w:rPr>
          <w:rStyle w:val="StyleUnderline"/>
        </w:rPr>
        <w:t>we are seeing massive supply convoys from Russia into Ukraine. The Ukrainians need the capability to shut off this transport.</w:t>
      </w:r>
      <w:r>
        <w:rPr>
          <w:rFonts w:ascii="Times" w:eastAsia="Times New Roman" w:hAnsi="Times" w:cs="Times New Roman"/>
          <w:sz w:val="16"/>
          <w:szCs w:val="20"/>
        </w:rPr>
        <w:t xml:space="preserve"> And then I would add some small tactical drones.” Modernizing communications and deploying military drones are NATO’s new mantras of modern warfare. </w:t>
      </w:r>
      <w:r>
        <w:rPr>
          <w:rStyle w:val="StyleUnderline"/>
        </w:rPr>
        <w:t>Worries about a possible cyberwarfare attack by Russia against Ukraine have been exacerbated by the possibility that the U.S., Russia or Ukraine could strike first using cyber weapons and then the conflict could escalate to a possible nuclear exchange</w:t>
      </w:r>
      <w:r>
        <w:rPr>
          <w:rFonts w:ascii="Times" w:eastAsia="Times New Roman" w:hAnsi="Times" w:cs="Times New Roman"/>
          <w:sz w:val="16"/>
          <w:szCs w:val="20"/>
        </w:rPr>
        <w:t>.</w:t>
      </w:r>
    </w:p>
    <w:p w:rsidR="00383BA9" w:rsidRPr="00705E21" w:rsidRDefault="00705E21" w:rsidP="00705E21">
      <w:pPr>
        <w:pStyle w:val="Heading3"/>
      </w:pPr>
      <w:r>
        <w:t>2NC – Lethal Weapons Link</w:t>
      </w:r>
    </w:p>
    <w:p w:rsidR="00383BA9" w:rsidRPr="00705E21" w:rsidRDefault="00383BA9" w:rsidP="00705E21">
      <w:pPr>
        <w:pStyle w:val="Heading4"/>
      </w:pPr>
      <w:r w:rsidRPr="00705E21">
        <w:t>Lack of Lethal weapons and support from the US Provokes Russian take over</w:t>
      </w:r>
    </w:p>
    <w:p w:rsidR="00383BA9" w:rsidRDefault="00383BA9" w:rsidP="00383BA9">
      <w:pPr>
        <w:rPr>
          <w:rFonts w:ascii="Times New Roman" w:hAnsi="Times New Roman"/>
        </w:rPr>
      </w:pPr>
      <w:proofErr w:type="spellStart"/>
      <w:r>
        <w:rPr>
          <w:rStyle w:val="Style13ptBold"/>
        </w:rPr>
        <w:t>Tytarchuk</w:t>
      </w:r>
      <w:proofErr w:type="spellEnd"/>
      <w:r>
        <w:rPr>
          <w:rStyle w:val="Style13ptBold"/>
        </w:rPr>
        <w:t xml:space="preserve"> 17</w:t>
      </w:r>
      <w:r>
        <w:t xml:space="preserve"> (</w:t>
      </w:r>
      <w:proofErr w:type="spellStart"/>
      <w:r>
        <w:t>Oleksandra</w:t>
      </w:r>
      <w:proofErr w:type="spellEnd"/>
      <w:r>
        <w:t xml:space="preserve"> </w:t>
      </w:r>
      <w:proofErr w:type="spellStart"/>
      <w:r>
        <w:t>Tyarchuk</w:t>
      </w:r>
      <w:proofErr w:type="spellEnd"/>
      <w:r>
        <w:t xml:space="preserve"> 11/9/17 (Co – founder of the East European </w:t>
      </w:r>
      <w:proofErr w:type="spellStart"/>
      <w:r>
        <w:t>Secuirty</w:t>
      </w:r>
      <w:proofErr w:type="spellEnd"/>
      <w:r>
        <w:t xml:space="preserve"> Research </w:t>
      </w:r>
      <w:proofErr w:type="spellStart"/>
      <w:r>
        <w:t>Innitiative</w:t>
      </w:r>
      <w:proofErr w:type="spellEnd"/>
      <w:r>
        <w:t xml:space="preserve"> (EESRI) Foundation); The Case for providing Lethal Military Aid to Ukraine; </w:t>
      </w:r>
      <w:hyperlink r:id="rId64" w:history="1">
        <w:r>
          <w:rPr>
            <w:rStyle w:val="Hyperlink"/>
          </w:rPr>
          <w:t>https://www.europeanleadershipnetwork.org/commentary/the-case-for-providing-lethal-military-aid-to-ukraine/_</w:t>
        </w:r>
      </w:hyperlink>
      <w:r w:rsidR="00705E21">
        <w:rPr>
          <w:rStyle w:val="Hyperlink"/>
        </w:rPr>
        <w:t>)</w:t>
      </w:r>
    </w:p>
    <w:p w:rsidR="00383BA9" w:rsidRDefault="00383BA9" w:rsidP="00383BA9">
      <w:pPr>
        <w:shd w:val="clear" w:color="auto" w:fill="FFFFFF"/>
        <w:spacing w:after="480"/>
        <w:rPr>
          <w:rStyle w:val="StyleUnderline"/>
        </w:rPr>
      </w:pPr>
      <w:r w:rsidRPr="00705E21">
        <w:rPr>
          <w:sz w:val="16"/>
        </w:rPr>
        <w:t xml:space="preserve">The Trump administration’s recent signals about revisiting President Obama’s decision not to supply lethal weapons to Ukraine should be considered in the context of a renewed system of U.S.-Russia relations. This “reconfiguration” is being played in and around Ukraine, and it includes a combination of intimidation and threats, as well as barter proposals tabled by both parties. Providing Ukraine with lethal weapons is being used by Washington as a means to threaten Moscow, and should be seen against the current backdrop of antagonistic relations and broader challenges to European security. President Obama did not see a military solution to the Russia-Ukraine conﬂict and preferred to punish Russia with economic sanctions. Now, perspective of </w:t>
      </w:r>
      <w:r>
        <w:rPr>
          <w:rStyle w:val="StyleUnderline"/>
        </w:rPr>
        <w:t>lethal weapons</w:t>
      </w:r>
      <w:r w:rsidRPr="00705E21">
        <w:rPr>
          <w:sz w:val="16"/>
        </w:rPr>
        <w:t xml:space="preserve"> deliveries </w:t>
      </w:r>
      <w:r>
        <w:rPr>
          <w:rStyle w:val="StyleUnderline"/>
        </w:rPr>
        <w:t>is being used</w:t>
      </w:r>
      <w:r w:rsidRPr="00705E21">
        <w:rPr>
          <w:sz w:val="16"/>
        </w:rPr>
        <w:t xml:space="preserve"> by the new U.S. administration </w:t>
      </w:r>
      <w:r>
        <w:rPr>
          <w:rStyle w:val="StyleUnderline"/>
        </w:rPr>
        <w:t>as a means to deter further Russian encroachment into Ukrainian territory</w:t>
      </w:r>
      <w:r w:rsidRPr="00705E21">
        <w:rPr>
          <w:sz w:val="16"/>
        </w:rPr>
        <w:t xml:space="preserve">. Given the extensive military support that Russia provides its proxy forces in the Donbas, this is a corrective measure which would worsen the situation on the ground for the Kremlin. </w:t>
      </w:r>
      <w:r>
        <w:rPr>
          <w:rStyle w:val="StyleUnderline"/>
        </w:rPr>
        <w:t>The more statements the US makes about delivering lethal weapons to Ukraine, backed by other decisive U.S. actions, the more likely Moscow will be willing to compromise and negotiate on sensitive topics.</w:t>
      </w:r>
      <w:r w:rsidRPr="00705E21">
        <w:rPr>
          <w:sz w:val="16"/>
        </w:rPr>
        <w:t xml:space="preserve"> Among the arguments made against providing lethal aid was that it might escalate the conﬂict and that U.S. weapons might fall into the wrong hands. Russia has repeatedly opposed the provision of lethal weapons to Kyiv arguing that it would only aggravate the situation in the Donbas and interfere with the implementation of the Minsk agreement. Beyond that, it questions the ability of Ukraine to maintain appropriate control over any additional externally provided lethal assets and to prevent them from falling into the wrong hands. Russia therefore draws attention to the recent accidents in ammunition depots in Ukraine and spreads fake accusations about Kyiv’s support to the North Korean ballistic missile program and delivering weapons to rebels from South Sudan. As far as Ukraine is concerned, the provision of lethal weapons is in line with its national interests. Ukraine should protect its territorial integrity and national sovereignty and has the right to acquire effective modern defensive assets as needed. It is direct and continual military support from Russia to the conflict zone that violates the ceasefire, causing both military and civilian Ukrainian casualties. </w:t>
      </w:r>
      <w:r>
        <w:rPr>
          <w:rStyle w:val="StyleUnderline"/>
        </w:rPr>
        <w:t>Providing defensive weapons to Ukraine will not provoke an arms race in the region</w:t>
      </w:r>
      <w:r w:rsidRPr="00705E21">
        <w:rPr>
          <w:sz w:val="16"/>
        </w:rPr>
        <w:t xml:space="preserve">. Moscow has already deployed many of its state-of-the-art armaments and modernized military equipment to the Donbas. Furthermore, enhancing Kyiv’s defensive capabilities will not provoke a direct U.S.-Russia conflict. This is because Ukraine has no plans to attack Russian territory and the United States will not send its troops to fight in Ukraine (except the option to participate in the UN-lead peacekeeping operation, if any). It is also worth mentioning that all defensive arms transfers to Ukraine and their deployment on the ground are transparent, accountable and verifiable due to Ukraine’s adherence to the commitments undertaken under international export control and conventional arms control regimes. This cannot be said about the extensive Russian military support to the region. New legislative amendments aimed at changing current status of “Anti-Terrorist Operations” in the Donbas should also facilitate the formal procedure of receiving lethal aid to the Ukrainian Armed Forces (UAF) engaged in the conflict area, which is now being treated as a temporally occupied territory. Decisions on providing U.S. lethal weapons to Ukraine could have a positive effect on the position of other NATO Allies, convincing them to follow Washington’s example. A U.S. decision to support Ukraine could radically change the situation for Ukraine and also open up a new chapter of military-technical cooperation with foreign defense companies. The scale and parameters of U.S. support depends directly on the successful accomplishment of Kyiv’s “homework” in key areas of reforming its national security sector, namely implementing NATO standards in the UAF, applying civil control measures, improving logistics etc. And it goes without saying that fighting corruption in public domain should remain a top priority. Otherwise, providing lethal aid to Ukraine would only be a means of slightly altering the political dynamics between Washington and Moscow. The supply of U.S. defensive lethal weapons to Ukraine will reduce Russia’s eagerness to use and strengthen Ukraine’s resilience to withstand hybrid attacks and to accomplish security sector reform. In the event of conflict escalation in eastern Ukraine, lethal weapons could significantly curb any further aggressive actions of the Kremlin. This also relates closely to other aspects of security situation in and around Ukraine, including in the annexed Crimea, as well as to recent UN peacekeeping proposals. All Russian scenarios of conflict escalation in and around Ukraine would be based on using a combination of threats from various directions, including building-up military potential in the annexed </w:t>
      </w:r>
      <w:proofErr w:type="gramStart"/>
      <w:r w:rsidRPr="00705E21">
        <w:rPr>
          <w:sz w:val="16"/>
        </w:rPr>
        <w:t>Crimean peninsula</w:t>
      </w:r>
      <w:proofErr w:type="gramEnd"/>
      <w:r w:rsidRPr="00705E21">
        <w:rPr>
          <w:sz w:val="16"/>
        </w:rPr>
        <w:t xml:space="preserve"> and in Transdniestria. These actions would be counterbalanced in case of deployment of new lethal weapons by Ukraine.  As far as peacekeeping initiatives are concerned, Moscow would be more inclined to accept Kyiv’s/Western modalities for peacekeepers deployment in Donbas early on to avoid weakening its position, taken the perspective of increasing UAF potential in the region. At the same time, Ukraine should not perceive the potential U.S. decision as a panacea for all problems and a way to resolve the current conflict. The way to prevent a new escalation in the Donbas is through strong and combat-ready Ukrainian Armed Forces. Even discussing the issue of U.S. providing lethal aid to Ukraine could incite Moscow to reveal its true plans and intentions. Thus, raising the issue publicly has its own benefit, focusing the Kremlin’s attention on the bigger strategic issue of Ukraine’s future, its place in the future European security structure, and the costs of Moscow’s current policy. It is obvious that Ukraine should consider what best serves its own national interest. </w:t>
      </w:r>
      <w:r>
        <w:rPr>
          <w:rStyle w:val="StyleUnderline"/>
        </w:rPr>
        <w:t>With this in mind, there are more pros than cons to receiving lethal aid from the United States. This critical point should not be lost within the new reconfiguration of U.S.-Russia relations.</w:t>
      </w:r>
    </w:p>
    <w:p w:rsidR="00705E21" w:rsidRPr="00705E21" w:rsidRDefault="00705E21" w:rsidP="00705E21">
      <w:pPr>
        <w:pStyle w:val="Heading4"/>
      </w:pPr>
      <w:r w:rsidRPr="00705E21">
        <w:t>Lethal weapons are key to deter Russia – reducing arm sales will lead to aggression</w:t>
      </w:r>
    </w:p>
    <w:p w:rsidR="00705E21" w:rsidRPr="00705E21" w:rsidRDefault="00705E21" w:rsidP="00705E21">
      <w:proofErr w:type="spellStart"/>
      <w:r w:rsidRPr="00705E21">
        <w:rPr>
          <w:rStyle w:val="Style13ptBold"/>
        </w:rPr>
        <w:t>Pifer</w:t>
      </w:r>
      <w:proofErr w:type="spellEnd"/>
      <w:r w:rsidRPr="00705E21">
        <w:rPr>
          <w:rStyle w:val="Style13ptBold"/>
        </w:rPr>
        <w:t xml:space="preserve"> and Herbst 17 </w:t>
      </w:r>
      <w:r w:rsidRPr="00705E21">
        <w:t xml:space="preserve">– Senior Fellow , Center Security and Intelligence, Center on the United States and Europe, Arms Control and Non-Proliferation Initiative, AND, US ambassador to Ukraine and Uzbekistan, bachelor of science in foreign service from Georgetown University, master of law and diplomacy at Tufts, John Hopkins School of Advanced International Studies(Steven </w:t>
      </w:r>
      <w:proofErr w:type="spellStart"/>
      <w:r w:rsidRPr="00705E21">
        <w:t>Pifer</w:t>
      </w:r>
      <w:proofErr w:type="spellEnd"/>
      <w:r w:rsidRPr="00705E21">
        <w:t xml:space="preserve"> and John Herbst, “Why Trump should arm Ukraine,” 11/17/17, Brookings, https://www.brookings.edu/blog/order-from-chaos/2017/11/17/why-trump-should-arm-ukraine/)//cpark</w:t>
      </w:r>
    </w:p>
    <w:p w:rsidR="00705E21" w:rsidRDefault="00705E21" w:rsidP="00705E21">
      <w:pPr>
        <w:widowControl w:val="0"/>
        <w:autoSpaceDE w:val="0"/>
        <w:autoSpaceDN w:val="0"/>
        <w:adjustRightInd w:val="0"/>
        <w:rPr>
          <w:rStyle w:val="Emphasis"/>
        </w:rPr>
      </w:pPr>
      <w:r w:rsidRPr="00530E48">
        <w:rPr>
          <w:sz w:val="16"/>
        </w:rPr>
        <w:t xml:space="preserve">In the aftermath of the 2014 Maidan Revolution in Kyiv, Russian military forces seized Crimea, which Moscow promptly and illegally annexed. Shortly thereafter, </w:t>
      </w:r>
      <w:r w:rsidRPr="00530E48">
        <w:rPr>
          <w:rStyle w:val="StyleUnderline"/>
        </w:rPr>
        <w:t xml:space="preserve">the Kremlin launched a covert, hybrid war in the eastern Ukrainian region of Donbas; it began with Russian leadership, funding, heavy weapons, ammunition and “volunteers”—but, at critical moments, regular units of the Russian army joined in. Three years of fighting have left some 10,000 dead. </w:t>
      </w:r>
      <w:r w:rsidRPr="00530E48">
        <w:rPr>
          <w:sz w:val="16"/>
        </w:rPr>
        <w:t xml:space="preserve">Moscow could have ended the skirmishing at any time by abiding by the cease-fire and withdrawal of heavy weapons agreed to in the Minsk agreements of September 2014 and then February 2015. But the Kremlin has never implemented those provisions, preferring instead to maintain a simmering conflict as a means to pressure and destabilize the Ukrainian government. </w:t>
      </w:r>
      <w:r w:rsidRPr="00530E48">
        <w:rPr>
          <w:rStyle w:val="StyleUnderline"/>
        </w:rPr>
        <w:t>The United States began assisting the Ukrainian military’s efforts to defend Donbas in 2014. Some of that assistance—counter-battery radars, drones and secure communications equipment—has proven crucially important to Kyiv’s soldiers. The Obama administration,</w:t>
      </w:r>
      <w:r w:rsidRPr="00530E48">
        <w:rPr>
          <w:sz w:val="16"/>
        </w:rPr>
        <w:t xml:space="preserve"> however, </w:t>
      </w:r>
      <w:r w:rsidRPr="00530E48">
        <w:rPr>
          <w:rStyle w:val="StyleUnderline"/>
        </w:rPr>
        <w:t>maintained a policy of providing only non-lethal military assistance. That prevented the Pentagon from filling a key gap in the Ukrainian army’s inventory—its lack of working man-portable anti-armor weapons—as the Russian military poured tanks and other armored vehicles into Donbas. Russian armor was a critical factor in their successful offensives</w:t>
      </w:r>
      <w:r w:rsidRPr="00530E48">
        <w:rPr>
          <w:sz w:val="16"/>
        </w:rPr>
        <w:t xml:space="preserve"> against Donetsk airport and Debaltseve. When the issue was considered in 2015, many within </w:t>
      </w:r>
      <w:r w:rsidRPr="00530E48">
        <w:rPr>
          <w:rStyle w:val="StyleUnderline"/>
        </w:rPr>
        <w:t>the U.S. government privately favored providing lethal assistance. So did Congress, Republicans and Democrats alike</w:t>
      </w:r>
      <w:r w:rsidRPr="00530E48">
        <w:rPr>
          <w:sz w:val="16"/>
        </w:rPr>
        <w:t xml:space="preserve">. But that was a decision for the president, and President Obama chose not to do so. </w:t>
      </w:r>
      <w:r w:rsidRPr="00530E48">
        <w:rPr>
          <w:rStyle w:val="StyleUnderline"/>
        </w:rPr>
        <w:t xml:space="preserve">The rationale for providing lethal military assistance holds true today. </w:t>
      </w:r>
      <w:r w:rsidRPr="00530E48">
        <w:rPr>
          <w:sz w:val="16"/>
        </w:rPr>
        <w:t xml:space="preserve">Ukraine’s political and military leadership understands that they cannot drive the Russians and their proxies out of Donbas by force. </w:t>
      </w:r>
      <w:r>
        <w:rPr>
          <w:rStyle w:val="Emphasis"/>
        </w:rPr>
        <w:t>Kyiv seeks to bolster its defensive capabilities—that is, to be able to impose more costs on any Russian attack and thereby deter the Russians from a new offensive</w:t>
      </w:r>
      <w:r w:rsidRPr="00530E48">
        <w:rPr>
          <w:rStyle w:val="StyleUnderline"/>
        </w:rPr>
        <w:t xml:space="preserve">. </w:t>
      </w:r>
      <w:r w:rsidRPr="00530E48">
        <w:rPr>
          <w:sz w:val="16"/>
        </w:rPr>
        <w:t>If Kyiv can deny Moscow easy military options, that will increase the prospect that the Kremlin will adopt a different course, one that could lead to a peaceful settlement. Secretary Tillerson appointed Ambassador Volker this past summer as part of a reinvigorated American bid to aid the effort to find peace in Donbas and thereby remove a large obstacle to better relations between Washington and Moscow. While looking for a way to help the Kremlin out of what increasingly appears to be a Donbas quagmire, the administration should also seek to raise the costs to Moscow of its current course. One way is to increase sanctions, building on the recent legislation enacted by Congress. Consistent with that legislation, the administration should specifically sanction the kleptocrats close to President Putin</w:t>
      </w:r>
      <w:r>
        <w:rPr>
          <w:rStyle w:val="Emphasis"/>
        </w:rPr>
        <w:t xml:space="preserve">. Another way is to provide lethal military assistance. That would improve the Ukrainian army’s ability to deter and defend. It would also send a strong signal to Moscow that the United States will firmly back Ukraine against Russian aggression. </w:t>
      </w:r>
    </w:p>
    <w:p w:rsidR="008D7018" w:rsidRDefault="008D7018" w:rsidP="008D7018">
      <w:pPr>
        <w:pStyle w:val="Heading3"/>
      </w:pPr>
      <w:r>
        <w:t>2NC – Troop Costs</w:t>
      </w:r>
    </w:p>
    <w:p w:rsidR="008D7018" w:rsidRDefault="008D7018" w:rsidP="008D7018">
      <w:pPr>
        <w:pStyle w:val="Heading4"/>
      </w:pPr>
      <w:r>
        <w:t>Sending arms to Ukraine would be heighten costs of continued conflict -- evidence proves Russia isn’t likely to sacrifice troops</w:t>
      </w:r>
    </w:p>
    <w:p w:rsidR="008D7018" w:rsidRDefault="008D7018" w:rsidP="008D7018">
      <w:r w:rsidRPr="008D7018">
        <w:t>Casey</w:t>
      </w:r>
      <w:r>
        <w:rPr>
          <w:rStyle w:val="Style13ptBold"/>
        </w:rPr>
        <w:t xml:space="preserve"> Michel</w:t>
      </w:r>
      <w:r>
        <w:t>, an investigative reporter , 8-8-</w:t>
      </w:r>
      <w:r>
        <w:rPr>
          <w:rStyle w:val="Style13ptBold"/>
        </w:rPr>
        <w:t>2017</w:t>
      </w:r>
      <w:r>
        <w:t xml:space="preserve">, "The Case for Arming Ukraine," National Review, </w:t>
      </w:r>
      <w:hyperlink r:id="rId65" w:history="1">
        <w:r>
          <w:rPr>
            <w:rStyle w:val="Hyperlink"/>
          </w:rPr>
          <w:t>https://www.nationalreview.com/2017/08/arming-ukraine-serves-american-interests/</w:t>
        </w:r>
      </w:hyperlink>
      <w:r>
        <w:t xml:space="preserve">  E.G.</w:t>
      </w:r>
    </w:p>
    <w:p w:rsidR="008D7018" w:rsidRDefault="008D7018" w:rsidP="008D7018">
      <w:pPr>
        <w:rPr>
          <w:rStyle w:val="StyleUnderline"/>
          <w:b/>
          <w:bCs/>
          <w:sz w:val="26"/>
          <w:szCs w:val="26"/>
        </w:rPr>
      </w:pPr>
      <w:r w:rsidRPr="008D7018">
        <w:rPr>
          <w:sz w:val="16"/>
        </w:rPr>
        <w:t xml:space="preserve">Last week, </w:t>
      </w:r>
      <w:r>
        <w:rPr>
          <w:rStyle w:val="StyleUnderline"/>
        </w:rPr>
        <w:t>Michael Brendan Dougherty wrote a piece here calling for the U.S. to refrain from sending further arms to Ukraine</w:t>
      </w:r>
      <w:r w:rsidRPr="008D7018">
        <w:rPr>
          <w:sz w:val="16"/>
        </w:rPr>
        <w:t xml:space="preserve">. Unfortunately, </w:t>
      </w:r>
      <w:r>
        <w:rPr>
          <w:rStyle w:val="StyleUnderline"/>
        </w:rPr>
        <w:t>the piece betrayed a lack of familiarity with the post-Soviet space and a broader ignorance of regional dynamics</w:t>
      </w:r>
      <w:r w:rsidRPr="008D7018">
        <w:rPr>
          <w:sz w:val="16"/>
        </w:rPr>
        <w:t xml:space="preserve"> and came to a conclusion anathema to American interests, both current and future. Dougherty’s conclusion — that President Trump, despite support from Congress and those in the White House, should hold off on delivering anti-tank missiles to Ukraine — rests on a handful of points. First, to Dougherty, the delivery of such missile systems would “not meaningfully deter Moscow’s aggression” because the “Russian public [has] proven willing to lose troops in battle over the last two decades in vicious wars in Chechnya. </w:t>
      </w:r>
      <w:proofErr w:type="gramStart"/>
      <w:r w:rsidRPr="008D7018">
        <w:rPr>
          <w:sz w:val="16"/>
        </w:rPr>
        <w:t>”To</w:t>
      </w:r>
      <w:proofErr w:type="gramEnd"/>
      <w:r w:rsidRPr="008D7018">
        <w:rPr>
          <w:sz w:val="16"/>
        </w:rPr>
        <w:t xml:space="preserve"> those unfamiliar with the subject, there’s a whiff of truth to this argument, insofar as no amount of proposed American weaponry will allow Ukraine to defeat Russia outright. But </w:t>
      </w:r>
      <w:r>
        <w:rPr>
          <w:rStyle w:val="StyleUnderline"/>
          <w:b/>
          <w:bCs/>
        </w:rPr>
        <w:t>the notion that defeating Russia outright would be the goal of any effort to arm Ukraine is simply false. No serious analyst has argued that American anti-tank arms would allow Kiev to “beat” Moscow</w:t>
      </w:r>
      <w:r>
        <w:rPr>
          <w:rStyle w:val="StyleUnderline"/>
        </w:rPr>
        <w:t>.</w:t>
      </w:r>
      <w:r w:rsidRPr="008D7018">
        <w:rPr>
          <w:sz w:val="16"/>
        </w:rPr>
        <w:t xml:space="preserve"> Indeed, </w:t>
      </w:r>
      <w:r>
        <w:rPr>
          <w:rStyle w:val="StyleUnderline"/>
        </w:rPr>
        <w:t>the Kremlin’s regional “escalation dominance” remains one of the facts on which both sides agree.</w:t>
      </w:r>
      <w:r w:rsidRPr="008D7018">
        <w:rPr>
          <w:sz w:val="16"/>
        </w:rPr>
        <w:t xml:space="preserve"> Contra Dougherty, </w:t>
      </w:r>
      <w:r>
        <w:rPr>
          <w:rStyle w:val="StyleUnderline"/>
        </w:rPr>
        <w:t xml:space="preserve">the </w:t>
      </w:r>
      <w:r>
        <w:rPr>
          <w:rStyle w:val="StyleUnderline"/>
          <w:b/>
          <w:bCs/>
        </w:rPr>
        <w:t>purpose of sending weapons to Kiev would be to heighten the costs of continued conflict for the Kremlin, which is currently slogging through yet another year of</w:t>
      </w:r>
      <w:r>
        <w:rPr>
          <w:rStyle w:val="StyleUnderline"/>
        </w:rPr>
        <w:t xml:space="preserve"> negligible</w:t>
      </w:r>
      <w:r>
        <w:rPr>
          <w:rStyle w:val="StyleUnderline"/>
          <w:b/>
          <w:bCs/>
        </w:rPr>
        <w:t xml:space="preserve"> growth</w:t>
      </w:r>
      <w:r w:rsidRPr="008D7018">
        <w:rPr>
          <w:sz w:val="16"/>
        </w:rPr>
        <w:t xml:space="preserve">. Because while </w:t>
      </w:r>
      <w:r>
        <w:rPr>
          <w:rStyle w:val="StyleUnderline"/>
          <w:b/>
          <w:bCs/>
        </w:rPr>
        <w:t>Dougherty may view Russia</w:t>
      </w:r>
      <w:r>
        <w:rPr>
          <w:rStyle w:val="StyleUnderline"/>
        </w:rPr>
        <w:t xml:space="preserve">, especially its government, </w:t>
      </w:r>
      <w:r>
        <w:rPr>
          <w:rStyle w:val="StyleUnderline"/>
          <w:b/>
          <w:bCs/>
        </w:rPr>
        <w:t>as willing to sacrifice sufficient troops to defend the beleaguered separatists in eastern Ukraine</w:t>
      </w:r>
      <w:r>
        <w:rPr>
          <w:rStyle w:val="StyleUnderline"/>
          <w:b/>
          <w:bCs/>
          <w:sz w:val="26"/>
          <w:szCs w:val="26"/>
        </w:rPr>
        <w:t>, all available evidence suggests the opposite.</w:t>
      </w:r>
    </w:p>
    <w:p w:rsidR="008D7018" w:rsidRDefault="008D7018" w:rsidP="008D7018">
      <w:pPr>
        <w:rPr>
          <w:rStyle w:val="StyleUnderline"/>
          <w:b/>
          <w:bCs/>
          <w:sz w:val="26"/>
          <w:szCs w:val="26"/>
        </w:rPr>
      </w:pPr>
    </w:p>
    <w:p w:rsidR="008D7018" w:rsidRDefault="008D7018" w:rsidP="008D7018">
      <w:pPr>
        <w:pStyle w:val="Heading4"/>
      </w:pPr>
      <w:r>
        <w:t>US sales are key gap-fillers for Ukrainian military – forces Russia to reconsider the cost of Russian soldiers</w:t>
      </w:r>
    </w:p>
    <w:p w:rsidR="008D7018" w:rsidRDefault="008D7018" w:rsidP="008D7018">
      <w:pPr>
        <w:rPr>
          <w:b/>
          <w:bCs/>
          <w:szCs w:val="24"/>
        </w:rPr>
      </w:pPr>
      <w:proofErr w:type="spellStart"/>
      <w:r>
        <w:rPr>
          <w:b/>
          <w:bCs/>
          <w:szCs w:val="24"/>
        </w:rPr>
        <w:t>WashPo</w:t>
      </w:r>
      <w:proofErr w:type="spellEnd"/>
      <w:r>
        <w:rPr>
          <w:b/>
          <w:bCs/>
          <w:szCs w:val="24"/>
        </w:rPr>
        <w:t xml:space="preserve"> Editorial Board, 17</w:t>
      </w:r>
    </w:p>
    <w:p w:rsidR="008D7018" w:rsidRDefault="008D7018" w:rsidP="008D7018">
      <w:r>
        <w:t xml:space="preserve">Editorial Board, 12-30-2017, "Global Opinions </w:t>
      </w:r>
      <w:proofErr w:type="spellStart"/>
      <w:r>
        <w:t>Trump’S</w:t>
      </w:r>
      <w:proofErr w:type="spellEnd"/>
      <w:r>
        <w:t xml:space="preserve"> Worthy Choice To Provide Ukraine Weapons," Washington Post, </w:t>
      </w:r>
      <w:hyperlink r:id="rId66" w:history="1">
        <w:r>
          <w:rPr>
            <w:rStyle w:val="Hyperlink"/>
          </w:rPr>
          <w:t>https://www.washingtonpost.com/opinions/global-opinions/trumps-worthy-choice-to-provide-ukraine-weapons/2017/12/30/c780d8d8-ebf9-11e7-8a6a-80acf0774e64_story.html</w:t>
        </w:r>
      </w:hyperlink>
      <w:r>
        <w:t xml:space="preserve"> #</w:t>
      </w:r>
      <w:proofErr w:type="spellStart"/>
      <w:r>
        <w:t>CCCool</w:t>
      </w:r>
      <w:proofErr w:type="spellEnd"/>
    </w:p>
    <w:p w:rsidR="008D7018" w:rsidRDefault="008D7018" w:rsidP="008D7018">
      <w:pPr>
        <w:rPr>
          <w:rStyle w:val="StyleUnderline"/>
        </w:rPr>
      </w:pPr>
      <w:r>
        <w:rPr>
          <w:sz w:val="16"/>
        </w:rPr>
        <w:t xml:space="preserve">THE TRUMP </w:t>
      </w:r>
      <w:r>
        <w:rPr>
          <w:rStyle w:val="StyleUnderline"/>
        </w:rPr>
        <w:t xml:space="preserve">administration hesitated for months over whether to provide Ukraine with defensive weapons, but when it </w:t>
      </w:r>
      <w:hyperlink r:id="rId67" w:tooltip="www.washingtonpost.com" w:history="1">
        <w:r>
          <w:rPr>
            <w:rStyle w:val="Hyperlink"/>
            <w:u w:val="single"/>
          </w:rPr>
          <w:t>finally acted</w:t>
        </w:r>
      </w:hyperlink>
      <w:r>
        <w:rPr>
          <w:rStyle w:val="StyleUnderline"/>
        </w:rPr>
        <w:t xml:space="preserve"> this last week, its timing was impeccable</w:t>
      </w:r>
      <w:r>
        <w:rPr>
          <w:sz w:val="16"/>
        </w:rPr>
        <w:t xml:space="preserve">. Aggression by Russian-led forces in eastern Ukraine rose sharply in mid-December: </w:t>
      </w:r>
      <w:r>
        <w:rPr>
          <w:rStyle w:val="StyleUnderline"/>
        </w:rPr>
        <w:t xml:space="preserve">Heavy artillery and rocket barrages belied the notion that Moscow's </w:t>
      </w:r>
      <w:hyperlink r:id="rId68" w:tooltip="www.bbc.com" w:history="1">
        <w:r>
          <w:rPr>
            <w:rStyle w:val="Hyperlink"/>
            <w:u w:val="single"/>
          </w:rPr>
          <w:t>three-year-old intervention</w:t>
        </w:r>
      </w:hyperlink>
      <w:r>
        <w:rPr>
          <w:rStyle w:val="StyleUnderline"/>
        </w:rPr>
        <w:t xml:space="preserve"> in the provinces of Donetsk and Luhansk had settled into a "</w:t>
      </w:r>
      <w:hyperlink r:id="rId69" w:tooltip="www.reuters.com" w:history="1">
        <w:r>
          <w:rPr>
            <w:rStyle w:val="Hyperlink"/>
            <w:u w:val="single"/>
          </w:rPr>
          <w:t>frozen conflict</w:t>
        </w:r>
      </w:hyperlink>
      <w:r>
        <w:rPr>
          <w:rStyle w:val="StyleUnderline"/>
        </w:rPr>
        <w:t>." There was speculation that Vladi</w:t>
      </w:r>
      <w:r>
        <w:rPr>
          <w:rStyle w:val="StyleUnderline"/>
        </w:rPr>
        <w:softHyphen/>
        <w:t>mir Putin saw escalation in Ukraine as a way of rallying domestic support ahead of a March presidential election.</w:t>
      </w:r>
      <w:r>
        <w:rPr>
          <w:sz w:val="16"/>
        </w:rPr>
        <w:t xml:space="preserve"> </w:t>
      </w:r>
      <w:r>
        <w:rPr>
          <w:rStyle w:val="StyleUnderline"/>
        </w:rPr>
        <w:t>President Trump's decision to supply Ukrainian forces with Javelin antitank missiles and approve the commercial sale of sniper rifles, wouldn't stop a Russian offensive if there were one — but it could give Mr. Putin pause. It's a worthy application of the "</w:t>
      </w:r>
      <w:hyperlink r:id="rId70" w:tooltip="www.washingtonpost.com" w:history="1">
        <w:r>
          <w:rPr>
            <w:rStyle w:val="Hyperlink"/>
            <w:u w:val="single"/>
          </w:rPr>
          <w:t>peace through strength</w:t>
        </w:r>
      </w:hyperlink>
      <w:r>
        <w:rPr>
          <w:rStyle w:val="StyleUnderline"/>
        </w:rPr>
        <w:t>" principle</w:t>
      </w:r>
      <w:r>
        <w:rPr>
          <w:sz w:val="16"/>
        </w:rPr>
        <w:t xml:space="preserve"> of President Ronald Reagan that Mr. Trump </w:t>
      </w:r>
      <w:hyperlink r:id="rId71" w:tooltip="www.washingtonpost.com" w:history="1">
        <w:r>
          <w:rPr>
            <w:rStyle w:val="Hyperlink"/>
            <w:sz w:val="16"/>
          </w:rPr>
          <w:t>says he admires</w:t>
        </w:r>
      </w:hyperlink>
      <w:r>
        <w:rPr>
          <w:rStyle w:val="StyleUnderline"/>
        </w:rPr>
        <w:t xml:space="preserve">. If there is ever to be peace in Ukraine — and an improvement in U.S.-Russian relations — Mr. Putin must first be made to understand that his aggressions, whether in Ukraine or in cyberspace, will be resisted and will incur tangible costs. The quantities of U.S. weapons Ukraine </w:t>
      </w:r>
      <w:proofErr w:type="gramStart"/>
      <w:r>
        <w:rPr>
          <w:rStyle w:val="StyleUnderline"/>
        </w:rPr>
        <w:t>is</w:t>
      </w:r>
      <w:proofErr w:type="gramEnd"/>
      <w:r>
        <w:rPr>
          <w:rStyle w:val="StyleUnderline"/>
        </w:rPr>
        <w:t xml:space="preserve"> obtaining are modest. But officials call them "gap-fillers" because they remedy key weaknesses in the country's defenses. On the eastern front lines, sniping is a daily peril for Ukrainian troops, who will be able to use the Model M107A1 sniper systems they are being sold to level the field. Similarly, the Javelins can take out Russian tanks in the event of a new offensive — and force the Kremlin to consider the potential cost in the lives of Russian soldiers it still denies are in Ukraine. </w:t>
      </w:r>
      <w:r>
        <w:rPr>
          <w:sz w:val="16"/>
        </w:rPr>
        <w:t xml:space="preserve">In authorizing the sales, Mr. Trump reverses the stance of President Barack Obama, who </w:t>
      </w:r>
      <w:hyperlink r:id="rId72" w:tooltip="www.nytimes.com" w:history="1">
        <w:r>
          <w:rPr>
            <w:rStyle w:val="Hyperlink"/>
            <w:sz w:val="16"/>
          </w:rPr>
          <w:t>rejected proposals</w:t>
        </w:r>
      </w:hyperlink>
      <w:r>
        <w:rPr>
          <w:sz w:val="16"/>
        </w:rPr>
        <w:t xml:space="preserve"> by his advisers and pressure from Congress to provide Kiev with lethal weapons. Mr. Obama reasoned that arms supplies would merely motivate further escalation by Russia. </w:t>
      </w:r>
      <w:r>
        <w:rPr>
          <w:rStyle w:val="StyleUnderline"/>
        </w:rPr>
        <w:t xml:space="preserve">We will now see, at last, whether that was a sensible rationale or an excuse for inaction. So </w:t>
      </w:r>
      <w:proofErr w:type="gramStart"/>
      <w:r>
        <w:rPr>
          <w:rStyle w:val="StyleUnderline"/>
        </w:rPr>
        <w:t>far</w:t>
      </w:r>
      <w:proofErr w:type="gramEnd"/>
      <w:r>
        <w:rPr>
          <w:rStyle w:val="StyleUnderline"/>
        </w:rPr>
        <w:t xml:space="preserve"> the reaction from Moscow has been muted. The foreign ministry has issued predictable protests, but nothing has been heard from Mr. Putin. This Last week a large </w:t>
      </w:r>
      <w:hyperlink r:id="rId73" w:tooltip="www.nytimes.com" w:history="1">
        <w:r>
          <w:rPr>
            <w:rStyle w:val="Hyperlink"/>
            <w:u w:val="single"/>
          </w:rPr>
          <w:t>prisoner exchange</w:t>
        </w:r>
      </w:hyperlink>
      <w:r>
        <w:rPr>
          <w:rStyle w:val="StyleUnderline"/>
        </w:rPr>
        <w:t xml:space="preserve"> between Ukraine and the Russian-backed separatists went forward without incident</w:t>
      </w:r>
      <w:r>
        <w:rPr>
          <w:sz w:val="16"/>
        </w:rPr>
        <w:t xml:space="preserve">, and Secretary of State Rex Tillerson and Russian Foreign Minister Sergei Lavrov agreed in a phone call that talks on a peace settlement should continue. Once the </w:t>
      </w:r>
      <w:hyperlink r:id="rId74" w:tooltip="www.newyorker.com" w:history="1">
        <w:r>
          <w:rPr>
            <w:rStyle w:val="Hyperlink"/>
            <w:sz w:val="16"/>
          </w:rPr>
          <w:t>Potemkin show of the March 18 election</w:t>
        </w:r>
      </w:hyperlink>
      <w:r>
        <w:rPr>
          <w:sz w:val="16"/>
        </w:rPr>
        <w:t xml:space="preserve"> is behind him, Mr. Putin may have reason to consider cutting his losses in Donetsk and Luhansk. To its credit, the Trump administration has made clear, most recently </w:t>
      </w:r>
      <w:hyperlink r:id="rId75" w:tooltip="www.nytimes.com" w:history="1">
        <w:r>
          <w:rPr>
            <w:rStyle w:val="Hyperlink"/>
            <w:sz w:val="16"/>
          </w:rPr>
          <w:t>in an op-ed</w:t>
        </w:r>
      </w:hyperlink>
      <w:r>
        <w:rPr>
          <w:sz w:val="16"/>
        </w:rPr>
        <w:t xml:space="preserve"> by Mr. Tillerson in the New York Times, that the normalization of U.S.-Russian relations cannot occur "absent a peaceful resolution of the Ukraine situation." Picking up on a statement by Mr. Putin, the Trump administration and European allies are offering to negotiate a </w:t>
      </w:r>
      <w:hyperlink r:id="rId76" w:tooltip="www.bloomberg.com" w:history="1">
        <w:r>
          <w:rPr>
            <w:rStyle w:val="Hyperlink"/>
            <w:sz w:val="16"/>
          </w:rPr>
          <w:t>plan for international peacekeepers</w:t>
        </w:r>
      </w:hyperlink>
      <w:r>
        <w:rPr>
          <w:sz w:val="16"/>
        </w:rPr>
        <w:t xml:space="preserve"> who could deploy following a Russian withdrawal.</w:t>
      </w:r>
      <w:r>
        <w:rPr>
          <w:rStyle w:val="StyleUnderline"/>
        </w:rPr>
        <w:t xml:space="preserve"> If Mr. Putin really wants to reset relations with the West, he will have an opportunity. If not, it will be well that Ukraine will have more means to defend itself.</w:t>
      </w:r>
    </w:p>
    <w:p w:rsidR="008D7018" w:rsidRPr="008D7018" w:rsidRDefault="008D7018" w:rsidP="008D7018"/>
    <w:p w:rsidR="00383BA9" w:rsidRDefault="00705E21" w:rsidP="00705E21">
      <w:pPr>
        <w:pStyle w:val="Heading2"/>
      </w:pPr>
      <w:r>
        <w:t>Internal Link/Impact</w:t>
      </w:r>
    </w:p>
    <w:p w:rsidR="00705E21" w:rsidRDefault="00705E21" w:rsidP="00705E21">
      <w:pPr>
        <w:pStyle w:val="Heading3"/>
      </w:pPr>
      <w:r>
        <w:t>2NC – Appeasement =War</w:t>
      </w:r>
    </w:p>
    <w:p w:rsidR="00705E21" w:rsidRPr="001D7644" w:rsidRDefault="00705E21" w:rsidP="00705E21">
      <w:pPr>
        <w:pStyle w:val="Heading4"/>
      </w:pPr>
      <w:r w:rsidRPr="001D7644">
        <w:t xml:space="preserve">Russian power in the Baltic region is growing – past </w:t>
      </w:r>
      <w:r>
        <w:rPr>
          <w:b w:val="0"/>
          <w:u w:val="single"/>
        </w:rPr>
        <w:t>expansionist actions</w:t>
      </w:r>
      <w:r w:rsidRPr="001D7644">
        <w:t xml:space="preserve"> prove that appeasement is disastrous </w:t>
      </w:r>
    </w:p>
    <w:p w:rsidR="00705E21" w:rsidRDefault="00705E21" w:rsidP="00705E21">
      <w:r>
        <w:rPr>
          <w:b/>
        </w:rPr>
        <w:t>Kempe 12/01</w:t>
      </w:r>
      <w:r>
        <w:t xml:space="preserve"> [Frederick; President of Atlantic Council; 12/01/2018; “It’s time to stop appeasing Putin – here’s how to deter the emboldened Russian president”; </w:t>
      </w:r>
      <w:hyperlink r:id="rId77" w:history="1">
        <w:r>
          <w:rPr>
            <w:rStyle w:val="Hyperlink"/>
          </w:rPr>
          <w:t>https://www.cnbc.com/2018/12/01/its-time-to-stop-appeasing-putin-heres-how-to-deter-him.html</w:t>
        </w:r>
      </w:hyperlink>
      <w:r>
        <w:t xml:space="preserve">; CNBC; accessed: 07/01/2019; </w:t>
      </w:r>
      <w:proofErr w:type="spellStart"/>
      <w:r>
        <w:t>MohulA</w:t>
      </w:r>
      <w:proofErr w:type="spellEnd"/>
      <w:r>
        <w:t>]</w:t>
      </w:r>
    </w:p>
    <w:p w:rsidR="00705E21" w:rsidRDefault="00705E21" w:rsidP="00705E21">
      <w:pPr>
        <w:rPr>
          <w:sz w:val="14"/>
        </w:rPr>
      </w:pPr>
      <w:r>
        <w:rPr>
          <w:sz w:val="14"/>
        </w:rPr>
        <w:t xml:space="preserve">MUNICH – </w:t>
      </w:r>
      <w:r>
        <w:rPr>
          <w:rStyle w:val="StyleUnderline"/>
        </w:rPr>
        <w:t>There are few better places</w:t>
      </w:r>
      <w:r>
        <w:rPr>
          <w:sz w:val="14"/>
        </w:rPr>
        <w:t xml:space="preserve"> in the world </w:t>
      </w:r>
      <w:r>
        <w:rPr>
          <w:rStyle w:val="StyleUnderline"/>
        </w:rPr>
        <w:t>than</w:t>
      </w:r>
      <w:r>
        <w:rPr>
          <w:sz w:val="14"/>
        </w:rPr>
        <w:t xml:space="preserve"> </w:t>
      </w:r>
      <w:r>
        <w:rPr>
          <w:rStyle w:val="StyleUnderline"/>
        </w:rPr>
        <w:t>here to reflect on the need to end Western appeasement of Vladimir Putin and his growing list of international crimes. The</w:t>
      </w:r>
      <w:r>
        <w:rPr>
          <w:sz w:val="14"/>
        </w:rPr>
        <w:t xml:space="preserve"> </w:t>
      </w:r>
      <w:r>
        <w:rPr>
          <w:rStyle w:val="StyleUnderline"/>
        </w:rPr>
        <w:t>latest was last Sunday’s Russian attack on Ukrainian naval vessels in the Black Sea</w:t>
      </w:r>
      <w:r>
        <w:rPr>
          <w:sz w:val="14"/>
        </w:rPr>
        <w:t xml:space="preserve"> – </w:t>
      </w:r>
      <w:r>
        <w:rPr>
          <w:rStyle w:val="StyleUnderline"/>
        </w:rPr>
        <w:t>and</w:t>
      </w:r>
      <w:r>
        <w:rPr>
          <w:sz w:val="14"/>
        </w:rPr>
        <w:t xml:space="preserve"> its purpose of </w:t>
      </w:r>
      <w:r>
        <w:rPr>
          <w:rStyle w:val="StyleUnderline"/>
        </w:rPr>
        <w:t>asserting Kremlin control over</w:t>
      </w:r>
      <w:r>
        <w:rPr>
          <w:sz w:val="14"/>
        </w:rPr>
        <w:t xml:space="preserve"> </w:t>
      </w:r>
      <w:r>
        <w:rPr>
          <w:rStyle w:val="StyleUnderline"/>
        </w:rPr>
        <w:t>its</w:t>
      </w:r>
      <w:r>
        <w:rPr>
          <w:sz w:val="14"/>
        </w:rPr>
        <w:t xml:space="preserve"> still-</w:t>
      </w:r>
      <w:r>
        <w:rPr>
          <w:rStyle w:val="StyleUnderline"/>
        </w:rPr>
        <w:t>sovereign neighbor</w:t>
      </w:r>
      <w:r>
        <w:rPr>
          <w:sz w:val="14"/>
        </w:rPr>
        <w:t xml:space="preserve">. This Bavarian city of beer halls and baroque beauty has another claim it would rather shake, one that made its name synonymous with appeasement. On Sept. 30, 1938, when the perils posed by Adolf Hitler were already apparent, British Prime Minister Neville Chamberlain, French Premier Edouard Daladier, and Italian leader Benito Mussolini signed the Munich Pact, which handed Nazi Germany large parts of Czechoslovakia in the name of peace. There’s an unwritten rule among serious historians and journalists: No one and nothing should be compared to Hitler and the Third Reich, a singular personality and episode of evil. No direct comparison is reasonable or useful. Russians suffered more fatalities than any other people from what became known as the “Munich Betrayal” and the world war that was to come. Still, there is a Munich lesson for how to respond to Putin today. </w:t>
      </w:r>
      <w:r>
        <w:rPr>
          <w:rStyle w:val="StyleUnderline"/>
        </w:rPr>
        <w:t>Appeasement’s price is always high. It encourages malevolent actors to escalate their ambitions as they calculate</w:t>
      </w:r>
      <w:r>
        <w:rPr>
          <w:sz w:val="14"/>
        </w:rPr>
        <w:t xml:space="preserve"> </w:t>
      </w:r>
      <w:r>
        <w:rPr>
          <w:rStyle w:val="StyleUnderline"/>
        </w:rPr>
        <w:t xml:space="preserve">what they wish to achieve against reduced risk and resistance. Russia’s </w:t>
      </w:r>
      <w:r>
        <w:rPr>
          <w:rStyle w:val="Emphasis"/>
        </w:rPr>
        <w:t>invasion of Georgia</w:t>
      </w:r>
      <w:r>
        <w:rPr>
          <w:rStyle w:val="StyleUnderline"/>
        </w:rPr>
        <w:t xml:space="preserve"> in 2008</w:t>
      </w:r>
      <w:r>
        <w:rPr>
          <w:sz w:val="14"/>
        </w:rPr>
        <w:t xml:space="preserve">, and </w:t>
      </w:r>
      <w:r>
        <w:rPr>
          <w:rStyle w:val="StyleUnderline"/>
        </w:rPr>
        <w:t>the</w:t>
      </w:r>
      <w:r>
        <w:rPr>
          <w:sz w:val="14"/>
        </w:rPr>
        <w:t xml:space="preserve"> de facto </w:t>
      </w:r>
      <w:r>
        <w:rPr>
          <w:rStyle w:val="Emphasis"/>
        </w:rPr>
        <w:t>annexation of its two breakaway provinces</w:t>
      </w:r>
      <w:r>
        <w:rPr>
          <w:rStyle w:val="StyleUnderline"/>
        </w:rPr>
        <w:t>,</w:t>
      </w:r>
      <w:r>
        <w:rPr>
          <w:sz w:val="14"/>
        </w:rPr>
        <w:t xml:space="preserve"> </w:t>
      </w:r>
      <w:r>
        <w:rPr>
          <w:rStyle w:val="StyleUnderline"/>
        </w:rPr>
        <w:t xml:space="preserve">was followed by the </w:t>
      </w:r>
      <w:r>
        <w:rPr>
          <w:rStyle w:val="Emphasis"/>
        </w:rPr>
        <w:t>illegal annexation of Crimea in</w:t>
      </w:r>
      <w:r>
        <w:rPr>
          <w:sz w:val="14"/>
        </w:rPr>
        <w:t xml:space="preserve"> 2014, </w:t>
      </w:r>
      <w:r>
        <w:rPr>
          <w:rStyle w:val="StyleUnderline"/>
        </w:rPr>
        <w:t>the first forceful changing of European borders</w:t>
      </w:r>
      <w:r>
        <w:rPr>
          <w:sz w:val="14"/>
        </w:rPr>
        <w:t xml:space="preserve"> since World War II. Then there was </w:t>
      </w:r>
      <w:r>
        <w:rPr>
          <w:rStyle w:val="StyleUnderline"/>
        </w:rPr>
        <w:t xml:space="preserve">Moscow’s intervening in Syria to </w:t>
      </w:r>
      <w:r>
        <w:rPr>
          <w:rStyle w:val="Emphasis"/>
        </w:rPr>
        <w:t xml:space="preserve">prop up murderous dictator </w:t>
      </w:r>
      <w:proofErr w:type="spellStart"/>
      <w:r>
        <w:rPr>
          <w:rStyle w:val="Emphasis"/>
        </w:rPr>
        <w:t>Bassar</w:t>
      </w:r>
      <w:proofErr w:type="spellEnd"/>
      <w:r>
        <w:rPr>
          <w:rStyle w:val="Emphasis"/>
        </w:rPr>
        <w:t xml:space="preserve"> al Assad</w:t>
      </w:r>
      <w:r>
        <w:rPr>
          <w:rStyle w:val="StyleUnderline"/>
        </w:rPr>
        <w:t xml:space="preserve"> in 2015</w:t>
      </w:r>
      <w:r>
        <w:rPr>
          <w:sz w:val="14"/>
        </w:rPr>
        <w:t xml:space="preserve">, which was followed by </w:t>
      </w:r>
      <w:r>
        <w:rPr>
          <w:rStyle w:val="StyleUnderline"/>
        </w:rPr>
        <w:t>Russia’s interference in the 2016 U.S. elections</w:t>
      </w:r>
      <w:r>
        <w:rPr>
          <w:sz w:val="14"/>
        </w:rPr>
        <w:t xml:space="preserve">. </w:t>
      </w:r>
      <w:r>
        <w:rPr>
          <w:rStyle w:val="StyleUnderline"/>
        </w:rPr>
        <w:t>Western intelligence services</w:t>
      </w:r>
      <w:r>
        <w:rPr>
          <w:sz w:val="14"/>
        </w:rPr>
        <w:t xml:space="preserve"> – mostly caught by surprise by these events – </w:t>
      </w:r>
      <w:r>
        <w:rPr>
          <w:rStyle w:val="StyleUnderline"/>
        </w:rPr>
        <w:t>have been gaming what the Russian leader might do next</w:t>
      </w:r>
      <w:r>
        <w:rPr>
          <w:sz w:val="14"/>
        </w:rPr>
        <w:t xml:space="preserve">. It was a safe bet that it would fall within his campaigns to rebuild regional influence or to undermine the United States, its European allies, and their democracies and primary institutions, NATO and the European Union, while blocking their ability to accept new members from Moscow’s neighborhood. Part of the answer came last weekend. </w:t>
      </w:r>
      <w:r>
        <w:rPr>
          <w:rStyle w:val="StyleUnderline"/>
        </w:rPr>
        <w:t>Two aspects of Russia’s military action were significant</w:t>
      </w:r>
      <w:r>
        <w:rPr>
          <w:sz w:val="14"/>
        </w:rPr>
        <w:t xml:space="preserve">. First, </w:t>
      </w:r>
      <w:r>
        <w:rPr>
          <w:rStyle w:val="StyleUnderline"/>
        </w:rPr>
        <w:t>it was the first time that Putin had so brazenly used his own conventional military forces against Ukraine</w:t>
      </w:r>
      <w:r>
        <w:rPr>
          <w:sz w:val="14"/>
        </w:rPr>
        <w:t xml:space="preserve">, where he has acted mostly in the shadows or through proxies. </w:t>
      </w:r>
      <w:r>
        <w:rPr>
          <w:rStyle w:val="StyleUnderline"/>
        </w:rPr>
        <w:t xml:space="preserve">Second, by </w:t>
      </w:r>
      <w:r>
        <w:rPr>
          <w:rStyle w:val="Emphasis"/>
        </w:rPr>
        <w:t>firing upon Ukrainian vessels</w:t>
      </w:r>
      <w:r>
        <w:rPr>
          <w:rStyle w:val="StyleUnderline"/>
        </w:rPr>
        <w:t>, he must have factored in a potential chain of events that might have led to a wider war</w:t>
      </w:r>
      <w:r>
        <w:rPr>
          <w:sz w:val="14"/>
        </w:rPr>
        <w:t xml:space="preserve">. President Donald Trump’s tweet on Thursday that he wouldn’t meet with Putin this weekend on the margins of the G-20 in Argentina was encouraging but insufficient. In an interview with the German-language Bild Zeitung, Ukrainian President Petro Poroshenko this week warned, “The only language [Putin] understands is the solidarity of the Western world. We can’t accept Russia’s aggressive policies. First it was Crimea, then eastern Ukraine, now he wants the Sea of Azov.” Here’s a brief guide to what has happened and what should be done, providing context and a range of responses recommended by Atlantic Council experts: In 2003, </w:t>
      </w:r>
      <w:r>
        <w:rPr>
          <w:rStyle w:val="StyleUnderline"/>
        </w:rPr>
        <w:t>Russia and Ukraine reached agreement on cooperation in the shared waterways of the Sea of Azov and the Kerch Strait</w:t>
      </w:r>
      <w:r>
        <w:rPr>
          <w:sz w:val="14"/>
        </w:rPr>
        <w:t xml:space="preserve">, </w:t>
      </w:r>
      <w:r>
        <w:rPr>
          <w:rStyle w:val="StyleUnderline"/>
        </w:rPr>
        <w:t>which runs between Russia and Crimea as the only entrance to the sea</w:t>
      </w:r>
      <w:r>
        <w:rPr>
          <w:sz w:val="14"/>
        </w:rPr>
        <w:t xml:space="preserve">. </w:t>
      </w:r>
      <w:r>
        <w:rPr>
          <w:rStyle w:val="StyleUnderline"/>
        </w:rPr>
        <w:t>After Russia illegally annexed Crimea in 2014, it used its new control of both sides of the strait to build a $3.7 billion bridge connecting Crimea to mainland Russia</w:t>
      </w:r>
      <w:r>
        <w:rPr>
          <w:sz w:val="14"/>
        </w:rPr>
        <w:t xml:space="preserve">. </w:t>
      </w:r>
      <w:r>
        <w:rPr>
          <w:rStyle w:val="StyleUnderline"/>
        </w:rPr>
        <w:t>Its</w:t>
      </w:r>
      <w:r>
        <w:rPr>
          <w:sz w:val="14"/>
        </w:rPr>
        <w:t xml:space="preserve"> low </w:t>
      </w:r>
      <w:r>
        <w:rPr>
          <w:rStyle w:val="StyleUnderline"/>
        </w:rPr>
        <w:t>height</w:t>
      </w:r>
      <w:r>
        <w:rPr>
          <w:sz w:val="14"/>
        </w:rPr>
        <w:t xml:space="preserve"> of 115 feet cut off access of larger ships to the Ukrainian ports of Mariupol and </w:t>
      </w:r>
      <w:proofErr w:type="spellStart"/>
      <w:r>
        <w:rPr>
          <w:sz w:val="14"/>
        </w:rPr>
        <w:t>Berdyansk</w:t>
      </w:r>
      <w:proofErr w:type="spellEnd"/>
      <w:r>
        <w:rPr>
          <w:sz w:val="14"/>
        </w:rPr>
        <w:t xml:space="preserve">, </w:t>
      </w:r>
      <w:r>
        <w:rPr>
          <w:rStyle w:val="StyleUnderline"/>
        </w:rPr>
        <w:t>resulti</w:t>
      </w:r>
      <w:r>
        <w:rPr>
          <w:sz w:val="14"/>
        </w:rPr>
        <w:t xml:space="preserve">ng </w:t>
      </w:r>
      <w:r>
        <w:rPr>
          <w:rStyle w:val="StyleUnderline"/>
        </w:rPr>
        <w:t xml:space="preserve">in a sharp decline of port revenues. </w:t>
      </w:r>
      <w:r>
        <w:rPr>
          <w:sz w:val="14"/>
        </w:rPr>
        <w:t xml:space="preserve">In May of this year, following the bridge’s completion, Russia moved naval vessels, including warships from its Caspian Flotilla, to the Sea of Azov. Since then, Russia has detained some 150 Ukrainian and foreign merchant ships and interrogated their crew members, according to a Ukrainian official and port authorities, deterring more ship traffic and further cutting revenues. Last Sunday, </w:t>
      </w:r>
      <w:r>
        <w:rPr>
          <w:rStyle w:val="StyleUnderline"/>
        </w:rPr>
        <w:t>Russian forces opened fire and seized three Ukrainian naval ships after rebuffing their attempt to travel from the Black Sea to the Sea of Azov through the Kerch Strait</w:t>
      </w:r>
      <w:r>
        <w:rPr>
          <w:sz w:val="14"/>
        </w:rPr>
        <w:t xml:space="preserve">. Russian troops detained 24 Ukrainian crew members, six of whom were injured, and have now transferred them to Moscow for criminal prosecution. The United States, European allies, the European Union, and NATO have condemned the Kremlin’s aggression against Ukraine. Without more than that, however, Putin won’t be deterred. </w:t>
      </w:r>
      <w:r>
        <w:rPr>
          <w:rStyle w:val="StyleUnderline"/>
        </w:rPr>
        <w:t>Atlantic Council experts favor a three-pronged, diplomatic, economic, and military response, including but not limited to the following</w:t>
      </w:r>
      <w:r>
        <w:rPr>
          <w:sz w:val="14"/>
        </w:rPr>
        <w:t xml:space="preserve">: - </w:t>
      </w:r>
      <w:r>
        <w:rPr>
          <w:rStyle w:val="StyleUnderline"/>
        </w:rPr>
        <w:t>Diplomatically, the U.S., NATO, the EU, and other western allies should</w:t>
      </w:r>
      <w:r>
        <w:rPr>
          <w:sz w:val="14"/>
        </w:rPr>
        <w:t xml:space="preserve"> not only </w:t>
      </w:r>
      <w:r>
        <w:rPr>
          <w:rStyle w:val="StyleUnderline"/>
        </w:rPr>
        <w:t>condemn the Russian actions</w:t>
      </w:r>
      <w:r>
        <w:rPr>
          <w:sz w:val="14"/>
        </w:rPr>
        <w:t xml:space="preserve"> </w:t>
      </w:r>
      <w:r>
        <w:rPr>
          <w:rStyle w:val="StyleUnderline"/>
        </w:rPr>
        <w:t>but also detail how they violate specific international conventions. There should be demands that Russia apologize, punish those responsible, and immediately release the Ukrainian sailors. Russia should permit Ukrainian shipping free access to the Sea of Azov</w:t>
      </w:r>
      <w:r>
        <w:rPr>
          <w:sz w:val="14"/>
        </w:rPr>
        <w:t xml:space="preserve">, in accordance with the 2003 agreement. The NATO and EU should jointly send a fact-finding mission to the Sea of Azov. - </w:t>
      </w:r>
      <w:r>
        <w:rPr>
          <w:rStyle w:val="StyleUnderline"/>
        </w:rPr>
        <w:t xml:space="preserve">Economically, the United States and Europe should more stringently enforce </w:t>
      </w:r>
      <w:r>
        <w:rPr>
          <w:sz w:val="14"/>
        </w:rPr>
        <w:t>the already existing</w:t>
      </w:r>
      <w:r>
        <w:rPr>
          <w:rStyle w:val="StyleUnderline"/>
        </w:rPr>
        <w:t xml:space="preserve"> sanctions</w:t>
      </w:r>
      <w:r>
        <w:rPr>
          <w:sz w:val="14"/>
        </w:rPr>
        <w:t xml:space="preserve"> imposed following Russia’s annexation of Crimea, since that is the source of the problem. They should then prepare new sanctions on Russian financial institutions and shipping interests, to be implemented if Russia doesn’t reverse course. To impose even greater costs, </w:t>
      </w:r>
      <w:r>
        <w:rPr>
          <w:rStyle w:val="StyleUnderline"/>
        </w:rPr>
        <w:t>the U.S. should push Germany to suspend the ill-conceived Nord Stream 2 gas pipeline from Russia to Germany via the Baltic Sea</w:t>
      </w:r>
      <w:r>
        <w:rPr>
          <w:sz w:val="14"/>
        </w:rPr>
        <w:t xml:space="preserve">. Once operational, Nord Stream 2 — which bypasses Ukraine — will cost Ukraine a 3 percent drop in GDP. Russia’s multiple provocations undermine European efforts to obtain guarantees of continued gas transit through Ukraine after Nord Stream 2 comes on line. - </w:t>
      </w:r>
      <w:r>
        <w:rPr>
          <w:rStyle w:val="StyleUnderline"/>
        </w:rPr>
        <w:t>Given the more direct Russian military involvement, it’s also time to increase surveillance and other monitoring of the Sea of Azov</w:t>
      </w:r>
      <w:r>
        <w:rPr>
          <w:sz w:val="14"/>
        </w:rPr>
        <w:t xml:space="preserve"> by the Organization for Security and Co-operation in Europe and Western drones. A stronger message would be to widen NATO and U.S. military presence in the eastern Black Sea by increasing freedom of navigation operations. Finally, </w:t>
      </w:r>
      <w:r>
        <w:rPr>
          <w:rStyle w:val="StyleUnderline"/>
        </w:rPr>
        <w:t>the U.S. and allies should provide additional defensive naval armaments to Ukraine, including coastal defense surface-to-ship missiles, patrol boats, radar, and additional</w:t>
      </w:r>
      <w:r>
        <w:rPr>
          <w:sz w:val="14"/>
        </w:rPr>
        <w:t xml:space="preserve"> intelligence, surveillance, and reconnaissance assets. Critics might argue that such actions would be provocative. History has taught us, however, that appeasement is the most inflammatory action. That is the lasting lesson of Munich.</w:t>
      </w:r>
    </w:p>
    <w:p w:rsidR="00705E21" w:rsidRDefault="00705E21" w:rsidP="00705E21">
      <w:pPr>
        <w:rPr>
          <w:sz w:val="14"/>
        </w:rPr>
      </w:pPr>
    </w:p>
    <w:p w:rsidR="003E23C4" w:rsidRDefault="003E23C4" w:rsidP="003E23C4">
      <w:pPr>
        <w:pStyle w:val="Heading1"/>
      </w:pPr>
      <w:r>
        <w:t>CPs</w:t>
      </w:r>
    </w:p>
    <w:p w:rsidR="003E23C4" w:rsidRDefault="003E23C4" w:rsidP="003E23C4">
      <w:pPr>
        <w:pStyle w:val="Heading2"/>
      </w:pPr>
      <w:r>
        <w:t>Sell More Arms CP</w:t>
      </w:r>
    </w:p>
    <w:p w:rsidR="003E23C4" w:rsidRDefault="003C5086" w:rsidP="003C5086">
      <w:pPr>
        <w:pStyle w:val="Heading3"/>
      </w:pPr>
      <w:r>
        <w:t>1NC</w:t>
      </w:r>
    </w:p>
    <w:p w:rsidR="003E23C4" w:rsidRDefault="003E23C4" w:rsidP="003C5086">
      <w:pPr>
        <w:pStyle w:val="Heading4"/>
      </w:pPr>
      <w:r>
        <w:t>The United States federal government should</w:t>
      </w:r>
    </w:p>
    <w:p w:rsidR="003E23C4" w:rsidRDefault="003E23C4" w:rsidP="003C5086">
      <w:pPr>
        <w:pStyle w:val="Heading4"/>
      </w:pPr>
      <w:r>
        <w:t>- continue to supply lethal arms to Ukraine</w:t>
      </w:r>
    </w:p>
    <w:p w:rsidR="003E23C4" w:rsidRDefault="003E23C4" w:rsidP="003C5086">
      <w:pPr>
        <w:pStyle w:val="Heading4"/>
      </w:pPr>
      <w:r>
        <w:t>- appropriate funds to increase assistance to the Ukrainian military</w:t>
      </w:r>
    </w:p>
    <w:p w:rsidR="003E23C4" w:rsidRDefault="003E23C4" w:rsidP="003C5086">
      <w:pPr>
        <w:pStyle w:val="Heading4"/>
      </w:pPr>
      <w:r>
        <w:t>- improve quality of non-lethal support to Ukraine</w:t>
      </w:r>
    </w:p>
    <w:p w:rsidR="003E23C4" w:rsidRDefault="003E23C4" w:rsidP="003C5086">
      <w:pPr>
        <w:pStyle w:val="Heading4"/>
      </w:pPr>
      <w:r>
        <w:t>- improve the quality of equipment that it provides especially in terms of communications and UAVs</w:t>
      </w:r>
    </w:p>
    <w:p w:rsidR="003E23C4" w:rsidRDefault="003E23C4" w:rsidP="003C5086">
      <w:pPr>
        <w:pStyle w:val="Heading4"/>
      </w:pPr>
      <w:r>
        <w:t>- continue joint exercises with Ukrainian forces as well as US-led and NATO-led training exercises in western Ukraine.</w:t>
      </w:r>
    </w:p>
    <w:p w:rsidR="003E23C4" w:rsidRDefault="003E23C4" w:rsidP="003E23C4"/>
    <w:p w:rsidR="003E23C4" w:rsidRDefault="003E23C4" w:rsidP="003C5086">
      <w:pPr>
        <w:pStyle w:val="Heading4"/>
      </w:pPr>
      <w:r>
        <w:t>A Ukrainian victory is possible and key to pushing back against Russian expansionism – peace can’t solve this problem</w:t>
      </w:r>
    </w:p>
    <w:p w:rsidR="003E23C4" w:rsidRDefault="003E23C4" w:rsidP="003E23C4">
      <w:r>
        <w:t xml:space="preserve">Luke </w:t>
      </w:r>
      <w:r w:rsidRPr="007705DF">
        <w:rPr>
          <w:rStyle w:val="Style13ptBold"/>
        </w:rPr>
        <w:t>Coffey 17</w:t>
      </w:r>
      <w:r w:rsidRPr="007705DF">
        <w:t xml:space="preserve"> </w:t>
      </w:r>
      <w:r>
        <w:t xml:space="preserve">(Director of the Douglas and Sarah Allison Center for Foreign Policy, of the Kathryn and Shelby </w:t>
      </w:r>
      <w:proofErr w:type="spellStart"/>
      <w:r>
        <w:t>Cullom</w:t>
      </w:r>
      <w:proofErr w:type="spellEnd"/>
      <w:r>
        <w:t xml:space="preserve"> Davis Institute for National Security and Foreign Policy, at The Heritage Foundation, "Self Defense: It Is Time for the U.S. to Provide Weapons to Ukraine", Heritage Foundation, https://www.heritage.org/defense/report/self-defense-it-time-the-us-provide-weapons-ukraine, 11-22-2017, accessed 6-24-2019 //SKH)</w:t>
      </w:r>
    </w:p>
    <w:p w:rsidR="003E23C4" w:rsidRDefault="003E23C4" w:rsidP="003E23C4">
      <w:pPr>
        <w:rPr>
          <w:rStyle w:val="StyleUnderline"/>
        </w:rPr>
      </w:pPr>
      <w:r>
        <w:rPr>
          <w:sz w:val="16"/>
        </w:rPr>
        <w:t xml:space="preserve">In the coming weeks, President Donald Trump will decide whether to approve the sale of U.S. weapons, including advanced anti-tank weapons, to Ukraine. </w:t>
      </w:r>
      <w:r>
        <w:rPr>
          <w:rStyle w:val="StyleUnderline"/>
        </w:rPr>
        <w:t>Russia invaded Ukraine. Russia illegally occupies Crimea. Russia provoked and now supports a separatist movement in eastern Ukraine that did not previously exist. Russia is the aggressor and Ukraine is the victim</w:t>
      </w:r>
      <w:r>
        <w:rPr>
          <w:rStyle w:val="Emphasis"/>
        </w:rPr>
        <w:t>. Every country has the right to self-defense.</w:t>
      </w:r>
      <w:r>
        <w:rPr>
          <w:sz w:val="16"/>
        </w:rPr>
        <w:t xml:space="preserve"> The people of Ukraine have shown a commitment to the transatlantic community, and </w:t>
      </w:r>
      <w:r>
        <w:rPr>
          <w:rStyle w:val="StyleUnderline"/>
        </w:rPr>
        <w:t>the U.S. should provide advanced weapons and other tactical enablers</w:t>
      </w:r>
      <w:r>
        <w:rPr>
          <w:sz w:val="16"/>
        </w:rPr>
        <w:t xml:space="preserve">, such as secure communications, to the Ukrainians. However, </w:t>
      </w:r>
      <w:r>
        <w:rPr>
          <w:rStyle w:val="StyleUnderline"/>
        </w:rPr>
        <w:t>doing so should not be viewed as a single silver bullet</w:t>
      </w:r>
      <w:r>
        <w:rPr>
          <w:sz w:val="16"/>
        </w:rPr>
        <w:t xml:space="preserve"> in solving the crisis and ending Russian aggression. America’s Interests It is in America’s interest that Ukraine remain independent and sovereign, and maintains the ability to choose its own destiny without outside interference. </w:t>
      </w:r>
      <w:r>
        <w:rPr>
          <w:rStyle w:val="StyleUnderline"/>
        </w:rPr>
        <w:t>Ukraine is in the midst of a national struggle</w:t>
      </w:r>
      <w:r>
        <w:rPr>
          <w:sz w:val="16"/>
        </w:rPr>
        <w:t xml:space="preserve"> that will determine its future geopolitical orientation—the West or Moscow. </w:t>
      </w:r>
      <w:r>
        <w:rPr>
          <w:rStyle w:val="StyleUnderline"/>
        </w:rPr>
        <w:t>The outcome of this struggle will have long-term implications for the transatlantic community</w:t>
      </w:r>
      <w:r>
        <w:rPr>
          <w:sz w:val="16"/>
        </w:rPr>
        <w:t xml:space="preserve"> and the notion of national sovereignty. Since 2014, almost 5 percent of Ukraine’s landmass and more than half of its coastline have been under illegal Russian occupation in Crimea.[REF] In eastern Ukraine, Russia and Russian-backed separatists continue to propagate a war that has resulted in more than 10,000 lives lost, 23,000 wounded,[REF] and an internally displaced population of almost 1.8 million people[REF]; inflicted heavy damage on the Ukrainian economy; and slowed Ukraine’s progress toward deepening ties in the transatlantic community. Fighting in the Donbas </w:t>
      </w:r>
      <w:proofErr w:type="gramStart"/>
      <w:r>
        <w:rPr>
          <w:sz w:val="16"/>
        </w:rPr>
        <w:t>The</w:t>
      </w:r>
      <w:proofErr w:type="gramEnd"/>
      <w:r>
        <w:rPr>
          <w:sz w:val="16"/>
        </w:rPr>
        <w:t xml:space="preserve"> separatists fighting in eastern Ukraine are Russian-backed, Russian-trained, and Russian-equipped. These soldiers are kitted out in the latest military gear and wearing uniforms with Russian military insignias. Military hardware such as T-72B3 tanks—which are not in the Ukrainian military’s inventory—are being used in eastern </w:t>
      </w:r>
      <w:proofErr w:type="gramStart"/>
      <w:r>
        <w:rPr>
          <w:sz w:val="16"/>
        </w:rPr>
        <w:t>Ukraine.[</w:t>
      </w:r>
      <w:proofErr w:type="gramEnd"/>
      <w:r>
        <w:rPr>
          <w:sz w:val="16"/>
        </w:rPr>
        <w:t xml:space="preserve">REF] In an era of prolific social media, this kind of major incursion can no longer be hidden from the outside world. </w:t>
      </w:r>
      <w:r>
        <w:rPr>
          <w:rStyle w:val="StyleUnderline"/>
        </w:rPr>
        <w:t>There is no reason to believe that the cease-fire agreement will last when many such agreements have failed in the past.</w:t>
      </w:r>
      <w:r>
        <w:rPr>
          <w:sz w:val="16"/>
        </w:rPr>
        <w:t xml:space="preserve"> At this moment of crisis for Ukraine, </w:t>
      </w:r>
      <w:r>
        <w:rPr>
          <w:rStyle w:val="Emphasis"/>
        </w:rPr>
        <w:t>the U.S. should be ready to help the people of Ukraine defend themselves by sending vital weapons and equipment in a responsible way. The Time Is Now</w:t>
      </w:r>
      <w:r>
        <w:rPr>
          <w:sz w:val="16"/>
        </w:rPr>
        <w:t xml:space="preserve"> So far, the U.S. has provided around $750 million in military hardware to Ukraine, all of which has been “non-lethal</w:t>
      </w:r>
      <w:proofErr w:type="gramStart"/>
      <w:r>
        <w:rPr>
          <w:sz w:val="16"/>
        </w:rPr>
        <w:t>.”[</w:t>
      </w:r>
      <w:proofErr w:type="gramEnd"/>
      <w:r>
        <w:rPr>
          <w:sz w:val="16"/>
        </w:rPr>
        <w:t xml:space="preserve">REF] </w:t>
      </w:r>
      <w:r>
        <w:rPr>
          <w:rStyle w:val="StyleUnderline"/>
        </w:rPr>
        <w:t>When the U.S. decides to provide weapons</w:t>
      </w:r>
      <w:r>
        <w:rPr>
          <w:sz w:val="16"/>
        </w:rPr>
        <w:t xml:space="preserve">, especially advanced weapon systems, </w:t>
      </w:r>
      <w:r>
        <w:rPr>
          <w:rStyle w:val="StyleUnderline"/>
        </w:rPr>
        <w:t xml:space="preserve">to a partner the decision should never be taken lightly. </w:t>
      </w:r>
      <w:r>
        <w:rPr>
          <w:sz w:val="16"/>
        </w:rPr>
        <w:t xml:space="preserve">During the early days of 2014, the idea of introducing advanced U.S. weaponry onto the battlefield would have been dangerous, as the Ukrainian military was in disarray. However, the situation since 2014 has changed drastically. </w:t>
      </w:r>
      <w:r>
        <w:rPr>
          <w:rStyle w:val="Emphasis"/>
        </w:rPr>
        <w:t>The U.S. should supply weapons to the Ukraine now, for the following three reasons: Ukraine has the right to self-defense</w:t>
      </w:r>
      <w:r>
        <w:rPr>
          <w:sz w:val="16"/>
        </w:rPr>
        <w:t xml:space="preserve">. Each country has the inherent right to self-defense. In the case of Ukraine, Russia is the invader and the aggressor. Ukraine is the victim. Russia is clearly interested only in escalating violence and not in helping deliver peace. Various cease-fires over the years have merely bought Russia and the separatists more time. </w:t>
      </w:r>
      <w:r>
        <w:rPr>
          <w:rStyle w:val="StyleUnderline"/>
        </w:rPr>
        <w:t xml:space="preserve">The idea that Moscow is committed to a peaceful resolution to the war in eastern Ukraine is fanciful. </w:t>
      </w:r>
      <w:r>
        <w:rPr>
          <w:rStyle w:val="Emphasis"/>
        </w:rPr>
        <w:t>Ukraine is committed to the transatlantic community</w:t>
      </w:r>
      <w:r>
        <w:rPr>
          <w:sz w:val="16"/>
        </w:rPr>
        <w:t>. In 2014, it was unclear in which direction Ukraine was heading. This is no longer the case</w:t>
      </w:r>
      <w:r>
        <w:rPr>
          <w:rStyle w:val="StyleUnderline"/>
        </w:rPr>
        <w:t>. The Ukrainian people have shown</w:t>
      </w:r>
      <w:r>
        <w:rPr>
          <w:sz w:val="16"/>
        </w:rPr>
        <w:t xml:space="preserve">, whether on the streets of the Maidan or via the ballot box through multiple elections, </w:t>
      </w:r>
      <w:r>
        <w:rPr>
          <w:rStyle w:val="StyleUnderline"/>
        </w:rPr>
        <w:t>that they see their future as part of the West</w:t>
      </w:r>
      <w:r>
        <w:rPr>
          <w:sz w:val="16"/>
        </w:rPr>
        <w:t xml:space="preserve">, not under Russian domination. As recently as 2013, closer ties with the West were discouraged by Ukraine’s leaders. Since Russian-backed President Viktor </w:t>
      </w:r>
      <w:proofErr w:type="spellStart"/>
      <w:r>
        <w:rPr>
          <w:sz w:val="16"/>
        </w:rPr>
        <w:t>Yanukovich’s</w:t>
      </w:r>
      <w:proofErr w:type="spellEnd"/>
      <w:r>
        <w:rPr>
          <w:sz w:val="16"/>
        </w:rPr>
        <w:t xml:space="preserve"> disposal from office in February 2014 this has all changed. The current president, Petro Poroshenko, is committed to closer relations with the West and to resisting Russian aggression. The frontlines are relatively stabilized. When Russia first backed the separatists, the situation on the ground was chaotic. Nobody knew how far the separatists would go and when they would be stopped. The Ukrainian military was in disarray, and flooding the battlefield with advanced Western weaponry would have been dangerous. The situation is now different. A frontline and a traditional linear battlefield now exist. The Ukrainian military has shown its ability to defend territory. </w:t>
      </w:r>
      <w:r>
        <w:rPr>
          <w:rStyle w:val="StyleUnderline"/>
        </w:rPr>
        <w:t>Thanks to international training, the Ukrainian military is professional, capable, and has demonstrated their ability to handle advanced weapons. The exact types of weapons needed are best determined by U.S. and Ukrainian military experts on the ground with detailed knowledge of the local security situation, the capabilities of the Ukrainian military, and the capabilities of both the separatists and the Russian forces supporting their attacks.</w:t>
      </w:r>
      <w:r>
        <w:rPr>
          <w:sz w:val="16"/>
        </w:rPr>
        <w:t xml:space="preserve"> In general, </w:t>
      </w:r>
      <w:r>
        <w:rPr>
          <w:rStyle w:val="Emphasis"/>
        </w:rPr>
        <w:t>the following capabilities are urgently needed</w:t>
      </w:r>
      <w:r>
        <w:rPr>
          <w:sz w:val="16"/>
        </w:rPr>
        <w:t xml:space="preserve"> by the Ukrainian military: </w:t>
      </w:r>
      <w:r>
        <w:rPr>
          <w:rStyle w:val="Emphasis"/>
        </w:rPr>
        <w:t>Anti-tank/armor weapons</w:t>
      </w:r>
      <w:r>
        <w:rPr>
          <w:sz w:val="16"/>
        </w:rPr>
        <w:t xml:space="preserve"> (especially on account of the continued use of Russian T-72BM tanks by the separatists). </w:t>
      </w:r>
      <w:r>
        <w:rPr>
          <w:rStyle w:val="Emphasis"/>
        </w:rPr>
        <w:t>Counter-battery radars</w:t>
      </w:r>
      <w:r>
        <w:rPr>
          <w:sz w:val="16"/>
        </w:rPr>
        <w:t xml:space="preserve">. These would allow Ukrainian forces to determine the origin of artillery strikes so they can respond quickly and accordingly. </w:t>
      </w:r>
      <w:r>
        <w:rPr>
          <w:rStyle w:val="StyleUnderline"/>
        </w:rPr>
        <w:t>The U.S. has provided some but more are needed</w:t>
      </w:r>
      <w:r>
        <w:rPr>
          <w:sz w:val="16"/>
        </w:rPr>
        <w:t xml:space="preserve">. Increased secure communications equipment and unmanned aerial vehicles (UAVs). </w:t>
      </w:r>
      <w:r>
        <w:rPr>
          <w:rStyle w:val="StyleUnderline"/>
        </w:rPr>
        <w:t>These would significantly improve situational awareness on the battlefield</w:t>
      </w:r>
      <w:r>
        <w:rPr>
          <w:sz w:val="16"/>
        </w:rPr>
        <w:t xml:space="preserve"> and the coordination of effective military actions to counter separatist </w:t>
      </w:r>
      <w:proofErr w:type="gramStart"/>
      <w:r>
        <w:rPr>
          <w:sz w:val="16"/>
        </w:rPr>
        <w:t>efforts.[</w:t>
      </w:r>
      <w:proofErr w:type="gramEnd"/>
      <w:r>
        <w:rPr>
          <w:sz w:val="16"/>
        </w:rPr>
        <w:t xml:space="preserve">REF] </w:t>
      </w:r>
      <w:r>
        <w:rPr>
          <w:rStyle w:val="StyleUnderline"/>
        </w:rPr>
        <w:t>More freedom of movement for U.S. trainers. U.S. troops involved with training and mentoring the Ukrainian Armed</w:t>
      </w:r>
      <w:r>
        <w:rPr>
          <w:sz w:val="16"/>
        </w:rPr>
        <w:t xml:space="preserve"> Forces are restricted to locations west of the Dnieper River. This prevents U.S. trainers from observing Ukrainian soldiers on the frontlines. Raising the Cost for Moscow The U.S. should help Ukraine defend itself. Providing weapons and the advanced defensive capabilities will raise the cost to Moscow for further Russian aggression. Also, the symbolism attached to providing weapons to Ukraine should not be understated—</w:t>
      </w:r>
      <w:r>
        <w:rPr>
          <w:rStyle w:val="Emphasis"/>
        </w:rPr>
        <w:t>in international affairs symbolism matters. In order to ensure America’s interests in Ukraine are met, the U.S should: Supply weapons to Ukraine</w:t>
      </w:r>
      <w:r>
        <w:rPr>
          <w:sz w:val="16"/>
        </w:rPr>
        <w:t xml:space="preserve">. Every country has the right to self-defense. As authorized by the 2016 National Defense Authorization Act, </w:t>
      </w:r>
      <w:r>
        <w:rPr>
          <w:rStyle w:val="Emphasis"/>
        </w:rPr>
        <w:t>the U.S. should appropriate funds to increase its assistance to the Ukrainian military to include anti-armor weapons, anti-aircraft weapons, and small-arms; Improve the quality of non-lethal support to Ukraine.</w:t>
      </w:r>
      <w:r>
        <w:rPr>
          <w:sz w:val="16"/>
        </w:rPr>
        <w:t xml:space="preserve"> The U.S. has provided non-lethal support to Ukraine since 2014 in the form of cold-weather gear, military rations, radios, counter-battery radars, and UAVs. While such support is welcome, </w:t>
      </w:r>
      <w:r>
        <w:rPr>
          <w:rStyle w:val="Emphasis"/>
        </w:rPr>
        <w:t>the U.S. needs to improve the quality of equipment that it provides, especially in terms of secure communications and more capable UAVs. Continue joint exercises with Ukrainian forces. U.S.-led and NATO-led training exercises in western Ukraine have helped create a professional and capable Ukrainian military. This is in America’s long-term interest</w:t>
      </w:r>
      <w:r>
        <w:rPr>
          <w:sz w:val="16"/>
        </w:rPr>
        <w:t xml:space="preserve">. Crucially, U.S. trainers and mentors should be able to operate across the whole country and not be restricted to west of the Dnieper River. This will help the U.S. have a better understanding of the training requirements for the Ukrainian Armed Forces. Understand that weapons are not a silver bullet. U.S. policymakers should understand that weapons are not a silver bullet to end the crisis in Ukraine. Providing such materiel should only be done as one part of the larger strategy to rein in Russian ambitions in the </w:t>
      </w:r>
      <w:proofErr w:type="gramStart"/>
      <w:r>
        <w:rPr>
          <w:sz w:val="16"/>
        </w:rPr>
        <w:t>region.[</w:t>
      </w:r>
      <w:proofErr w:type="gramEnd"/>
      <w:r>
        <w:rPr>
          <w:sz w:val="16"/>
        </w:rPr>
        <w:t>REF] Supporting Ukraine While the future success of Ukraine will rest in large part on the shoulders of Ukrainians themselves, U</w:t>
      </w:r>
      <w:r>
        <w:rPr>
          <w:rStyle w:val="StyleUnderline"/>
        </w:rPr>
        <w:t>.S. leadership is essential for counteracting Russian aggression and supporting reform.</w:t>
      </w:r>
      <w:r>
        <w:rPr>
          <w:sz w:val="16"/>
        </w:rPr>
        <w:t xml:space="preserve"> The Trump Administration should not hesitate to provide weapons and other military capabilities to Ukraine. </w:t>
      </w:r>
      <w:r>
        <w:rPr>
          <w:rStyle w:val="StyleUnderline"/>
        </w:rPr>
        <w:t>The U.S. should seize the opportunity to move quickly and robustly to reaffirm American commitment to, and support for, the people of Ukraine.</w:t>
      </w:r>
    </w:p>
    <w:p w:rsidR="003E23C4" w:rsidRPr="003C5086" w:rsidRDefault="003C5086" w:rsidP="003C5086">
      <w:pPr>
        <w:pStyle w:val="Heading3"/>
      </w:pPr>
      <w:r w:rsidRPr="003C5086">
        <w:t>2NC - Solvency</w:t>
      </w:r>
    </w:p>
    <w:p w:rsidR="003E23C4" w:rsidRDefault="003E23C4" w:rsidP="003C5086">
      <w:pPr>
        <w:pStyle w:val="Heading4"/>
      </w:pPr>
      <w:bookmarkStart w:id="1" w:name="_Hlk12544872"/>
      <w:r>
        <w:t>Selling weapons to Ukraine is an important stand against them – there is nothing Russia can do in protest</w:t>
      </w:r>
    </w:p>
    <w:p w:rsidR="003E23C4" w:rsidRDefault="003E23C4" w:rsidP="003E23C4">
      <w:pPr>
        <w:rPr>
          <w:b/>
          <w:bCs/>
          <w:sz w:val="26"/>
          <w:szCs w:val="26"/>
        </w:rPr>
      </w:pPr>
      <w:r>
        <w:rPr>
          <w:b/>
          <w:bCs/>
          <w:sz w:val="26"/>
          <w:szCs w:val="26"/>
        </w:rPr>
        <w:t>Thomson, 17</w:t>
      </w:r>
    </w:p>
    <w:p w:rsidR="003E23C4" w:rsidRDefault="003E23C4" w:rsidP="003E23C4">
      <w:r>
        <w:t xml:space="preserve">Jason Thomson, Staff writer, 9-28-2017, "US giving new consideration to selling arms to Ukraine. Is that wise?," Christian Science Monitor, </w:t>
      </w:r>
      <w:hyperlink r:id="rId78" w:history="1">
        <w:r>
          <w:rPr>
            <w:rStyle w:val="Hyperlink"/>
          </w:rPr>
          <w:t>https://www.csmonitor.com/USA/Military/2017/0928/US-giving-new-consideration-to-selling-arms-to-Ukraine.-Is-that-wise</w:t>
        </w:r>
      </w:hyperlink>
      <w:r>
        <w:t xml:space="preserve"> #</w:t>
      </w:r>
      <w:proofErr w:type="spellStart"/>
      <w:r>
        <w:t>CCCool</w:t>
      </w:r>
      <w:proofErr w:type="spellEnd"/>
    </w:p>
    <w:p w:rsidR="003E23C4" w:rsidRDefault="003E23C4" w:rsidP="003E23C4">
      <w:pPr>
        <w:rPr>
          <w:sz w:val="16"/>
        </w:rPr>
      </w:pPr>
      <w:r>
        <w:rPr>
          <w:sz w:val="16"/>
        </w:rPr>
        <w:t xml:space="preserve">Ever since Russia invaded and annexed Crimea in 2014, subsequently backing a separatist uprising in eastern Ukraine that simmers to this day, the United States has responded with a mix of sanctions, diplomacy, and military assistance. That final part – </w:t>
      </w:r>
      <w:r>
        <w:rPr>
          <w:rStyle w:val="StyleUnderline"/>
        </w:rPr>
        <w:t>supporting the Ukrainian military – has included support of defense reforms, on both strategic and tactical levels</w:t>
      </w:r>
      <w:r>
        <w:rPr>
          <w:sz w:val="16"/>
        </w:rPr>
        <w:t xml:space="preserve">; </w:t>
      </w:r>
      <w:r>
        <w:rPr>
          <w:rStyle w:val="StyleUnderline"/>
        </w:rPr>
        <w:t xml:space="preserve">training; and $750 million-worth of non-lethal equipment. </w:t>
      </w:r>
      <w:r>
        <w:rPr>
          <w:sz w:val="16"/>
        </w:rPr>
        <w:t xml:space="preserve">But there are whispers of change in Washington, hints that a perennial policy option that former President Barack Obama long rejected may be receiving a fresh lease on life: providing lethal defensive weapons to the Ukrainians. Some analysts vehemently oppose such a move, worried mostly by the prospect of a Russian escalation in response. Outlining the main concern of the Obama era, </w:t>
      </w:r>
      <w:proofErr w:type="spellStart"/>
      <w:r>
        <w:rPr>
          <w:sz w:val="16"/>
        </w:rPr>
        <w:t>Rajan</w:t>
      </w:r>
      <w:proofErr w:type="spellEnd"/>
      <w:r>
        <w:rPr>
          <w:sz w:val="16"/>
        </w:rPr>
        <w:t xml:space="preserve"> Menon, a political scientist at the City College of New York, described a 1,165-mile border that Russia shares with Ukraine, and the “thousands of Russian troops ensconced in military bases” along its length. He compared this with some 6,000 miles that separate Ukraine from the United States. “Why would the reaction of [Russian President] Vladimir Putin … not be to scale up what he can do very easily, which is to reinforce the separatists?” Dr. Menon asked, speaking at a panel discussion last week hosted by the Atlantic Council in Washington. “Let’s be clear, Vladimir Putin has weathered sanctions, political isolation, put his soldiers on the ground, and allowed them to die in this cause.” But today there appears to be increased support in senior government circles – not least as part of a broader effort to push back against an increasingly assertive foreign policy coming out of Moscow. At a recent press conference in Kiev, Ukraine, Secretary of Defense Jim Mattis dismissed fears of an escalation. “Defensive weapons are not provocative unless you’re an aggressor,” he said in response to a reporter’s question, and Ukraine is clearly “not an aggressor” as the fighting is happening within its own borders. “We are closer than we’ve ever been before on the possibility of arming the Ukrainians,” says Luke Coffey, director of the Allison Center for Foreign Policy Studies at The Heritage Foundation, a conservative think tank in Washington. </w:t>
      </w:r>
      <w:r>
        <w:rPr>
          <w:rStyle w:val="StyleUnderline"/>
        </w:rPr>
        <w:t xml:space="preserve">“But the administration should understand it’s not a panacea: Weapons should be just one part in dealing with Russian aggression.” </w:t>
      </w:r>
      <w:r>
        <w:rPr>
          <w:sz w:val="16"/>
        </w:rPr>
        <w:t>Draft legislation The Russian incursions in 2014 were a shock – “surprising, uncalled for, unpredicted,” as Bill Taylor, US ambassador to Ukraine from 2006 to 2009, describes it – and as the US sought to calibrate its reaction, high on the agenda was seeking a cessation of hostilities. In September 2014, a cease-fire known as the Minsk Protocol was signed by Russia, Ukraine, and the Organization for Security and Co-operation in Europe. The deal fell apart, necessitating a second one, known as Minsk II, but that one failed, too. In exasperation, the US slapped sanctions on Russia, as did the European Union and other countries</w:t>
      </w:r>
      <w:r>
        <w:rPr>
          <w:rStyle w:val="StyleUnderline"/>
        </w:rPr>
        <w:t>. Both the US and its allies have sought to bolster the Ukrainian military, providing equipment ranging from counter-artillery and counter-mortar radars to IT systems and secure communications.</w:t>
      </w:r>
      <w:r>
        <w:rPr>
          <w:sz w:val="16"/>
        </w:rPr>
        <w:t xml:space="preserve"> </w:t>
      </w:r>
      <w:r>
        <w:rPr>
          <w:rStyle w:val="StyleUnderline"/>
        </w:rPr>
        <w:t xml:space="preserve">But with the simmering conflict having claimed more than 10,000 lives and the battlefront in the Donbass region of eastern Ukraine still entrenched, the clamor in some parts of the US government for additional support is growing. </w:t>
      </w:r>
      <w:r>
        <w:rPr>
          <w:sz w:val="16"/>
        </w:rPr>
        <w:t xml:space="preserve">Recently, the Senate Armed Services Committee unanimously approved a draft version of the National Defense Authorization Act for fiscal year 2018, which authorized $500 million in “security assistance to Ukraine, including defensive lethal assistance.” “Be sure we’re clear,” says Ambassador Taylor, now executive vice president at the US Institute of Peace in Washington, “there’s no talk about general offensive weapons – tanks, fighter jets, those kinds of things.” </w:t>
      </w:r>
      <w:r>
        <w:rPr>
          <w:rStyle w:val="StyleUnderline"/>
        </w:rPr>
        <w:t xml:space="preserve">The one weapon currently under consideration that stirs the most controversy is the shoulder-fired Javelin anti-tank missile. It forms a part of some of the proposed packages being considered by top national security officials. </w:t>
      </w:r>
      <w:r>
        <w:rPr>
          <w:sz w:val="16"/>
        </w:rPr>
        <w:t>Costs of aggression When proponents talk of the Javelin, they emphasize its “defensive” nature. “</w:t>
      </w:r>
      <w:r>
        <w:rPr>
          <w:rStyle w:val="StyleUnderline"/>
        </w:rPr>
        <w:t xml:space="preserve">Were we to arm the Ukrainians with ... things like the Javelin that can be carried by soldiers, the Ukrainians are not going to march on Moscow,” </w:t>
      </w:r>
      <w:r>
        <w:rPr>
          <w:sz w:val="16"/>
        </w:rPr>
        <w:t xml:space="preserve">says Steven </w:t>
      </w:r>
      <w:proofErr w:type="spellStart"/>
      <w:r>
        <w:rPr>
          <w:sz w:val="16"/>
        </w:rPr>
        <w:t>Pifer</w:t>
      </w:r>
      <w:proofErr w:type="spellEnd"/>
      <w:r>
        <w:rPr>
          <w:sz w:val="16"/>
        </w:rPr>
        <w:t xml:space="preserve">, a senior fellow at The Brookings Institution and another former ambassador to Ukraine. </w:t>
      </w:r>
      <w:r>
        <w:rPr>
          <w:rStyle w:val="StyleUnderline"/>
        </w:rPr>
        <w:t xml:space="preserve">“Part of my view was shaped by [conversations with] Ukrainians,” he </w:t>
      </w:r>
      <w:proofErr w:type="spellStart"/>
      <w:proofErr w:type="gramStart"/>
      <w:r>
        <w:rPr>
          <w:rStyle w:val="StyleUnderline"/>
        </w:rPr>
        <w:t>adds.“</w:t>
      </w:r>
      <w:proofErr w:type="gramEnd"/>
      <w:r>
        <w:rPr>
          <w:rStyle w:val="StyleUnderline"/>
        </w:rPr>
        <w:t>The</w:t>
      </w:r>
      <w:proofErr w:type="spellEnd"/>
      <w:r>
        <w:rPr>
          <w:rStyle w:val="StyleUnderline"/>
        </w:rPr>
        <w:t xml:space="preserve"> Ukrainian military understands that even if we gave them these weapons, they’re not going to be able to defeat the Russians or drive them from Donbass.” The aim of supplying the Javelins would be to deter further Russian advances into Ukraine, by making the costs of such aggression unpalatable to the Kremlin. “The Russians have demonstrated they’re very sensitive to battlefield casualties in Ukraine</w:t>
      </w:r>
      <w:r>
        <w:rPr>
          <w:sz w:val="16"/>
        </w:rPr>
        <w:t xml:space="preserve">,” says Evelyn Farkas, former senior adviser to the Supreme Allied Commander Europe, now a nonresident senior fellow at the Atlantic Council. “The one thing the anti-tank weapons can do is provide casualties.” The idea of supplying Javelins or something similar has enjoyed substantial support in parts of the US government for the past couple of years, but is gaining ground as the Trump administration reconsiders ideas discarded by its predecessor. “Look at Secretary Mattis, Secretary [of State Rex] Tillerson,” says Ambassador </w:t>
      </w:r>
      <w:proofErr w:type="spellStart"/>
      <w:r>
        <w:rPr>
          <w:sz w:val="16"/>
        </w:rPr>
        <w:t>Pifer</w:t>
      </w:r>
      <w:proofErr w:type="spellEnd"/>
      <w:r>
        <w:rPr>
          <w:sz w:val="16"/>
        </w:rPr>
        <w:t xml:space="preserve">, “people who share the beliefs of mainstream Republican policy – supportive of NATO, wary of Russia.” The situation on the ground has also changed, as the </w:t>
      </w:r>
      <w:r>
        <w:rPr>
          <w:rStyle w:val="StyleUnderline"/>
        </w:rPr>
        <w:t>Ukrainians themselves</w:t>
      </w:r>
      <w:r>
        <w:rPr>
          <w:sz w:val="16"/>
        </w:rPr>
        <w:t xml:space="preserve">, says Mr. Coffey of The Heritage Foundation, </w:t>
      </w:r>
      <w:r>
        <w:rPr>
          <w:rStyle w:val="StyleUnderline"/>
        </w:rPr>
        <w:t xml:space="preserve">have shown “through the ballot box” that they’re committed to a deeper embrace of the West. </w:t>
      </w:r>
      <w:r>
        <w:rPr>
          <w:sz w:val="16"/>
        </w:rPr>
        <w:t xml:space="preserve">A symbolic stand </w:t>
      </w:r>
      <w:proofErr w:type="gramStart"/>
      <w:r>
        <w:rPr>
          <w:sz w:val="16"/>
        </w:rPr>
        <w:t>And</w:t>
      </w:r>
      <w:proofErr w:type="gramEnd"/>
      <w:r>
        <w:rPr>
          <w:sz w:val="16"/>
        </w:rPr>
        <w:t xml:space="preserve"> then there’s the bigger picture. </w:t>
      </w:r>
      <w:r>
        <w:rPr>
          <w:rStyle w:val="StyleUnderline"/>
        </w:rPr>
        <w:t xml:space="preserve">“[There’s] a political value, a political symbolism, to the West’s efforts to stand side by side with Ukraine,” says Laura Cooper, the acting deputy assistant secretary of Defense for Russia, Ukraine, and Eurasia. </w:t>
      </w:r>
      <w:r>
        <w:rPr>
          <w:sz w:val="16"/>
        </w:rPr>
        <w:t xml:space="preserve">Many analysts, both in and out of government, believe </w:t>
      </w:r>
      <w:r>
        <w:rPr>
          <w:rStyle w:val="StyleUnderline"/>
        </w:rPr>
        <w:t>that Russia is pushing back against the current international order on multiple fronts</w:t>
      </w:r>
      <w:r>
        <w:rPr>
          <w:sz w:val="16"/>
        </w:rPr>
        <w:t xml:space="preserve">, and that the </w:t>
      </w:r>
      <w:r>
        <w:rPr>
          <w:rStyle w:val="StyleUnderline"/>
        </w:rPr>
        <w:t>West’s reaction to Moscow’s invasion of Georgia in 2008, and then Ukraine in 2014, has left the Kremlin emboldened. If a stand isn’t taken, the argument goes, where will it end?</w:t>
      </w:r>
      <w:r>
        <w:rPr>
          <w:sz w:val="16"/>
        </w:rPr>
        <w:t xml:space="preserve"> But opponents of providing Ukraine with lethal weapons maintain the same objections that swayed the Obama administration: namely, that Russia could perceive this as an escalation to which they have to respond. </w:t>
      </w:r>
      <w:r>
        <w:rPr>
          <w:rStyle w:val="StyleUnderline"/>
        </w:rPr>
        <w:t xml:space="preserve">“The bottom line is that Putin cares more about Ukraine than the US or Europe does, so he’s prepared to put more skin in the game,” </w:t>
      </w:r>
      <w:r>
        <w:rPr>
          <w:sz w:val="16"/>
        </w:rPr>
        <w:t xml:space="preserve">says Charles </w:t>
      </w:r>
      <w:proofErr w:type="spellStart"/>
      <w:r>
        <w:rPr>
          <w:sz w:val="16"/>
        </w:rPr>
        <w:t>Kupchan</w:t>
      </w:r>
      <w:proofErr w:type="spellEnd"/>
      <w:r>
        <w:rPr>
          <w:sz w:val="16"/>
        </w:rPr>
        <w:t xml:space="preserve">, senior director for European Affairs on the staff of the National Security Council from 2014 to 2017, now a senior fellow at the Council on Foreign Relations. “[We could be] beginning an escalatory cycle that Ukraine would lose.” </w:t>
      </w:r>
      <w:r>
        <w:rPr>
          <w:rStyle w:val="StyleUnderline"/>
        </w:rPr>
        <w:t>The retort from those who believe the time is right: What exactly would Russia do</w:t>
      </w:r>
      <w:r>
        <w:rPr>
          <w:sz w:val="16"/>
        </w:rPr>
        <w:t>? “The Russians are arming the separatists to the teeth,” says Coffey. “Short of giving them nuclear weapons, I’m not sure what more they could offer them.”</w:t>
      </w:r>
    </w:p>
    <w:p w:rsidR="003E23C4" w:rsidRDefault="003E23C4" w:rsidP="003E23C4"/>
    <w:p w:rsidR="003E23C4" w:rsidRDefault="003E23C4" w:rsidP="003C5086">
      <w:pPr>
        <w:pStyle w:val="Heading4"/>
      </w:pPr>
      <w:r>
        <w:t>Sales to Ukraine Motivate Peaceful Conflict Resolution</w:t>
      </w:r>
    </w:p>
    <w:p w:rsidR="003E23C4" w:rsidRDefault="003E23C4" w:rsidP="003E23C4">
      <w:pPr>
        <w:rPr>
          <w:b/>
          <w:bCs/>
          <w:szCs w:val="24"/>
        </w:rPr>
      </w:pPr>
      <w:proofErr w:type="spellStart"/>
      <w:r>
        <w:rPr>
          <w:b/>
          <w:bCs/>
          <w:szCs w:val="24"/>
        </w:rPr>
        <w:t>WashPo</w:t>
      </w:r>
      <w:proofErr w:type="spellEnd"/>
      <w:r>
        <w:rPr>
          <w:b/>
          <w:bCs/>
          <w:szCs w:val="24"/>
        </w:rPr>
        <w:t xml:space="preserve"> Editorial Board, 17</w:t>
      </w:r>
    </w:p>
    <w:p w:rsidR="003E23C4" w:rsidRDefault="003E23C4" w:rsidP="003E23C4">
      <w:r>
        <w:t xml:space="preserve">Editorial Board, 12-30-2017, "Global Opinions </w:t>
      </w:r>
      <w:proofErr w:type="spellStart"/>
      <w:r>
        <w:t>Trump’S</w:t>
      </w:r>
      <w:proofErr w:type="spellEnd"/>
      <w:r>
        <w:t xml:space="preserve"> Worthy Choice To Provide Ukraine Weapons," Washington Post, </w:t>
      </w:r>
      <w:hyperlink r:id="rId79" w:history="1">
        <w:r>
          <w:rPr>
            <w:rStyle w:val="Hyperlink"/>
          </w:rPr>
          <w:t>https://www.washingtonpost.com/opinions/global-opinions/trumps-worthy-choice-to-provide-ukraine-weapons/2017/12/30/c780d8d8-ebf9-11e7-8a6a-80acf0774e64_story.html</w:t>
        </w:r>
      </w:hyperlink>
      <w:r>
        <w:t xml:space="preserve"> #</w:t>
      </w:r>
      <w:proofErr w:type="spellStart"/>
      <w:r>
        <w:t>CCCool</w:t>
      </w:r>
      <w:proofErr w:type="spellEnd"/>
    </w:p>
    <w:p w:rsidR="003E23C4" w:rsidRDefault="003E23C4" w:rsidP="003E23C4">
      <w:pPr>
        <w:rPr>
          <w:rStyle w:val="StyleUnderline"/>
        </w:rPr>
      </w:pPr>
      <w:r>
        <w:rPr>
          <w:sz w:val="16"/>
        </w:rPr>
        <w:t xml:space="preserve">THE TRUMP </w:t>
      </w:r>
      <w:r>
        <w:rPr>
          <w:rStyle w:val="StyleUnderline"/>
        </w:rPr>
        <w:t xml:space="preserve">administration hesitated for months over whether to provide Ukraine with defensive weapons, but when it </w:t>
      </w:r>
      <w:hyperlink r:id="rId80" w:tooltip="www.washingtonpost.com" w:history="1">
        <w:r>
          <w:rPr>
            <w:rStyle w:val="StyleUnderline"/>
          </w:rPr>
          <w:t>finally acted</w:t>
        </w:r>
      </w:hyperlink>
      <w:r>
        <w:rPr>
          <w:rStyle w:val="StyleUnderline"/>
        </w:rPr>
        <w:t xml:space="preserve"> this last week, its timing was impeccable</w:t>
      </w:r>
      <w:r>
        <w:rPr>
          <w:sz w:val="16"/>
        </w:rPr>
        <w:t xml:space="preserve">. Aggression by Russian-led forces in eastern Ukraine rose sharply in mid-December: </w:t>
      </w:r>
      <w:r>
        <w:rPr>
          <w:rStyle w:val="StyleUnderline"/>
        </w:rPr>
        <w:t xml:space="preserve">Heavy artillery and rocket barrages belied the notion that Moscow's </w:t>
      </w:r>
      <w:hyperlink r:id="rId81" w:tooltip="www.bbc.com" w:history="1">
        <w:r>
          <w:rPr>
            <w:rStyle w:val="StyleUnderline"/>
          </w:rPr>
          <w:t>three-year-old intervention</w:t>
        </w:r>
      </w:hyperlink>
      <w:r>
        <w:rPr>
          <w:rStyle w:val="StyleUnderline"/>
        </w:rPr>
        <w:t xml:space="preserve"> in the provinces of Donetsk and Luhansk had settled into a "</w:t>
      </w:r>
      <w:hyperlink r:id="rId82" w:tooltip="www.reuters.com" w:history="1">
        <w:r>
          <w:rPr>
            <w:rStyle w:val="StyleUnderline"/>
          </w:rPr>
          <w:t>frozen conflict</w:t>
        </w:r>
      </w:hyperlink>
      <w:r>
        <w:rPr>
          <w:rStyle w:val="StyleUnderline"/>
        </w:rPr>
        <w:t>." There was speculation that Vladi</w:t>
      </w:r>
      <w:r>
        <w:rPr>
          <w:rStyle w:val="StyleUnderline"/>
        </w:rPr>
        <w:softHyphen/>
        <w:t>mir Putin saw escalation in Ukraine as a way of rallying domestic support ahead of a March presidential election.</w:t>
      </w:r>
      <w:r>
        <w:rPr>
          <w:sz w:val="16"/>
        </w:rPr>
        <w:t xml:space="preserve"> </w:t>
      </w:r>
      <w:r>
        <w:rPr>
          <w:rStyle w:val="StyleUnderline"/>
        </w:rPr>
        <w:t>President Trump's decision to supply Ukrainian forces with Javelin antitank missiles and approve the commercial sale of sniper rifles, wouldn't stop a Russian offensive if there were one — but it could give Mr. Putin pause. It's a worthy application of the "</w:t>
      </w:r>
      <w:hyperlink r:id="rId83" w:tooltip="www.washingtonpost.com" w:history="1">
        <w:r>
          <w:rPr>
            <w:rStyle w:val="StyleUnderline"/>
          </w:rPr>
          <w:t>peace through strength</w:t>
        </w:r>
      </w:hyperlink>
      <w:r>
        <w:rPr>
          <w:rStyle w:val="StyleUnderline"/>
        </w:rPr>
        <w:t>" principle</w:t>
      </w:r>
      <w:r>
        <w:rPr>
          <w:sz w:val="16"/>
        </w:rPr>
        <w:t xml:space="preserve"> of President Ronald Reagan that Mr. Trump </w:t>
      </w:r>
      <w:hyperlink r:id="rId84" w:tooltip="www.washingtonpost.com" w:history="1">
        <w:r>
          <w:rPr>
            <w:rStyle w:val="Hyperlink"/>
            <w:sz w:val="16"/>
          </w:rPr>
          <w:t>says he admires</w:t>
        </w:r>
      </w:hyperlink>
      <w:r>
        <w:rPr>
          <w:rStyle w:val="StyleUnderline"/>
        </w:rPr>
        <w:t xml:space="preserve">. If there is ever to be peace in Ukraine — and an improvement in U.S.-Russian relations — Mr. Putin must first be made to understand that his aggressions, whether in Ukraine or in cyberspace, will be resisted and will incur tangible costs. The quantities of U.S. weapons Ukraine </w:t>
      </w:r>
      <w:proofErr w:type="gramStart"/>
      <w:r>
        <w:rPr>
          <w:rStyle w:val="StyleUnderline"/>
        </w:rPr>
        <w:t>is</w:t>
      </w:r>
      <w:proofErr w:type="gramEnd"/>
      <w:r>
        <w:rPr>
          <w:rStyle w:val="StyleUnderline"/>
        </w:rPr>
        <w:t xml:space="preserve"> obtaining are modest. But officials call them "gap-fillers" because they remedy key weaknesses in the country's defenses. On the eastern front lines, sniping is a daily peril for Ukrainian troops, who will be able to use the Model M107A1 sniper systems they are being sold to level the field. Similarly, the Javelins can take out Russian tanks in the event of a new offensive — and force the Kremlin to consider the potential cost in the lives of Russian soldiers it still denies are in Ukraine. </w:t>
      </w:r>
      <w:r>
        <w:rPr>
          <w:sz w:val="16"/>
        </w:rPr>
        <w:t xml:space="preserve">In authorizing the sales, Mr. Trump reverses the stance of President Barack Obama, who </w:t>
      </w:r>
      <w:hyperlink r:id="rId85" w:tooltip="www.nytimes.com" w:history="1">
        <w:r>
          <w:rPr>
            <w:rStyle w:val="Hyperlink"/>
            <w:sz w:val="16"/>
          </w:rPr>
          <w:t>rejected proposals</w:t>
        </w:r>
      </w:hyperlink>
      <w:r>
        <w:rPr>
          <w:sz w:val="16"/>
        </w:rPr>
        <w:t xml:space="preserve"> by his advisers and pressure from Congress to provide Kiev with lethal weapons. Mr. Obama reasoned that arms supplies would merely motivate further escalation by Russia. </w:t>
      </w:r>
      <w:r>
        <w:rPr>
          <w:rStyle w:val="StyleUnderline"/>
        </w:rPr>
        <w:t xml:space="preserve">We will now see, at last, whether that was a sensible rationale or an excuse for inaction. So </w:t>
      </w:r>
      <w:proofErr w:type="gramStart"/>
      <w:r>
        <w:rPr>
          <w:rStyle w:val="StyleUnderline"/>
        </w:rPr>
        <w:t>far</w:t>
      </w:r>
      <w:proofErr w:type="gramEnd"/>
      <w:r>
        <w:rPr>
          <w:rStyle w:val="StyleUnderline"/>
        </w:rPr>
        <w:t xml:space="preserve"> the reaction from Moscow has been muted. The foreign ministry has issued predictable protests, but nothing has been heard from Mr. Putin. This Last week a large </w:t>
      </w:r>
      <w:hyperlink r:id="rId86" w:tooltip="www.nytimes.com" w:history="1">
        <w:r>
          <w:rPr>
            <w:rStyle w:val="StyleUnderline"/>
          </w:rPr>
          <w:t>prisoner exchange</w:t>
        </w:r>
      </w:hyperlink>
      <w:r>
        <w:rPr>
          <w:rStyle w:val="StyleUnderline"/>
        </w:rPr>
        <w:t xml:space="preserve"> between Ukraine and the Russian-backed separatists went forward without incident</w:t>
      </w:r>
      <w:r>
        <w:rPr>
          <w:sz w:val="16"/>
        </w:rPr>
        <w:t xml:space="preserve">, and Secretary of State Rex Tillerson and Russian Foreign Minister Sergei Lavrov agreed in a phone call that talks on a peace settlement should continue. Once the </w:t>
      </w:r>
      <w:hyperlink r:id="rId87" w:tooltip="www.newyorker.com" w:history="1">
        <w:r>
          <w:rPr>
            <w:rStyle w:val="Hyperlink"/>
            <w:sz w:val="16"/>
          </w:rPr>
          <w:t>Potemkin show of the March 18 election</w:t>
        </w:r>
      </w:hyperlink>
      <w:r>
        <w:rPr>
          <w:sz w:val="16"/>
        </w:rPr>
        <w:t xml:space="preserve"> is behind him, Mr. Putin may have reason to consider cutting his losses in Donetsk and Luhansk. To its credit, the Trump administration has made clear, most recently </w:t>
      </w:r>
      <w:hyperlink r:id="rId88" w:tooltip="www.nytimes.com" w:history="1">
        <w:r>
          <w:rPr>
            <w:rStyle w:val="Hyperlink"/>
            <w:sz w:val="16"/>
          </w:rPr>
          <w:t>in an op-ed</w:t>
        </w:r>
      </w:hyperlink>
      <w:r>
        <w:rPr>
          <w:sz w:val="16"/>
        </w:rPr>
        <w:t xml:space="preserve"> by Mr. Tillerson in the New York Times, that the normalization of U.S.-Russian relations cannot occur "absent a peaceful resolution of the Ukraine situation." Picking up on a statement by Mr. Putin, the Trump administration and European allies are offering to negotiate a </w:t>
      </w:r>
      <w:hyperlink r:id="rId89" w:tooltip="www.bloomberg.com" w:history="1">
        <w:r>
          <w:rPr>
            <w:rStyle w:val="Hyperlink"/>
            <w:sz w:val="16"/>
          </w:rPr>
          <w:t>plan for international peacekeepers</w:t>
        </w:r>
      </w:hyperlink>
      <w:r>
        <w:rPr>
          <w:sz w:val="16"/>
        </w:rPr>
        <w:t xml:space="preserve"> who could deploy following a Russian withdrawal.</w:t>
      </w:r>
      <w:r>
        <w:rPr>
          <w:rStyle w:val="StyleUnderline"/>
        </w:rPr>
        <w:t xml:space="preserve"> If Mr. Putin really wants to reset relations with the West, he will have an opportunity. If not, it will be well that Ukraine will have more means to defend itself.</w:t>
      </w:r>
      <w:bookmarkEnd w:id="1"/>
    </w:p>
    <w:p w:rsidR="003E23C4" w:rsidRDefault="003E23C4" w:rsidP="003C5086">
      <w:pPr>
        <w:pStyle w:val="Heading2"/>
      </w:pPr>
      <w:r>
        <w:t>Deterrence CP</w:t>
      </w:r>
    </w:p>
    <w:p w:rsidR="003E23C4" w:rsidRDefault="003C5086" w:rsidP="003C5086">
      <w:pPr>
        <w:pStyle w:val="Heading3"/>
      </w:pPr>
      <w:r>
        <w:t>1NC</w:t>
      </w:r>
    </w:p>
    <w:p w:rsidR="003E23C4" w:rsidRDefault="003E23C4" w:rsidP="003C5086">
      <w:pPr>
        <w:pStyle w:val="Heading4"/>
      </w:pPr>
      <w:r>
        <w:t>The United States Federal Government should:</w:t>
      </w:r>
    </w:p>
    <w:p w:rsidR="003E23C4" w:rsidRDefault="003E23C4" w:rsidP="003C5086">
      <w:pPr>
        <w:pStyle w:val="Heading4"/>
      </w:pPr>
      <w:r>
        <w:t>- Sell Defensive weapons to Ukraine</w:t>
      </w:r>
    </w:p>
    <w:p w:rsidR="003E23C4" w:rsidRDefault="003E23C4" w:rsidP="003C5086">
      <w:pPr>
        <w:pStyle w:val="Heading4"/>
      </w:pPr>
      <w:r>
        <w:t>- Station more troops in NATO nations bordering Russia</w:t>
      </w:r>
    </w:p>
    <w:p w:rsidR="003E23C4" w:rsidRDefault="003E23C4" w:rsidP="003C5086">
      <w:pPr>
        <w:pStyle w:val="Heading4"/>
      </w:pPr>
      <w:r>
        <w:t xml:space="preserve">- Continue sanctioning the Russian government </w:t>
      </w:r>
    </w:p>
    <w:p w:rsidR="003E23C4" w:rsidRDefault="003E23C4" w:rsidP="003C5086">
      <w:pPr>
        <w:pStyle w:val="Heading4"/>
      </w:pPr>
      <w:r>
        <w:t>- Fund Ukraine’s economy to promote growth</w:t>
      </w:r>
    </w:p>
    <w:p w:rsidR="003E23C4" w:rsidRDefault="003E23C4" w:rsidP="003C5086">
      <w:pPr>
        <w:pStyle w:val="Heading4"/>
      </w:pPr>
      <w:r>
        <w:t>- Prepare strategies to counter hybrid warfare</w:t>
      </w:r>
    </w:p>
    <w:p w:rsidR="003E23C4" w:rsidRDefault="003E23C4" w:rsidP="003E23C4">
      <w:pPr>
        <w:rPr>
          <w:b/>
          <w:bCs/>
          <w:szCs w:val="24"/>
        </w:rPr>
      </w:pPr>
    </w:p>
    <w:p w:rsidR="003E23C4" w:rsidRDefault="003E23C4" w:rsidP="003C5086">
      <w:pPr>
        <w:pStyle w:val="Heading4"/>
      </w:pPr>
      <w:r>
        <w:t>Taking a hardline stance against Putin solves his aggression in Ukraine and elsewhere</w:t>
      </w:r>
    </w:p>
    <w:p w:rsidR="003E23C4" w:rsidRDefault="003E23C4" w:rsidP="003E23C4">
      <w:pPr>
        <w:rPr>
          <w:b/>
          <w:bCs/>
          <w:szCs w:val="24"/>
        </w:rPr>
      </w:pPr>
      <w:r>
        <w:rPr>
          <w:b/>
          <w:bCs/>
          <w:szCs w:val="24"/>
        </w:rPr>
        <w:t xml:space="preserve">Jahn, </w:t>
      </w:r>
      <w:r w:rsidR="00705E21">
        <w:rPr>
          <w:b/>
          <w:bCs/>
          <w:szCs w:val="24"/>
        </w:rPr>
        <w:t>no date</w:t>
      </w:r>
    </w:p>
    <w:p w:rsidR="00705E21" w:rsidRDefault="003E23C4" w:rsidP="003E23C4">
      <w:r>
        <w:t xml:space="preserve">Olaf Jahn, German journalist. Since October 2012, the former foreign correspondent and investigative journalist has been running the Berlin Journalism School together with the journalist Joachim </w:t>
      </w:r>
      <w:proofErr w:type="spellStart"/>
      <w:r>
        <w:t>Widmann</w:t>
      </w:r>
      <w:proofErr w:type="spellEnd"/>
      <w:r>
        <w:t xml:space="preserve">. Previously, he had set up and directed investigative research teams for the news agencies </w:t>
      </w:r>
      <w:proofErr w:type="spellStart"/>
      <w:r>
        <w:t>ddp</w:t>
      </w:r>
      <w:proofErr w:type="spellEnd"/>
      <w:r>
        <w:t xml:space="preserve"> </w:t>
      </w:r>
      <w:proofErr w:type="spellStart"/>
      <w:r>
        <w:t>Deutscher</w:t>
      </w:r>
      <w:proofErr w:type="spellEnd"/>
      <w:r>
        <w:t xml:space="preserve"> </w:t>
      </w:r>
      <w:proofErr w:type="spellStart"/>
      <w:r>
        <w:t>Depeschendienst</w:t>
      </w:r>
      <w:proofErr w:type="spellEnd"/>
      <w:r>
        <w:t xml:space="preserve"> and </w:t>
      </w:r>
      <w:proofErr w:type="spellStart"/>
      <w:r>
        <w:t>dapd</w:t>
      </w:r>
      <w:proofErr w:type="spellEnd"/>
      <w:r>
        <w:t xml:space="preserve"> </w:t>
      </w:r>
      <w:proofErr w:type="spellStart"/>
      <w:r>
        <w:t>Nachrichtenagentur</w:t>
      </w:r>
      <w:proofErr w:type="spellEnd"/>
      <w:r>
        <w:t xml:space="preserve">, Nd, "Dealing with Putin: Appeasement is no option," Berliner Schule </w:t>
      </w:r>
      <w:proofErr w:type="spellStart"/>
      <w:r>
        <w:t>Für</w:t>
      </w:r>
      <w:proofErr w:type="spellEnd"/>
      <w:r>
        <w:t xml:space="preserve"> </w:t>
      </w:r>
      <w:proofErr w:type="spellStart"/>
      <w:r>
        <w:t>Journalismus</w:t>
      </w:r>
      <w:proofErr w:type="spellEnd"/>
      <w:r>
        <w:t xml:space="preserve"> &amp; </w:t>
      </w:r>
      <w:proofErr w:type="spellStart"/>
      <w:r>
        <w:t>Kommunikation</w:t>
      </w:r>
      <w:proofErr w:type="spellEnd"/>
      <w:r>
        <w:t xml:space="preserve">, </w:t>
      </w:r>
      <w:hyperlink r:id="rId90" w:history="1">
        <w:r>
          <w:rPr>
            <w:rStyle w:val="Hyperlink"/>
          </w:rPr>
          <w:t>https://www.bsjk-berlin.de/dealing-with-putin-appeasement-is-no-option-where-stephen-m-walt-is-wrong</w:t>
        </w:r>
      </w:hyperlink>
      <w:r>
        <w:t xml:space="preserve"> #</w:t>
      </w:r>
      <w:proofErr w:type="spellStart"/>
      <w:r>
        <w:t>CCCool</w:t>
      </w:r>
      <w:proofErr w:type="spellEnd"/>
      <w:r w:rsidR="00705E21">
        <w:t xml:space="preserve"> **Note - the most likely publication date for this article is sometime in early 2015 because it is a response to a Stephen Walt article published by Foreign Policy in February 2015 but we could not find the exact publication date for it</w:t>
      </w:r>
    </w:p>
    <w:p w:rsidR="003E23C4" w:rsidRDefault="003E23C4" w:rsidP="003E23C4">
      <w:pPr>
        <w:rPr>
          <w:sz w:val="16"/>
        </w:rPr>
      </w:pPr>
      <w:r>
        <w:rPr>
          <w:sz w:val="16"/>
        </w:rPr>
        <w:t>On February 9th the magazine Foreign Policy published an article of Harvard-Professor Stephen M. Walt who argues against arming Ukraine (“Why Arming Kiev is a Really, Really Bad Idea” (</w:t>
      </w:r>
      <w:hyperlink r:id="rId91" w:history="1">
        <w:r>
          <w:rPr>
            <w:rStyle w:val="Hyperlink"/>
            <w:sz w:val="16"/>
          </w:rPr>
          <w:t>http://foreignpolicy.com/2015/02/09/how-not-to-save-ukraine-arming-kiev-is-a-bad-idea/</w:t>
        </w:r>
      </w:hyperlink>
      <w:r>
        <w:rPr>
          <w:sz w:val="16"/>
        </w:rPr>
        <w:t xml:space="preserve">)). It is founded on several false assumptions. </w:t>
      </w:r>
      <w:r>
        <w:rPr>
          <w:rStyle w:val="StyleUnderline"/>
        </w:rPr>
        <w:t xml:space="preserve">Ukraine is of great strategic importance for Europe and the United States of America </w:t>
      </w:r>
      <w:r>
        <w:rPr>
          <w:sz w:val="16"/>
        </w:rPr>
        <w:t xml:space="preserve">First: Stephen M. Walt argues that Ukraine is not of strategic interest for the US. That seems shortsighted and </w:t>
      </w:r>
      <w:proofErr w:type="spellStart"/>
      <w:r>
        <w:rPr>
          <w:sz w:val="16"/>
        </w:rPr>
        <w:t>focussed</w:t>
      </w:r>
      <w:proofErr w:type="spellEnd"/>
      <w:r>
        <w:rPr>
          <w:sz w:val="16"/>
        </w:rPr>
        <w:t xml:space="preserve"> merely on military aspects. </w:t>
      </w:r>
      <w:r>
        <w:rPr>
          <w:rStyle w:val="StyleUnderline"/>
        </w:rPr>
        <w:t xml:space="preserve">Politically Ukraine is of enormous strategic interest for the United States of America. If </w:t>
      </w:r>
      <w:proofErr w:type="spellStart"/>
      <w:r>
        <w:rPr>
          <w:rStyle w:val="StyleUnderline"/>
        </w:rPr>
        <w:t>Putins</w:t>
      </w:r>
      <w:proofErr w:type="spellEnd"/>
      <w:r>
        <w:rPr>
          <w:rStyle w:val="StyleUnderline"/>
        </w:rPr>
        <w:t xml:space="preserve"> wins lasting control over parts of Ukraine, two important allies of the US will be </w:t>
      </w:r>
      <w:proofErr w:type="spellStart"/>
      <w:r>
        <w:rPr>
          <w:rStyle w:val="StyleUnderline"/>
        </w:rPr>
        <w:t>severly</w:t>
      </w:r>
      <w:proofErr w:type="spellEnd"/>
      <w:r>
        <w:rPr>
          <w:rStyle w:val="StyleUnderline"/>
        </w:rPr>
        <w:t xml:space="preserve"> damaged, maybe even destroyed: </w:t>
      </w:r>
      <w:proofErr w:type="spellStart"/>
      <w:r>
        <w:rPr>
          <w:rStyle w:val="StyleUnderline"/>
        </w:rPr>
        <w:t>Nato</w:t>
      </w:r>
      <w:proofErr w:type="spellEnd"/>
      <w:r>
        <w:rPr>
          <w:rStyle w:val="StyleUnderline"/>
        </w:rPr>
        <w:t xml:space="preserve"> and EU. To sacrifice a big part of a country (and its people) that is struggling for self-determination and democracy and that fights to defend its territory against foreign-led rebels would massively destroy trust in both organizations</w:t>
      </w:r>
      <w:r>
        <w:rPr>
          <w:sz w:val="16"/>
        </w:rPr>
        <w:t xml:space="preserve">. This is true for countries bordering Russia (having experienced soviet occupation or dominance) as well as for countries in western Europe. What should the people of Latvia or Georgia make out of that? Why shouldn’t Mr. Putin repeat his success there? </w:t>
      </w:r>
      <w:r>
        <w:rPr>
          <w:rStyle w:val="StyleUnderline"/>
        </w:rPr>
        <w:t xml:space="preserve">If a community (like EU or </w:t>
      </w:r>
      <w:proofErr w:type="spellStart"/>
      <w:r>
        <w:rPr>
          <w:rStyle w:val="StyleUnderline"/>
        </w:rPr>
        <w:t>Nato</w:t>
      </w:r>
      <w:proofErr w:type="spellEnd"/>
      <w:r>
        <w:rPr>
          <w:rStyle w:val="StyleUnderline"/>
        </w:rPr>
        <w:t xml:space="preserve">) which proclaims to be based on values (freedom, democracy, rule of law and so on) betrays these values under pressure of authoritarian regimes, it is not a community anymore, but in shambles. This is exactly what </w:t>
      </w:r>
      <w:proofErr w:type="spellStart"/>
      <w:proofErr w:type="gramStart"/>
      <w:r>
        <w:rPr>
          <w:rStyle w:val="StyleUnderline"/>
        </w:rPr>
        <w:t>Mr.Putin</w:t>
      </w:r>
      <w:proofErr w:type="spellEnd"/>
      <w:proofErr w:type="gramEnd"/>
      <w:r>
        <w:rPr>
          <w:rStyle w:val="StyleUnderline"/>
        </w:rPr>
        <w:t xml:space="preserve"> wants to achieve. Russia´s aggressive politics made </w:t>
      </w:r>
      <w:proofErr w:type="spellStart"/>
      <w:r>
        <w:rPr>
          <w:rStyle w:val="StyleUnderline"/>
        </w:rPr>
        <w:t>it´s</w:t>
      </w:r>
      <w:proofErr w:type="spellEnd"/>
      <w:r>
        <w:rPr>
          <w:rStyle w:val="StyleUnderline"/>
        </w:rPr>
        <w:t xml:space="preserve"> </w:t>
      </w:r>
      <w:proofErr w:type="spellStart"/>
      <w:r>
        <w:rPr>
          <w:rStyle w:val="StyleUnderline"/>
        </w:rPr>
        <w:t>neighbours</w:t>
      </w:r>
      <w:proofErr w:type="spellEnd"/>
      <w:r>
        <w:rPr>
          <w:rStyle w:val="StyleUnderline"/>
        </w:rPr>
        <w:t xml:space="preserve"> seek </w:t>
      </w:r>
      <w:proofErr w:type="spellStart"/>
      <w:r>
        <w:rPr>
          <w:rStyle w:val="StyleUnderline"/>
        </w:rPr>
        <w:t>Nato</w:t>
      </w:r>
      <w:proofErr w:type="spellEnd"/>
      <w:r>
        <w:rPr>
          <w:rStyle w:val="StyleUnderline"/>
        </w:rPr>
        <w:t xml:space="preserve">-membership </w:t>
      </w:r>
      <w:r>
        <w:rPr>
          <w:sz w:val="16"/>
        </w:rPr>
        <w:t xml:space="preserve">Second: According to Prof. Walt </w:t>
      </w:r>
      <w:proofErr w:type="spellStart"/>
      <w:r>
        <w:rPr>
          <w:sz w:val="16"/>
        </w:rPr>
        <w:t>Nato</w:t>
      </w:r>
      <w:proofErr w:type="spellEnd"/>
      <w:r>
        <w:rPr>
          <w:sz w:val="16"/>
        </w:rPr>
        <w:t xml:space="preserve"> is expanding endlessly. </w:t>
      </w:r>
      <w:r>
        <w:rPr>
          <w:rStyle w:val="StyleUnderline"/>
        </w:rPr>
        <w:t xml:space="preserve">Well, it is open to all European countries that want to join it and fulfill certain criteria. That’s why for some time Putin wanted Russia to become a member of </w:t>
      </w:r>
      <w:proofErr w:type="spellStart"/>
      <w:r>
        <w:rPr>
          <w:rStyle w:val="StyleUnderline"/>
        </w:rPr>
        <w:t>Nato</w:t>
      </w:r>
      <w:proofErr w:type="spellEnd"/>
      <w:r>
        <w:rPr>
          <w:rStyle w:val="StyleUnderline"/>
        </w:rPr>
        <w:t xml:space="preserve"> and EU.</w:t>
      </w:r>
      <w:r>
        <w:rPr>
          <w:sz w:val="16"/>
        </w:rPr>
        <w:t xml:space="preserve"> But then, for EU-membership, he could not or did not want to meet the necessary requirements. For him the wish to join EU was ok, but not for others? </w:t>
      </w:r>
      <w:r>
        <w:rPr>
          <w:rStyle w:val="StyleUnderline"/>
        </w:rPr>
        <w:t xml:space="preserve">In </w:t>
      </w:r>
      <w:proofErr w:type="gramStart"/>
      <w:r>
        <w:rPr>
          <w:rStyle w:val="StyleUnderline"/>
        </w:rPr>
        <w:t>fact</w:t>
      </w:r>
      <w:proofErr w:type="gramEnd"/>
      <w:r>
        <w:rPr>
          <w:rStyle w:val="StyleUnderline"/>
        </w:rPr>
        <w:t xml:space="preserve"> it was not </w:t>
      </w:r>
      <w:proofErr w:type="spellStart"/>
      <w:r>
        <w:rPr>
          <w:rStyle w:val="StyleUnderline"/>
        </w:rPr>
        <w:t>Nato</w:t>
      </w:r>
      <w:proofErr w:type="spellEnd"/>
      <w:r>
        <w:rPr>
          <w:rStyle w:val="StyleUnderline"/>
        </w:rPr>
        <w:t xml:space="preserve"> that asked </w:t>
      </w:r>
      <w:proofErr w:type="spellStart"/>
      <w:r>
        <w:rPr>
          <w:rStyle w:val="StyleUnderline"/>
        </w:rPr>
        <w:t>Russias</w:t>
      </w:r>
      <w:proofErr w:type="spellEnd"/>
      <w:r>
        <w:rPr>
          <w:rStyle w:val="StyleUnderline"/>
        </w:rPr>
        <w:t xml:space="preserve"> </w:t>
      </w:r>
      <w:proofErr w:type="spellStart"/>
      <w:r>
        <w:rPr>
          <w:rStyle w:val="StyleUnderline"/>
        </w:rPr>
        <w:t>neighbours</w:t>
      </w:r>
      <w:proofErr w:type="spellEnd"/>
      <w:r>
        <w:rPr>
          <w:rStyle w:val="StyleUnderline"/>
        </w:rPr>
        <w:t xml:space="preserve"> to join it, but it were these countries themselves who ran towards </w:t>
      </w:r>
      <w:proofErr w:type="spellStart"/>
      <w:r>
        <w:rPr>
          <w:rStyle w:val="StyleUnderline"/>
        </w:rPr>
        <w:t>Nato</w:t>
      </w:r>
      <w:proofErr w:type="spellEnd"/>
      <w:r>
        <w:rPr>
          <w:rStyle w:val="StyleUnderline"/>
        </w:rPr>
        <w:t>, seeking protection against Russia.</w:t>
      </w:r>
      <w:r>
        <w:rPr>
          <w:sz w:val="16"/>
        </w:rPr>
        <w:t xml:space="preserve"> They knew why. And in contrast to some myths, </w:t>
      </w:r>
      <w:proofErr w:type="spellStart"/>
      <w:r>
        <w:rPr>
          <w:sz w:val="16"/>
        </w:rPr>
        <w:t>Nato</w:t>
      </w:r>
      <w:proofErr w:type="spellEnd"/>
      <w:r>
        <w:rPr>
          <w:sz w:val="16"/>
        </w:rPr>
        <w:t xml:space="preserve"> – after the Fall of the Berlin wall – never promised that it would not expand eastward. </w:t>
      </w:r>
      <w:proofErr w:type="spellStart"/>
      <w:r>
        <w:rPr>
          <w:sz w:val="16"/>
        </w:rPr>
        <w:t>MichaiI</w:t>
      </w:r>
      <w:proofErr w:type="spellEnd"/>
      <w:r>
        <w:rPr>
          <w:sz w:val="16"/>
        </w:rPr>
        <w:t xml:space="preserve"> </w:t>
      </w:r>
      <w:proofErr w:type="spellStart"/>
      <w:r>
        <w:rPr>
          <w:sz w:val="16"/>
        </w:rPr>
        <w:t>Gorbatchov</w:t>
      </w:r>
      <w:proofErr w:type="spellEnd"/>
      <w:r>
        <w:rPr>
          <w:sz w:val="16"/>
        </w:rPr>
        <w:t xml:space="preserve"> him-</w:t>
      </w:r>
      <w:proofErr w:type="spellStart"/>
      <w:r>
        <w:rPr>
          <w:sz w:val="16"/>
        </w:rPr>
        <w:t>self described</w:t>
      </w:r>
      <w:proofErr w:type="spellEnd"/>
      <w:r>
        <w:rPr>
          <w:sz w:val="16"/>
        </w:rPr>
        <w:t xml:space="preserve"> those assertions as wrong. He pointed out, that during the crucial 2+4-talks in 1990 there was no reason to even talk about it, since the Warsaw Pact still existed. </w:t>
      </w:r>
      <w:r>
        <w:rPr>
          <w:rStyle w:val="StyleUnderline"/>
        </w:rPr>
        <w:t xml:space="preserve">As for Ukraine: The country sought </w:t>
      </w:r>
      <w:proofErr w:type="spellStart"/>
      <w:r>
        <w:rPr>
          <w:rStyle w:val="StyleUnderline"/>
        </w:rPr>
        <w:t>Nato</w:t>
      </w:r>
      <w:proofErr w:type="spellEnd"/>
      <w:r>
        <w:rPr>
          <w:rStyle w:val="StyleUnderline"/>
        </w:rPr>
        <w:t xml:space="preserve">-membership after </w:t>
      </w:r>
      <w:proofErr w:type="spellStart"/>
      <w:r>
        <w:rPr>
          <w:rStyle w:val="StyleUnderline"/>
        </w:rPr>
        <w:t>Russias</w:t>
      </w:r>
      <w:proofErr w:type="spellEnd"/>
      <w:r>
        <w:rPr>
          <w:rStyle w:val="StyleUnderline"/>
        </w:rPr>
        <w:t xml:space="preserve"> aggression against Georgia, after the war in Caucasus showed what it meant to be exposed to a dangerous </w:t>
      </w:r>
      <w:proofErr w:type="spellStart"/>
      <w:r>
        <w:rPr>
          <w:rStyle w:val="StyleUnderline"/>
        </w:rPr>
        <w:t>neighbour</w:t>
      </w:r>
      <w:proofErr w:type="spellEnd"/>
      <w:r>
        <w:rPr>
          <w:rStyle w:val="StyleUnderline"/>
        </w:rPr>
        <w:t xml:space="preserve"> like </w:t>
      </w:r>
      <w:proofErr w:type="spellStart"/>
      <w:r>
        <w:rPr>
          <w:rStyle w:val="StyleUnderline"/>
        </w:rPr>
        <w:t>Putins</w:t>
      </w:r>
      <w:proofErr w:type="spellEnd"/>
      <w:r>
        <w:rPr>
          <w:rStyle w:val="StyleUnderline"/>
        </w:rPr>
        <w:t xml:space="preserve"> Russia. The man who likes to be photographed riding bare-chested on a horse himself has pushed Ukraine towards the west, towards seeking shelter under </w:t>
      </w:r>
      <w:proofErr w:type="spellStart"/>
      <w:r>
        <w:rPr>
          <w:rStyle w:val="StyleUnderline"/>
        </w:rPr>
        <w:t>Natos</w:t>
      </w:r>
      <w:proofErr w:type="spellEnd"/>
      <w:r>
        <w:rPr>
          <w:rStyle w:val="StyleUnderline"/>
        </w:rPr>
        <w:t xml:space="preserve"> umbrella. </w:t>
      </w:r>
      <w:r>
        <w:rPr>
          <w:sz w:val="16"/>
        </w:rPr>
        <w:t xml:space="preserve">According to Stephen M. Walt the Ukraine-crisis began because the West tried to “move Ukraine out of Russia’s orbit”. This implies (as another sentence in which he talks about </w:t>
      </w:r>
      <w:proofErr w:type="spellStart"/>
      <w:r>
        <w:rPr>
          <w:sz w:val="16"/>
        </w:rPr>
        <w:t>Russias</w:t>
      </w:r>
      <w:proofErr w:type="spellEnd"/>
      <w:r>
        <w:rPr>
          <w:sz w:val="16"/>
        </w:rPr>
        <w:t xml:space="preserve"> allegedly rightful interests in Ukraine) that Russia has a kind of natural right to demand that its </w:t>
      </w:r>
      <w:proofErr w:type="spellStart"/>
      <w:r>
        <w:rPr>
          <w:sz w:val="16"/>
        </w:rPr>
        <w:t>neighbours</w:t>
      </w:r>
      <w:proofErr w:type="spellEnd"/>
      <w:r>
        <w:rPr>
          <w:sz w:val="16"/>
        </w:rPr>
        <w:t xml:space="preserve"> stay closer to it than to other countries – whatever this means for the welfare and freedom of the affected people. And whatever its people want. </w:t>
      </w:r>
      <w:r>
        <w:rPr>
          <w:rStyle w:val="StyleUnderline"/>
        </w:rPr>
        <w:t>That´s an interesting position since it grants Russia special privileges in what Moscow calls “near abroad” while an American invasion in Mexico</w:t>
      </w:r>
      <w:r>
        <w:rPr>
          <w:sz w:val="16"/>
        </w:rPr>
        <w:t xml:space="preserve"> (part of </w:t>
      </w:r>
      <w:proofErr w:type="spellStart"/>
      <w:r>
        <w:rPr>
          <w:sz w:val="16"/>
        </w:rPr>
        <w:t>it´s</w:t>
      </w:r>
      <w:proofErr w:type="spellEnd"/>
      <w:r>
        <w:rPr>
          <w:sz w:val="16"/>
        </w:rPr>
        <w:t xml:space="preserve"> “backyard”) </w:t>
      </w:r>
      <w:r>
        <w:rPr>
          <w:rStyle w:val="StyleUnderline"/>
        </w:rPr>
        <w:t xml:space="preserve">would probably (correctly) be regarded as unacceptable. The Russian president is obviously greedy for power and personal glory </w:t>
      </w:r>
      <w:r>
        <w:rPr>
          <w:sz w:val="16"/>
        </w:rPr>
        <w:t xml:space="preserve">Third: </w:t>
      </w:r>
      <w:proofErr w:type="spellStart"/>
      <w:r>
        <w:rPr>
          <w:sz w:val="16"/>
        </w:rPr>
        <w:t>Prof.Walt</w:t>
      </w:r>
      <w:proofErr w:type="spellEnd"/>
      <w:r>
        <w:rPr>
          <w:sz w:val="16"/>
        </w:rPr>
        <w:t xml:space="preserve"> writes that deterrence works if states act aggressively “because their leaders are greedy, seeking some sort of personal glory or are ideologically driven to expand”. Well, </w:t>
      </w:r>
      <w:proofErr w:type="spellStart"/>
      <w:proofErr w:type="gramStart"/>
      <w:r>
        <w:rPr>
          <w:rStyle w:val="StyleUnderline"/>
        </w:rPr>
        <w:t>Mr.Putin</w:t>
      </w:r>
      <w:proofErr w:type="spellEnd"/>
      <w:proofErr w:type="gramEnd"/>
      <w:r>
        <w:rPr>
          <w:rStyle w:val="StyleUnderline"/>
        </w:rPr>
        <w:t xml:space="preserve"> is obviously very greedy – for power. Internally, where he suppresses critics with all the methods dictators</w:t>
      </w:r>
      <w:r>
        <w:rPr>
          <w:sz w:val="16"/>
        </w:rPr>
        <w:t xml:space="preserve"> (which he is not yet) </w:t>
      </w:r>
      <w:r>
        <w:rPr>
          <w:rStyle w:val="StyleUnderline"/>
        </w:rPr>
        <w:t>usually use to fight opposition</w:t>
      </w:r>
      <w:r>
        <w:rPr>
          <w:sz w:val="16"/>
        </w:rPr>
        <w:t xml:space="preserve"> (</w:t>
      </w:r>
      <w:proofErr w:type="spellStart"/>
      <w:r>
        <w:rPr>
          <w:sz w:val="16"/>
        </w:rPr>
        <w:t>Chodorkowski</w:t>
      </w:r>
      <w:proofErr w:type="spellEnd"/>
      <w:r>
        <w:rPr>
          <w:sz w:val="16"/>
        </w:rPr>
        <w:t xml:space="preserve">, Pussy Riot, </w:t>
      </w:r>
      <w:proofErr w:type="spellStart"/>
      <w:r>
        <w:rPr>
          <w:sz w:val="16"/>
        </w:rPr>
        <w:t>Nawalny</w:t>
      </w:r>
      <w:proofErr w:type="spellEnd"/>
      <w:r>
        <w:rPr>
          <w:sz w:val="16"/>
        </w:rPr>
        <w:t xml:space="preserve"> and so on) and dissidents. That’s why a Putin-led Russia could never meet EU-criteria (rule of law). </w:t>
      </w:r>
      <w:r>
        <w:rPr>
          <w:rStyle w:val="StyleUnderline"/>
        </w:rPr>
        <w:t xml:space="preserve">In the same way he despises the democratic rights of internal critics he tramples on the souverain rights of Ukraine and violates international law. </w:t>
      </w:r>
      <w:r>
        <w:rPr>
          <w:sz w:val="16"/>
        </w:rPr>
        <w:t xml:space="preserve">Not because he is paranoid, insecure and afraid of </w:t>
      </w:r>
      <w:proofErr w:type="spellStart"/>
      <w:r>
        <w:rPr>
          <w:sz w:val="16"/>
        </w:rPr>
        <w:t>Nato</w:t>
      </w:r>
      <w:proofErr w:type="spellEnd"/>
      <w:r>
        <w:rPr>
          <w:sz w:val="16"/>
        </w:rPr>
        <w:t xml:space="preserve"> (he knows very well that it is weak, meager equipped, not able to move 5000 Soldiers within two days, slow in decision making, often divided in strategic questions and obviously not at all aggressive). As the “Economist” recently noted correctly: “Far from menacing Russia, NATO countries have slashed </w:t>
      </w:r>
      <w:proofErr w:type="spellStart"/>
      <w:r>
        <w:rPr>
          <w:sz w:val="16"/>
        </w:rPr>
        <w:t>defence</w:t>
      </w:r>
      <w:proofErr w:type="spellEnd"/>
      <w:r>
        <w:rPr>
          <w:sz w:val="16"/>
        </w:rPr>
        <w:t xml:space="preserve"> spending, just as Russia is rearming.” </w:t>
      </w:r>
      <w:r>
        <w:rPr>
          <w:rStyle w:val="StyleUnderline"/>
        </w:rPr>
        <w:t xml:space="preserve">Putin is neither paranoid nor insecure </w:t>
      </w:r>
      <w:r>
        <w:rPr>
          <w:sz w:val="16"/>
        </w:rPr>
        <w:t xml:space="preserve">So contrary to the mentioned thesis </w:t>
      </w:r>
      <w:r>
        <w:rPr>
          <w:rStyle w:val="StyleUnderline"/>
        </w:rPr>
        <w:t xml:space="preserve">Mr. Putin acts aggressively and offensive because he wants Russia to be influential, powerful, dominant beyond Russia´s borders – without offering </w:t>
      </w:r>
      <w:proofErr w:type="spellStart"/>
      <w:r>
        <w:rPr>
          <w:rStyle w:val="StyleUnderline"/>
        </w:rPr>
        <w:t>it`s</w:t>
      </w:r>
      <w:proofErr w:type="spellEnd"/>
      <w:r>
        <w:rPr>
          <w:rStyle w:val="StyleUnderline"/>
        </w:rPr>
        <w:t xml:space="preserve"> </w:t>
      </w:r>
      <w:proofErr w:type="spellStart"/>
      <w:r>
        <w:rPr>
          <w:rStyle w:val="StyleUnderline"/>
        </w:rPr>
        <w:t>neighbours</w:t>
      </w:r>
      <w:proofErr w:type="spellEnd"/>
      <w:r>
        <w:rPr>
          <w:rStyle w:val="StyleUnderline"/>
        </w:rPr>
        <w:t xml:space="preserve"> an attractive and luring model for a modern society, a successful economy and a set of attractive values to live for</w:t>
      </w:r>
      <w:r>
        <w:rPr>
          <w:sz w:val="16"/>
        </w:rPr>
        <w:t xml:space="preserve">. Since of course no one feels drawn towards such a country, </w:t>
      </w:r>
      <w:r>
        <w:rPr>
          <w:rStyle w:val="StyleUnderline"/>
        </w:rPr>
        <w:t xml:space="preserve">Putin does what stubborn children do when they don’t get peacefully what they want: He stomps his feet and shouts “But I want”. He is not driven by an ideology but obviously by the very dangerous idea of collecting “old Russian soil” which – if </w:t>
      </w:r>
      <w:proofErr w:type="spellStart"/>
      <w:r>
        <w:rPr>
          <w:rStyle w:val="StyleUnderline"/>
        </w:rPr>
        <w:t>successfull</w:t>
      </w:r>
      <w:proofErr w:type="spellEnd"/>
      <w:r>
        <w:rPr>
          <w:rStyle w:val="StyleUnderline"/>
        </w:rPr>
        <w:t xml:space="preserve"> – would make him a glorified leader in a country that also as a result of massive </w:t>
      </w:r>
      <w:proofErr w:type="spellStart"/>
      <w:r>
        <w:rPr>
          <w:rStyle w:val="StyleUnderline"/>
        </w:rPr>
        <w:t>desinformation</w:t>
      </w:r>
      <w:proofErr w:type="spellEnd"/>
      <w:r>
        <w:rPr>
          <w:rStyle w:val="StyleUnderline"/>
        </w:rPr>
        <w:t xml:space="preserve"> seems drunken by patriotism. A warm embrace won´t be enough – What is needed is a line in the sand </w:t>
      </w:r>
      <w:r>
        <w:rPr>
          <w:sz w:val="16"/>
        </w:rPr>
        <w:t xml:space="preserve">To think that </w:t>
      </w:r>
      <w:proofErr w:type="spellStart"/>
      <w:r>
        <w:rPr>
          <w:rStyle w:val="StyleUnderline"/>
        </w:rPr>
        <w:t>Mr.Putin</w:t>
      </w:r>
      <w:proofErr w:type="spellEnd"/>
      <w:r>
        <w:rPr>
          <w:rStyle w:val="StyleUnderline"/>
        </w:rPr>
        <w:t xml:space="preserve"> needs to be warmly embraced to make him a peaceful and reliable partner means to underestimate him and to misjudge his determination to project Russian military power (the only power Russia has left) onto weaker countries in his “orbit”. </w:t>
      </w:r>
      <w:r>
        <w:rPr>
          <w:sz w:val="16"/>
        </w:rPr>
        <w:t xml:space="preserve">What to do: </w:t>
      </w:r>
      <w:r>
        <w:rPr>
          <w:rStyle w:val="StyleUnderline"/>
        </w:rPr>
        <w:t xml:space="preserve">In dealing with ruthless, aggressive and powerful states one has to show great resolve and to draw a line in the sand. There are five subjects that seem most important: 1. The option to arm Ukraine with weapons, to strengthen its defensive military capabilities and thus help Kiev to exercise </w:t>
      </w:r>
      <w:proofErr w:type="spellStart"/>
      <w:r>
        <w:rPr>
          <w:rStyle w:val="StyleUnderline"/>
        </w:rPr>
        <w:t>it´s</w:t>
      </w:r>
      <w:proofErr w:type="spellEnd"/>
      <w:r>
        <w:rPr>
          <w:rStyle w:val="StyleUnderline"/>
        </w:rPr>
        <w:t xml:space="preserve"> right to protect </w:t>
      </w:r>
      <w:proofErr w:type="spellStart"/>
      <w:r>
        <w:rPr>
          <w:rStyle w:val="StyleUnderline"/>
        </w:rPr>
        <w:t>it´s</w:t>
      </w:r>
      <w:proofErr w:type="spellEnd"/>
      <w:r>
        <w:rPr>
          <w:rStyle w:val="StyleUnderline"/>
        </w:rPr>
        <w:t xml:space="preserve"> borders must stay on the table</w:t>
      </w:r>
      <w:r>
        <w:rPr>
          <w:sz w:val="16"/>
        </w:rPr>
        <w:t xml:space="preserve">. To leave the country – in light of Russia´s aggression – unprotected would be a shame for western democracies and an invitation for Putin to move on, for example in </w:t>
      </w:r>
      <w:proofErr w:type="spellStart"/>
      <w:r>
        <w:rPr>
          <w:sz w:val="16"/>
        </w:rPr>
        <w:t>Moldowa</w:t>
      </w:r>
      <w:proofErr w:type="spellEnd"/>
      <w:r>
        <w:rPr>
          <w:sz w:val="16"/>
        </w:rPr>
        <w:t>. 2</w:t>
      </w:r>
      <w:r>
        <w:rPr>
          <w:rStyle w:val="StyleUnderline"/>
        </w:rPr>
        <w:t xml:space="preserve">. </w:t>
      </w:r>
      <w:proofErr w:type="spellStart"/>
      <w:r>
        <w:rPr>
          <w:rStyle w:val="StyleUnderline"/>
        </w:rPr>
        <w:t>Nato</w:t>
      </w:r>
      <w:proofErr w:type="spellEnd"/>
      <w:r>
        <w:rPr>
          <w:rStyle w:val="StyleUnderline"/>
        </w:rPr>
        <w:t>-members must at least strengthen their presence in (Member</w:t>
      </w:r>
      <w:proofErr w:type="gramStart"/>
      <w:r>
        <w:rPr>
          <w:rStyle w:val="StyleUnderline"/>
        </w:rPr>
        <w:t>- )</w:t>
      </w:r>
      <w:proofErr w:type="gramEnd"/>
      <w:r>
        <w:rPr>
          <w:rStyle w:val="StyleUnderline"/>
        </w:rPr>
        <w:t xml:space="preserve"> states like Poland, Latvia, Estonia and Lithuania. They need to build </w:t>
      </w:r>
      <w:proofErr w:type="spellStart"/>
      <w:r>
        <w:rPr>
          <w:rStyle w:val="StyleUnderline"/>
        </w:rPr>
        <w:t>permament</w:t>
      </w:r>
      <w:proofErr w:type="spellEnd"/>
      <w:r>
        <w:rPr>
          <w:rStyle w:val="StyleUnderline"/>
        </w:rPr>
        <w:t xml:space="preserve"> bases for several thousands of its troops. However loud Mr. Putin will protest against such “western aggression against his peaceful Russia” this is necessary to reassure all </w:t>
      </w:r>
      <w:proofErr w:type="spellStart"/>
      <w:r>
        <w:rPr>
          <w:rStyle w:val="StyleUnderline"/>
        </w:rPr>
        <w:t>Nato</w:t>
      </w:r>
      <w:proofErr w:type="spellEnd"/>
      <w:r>
        <w:rPr>
          <w:rStyle w:val="StyleUnderline"/>
        </w:rPr>
        <w:t>-members that the alliance is stable, able and willing to defend itself</w:t>
      </w:r>
      <w:r>
        <w:rPr>
          <w:sz w:val="16"/>
        </w:rPr>
        <w:t xml:space="preserve">. That it is not going to let something like in Ukraine happen again. This means: A transparent change in </w:t>
      </w:r>
      <w:proofErr w:type="spellStart"/>
      <w:r>
        <w:rPr>
          <w:sz w:val="16"/>
        </w:rPr>
        <w:t>Nato</w:t>
      </w:r>
      <w:proofErr w:type="spellEnd"/>
      <w:r>
        <w:rPr>
          <w:sz w:val="16"/>
        </w:rPr>
        <w:t xml:space="preserve">-strategy, the allocation of a lot more money to </w:t>
      </w:r>
      <w:proofErr w:type="spellStart"/>
      <w:r>
        <w:rPr>
          <w:sz w:val="16"/>
        </w:rPr>
        <w:t>Nato</w:t>
      </w:r>
      <w:proofErr w:type="spellEnd"/>
      <w:r>
        <w:rPr>
          <w:sz w:val="16"/>
        </w:rPr>
        <w:t xml:space="preserve"> and exhausting efforts to explain the nature of the current Russian regime to the people. This might be tough, especially in Germany where an old subtle anti-</w:t>
      </w:r>
      <w:proofErr w:type="spellStart"/>
      <w:r>
        <w:rPr>
          <w:sz w:val="16"/>
        </w:rPr>
        <w:t>Amerikanism</w:t>
      </w:r>
      <w:proofErr w:type="spellEnd"/>
      <w:r>
        <w:rPr>
          <w:sz w:val="16"/>
        </w:rPr>
        <w:t xml:space="preserve">, a strange feeling of a proximity between the German and Russian culture and a secret admiration of </w:t>
      </w:r>
      <w:proofErr w:type="spellStart"/>
      <w:r>
        <w:rPr>
          <w:sz w:val="16"/>
        </w:rPr>
        <w:t>Putins</w:t>
      </w:r>
      <w:proofErr w:type="spellEnd"/>
      <w:r>
        <w:rPr>
          <w:sz w:val="16"/>
        </w:rPr>
        <w:t xml:space="preserve"> “strength” have fostered a remarkably big camp of Putin-</w:t>
      </w:r>
      <w:proofErr w:type="spellStart"/>
      <w:r>
        <w:rPr>
          <w:sz w:val="16"/>
        </w:rPr>
        <w:t>Versteher</w:t>
      </w:r>
      <w:proofErr w:type="spellEnd"/>
      <w:r>
        <w:rPr>
          <w:sz w:val="16"/>
        </w:rPr>
        <w:t>. 3</w:t>
      </w:r>
      <w:r>
        <w:rPr>
          <w:rStyle w:val="StyleUnderline"/>
        </w:rPr>
        <w:t xml:space="preserve">. EU and the US should not weaken the sanctions until the Moscow-supported </w:t>
      </w:r>
      <w:proofErr w:type="gramStart"/>
      <w:r>
        <w:rPr>
          <w:rStyle w:val="StyleUnderline"/>
        </w:rPr>
        <w:t>rebels</w:t>
      </w:r>
      <w:proofErr w:type="gramEnd"/>
      <w:r>
        <w:rPr>
          <w:rStyle w:val="StyleUnderline"/>
        </w:rPr>
        <w:t xml:space="preserve"> hand over power</w:t>
      </w:r>
      <w:r>
        <w:rPr>
          <w:sz w:val="16"/>
        </w:rPr>
        <w:t xml:space="preserve"> (also on Crimea, don’t forget that!) </w:t>
      </w:r>
      <w:r>
        <w:rPr>
          <w:rStyle w:val="StyleUnderline"/>
        </w:rPr>
        <w:t>to an democratically elected regional Government inside Ukraine.</w:t>
      </w:r>
      <w:r>
        <w:rPr>
          <w:sz w:val="16"/>
        </w:rPr>
        <w:t xml:space="preserve"> 4. </w:t>
      </w:r>
      <w:r>
        <w:rPr>
          <w:rStyle w:val="StyleUnderline"/>
        </w:rPr>
        <w:t>Europe and the US must do everything they can to start a Wirtschaftswunder in Ukraine</w:t>
      </w:r>
      <w:r>
        <w:rPr>
          <w:sz w:val="16"/>
        </w:rPr>
        <w:t xml:space="preserve">. </w:t>
      </w:r>
      <w:r>
        <w:rPr>
          <w:rStyle w:val="StyleUnderline"/>
        </w:rPr>
        <w:t>That will take massive reforms by Kiev – and a lot of time and money and western resolve to counter possible damaging actions by Moscow. But economic success would be a game-changer.</w:t>
      </w:r>
      <w:r>
        <w:rPr>
          <w:sz w:val="16"/>
        </w:rPr>
        <w:t xml:space="preserve"> The visible welfare of people in a free, just and open society will in the end be more effective than any weapon Putin can fire. A model for this approach is post war western financial support for Germany. 5. </w:t>
      </w:r>
      <w:r>
        <w:rPr>
          <w:rStyle w:val="StyleUnderline"/>
        </w:rPr>
        <w:t xml:space="preserve">Western countries will have to develop strategies to counter the methods Putin used in his hybrid warfare in order to be better prepared for possible Russian aggressions in future. </w:t>
      </w:r>
      <w:proofErr w:type="gramStart"/>
      <w:r>
        <w:rPr>
          <w:rStyle w:val="StyleUnderline"/>
        </w:rPr>
        <w:t>So</w:t>
      </w:r>
      <w:proofErr w:type="gramEnd"/>
      <w:r>
        <w:rPr>
          <w:rStyle w:val="StyleUnderline"/>
        </w:rPr>
        <w:t xml:space="preserve"> beware of appeasement</w:t>
      </w:r>
      <w:r>
        <w:rPr>
          <w:sz w:val="16"/>
        </w:rPr>
        <w:t xml:space="preserve">! In his Foreign Policy </w:t>
      </w:r>
      <w:r>
        <w:rPr>
          <w:rStyle w:val="StyleUnderline"/>
        </w:rPr>
        <w:t xml:space="preserve">Mr. Putin acts like one of his infamous </w:t>
      </w:r>
      <w:proofErr w:type="spellStart"/>
      <w:r>
        <w:rPr>
          <w:rStyle w:val="StyleUnderline"/>
        </w:rPr>
        <w:t>predeccessors</w:t>
      </w:r>
      <w:proofErr w:type="spellEnd"/>
      <w:r>
        <w:rPr>
          <w:rStyle w:val="StyleUnderline"/>
        </w:rPr>
        <w:t>. Like Stalin he disguises his true objectives behind empty democratic phrases, he creates facts using military power and exploits the western reluctance to engage in hard diplomatic or even military disputes</w:t>
      </w:r>
      <w:r>
        <w:rPr>
          <w:sz w:val="16"/>
        </w:rPr>
        <w:t xml:space="preserve"> (a telling read is “Hitler and Stalin: parallel lives” by Alan Bullock). Mr. Putin just added some modern fine-tuning. Encouraged by western lack of resolve he might become as dangerous for peace as Stalin</w:t>
      </w:r>
      <w:r>
        <w:rPr>
          <w:rStyle w:val="StyleUnderline"/>
        </w:rPr>
        <w:t xml:space="preserve">. </w:t>
      </w:r>
      <w:proofErr w:type="gramStart"/>
      <w:r>
        <w:rPr>
          <w:rStyle w:val="StyleUnderline"/>
        </w:rPr>
        <w:t>So</w:t>
      </w:r>
      <w:proofErr w:type="gramEnd"/>
      <w:r>
        <w:rPr>
          <w:rStyle w:val="StyleUnderline"/>
        </w:rPr>
        <w:t xml:space="preserve"> the worst answer to his actions would be to have western “Chamberlains” embrace and thus strengthen the man who pushes</w:t>
      </w:r>
      <w:r>
        <w:rPr>
          <w:sz w:val="16"/>
        </w:rPr>
        <w:t xml:space="preserve"> (on Foreign Policy) Stalinism 3.0.</w:t>
      </w:r>
    </w:p>
    <w:p w:rsidR="003C5086" w:rsidRDefault="003C5086" w:rsidP="003C5086">
      <w:pPr>
        <w:pStyle w:val="Heading3"/>
      </w:pPr>
      <w:r>
        <w:t xml:space="preserve">2NC – NATO Solves </w:t>
      </w:r>
      <w:proofErr w:type="spellStart"/>
      <w:r>
        <w:t>Deterrece</w:t>
      </w:r>
      <w:proofErr w:type="spellEnd"/>
    </w:p>
    <w:p w:rsidR="003E23C4" w:rsidRDefault="003E23C4" w:rsidP="003C5086">
      <w:pPr>
        <w:pStyle w:val="Heading4"/>
      </w:pPr>
      <w:proofErr w:type="spellStart"/>
      <w:r>
        <w:t>Nato’s</w:t>
      </w:r>
      <w:proofErr w:type="spellEnd"/>
      <w:r>
        <w:t xml:space="preserve"> Cohesion means </w:t>
      </w:r>
      <w:proofErr w:type="spellStart"/>
      <w:r>
        <w:t>its</w:t>
      </w:r>
      <w:proofErr w:type="spellEnd"/>
      <w:r>
        <w:t xml:space="preserve"> still an effective deterrent despite challenges</w:t>
      </w:r>
    </w:p>
    <w:p w:rsidR="003E23C4" w:rsidRDefault="003E23C4" w:rsidP="003E23C4">
      <w:pPr>
        <w:rPr>
          <w:b/>
          <w:bCs/>
          <w:szCs w:val="24"/>
        </w:rPr>
      </w:pPr>
      <w:proofErr w:type="spellStart"/>
      <w:r>
        <w:rPr>
          <w:b/>
          <w:bCs/>
          <w:szCs w:val="24"/>
        </w:rPr>
        <w:t>Wieslander</w:t>
      </w:r>
      <w:proofErr w:type="spellEnd"/>
      <w:r>
        <w:rPr>
          <w:b/>
          <w:bCs/>
          <w:szCs w:val="24"/>
        </w:rPr>
        <w:t>, 1/31</w:t>
      </w:r>
    </w:p>
    <w:p w:rsidR="003E23C4" w:rsidRDefault="003E23C4" w:rsidP="003E23C4">
      <w:r>
        <w:t xml:space="preserve">ANNA WIESLANDER, DIRECTOR at NORTHERN EUROPE AT THE ATLANTIC COUNCIL ,1-31-2019, "Judy Asks: Is NATO Deterrence a Paper Tiger?," Carnegie Europe, </w:t>
      </w:r>
      <w:hyperlink r:id="rId92" w:history="1">
        <w:r>
          <w:rPr>
            <w:rStyle w:val="Hyperlink"/>
          </w:rPr>
          <w:t>https://carnegieeurope.eu/strategiceurope/78254</w:t>
        </w:r>
      </w:hyperlink>
      <w:r>
        <w:t xml:space="preserve"> #</w:t>
      </w:r>
      <w:proofErr w:type="spellStart"/>
      <w:r>
        <w:t>CCCool</w:t>
      </w:r>
      <w:proofErr w:type="spellEnd"/>
    </w:p>
    <w:p w:rsidR="003E23C4" w:rsidRDefault="003E23C4" w:rsidP="003E23C4">
      <w:pPr>
        <w:rPr>
          <w:rStyle w:val="StyleUnderline"/>
        </w:rPr>
      </w:pPr>
      <w:r>
        <w:rPr>
          <w:rStyle w:val="StyleUnderline"/>
        </w:rPr>
        <w:t xml:space="preserve">Deterrence is about both capabilities and intent. NATO has weak spots on both sides, but not enough to sum it up as a paper tiger; NATO deterrence, which is built on strategic nuclear capacity, still holds. </w:t>
      </w:r>
      <w:r>
        <w:rPr>
          <w:sz w:val="16"/>
        </w:rPr>
        <w:t xml:space="preserve">The lack of firm European response to Russia’s noncompliance to the INF Treaty is symptomatic of a continent that forgot that nuclear weapons must be discussed not only in terms of disarmament but as a threat with the possibility of being used. </w:t>
      </w:r>
      <w:r>
        <w:rPr>
          <w:rStyle w:val="StyleUnderline"/>
        </w:rPr>
        <w:t>Lately, there has been a brusque awakening, and Europe now finds itself in an increasingly dangerous situation. A crucial risk with the INF Treaty withdrawal is its possible domino effects on the New START (New Strategic Arms Reduction Treaty), which regulates the strategic level and expires in 2021. That would hit the core of NATO’s nuclear deterrence</w:t>
      </w:r>
      <w:r>
        <w:rPr>
          <w:sz w:val="16"/>
        </w:rPr>
        <w:t xml:space="preserve">. </w:t>
      </w:r>
      <w:r>
        <w:rPr>
          <w:rStyle w:val="StyleUnderline"/>
        </w:rPr>
        <w:t xml:space="preserve">NATO still holds conventional superiority vis-à-vis its adversaries and must make better use of it by improving military mobility and </w:t>
      </w:r>
      <w:proofErr w:type="spellStart"/>
      <w:r>
        <w:rPr>
          <w:rStyle w:val="StyleUnderline"/>
        </w:rPr>
        <w:t>decisionmaking</w:t>
      </w:r>
      <w:proofErr w:type="spellEnd"/>
      <w:r>
        <w:rPr>
          <w:rStyle w:val="StyleUnderline"/>
        </w:rPr>
        <w:t xml:space="preserve"> processes for rapid response. Closely connected is the issue of NATO’s intent to use its capabilities for collective defense. In the end, NATO’s greatest asset—and potentially its weakest spot—is its unity and cohesion to act when necessary.</w:t>
      </w:r>
    </w:p>
    <w:p w:rsidR="003E23C4" w:rsidRDefault="003E23C4" w:rsidP="003C5086">
      <w:pPr>
        <w:pStyle w:val="Heading4"/>
      </w:pPr>
      <w:proofErr w:type="spellStart"/>
      <w:r>
        <w:t>Nato</w:t>
      </w:r>
      <w:proofErr w:type="spellEnd"/>
      <w:r>
        <w:t xml:space="preserve"> continues to project power and deterrence – Baltics prove</w:t>
      </w:r>
    </w:p>
    <w:p w:rsidR="003E23C4" w:rsidRDefault="003E23C4" w:rsidP="003E23C4">
      <w:pPr>
        <w:rPr>
          <w:b/>
          <w:bCs/>
        </w:rPr>
      </w:pPr>
      <w:r>
        <w:rPr>
          <w:b/>
          <w:bCs/>
        </w:rPr>
        <w:t>Taylor, 1/31</w:t>
      </w:r>
    </w:p>
    <w:p w:rsidR="003E23C4" w:rsidRDefault="003E23C4" w:rsidP="003E23C4">
      <w:r>
        <w:t xml:space="preserve">PAUL TAYLOR, CONTRIBUTING EDITOR AT POLITICO EUROPE AND SENIOR FELLOW AT FRIENDS OF EUROPE,1-31-2019, "Judy Asks: Is NATO Deterrence a Paper Tiger?," Carnegie Europe, </w:t>
      </w:r>
      <w:hyperlink r:id="rId93" w:history="1">
        <w:r>
          <w:rPr>
            <w:rStyle w:val="Hyperlink"/>
          </w:rPr>
          <w:t>https://carnegieeurope.eu/strategiceurope/78254</w:t>
        </w:r>
      </w:hyperlink>
      <w:r>
        <w:t xml:space="preserve"> #</w:t>
      </w:r>
      <w:proofErr w:type="spellStart"/>
      <w:r>
        <w:t>CCCool</w:t>
      </w:r>
      <w:proofErr w:type="spellEnd"/>
    </w:p>
    <w:p w:rsidR="003E23C4" w:rsidRDefault="003E23C4" w:rsidP="003E23C4">
      <w:pPr>
        <w:rPr>
          <w:sz w:val="16"/>
        </w:rPr>
      </w:pPr>
      <w:r>
        <w:rPr>
          <w:rStyle w:val="StyleUnderline"/>
        </w:rPr>
        <w:t>NATO’s deterrence rests on the solidarity of its members and the professionalism of its military</w:t>
      </w:r>
      <w:r>
        <w:rPr>
          <w:sz w:val="16"/>
        </w:rPr>
        <w:t xml:space="preserve">. Despite inadequate defense spending in many European nations and worries about U.S. President Donald Trump’s commitment to the mutual defense guarantee, </w:t>
      </w:r>
      <w:r>
        <w:rPr>
          <w:rStyle w:val="StyleUnderline"/>
        </w:rPr>
        <w:t xml:space="preserve">the </w:t>
      </w:r>
      <w:proofErr w:type="spellStart"/>
      <w:r>
        <w:rPr>
          <w:rStyle w:val="StyleUnderline"/>
        </w:rPr>
        <w:t>d’Artagnan</w:t>
      </w:r>
      <w:proofErr w:type="spellEnd"/>
      <w:r>
        <w:rPr>
          <w:rStyle w:val="StyleUnderline"/>
        </w:rPr>
        <w:t xml:space="preserve"> principle—one for all, all for one—is still credible</w:t>
      </w:r>
      <w:r>
        <w:rPr>
          <w:sz w:val="16"/>
        </w:rPr>
        <w:t xml:space="preserve">. Sure, NATO needs to improve its response time and focus on an array of threats, from instability around the Mediterranean to cybersecurity and </w:t>
      </w:r>
      <w:proofErr w:type="spellStart"/>
      <w:r>
        <w:rPr>
          <w:sz w:val="16"/>
        </w:rPr>
        <w:t>infowars</w:t>
      </w:r>
      <w:proofErr w:type="spellEnd"/>
      <w:r>
        <w:rPr>
          <w:sz w:val="16"/>
        </w:rPr>
        <w:t xml:space="preserve">, as well as its core task of territorial defense. The looming demise of the </w:t>
      </w:r>
      <w:hyperlink r:id="rId94" w:history="1">
        <w:r>
          <w:rPr>
            <w:rStyle w:val="Hyperlink"/>
            <w:sz w:val="16"/>
          </w:rPr>
          <w:t>INF Treaty</w:t>
        </w:r>
      </w:hyperlink>
      <w:r>
        <w:rPr>
          <w:sz w:val="16"/>
        </w:rPr>
        <w:t xml:space="preserve"> banning medium-range nuclear missiles will leave Europe potentially more exposed to Russian attempts at coercion. </w:t>
      </w:r>
      <w:r>
        <w:rPr>
          <w:rStyle w:val="StyleUnderline"/>
        </w:rPr>
        <w:t>But NATO’s forward presence in the Baltics means a Russian incursion would encounter NATO soldiers, internationalizing any conflict. And Moscow can never safely calculate that Western powers would not use nuclear weapons in response to an attack. That’s enough to deter any rational Kremlin leader</w:t>
      </w:r>
      <w:r>
        <w:rPr>
          <w:sz w:val="16"/>
        </w:rPr>
        <w:t xml:space="preserve">. </w:t>
      </w:r>
      <w:r>
        <w:rPr>
          <w:rStyle w:val="StyleUnderline"/>
        </w:rPr>
        <w:t xml:space="preserve">NATO’s demise has been proclaimed many times since 1949. </w:t>
      </w:r>
      <w:r>
        <w:rPr>
          <w:sz w:val="16"/>
        </w:rPr>
        <w:t xml:space="preserve">On the eve of its seventieth anniversary, its cohesion is under stress again, both from a resurgent Russia and from a U.S. president who calls some European </w:t>
      </w:r>
      <w:proofErr w:type="gramStart"/>
      <w:r>
        <w:rPr>
          <w:sz w:val="16"/>
        </w:rPr>
        <w:t>allies</w:t>
      </w:r>
      <w:proofErr w:type="gramEnd"/>
      <w:r>
        <w:rPr>
          <w:sz w:val="16"/>
        </w:rPr>
        <w:t xml:space="preserve"> “foes” on trade</w:t>
      </w:r>
      <w:r>
        <w:rPr>
          <w:rStyle w:val="StyleUnderline"/>
        </w:rPr>
        <w:t>. But NATO marches on,</w:t>
      </w:r>
      <w:r>
        <w:rPr>
          <w:sz w:val="16"/>
        </w:rPr>
        <w:t xml:space="preserve"> just about. Let’s avoid a self-induced funk.</w:t>
      </w:r>
    </w:p>
    <w:p w:rsidR="007705DF" w:rsidRDefault="007705DF" w:rsidP="007705DF">
      <w:pPr>
        <w:pStyle w:val="Heading2"/>
      </w:pPr>
      <w:r>
        <w:t>Sanctions CP</w:t>
      </w:r>
    </w:p>
    <w:p w:rsidR="001D7644" w:rsidRDefault="001D7644" w:rsidP="001D7644">
      <w:pPr>
        <w:pStyle w:val="Heading3"/>
      </w:pPr>
      <w:r>
        <w:t>1NC</w:t>
      </w:r>
    </w:p>
    <w:p w:rsidR="001D7644" w:rsidRDefault="001D7644" w:rsidP="001D7644">
      <w:pPr>
        <w:pStyle w:val="Heading4"/>
      </w:pPr>
      <w:bookmarkStart w:id="2" w:name="_Hlk13487172"/>
      <w:r>
        <w:t>The United States Federal Government should impose new sanctions to Russia until they complete a full implementation the Minsk agreements</w:t>
      </w:r>
    </w:p>
    <w:p w:rsidR="001D7644" w:rsidRDefault="001D7644" w:rsidP="001D7644">
      <w:pPr>
        <w:pStyle w:val="Heading4"/>
      </w:pPr>
      <w:r>
        <w:t xml:space="preserve">The Sanctions CP solves deterrence </w:t>
      </w:r>
      <w:r>
        <w:rPr>
          <w:u w:val="single"/>
        </w:rPr>
        <w:t>without appeasing Russia</w:t>
      </w:r>
      <w:r>
        <w:t xml:space="preserve"> by </w:t>
      </w:r>
      <w:r>
        <w:rPr>
          <w:u w:val="single"/>
        </w:rPr>
        <w:t>providing arms</w:t>
      </w:r>
      <w:r>
        <w:t xml:space="preserve"> and </w:t>
      </w:r>
      <w:r>
        <w:rPr>
          <w:u w:val="single"/>
        </w:rPr>
        <w:t>imposing sanctions</w:t>
      </w:r>
      <w:r>
        <w:t xml:space="preserve"> on Russia, </w:t>
      </w:r>
      <w:r>
        <w:rPr>
          <w:u w:val="single"/>
        </w:rPr>
        <w:t>preventing war</w:t>
      </w:r>
      <w:r>
        <w:t xml:space="preserve">—the </w:t>
      </w:r>
      <w:r>
        <w:rPr>
          <w:u w:val="single"/>
        </w:rPr>
        <w:t>perm links</w:t>
      </w:r>
      <w:r>
        <w:t xml:space="preserve"> by </w:t>
      </w:r>
      <w:r>
        <w:rPr>
          <w:u w:val="single"/>
        </w:rPr>
        <w:t>destroying the effectiveness of sanctions</w:t>
      </w:r>
    </w:p>
    <w:p w:rsidR="001D7644" w:rsidRDefault="001D7644" w:rsidP="001D7644">
      <w:proofErr w:type="spellStart"/>
      <w:r>
        <w:rPr>
          <w:b/>
        </w:rPr>
        <w:t>Motyl</w:t>
      </w:r>
      <w:proofErr w:type="spellEnd"/>
      <w:r>
        <w:rPr>
          <w:b/>
        </w:rPr>
        <w:t xml:space="preserve"> 01/04</w:t>
      </w:r>
      <w:r>
        <w:t xml:space="preserve"> [Alexander; Professor of political science at Rutgers University-Newark; 01/04/2019; “WILL RUSSIA INVADE UKRAINE IN 2019?”; </w:t>
      </w:r>
      <w:hyperlink r:id="rId95" w:history="1">
        <w:r>
          <w:rPr>
            <w:rStyle w:val="Hyperlink"/>
          </w:rPr>
          <w:t>https://www.ozy.com/opinion/will-russia-invade-ukraine-in-2019/91539</w:t>
        </w:r>
      </w:hyperlink>
      <w:r>
        <w:t xml:space="preserve">; The Daily Dose; accessed: 07/01/2019; </w:t>
      </w:r>
      <w:proofErr w:type="spellStart"/>
      <w:r>
        <w:t>MohulA</w:t>
      </w:r>
      <w:proofErr w:type="spellEnd"/>
      <w:r>
        <w:t>]</w:t>
      </w:r>
    </w:p>
    <w:p w:rsidR="001D7644" w:rsidRDefault="001D7644" w:rsidP="001D7644">
      <w:pPr>
        <w:rPr>
          <w:sz w:val="16"/>
        </w:rPr>
      </w:pPr>
      <w:r>
        <w:rPr>
          <w:sz w:val="16"/>
        </w:rPr>
        <w:t xml:space="preserve">This year, </w:t>
      </w:r>
      <w:r>
        <w:rPr>
          <w:rStyle w:val="StyleUnderline"/>
        </w:rPr>
        <w:t>Ukrainians have much to fear, much to be proud of and much to think about.</w:t>
      </w:r>
      <w:r>
        <w:rPr>
          <w:sz w:val="16"/>
        </w:rPr>
        <w:t xml:space="preserve"> </w:t>
      </w:r>
      <w:r>
        <w:rPr>
          <w:rStyle w:val="StyleUnderline"/>
        </w:rPr>
        <w:t>The ongoing war with Russia</w:t>
      </w:r>
      <w:r>
        <w:rPr>
          <w:sz w:val="16"/>
        </w:rPr>
        <w:t xml:space="preserve"> and its </w:t>
      </w:r>
      <w:r>
        <w:rPr>
          <w:rStyle w:val="StyleUnderline"/>
        </w:rPr>
        <w:t>proxies in the Donbas, a rapidly changing country and economy</w:t>
      </w:r>
      <w:r>
        <w:rPr>
          <w:sz w:val="16"/>
        </w:rPr>
        <w:t xml:space="preserve">, and </w:t>
      </w:r>
      <w:r>
        <w:rPr>
          <w:rStyle w:val="StyleUnderline"/>
        </w:rPr>
        <w:t>presidential and parliamentary elections will force Ukrainians to decide whether they want to build on or reject the progress</w:t>
      </w:r>
      <w:r>
        <w:rPr>
          <w:sz w:val="16"/>
        </w:rPr>
        <w:t xml:space="preserve"> of the last five years. </w:t>
      </w:r>
      <w:r>
        <w:rPr>
          <w:rStyle w:val="StyleUnderline"/>
        </w:rPr>
        <w:t>Top of mind is the</w:t>
      </w:r>
      <w:r>
        <w:rPr>
          <w:sz w:val="16"/>
        </w:rPr>
        <w:t xml:space="preserve"> armed conflict in the southeast, where there have been more than </w:t>
      </w:r>
      <w:r>
        <w:rPr>
          <w:rStyle w:val="StyleUnderline"/>
        </w:rPr>
        <w:t>10,000 civilian and military casualties. Persistent shelling by separatists, the presence of some 80,000 Russian troops and 500 tanks on Ukraine’s border</w:t>
      </w:r>
      <w:r>
        <w:rPr>
          <w:sz w:val="16"/>
        </w:rPr>
        <w:t xml:space="preserve">, and almost </w:t>
      </w:r>
      <w:r>
        <w:rPr>
          <w:rStyle w:val="StyleUnderline"/>
        </w:rPr>
        <w:t xml:space="preserve">daily conflict-related deaths remind Ukrainians that a </w:t>
      </w:r>
      <w:r w:rsidRPr="003D5D80">
        <w:rPr>
          <w:rStyle w:val="Emphasis"/>
          <w:highlight w:val="green"/>
        </w:rPr>
        <w:t>Russian invasion</w:t>
      </w:r>
      <w:r>
        <w:rPr>
          <w:rStyle w:val="Emphasis"/>
        </w:rPr>
        <w:t xml:space="preserve"> was and </w:t>
      </w:r>
      <w:r w:rsidRPr="003D5D80">
        <w:rPr>
          <w:rStyle w:val="Emphasis"/>
          <w:highlight w:val="green"/>
        </w:rPr>
        <w:t>is a possibility</w:t>
      </w:r>
      <w:r>
        <w:rPr>
          <w:sz w:val="16"/>
        </w:rPr>
        <w:t xml:space="preserve">. So, are they paranoid? Not from where they sit. IS INVASION INEVITABLE? Some </w:t>
      </w:r>
      <w:r>
        <w:rPr>
          <w:rStyle w:val="StyleUnderline"/>
        </w:rPr>
        <w:t>Ukrainians have been expecting a Russian invasion since independence in 1991</w:t>
      </w:r>
      <w:r>
        <w:rPr>
          <w:sz w:val="16"/>
        </w:rPr>
        <w:t xml:space="preserve">. Others have done so only since 2004, when Ukrainians launched the Orange Revolution that kept Putin’s man in Kiev, Viktor Yanukovych, from becoming president. And most have expected Russian interference since 2014, when </w:t>
      </w:r>
      <w:r w:rsidRPr="003D5D80">
        <w:rPr>
          <w:rStyle w:val="StyleUnderline"/>
          <w:highlight w:val="green"/>
        </w:rPr>
        <w:t>protests led to the ousting of</w:t>
      </w:r>
      <w:r>
        <w:rPr>
          <w:rStyle w:val="StyleUnderline"/>
        </w:rPr>
        <w:t xml:space="preserve"> then-president </w:t>
      </w:r>
      <w:r w:rsidRPr="003D5D80">
        <w:rPr>
          <w:rStyle w:val="StyleUnderline"/>
          <w:highlight w:val="green"/>
        </w:rPr>
        <w:t>Yanukovych</w:t>
      </w:r>
      <w:r>
        <w:rPr>
          <w:sz w:val="16"/>
        </w:rPr>
        <w:t xml:space="preserve">. Putin responded with an </w:t>
      </w:r>
      <w:r>
        <w:rPr>
          <w:rStyle w:val="StyleUnderline"/>
        </w:rPr>
        <w:t xml:space="preserve">undeclared </w:t>
      </w:r>
      <w:r w:rsidRPr="003D5D80">
        <w:rPr>
          <w:rStyle w:val="StyleUnderline"/>
          <w:highlight w:val="green"/>
        </w:rPr>
        <w:t>war</w:t>
      </w:r>
      <w:r>
        <w:rPr>
          <w:rStyle w:val="StyleUnderline"/>
        </w:rPr>
        <w:t xml:space="preserve"> that </w:t>
      </w:r>
      <w:r w:rsidRPr="003D5D80">
        <w:rPr>
          <w:rStyle w:val="StyleUnderline"/>
          <w:highlight w:val="green"/>
        </w:rPr>
        <w:t>led to</w:t>
      </w:r>
      <w:r>
        <w:rPr>
          <w:rStyle w:val="StyleUnderline"/>
        </w:rPr>
        <w:t xml:space="preserve"> Ukraine’s </w:t>
      </w:r>
      <w:r w:rsidRPr="003D5D80">
        <w:rPr>
          <w:rStyle w:val="StyleUnderline"/>
          <w:highlight w:val="green"/>
        </w:rPr>
        <w:t>loss of Crimea and eastern Donbas</w:t>
      </w:r>
      <w:r>
        <w:rPr>
          <w:rStyle w:val="StyleUnderline"/>
        </w:rPr>
        <w:t xml:space="preserve"> — along with thousands of deaths. </w:t>
      </w:r>
      <w:r>
        <w:rPr>
          <w:sz w:val="16"/>
        </w:rPr>
        <w:t xml:space="preserve">Most Ukrainians agree that, whatever their beliefs about the reasons for Russian aggression, </w:t>
      </w:r>
      <w:r>
        <w:rPr>
          <w:rStyle w:val="StyleUnderline"/>
        </w:rPr>
        <w:t xml:space="preserve">the </w:t>
      </w:r>
      <w:r w:rsidRPr="003D5D80">
        <w:rPr>
          <w:rStyle w:val="StyleUnderline"/>
          <w:highlight w:val="green"/>
        </w:rPr>
        <w:t>only thing Ukraine can do</w:t>
      </w:r>
      <w:r>
        <w:rPr>
          <w:rStyle w:val="StyleUnderline"/>
        </w:rPr>
        <w:t xml:space="preserve"> to ward off an invasion </w:t>
      </w:r>
      <w:r w:rsidRPr="003D5D80">
        <w:rPr>
          <w:rStyle w:val="StyleUnderline"/>
          <w:highlight w:val="green"/>
        </w:rPr>
        <w:t>is to</w:t>
      </w:r>
      <w:r>
        <w:rPr>
          <w:rStyle w:val="StyleUnderline"/>
        </w:rPr>
        <w:t xml:space="preserve"> become militarily and economically strong and thereby </w:t>
      </w:r>
      <w:r w:rsidRPr="003D5D80">
        <w:rPr>
          <w:rStyle w:val="Emphasis"/>
          <w:highlight w:val="green"/>
        </w:rPr>
        <w:t>make all-out war too risky and expensive</w:t>
      </w:r>
      <w:r>
        <w:rPr>
          <w:rStyle w:val="Emphasis"/>
        </w:rPr>
        <w:t xml:space="preserve"> for any rational Russian leader</w:t>
      </w:r>
      <w:r>
        <w:rPr>
          <w:rStyle w:val="StyleUnderline"/>
        </w:rPr>
        <w:t xml:space="preserve">. </w:t>
      </w:r>
      <w:r>
        <w:rPr>
          <w:sz w:val="16"/>
        </w:rPr>
        <w:t xml:space="preserve">UKRAINE HAS COME A LONG WAY The country has changed more in the last four years than in the previous two decades. It has fought Russia to a standstill in the Donbas by building up its own army and military-industrial complex without significant overseas assistance. </w:t>
      </w:r>
      <w:r>
        <w:rPr>
          <w:rStyle w:val="StyleUnderline"/>
        </w:rPr>
        <w:t>Ukraine has moved</w:t>
      </w:r>
      <w:r>
        <w:rPr>
          <w:sz w:val="16"/>
        </w:rPr>
        <w:t xml:space="preserve"> decisively and, in all likelihood, irreversibly </w:t>
      </w:r>
      <w:r>
        <w:rPr>
          <w:rStyle w:val="StyleUnderline"/>
        </w:rPr>
        <w:t>toward integration with the West</w:t>
      </w:r>
      <w:r>
        <w:rPr>
          <w:sz w:val="16"/>
        </w:rPr>
        <w:t xml:space="preserve">. In particular, </w:t>
      </w:r>
      <w:r w:rsidRPr="003D5D80">
        <w:rPr>
          <w:rStyle w:val="Emphasis"/>
          <w:highlight w:val="green"/>
        </w:rPr>
        <w:t>Kiev enjoys good relations with the United States</w:t>
      </w:r>
      <w:r>
        <w:rPr>
          <w:rStyle w:val="StyleUnderline"/>
        </w:rPr>
        <w:t>, Canada, the European Union, NATO, the United Kingdom, Germany, Turkey, Israel and China. Its</w:t>
      </w:r>
      <w:r>
        <w:rPr>
          <w:sz w:val="16"/>
        </w:rPr>
        <w:t xml:space="preserve"> </w:t>
      </w:r>
      <w:r>
        <w:rPr>
          <w:rStyle w:val="StyleUnderline"/>
        </w:rPr>
        <w:t>trade with Russia has fallen dramatically, while its trade with the rest of the world has boomed</w:t>
      </w:r>
      <w:r>
        <w:rPr>
          <w:sz w:val="16"/>
        </w:rPr>
        <w:t xml:space="preserve">. Foreign direct investment is growing, especially with Chinese, American and European capital. Ukraine’s gas importer, </w:t>
      </w:r>
      <w:proofErr w:type="spellStart"/>
      <w:r>
        <w:rPr>
          <w:sz w:val="16"/>
        </w:rPr>
        <w:t>Naftohaz</w:t>
      </w:r>
      <w:proofErr w:type="spellEnd"/>
      <w:r>
        <w:rPr>
          <w:sz w:val="16"/>
        </w:rPr>
        <w:t xml:space="preserve">, has been thoroughly reformed, and Ukraine’s dependence on direct imports of Russian gas has dropped significantly. </w:t>
      </w:r>
      <w:r w:rsidRPr="003D5D80">
        <w:rPr>
          <w:rStyle w:val="StyleUnderline"/>
          <w:highlight w:val="green"/>
        </w:rPr>
        <w:t>Ukraine’s economy has been growing at 3.5 percent</w:t>
      </w:r>
      <w:r>
        <w:rPr>
          <w:rStyle w:val="StyleUnderline"/>
        </w:rPr>
        <w:t xml:space="preserve"> for the past few years</w:t>
      </w:r>
      <w:r>
        <w:rPr>
          <w:sz w:val="16"/>
        </w:rPr>
        <w:t xml:space="preserve">, and its </w:t>
      </w:r>
      <w:r w:rsidRPr="003D5D80">
        <w:rPr>
          <w:rStyle w:val="Emphasis"/>
          <w:highlight w:val="green"/>
        </w:rPr>
        <w:t>ag</w:t>
      </w:r>
      <w:r>
        <w:rPr>
          <w:rStyle w:val="Emphasis"/>
        </w:rPr>
        <w:t xml:space="preserve">riculture </w:t>
      </w:r>
      <w:r w:rsidRPr="003D5D80">
        <w:rPr>
          <w:rStyle w:val="Emphasis"/>
          <w:highlight w:val="green"/>
        </w:rPr>
        <w:t>and</w:t>
      </w:r>
      <w:r>
        <w:rPr>
          <w:rStyle w:val="Emphasis"/>
        </w:rPr>
        <w:t xml:space="preserve"> </w:t>
      </w:r>
      <w:r w:rsidRPr="003D5D80">
        <w:rPr>
          <w:rStyle w:val="Emphasis"/>
          <w:highlight w:val="green"/>
        </w:rPr>
        <w:t>tech</w:t>
      </w:r>
      <w:r>
        <w:rPr>
          <w:rStyle w:val="Emphasis"/>
        </w:rPr>
        <w:t>nology</w:t>
      </w:r>
      <w:r>
        <w:rPr>
          <w:rStyle w:val="StyleUnderline"/>
        </w:rPr>
        <w:t xml:space="preserve"> sectors </w:t>
      </w:r>
      <w:r w:rsidRPr="003D5D80">
        <w:rPr>
          <w:rStyle w:val="StyleUnderline"/>
          <w:highlight w:val="green"/>
        </w:rPr>
        <w:t>are thriving</w:t>
      </w:r>
      <w:r>
        <w:rPr>
          <w:sz w:val="16"/>
        </w:rPr>
        <w:t xml:space="preserve">. Investments in alternative energies are on the rise, even as </w:t>
      </w:r>
      <w:r>
        <w:rPr>
          <w:rStyle w:val="StyleUnderline"/>
        </w:rPr>
        <w:t>Ukraine has identified several huge gas fields that could make it an energy exporter</w:t>
      </w:r>
      <w:r>
        <w:rPr>
          <w:sz w:val="16"/>
        </w:rPr>
        <w:t xml:space="preserve">. </w:t>
      </w:r>
      <w:r>
        <w:rPr>
          <w:rStyle w:val="StyleUnderline"/>
        </w:rPr>
        <w:t>Massive amounts of money have been dedicated to repairing and expanding infrastructure</w:t>
      </w:r>
      <w:r>
        <w:rPr>
          <w:sz w:val="16"/>
        </w:rPr>
        <w:t xml:space="preserve">, from roads to railroads to ports to airports, and the banking system has been cleaned up. Local governance has been energized thanks to reforms that gave power back to districts and provinces. Meanwhile, </w:t>
      </w:r>
      <w:r>
        <w:rPr>
          <w:rStyle w:val="Emphasis"/>
        </w:rPr>
        <w:t>local civic activism continues</w:t>
      </w:r>
      <w:r>
        <w:rPr>
          <w:rStyle w:val="StyleUnderline"/>
        </w:rPr>
        <w:t>, often producing visible results, and a much-needed reform is restructuring Ukraine’s dilapidated health care system. The higher education system has been given greater autonomy,</w:t>
      </w:r>
      <w:r>
        <w:rPr>
          <w:sz w:val="16"/>
        </w:rPr>
        <w:t xml:space="preserve"> and the Ukrainian language and culture are experiencing a renaissance. The Ukrainian Orthodox Church has been granted autonomy by the Patriarch of Constantinople, thereby solidifying the country’s move away from Russia, and several exarchs of the Ukrainian church still associated with the Moscow Patriarch have jumped ship to join the Ukrainian church. Significant measures have been adopted to curb corruption, and many business experts report that it’s become easier to operate in Ukraine, as evidenced by growing Western investment, and its standing in the World Bank’s Ease of Doing Business index has improved. ELECTIONS COULD CHANGE TRAJECTORY Despite these impressive changes, most Ukrainians insist that “nothing has changed” and that the country is moving in the “wrong direction.” Such pessimism reflects a widespread impatience fueled by exaggerated expectations in the aftermath of the Euromaidan Revolution of 2014. In fact, everything has changed, and for the better, but Ukrainians want to live like the Swiss — today, not tomorrow. Naturally, that will take time and require the adoption of painful reforms, but Ukrainians are already struggling to make ends meet, thanks to gas price increases cutting their growing wages. At the same time, oligarchs appear to have suffered very little, corruption remains a problem, and the politicians responsible for the massive thefts of the Yanukovych era have either fled or remained unpunished. </w:t>
      </w:r>
      <w:r>
        <w:rPr>
          <w:rStyle w:val="StyleUnderline"/>
        </w:rPr>
        <w:t>Ukrainians view their 1 percent as living in Switzerland while they continue to toil at home.</w:t>
      </w:r>
      <w:r>
        <w:rPr>
          <w:sz w:val="16"/>
        </w:rPr>
        <w:t xml:space="preserve"> UPHEAVAL CAN BE TEMPTING </w:t>
      </w:r>
      <w:proofErr w:type="gramStart"/>
      <w:r>
        <w:rPr>
          <w:sz w:val="16"/>
        </w:rPr>
        <w:t>Unsurprisingly,</w:t>
      </w:r>
      <w:proofErr w:type="gramEnd"/>
      <w:r>
        <w:rPr>
          <w:sz w:val="16"/>
        </w:rPr>
        <w:t xml:space="preserve"> populist appeals are not without resonance and could affect the outcome of the elections. Petro Poroshenko should win the presidential ballot in March but probably won’t, as he is held responsible by pessimists for the perceived lack of progress. </w:t>
      </w:r>
      <w:proofErr w:type="spellStart"/>
      <w:r>
        <w:rPr>
          <w:sz w:val="16"/>
        </w:rPr>
        <w:t>Yulia</w:t>
      </w:r>
      <w:proofErr w:type="spellEnd"/>
      <w:r>
        <w:rPr>
          <w:sz w:val="16"/>
        </w:rPr>
        <w:t xml:space="preserve"> </w:t>
      </w:r>
      <w:proofErr w:type="spellStart"/>
      <w:r>
        <w:rPr>
          <w:sz w:val="16"/>
        </w:rPr>
        <w:t>Tymoshenko</w:t>
      </w:r>
      <w:proofErr w:type="spellEnd"/>
      <w:r>
        <w:rPr>
          <w:sz w:val="16"/>
        </w:rPr>
        <w:t xml:space="preserve">, the fiery former prime minister and co-architect of the Orange Revolution who was a political prisoner under the Yanukovych regime, is leading the populist charge, essentially promising to reverse the reforms and institute social justice. She leads in all the polls and is the odds-on favorite to win. Second in the polls is the actor Volodymyr </w:t>
      </w:r>
      <w:proofErr w:type="spellStart"/>
      <w:r>
        <w:rPr>
          <w:sz w:val="16"/>
        </w:rPr>
        <w:t>Zelensky</w:t>
      </w:r>
      <w:proofErr w:type="spellEnd"/>
      <w:r>
        <w:rPr>
          <w:sz w:val="16"/>
        </w:rPr>
        <w:t xml:space="preserve">, who’s rocketed to fame thanks to the support of Poroshenko’s oligarch rival, Igor </w:t>
      </w:r>
      <w:proofErr w:type="spellStart"/>
      <w:r>
        <w:rPr>
          <w:sz w:val="16"/>
        </w:rPr>
        <w:t>Kolomoyskyi</w:t>
      </w:r>
      <w:proofErr w:type="spellEnd"/>
      <w:r>
        <w:rPr>
          <w:sz w:val="16"/>
        </w:rPr>
        <w:t xml:space="preserve">, and the television exposure he’s received from playing an average Joe who becomes Ukraine’s reformist president. Poroshenko’s re-election would mean a continuation of today’s policies — and more progress tomorrow. Small wonder that Putin is doing everything possible to stop him from being re-elected. </w:t>
      </w:r>
      <w:proofErr w:type="spellStart"/>
      <w:r>
        <w:rPr>
          <w:sz w:val="16"/>
        </w:rPr>
        <w:t>Tymoshenko</w:t>
      </w:r>
      <w:proofErr w:type="spellEnd"/>
      <w:r>
        <w:rPr>
          <w:sz w:val="16"/>
        </w:rPr>
        <w:t xml:space="preserve">, meanwhile, promises to stay the course on Ukrainian-Russian relations while reversing course economically. Pessimists argue that given her mercurial nature and past close relations with Russia, she could strike a bad deal with Putin and actually embark on populist measures that would hurt the economy. Optimists suggest that given the constraints of the war and the fact that Ukraine really has no alternative to working with the IMF, </w:t>
      </w:r>
      <w:proofErr w:type="spellStart"/>
      <w:r>
        <w:rPr>
          <w:sz w:val="16"/>
        </w:rPr>
        <w:t>Tymoshenko</w:t>
      </w:r>
      <w:proofErr w:type="spellEnd"/>
      <w:r>
        <w:rPr>
          <w:sz w:val="16"/>
        </w:rPr>
        <w:t xml:space="preserve"> would quickly adopt the mainstream policies of Poroshenko. As for </w:t>
      </w:r>
      <w:proofErr w:type="spellStart"/>
      <w:r>
        <w:rPr>
          <w:sz w:val="16"/>
        </w:rPr>
        <w:t>Zelensky</w:t>
      </w:r>
      <w:proofErr w:type="spellEnd"/>
      <w:r>
        <w:rPr>
          <w:sz w:val="16"/>
        </w:rPr>
        <w:t xml:space="preserve">, no one knows what an utterly untried non-politician could mean at a time of war with Russia and rapid systemic change. He could surprise everyone or he could lead Ukraine to disaster. Parliamentary elections will follow in October, and the current projection is for at least six or seven parties to divide the seats. If that happens, the Rada could become immobilized, leaving the country with a deadlocked parliament that could invite a strong leader like </w:t>
      </w:r>
      <w:proofErr w:type="spellStart"/>
      <w:r>
        <w:rPr>
          <w:sz w:val="16"/>
        </w:rPr>
        <w:t>Tymoshenko</w:t>
      </w:r>
      <w:proofErr w:type="spellEnd"/>
      <w:r>
        <w:rPr>
          <w:sz w:val="16"/>
        </w:rPr>
        <w:t xml:space="preserve"> to try to aggrandize power and strengthen the presidency. WHAT THE WEST SHOULD DO This year could prove decisive for Ukraine. If war doesn’t come, reforms continue to be consolidated and enacted, and if a reasonable president and parliament emerge, all will be well and Ukraine’s march west will continue. But if Putin starts a “quick little war,” all bets are off. Ukrainians would fight fiercely, and the outcome would be uncertain, but the best-case scenario would be a return to a stalemate after thousands have died after a possible Russian occupation and guerrilla warfare by Ukrainian partisans. The worst case? Russia collapses owing to backlash at home, Putin is overthrown, and a mass conflict breaks out in Russia. Thanks to Putin, Ukraine has become a vital geostrategic interest to Europe and North America. Preventing a full-scale Russian invasion has to be the first priority, not only to prevent deaths and because the numbers of refugees streaming into Europe would be enormous, but also because such a misadventure could likely result in Russia’s collapse. </w:t>
      </w:r>
      <w:r w:rsidRPr="003D5D80">
        <w:rPr>
          <w:rStyle w:val="Emphasis"/>
          <w:highlight w:val="green"/>
        </w:rPr>
        <w:t>Helping Ukraine resist</w:t>
      </w:r>
      <w:r>
        <w:rPr>
          <w:rStyle w:val="Emphasis"/>
        </w:rPr>
        <w:t xml:space="preserve"> — </w:t>
      </w:r>
      <w:r w:rsidRPr="003D5D80">
        <w:rPr>
          <w:rStyle w:val="Emphasis"/>
          <w:highlight w:val="green"/>
        </w:rPr>
        <w:t>by providing it with arms and imposing the severest of sanctions</w:t>
      </w:r>
      <w:r>
        <w:rPr>
          <w:rStyle w:val="Emphasis"/>
        </w:rPr>
        <w:t xml:space="preserve"> on Russia — if and when a war hits, </w:t>
      </w:r>
      <w:r w:rsidRPr="003D5D80">
        <w:rPr>
          <w:rStyle w:val="Emphasis"/>
          <w:highlight w:val="green"/>
        </w:rPr>
        <w:t>is the second priority</w:t>
      </w:r>
      <w:r>
        <w:rPr>
          <w:rStyle w:val="StyleUnderline"/>
        </w:rPr>
        <w:t xml:space="preserve">. </w:t>
      </w:r>
      <w:r>
        <w:rPr>
          <w:sz w:val="16"/>
        </w:rPr>
        <w:t>A third world war cannot be left to Putin and his minions. The only way to make war impossible is for Ukraine and the West to do everything possible to ensure it is impossible.</w:t>
      </w:r>
    </w:p>
    <w:bookmarkEnd w:id="2"/>
    <w:p w:rsidR="001D7644" w:rsidRDefault="001D7644" w:rsidP="001D7644">
      <w:pPr>
        <w:pStyle w:val="Heading3"/>
      </w:pPr>
      <w:r>
        <w:t>2NC – Sanctions Solve</w:t>
      </w:r>
    </w:p>
    <w:p w:rsidR="001D7644" w:rsidRDefault="001D7644" w:rsidP="001D7644">
      <w:pPr>
        <w:pStyle w:val="Heading4"/>
      </w:pPr>
      <w:r>
        <w:t xml:space="preserve">Sanctions on Russia make Russia comply – threatens their economy </w:t>
      </w:r>
      <w:r w:rsidR="005E735F">
        <w:t>–</w:t>
      </w:r>
      <w:r>
        <w:t xml:space="preserve"> </w:t>
      </w:r>
      <w:r w:rsidR="005E735F">
        <w:t>but keeping arms sales is also key to the strategy</w:t>
      </w:r>
    </w:p>
    <w:p w:rsidR="001D7644" w:rsidRDefault="001D7644" w:rsidP="001D7644">
      <w:r>
        <w:rPr>
          <w:b/>
        </w:rPr>
        <w:t>C-Span 06/18</w:t>
      </w:r>
      <w:r>
        <w:t xml:space="preserve"> [*Part of a transcript from A Senate Foreign Relations subcommittee held a hearing on Russia’s activities in Ukraine, five years after Ukraine’s 2014 political revolution. Witnesses included senior policy fellows, and the former ambassadors to Ukraine and NATO. Topics included Russia’s motivations for dominance in Ukraine, whether Ukraine should become a NATO member, and how President Trump should engage Russian President Putin the next time the two leaders meet. The witnesses also argued that tougher sanctions by the U.S. and Europe against Russia were needed; 06/18/2019; “U.S. Policy Toward Russia and Ukraine”;  </w:t>
      </w:r>
      <w:hyperlink r:id="rId96" w:history="1">
        <w:r>
          <w:rPr>
            <w:rStyle w:val="Hyperlink"/>
          </w:rPr>
          <w:t>https://www.c-span.org/video/?461818-1/us-policy-russia-ukraine&amp;start=0</w:t>
        </w:r>
      </w:hyperlink>
      <w:r>
        <w:t xml:space="preserve">; CSPAN; accessed: 06/26/2019; </w:t>
      </w:r>
      <w:proofErr w:type="spellStart"/>
      <w:r>
        <w:t>MohulA</w:t>
      </w:r>
      <w:proofErr w:type="spellEnd"/>
      <w:r>
        <w:t>]</w:t>
      </w:r>
    </w:p>
    <w:p w:rsidR="005E735F" w:rsidRPr="00A5532C" w:rsidRDefault="005E735F" w:rsidP="005E735F">
      <w:pPr>
        <w:rPr>
          <w:sz w:val="16"/>
        </w:rPr>
      </w:pPr>
      <w:r w:rsidRPr="00A5532C">
        <w:rPr>
          <w:sz w:val="16"/>
        </w:rPr>
        <w:t>Thank you for the opportunities to testify today</w:t>
      </w:r>
      <w:r>
        <w:rPr>
          <w:rStyle w:val="StyleUnderline"/>
        </w:rPr>
        <w:t>. I would like to enter a statemen</w:t>
      </w:r>
      <w:r w:rsidRPr="00A5532C">
        <w:rPr>
          <w:sz w:val="16"/>
        </w:rPr>
        <w:t xml:space="preserve">t into the record and try </w:t>
      </w:r>
      <w:r>
        <w:rPr>
          <w:rStyle w:val="StyleUnderline"/>
        </w:rPr>
        <w:t>to speak candidly about the situation Ukraine</w:t>
      </w:r>
      <w:r w:rsidRPr="00A5532C">
        <w:rPr>
          <w:sz w:val="16"/>
        </w:rPr>
        <w:t xml:space="preserve">. It is an honor for me to be here and I appreciate that. Second, I want to thank all of you for your commitment and dedication to Ukraine. It is critically important and if I may let me say a few words about why that matters, where Ukraine is today and a few suggestions looking forward. Concerning why </w:t>
      </w:r>
      <w:r w:rsidRPr="003D5D80">
        <w:rPr>
          <w:rStyle w:val="StyleUnderline"/>
          <w:highlight w:val="green"/>
        </w:rPr>
        <w:t>Ukraine matters most importantly</w:t>
      </w:r>
      <w:r w:rsidRPr="00A5532C">
        <w:rPr>
          <w:sz w:val="16"/>
        </w:rPr>
        <w:t xml:space="preserve"> we start with the people. </w:t>
      </w:r>
      <w:r>
        <w:rPr>
          <w:rStyle w:val="StyleUnderline"/>
        </w:rPr>
        <w:t>Ukrainians</w:t>
      </w:r>
      <w:r w:rsidRPr="00A5532C">
        <w:rPr>
          <w:sz w:val="16"/>
        </w:rPr>
        <w:t xml:space="preserve"> are people who </w:t>
      </w:r>
      <w:r>
        <w:rPr>
          <w:rStyle w:val="StyleUnderline"/>
        </w:rPr>
        <w:t>seek and deserve freedom, democracy, market economy, rule of law and security</w:t>
      </w:r>
      <w:r w:rsidRPr="00A5532C">
        <w:rPr>
          <w:sz w:val="16"/>
        </w:rPr>
        <w:t xml:space="preserve"> just like other people in Europe. </w:t>
      </w:r>
      <w:r w:rsidRPr="003D5D80">
        <w:rPr>
          <w:rStyle w:val="StyleUnderline"/>
          <w:highlight w:val="green"/>
        </w:rPr>
        <w:t>The</w:t>
      </w:r>
      <w:r>
        <w:rPr>
          <w:rStyle w:val="StyleUnderline"/>
        </w:rPr>
        <w:t xml:space="preserve"> </w:t>
      </w:r>
      <w:r w:rsidRPr="003D5D80">
        <w:rPr>
          <w:rStyle w:val="StyleUnderline"/>
          <w:highlight w:val="green"/>
        </w:rPr>
        <w:t>U</w:t>
      </w:r>
      <w:r>
        <w:rPr>
          <w:rStyle w:val="StyleUnderline"/>
        </w:rPr>
        <w:t xml:space="preserve">nited </w:t>
      </w:r>
      <w:r w:rsidRPr="003D5D80">
        <w:rPr>
          <w:rStyle w:val="StyleUnderline"/>
          <w:highlight w:val="green"/>
        </w:rPr>
        <w:t>S</w:t>
      </w:r>
      <w:r>
        <w:rPr>
          <w:rStyle w:val="StyleUnderline"/>
        </w:rPr>
        <w:t xml:space="preserve">tates </w:t>
      </w:r>
      <w:r w:rsidRPr="003D5D80">
        <w:rPr>
          <w:rStyle w:val="StyleUnderline"/>
          <w:highlight w:val="green"/>
        </w:rPr>
        <w:t>led the development of NATO</w:t>
      </w:r>
      <w:r>
        <w:rPr>
          <w:rStyle w:val="StyleUnderline"/>
        </w:rPr>
        <w:t xml:space="preserve">, </w:t>
      </w:r>
      <w:r w:rsidRPr="003D5D80">
        <w:rPr>
          <w:rStyle w:val="StyleUnderline"/>
          <w:highlight w:val="green"/>
        </w:rPr>
        <w:t>the</w:t>
      </w:r>
      <w:r>
        <w:rPr>
          <w:rStyle w:val="StyleUnderline"/>
        </w:rPr>
        <w:t xml:space="preserve"> </w:t>
      </w:r>
      <w:r w:rsidRPr="003D5D80">
        <w:rPr>
          <w:rStyle w:val="StyleUnderline"/>
          <w:highlight w:val="green"/>
        </w:rPr>
        <w:t>E</w:t>
      </w:r>
      <w:r>
        <w:rPr>
          <w:rStyle w:val="StyleUnderline"/>
        </w:rPr>
        <w:t xml:space="preserve">uropean </w:t>
      </w:r>
      <w:r w:rsidRPr="003D5D80">
        <w:rPr>
          <w:rStyle w:val="StyleUnderline"/>
          <w:highlight w:val="green"/>
        </w:rPr>
        <w:t>U</w:t>
      </w:r>
      <w:r>
        <w:rPr>
          <w:rStyle w:val="StyleUnderline"/>
        </w:rPr>
        <w:t xml:space="preserve">nion </w:t>
      </w:r>
      <w:r w:rsidRPr="003D5D80">
        <w:rPr>
          <w:rStyle w:val="StyleUnderline"/>
          <w:highlight w:val="green"/>
        </w:rPr>
        <w:t xml:space="preserve">build a strong, </w:t>
      </w:r>
      <w:r w:rsidRPr="003D5D80">
        <w:rPr>
          <w:rStyle w:val="StyleUnderline"/>
        </w:rPr>
        <w:t>prosperous</w:t>
      </w:r>
      <w:r>
        <w:rPr>
          <w:rStyle w:val="StyleUnderline"/>
        </w:rPr>
        <w:t xml:space="preserve">, </w:t>
      </w:r>
      <w:r w:rsidRPr="003D5D80">
        <w:rPr>
          <w:rStyle w:val="StyleUnderline"/>
        </w:rPr>
        <w:t xml:space="preserve">free, </w:t>
      </w:r>
      <w:r w:rsidRPr="003D5D80">
        <w:rPr>
          <w:rStyle w:val="StyleUnderline"/>
          <w:highlight w:val="green"/>
        </w:rPr>
        <w:t>secure Europe</w:t>
      </w:r>
      <w:r w:rsidRPr="003D5D80">
        <w:rPr>
          <w:sz w:val="16"/>
        </w:rPr>
        <w:t xml:space="preserve"> and </w:t>
      </w:r>
      <w:r w:rsidRPr="003D5D80">
        <w:rPr>
          <w:rStyle w:val="StyleUnderline"/>
        </w:rPr>
        <w:t>there is no reason Ukraine or others in the region should not be part of that</w:t>
      </w:r>
      <w:r w:rsidRPr="003D5D80">
        <w:rPr>
          <w:sz w:val="16"/>
        </w:rPr>
        <w:t>. They</w:t>
      </w:r>
      <w:r w:rsidRPr="00A5532C">
        <w:rPr>
          <w:sz w:val="16"/>
        </w:rPr>
        <w:t xml:space="preserve"> have very much the same value and aspirations so the first thing is the people. The second is </w:t>
      </w:r>
      <w:r>
        <w:rPr>
          <w:rStyle w:val="StyleUnderline"/>
        </w:rPr>
        <w:t>they are a country that is fighting a war of self-defense.</w:t>
      </w:r>
      <w:r w:rsidRPr="00A5532C">
        <w:rPr>
          <w:sz w:val="16"/>
        </w:rPr>
        <w:t xml:space="preserve"> They have been attacked, </w:t>
      </w:r>
      <w:r>
        <w:rPr>
          <w:rStyle w:val="StyleUnderline"/>
        </w:rPr>
        <w:t>their territory has been seized</w:t>
      </w:r>
      <w:r w:rsidRPr="00A5532C">
        <w:rPr>
          <w:sz w:val="16"/>
        </w:rPr>
        <w:t xml:space="preserve">, fighting continues to go on and they are in need of support and it is important we support them on the merits of that alone and also because </w:t>
      </w:r>
      <w:r>
        <w:rPr>
          <w:rStyle w:val="StyleUnderline"/>
        </w:rPr>
        <w:t>we want to make sure that we are not allowing a Europe to be taken apart through the use of military force</w:t>
      </w:r>
      <w:r w:rsidRPr="00A5532C">
        <w:rPr>
          <w:sz w:val="16"/>
        </w:rPr>
        <w:t xml:space="preserve">. If we go back to the Helsinki principles of 1975 which the </w:t>
      </w:r>
      <w:proofErr w:type="gramStart"/>
      <w:r w:rsidRPr="00A5532C">
        <w:rPr>
          <w:sz w:val="16"/>
        </w:rPr>
        <w:t>soviet union</w:t>
      </w:r>
      <w:proofErr w:type="gramEnd"/>
      <w:r w:rsidRPr="00A5532C">
        <w:rPr>
          <w:sz w:val="16"/>
        </w:rPr>
        <w:t xml:space="preserve"> supported at the time, talking no changing of borders, no threat or use of force, no coercion, countries have the right to choose their security orientations and so forth. Those are principles we need to continue to uphold. If we don't do so in </w:t>
      </w:r>
      <w:proofErr w:type="gramStart"/>
      <w:r w:rsidRPr="00A5532C">
        <w:rPr>
          <w:sz w:val="16"/>
        </w:rPr>
        <w:t>Ukraine</w:t>
      </w:r>
      <w:proofErr w:type="gramEnd"/>
      <w:r w:rsidRPr="00A5532C">
        <w:rPr>
          <w:sz w:val="16"/>
        </w:rPr>
        <w:t xml:space="preserve"> we run the risk that we will be seeing them challenged across Europe and that would be dangerous for all of us. If we don't invest in security </w:t>
      </w:r>
      <w:proofErr w:type="gramStart"/>
      <w:r w:rsidRPr="00A5532C">
        <w:rPr>
          <w:sz w:val="16"/>
        </w:rPr>
        <w:t>today</w:t>
      </w:r>
      <w:proofErr w:type="gramEnd"/>
      <w:r w:rsidRPr="00A5532C">
        <w:rPr>
          <w:sz w:val="16"/>
        </w:rPr>
        <w:t xml:space="preserve"> we will pay for lack of security tomorrow. Where we are today Ukraine is in the balance. They just had a presidential election. President </w:t>
      </w:r>
      <w:proofErr w:type="spellStart"/>
      <w:r w:rsidRPr="00A5532C">
        <w:rPr>
          <w:sz w:val="16"/>
        </w:rPr>
        <w:t>Zelinski</w:t>
      </w:r>
      <w:proofErr w:type="spellEnd"/>
      <w:r w:rsidRPr="00A5532C">
        <w:rPr>
          <w:sz w:val="16"/>
        </w:rPr>
        <w:t xml:space="preserve"> was elected with 73% of the popular vote and came out of nowhere going into this. He had 0 seats in the parliament, Ukraine has gone to early parliament reelections and his major tasks, the number one thing he has before him right now is to take that 73% public support and convert it into actual votes for his program so that is his political challenge at the moment. In the course of his campaign he promised substantial massive reform of everything from corruption to political systems, judiciary and that is what the Ukrainian people voted for. 73% of the public voting for him, he generated high expectations of what policies he would pursue as president. Let me take a minute and say I believe president </w:t>
      </w:r>
      <w:proofErr w:type="spellStart"/>
      <w:r w:rsidRPr="00A5532C">
        <w:rPr>
          <w:sz w:val="16"/>
        </w:rPr>
        <w:t>Borishenco</w:t>
      </w:r>
      <w:proofErr w:type="spellEnd"/>
      <w:r w:rsidRPr="00A5532C">
        <w:rPr>
          <w:sz w:val="16"/>
        </w:rPr>
        <w:t xml:space="preserve">-pursued more in the past four years than in the preceding 20. The Ukrainian people wanted even more. They wanted to go faster, more aggressively and that is what he promised. It is important to support those policies and principles and as long as he continues to advance that agenda he deserves as much support as we can give him. I believe other important challenges are ahead. One is amassing the political capital to carry out real reform. Another is a lot of the power structures in Ukraine are behind the scenes in the form of oligarchs who control economic assets, the media, and it will be difficult to take on that system ultimately taking on that system is exactly essential for Ukraine to break free of its past and take advantage of natural resources, human capital, as a country of potential phenomenal growth in Europe. Since he became president everyone is putting their or in the water to influence the outcome in Ukraine, whether it is reformers, we have seen an increase in media propaganda, presence in Ukrainian media over the past few weeks. And concerning us policy we have over the past few years engaged in significant strengthening, we have gone from a period in which time appeared to be on Russia's side, they are more unified, strong national identity, more pro-NATO, more Russia skeptic than ever before and that is giving Ukraine a resilience as they go through this period that will serve them well for the long-term. We worked hard to keep western policy unified and strong. We in the EU have maintained sanctions and increased sanctions, and this is gone through acceptance of European allies as well and strengthen the armed forces, just today we are announcing now </w:t>
      </w:r>
      <w:r w:rsidRPr="003D5D80">
        <w:rPr>
          <w:rStyle w:val="StyleUnderline"/>
          <w:highlight w:val="green"/>
        </w:rPr>
        <w:t>we are dealing with $</w:t>
      </w:r>
      <w:r w:rsidRPr="003D5D80">
        <w:rPr>
          <w:rStyle w:val="Emphasis"/>
          <w:highlight w:val="green"/>
        </w:rPr>
        <w:t>125 million to support</w:t>
      </w:r>
      <w:r>
        <w:rPr>
          <w:rStyle w:val="Emphasis"/>
        </w:rPr>
        <w:t xml:space="preserve"> the </w:t>
      </w:r>
      <w:r w:rsidRPr="003D5D80">
        <w:rPr>
          <w:rStyle w:val="Emphasis"/>
          <w:highlight w:val="green"/>
        </w:rPr>
        <w:t>Ukraine</w:t>
      </w:r>
      <w:r>
        <w:rPr>
          <w:rStyle w:val="Emphasis"/>
        </w:rPr>
        <w:t xml:space="preserve"> military</w:t>
      </w:r>
      <w:r w:rsidRPr="00A5532C">
        <w:rPr>
          <w:sz w:val="16"/>
        </w:rPr>
        <w:t xml:space="preserve"> so we are grateful for that. </w:t>
      </w:r>
      <w:r>
        <w:rPr>
          <w:rStyle w:val="StyleUnderline"/>
        </w:rPr>
        <w:t xml:space="preserve">We have maintained a </w:t>
      </w:r>
      <w:r>
        <w:rPr>
          <w:rStyle w:val="Emphasis"/>
        </w:rPr>
        <w:t>stronger position</w:t>
      </w:r>
      <w:r>
        <w:rPr>
          <w:rStyle w:val="StyleUnderline"/>
        </w:rPr>
        <w:t xml:space="preserve">, a sustainable position, if what Russia wants is a Ukraine that is part of a Russian sphere of influence, greater Russian empire that is lost, the Ukrainian people will never go back. </w:t>
      </w:r>
      <w:r w:rsidRPr="00A5532C">
        <w:rPr>
          <w:sz w:val="16"/>
        </w:rPr>
        <w:t xml:space="preserve">What we have also done is make sure we have a hand out reached to work together with Russia to end this conflict if Russia wishes to do that. We have not seen any indication they want to do that. They remain in denial about their responsibility. They pay for the contract soldiers that are there and the civil administration is. To insist that Russia release the sailors that it seized in November in international waters and we urge them to pursue a longer-term cease-fire. I reached out recently to my Russian counterpart to ask if they believe it is time to make any progress. In my consultations with you in Ukraine with French and Germans </w:t>
      </w:r>
      <w:r w:rsidRPr="003D5D80">
        <w:rPr>
          <w:rStyle w:val="StyleUnderline"/>
          <w:highlight w:val="green"/>
        </w:rPr>
        <w:t>we believe there's an opportunity to move ahead</w:t>
      </w:r>
      <w:r w:rsidRPr="00A5532C">
        <w:rPr>
          <w:sz w:val="16"/>
        </w:rPr>
        <w:t xml:space="preserve"> or it is worth a try but </w:t>
      </w:r>
      <w:r>
        <w:rPr>
          <w:rStyle w:val="StyleUnderline"/>
        </w:rPr>
        <w:t>we need to know if Russia wants to take this seriously and see such an opportunity or not</w:t>
      </w:r>
      <w:r w:rsidRPr="00A5532C">
        <w:rPr>
          <w:sz w:val="16"/>
        </w:rPr>
        <w:t xml:space="preserve">. We don't see any indication of that. In terms of outreach to president </w:t>
      </w:r>
      <w:proofErr w:type="spellStart"/>
      <w:r w:rsidRPr="00A5532C">
        <w:rPr>
          <w:sz w:val="16"/>
        </w:rPr>
        <w:t>Zelinski</w:t>
      </w:r>
      <w:proofErr w:type="spellEnd"/>
      <w:r w:rsidRPr="00A5532C">
        <w:rPr>
          <w:sz w:val="16"/>
        </w:rPr>
        <w:t xml:space="preserve"> this is critically important. I think the future of Ukraine over the next 5 years is going to be shaped in the next 3 months. The selection comes out and how he assembles a government and whether he is able to operate independently and in charge as president of Ukraine without undue influence of any oligarchs in Ukraine will be absolutely critical and it is important that he now he has the full support of the united states and </w:t>
      </w:r>
      <w:proofErr w:type="spellStart"/>
      <w:r w:rsidRPr="00A5532C">
        <w:rPr>
          <w:sz w:val="16"/>
        </w:rPr>
        <w:t>europe</w:t>
      </w:r>
      <w:proofErr w:type="spellEnd"/>
      <w:r w:rsidRPr="00A5532C">
        <w:rPr>
          <w:sz w:val="16"/>
        </w:rPr>
        <w:t xml:space="preserve"> in doing so. We have reached out significantly. Mike Pompeo called candidate </w:t>
      </w:r>
      <w:proofErr w:type="spellStart"/>
      <w:r w:rsidRPr="00A5532C">
        <w:rPr>
          <w:sz w:val="16"/>
        </w:rPr>
        <w:t>zielinski</w:t>
      </w:r>
      <w:proofErr w:type="spellEnd"/>
      <w:r w:rsidRPr="00A5532C">
        <w:rPr>
          <w:sz w:val="16"/>
        </w:rPr>
        <w:t xml:space="preserve"> on the eve of the election, </w:t>
      </w:r>
      <w:proofErr w:type="spellStart"/>
      <w:r w:rsidRPr="00A5532C">
        <w:rPr>
          <w:sz w:val="16"/>
        </w:rPr>
        <w:t>donald</w:t>
      </w:r>
      <w:proofErr w:type="spellEnd"/>
      <w:r w:rsidRPr="00A5532C">
        <w:rPr>
          <w:sz w:val="16"/>
        </w:rPr>
        <w:t xml:space="preserve"> trump called to congratulate him the night of the election. As you know you took part in a presidential delegation, secretary </w:t>
      </w:r>
      <w:proofErr w:type="spellStart"/>
      <w:r w:rsidRPr="00A5532C">
        <w:rPr>
          <w:sz w:val="16"/>
        </w:rPr>
        <w:t>perry</w:t>
      </w:r>
      <w:proofErr w:type="spellEnd"/>
      <w:r w:rsidRPr="00A5532C">
        <w:rPr>
          <w:sz w:val="16"/>
        </w:rPr>
        <w:t xml:space="preserve">, myself, to be there for the inauguration. We had a lengthy meeting back then. Since then </w:t>
      </w:r>
      <w:proofErr w:type="spellStart"/>
      <w:r w:rsidRPr="00A5532C">
        <w:rPr>
          <w:sz w:val="16"/>
        </w:rPr>
        <w:t>donald</w:t>
      </w:r>
      <w:proofErr w:type="spellEnd"/>
      <w:r w:rsidRPr="00A5532C">
        <w:rPr>
          <w:sz w:val="16"/>
        </w:rPr>
        <w:t xml:space="preserve"> trump has written to president the </w:t>
      </w:r>
      <w:proofErr w:type="spellStart"/>
      <w:r w:rsidRPr="00A5532C">
        <w:rPr>
          <w:sz w:val="16"/>
        </w:rPr>
        <w:t>linsky</w:t>
      </w:r>
      <w:proofErr w:type="spellEnd"/>
      <w:r w:rsidRPr="00A5532C">
        <w:rPr>
          <w:sz w:val="16"/>
        </w:rPr>
        <w:t xml:space="preserve"> and indicated he is welcoming him to the white house at a time yet to be agreed, we hope soon and we have remained engaged in a number of ways, there was a dinner in </w:t>
      </w:r>
      <w:proofErr w:type="gramStart"/>
      <w:r w:rsidRPr="00A5532C">
        <w:rPr>
          <w:sz w:val="16"/>
        </w:rPr>
        <w:t>brussels</w:t>
      </w:r>
      <w:proofErr w:type="gramEnd"/>
      <w:r w:rsidRPr="00A5532C">
        <w:rPr>
          <w:sz w:val="16"/>
        </w:rPr>
        <w:t xml:space="preserve">. He made the rounds in </w:t>
      </w:r>
      <w:proofErr w:type="spellStart"/>
      <w:r w:rsidRPr="00A5532C">
        <w:rPr>
          <w:sz w:val="16"/>
        </w:rPr>
        <w:t>europe</w:t>
      </w:r>
      <w:proofErr w:type="spellEnd"/>
      <w:r w:rsidRPr="00A5532C">
        <w:rPr>
          <w:sz w:val="16"/>
        </w:rPr>
        <w:t xml:space="preserve"> and was in </w:t>
      </w:r>
      <w:proofErr w:type="spellStart"/>
      <w:r w:rsidRPr="00A5532C">
        <w:rPr>
          <w:sz w:val="16"/>
        </w:rPr>
        <w:t>paris</w:t>
      </w:r>
      <w:proofErr w:type="spellEnd"/>
      <w:r w:rsidRPr="00A5532C">
        <w:rPr>
          <w:sz w:val="16"/>
        </w:rPr>
        <w:t xml:space="preserve"> yesterday. We hope to assemble another trip to </w:t>
      </w:r>
      <w:proofErr w:type="spellStart"/>
      <w:r w:rsidRPr="00A5532C">
        <w:rPr>
          <w:sz w:val="16"/>
        </w:rPr>
        <w:t>ukraine</w:t>
      </w:r>
      <w:proofErr w:type="spellEnd"/>
      <w:r w:rsidRPr="00A5532C">
        <w:rPr>
          <w:sz w:val="16"/>
        </w:rPr>
        <w:t xml:space="preserve"> in advance of his white house visit in the next few weeks. It is important we not forget about the people. They are living through a war on their territory, the prewar population of 4 million is down to 1,000,0001/2, to 2 million. They are dealing with all kinds of privatizations, a collapsed economy, environmental degradation, pressure on the healthcare system, lack of freedom of movement, difficulty crossing boundary crossings between the occupied area and the rest of </w:t>
      </w:r>
      <w:proofErr w:type="spellStart"/>
      <w:r w:rsidRPr="00A5532C">
        <w:rPr>
          <w:sz w:val="16"/>
        </w:rPr>
        <w:t>ukraine</w:t>
      </w:r>
      <w:proofErr w:type="spellEnd"/>
      <w:r w:rsidRPr="00A5532C">
        <w:rPr>
          <w:sz w:val="16"/>
        </w:rPr>
        <w:t xml:space="preserve">, outages of electricity, and vital communication. It is grinding awful situation, and the </w:t>
      </w:r>
      <w:proofErr w:type="spellStart"/>
      <w:r w:rsidRPr="00A5532C">
        <w:rPr>
          <w:sz w:val="16"/>
        </w:rPr>
        <w:t>ukrainian</w:t>
      </w:r>
      <w:proofErr w:type="spellEnd"/>
      <w:r w:rsidRPr="00A5532C">
        <w:rPr>
          <w:sz w:val="16"/>
        </w:rPr>
        <w:t xml:space="preserve"> government, and to keep a spotlight on this hearing. We can't forget about those people, in resolving this conflict. And territorial integrity and safety and security, we regardless of ethnicity. I will end my remarks and look forward to the question and answer. Thank you, future services relate to </w:t>
      </w:r>
      <w:proofErr w:type="spellStart"/>
      <w:r w:rsidRPr="00A5532C">
        <w:rPr>
          <w:sz w:val="16"/>
        </w:rPr>
        <w:t>ukraine</w:t>
      </w:r>
      <w:proofErr w:type="spellEnd"/>
      <w:r w:rsidRPr="00A5532C">
        <w:rPr>
          <w:sz w:val="16"/>
        </w:rPr>
        <w:t xml:space="preserve">. We call the other witnesses. I do believe </w:t>
      </w:r>
      <w:proofErr w:type="spellStart"/>
      <w:r w:rsidRPr="00A5532C">
        <w:rPr>
          <w:sz w:val="16"/>
        </w:rPr>
        <w:t>ukraine</w:t>
      </w:r>
      <w:proofErr w:type="spellEnd"/>
      <w:r w:rsidRPr="00A5532C">
        <w:rPr>
          <w:sz w:val="16"/>
        </w:rPr>
        <w:t xml:space="preserve"> is ground 0 in the geopolitical conflict between </w:t>
      </w:r>
      <w:proofErr w:type="spellStart"/>
      <w:r w:rsidRPr="00A5532C">
        <w:rPr>
          <w:sz w:val="16"/>
        </w:rPr>
        <w:t>russia</w:t>
      </w:r>
      <w:proofErr w:type="spellEnd"/>
      <w:r w:rsidRPr="00A5532C">
        <w:rPr>
          <w:sz w:val="16"/>
        </w:rPr>
        <w:t xml:space="preserve"> and the united states. This has been a demonstration of bipartisan support, the extraordinary fact that the defensive weaponry, that is a big deal that supports before we go to these statements. I met with a delegation from the foreign affairs committee and expressed to them my concern there is conflict between the legislative branch and the new president, not good from the standpoint of maintaining strong unanimous support in congress. They work together as patriots for the benefit of </w:t>
      </w:r>
      <w:proofErr w:type="spellStart"/>
      <w:r w:rsidRPr="00A5532C">
        <w:rPr>
          <w:sz w:val="16"/>
        </w:rPr>
        <w:t>ukraine</w:t>
      </w:r>
      <w:proofErr w:type="spellEnd"/>
      <w:r w:rsidRPr="00A5532C">
        <w:rPr>
          <w:sz w:val="16"/>
        </w:rPr>
        <w:t xml:space="preserve">. That is the support we need to give. I want to welcome our next </w:t>
      </w:r>
      <w:proofErr w:type="gramStart"/>
      <w:r w:rsidRPr="00A5532C">
        <w:rPr>
          <w:sz w:val="16"/>
        </w:rPr>
        <w:t>witness,</w:t>
      </w:r>
      <w:proofErr w:type="gramEnd"/>
      <w:r w:rsidRPr="00A5532C">
        <w:rPr>
          <w:sz w:val="16"/>
        </w:rPr>
        <w:t xml:space="preserve"> our first witness is ambassador john </w:t>
      </w:r>
      <w:proofErr w:type="spellStart"/>
      <w:r w:rsidRPr="00A5532C">
        <w:rPr>
          <w:sz w:val="16"/>
        </w:rPr>
        <w:t>herbst</w:t>
      </w:r>
      <w:proofErr w:type="spellEnd"/>
      <w:r w:rsidRPr="00A5532C">
        <w:rPr>
          <w:sz w:val="16"/>
        </w:rPr>
        <w:t xml:space="preserve"> of the </w:t>
      </w:r>
      <w:proofErr w:type="spellStart"/>
      <w:r w:rsidRPr="00A5532C">
        <w:rPr>
          <w:sz w:val="16"/>
        </w:rPr>
        <w:t>atlantic</w:t>
      </w:r>
      <w:proofErr w:type="spellEnd"/>
      <w:r w:rsidRPr="00A5532C">
        <w:rPr>
          <w:sz w:val="16"/>
        </w:rPr>
        <w:t xml:space="preserve"> council </w:t>
      </w:r>
      <w:proofErr w:type="spellStart"/>
      <w:r w:rsidRPr="00A5532C">
        <w:rPr>
          <w:sz w:val="16"/>
        </w:rPr>
        <w:t>eurasia</w:t>
      </w:r>
      <w:proofErr w:type="spellEnd"/>
      <w:r w:rsidRPr="00A5532C">
        <w:rPr>
          <w:sz w:val="16"/>
        </w:rPr>
        <w:t xml:space="preserve"> center. And ambassador to </w:t>
      </w:r>
      <w:proofErr w:type="spellStart"/>
      <w:r w:rsidRPr="00A5532C">
        <w:rPr>
          <w:sz w:val="16"/>
        </w:rPr>
        <w:t>ukraine</w:t>
      </w:r>
      <w:proofErr w:type="spellEnd"/>
      <w:r w:rsidRPr="00A5532C">
        <w:rPr>
          <w:sz w:val="16"/>
        </w:rPr>
        <w:t xml:space="preserve"> from 2003-2006. The distinguished service award, the career achievement award and the distinguished honor award, ambassador </w:t>
      </w:r>
      <w:proofErr w:type="spellStart"/>
      <w:r w:rsidRPr="00A5532C">
        <w:rPr>
          <w:sz w:val="16"/>
        </w:rPr>
        <w:t>herbst</w:t>
      </w:r>
      <w:proofErr w:type="spellEnd"/>
      <w:r w:rsidRPr="00A5532C">
        <w:rPr>
          <w:sz w:val="16"/>
        </w:rPr>
        <w:t xml:space="preserve">. Thank you, senator </w:t>
      </w:r>
      <w:proofErr w:type="spellStart"/>
      <w:r w:rsidRPr="00A5532C">
        <w:rPr>
          <w:sz w:val="16"/>
        </w:rPr>
        <w:t>johnson</w:t>
      </w:r>
      <w:proofErr w:type="spellEnd"/>
      <w:r w:rsidRPr="00A5532C">
        <w:rPr>
          <w:sz w:val="16"/>
        </w:rPr>
        <w:t xml:space="preserve"> and senator </w:t>
      </w:r>
      <w:proofErr w:type="spellStart"/>
      <w:r w:rsidRPr="00A5532C">
        <w:rPr>
          <w:sz w:val="16"/>
        </w:rPr>
        <w:t>shaheen</w:t>
      </w:r>
      <w:proofErr w:type="spellEnd"/>
      <w:r w:rsidRPr="00A5532C">
        <w:rPr>
          <w:sz w:val="16"/>
        </w:rPr>
        <w:t xml:space="preserve">. I know you want to save time. One of them as quickly issues on this by the end of the day. To transform itself, closely aligned with </w:t>
      </w:r>
      <w:proofErr w:type="spellStart"/>
      <w:r w:rsidRPr="00A5532C">
        <w:rPr>
          <w:sz w:val="16"/>
        </w:rPr>
        <w:t>europe</w:t>
      </w:r>
      <w:proofErr w:type="spellEnd"/>
      <w:r w:rsidRPr="00A5532C">
        <w:rPr>
          <w:sz w:val="16"/>
        </w:rPr>
        <w:t xml:space="preserve"> and the broader democratic world. It pits the democratic world against authoritarians, </w:t>
      </w:r>
      <w:proofErr w:type="spellStart"/>
      <w:r w:rsidRPr="00A5532C">
        <w:rPr>
          <w:sz w:val="16"/>
        </w:rPr>
        <w:t>vladimir</w:t>
      </w:r>
      <w:proofErr w:type="spellEnd"/>
      <w:r w:rsidRPr="00A5532C">
        <w:rPr>
          <w:sz w:val="16"/>
        </w:rPr>
        <w:t xml:space="preserve"> </w:t>
      </w:r>
      <w:proofErr w:type="spellStart"/>
      <w:r w:rsidRPr="00A5532C">
        <w:rPr>
          <w:sz w:val="16"/>
        </w:rPr>
        <w:t>putin</w:t>
      </w:r>
      <w:proofErr w:type="spellEnd"/>
      <w:r w:rsidRPr="00A5532C">
        <w:rPr>
          <w:sz w:val="16"/>
        </w:rPr>
        <w:t xml:space="preserve"> is challenging a spirit influence in </w:t>
      </w:r>
      <w:proofErr w:type="spellStart"/>
      <w:r w:rsidRPr="00A5532C">
        <w:rPr>
          <w:sz w:val="16"/>
        </w:rPr>
        <w:t>russia's</w:t>
      </w:r>
      <w:proofErr w:type="spellEnd"/>
      <w:r w:rsidRPr="00A5532C">
        <w:rPr>
          <w:sz w:val="16"/>
        </w:rPr>
        <w:t xml:space="preserve"> neighborhood with </w:t>
      </w:r>
      <w:proofErr w:type="spellStart"/>
      <w:r w:rsidRPr="00A5532C">
        <w:rPr>
          <w:sz w:val="16"/>
        </w:rPr>
        <w:t>nato</w:t>
      </w:r>
      <w:proofErr w:type="spellEnd"/>
      <w:r w:rsidRPr="00A5532C">
        <w:rPr>
          <w:sz w:val="16"/>
        </w:rPr>
        <w:t xml:space="preserve"> and the us, and against </w:t>
      </w:r>
      <w:proofErr w:type="spellStart"/>
      <w:r w:rsidRPr="00A5532C">
        <w:rPr>
          <w:sz w:val="16"/>
        </w:rPr>
        <w:t>ukraine</w:t>
      </w:r>
      <w:proofErr w:type="spellEnd"/>
      <w:r w:rsidRPr="00A5532C">
        <w:rPr>
          <w:sz w:val="16"/>
        </w:rPr>
        <w:t xml:space="preserve"> since 2014. </w:t>
      </w:r>
      <w:r w:rsidRPr="003D5D80">
        <w:rPr>
          <w:rStyle w:val="StyleUnderline"/>
          <w:highlight w:val="green"/>
        </w:rPr>
        <w:t xml:space="preserve">The us is a </w:t>
      </w:r>
      <w:r w:rsidRPr="003D5D80">
        <w:rPr>
          <w:rStyle w:val="Emphasis"/>
          <w:highlight w:val="green"/>
        </w:rPr>
        <w:t>vital interest in stopping kremlin revisionism</w:t>
      </w:r>
      <w:r>
        <w:rPr>
          <w:rStyle w:val="StyleUnderline"/>
        </w:rPr>
        <w:t xml:space="preserve"> and a place to do it is </w:t>
      </w:r>
      <w:proofErr w:type="spellStart"/>
      <w:r>
        <w:rPr>
          <w:rStyle w:val="StyleUnderline"/>
        </w:rPr>
        <w:t>ukraine</w:t>
      </w:r>
      <w:proofErr w:type="spellEnd"/>
      <w:r w:rsidRPr="00A5532C">
        <w:rPr>
          <w:sz w:val="16"/>
        </w:rPr>
        <w:t xml:space="preserve">. And along the line of contacts with </w:t>
      </w:r>
      <w:proofErr w:type="spellStart"/>
      <w:r w:rsidRPr="00A5532C">
        <w:rPr>
          <w:sz w:val="16"/>
        </w:rPr>
        <w:t>russians</w:t>
      </w:r>
      <w:proofErr w:type="spellEnd"/>
      <w:r w:rsidRPr="00A5532C">
        <w:rPr>
          <w:sz w:val="16"/>
        </w:rPr>
        <w:t xml:space="preserve">. Leaving the kremlin war and, in artillery, that is serious hardware. Despite the cease-fires, with the aggression began in spring of 2014. After we left the front </w:t>
      </w:r>
      <w:proofErr w:type="spellStart"/>
      <w:r w:rsidRPr="00A5532C">
        <w:rPr>
          <w:sz w:val="16"/>
        </w:rPr>
        <w:t>russian</w:t>
      </w:r>
      <w:proofErr w:type="spellEnd"/>
      <w:r w:rsidRPr="00A5532C">
        <w:rPr>
          <w:sz w:val="16"/>
        </w:rPr>
        <w:t xml:space="preserve"> artillery hit a residential building wounding four civilians, </w:t>
      </w:r>
      <w:r>
        <w:rPr>
          <w:rStyle w:val="StyleUnderline"/>
        </w:rPr>
        <w:t xml:space="preserve">13,000 </w:t>
      </w:r>
      <w:proofErr w:type="spellStart"/>
      <w:r>
        <w:rPr>
          <w:rStyle w:val="StyleUnderline"/>
        </w:rPr>
        <w:t>ukrainians</w:t>
      </w:r>
      <w:proofErr w:type="spellEnd"/>
      <w:r>
        <w:rPr>
          <w:rStyle w:val="StyleUnderline"/>
        </w:rPr>
        <w:t xml:space="preserve"> have died in this war</w:t>
      </w:r>
      <w:r w:rsidRPr="00A5532C">
        <w:rPr>
          <w:sz w:val="16"/>
        </w:rPr>
        <w:t xml:space="preserve">. Constant pressure on </w:t>
      </w:r>
      <w:proofErr w:type="spellStart"/>
      <w:r w:rsidRPr="00A5532C">
        <w:rPr>
          <w:sz w:val="16"/>
        </w:rPr>
        <w:t>ukraine</w:t>
      </w:r>
      <w:proofErr w:type="spellEnd"/>
      <w:r w:rsidRPr="00A5532C">
        <w:rPr>
          <w:sz w:val="16"/>
        </w:rPr>
        <w:t xml:space="preserve"> will force the government to start building democratic and open society oriented to the west. </w:t>
      </w:r>
      <w:r>
        <w:rPr>
          <w:rStyle w:val="StyleUnderline"/>
        </w:rPr>
        <w:t>The Kremlin is not succeeding. An important reason is two vulnerabilities, a weak economy based on hydrocarbon exports and the Russian people have clearly stated they do not want Russian forces fighting in Ukraine</w:t>
      </w:r>
      <w:r w:rsidRPr="00A5532C">
        <w:rPr>
          <w:sz w:val="16"/>
        </w:rPr>
        <w:t xml:space="preserve">. The first means </w:t>
      </w:r>
      <w:r w:rsidRPr="003D5D80">
        <w:rPr>
          <w:rStyle w:val="Emphasis"/>
          <w:highlight w:val="green"/>
        </w:rPr>
        <w:t>Moscow is susceptible to economic pressure</w:t>
      </w:r>
      <w:r w:rsidRPr="00A5532C">
        <w:rPr>
          <w:sz w:val="16"/>
        </w:rPr>
        <w:t xml:space="preserve">. </w:t>
      </w:r>
      <w:r>
        <w:rPr>
          <w:rStyle w:val="StyleUnderline"/>
        </w:rPr>
        <w:t>The second means Putin must hide casualties and keep them to a minimum because the Russian people do not want Russian soldiers fighting Ukraine</w:t>
      </w:r>
      <w:r w:rsidRPr="00A5532C">
        <w:rPr>
          <w:sz w:val="16"/>
        </w:rPr>
        <w:t xml:space="preserve">. </w:t>
      </w:r>
      <w:r w:rsidRPr="003D5D80">
        <w:rPr>
          <w:rStyle w:val="StyleUnderline"/>
          <w:highlight w:val="green"/>
        </w:rPr>
        <w:t>This makes it possible to help Ukraine</w:t>
      </w:r>
      <w:r>
        <w:rPr>
          <w:rStyle w:val="StyleUnderline"/>
        </w:rPr>
        <w:t xml:space="preserve"> </w:t>
      </w:r>
      <w:r w:rsidRPr="003D5D80">
        <w:rPr>
          <w:rStyle w:val="StyleUnderline"/>
          <w:highlight w:val="green"/>
        </w:rPr>
        <w:t>compared to the cost of defending</w:t>
      </w:r>
      <w:r>
        <w:rPr>
          <w:rStyle w:val="StyleUnderline"/>
        </w:rPr>
        <w:t xml:space="preserve"> or deterring Russian </w:t>
      </w:r>
      <w:r w:rsidRPr="003D5D80">
        <w:rPr>
          <w:rStyle w:val="StyleUnderline"/>
          <w:highlight w:val="green"/>
        </w:rPr>
        <w:t>aggression</w:t>
      </w:r>
      <w:r>
        <w:rPr>
          <w:rStyle w:val="StyleUnderline"/>
        </w:rPr>
        <w:t xml:space="preserve"> against our Baltic allies</w:t>
      </w:r>
      <w:r w:rsidRPr="00A5532C">
        <w:rPr>
          <w:sz w:val="16"/>
        </w:rPr>
        <w:t xml:space="preserve">. </w:t>
      </w:r>
      <w:r>
        <w:rPr>
          <w:rStyle w:val="StyleUnderline"/>
        </w:rPr>
        <w:t xml:space="preserve">A real cost on Russia's economy, lost because of the sanctions. And western military support especially advanced weapons like javelins vilify </w:t>
      </w:r>
      <w:proofErr w:type="spellStart"/>
      <w:r>
        <w:rPr>
          <w:rStyle w:val="StyleUnderline"/>
        </w:rPr>
        <w:t>moscow</w:t>
      </w:r>
      <w:proofErr w:type="spellEnd"/>
      <w:r>
        <w:rPr>
          <w:rStyle w:val="StyleUnderline"/>
        </w:rPr>
        <w:t xml:space="preserve"> to take advantage</w:t>
      </w:r>
      <w:r w:rsidRPr="00A5532C">
        <w:rPr>
          <w:sz w:val="16"/>
        </w:rPr>
        <w:t xml:space="preserve">. I salute </w:t>
      </w:r>
      <w:proofErr w:type="spellStart"/>
      <w:r w:rsidRPr="00A5532C">
        <w:rPr>
          <w:sz w:val="16"/>
        </w:rPr>
        <w:t>donald</w:t>
      </w:r>
      <w:proofErr w:type="spellEnd"/>
      <w:r w:rsidRPr="00A5532C">
        <w:rPr>
          <w:sz w:val="16"/>
        </w:rPr>
        <w:t xml:space="preserve"> trump for his courage in sending the job to </w:t>
      </w:r>
      <w:proofErr w:type="spellStart"/>
      <w:r w:rsidRPr="00A5532C">
        <w:rPr>
          <w:sz w:val="16"/>
        </w:rPr>
        <w:t>ukraine</w:t>
      </w:r>
      <w:proofErr w:type="spellEnd"/>
      <w:r w:rsidRPr="00A5532C">
        <w:rPr>
          <w:sz w:val="16"/>
        </w:rPr>
        <w:t xml:space="preserve">. </w:t>
      </w:r>
      <w:proofErr w:type="gramStart"/>
      <w:r w:rsidRPr="00A5532C">
        <w:rPr>
          <w:sz w:val="16"/>
        </w:rPr>
        <w:t>Also</w:t>
      </w:r>
      <w:proofErr w:type="gramEnd"/>
      <w:r w:rsidRPr="00A5532C">
        <w:rPr>
          <w:sz w:val="16"/>
        </w:rPr>
        <w:t xml:space="preserve"> more battery radar for missiles. </w:t>
      </w:r>
      <w:proofErr w:type="gramStart"/>
      <w:r w:rsidRPr="00A5532C">
        <w:rPr>
          <w:sz w:val="16"/>
        </w:rPr>
        <w:t>These radar</w:t>
      </w:r>
      <w:proofErr w:type="gramEnd"/>
      <w:r w:rsidRPr="00A5532C">
        <w:rPr>
          <w:sz w:val="16"/>
        </w:rPr>
        <w:t xml:space="preserve"> reduce casualties. And mark 5 speedboats and </w:t>
      </w:r>
      <w:r>
        <w:rPr>
          <w:rStyle w:val="StyleUnderline"/>
        </w:rPr>
        <w:t>anti-ship crude missiles which help to deter kremlin provocations at sea</w:t>
      </w:r>
      <w:r w:rsidRPr="00A5532C">
        <w:rPr>
          <w:sz w:val="16"/>
        </w:rPr>
        <w:t xml:space="preserve"> which we have seen over the past 18 months. Western support for </w:t>
      </w:r>
      <w:proofErr w:type="spellStart"/>
      <w:r w:rsidRPr="00A5532C">
        <w:rPr>
          <w:sz w:val="16"/>
        </w:rPr>
        <w:t>ukraine</w:t>
      </w:r>
      <w:proofErr w:type="spellEnd"/>
      <w:r w:rsidRPr="00A5532C">
        <w:rPr>
          <w:sz w:val="16"/>
        </w:rPr>
        <w:t xml:space="preserve"> has been substantial and essential but not agile or effective as it could be. On </w:t>
      </w:r>
      <w:proofErr w:type="spellStart"/>
      <w:r w:rsidRPr="00A5532C">
        <w:rPr>
          <w:sz w:val="16"/>
        </w:rPr>
        <w:t>russia</w:t>
      </w:r>
      <w:proofErr w:type="spellEnd"/>
      <w:r w:rsidRPr="00A5532C">
        <w:rPr>
          <w:sz w:val="16"/>
        </w:rPr>
        <w:t xml:space="preserve">, </w:t>
      </w:r>
      <w:proofErr w:type="spellStart"/>
      <w:r w:rsidRPr="00A5532C">
        <w:rPr>
          <w:sz w:val="16"/>
        </w:rPr>
        <w:t>moscow</w:t>
      </w:r>
      <w:proofErr w:type="spellEnd"/>
      <w:r w:rsidRPr="00A5532C">
        <w:rPr>
          <w:sz w:val="16"/>
        </w:rPr>
        <w:t xml:space="preserve">, the pressure on carbonate </w:t>
      </w:r>
      <w:proofErr w:type="spellStart"/>
      <w:r w:rsidRPr="00A5532C">
        <w:rPr>
          <w:sz w:val="16"/>
        </w:rPr>
        <w:t>ukraine</w:t>
      </w:r>
      <w:proofErr w:type="spellEnd"/>
      <w:r w:rsidRPr="00A5532C">
        <w:rPr>
          <w:sz w:val="16"/>
        </w:rPr>
        <w:t xml:space="preserve"> and found a new mechanism. Starting in spring of 2018, with </w:t>
      </w:r>
      <w:proofErr w:type="spellStart"/>
      <w:r w:rsidRPr="00A5532C">
        <w:rPr>
          <w:sz w:val="16"/>
        </w:rPr>
        <w:t>ukraine's</w:t>
      </w:r>
      <w:proofErr w:type="spellEnd"/>
      <w:r w:rsidRPr="00A5532C">
        <w:rPr>
          <w:sz w:val="16"/>
        </w:rPr>
        <w:t xml:space="preserve"> sports. Shipping from </w:t>
      </w:r>
      <w:proofErr w:type="spellStart"/>
      <w:r w:rsidRPr="00A5532C">
        <w:rPr>
          <w:sz w:val="16"/>
        </w:rPr>
        <w:t>ukraine</w:t>
      </w:r>
      <w:proofErr w:type="spellEnd"/>
      <w:r w:rsidRPr="00A5532C">
        <w:rPr>
          <w:sz w:val="16"/>
        </w:rPr>
        <w:t xml:space="preserve"> dropped from 33-50% imposing major economic costs. Russian ships attacked and seized 3 </w:t>
      </w:r>
      <w:proofErr w:type="spellStart"/>
      <w:r w:rsidRPr="00A5532C">
        <w:rPr>
          <w:sz w:val="16"/>
        </w:rPr>
        <w:t>ukrainian</w:t>
      </w:r>
      <w:proofErr w:type="spellEnd"/>
      <w:r w:rsidRPr="00A5532C">
        <w:rPr>
          <w:sz w:val="16"/>
        </w:rPr>
        <w:t xml:space="preserve"> ships. And on </w:t>
      </w:r>
      <w:proofErr w:type="spellStart"/>
      <w:r w:rsidRPr="00A5532C">
        <w:rPr>
          <w:sz w:val="16"/>
        </w:rPr>
        <w:t>ukrainian</w:t>
      </w:r>
      <w:proofErr w:type="spellEnd"/>
      <w:r w:rsidRPr="00A5532C">
        <w:rPr>
          <w:sz w:val="16"/>
        </w:rPr>
        <w:t xml:space="preserve"> ships, congress, a major </w:t>
      </w:r>
      <w:proofErr w:type="spellStart"/>
      <w:r w:rsidRPr="00A5532C">
        <w:rPr>
          <w:sz w:val="16"/>
        </w:rPr>
        <w:t>russian</w:t>
      </w:r>
      <w:proofErr w:type="spellEnd"/>
      <w:r w:rsidRPr="00A5532C">
        <w:rPr>
          <w:sz w:val="16"/>
        </w:rPr>
        <w:t xml:space="preserve"> bank like that. Defending </w:t>
      </w:r>
      <w:proofErr w:type="spellStart"/>
      <w:r w:rsidRPr="00A5532C">
        <w:rPr>
          <w:sz w:val="16"/>
        </w:rPr>
        <w:t>american</w:t>
      </w:r>
      <w:proofErr w:type="spellEnd"/>
      <w:r w:rsidRPr="00A5532C">
        <w:rPr>
          <w:sz w:val="16"/>
        </w:rPr>
        <w:t xml:space="preserve"> security, of 2019. And </w:t>
      </w:r>
      <w:proofErr w:type="spellStart"/>
      <w:r w:rsidRPr="00A5532C">
        <w:rPr>
          <w:sz w:val="16"/>
        </w:rPr>
        <w:t>germany</w:t>
      </w:r>
      <w:proofErr w:type="spellEnd"/>
      <w:r w:rsidRPr="00A5532C">
        <w:rPr>
          <w:sz w:val="16"/>
        </w:rPr>
        <w:t xml:space="preserve"> and the </w:t>
      </w:r>
      <w:proofErr w:type="spellStart"/>
      <w:r w:rsidRPr="00A5532C">
        <w:rPr>
          <w:sz w:val="16"/>
        </w:rPr>
        <w:t>eu</w:t>
      </w:r>
      <w:proofErr w:type="spellEnd"/>
      <w:r w:rsidRPr="00A5532C">
        <w:rPr>
          <w:sz w:val="16"/>
        </w:rPr>
        <w:t xml:space="preserve"> to drop a project. And geopolitical leverage in eastern </w:t>
      </w:r>
      <w:proofErr w:type="spellStart"/>
      <w:r w:rsidRPr="00A5532C">
        <w:rPr>
          <w:sz w:val="16"/>
        </w:rPr>
        <w:t>europe</w:t>
      </w:r>
      <w:proofErr w:type="spellEnd"/>
      <w:r w:rsidRPr="00A5532C">
        <w:rPr>
          <w:sz w:val="16"/>
        </w:rPr>
        <w:t xml:space="preserve">. Angela </w:t>
      </w:r>
      <w:proofErr w:type="spellStart"/>
      <w:r w:rsidRPr="00A5532C">
        <w:rPr>
          <w:sz w:val="16"/>
          <w:szCs w:val="12"/>
        </w:rPr>
        <w:t>merkel</w:t>
      </w:r>
      <w:proofErr w:type="spellEnd"/>
      <w:r w:rsidRPr="00A5532C">
        <w:rPr>
          <w:sz w:val="16"/>
          <w:szCs w:val="12"/>
        </w:rPr>
        <w:t xml:space="preserve"> asked the kremlin to guarantee substantial flow of gas 3 </w:t>
      </w:r>
      <w:proofErr w:type="spellStart"/>
      <w:r w:rsidRPr="00A5532C">
        <w:rPr>
          <w:sz w:val="16"/>
          <w:szCs w:val="12"/>
        </w:rPr>
        <w:t>ukrainian</w:t>
      </w:r>
      <w:proofErr w:type="spellEnd"/>
      <w:r w:rsidRPr="00A5532C">
        <w:rPr>
          <w:sz w:val="16"/>
          <w:szCs w:val="12"/>
        </w:rPr>
        <w:t xml:space="preserve"> pipeline as </w:t>
      </w:r>
      <w:proofErr w:type="spellStart"/>
      <w:r w:rsidRPr="00A5532C">
        <w:rPr>
          <w:sz w:val="16"/>
          <w:szCs w:val="12"/>
        </w:rPr>
        <w:t>nordstrom</w:t>
      </w:r>
      <w:proofErr w:type="spellEnd"/>
      <w:r w:rsidRPr="00A5532C">
        <w:rPr>
          <w:sz w:val="16"/>
          <w:szCs w:val="12"/>
        </w:rPr>
        <w:t xml:space="preserve"> 2 is built. Congress in the us and consider sanctions providing high-tech necessary to the project. This needs to be managed carefully, and sanctions policy. If it permits </w:t>
      </w:r>
      <w:proofErr w:type="spellStart"/>
      <w:r w:rsidRPr="00A5532C">
        <w:rPr>
          <w:sz w:val="16"/>
          <w:szCs w:val="12"/>
        </w:rPr>
        <w:t>moscow</w:t>
      </w:r>
      <w:proofErr w:type="spellEnd"/>
      <w:r w:rsidRPr="00A5532C">
        <w:rPr>
          <w:sz w:val="16"/>
          <w:szCs w:val="12"/>
        </w:rPr>
        <w:t xml:space="preserve"> to shut out a gas transporter. Moscow has been trying to enhance political development in </w:t>
      </w:r>
      <w:proofErr w:type="spellStart"/>
      <w:r w:rsidRPr="00A5532C">
        <w:rPr>
          <w:sz w:val="16"/>
          <w:szCs w:val="12"/>
        </w:rPr>
        <w:t>ukraine</w:t>
      </w:r>
      <w:proofErr w:type="spellEnd"/>
      <w:r w:rsidRPr="00A5532C">
        <w:rPr>
          <w:sz w:val="16"/>
          <w:szCs w:val="12"/>
        </w:rPr>
        <w:t xml:space="preserve"> including the recent </w:t>
      </w:r>
      <w:proofErr w:type="spellStart"/>
      <w:r w:rsidRPr="00A5532C">
        <w:rPr>
          <w:sz w:val="16"/>
          <w:szCs w:val="12"/>
        </w:rPr>
        <w:t>ukrainian</w:t>
      </w:r>
      <w:proofErr w:type="spellEnd"/>
      <w:r w:rsidRPr="00A5532C">
        <w:rPr>
          <w:sz w:val="16"/>
          <w:szCs w:val="12"/>
        </w:rPr>
        <w:t xml:space="preserve"> presidential election. The </w:t>
      </w:r>
      <w:proofErr w:type="spellStart"/>
      <w:r w:rsidRPr="00A5532C">
        <w:rPr>
          <w:sz w:val="16"/>
          <w:szCs w:val="12"/>
        </w:rPr>
        <w:t>atlanta</w:t>
      </w:r>
      <w:proofErr w:type="spellEnd"/>
      <w:r w:rsidRPr="00A5532C">
        <w:rPr>
          <w:sz w:val="16"/>
          <w:szCs w:val="12"/>
        </w:rPr>
        <w:t xml:space="preserve"> council in partnership with the transatlantic commission on election integrity set up a </w:t>
      </w:r>
      <w:proofErr w:type="spellStart"/>
      <w:r w:rsidRPr="00A5532C">
        <w:rPr>
          <w:sz w:val="16"/>
          <w:szCs w:val="12"/>
        </w:rPr>
        <w:t>ukraine</w:t>
      </w:r>
      <w:proofErr w:type="spellEnd"/>
      <w:r w:rsidRPr="00A5532C">
        <w:rPr>
          <w:sz w:val="16"/>
          <w:szCs w:val="12"/>
        </w:rPr>
        <w:t xml:space="preserve"> election task force to monitor disinformation, military operations which are task force found substantial </w:t>
      </w:r>
      <w:proofErr w:type="spellStart"/>
      <w:r w:rsidRPr="00A5532C">
        <w:rPr>
          <w:sz w:val="16"/>
          <w:szCs w:val="12"/>
        </w:rPr>
        <w:t>russian</w:t>
      </w:r>
      <w:proofErr w:type="spellEnd"/>
      <w:r w:rsidRPr="00A5532C">
        <w:rPr>
          <w:sz w:val="16"/>
          <w:szCs w:val="12"/>
        </w:rPr>
        <w:t xml:space="preserve"> disinformation and </w:t>
      </w:r>
      <w:proofErr w:type="spellStart"/>
      <w:r w:rsidRPr="00A5532C">
        <w:rPr>
          <w:sz w:val="16"/>
          <w:szCs w:val="12"/>
        </w:rPr>
        <w:t>cyber attacks</w:t>
      </w:r>
      <w:proofErr w:type="spellEnd"/>
      <w:r w:rsidRPr="00A5532C">
        <w:rPr>
          <w:sz w:val="16"/>
          <w:szCs w:val="12"/>
        </w:rPr>
        <w:t xml:space="preserve"> with little success. Moscow is pleased they lost the election but they are skeptical about president </w:t>
      </w:r>
      <w:proofErr w:type="spellStart"/>
      <w:r w:rsidRPr="00A5532C">
        <w:rPr>
          <w:sz w:val="16"/>
          <w:szCs w:val="12"/>
        </w:rPr>
        <w:t>zelenskyy</w:t>
      </w:r>
      <w:proofErr w:type="spellEnd"/>
      <w:r w:rsidRPr="00A5532C">
        <w:rPr>
          <w:sz w:val="16"/>
          <w:szCs w:val="12"/>
        </w:rPr>
        <w:t xml:space="preserve"> whose response to </w:t>
      </w:r>
      <w:proofErr w:type="spellStart"/>
      <w:r w:rsidRPr="00A5532C">
        <w:rPr>
          <w:sz w:val="16"/>
          <w:szCs w:val="12"/>
        </w:rPr>
        <w:t>putin's</w:t>
      </w:r>
      <w:proofErr w:type="spellEnd"/>
      <w:r w:rsidRPr="00A5532C">
        <w:rPr>
          <w:sz w:val="16"/>
          <w:szCs w:val="12"/>
        </w:rPr>
        <w:t xml:space="preserve"> provocation put </w:t>
      </w:r>
      <w:proofErr w:type="spellStart"/>
      <w:r w:rsidRPr="00A5532C">
        <w:rPr>
          <w:sz w:val="16"/>
          <w:szCs w:val="12"/>
        </w:rPr>
        <w:t>putin</w:t>
      </w:r>
      <w:proofErr w:type="spellEnd"/>
      <w:r w:rsidRPr="00A5532C">
        <w:rPr>
          <w:sz w:val="16"/>
          <w:szCs w:val="12"/>
        </w:rPr>
        <w:t xml:space="preserve"> on rare public defense of. Moscow is busy trying to undermine </w:t>
      </w:r>
      <w:proofErr w:type="spellStart"/>
      <w:r w:rsidRPr="00A5532C">
        <w:rPr>
          <w:sz w:val="16"/>
          <w:szCs w:val="12"/>
        </w:rPr>
        <w:t>ukraine's</w:t>
      </w:r>
      <w:proofErr w:type="spellEnd"/>
      <w:r w:rsidRPr="00A5532C">
        <w:rPr>
          <w:sz w:val="16"/>
          <w:szCs w:val="12"/>
        </w:rPr>
        <w:t xml:space="preserve"> parliamentary elections. President </w:t>
      </w:r>
      <w:proofErr w:type="spellStart"/>
      <w:r w:rsidRPr="00A5532C">
        <w:rPr>
          <w:sz w:val="16"/>
          <w:szCs w:val="12"/>
        </w:rPr>
        <w:t>zelenskyy</w:t>
      </w:r>
      <w:proofErr w:type="spellEnd"/>
      <w:r w:rsidRPr="00A5532C">
        <w:rPr>
          <w:sz w:val="16"/>
          <w:szCs w:val="12"/>
        </w:rPr>
        <w:t xml:space="preserve"> has two battles to win against criminal aggression and mystic interest impeding fundamental reform</w:t>
      </w:r>
      <w:r w:rsidRPr="00A5532C">
        <w:rPr>
          <w:sz w:val="16"/>
        </w:rPr>
        <w:t xml:space="preserve">. With assistance from the united states and the </w:t>
      </w:r>
      <w:proofErr w:type="spellStart"/>
      <w:r w:rsidRPr="00A5532C">
        <w:rPr>
          <w:sz w:val="16"/>
        </w:rPr>
        <w:t>eu</w:t>
      </w:r>
      <w:proofErr w:type="spellEnd"/>
      <w:r w:rsidRPr="00A5532C">
        <w:rPr>
          <w:sz w:val="16"/>
        </w:rPr>
        <w:t xml:space="preserve"> he can win both battles, congress should continue to do its part and provide assistance. Thank you. Thank you, ambassador </w:t>
      </w:r>
      <w:proofErr w:type="spellStart"/>
      <w:r w:rsidRPr="00A5532C">
        <w:rPr>
          <w:sz w:val="16"/>
        </w:rPr>
        <w:t>herbst</w:t>
      </w:r>
      <w:proofErr w:type="spellEnd"/>
      <w:r w:rsidRPr="00A5532C">
        <w:rPr>
          <w:sz w:val="16"/>
        </w:rPr>
        <w:t xml:space="preserve">. Next, doctor </w:t>
      </w:r>
      <w:proofErr w:type="spellStart"/>
      <w:r w:rsidRPr="00A5532C">
        <w:rPr>
          <w:sz w:val="16"/>
        </w:rPr>
        <w:t>alina</w:t>
      </w:r>
      <w:proofErr w:type="spellEnd"/>
      <w:r w:rsidRPr="00A5532C">
        <w:rPr>
          <w:sz w:val="16"/>
        </w:rPr>
        <w:t xml:space="preserve"> </w:t>
      </w:r>
      <w:proofErr w:type="spellStart"/>
      <w:r w:rsidRPr="00A5532C">
        <w:rPr>
          <w:sz w:val="16"/>
        </w:rPr>
        <w:t>plyakova</w:t>
      </w:r>
      <w:proofErr w:type="spellEnd"/>
      <w:r w:rsidRPr="00A5532C">
        <w:rPr>
          <w:sz w:val="16"/>
        </w:rPr>
        <w:t xml:space="preserve">, director of the project on global democracy and emergency technology at the </w:t>
      </w:r>
      <w:proofErr w:type="spellStart"/>
      <w:r w:rsidRPr="00A5532C">
        <w:rPr>
          <w:sz w:val="16"/>
        </w:rPr>
        <w:t>brookings</w:t>
      </w:r>
      <w:proofErr w:type="spellEnd"/>
      <w:r w:rsidRPr="00A5532C">
        <w:rPr>
          <w:sz w:val="16"/>
        </w:rPr>
        <w:t xml:space="preserve">... Thank you, chairman </w:t>
      </w:r>
      <w:proofErr w:type="spellStart"/>
      <w:r w:rsidRPr="00A5532C">
        <w:rPr>
          <w:sz w:val="16"/>
        </w:rPr>
        <w:t>johnson</w:t>
      </w:r>
      <w:proofErr w:type="spellEnd"/>
      <w:r w:rsidRPr="00A5532C">
        <w:rPr>
          <w:sz w:val="16"/>
        </w:rPr>
        <w:t xml:space="preserve">, ranking member </w:t>
      </w:r>
      <w:proofErr w:type="spellStart"/>
      <w:r w:rsidRPr="00A5532C">
        <w:rPr>
          <w:sz w:val="16"/>
        </w:rPr>
        <w:t>shaheen</w:t>
      </w:r>
      <w:proofErr w:type="spellEnd"/>
      <w:r w:rsidRPr="00A5532C">
        <w:rPr>
          <w:sz w:val="16"/>
        </w:rPr>
        <w:t xml:space="preserve">, an honor to address you today on this important issue. Thank you for inviting me to speak. ... Thank you. Our final witness is doctor </w:t>
      </w:r>
      <w:proofErr w:type="spellStart"/>
      <w:r w:rsidRPr="00A5532C">
        <w:rPr>
          <w:sz w:val="16"/>
        </w:rPr>
        <w:t>james</w:t>
      </w:r>
      <w:proofErr w:type="spellEnd"/>
      <w:r w:rsidRPr="00A5532C">
        <w:rPr>
          <w:sz w:val="16"/>
        </w:rPr>
        <w:t xml:space="preserve"> </w:t>
      </w:r>
      <w:proofErr w:type="spellStart"/>
      <w:r w:rsidRPr="00A5532C">
        <w:rPr>
          <w:sz w:val="16"/>
        </w:rPr>
        <w:t>volker</w:t>
      </w:r>
      <w:proofErr w:type="spellEnd"/>
      <w:r w:rsidRPr="00A5532C">
        <w:rPr>
          <w:sz w:val="16"/>
        </w:rPr>
        <w:t xml:space="preserve"> -- </w:t>
      </w:r>
      <w:proofErr w:type="spellStart"/>
      <w:r w:rsidRPr="00A5532C">
        <w:rPr>
          <w:sz w:val="16"/>
        </w:rPr>
        <w:t>carafano</w:t>
      </w:r>
      <w:proofErr w:type="spellEnd"/>
      <w:r w:rsidRPr="00A5532C">
        <w:rPr>
          <w:sz w:val="16"/>
        </w:rPr>
        <w:t xml:space="preserve">, of the financial be institute for international studies at the heritage foundation. The </w:t>
      </w:r>
      <w:proofErr w:type="gramStart"/>
      <w:r w:rsidRPr="00A5532C">
        <w:rPr>
          <w:sz w:val="16"/>
        </w:rPr>
        <w:t>25 year</w:t>
      </w:r>
      <w:proofErr w:type="gramEnd"/>
      <w:r w:rsidRPr="00A5532C">
        <w:rPr>
          <w:sz w:val="16"/>
        </w:rPr>
        <w:t xml:space="preserve"> army veteran, he served in </w:t>
      </w:r>
      <w:proofErr w:type="spellStart"/>
      <w:r w:rsidRPr="00A5532C">
        <w:rPr>
          <w:sz w:val="16"/>
        </w:rPr>
        <w:t>europe</w:t>
      </w:r>
      <w:proofErr w:type="spellEnd"/>
      <w:r w:rsidRPr="00A5532C">
        <w:rPr>
          <w:sz w:val="16"/>
        </w:rPr>
        <w:t xml:space="preserve"> and south </w:t>
      </w:r>
      <w:proofErr w:type="spellStart"/>
      <w:r w:rsidRPr="00A5532C">
        <w:rPr>
          <w:sz w:val="16"/>
        </w:rPr>
        <w:t>korea</w:t>
      </w:r>
      <w:proofErr w:type="spellEnd"/>
      <w:r w:rsidRPr="00A5532C">
        <w:rPr>
          <w:sz w:val="16"/>
        </w:rPr>
        <w:t xml:space="preserve"> retiring with the rank of lieutenant colonel and his adjunct professor at </w:t>
      </w:r>
      <w:proofErr w:type="spellStart"/>
      <w:r w:rsidRPr="00A5532C">
        <w:rPr>
          <w:sz w:val="16"/>
        </w:rPr>
        <w:t>georgetown</w:t>
      </w:r>
      <w:proofErr w:type="spellEnd"/>
      <w:r w:rsidRPr="00A5532C">
        <w:rPr>
          <w:sz w:val="16"/>
        </w:rPr>
        <w:t xml:space="preserve"> university and visiting professor of national university. Doctor </w:t>
      </w:r>
      <w:proofErr w:type="spellStart"/>
      <w:r w:rsidRPr="00A5532C">
        <w:rPr>
          <w:sz w:val="16"/>
        </w:rPr>
        <w:t>carafano's</w:t>
      </w:r>
      <w:proofErr w:type="spellEnd"/>
      <w:r w:rsidRPr="00A5532C">
        <w:rPr>
          <w:sz w:val="16"/>
        </w:rPr>
        <w:t xml:space="preserve"> book on developing national security long-term interest of the united states, protecting the public, economic growth and preserving civil liberties. I want to thank the subcommittee. We should all thank </w:t>
      </w:r>
      <w:proofErr w:type="spellStart"/>
      <w:r w:rsidRPr="00A5532C">
        <w:rPr>
          <w:sz w:val="16"/>
        </w:rPr>
        <w:t>volker</w:t>
      </w:r>
      <w:proofErr w:type="spellEnd"/>
      <w:r w:rsidRPr="00A5532C">
        <w:rPr>
          <w:sz w:val="16"/>
        </w:rPr>
        <w:t xml:space="preserve"> for his continued service. I made 5 points in my statement for the record, one is to talk about the important of the bilateral relationship and why we should care about </w:t>
      </w:r>
      <w:proofErr w:type="spellStart"/>
      <w:r w:rsidRPr="00A5532C">
        <w:rPr>
          <w:sz w:val="16"/>
        </w:rPr>
        <w:t>ukraine</w:t>
      </w:r>
      <w:proofErr w:type="spellEnd"/>
      <w:r w:rsidRPr="00A5532C">
        <w:rPr>
          <w:sz w:val="16"/>
        </w:rPr>
        <w:t xml:space="preserve">. The second was to stress which </w:t>
      </w:r>
      <w:proofErr w:type="spellStart"/>
      <w:r w:rsidRPr="00A5532C">
        <w:rPr>
          <w:sz w:val="16"/>
        </w:rPr>
        <w:t>i</w:t>
      </w:r>
      <w:proofErr w:type="spellEnd"/>
      <w:r w:rsidRPr="00A5532C">
        <w:rPr>
          <w:sz w:val="16"/>
        </w:rPr>
        <w:t xml:space="preserve"> don't think we can do emphatically enough that the problem is </w:t>
      </w:r>
      <w:r>
        <w:rPr>
          <w:rStyle w:val="StyleUnderline"/>
        </w:rPr>
        <w:t>Vladimir Putin</w:t>
      </w:r>
      <w:r w:rsidRPr="00A5532C">
        <w:rPr>
          <w:sz w:val="16"/>
        </w:rPr>
        <w:t xml:space="preserve">, his </w:t>
      </w:r>
      <w:r>
        <w:rPr>
          <w:rStyle w:val="StyleUnderline"/>
        </w:rPr>
        <w:t>policies are the destabilizing threat and we should never lose focus on that</w:t>
      </w:r>
      <w:r w:rsidRPr="00A5532C">
        <w:rPr>
          <w:sz w:val="16"/>
        </w:rPr>
        <w:t xml:space="preserve"> but emphasize what everybody mentioned which is important of early active engagement in the presidency. To focus on the broader regional engagement in the united states with many of the things going on outside </w:t>
      </w:r>
      <w:proofErr w:type="spellStart"/>
      <w:r w:rsidRPr="00A5532C">
        <w:rPr>
          <w:sz w:val="16"/>
        </w:rPr>
        <w:t>ukraine</w:t>
      </w:r>
      <w:proofErr w:type="spellEnd"/>
      <w:r w:rsidRPr="00A5532C">
        <w:rPr>
          <w:sz w:val="16"/>
        </w:rPr>
        <w:t xml:space="preserve"> is important to the success of the </w:t>
      </w:r>
      <w:proofErr w:type="spellStart"/>
      <w:r w:rsidRPr="00A5532C">
        <w:rPr>
          <w:sz w:val="16"/>
        </w:rPr>
        <w:t>ukraine</w:t>
      </w:r>
      <w:proofErr w:type="spellEnd"/>
      <w:r w:rsidRPr="00A5532C">
        <w:rPr>
          <w:sz w:val="16"/>
        </w:rPr>
        <w:t xml:space="preserve"> and something really important which is not just to keep the door open for the </w:t>
      </w:r>
      <w:proofErr w:type="spellStart"/>
      <w:r w:rsidRPr="00A5532C">
        <w:rPr>
          <w:sz w:val="16"/>
        </w:rPr>
        <w:t>ukraine</w:t>
      </w:r>
      <w:proofErr w:type="spellEnd"/>
      <w:r w:rsidRPr="00A5532C">
        <w:rPr>
          <w:sz w:val="16"/>
        </w:rPr>
        <w:t xml:space="preserve"> but the united states should lead through that. Let me emphasize two of those points, why </w:t>
      </w:r>
      <w:r>
        <w:rPr>
          <w:rStyle w:val="StyleUnderline"/>
        </w:rPr>
        <w:t>the US can't maintain a relationship so important and regional engagement in NATO</w:t>
      </w:r>
      <w:r w:rsidRPr="00A5532C">
        <w:rPr>
          <w:sz w:val="16"/>
        </w:rPr>
        <w:t xml:space="preserve">. </w:t>
      </w:r>
      <w:r>
        <w:rPr>
          <w:rStyle w:val="StyleUnderline"/>
        </w:rPr>
        <w:t>The United States is a global power with global interest and global response ability</w:t>
      </w:r>
      <w:r w:rsidRPr="00A5532C">
        <w:rPr>
          <w:sz w:val="16"/>
        </w:rPr>
        <w:t xml:space="preserve">. To exercise that </w:t>
      </w:r>
      <w:r>
        <w:rPr>
          <w:rStyle w:val="StyleUnderline"/>
        </w:rPr>
        <w:t xml:space="preserve">we have to connect to the rest of the world </w:t>
      </w:r>
      <w:r w:rsidRPr="00A5532C">
        <w:rPr>
          <w:sz w:val="16"/>
        </w:rPr>
        <w:t xml:space="preserve">and </w:t>
      </w:r>
      <w:r>
        <w:rPr>
          <w:rStyle w:val="StyleUnderline"/>
        </w:rPr>
        <w:t>the most important pieces of the world that do that are</w:t>
      </w:r>
      <w:r w:rsidRPr="00A5532C">
        <w:rPr>
          <w:sz w:val="16"/>
        </w:rPr>
        <w:t xml:space="preserve"> </w:t>
      </w:r>
      <w:proofErr w:type="spellStart"/>
      <w:r w:rsidRPr="00A5532C">
        <w:rPr>
          <w:sz w:val="16"/>
        </w:rPr>
        <w:t>europe</w:t>
      </w:r>
      <w:proofErr w:type="spellEnd"/>
      <w:r w:rsidRPr="00A5532C">
        <w:rPr>
          <w:sz w:val="16"/>
        </w:rPr>
        <w:t>, the middle east and the pacific so it is our vital interest</w:t>
      </w:r>
      <w:r>
        <w:rPr>
          <w:rStyle w:val="StyleUnderline"/>
        </w:rPr>
        <w:t xml:space="preserve"> </w:t>
      </w:r>
      <w:r w:rsidRPr="00A5532C">
        <w:rPr>
          <w:sz w:val="16"/>
        </w:rPr>
        <w:t xml:space="preserve">as part of the world are at peace and prosperous and our relationships are the key to doing that. Often overlooked in that with regard to western </w:t>
      </w:r>
      <w:proofErr w:type="spellStart"/>
      <w:r w:rsidRPr="00A5532C">
        <w:rPr>
          <w:sz w:val="16"/>
        </w:rPr>
        <w:t>europe</w:t>
      </w:r>
      <w:proofErr w:type="spellEnd"/>
      <w:r w:rsidRPr="00A5532C">
        <w:rPr>
          <w:sz w:val="16"/>
        </w:rPr>
        <w:t xml:space="preserve"> is the role of all states, not </w:t>
      </w:r>
      <w:proofErr w:type="spellStart"/>
      <w:r w:rsidRPr="00A5532C">
        <w:rPr>
          <w:sz w:val="16"/>
        </w:rPr>
        <w:t>ukraine's</w:t>
      </w:r>
      <w:proofErr w:type="spellEnd"/>
      <w:r w:rsidRPr="00A5532C">
        <w:rPr>
          <w:sz w:val="16"/>
        </w:rPr>
        <w:t xml:space="preserve"> fault that comparison and population -- small say technical for 3 reasons. It is not how big they are but where they are and geopolitical positions crucial. That is differently true for the </w:t>
      </w:r>
      <w:proofErr w:type="spellStart"/>
      <w:r w:rsidRPr="00A5532C">
        <w:rPr>
          <w:sz w:val="16"/>
        </w:rPr>
        <w:t>ukraine</w:t>
      </w:r>
      <w:proofErr w:type="spellEnd"/>
      <w:r w:rsidRPr="00A5532C">
        <w:rPr>
          <w:sz w:val="16"/>
        </w:rPr>
        <w:t xml:space="preserve"> and the vital backbone between </w:t>
      </w:r>
      <w:proofErr w:type="spellStart"/>
      <w:r w:rsidRPr="00A5532C">
        <w:rPr>
          <w:sz w:val="16"/>
        </w:rPr>
        <w:t>europe</w:t>
      </w:r>
      <w:proofErr w:type="spellEnd"/>
      <w:r w:rsidRPr="00A5532C">
        <w:rPr>
          <w:sz w:val="16"/>
        </w:rPr>
        <w:t xml:space="preserve"> and </w:t>
      </w:r>
      <w:proofErr w:type="spellStart"/>
      <w:r w:rsidRPr="00A5532C">
        <w:rPr>
          <w:sz w:val="16"/>
        </w:rPr>
        <w:t>russia</w:t>
      </w:r>
      <w:proofErr w:type="spellEnd"/>
      <w:r w:rsidRPr="00A5532C">
        <w:rPr>
          <w:sz w:val="16"/>
        </w:rPr>
        <w:t xml:space="preserve"> that has to be stable and coherent politically and economically and geographically. The second is our alliances in western </w:t>
      </w:r>
      <w:proofErr w:type="spellStart"/>
      <w:r w:rsidRPr="00A5532C">
        <w:rPr>
          <w:sz w:val="16"/>
        </w:rPr>
        <w:t>europe</w:t>
      </w:r>
      <w:proofErr w:type="spellEnd"/>
      <w:r w:rsidRPr="00A5532C">
        <w:rPr>
          <w:sz w:val="16"/>
        </w:rPr>
        <w:t xml:space="preserve"> are based on collective defense. And to secure that. And that is think readily important and certainly in the case of </w:t>
      </w:r>
      <w:proofErr w:type="spellStart"/>
      <w:r w:rsidRPr="00A5532C">
        <w:rPr>
          <w:sz w:val="16"/>
        </w:rPr>
        <w:t>ukraine</w:t>
      </w:r>
      <w:proofErr w:type="spellEnd"/>
      <w:r w:rsidRPr="00A5532C">
        <w:rPr>
          <w:sz w:val="16"/>
        </w:rPr>
        <w:t xml:space="preserve">. The third is at the end of the day small nations are net contributors to collective defense. Countries with the </w:t>
      </w:r>
      <w:proofErr w:type="spellStart"/>
      <w:r w:rsidRPr="00A5532C">
        <w:rPr>
          <w:sz w:val="16"/>
        </w:rPr>
        <w:t>nato</w:t>
      </w:r>
      <w:proofErr w:type="spellEnd"/>
      <w:r w:rsidRPr="00A5532C">
        <w:rPr>
          <w:sz w:val="16"/>
        </w:rPr>
        <w:t xml:space="preserve">, engagement of the united states in </w:t>
      </w:r>
      <w:proofErr w:type="spellStart"/>
      <w:r w:rsidRPr="00A5532C">
        <w:rPr>
          <w:sz w:val="16"/>
        </w:rPr>
        <w:t>europe</w:t>
      </w:r>
      <w:proofErr w:type="spellEnd"/>
      <w:r w:rsidRPr="00A5532C">
        <w:rPr>
          <w:sz w:val="16"/>
        </w:rPr>
        <w:t xml:space="preserve"> and how important it is to the future of </w:t>
      </w:r>
      <w:proofErr w:type="spellStart"/>
      <w:r w:rsidRPr="00A5532C">
        <w:rPr>
          <w:sz w:val="16"/>
        </w:rPr>
        <w:t>ukraine</w:t>
      </w:r>
      <w:proofErr w:type="spellEnd"/>
      <w:r w:rsidRPr="00A5532C">
        <w:rPr>
          <w:sz w:val="16"/>
        </w:rPr>
        <w:t xml:space="preserve">. We mentioned concerns about north stream 2 which </w:t>
      </w:r>
      <w:proofErr w:type="spellStart"/>
      <w:r w:rsidRPr="00A5532C">
        <w:rPr>
          <w:sz w:val="16"/>
        </w:rPr>
        <w:t>i</w:t>
      </w:r>
      <w:proofErr w:type="spellEnd"/>
      <w:r w:rsidRPr="00A5532C">
        <w:rPr>
          <w:sz w:val="16"/>
        </w:rPr>
        <w:t xml:space="preserve"> fully share is there are other issues the </w:t>
      </w:r>
      <w:proofErr w:type="spellStart"/>
      <w:r w:rsidRPr="00A5532C">
        <w:rPr>
          <w:sz w:val="16"/>
        </w:rPr>
        <w:t>us's</w:t>
      </w:r>
      <w:proofErr w:type="spellEnd"/>
      <w:r w:rsidRPr="00A5532C">
        <w:rPr>
          <w:sz w:val="16"/>
        </w:rPr>
        <w:t xml:space="preserve"> engagement are important in the future of </w:t>
      </w:r>
      <w:proofErr w:type="spellStart"/>
      <w:r w:rsidRPr="00A5532C">
        <w:rPr>
          <w:sz w:val="16"/>
        </w:rPr>
        <w:t>ukraine</w:t>
      </w:r>
      <w:proofErr w:type="spellEnd"/>
      <w:r w:rsidRPr="00A5532C">
        <w:rPr>
          <w:sz w:val="16"/>
        </w:rPr>
        <w:t xml:space="preserve"> but the initiative is one, important project that will improve the entire region not just in energy but in terms of regional economic growth, important for the united states to support that. I mentioned in my testimony the importance of better </w:t>
      </w:r>
      <w:proofErr w:type="spellStart"/>
      <w:r w:rsidRPr="00A5532C">
        <w:rPr>
          <w:sz w:val="16"/>
        </w:rPr>
        <w:t>ukrainian</w:t>
      </w:r>
      <w:proofErr w:type="spellEnd"/>
      <w:r w:rsidRPr="00A5532C">
        <w:rPr>
          <w:sz w:val="16"/>
        </w:rPr>
        <w:t xml:space="preserve"> to under </w:t>
      </w:r>
      <w:proofErr w:type="spellStart"/>
      <w:r w:rsidRPr="00A5532C">
        <w:rPr>
          <w:sz w:val="16"/>
        </w:rPr>
        <w:t>hungarian</w:t>
      </w:r>
      <w:proofErr w:type="spellEnd"/>
      <w:r w:rsidRPr="00A5532C">
        <w:rPr>
          <w:sz w:val="16"/>
        </w:rPr>
        <w:t xml:space="preserve"> relationships and how the united states </w:t>
      </w:r>
      <w:proofErr w:type="gramStart"/>
      <w:r w:rsidRPr="00A5532C">
        <w:rPr>
          <w:sz w:val="16"/>
        </w:rPr>
        <w:t>plays</w:t>
      </w:r>
      <w:proofErr w:type="gramEnd"/>
      <w:r w:rsidRPr="00A5532C">
        <w:rPr>
          <w:sz w:val="16"/>
        </w:rPr>
        <w:t xml:space="preserve"> an important role there. Also implied is the broader issue of black see security and that also has an impact on the </w:t>
      </w:r>
      <w:proofErr w:type="spellStart"/>
      <w:r w:rsidRPr="00A5532C">
        <w:rPr>
          <w:sz w:val="16"/>
        </w:rPr>
        <w:t>ukraine</w:t>
      </w:r>
      <w:proofErr w:type="spellEnd"/>
      <w:r w:rsidRPr="00A5532C">
        <w:rPr>
          <w:sz w:val="16"/>
        </w:rPr>
        <w:t xml:space="preserve">. I want to mention briefly the importance of not just keeping the door open for </w:t>
      </w:r>
      <w:proofErr w:type="spellStart"/>
      <w:r w:rsidRPr="00A5532C">
        <w:rPr>
          <w:sz w:val="16"/>
        </w:rPr>
        <w:t>ukrainian</w:t>
      </w:r>
      <w:proofErr w:type="spellEnd"/>
      <w:r w:rsidRPr="00A5532C">
        <w:rPr>
          <w:sz w:val="16"/>
        </w:rPr>
        <w:t xml:space="preserve"> membership to </w:t>
      </w:r>
      <w:proofErr w:type="spellStart"/>
      <w:r w:rsidRPr="00A5532C">
        <w:rPr>
          <w:sz w:val="16"/>
        </w:rPr>
        <w:t>nato</w:t>
      </w:r>
      <w:proofErr w:type="spellEnd"/>
      <w:r w:rsidRPr="00A5532C">
        <w:rPr>
          <w:sz w:val="16"/>
        </w:rPr>
        <w:t xml:space="preserve">, the united states </w:t>
      </w:r>
      <w:proofErr w:type="gramStart"/>
      <w:r w:rsidRPr="00A5532C">
        <w:rPr>
          <w:sz w:val="16"/>
        </w:rPr>
        <w:t>leaves</w:t>
      </w:r>
      <w:proofErr w:type="gramEnd"/>
      <w:r w:rsidRPr="00A5532C">
        <w:rPr>
          <w:sz w:val="16"/>
        </w:rPr>
        <w:t xml:space="preserve"> towards that. Now that north </w:t>
      </w:r>
      <w:proofErr w:type="spellStart"/>
      <w:r w:rsidRPr="00A5532C">
        <w:rPr>
          <w:sz w:val="16"/>
        </w:rPr>
        <w:t>macedonia</w:t>
      </w:r>
      <w:proofErr w:type="spellEnd"/>
      <w:r w:rsidRPr="00A5532C">
        <w:rPr>
          <w:sz w:val="16"/>
        </w:rPr>
        <w:t xml:space="preserve"> is off the table it is time for a discussion about the next round of </w:t>
      </w:r>
      <w:proofErr w:type="spellStart"/>
      <w:r w:rsidRPr="00A5532C">
        <w:rPr>
          <w:sz w:val="16"/>
        </w:rPr>
        <w:t>nato</w:t>
      </w:r>
      <w:proofErr w:type="spellEnd"/>
      <w:r w:rsidRPr="00A5532C">
        <w:rPr>
          <w:sz w:val="16"/>
        </w:rPr>
        <w:t xml:space="preserve"> enlargement. North </w:t>
      </w:r>
      <w:proofErr w:type="spellStart"/>
      <w:r w:rsidRPr="00A5532C">
        <w:rPr>
          <w:sz w:val="16"/>
        </w:rPr>
        <w:t>macedonia</w:t>
      </w:r>
      <w:proofErr w:type="spellEnd"/>
      <w:r w:rsidRPr="00A5532C">
        <w:rPr>
          <w:sz w:val="16"/>
        </w:rPr>
        <w:t xml:space="preserve"> not only cleared the table but taught us an important lesson that countries can figure out complicated problems and figure out a path forward and that should make is optimistic about the future of </w:t>
      </w:r>
      <w:proofErr w:type="spellStart"/>
      <w:r w:rsidRPr="00A5532C">
        <w:rPr>
          <w:sz w:val="16"/>
        </w:rPr>
        <w:t>nato</w:t>
      </w:r>
      <w:proofErr w:type="spellEnd"/>
      <w:r w:rsidRPr="00A5532C">
        <w:rPr>
          <w:sz w:val="16"/>
        </w:rPr>
        <w:t xml:space="preserve"> enlargement. In the case of </w:t>
      </w:r>
      <w:proofErr w:type="spellStart"/>
      <w:r w:rsidRPr="00A5532C">
        <w:rPr>
          <w:sz w:val="16"/>
        </w:rPr>
        <w:t>georgia</w:t>
      </w:r>
      <w:proofErr w:type="spellEnd"/>
      <w:r w:rsidRPr="00A5532C">
        <w:rPr>
          <w:sz w:val="16"/>
        </w:rPr>
        <w:t xml:space="preserve"> we have a case study on how we can move forward on </w:t>
      </w:r>
      <w:proofErr w:type="spellStart"/>
      <w:r w:rsidRPr="00A5532C">
        <w:rPr>
          <w:sz w:val="16"/>
        </w:rPr>
        <w:t>nato</w:t>
      </w:r>
      <w:proofErr w:type="spellEnd"/>
      <w:r w:rsidRPr="00A5532C">
        <w:rPr>
          <w:sz w:val="16"/>
        </w:rPr>
        <w:t xml:space="preserve"> membership. Is occupied by another country, extensively on how within the existing charter, membership for </w:t>
      </w:r>
      <w:r>
        <w:rPr>
          <w:rStyle w:val="StyleUnderline"/>
        </w:rPr>
        <w:t>Georgia is certainly realistic and that sets a precedent for Ukraine and the most important point.</w:t>
      </w:r>
      <w:r w:rsidRPr="00A5532C">
        <w:rPr>
          <w:sz w:val="16"/>
        </w:rPr>
        <w:t xml:space="preserve"> </w:t>
      </w:r>
      <w:r>
        <w:rPr>
          <w:rStyle w:val="StyleUnderline"/>
        </w:rPr>
        <w:t>Vladimir Putin cannot have a deal on who gets to join NATO by sadly occupying a piece of somebody else's country</w:t>
      </w:r>
      <w:r w:rsidRPr="00A5532C">
        <w:rPr>
          <w:sz w:val="16"/>
        </w:rPr>
        <w:t xml:space="preserve">. I look forward to your questions, thank you again. Thank you for your testimony. As we work through this, one thing </w:t>
      </w:r>
      <w:proofErr w:type="spellStart"/>
      <w:r w:rsidRPr="00A5532C">
        <w:rPr>
          <w:sz w:val="16"/>
        </w:rPr>
        <w:t>i</w:t>
      </w:r>
      <w:proofErr w:type="spellEnd"/>
      <w:r w:rsidRPr="00A5532C">
        <w:rPr>
          <w:sz w:val="16"/>
        </w:rPr>
        <w:t xml:space="preserve"> would like is priorities, prioritizing, the first thing, second, third, fourth and fifth. I was heartened by </w:t>
      </w:r>
      <w:proofErr w:type="spellStart"/>
      <w:r w:rsidRPr="00A5532C">
        <w:rPr>
          <w:sz w:val="16"/>
        </w:rPr>
        <w:t>angela</w:t>
      </w:r>
      <w:proofErr w:type="spellEnd"/>
      <w:r w:rsidRPr="00A5532C">
        <w:rPr>
          <w:sz w:val="16"/>
        </w:rPr>
        <w:t xml:space="preserve"> </w:t>
      </w:r>
      <w:proofErr w:type="spellStart"/>
      <w:r w:rsidRPr="00A5532C">
        <w:rPr>
          <w:sz w:val="16"/>
        </w:rPr>
        <w:t>merkel</w:t>
      </w:r>
      <w:proofErr w:type="spellEnd"/>
      <w:r w:rsidRPr="00A5532C">
        <w:rPr>
          <w:sz w:val="16"/>
        </w:rPr>
        <w:t xml:space="preserve"> will only lift </w:t>
      </w:r>
      <w:proofErr w:type="spellStart"/>
      <w:r w:rsidRPr="00A5532C">
        <w:rPr>
          <w:sz w:val="16"/>
        </w:rPr>
        <w:t>russian</w:t>
      </w:r>
      <w:proofErr w:type="spellEnd"/>
      <w:r w:rsidRPr="00A5532C">
        <w:rPr>
          <w:sz w:val="16"/>
        </w:rPr>
        <w:t xml:space="preserve"> sanctions if </w:t>
      </w:r>
      <w:proofErr w:type="spellStart"/>
      <w:r w:rsidRPr="00A5532C">
        <w:rPr>
          <w:sz w:val="16"/>
        </w:rPr>
        <w:t>ukraine</w:t>
      </w:r>
      <w:proofErr w:type="spellEnd"/>
      <w:r w:rsidRPr="00A5532C">
        <w:rPr>
          <w:sz w:val="16"/>
        </w:rPr>
        <w:t xml:space="preserve"> sovereignty is restored. In one of your testimonies you talked about how north stream 2 is not economic but geopolitics. What </w:t>
      </w:r>
      <w:proofErr w:type="spellStart"/>
      <w:r w:rsidRPr="00A5532C">
        <w:rPr>
          <w:sz w:val="16"/>
        </w:rPr>
        <w:t>germany</w:t>
      </w:r>
      <w:proofErr w:type="spellEnd"/>
      <w:r w:rsidRPr="00A5532C">
        <w:rPr>
          <w:sz w:val="16"/>
        </w:rPr>
        <w:t xml:space="preserve"> is doing there, why you would give that economic power, geopolitical power to </w:t>
      </w:r>
      <w:proofErr w:type="spellStart"/>
      <w:r w:rsidRPr="00A5532C">
        <w:rPr>
          <w:sz w:val="16"/>
        </w:rPr>
        <w:t>russia</w:t>
      </w:r>
      <w:proofErr w:type="spellEnd"/>
      <w:r w:rsidRPr="00A5532C">
        <w:rPr>
          <w:sz w:val="16"/>
        </w:rPr>
        <w:t xml:space="preserve">. The rationale from the </w:t>
      </w:r>
      <w:proofErr w:type="spellStart"/>
      <w:r w:rsidRPr="00A5532C">
        <w:rPr>
          <w:sz w:val="16"/>
        </w:rPr>
        <w:t>germans</w:t>
      </w:r>
      <w:proofErr w:type="spellEnd"/>
      <w:r w:rsidRPr="00A5532C">
        <w:rPr>
          <w:sz w:val="16"/>
        </w:rPr>
        <w:t xml:space="preserve"> perspective, what we possibly can do, the harm it will create 2 </w:t>
      </w:r>
      <w:proofErr w:type="spellStart"/>
      <w:r w:rsidRPr="00A5532C">
        <w:rPr>
          <w:sz w:val="16"/>
        </w:rPr>
        <w:t>ukraine</w:t>
      </w:r>
      <w:proofErr w:type="spellEnd"/>
      <w:r w:rsidRPr="00A5532C">
        <w:rPr>
          <w:sz w:val="16"/>
        </w:rPr>
        <w:t xml:space="preserve">. Not everybody is they want to build pipeline capacity because more pipeline capacity means more energy security. The argument against north stream 2 is first of all it is economically expensive. You are building a whole new capacity when the north stream pipeline is not you that you have a large </w:t>
      </w:r>
      <w:proofErr w:type="spellStart"/>
      <w:r w:rsidRPr="00A5532C">
        <w:rPr>
          <w:sz w:val="16"/>
        </w:rPr>
        <w:t>ukrainian</w:t>
      </w:r>
      <w:proofErr w:type="spellEnd"/>
      <w:r w:rsidRPr="00A5532C">
        <w:rPr>
          <w:sz w:val="16"/>
        </w:rPr>
        <w:t xml:space="preserve"> pipeline system. The </w:t>
      </w:r>
      <w:proofErr w:type="spellStart"/>
      <w:r w:rsidRPr="00A5532C">
        <w:rPr>
          <w:sz w:val="16"/>
        </w:rPr>
        <w:t>russian</w:t>
      </w:r>
      <w:proofErr w:type="spellEnd"/>
      <w:r w:rsidRPr="00A5532C">
        <w:rPr>
          <w:sz w:val="16"/>
        </w:rPr>
        <w:t xml:space="preserve"> bank had a report on its website for a week or so which argued north stream 2 was not in the economic interests of </w:t>
      </w:r>
      <w:proofErr w:type="spellStart"/>
      <w:r w:rsidRPr="00A5532C">
        <w:rPr>
          <w:sz w:val="16"/>
        </w:rPr>
        <w:t>russia</w:t>
      </w:r>
      <w:proofErr w:type="spellEnd"/>
      <w:r w:rsidRPr="00A5532C">
        <w:rPr>
          <w:sz w:val="16"/>
        </w:rPr>
        <w:t xml:space="preserve"> for the reasons </w:t>
      </w:r>
      <w:proofErr w:type="spellStart"/>
      <w:r w:rsidRPr="00A5532C">
        <w:rPr>
          <w:sz w:val="16"/>
        </w:rPr>
        <w:t>i</w:t>
      </w:r>
      <w:proofErr w:type="spellEnd"/>
      <w:r w:rsidRPr="00A5532C">
        <w:rPr>
          <w:sz w:val="16"/>
        </w:rPr>
        <w:t xml:space="preserve"> just described. It did say it was </w:t>
      </w:r>
      <w:r>
        <w:rPr>
          <w:rStyle w:val="StyleUnderline"/>
        </w:rPr>
        <w:t>in the economic interest of Vladimir Putin's cronies building north stream</w:t>
      </w:r>
      <w:r w:rsidRPr="00A5532C">
        <w:rPr>
          <w:sz w:val="16"/>
        </w:rPr>
        <w:t xml:space="preserve"> 2 and </w:t>
      </w:r>
      <w:proofErr w:type="spellStart"/>
      <w:r w:rsidRPr="00A5532C">
        <w:rPr>
          <w:sz w:val="16"/>
        </w:rPr>
        <w:t>russian</w:t>
      </w:r>
      <w:proofErr w:type="spellEnd"/>
      <w:r w:rsidRPr="00A5532C">
        <w:rPr>
          <w:sz w:val="16"/>
        </w:rPr>
        <w:t xml:space="preserve"> contracts. North stream 2 </w:t>
      </w:r>
      <w:r>
        <w:rPr>
          <w:rStyle w:val="StyleUnderline"/>
        </w:rPr>
        <w:t>gives Moscow the ability to deliver the gas it has to Europe</w:t>
      </w:r>
      <w:r w:rsidRPr="00A5532C">
        <w:rPr>
          <w:sz w:val="16"/>
        </w:rPr>
        <w:t xml:space="preserve">, and all the countries in central and eastern </w:t>
      </w:r>
      <w:proofErr w:type="spellStart"/>
      <w:r w:rsidRPr="00A5532C">
        <w:rPr>
          <w:sz w:val="16"/>
        </w:rPr>
        <w:t>europe</w:t>
      </w:r>
      <w:proofErr w:type="spellEnd"/>
      <w:r w:rsidRPr="00A5532C">
        <w:rPr>
          <w:sz w:val="16"/>
        </w:rPr>
        <w:t xml:space="preserve">, and coercive diplomacy with </w:t>
      </w:r>
      <w:proofErr w:type="spellStart"/>
      <w:r w:rsidRPr="00A5532C">
        <w:rPr>
          <w:sz w:val="16"/>
        </w:rPr>
        <w:t>belarus</w:t>
      </w:r>
      <w:proofErr w:type="spellEnd"/>
      <w:r w:rsidRPr="00A5532C">
        <w:rPr>
          <w:sz w:val="16"/>
        </w:rPr>
        <w:t xml:space="preserve"> and </w:t>
      </w:r>
      <w:proofErr w:type="spellStart"/>
      <w:r w:rsidRPr="00A5532C">
        <w:rPr>
          <w:sz w:val="16"/>
        </w:rPr>
        <w:t>poland</w:t>
      </w:r>
      <w:proofErr w:type="spellEnd"/>
      <w:r w:rsidRPr="00A5532C">
        <w:rPr>
          <w:sz w:val="16"/>
        </w:rPr>
        <w:t xml:space="preserve"> as they have a number of times. And another good point, and </w:t>
      </w:r>
      <w:r>
        <w:rPr>
          <w:rStyle w:val="StyleUnderline"/>
        </w:rPr>
        <w:t xml:space="preserve">Russian </w:t>
      </w:r>
      <w:r w:rsidRPr="003D5D80">
        <w:rPr>
          <w:rStyle w:val="StyleUnderline"/>
          <w:highlight w:val="green"/>
        </w:rPr>
        <w:t>gas is vulnerable to Russian military operations</w:t>
      </w:r>
      <w:r>
        <w:rPr>
          <w:rStyle w:val="StyleUnderline"/>
        </w:rPr>
        <w:t xml:space="preserve"> in east and central Ukraine</w:t>
      </w:r>
      <w:r w:rsidRPr="00A5532C">
        <w:rPr>
          <w:sz w:val="16"/>
        </w:rPr>
        <w:t xml:space="preserve">. </w:t>
      </w:r>
      <w:proofErr w:type="gramStart"/>
      <w:r w:rsidRPr="00A5532C">
        <w:rPr>
          <w:sz w:val="16"/>
        </w:rPr>
        <w:t>So</w:t>
      </w:r>
      <w:proofErr w:type="gramEnd"/>
      <w:r w:rsidRPr="00A5532C">
        <w:rPr>
          <w:sz w:val="16"/>
        </w:rPr>
        <w:t xml:space="preserve"> </w:t>
      </w:r>
      <w:r>
        <w:rPr>
          <w:rStyle w:val="StyleUnderline"/>
        </w:rPr>
        <w:t>this is another deterrence on kremlin military activity</w:t>
      </w:r>
      <w:r w:rsidRPr="00A5532C">
        <w:rPr>
          <w:sz w:val="16"/>
        </w:rPr>
        <w:t xml:space="preserve">. And it has been traditionally soft, they are in favor of this project, and peculiar circumstances of former chancellor of </w:t>
      </w:r>
      <w:proofErr w:type="spellStart"/>
      <w:r w:rsidRPr="00A5532C">
        <w:rPr>
          <w:sz w:val="16"/>
        </w:rPr>
        <w:t>germany</w:t>
      </w:r>
      <w:proofErr w:type="spellEnd"/>
      <w:r w:rsidRPr="00A5532C">
        <w:rPr>
          <w:sz w:val="16"/>
        </w:rPr>
        <w:t xml:space="preserve"> working on this project into the gas matters. That is point one and there are </w:t>
      </w:r>
      <w:proofErr w:type="spellStart"/>
      <w:r w:rsidRPr="00A5532C">
        <w:rPr>
          <w:sz w:val="16"/>
        </w:rPr>
        <w:t>german</w:t>
      </w:r>
      <w:proofErr w:type="spellEnd"/>
      <w:r w:rsidRPr="00A5532C">
        <w:rPr>
          <w:sz w:val="16"/>
        </w:rPr>
        <w:t xml:space="preserve"> businessmen who will benefit from this project. It is also true and this is something that doesn't come up in the conversation as much. First in the green party in </w:t>
      </w:r>
      <w:proofErr w:type="spellStart"/>
      <w:r w:rsidRPr="00A5532C">
        <w:rPr>
          <w:sz w:val="16"/>
        </w:rPr>
        <w:t>germany</w:t>
      </w:r>
      <w:proofErr w:type="spellEnd"/>
      <w:r w:rsidRPr="00A5532C">
        <w:rPr>
          <w:sz w:val="16"/>
        </w:rPr>
        <w:t xml:space="preserve"> and also </w:t>
      </w:r>
      <w:proofErr w:type="spellStart"/>
      <w:r w:rsidRPr="00A5532C">
        <w:rPr>
          <w:sz w:val="16"/>
        </w:rPr>
        <w:t>angela</w:t>
      </w:r>
      <w:proofErr w:type="spellEnd"/>
      <w:r w:rsidRPr="00A5532C">
        <w:rPr>
          <w:sz w:val="16"/>
        </w:rPr>
        <w:t xml:space="preserve"> </w:t>
      </w:r>
      <w:proofErr w:type="spellStart"/>
      <w:r w:rsidRPr="00A5532C">
        <w:rPr>
          <w:sz w:val="16"/>
        </w:rPr>
        <w:t>merkel's</w:t>
      </w:r>
      <w:proofErr w:type="spellEnd"/>
      <w:r w:rsidRPr="00A5532C">
        <w:rPr>
          <w:sz w:val="16"/>
        </w:rPr>
        <w:t xml:space="preserve"> own party. There is serious opposition to this within the </w:t>
      </w:r>
      <w:proofErr w:type="spellStart"/>
      <w:r w:rsidRPr="00A5532C">
        <w:rPr>
          <w:sz w:val="16"/>
        </w:rPr>
        <w:t>eu</w:t>
      </w:r>
      <w:proofErr w:type="spellEnd"/>
      <w:r w:rsidRPr="00A5532C">
        <w:rPr>
          <w:sz w:val="16"/>
        </w:rPr>
        <w:t xml:space="preserve">, the </w:t>
      </w:r>
      <w:proofErr w:type="spellStart"/>
      <w:r w:rsidRPr="00A5532C">
        <w:rPr>
          <w:sz w:val="16"/>
        </w:rPr>
        <w:t>eu</w:t>
      </w:r>
      <w:proofErr w:type="spellEnd"/>
      <w:r w:rsidRPr="00A5532C">
        <w:rPr>
          <w:sz w:val="16"/>
        </w:rPr>
        <w:t xml:space="preserve"> commission by and large is not favorably disposed towards its project. 13 </w:t>
      </w:r>
      <w:proofErr w:type="spellStart"/>
      <w:r w:rsidRPr="00A5532C">
        <w:rPr>
          <w:sz w:val="16"/>
        </w:rPr>
        <w:t>eu</w:t>
      </w:r>
      <w:proofErr w:type="spellEnd"/>
      <w:r w:rsidRPr="00A5532C">
        <w:rPr>
          <w:sz w:val="16"/>
        </w:rPr>
        <w:t xml:space="preserve"> nations </w:t>
      </w:r>
      <w:proofErr w:type="spellStart"/>
      <w:r w:rsidRPr="00A5532C">
        <w:rPr>
          <w:sz w:val="16"/>
        </w:rPr>
        <w:t>everett</w:t>
      </w:r>
      <w:proofErr w:type="spellEnd"/>
      <w:r w:rsidRPr="00A5532C">
        <w:rPr>
          <w:sz w:val="16"/>
        </w:rPr>
        <w:t xml:space="preserve"> and against this project. They believe north stream 2 is working through the </w:t>
      </w:r>
      <w:proofErr w:type="spellStart"/>
      <w:r w:rsidRPr="00A5532C">
        <w:rPr>
          <w:sz w:val="16"/>
        </w:rPr>
        <w:t>eu</w:t>
      </w:r>
      <w:proofErr w:type="spellEnd"/>
      <w:r w:rsidRPr="00A5532C">
        <w:rPr>
          <w:sz w:val="16"/>
        </w:rPr>
        <w:t xml:space="preserve"> and has been imposed by </w:t>
      </w:r>
      <w:proofErr w:type="spellStart"/>
      <w:r w:rsidRPr="00A5532C">
        <w:rPr>
          <w:sz w:val="16"/>
        </w:rPr>
        <w:t>germany</w:t>
      </w:r>
      <w:proofErr w:type="spellEnd"/>
      <w:r w:rsidRPr="00A5532C">
        <w:rPr>
          <w:sz w:val="16"/>
        </w:rPr>
        <w:t xml:space="preserve">. Completely inconsistent with the third energy package of the </w:t>
      </w:r>
      <w:proofErr w:type="spellStart"/>
      <w:r w:rsidRPr="00A5532C">
        <w:rPr>
          <w:sz w:val="16"/>
        </w:rPr>
        <w:t>eu</w:t>
      </w:r>
      <w:proofErr w:type="spellEnd"/>
      <w:r w:rsidRPr="00A5532C">
        <w:rPr>
          <w:sz w:val="16"/>
        </w:rPr>
        <w:t xml:space="preserve"> and inconsistent with the concept of consensus within the </w:t>
      </w:r>
      <w:proofErr w:type="spellStart"/>
      <w:r w:rsidRPr="00A5532C">
        <w:rPr>
          <w:sz w:val="16"/>
        </w:rPr>
        <w:t>eu</w:t>
      </w:r>
      <w:proofErr w:type="spellEnd"/>
      <w:r w:rsidRPr="00A5532C">
        <w:rPr>
          <w:sz w:val="16"/>
        </w:rPr>
        <w:t xml:space="preserve">. In my testimony </w:t>
      </w:r>
      <w:proofErr w:type="spellStart"/>
      <w:r w:rsidRPr="00A5532C">
        <w:rPr>
          <w:sz w:val="16"/>
        </w:rPr>
        <w:t>i</w:t>
      </w:r>
      <w:proofErr w:type="spellEnd"/>
      <w:r w:rsidRPr="00A5532C">
        <w:rPr>
          <w:sz w:val="16"/>
        </w:rPr>
        <w:t xml:space="preserve"> focused on the specific condition that chancellor </w:t>
      </w:r>
      <w:proofErr w:type="spellStart"/>
      <w:r w:rsidRPr="00A5532C">
        <w:rPr>
          <w:sz w:val="16"/>
        </w:rPr>
        <w:t>merkel</w:t>
      </w:r>
      <w:proofErr w:type="spellEnd"/>
      <w:r w:rsidRPr="00A5532C">
        <w:rPr>
          <w:sz w:val="16"/>
        </w:rPr>
        <w:t xml:space="preserve"> has advocated. And a large flow of gas will continue through </w:t>
      </w:r>
      <w:proofErr w:type="spellStart"/>
      <w:r w:rsidRPr="00A5532C">
        <w:rPr>
          <w:sz w:val="16"/>
        </w:rPr>
        <w:t>ukraine's</w:t>
      </w:r>
      <w:proofErr w:type="spellEnd"/>
      <w:r w:rsidRPr="00A5532C">
        <w:rPr>
          <w:sz w:val="16"/>
        </w:rPr>
        <w:t xml:space="preserve"> pipelines but senior kremlin officials led by the prime minister have cast out on it. Numerous times the past several months </w:t>
      </w:r>
      <w:proofErr w:type="spellStart"/>
      <w:r w:rsidRPr="00A5532C">
        <w:rPr>
          <w:sz w:val="16"/>
        </w:rPr>
        <w:t>russian</w:t>
      </w:r>
      <w:proofErr w:type="spellEnd"/>
      <w:r w:rsidRPr="00A5532C">
        <w:rPr>
          <w:sz w:val="16"/>
        </w:rPr>
        <w:t xml:space="preserve"> officials and people in the gas industry have warned central and western European powers the gas flow through </w:t>
      </w:r>
      <w:proofErr w:type="spellStart"/>
      <w:r w:rsidRPr="00A5532C">
        <w:rPr>
          <w:sz w:val="16"/>
        </w:rPr>
        <w:t>ukraine</w:t>
      </w:r>
      <w:proofErr w:type="spellEnd"/>
      <w:r w:rsidRPr="00A5532C">
        <w:rPr>
          <w:sz w:val="16"/>
        </w:rPr>
        <w:t xml:space="preserve"> will cease on </w:t>
      </w:r>
      <w:proofErr w:type="spellStart"/>
      <w:r w:rsidRPr="00A5532C">
        <w:rPr>
          <w:sz w:val="16"/>
        </w:rPr>
        <w:t>december</w:t>
      </w:r>
      <w:proofErr w:type="spellEnd"/>
      <w:r w:rsidRPr="00A5532C">
        <w:rPr>
          <w:sz w:val="16"/>
        </w:rPr>
        <w:t xml:space="preserve"> 31st of this year. They are sticking their fingers in </w:t>
      </w:r>
      <w:proofErr w:type="spellStart"/>
      <w:r w:rsidRPr="00A5532C">
        <w:rPr>
          <w:sz w:val="16"/>
        </w:rPr>
        <w:t>angela</w:t>
      </w:r>
      <w:proofErr w:type="spellEnd"/>
      <w:r w:rsidRPr="00A5532C">
        <w:rPr>
          <w:sz w:val="16"/>
        </w:rPr>
        <w:t xml:space="preserve"> </w:t>
      </w:r>
      <w:proofErr w:type="spellStart"/>
      <w:r w:rsidRPr="00A5532C">
        <w:rPr>
          <w:sz w:val="16"/>
        </w:rPr>
        <w:t>merkel's</w:t>
      </w:r>
      <w:proofErr w:type="spellEnd"/>
      <w:r w:rsidRPr="00A5532C">
        <w:rPr>
          <w:sz w:val="16"/>
        </w:rPr>
        <w:t xml:space="preserve"> eyes but we've not seen a response from </w:t>
      </w:r>
      <w:proofErr w:type="spellStart"/>
      <w:r w:rsidRPr="00A5532C">
        <w:rPr>
          <w:sz w:val="16"/>
        </w:rPr>
        <w:t>german</w:t>
      </w:r>
      <w:proofErr w:type="spellEnd"/>
      <w:r w:rsidRPr="00A5532C">
        <w:rPr>
          <w:sz w:val="16"/>
        </w:rPr>
        <w:t xml:space="preserve"> leadership. Ambassador </w:t>
      </w:r>
      <w:proofErr w:type="spellStart"/>
      <w:r w:rsidRPr="00A5532C">
        <w:rPr>
          <w:sz w:val="16"/>
        </w:rPr>
        <w:t>volker</w:t>
      </w:r>
      <w:proofErr w:type="spellEnd"/>
      <w:r w:rsidRPr="00A5532C">
        <w:rPr>
          <w:sz w:val="16"/>
        </w:rPr>
        <w:t xml:space="preserve">, trying to negotiate with </w:t>
      </w:r>
      <w:proofErr w:type="spellStart"/>
      <w:r w:rsidRPr="00A5532C">
        <w:rPr>
          <w:sz w:val="16"/>
        </w:rPr>
        <w:t>russia</w:t>
      </w:r>
      <w:proofErr w:type="spellEnd"/>
      <w:r w:rsidRPr="00A5532C">
        <w:rPr>
          <w:sz w:val="16"/>
        </w:rPr>
        <w:t xml:space="preserve"> and </w:t>
      </w:r>
      <w:proofErr w:type="spellStart"/>
      <w:r w:rsidRPr="00A5532C">
        <w:rPr>
          <w:sz w:val="16"/>
        </w:rPr>
        <w:t>european</w:t>
      </w:r>
      <w:proofErr w:type="spellEnd"/>
      <w:r w:rsidRPr="00A5532C">
        <w:rPr>
          <w:sz w:val="16"/>
        </w:rPr>
        <w:t xml:space="preserve"> partners, there is a bill that would impose sanctions on those companies that build a pipeline. What do you believe we should do? I have been advised that we don't comment on pending legislation so </w:t>
      </w:r>
      <w:proofErr w:type="spellStart"/>
      <w:r w:rsidRPr="00A5532C">
        <w:rPr>
          <w:sz w:val="16"/>
        </w:rPr>
        <w:t>i</w:t>
      </w:r>
      <w:proofErr w:type="spellEnd"/>
      <w:r w:rsidRPr="00A5532C">
        <w:rPr>
          <w:sz w:val="16"/>
        </w:rPr>
        <w:t xml:space="preserve"> will avoid commenting on specific legislation but let me join you and ambassador </w:t>
      </w:r>
      <w:proofErr w:type="spellStart"/>
      <w:r w:rsidRPr="00A5532C">
        <w:rPr>
          <w:sz w:val="16"/>
        </w:rPr>
        <w:t>herbst</w:t>
      </w:r>
      <w:proofErr w:type="spellEnd"/>
      <w:r w:rsidRPr="00A5532C">
        <w:rPr>
          <w:sz w:val="16"/>
        </w:rPr>
        <w:t xml:space="preserve"> in saying the clear motivation behind the north stream project is to increase </w:t>
      </w:r>
      <w:proofErr w:type="spellStart"/>
      <w:r w:rsidRPr="00A5532C">
        <w:rPr>
          <w:sz w:val="16"/>
        </w:rPr>
        <w:t>russia's</w:t>
      </w:r>
      <w:proofErr w:type="spellEnd"/>
      <w:r w:rsidRPr="00A5532C">
        <w:rPr>
          <w:sz w:val="16"/>
        </w:rPr>
        <w:t xml:space="preserve"> influence over </w:t>
      </w:r>
      <w:proofErr w:type="spellStart"/>
      <w:r w:rsidRPr="00A5532C">
        <w:rPr>
          <w:sz w:val="16"/>
        </w:rPr>
        <w:t>europe</w:t>
      </w:r>
      <w:proofErr w:type="spellEnd"/>
      <w:r w:rsidRPr="00A5532C">
        <w:rPr>
          <w:sz w:val="16"/>
        </w:rPr>
        <w:t xml:space="preserve">. There are many countries in </w:t>
      </w:r>
      <w:proofErr w:type="spellStart"/>
      <w:r w:rsidRPr="00A5532C">
        <w:rPr>
          <w:sz w:val="16"/>
        </w:rPr>
        <w:t>europe</w:t>
      </w:r>
      <w:proofErr w:type="spellEnd"/>
      <w:r w:rsidRPr="00A5532C">
        <w:rPr>
          <w:sz w:val="16"/>
        </w:rPr>
        <w:t xml:space="preserve"> that are as concerned about this as we are. Look at central and eastern </w:t>
      </w:r>
      <w:proofErr w:type="spellStart"/>
      <w:r w:rsidRPr="00A5532C">
        <w:rPr>
          <w:sz w:val="16"/>
        </w:rPr>
        <w:t>europe</w:t>
      </w:r>
      <w:proofErr w:type="spellEnd"/>
      <w:r w:rsidRPr="00A5532C">
        <w:rPr>
          <w:sz w:val="16"/>
        </w:rPr>
        <w:t xml:space="preserve"> and western </w:t>
      </w:r>
      <w:proofErr w:type="spellStart"/>
      <w:r w:rsidRPr="00A5532C">
        <w:rPr>
          <w:sz w:val="16"/>
        </w:rPr>
        <w:t>european</w:t>
      </w:r>
      <w:proofErr w:type="spellEnd"/>
      <w:r w:rsidRPr="00A5532C">
        <w:rPr>
          <w:sz w:val="16"/>
        </w:rPr>
        <w:t xml:space="preserve"> countries, this is not a uniformly welcome development. For the past decade or so </w:t>
      </w:r>
      <w:proofErr w:type="spellStart"/>
      <w:r w:rsidRPr="00A5532C">
        <w:rPr>
          <w:sz w:val="16"/>
        </w:rPr>
        <w:t>europe</w:t>
      </w:r>
      <w:proofErr w:type="spellEnd"/>
      <w:r w:rsidRPr="00A5532C">
        <w:rPr>
          <w:sz w:val="16"/>
        </w:rPr>
        <w:t xml:space="preserve"> has been on a trajectory of increasing its independence, decreasing its reliance on </w:t>
      </w:r>
      <w:proofErr w:type="spellStart"/>
      <w:r w:rsidRPr="00A5532C">
        <w:rPr>
          <w:sz w:val="16"/>
        </w:rPr>
        <w:t>russian</w:t>
      </w:r>
      <w:proofErr w:type="spellEnd"/>
      <w:r w:rsidRPr="00A5532C">
        <w:rPr>
          <w:sz w:val="16"/>
        </w:rPr>
        <w:t xml:space="preserve"> gas as part of the mix in </w:t>
      </w:r>
      <w:proofErr w:type="spellStart"/>
      <w:r w:rsidRPr="00A5532C">
        <w:rPr>
          <w:sz w:val="16"/>
        </w:rPr>
        <w:t>europe</w:t>
      </w:r>
      <w:proofErr w:type="spellEnd"/>
      <w:r w:rsidRPr="00A5532C">
        <w:rPr>
          <w:sz w:val="16"/>
        </w:rPr>
        <w:t xml:space="preserve">. This project reverses that trend. Motivation behind the legislation pending is clearly to stop that development, stop the increase of dependence on </w:t>
      </w:r>
      <w:proofErr w:type="spellStart"/>
      <w:r w:rsidRPr="00A5532C">
        <w:rPr>
          <w:sz w:val="16"/>
        </w:rPr>
        <w:t>russian</w:t>
      </w:r>
      <w:proofErr w:type="spellEnd"/>
      <w:r w:rsidRPr="00A5532C">
        <w:rPr>
          <w:sz w:val="16"/>
        </w:rPr>
        <w:t xml:space="preserve"> gas from a source and the hardening of supply and we agree with the thrust of that legislation. If sanctions were imposed on companies building a pipeline with a complicated year job? Not at all. In that respect </w:t>
      </w:r>
      <w:proofErr w:type="spellStart"/>
      <w:r w:rsidRPr="00A5532C">
        <w:rPr>
          <w:sz w:val="16"/>
        </w:rPr>
        <w:t>i</w:t>
      </w:r>
      <w:proofErr w:type="spellEnd"/>
      <w:r w:rsidRPr="00A5532C">
        <w:rPr>
          <w:sz w:val="16"/>
        </w:rPr>
        <w:t xml:space="preserve"> think everyone knows many issues out here, the fundamental issue is one of </w:t>
      </w:r>
      <w:proofErr w:type="spellStart"/>
      <w:r w:rsidRPr="00A5532C">
        <w:rPr>
          <w:sz w:val="16"/>
        </w:rPr>
        <w:t>russia</w:t>
      </w:r>
      <w:proofErr w:type="spellEnd"/>
      <w:r w:rsidRPr="00A5532C">
        <w:rPr>
          <w:sz w:val="16"/>
        </w:rPr>
        <w:t xml:space="preserve"> knowing exactly what it is doing, </w:t>
      </w:r>
      <w:r>
        <w:rPr>
          <w:rStyle w:val="StyleUnderline"/>
        </w:rPr>
        <w:t>fighting eastern Ukraine and using that in political leverage over Kiev.</w:t>
      </w:r>
      <w:r w:rsidRPr="00A5532C">
        <w:rPr>
          <w:sz w:val="16"/>
        </w:rPr>
        <w:t xml:space="preserve"> The </w:t>
      </w:r>
      <w:proofErr w:type="spellStart"/>
      <w:r w:rsidRPr="00A5532C">
        <w:rPr>
          <w:sz w:val="16"/>
        </w:rPr>
        <w:t>germans</w:t>
      </w:r>
      <w:proofErr w:type="spellEnd"/>
      <w:r w:rsidRPr="00A5532C">
        <w:rPr>
          <w:sz w:val="16"/>
        </w:rPr>
        <w:t xml:space="preserve"> know that, the </w:t>
      </w:r>
      <w:proofErr w:type="spellStart"/>
      <w:r w:rsidRPr="00A5532C">
        <w:rPr>
          <w:sz w:val="16"/>
        </w:rPr>
        <w:t>french</w:t>
      </w:r>
      <w:proofErr w:type="spellEnd"/>
      <w:r w:rsidRPr="00A5532C">
        <w:rPr>
          <w:sz w:val="16"/>
        </w:rPr>
        <w:t xml:space="preserve"> know that we talk about this very openly. We have different points of you over </w:t>
      </w:r>
      <w:proofErr w:type="spellStart"/>
      <w:r w:rsidRPr="00A5532C">
        <w:rPr>
          <w:sz w:val="16"/>
        </w:rPr>
        <w:t>nordstrom</w:t>
      </w:r>
      <w:proofErr w:type="spellEnd"/>
      <w:r w:rsidRPr="00A5532C">
        <w:rPr>
          <w:sz w:val="16"/>
        </w:rPr>
        <w:t xml:space="preserve"> but we agree on where the issues lie with </w:t>
      </w:r>
      <w:proofErr w:type="spellStart"/>
      <w:r w:rsidRPr="00A5532C">
        <w:rPr>
          <w:sz w:val="16"/>
        </w:rPr>
        <w:t>russia</w:t>
      </w:r>
      <w:proofErr w:type="spellEnd"/>
      <w:r w:rsidRPr="00A5532C">
        <w:rPr>
          <w:sz w:val="16"/>
        </w:rPr>
        <w:t xml:space="preserve">. Thank you, mister chairman and thank you all for being here and your testimony. As has been pointed out one of </w:t>
      </w:r>
      <w:r>
        <w:rPr>
          <w:rStyle w:val="StyleUnderline"/>
        </w:rPr>
        <w:t>the main tools the United States and the EU have used against Russia have been sanctions</w:t>
      </w:r>
      <w:r w:rsidRPr="00A5532C">
        <w:rPr>
          <w:sz w:val="16"/>
        </w:rPr>
        <w:t xml:space="preserve">. Can you comment on how effective those sanctions have been in addressing </w:t>
      </w:r>
      <w:proofErr w:type="spellStart"/>
      <w:r w:rsidRPr="00A5532C">
        <w:rPr>
          <w:sz w:val="16"/>
        </w:rPr>
        <w:t>russia's</w:t>
      </w:r>
      <w:proofErr w:type="spellEnd"/>
      <w:r w:rsidRPr="00A5532C">
        <w:rPr>
          <w:sz w:val="16"/>
        </w:rPr>
        <w:t xml:space="preserve"> behavior and have they done anything to resolve the </w:t>
      </w:r>
      <w:proofErr w:type="spellStart"/>
      <w:r w:rsidRPr="00A5532C">
        <w:rPr>
          <w:sz w:val="16"/>
        </w:rPr>
        <w:t>ukraine</w:t>
      </w:r>
      <w:proofErr w:type="spellEnd"/>
      <w:r w:rsidRPr="00A5532C">
        <w:rPr>
          <w:sz w:val="16"/>
        </w:rPr>
        <w:t xml:space="preserve"> conflict or restrain </w:t>
      </w:r>
      <w:proofErr w:type="spellStart"/>
      <w:r w:rsidRPr="00A5532C">
        <w:rPr>
          <w:sz w:val="16"/>
        </w:rPr>
        <w:t>russian</w:t>
      </w:r>
      <w:proofErr w:type="spellEnd"/>
      <w:r w:rsidRPr="00A5532C">
        <w:rPr>
          <w:sz w:val="16"/>
        </w:rPr>
        <w:t xml:space="preserve"> aggression? I can start, senator. As all of us mentioned in our testimonies, it is estimated </w:t>
      </w:r>
      <w:r>
        <w:rPr>
          <w:rStyle w:val="StyleUnderline"/>
        </w:rPr>
        <w:t xml:space="preserve">the </w:t>
      </w:r>
      <w:r w:rsidRPr="003D5D80">
        <w:rPr>
          <w:rStyle w:val="Emphasis"/>
          <w:highlight w:val="green"/>
        </w:rPr>
        <w:t>UN sanctions with</w:t>
      </w:r>
      <w:r>
        <w:rPr>
          <w:rStyle w:val="Emphasis"/>
        </w:rPr>
        <w:t xml:space="preserve"> a combination of </w:t>
      </w:r>
      <w:r w:rsidRPr="003D5D80">
        <w:rPr>
          <w:rStyle w:val="Emphasis"/>
          <w:highlight w:val="green"/>
        </w:rPr>
        <w:t>Europe</w:t>
      </w:r>
      <w:r w:rsidRPr="001D7644">
        <w:rPr>
          <w:rStyle w:val="Emphasis"/>
        </w:rPr>
        <w:t>an</w:t>
      </w:r>
      <w:r>
        <w:rPr>
          <w:rStyle w:val="Emphasis"/>
        </w:rPr>
        <w:t xml:space="preserve"> sanctions </w:t>
      </w:r>
      <w:r w:rsidRPr="003D5D80">
        <w:rPr>
          <w:rStyle w:val="Emphasis"/>
          <w:highlight w:val="green"/>
        </w:rPr>
        <w:t>cost the Russian economy</w:t>
      </w:r>
      <w:r>
        <w:rPr>
          <w:rStyle w:val="Emphasis"/>
        </w:rPr>
        <w:t xml:space="preserve"> between one, and </w:t>
      </w:r>
      <w:r w:rsidRPr="003D5D80">
        <w:rPr>
          <w:rStyle w:val="Emphasis"/>
          <w:highlight w:val="green"/>
        </w:rPr>
        <w:t>1.5% annually</w:t>
      </w:r>
      <w:r w:rsidRPr="00A5532C">
        <w:rPr>
          <w:sz w:val="16"/>
        </w:rPr>
        <w:t xml:space="preserve">. The </w:t>
      </w:r>
      <w:r>
        <w:rPr>
          <w:rStyle w:val="StyleUnderline"/>
        </w:rPr>
        <w:t>Russians have adapted to this new rea</w:t>
      </w:r>
      <w:r w:rsidRPr="00A5532C">
        <w:rPr>
          <w:sz w:val="16"/>
        </w:rPr>
        <w:t xml:space="preserve">lity. In my view, </w:t>
      </w:r>
      <w:r>
        <w:rPr>
          <w:rStyle w:val="StyleUnderline"/>
        </w:rPr>
        <w:t xml:space="preserve">the greatest message sent by the </w:t>
      </w:r>
      <w:proofErr w:type="gramStart"/>
      <w:r>
        <w:rPr>
          <w:rStyle w:val="StyleUnderline"/>
        </w:rPr>
        <w:t>sanctions</w:t>
      </w:r>
      <w:proofErr w:type="gramEnd"/>
      <w:r>
        <w:rPr>
          <w:rStyle w:val="StyleUnderline"/>
        </w:rPr>
        <w:t xml:space="preserve"> regime, the resolve against increasingly aggressive </w:t>
      </w:r>
      <w:proofErr w:type="spellStart"/>
      <w:r>
        <w:rPr>
          <w:rStyle w:val="StyleUnderline"/>
        </w:rPr>
        <w:t>russia</w:t>
      </w:r>
      <w:proofErr w:type="spellEnd"/>
      <w:r w:rsidRPr="00A5532C">
        <w:rPr>
          <w:sz w:val="16"/>
        </w:rPr>
        <w:t xml:space="preserve">, for that reason </w:t>
      </w:r>
      <w:proofErr w:type="spellStart"/>
      <w:r w:rsidRPr="00A5532C">
        <w:rPr>
          <w:sz w:val="16"/>
        </w:rPr>
        <w:t>i</w:t>
      </w:r>
      <w:proofErr w:type="spellEnd"/>
      <w:r w:rsidRPr="00A5532C">
        <w:rPr>
          <w:sz w:val="16"/>
        </w:rPr>
        <w:t xml:space="preserve"> strongly believe sanctions should be coordinated by </w:t>
      </w:r>
      <w:proofErr w:type="spellStart"/>
      <w:r w:rsidRPr="00A5532C">
        <w:rPr>
          <w:sz w:val="16"/>
        </w:rPr>
        <w:t>european</w:t>
      </w:r>
      <w:proofErr w:type="spellEnd"/>
      <w:r w:rsidRPr="00A5532C">
        <w:rPr>
          <w:sz w:val="16"/>
        </w:rPr>
        <w:t xml:space="preserve"> allies and our other allies, </w:t>
      </w:r>
      <w:proofErr w:type="spellStart"/>
      <w:r w:rsidRPr="00A5532C">
        <w:rPr>
          <w:sz w:val="16"/>
        </w:rPr>
        <w:t>canada</w:t>
      </w:r>
      <w:proofErr w:type="spellEnd"/>
      <w:r w:rsidRPr="00A5532C">
        <w:rPr>
          <w:sz w:val="16"/>
        </w:rPr>
        <w:t xml:space="preserve">, </w:t>
      </w:r>
      <w:proofErr w:type="spellStart"/>
      <w:r w:rsidRPr="00A5532C">
        <w:rPr>
          <w:sz w:val="16"/>
        </w:rPr>
        <w:t>australia</w:t>
      </w:r>
      <w:proofErr w:type="spellEnd"/>
      <w:r w:rsidRPr="00A5532C">
        <w:rPr>
          <w:sz w:val="16"/>
        </w:rPr>
        <w:t xml:space="preserve">, most notably because that sent the message to the kremlin that there will be consequences for increased escalation. There is an argument to be made that my colleagues would disagree with in terms of changing behavior on the ground, sanctions have not achieved that. Targeted sanctions against specific individuals which have been attack the us has pursued. And the most recent sanctions round happened effectively in sending a clear message that there will be consequences for increasing </w:t>
      </w:r>
      <w:proofErr w:type="spellStart"/>
      <w:r w:rsidRPr="00A5532C">
        <w:rPr>
          <w:sz w:val="16"/>
        </w:rPr>
        <w:t>aeschylus</w:t>
      </w:r>
      <w:proofErr w:type="spellEnd"/>
      <w:r w:rsidRPr="00A5532C">
        <w:rPr>
          <w:sz w:val="16"/>
        </w:rPr>
        <w:t xml:space="preserve"> tori </w:t>
      </w:r>
      <w:proofErr w:type="gramStart"/>
      <w:r w:rsidRPr="00A5532C">
        <w:rPr>
          <w:sz w:val="16"/>
        </w:rPr>
        <w:t>behavior. ..</w:t>
      </w:r>
      <w:proofErr w:type="gramEnd"/>
      <w:r w:rsidRPr="00A5532C">
        <w:rPr>
          <w:sz w:val="16"/>
        </w:rPr>
        <w:t xml:space="preserve"> The economic cost is real. Over time this will have a major impact on </w:t>
      </w:r>
      <w:proofErr w:type="spellStart"/>
      <w:r w:rsidRPr="00A5532C">
        <w:rPr>
          <w:sz w:val="16"/>
        </w:rPr>
        <w:t>russian</w:t>
      </w:r>
      <w:proofErr w:type="spellEnd"/>
      <w:r w:rsidRPr="00A5532C">
        <w:rPr>
          <w:sz w:val="16"/>
        </w:rPr>
        <w:t xml:space="preserve"> economic production. They cannot sustain a world-class military with a third world economy, and we're contributing to their economic problems. </w:t>
      </w:r>
      <w:r>
        <w:rPr>
          <w:rStyle w:val="StyleUnderline"/>
        </w:rPr>
        <w:t>And if they're going to pursue a revisionist foreign policy</w:t>
      </w:r>
      <w:r w:rsidRPr="00A5532C">
        <w:rPr>
          <w:sz w:val="16"/>
        </w:rPr>
        <w:t xml:space="preserve">, </w:t>
      </w:r>
      <w:r>
        <w:rPr>
          <w:rStyle w:val="StyleUnderline"/>
        </w:rPr>
        <w:t>it is in our interest that economy not be able to sustain a world-class military indefinitely</w:t>
      </w:r>
      <w:r w:rsidRPr="00A5532C">
        <w:rPr>
          <w:sz w:val="16"/>
        </w:rPr>
        <w:t xml:space="preserve">. I certainly agree with that. That's why </w:t>
      </w:r>
      <w:proofErr w:type="spellStart"/>
      <w:r w:rsidRPr="00A5532C">
        <w:rPr>
          <w:sz w:val="16"/>
        </w:rPr>
        <w:t>i'm</w:t>
      </w:r>
      <w:proofErr w:type="spellEnd"/>
      <w:r w:rsidRPr="00A5532C">
        <w:rPr>
          <w:sz w:val="16"/>
        </w:rPr>
        <w:t xml:space="preserve"> sponsoring the sanctions, but do we have any estimate about how long they can continue to operate with this kind of a hit to the economy? I think the answer is forever. Because that's the nature of </w:t>
      </w:r>
      <w:r>
        <w:rPr>
          <w:rStyle w:val="StyleUnderline"/>
        </w:rPr>
        <w:t>authoritarian regimes</w:t>
      </w:r>
      <w:r w:rsidRPr="00A5532C">
        <w:rPr>
          <w:sz w:val="16"/>
        </w:rPr>
        <w:t xml:space="preserve"> is </w:t>
      </w:r>
      <w:r>
        <w:rPr>
          <w:rStyle w:val="StyleUnderline"/>
        </w:rPr>
        <w:t>they have the capacity to redirect resources as they see fit</w:t>
      </w:r>
      <w:r w:rsidRPr="00A5532C">
        <w:rPr>
          <w:sz w:val="16"/>
        </w:rPr>
        <w:t xml:space="preserve">. Let me rephrase that. How long they can continue with this kind of a hit to support the military and the build in the way that they have haven't? I think the answer is the same. But </w:t>
      </w:r>
      <w:proofErr w:type="spellStart"/>
      <w:r w:rsidRPr="00A5532C">
        <w:rPr>
          <w:sz w:val="16"/>
        </w:rPr>
        <w:t>i</w:t>
      </w:r>
      <w:proofErr w:type="spellEnd"/>
      <w:r w:rsidRPr="00A5532C">
        <w:rPr>
          <w:sz w:val="16"/>
        </w:rPr>
        <w:t xml:space="preserve"> think the point is, which my co-panelists made, one is understand the purpose of sanctions. </w:t>
      </w:r>
      <w:r>
        <w:rPr>
          <w:rStyle w:val="StyleUnderline"/>
        </w:rPr>
        <w:t>It's a very unlikely under an authoritarian regime that sanctions are going to change behavior.</w:t>
      </w:r>
      <w:r w:rsidRPr="00A5532C">
        <w:rPr>
          <w:sz w:val="16"/>
        </w:rPr>
        <w:t xml:space="preserve"> </w:t>
      </w:r>
      <w:r>
        <w:rPr>
          <w:rStyle w:val="StyleUnderline"/>
        </w:rPr>
        <w:t xml:space="preserve">The purpose of sanctions is to punish behavior, and </w:t>
      </w:r>
      <w:proofErr w:type="spellStart"/>
      <w:r>
        <w:rPr>
          <w:rStyle w:val="StyleUnderline"/>
        </w:rPr>
        <w:t>i</w:t>
      </w:r>
      <w:proofErr w:type="spellEnd"/>
      <w:r>
        <w:rPr>
          <w:rStyle w:val="StyleUnderline"/>
        </w:rPr>
        <w:t xml:space="preserve"> think that has been extraordinarily effective</w:t>
      </w:r>
      <w:r w:rsidRPr="00A5532C">
        <w:rPr>
          <w:sz w:val="16"/>
        </w:rPr>
        <w:t>.</w:t>
      </w:r>
      <w:r w:rsidRPr="005E735F">
        <w:rPr>
          <w:rStyle w:val="StyleUnderline"/>
        </w:rPr>
        <w:t xml:space="preserve"> But a sanction is a tool just like a tank is a tool. </w:t>
      </w:r>
      <w:proofErr w:type="gramStart"/>
      <w:r w:rsidRPr="005E735F">
        <w:rPr>
          <w:rStyle w:val="StyleUnderline"/>
        </w:rPr>
        <w:t>So</w:t>
      </w:r>
      <w:proofErr w:type="gramEnd"/>
      <w:r w:rsidRPr="005E735F">
        <w:rPr>
          <w:rStyle w:val="StyleUnderline"/>
        </w:rPr>
        <w:t xml:space="preserve"> a tank isn't a strategy. I think is effective in driving across </w:t>
      </w:r>
      <w:proofErr w:type="spellStart"/>
      <w:r w:rsidRPr="005E735F">
        <w:rPr>
          <w:rStyle w:val="StyleUnderline"/>
        </w:rPr>
        <w:t>europe</w:t>
      </w:r>
      <w:proofErr w:type="spellEnd"/>
      <w:r w:rsidRPr="005E735F">
        <w:rPr>
          <w:rStyle w:val="StyleUnderline"/>
        </w:rPr>
        <w:t xml:space="preserve"> in world war ii because it's done and context of a </w:t>
      </w:r>
      <w:proofErr w:type="spellStart"/>
      <w:r w:rsidRPr="005E735F">
        <w:rPr>
          <w:rStyle w:val="StyleUnderline"/>
        </w:rPr>
        <w:t>a</w:t>
      </w:r>
      <w:proofErr w:type="spellEnd"/>
      <w:r w:rsidRPr="005E735F">
        <w:rPr>
          <w:rStyle w:val="StyleUnderline"/>
        </w:rPr>
        <w:t xml:space="preserve"> whole bunch of things. When we look at sanctions we should never have just discussion like are the sanctions achieving our strategic end-state? But are the sanctions contributing to the overall </w:t>
      </w:r>
      <w:r w:rsidRPr="00A5532C">
        <w:rPr>
          <w:rStyle w:val="StyleUnderline"/>
        </w:rPr>
        <w:t>strategy</w:t>
      </w:r>
      <w:r w:rsidRPr="00A5532C">
        <w:rPr>
          <w:sz w:val="16"/>
        </w:rPr>
        <w:t xml:space="preserve">. And our overall strategy is, </w:t>
      </w:r>
      <w:r>
        <w:rPr>
          <w:rStyle w:val="StyleUnderline"/>
        </w:rPr>
        <w:t>the goal is to end Russians destabilized influence in Western Europe</w:t>
      </w:r>
      <w:r w:rsidRPr="00A5532C">
        <w:rPr>
          <w:sz w:val="16"/>
        </w:rPr>
        <w:t xml:space="preserve">. I think the combination of sanctions would punish and bring together solidarity, and </w:t>
      </w:r>
      <w:r>
        <w:rPr>
          <w:rStyle w:val="StyleUnderline"/>
        </w:rPr>
        <w:t>the military deterrence of the strong NATO presence and working on energies security for western Europe and together think it makes perfect sense</w:t>
      </w:r>
      <w:r w:rsidRPr="00A5532C">
        <w:rPr>
          <w:sz w:val="16"/>
        </w:rPr>
        <w:t>, and taking the sanctions away would be like having him take it one of the legs away from a table and expecting too still not fall over.</w:t>
      </w:r>
    </w:p>
    <w:p w:rsidR="001D7644" w:rsidRDefault="001D7644" w:rsidP="001D7644">
      <w:pPr>
        <w:rPr>
          <w:sz w:val="12"/>
        </w:rPr>
      </w:pPr>
    </w:p>
    <w:p w:rsidR="001D7644" w:rsidRDefault="001D7644" w:rsidP="001D7644">
      <w:pPr>
        <w:pStyle w:val="Heading4"/>
      </w:pPr>
      <w:bookmarkStart w:id="3" w:name="_Hlk13487582"/>
      <w:r>
        <w:t>Sanctions solve– deter Russia and reaffirm international order principles</w:t>
      </w:r>
    </w:p>
    <w:p w:rsidR="001D7644" w:rsidRDefault="001D7644" w:rsidP="001D7644">
      <w:pPr>
        <w:rPr>
          <w:rStyle w:val="Style13ptBold"/>
          <w:rFonts w:eastAsia="Times New Roman" w:cs="Times New Roman"/>
          <w:b w:val="0"/>
        </w:rPr>
      </w:pPr>
      <w:r>
        <w:rPr>
          <w:rStyle w:val="Style13ptBold"/>
        </w:rPr>
        <w:t xml:space="preserve">Gould-Davies 18 </w:t>
      </w:r>
      <w:r w:rsidRPr="005838BC">
        <w:t xml:space="preserve">– Lecturer </w:t>
      </w:r>
      <w:proofErr w:type="gramStart"/>
      <w:r w:rsidRPr="005838BC">
        <w:t>In</w:t>
      </w:r>
      <w:proofErr w:type="gramEnd"/>
      <w:r w:rsidRPr="005838BC">
        <w:t xml:space="preserve"> International Relations At Mahidol University And An Associate Fellow At Chatham House. (Nigel Gould-Davies, “Sanctions on Russia Are Working,” 8/22/18, Foreign Policy, </w:t>
      </w:r>
      <w:hyperlink r:id="rId97" w:history="1">
        <w:r w:rsidRPr="005838BC">
          <w:rPr>
            <w:rStyle w:val="Hyperlink"/>
          </w:rPr>
          <w:t>https://www.foreignaffairs.com/articles/russian-federation/2018-08-22/sanctions-russia-are-working?utm_campaign=reg_conf_email&amp;utm_medium=newsletters&amp;utm_source=fa_registration</w:t>
        </w:r>
      </w:hyperlink>
      <w:r w:rsidRPr="005838BC">
        <w:t>)//cpark</w:t>
      </w:r>
    </w:p>
    <w:p w:rsidR="001D7644" w:rsidRDefault="001D7644" w:rsidP="005838BC">
      <w:pPr>
        <w:rPr>
          <w:rStyle w:val="StyleUnderline"/>
          <w:rFonts w:asciiTheme="majorHAnsi" w:hAnsiTheme="majorHAnsi" w:cs="Calibri Light"/>
        </w:rPr>
      </w:pPr>
      <w:r>
        <w:rPr>
          <w:color w:val="000000"/>
          <w:sz w:val="16"/>
        </w:rPr>
        <w:t xml:space="preserve">The critics are wrong. </w:t>
      </w:r>
      <w:r>
        <w:rPr>
          <w:rStyle w:val="StyleUnderline"/>
          <w:rFonts w:asciiTheme="majorHAnsi" w:hAnsiTheme="majorHAnsi" w:cs="Calibri Light"/>
        </w:rPr>
        <w:t xml:space="preserve">Russian </w:t>
      </w:r>
      <w:r w:rsidRPr="003D5D80">
        <w:rPr>
          <w:rStyle w:val="StyleUnderline"/>
          <w:rFonts w:asciiTheme="majorHAnsi" w:hAnsiTheme="majorHAnsi" w:cs="Calibri Light"/>
          <w:highlight w:val="green"/>
        </w:rPr>
        <w:t>sanctions have proved</w:t>
      </w:r>
      <w:r>
        <w:rPr>
          <w:rStyle w:val="StyleUnderline"/>
          <w:rFonts w:asciiTheme="majorHAnsi" w:hAnsiTheme="majorHAnsi" w:cs="Calibri Light"/>
        </w:rPr>
        <w:t xml:space="preserve"> </w:t>
      </w:r>
      <w:hyperlink r:id="rId98" w:history="1">
        <w:r>
          <w:rPr>
            <w:rStyle w:val="Hyperlink"/>
            <w:rFonts w:asciiTheme="majorHAnsi" w:hAnsiTheme="majorHAnsi" w:cs="Calibri Light"/>
            <w:u w:val="single"/>
          </w:rPr>
          <w:t xml:space="preserve">more </w:t>
        </w:r>
        <w:r w:rsidRPr="003D5D80">
          <w:rPr>
            <w:rStyle w:val="Hyperlink"/>
            <w:rFonts w:asciiTheme="majorHAnsi" w:hAnsiTheme="majorHAnsi" w:cs="Calibri Light"/>
            <w:highlight w:val="green"/>
            <w:u w:val="single"/>
          </w:rPr>
          <w:t>effective</w:t>
        </w:r>
      </w:hyperlink>
      <w:r>
        <w:rPr>
          <w:rStyle w:val="StyleUnderline"/>
          <w:rFonts w:asciiTheme="majorHAnsi" w:hAnsiTheme="majorHAnsi" w:cs="Calibri Light"/>
        </w:rPr>
        <w:t>, more quickly, than their advocates expected.</w:t>
      </w:r>
      <w:r>
        <w:rPr>
          <w:color w:val="000000"/>
          <w:sz w:val="16"/>
        </w:rPr>
        <w:t xml:space="preserve"> Even if the administration and Congress do not take any further measures, </w:t>
      </w:r>
      <w:r>
        <w:rPr>
          <w:rStyle w:val="StyleUnderline"/>
          <w:rFonts w:asciiTheme="majorHAnsi" w:hAnsiTheme="majorHAnsi" w:cs="Calibri Light"/>
        </w:rPr>
        <w:t xml:space="preserve">the </w:t>
      </w:r>
      <w:r w:rsidRPr="003D5D80">
        <w:rPr>
          <w:rStyle w:val="StyleUnderline"/>
          <w:rFonts w:asciiTheme="majorHAnsi" w:hAnsiTheme="majorHAnsi" w:cs="Calibri Light"/>
          <w:highlight w:val="green"/>
        </w:rPr>
        <w:t>current sanctions will bite more severely over time</w:t>
      </w:r>
      <w:r>
        <w:rPr>
          <w:rStyle w:val="StyleUnderline"/>
          <w:rFonts w:asciiTheme="majorHAnsi" w:hAnsiTheme="majorHAnsi" w:cs="Calibri Light"/>
        </w:rPr>
        <w:t>.</w:t>
      </w:r>
      <w:r>
        <w:rPr>
          <w:color w:val="000000"/>
          <w:sz w:val="16"/>
        </w:rPr>
        <w:t xml:space="preserve"> And the </w:t>
      </w:r>
      <w:r>
        <w:rPr>
          <w:rStyle w:val="StyleUnderline"/>
          <w:rFonts w:asciiTheme="majorHAnsi" w:hAnsiTheme="majorHAnsi" w:cs="Calibri Light"/>
        </w:rPr>
        <w:t xml:space="preserve">newest, most potent sanctions could prompt significant change within Russia. </w:t>
      </w:r>
      <w:r>
        <w:rPr>
          <w:color w:val="000000"/>
          <w:sz w:val="16"/>
        </w:rPr>
        <w:t xml:space="preserve">Recall how we got here. </w:t>
      </w:r>
      <w:r w:rsidRPr="003D5D80">
        <w:rPr>
          <w:rStyle w:val="StyleUnderline"/>
          <w:rFonts w:asciiTheme="majorHAnsi" w:hAnsiTheme="majorHAnsi" w:cs="Calibri Light"/>
          <w:highlight w:val="green"/>
        </w:rPr>
        <w:t>The</w:t>
      </w:r>
      <w:r>
        <w:rPr>
          <w:rStyle w:val="StyleUnderline"/>
          <w:rFonts w:asciiTheme="majorHAnsi" w:hAnsiTheme="majorHAnsi" w:cs="Calibri Light"/>
        </w:rPr>
        <w:t xml:space="preserve"> </w:t>
      </w:r>
      <w:r w:rsidRPr="003D5D80">
        <w:rPr>
          <w:rStyle w:val="StyleUnderline"/>
          <w:rFonts w:asciiTheme="majorHAnsi" w:hAnsiTheme="majorHAnsi" w:cs="Calibri Light"/>
          <w:highlight w:val="green"/>
        </w:rPr>
        <w:t>U</w:t>
      </w:r>
      <w:r>
        <w:rPr>
          <w:rStyle w:val="StyleUnderline"/>
          <w:rFonts w:asciiTheme="majorHAnsi" w:hAnsiTheme="majorHAnsi" w:cs="Calibri Light"/>
        </w:rPr>
        <w:t xml:space="preserve">nited </w:t>
      </w:r>
      <w:r w:rsidRPr="003D5D80">
        <w:rPr>
          <w:rStyle w:val="StyleUnderline"/>
          <w:rFonts w:asciiTheme="majorHAnsi" w:hAnsiTheme="majorHAnsi" w:cs="Calibri Light"/>
          <w:highlight w:val="green"/>
        </w:rPr>
        <w:t>S</w:t>
      </w:r>
      <w:r>
        <w:rPr>
          <w:rStyle w:val="StyleUnderline"/>
          <w:rFonts w:asciiTheme="majorHAnsi" w:hAnsiTheme="majorHAnsi" w:cs="Calibri Light"/>
        </w:rPr>
        <w:t xml:space="preserve">tates </w:t>
      </w:r>
      <w:r w:rsidRPr="003D5D80">
        <w:rPr>
          <w:rStyle w:val="StyleUnderline"/>
          <w:rFonts w:asciiTheme="majorHAnsi" w:hAnsiTheme="majorHAnsi" w:cs="Calibri Light"/>
          <w:highlight w:val="green"/>
        </w:rPr>
        <w:t>and the</w:t>
      </w:r>
      <w:r>
        <w:rPr>
          <w:rStyle w:val="StyleUnderline"/>
          <w:rFonts w:asciiTheme="majorHAnsi" w:hAnsiTheme="majorHAnsi" w:cs="Calibri Light"/>
        </w:rPr>
        <w:t xml:space="preserve"> </w:t>
      </w:r>
      <w:r w:rsidRPr="003D5D80">
        <w:rPr>
          <w:rStyle w:val="StyleUnderline"/>
          <w:rFonts w:asciiTheme="majorHAnsi" w:hAnsiTheme="majorHAnsi" w:cs="Calibri Light"/>
          <w:highlight w:val="green"/>
        </w:rPr>
        <w:t>E</w:t>
      </w:r>
      <w:r>
        <w:rPr>
          <w:rStyle w:val="StyleUnderline"/>
          <w:rFonts w:asciiTheme="majorHAnsi" w:hAnsiTheme="majorHAnsi" w:cs="Calibri Light"/>
        </w:rPr>
        <w:t xml:space="preserve">uropean </w:t>
      </w:r>
      <w:r w:rsidRPr="003D5D80">
        <w:rPr>
          <w:rStyle w:val="StyleUnderline"/>
          <w:rFonts w:asciiTheme="majorHAnsi" w:hAnsiTheme="majorHAnsi" w:cs="Calibri Light"/>
          <w:highlight w:val="green"/>
        </w:rPr>
        <w:t>U</w:t>
      </w:r>
      <w:r>
        <w:rPr>
          <w:rStyle w:val="StyleUnderline"/>
          <w:rFonts w:asciiTheme="majorHAnsi" w:hAnsiTheme="majorHAnsi" w:cs="Calibri Light"/>
        </w:rPr>
        <w:t xml:space="preserve">nion </w:t>
      </w:r>
      <w:hyperlink r:id="rId99" w:history="1">
        <w:r w:rsidRPr="003D5D80">
          <w:rPr>
            <w:rStyle w:val="Hyperlink"/>
            <w:rFonts w:asciiTheme="majorHAnsi" w:hAnsiTheme="majorHAnsi" w:cs="Calibri Light"/>
            <w:highlight w:val="green"/>
            <w:u w:val="single"/>
          </w:rPr>
          <w:t>first imposed sanctions</w:t>
        </w:r>
      </w:hyperlink>
      <w:r w:rsidRPr="003D5D80">
        <w:rPr>
          <w:rStyle w:val="StyleUnderline"/>
          <w:rFonts w:asciiTheme="majorHAnsi" w:hAnsiTheme="majorHAnsi" w:cs="Calibri Light"/>
          <w:highlight w:val="green"/>
        </w:rPr>
        <w:t xml:space="preserve"> on Russia</w:t>
      </w:r>
      <w:r>
        <w:rPr>
          <w:rStyle w:val="StyleUnderline"/>
          <w:rFonts w:asciiTheme="majorHAnsi" w:hAnsiTheme="majorHAnsi" w:cs="Calibri Light"/>
        </w:rPr>
        <w:t xml:space="preserve"> in </w:t>
      </w:r>
      <w:r w:rsidRPr="003D5D80">
        <w:rPr>
          <w:rStyle w:val="StyleUnderline"/>
          <w:rFonts w:asciiTheme="majorHAnsi" w:hAnsiTheme="majorHAnsi" w:cs="Calibri Light"/>
          <w:highlight w:val="green"/>
        </w:rPr>
        <w:t>response to the 2014 occupation</w:t>
      </w:r>
      <w:r>
        <w:rPr>
          <w:rStyle w:val="StyleUnderline"/>
          <w:rFonts w:asciiTheme="majorHAnsi" w:hAnsiTheme="majorHAnsi" w:cs="Calibri Light"/>
        </w:rPr>
        <w:t xml:space="preserve"> and annexation of Crimea</w:t>
      </w:r>
      <w:r>
        <w:rPr>
          <w:color w:val="000000"/>
          <w:sz w:val="16"/>
        </w:rPr>
        <w:t xml:space="preserve">. This was a turning point in the relationship. Until then, the West had sought to integrate post-Soviet Russia into the global economy. Now it began to exclude it. This was also a landmark in sanctions history. No economy as big as Russia’s has been subject to major sanctions in recent times. Only the restrictions imposed by the League of Nations on Italy, and by the United States on Japan, before World War II bear comparison. But unlike Italy and Japan back then, Russia is a key supplier of oil and gas to the rest of the world. An embargo on its major exports—a traditional sanctions tool—is all but unthinkable. Designing effective sanctions against such a hard target was a new challenge. How have the sanctions fared? Russia has not returned Crimea or withdrawn from Ukraine. Nor has its economy collapsed. But sanctions were never intended to achieve those things. Rather, </w:t>
      </w:r>
      <w:r w:rsidRPr="003D5D80">
        <w:rPr>
          <w:rStyle w:val="StyleUnderline"/>
          <w:rFonts w:asciiTheme="majorHAnsi" w:hAnsiTheme="majorHAnsi" w:cs="Calibri Light"/>
          <w:highlight w:val="green"/>
        </w:rPr>
        <w:t>they were designed for three goals</w:t>
      </w:r>
      <w:r>
        <w:rPr>
          <w:rStyle w:val="StyleUnderline"/>
          <w:rFonts w:asciiTheme="majorHAnsi" w:hAnsiTheme="majorHAnsi" w:cs="Calibri Light"/>
        </w:rPr>
        <w:t xml:space="preserve">: first, </w:t>
      </w:r>
      <w:r w:rsidRPr="003D5D80">
        <w:rPr>
          <w:rStyle w:val="StyleUnderline"/>
          <w:rFonts w:asciiTheme="majorHAnsi" w:hAnsiTheme="majorHAnsi" w:cs="Calibri Light"/>
          <w:highlight w:val="green"/>
        </w:rPr>
        <w:t>to deter Russia</w:t>
      </w:r>
      <w:r>
        <w:rPr>
          <w:rStyle w:val="StyleUnderline"/>
          <w:rFonts w:asciiTheme="majorHAnsi" w:hAnsiTheme="majorHAnsi" w:cs="Calibri Light"/>
        </w:rPr>
        <w:t xml:space="preserve"> from escalating military aggression; second, </w:t>
      </w:r>
      <w:r w:rsidRPr="003D5D80">
        <w:rPr>
          <w:rStyle w:val="StyleUnderline"/>
          <w:rFonts w:asciiTheme="majorHAnsi" w:hAnsiTheme="majorHAnsi" w:cs="Calibri Light"/>
          <w:highlight w:val="green"/>
        </w:rPr>
        <w:t>to reaffirm international norms</w:t>
      </w:r>
      <w:r>
        <w:rPr>
          <w:rStyle w:val="StyleUnderline"/>
          <w:rFonts w:asciiTheme="majorHAnsi" w:hAnsiTheme="majorHAnsi" w:cs="Calibri Light"/>
        </w:rPr>
        <w:t xml:space="preserve"> and condemn their violation; and third, </w:t>
      </w:r>
      <w:r w:rsidRPr="003D5D80">
        <w:rPr>
          <w:rStyle w:val="StyleUnderline"/>
          <w:rFonts w:asciiTheme="majorHAnsi" w:hAnsiTheme="majorHAnsi" w:cs="Calibri Light"/>
          <w:highlight w:val="green"/>
        </w:rPr>
        <w:t>to encourage Russia to reach a political settlement</w:t>
      </w:r>
      <w:r>
        <w:rPr>
          <w:rStyle w:val="StyleUnderline"/>
          <w:rFonts w:asciiTheme="majorHAnsi" w:hAnsiTheme="majorHAnsi" w:cs="Calibri Light"/>
        </w:rPr>
        <w:t xml:space="preserve">—specifically, to fully implement the Minsk agreements, which oblige it to observe a cease-fire, withdraw military equipment, and allow Ukraine to restore control over its borders—by increasing the costs of not doing so. Judged against those goals, </w:t>
      </w:r>
      <w:r w:rsidRPr="003D5D80">
        <w:rPr>
          <w:rStyle w:val="StyleUnderline"/>
          <w:rFonts w:asciiTheme="majorHAnsi" w:hAnsiTheme="majorHAnsi" w:cs="Calibri Light"/>
          <w:highlight w:val="green"/>
        </w:rPr>
        <w:t>sanctions have largely worked</w:t>
      </w:r>
      <w:r>
        <w:rPr>
          <w:color w:val="000000"/>
          <w:sz w:val="16"/>
        </w:rPr>
        <w:t xml:space="preserve">. </w:t>
      </w:r>
      <w:r>
        <w:rPr>
          <w:rStyle w:val="StyleUnderline"/>
          <w:rFonts w:asciiTheme="majorHAnsi" w:hAnsiTheme="majorHAnsi" w:cs="Calibri Light"/>
        </w:rPr>
        <w:t>There is strong evidence</w:t>
      </w:r>
      <w:r>
        <w:rPr>
          <w:color w:val="000000"/>
          <w:sz w:val="16"/>
        </w:rPr>
        <w:t xml:space="preserve"> that at moments of intense fighting in 2014–15, </w:t>
      </w:r>
      <w:r>
        <w:rPr>
          <w:rStyle w:val="StyleUnderline"/>
          <w:rFonts w:asciiTheme="majorHAnsi" w:hAnsiTheme="majorHAnsi" w:cs="Calibri Light"/>
        </w:rPr>
        <w:t xml:space="preserve">the </w:t>
      </w:r>
      <w:r w:rsidRPr="003D5D80">
        <w:rPr>
          <w:rStyle w:val="StyleUnderline"/>
          <w:rFonts w:asciiTheme="majorHAnsi" w:hAnsiTheme="majorHAnsi" w:cs="Calibri Light"/>
          <w:highlight w:val="green"/>
        </w:rPr>
        <w:t>prospect of significant</w:t>
      </w:r>
      <w:r>
        <w:rPr>
          <w:rStyle w:val="StyleUnderline"/>
          <w:rFonts w:asciiTheme="majorHAnsi" w:hAnsiTheme="majorHAnsi" w:cs="Calibri Light"/>
        </w:rPr>
        <w:t xml:space="preserve"> further </w:t>
      </w:r>
      <w:r w:rsidRPr="003D5D80">
        <w:rPr>
          <w:rStyle w:val="StyleUnderline"/>
          <w:rFonts w:asciiTheme="majorHAnsi" w:hAnsiTheme="majorHAnsi" w:cs="Calibri Light"/>
          <w:highlight w:val="green"/>
        </w:rPr>
        <w:t>sanctions curbed Russian escalation</w:t>
      </w:r>
      <w:r>
        <w:rPr>
          <w:rStyle w:val="StyleUnderline"/>
          <w:rFonts w:asciiTheme="majorHAnsi" w:hAnsiTheme="majorHAnsi" w:cs="Calibri Light"/>
        </w:rPr>
        <w:t xml:space="preserve"> on the ground </w:t>
      </w:r>
      <w:r w:rsidRPr="003D5D80">
        <w:rPr>
          <w:rStyle w:val="StyleUnderline"/>
          <w:rFonts w:asciiTheme="majorHAnsi" w:hAnsiTheme="majorHAnsi" w:cs="Calibri Light"/>
          <w:highlight w:val="green"/>
        </w:rPr>
        <w:t>and</w:t>
      </w:r>
      <w:r>
        <w:rPr>
          <w:rStyle w:val="StyleUnderline"/>
          <w:rFonts w:asciiTheme="majorHAnsi" w:hAnsiTheme="majorHAnsi" w:cs="Calibri Light"/>
        </w:rPr>
        <w:t xml:space="preserve">, together with Ukrainian resilience, </w:t>
      </w:r>
      <w:r w:rsidRPr="003D5D80">
        <w:rPr>
          <w:rStyle w:val="StyleUnderline"/>
          <w:rFonts w:asciiTheme="majorHAnsi" w:hAnsiTheme="majorHAnsi" w:cs="Calibri Light"/>
          <w:highlight w:val="green"/>
        </w:rPr>
        <w:t>forced Russia to scale back its ambitions</w:t>
      </w:r>
      <w:r>
        <w:rPr>
          <w:rStyle w:val="StyleUnderline"/>
          <w:rFonts w:asciiTheme="majorHAnsi" w:hAnsiTheme="majorHAnsi" w:cs="Calibri Light"/>
        </w:rPr>
        <w:t>. Sanctions have also powerfully reaffirmed the principles of international order that Russia violated. Since sanctions create costs for the countries imposing them, they convey resolve better than verbal condemnation.</w:t>
      </w:r>
      <w:r>
        <w:rPr>
          <w:color w:val="000000"/>
          <w:sz w:val="16"/>
        </w:rPr>
        <w:t xml:space="preserve"> The cohesion and purpose they instilled helped marshal an effective response to the </w:t>
      </w:r>
      <w:proofErr w:type="spellStart"/>
      <w:r>
        <w:rPr>
          <w:color w:val="000000"/>
          <w:sz w:val="16"/>
        </w:rPr>
        <w:t>Skripal</w:t>
      </w:r>
      <w:proofErr w:type="spellEnd"/>
      <w:r>
        <w:rPr>
          <w:color w:val="000000"/>
          <w:sz w:val="16"/>
        </w:rPr>
        <w:t xml:space="preserve"> poisoning. The unprecedented expulsion of 150 Russian intelligence officers from the United States and several Western allies was a diplomatic triumph that built on earlier coordination over sanctions. </w:t>
      </w:r>
      <w:r>
        <w:rPr>
          <w:rStyle w:val="StyleUnderline"/>
          <w:rFonts w:asciiTheme="majorHAnsi" w:hAnsiTheme="majorHAnsi" w:cs="Calibri Light"/>
        </w:rPr>
        <w:t>Sanctions have failed only in their most ambitious goal, to nudge Russia toward fulfillment of the Minsk agreements.</w:t>
      </w:r>
      <w:r>
        <w:rPr>
          <w:color w:val="000000"/>
          <w:sz w:val="16"/>
        </w:rPr>
        <w:t xml:space="preserve"> Russia’s routine violations of the agreements and its other actions, such as its recognition of identity documents issued by the Donetsk and Luhansk People’s Republics within Ukraine, make reaching this goal less likely than ever. Russia is prepared to incur large costs to maintain its influence in Ukraine. Even so, Russian sanctions have worked much better than might have been expected. Indeed, it is rare for any foreign policy instrument to achieve all its goals. The most comprehensive </w:t>
      </w:r>
      <w:hyperlink r:id="rId100" w:history="1">
        <w:r>
          <w:rPr>
            <w:rStyle w:val="Hyperlink"/>
            <w:rFonts w:asciiTheme="majorHAnsi" w:hAnsiTheme="majorHAnsi" w:cs="Calibri Light"/>
            <w:color w:val="437FA9"/>
            <w:sz w:val="16"/>
          </w:rPr>
          <w:t>study of sanctions</w:t>
        </w:r>
      </w:hyperlink>
      <w:r>
        <w:rPr>
          <w:color w:val="000000"/>
          <w:sz w:val="16"/>
        </w:rPr>
        <w:t xml:space="preserve">, which draws on over 100 cases, finds they are most effective when imposed on democracies, on countries that can be isolated, and between states that previously enjoyed a close relationship. None of these correlates of success is present in the Russian case. Yet </w:t>
      </w:r>
      <w:r w:rsidRPr="003D5D80">
        <w:rPr>
          <w:rStyle w:val="StyleUnderline"/>
          <w:rFonts w:asciiTheme="majorHAnsi" w:hAnsiTheme="majorHAnsi" w:cs="Calibri Light"/>
          <w:highlight w:val="green"/>
        </w:rPr>
        <w:t>sanctions have been remarkably successful</w:t>
      </w:r>
      <w:r>
        <w:rPr>
          <w:rStyle w:val="StyleUnderline"/>
          <w:rFonts w:asciiTheme="majorHAnsi" w:hAnsiTheme="majorHAnsi" w:cs="Calibri Light"/>
        </w:rPr>
        <w:t xml:space="preserve"> and have brought results over a shorter period than the years or even decades that sanctions usually require. </w:t>
      </w:r>
      <w:r w:rsidRPr="003D5D80">
        <w:rPr>
          <w:rStyle w:val="StyleUnderline"/>
          <w:rFonts w:asciiTheme="majorHAnsi" w:hAnsiTheme="majorHAnsi" w:cs="Calibri Light"/>
          <w:highlight w:val="green"/>
        </w:rPr>
        <w:t xml:space="preserve">Nor </w:t>
      </w:r>
      <w:r w:rsidRPr="003D5D80">
        <w:rPr>
          <w:rStyle w:val="StyleUnderline"/>
          <w:rFonts w:asciiTheme="majorHAnsi" w:hAnsiTheme="majorHAnsi" w:cs="Calibri Light"/>
        </w:rPr>
        <w:t xml:space="preserve">have sanctions </w:t>
      </w:r>
      <w:r w:rsidRPr="003D5D80">
        <w:rPr>
          <w:rStyle w:val="StyleUnderline"/>
          <w:rFonts w:asciiTheme="majorHAnsi" w:hAnsiTheme="majorHAnsi" w:cs="Calibri Light"/>
          <w:highlight w:val="green"/>
        </w:rPr>
        <w:t>proved counterproductive</w:t>
      </w:r>
      <w:r>
        <w:rPr>
          <w:color w:val="000000"/>
          <w:sz w:val="16"/>
        </w:rPr>
        <w:t xml:space="preserve">. Some </w:t>
      </w:r>
      <w:hyperlink r:id="rId101" w:history="1">
        <w:r>
          <w:rPr>
            <w:rStyle w:val="Hyperlink"/>
            <w:rFonts w:asciiTheme="majorHAnsi" w:hAnsiTheme="majorHAnsi" w:cs="Calibri Light"/>
            <w:color w:val="437FA9"/>
            <w:sz w:val="16"/>
          </w:rPr>
          <w:t>have</w:t>
        </w:r>
      </w:hyperlink>
      <w:r>
        <w:rPr>
          <w:color w:val="000000"/>
          <w:sz w:val="16"/>
        </w:rPr>
        <w:t xml:space="preserve"> </w:t>
      </w:r>
      <w:hyperlink r:id="rId102" w:history="1">
        <w:r>
          <w:rPr>
            <w:rStyle w:val="Hyperlink"/>
            <w:rFonts w:asciiTheme="majorHAnsi" w:hAnsiTheme="majorHAnsi" w:cs="Calibri Light"/>
            <w:color w:val="437FA9"/>
            <w:sz w:val="16"/>
          </w:rPr>
          <w:t>argued</w:t>
        </w:r>
      </w:hyperlink>
      <w:r>
        <w:rPr>
          <w:color w:val="000000"/>
          <w:sz w:val="16"/>
        </w:rPr>
        <w:t xml:space="preserve"> that sanctions play into Russian President Vladimir Putin’s hands by stoking a “rally ’round the flag” mood in Russia. </w:t>
      </w:r>
      <w:r>
        <w:rPr>
          <w:rStyle w:val="StyleUnderline"/>
          <w:rFonts w:asciiTheme="majorHAnsi" w:hAnsiTheme="majorHAnsi" w:cs="Calibri Light"/>
        </w:rPr>
        <w:t xml:space="preserve">But the post-2014 spike in Putin’s personal ratings was the result of the annexation of Crimea, not a reaction to sanctions. </w:t>
      </w:r>
      <w:r w:rsidRPr="003D5D80">
        <w:rPr>
          <w:rStyle w:val="StyleUnderline"/>
          <w:rFonts w:asciiTheme="majorHAnsi" w:hAnsiTheme="majorHAnsi" w:cs="Calibri Light"/>
          <w:highlight w:val="green"/>
        </w:rPr>
        <w:t>Since Putin’s reelection</w:t>
      </w:r>
      <w:r>
        <w:rPr>
          <w:rStyle w:val="StyleUnderline"/>
          <w:rFonts w:asciiTheme="majorHAnsi" w:hAnsiTheme="majorHAnsi" w:cs="Calibri Light"/>
        </w:rPr>
        <w:t xml:space="preserve"> in March, </w:t>
      </w:r>
      <w:r w:rsidRPr="003D5D80">
        <w:rPr>
          <w:rStyle w:val="StyleUnderline"/>
          <w:rFonts w:asciiTheme="majorHAnsi" w:hAnsiTheme="majorHAnsi" w:cs="Calibri Light"/>
          <w:highlight w:val="green"/>
        </w:rPr>
        <w:t>his ratings have fallen sharply to their pre-Crimea levels</w:t>
      </w:r>
      <w:r>
        <w:rPr>
          <w:rStyle w:val="StyleUnderline"/>
          <w:rFonts w:asciiTheme="majorHAnsi" w:hAnsiTheme="majorHAnsi" w:cs="Calibri Light"/>
        </w:rPr>
        <w:t xml:space="preserve">, even as sanctions have become more stringent. </w:t>
      </w:r>
      <w:r>
        <w:rPr>
          <w:color w:val="000000"/>
          <w:sz w:val="16"/>
        </w:rPr>
        <w:t xml:space="preserve">Others </w:t>
      </w:r>
      <w:hyperlink r:id="rId103" w:history="1">
        <w:r>
          <w:rPr>
            <w:rStyle w:val="Hyperlink"/>
            <w:rFonts w:asciiTheme="majorHAnsi" w:hAnsiTheme="majorHAnsi" w:cs="Calibri Light"/>
            <w:color w:val="437FA9"/>
            <w:sz w:val="16"/>
          </w:rPr>
          <w:t>claim that</w:t>
        </w:r>
      </w:hyperlink>
      <w:r>
        <w:rPr>
          <w:color w:val="000000"/>
          <w:sz w:val="16"/>
        </w:rPr>
        <w:t xml:space="preserve"> by pressuring oligarchs to return assets to Russia, sanctions help Putin achieve his long-sought goal of “de-offshorization.” </w:t>
      </w:r>
      <w:r>
        <w:rPr>
          <w:rStyle w:val="StyleUnderline"/>
          <w:rFonts w:asciiTheme="majorHAnsi" w:hAnsiTheme="majorHAnsi" w:cs="Calibri Light"/>
        </w:rPr>
        <w:t>But there is no sign that Russian oligarchs are repatriating large amounts of capital. Capital outflows from Russia are actually rising.</w:t>
      </w:r>
    </w:p>
    <w:p w:rsidR="00705E21" w:rsidRDefault="00705E21" w:rsidP="005838BC">
      <w:pPr>
        <w:rPr>
          <w:rStyle w:val="StyleUnderline"/>
          <w:rFonts w:asciiTheme="majorHAnsi" w:hAnsiTheme="majorHAnsi" w:cs="Calibri Light"/>
        </w:rPr>
      </w:pPr>
    </w:p>
    <w:p w:rsidR="001D7644" w:rsidRDefault="001D7644" w:rsidP="001D7644">
      <w:pPr>
        <w:pStyle w:val="Heading4"/>
      </w:pPr>
      <w:r>
        <w:t xml:space="preserve">The counterplan solves security and Russian aggression — newer sanctions are key to deterring Russia from taking over — </w:t>
      </w:r>
      <w:proofErr w:type="spellStart"/>
      <w:r>
        <w:t>Marjupol</w:t>
      </w:r>
      <w:proofErr w:type="spellEnd"/>
      <w:r>
        <w:t xml:space="preserve"> proves</w:t>
      </w:r>
    </w:p>
    <w:p w:rsidR="001D7644" w:rsidRPr="00705E21" w:rsidRDefault="001D7644" w:rsidP="00705E21">
      <w:r w:rsidRPr="00705E21">
        <w:rPr>
          <w:rStyle w:val="Style13ptBold"/>
        </w:rPr>
        <w:t>Gould-Davies 18</w:t>
      </w:r>
      <w:r w:rsidRPr="00705E21">
        <w:t xml:space="preserve"> – Lecturer </w:t>
      </w:r>
      <w:proofErr w:type="gramStart"/>
      <w:r w:rsidRPr="00705E21">
        <w:t>In</w:t>
      </w:r>
      <w:proofErr w:type="gramEnd"/>
      <w:r w:rsidRPr="00705E21">
        <w:t xml:space="preserve"> International Relations At Mahidol University And An Associate Fellow At Chatham House. (Nigel Gould-Davies, “Sanctions on Russia Are Working,” 8/22/18, Foreign Policy, </w:t>
      </w:r>
      <w:hyperlink r:id="rId104" w:history="1">
        <w:r w:rsidRPr="00705E21">
          <w:rPr>
            <w:rStyle w:val="Hyperlink"/>
          </w:rPr>
          <w:t>https://www.foreignaffairs.com/articles/russian-federation/2018-08-22/sanctions-russia-are-working?utm_campaign=reg_conf_email&amp;utm_medium=newsletters&amp;utm_source=fa_registration</w:t>
        </w:r>
      </w:hyperlink>
      <w:r w:rsidRPr="00705E21">
        <w:t>)//cpark</w:t>
      </w:r>
    </w:p>
    <w:p w:rsidR="00705E21" w:rsidRDefault="00705E21" w:rsidP="00705E21">
      <w:pPr>
        <w:rPr>
          <w:sz w:val="16"/>
        </w:rPr>
      </w:pPr>
      <w:r w:rsidRPr="008411B4">
        <w:rPr>
          <w:sz w:val="16"/>
        </w:rPr>
        <w:t xml:space="preserve">The most significant effects of </w:t>
      </w:r>
      <w:r w:rsidRPr="008411B4">
        <w:rPr>
          <w:rStyle w:val="StyleUnderline"/>
        </w:rPr>
        <w:t>sanctions</w:t>
      </w:r>
      <w:r w:rsidRPr="008411B4">
        <w:rPr>
          <w:sz w:val="16"/>
        </w:rPr>
        <w:t xml:space="preserve"> lie ahead. By design, their </w:t>
      </w:r>
      <w:r w:rsidRPr="008411B4">
        <w:rPr>
          <w:rStyle w:val="StyleUnderline"/>
        </w:rPr>
        <w:t>impact will intensify</w:t>
      </w:r>
      <w:r w:rsidRPr="008411B4">
        <w:rPr>
          <w:sz w:val="16"/>
        </w:rPr>
        <w:t xml:space="preserve">. In particular, </w:t>
      </w:r>
      <w:r w:rsidRPr="003D5D80">
        <w:rPr>
          <w:rStyle w:val="StyleUnderline"/>
          <w:highlight w:val="green"/>
        </w:rPr>
        <w:t xml:space="preserve">measures that deprive </w:t>
      </w:r>
      <w:r w:rsidRPr="003D5D80">
        <w:rPr>
          <w:rStyle w:val="StyleUnderline"/>
        </w:rPr>
        <w:t>the energy sector of foreign technology</w:t>
      </w:r>
      <w:r w:rsidRPr="008411B4">
        <w:rPr>
          <w:rStyle w:val="StyleUnderline"/>
        </w:rPr>
        <w:t xml:space="preserve"> and </w:t>
      </w:r>
      <w:r w:rsidRPr="003D5D80">
        <w:rPr>
          <w:rStyle w:val="StyleUnderline"/>
          <w:highlight w:val="green"/>
        </w:rPr>
        <w:t>finance will bite more deeply</w:t>
      </w:r>
      <w:r w:rsidRPr="008411B4">
        <w:rPr>
          <w:rStyle w:val="StyleUnderline"/>
        </w:rPr>
        <w:t xml:space="preserve"> the longer they are applied. Russia’s concerns are growing</w:t>
      </w:r>
      <w:r w:rsidRPr="008411B4">
        <w:rPr>
          <w:sz w:val="16"/>
        </w:rPr>
        <w:t xml:space="preserve">. In July, the government drew up its first comprehensive plan to combat sanctions. On August 3, Nikolai Patrushev, secretary of the Russian Security Council, noted that sanctions were creating “serious problems” in the energy sector. Not only economic liberals but </w:t>
      </w:r>
      <w:proofErr w:type="spellStart"/>
      <w:proofErr w:type="gramStart"/>
      <w:r w:rsidRPr="008411B4">
        <w:rPr>
          <w:sz w:val="16"/>
        </w:rPr>
        <w:t>siloviki,the</w:t>
      </w:r>
      <w:proofErr w:type="spellEnd"/>
      <w:proofErr w:type="gramEnd"/>
      <w:r w:rsidRPr="008411B4">
        <w:rPr>
          <w:sz w:val="16"/>
        </w:rPr>
        <w:t xml:space="preserve"> security service officials who dominate key issues, are alarmed. The </w:t>
      </w:r>
      <w:r w:rsidRPr="008411B4">
        <w:rPr>
          <w:rStyle w:val="StyleUnderline"/>
        </w:rPr>
        <w:t xml:space="preserve">newest </w:t>
      </w:r>
      <w:r w:rsidRPr="003D5D80">
        <w:rPr>
          <w:rStyle w:val="StyleUnderline"/>
          <w:highlight w:val="green"/>
        </w:rPr>
        <w:t xml:space="preserve">sanctions </w:t>
      </w:r>
      <w:r w:rsidRPr="003D5D80">
        <w:rPr>
          <w:rStyle w:val="StyleUnderline"/>
        </w:rPr>
        <w:t>are the most potent</w:t>
      </w:r>
      <w:r w:rsidRPr="008411B4">
        <w:rPr>
          <w:sz w:val="16"/>
        </w:rPr>
        <w:t xml:space="preserve">. In April, the U.S. Treasury released a list of Russians </w:t>
      </w:r>
      <w:r w:rsidRPr="008411B4">
        <w:rPr>
          <w:rStyle w:val="StyleUnderline"/>
        </w:rPr>
        <w:t>it</w:t>
      </w:r>
      <w:r w:rsidRPr="008411B4">
        <w:rPr>
          <w:sz w:val="16"/>
        </w:rPr>
        <w:t xml:space="preserve"> was cutting off from much of the global financial system. This </w:t>
      </w:r>
      <w:r w:rsidRPr="003D5D80">
        <w:rPr>
          <w:rStyle w:val="StyleUnderline"/>
          <w:highlight w:val="green"/>
        </w:rPr>
        <w:t>has created unease</w:t>
      </w:r>
      <w:r w:rsidRPr="008411B4">
        <w:rPr>
          <w:rStyle w:val="StyleUnderline"/>
        </w:rPr>
        <w:t xml:space="preserve"> </w:t>
      </w:r>
      <w:r w:rsidRPr="003D5D80">
        <w:rPr>
          <w:rStyle w:val="StyleUnderline"/>
          <w:highlight w:val="green"/>
        </w:rPr>
        <w:t>among</w:t>
      </w:r>
      <w:r w:rsidRPr="008411B4">
        <w:rPr>
          <w:rStyle w:val="StyleUnderline"/>
        </w:rPr>
        <w:t xml:space="preserve"> Russia’s </w:t>
      </w:r>
      <w:r w:rsidRPr="003D5D80">
        <w:rPr>
          <w:rStyle w:val="StyleUnderline"/>
          <w:highlight w:val="green"/>
        </w:rPr>
        <w:t>oligarchs</w:t>
      </w:r>
      <w:r w:rsidRPr="008411B4">
        <w:rPr>
          <w:rStyle w:val="StyleUnderline"/>
        </w:rPr>
        <w:t xml:space="preserve">, who wonder which of them will be next. </w:t>
      </w:r>
      <w:r w:rsidRPr="008411B4">
        <w:rPr>
          <w:sz w:val="16"/>
        </w:rPr>
        <w:t xml:space="preserve">Complementing this, the United Kingdom is now scrutinizing oligarchs and their wealth more stringently and raising transparency standards in its Overseas Territories, popular havens for anonymous Russian wealth. </w:t>
      </w:r>
      <w:r w:rsidRPr="008411B4">
        <w:rPr>
          <w:rStyle w:val="StyleUnderline"/>
        </w:rPr>
        <w:t xml:space="preserve">These new </w:t>
      </w:r>
      <w:r w:rsidRPr="003D5D80">
        <w:rPr>
          <w:rStyle w:val="StyleUnderline"/>
          <w:highlight w:val="green"/>
        </w:rPr>
        <w:t>sanctions</w:t>
      </w:r>
      <w:r w:rsidRPr="008411B4">
        <w:rPr>
          <w:rStyle w:val="StyleUnderline"/>
        </w:rPr>
        <w:t xml:space="preserve"> and standards </w:t>
      </w:r>
      <w:r w:rsidRPr="003D5D80">
        <w:rPr>
          <w:rStyle w:val="StyleUnderline"/>
          <w:highlight w:val="green"/>
        </w:rPr>
        <w:t>are set to disrupt the</w:t>
      </w:r>
      <w:r w:rsidRPr="008411B4">
        <w:rPr>
          <w:rStyle w:val="StyleUnderline"/>
        </w:rPr>
        <w:t xml:space="preserve"> Russian </w:t>
      </w:r>
      <w:r w:rsidRPr="003D5D80">
        <w:rPr>
          <w:rStyle w:val="StyleUnderline"/>
          <w:highlight w:val="green"/>
        </w:rPr>
        <w:t>elite’s ability to make money</w:t>
      </w:r>
      <w:r w:rsidRPr="008411B4">
        <w:rPr>
          <w:rStyle w:val="StyleUnderline"/>
        </w:rPr>
        <w:t xml:space="preserve"> in Russia and send it abroad for safekeeping.</w:t>
      </w:r>
      <w:r w:rsidRPr="008411B4">
        <w:rPr>
          <w:sz w:val="16"/>
        </w:rPr>
        <w:t xml:space="preserve"> By protecting oligarchs from a rapacious state, the West’s financial and legal systems make it easier for Russia’s economic elite to reconcile itself to the way power works in Russia. In this way, the West has helped stabilize Putin’s rule. </w:t>
      </w:r>
      <w:r w:rsidRPr="008411B4">
        <w:rPr>
          <w:rStyle w:val="StyleUnderline"/>
        </w:rPr>
        <w:t>If a critical mass of oligarchs feels its core interests are harmed by Western responses to the Kremlin’s behavior, it may begin to view Putin in a different light. The interests of political power and wealth in Russia will become less aligned</w:t>
      </w:r>
      <w:r w:rsidRPr="008411B4">
        <w:rPr>
          <w:sz w:val="16"/>
        </w:rPr>
        <w:t xml:space="preserve"> than at any time since Putin asserted dominance over oligarchs in his first term, from 2000 to 2004. This will not lead to change today or tomorrow. But as the “2024 question” looms—will Putin leave office as the constitution mandates, and if so, who will succeed </w:t>
      </w:r>
      <w:proofErr w:type="gramStart"/>
      <w:r w:rsidRPr="008411B4">
        <w:rPr>
          <w:sz w:val="16"/>
        </w:rPr>
        <w:t>him?—</w:t>
      </w:r>
      <w:proofErr w:type="gramEnd"/>
      <w:r w:rsidRPr="003D5D80">
        <w:rPr>
          <w:rStyle w:val="StyleUnderline"/>
          <w:highlight w:val="green"/>
        </w:rPr>
        <w:t>tensions</w:t>
      </w:r>
      <w:r w:rsidRPr="008411B4">
        <w:rPr>
          <w:rStyle w:val="StyleUnderline"/>
        </w:rPr>
        <w:t xml:space="preserve"> between power and money </w:t>
      </w:r>
      <w:r w:rsidRPr="003D5D80">
        <w:rPr>
          <w:rStyle w:val="StyleUnderline"/>
          <w:highlight w:val="green"/>
        </w:rPr>
        <w:t>could create an important new force</w:t>
      </w:r>
      <w:r w:rsidRPr="008411B4">
        <w:rPr>
          <w:rStyle w:val="StyleUnderline"/>
        </w:rPr>
        <w:t xml:space="preserve"> for change, not only on Russia’s actions but also on its governance. </w:t>
      </w:r>
      <w:r w:rsidRPr="008411B4">
        <w:rPr>
          <w:sz w:val="16"/>
        </w:rPr>
        <w:t xml:space="preserve">Finally, some critics </w:t>
      </w:r>
      <w:hyperlink r:id="rId105" w:history="1">
        <w:r w:rsidRPr="008411B4">
          <w:rPr>
            <w:rStyle w:val="Hyperlink"/>
            <w:rFonts w:asciiTheme="majorHAnsi" w:hAnsiTheme="majorHAnsi" w:cs="Calibri Light"/>
            <w:color w:val="437FA9"/>
            <w:sz w:val="16"/>
          </w:rPr>
          <w:t>worry</w:t>
        </w:r>
      </w:hyperlink>
      <w:r w:rsidRPr="008411B4">
        <w:rPr>
          <w:sz w:val="16"/>
        </w:rPr>
        <w:t xml:space="preserve"> that sanctions are overused. If the West turns to sanctions too often, they fear, countries will figure out how to evade them. This is a legitimate concern in other cases, but not here, for three reasons. First, the </w:t>
      </w:r>
      <w:r w:rsidRPr="008411B4">
        <w:rPr>
          <w:rStyle w:val="StyleUnderline"/>
        </w:rPr>
        <w:t>sanctions have escalated for good reason, as Russia’s behavior has only deteriorated from annexing Crimea</w:t>
      </w:r>
      <w:r w:rsidRPr="008411B4">
        <w:rPr>
          <w:sz w:val="16"/>
        </w:rPr>
        <w:t xml:space="preserve"> to intervening in the Donbas, downing Malaysian Airlines flight MH17, interfering in Western elections, and using </w:t>
      </w:r>
      <w:proofErr w:type="spellStart"/>
      <w:r w:rsidRPr="008411B4">
        <w:rPr>
          <w:sz w:val="16"/>
        </w:rPr>
        <w:t>Novichok</w:t>
      </w:r>
      <w:proofErr w:type="spellEnd"/>
      <w:r w:rsidRPr="008411B4">
        <w:rPr>
          <w:sz w:val="16"/>
        </w:rPr>
        <w:t xml:space="preserve"> to carry out a political assassination abroad. </w:t>
      </w:r>
      <w:r w:rsidRPr="003D5D80">
        <w:rPr>
          <w:rStyle w:val="StyleUnderline"/>
          <w:highlight w:val="green"/>
        </w:rPr>
        <w:t>Failing to match new outrages</w:t>
      </w:r>
      <w:r w:rsidRPr="008411B4">
        <w:rPr>
          <w:rStyle w:val="StyleUnderline"/>
        </w:rPr>
        <w:t xml:space="preserve"> with new sanctions would undermine perceptions of Western resolve. Readiness to expand sanctions is also what makes them effective deterrents</w:t>
      </w:r>
      <w:r w:rsidRPr="008411B4">
        <w:rPr>
          <w:sz w:val="16"/>
        </w:rPr>
        <w:t xml:space="preserve">. It was the prospect of more costly measures, such as </w:t>
      </w:r>
      <w:r w:rsidRPr="008411B4">
        <w:rPr>
          <w:rStyle w:val="StyleUnderline"/>
        </w:rPr>
        <w:t>sanctions on Russian government debt or exclusion from international payment systems, that helped curb Russian ambitions in Ukraine</w:t>
      </w:r>
      <w:r w:rsidRPr="008411B4">
        <w:rPr>
          <w:sz w:val="16"/>
        </w:rPr>
        <w:t xml:space="preserve">. </w:t>
      </w:r>
      <w:hyperlink r:id="rId106" w:history="1">
        <w:r w:rsidRPr="008411B4">
          <w:rPr>
            <w:rStyle w:val="Hyperlink"/>
            <w:rFonts w:asciiTheme="majorHAnsi" w:hAnsiTheme="majorHAnsi" w:cs="Calibri Light"/>
            <w:color w:val="437FA9"/>
            <w:sz w:val="16"/>
          </w:rPr>
          <w:t>There is evidence</w:t>
        </w:r>
      </w:hyperlink>
      <w:r w:rsidRPr="008411B4">
        <w:rPr>
          <w:sz w:val="16"/>
        </w:rPr>
        <w:t xml:space="preserve">, for example, that </w:t>
      </w:r>
      <w:r w:rsidRPr="003D5D80">
        <w:rPr>
          <w:rStyle w:val="StyleUnderline"/>
          <w:highlight w:val="green"/>
        </w:rPr>
        <w:t>they deterred Russian forces from taking the strategic city of Mariupol</w:t>
      </w:r>
      <w:r w:rsidRPr="008411B4">
        <w:rPr>
          <w:sz w:val="16"/>
        </w:rPr>
        <w:t xml:space="preserve"> in September 2014 and from pressing their advantage after their victory in Debaltseve five months later. Had the initial sanctions been more severe, and Western governments signaled their intent to escalate more clearly, the deterrent effects would likely have proved stronger. </w:t>
      </w:r>
      <w:r w:rsidRPr="008411B4">
        <w:rPr>
          <w:rStyle w:val="StyleUnderline"/>
        </w:rPr>
        <w:t xml:space="preserve">If anything, </w:t>
      </w:r>
      <w:r w:rsidRPr="003D5D80">
        <w:rPr>
          <w:rStyle w:val="StyleUnderline"/>
          <w:highlight w:val="green"/>
        </w:rPr>
        <w:t>sanctions have been used too little</w:t>
      </w:r>
      <w:r w:rsidRPr="008411B4">
        <w:rPr>
          <w:rStyle w:val="StyleUnderline"/>
        </w:rPr>
        <w:t xml:space="preserve">, not too much. </w:t>
      </w:r>
      <w:r w:rsidRPr="008411B4">
        <w:rPr>
          <w:sz w:val="16"/>
        </w:rPr>
        <w:t xml:space="preserve">Second, </w:t>
      </w:r>
      <w:r w:rsidRPr="008411B4">
        <w:rPr>
          <w:rStyle w:val="StyleUnderline"/>
        </w:rPr>
        <w:t>Russia</w:t>
      </w:r>
      <w:r w:rsidRPr="008411B4">
        <w:rPr>
          <w:sz w:val="16"/>
        </w:rPr>
        <w:t xml:space="preserve"> has struggled to find new ways to evade sanctions. If anything, its </w:t>
      </w:r>
      <w:r w:rsidRPr="008411B4">
        <w:rPr>
          <w:rStyle w:val="StyleUnderline"/>
        </w:rPr>
        <w:t>efforts to adapt have created new problems. Retaliatory import bans have failed to weaken Western political resolve and merely benefited Russia’s domestic producers at the expense of Russian consumers by driving up food prices.</w:t>
      </w:r>
      <w:r w:rsidRPr="008411B4">
        <w:rPr>
          <w:sz w:val="16"/>
        </w:rPr>
        <w:t xml:space="preserve"> Government rescues of sanctions-hit companies have expanded the state’s importance (it now owns around 50 percent of the economy), exacerbating existing problems of inefficiency and corruption. And although Russia has hastened its search for new partners, it has found itself with fewer options and a weak hand. China, in particular, is now in a stronger position to shape the Sino-Russian relationship to serve its interests. Finally, critics of sanctions must explain how the United States and its allies can better achieve their security goals. No instrument is perfect. But </w:t>
      </w:r>
      <w:r w:rsidRPr="008411B4">
        <w:rPr>
          <w:rStyle w:val="StyleUnderline"/>
        </w:rPr>
        <w:t>sanctions are smart, low-cost, and nonlethal and play to the West’s natural strengths</w:t>
      </w:r>
      <w:r w:rsidRPr="008411B4">
        <w:rPr>
          <w:sz w:val="16"/>
        </w:rPr>
        <w:t xml:space="preserve">. In the past decade, Russia has carried out impressive military reform and waged effective information warfare. Its resurgent power has surprised and disconcerted the West. But </w:t>
      </w:r>
      <w:r w:rsidRPr="003D5D80">
        <w:rPr>
          <w:rStyle w:val="StyleUnderline"/>
          <w:highlight w:val="green"/>
        </w:rPr>
        <w:t>Russia remains</w:t>
      </w:r>
      <w:r w:rsidRPr="008411B4">
        <w:rPr>
          <w:rStyle w:val="StyleUnderline"/>
        </w:rPr>
        <w:t xml:space="preserve">, as it has always been, </w:t>
      </w:r>
      <w:r w:rsidRPr="003D5D80">
        <w:rPr>
          <w:rStyle w:val="StyleUnderline"/>
          <w:highlight w:val="green"/>
        </w:rPr>
        <w:t>economically weaker</w:t>
      </w:r>
      <w:r w:rsidRPr="008411B4">
        <w:rPr>
          <w:rStyle w:val="StyleUnderline"/>
        </w:rPr>
        <w:t xml:space="preserve"> than its rivals. The West’s biggest advantage lies in economic power. Sanctions exploit that fact. </w:t>
      </w:r>
      <w:r w:rsidRPr="008411B4">
        <w:rPr>
          <w:sz w:val="16"/>
        </w:rPr>
        <w:t xml:space="preserve">Not all sanctions are good sanctions. Like any tool, they must be carefully designed to achieve defined goals while preserving unity among allies and limiting unintended consequences. To this end, restoring the U.S. State Department’s Coordinator of Sanctions Policy Office, which was abolished in 2017, would be a sensible move. </w:t>
      </w:r>
      <w:r w:rsidRPr="008411B4">
        <w:rPr>
          <w:rStyle w:val="StyleUnderline"/>
        </w:rPr>
        <w:t>Sanctions on Russia are working better and faster than predicted against a difficult target. They harness the West’s biggest strength. The longer they are applied, the more effective they will be.</w:t>
      </w:r>
      <w:r w:rsidRPr="008411B4">
        <w:rPr>
          <w:sz w:val="16"/>
        </w:rPr>
        <w:t xml:space="preserve"> And as a new era of </w:t>
      </w:r>
      <w:proofErr w:type="spellStart"/>
      <w:r w:rsidRPr="008411B4">
        <w:rPr>
          <w:sz w:val="16"/>
        </w:rPr>
        <w:t>geoeconomic</w:t>
      </w:r>
      <w:proofErr w:type="spellEnd"/>
      <w:r w:rsidRPr="008411B4">
        <w:rPr>
          <w:sz w:val="16"/>
        </w:rPr>
        <w:t xml:space="preserve"> competition dawns, they offer valuable experience for future contests. Judge them properly, use them wisely, but don’t abandon them.</w:t>
      </w:r>
    </w:p>
    <w:bookmarkEnd w:id="3"/>
    <w:p w:rsidR="00705E21" w:rsidRPr="008411B4" w:rsidRDefault="00705E21" w:rsidP="00705E21">
      <w:pPr>
        <w:rPr>
          <w:sz w:val="16"/>
        </w:rPr>
      </w:pPr>
    </w:p>
    <w:p w:rsidR="001D7644" w:rsidRDefault="001D7644" w:rsidP="001D7644">
      <w:pPr>
        <w:pStyle w:val="Heading4"/>
      </w:pPr>
      <w:r>
        <w:t xml:space="preserve">Sanctions hurt the Russian economies and </w:t>
      </w:r>
      <w:proofErr w:type="spellStart"/>
      <w:r>
        <w:t>buiseness</w:t>
      </w:r>
      <w:proofErr w:type="spellEnd"/>
      <w:r>
        <w:t xml:space="preserve"> they will have to comply if we enforce stronger sanctions</w:t>
      </w:r>
    </w:p>
    <w:p w:rsidR="001D7644" w:rsidRDefault="001D7644" w:rsidP="001D7644">
      <w:proofErr w:type="spellStart"/>
      <w:r>
        <w:rPr>
          <w:rStyle w:val="Style13ptBold"/>
        </w:rPr>
        <w:t>Stolyarov</w:t>
      </w:r>
      <w:proofErr w:type="spellEnd"/>
      <w:r>
        <w:rPr>
          <w:rStyle w:val="Style13ptBold"/>
        </w:rPr>
        <w:t xml:space="preserve"> 19 </w:t>
      </w:r>
      <w:r>
        <w:t>(</w:t>
      </w:r>
      <w:proofErr w:type="spellStart"/>
      <w:r>
        <w:t>Gleb</w:t>
      </w:r>
      <w:proofErr w:type="spellEnd"/>
      <w:r>
        <w:t xml:space="preserve"> </w:t>
      </w:r>
      <w:proofErr w:type="spellStart"/>
      <w:r>
        <w:t>Stolyarov</w:t>
      </w:r>
      <w:proofErr w:type="spellEnd"/>
      <w:r>
        <w:t xml:space="preserve"> is a writer for Reuters. UPDATE 1-Russia's </w:t>
      </w:r>
      <w:proofErr w:type="spellStart"/>
      <w:r>
        <w:t>Deripaska</w:t>
      </w:r>
      <w:proofErr w:type="spellEnd"/>
      <w:r>
        <w:t xml:space="preserve"> ready to give up control of van maker as sanctions bite. </w:t>
      </w:r>
      <w:hyperlink r:id="rId107" w:history="1">
        <w:r>
          <w:rPr>
            <w:rStyle w:val="Hyperlink"/>
          </w:rPr>
          <w:t>https://www.reuters.com/article/usa-russia-sanctions-deripaska/update-1-russias-deripaska-ready-to-give-up-control-of-van-maker-as-sanctions-bite-idUSL5N21Z1VJ</w:t>
        </w:r>
      </w:hyperlink>
      <w:r>
        <w:t>)</w:t>
      </w:r>
    </w:p>
    <w:p w:rsidR="00705E21" w:rsidRPr="008411B4" w:rsidRDefault="00705E21" w:rsidP="00705E21">
      <w:pPr>
        <w:rPr>
          <w:sz w:val="16"/>
        </w:rPr>
      </w:pPr>
      <w:r w:rsidRPr="008411B4">
        <w:rPr>
          <w:sz w:val="16"/>
        </w:rPr>
        <w:t xml:space="preserve">NIZHNY NOVGOROD, Russia, April 17 (Reuters) - </w:t>
      </w:r>
      <w:r>
        <w:rPr>
          <w:rStyle w:val="Emphasis"/>
        </w:rPr>
        <w:t xml:space="preserve">Russian businessman Oleg </w:t>
      </w:r>
      <w:proofErr w:type="spellStart"/>
      <w:r>
        <w:rPr>
          <w:rStyle w:val="Emphasis"/>
        </w:rPr>
        <w:t>Deripaska</w:t>
      </w:r>
      <w:proofErr w:type="spellEnd"/>
      <w:r>
        <w:rPr>
          <w:rStyle w:val="Emphasis"/>
        </w:rPr>
        <w:t xml:space="preserve"> said he was ready to give up control of GAZ after sanctions against the van maker began to bite</w:t>
      </w:r>
      <w:r w:rsidRPr="008411B4">
        <w:rPr>
          <w:sz w:val="16"/>
        </w:rPr>
        <w:t xml:space="preserve"> and as Western partners, such as Germany’s </w:t>
      </w:r>
      <w:proofErr w:type="gramStart"/>
      <w:r w:rsidRPr="008411B4">
        <w:rPr>
          <w:sz w:val="16"/>
        </w:rPr>
        <w:t>Daimler ,</w:t>
      </w:r>
      <w:proofErr w:type="gramEnd"/>
      <w:r w:rsidRPr="008411B4">
        <w:rPr>
          <w:sz w:val="16"/>
        </w:rPr>
        <w:t xml:space="preserve"> stopped doing business with the company. </w:t>
      </w:r>
      <w:proofErr w:type="spellStart"/>
      <w:r w:rsidRPr="008411B4">
        <w:rPr>
          <w:sz w:val="16"/>
        </w:rPr>
        <w:t>Deripaska</w:t>
      </w:r>
      <w:proofErr w:type="spellEnd"/>
      <w:r w:rsidRPr="008411B4">
        <w:rPr>
          <w:sz w:val="16"/>
        </w:rPr>
        <w:t xml:space="preserve"> and </w:t>
      </w:r>
      <w:r>
        <w:rPr>
          <w:rStyle w:val="StyleUnderline"/>
        </w:rPr>
        <w:t>some of the businesses which he controls were hit by U.S. sanctions a year ago, when Washington imposed sweeping measures on some of Russia’s biggest companie</w:t>
      </w:r>
      <w:r w:rsidRPr="008411B4">
        <w:rPr>
          <w:sz w:val="16"/>
        </w:rPr>
        <w:t xml:space="preserve">s and business figures to punish Moscow for its alleged meddling in the 2016 U.S. election and other “malign activity.” </w:t>
      </w:r>
      <w:r>
        <w:rPr>
          <w:rStyle w:val="Emphasis"/>
        </w:rPr>
        <w:t xml:space="preserve">Sanctions against GAZ, Russia’s biggest van maker, have not yet taken full effect due to licenses for extensions issued by Washington, but are impacting the company, </w:t>
      </w:r>
      <w:proofErr w:type="spellStart"/>
      <w:r w:rsidRPr="008411B4">
        <w:rPr>
          <w:sz w:val="16"/>
        </w:rPr>
        <w:t>Deripaska</w:t>
      </w:r>
      <w:proofErr w:type="spellEnd"/>
      <w:r w:rsidRPr="008411B4">
        <w:rPr>
          <w:sz w:val="16"/>
        </w:rPr>
        <w:t xml:space="preserve"> said. “It’s a tough time,” he told reporters on Tuesday on a visit to the GAZ factory in Russia’s central region of Nizhny Novgorod</w:t>
      </w:r>
      <w:r>
        <w:rPr>
          <w:rStyle w:val="Emphasis"/>
        </w:rPr>
        <w:t>. If sanctions are not lifted, he said, there was no chance GAZ would survive, even if the company is granted another extension in early July</w:t>
      </w:r>
      <w:r w:rsidRPr="008411B4">
        <w:rPr>
          <w:sz w:val="16"/>
        </w:rPr>
        <w:t>, because these extensions “do not give you full freedom</w:t>
      </w:r>
      <w:r>
        <w:rPr>
          <w:rStyle w:val="StyleUnderline"/>
        </w:rPr>
        <w:t>.” A lot of suppliers and partners have stopped working with GAZ due to the risk of secondary sanctions</w:t>
      </w:r>
      <w:r w:rsidRPr="008411B4">
        <w:rPr>
          <w:sz w:val="16"/>
        </w:rPr>
        <w:t xml:space="preserve">, </w:t>
      </w:r>
      <w:proofErr w:type="spellStart"/>
      <w:r w:rsidRPr="008411B4">
        <w:rPr>
          <w:sz w:val="16"/>
        </w:rPr>
        <w:t>Deripaska</w:t>
      </w:r>
      <w:proofErr w:type="spellEnd"/>
      <w:r w:rsidRPr="008411B4">
        <w:rPr>
          <w:sz w:val="16"/>
        </w:rPr>
        <w:t xml:space="preserve"> said, adding there was also huge pressure on GAZ from its banks. GAZ, which competes with a joint venture between Ford and its Russian partner </w:t>
      </w:r>
      <w:proofErr w:type="spellStart"/>
      <w:r w:rsidRPr="008411B4">
        <w:rPr>
          <w:sz w:val="16"/>
        </w:rPr>
        <w:t>Sollers</w:t>
      </w:r>
      <w:proofErr w:type="spellEnd"/>
      <w:r w:rsidRPr="008411B4">
        <w:rPr>
          <w:sz w:val="16"/>
        </w:rPr>
        <w:t xml:space="preserve"> among others, mainly sells its vehicles in Russia and the former Soviet Union, making it less dependent on dollar sales. Daimler said on Wednesday that it hopes Mercedes-Benz will restart production of its Sprinter Classic vehicles at GAZ’s site in the near future. The temporary production halt was caused by a lack of components, it added. GAZ has contracts with Western partners and relies on vital supplies of foreign components. Along with Daimler, Volkswagen and U.S.-based Cummins have contracts with GAZ. Volkswagen and Cummins did not reply to a Reuters’ request for comment. The company is also losing market share to rivals Toyota and Ford, </w:t>
      </w:r>
      <w:proofErr w:type="spellStart"/>
      <w:r w:rsidRPr="008411B4">
        <w:rPr>
          <w:sz w:val="16"/>
        </w:rPr>
        <w:t>Deripaska</w:t>
      </w:r>
      <w:proofErr w:type="spellEnd"/>
      <w:r w:rsidRPr="008411B4">
        <w:rPr>
          <w:sz w:val="16"/>
        </w:rPr>
        <w:t xml:space="preserve"> added. GAZ did not disclose its 2018 sales. According to the AEB lobby group, its sales of light commercial vehicles, or vans and minibuses, rose 4 percent in 2018 to 60,677. The U.S. Treasury said in March it was extending by four months to July 6 a deadline for investors to divest from GAZ, giving </w:t>
      </w:r>
      <w:proofErr w:type="spellStart"/>
      <w:r w:rsidRPr="008411B4">
        <w:rPr>
          <w:sz w:val="16"/>
        </w:rPr>
        <w:t>Deripaska</w:t>
      </w:r>
      <w:proofErr w:type="spellEnd"/>
      <w:r w:rsidRPr="008411B4">
        <w:rPr>
          <w:sz w:val="16"/>
        </w:rPr>
        <w:t xml:space="preserve"> more time to lower his stake and potentially allowing the company to be removed from the U.S. sanctions list. Washington lifted sanctions on </w:t>
      </w:r>
      <w:proofErr w:type="spellStart"/>
      <w:r w:rsidRPr="008411B4">
        <w:rPr>
          <w:sz w:val="16"/>
        </w:rPr>
        <w:t>Deripaska’s</w:t>
      </w:r>
      <w:proofErr w:type="spellEnd"/>
      <w:r w:rsidRPr="008411B4">
        <w:rPr>
          <w:sz w:val="16"/>
        </w:rPr>
        <w:t xml:space="preserve"> main assets - </w:t>
      </w:r>
      <w:proofErr w:type="spellStart"/>
      <w:r w:rsidRPr="008411B4">
        <w:rPr>
          <w:sz w:val="16"/>
        </w:rPr>
        <w:t>aluminium</w:t>
      </w:r>
      <w:proofErr w:type="spellEnd"/>
      <w:r w:rsidRPr="008411B4">
        <w:rPr>
          <w:sz w:val="16"/>
        </w:rPr>
        <w:t xml:space="preserve"> maker </w:t>
      </w:r>
      <w:proofErr w:type="spellStart"/>
      <w:r w:rsidRPr="008411B4">
        <w:rPr>
          <w:sz w:val="16"/>
        </w:rPr>
        <w:t>Rusal</w:t>
      </w:r>
      <w:proofErr w:type="spellEnd"/>
      <w:r w:rsidRPr="008411B4">
        <w:rPr>
          <w:sz w:val="16"/>
        </w:rPr>
        <w:t xml:space="preserve"> and its parent </w:t>
      </w:r>
      <w:proofErr w:type="spellStart"/>
      <w:r w:rsidRPr="008411B4">
        <w:rPr>
          <w:sz w:val="16"/>
        </w:rPr>
        <w:t>En</w:t>
      </w:r>
      <w:proofErr w:type="spellEnd"/>
      <w:r w:rsidRPr="008411B4">
        <w:rPr>
          <w:sz w:val="16"/>
        </w:rPr>
        <w:t xml:space="preserve">+ - in January after he dropped control in them. Asked if he was ready to give up control of GAZ, </w:t>
      </w:r>
      <w:proofErr w:type="spellStart"/>
      <w:r w:rsidRPr="008411B4">
        <w:rPr>
          <w:sz w:val="16"/>
        </w:rPr>
        <w:t>Deripaska</w:t>
      </w:r>
      <w:proofErr w:type="spellEnd"/>
      <w:r w:rsidRPr="008411B4">
        <w:rPr>
          <w:sz w:val="16"/>
        </w:rPr>
        <w:t xml:space="preserve"> said: “Yes, as it was done in </w:t>
      </w:r>
      <w:proofErr w:type="spellStart"/>
      <w:r w:rsidRPr="008411B4">
        <w:rPr>
          <w:sz w:val="16"/>
        </w:rPr>
        <w:t>En</w:t>
      </w:r>
      <w:proofErr w:type="spellEnd"/>
      <w:r w:rsidRPr="008411B4">
        <w:rPr>
          <w:sz w:val="16"/>
        </w:rPr>
        <w:t xml:space="preserve">+.” Shares in GAZ rose 10 percent in Moscow on Wednesday. Yet GAZ does not have such weight in global markets as </w:t>
      </w:r>
      <w:proofErr w:type="spellStart"/>
      <w:r w:rsidRPr="008411B4">
        <w:rPr>
          <w:sz w:val="16"/>
        </w:rPr>
        <w:t>Rusal</w:t>
      </w:r>
      <w:proofErr w:type="spellEnd"/>
      <w:r w:rsidRPr="008411B4">
        <w:rPr>
          <w:sz w:val="16"/>
        </w:rPr>
        <w:t xml:space="preserve"> and </w:t>
      </w:r>
      <w:proofErr w:type="spellStart"/>
      <w:r w:rsidRPr="008411B4">
        <w:rPr>
          <w:sz w:val="16"/>
        </w:rPr>
        <w:t>En</w:t>
      </w:r>
      <w:proofErr w:type="spellEnd"/>
      <w:r w:rsidRPr="008411B4">
        <w:rPr>
          <w:sz w:val="16"/>
        </w:rPr>
        <w:t xml:space="preserve">+, so talks on any deal are slower and more difficult, sources close to GAZ previously told Reuters. </w:t>
      </w:r>
      <w:proofErr w:type="spellStart"/>
      <w:r w:rsidRPr="008411B4">
        <w:rPr>
          <w:sz w:val="16"/>
        </w:rPr>
        <w:t>Deripaska</w:t>
      </w:r>
      <w:proofErr w:type="spellEnd"/>
      <w:r w:rsidRPr="008411B4">
        <w:rPr>
          <w:sz w:val="16"/>
        </w:rPr>
        <w:t xml:space="preserve"> himself remains blacklisted and is suing the United States, alleging it had overstepped its legal powers in imposing sanctions on him. He admits his suit against Washington “would be a difficult case” but still hopes his name will eventually be cleared, he told reporters. (Reporting by </w:t>
      </w:r>
      <w:proofErr w:type="spellStart"/>
      <w:r w:rsidRPr="008411B4">
        <w:rPr>
          <w:sz w:val="16"/>
        </w:rPr>
        <w:t>Gleb</w:t>
      </w:r>
      <w:proofErr w:type="spellEnd"/>
      <w:r w:rsidRPr="008411B4">
        <w:rPr>
          <w:sz w:val="16"/>
        </w:rPr>
        <w:t xml:space="preserve"> </w:t>
      </w:r>
      <w:proofErr w:type="spellStart"/>
      <w:r w:rsidRPr="008411B4">
        <w:rPr>
          <w:sz w:val="16"/>
        </w:rPr>
        <w:t>Stolyarov</w:t>
      </w:r>
      <w:proofErr w:type="spellEnd"/>
      <w:r w:rsidRPr="008411B4">
        <w:rPr>
          <w:sz w:val="16"/>
        </w:rPr>
        <w:t xml:space="preserve"> Writing by Polina Devitt Editing by David Holmes and Louise Heavens)</w:t>
      </w:r>
    </w:p>
    <w:p w:rsidR="001D7644" w:rsidRDefault="001D7644" w:rsidP="001D7644">
      <w:pPr>
        <w:pStyle w:val="Heading3"/>
      </w:pPr>
      <w:r>
        <w:t>2NC – Minsk key</w:t>
      </w:r>
    </w:p>
    <w:p w:rsidR="001D7644" w:rsidRDefault="001D7644" w:rsidP="001D7644">
      <w:pPr>
        <w:pStyle w:val="Heading4"/>
      </w:pPr>
      <w:r>
        <w:t>Implementing the Minsk-2 agreement is uniquely key – Russia needs to comply</w:t>
      </w:r>
    </w:p>
    <w:p w:rsidR="001D7644" w:rsidRDefault="001D7644" w:rsidP="001D7644">
      <w:pPr>
        <w:rPr>
          <w:rStyle w:val="Style13ptBold"/>
          <w:rFonts w:eastAsia="Times New Roman" w:cs="Times New Roman"/>
          <w:b w:val="0"/>
        </w:rPr>
      </w:pPr>
      <w:r>
        <w:rPr>
          <w:rStyle w:val="Style13ptBold"/>
        </w:rPr>
        <w:t xml:space="preserve">Morelli 17 </w:t>
      </w:r>
      <w:r w:rsidRPr="00705E21">
        <w:t xml:space="preserve">– (Vincent L. Morelli, “Ukraine: Current Issue and U.S. Policy,” 1/3/17, Congressional Research Service, </w:t>
      </w:r>
      <w:hyperlink r:id="rId108" w:history="1">
        <w:r w:rsidRPr="00705E21">
          <w:rPr>
            <w:rStyle w:val="Hyperlink"/>
          </w:rPr>
          <w:t>https://apps.dtic.mil/dtic/tr/fulltext/u2/1024972.pdf</w:t>
        </w:r>
      </w:hyperlink>
      <w:r w:rsidRPr="00705E21">
        <w:t>)//cpark</w:t>
      </w:r>
    </w:p>
    <w:p w:rsidR="001D7644" w:rsidRDefault="001D7644" w:rsidP="001D7644">
      <w:pPr>
        <w:rPr>
          <w:sz w:val="16"/>
        </w:rPr>
      </w:pPr>
      <w:r w:rsidRPr="0097767F">
        <w:rPr>
          <w:rStyle w:val="StyleUnderline"/>
        </w:rPr>
        <w:t>Ukraine’s</w:t>
      </w:r>
      <w:r>
        <w:rPr>
          <w:rStyle w:val="StyleUnderline"/>
        </w:rPr>
        <w:t xml:space="preserve"> problems </w:t>
      </w:r>
      <w:r w:rsidRPr="0097767F">
        <w:rPr>
          <w:rStyle w:val="StyleUnderline"/>
        </w:rPr>
        <w:t>have</w:t>
      </w:r>
      <w:r>
        <w:rPr>
          <w:rStyle w:val="StyleUnderline"/>
        </w:rPr>
        <w:t xml:space="preserve"> not been solely political and economic.</w:t>
      </w:r>
      <w:r>
        <w:rPr>
          <w:sz w:val="16"/>
        </w:rPr>
        <w:t xml:space="preserve"> Russia responded to the change of government in Kyiv by seizing Ukraine’s Crimea region and annexing it March 2014. In April 2014, armed pro-Russian separatists supported by Moscow seized parts of the Donbas region of eastern Ukraine. A 12-point agreement to end the conflict, known as Minsk-2, was reached by the leaders of Russia, Ukraine, France, and Germany and took effect in February 2015. </w:t>
      </w:r>
      <w:r>
        <w:rPr>
          <w:rStyle w:val="StyleUnderline"/>
        </w:rPr>
        <w:t xml:space="preserve">Since then, however, the </w:t>
      </w:r>
      <w:r w:rsidRPr="0097767F">
        <w:rPr>
          <w:rStyle w:val="StyleUnderline"/>
          <w:highlight w:val="green"/>
        </w:rPr>
        <w:t>separatists and their patrons in the Kremlin</w:t>
      </w:r>
      <w:r>
        <w:rPr>
          <w:rStyle w:val="StyleUnderline"/>
        </w:rPr>
        <w:t xml:space="preserve"> </w:t>
      </w:r>
      <w:r w:rsidRPr="0097767F">
        <w:rPr>
          <w:rStyle w:val="StyleUnderline"/>
          <w:highlight w:val="green"/>
        </w:rPr>
        <w:t>have shown little interest in fulfilling</w:t>
      </w:r>
      <w:r>
        <w:rPr>
          <w:rStyle w:val="StyleUnderline"/>
        </w:rPr>
        <w:t xml:space="preserve"> their </w:t>
      </w:r>
      <w:r w:rsidRPr="0097767F">
        <w:rPr>
          <w:rStyle w:val="StyleUnderline"/>
          <w:highlight w:val="green"/>
        </w:rPr>
        <w:t>responsibilities to implement Minsk-2</w:t>
      </w:r>
      <w:r>
        <w:rPr>
          <w:rStyle w:val="StyleUnderline"/>
        </w:rPr>
        <w:t xml:space="preserve">, whereas Europe and the United States have continued to press Kyiv to move forward with implementing the agreement. </w:t>
      </w:r>
      <w:r w:rsidRPr="0097767F">
        <w:rPr>
          <w:rStyle w:val="StyleUnderline"/>
        </w:rPr>
        <w:t>The</w:t>
      </w:r>
      <w:r>
        <w:rPr>
          <w:rStyle w:val="StyleUnderline"/>
        </w:rPr>
        <w:t xml:space="preserve"> United States and the EU strongly condemned Russia’s incursions into Ukraine and have imposed sanctions on Russian individuals and key Russian economic and business sectors</w:t>
      </w:r>
      <w:r>
        <w:rPr>
          <w:sz w:val="16"/>
        </w:rPr>
        <w:t>. The United States has committed close to $1.5 billion in foreign assistance to Ukraine to advance reforms and strengthen democratic institutions, including some $135 million in humanitarian assistance provided through the United Nations and $3 billion in loan guarantees.</w:t>
      </w:r>
    </w:p>
    <w:p w:rsidR="00705E21" w:rsidRDefault="00705E21" w:rsidP="00705E21">
      <w:pPr>
        <w:pStyle w:val="Heading3"/>
      </w:pPr>
      <w:r>
        <w:t>2NC – Russia Appeasement/Expansion NB</w:t>
      </w:r>
    </w:p>
    <w:p w:rsidR="00705E21" w:rsidRDefault="00705E21" w:rsidP="00705E21">
      <w:pPr>
        <w:pStyle w:val="Heading4"/>
      </w:pPr>
      <w:r>
        <w:t>The Sanctions CP solves deterrence without appeasing Russia by providing arms and imposing sanctions on Russia, preventing war—the perm links by destroying the effectiveness of sanctions</w:t>
      </w:r>
    </w:p>
    <w:p w:rsidR="00705E21" w:rsidRDefault="00705E21" w:rsidP="00705E21">
      <w:proofErr w:type="spellStart"/>
      <w:r>
        <w:rPr>
          <w:b/>
        </w:rPr>
        <w:t>Motyl</w:t>
      </w:r>
      <w:proofErr w:type="spellEnd"/>
      <w:r>
        <w:rPr>
          <w:b/>
        </w:rPr>
        <w:t xml:space="preserve"> 01/04</w:t>
      </w:r>
      <w:r>
        <w:t xml:space="preserve"> [Alexander; Professor of political science at Rutgers University-Newark; 01/04/2019; “WILL RUSSIA INVADE UKRAINE IN 2019?”; </w:t>
      </w:r>
      <w:hyperlink r:id="rId109" w:history="1">
        <w:r>
          <w:rPr>
            <w:rStyle w:val="Hyperlink"/>
          </w:rPr>
          <w:t>https://www.ozy.com/opinion/will-russia-invade-ukraine-in-2019/91539</w:t>
        </w:r>
      </w:hyperlink>
      <w:r>
        <w:t xml:space="preserve">; The Daily Dose; accessed: 07/01/2019; </w:t>
      </w:r>
      <w:proofErr w:type="spellStart"/>
      <w:r>
        <w:t>MohulA</w:t>
      </w:r>
      <w:proofErr w:type="spellEnd"/>
      <w:r>
        <w:t>]</w:t>
      </w:r>
    </w:p>
    <w:p w:rsidR="00705E21" w:rsidRDefault="00705E21" w:rsidP="00705E21">
      <w:pPr>
        <w:rPr>
          <w:sz w:val="16"/>
        </w:rPr>
      </w:pPr>
      <w:r>
        <w:rPr>
          <w:sz w:val="16"/>
        </w:rPr>
        <w:t xml:space="preserve">This year, </w:t>
      </w:r>
      <w:r w:rsidRPr="0097767F">
        <w:rPr>
          <w:rStyle w:val="StyleUnderline"/>
        </w:rPr>
        <w:t>Ukrainians have much to fear,</w:t>
      </w:r>
      <w:r>
        <w:rPr>
          <w:rStyle w:val="StyleUnderline"/>
        </w:rPr>
        <w:t xml:space="preserve"> much to be proud of and much to think about.</w:t>
      </w:r>
      <w:r>
        <w:rPr>
          <w:sz w:val="16"/>
        </w:rPr>
        <w:t xml:space="preserve"> </w:t>
      </w:r>
      <w:r>
        <w:rPr>
          <w:rStyle w:val="StyleUnderline"/>
        </w:rPr>
        <w:t>The ongoing war with Russia</w:t>
      </w:r>
      <w:r>
        <w:rPr>
          <w:sz w:val="16"/>
        </w:rPr>
        <w:t xml:space="preserve"> and its </w:t>
      </w:r>
      <w:r>
        <w:rPr>
          <w:rStyle w:val="StyleUnderline"/>
        </w:rPr>
        <w:t>proxies in the Donbas, a rapidly changing country and economy</w:t>
      </w:r>
      <w:r>
        <w:rPr>
          <w:sz w:val="16"/>
        </w:rPr>
        <w:t xml:space="preserve">, and </w:t>
      </w:r>
      <w:r>
        <w:rPr>
          <w:rStyle w:val="StyleUnderline"/>
        </w:rPr>
        <w:t>presidential and parliamentary elections will force Ukrainians to decide whether they want to build on or reject the progress</w:t>
      </w:r>
      <w:r>
        <w:rPr>
          <w:sz w:val="16"/>
        </w:rPr>
        <w:t xml:space="preserve"> of the last five years. </w:t>
      </w:r>
      <w:r>
        <w:rPr>
          <w:rStyle w:val="StyleUnderline"/>
        </w:rPr>
        <w:t>Top of mind is the</w:t>
      </w:r>
      <w:r>
        <w:rPr>
          <w:sz w:val="16"/>
        </w:rPr>
        <w:t xml:space="preserve"> armed conflict in the southeast, where there have been more than </w:t>
      </w:r>
      <w:r>
        <w:rPr>
          <w:rStyle w:val="StyleUnderline"/>
        </w:rPr>
        <w:t xml:space="preserve">10,000 civilian and military casualties. </w:t>
      </w:r>
      <w:r w:rsidRPr="0097767F">
        <w:rPr>
          <w:rStyle w:val="StyleUnderline"/>
          <w:highlight w:val="green"/>
        </w:rPr>
        <w:t>Persistent shelling by separatists</w:t>
      </w:r>
      <w:r>
        <w:rPr>
          <w:rStyle w:val="StyleUnderline"/>
        </w:rPr>
        <w:t xml:space="preserve">, the </w:t>
      </w:r>
      <w:r w:rsidRPr="0097767F">
        <w:rPr>
          <w:rStyle w:val="StyleUnderline"/>
          <w:highlight w:val="green"/>
        </w:rPr>
        <w:t>presence of</w:t>
      </w:r>
      <w:r>
        <w:rPr>
          <w:rStyle w:val="StyleUnderline"/>
        </w:rPr>
        <w:t xml:space="preserve"> some </w:t>
      </w:r>
      <w:r w:rsidRPr="0097767F">
        <w:rPr>
          <w:rStyle w:val="StyleUnderline"/>
          <w:highlight w:val="green"/>
        </w:rPr>
        <w:t>80,000</w:t>
      </w:r>
      <w:r>
        <w:rPr>
          <w:rStyle w:val="StyleUnderline"/>
        </w:rPr>
        <w:t xml:space="preserve"> Russian </w:t>
      </w:r>
      <w:r w:rsidRPr="0097767F">
        <w:rPr>
          <w:rStyle w:val="StyleUnderline"/>
          <w:highlight w:val="green"/>
        </w:rPr>
        <w:t>troops</w:t>
      </w:r>
      <w:r>
        <w:rPr>
          <w:rStyle w:val="StyleUnderline"/>
        </w:rPr>
        <w:t xml:space="preserve"> and 500 tanks </w:t>
      </w:r>
      <w:r w:rsidRPr="0097767F">
        <w:rPr>
          <w:rStyle w:val="StyleUnderline"/>
          <w:highlight w:val="green"/>
        </w:rPr>
        <w:t>on Ukraine’s border</w:t>
      </w:r>
      <w:r>
        <w:rPr>
          <w:sz w:val="16"/>
        </w:rPr>
        <w:t xml:space="preserve">, and almost </w:t>
      </w:r>
      <w:r>
        <w:rPr>
          <w:rStyle w:val="StyleUnderline"/>
        </w:rPr>
        <w:t xml:space="preserve">daily conflict-related deaths remind Ukrainians that a </w:t>
      </w:r>
      <w:r w:rsidRPr="0097767F">
        <w:rPr>
          <w:rStyle w:val="Emphasis"/>
          <w:highlight w:val="green"/>
        </w:rPr>
        <w:t>Russian invasion was and is a possibility</w:t>
      </w:r>
      <w:r>
        <w:rPr>
          <w:sz w:val="16"/>
        </w:rPr>
        <w:t xml:space="preserve">. So, are they paranoid? Not from where they sit. IS INVASION INEVITABLE? Some </w:t>
      </w:r>
      <w:r>
        <w:rPr>
          <w:rStyle w:val="StyleUnderline"/>
        </w:rPr>
        <w:t>Ukrainians have been expecting a Russian invasion since independence in 1991</w:t>
      </w:r>
      <w:r>
        <w:rPr>
          <w:sz w:val="16"/>
        </w:rPr>
        <w:t xml:space="preserve">. Others have done so only since 2004, when Ukrainians launched the Orange Revolution that kept Putin’s man in Kiev, Viktor Yanukovych, from becoming president. And most have expected Russian interference since 2014, when </w:t>
      </w:r>
      <w:r>
        <w:rPr>
          <w:rStyle w:val="StyleUnderline"/>
        </w:rPr>
        <w:t>protests led to the ousting of then-president Yanukovych</w:t>
      </w:r>
      <w:r>
        <w:rPr>
          <w:sz w:val="16"/>
        </w:rPr>
        <w:t xml:space="preserve">. Putin responded with an </w:t>
      </w:r>
      <w:r>
        <w:rPr>
          <w:rStyle w:val="StyleUnderline"/>
        </w:rPr>
        <w:t xml:space="preserve">undeclared war that led to Ukraine’s loss of Crimea and eastern Donbas — along with thousands of deaths. </w:t>
      </w:r>
      <w:r>
        <w:rPr>
          <w:sz w:val="16"/>
        </w:rPr>
        <w:t xml:space="preserve">Most Ukrainians agree that, whatever their beliefs about the reasons for Russian aggression, </w:t>
      </w:r>
      <w:r>
        <w:rPr>
          <w:rStyle w:val="StyleUnderline"/>
        </w:rPr>
        <w:t xml:space="preserve">the only thing </w:t>
      </w:r>
      <w:r w:rsidRPr="0097767F">
        <w:rPr>
          <w:rStyle w:val="StyleUnderline"/>
          <w:highlight w:val="green"/>
        </w:rPr>
        <w:t>Ukraine can</w:t>
      </w:r>
      <w:r>
        <w:rPr>
          <w:rStyle w:val="StyleUnderline"/>
        </w:rPr>
        <w:t xml:space="preserve"> do to ward off an invasion is to become militarily and economically strong and thereby </w:t>
      </w:r>
      <w:r w:rsidRPr="0097767F">
        <w:rPr>
          <w:rStyle w:val="Emphasis"/>
          <w:highlight w:val="green"/>
        </w:rPr>
        <w:t>make all-out war too risky</w:t>
      </w:r>
      <w:r>
        <w:rPr>
          <w:rStyle w:val="Emphasis"/>
        </w:rPr>
        <w:t xml:space="preserve"> and expensive for any rational Russian leader</w:t>
      </w:r>
      <w:r>
        <w:rPr>
          <w:rStyle w:val="StyleUnderline"/>
        </w:rPr>
        <w:t xml:space="preserve">. </w:t>
      </w:r>
      <w:r>
        <w:rPr>
          <w:sz w:val="16"/>
        </w:rPr>
        <w:t xml:space="preserve">UKRAINE HAS COME A LONG WAY The country has changed more in the last four years than in the previous two decades. It has fought Russia to a standstill in the Donbas by building up its own army and military-industrial complex without significant overseas assistance. </w:t>
      </w:r>
      <w:r>
        <w:rPr>
          <w:rStyle w:val="StyleUnderline"/>
        </w:rPr>
        <w:t>Ukraine has moved</w:t>
      </w:r>
      <w:r>
        <w:rPr>
          <w:sz w:val="16"/>
        </w:rPr>
        <w:t xml:space="preserve"> decisively and, in all likelihood, irreversibly </w:t>
      </w:r>
      <w:r>
        <w:rPr>
          <w:rStyle w:val="StyleUnderline"/>
        </w:rPr>
        <w:t>toward integration with the West</w:t>
      </w:r>
      <w:r>
        <w:rPr>
          <w:sz w:val="16"/>
        </w:rPr>
        <w:t xml:space="preserve">. In particular, </w:t>
      </w:r>
      <w:r>
        <w:rPr>
          <w:rStyle w:val="Emphasis"/>
        </w:rPr>
        <w:t>Kiev enjoys good relations with the United States</w:t>
      </w:r>
      <w:r>
        <w:rPr>
          <w:rStyle w:val="StyleUnderline"/>
        </w:rPr>
        <w:t>, Canada, the European Union, NATO, the United Kingdom, Germany, Turkey, Israel and China. Its</w:t>
      </w:r>
      <w:r>
        <w:rPr>
          <w:sz w:val="16"/>
        </w:rPr>
        <w:t xml:space="preserve"> </w:t>
      </w:r>
      <w:r>
        <w:rPr>
          <w:rStyle w:val="StyleUnderline"/>
        </w:rPr>
        <w:t>trade with Russia has fallen dramatically, while its trade with the rest of the world has boomed</w:t>
      </w:r>
      <w:r>
        <w:rPr>
          <w:sz w:val="16"/>
        </w:rPr>
        <w:t xml:space="preserve">. Foreign direct investment is growing, especially with Chinese, American and European capital. Ukraine’s gas importer, </w:t>
      </w:r>
      <w:proofErr w:type="spellStart"/>
      <w:r>
        <w:rPr>
          <w:sz w:val="16"/>
        </w:rPr>
        <w:t>Naftohaz</w:t>
      </w:r>
      <w:proofErr w:type="spellEnd"/>
      <w:r>
        <w:rPr>
          <w:sz w:val="16"/>
        </w:rPr>
        <w:t xml:space="preserve">, has been thoroughly reformed, and Ukraine’s dependence on direct imports of Russian gas has dropped significantly. </w:t>
      </w:r>
      <w:r>
        <w:rPr>
          <w:rStyle w:val="StyleUnderline"/>
        </w:rPr>
        <w:t>Ukraine’s economy has been growing at 3.5 percent for the past few years</w:t>
      </w:r>
      <w:r>
        <w:rPr>
          <w:sz w:val="16"/>
        </w:rPr>
        <w:t xml:space="preserve">, and its </w:t>
      </w:r>
      <w:r>
        <w:rPr>
          <w:rStyle w:val="Emphasis"/>
        </w:rPr>
        <w:t>agriculture and technology</w:t>
      </w:r>
      <w:r>
        <w:rPr>
          <w:rStyle w:val="StyleUnderline"/>
        </w:rPr>
        <w:t xml:space="preserve"> sectors are thriving</w:t>
      </w:r>
      <w:r>
        <w:rPr>
          <w:sz w:val="16"/>
        </w:rPr>
        <w:t xml:space="preserve">. Investments in alternative energies are on the rise, even as </w:t>
      </w:r>
      <w:r>
        <w:rPr>
          <w:rStyle w:val="StyleUnderline"/>
        </w:rPr>
        <w:t>Ukraine has identified several huge gas fields that could make it an energy exporter</w:t>
      </w:r>
      <w:r>
        <w:rPr>
          <w:sz w:val="16"/>
        </w:rPr>
        <w:t xml:space="preserve">. </w:t>
      </w:r>
      <w:r>
        <w:rPr>
          <w:rStyle w:val="StyleUnderline"/>
        </w:rPr>
        <w:t>Massive amounts of money have been dedicated to repairing and expanding infrastructure</w:t>
      </w:r>
      <w:r>
        <w:rPr>
          <w:sz w:val="16"/>
        </w:rPr>
        <w:t xml:space="preserve">, from roads to railroads to ports to airports, and the banking system has been cleaned up. Local governance has been energized thanks to reforms that gave power back to districts and provinces. Meanwhile, </w:t>
      </w:r>
      <w:r>
        <w:rPr>
          <w:rStyle w:val="Emphasis"/>
        </w:rPr>
        <w:t>local civic activism continues</w:t>
      </w:r>
      <w:r>
        <w:rPr>
          <w:rStyle w:val="StyleUnderline"/>
        </w:rPr>
        <w:t>, often producing visible results, and a much-needed reform is restructuring Ukraine’s dilapidated health care system. The higher education system has been given greater autonomy,</w:t>
      </w:r>
      <w:r>
        <w:rPr>
          <w:sz w:val="16"/>
        </w:rPr>
        <w:t xml:space="preserve"> and the Ukrainian language and culture are experiencing a renaissance. The Ukrainian Orthodox Church has been granted autonomy by the Patriarch of Constantinople, thereby solidifying the country’s move away from Russia, and several exarchs of the Ukrainian church still associated with the Moscow Patriarch have jumped ship to join the Ukrainian church. Significant measures have been adopted to curb corruption, and many business experts report that it’s become easier to operate in Ukraine, as evidenced by growing Western investment, and its standing in the World Bank’s Ease of Doing Business index has improved. ELECTIONS COULD CHANGE TRAJECTORY Despite these impressive changes, most Ukrainians insist that “nothing has changed” and that the country is moving in the “wrong direction.” Such pessimism reflects a widespread impatience fueled by exaggerated expectations in the aftermath of the Euromaidan Revolution of 2014. In fact, everything has changed, and for the better, but Ukrainians want to live like the Swiss — today, not tomorrow. Naturally, that will take time and require the adoption of painful reforms, but Ukrainians are already struggling to make ends meet, thanks to gas price increases cutting their growing wages. At the same time, oligarchs appear to have suffered very little, corruption remains a problem, and the politicians responsible for the massive thefts of the Yanukovych era have either fled or remained unpunished. </w:t>
      </w:r>
      <w:r>
        <w:rPr>
          <w:rStyle w:val="StyleUnderline"/>
        </w:rPr>
        <w:t>Ukrainians view their 1 percent as living in Switzerland while they continue to toil at home.</w:t>
      </w:r>
      <w:r>
        <w:rPr>
          <w:sz w:val="16"/>
        </w:rPr>
        <w:t xml:space="preserve"> UPHEAVAL CAN BE TEMPTING </w:t>
      </w:r>
      <w:proofErr w:type="gramStart"/>
      <w:r>
        <w:rPr>
          <w:sz w:val="16"/>
        </w:rPr>
        <w:t>Unsurprisingly,</w:t>
      </w:r>
      <w:proofErr w:type="gramEnd"/>
      <w:r>
        <w:rPr>
          <w:sz w:val="16"/>
        </w:rPr>
        <w:t xml:space="preserve"> populist appeals are not without resonance and could affect the outcome of the elections. Petro Poroshenko should win the presidential ballot in March but probably won’t, as he is held responsible by pessimists for the perceived lack of progress. </w:t>
      </w:r>
      <w:proofErr w:type="spellStart"/>
      <w:r>
        <w:rPr>
          <w:sz w:val="16"/>
        </w:rPr>
        <w:t>Yulia</w:t>
      </w:r>
      <w:proofErr w:type="spellEnd"/>
      <w:r>
        <w:rPr>
          <w:sz w:val="16"/>
        </w:rPr>
        <w:t xml:space="preserve"> </w:t>
      </w:r>
      <w:proofErr w:type="spellStart"/>
      <w:r>
        <w:rPr>
          <w:sz w:val="16"/>
        </w:rPr>
        <w:t>Tymoshenko</w:t>
      </w:r>
      <w:proofErr w:type="spellEnd"/>
      <w:r>
        <w:rPr>
          <w:sz w:val="16"/>
        </w:rPr>
        <w:t xml:space="preserve">, the fiery former prime minister and co-architect of the Orange Revolution who was a political prisoner under the Yanukovych regime, is leading the populist charge, essentially promising to reverse the reforms and institute social justice. She leads in all the polls and is the odds-on favorite to win. Second in the polls is the actor Volodymyr </w:t>
      </w:r>
      <w:proofErr w:type="spellStart"/>
      <w:r>
        <w:rPr>
          <w:sz w:val="16"/>
        </w:rPr>
        <w:t>Zelensky</w:t>
      </w:r>
      <w:proofErr w:type="spellEnd"/>
      <w:r>
        <w:rPr>
          <w:sz w:val="16"/>
        </w:rPr>
        <w:t xml:space="preserve">, who’s rocketed to fame thanks to the support of Poroshenko’s oligarch rival, Igor </w:t>
      </w:r>
      <w:proofErr w:type="spellStart"/>
      <w:r>
        <w:rPr>
          <w:sz w:val="16"/>
        </w:rPr>
        <w:t>Kolomoyskyi</w:t>
      </w:r>
      <w:proofErr w:type="spellEnd"/>
      <w:r>
        <w:rPr>
          <w:sz w:val="16"/>
        </w:rPr>
        <w:t xml:space="preserve">, and the television exposure he’s received from playing an average Joe who becomes Ukraine’s reformist president. Poroshenko’s re-election would mean a continuation of today’s policies — and more progress tomorrow. Small wonder that Putin is doing everything possible to stop him from being re-elected. </w:t>
      </w:r>
      <w:proofErr w:type="spellStart"/>
      <w:r>
        <w:rPr>
          <w:sz w:val="16"/>
        </w:rPr>
        <w:t>Tymoshenko</w:t>
      </w:r>
      <w:proofErr w:type="spellEnd"/>
      <w:r>
        <w:rPr>
          <w:sz w:val="16"/>
        </w:rPr>
        <w:t xml:space="preserve">, meanwhile, promises to stay the course on Ukrainian-Russian relations while reversing course economically. Pessimists argue that given her mercurial nature and past close relations with Russia, she could strike a bad deal with Putin and actually embark on populist measures that would hurt the economy. Optimists suggest that given the constraints of the war and the fact that Ukraine really has no alternative to working with the IMF, </w:t>
      </w:r>
      <w:proofErr w:type="spellStart"/>
      <w:r>
        <w:rPr>
          <w:sz w:val="16"/>
        </w:rPr>
        <w:t>Tymoshenko</w:t>
      </w:r>
      <w:proofErr w:type="spellEnd"/>
      <w:r>
        <w:rPr>
          <w:sz w:val="16"/>
        </w:rPr>
        <w:t xml:space="preserve"> would quickly adopt the mainstream policies of Poroshenko. As for </w:t>
      </w:r>
      <w:proofErr w:type="spellStart"/>
      <w:r>
        <w:rPr>
          <w:sz w:val="16"/>
        </w:rPr>
        <w:t>Zelensky</w:t>
      </w:r>
      <w:proofErr w:type="spellEnd"/>
      <w:r>
        <w:rPr>
          <w:sz w:val="16"/>
        </w:rPr>
        <w:t xml:space="preserve">, no one knows what an utterly untried non-politician could mean at a time of war with Russia and rapid systemic change. He could surprise everyone or he could lead Ukraine to disaster. Parliamentary elections will follow in October, and the current projection is for at least six or seven parties to divide the seats. If that happens, the Rada could become immobilized, leaving the country with a deadlocked parliament that could invite a strong leader like </w:t>
      </w:r>
      <w:proofErr w:type="spellStart"/>
      <w:r>
        <w:rPr>
          <w:sz w:val="16"/>
        </w:rPr>
        <w:t>Tymoshenko</w:t>
      </w:r>
      <w:proofErr w:type="spellEnd"/>
      <w:r>
        <w:rPr>
          <w:sz w:val="16"/>
        </w:rPr>
        <w:t xml:space="preserve"> to try to aggrandize power and strengthen the presidency. WHAT THE WEST SHOULD DO This year could prove decisive for Ukraine. If war doesn’t come, reforms continue to be consolidated and enacted, and if a reasonable president and parliament emerge, all will be well and Ukraine’s march west will continue. But if Putin starts a “quick little war,” all bets are off. Ukrainians would fight fiercely, and the outcome would be uncertain, but the best-case scenario would be a return to a stalemate after thousands have died after a possible Russian occupation and guerrilla warfare by Ukrainian partisans. The worst case? Russia collapses owing to backlash at home, Putin is overthrown, and a mass conflict breaks out in Russia. Thanks to Putin, Ukraine has become a vital geostrategic interest to Europe and North America. Preventing a full-scale Russian invasion has to be the first priority, not only to prevent deaths and because the numbers of refugees streaming into Europe would be enormous, but also because such a misadventure could likely result in Russia’s collapse. </w:t>
      </w:r>
      <w:r>
        <w:rPr>
          <w:rStyle w:val="Emphasis"/>
        </w:rPr>
        <w:t>Helping Ukraine resist — by providing it with arms and imposing the severest of sanctions on Russia — if and when a war hits, is the second priority</w:t>
      </w:r>
      <w:r>
        <w:rPr>
          <w:rStyle w:val="StyleUnderline"/>
        </w:rPr>
        <w:t xml:space="preserve">. </w:t>
      </w:r>
      <w:r>
        <w:rPr>
          <w:sz w:val="16"/>
        </w:rPr>
        <w:t>A third world war cannot be left to Putin and his minions. The only way to make war impossible is for Ukraine and the West to do everything possible to ensure it is impossible.</w:t>
      </w:r>
    </w:p>
    <w:p w:rsidR="003E23C4" w:rsidRDefault="00B2232C" w:rsidP="007705DF">
      <w:pPr>
        <w:pStyle w:val="Heading2"/>
      </w:pPr>
      <w:r>
        <w:t>NATO Membership CP</w:t>
      </w:r>
    </w:p>
    <w:p w:rsidR="00B2232C" w:rsidRDefault="00705E21" w:rsidP="001D7644">
      <w:pPr>
        <w:pStyle w:val="Heading3"/>
      </w:pPr>
      <w:r>
        <w:t>1NC – NATO Solves</w:t>
      </w:r>
    </w:p>
    <w:p w:rsidR="00B2232C" w:rsidRDefault="00B2232C" w:rsidP="001D7644">
      <w:pPr>
        <w:pStyle w:val="Heading4"/>
      </w:pPr>
      <w:r>
        <w:t xml:space="preserve">Text: </w:t>
      </w:r>
      <w:proofErr w:type="gramStart"/>
      <w:r>
        <w:t>the</w:t>
      </w:r>
      <w:proofErr w:type="gramEnd"/>
      <w:r>
        <w:t xml:space="preserve"> United States federal government should:</w:t>
      </w:r>
    </w:p>
    <w:p w:rsidR="00B2232C" w:rsidRDefault="00B2232C" w:rsidP="00B2232C">
      <w:pPr>
        <w:pStyle w:val="Heading4"/>
        <w:numPr>
          <w:ilvl w:val="0"/>
          <w:numId w:val="11"/>
        </w:numPr>
        <w:spacing w:line="256" w:lineRule="auto"/>
        <w:rPr>
          <w:b w:val="0"/>
        </w:rPr>
      </w:pPr>
      <w:r>
        <w:rPr>
          <w:b w:val="0"/>
        </w:rPr>
        <w:t>Formally invite Ukraine to NATO</w:t>
      </w:r>
    </w:p>
    <w:p w:rsidR="00B2232C" w:rsidRDefault="00B2232C" w:rsidP="00B2232C">
      <w:pPr>
        <w:pStyle w:val="Heading4"/>
        <w:numPr>
          <w:ilvl w:val="0"/>
          <w:numId w:val="11"/>
        </w:numPr>
        <w:spacing w:line="256" w:lineRule="auto"/>
        <w:rPr>
          <w:b w:val="0"/>
        </w:rPr>
      </w:pPr>
      <w:r>
        <w:rPr>
          <w:b w:val="0"/>
        </w:rPr>
        <w:t>Increase the number of US and NATO military advisors in Ukraine</w:t>
      </w:r>
    </w:p>
    <w:p w:rsidR="00B2232C" w:rsidRDefault="00B2232C" w:rsidP="00B2232C">
      <w:pPr>
        <w:pStyle w:val="Heading4"/>
        <w:numPr>
          <w:ilvl w:val="0"/>
          <w:numId w:val="11"/>
        </w:numPr>
        <w:spacing w:line="256" w:lineRule="auto"/>
        <w:rPr>
          <w:b w:val="0"/>
        </w:rPr>
      </w:pPr>
      <w:r>
        <w:rPr>
          <w:b w:val="0"/>
        </w:rPr>
        <w:t>Impose new sanctions on Russian imports</w:t>
      </w:r>
    </w:p>
    <w:p w:rsidR="00B2232C" w:rsidRDefault="00B2232C" w:rsidP="001D7644">
      <w:pPr>
        <w:pStyle w:val="Heading4"/>
      </w:pPr>
      <w:r>
        <w:t>Solves Russia aggression and miscalculation</w:t>
      </w:r>
    </w:p>
    <w:p w:rsidR="00B2232C" w:rsidRDefault="00B2232C" w:rsidP="00B2232C">
      <w:r>
        <w:rPr>
          <w:rStyle w:val="Style13ptBold"/>
        </w:rPr>
        <w:t>Lupton et al.,</w:t>
      </w:r>
      <w:r>
        <w:t xml:space="preserve"> 6-27-20</w:t>
      </w:r>
      <w:r>
        <w:rPr>
          <w:rStyle w:val="Style13ptBold"/>
        </w:rPr>
        <w:t>14</w:t>
      </w:r>
      <w:r>
        <w:t xml:space="preserve">, (Danielle L. Lupton is an Assistant Professor of Political Science at Colgate University. Valerie </w:t>
      </w:r>
      <w:proofErr w:type="spellStart"/>
      <w:r>
        <w:t>Morkevicius</w:t>
      </w:r>
      <w:proofErr w:type="spellEnd"/>
      <w:r>
        <w:t xml:space="preserve"> is an Associate Professor of Political Science at Colgate University. James Pattison is a Professor of Politics at the University of Manchester. "Choosing an Ethical and Effective Response to Russian Aggression in Ukraine," Political Violence at a Glance, </w:t>
      </w:r>
      <w:hyperlink r:id="rId110" w:history="1">
        <w:r>
          <w:rPr>
            <w:rStyle w:val="Hyperlink"/>
          </w:rPr>
          <w:t>http://politicalviolenceataglance.org/2019/03/04/choosing-an-ethical-and-effective-response-to-russian-aggression-in-ukraine/</w:t>
        </w:r>
      </w:hyperlink>
      <w:r>
        <w:t xml:space="preserve"> //EH</w:t>
      </w:r>
    </w:p>
    <w:p w:rsidR="00B2232C" w:rsidRDefault="00B2232C" w:rsidP="00B2232C">
      <w:pPr>
        <w:rPr>
          <w:sz w:val="14"/>
        </w:rPr>
      </w:pPr>
      <w:r>
        <w:rPr>
          <w:rStyle w:val="StyleUnderline"/>
        </w:rPr>
        <w:t>It’s been over two months since the crisis between Ukraine and Russia escalated with the Kerch Strait incident in November 2018. Since then, the global news media has devoted little attention to the conflict and references to the dispute from senior American and European policy makers have grown increasingly sparse</w:t>
      </w:r>
      <w:r>
        <w:rPr>
          <w:sz w:val="14"/>
        </w:rPr>
        <w:t xml:space="preserve">. </w:t>
      </w:r>
      <w:r>
        <w:rPr>
          <w:rStyle w:val="StyleUnderline"/>
        </w:rPr>
        <w:t>Despite an immediate public condemnation of Russia’s actions by the EU and NATO, European and American leaders have yet to coordinate a significant response. In short, the reaction has been underwhelming. This is problematic for three reasons. First, Russia’s latest act of aggression has been interpreted by many as a test of Western resolve and America’s commitment to its European allies</w:t>
      </w:r>
      <w:r>
        <w:rPr>
          <w:sz w:val="14"/>
        </w:rPr>
        <w:t xml:space="preserve">. </w:t>
      </w:r>
      <w:r>
        <w:rPr>
          <w:rStyle w:val="StyleUnderline"/>
        </w:rPr>
        <w:t>A failure to present a united front carries reputational consequences for the United States, the EU, NATO, and other European powers as well as their leaders. Second, the conflict in Ukraine is ongoing and the humanitarian consequences for civilians of this “forgotten” war—not to mention for Ukrainian democracy itself—are dire. Third, a lack of response to such acts of aggression could further embolden Putin, not just in Ukraine, but also in the Baltics and Eastern Europe.</w:t>
      </w:r>
      <w:r>
        <w:rPr>
          <w:sz w:val="14"/>
        </w:rPr>
        <w:t xml:space="preserve"> How the West Could Respond Western powers have a variety of measures at their disposal, including economic, political, and military-strategic options. Economically, </w:t>
      </w:r>
      <w:r>
        <w:rPr>
          <w:rStyle w:val="StyleUnderline"/>
        </w:rPr>
        <w:t>the West could punish Russia by imposing new limits on Russian banking (such as cutting SWIFT), imposing broader sanctions on Russian exports, preventing ships that call in Crimean ports from unloading anywhere in NATO countries or the EU, and temporarily freezing or even cancelling the lucrative Nord Stream 2 gas pipeline project. Politically, the US and its allies could increase the domestic political costs of Russia’s invasion and continued intimidation of Ukraine. This could include placing increased restrictions on the ability of Russian nationals to purchase property or open bank accounts abroad, introducing a fracture between Putin and his supporting cast of oligarchs. Additional sanctions could be placed on Russian officials directly involved in the planning and execution of the Kerch Strait incident or on officials involved in the show trials of captured Ukrainian soldiers</w:t>
      </w:r>
      <w:r>
        <w:rPr>
          <w:sz w:val="14"/>
        </w:rPr>
        <w:t xml:space="preserve">. Alternatively, and more drastically, the West could open an information warfare campaign against Putin within Russia, using Russian social media outlets such as VK to amplify critiques of Putin’s government and sow dissension amongst Russian social groups. Symbolically, the US, EU, and NATO could employ military-strategic measures that signal their support for Ukraine. One such option is a naval guest visit from NATO allies into the Black Sea and Ukrainian ports. The Kerch strait issue could even be pressed by an attempt to pass through to Mariupol. Alternatively, </w:t>
      </w:r>
      <w:r>
        <w:rPr>
          <w:rStyle w:val="StyleUnderline"/>
        </w:rPr>
        <w:t>the US, NATO, and its allies could increase the number of military advisers on the ground in Ukraine. Alternatively, the US and NATO could be more assertive and focus on altering the military-strategic calculus of Russia’s actions against Ukraine.</w:t>
      </w:r>
      <w:r>
        <w:rPr>
          <w:sz w:val="14"/>
        </w:rPr>
        <w:t xml:space="preserve"> </w:t>
      </w:r>
      <w:r>
        <w:rPr>
          <w:rStyle w:val="StyleUnderline"/>
        </w:rPr>
        <w:t>Offering NATO membership would be the holy grail for Ukraine and a thorn in Russia’s side—particularly as NATO itself has argued that “a sovereign, independent, stable Ukraine, firmly committed to democracy and the rule of law, is key to Euro-Atlantic security</w:t>
      </w:r>
      <w:r>
        <w:rPr>
          <w:sz w:val="14"/>
        </w:rPr>
        <w:t xml:space="preserve">.” Increasing arms sales or even NATO military hardware transfers to Ukraine would also alter the strategic calculus. At the extreme, US and NATO troops could be put on the ground in a non-advisory capacity. Choosing a Response None of these options is a panacea. Economic sanctions can demonstrate the West’s resolve, but are unlikely to lead to significant change in Russian policy. After all, Russia is already heavily sanctioned by the West, and its economy has had time to adapt. However, new sanctions might abrogate some of the worries that unchecked Russian behavior will lead to future aggression. To generate such an effect, </w:t>
      </w:r>
      <w:r>
        <w:rPr>
          <w:rStyle w:val="StyleUnderline"/>
        </w:rPr>
        <w:t>the sanctions regime needs to be extensive, both to show Western resolve and to make Putin take notice</w:t>
      </w:r>
      <w:r>
        <w:rPr>
          <w:sz w:val="14"/>
        </w:rPr>
        <w:t>. Yet the more extensive the sanctions, the more likely innocent Russians will bear the costs. Information warfare might sound like turnabout’s fair play, given Russia’s penchant for such tactics—and it would cause little physical harm to civilians. But it is unlikely to work. Russia’s information campaigns against the West draw on decades of careful research into the social and political lives of Western democracies—but this depth of insight into Russia is lacking in the US (and most NATO members). Furthermore, even if an information warfare campaign challenged Putin’s popularity, it is hardly likely to lead to democratic reform within Russia or even foreign policy change. Ethically</w:t>
      </w:r>
      <w:r>
        <w:rPr>
          <w:rStyle w:val="StyleUnderline"/>
        </w:rPr>
        <w:t xml:space="preserve">, information warfare is deeply problematic—it may kill no one directly, but its pernicious social effects can be unpredictable. A naval guest visit to the Black Sea would not actually change the material realities on the ground, but it could send a message that the US and its NATO allies are willing to impose higher costs. Similarly, increasing the number of US and NATO military advisors on the ground carries symbolic weight, yet lacks significant military consequences. Still, miscalculation is always a risk — and multiplied in this case by a military willing to engage in daredevil activities with aging hardware. Military support to Ukraine, such as increasing arms sales, might have more success. It would demonstrate Western resolve but risk escalation. Likewise, accelerating NATO membership </w:t>
      </w:r>
      <w:r>
        <w:rPr>
          <w:sz w:val="14"/>
        </w:rPr>
        <w:t xml:space="preserve">might appear like a trump card, but it’s a dangerous move. Article 5 of the North Atlantic Treaty requires a collective responsive if one individual member is attacked. In an </w:t>
      </w:r>
      <w:proofErr w:type="gramStart"/>
      <w:r>
        <w:rPr>
          <w:sz w:val="14"/>
        </w:rPr>
        <w:t>expanded conflict innocent civilians</w:t>
      </w:r>
      <w:proofErr w:type="gramEnd"/>
      <w:r>
        <w:rPr>
          <w:sz w:val="14"/>
        </w:rPr>
        <w:t xml:space="preserve">—Ukrainian and Russian—will end up bearing the costs. Realistically, the risk of a direct NATO conflict with Russia means that current NATO members are likely to block any attempt to bring Ukraine into NATO. At the very least, the West should present a robust critique of Russian policy in Ukraine. A clear condemnation would signify Western unity and the basis of resolve. Without a clear critique, the West gives the impression of condoning or ignoring Russian aggression. This in turn sends a signal to other states with territorial desires, including China. Ultimately, </w:t>
      </w:r>
      <w:r>
        <w:rPr>
          <w:rStyle w:val="StyleUnderline"/>
        </w:rPr>
        <w:t>the ongoing situation in Ukraine presents a scenario in which there is no best option. Instead, the US and its allies must choose the least-worst response. A clear and united condemnation of Russia’s actions in the Kerch strait case, coupled with expanded sanctions on officials and oligarchs close to Putin, are unlikely to force Russia to drastically change its policy in Ukraine. Although sanctions are less effective at signaling resolve than more militaristic measures, an increased sanctions regime could still demonstrate a united front and discourage Russian policymakers from assuming that future aggressive acts will go unanswered.</w:t>
      </w:r>
      <w:r>
        <w:rPr>
          <w:sz w:val="14"/>
        </w:rPr>
        <w:t xml:space="preserve"> </w:t>
      </w:r>
      <w:r>
        <w:rPr>
          <w:rStyle w:val="StyleUnderline"/>
        </w:rPr>
        <w:t>In addition, delaying Nord Stream 2 until Russia alters its behavior would send a clear message. Such actions are costly for NATO and the EU, but it is precisely this increased cost that would make such an action a clear signal of Western resolve. When nearly every policy option has the potential to expand the conflict, such political actions may be the most strategically sound—and ethically wise—choice.</w:t>
      </w:r>
    </w:p>
    <w:p w:rsidR="00705E21" w:rsidRDefault="00705E21" w:rsidP="00705E21">
      <w:pPr>
        <w:pStyle w:val="Heading3"/>
      </w:pPr>
      <w:r>
        <w:t>2NC – CP Solves</w:t>
      </w:r>
    </w:p>
    <w:p w:rsidR="00705E21" w:rsidRDefault="00705E21" w:rsidP="00705E21">
      <w:pPr>
        <w:pStyle w:val="Heading4"/>
      </w:pPr>
      <w:r>
        <w:t>Adding Ukraine to NATO tempers Moscow aggression</w:t>
      </w:r>
    </w:p>
    <w:p w:rsidR="00705E21" w:rsidRDefault="00705E21" w:rsidP="00705E21">
      <w:r>
        <w:t xml:space="preserve">Daniel </w:t>
      </w:r>
      <w:r>
        <w:rPr>
          <w:rStyle w:val="Style13ptBold"/>
        </w:rPr>
        <w:t>Brown</w:t>
      </w:r>
      <w:r>
        <w:t>, 7-10-20</w:t>
      </w:r>
      <w:r>
        <w:rPr>
          <w:rStyle w:val="Style13ptBold"/>
        </w:rPr>
        <w:t>17</w:t>
      </w:r>
      <w:r>
        <w:t xml:space="preserve">, (Daniel Brown was a reporter and photographer on the military and defense team at Business Insider. He previously worked for the Chicago Sun-Times as a breaking news and crime reporter. He has also freelanced at Standing Rock and on the front lines of the war in Ukraine. He holds a master's degree from the Medill School of Journalism. "This is what would happen if Ukraine joined NATO," Business Insider, </w:t>
      </w:r>
      <w:hyperlink r:id="rId111" w:history="1">
        <w:r>
          <w:rPr>
            <w:rStyle w:val="Hyperlink"/>
          </w:rPr>
          <w:t>https://www.businessinsider.com/this-what-would-happen-ukraine-joined-nato-2017-7</w:t>
        </w:r>
      </w:hyperlink>
      <w:r>
        <w:t xml:space="preserve"> //EH</w:t>
      </w:r>
    </w:p>
    <w:p w:rsidR="00705E21" w:rsidRDefault="00705E21" w:rsidP="00705E21">
      <w:pPr>
        <w:rPr>
          <w:sz w:val="16"/>
        </w:rPr>
      </w:pPr>
      <w:r>
        <w:rPr>
          <w:rStyle w:val="StyleUnderline"/>
        </w:rPr>
        <w:t>Ukrainian President Petro Poroshenko and NATO Secretary-General Jens Stoltenberg met in Kiev on Monday and discussed the prospect of Ukraine joining the alliance. "Today we clearly stated that we would begin a discussion about a membership action plan and our proposals for such a discussion were accepted [by Stoltenberg] with pleasure," Poroshenko told reporters while standing next to the NATO chief. "We are also here to demonstrate NATO's solidarity with Ukraine and our firm support for the sovereignty and territorial integrity of your country,"</w:t>
      </w:r>
      <w:r>
        <w:rPr>
          <w:sz w:val="16"/>
        </w:rPr>
        <w:t xml:space="preserve"> Stoltenberg told reporters. </w:t>
      </w:r>
      <w:r>
        <w:rPr>
          <w:rStyle w:val="StyleUnderline"/>
        </w:rPr>
        <w:t>The majority of Ukrainians want their country to join NATO too. A poll by the Democratic Initiatives Foundation in June found that about 69% of Ukrainians favor joining. The Ukrainian parliament also passed a resolution that month in support of becoming the 30th member of NATO. Ukraine must still pass a number of economic and anti-corruption reforms before becoming a member</w:t>
      </w:r>
      <w:r>
        <w:rPr>
          <w:sz w:val="16"/>
        </w:rPr>
        <w:t>. Poroshenko acknowledged this on Monday, pledging to " build a genuine program of reforms" and " have a clear schedule of what must be done by 2020 to meet the NATO membership criteria." But John Herbst, former US ambassador to Ukraine and current director of the Atlantic Council's Eurasia Center, told Business Insider that "2020 is an optimistic scenario." Herbst said Ukraine probably wouldn't be able to join for another 10 years or more because the European NATO members "are anxious about provoking Moscow." In order to join NATO, Ukraine also cannot have any territorial disputes, which it does in Crimea and the Donbass, an eastern area of the country where Kiev has been battling Russian-backed separatists since 2014. Nevertheless, if Ukraine became a member, "you can't rule out additional aggression by Moscow," Herbst said. But at the same time, "</w:t>
      </w:r>
      <w:r>
        <w:rPr>
          <w:b/>
          <w:u w:val="single"/>
        </w:rPr>
        <w:t>Moscow would be limited in how it would respond</w:t>
      </w:r>
      <w:r>
        <w:rPr>
          <w:sz w:val="16"/>
        </w:rPr>
        <w:t xml:space="preserve">" because </w:t>
      </w:r>
      <w:r>
        <w:rPr>
          <w:u w:val="single"/>
        </w:rPr>
        <w:t>its aggression is already causing it "</w:t>
      </w:r>
      <w:proofErr w:type="spellStart"/>
      <w:r>
        <w:rPr>
          <w:u w:val="single"/>
        </w:rPr>
        <w:t>probems</w:t>
      </w:r>
      <w:proofErr w:type="spellEnd"/>
      <w:r>
        <w:rPr>
          <w:u w:val="single"/>
        </w:rPr>
        <w:t xml:space="preserve"> in terms of sanctions and international isolation" — such as their removal from the G8 in 2014. Russia has been using hybrid warfare techniques against the former Soviet satellite since the 2014 Ukrainian revolution. At least 13 high-profile assassinations in Ukraine have been linked to Russia in the last three years, and Ukraine has also been the victim of multiple cyberattacks thought to be perpetrated by the Kremlin</w:t>
      </w:r>
      <w:r>
        <w:rPr>
          <w:sz w:val="16"/>
        </w:rPr>
        <w:t xml:space="preserve">, most recently the Petya attack on June 27. </w:t>
      </w:r>
      <w:r>
        <w:rPr>
          <w:rStyle w:val="StyleUnderline"/>
        </w:rPr>
        <w:t>The US and NATO have already begun to help Ukraine defend against such attacks. Stoltenberg pledged on Monday that NATO would give Ukraine more hardware to defend against cyberwarfare attacks. Members of the Oklahoma National Guard are helping train Ukrainian troops, and the US recently announced that it would help provide Ukraine with more defense military equipment. This is the kind of support — equipment, military training, intelligence — that would be increased, Herbst said, if the war ended and Ukraine joined NATO.</w:t>
      </w:r>
    </w:p>
    <w:p w:rsidR="00705E21" w:rsidRDefault="00705E21" w:rsidP="00705E21">
      <w:pPr>
        <w:pStyle w:val="Heading4"/>
      </w:pPr>
      <w:r>
        <w:t>NATO already supports Ukraine—inviting them into the alliance just formalizes the commitment</w:t>
      </w:r>
    </w:p>
    <w:p w:rsidR="00705E21" w:rsidRDefault="00705E21" w:rsidP="00705E21">
      <w:r>
        <w:rPr>
          <w:rStyle w:val="Style13ptBold"/>
        </w:rPr>
        <w:t>NATO</w:t>
      </w:r>
      <w:r>
        <w:t xml:space="preserve"> 20</w:t>
      </w:r>
      <w:r>
        <w:rPr>
          <w:rStyle w:val="Style13ptBold"/>
        </w:rPr>
        <w:t>18</w:t>
      </w:r>
      <w:r>
        <w:t xml:space="preserve"> (NATO (the North Atlantic Treaty Organization) is an international alliance that consists of 29 member states from North America and Europe. It was established at the signing of the North Atlantic Treaty on 4 April 1949. NATO International, “NATO’s Support to Ukraine” November 2018 </w:t>
      </w:r>
      <w:hyperlink r:id="rId112" w:history="1">
        <w:r>
          <w:rPr>
            <w:rStyle w:val="Hyperlink"/>
          </w:rPr>
          <w:t>https://www.nato.int/nato_static_fl2014/assets/pdf/pdf_2018_11/20181106_1811-factsheet-nato-ukraine-support-eng.pdf</w:t>
        </w:r>
      </w:hyperlink>
      <w:r>
        <w:t xml:space="preserve"> //EH</w:t>
      </w:r>
    </w:p>
    <w:p w:rsidR="00705E21" w:rsidRDefault="00705E21" w:rsidP="00705E21">
      <w:pPr>
        <w:rPr>
          <w:sz w:val="16"/>
        </w:rPr>
      </w:pPr>
      <w:r>
        <w:rPr>
          <w:rStyle w:val="StyleUnderline"/>
        </w:rPr>
        <w:t>NATO’s Support to Ukraine</w:t>
      </w:r>
      <w:r>
        <w:rPr>
          <w:sz w:val="16"/>
        </w:rPr>
        <w:t xml:space="preserve"> </w:t>
      </w:r>
      <w:proofErr w:type="gramStart"/>
      <w:r>
        <w:rPr>
          <w:sz w:val="16"/>
        </w:rPr>
        <w:t>At</w:t>
      </w:r>
      <w:proofErr w:type="gramEnd"/>
      <w:r>
        <w:rPr>
          <w:sz w:val="16"/>
        </w:rPr>
        <w:t xml:space="preserve"> their meeting in Warsaw on 9 July 2016, the Heads of State and Government of the </w:t>
      </w:r>
      <w:r>
        <w:rPr>
          <w:rStyle w:val="StyleUnderline"/>
        </w:rPr>
        <w:t>NATO-Ukraine Commission endorsed a Comprehensive Assistance Package (CAP) for Ukraine.</w:t>
      </w:r>
      <w:r>
        <w:rPr>
          <w:sz w:val="16"/>
        </w:rPr>
        <w:t xml:space="preserve"> </w:t>
      </w:r>
      <w:r>
        <w:rPr>
          <w:rStyle w:val="StyleUnderline"/>
        </w:rPr>
        <w:t xml:space="preserve">The CAP supports Ukraine so that it can better provide for its own security, and carry out essential reforms in the security and </w:t>
      </w:r>
      <w:proofErr w:type="spellStart"/>
      <w:r>
        <w:rPr>
          <w:rStyle w:val="StyleUnderline"/>
        </w:rPr>
        <w:t>defence</w:t>
      </w:r>
      <w:proofErr w:type="spellEnd"/>
      <w:r>
        <w:rPr>
          <w:rStyle w:val="StyleUnderline"/>
        </w:rPr>
        <w:t xml:space="preserve"> sector. This includes objectives set out in the 2016 Strategic </w:t>
      </w:r>
      <w:proofErr w:type="spellStart"/>
      <w:r>
        <w:rPr>
          <w:rStyle w:val="StyleUnderline"/>
        </w:rPr>
        <w:t>Defence</w:t>
      </w:r>
      <w:proofErr w:type="spellEnd"/>
      <w:r>
        <w:rPr>
          <w:rStyle w:val="StyleUnderline"/>
        </w:rPr>
        <w:t xml:space="preserve"> Bulletin (SDB) towards adopting NATO standards and achieving interoperability with NATO forces by 2020.</w:t>
      </w:r>
      <w:r>
        <w:rPr>
          <w:sz w:val="16"/>
        </w:rPr>
        <w:t xml:space="preserve"> In July 2018, Ministers of </w:t>
      </w:r>
      <w:proofErr w:type="spellStart"/>
      <w:r>
        <w:rPr>
          <w:sz w:val="16"/>
        </w:rPr>
        <w:t>Defence</w:t>
      </w:r>
      <w:proofErr w:type="spellEnd"/>
      <w:r>
        <w:rPr>
          <w:sz w:val="16"/>
        </w:rPr>
        <w:t xml:space="preserve"> of the NATO-Ukraine Commission noted the second review of the CAP, aligning it further to Ukraine’s reform objectives under the Annual National </w:t>
      </w:r>
      <w:proofErr w:type="spellStart"/>
      <w:r>
        <w:rPr>
          <w:sz w:val="16"/>
        </w:rPr>
        <w:t>Programme</w:t>
      </w:r>
      <w:proofErr w:type="spellEnd"/>
      <w:r>
        <w:rPr>
          <w:sz w:val="16"/>
        </w:rPr>
        <w:t xml:space="preserve"> (ANP). This fact sheet reflects the current state of NATO’s support to Ukraine under the CAP. NATO advisory effort Allied experts, based at the NATO Representation to Ukraine (NRU), advise Ukraine on key issues related to the implementation of the SDB. They support the reform of Ukraine’s logistics system, the development of a non-commissioned officers’ corps and other issues. Advisers also provide support to Ukraine in developing national legislation reflecting key </w:t>
      </w:r>
      <w:proofErr w:type="spellStart"/>
      <w:r>
        <w:rPr>
          <w:sz w:val="16"/>
        </w:rPr>
        <w:t>EuroAtlantic</w:t>
      </w:r>
      <w:proofErr w:type="spellEnd"/>
      <w:r>
        <w:rPr>
          <w:sz w:val="16"/>
        </w:rPr>
        <w:t xml:space="preserve"> principles and norms. Recently, advisory efforts have focused on the implementation of Ukraine’s Law on National Security (notably, effective command and control arrangements, ensuring civilian control and democratic oversight of the security and </w:t>
      </w:r>
      <w:proofErr w:type="spellStart"/>
      <w:r>
        <w:rPr>
          <w:sz w:val="16"/>
        </w:rPr>
        <w:t>defence</w:t>
      </w:r>
      <w:proofErr w:type="spellEnd"/>
      <w:r>
        <w:rPr>
          <w:sz w:val="16"/>
        </w:rPr>
        <w:t xml:space="preserve"> sector and reform of the Security Service of Ukraine). Command, Control, Communications and Computers (C4) Trust Fund Through the C4 Trust Fund, led by Canada, Germany and the UK, and executed by the NATO Communications and Information Agency (NCIA), NATO assists Ukraine in re-</w:t>
      </w:r>
      <w:proofErr w:type="spellStart"/>
      <w:r>
        <w:rPr>
          <w:sz w:val="16"/>
        </w:rPr>
        <w:t>organising</w:t>
      </w:r>
      <w:proofErr w:type="spellEnd"/>
      <w:r>
        <w:rPr>
          <w:sz w:val="16"/>
        </w:rPr>
        <w:t xml:space="preserve"> and </w:t>
      </w:r>
      <w:proofErr w:type="spellStart"/>
      <w:r>
        <w:rPr>
          <w:sz w:val="16"/>
        </w:rPr>
        <w:t>modernising</w:t>
      </w:r>
      <w:proofErr w:type="spellEnd"/>
      <w:r>
        <w:rPr>
          <w:sz w:val="16"/>
        </w:rPr>
        <w:t xml:space="preserve"> its C4 structures and capabilities, as well as increasing interoperability with NATO. Under the C4 Trust Fund: • </w:t>
      </w:r>
      <w:r>
        <w:rPr>
          <w:rStyle w:val="StyleUnderline"/>
        </w:rPr>
        <w:t xml:space="preserve">The Regional Airspace Security </w:t>
      </w:r>
      <w:proofErr w:type="spellStart"/>
      <w:r>
        <w:rPr>
          <w:rStyle w:val="StyleUnderline"/>
        </w:rPr>
        <w:t>Programme</w:t>
      </w:r>
      <w:proofErr w:type="spellEnd"/>
      <w:r>
        <w:rPr>
          <w:rStyle w:val="StyleUnderline"/>
        </w:rPr>
        <w:t xml:space="preserve"> (RASP) aims to increase civil/ military air traffic coordination and enable </w:t>
      </w:r>
      <w:proofErr w:type="spellStart"/>
      <w:r>
        <w:rPr>
          <w:rStyle w:val="StyleUnderline"/>
        </w:rPr>
        <w:t>realtime</w:t>
      </w:r>
      <w:proofErr w:type="spellEnd"/>
      <w:r>
        <w:rPr>
          <w:rStyle w:val="StyleUnderline"/>
        </w:rPr>
        <w:t xml:space="preserve"> connectivity with </w:t>
      </w:r>
      <w:proofErr w:type="spellStart"/>
      <w:r>
        <w:rPr>
          <w:rStyle w:val="StyleUnderline"/>
        </w:rPr>
        <w:t>neighbouring</w:t>
      </w:r>
      <w:proofErr w:type="spellEnd"/>
      <w:r>
        <w:rPr>
          <w:rStyle w:val="StyleUnderline"/>
        </w:rPr>
        <w:t xml:space="preserve"> countries to provide early notification and coordination on airspace threats, security incidents and suspicious aircrafts. The implementation of the project is expected to start by the end 2018. • The Secure Communications project will provide secure satellite communications and Blue Force Tracking Capabilities to the Ukrainian Armed Forces by the end of 2018</w:t>
      </w:r>
      <w:r>
        <w:rPr>
          <w:sz w:val="16"/>
        </w:rPr>
        <w:t xml:space="preserve">. • The Knowledge Sharing project provides Ukraine with information on NATO C4 standards and procedures. Various activities have already taken place, including workshops, expert visits and a hackathon. The project will be completed by the beginning of 2019. Logistics and </w:t>
      </w:r>
      <w:proofErr w:type="spellStart"/>
      <w:r>
        <w:rPr>
          <w:sz w:val="16"/>
        </w:rPr>
        <w:t>Standardisation</w:t>
      </w:r>
      <w:proofErr w:type="spellEnd"/>
      <w:r>
        <w:rPr>
          <w:sz w:val="16"/>
        </w:rPr>
        <w:t xml:space="preserve"> Trust Fund </w:t>
      </w:r>
      <w:proofErr w:type="gramStart"/>
      <w:r>
        <w:rPr>
          <w:sz w:val="16"/>
        </w:rPr>
        <w:t>The</w:t>
      </w:r>
      <w:proofErr w:type="gramEnd"/>
      <w:r>
        <w:rPr>
          <w:sz w:val="16"/>
        </w:rPr>
        <w:t xml:space="preserve"> Trust Fund, led by the Czech Republic, the Netherlands and Poland, supports the ongoing reform of Ukraine’s logistics and </w:t>
      </w:r>
      <w:proofErr w:type="spellStart"/>
      <w:r>
        <w:rPr>
          <w:sz w:val="16"/>
        </w:rPr>
        <w:t>standardisation</w:t>
      </w:r>
      <w:proofErr w:type="spellEnd"/>
      <w:r>
        <w:rPr>
          <w:sz w:val="16"/>
        </w:rPr>
        <w:t xml:space="preserve"> systems. The project will be achieved through the implementation of three initiatives: • National Codification Capability Enhancement: </w:t>
      </w:r>
      <w:r>
        <w:rPr>
          <w:rStyle w:val="StyleUnderline"/>
        </w:rPr>
        <w:t>This project supports the transition to a NATO Codification System (NCS) by the end of 2018</w:t>
      </w:r>
      <w:r>
        <w:rPr>
          <w:sz w:val="16"/>
        </w:rPr>
        <w:t xml:space="preserve">. • Supply Chain Management Capability Improvement: This project enhances logistics performance by testing November 2018 improvements on a small scale, focusing on an improved Supply Chain Command and Control System (C2S), warehouse management, and materiel distribution and (re)supply, to be completed by summer 2019. </w:t>
      </w:r>
      <w:r>
        <w:rPr>
          <w:rStyle w:val="StyleUnderline"/>
        </w:rPr>
        <w:t xml:space="preserve">• </w:t>
      </w:r>
      <w:proofErr w:type="spellStart"/>
      <w:r>
        <w:rPr>
          <w:rStyle w:val="StyleUnderline"/>
        </w:rPr>
        <w:t>Standardisation</w:t>
      </w:r>
      <w:proofErr w:type="spellEnd"/>
      <w:r>
        <w:rPr>
          <w:rStyle w:val="StyleUnderline"/>
        </w:rPr>
        <w:t xml:space="preserve"> Management Capability Improvement: This project supports the implementation of a </w:t>
      </w:r>
      <w:proofErr w:type="spellStart"/>
      <w:r>
        <w:rPr>
          <w:rStyle w:val="StyleUnderline"/>
        </w:rPr>
        <w:t>centralised</w:t>
      </w:r>
      <w:proofErr w:type="spellEnd"/>
      <w:r>
        <w:rPr>
          <w:rStyle w:val="StyleUnderline"/>
        </w:rPr>
        <w:t xml:space="preserve"> </w:t>
      </w:r>
      <w:proofErr w:type="spellStart"/>
      <w:r>
        <w:rPr>
          <w:rStyle w:val="StyleUnderline"/>
        </w:rPr>
        <w:t>standardisation</w:t>
      </w:r>
      <w:proofErr w:type="spellEnd"/>
      <w:r>
        <w:rPr>
          <w:rStyle w:val="StyleUnderline"/>
        </w:rPr>
        <w:t xml:space="preserve"> management system, which is expected to become operational in Ukraine by summer 2019. Cyber </w:t>
      </w:r>
      <w:proofErr w:type="spellStart"/>
      <w:r>
        <w:rPr>
          <w:rStyle w:val="StyleUnderline"/>
        </w:rPr>
        <w:t>Defence</w:t>
      </w:r>
      <w:proofErr w:type="spellEnd"/>
      <w:r>
        <w:rPr>
          <w:rStyle w:val="StyleUnderline"/>
        </w:rPr>
        <w:t xml:space="preserve"> Trust Fund </w:t>
      </w:r>
      <w:proofErr w:type="gramStart"/>
      <w:r>
        <w:rPr>
          <w:rStyle w:val="StyleUnderline"/>
        </w:rPr>
        <w:t>The</w:t>
      </w:r>
      <w:proofErr w:type="gramEnd"/>
      <w:r>
        <w:rPr>
          <w:rStyle w:val="StyleUnderline"/>
        </w:rPr>
        <w:t xml:space="preserve"> Cyber </w:t>
      </w:r>
      <w:proofErr w:type="spellStart"/>
      <w:r>
        <w:rPr>
          <w:rStyle w:val="StyleUnderline"/>
        </w:rPr>
        <w:t>Defence</w:t>
      </w:r>
      <w:proofErr w:type="spellEnd"/>
      <w:r>
        <w:rPr>
          <w:rStyle w:val="StyleUnderline"/>
        </w:rPr>
        <w:t xml:space="preserve"> Trust Fund, led by Romania, and implemented by </w:t>
      </w:r>
      <w:proofErr w:type="spellStart"/>
      <w:r>
        <w:rPr>
          <w:rStyle w:val="StyleUnderline"/>
        </w:rPr>
        <w:t>Rasirom</w:t>
      </w:r>
      <w:proofErr w:type="spellEnd"/>
      <w:r>
        <w:rPr>
          <w:rStyle w:val="StyleUnderline"/>
        </w:rPr>
        <w:t xml:space="preserve">, a Romanian state-owned company, supports Ukraine in developing defensive capabilities in the area of cyber security incident response. Assistance includes establishing two Incident Management </w:t>
      </w:r>
      <w:proofErr w:type="spellStart"/>
      <w:r>
        <w:rPr>
          <w:rStyle w:val="StyleUnderline"/>
        </w:rPr>
        <w:t>Centres</w:t>
      </w:r>
      <w:proofErr w:type="spellEnd"/>
      <w:r>
        <w:rPr>
          <w:rStyle w:val="StyleUnderline"/>
        </w:rPr>
        <w:t xml:space="preserve"> to monitor cyber security events, as well as laboratories to investigate and handle cyber security incidents</w:t>
      </w:r>
      <w:r>
        <w:rPr>
          <w:sz w:val="16"/>
        </w:rPr>
        <w:t xml:space="preserve">. Ukraine also receives training in employing this technology and equipment. In June 2017, the equipment was successfully delivered at the Ukrainian beneficiary institutions. Medical Rehabilitation Trust Fund Through the Medical Rehabilitation Trust Fund, NATO is assisting Ukraine in raising the standards and long-term sustainability of its medical rehabilitation services for wounded servicemen and women. With Bulgaria as lead nation, and executed by the NATO Support Agency (NSPA), the Medical Rehabilitation Trust Fund focuses on direct medical support for servicemen and women to facilitate their rapid access to medical and psychological rehabilitation services, as well as capability development for Ukraine’s medical rehabilitation institutions. To date, support has been provided to 1,500 medical rehabilitation experts, 500 servicemen, 90 families, 4 medical rehabilitation units, and to the Invictus Games Team Ukraine. In addition, </w:t>
      </w:r>
      <w:r>
        <w:rPr>
          <w:rStyle w:val="StyleUnderline"/>
        </w:rPr>
        <w:t xml:space="preserve">the Trust Fund has provided capacity-building support to the Presidential Administration, Ministry of Defense, Ministry of Health, Ministry of Social Policy, Ministry of Education, and established long-term educational programs for different categories of care providers. Military Career Transition Trust Fund </w:t>
      </w:r>
      <w:proofErr w:type="gramStart"/>
      <w:r>
        <w:rPr>
          <w:rStyle w:val="StyleUnderline"/>
        </w:rPr>
        <w:t>The</w:t>
      </w:r>
      <w:proofErr w:type="gramEnd"/>
      <w:r>
        <w:rPr>
          <w:rStyle w:val="StyleUnderline"/>
        </w:rPr>
        <w:t xml:space="preserve"> MCT Trust Fund supports Ukraine in developing a sustainable and effective military career transition system for military personnel returning to civilian careers. The Trust Fund, led by Norway and executed by NATO’s Political Affairs and Security Policy Division, also supports specific psychological rehabilitation activities.</w:t>
      </w:r>
      <w:r>
        <w:rPr>
          <w:sz w:val="16"/>
        </w:rPr>
        <w:t xml:space="preserve"> From 2014 to 2018, the </w:t>
      </w:r>
      <w:proofErr w:type="spellStart"/>
      <w:r>
        <w:rPr>
          <w:sz w:val="16"/>
        </w:rPr>
        <w:t>programme</w:t>
      </w:r>
      <w:proofErr w:type="spellEnd"/>
      <w:r>
        <w:rPr>
          <w:sz w:val="16"/>
        </w:rPr>
        <w:t xml:space="preserve"> delivered 187 three-day seminars dedicated to the psychological rehabilitation of 7,486 military servicemen from the Armed Forces, the National Guard and State Border Guard Service, previously deployed in active operations in eastern Ukraine. Resettlement </w:t>
      </w:r>
      <w:proofErr w:type="spellStart"/>
      <w:r>
        <w:rPr>
          <w:sz w:val="16"/>
        </w:rPr>
        <w:t>Programme</w:t>
      </w:r>
      <w:proofErr w:type="spellEnd"/>
      <w:r>
        <w:rPr>
          <w:sz w:val="16"/>
        </w:rPr>
        <w:t xml:space="preserve"> This </w:t>
      </w:r>
      <w:proofErr w:type="spellStart"/>
      <w:r>
        <w:rPr>
          <w:sz w:val="16"/>
        </w:rPr>
        <w:t>programme</w:t>
      </w:r>
      <w:proofErr w:type="spellEnd"/>
      <w:r>
        <w:rPr>
          <w:sz w:val="16"/>
        </w:rPr>
        <w:t xml:space="preserve"> aims to facilitate the reintegration process from military to civilian careers for military personnel. Through vocational training, beneficiaries are provided with opportunities to obtain additional qualifications relevant to the civilian </w:t>
      </w:r>
      <w:proofErr w:type="spellStart"/>
      <w:r>
        <w:rPr>
          <w:sz w:val="16"/>
        </w:rPr>
        <w:t>labour</w:t>
      </w:r>
      <w:proofErr w:type="spellEnd"/>
      <w:r>
        <w:rPr>
          <w:sz w:val="16"/>
        </w:rPr>
        <w:t xml:space="preserve"> market. As of mid-2018, more than 10,000 former military servicemen benefited from the </w:t>
      </w:r>
      <w:proofErr w:type="spellStart"/>
      <w:r>
        <w:rPr>
          <w:sz w:val="16"/>
        </w:rPr>
        <w:t>programme</w:t>
      </w:r>
      <w:proofErr w:type="spellEnd"/>
      <w:r>
        <w:rPr>
          <w:sz w:val="16"/>
        </w:rPr>
        <w:t xml:space="preserve"> in 65 locations all across Ukraine, with overall re-employment rate at 75%. The total number of beneficiaries in 2018 is expected to be 850. “</w:t>
      </w:r>
      <w:proofErr w:type="spellStart"/>
      <w:r>
        <w:rPr>
          <w:sz w:val="16"/>
        </w:rPr>
        <w:t>Demilitarisation</w:t>
      </w:r>
      <w:proofErr w:type="spellEnd"/>
      <w:r>
        <w:rPr>
          <w:sz w:val="16"/>
        </w:rPr>
        <w:t xml:space="preserve">” Trust Fund Initiatives under the Trust Fund on the Destruction of Conventional Ammunition, Small Arms and Light Weapons and Antipersonnel Mines of PfM-1 type in Ukraine, led by the United States and executed by NSPA, have resulted in: • Destruction of 27,853 tons of conventional ammunition (of a 44,231 tons target) • Destruction of 2,128,068 PfM-1 anti-personnel land mines (of a 5,766,768 units target). • Destruction of 130,100 pieces of Small Arms and Light Weapons. Following a request from Ukraine, the Trust Fund is currently working on a proposal to enhance Ammunition Storage Safety Management in the country. Radioactive Waste Disposal Trust Fund This Trust Fund, led by Germany and executed by the NSPA, aims to tackle radioactive waste buried by the former Soviet Army and currently under the control of the Ministry of </w:t>
      </w:r>
      <w:proofErr w:type="spellStart"/>
      <w:r>
        <w:rPr>
          <w:sz w:val="16"/>
        </w:rPr>
        <w:t>Defence</w:t>
      </w:r>
      <w:proofErr w:type="spellEnd"/>
      <w:r>
        <w:rPr>
          <w:sz w:val="16"/>
        </w:rPr>
        <w:t xml:space="preserve"> of Ukraine. The remediation of a site in </w:t>
      </w:r>
      <w:proofErr w:type="spellStart"/>
      <w:r>
        <w:rPr>
          <w:sz w:val="16"/>
        </w:rPr>
        <w:t>Tsybuleve</w:t>
      </w:r>
      <w:proofErr w:type="spellEnd"/>
      <w:r>
        <w:rPr>
          <w:sz w:val="16"/>
        </w:rPr>
        <w:t xml:space="preserve">, </w:t>
      </w:r>
      <w:proofErr w:type="spellStart"/>
      <w:r>
        <w:rPr>
          <w:sz w:val="16"/>
        </w:rPr>
        <w:t>Kirovohrad</w:t>
      </w:r>
      <w:proofErr w:type="spellEnd"/>
      <w:r>
        <w:rPr>
          <w:sz w:val="16"/>
        </w:rPr>
        <w:t xml:space="preserve"> region follows the successful completion in 2017 of a first </w:t>
      </w:r>
      <w:proofErr w:type="gramStart"/>
      <w:r>
        <w:rPr>
          <w:sz w:val="16"/>
        </w:rPr>
        <w:t>project</w:t>
      </w:r>
      <w:proofErr w:type="gramEnd"/>
      <w:r>
        <w:rPr>
          <w:sz w:val="16"/>
        </w:rPr>
        <w:t xml:space="preserve"> at the site of </w:t>
      </w:r>
      <w:proofErr w:type="spellStart"/>
      <w:r>
        <w:rPr>
          <w:sz w:val="16"/>
        </w:rPr>
        <w:t>Vakulenchuk</w:t>
      </w:r>
      <w:proofErr w:type="spellEnd"/>
      <w:r>
        <w:rPr>
          <w:sz w:val="16"/>
        </w:rPr>
        <w:t xml:space="preserve">, Zhytomyr region. Explosive Ordnance Disposal and Counter-Improvised Explosive Devices (EOD/ C-IED) Trust Fund The project assists the transformation of EOD and development of C-IED capabilities through three initiatives: • Doctrine: Development of common EOD and C-IED terminology, the publication of a Ukrainian C-IED doctrine, and the identification of capability requirements for the future. • Interoperability: Training to foster interoperability between national actors. • Civil support: Search training for use in urban areas. NATO-Ukraine Platform on Countering Hybrid Warfare NATO and Ukraine established a joint Platform on Countering Hybrid Warfare to facilitate cooperation in identifying hybrid threats, to build capacity and to strengthen resilience against hybrid threats High-level seminars were held on crisis management in Warsaw, Poland, in October 2017, and strategic communications in Vilnius, Lithuania, in April 2018 and in Kyiv, Ukraine, in November 2018. Further projects are being prepared. Roadmap on NATO-Ukraine </w:t>
      </w:r>
      <w:proofErr w:type="spellStart"/>
      <w:r>
        <w:rPr>
          <w:sz w:val="16"/>
        </w:rPr>
        <w:t>Defence</w:t>
      </w:r>
      <w:proofErr w:type="spellEnd"/>
      <w:r>
        <w:rPr>
          <w:sz w:val="16"/>
        </w:rPr>
        <w:t xml:space="preserve"> Technical Cooperation </w:t>
      </w:r>
      <w:proofErr w:type="gramStart"/>
      <w:r>
        <w:rPr>
          <w:sz w:val="16"/>
        </w:rPr>
        <w:t>In</w:t>
      </w:r>
      <w:proofErr w:type="gramEnd"/>
      <w:r>
        <w:rPr>
          <w:sz w:val="16"/>
        </w:rPr>
        <w:t xml:space="preserve"> September 2015, the Chairman of the Interagency Commission for Policy on Military-Technical Cooperation and Exports Control and NATO’s Deputy Assistant Secretary General for </w:t>
      </w:r>
      <w:proofErr w:type="spellStart"/>
      <w:r>
        <w:rPr>
          <w:sz w:val="16"/>
        </w:rPr>
        <w:t>Defence</w:t>
      </w:r>
      <w:proofErr w:type="spellEnd"/>
      <w:r>
        <w:rPr>
          <w:sz w:val="16"/>
        </w:rPr>
        <w:t xml:space="preserve"> Investment signed a Joint Declaration on strengthening </w:t>
      </w:r>
      <w:proofErr w:type="spellStart"/>
      <w:r>
        <w:rPr>
          <w:sz w:val="16"/>
        </w:rPr>
        <w:t>defence</w:t>
      </w:r>
      <w:proofErr w:type="spellEnd"/>
      <w:r>
        <w:rPr>
          <w:sz w:val="16"/>
        </w:rPr>
        <w:t xml:space="preserve">-technical cooperation between Ukraine and NATO. A Roadmap supports a number of activities including those related to C4, ammunition safety, codification, life cycle management and assurance, as well as </w:t>
      </w:r>
      <w:proofErr w:type="spellStart"/>
      <w:r>
        <w:rPr>
          <w:sz w:val="16"/>
        </w:rPr>
        <w:t>defence</w:t>
      </w:r>
      <w:proofErr w:type="spellEnd"/>
      <w:r>
        <w:rPr>
          <w:sz w:val="16"/>
        </w:rPr>
        <w:t xml:space="preserve"> industry reform. Strategic Communications Partnership Roadmap </w:t>
      </w:r>
      <w:proofErr w:type="gramStart"/>
      <w:r>
        <w:rPr>
          <w:sz w:val="16"/>
        </w:rPr>
        <w:t>The</w:t>
      </w:r>
      <w:proofErr w:type="gramEnd"/>
      <w:r>
        <w:rPr>
          <w:sz w:val="16"/>
        </w:rPr>
        <w:t xml:space="preserve"> Strategic Communications Partnership Roadmap was signed by the NATO Secretary General and the Secretary of the National Security and Defense Council of Ukraine in September 2015</w:t>
      </w:r>
      <w:r>
        <w:rPr>
          <w:rStyle w:val="StyleUnderline"/>
        </w:rPr>
        <w:t xml:space="preserve">. It advises the Ukrainian authorities in developing, managing and responding to security challenges by placing strategic communications at the core of a national strategy. </w:t>
      </w:r>
      <w:r>
        <w:rPr>
          <w:sz w:val="16"/>
        </w:rPr>
        <w:t xml:space="preserve">It helps civilian and military staff to be effective strategic communicators. In 2017/18 the NATO Information and Documentation Centre </w:t>
      </w:r>
      <w:proofErr w:type="spellStart"/>
      <w:r>
        <w:rPr>
          <w:sz w:val="16"/>
        </w:rPr>
        <w:t>organised</w:t>
      </w:r>
      <w:proofErr w:type="spellEnd"/>
      <w:r>
        <w:rPr>
          <w:sz w:val="16"/>
        </w:rPr>
        <w:t xml:space="preserve"> 19 training activities, and advised national academies in Ukraine in the area of strategic communications. Planning and Review Process (PARP) In 2018, forty-two PARP Partnership Goals were agreed between NATO and Ukraine that aim to help Ukraine </w:t>
      </w:r>
      <w:proofErr w:type="spellStart"/>
      <w:r>
        <w:rPr>
          <w:sz w:val="16"/>
        </w:rPr>
        <w:t>modernise</w:t>
      </w:r>
      <w:proofErr w:type="spellEnd"/>
      <w:r>
        <w:rPr>
          <w:sz w:val="16"/>
        </w:rPr>
        <w:t xml:space="preserve"> and reform its </w:t>
      </w:r>
      <w:proofErr w:type="spellStart"/>
      <w:r>
        <w:rPr>
          <w:sz w:val="16"/>
        </w:rPr>
        <w:t>defence</w:t>
      </w:r>
      <w:proofErr w:type="spellEnd"/>
      <w:r>
        <w:rPr>
          <w:sz w:val="16"/>
        </w:rPr>
        <w:t xml:space="preserve"> forces. Twenty-six Partnership Goals are addressed to the Ministry of </w:t>
      </w:r>
      <w:proofErr w:type="spellStart"/>
      <w:r>
        <w:rPr>
          <w:sz w:val="16"/>
        </w:rPr>
        <w:t>Defence</w:t>
      </w:r>
      <w:proofErr w:type="spellEnd"/>
      <w:r>
        <w:rPr>
          <w:sz w:val="16"/>
        </w:rPr>
        <w:t xml:space="preserve"> and the Armed Forces of Ukraine, with an emphasis on reforming current structures towards western </w:t>
      </w:r>
      <w:proofErr w:type="spellStart"/>
      <w:r>
        <w:rPr>
          <w:sz w:val="16"/>
        </w:rPr>
        <w:t>defence</w:t>
      </w:r>
      <w:proofErr w:type="spellEnd"/>
      <w:r>
        <w:rPr>
          <w:sz w:val="16"/>
        </w:rPr>
        <w:t xml:space="preserve"> principles and practices. A total of 15 Partnership Goals are also addressed to the Ministry of Interior and its security </w:t>
      </w:r>
      <w:proofErr w:type="spellStart"/>
      <w:r>
        <w:rPr>
          <w:sz w:val="16"/>
        </w:rPr>
        <w:t>organisations</w:t>
      </w:r>
      <w:proofErr w:type="spellEnd"/>
      <w:r>
        <w:rPr>
          <w:sz w:val="16"/>
        </w:rPr>
        <w:t xml:space="preserve"> (State Border Guard Service of Ukraine, National Guard of Ukraine, State Emergency Service of Ukraine), and one to the SSU. </w:t>
      </w:r>
      <w:proofErr w:type="spellStart"/>
      <w:r>
        <w:rPr>
          <w:sz w:val="16"/>
        </w:rPr>
        <w:t>Defence</w:t>
      </w:r>
      <w:proofErr w:type="spellEnd"/>
      <w:r>
        <w:rPr>
          <w:sz w:val="16"/>
        </w:rPr>
        <w:t xml:space="preserve"> Education Enhancement </w:t>
      </w:r>
      <w:proofErr w:type="spellStart"/>
      <w:r>
        <w:rPr>
          <w:sz w:val="16"/>
        </w:rPr>
        <w:t>Programme</w:t>
      </w:r>
      <w:proofErr w:type="spellEnd"/>
      <w:r>
        <w:rPr>
          <w:sz w:val="16"/>
        </w:rPr>
        <w:t xml:space="preserve"> (DEEP) DEEP assists Ukraine in improving and restructuring its military education and professional training systems. It focuses on eight </w:t>
      </w:r>
      <w:proofErr w:type="spellStart"/>
      <w:r>
        <w:rPr>
          <w:sz w:val="16"/>
        </w:rPr>
        <w:t>defence</w:t>
      </w:r>
      <w:proofErr w:type="spellEnd"/>
      <w:r>
        <w:rPr>
          <w:sz w:val="16"/>
        </w:rPr>
        <w:t xml:space="preserve"> education institutions and five training </w:t>
      </w:r>
      <w:proofErr w:type="spellStart"/>
      <w:r>
        <w:rPr>
          <w:sz w:val="16"/>
        </w:rPr>
        <w:t>centres</w:t>
      </w:r>
      <w:proofErr w:type="spellEnd"/>
      <w:r>
        <w:rPr>
          <w:sz w:val="16"/>
        </w:rPr>
        <w:t xml:space="preserve"> for Non-Commissioned Officers. Since 2017, DEEP focuses on curriculum development in the areas of civilian and democratic control, personnel management, strategic communication, leadership, quality management and operational planning. The </w:t>
      </w:r>
      <w:proofErr w:type="spellStart"/>
      <w:r>
        <w:rPr>
          <w:sz w:val="16"/>
        </w:rPr>
        <w:t>programme</w:t>
      </w:r>
      <w:proofErr w:type="spellEnd"/>
      <w:r>
        <w:rPr>
          <w:sz w:val="16"/>
        </w:rPr>
        <w:t xml:space="preserve"> has been extended until 2020. North Atlantic Treaty Organization www.nato.int/factsheets Factsheet Public Diplomacy Division (PDD) – Press &amp; Media Section Tel.: +32(0)2 707 5041 E-mail: moc@hq.nato.int Follow us @</w:t>
      </w:r>
      <w:proofErr w:type="spellStart"/>
      <w:r>
        <w:rPr>
          <w:sz w:val="16"/>
        </w:rPr>
        <w:t>NATOpress</w:t>
      </w:r>
      <w:proofErr w:type="spellEnd"/>
      <w:r>
        <w:rPr>
          <w:sz w:val="16"/>
        </w:rPr>
        <w:t xml:space="preserve"> www.nato.int 1751-18 NATO Graphics &amp; Printing Printed on 100% recycled paper Building Integrity (BI) NATO BI provides institutional and individual tailored assistance to strengthen integrity and reduce corruption in the </w:t>
      </w:r>
      <w:proofErr w:type="spellStart"/>
      <w:r>
        <w:rPr>
          <w:sz w:val="16"/>
        </w:rPr>
        <w:t>defence</w:t>
      </w:r>
      <w:proofErr w:type="spellEnd"/>
      <w:r>
        <w:rPr>
          <w:sz w:val="16"/>
        </w:rPr>
        <w:t xml:space="preserve"> and security institutions. Ukraine joined NATO BI in 2007. Since 2014, Ukraine is the biggest recipient of NATO BI assistance. The Secretariat of the Cabinet of Ministers, Ministry of </w:t>
      </w:r>
      <w:proofErr w:type="spellStart"/>
      <w:r>
        <w:rPr>
          <w:sz w:val="16"/>
        </w:rPr>
        <w:t>Defence</w:t>
      </w:r>
      <w:proofErr w:type="spellEnd"/>
      <w:r>
        <w:rPr>
          <w:sz w:val="16"/>
        </w:rPr>
        <w:t xml:space="preserve">, Ministry of Internal Affairs, State Border Guards Service, National Guards, Security Service, National Police as well as National Anti-Corruption Bureau, National Agency for Corruption Prevention and NGOs are benefiting from NATO BI expertise. BI support mainly focuses on the management of personnel and financial resources. Specific educational </w:t>
      </w:r>
      <w:proofErr w:type="spellStart"/>
      <w:r>
        <w:rPr>
          <w:sz w:val="16"/>
        </w:rPr>
        <w:t>programmes</w:t>
      </w:r>
      <w:proofErr w:type="spellEnd"/>
      <w:r>
        <w:rPr>
          <w:sz w:val="16"/>
        </w:rPr>
        <w:t xml:space="preserve"> are also offered to military and security academies.  This tailored assistance is supported through contributions to the BI Trust Fund. Professional Development </w:t>
      </w:r>
      <w:proofErr w:type="spellStart"/>
      <w:r>
        <w:rPr>
          <w:sz w:val="16"/>
        </w:rPr>
        <w:t>Programme</w:t>
      </w:r>
      <w:proofErr w:type="spellEnd"/>
      <w:r>
        <w:rPr>
          <w:sz w:val="16"/>
        </w:rPr>
        <w:t xml:space="preserve"> (PDP) Launched in 2005, NATO’s Professional Development </w:t>
      </w:r>
      <w:proofErr w:type="spellStart"/>
      <w:r>
        <w:rPr>
          <w:sz w:val="16"/>
        </w:rPr>
        <w:t>Programme</w:t>
      </w:r>
      <w:proofErr w:type="spellEnd"/>
      <w:r>
        <w:rPr>
          <w:sz w:val="16"/>
        </w:rPr>
        <w:t xml:space="preserve"> (a Trust Fund led by the UK) trains key civilian security and </w:t>
      </w:r>
      <w:proofErr w:type="spellStart"/>
      <w:r>
        <w:rPr>
          <w:sz w:val="16"/>
        </w:rPr>
        <w:t>defence</w:t>
      </w:r>
      <w:proofErr w:type="spellEnd"/>
      <w:r>
        <w:rPr>
          <w:sz w:val="16"/>
        </w:rPr>
        <w:t xml:space="preserve"> officials on effective democratic management and building local capacity. In 2011-2016 alone, the PDP delivered various forms of training to some 9,000 civil servants in Ukraine. In 2016-2017, the </w:t>
      </w:r>
      <w:proofErr w:type="spellStart"/>
      <w:r>
        <w:rPr>
          <w:sz w:val="16"/>
        </w:rPr>
        <w:t>Programme</w:t>
      </w:r>
      <w:proofErr w:type="spellEnd"/>
      <w:r>
        <w:rPr>
          <w:sz w:val="16"/>
        </w:rPr>
        <w:t xml:space="preserve"> underwent a major transformation to better align it to the strategic situation in Ukraine. Key activities in 2018 aim to provide training to Euro-Atlantic integration specialists, support </w:t>
      </w:r>
      <w:proofErr w:type="spellStart"/>
      <w:r>
        <w:rPr>
          <w:sz w:val="16"/>
        </w:rPr>
        <w:t>defence</w:t>
      </w:r>
      <w:proofErr w:type="spellEnd"/>
      <w:r>
        <w:rPr>
          <w:sz w:val="16"/>
        </w:rPr>
        <w:t xml:space="preserve"> and security sector reform efforts, and focus on management and leadership skills. Science for Peace and Security </w:t>
      </w:r>
      <w:proofErr w:type="spellStart"/>
      <w:r>
        <w:rPr>
          <w:sz w:val="16"/>
        </w:rPr>
        <w:t>Programme</w:t>
      </w:r>
      <w:proofErr w:type="spellEnd"/>
      <w:r>
        <w:rPr>
          <w:sz w:val="16"/>
        </w:rPr>
        <w:t xml:space="preserve"> (SPS) Ukraine has been the largest beneficiary of the NATO Science for Peace and Security (SPS) </w:t>
      </w:r>
      <w:proofErr w:type="spellStart"/>
      <w:r>
        <w:rPr>
          <w:sz w:val="16"/>
        </w:rPr>
        <w:t>Programme</w:t>
      </w:r>
      <w:proofErr w:type="spellEnd"/>
      <w:r>
        <w:rPr>
          <w:sz w:val="16"/>
        </w:rPr>
        <w:t xml:space="preserve"> since 2014. There are currently 42 ongoing SPS activities with Ukraine. Leading areas of cooperation include </w:t>
      </w:r>
      <w:proofErr w:type="spellStart"/>
      <w:r>
        <w:rPr>
          <w:sz w:val="16"/>
        </w:rPr>
        <w:t>defence</w:t>
      </w:r>
      <w:proofErr w:type="spellEnd"/>
      <w:r>
        <w:rPr>
          <w:sz w:val="16"/>
        </w:rPr>
        <w:t xml:space="preserve"> against chemical, biological, radiological and nuclear (CBRN) agents, security-related advanced technology, and unexploded ordnance and mine detection and clearance. F</w:t>
      </w:r>
      <w:r>
        <w:rPr>
          <w:rStyle w:val="StyleUnderline"/>
        </w:rPr>
        <w:t>lagship SPS projects in Ukraine include building capacity in the field of telemedicine, support to humanitarian demining in Ukraine, and the development of a 3D landmine detection radar. Ukraine is actively involved in cutting-edge research to develop a system capable of detecting explosives and weapons, in real time, in a mass transit environment. Looking ahead, the SPS is supporting the hybrid platform through a new project on early warning signals for hybrid attacks.</w:t>
      </w:r>
    </w:p>
    <w:p w:rsidR="00B2232C" w:rsidRDefault="00705E21" w:rsidP="001D7644">
      <w:pPr>
        <w:pStyle w:val="Heading3"/>
      </w:pPr>
      <w:r>
        <w:t>2NC – Fill-in NB</w:t>
      </w:r>
    </w:p>
    <w:p w:rsidR="00B2232C" w:rsidRDefault="00B2232C" w:rsidP="001D7644">
      <w:pPr>
        <w:pStyle w:val="Heading4"/>
      </w:pPr>
      <w:r>
        <w:t>Allowing Ukraine into NATO allows it to achieve interoperability with NATO forces</w:t>
      </w:r>
    </w:p>
    <w:p w:rsidR="00B2232C" w:rsidRDefault="00B2232C" w:rsidP="00B2232C">
      <w:r>
        <w:rPr>
          <w:rStyle w:val="Style13ptBold"/>
        </w:rPr>
        <w:t>NATO</w:t>
      </w:r>
      <w:r>
        <w:t xml:space="preserve"> 20</w:t>
      </w:r>
      <w:r>
        <w:rPr>
          <w:rStyle w:val="Style13ptBold"/>
        </w:rPr>
        <w:t>18</w:t>
      </w:r>
      <w:r>
        <w:t xml:space="preserve"> (NATO (the North Atlantic Treaty Organization) is an international alliance that consists of 29 member states from North America and Europe. It was established at the signing of the North Atlantic Treaty on 4 April 1949. NATO International, “NATO’s Support to Ukraine” November 2018 </w:t>
      </w:r>
      <w:hyperlink r:id="rId113" w:history="1">
        <w:r>
          <w:rPr>
            <w:rStyle w:val="Hyperlink"/>
          </w:rPr>
          <w:t>https://www.nato.int/nato_static_fl2014/assets/pdf/pdf_2018_11/20181106_1811-factsheet-nato-ukraine-support-eng.pdf</w:t>
        </w:r>
      </w:hyperlink>
      <w:r>
        <w:t xml:space="preserve"> //EH</w:t>
      </w:r>
    </w:p>
    <w:p w:rsidR="00B2232C" w:rsidRDefault="00B2232C" w:rsidP="00B2232C">
      <w:pPr>
        <w:rPr>
          <w:sz w:val="16"/>
        </w:rPr>
      </w:pPr>
      <w:r>
        <w:rPr>
          <w:rStyle w:val="StyleUnderline"/>
        </w:rPr>
        <w:t>NATO’s Support to Ukraine</w:t>
      </w:r>
      <w:r>
        <w:rPr>
          <w:sz w:val="16"/>
        </w:rPr>
        <w:t xml:space="preserve"> </w:t>
      </w:r>
      <w:proofErr w:type="gramStart"/>
      <w:r>
        <w:rPr>
          <w:sz w:val="16"/>
        </w:rPr>
        <w:t>At</w:t>
      </w:r>
      <w:proofErr w:type="gramEnd"/>
      <w:r>
        <w:rPr>
          <w:sz w:val="16"/>
        </w:rPr>
        <w:t xml:space="preserve"> their meeting in Warsaw on 9 July 2016, the Heads of State and Government of the </w:t>
      </w:r>
      <w:r>
        <w:rPr>
          <w:rStyle w:val="StyleUnderline"/>
        </w:rPr>
        <w:t>NATO-Ukraine Commission endorsed a Comprehensive Assistance Package (CAP) for Ukraine.</w:t>
      </w:r>
      <w:r>
        <w:rPr>
          <w:sz w:val="16"/>
        </w:rPr>
        <w:t xml:space="preserve"> </w:t>
      </w:r>
      <w:r>
        <w:rPr>
          <w:rStyle w:val="StyleUnderline"/>
        </w:rPr>
        <w:t xml:space="preserve">The CAP supports Ukraine so that it can better provide for its own security, and carry out essential reforms in the security and </w:t>
      </w:r>
      <w:proofErr w:type="spellStart"/>
      <w:r>
        <w:rPr>
          <w:rStyle w:val="StyleUnderline"/>
        </w:rPr>
        <w:t>defence</w:t>
      </w:r>
      <w:proofErr w:type="spellEnd"/>
      <w:r>
        <w:rPr>
          <w:rStyle w:val="StyleUnderline"/>
        </w:rPr>
        <w:t xml:space="preserve"> sector. This includes objectives set out in the 2016 Strategic </w:t>
      </w:r>
      <w:proofErr w:type="spellStart"/>
      <w:r>
        <w:rPr>
          <w:rStyle w:val="StyleUnderline"/>
        </w:rPr>
        <w:t>Defence</w:t>
      </w:r>
      <w:proofErr w:type="spellEnd"/>
      <w:r>
        <w:rPr>
          <w:rStyle w:val="StyleUnderline"/>
        </w:rPr>
        <w:t xml:space="preserve"> Bulletin (SDB) towards adopting NATO standards and </w:t>
      </w:r>
      <w:r>
        <w:rPr>
          <w:rStyle w:val="StyleUnderline"/>
          <w:b/>
        </w:rPr>
        <w:t>achieving interoperability with NATO forces</w:t>
      </w:r>
      <w:r>
        <w:rPr>
          <w:rStyle w:val="StyleUnderline"/>
        </w:rPr>
        <w:t xml:space="preserve"> by 2020.</w:t>
      </w:r>
      <w:r>
        <w:rPr>
          <w:sz w:val="16"/>
        </w:rPr>
        <w:t xml:space="preserve"> In July 2018, Ministers of </w:t>
      </w:r>
      <w:proofErr w:type="spellStart"/>
      <w:r>
        <w:rPr>
          <w:sz w:val="16"/>
        </w:rPr>
        <w:t>Defence</w:t>
      </w:r>
      <w:proofErr w:type="spellEnd"/>
      <w:r>
        <w:rPr>
          <w:sz w:val="16"/>
        </w:rPr>
        <w:t xml:space="preserve"> of the NATO-Ukraine Commission noted the second review of the CAP, aligning it further to Ukraine’s reform objectives under the Annual National </w:t>
      </w:r>
      <w:proofErr w:type="spellStart"/>
      <w:r>
        <w:rPr>
          <w:sz w:val="16"/>
        </w:rPr>
        <w:t>Programme</w:t>
      </w:r>
      <w:proofErr w:type="spellEnd"/>
      <w:r>
        <w:rPr>
          <w:sz w:val="16"/>
        </w:rPr>
        <w:t xml:space="preserve"> (ANP). </w:t>
      </w:r>
      <w:r>
        <w:rPr>
          <w:rStyle w:val="StyleUnderline"/>
        </w:rPr>
        <w:t xml:space="preserve">This fact sheet reflects the current state of NATO’s support to Ukraine under the CAP. NATO advisory effort Allied experts, based at the NATO Representation to Ukraine (NRU), advise Ukraine on key issues related to the implementation of the SDB. They support the reform of Ukraine’s logistics system, the development of a non-commissioned officers’ corps and other issues. Advisers also provide support to Ukraine in developing national legislation reflecting key </w:t>
      </w:r>
      <w:proofErr w:type="spellStart"/>
      <w:r>
        <w:rPr>
          <w:rStyle w:val="StyleUnderline"/>
        </w:rPr>
        <w:t>EuroAtlantic</w:t>
      </w:r>
      <w:proofErr w:type="spellEnd"/>
      <w:r>
        <w:rPr>
          <w:rStyle w:val="StyleUnderline"/>
        </w:rPr>
        <w:t xml:space="preserve"> principles and norms.</w:t>
      </w:r>
      <w:r>
        <w:rPr>
          <w:sz w:val="16"/>
        </w:rPr>
        <w:t xml:space="preserve"> Recently, advisory efforts have focused on the implementation of Ukraine’s Law on National Security (notably, effective command and control arrangements, ensuring civilian control and democratic oversight of the security and </w:t>
      </w:r>
      <w:proofErr w:type="spellStart"/>
      <w:r>
        <w:rPr>
          <w:sz w:val="16"/>
        </w:rPr>
        <w:t>defence</w:t>
      </w:r>
      <w:proofErr w:type="spellEnd"/>
      <w:r>
        <w:rPr>
          <w:sz w:val="16"/>
        </w:rPr>
        <w:t xml:space="preserve"> sector and reform of the Security Service of Ukraine). Command, Control, Communications and Computers (C4) Trust Fund Through the C4 Trust Fund, led by Canada, Germany and the UK, and executed by the NATO Communications and Information Agency (NCIA), NATO assists Ukraine in re-</w:t>
      </w:r>
      <w:proofErr w:type="spellStart"/>
      <w:r>
        <w:rPr>
          <w:sz w:val="16"/>
        </w:rPr>
        <w:t>organising</w:t>
      </w:r>
      <w:proofErr w:type="spellEnd"/>
      <w:r>
        <w:rPr>
          <w:sz w:val="16"/>
        </w:rPr>
        <w:t xml:space="preserve"> and </w:t>
      </w:r>
      <w:proofErr w:type="spellStart"/>
      <w:r>
        <w:rPr>
          <w:sz w:val="16"/>
        </w:rPr>
        <w:t>modernising</w:t>
      </w:r>
      <w:proofErr w:type="spellEnd"/>
      <w:r>
        <w:rPr>
          <w:sz w:val="16"/>
        </w:rPr>
        <w:t xml:space="preserve"> its C4 structures and capabilities, as well as increasing interoperability with NATO. Under the C4 Trust Fund: • The Regional Airspace Security </w:t>
      </w:r>
      <w:proofErr w:type="spellStart"/>
      <w:r>
        <w:rPr>
          <w:sz w:val="16"/>
        </w:rPr>
        <w:t>Programme</w:t>
      </w:r>
      <w:proofErr w:type="spellEnd"/>
      <w:r>
        <w:rPr>
          <w:sz w:val="16"/>
        </w:rPr>
        <w:t xml:space="preserve"> (RASP) aims to increase civil/ military air traffic coordination and enable </w:t>
      </w:r>
      <w:proofErr w:type="spellStart"/>
      <w:r>
        <w:rPr>
          <w:sz w:val="16"/>
        </w:rPr>
        <w:t>realtime</w:t>
      </w:r>
      <w:proofErr w:type="spellEnd"/>
      <w:r>
        <w:rPr>
          <w:sz w:val="16"/>
        </w:rPr>
        <w:t xml:space="preserve"> connectivity with </w:t>
      </w:r>
      <w:proofErr w:type="spellStart"/>
      <w:r>
        <w:rPr>
          <w:sz w:val="16"/>
        </w:rPr>
        <w:t>neighbouring</w:t>
      </w:r>
      <w:proofErr w:type="spellEnd"/>
      <w:r>
        <w:rPr>
          <w:sz w:val="16"/>
        </w:rPr>
        <w:t xml:space="preserve"> countries to provide early notification and coordination on airspace threats, security incidents and suspicious aircrafts. </w:t>
      </w:r>
      <w:r>
        <w:rPr>
          <w:rStyle w:val="StyleUnderline"/>
        </w:rPr>
        <w:t>The implementation of the project is expected to start by the end 2018. • The Secure Communications project will provide secure satellite communications and Blue Force Tracking Capabilities to the Ukrainian Armed Forces by the end of 2018</w:t>
      </w:r>
      <w:r>
        <w:rPr>
          <w:sz w:val="16"/>
        </w:rPr>
        <w:t xml:space="preserve">. • The Knowledge Sharing project provides Ukraine with information on NATO C4 standards and procedures. Various activities have already taken place, including workshops, expert visits and a hackathon. The project will be completed by the beginning of 2019. Logistics and </w:t>
      </w:r>
      <w:proofErr w:type="spellStart"/>
      <w:r>
        <w:rPr>
          <w:sz w:val="16"/>
        </w:rPr>
        <w:t>Standardisation</w:t>
      </w:r>
      <w:proofErr w:type="spellEnd"/>
      <w:r>
        <w:rPr>
          <w:sz w:val="16"/>
        </w:rPr>
        <w:t xml:space="preserve"> Trust Fund </w:t>
      </w:r>
      <w:proofErr w:type="gramStart"/>
      <w:r>
        <w:rPr>
          <w:sz w:val="16"/>
        </w:rPr>
        <w:t>The</w:t>
      </w:r>
      <w:proofErr w:type="gramEnd"/>
      <w:r>
        <w:rPr>
          <w:sz w:val="16"/>
        </w:rPr>
        <w:t xml:space="preserve"> Trust Fund, led by the Czech Republic, the Netherlands and Poland, supports the ongoing reform of Ukraine’s logistics and </w:t>
      </w:r>
      <w:proofErr w:type="spellStart"/>
      <w:r>
        <w:rPr>
          <w:sz w:val="16"/>
        </w:rPr>
        <w:t>standardisation</w:t>
      </w:r>
      <w:proofErr w:type="spellEnd"/>
      <w:r>
        <w:rPr>
          <w:sz w:val="16"/>
        </w:rPr>
        <w:t xml:space="preserve"> systems. The project will be achieved through the implementation of three initiatives: • National Codification Capability Enhancement: This project supports the transition to a NATO Codification System (NCS) by the end of 2018. • Supply Chain Management Capability Improvement: This project enhances logistics performance by testing November 2018 improvements on a small scale, focusing on an improved Supply Chain Command and Control System (C2S), warehouse management, and materiel distribution and (re)supply, to be completed by summer 2019. • </w:t>
      </w:r>
      <w:proofErr w:type="spellStart"/>
      <w:r>
        <w:rPr>
          <w:sz w:val="16"/>
        </w:rPr>
        <w:t>Standardisation</w:t>
      </w:r>
      <w:proofErr w:type="spellEnd"/>
      <w:r>
        <w:rPr>
          <w:sz w:val="16"/>
        </w:rPr>
        <w:t xml:space="preserve"> Management Capability Improvement:</w:t>
      </w:r>
      <w:r>
        <w:rPr>
          <w:rStyle w:val="StyleUnderline"/>
        </w:rPr>
        <w:t xml:space="preserve"> This project supports the implementation of a </w:t>
      </w:r>
      <w:proofErr w:type="spellStart"/>
      <w:r>
        <w:rPr>
          <w:rStyle w:val="StyleUnderline"/>
        </w:rPr>
        <w:t>centralised</w:t>
      </w:r>
      <w:proofErr w:type="spellEnd"/>
      <w:r>
        <w:rPr>
          <w:rStyle w:val="StyleUnderline"/>
        </w:rPr>
        <w:t xml:space="preserve"> </w:t>
      </w:r>
      <w:proofErr w:type="spellStart"/>
      <w:r>
        <w:rPr>
          <w:rStyle w:val="StyleUnderline"/>
        </w:rPr>
        <w:t>standardisation</w:t>
      </w:r>
      <w:proofErr w:type="spellEnd"/>
      <w:r>
        <w:rPr>
          <w:rStyle w:val="StyleUnderline"/>
        </w:rPr>
        <w:t xml:space="preserve"> management system, which is expected to become operational in Ukraine by summer 2019. Cyber </w:t>
      </w:r>
      <w:proofErr w:type="spellStart"/>
      <w:r>
        <w:rPr>
          <w:rStyle w:val="StyleUnderline"/>
        </w:rPr>
        <w:t>Defence</w:t>
      </w:r>
      <w:proofErr w:type="spellEnd"/>
      <w:r>
        <w:rPr>
          <w:rStyle w:val="StyleUnderline"/>
        </w:rPr>
        <w:t xml:space="preserve"> Trust Fund </w:t>
      </w:r>
      <w:proofErr w:type="gramStart"/>
      <w:r>
        <w:rPr>
          <w:rStyle w:val="StyleUnderline"/>
        </w:rPr>
        <w:t>The</w:t>
      </w:r>
      <w:proofErr w:type="gramEnd"/>
      <w:r>
        <w:rPr>
          <w:rStyle w:val="StyleUnderline"/>
        </w:rPr>
        <w:t xml:space="preserve"> Cyber </w:t>
      </w:r>
      <w:proofErr w:type="spellStart"/>
      <w:r>
        <w:rPr>
          <w:rStyle w:val="StyleUnderline"/>
        </w:rPr>
        <w:t>Defence</w:t>
      </w:r>
      <w:proofErr w:type="spellEnd"/>
      <w:r>
        <w:rPr>
          <w:rStyle w:val="StyleUnderline"/>
        </w:rPr>
        <w:t xml:space="preserve"> Trust Fund, led by Romania, and implemented by </w:t>
      </w:r>
      <w:proofErr w:type="spellStart"/>
      <w:r>
        <w:rPr>
          <w:rStyle w:val="StyleUnderline"/>
        </w:rPr>
        <w:t>Rasirom</w:t>
      </w:r>
      <w:proofErr w:type="spellEnd"/>
      <w:r>
        <w:rPr>
          <w:rStyle w:val="StyleUnderline"/>
        </w:rPr>
        <w:t xml:space="preserve">, a Romanian state-owned company, supports Ukraine in developing defensive capabilities in the area of cyber security incident response. Assistance includes establishing two Incident Management </w:t>
      </w:r>
      <w:proofErr w:type="spellStart"/>
      <w:r>
        <w:rPr>
          <w:rStyle w:val="StyleUnderline"/>
        </w:rPr>
        <w:t>Centres</w:t>
      </w:r>
      <w:proofErr w:type="spellEnd"/>
      <w:r>
        <w:rPr>
          <w:rStyle w:val="StyleUnderline"/>
        </w:rPr>
        <w:t xml:space="preserve"> to monitor cyber security events, as well as laboratories to investigate and handle cyber security incidents.</w:t>
      </w:r>
    </w:p>
    <w:p w:rsidR="00B2232C" w:rsidRDefault="00705E21" w:rsidP="001D7644">
      <w:pPr>
        <w:pStyle w:val="Heading3"/>
      </w:pPr>
      <w:r>
        <w:t>2NC – Ukraine Says Yes</w:t>
      </w:r>
    </w:p>
    <w:p w:rsidR="00B2232C" w:rsidRDefault="00B2232C" w:rsidP="001D7644">
      <w:pPr>
        <w:pStyle w:val="Heading4"/>
      </w:pPr>
      <w:r>
        <w:t>Ukraine goes on diplomatic missions with NATO</w:t>
      </w:r>
    </w:p>
    <w:p w:rsidR="00B2232C" w:rsidRDefault="00B2232C" w:rsidP="00B2232C">
      <w:r>
        <w:t xml:space="preserve">Cristina </w:t>
      </w:r>
      <w:proofErr w:type="spellStart"/>
      <w:r>
        <w:rPr>
          <w:rStyle w:val="Style13ptBold"/>
        </w:rPr>
        <w:t>Maza</w:t>
      </w:r>
      <w:proofErr w:type="spellEnd"/>
      <w:r>
        <w:t xml:space="preserve">, </w:t>
      </w:r>
      <w:r>
        <w:rPr>
          <w:rStyle w:val="Style13ptBold"/>
        </w:rPr>
        <w:t>6-27</w:t>
      </w:r>
      <w:r>
        <w:t xml:space="preserve">-2019, (Cristina </w:t>
      </w:r>
      <w:proofErr w:type="spellStart"/>
      <w:r>
        <w:t>Maza</w:t>
      </w:r>
      <w:proofErr w:type="spellEnd"/>
      <w:r>
        <w:t xml:space="preserve"> is an award-winning journalist who has reported from countries such as Cambodia, Kyrgyzstan, India, Lithuania, Serbia, and Turkey. She previously worked as a reporter for the Phnom Penh Post in Cambodia, and as a reporting fellow covering energy and cybersecurity for the Christian Science Monitor in Washington D.C. "Despite not being a member, Ukraine makes steps to join upcoming NATO missions," Newsweek, </w:t>
      </w:r>
      <w:hyperlink r:id="rId114" w:history="1">
        <w:r>
          <w:rPr>
            <w:rStyle w:val="Hyperlink"/>
          </w:rPr>
          <w:t>https://www.newsweek.com/ukraine-nato-russia-iraq-1446356</w:t>
        </w:r>
      </w:hyperlink>
      <w:r>
        <w:t xml:space="preserve"> //EH</w:t>
      </w:r>
    </w:p>
    <w:p w:rsidR="00B2232C" w:rsidRDefault="00B2232C" w:rsidP="00B2232C">
      <w:pPr>
        <w:rPr>
          <w:sz w:val="16"/>
        </w:rPr>
      </w:pPr>
      <w:r>
        <w:rPr>
          <w:rStyle w:val="StyleUnderline"/>
        </w:rPr>
        <w:t xml:space="preserve">Despite the fact that Ukraine is not a member of the North Atlantic Treaty Organization (NATO), the country may soon send military contingents to join NATO missions in Iraq and the Mediterranean Sea, according to officials. </w:t>
      </w:r>
      <w:r>
        <w:rPr>
          <w:sz w:val="16"/>
        </w:rPr>
        <w:t>"</w:t>
      </w:r>
      <w:r>
        <w:rPr>
          <w:rStyle w:val="StyleUnderline"/>
        </w:rPr>
        <w:t>We have completed drafting documents that will enable us to join the NATO mission in Iraq — that's our specialists with actual combat experience — and also to join NATO's maritime operation Sea Guardian" in the Mediterranean Sea,</w:t>
      </w:r>
      <w:r>
        <w:rPr>
          <w:sz w:val="16"/>
        </w:rPr>
        <w:t xml:space="preserve"> Lieutenant General </w:t>
      </w:r>
      <w:proofErr w:type="spellStart"/>
      <w:r>
        <w:rPr>
          <w:sz w:val="16"/>
        </w:rPr>
        <w:t>Anatoliy</w:t>
      </w:r>
      <w:proofErr w:type="spellEnd"/>
      <w:r>
        <w:rPr>
          <w:sz w:val="16"/>
        </w:rPr>
        <w:t xml:space="preserve"> </w:t>
      </w:r>
      <w:proofErr w:type="spellStart"/>
      <w:r>
        <w:rPr>
          <w:sz w:val="16"/>
        </w:rPr>
        <w:t>Petrenko</w:t>
      </w:r>
      <w:proofErr w:type="spellEnd"/>
      <w:r>
        <w:rPr>
          <w:sz w:val="16"/>
        </w:rPr>
        <w:t xml:space="preserve">, Ukraine's deputy defense minister for European integration, told journalists on Thursday. </w:t>
      </w:r>
      <w:proofErr w:type="spellStart"/>
      <w:r>
        <w:rPr>
          <w:rStyle w:val="StyleUnderline"/>
        </w:rPr>
        <w:t>Petrenko</w:t>
      </w:r>
      <w:proofErr w:type="spellEnd"/>
      <w:r>
        <w:rPr>
          <w:rStyle w:val="StyleUnderline"/>
        </w:rPr>
        <w:t xml:space="preserve"> added that the missions would aid with "situation awareness in the Black [Sea] and the Sea of Azov," where Ukraine forces recently had a military standoff with Russia. Relations between Russia and Ukraine have been especially acrimonious since 2014, when a pro-Western movement ousted the notoriously corrupt pro-Russian President Viktor Yanukovych. Russia subsequently annexed Ukraine's </w:t>
      </w:r>
      <w:proofErr w:type="gramStart"/>
      <w:r>
        <w:rPr>
          <w:rStyle w:val="StyleUnderline"/>
        </w:rPr>
        <w:t>Crimean peninsula</w:t>
      </w:r>
      <w:proofErr w:type="gramEnd"/>
      <w:r>
        <w:rPr>
          <w:rStyle w:val="StyleUnderline"/>
        </w:rPr>
        <w:t xml:space="preserve"> and supported pro-Russian separatists in the country's east. The ongoing conflict between Russia and Ukraine would make it difficult for Ukraine to enter NATO. The Western military alliance is often reluctant to welcome new members that are already embroiled in a conflict because a key article of the alliance's founding treaty guarantees collective defense. Nevertheless, in June 2017 the country's parliament adopted legislation that reinstated NATO membership as a strategic foreign and security policy objective.</w:t>
      </w:r>
      <w:r>
        <w:rPr>
          <w:sz w:val="16"/>
        </w:rPr>
        <w:t xml:space="preserve"> And in February, </w:t>
      </w:r>
      <w:r>
        <w:rPr>
          <w:rStyle w:val="StyleUnderline"/>
        </w:rPr>
        <w:t>Ukraine's former President Petro Poroshenko signed a constitutional amendment committing his country to becoming a member of NATO and the European Union.</w:t>
      </w:r>
      <w:r>
        <w:rPr>
          <w:sz w:val="16"/>
        </w:rPr>
        <w:t xml:space="preserve"> </w:t>
      </w:r>
      <w:r>
        <w:rPr>
          <w:rStyle w:val="StyleUnderline"/>
        </w:rPr>
        <w:t>Ukraine must "submit a request for EU membership and receive a NATO membership action plan no later than 2023," Poroshenko said at the time</w:t>
      </w:r>
      <w:r>
        <w:rPr>
          <w:sz w:val="16"/>
        </w:rPr>
        <w:t xml:space="preserve">. But Poroshenko was voted out of office in the last Presidential elections in April. Before winning, </w:t>
      </w:r>
      <w:r>
        <w:rPr>
          <w:rStyle w:val="StyleUnderline"/>
        </w:rPr>
        <w:t xml:space="preserve">current President Volodymyr </w:t>
      </w:r>
      <w:proofErr w:type="spellStart"/>
      <w:r>
        <w:rPr>
          <w:rStyle w:val="StyleUnderline"/>
        </w:rPr>
        <w:t>Zelenskiy</w:t>
      </w:r>
      <w:proofErr w:type="spellEnd"/>
      <w:r>
        <w:rPr>
          <w:rStyle w:val="StyleUnderline"/>
        </w:rPr>
        <w:t xml:space="preserve"> promised to hold a referendum on NATO membership if he won. But he also appears to be committed to Ukraine's transatlantic path, experts note. "On foreign policy, </w:t>
      </w:r>
      <w:proofErr w:type="spellStart"/>
      <w:r>
        <w:rPr>
          <w:rStyle w:val="StyleUnderline"/>
        </w:rPr>
        <w:t>Zelenskiy</w:t>
      </w:r>
      <w:proofErr w:type="spellEnd"/>
      <w:r>
        <w:rPr>
          <w:rStyle w:val="StyleUnderline"/>
        </w:rPr>
        <w:t xml:space="preserve"> has signaled significant continuity. He has reaffirmed Ukraine's goals of full integration in European and Euro-Atlantic institutions by expressing a desire to join the European Union and NATO,"</w:t>
      </w:r>
      <w:r>
        <w:rPr>
          <w:sz w:val="16"/>
        </w:rPr>
        <w:t xml:space="preserve"> wrote Steven </w:t>
      </w:r>
      <w:proofErr w:type="spellStart"/>
      <w:r>
        <w:rPr>
          <w:sz w:val="16"/>
        </w:rPr>
        <w:t>Pifer</w:t>
      </w:r>
      <w:proofErr w:type="spellEnd"/>
      <w:r>
        <w:rPr>
          <w:sz w:val="16"/>
        </w:rPr>
        <w:t>, a non-resident senior fellow at the Brookings Institution</w:t>
      </w:r>
    </w:p>
    <w:p w:rsidR="00B2232C" w:rsidRDefault="00B2232C" w:rsidP="001D7644">
      <w:pPr>
        <w:pStyle w:val="Heading4"/>
      </w:pPr>
      <w:r>
        <w:t>Ukraine passed a constitutional amendment pushing for membership by 2023</w:t>
      </w:r>
    </w:p>
    <w:p w:rsidR="00B2232C" w:rsidRDefault="00B2232C" w:rsidP="00B2232C">
      <w:r>
        <w:t xml:space="preserve">Cristina </w:t>
      </w:r>
      <w:proofErr w:type="spellStart"/>
      <w:r>
        <w:rPr>
          <w:rStyle w:val="Style13ptBold"/>
        </w:rPr>
        <w:t>Maza</w:t>
      </w:r>
      <w:proofErr w:type="spellEnd"/>
      <w:r>
        <w:t xml:space="preserve">, </w:t>
      </w:r>
      <w:r>
        <w:rPr>
          <w:rStyle w:val="Style13ptBold"/>
        </w:rPr>
        <w:t>6-27</w:t>
      </w:r>
      <w:r>
        <w:t xml:space="preserve">-2019, (Cristina </w:t>
      </w:r>
      <w:proofErr w:type="spellStart"/>
      <w:r>
        <w:t>Maza</w:t>
      </w:r>
      <w:proofErr w:type="spellEnd"/>
      <w:r>
        <w:t xml:space="preserve"> is an award-winning journalist who has reported from countries such as Cambodia, Kyrgyzstan, India, Lithuania, Serbia, and Turkey. She previously worked as a reporter for the Phnom Penh Post in Cambodia, and as a reporting fellow covering energy and cybersecurity for the Christian Science Monitor in Washington D.C. "Despite not being a member, Ukraine makes steps to join upcoming NATO missions," Newsweek, </w:t>
      </w:r>
      <w:hyperlink r:id="rId115" w:history="1">
        <w:r>
          <w:rPr>
            <w:rStyle w:val="Hyperlink"/>
          </w:rPr>
          <w:t>https://www.newsweek.com/ukraine-nato-russia-iraq-1446356</w:t>
        </w:r>
      </w:hyperlink>
      <w:r>
        <w:t xml:space="preserve"> //EH</w:t>
      </w:r>
    </w:p>
    <w:p w:rsidR="00B2232C" w:rsidRDefault="00B2232C" w:rsidP="00B2232C">
      <w:pPr>
        <w:rPr>
          <w:sz w:val="16"/>
        </w:rPr>
      </w:pPr>
      <w:proofErr w:type="spellStart"/>
      <w:r>
        <w:rPr>
          <w:rStyle w:val="StyleUnderline"/>
        </w:rPr>
        <w:t>Petrenko</w:t>
      </w:r>
      <w:proofErr w:type="spellEnd"/>
      <w:r>
        <w:rPr>
          <w:rStyle w:val="StyleUnderline"/>
        </w:rPr>
        <w:t xml:space="preserve"> added that the missions would aid with "situation awareness in the Black [Sea] and the Sea of Azov," where Ukraine forces recently had a military standoff with Russia. Relations between Russia and Ukraine have been especially acrimonious since 2014, when a pro-Western movement ousted the notoriously corrupt pro-Russian President Viktor Yanukovych. </w:t>
      </w:r>
      <w:r>
        <w:rPr>
          <w:sz w:val="16"/>
        </w:rPr>
        <w:t xml:space="preserve">Russia subsequently annexed Ukraine's </w:t>
      </w:r>
      <w:proofErr w:type="gramStart"/>
      <w:r>
        <w:rPr>
          <w:sz w:val="16"/>
        </w:rPr>
        <w:t>Crimean peninsula</w:t>
      </w:r>
      <w:proofErr w:type="gramEnd"/>
      <w:r>
        <w:rPr>
          <w:sz w:val="16"/>
        </w:rPr>
        <w:t xml:space="preserve"> and supported pro-Russian separatists in the country's east</w:t>
      </w:r>
      <w:r>
        <w:rPr>
          <w:rStyle w:val="StyleUnderline"/>
        </w:rPr>
        <w:t>. The ongoing conflict between Russia and Ukraine would make it difficult for Ukraine to enter NATO. The Western military alliance is often reluctant to welcome new members that are already embroiled in a conflict because a key article of the alliance's founding treaty guarantees collective defense. Nevertheless, in June 2017 the country's parliament adopted legislation that reinstated NATO membership as a strategic foreign and security policy objective.</w:t>
      </w:r>
      <w:r>
        <w:rPr>
          <w:sz w:val="16"/>
        </w:rPr>
        <w:t xml:space="preserve"> And in February, </w:t>
      </w:r>
      <w:r>
        <w:rPr>
          <w:rStyle w:val="StyleUnderline"/>
        </w:rPr>
        <w:t>Ukraine's former President Petro Poroshenko signed a constitutional amendment committing his country to becoming a member of NATO and the European Union.</w:t>
      </w:r>
      <w:r>
        <w:rPr>
          <w:sz w:val="16"/>
        </w:rPr>
        <w:t xml:space="preserve"> </w:t>
      </w:r>
      <w:r>
        <w:rPr>
          <w:rStyle w:val="StyleUnderline"/>
        </w:rPr>
        <w:t>Ukraine must "submit a request for EU membership and receive a NATO membership action plan no later than 2023," Poroshenko said at the time</w:t>
      </w:r>
      <w:r>
        <w:rPr>
          <w:sz w:val="16"/>
        </w:rPr>
        <w:t xml:space="preserve">. But Poroshenko was voted out of office in the last Presidential elections in April. Before winning, </w:t>
      </w:r>
      <w:r>
        <w:rPr>
          <w:rStyle w:val="StyleUnderline"/>
        </w:rPr>
        <w:t xml:space="preserve">current President Volodymyr </w:t>
      </w:r>
      <w:proofErr w:type="spellStart"/>
      <w:r>
        <w:rPr>
          <w:rStyle w:val="StyleUnderline"/>
        </w:rPr>
        <w:t>Zelenskiy</w:t>
      </w:r>
      <w:proofErr w:type="spellEnd"/>
      <w:r>
        <w:rPr>
          <w:rStyle w:val="StyleUnderline"/>
        </w:rPr>
        <w:t xml:space="preserve"> promised to hold a referendum on NATO membership if he won. But he also appears to be committed to Ukraine's transatlantic path, experts note. "On foreign policy, </w:t>
      </w:r>
      <w:proofErr w:type="spellStart"/>
      <w:r>
        <w:rPr>
          <w:rStyle w:val="StyleUnderline"/>
        </w:rPr>
        <w:t>Zelenskiy</w:t>
      </w:r>
      <w:proofErr w:type="spellEnd"/>
      <w:r>
        <w:rPr>
          <w:rStyle w:val="StyleUnderline"/>
        </w:rPr>
        <w:t xml:space="preserve"> has signaled significant continuity. He has reaffirmed Ukraine's goals of full integration in European and Euro-Atlantic institutions by expressing a desire to join the European Union and NATO,"</w:t>
      </w:r>
      <w:r>
        <w:rPr>
          <w:sz w:val="16"/>
        </w:rPr>
        <w:t xml:space="preserve"> wrote Steven </w:t>
      </w:r>
      <w:proofErr w:type="spellStart"/>
      <w:r>
        <w:rPr>
          <w:sz w:val="16"/>
        </w:rPr>
        <w:t>Pifer</w:t>
      </w:r>
      <w:proofErr w:type="spellEnd"/>
      <w:r>
        <w:rPr>
          <w:sz w:val="16"/>
        </w:rPr>
        <w:t>, a non-resident senior fellow at the Brookings Institution. "</w:t>
      </w:r>
      <w:r>
        <w:rPr>
          <w:rStyle w:val="StyleUnderline"/>
        </w:rPr>
        <w:t>He made his first overseas trip as president to Brussels to meet with EU and NATO leaders, is traveling to Paris and Berlin June 17-18, and will host an EU-Ukraine summit in Kyiv on July 8."</w:t>
      </w:r>
      <w:r>
        <w:rPr>
          <w:sz w:val="16"/>
        </w:rPr>
        <w:t xml:space="preserve"> During his trip to Brussels, </w:t>
      </w:r>
      <w:proofErr w:type="spellStart"/>
      <w:r>
        <w:rPr>
          <w:sz w:val="16"/>
        </w:rPr>
        <w:t>Zelenskiy</w:t>
      </w:r>
      <w:proofErr w:type="spellEnd"/>
      <w:r>
        <w:rPr>
          <w:sz w:val="16"/>
        </w:rPr>
        <w:t xml:space="preserve"> explicitly pledged that joining NATO and the EU, "is the priority of our foreign policy."</w:t>
      </w:r>
    </w:p>
    <w:p w:rsidR="00B2232C" w:rsidRDefault="00B2232C" w:rsidP="00B2232C">
      <w:pPr>
        <w:rPr>
          <w:sz w:val="16"/>
        </w:rPr>
      </w:pPr>
    </w:p>
    <w:p w:rsidR="00B2232C" w:rsidRDefault="00B2232C" w:rsidP="00B2232C">
      <w:pPr>
        <w:pStyle w:val="Heading2"/>
      </w:pPr>
      <w:r>
        <w:t>NATO Refuse Membership CP</w:t>
      </w:r>
    </w:p>
    <w:p w:rsidR="00B2232C" w:rsidRPr="00B2232C" w:rsidRDefault="00B2232C" w:rsidP="00B2232C">
      <w:pPr>
        <w:pStyle w:val="Heading3"/>
      </w:pPr>
      <w:r>
        <w:t>1NC</w:t>
      </w:r>
    </w:p>
    <w:p w:rsidR="00B2232C" w:rsidRDefault="00B2232C" w:rsidP="00B2232C">
      <w:pPr>
        <w:pStyle w:val="Heading4"/>
        <w:spacing w:line="240" w:lineRule="auto"/>
      </w:pPr>
      <w:r>
        <w:t>CP Text – The United States Federal Government should</w:t>
      </w:r>
    </w:p>
    <w:p w:rsidR="00B2232C" w:rsidRDefault="00B2232C" w:rsidP="00B2232C">
      <w:pPr>
        <w:pStyle w:val="Heading4"/>
        <w:spacing w:line="240" w:lineRule="auto"/>
        <w:ind w:firstLine="720"/>
      </w:pPr>
      <w:r>
        <w:t>-formally rescind the North Atlantic Treaty Organization invitation to Ukraine and Georgia</w:t>
      </w:r>
    </w:p>
    <w:p w:rsidR="00B2232C" w:rsidRDefault="00B2232C" w:rsidP="00B2232C">
      <w:pPr>
        <w:pStyle w:val="Heading4"/>
      </w:pPr>
      <w:r>
        <w:tab/>
        <w:t>-Hold a NATO convention and amend the North Atlantic treaty to deem Article 10 void</w:t>
      </w:r>
    </w:p>
    <w:p w:rsidR="00B2232C" w:rsidRDefault="00B2232C" w:rsidP="00B2232C">
      <w:pPr>
        <w:pStyle w:val="Heading4"/>
      </w:pPr>
      <w:r>
        <w:t>The CP solves Russian aggression</w:t>
      </w:r>
    </w:p>
    <w:p w:rsidR="00B2232C" w:rsidRDefault="00B2232C" w:rsidP="00B2232C">
      <w:r>
        <w:rPr>
          <w:b/>
          <w:bCs/>
          <w:sz w:val="26"/>
          <w:szCs w:val="26"/>
        </w:rPr>
        <w:t>Osborn 18</w:t>
      </w:r>
      <w:r>
        <w:t xml:space="preserve">, (Andrew </w:t>
      </w:r>
      <w:proofErr w:type="spellStart"/>
      <w:r>
        <w:t>Osbon</w:t>
      </w:r>
      <w:proofErr w:type="spellEnd"/>
      <w:r>
        <w:t xml:space="preserve"> is a journalist for Reuters, </w:t>
      </w:r>
      <w:r>
        <w:rPr>
          <w:i/>
          <w:iCs/>
        </w:rPr>
        <w:t>Reuters</w:t>
      </w:r>
      <w:r>
        <w:t>, “Putin warns NATO against closer ties with Ukraine and Georgia,” July 19, https://www.reuters.com/article/us-russia-nato-putin/putin-warns-nato-against-closer-ties-with-ukraine-and-georgia-idUSKBN1K92KA)//AH</w:t>
      </w:r>
    </w:p>
    <w:p w:rsidR="00B2232C" w:rsidRDefault="00B2232C" w:rsidP="00B2232C">
      <w:pPr>
        <w:rPr>
          <w:b/>
          <w:bCs/>
          <w:highlight w:val="yellow"/>
          <w:u w:val="single"/>
        </w:rPr>
      </w:pPr>
      <w:r w:rsidRPr="00705E21">
        <w:rPr>
          <w:sz w:val="16"/>
        </w:rPr>
        <w:t xml:space="preserve">MOSCOW (Reuters) - </w:t>
      </w:r>
      <w:r>
        <w:rPr>
          <w:u w:val="single"/>
        </w:rPr>
        <w:t xml:space="preserve">Russian President Vladimir </w:t>
      </w:r>
      <w:r>
        <w:rPr>
          <w:highlight w:val="yellow"/>
          <w:u w:val="single"/>
        </w:rPr>
        <w:t>Putin</w:t>
      </w:r>
      <w:r>
        <w:rPr>
          <w:u w:val="single"/>
        </w:rPr>
        <w:t xml:space="preserve"> on Thursday </w:t>
      </w:r>
      <w:r>
        <w:rPr>
          <w:highlight w:val="yellow"/>
          <w:u w:val="single"/>
        </w:rPr>
        <w:t>warned NATO against cultivating closer ties with Ukraine</w:t>
      </w:r>
      <w:r>
        <w:rPr>
          <w:u w:val="single"/>
        </w:rPr>
        <w:t xml:space="preserve"> and Georgia, </w:t>
      </w:r>
      <w:r>
        <w:rPr>
          <w:highlight w:val="yellow"/>
          <w:u w:val="single"/>
        </w:rPr>
        <w:t>saying such a policy was irresponsible and would have</w:t>
      </w:r>
      <w:r>
        <w:rPr>
          <w:u w:val="single"/>
        </w:rPr>
        <w:t xml:space="preserve"> unspecified </w:t>
      </w:r>
      <w:r>
        <w:rPr>
          <w:b/>
          <w:bCs/>
          <w:highlight w:val="yellow"/>
          <w:u w:val="single"/>
        </w:rPr>
        <w:t>consequences</w:t>
      </w:r>
      <w:r>
        <w:rPr>
          <w:u w:val="single"/>
        </w:rPr>
        <w:t xml:space="preserve"> for the alliance.</w:t>
      </w:r>
      <w:r w:rsidRPr="00705E21">
        <w:rPr>
          <w:sz w:val="16"/>
        </w:rPr>
        <w:t xml:space="preserve"> </w:t>
      </w:r>
      <w:r>
        <w:rPr>
          <w:highlight w:val="yellow"/>
          <w:u w:val="single"/>
        </w:rPr>
        <w:t xml:space="preserve">The issue has been </w:t>
      </w:r>
      <w:r>
        <w:rPr>
          <w:b/>
          <w:bCs/>
          <w:highlight w:val="yellow"/>
          <w:u w:val="single"/>
        </w:rPr>
        <w:t>a source of anger</w:t>
      </w:r>
      <w:r>
        <w:rPr>
          <w:highlight w:val="yellow"/>
          <w:u w:val="single"/>
        </w:rPr>
        <w:t xml:space="preserve"> for Russia</w:t>
      </w:r>
      <w:r>
        <w:rPr>
          <w:u w:val="single"/>
        </w:rPr>
        <w:t xml:space="preserve"> — which shares a border with both countries and does not want to see them join what it regards as a hostile military bloc — </w:t>
      </w:r>
      <w:r>
        <w:rPr>
          <w:highlight w:val="yellow"/>
          <w:u w:val="single"/>
        </w:rPr>
        <w:t>since 2008 when NATO leaders promised Ukraine and Georgia they would one day join the alliance.</w:t>
      </w:r>
      <w:r>
        <w:rPr>
          <w:u w:val="single"/>
        </w:rPr>
        <w:t xml:space="preserve"> </w:t>
      </w:r>
      <w:r w:rsidRPr="00705E21">
        <w:rPr>
          <w:sz w:val="16"/>
        </w:rPr>
        <w:t xml:space="preserve">Putin, speaking to Russian diplomats from around the world assembled in Moscow, said on Thursday there was a need to restore trust in Europe and spoke out against what he said was NATO’s attempts to deploy new bases and military infrastructure near Russia’s borders. </w:t>
      </w:r>
      <w:r>
        <w:rPr>
          <w:u w:val="single"/>
        </w:rPr>
        <w:t>“</w:t>
      </w:r>
      <w:r>
        <w:rPr>
          <w:highlight w:val="yellow"/>
          <w:u w:val="single"/>
        </w:rPr>
        <w:t xml:space="preserve">We will </w:t>
      </w:r>
      <w:r>
        <w:rPr>
          <w:b/>
          <w:bCs/>
          <w:highlight w:val="yellow"/>
          <w:u w:val="single"/>
        </w:rPr>
        <w:t>respond appropriately to such aggressive steps</w:t>
      </w:r>
      <w:r>
        <w:rPr>
          <w:highlight w:val="yellow"/>
          <w:u w:val="single"/>
        </w:rPr>
        <w:t>,</w:t>
      </w:r>
      <w:r>
        <w:rPr>
          <w:u w:val="single"/>
        </w:rPr>
        <w:t xml:space="preserve"> which pose a direct threat to Russia,” said Putin. “</w:t>
      </w:r>
      <w:r>
        <w:rPr>
          <w:highlight w:val="yellow"/>
          <w:u w:val="single"/>
        </w:rPr>
        <w:t>Our colleagues</w:t>
      </w:r>
      <w:r>
        <w:rPr>
          <w:u w:val="single"/>
        </w:rPr>
        <w:t xml:space="preserve">, who are trying to aggravate the situation, seeking to include, among others, Ukraine and Georgia in the orbit of the alliance, </w:t>
      </w:r>
      <w:r>
        <w:rPr>
          <w:highlight w:val="yellow"/>
          <w:u w:val="single"/>
        </w:rPr>
        <w:t xml:space="preserve">should think about the </w:t>
      </w:r>
      <w:r>
        <w:rPr>
          <w:b/>
          <w:bCs/>
          <w:highlight w:val="yellow"/>
          <w:u w:val="single"/>
        </w:rPr>
        <w:t>possible consequences</w:t>
      </w:r>
      <w:r>
        <w:rPr>
          <w:highlight w:val="yellow"/>
          <w:u w:val="single"/>
        </w:rPr>
        <w:t xml:space="preserve"> of such an irresponsible policy.”</w:t>
      </w:r>
      <w:r>
        <w:rPr>
          <w:u w:val="single"/>
        </w:rPr>
        <w:t xml:space="preserve"> </w:t>
      </w:r>
      <w:r w:rsidRPr="00705E21">
        <w:rPr>
          <w:sz w:val="16"/>
        </w:rPr>
        <w:t xml:space="preserve">The Russian leader said he had discussed the matter with U.S. President Donald Trump at a summit in Helsinki on Monday. Trump has called for NATO members to spend more on defense, but has queried whether Montenegro, the alliance’s newest member, should be part of the bloc at all calling its people “aggressive.” Russian forces entered two breakaway Georgian regions in 2008 and annexed Ukraine’s Crimea in 2014 after which a pro-Russian separatist uprising erupted in eastern Ukraine. Swathes of both countries remain garrisoned by Russian troops, something Moscow says is in keeping with local people’s wishes, but which the West and the governments of the two countries call an illegal occupation. NATO leaders discussed ties with Ukraine and Georgia - both former Soviet republics once ruled from Moscow — at their summit in Brussels earlier this month. Prominent politicians in both countries are keen to join the Western military alliance, but have seen their chances of joining hampered by Russian territorial incursions. </w:t>
      </w:r>
      <w:r>
        <w:rPr>
          <w:highlight w:val="yellow"/>
          <w:u w:val="single"/>
        </w:rPr>
        <w:t xml:space="preserve">Under NATO rules, countries with territorial conflicts </w:t>
      </w:r>
      <w:r>
        <w:rPr>
          <w:b/>
          <w:bCs/>
          <w:highlight w:val="yellow"/>
          <w:u w:val="single"/>
        </w:rPr>
        <w:t>cannot join NATO.</w:t>
      </w:r>
    </w:p>
    <w:p w:rsidR="00705E21" w:rsidRDefault="00705E21" w:rsidP="00B2232C">
      <w:pPr>
        <w:rPr>
          <w:b/>
          <w:bCs/>
          <w:u w:val="single"/>
        </w:rPr>
      </w:pPr>
    </w:p>
    <w:p w:rsidR="00B2232C" w:rsidRDefault="00B2232C" w:rsidP="00B2232C">
      <w:pPr>
        <w:pStyle w:val="Heading4"/>
      </w:pPr>
      <w:r>
        <w:t>NATO expansion leads to a litany of impacts</w:t>
      </w:r>
    </w:p>
    <w:p w:rsidR="00B2232C" w:rsidRDefault="00B2232C" w:rsidP="00B2232C">
      <w:proofErr w:type="spellStart"/>
      <w:r>
        <w:rPr>
          <w:b/>
          <w:bCs/>
          <w:sz w:val="26"/>
          <w:szCs w:val="26"/>
        </w:rPr>
        <w:t>DePetris</w:t>
      </w:r>
      <w:proofErr w:type="spellEnd"/>
      <w:r>
        <w:rPr>
          <w:b/>
          <w:bCs/>
          <w:sz w:val="26"/>
          <w:szCs w:val="26"/>
        </w:rPr>
        <w:t xml:space="preserve"> 18</w:t>
      </w:r>
      <w:r>
        <w:t xml:space="preserve">, (Daniel </w:t>
      </w:r>
      <w:proofErr w:type="spellStart"/>
      <w:r>
        <w:t>DePetris</w:t>
      </w:r>
      <w:proofErr w:type="spellEnd"/>
      <w:r>
        <w:t xml:space="preserve"> is a columnist for the Washington Examiner, </w:t>
      </w:r>
      <w:r>
        <w:rPr>
          <w:i/>
          <w:iCs/>
        </w:rPr>
        <w:t>CNBC</w:t>
      </w:r>
      <w:r>
        <w:t>, “NATO is at a ‘critical inflection point’ as it heads into July summit in Brussels,” July 3, https://www.cnbc.com/2018/07/03/nato-at-critical-inflection-point-ahead-of-july-summit-in-brussels-.html)//AH</w:t>
      </w:r>
    </w:p>
    <w:p w:rsidR="00B2232C" w:rsidRDefault="00B2232C" w:rsidP="00B2232C">
      <w:pPr>
        <w:rPr>
          <w:sz w:val="16"/>
          <w:szCs w:val="16"/>
        </w:rPr>
      </w:pPr>
      <w:r>
        <w:rPr>
          <w:sz w:val="16"/>
          <w:szCs w:val="16"/>
        </w:rPr>
        <w:t>At roughly the same time every year, the world’s oldest military alliance assembles in Brussels to reaffirm its unity, strength, and resolve. The annual North Atlantic Treaty Organization (NATO) meetings are typically an opportunity for member states to take stock of the most pressing international security issues of the day. The event is largely a highly choreographed and antiseptic affair; after two days of conversation and the crafting of a lengthy joint communique, the delegations get on their planes and fly back home. Needless to say, President Trump has shaken that routine. In more conventional times, European heads-of-state and NATO officials would be eagerly awaiting the transatlantic reunion rather than biting their nails wondering what the U.S. president may say or do during the summit.</w:t>
      </w:r>
      <w:r>
        <w:t xml:space="preserve"> </w:t>
      </w:r>
      <w:r>
        <w:rPr>
          <w:u w:val="single"/>
        </w:rPr>
        <w:t xml:space="preserve">But, alas, </w:t>
      </w:r>
      <w:r>
        <w:rPr>
          <w:highlight w:val="yellow"/>
          <w:u w:val="single"/>
        </w:rPr>
        <w:t>Trump—a man who</w:t>
      </w:r>
      <w:r>
        <w:rPr>
          <w:u w:val="single"/>
        </w:rPr>
        <w:t xml:space="preserve"> once </w:t>
      </w:r>
      <w:r>
        <w:rPr>
          <w:highlight w:val="yellow"/>
          <w:u w:val="single"/>
        </w:rPr>
        <w:t xml:space="preserve">called NATO an </w:t>
      </w:r>
      <w:r>
        <w:rPr>
          <w:b/>
          <w:bCs/>
          <w:highlight w:val="yellow"/>
          <w:u w:val="single"/>
        </w:rPr>
        <w:t>“obsolete”</w:t>
      </w:r>
      <w:r>
        <w:rPr>
          <w:highlight w:val="yellow"/>
          <w:u w:val="single"/>
        </w:rPr>
        <w:t xml:space="preserve"> relic of the Cold War and who takes joy at scolding</w:t>
      </w:r>
      <w:r>
        <w:rPr>
          <w:u w:val="single"/>
        </w:rPr>
        <w:t xml:space="preserve"> Washington’s </w:t>
      </w:r>
      <w:r>
        <w:rPr>
          <w:highlight w:val="yellow"/>
          <w:u w:val="single"/>
        </w:rPr>
        <w:t xml:space="preserve">European partners for </w:t>
      </w:r>
      <w:r>
        <w:rPr>
          <w:b/>
          <w:bCs/>
          <w:highlight w:val="yellow"/>
          <w:u w:val="single"/>
        </w:rPr>
        <w:t>lackluster military spending</w:t>
      </w:r>
      <w:r>
        <w:rPr>
          <w:u w:val="single"/>
        </w:rPr>
        <w:t xml:space="preserve">—is the human antonym for conventionality. </w:t>
      </w:r>
      <w:r>
        <w:rPr>
          <w:sz w:val="16"/>
          <w:szCs w:val="16"/>
        </w:rPr>
        <w:t>Trump, of course, has since amended his description of NATO as obsolete. It is, after all, still an operational military alliance that continues to send troops to Afghanistan. Yet it would be highly unwise for members of the alliance to discount what Trump has to say</w:t>
      </w:r>
      <w:r>
        <w:t xml:space="preserve">. </w:t>
      </w:r>
      <w:r>
        <w:rPr>
          <w:u w:val="single"/>
        </w:rPr>
        <w:t xml:space="preserve">While </w:t>
      </w:r>
      <w:r>
        <w:rPr>
          <w:highlight w:val="yellow"/>
          <w:u w:val="single"/>
        </w:rPr>
        <w:t>NATO</w:t>
      </w:r>
      <w:r>
        <w:rPr>
          <w:u w:val="single"/>
        </w:rPr>
        <w:t xml:space="preserve"> is not at risk of extinction, it </w:t>
      </w:r>
      <w:r>
        <w:rPr>
          <w:highlight w:val="yellow"/>
          <w:u w:val="single"/>
        </w:rPr>
        <w:t xml:space="preserve">finds itself at a </w:t>
      </w:r>
      <w:r>
        <w:rPr>
          <w:b/>
          <w:bCs/>
          <w:highlight w:val="yellow"/>
          <w:u w:val="single"/>
        </w:rPr>
        <w:t>critical inflection point</w:t>
      </w:r>
      <w:r>
        <w:rPr>
          <w:u w:val="single"/>
        </w:rPr>
        <w:t xml:space="preserve"> in its nearly 70-year history. Continuing with a business-as-usual is not an option.</w:t>
      </w:r>
      <w:r>
        <w:t xml:space="preserve"> </w:t>
      </w:r>
      <w:r>
        <w:rPr>
          <w:sz w:val="16"/>
          <w:szCs w:val="16"/>
        </w:rPr>
        <w:t>"The Soviet Union’s dissolution, however, removed the foundation that upheld NATO’s structure practically overnight. Ever since, the alliance has been a beast in search of a mission</w:t>
      </w:r>
      <w:r>
        <w:t xml:space="preserve">." </w:t>
      </w:r>
      <w:r>
        <w:rPr>
          <w:highlight w:val="yellow"/>
          <w:u w:val="single"/>
        </w:rPr>
        <w:t>The</w:t>
      </w:r>
      <w:r>
        <w:rPr>
          <w:u w:val="single"/>
        </w:rPr>
        <w:t xml:space="preserve"> most </w:t>
      </w:r>
      <w:r>
        <w:rPr>
          <w:highlight w:val="yellow"/>
          <w:u w:val="single"/>
        </w:rPr>
        <w:t>immediate problem</w:t>
      </w:r>
      <w:r>
        <w:rPr>
          <w:u w:val="single"/>
        </w:rPr>
        <w:t xml:space="preserve"> within the alliance </w:t>
      </w:r>
      <w:r>
        <w:rPr>
          <w:highlight w:val="yellow"/>
          <w:u w:val="single"/>
        </w:rPr>
        <w:t xml:space="preserve">is the </w:t>
      </w:r>
      <w:r>
        <w:rPr>
          <w:b/>
          <w:bCs/>
          <w:highlight w:val="yellow"/>
          <w:u w:val="single"/>
        </w:rPr>
        <w:t>spending disparity</w:t>
      </w:r>
      <w:r>
        <w:rPr>
          <w:u w:val="single"/>
        </w:rPr>
        <w:t xml:space="preserve"> between the United States and everybody else. Granted, it would be foolish to expect Germany, Spain, Italy, and France to invest as much money in real terms as the U.S. to national defense (the U.S., after all, is an $18.5 trillion economy). Yet </w:t>
      </w:r>
      <w:r>
        <w:rPr>
          <w:highlight w:val="yellow"/>
          <w:u w:val="single"/>
        </w:rPr>
        <w:t>it is hardly unreasonable to expect all of NATO’s members to fulfill their financial commitments</w:t>
      </w:r>
      <w:r>
        <w:rPr>
          <w:u w:val="single"/>
        </w:rPr>
        <w:t xml:space="preserve"> toward NATO’s collective defense. While non-American financial contributions have slowly risen since 2015, burden sharing continues to be a significant impediment to a capable, adaptive, mobile, and fully prepared military alliance. </w:t>
      </w:r>
      <w:r>
        <w:rPr>
          <w:sz w:val="16"/>
          <w:szCs w:val="16"/>
        </w:rPr>
        <w:t>The latest figures from NATO headquarters underscore a trend that is not only grossly unfair to the American taxpayer, but unsustainable from the standpoint of alliance unity. At the end of this year, eight of NATO’s 29 members (including the U.S.) will spend at least 2 percent of their GDP on national defense. The 2 percent guideline is arbitrary, but one the entire alliance nevertheless committed to during a previous summit in Wales. Of the $945.6 billion NATO countries expended on their militaries, Washington’s portion was an astronomical $703.7 billion.</w:t>
      </w:r>
      <w:r>
        <w:t xml:space="preserve"> </w:t>
      </w:r>
      <w:r>
        <w:rPr>
          <w:u w:val="single"/>
        </w:rPr>
        <w:t xml:space="preserve">In other words, </w:t>
      </w:r>
      <w:r>
        <w:rPr>
          <w:b/>
          <w:bCs/>
          <w:highlight w:val="yellow"/>
          <w:u w:val="single"/>
        </w:rPr>
        <w:t>74 percen</w:t>
      </w:r>
      <w:r>
        <w:rPr>
          <w:highlight w:val="yellow"/>
          <w:u w:val="single"/>
        </w:rPr>
        <w:t>t of NATO’s entire defense expenditure</w:t>
      </w:r>
      <w:r>
        <w:rPr>
          <w:u w:val="single"/>
        </w:rPr>
        <w:t xml:space="preserve"> in 2017 </w:t>
      </w:r>
      <w:r>
        <w:rPr>
          <w:highlight w:val="yellow"/>
          <w:u w:val="single"/>
        </w:rPr>
        <w:t>was underwritten by the U.S.</w:t>
      </w:r>
      <w:r>
        <w:rPr>
          <w:u w:val="single"/>
        </w:rPr>
        <w:t>, a nation whose national debt just exceeded $21 trillion.</w:t>
      </w:r>
      <w:r>
        <w:t xml:space="preserve"> </w:t>
      </w:r>
      <w:r>
        <w:rPr>
          <w:sz w:val="16"/>
          <w:szCs w:val="16"/>
        </w:rPr>
        <w:t xml:space="preserve">Lopsided numbers can't be ignored For Trump to ignore such lopsided numbers and fail to forcefully press the point during this month’s summit in Brussels is simply a dereliction of duty and feckless presidential leadership. As important as the burden-sharing issue is, there is an even more immediate imperative NATO members are confronting: what exactly is the alliance’s raison d'être in a world far more frenetic, multidimensional, and complicated than when the organization was established in 1949? During the Cold War, NATO’s mission statement was clear and unequivocal: protect, and defend Western Europe from a Soviet invasion and ensure that any Soviet division bursting through the Fulda Gap would spur the entire alliance into action. While counteracting the Soviet Union would inevitably be a bloody affair, NATO’s members at least understood who their primary adversary was. The Soviet Union’s dissolution, however, removed the foundation that upheld NATO’s structure practically overnight. Ever since, the alliance has been a beast in search of a mission. </w:t>
      </w:r>
      <w:r>
        <w:rPr>
          <w:u w:val="single"/>
        </w:rPr>
        <w:t xml:space="preserve">Today, </w:t>
      </w:r>
      <w:r>
        <w:rPr>
          <w:highlight w:val="yellow"/>
          <w:u w:val="single"/>
        </w:rPr>
        <w:t>NATO is an overstretched alliance</w:t>
      </w:r>
      <w:r>
        <w:rPr>
          <w:u w:val="single"/>
        </w:rPr>
        <w:t xml:space="preserve"> conducting operations as diverse as training Iraqi counterterrorism forces to rescuing stranded migrants in the Mediterranean Sea. The mission sets have gotten so unwieldy that </w:t>
      </w:r>
      <w:r>
        <w:rPr>
          <w:highlight w:val="yellow"/>
          <w:u w:val="single"/>
        </w:rPr>
        <w:t xml:space="preserve">NATO members </w:t>
      </w:r>
      <w:r>
        <w:rPr>
          <w:u w:val="single"/>
        </w:rPr>
        <w:t xml:space="preserve">find themselves </w:t>
      </w:r>
      <w:r>
        <w:rPr>
          <w:highlight w:val="yellow"/>
          <w:u w:val="single"/>
        </w:rPr>
        <w:t>increasingly divided about which</w:t>
      </w:r>
      <w:r>
        <w:rPr>
          <w:u w:val="single"/>
        </w:rPr>
        <w:t xml:space="preserve"> national security </w:t>
      </w:r>
      <w:r>
        <w:rPr>
          <w:highlight w:val="yellow"/>
          <w:u w:val="single"/>
        </w:rPr>
        <w:t>issue</w:t>
      </w:r>
      <w:r>
        <w:rPr>
          <w:u w:val="single"/>
        </w:rPr>
        <w:t>—</w:t>
      </w:r>
      <w:r>
        <w:rPr>
          <w:highlight w:val="yellow"/>
          <w:u w:val="single"/>
        </w:rPr>
        <w:t>Russia, migration, terrorism, or cyber security—deserves the most attention</w:t>
      </w:r>
      <w:r>
        <w:rPr>
          <w:u w:val="single"/>
        </w:rPr>
        <w:t xml:space="preserve">. One will get a different answer depending on which government is asked. </w:t>
      </w:r>
      <w:r>
        <w:rPr>
          <w:sz w:val="16"/>
          <w:szCs w:val="16"/>
        </w:rPr>
        <w:t>Can NATO find a necessary, appropriate mission for today’s world? And can NATO survive if the alliance remains totally dependent on the money, military capacity, generosity, and good will of a single member—the United States? The search for answers need not be difficult if the alliance embraces common-sense solutions. Clear consensus on mission</w:t>
      </w:r>
      <w:r>
        <w:t xml:space="preserve"> </w:t>
      </w:r>
      <w:r>
        <w:rPr>
          <w:u w:val="single"/>
        </w:rPr>
        <w:t xml:space="preserve">First, NATO political leaders can begin exploring a formal accountability mechanism that holds all member states to the same standards. For instance, members not demonstrating year-over-year progress on NATO’s defense spending goals could be suspended until the problem is addressed. Or the government failing to fulfill its commitments could be blocked from taking rotational command of NATO units like the enhanced forward battle group deployed in the Baltics. Second, NATO must come to a clear consensus on mission priorities. NATO is and has always been a Russia-centric organization; the alliance should return to the basics of checking Russian aggression along NATO’s eastern perimeter rather than continuing to venture off into out-of-area missions that have only an indirect connection to the </w:t>
      </w:r>
      <w:proofErr w:type="spellStart"/>
      <w:r>
        <w:rPr>
          <w:u w:val="single"/>
        </w:rPr>
        <w:t>translantic</w:t>
      </w:r>
      <w:proofErr w:type="spellEnd"/>
      <w:r>
        <w:rPr>
          <w:u w:val="single"/>
        </w:rPr>
        <w:t xml:space="preserve"> community. </w:t>
      </w:r>
      <w:r>
        <w:rPr>
          <w:sz w:val="16"/>
          <w:szCs w:val="16"/>
        </w:rPr>
        <w:t xml:space="preserve">NATO can also use the summit in Brussels as an opportunity to send a unified, collective message to Moscow that while it is prepared to defend itself against a Russian-orchestrated destabilization campaign, it is also willing to re-establish a more permanent dialogue in the spirit of mutual respect. This means rejuvenating the NATO-Russia Council from the relatively meaningless, unproductive debating society it is today into a neutral forum where disagreements can be solved and misperceptions can be </w:t>
      </w:r>
      <w:proofErr w:type="spellStart"/>
      <w:proofErr w:type="gramStart"/>
      <w:r>
        <w:rPr>
          <w:sz w:val="16"/>
          <w:szCs w:val="16"/>
        </w:rPr>
        <w:t>remedied.The</w:t>
      </w:r>
      <w:proofErr w:type="spellEnd"/>
      <w:proofErr w:type="gramEnd"/>
      <w:r>
        <w:rPr>
          <w:sz w:val="16"/>
          <w:szCs w:val="16"/>
        </w:rPr>
        <w:t xml:space="preserve"> transatlantic community cannot afford to avoid the tough discussion any longer. The sooner this very tough family conversation begins, the better off it will be.</w:t>
      </w:r>
    </w:p>
    <w:p w:rsidR="00B2232C" w:rsidRDefault="00B2232C" w:rsidP="00B2232C">
      <w:pPr>
        <w:pStyle w:val="Heading3"/>
      </w:pPr>
      <w:r>
        <w:t>2NC – Solves Ukraine</w:t>
      </w:r>
    </w:p>
    <w:p w:rsidR="00B2232C" w:rsidRDefault="00B2232C" w:rsidP="00B2232C">
      <w:pPr>
        <w:pStyle w:val="Heading4"/>
      </w:pPr>
      <w:r>
        <w:t>5 warrants for why NATO shouldn’t, or couldn’t, expand</w:t>
      </w:r>
    </w:p>
    <w:p w:rsidR="00B2232C" w:rsidRDefault="00B2232C" w:rsidP="00B2232C">
      <w:proofErr w:type="spellStart"/>
      <w:r>
        <w:rPr>
          <w:b/>
          <w:bCs/>
          <w:sz w:val="26"/>
          <w:szCs w:val="26"/>
        </w:rPr>
        <w:t>Katehon</w:t>
      </w:r>
      <w:proofErr w:type="spellEnd"/>
      <w:r>
        <w:rPr>
          <w:b/>
          <w:bCs/>
          <w:sz w:val="26"/>
          <w:szCs w:val="26"/>
        </w:rPr>
        <w:t xml:space="preserve"> 19</w:t>
      </w:r>
      <w:r>
        <w:t>, (</w:t>
      </w:r>
      <w:proofErr w:type="spellStart"/>
      <w:r>
        <w:t>Katehon</w:t>
      </w:r>
      <w:proofErr w:type="spellEnd"/>
      <w:r>
        <w:t xml:space="preserve"> is a think tank that studies international relations, </w:t>
      </w:r>
      <w:proofErr w:type="spellStart"/>
      <w:r>
        <w:rPr>
          <w:i/>
          <w:iCs/>
        </w:rPr>
        <w:t>Katehon</w:t>
      </w:r>
      <w:proofErr w:type="spellEnd"/>
      <w:r>
        <w:t>, “FIVE REASONS FOR NATO TO STOP EXPANDING TO THE EAST,” April 4, http://katehon.com/article/five-reasons-nato-stop-expanding-east)//AH</w:t>
      </w:r>
    </w:p>
    <w:p w:rsidR="00B2232C" w:rsidRDefault="00B2232C" w:rsidP="00B2232C">
      <w:pPr>
        <w:pStyle w:val="NormalWeb"/>
        <w:spacing w:before="0" w:beforeAutospacing="0" w:after="150" w:afterAutospacing="0"/>
        <w:textAlignment w:val="baseline"/>
        <w:rPr>
          <w:rFonts w:ascii="Open Sans" w:hAnsi="Open Sans"/>
          <w:color w:val="333333"/>
          <w:sz w:val="16"/>
          <w:szCs w:val="16"/>
        </w:rPr>
      </w:pPr>
      <w:r>
        <w:rPr>
          <w:rFonts w:ascii="Calibri" w:hAnsi="Calibri" w:cs="Calibri"/>
          <w:sz w:val="22"/>
          <w:u w:val="single"/>
        </w:rPr>
        <w:t xml:space="preserve">In general, </w:t>
      </w:r>
      <w:r>
        <w:rPr>
          <w:rFonts w:ascii="Calibri" w:hAnsi="Calibri" w:cs="Calibri"/>
          <w:sz w:val="22"/>
          <w:highlight w:val="yellow"/>
          <w:u w:val="single"/>
        </w:rPr>
        <w:t>there are five main reasons that either prevent NATO from expanding further, or</w:t>
      </w:r>
      <w:r>
        <w:rPr>
          <w:rFonts w:ascii="Calibri" w:hAnsi="Calibri" w:cs="Calibri"/>
          <w:sz w:val="22"/>
          <w:u w:val="single"/>
        </w:rPr>
        <w:t xml:space="preserve"> simply </w:t>
      </w:r>
      <w:r>
        <w:rPr>
          <w:rFonts w:ascii="Calibri" w:hAnsi="Calibri" w:cs="Calibri"/>
          <w:sz w:val="22"/>
          <w:highlight w:val="yellow"/>
          <w:u w:val="single"/>
        </w:rPr>
        <w:t>block the development of the military bloc in the future</w:t>
      </w:r>
      <w:r>
        <w:rPr>
          <w:rFonts w:ascii="Calibri" w:hAnsi="Calibri" w:cs="Calibri"/>
          <w:sz w:val="22"/>
          <w:u w:val="single"/>
        </w:rPr>
        <w:t>. What are these reasons?</w:t>
      </w:r>
      <w:r>
        <w:rPr>
          <w:rFonts w:cs="Calibri"/>
          <w:u w:val="single"/>
        </w:rPr>
        <w:t xml:space="preserve"> </w:t>
      </w:r>
      <w:r>
        <w:rPr>
          <w:rFonts w:ascii="Calibri" w:hAnsi="Calibri" w:cs="Calibri"/>
          <w:sz w:val="22"/>
          <w:highlight w:val="yellow"/>
          <w:u w:val="single"/>
        </w:rPr>
        <w:t>The first</w:t>
      </w:r>
      <w:r>
        <w:rPr>
          <w:rFonts w:ascii="Calibri" w:hAnsi="Calibri" w:cs="Calibri"/>
          <w:sz w:val="22"/>
          <w:u w:val="single"/>
        </w:rPr>
        <w:t xml:space="preserve"> reason. </w:t>
      </w:r>
      <w:r>
        <w:rPr>
          <w:rFonts w:ascii="Calibri" w:hAnsi="Calibri" w:cs="Calibri"/>
          <w:sz w:val="22"/>
          <w:highlight w:val="yellow"/>
          <w:u w:val="single"/>
        </w:rPr>
        <w:t>Ukraine</w:t>
      </w:r>
      <w:r>
        <w:rPr>
          <w:rFonts w:cs="Calibri"/>
          <w:u w:val="single"/>
        </w:rPr>
        <w:t xml:space="preserve"> </w:t>
      </w:r>
      <w:r>
        <w:rPr>
          <w:rFonts w:ascii="Calibri" w:hAnsi="Calibri" w:cs="Calibri"/>
          <w:sz w:val="16"/>
          <w:szCs w:val="16"/>
        </w:rPr>
        <w:t>Since 2014, the new Maidan Kiev authorities have announced a course towards the inevitable entry into NATO. This task for the alliance has become even more urgent in light of the loss of the port of Sevastopol for NATO, where the plan was to have a real citadel of the American fleet on the Black Sea. But it did not happen.</w:t>
      </w:r>
      <w:r>
        <w:rPr>
          <w:rFonts w:cs="Calibri"/>
          <w:sz w:val="16"/>
          <w:szCs w:val="16"/>
        </w:rPr>
        <w:t xml:space="preserve"> </w:t>
      </w:r>
      <w:r>
        <w:rPr>
          <w:rFonts w:ascii="Calibri" w:hAnsi="Calibri" w:cs="Calibri"/>
          <w:sz w:val="16"/>
          <w:szCs w:val="16"/>
        </w:rPr>
        <w:t>Now it is about using Ukraine in American interests by other means. This is already happening: more and more often, NATO airplanes are taking off for reconnaissance near the Russian borders not only from the British bases Waddington, Mildenhall and Fairford, but also from Kiev and Lvov.</w:t>
      </w:r>
      <w:r>
        <w:rPr>
          <w:rFonts w:cs="Calibri"/>
          <w:sz w:val="16"/>
          <w:szCs w:val="16"/>
        </w:rPr>
        <w:t xml:space="preserve"> </w:t>
      </w:r>
      <w:r>
        <w:rPr>
          <w:rFonts w:ascii="Calibri" w:hAnsi="Calibri" w:cs="Calibri"/>
          <w:sz w:val="16"/>
          <w:szCs w:val="16"/>
        </w:rPr>
        <w:t>Yes, so far Ukraine is only focused on NATO, with great joy it is hosting American instructors and decommissioned military equipment. Petro Poroshenko earlier repeatedly promised to fulfill the necessary conditions for joining NATO.</w:t>
      </w:r>
      <w:r>
        <w:rPr>
          <w:rFonts w:cs="Calibri"/>
        </w:rPr>
        <w:t xml:space="preserve"> </w:t>
      </w:r>
      <w:r>
        <w:rPr>
          <w:rFonts w:ascii="Calibri" w:hAnsi="Calibri" w:cs="Calibri"/>
          <w:sz w:val="22"/>
          <w:u w:val="single"/>
        </w:rPr>
        <w:t xml:space="preserve">But the truth is that </w:t>
      </w:r>
      <w:r>
        <w:rPr>
          <w:rFonts w:ascii="Calibri" w:hAnsi="Calibri" w:cs="Calibri"/>
          <w:sz w:val="22"/>
          <w:highlight w:val="yellow"/>
          <w:u w:val="single"/>
        </w:rPr>
        <w:t>in no way can NATO accept Ukraine as part of NATO</w:t>
      </w:r>
      <w:r>
        <w:rPr>
          <w:rFonts w:ascii="Calibri" w:hAnsi="Calibri" w:cs="Calibri"/>
          <w:sz w:val="22"/>
          <w:u w:val="single"/>
        </w:rPr>
        <w:t>. The hang of this process, however, suggests that in Brussels and Washington are aware of this.</w:t>
      </w:r>
      <w:r>
        <w:rPr>
          <w:rFonts w:cs="Calibri"/>
          <w:u w:val="single"/>
        </w:rPr>
        <w:t xml:space="preserve"> </w:t>
      </w:r>
      <w:r>
        <w:rPr>
          <w:rFonts w:ascii="Calibri" w:hAnsi="Calibri" w:cs="Calibri"/>
          <w:sz w:val="22"/>
          <w:u w:val="single"/>
        </w:rPr>
        <w:t>In an article for the conservative American magazine The American Conservative on April 2, the well-known expert Patrick Buchanan agreed with this opinion.</w:t>
      </w:r>
      <w:r>
        <w:rPr>
          <w:rFonts w:cs="Calibri"/>
          <w:u w:val="single"/>
        </w:rPr>
        <w:t xml:space="preserve"> </w:t>
      </w:r>
      <w:r>
        <w:rPr>
          <w:rFonts w:ascii="Calibri" w:hAnsi="Calibri" w:cs="Calibri"/>
          <w:sz w:val="22"/>
          <w:u w:val="single"/>
        </w:rPr>
        <w:t xml:space="preserve">Buchanan warns that </w:t>
      </w:r>
      <w:r>
        <w:rPr>
          <w:rFonts w:ascii="Calibri" w:hAnsi="Calibri" w:cs="Calibri"/>
          <w:sz w:val="22"/>
          <w:highlight w:val="yellow"/>
          <w:u w:val="single"/>
        </w:rPr>
        <w:t xml:space="preserve">Ukraine’s entry into NATO will result in a </w:t>
      </w:r>
      <w:r>
        <w:rPr>
          <w:rFonts w:ascii="Calibri" w:hAnsi="Calibri" w:cs="Calibri"/>
          <w:b/>
          <w:bCs/>
          <w:sz w:val="22"/>
          <w:highlight w:val="yellow"/>
          <w:u w:val="single"/>
        </w:rPr>
        <w:t>great catastrophe</w:t>
      </w:r>
      <w:r>
        <w:rPr>
          <w:rFonts w:ascii="Calibri" w:hAnsi="Calibri" w:cs="Calibri"/>
          <w:sz w:val="22"/>
          <w:u w:val="single"/>
        </w:rPr>
        <w:t>, as allied commitments will force Washington to participate in all provocations of the unhealthy neo-nationalist government of Ukraine.</w:t>
      </w:r>
      <w:r>
        <w:rPr>
          <w:rFonts w:cs="Calibri"/>
          <w:u w:val="single"/>
        </w:rPr>
        <w:t xml:space="preserve"> </w:t>
      </w:r>
      <w:r>
        <w:rPr>
          <w:rFonts w:ascii="Calibri" w:hAnsi="Calibri" w:cs="Calibri"/>
          <w:sz w:val="22"/>
          <w:u w:val="single"/>
        </w:rPr>
        <w:t xml:space="preserve">That is why </w:t>
      </w:r>
      <w:r>
        <w:rPr>
          <w:rFonts w:ascii="Calibri" w:hAnsi="Calibri" w:cs="Calibri"/>
          <w:sz w:val="22"/>
          <w:highlight w:val="yellow"/>
          <w:u w:val="single"/>
        </w:rPr>
        <w:t xml:space="preserve">the current status of Ukraine for NATO is much more </w:t>
      </w:r>
      <w:r>
        <w:rPr>
          <w:rFonts w:ascii="Calibri" w:hAnsi="Calibri" w:cs="Calibri"/>
          <w:b/>
          <w:bCs/>
          <w:sz w:val="22"/>
          <w:highlight w:val="yellow"/>
          <w:u w:val="single"/>
        </w:rPr>
        <w:t>profitable,</w:t>
      </w:r>
      <w:r>
        <w:rPr>
          <w:rFonts w:ascii="Calibri" w:hAnsi="Calibri" w:cs="Calibri"/>
          <w:sz w:val="22"/>
          <w:u w:val="single"/>
        </w:rPr>
        <w:t xml:space="preserve"> because the United States and without its membership in the alliance can do there what they want without having any obligations to this country. It seems that Kiev has no serious objections.</w:t>
      </w:r>
      <w:r>
        <w:rPr>
          <w:rFonts w:cs="Calibri"/>
          <w:u w:val="single"/>
        </w:rPr>
        <w:t xml:space="preserve"> </w:t>
      </w:r>
      <w:r>
        <w:rPr>
          <w:rFonts w:ascii="Calibri" w:hAnsi="Calibri" w:cs="Calibri"/>
          <w:sz w:val="22"/>
          <w:highlight w:val="yellow"/>
          <w:u w:val="single"/>
        </w:rPr>
        <w:t>The second</w:t>
      </w:r>
      <w:r>
        <w:rPr>
          <w:rFonts w:ascii="Calibri" w:hAnsi="Calibri" w:cs="Calibri"/>
          <w:sz w:val="22"/>
          <w:u w:val="single"/>
        </w:rPr>
        <w:t xml:space="preserve"> reason</w:t>
      </w:r>
      <w:r>
        <w:rPr>
          <w:rFonts w:ascii="Calibri" w:hAnsi="Calibri" w:cs="Calibri"/>
          <w:sz w:val="22"/>
          <w:highlight w:val="yellow"/>
          <w:u w:val="single"/>
        </w:rPr>
        <w:t>. Georgia</w:t>
      </w:r>
      <w:r>
        <w:rPr>
          <w:rFonts w:cs="Calibri"/>
          <w:u w:val="single"/>
        </w:rPr>
        <w:t xml:space="preserve"> </w:t>
      </w:r>
      <w:proofErr w:type="gramStart"/>
      <w:r>
        <w:rPr>
          <w:rFonts w:ascii="Calibri" w:hAnsi="Calibri" w:cs="Calibri"/>
          <w:sz w:val="22"/>
          <w:highlight w:val="yellow"/>
          <w:u w:val="single"/>
        </w:rPr>
        <w:t>The</w:t>
      </w:r>
      <w:proofErr w:type="gramEnd"/>
      <w:r>
        <w:rPr>
          <w:rFonts w:ascii="Calibri" w:hAnsi="Calibri" w:cs="Calibri"/>
          <w:sz w:val="22"/>
          <w:highlight w:val="yellow"/>
          <w:u w:val="single"/>
        </w:rPr>
        <w:t xml:space="preserve"> situation</w:t>
      </w:r>
      <w:r>
        <w:rPr>
          <w:rFonts w:ascii="Calibri" w:hAnsi="Calibri" w:cs="Calibri"/>
          <w:sz w:val="22"/>
          <w:u w:val="single"/>
        </w:rPr>
        <w:t xml:space="preserve"> with Georgia </w:t>
      </w:r>
      <w:r>
        <w:rPr>
          <w:rFonts w:ascii="Calibri" w:hAnsi="Calibri" w:cs="Calibri"/>
          <w:sz w:val="22"/>
          <w:highlight w:val="yellow"/>
          <w:u w:val="single"/>
        </w:rPr>
        <w:t>is</w:t>
      </w:r>
      <w:r>
        <w:rPr>
          <w:rFonts w:ascii="Calibri" w:hAnsi="Calibri" w:cs="Calibri"/>
          <w:sz w:val="22"/>
          <w:u w:val="single"/>
        </w:rPr>
        <w:t xml:space="preserve"> in many ways </w:t>
      </w:r>
      <w:r>
        <w:rPr>
          <w:rFonts w:ascii="Calibri" w:hAnsi="Calibri" w:cs="Calibri"/>
          <w:sz w:val="22"/>
          <w:highlight w:val="yellow"/>
          <w:u w:val="single"/>
        </w:rPr>
        <w:t>similar to the Ukrainian one</w:t>
      </w:r>
      <w:r>
        <w:rPr>
          <w:rFonts w:ascii="Calibri" w:hAnsi="Calibri" w:cs="Calibri"/>
          <w:sz w:val="22"/>
          <w:u w:val="single"/>
        </w:rPr>
        <w:t xml:space="preserve">. Former </w:t>
      </w:r>
      <w:r>
        <w:rPr>
          <w:rFonts w:ascii="Calibri" w:hAnsi="Calibri" w:cs="Calibri"/>
          <w:sz w:val="22"/>
          <w:highlight w:val="yellow"/>
          <w:u w:val="single"/>
        </w:rPr>
        <w:t>French diplomat</w:t>
      </w:r>
      <w:r>
        <w:rPr>
          <w:rFonts w:ascii="Calibri" w:hAnsi="Calibri" w:cs="Calibri"/>
          <w:sz w:val="22"/>
          <w:u w:val="single"/>
        </w:rPr>
        <w:t xml:space="preserve"> Salome </w:t>
      </w:r>
      <w:proofErr w:type="spellStart"/>
      <w:r>
        <w:rPr>
          <w:rFonts w:ascii="Calibri" w:hAnsi="Calibri" w:cs="Calibri"/>
          <w:sz w:val="22"/>
          <w:u w:val="single"/>
        </w:rPr>
        <w:t>Zurabishvili</w:t>
      </w:r>
      <w:proofErr w:type="spellEnd"/>
      <w:r>
        <w:rPr>
          <w:rFonts w:ascii="Calibri" w:hAnsi="Calibri" w:cs="Calibri"/>
          <w:sz w:val="22"/>
          <w:u w:val="single"/>
        </w:rPr>
        <w:t xml:space="preserve"> came to power in the country, and she also </w:t>
      </w:r>
      <w:r>
        <w:rPr>
          <w:rFonts w:ascii="Calibri" w:hAnsi="Calibri" w:cs="Calibri"/>
          <w:sz w:val="22"/>
          <w:highlight w:val="yellow"/>
          <w:u w:val="single"/>
        </w:rPr>
        <w:t>proclaimed a course toward NATO membership. However</w:t>
      </w:r>
      <w:r>
        <w:rPr>
          <w:rFonts w:ascii="Calibri" w:hAnsi="Calibri" w:cs="Calibri"/>
          <w:sz w:val="22"/>
          <w:u w:val="single"/>
        </w:rPr>
        <w:t xml:space="preserve">, in practice, </w:t>
      </w:r>
      <w:r>
        <w:rPr>
          <w:rFonts w:ascii="Calibri" w:hAnsi="Calibri" w:cs="Calibri"/>
          <w:sz w:val="22"/>
          <w:highlight w:val="yellow"/>
          <w:u w:val="single"/>
        </w:rPr>
        <w:t>Georgia is not</w:t>
      </w:r>
      <w:r>
        <w:rPr>
          <w:rFonts w:ascii="Calibri" w:hAnsi="Calibri" w:cs="Calibri"/>
          <w:sz w:val="22"/>
          <w:u w:val="single"/>
        </w:rPr>
        <w:t xml:space="preserve"> yet </w:t>
      </w:r>
      <w:r>
        <w:rPr>
          <w:rFonts w:ascii="Calibri" w:hAnsi="Calibri" w:cs="Calibri"/>
          <w:sz w:val="22"/>
          <w:highlight w:val="yellow"/>
          <w:u w:val="single"/>
        </w:rPr>
        <w:t xml:space="preserve">able to do this, </w:t>
      </w:r>
      <w:r>
        <w:rPr>
          <w:rFonts w:ascii="Calibri" w:hAnsi="Calibri" w:cs="Calibri"/>
          <w:sz w:val="22"/>
          <w:u w:val="single"/>
        </w:rPr>
        <w:t>and besides, it is of less value to the alliance than Ukraine.</w:t>
      </w:r>
      <w:r>
        <w:rPr>
          <w:rFonts w:cs="Calibri"/>
          <w:u w:val="single"/>
        </w:rPr>
        <w:t xml:space="preserve"> </w:t>
      </w:r>
      <w:r>
        <w:rPr>
          <w:rFonts w:ascii="Calibri" w:hAnsi="Calibri" w:cs="Calibri"/>
          <w:sz w:val="16"/>
          <w:szCs w:val="16"/>
        </w:rPr>
        <w:t xml:space="preserve">Georgia, meanwhile, is another problematic country in the post-Soviet space. Mikhail Saakashvili had previously been in power there, giving orders to his tanks to attack </w:t>
      </w:r>
      <w:proofErr w:type="spellStart"/>
      <w:r>
        <w:rPr>
          <w:rFonts w:ascii="Calibri" w:hAnsi="Calibri" w:cs="Calibri"/>
          <w:sz w:val="16"/>
          <w:szCs w:val="16"/>
        </w:rPr>
        <w:t>Tskhinval</w:t>
      </w:r>
      <w:proofErr w:type="spellEnd"/>
      <w:r>
        <w:rPr>
          <w:rFonts w:ascii="Calibri" w:hAnsi="Calibri" w:cs="Calibri"/>
          <w:sz w:val="16"/>
          <w:szCs w:val="16"/>
        </w:rPr>
        <w:t xml:space="preserve"> in August 2008. The mad Georgian demarche was stopped by a Russian operation to force Tbilisi to peace. South Ossetia and Abkhazia proclaimed their independence. Since then, the territorial issue is acute in this region.</w:t>
      </w:r>
      <w:r>
        <w:rPr>
          <w:rFonts w:cs="Calibri"/>
          <w:sz w:val="16"/>
          <w:szCs w:val="16"/>
        </w:rPr>
        <w:t xml:space="preserve"> </w:t>
      </w:r>
      <w:r>
        <w:rPr>
          <w:rFonts w:ascii="Calibri" w:hAnsi="Calibri" w:cs="Calibri"/>
          <w:sz w:val="22"/>
          <w:highlight w:val="yellow"/>
          <w:u w:val="single"/>
        </w:rPr>
        <w:t>If the republic would</w:t>
      </w:r>
      <w:r>
        <w:rPr>
          <w:rFonts w:ascii="Calibri" w:hAnsi="Calibri" w:cs="Calibri"/>
          <w:sz w:val="22"/>
          <w:u w:val="single"/>
        </w:rPr>
        <w:t xml:space="preserve"> then </w:t>
      </w:r>
      <w:r>
        <w:rPr>
          <w:rFonts w:ascii="Calibri" w:hAnsi="Calibri" w:cs="Calibri"/>
          <w:sz w:val="22"/>
          <w:highlight w:val="yellow"/>
          <w:u w:val="single"/>
        </w:rPr>
        <w:t>be a member of NATO, the U</w:t>
      </w:r>
      <w:r>
        <w:rPr>
          <w:rFonts w:ascii="Calibri" w:hAnsi="Calibri" w:cs="Calibri"/>
          <w:sz w:val="22"/>
          <w:u w:val="single"/>
        </w:rPr>
        <w:t xml:space="preserve">nited </w:t>
      </w:r>
      <w:r>
        <w:rPr>
          <w:rFonts w:ascii="Calibri" w:hAnsi="Calibri" w:cs="Calibri"/>
          <w:sz w:val="22"/>
          <w:highlight w:val="yellow"/>
          <w:u w:val="single"/>
        </w:rPr>
        <w:t>S</w:t>
      </w:r>
      <w:r>
        <w:rPr>
          <w:rFonts w:ascii="Calibri" w:hAnsi="Calibri" w:cs="Calibri"/>
          <w:sz w:val="22"/>
          <w:u w:val="single"/>
        </w:rPr>
        <w:t xml:space="preserve">tates </w:t>
      </w:r>
      <w:r>
        <w:rPr>
          <w:rFonts w:ascii="Calibri" w:hAnsi="Calibri" w:cs="Calibri"/>
          <w:sz w:val="22"/>
          <w:highlight w:val="yellow"/>
          <w:u w:val="single"/>
        </w:rPr>
        <w:t xml:space="preserve">would inevitably be drawn into a </w:t>
      </w:r>
      <w:r>
        <w:rPr>
          <w:rFonts w:ascii="Calibri" w:hAnsi="Calibri" w:cs="Calibri"/>
          <w:b/>
          <w:bCs/>
          <w:sz w:val="22"/>
          <w:highlight w:val="yellow"/>
          <w:u w:val="single"/>
        </w:rPr>
        <w:t>war with Russia</w:t>
      </w:r>
      <w:r>
        <w:rPr>
          <w:rFonts w:ascii="Calibri" w:hAnsi="Calibri" w:cs="Calibri"/>
          <w:sz w:val="22"/>
          <w:u w:val="single"/>
        </w:rPr>
        <w:t>. And this is no longer just a regional disaster</w:t>
      </w:r>
      <w:r>
        <w:rPr>
          <w:rFonts w:ascii="Calibri" w:hAnsi="Calibri" w:cs="Calibri"/>
          <w:sz w:val="22"/>
          <w:highlight w:val="yellow"/>
          <w:u w:val="single"/>
        </w:rPr>
        <w:t xml:space="preserve">, it is a </w:t>
      </w:r>
      <w:r>
        <w:rPr>
          <w:rFonts w:ascii="Calibri" w:hAnsi="Calibri" w:cs="Calibri"/>
          <w:b/>
          <w:bCs/>
          <w:sz w:val="22"/>
          <w:highlight w:val="yellow"/>
          <w:u w:val="single"/>
        </w:rPr>
        <w:t>global disaster.</w:t>
      </w:r>
      <w:r>
        <w:rPr>
          <w:rFonts w:cs="Calibri"/>
          <w:u w:val="single"/>
        </w:rPr>
        <w:t xml:space="preserve"> </w:t>
      </w:r>
      <w:r>
        <w:rPr>
          <w:rFonts w:ascii="Calibri" w:hAnsi="Calibri" w:cs="Calibri"/>
          <w:sz w:val="16"/>
          <w:szCs w:val="16"/>
        </w:rPr>
        <w:t>Washington, obviously, does not want the “tail to wag the dog,” and therefore, without firm guarantees of full balance and consistency of Tbilisi’s position with the NATO General Secretariat, and more specifically with the Washington Regional Committee, no membership in the alliance is out of the question. Besides, does anyone interfere with NATO ships to use the port of Batumi now, just like the port of Odessa?</w:t>
      </w:r>
      <w:r>
        <w:rPr>
          <w:rFonts w:cs="Calibri"/>
        </w:rPr>
        <w:t xml:space="preserve"> </w:t>
      </w:r>
      <w:r>
        <w:rPr>
          <w:rFonts w:ascii="Calibri" w:hAnsi="Calibri" w:cs="Calibri"/>
          <w:sz w:val="22"/>
          <w:highlight w:val="yellow"/>
          <w:u w:val="single"/>
        </w:rPr>
        <w:t>The third</w:t>
      </w:r>
      <w:r>
        <w:rPr>
          <w:rFonts w:ascii="Calibri" w:hAnsi="Calibri" w:cs="Calibri"/>
          <w:sz w:val="22"/>
          <w:u w:val="single"/>
        </w:rPr>
        <w:t xml:space="preserve"> reason. </w:t>
      </w:r>
      <w:r>
        <w:rPr>
          <w:rFonts w:ascii="Calibri" w:hAnsi="Calibri" w:cs="Calibri"/>
          <w:sz w:val="22"/>
          <w:highlight w:val="yellow"/>
          <w:u w:val="single"/>
        </w:rPr>
        <w:t>Money</w:t>
      </w:r>
      <w:r>
        <w:rPr>
          <w:rFonts w:cs="Calibri"/>
          <w:u w:val="single"/>
        </w:rPr>
        <w:t xml:space="preserve"> </w:t>
      </w:r>
      <w:r>
        <w:rPr>
          <w:rFonts w:ascii="Calibri" w:hAnsi="Calibri" w:cs="Calibri"/>
          <w:sz w:val="22"/>
          <w:u w:val="single"/>
        </w:rPr>
        <w:t xml:space="preserve">As soon as in 2018 the world media began to issue headlines that </w:t>
      </w:r>
      <w:r>
        <w:rPr>
          <w:rFonts w:ascii="Calibri" w:hAnsi="Calibri" w:cs="Calibri"/>
          <w:sz w:val="22"/>
          <w:highlight w:val="yellow"/>
          <w:u w:val="single"/>
        </w:rPr>
        <w:t>NATO was on the verge of collapse because of</w:t>
      </w:r>
      <w:r>
        <w:rPr>
          <w:rFonts w:ascii="Calibri" w:hAnsi="Calibri" w:cs="Calibri"/>
          <w:sz w:val="22"/>
          <w:u w:val="single"/>
        </w:rPr>
        <w:t xml:space="preserve"> Donald </w:t>
      </w:r>
      <w:r>
        <w:rPr>
          <w:rFonts w:ascii="Calibri" w:hAnsi="Calibri" w:cs="Calibri"/>
          <w:sz w:val="22"/>
          <w:highlight w:val="yellow"/>
          <w:u w:val="single"/>
        </w:rPr>
        <w:t>Trump, it became obvious</w:t>
      </w:r>
      <w:r>
        <w:rPr>
          <w:rFonts w:ascii="Calibri" w:hAnsi="Calibri" w:cs="Calibri"/>
          <w:sz w:val="22"/>
          <w:u w:val="single"/>
        </w:rPr>
        <w:t xml:space="preserve"> to the entire world community </w:t>
      </w:r>
      <w:r>
        <w:rPr>
          <w:rFonts w:ascii="Calibri" w:hAnsi="Calibri" w:cs="Calibri"/>
          <w:sz w:val="22"/>
          <w:highlight w:val="yellow"/>
          <w:u w:val="single"/>
        </w:rPr>
        <w:t>that the global crisis was starting in the alliance</w:t>
      </w:r>
      <w:r>
        <w:rPr>
          <w:rFonts w:ascii="Calibri" w:hAnsi="Calibri" w:cs="Calibri"/>
          <w:sz w:val="22"/>
        </w:rPr>
        <w:t xml:space="preserve">. </w:t>
      </w:r>
      <w:r>
        <w:rPr>
          <w:rFonts w:ascii="Calibri" w:hAnsi="Calibri" w:cs="Calibri"/>
          <w:sz w:val="16"/>
          <w:szCs w:val="16"/>
        </w:rPr>
        <w:t>NATO Secretary General Jens Stoltenberg, as recently as March 24, 2019, reiterated that NATO does not threaten anyone, because it is an exclusively defensive organization. What is most important for the defenders? To fight back together, to be a solid bastion and a united front</w:t>
      </w:r>
      <w:r>
        <w:rPr>
          <w:rFonts w:ascii="Calibri" w:hAnsi="Calibri" w:cs="Calibri"/>
          <w:sz w:val="22"/>
        </w:rPr>
        <w:t>.</w:t>
      </w:r>
      <w:r>
        <w:rPr>
          <w:rFonts w:cs="Calibri"/>
        </w:rPr>
        <w:t xml:space="preserve"> </w:t>
      </w:r>
      <w:r>
        <w:rPr>
          <w:rFonts w:ascii="Calibri" w:hAnsi="Calibri" w:cs="Calibri"/>
          <w:sz w:val="22"/>
          <w:u w:val="single"/>
        </w:rPr>
        <w:t xml:space="preserve">However, US President Donald </w:t>
      </w:r>
      <w:r>
        <w:rPr>
          <w:rFonts w:ascii="Calibri" w:hAnsi="Calibri" w:cs="Calibri"/>
          <w:sz w:val="22"/>
          <w:highlight w:val="yellow"/>
          <w:u w:val="single"/>
        </w:rPr>
        <w:t>Trump</w:t>
      </w:r>
      <w:r>
        <w:rPr>
          <w:rFonts w:ascii="Calibri" w:hAnsi="Calibri" w:cs="Calibri"/>
          <w:sz w:val="22"/>
          <w:u w:val="single"/>
        </w:rPr>
        <w:t xml:space="preserve"> destroys this front. He </w:t>
      </w:r>
      <w:r>
        <w:rPr>
          <w:rFonts w:ascii="Calibri" w:hAnsi="Calibri" w:cs="Calibri"/>
          <w:sz w:val="22"/>
          <w:highlight w:val="yellow"/>
          <w:u w:val="single"/>
        </w:rPr>
        <w:t xml:space="preserve">demanded that all members of the alliance pay for their "protection" in the amount of 2% of their own GDP. This </w:t>
      </w:r>
      <w:r>
        <w:rPr>
          <w:rFonts w:ascii="Calibri" w:hAnsi="Calibri" w:cs="Calibri"/>
          <w:b/>
          <w:bCs/>
          <w:sz w:val="22"/>
          <w:highlight w:val="yellow"/>
          <w:u w:val="single"/>
        </w:rPr>
        <w:t>split the alliance</w:t>
      </w:r>
      <w:r>
        <w:rPr>
          <w:rFonts w:ascii="Calibri" w:hAnsi="Calibri" w:cs="Calibri"/>
          <w:sz w:val="22"/>
          <w:u w:val="single"/>
        </w:rPr>
        <w:t>.</w:t>
      </w:r>
      <w:r>
        <w:rPr>
          <w:rFonts w:ascii="Calibri" w:hAnsi="Calibri" w:cs="Calibri"/>
          <w:sz w:val="22"/>
        </w:rPr>
        <w:t xml:space="preserve"> </w:t>
      </w:r>
      <w:r>
        <w:rPr>
          <w:rFonts w:ascii="Calibri" w:hAnsi="Calibri" w:cs="Calibri"/>
          <w:sz w:val="16"/>
          <w:szCs w:val="16"/>
        </w:rPr>
        <w:t>At the NATO summit in the summer of 2018, Trump made a real scandal. He scolded Germany, France and other countries for being stingy, and he did it in front of astonished observers from Ukraine and Georgia, which is prohibited by the regulations.</w:t>
      </w:r>
      <w:r>
        <w:rPr>
          <w:rFonts w:cs="Calibri"/>
          <w:sz w:val="16"/>
          <w:szCs w:val="16"/>
        </w:rPr>
        <w:t xml:space="preserve"> </w:t>
      </w:r>
      <w:r>
        <w:rPr>
          <w:rFonts w:ascii="Calibri" w:hAnsi="Calibri" w:cs="Calibri"/>
          <w:sz w:val="22"/>
          <w:u w:val="single"/>
        </w:rPr>
        <w:t xml:space="preserve">Trump threatened to end NATO if his demands are not met. The head of the White House was adamant when advisers tried to tell him that the amount of deductions to the treasury of the alliance was not determined by the US president, but by the parliaments of the countries. </w:t>
      </w:r>
      <w:r>
        <w:rPr>
          <w:rFonts w:ascii="Calibri" w:hAnsi="Calibri" w:cs="Calibri"/>
          <w:sz w:val="16"/>
          <w:szCs w:val="16"/>
        </w:rPr>
        <w:t>Finally, Trump criticized the German Chancellor Angela Merkel so much that she did not hide her surprise and was completely bewildered.</w:t>
      </w:r>
      <w:r>
        <w:rPr>
          <w:rFonts w:cs="Calibri"/>
          <w:sz w:val="16"/>
          <w:szCs w:val="16"/>
        </w:rPr>
        <w:t xml:space="preserve"> </w:t>
      </w:r>
      <w:r>
        <w:rPr>
          <w:rFonts w:ascii="Calibri" w:hAnsi="Calibri" w:cs="Calibri"/>
          <w:sz w:val="16"/>
          <w:szCs w:val="16"/>
        </w:rPr>
        <w:t>Seemingly Trump's intimidation should have had an effect. But no. And Germany became the very first country, the draft of the future budget of which not only does not provide for an increase in spending on NATO, but also at all indicates their reduction. Considering this position of Germany and Trump’s inevitability, a new big bang is ahead. And if we talk about the expansion of NATO to the East, it is impossible to imagine that a poor Ukraine would detach Washington 2% of its GDP. However, same as Georgia</w:t>
      </w:r>
      <w:r>
        <w:rPr>
          <w:rFonts w:ascii="Calibri" w:hAnsi="Calibri" w:cs="Calibri"/>
          <w:sz w:val="22"/>
        </w:rPr>
        <w:t>.</w:t>
      </w:r>
      <w:r>
        <w:rPr>
          <w:rFonts w:cs="Calibri"/>
        </w:rPr>
        <w:t xml:space="preserve"> </w:t>
      </w:r>
      <w:r>
        <w:rPr>
          <w:rFonts w:ascii="Calibri" w:hAnsi="Calibri" w:cs="Calibri"/>
          <w:sz w:val="22"/>
          <w:highlight w:val="yellow"/>
          <w:u w:val="single"/>
        </w:rPr>
        <w:t>The fourth</w:t>
      </w:r>
      <w:r>
        <w:rPr>
          <w:rFonts w:ascii="Calibri" w:hAnsi="Calibri" w:cs="Calibri"/>
          <w:sz w:val="22"/>
          <w:u w:val="single"/>
        </w:rPr>
        <w:t xml:space="preserve"> reason. </w:t>
      </w:r>
      <w:r>
        <w:rPr>
          <w:rFonts w:ascii="Calibri" w:hAnsi="Calibri" w:cs="Calibri"/>
          <w:sz w:val="22"/>
          <w:highlight w:val="yellow"/>
          <w:u w:val="single"/>
        </w:rPr>
        <w:t>Disagreements</w:t>
      </w:r>
      <w:r>
        <w:rPr>
          <w:rFonts w:cs="Calibri"/>
          <w:u w:val="single"/>
        </w:rPr>
        <w:t xml:space="preserve"> </w:t>
      </w:r>
      <w:r>
        <w:rPr>
          <w:rFonts w:ascii="Calibri" w:hAnsi="Calibri" w:cs="Calibri"/>
          <w:sz w:val="22"/>
          <w:highlight w:val="yellow"/>
          <w:u w:val="single"/>
        </w:rPr>
        <w:t xml:space="preserve">There is </w:t>
      </w:r>
      <w:r>
        <w:rPr>
          <w:rFonts w:ascii="Calibri" w:hAnsi="Calibri" w:cs="Calibri"/>
          <w:b/>
          <w:bCs/>
          <w:sz w:val="22"/>
          <w:highlight w:val="yellow"/>
          <w:u w:val="single"/>
        </w:rPr>
        <w:t>no unity</w:t>
      </w:r>
      <w:r>
        <w:rPr>
          <w:rFonts w:ascii="Calibri" w:hAnsi="Calibri" w:cs="Calibri"/>
          <w:sz w:val="22"/>
          <w:highlight w:val="yellow"/>
          <w:u w:val="single"/>
        </w:rPr>
        <w:t xml:space="preserve"> of the U</w:t>
      </w:r>
      <w:r>
        <w:rPr>
          <w:rFonts w:ascii="Calibri" w:hAnsi="Calibri" w:cs="Calibri"/>
          <w:sz w:val="22"/>
          <w:u w:val="single"/>
        </w:rPr>
        <w:t xml:space="preserve">nited </w:t>
      </w:r>
      <w:r>
        <w:rPr>
          <w:rFonts w:ascii="Calibri" w:hAnsi="Calibri" w:cs="Calibri"/>
          <w:sz w:val="22"/>
          <w:highlight w:val="yellow"/>
          <w:u w:val="single"/>
        </w:rPr>
        <w:t>S</w:t>
      </w:r>
      <w:r>
        <w:rPr>
          <w:rFonts w:ascii="Calibri" w:hAnsi="Calibri" w:cs="Calibri"/>
          <w:sz w:val="22"/>
          <w:u w:val="single"/>
        </w:rPr>
        <w:t xml:space="preserve">tates </w:t>
      </w:r>
      <w:r>
        <w:rPr>
          <w:rFonts w:ascii="Calibri" w:hAnsi="Calibri" w:cs="Calibri"/>
          <w:sz w:val="22"/>
          <w:highlight w:val="yellow"/>
          <w:u w:val="single"/>
        </w:rPr>
        <w:t>and other NATO members</w:t>
      </w:r>
      <w:r>
        <w:rPr>
          <w:rFonts w:ascii="Calibri" w:hAnsi="Calibri" w:cs="Calibri"/>
          <w:sz w:val="22"/>
          <w:u w:val="single"/>
        </w:rPr>
        <w:t xml:space="preserve">, not only about funding. The most serious example of the recent past and present is </w:t>
      </w:r>
      <w:r>
        <w:rPr>
          <w:rFonts w:ascii="Calibri" w:hAnsi="Calibri" w:cs="Calibri"/>
          <w:sz w:val="22"/>
          <w:highlight w:val="yellow"/>
          <w:u w:val="single"/>
        </w:rPr>
        <w:t>the differences of the USA and Turkey because of the F-35 and C-400.</w:t>
      </w:r>
      <w:r>
        <w:rPr>
          <w:rFonts w:ascii="Calibri" w:hAnsi="Calibri" w:cs="Calibri"/>
          <w:sz w:val="22"/>
          <w:u w:val="single"/>
        </w:rPr>
        <w:t xml:space="preserve"> The United States is outraged by the decision of Ankara to buy Russian Triumph S-400 anti-aircraft missile systems simultaneously with fifth-generation F-35 American fighters.</w:t>
      </w:r>
      <w:r>
        <w:rPr>
          <w:rFonts w:cs="Calibri"/>
          <w:u w:val="single"/>
        </w:rPr>
        <w:t xml:space="preserve"> </w:t>
      </w:r>
      <w:r>
        <w:rPr>
          <w:rFonts w:ascii="Calibri" w:eastAsiaTheme="minorEastAsia" w:hAnsi="Calibri" w:cs="Calibri"/>
          <w:sz w:val="16"/>
          <w:szCs w:val="16"/>
        </w:rPr>
        <w:t>The American military still cannot fully realize how it is possible that both the “most advanced” fighter in the world and the most powerful combat system will be in one’s hands. Washington fears that the secrets of the F-35, having passed through Turkish hands, will soon be studied in detail in Moscow. Is Turkey right in its position? Sure. A few years ago, the United States set the condition for the purchase of fighters by Turkey and chose this country as a “service center” for F-35 maintenance. They expected a lot from the deliveries of airplanes to Turkey - Ankara would become the third largest importing country of the F-35 after Great Britain and Japan. Washington estimated a profit of $ 8 billion. Thus, Turkey not only became a repair hub, but also agreed to buy a super-unfinished F-35 for fabulous money. Commitments have been fulfilled</w:t>
      </w:r>
      <w:r>
        <w:rPr>
          <w:rFonts w:ascii="Open Sans" w:hAnsi="Open Sans"/>
          <w:color w:val="333333"/>
          <w:sz w:val="16"/>
          <w:szCs w:val="16"/>
        </w:rPr>
        <w:t>.</w:t>
      </w:r>
    </w:p>
    <w:p w:rsidR="00B2232C" w:rsidRDefault="00B2232C" w:rsidP="00B2232C">
      <w:pPr>
        <w:pStyle w:val="NormalWeb"/>
        <w:spacing w:before="0" w:beforeAutospacing="0" w:after="150" w:afterAutospacing="0"/>
        <w:textAlignment w:val="baseline"/>
        <w:rPr>
          <w:rFonts w:ascii="Open Sans" w:hAnsi="Open Sans"/>
          <w:color w:val="333333"/>
        </w:rPr>
      </w:pPr>
    </w:p>
    <w:p w:rsidR="00B2232C" w:rsidRDefault="00B2232C" w:rsidP="00B2232C">
      <w:pPr>
        <w:pStyle w:val="Heading4"/>
      </w:pPr>
      <w:r>
        <w:t>NATO accepting Ukraine only puts the burden on other countries</w:t>
      </w:r>
    </w:p>
    <w:p w:rsidR="00B2232C" w:rsidRDefault="00B2232C" w:rsidP="00B2232C">
      <w:r w:rsidRPr="00B2232C">
        <w:rPr>
          <w:rStyle w:val="Style13ptBold"/>
        </w:rPr>
        <w:t>Bandow 18</w:t>
      </w:r>
      <w:r>
        <w:t xml:space="preserve">, (Doug Bandow is a senior fellow at the Cato Institute. A former special assistant to President Ronald Reagan, he is author of Foreign Follies: America’s New Global Empire, </w:t>
      </w:r>
      <w:r>
        <w:rPr>
          <w:i/>
          <w:iCs/>
        </w:rPr>
        <w:t xml:space="preserve">The National Interest </w:t>
      </w:r>
      <w:r>
        <w:t>“Ukraine Should Not Be a Member of NATO,” November 27, https://nationalinterest.org/feature/ukraine-should-not-be-member-nato-37287)//AH</w:t>
      </w:r>
    </w:p>
    <w:p w:rsidR="00B2232C" w:rsidRDefault="00B2232C" w:rsidP="00B2232C">
      <w:pPr>
        <w:rPr>
          <w:u w:val="single"/>
        </w:rPr>
      </w:pPr>
      <w:r>
        <w:rPr>
          <w:u w:val="single"/>
        </w:rPr>
        <w:t xml:space="preserve">Another day, another crisis in the relationship between Russia and Ukraine—and another powerful reminder why the latter should not be inducted into NATO. Washington has nothing at stake worth going to war over who has access to the Sea of Azov. </w:t>
      </w:r>
      <w:r w:rsidRPr="00705E21">
        <w:rPr>
          <w:sz w:val="16"/>
        </w:rPr>
        <w:t xml:space="preserve">The latest confrontation between Moscow and Kiev occurred when Russian vessels blocked Ukrainian vessels from moving into the shallow body of water between the two nations through the Kerch Strait. Kiev charged that Russia prevented lawful passage of its ships and instituted an illegal blockade. Moscow, in turn, claimed that the Ukrainians entered illegally and engaged in “aggressive” maneuvers. A Russian gunboat shot up a Ukrainian vessel, injuring several sailors. </w:t>
      </w:r>
      <w:r>
        <w:rPr>
          <w:u w:val="single"/>
        </w:rPr>
        <w:t>Full-scale war is possible. Both sides had been increasing military forces in the region. Although Russian president Vladimir Putin does not appear to be stoking nationalist fires at home, Ukrainian president Petro Poroshenko is an underdog for reelection and might benefit from a crisis</w:t>
      </w:r>
      <w:r w:rsidRPr="00705E21">
        <w:rPr>
          <w:sz w:val="16"/>
        </w:rPr>
        <w:t xml:space="preserve">. The latter called a war cabinet meeting, warned of possible conflict, and instituted martial law (which would allow postponing the election). The Rada is considering declaring a state of war with Russia. Demonstrators have taken to Kiev’s streets. The Putin government, which has harassed Ukrainian marine traffic entering what is essentially an enclosed sea, looks mostly to blame. Moscow’s aggressiveness might be a negotiating tactic or part of a campaign to turn the Sea of Azov into de facto territorial waters. </w:t>
      </w:r>
      <w:r>
        <w:rPr>
          <w:u w:val="single"/>
        </w:rPr>
        <w:t xml:space="preserve">Still, Moscow is not without security concerns. The Kerch Strait Bridge is a possible target. Indeed, in May Washington Examiner columnist Tom Rogan argued that “Ukraine should now destroy elements of the bridge. While that course of action would be an escalation against Putin and one that would almost certainly spark Russian retaliation, this bridge is an outrageous affront to Ukraine's very credibility as a nation.” Worse, Rogan declared: “The U.S. could and should support Ukraine here with confidence in our own military power.” Even if an election-minded Poroshenko eschews taking such a risk, nationalist and neo-fascist militias might not be so restrained. </w:t>
      </w:r>
      <w:r w:rsidRPr="00705E21">
        <w:rPr>
          <w:sz w:val="16"/>
        </w:rPr>
        <w:t xml:space="preserve">So </w:t>
      </w:r>
      <w:proofErr w:type="gramStart"/>
      <w:r w:rsidRPr="00705E21">
        <w:rPr>
          <w:sz w:val="16"/>
        </w:rPr>
        <w:t>far</w:t>
      </w:r>
      <w:proofErr w:type="gramEnd"/>
      <w:r w:rsidRPr="00705E21">
        <w:rPr>
          <w:sz w:val="16"/>
        </w:rPr>
        <w:t xml:space="preserve"> the crisis is contained. The UN Security Council met but will take no action with Russia as a member. Poroshenko requested support via tweet: “We appeal to the partner countries under the Budapest Memorandum, to the EU countries, to participants of the Normandy format in order to coordinate effective measures to protect Ukraine. We appeal to the whole pro-Ukrainian coalition: we must stand united!” That’s quite a list. It includes, respectively, the United States and United Kingdom, most of Europe, and France and Germany. However, if one thing is certain, it is that the continent will do nothing. The EU did issue a statement: “We expect Russia to restore freedom of passage at the Kerch Strait and urge all to act with utmost restraint to de-escalate the situation immediately.”</w:t>
      </w:r>
      <w:r>
        <w:rPr>
          <w:u w:val="single"/>
        </w:rPr>
        <w:t xml:space="preserve"> But most European governments aren’t particularly interested in defending themselves. They certainly won’t launch a glorious crusade on behalf of Ukraine, which they won’t admit to either the EU or NATO.</w:t>
      </w:r>
      <w:r w:rsidRPr="00705E21">
        <w:rPr>
          <w:sz w:val="16"/>
        </w:rPr>
        <w:t xml:space="preserve"> </w:t>
      </w:r>
      <w:r>
        <w:rPr>
          <w:u w:val="single"/>
        </w:rPr>
        <w:t xml:space="preserve">America is the only nation on that list that matters. Washington would be expected to do the heavy lifting in any war that includes Moscow, handle the nuclear exchange, conduct the air war, resupply the allied combatants, clear the seas, manage the ground campaign, and take the casualties. The UK and France would help out. Poland would contribute. Everyone else would offer advice and hope that Russia fired its weapons over them toward North America. This should remind us that we are lucky (or blessed) President George W. Bush failed in his effort to add Kiev (and Georgia) to NATO. Had he succeeded Washington would have been obligated to come to Ukraine’s defense if it invoked Article 5 against Moscow. Backed by the United States, Kiev would have been much more likely to take a belligerent approach toward Russia. Poroshenko would have advanced his reelection prospects and possibly triggered the sort of war that only offers the possibility of reclaiming Crimea. </w:t>
      </w:r>
      <w:r w:rsidRPr="00705E21">
        <w:rPr>
          <w:sz w:val="16"/>
        </w:rPr>
        <w:t xml:space="preserve">While alliances deter, they also ensnare. If war breaks out, then Washington is automatically involved. And war becomes more likely when governments believe they can borrow the U.S. armed forces for their own purposes, which makes them more reckless. It is fine to be “pro-Ukrainian,” as Poroshenko put it. Russia’s various assaults on Ukraine were wrong. However, there is no cause for Washington to go to war. First, Kiev is of little security interest to the West. Ukraine suffered as part of the Russian Empire and Soviet Union, without any meaningful impact on America or Europe. Ukraine’s current travails are unsettling but not threatening to anyone else. Moreover, Kiev, the Europeans, and America are hardly blameless. Ukraine is no beau ideal of democracy. Moreover, years after backing a “color revolution” in Kiev (which made the disastrous incompetent Viktor </w:t>
      </w:r>
      <w:proofErr w:type="spellStart"/>
      <w:r w:rsidRPr="00705E21">
        <w:rPr>
          <w:sz w:val="16"/>
        </w:rPr>
        <w:t>Yushchenko</w:t>
      </w:r>
      <w:proofErr w:type="spellEnd"/>
      <w:r w:rsidRPr="00705E21">
        <w:rPr>
          <w:sz w:val="16"/>
        </w:rPr>
        <w:t xml:space="preserve"> president), Washington and Brussels cheerfully encouraged a street putsch against the elected though flawed leader who leaned toward Russia. U.S. officials unashamedly talked about who they wanted to take over as Ukraine’s prime minister. Ukraine’s economic orientation toward Europe and membership in NATO was supposed to follow. That didn’t warrant war by Moscow, but Washington would have taken, shall we say, a dim view if the situation was reversed and Russia intervened in Mexico, installing its preferred leaders and pushing the country toward membership in the Warsaw Pact. </w:t>
      </w:r>
      <w:r>
        <w:rPr>
          <w:u w:val="single"/>
        </w:rPr>
        <w:t xml:space="preserve">Needed is a general settlement covering Ukraine and Georgia. Crimea won’t go back to Ukraine without Moscow’s defeat in war. Russia is unlikely to stop stirring the pot in Ukraine’s Donbass region so long as NATO membership is a formal objective. The statement would serve as a strategy to bring peace and stability, if not liberalism and democracy, to that part of the world. The allies close NATO’s doors and drop sanctions, without formally recognizing Crimea’s annexation. Russia ends its support for Ukrainian separatists and halts other destabilizing activities, such as interfering with Ukrainian shipping entering the Sea of Azov. Georgia and Ukraine lean however they wish culturally, economically, and politically, but abandon efforts to become a Western military tripwire. No one is happy. Everyone prospers with the result. </w:t>
      </w:r>
      <w:r w:rsidRPr="00705E21">
        <w:rPr>
          <w:sz w:val="16"/>
        </w:rPr>
        <w:t xml:space="preserve">Weirdly, the one policy that appears to unite anti-Trump liberals and neoconservative </w:t>
      </w:r>
      <w:proofErr w:type="gramStart"/>
      <w:r w:rsidRPr="00705E21">
        <w:rPr>
          <w:sz w:val="16"/>
        </w:rPr>
        <w:t>hawks</w:t>
      </w:r>
      <w:proofErr w:type="gramEnd"/>
      <w:r w:rsidRPr="00705E21">
        <w:rPr>
          <w:sz w:val="16"/>
        </w:rPr>
        <w:t xml:space="preserve"> centers around Russia. Both are intent on making Moscow an enduring enemy, with no gain for America. At times this bizarre alliance appears to wish it could launch the first missile targeting the Russian Federation. If Kiev was a NATO member, then the bipartisan war hawks just might have gotten their chance. </w:t>
      </w:r>
      <w:r>
        <w:rPr>
          <w:u w:val="single"/>
        </w:rPr>
        <w:t xml:space="preserve">NATO has outlived its usefulness. It risks dragging America into an unnecessary war in which most European allies would do little more than watch. Getting out is more complex than getting in. In the meantime, Washington should stop adding to </w:t>
      </w:r>
      <w:proofErr w:type="spellStart"/>
      <w:r>
        <w:rPr>
          <w:u w:val="single"/>
        </w:rPr>
        <w:t>it</w:t>
      </w:r>
      <w:proofErr w:type="spellEnd"/>
      <w:r>
        <w:rPr>
          <w:u w:val="single"/>
        </w:rPr>
        <w:t xml:space="preserve"> new members that are security liabilities. The Trump administration should instead focus on engaging in serious negotiations to end the neo-Cold War that has developed between Washington and Moscow.</w:t>
      </w:r>
    </w:p>
    <w:p w:rsidR="00B2232C" w:rsidRDefault="00B2232C" w:rsidP="00B2232C"/>
    <w:p w:rsidR="00B2232C" w:rsidRDefault="00B2232C" w:rsidP="00B2232C">
      <w:pPr>
        <w:pStyle w:val="Heading2"/>
      </w:pPr>
      <w:r>
        <w:t>Negotiations CP</w:t>
      </w:r>
    </w:p>
    <w:p w:rsidR="00B2232C" w:rsidRDefault="00705E21" w:rsidP="001D7644">
      <w:pPr>
        <w:pStyle w:val="Heading3"/>
      </w:pPr>
      <w:r>
        <w:t>1NC – Negotiations CP</w:t>
      </w:r>
    </w:p>
    <w:p w:rsidR="00B2232C" w:rsidRDefault="00B2232C" w:rsidP="001D7644">
      <w:pPr>
        <w:pStyle w:val="Heading4"/>
      </w:pPr>
      <w:r>
        <w:t>The United States federal government should</w:t>
      </w:r>
    </w:p>
    <w:p w:rsidR="00B2232C" w:rsidRDefault="00B2232C" w:rsidP="00B2232C">
      <w:pPr>
        <w:pStyle w:val="Heading4"/>
        <w:numPr>
          <w:ilvl w:val="0"/>
          <w:numId w:val="12"/>
        </w:numPr>
        <w:spacing w:line="256" w:lineRule="auto"/>
        <w:rPr>
          <w:b w:val="0"/>
        </w:rPr>
      </w:pPr>
      <w:r>
        <w:rPr>
          <w:b w:val="0"/>
        </w:rPr>
        <w:t>facilitate negotiations between the United States, the EU, and Russia.</w:t>
      </w:r>
    </w:p>
    <w:p w:rsidR="00B2232C" w:rsidRDefault="00B2232C" w:rsidP="00B2232C">
      <w:pPr>
        <w:pStyle w:val="Heading4"/>
        <w:numPr>
          <w:ilvl w:val="0"/>
          <w:numId w:val="12"/>
        </w:numPr>
        <w:spacing w:line="256" w:lineRule="auto"/>
        <w:rPr>
          <w:b w:val="0"/>
        </w:rPr>
      </w:pPr>
      <w:r>
        <w:rPr>
          <w:b w:val="0"/>
        </w:rPr>
        <w:t>Lobby the UN Security Council to mandate the creation of; a UN peacekeeping force in the Donbas, an international initiative for the reconstruction of the Donbas, and an interim civilian administration including the creation of a police force</w:t>
      </w:r>
    </w:p>
    <w:p w:rsidR="00B2232C" w:rsidRDefault="00B2232C" w:rsidP="00B2232C">
      <w:pPr>
        <w:pStyle w:val="Heading4"/>
        <w:numPr>
          <w:ilvl w:val="0"/>
          <w:numId w:val="12"/>
        </w:numPr>
        <w:spacing w:line="256" w:lineRule="auto"/>
        <w:rPr>
          <w:b w:val="0"/>
        </w:rPr>
      </w:pPr>
      <w:r>
        <w:rPr>
          <w:b w:val="0"/>
        </w:rPr>
        <w:t>Delegate execution of the peacekeeping mandate to a multinational coalition of the willing</w:t>
      </w:r>
    </w:p>
    <w:p w:rsidR="00B2232C" w:rsidRDefault="00B2232C" w:rsidP="00B2232C"/>
    <w:p w:rsidR="00B2232C" w:rsidRDefault="00B2232C" w:rsidP="001D7644">
      <w:pPr>
        <w:pStyle w:val="Heading4"/>
      </w:pPr>
      <w:r>
        <w:t xml:space="preserve">Only negotiated settlements can solve, the alternative could collapse the Ukrainian state, and wreck relations between the US and Russia. </w:t>
      </w:r>
    </w:p>
    <w:p w:rsidR="00B2232C" w:rsidRDefault="00B2232C" w:rsidP="00B2232C">
      <w:r>
        <w:rPr>
          <w:rStyle w:val="Style13ptBold"/>
        </w:rPr>
        <w:t>Bandow 15</w:t>
      </w:r>
      <w:r>
        <w:t xml:space="preserve"> (Doug Bandow, </w:t>
      </w:r>
      <w:proofErr w:type="spellStart"/>
      <w:r>
        <w:t>Febuart</w:t>
      </w:r>
      <w:proofErr w:type="spellEnd"/>
      <w:r>
        <w:t xml:space="preserve"> 26th 2015 (Senior Fellow at the Cato </w:t>
      </w:r>
      <w:proofErr w:type="spellStart"/>
      <w:r>
        <w:t>Insutite</w:t>
      </w:r>
      <w:proofErr w:type="spellEnd"/>
      <w:r>
        <w:t xml:space="preserve"> and served as a Special Assistant to Present Ronald Regan, published various other articles for news outlets) https://www.huffpost.com/entry/seven-reasons-why-us-shou_b_6763732) </w:t>
      </w:r>
      <w:proofErr w:type="spellStart"/>
      <w:r>
        <w:t>ans</w:t>
      </w:r>
      <w:proofErr w:type="spellEnd"/>
    </w:p>
    <w:p w:rsidR="00B2232C" w:rsidRDefault="00B2232C" w:rsidP="00B2232C">
      <w:pPr>
        <w:rPr>
          <w:sz w:val="16"/>
        </w:rPr>
      </w:pPr>
      <w:r>
        <w:rPr>
          <w:sz w:val="16"/>
        </w:rPr>
        <w:t xml:space="preserve">The ceasefire between Ukraine and Russia appears to be holding, after Kiev’s forces lost ground in a recent spate of fighting. Fortune could yet smile upon Ukraine, but as long as Russia is determined not to let the separatists fail, the former’s efforts likely will be for naught. </w:t>
      </w:r>
      <w:r>
        <w:rPr>
          <w:rStyle w:val="StyleUnderline"/>
        </w:rPr>
        <w:t>Only a negotiated settlement</w:t>
      </w:r>
      <w:r>
        <w:rPr>
          <w:sz w:val="16"/>
        </w:rPr>
        <w:t xml:space="preserve">, no matter how unsatisfying, </w:t>
      </w:r>
      <w:r>
        <w:rPr>
          <w:rStyle w:val="StyleUnderline"/>
        </w:rPr>
        <w:t>offers the possibility of a stable resolution of the ongoing conflict</w:t>
      </w:r>
      <w:r>
        <w:rPr>
          <w:sz w:val="16"/>
        </w:rPr>
        <w:t xml:space="preserve">. Indeed, </w:t>
      </w:r>
      <w:r>
        <w:rPr>
          <w:rStyle w:val="StyleUnderline"/>
        </w:rPr>
        <w:t>the alternative may be the collapse of the Ukrainian state and long-term confrontation between the West and Russia, at great cost to all sides.</w:t>
      </w:r>
      <w:r>
        <w:rPr>
          <w:sz w:val="16"/>
        </w:rPr>
        <w:t xml:space="preserve"> Agreeing to a compromise might be as hard for Washington as Kiev. The latter has more to lose, but U.S. policymakers have come to believe that they have been anointed to govern the entire Earth. However, while the </w:t>
      </w:r>
      <w:r>
        <w:rPr>
          <w:rStyle w:val="StyleUnderline"/>
        </w:rPr>
        <w:t>U.S. and Europe can weaken Russia’s economy and target Moscow’s elite, they are not willing to risk military conflict with a nuclear-armed power, nor should they.</w:t>
      </w:r>
      <w:r>
        <w:rPr>
          <w:sz w:val="16"/>
        </w:rPr>
        <w:t xml:space="preserve"> Ukraine’s most fervent advocates assume anyone not ready to commit self-immolation on Kiev’s behalf must be a Russian asset left over from Soviet times. However, Washington policymakers should put America’s interests before those of other nations, in which case there’s no justification for jumping into the Ukraine-Russia imbroglio. There </w:t>
      </w:r>
      <w:proofErr w:type="gramStart"/>
      <w:r>
        <w:rPr>
          <w:sz w:val="16"/>
        </w:rPr>
        <w:t>are</w:t>
      </w:r>
      <w:proofErr w:type="gramEnd"/>
      <w:r>
        <w:rPr>
          <w:sz w:val="16"/>
        </w:rPr>
        <w:t xml:space="preserve"> at least a baker’s dozen good reasons for the U.S. to avoid the fight. I recently covered the first six elsewhere: Ukraine isn’t important geographically; Russia matters to America more than Ukraine does; blame is widely shared for Ukraine’s travails; Washington never guaranteed Ukraine’s security; Vladimir Putin is not Hitler, and Russia is not Nazi Germany (or Stalin’s Soviet Union); and there’s no genocide. But these are just the start. Seven more complete the baker’s dozen. </w:t>
      </w:r>
      <w:r>
        <w:rPr>
          <w:rStyle w:val="Emphasis"/>
        </w:rPr>
        <w:t>1) Russia isn’t Serbia, Iraq, Afghanistan, or Libya.</w:t>
      </w:r>
      <w:r>
        <w:rPr>
          <w:rStyle w:val="StyleUnderline"/>
        </w:rPr>
        <w:t xml:space="preserve"> Americans have come to expect quick, easy, almost costless victories. The Pentagon hasn’t had a tough time defeating another government since Vietnam. It is the aftermath that has been difficult, an important reason that Washington didn’t try to occupy Libya. </w:t>
      </w:r>
      <w:r>
        <w:rPr>
          <w:sz w:val="16"/>
        </w:rPr>
        <w:t xml:space="preserve">While the Obama administration has resisted proposals for military confrontation with Moscow, </w:t>
      </w:r>
      <w:r>
        <w:rPr>
          <w:rStyle w:val="StyleUnderline"/>
        </w:rPr>
        <w:t>a gaggle of ivory tower warriors has pushed to arm Ukraine, bring Kiev into NATO, and station U.S. men and planes in Ukraine. These steps could lead to war.</w:t>
      </w:r>
      <w:r>
        <w:rPr>
          <w:sz w:val="16"/>
        </w:rPr>
        <w:t xml:space="preserve"> However, Russia would be no pushover. </w:t>
      </w:r>
      <w:r>
        <w:rPr>
          <w:rStyle w:val="StyleUnderline"/>
        </w:rPr>
        <w:t>The U.S., especially in alliance with Europe, should be able to defeat any nation in full-scale combat.</w:t>
      </w:r>
      <w:r>
        <w:rPr>
          <w:sz w:val="16"/>
        </w:rPr>
        <w:t xml:space="preserve"> However, Moscow has improved its conventional forces since their mixed performance in the 2008 war with Georgia. </w:t>
      </w:r>
      <w:r>
        <w:rPr>
          <w:rStyle w:val="StyleUnderline"/>
        </w:rPr>
        <w:t xml:space="preserve">Russia has an air defense system that would preclude America’s usual costless control of the skies. Worse, Moscow has a full range of nuclear weapons. It could respond to allied conventional superiority with use of tactical nukes. </w:t>
      </w:r>
      <w:r>
        <w:rPr>
          <w:sz w:val="16"/>
        </w:rPr>
        <w:t xml:space="preserve">It’s one thing to play military chicken with an impoverished third-world nation. It’s quite another to challenge a nuclear-armed state. </w:t>
      </w:r>
      <w:r>
        <w:rPr>
          <w:rStyle w:val="Emphasis"/>
        </w:rPr>
        <w:t>2) Moscow has more at stake in Ukraine than the West has and will act accordingly.</w:t>
      </w:r>
      <w:r>
        <w:rPr>
          <w:sz w:val="16"/>
        </w:rPr>
        <w:t xml:space="preserve"> America’s war-happy chattering classes often assume that but one harsh word from Washington will cause other nations to beat a swift retreat. If only President Barack Obama would “exercise leadership” and “demonstrate resolve,” Vladimir Putin would admit he was wrong, abandon Ukrainian separatists, disgorge Crimea, and go into exile in Siberia. </w:t>
      </w:r>
      <w:r>
        <w:rPr>
          <w:rStyle w:val="StyleUnderline"/>
        </w:rPr>
        <w:t>In fact, the status of Ukraine matters far more to Moscow than to Washington. America has no interests of comparable strength regarding Ukraine.</w:t>
      </w:r>
      <w:r>
        <w:rPr>
          <w:sz w:val="16"/>
        </w:rPr>
        <w:t xml:space="preserve"> Imagine if the Soviet Union had proposed bringing Mexico into the Warsaw Pact after having helped oust a democratically elected government allied with America. Washington’s reaction would have been swift, strong, and exceedingly hostile. </w:t>
      </w:r>
      <w:r>
        <w:rPr>
          <w:rStyle w:val="StyleUnderline"/>
        </w:rPr>
        <w:t>Since Russia has far more at stake in Ukraine’s orientation, the former will devote far greater resources and take far greater risks than will the allies. Ukraine is a minor economic and security issue for Europe and of marginal concern for America.</w:t>
      </w:r>
      <w:r>
        <w:rPr>
          <w:sz w:val="16"/>
        </w:rPr>
        <w:t xml:space="preserve"> That’s why no allied government is prepared to take military action in Ukraine. In fact, Kiev can expect only limited financial transfers along with financial sanctions against Russia. In contrast, the Putin government has accepted financial losses, economic isolation, human casualties, and political hostility. </w:t>
      </w:r>
      <w:r>
        <w:rPr>
          <w:rStyle w:val="Emphasis"/>
        </w:rPr>
        <w:t>3) Alliances should enhance U.S. security, not provide foreign charity.</w:t>
      </w:r>
      <w:r>
        <w:rPr>
          <w:sz w:val="16"/>
        </w:rPr>
        <w:t xml:space="preserve"> In 2008 NATO first agreed in principle to bring Ukraine into the alliance. Several European nations remain opposed, but Ukraine’s most fervent advocates continue pushing to include Kiev. Last month Ukraine’s Rada repealed the law barring membership, and President Petro Poroshenko advocated joining. It’s impossible to blame Kiev for wanting the West to protect it. But it makes no sense for the allies to do so. Indeed, Washington has played the sucker throughout NATO’s expansion. Adding new nations did not make America more secure. Rather, the U.S. treated its premier military alliance like international charity, bringing in nations that amount to security black holes. Washington paid to upgrade small militaries with minimal capabilities while promising to protect new members from threats irrelevant to America. Adding Ukraine (and Georgia) would be even more dangerous. Both have been at war with Russia. Both have had irresponsible political leadership. Both have an incentive to entangle the globe’s superpower in their territorial disputes. Bringing them into NATO would dramatically degrade U.S. security by transforming minor conflicts irrelevant to Washington into potential military disputes between America and Russia. </w:t>
      </w:r>
      <w:r>
        <w:rPr>
          <w:rStyle w:val="Emphasis"/>
        </w:rPr>
        <w:t>4) Security guarantees and alliance commitments often spread, rather than deter, conflict.</w:t>
      </w:r>
      <w:r>
        <w:rPr>
          <w:sz w:val="16"/>
        </w:rPr>
        <w:t xml:space="preserve"> NATO advocates presume that membership would dissuade Russia from taking military action. Alas, deterrence often fails. History is replete with examples of alliances that did not stop conflict. And when deterrence fails, alliances become transmission belts of war. The worst war in human history, World War II, began despite defense promises made to Poland by France and Great Britain in an attempt to forestall a German invasion. World War I provided an even more dramatic example of alliances expanding rather than restricting conflict. An assassination in Sarajevo, Bosnia, spread war to most of Europe as well as to parts of Asia and North America. In many cases contending parties either discount the likelihood of countries acting on their promises or believe the stakes warrant risking war. Both likely apply to Russia in Ukraine. </w:t>
      </w:r>
      <w:r>
        <w:rPr>
          <w:rStyle w:val="Emphasis"/>
        </w:rPr>
        <w:t>5) U.S. foreign policy should be based on the interests of America, not on those of other nations.</w:t>
      </w:r>
      <w:r>
        <w:rPr>
          <w:rStyle w:val="StyleUnderline"/>
        </w:rPr>
        <w:t xml:space="preserve"> Perhaps the greatest distortion to U.S. foreign policy comes from ethnic lobbying.</w:t>
      </w:r>
      <w:r>
        <w:rPr>
          <w:sz w:val="16"/>
        </w:rPr>
        <w:t xml:space="preserve"> There’s nothing wrong with having affection for one’s ancestral homeland. </w:t>
      </w:r>
      <w:r>
        <w:rPr>
          <w:rStyle w:val="StyleUnderline"/>
        </w:rPr>
        <w:t>But there’s a lot wrong in designing U.S. foreign policy to benefit another nation rather than America, such as pushing Washington to risk war on behalf of Kiev.</w:t>
      </w:r>
      <w:r>
        <w:rPr>
          <w:sz w:val="16"/>
        </w:rPr>
        <w:t xml:space="preserve"> Doing so clearly is not in the interests of America or Americans. Of course, advocates of Ukraine are not the only offenders. Lots of ethnic Americans seem to forget who their government is supposed to represent. Descendants of Eastern Europeans were among the most fervent advocates of NATO expansion. For a half century the voting clout of Cuban Americans in Florida held U.S. policy toward Havana hostage. There is no worse political cat fight than between Greek and Turkish Americans. Ethnic Koreans express horror at proposals to shift responsibility for South Korea’s defense to Seoul. There are several other examples. Ukrainian Americans are only the latest to urge Washington to risk war for their friends, family, and heritage. Some advocates for Kiev argue that Ukraine deserves support since France helped the American colonists win their independence during the American Revolution. </w:t>
      </w:r>
      <w:proofErr w:type="gramStart"/>
      <w:r>
        <w:rPr>
          <w:sz w:val="16"/>
        </w:rPr>
        <w:t>Of course</w:t>
      </w:r>
      <w:proofErr w:type="gramEnd"/>
      <w:r>
        <w:rPr>
          <w:sz w:val="16"/>
        </w:rPr>
        <w:t xml:space="preserve"> it makes sense for Kiev to ask for U.S. support, just as it made sense for the American colonies to request aid from Paris. But a request does not require a yes. France intervened in the American Revolution because Paris believed it was in France’s interests to weaken Britain by splitting off one of its most important colonies. Going to war with Moscow would offer Americans no similar benefit. Indeed, France’s aid to America pulled a weak monarchy into a much larger global conflict — which Paris lost. That further weakened the monarchy, hastening the French Revolution. France might have avoided that horror had it not intervened on America’s behalf! </w:t>
      </w:r>
      <w:r>
        <w:rPr>
          <w:rStyle w:val="Emphasis"/>
        </w:rPr>
        <w:t>6) It’s Europe’s turn to act.</w:t>
      </w:r>
      <w:r>
        <w:rPr>
          <w:rStyle w:val="StyleUnderline"/>
        </w:rPr>
        <w:t xml:space="preserve"> If Ukraine matters geopolitically, it is to Europe. If anyone should be providing subsidies and weapons to Kiev, it is Europe.</w:t>
      </w:r>
      <w:r>
        <w:rPr>
          <w:sz w:val="16"/>
        </w:rPr>
        <w:t xml:space="preserve"> If anyone should be offering military guarantees to Ukraine, it is Europe. If anyone should be introducing forces into Ukraine, it is Europe. If anyone should be bolstering Europe’s military defenses, it is Europe. But Europe can’t seem to be bothered. Just three European countries meet NATO’s suggested level of military spending, 2 percent of GDP. Even Poland, demanding “reassurance” in the face of potential Russian aggression, fell short of that anemic level last year. The Baltic states are even worse: Among the three, only Estonia hits 2 percent. Nor is anyone else in Europe much interested in doing anything more, even for NATO states. When Poland and the Baltics insisted that other members station troops in their nations, Germany, the Cold War border state protected for decades by American, British, and other personnel, said, “</w:t>
      </w:r>
      <w:proofErr w:type="spellStart"/>
      <w:r>
        <w:rPr>
          <w:sz w:val="16"/>
        </w:rPr>
        <w:t>Nein</w:t>
      </w:r>
      <w:proofErr w:type="spellEnd"/>
      <w:r>
        <w:rPr>
          <w:sz w:val="16"/>
        </w:rPr>
        <w:t xml:space="preserve">!” Other NATO members continue to shrink their militaries. Ukraine poses a crisis, the Europeans say, but, as always, the U.S. is supposed to do any military heavy lifting. </w:t>
      </w:r>
      <w:r>
        <w:rPr>
          <w:rStyle w:val="Emphasis"/>
        </w:rPr>
        <w:t xml:space="preserve">7) A negotiated settlement is the only solution. Ukrainians insist that Ukraine must be free to decide its own future. </w:t>
      </w:r>
      <w:r>
        <w:rPr>
          <w:sz w:val="16"/>
        </w:rPr>
        <w:t xml:space="preserve">Yes, after the Second Coming, when the lion has lain down with the lamb. After people representing all the world’s religions, ethnic groups, political philosophies, races, and everything else have joined together to sing “Kumbaya” around a global bonfire. After men and women again live in the Garden of Eden. The world is an unfair place, and many people are stuck in bad neighborhoods. Weaker parties must make accommodations as necessary. During the Cold War Finland maintained its domestic liberties by not antagonizing the Soviet Union. Taiwan lives in the shadow of an ever-more-powerful China. Qatar abandoned its independent foreign policy under pressure from its Gulf neighbors. Small Caribbean and European nations are bullied by America and the European Union on tax matters. </w:t>
      </w:r>
      <w:r>
        <w:rPr>
          <w:rStyle w:val="StyleUnderline"/>
        </w:rPr>
        <w:t>The world is similarly unfair to Ukraine today. America and Europe will not go to war on Kiev’s behalf. Ukrainians must recognize their limitations in deciding what to do. Military victory is unlikely. On their own, the separatists would lose to Ukraine’s central government.</w:t>
      </w:r>
      <w:r>
        <w:rPr>
          <w:sz w:val="16"/>
        </w:rPr>
        <w:t xml:space="preserve"> But Moscow will not allow Ukraine to defeat its allies. In fact, in December President Poroshenko admitted, “There’s no military solution in Donbas,” since his nation lacked the resources to win. Even more so, Kiev will not recover Crimea — militarily, at least. Stalemate is no solution either. </w:t>
      </w:r>
      <w:r>
        <w:rPr>
          <w:rStyle w:val="StyleUnderline"/>
        </w:rPr>
        <w:t xml:space="preserve">Ukraine faces economic crisis. Government expenditures are up, revenues are down, and foreign investment is on hold. The economy has tanked. Ukraine needs to reform and rebuild, which will be difficult as long as the crisis persists. Kiev can’t afford the war, which is costing $10 million a day. </w:t>
      </w:r>
      <w:r>
        <w:rPr>
          <w:sz w:val="16"/>
        </w:rPr>
        <w:t xml:space="preserve">This year Kiev faces a $15-billion financing gap. Moody’s warned of a possible debt default. Some economists worry about hyperinflation. </w:t>
      </w:r>
      <w:r>
        <w:rPr>
          <w:rStyle w:val="StyleUnderline"/>
        </w:rPr>
        <w:t>The head of Ukraine’s central bank spoke of a “full-blown financial crisis.”</w:t>
      </w:r>
      <w:r>
        <w:rPr>
          <w:sz w:val="16"/>
        </w:rPr>
        <w:t xml:space="preserve"> Famed currency speculator George Soros argued that Kiev needed at least $50 billion in support. </w:t>
      </w:r>
      <w:r>
        <w:rPr>
          <w:rStyle w:val="StyleUnderline"/>
        </w:rPr>
        <w:t>But neither America nor Europe is going to come up with anything close to that</w:t>
      </w:r>
      <w:r>
        <w:rPr>
          <w:sz w:val="16"/>
        </w:rPr>
        <w:t xml:space="preserve"> — they currently have offered about $4 billion total. The allies hope that sanctions will force Russia to concede. Before Christmas Congress approved a new round of penalties without debate. The West’s sanctions have been painful for Moscow, especially combined with the fall in energy prices. Still, Putin won’t be retreating voluntarily. His term runs until 2018, and no one, in or out of government, appears able to challenge him. Massive public discontent could spark a popular revolution. However, foreign sanctions cause people to rally around their governments more often than they cause people to abandon their governments. As of </w:t>
      </w:r>
      <w:proofErr w:type="gramStart"/>
      <w:r>
        <w:rPr>
          <w:sz w:val="16"/>
        </w:rPr>
        <w:t>December</w:t>
      </w:r>
      <w:proofErr w:type="gramEnd"/>
      <w:r>
        <w:rPr>
          <w:sz w:val="16"/>
        </w:rPr>
        <w:t xml:space="preserve"> Putin’s popularity remained at 85 percent, with the majority of Russians opining that their country was on the right track. If Putin’s support starts to fall as the economy continues its downward slide, pressure on Putin to act will rise. However, he is not likely to yield to the West, which would be catastrophic politically. It’s more likely that he would tighten authoritarian controls at home to stifle opposition activists and strike overseas to revive nationalist sentiments. An extended conflict would continue to spread economic pain well beyond Russia, especially as European economies continue to stall. Some European states already are lobbying to lift or moderate sanctions. In early January French President François Hollande called for dropping the penalties. In December the Czech Republic’s finance minister, Andrej </w:t>
      </w:r>
      <w:proofErr w:type="spellStart"/>
      <w:r>
        <w:rPr>
          <w:sz w:val="16"/>
        </w:rPr>
        <w:t>Babiš</w:t>
      </w:r>
      <w:proofErr w:type="spellEnd"/>
      <w:r>
        <w:rPr>
          <w:sz w:val="16"/>
        </w:rPr>
        <w:t xml:space="preserve">, complained, “It brings nothing, these sanctions. They will only have a negative impact.” Perhaps even worse than sanctions that do not force Moscow to its knees would be those that do. The prospect of Weimar Russia should cause Ukrainians and their friends in the West to be careful what they wish for. Europe especially has much at stake in Russia economically. Worse, there is little reason to expect a Russia in crisis to be democratic and docile. Greater nationalism at home and adventurism abroad would be more likely. Western-style liberals would not be the natural beneficiaries of an implosion at home. With no one prepared to yield, prospects increase for a “frozen conflict” involving Ukraine and ethnic-Russian separatists. Worse is unending confrontation between America/Europe and Russia. Who gains from a Ukraine that’s bankrupt and divided? Who benefits from a Europe that’s bleeding economically and a Russia that’s responding sullenly? What of the future if the U.S. and Russia are increasingly at economic, political, and military odds? Warned Henry Kissinger, “[A] resumption of the Cold War would be a historic tragedy.” A modus vivendi won’t be easy, but it is essential. Ukrainians could say no, but they should do so in realization that they would be acting on their own. Their destiny is in their hands, but they cannot expect everyone else to back a destructive outcome. America and Europe should initiate discussions with Moscow, using sanctions as a negotiating tool rather than an endless penalty. A ceasefire should be policed by international monitors. Russia should acknowledge Ukraine’s sovereignty and end military support for the rebels. Kiev should halt military operations and formalize further devolution of power on the Donbas. </w:t>
      </w:r>
      <w:r>
        <w:rPr>
          <w:rStyle w:val="StyleUnderline"/>
        </w:rPr>
        <w:t>Ukraine should declare its military neutrality, endorsed by the West. Russia should accept Kiev’s economic orientation both west and east. Of course, Moscow also could say no. However, such an agreement would meet Putin’s security concerns and halt Russia’s economic slide.</w:t>
      </w:r>
      <w:r>
        <w:rPr>
          <w:sz w:val="16"/>
        </w:rPr>
        <w:t xml:space="preserve"> He is an authoritarian, not a fool. And if a diplomatic resolution is impossible, it is better to find out now than to do so only after suffering through an extended Cold War lite. </w:t>
      </w:r>
      <w:r>
        <w:rPr>
          <w:rStyle w:val="StyleUnderline"/>
        </w:rPr>
        <w:t>The Ukraine-Russia conflict is an unnecessary tragedy. But the only ending in something other than disaster is likely to come through negotiation.</w:t>
      </w:r>
      <w:r>
        <w:rPr>
          <w:sz w:val="16"/>
        </w:rPr>
        <w:t xml:space="preserve"> That might not satisfy any of the parties, but it likely is better than the alternative for all of them. Thankfully the ongoing battle doesn’t much threaten America. </w:t>
      </w:r>
      <w:r>
        <w:rPr>
          <w:rStyle w:val="StyleUnderline"/>
        </w:rPr>
        <w:t xml:space="preserve">But the U.S. still would benefit from peace between the two, as would the Ukrainian people, in particular. </w:t>
      </w:r>
      <w:r>
        <w:rPr>
          <w:rStyle w:val="Emphasis"/>
        </w:rPr>
        <w:t>Instead of acting as a belligerent party, Washington should focus on shaping a diplomatic solution.</w:t>
      </w:r>
      <w:r>
        <w:rPr>
          <w:sz w:val="16"/>
        </w:rPr>
        <w:t xml:space="preserve"> Doing so won’t be easy, but the Obama administration should make the attempt.</w:t>
      </w:r>
    </w:p>
    <w:p w:rsidR="00B2232C" w:rsidRDefault="00B2232C" w:rsidP="00B2232C"/>
    <w:p w:rsidR="00B2232C" w:rsidRDefault="00B2232C" w:rsidP="001D7644">
      <w:pPr>
        <w:pStyle w:val="Heading4"/>
      </w:pPr>
      <w:r>
        <w:t>Peacekeeping key to successful implementation of Minsk II</w:t>
      </w:r>
    </w:p>
    <w:p w:rsidR="00B2232C" w:rsidRDefault="00B2232C" w:rsidP="00B2232C">
      <w:r>
        <w:t xml:space="preserve">Alexander </w:t>
      </w:r>
      <w:r>
        <w:rPr>
          <w:rStyle w:val="Style13ptBold"/>
        </w:rPr>
        <w:t>Vershbow 18</w:t>
      </w:r>
      <w:r>
        <w:t xml:space="preserve"> (distinguished fellow at the Atlantic Council’s Brent Scowcroft Center on International Security, "How to Bring Peace to the Donbas. (Yes, It’s Possible)", Atlantic Council, https://www.atlanticcouncil.org/blogs/ukrainealert/how-to-bring-peace-to-the-donbas-yes-it-s-possible, 1-5-2018, accessed 7-1-2019 //SKH)</w:t>
      </w:r>
    </w:p>
    <w:p w:rsidR="00B2232C" w:rsidRDefault="00B2232C" w:rsidP="00B2232C">
      <w:pPr>
        <w:rPr>
          <w:rStyle w:val="StyleUnderline"/>
        </w:rPr>
      </w:pPr>
      <w:r>
        <w:rPr>
          <w:rStyle w:val="StyleUnderline"/>
        </w:rPr>
        <w:t>Last month</w:t>
      </w:r>
      <w:r>
        <w:rPr>
          <w:sz w:val="16"/>
        </w:rPr>
        <w:t xml:space="preserve"> Vladimir </w:t>
      </w:r>
      <w:r>
        <w:rPr>
          <w:rStyle w:val="StyleUnderline"/>
        </w:rPr>
        <w:t>Putin reopened the door to the creation of a peacekeeping force in Eastern Ukraine.</w:t>
      </w:r>
      <w:r>
        <w:rPr>
          <w:sz w:val="16"/>
        </w:rPr>
        <w:t xml:space="preserve"> Deploying </w:t>
      </w:r>
      <w:r>
        <w:rPr>
          <w:rStyle w:val="StyleUnderline"/>
        </w:rPr>
        <w:t>such a force</w:t>
      </w:r>
      <w:r>
        <w:rPr>
          <w:sz w:val="16"/>
        </w:rPr>
        <w:t xml:space="preserve">, if done properly, </w:t>
      </w:r>
      <w:r>
        <w:rPr>
          <w:rStyle w:val="StyleUnderline"/>
        </w:rPr>
        <w:t>could bring peace to a conflict that has dragged on for nearly four years. Without it</w:t>
      </w:r>
      <w:r>
        <w:rPr>
          <w:sz w:val="16"/>
        </w:rPr>
        <w:t xml:space="preserve">, the </w:t>
      </w:r>
      <w:r>
        <w:rPr>
          <w:rStyle w:val="StyleUnderline"/>
        </w:rPr>
        <w:t>conflict could return to a boil, jeopardizing Ukraine’s stability and destroying any basis for reducing tensions between Russia and the West.</w:t>
      </w:r>
      <w:r>
        <w:rPr>
          <w:sz w:val="16"/>
        </w:rPr>
        <w:t xml:space="preserve"> This is not the first time Putin has suggested a peacekeeping force. His original proposal in September was insufficient; the force would have been confined to the line of contact separating Ukraine from the occupied territories and limited to protecting the unarmed monitors of the Organization for Security and Cooperation in Europe. Most experts view the proposal as largely a public-relations exercise. As written, the force would more likely freeze the conflict than end it. </w:t>
      </w:r>
      <w:r>
        <w:rPr>
          <w:rStyle w:val="StyleUnderline"/>
        </w:rPr>
        <w:t>Skepticism</w:t>
      </w:r>
      <w:r>
        <w:rPr>
          <w:sz w:val="16"/>
        </w:rPr>
        <w:t xml:space="preserve"> about Putin’s intentions </w:t>
      </w:r>
      <w:r>
        <w:rPr>
          <w:rStyle w:val="StyleUnderline"/>
        </w:rPr>
        <w:t>is justified. The Russians have been disingenuous about everything they have been doing to destabilize Ukraine</w:t>
      </w:r>
      <w:r>
        <w:rPr>
          <w:sz w:val="16"/>
        </w:rPr>
        <w:t xml:space="preserve"> since 2013, including denying the fact that Russian troops in the Donbas command and control the so-called separatist forces. </w:t>
      </w:r>
      <w:r>
        <w:rPr>
          <w:rStyle w:val="StyleUnderline"/>
        </w:rPr>
        <w:t>Putin may see prolonging the status quo</w:t>
      </w:r>
      <w:r>
        <w:rPr>
          <w:sz w:val="16"/>
        </w:rPr>
        <w:t xml:space="preserve"> in the Donbas—with persistent ceasefire violations and low-level violence provoked mostly by Russian-led forces—</w:t>
      </w:r>
      <w:r>
        <w:rPr>
          <w:rStyle w:val="StyleUnderline"/>
        </w:rPr>
        <w:t>as the safest option</w:t>
      </w:r>
      <w:r>
        <w:rPr>
          <w:sz w:val="16"/>
        </w:rPr>
        <w:t xml:space="preserve"> for now, with the Russian presidential election approaching in March and renewed turmoil in Kyiv. After all, occupying the Donbas is a means to an end: destabilizing Ukraine and undermining its chances for a European future. Although Russia has other forms of leverage it can use against Ukraine, keeping the conflict going while Ukrainians fight among themselves may be the easiest choice in the short term. </w:t>
      </w:r>
      <w:r>
        <w:rPr>
          <w:rStyle w:val="StyleUnderline"/>
        </w:rPr>
        <w:t>Putin’s calculus may change</w:t>
      </w:r>
      <w:r>
        <w:rPr>
          <w:sz w:val="16"/>
        </w:rPr>
        <w:t xml:space="preserve"> after the election, however, </w:t>
      </w:r>
      <w:r>
        <w:rPr>
          <w:rStyle w:val="StyleUnderline"/>
        </w:rPr>
        <w:t xml:space="preserve">as the </w:t>
      </w:r>
      <w:r>
        <w:rPr>
          <w:rStyle w:val="Emphasis"/>
        </w:rPr>
        <w:t>financial and political costs</w:t>
      </w:r>
      <w:r>
        <w:rPr>
          <w:rStyle w:val="StyleUnderline"/>
        </w:rPr>
        <w:t xml:space="preserve"> of the occupation continue to rise. Increased Western pressure</w:t>
      </w:r>
      <w:r>
        <w:rPr>
          <w:sz w:val="16"/>
        </w:rPr>
        <w:t xml:space="preserve">, including the </w:t>
      </w:r>
      <w:r>
        <w:rPr>
          <w:rStyle w:val="StyleUnderline"/>
        </w:rPr>
        <w:t>threat of</w:t>
      </w:r>
      <w:r>
        <w:rPr>
          <w:sz w:val="16"/>
        </w:rPr>
        <w:t xml:space="preserve"> additional </w:t>
      </w:r>
      <w:r>
        <w:rPr>
          <w:rStyle w:val="StyleUnderline"/>
        </w:rPr>
        <w:t>sanctions and</w:t>
      </w:r>
      <w:r>
        <w:rPr>
          <w:sz w:val="16"/>
        </w:rPr>
        <w:t xml:space="preserve"> the </w:t>
      </w:r>
      <w:r>
        <w:rPr>
          <w:rStyle w:val="StyleUnderline"/>
        </w:rPr>
        <w:t>delivery of</w:t>
      </w:r>
      <w:r>
        <w:rPr>
          <w:sz w:val="16"/>
        </w:rPr>
        <w:t xml:space="preserve"> new </w:t>
      </w:r>
      <w:r>
        <w:rPr>
          <w:rStyle w:val="StyleUnderline"/>
        </w:rPr>
        <w:t>lethal weapons to Ukraine, could convince Putin that time is not on Russia’s side</w:t>
      </w:r>
      <w:r>
        <w:rPr>
          <w:sz w:val="16"/>
        </w:rPr>
        <w:t xml:space="preserve"> and that he should give back the Donbas. </w:t>
      </w:r>
      <w:r>
        <w:rPr>
          <w:rStyle w:val="StyleUnderline"/>
        </w:rPr>
        <w:t>In that event, a robust</w:t>
      </w:r>
      <w:r>
        <w:rPr>
          <w:sz w:val="16"/>
        </w:rPr>
        <w:t xml:space="preserve"> UN </w:t>
      </w:r>
      <w:r>
        <w:rPr>
          <w:rStyle w:val="StyleUnderline"/>
        </w:rPr>
        <w:t>peacekeeping force will be essential.</w:t>
      </w:r>
      <w:r>
        <w:rPr>
          <w:sz w:val="16"/>
        </w:rPr>
        <w:t xml:space="preserve"> A robust mandate does not mean peace enforcement. </w:t>
      </w:r>
      <w:r>
        <w:rPr>
          <w:rStyle w:val="StyleUnderline"/>
        </w:rPr>
        <w:t>Peace depends on Russian agreement to implement the Minsk agreements</w:t>
      </w:r>
      <w:r>
        <w:rPr>
          <w:sz w:val="16"/>
        </w:rPr>
        <w:t xml:space="preserve">, which call for the restoration of Ukrainian sovereignty over the entire Donbas, including the international border, and set key political and military milestones toward these ends. But </w:t>
      </w:r>
      <w:r>
        <w:rPr>
          <w:rStyle w:val="Emphasis"/>
        </w:rPr>
        <w:t xml:space="preserve">Minsk lacks </w:t>
      </w:r>
      <w:r>
        <w:rPr>
          <w:sz w:val="16"/>
        </w:rPr>
        <w:t xml:space="preserve">the </w:t>
      </w:r>
      <w:r>
        <w:rPr>
          <w:rStyle w:val="Emphasis"/>
        </w:rPr>
        <w:t>implementation mechanisms needed to ensure a smooth and orderly transition</w:t>
      </w:r>
      <w:r>
        <w:rPr>
          <w:sz w:val="16"/>
        </w:rPr>
        <w:t xml:space="preserve"> back to Ukrainian sovereignty, with safety for the population on both sides. </w:t>
      </w:r>
      <w:r>
        <w:rPr>
          <w:rStyle w:val="StyleUnderline"/>
        </w:rPr>
        <w:t>That’s where a UN peacekeeping force comes into play.</w:t>
      </w:r>
      <w:r>
        <w:rPr>
          <w:sz w:val="16"/>
        </w:rPr>
        <w:t xml:space="preserve"> With the entry of a robust peacekeeping force, </w:t>
      </w:r>
      <w:r>
        <w:rPr>
          <w:rStyle w:val="Emphasis"/>
        </w:rPr>
        <w:t>Russia could withdraw</w:t>
      </w:r>
      <w:r>
        <w:rPr>
          <w:rStyle w:val="StyleUnderline"/>
        </w:rPr>
        <w:t xml:space="preserve"> its thousands of officers and soldiers</w:t>
      </w:r>
      <w:r>
        <w:rPr>
          <w:sz w:val="16"/>
        </w:rPr>
        <w:t xml:space="preserve"> who are </w:t>
      </w:r>
      <w:r>
        <w:rPr>
          <w:rStyle w:val="StyleUnderline"/>
        </w:rPr>
        <w:t>operating in Donbas</w:t>
      </w:r>
      <w:r>
        <w:rPr>
          <w:sz w:val="16"/>
        </w:rPr>
        <w:t xml:space="preserve"> without insignias, </w:t>
      </w:r>
      <w:r>
        <w:rPr>
          <w:rStyle w:val="StyleUnderline"/>
        </w:rPr>
        <w:t>disband</w:t>
      </w:r>
      <w:r>
        <w:rPr>
          <w:sz w:val="16"/>
        </w:rPr>
        <w:t xml:space="preserve"> the </w:t>
      </w:r>
      <w:r>
        <w:rPr>
          <w:rStyle w:val="StyleUnderline"/>
        </w:rPr>
        <w:t>illegal militias</w:t>
      </w:r>
      <w:r>
        <w:rPr>
          <w:sz w:val="16"/>
        </w:rPr>
        <w:t xml:space="preserve"> of the two self-declared republics, </w:t>
      </w:r>
      <w:r>
        <w:rPr>
          <w:rStyle w:val="StyleUnderline"/>
        </w:rPr>
        <w:t xml:space="preserve">and remove Moscow’s </w:t>
      </w:r>
      <w:r>
        <w:rPr>
          <w:sz w:val="16"/>
        </w:rPr>
        <w:t>massive arsenal of</w:t>
      </w:r>
      <w:r>
        <w:rPr>
          <w:rStyle w:val="StyleUnderline"/>
        </w:rPr>
        <w:t xml:space="preserve"> heavy weapons</w:t>
      </w:r>
      <w:r>
        <w:rPr>
          <w:sz w:val="16"/>
        </w:rPr>
        <w:t xml:space="preserve">. Once in place along the international border, </w:t>
      </w:r>
      <w:r>
        <w:rPr>
          <w:rStyle w:val="StyleUnderline"/>
        </w:rPr>
        <w:t>the peacekeeping force would ensure that Russian forces and weapons were no longer able to enter the Donbas</w:t>
      </w:r>
      <w:r>
        <w:rPr>
          <w:sz w:val="16"/>
        </w:rPr>
        <w:t xml:space="preserve"> with impunity. </w:t>
      </w:r>
      <w:r>
        <w:rPr>
          <w:rStyle w:val="StyleUnderline"/>
        </w:rPr>
        <w:t>The peacekeeping force should</w:t>
      </w:r>
      <w:r>
        <w:rPr>
          <w:sz w:val="16"/>
        </w:rPr>
        <w:t xml:space="preserve"> ideally </w:t>
      </w:r>
      <w:r>
        <w:rPr>
          <w:rStyle w:val="StyleUnderline"/>
        </w:rPr>
        <w:t>comprise both military and police forces with the capacity to maintain security along the line of contact and the international border, establish public order across the Donbas, and deal with “spoilers” on either side.</w:t>
      </w:r>
      <w:r>
        <w:rPr>
          <w:sz w:val="16"/>
        </w:rPr>
        <w:t xml:space="preserve"> By postponing the entry of Ukrainian armed forces and police until the end of a transition period, </w:t>
      </w:r>
      <w:r>
        <w:rPr>
          <w:rStyle w:val="StyleUnderline"/>
        </w:rPr>
        <w:t>the peacekeeping force would respond to</w:t>
      </w:r>
      <w:r>
        <w:rPr>
          <w:sz w:val="16"/>
        </w:rPr>
        <w:t xml:space="preserve"> Putin’s oft-repeated </w:t>
      </w:r>
      <w:r>
        <w:rPr>
          <w:rStyle w:val="StyleUnderline"/>
        </w:rPr>
        <w:t>concern about “reprisals” against the local population</w:t>
      </w:r>
      <w:r>
        <w:rPr>
          <w:sz w:val="16"/>
        </w:rPr>
        <w:t xml:space="preserve">, however exaggerated that concern may be. The arrival of UN </w:t>
      </w:r>
      <w:r>
        <w:rPr>
          <w:rStyle w:val="StyleUnderline"/>
        </w:rPr>
        <w:t>peacekeepers would encourage internally displaced persons to return to their homes</w:t>
      </w:r>
      <w:r>
        <w:rPr>
          <w:sz w:val="16"/>
        </w:rPr>
        <w:t xml:space="preserve"> in the Donbas </w:t>
      </w:r>
      <w:r>
        <w:rPr>
          <w:rStyle w:val="StyleUnderline"/>
        </w:rPr>
        <w:t xml:space="preserve">and the restoration of industrial and agricultural production. </w:t>
      </w:r>
      <w:r>
        <w:rPr>
          <w:rStyle w:val="Emphasis"/>
        </w:rPr>
        <w:t>A separate</w:t>
      </w:r>
      <w:r>
        <w:rPr>
          <w:rStyle w:val="StyleUnderline"/>
        </w:rPr>
        <w:t xml:space="preserve"> international </w:t>
      </w:r>
      <w:r>
        <w:rPr>
          <w:rStyle w:val="Emphasis"/>
        </w:rPr>
        <w:t>initiative for the reconstruction of the Donbas</w:t>
      </w:r>
      <w:r>
        <w:rPr>
          <w:sz w:val="16"/>
        </w:rPr>
        <w:t xml:space="preserve">—possibly </w:t>
      </w:r>
      <w:r>
        <w:rPr>
          <w:rStyle w:val="StyleUnderline"/>
        </w:rPr>
        <w:t>led by the E</w:t>
      </w:r>
      <w:r>
        <w:rPr>
          <w:sz w:val="16"/>
        </w:rPr>
        <w:t xml:space="preserve">uropean </w:t>
      </w:r>
      <w:r>
        <w:rPr>
          <w:rStyle w:val="StyleUnderline"/>
        </w:rPr>
        <w:t>U</w:t>
      </w:r>
      <w:r>
        <w:rPr>
          <w:sz w:val="16"/>
        </w:rPr>
        <w:t>nion—</w:t>
      </w:r>
      <w:r>
        <w:rPr>
          <w:rStyle w:val="Emphasis"/>
        </w:rPr>
        <w:t>will be needed to jumpstart the economy</w:t>
      </w:r>
      <w:r>
        <w:rPr>
          <w:sz w:val="16"/>
        </w:rPr>
        <w:t xml:space="preserve">. The peacekeeping force could carry out demining as an early priority in the reconstruction effort. </w:t>
      </w:r>
      <w:r>
        <w:rPr>
          <w:rStyle w:val="Emphasis"/>
        </w:rPr>
        <w:t>Establishing an interim civilian administration</w:t>
      </w:r>
      <w:r>
        <w:rPr>
          <w:sz w:val="16"/>
        </w:rPr>
        <w:t xml:space="preserve">, as has been the case in previous UN operations, </w:t>
      </w:r>
      <w:r>
        <w:rPr>
          <w:rStyle w:val="Emphasis"/>
        </w:rPr>
        <w:t>is also important</w:t>
      </w:r>
      <w:r>
        <w:rPr>
          <w:rStyle w:val="StyleUnderline"/>
        </w:rPr>
        <w:t>. The administration would restore competent governance</w:t>
      </w:r>
      <w:r>
        <w:rPr>
          <w:sz w:val="16"/>
        </w:rPr>
        <w:t xml:space="preserve"> and criminal justice following the disbandment of the self-declared people’s republics. This could allow a more gradual return of Ukrainian political and judicial institutions, which may not be immediately welcome. Creating secure conditions to hold elections is pivotal. Internationally-certified elections would unlock other aspects of Minsk, including implementation of the law on special status for the Donbas and amnesty, and open the way for Ukraine to reestablish control over the international border. </w:t>
      </w:r>
      <w:r>
        <w:rPr>
          <w:rStyle w:val="StyleUnderline"/>
        </w:rPr>
        <w:t>Having a peacekeeping force and international administration in place</w:t>
      </w:r>
      <w:r>
        <w:rPr>
          <w:sz w:val="16"/>
        </w:rPr>
        <w:t xml:space="preserve"> for several months prior to elections </w:t>
      </w:r>
      <w:r>
        <w:rPr>
          <w:rStyle w:val="StyleUnderline"/>
        </w:rPr>
        <w:t>could create the stability</w:t>
      </w:r>
      <w:r>
        <w:rPr>
          <w:sz w:val="16"/>
        </w:rPr>
        <w:t xml:space="preserve"> needed for campaigning and voting to occur in an atmosphere free of intimidation. </w:t>
      </w:r>
      <w:r>
        <w:rPr>
          <w:rStyle w:val="StyleUnderline"/>
        </w:rPr>
        <w:t>Reestablishing access for Ukrainian political parties, NGOs, and news media</w:t>
      </w:r>
      <w:r>
        <w:rPr>
          <w:sz w:val="16"/>
        </w:rPr>
        <w:t xml:space="preserve"> are essential preconditions for free and fair elections. The peacekeeping force will need to deploy rapidly in order to take the place of Russian and Russian-led forces and minimize the period in which the peacekeepers and the illegal militias would operate alongside each other. Rapid deployment is not the UN’s forte, however. For this reason, </w:t>
      </w:r>
      <w:r>
        <w:rPr>
          <w:rStyle w:val="StyleUnderline"/>
        </w:rPr>
        <w:t xml:space="preserve">there may be advantages to </w:t>
      </w:r>
      <w:r>
        <w:rPr>
          <w:rStyle w:val="Emphasis"/>
        </w:rPr>
        <w:t>delegating execution of the UN mandate to a multinational coalition of the willing</w:t>
      </w:r>
      <w:r>
        <w:rPr>
          <w:rStyle w:val="StyleUnderline"/>
        </w:rPr>
        <w:t>, under the political direction of a strong special representative of the secretary general, who would report to the UN Security Council. Troop-contributing nations could</w:t>
      </w:r>
      <w:r>
        <w:rPr>
          <w:sz w:val="16"/>
        </w:rPr>
        <w:t xml:space="preserve"> include </w:t>
      </w:r>
      <w:r>
        <w:rPr>
          <w:rStyle w:val="StyleUnderline"/>
        </w:rPr>
        <w:t>non-NATO European countries</w:t>
      </w:r>
      <w:r>
        <w:rPr>
          <w:sz w:val="16"/>
        </w:rPr>
        <w:t xml:space="preserve"> (such as Austria, Finland, Sweden, Switzerland), a few CIS countries acceptable to Ukraine and Russia (such as Armenia and Kazakhstan), </w:t>
      </w:r>
      <w:r>
        <w:rPr>
          <w:rStyle w:val="StyleUnderline"/>
        </w:rPr>
        <w:t>along with militarily capable countries from outside Europe.</w:t>
      </w:r>
      <w:r>
        <w:rPr>
          <w:sz w:val="16"/>
        </w:rPr>
        <w:t xml:space="preserve"> Other questions that would need to be considered include the size of the force (estimates range from 20,000 to 50,000), the relationship between the peacekeeping force and the OSCE Special Monitoring Mission, and the duration of the operation. Especially tricky will be how to deal with the “local militias” that can be maintained under Minsk even after the restoration of Ukrainian sovereignty. Experts usually focus on how to convince Putin to implement Minsk, but we shouldn’t underestimate the difficulty of getting the Ukrainians to deliver. The Minsk agreements have become increasingly unpopular among Ukrainian elites. Critics rightfully claim that the terms were imposed on Ukraine. They argue that, even if Russia withdrew and the agreements were fully implemented, the reintegrated Donbas would serve as a destabilizing “Trojan Horse.” Moreover, they suspect Russia would use ambiguities in the UN mandate to suspend implementation before full Ukrainian sovereignty had been restored—turning the Donbas into </w:t>
      </w:r>
      <w:proofErr w:type="gramStart"/>
      <w:r>
        <w:rPr>
          <w:sz w:val="16"/>
        </w:rPr>
        <w:t>a</w:t>
      </w:r>
      <w:proofErr w:type="gramEnd"/>
      <w:r>
        <w:rPr>
          <w:sz w:val="16"/>
        </w:rPr>
        <w:t xml:space="preserve"> UN-enforced frozen conflict, similar to what happened in the occupied regions of Georgia in the 1990s. Some suspect that is Putin’s real objective, and they may be right. In sum, there are many challenges in defining the mandate for a UN peacekeeping force in the Donbas and ensuring it succeeds. It would still leave unresolved Russia’s illegal annexation and occupation of Crimea, which the West should never recognize. But </w:t>
      </w:r>
      <w:r>
        <w:rPr>
          <w:rStyle w:val="StyleUnderline"/>
        </w:rPr>
        <w:t>full implementation of the Minsk agreements is the only way to begin the process of restoring Ukrainian sovereignty</w:t>
      </w:r>
      <w:r>
        <w:rPr>
          <w:sz w:val="16"/>
        </w:rPr>
        <w:t xml:space="preserve"> and territorial integrity, </w:t>
      </w:r>
      <w:r>
        <w:rPr>
          <w:rStyle w:val="StyleUnderline"/>
        </w:rPr>
        <w:t>and would be a first step toward rebuilding the European rules-based order. It should be one of our highest priorities in 2018.</w:t>
      </w:r>
    </w:p>
    <w:p w:rsidR="00B2232C" w:rsidRDefault="00B2232C" w:rsidP="00B2232C"/>
    <w:p w:rsidR="00B2232C" w:rsidRDefault="00705E21" w:rsidP="001D7644">
      <w:pPr>
        <w:pStyle w:val="Heading3"/>
      </w:pPr>
      <w:r>
        <w:t>2NC – Direct Negotiations Solve</w:t>
      </w:r>
    </w:p>
    <w:p w:rsidR="00B2232C" w:rsidRDefault="00B2232C" w:rsidP="001D7644">
      <w:pPr>
        <w:pStyle w:val="Heading4"/>
      </w:pPr>
      <w:r>
        <w:t>Ukraine isn’t a significant bargaining chip – only direct negotiations between the US and Russia can solve</w:t>
      </w:r>
    </w:p>
    <w:p w:rsidR="00B2232C" w:rsidRDefault="00B2232C" w:rsidP="00B2232C">
      <w:r>
        <w:t xml:space="preserve">Jeremy </w:t>
      </w:r>
      <w:r>
        <w:rPr>
          <w:rStyle w:val="Style13ptBold"/>
        </w:rPr>
        <w:t>Shapiro 15</w:t>
      </w:r>
      <w:r>
        <w:t xml:space="preserve"> (Nonresident Senior Fellow - Foreign Policy, Center on the United States and Europe, Project on International Order and Strategy, "An alternative to arming Ukraine", Brookings, https://www.brookings.edu/blog/order-from-chaos/2015/02/12/an-alternative-to-arming-ukraine/, 2-12-2015, accessed 6-24-2019 //SKH)</w:t>
      </w:r>
    </w:p>
    <w:p w:rsidR="00B2232C" w:rsidRDefault="00B2232C" w:rsidP="00B2232C">
      <w:pPr>
        <w:rPr>
          <w:rStyle w:val="StyleUnderline"/>
          <w:sz w:val="16"/>
        </w:rPr>
      </w:pPr>
      <w:bookmarkStart w:id="4" w:name="_Hlk13255358"/>
      <w:r>
        <w:rPr>
          <w:rStyle w:val="StyleUnderline"/>
          <w:sz w:val="16"/>
        </w:rPr>
        <w:t xml:space="preserve">My recent post on why arming the Ukrainians is a bad idea occasioned quite a bit of criticism. After discarding the multitude of comments accusing me of either appeasement or Nazism (or both), the most consistent critique focused on the lack of an alternative. My Brookings colleagues Strobe Talbott and Steve </w:t>
      </w:r>
      <w:proofErr w:type="spellStart"/>
      <w:r>
        <w:rPr>
          <w:rStyle w:val="StyleUnderline"/>
          <w:sz w:val="16"/>
        </w:rPr>
        <w:t>Pifer</w:t>
      </w:r>
      <w:proofErr w:type="spellEnd"/>
      <w:r>
        <w:rPr>
          <w:rStyle w:val="StyleUnderline"/>
          <w:sz w:val="16"/>
        </w:rPr>
        <w:t xml:space="preserve"> threw down that precise gauntlet in their response. </w:t>
      </w:r>
      <w:r>
        <w:rPr>
          <w:rStyle w:val="StyleUnderline"/>
        </w:rPr>
        <w:t>As a general rule, a proposal to send arms into an active war is an act of commission that bears the burden of proof for justifying itself. It need only be compared to the very plausible alternative of not sending such arms—and in this case, it fails even on those terms.</w:t>
      </w:r>
      <w:r>
        <w:rPr>
          <w:rStyle w:val="StyleUnderline"/>
          <w:sz w:val="16"/>
        </w:rPr>
        <w:t xml:space="preserve"> But regardless, </w:t>
      </w:r>
      <w:r>
        <w:rPr>
          <w:rStyle w:val="Emphasis"/>
        </w:rPr>
        <w:t>an alternative is ready at hand.</w:t>
      </w:r>
      <w:r>
        <w:rPr>
          <w:rStyle w:val="StyleUnderline"/>
          <w:sz w:val="16"/>
        </w:rPr>
        <w:t xml:space="preserve"> Samuel </w:t>
      </w:r>
      <w:proofErr w:type="spellStart"/>
      <w:r>
        <w:rPr>
          <w:rStyle w:val="StyleUnderline"/>
          <w:sz w:val="16"/>
        </w:rPr>
        <w:t>Charap</w:t>
      </w:r>
      <w:proofErr w:type="spellEnd"/>
      <w:r>
        <w:rPr>
          <w:rStyle w:val="StyleUnderline"/>
          <w:sz w:val="16"/>
        </w:rPr>
        <w:t xml:space="preserve"> of the International Institute for Strategic Studies and I wrote about it this past October in Current History under the title “How to Avoid a New Cold War.” It’s not Ukraine, it’s you Our central point is that </w:t>
      </w:r>
      <w:r>
        <w:rPr>
          <w:rStyle w:val="StyleUnderline"/>
        </w:rPr>
        <w:t>Ukraine is actually just one battleground in a broader struggle between Russia and the West over the regional order in Europe.</w:t>
      </w:r>
      <w:r>
        <w:rPr>
          <w:rStyle w:val="StyleUnderline"/>
          <w:sz w:val="16"/>
        </w:rPr>
        <w:t xml:space="preserve"> The Western concept of the post-Cold War security order in Europe was that stability and prosperity come from non-negotiable acceptance of the rules of Western organizations like the European Union (EU) and NATO. Such a concept could never integrate a country like Russia, both because Russia’s multiplicity of economic, social, and security problems require more flexibility than that, and because Russia’s sense of its own greatness would never allow it. The West’s effort, since the end of the Cold War, to treat Russia as a normal European country with no greater sovereign rights than, say, Luxembourg or Latvia, infuriates the hyper-nationalist lurking within most Russian leaders. The continued Western insistence on this view of Russia, even as Russia’s power has risen in recent years, convinces its leaders that the West will not stop until Russia is reduced to a level of subservience to the United States similar to that of other European countries. Russian leaders see U.S. involvement in Ukraine in precisely this light. </w:t>
      </w:r>
      <w:r>
        <w:rPr>
          <w:rStyle w:val="StyleUnderline"/>
        </w:rPr>
        <w:t xml:space="preserve">As Russian Security Council Secretary Nikolai Patrushev put it on February </w:t>
      </w:r>
      <w:proofErr w:type="gramStart"/>
      <w:r>
        <w:rPr>
          <w:rStyle w:val="StyleUnderline"/>
        </w:rPr>
        <w:t>10 ,</w:t>
      </w:r>
      <w:proofErr w:type="gramEnd"/>
      <w:r>
        <w:rPr>
          <w:rStyle w:val="StyleUnderline"/>
        </w:rPr>
        <w:t xml:space="preserve"> “The U.S. has been trying to entangle Russia in an interstate military conflict and to make use of the developments in Ukraine for regime change and, ultimately, for splitting our country.”</w:t>
      </w:r>
      <w:r>
        <w:rPr>
          <w:rStyle w:val="StyleUnderline"/>
          <w:sz w:val="16"/>
        </w:rPr>
        <w:t xml:space="preserve"> This means that </w:t>
      </w:r>
      <w:r>
        <w:rPr>
          <w:rStyle w:val="Emphasis"/>
        </w:rPr>
        <w:t xml:space="preserve">there is little point in negotiating or even fighting over Ukraine alone. </w:t>
      </w:r>
      <w:r>
        <w:rPr>
          <w:rStyle w:val="StyleUnderline"/>
          <w:sz w:val="16"/>
        </w:rPr>
        <w:t xml:space="preserve">Even if, by some miracle, the ceasefire negotiated in Minsk holds, or the Russians were forced by provision of arms to accept Western demands vis-à-vis Ukraine, </w:t>
      </w:r>
      <w:r>
        <w:rPr>
          <w:rStyle w:val="StyleUnderline"/>
        </w:rPr>
        <w:t>conflict would break out again</w:t>
      </w:r>
      <w:r>
        <w:rPr>
          <w:rStyle w:val="StyleUnderline"/>
          <w:sz w:val="16"/>
        </w:rPr>
        <w:t xml:space="preserve">, in Ukraine or elsewhere, as long as the core dispute over the regional order remained unresolved. Instead, </w:t>
      </w:r>
      <w:r>
        <w:rPr>
          <w:rStyle w:val="StyleUnderline"/>
        </w:rPr>
        <w:t xml:space="preserve">in order to solve the problem, we need to begin a negotiation on the question of the European security order and Russia’s role within it. Russia has been asking for this negotiation since at least 1989, but the West has never really taken that request seriously. We now need to enter into a negotiation to revise the European security order on terms acceptable to Russia and the West. </w:t>
      </w:r>
      <w:r>
        <w:rPr>
          <w:rStyle w:val="StyleUnderline"/>
          <w:sz w:val="16"/>
        </w:rPr>
        <w:t xml:space="preserve">Strength through weakness This would necessarily involve difficult compromises, but </w:t>
      </w:r>
      <w:r>
        <w:rPr>
          <w:rStyle w:val="StyleUnderline"/>
        </w:rPr>
        <w:t>it is both possible and necessary because of Russia’s fundamental weakness.</w:t>
      </w:r>
      <w:r>
        <w:rPr>
          <w:rStyle w:val="StyleUnderline"/>
          <w:sz w:val="16"/>
        </w:rPr>
        <w:t xml:space="preserve"> Regardless of its self-image, Russia is a declining state. Russian decline means it hardly matters if Russia’s long-term plan is to reconquer all of Eastern Europe. It will not have the capacity to do so. </w:t>
      </w:r>
      <w:proofErr w:type="gramStart"/>
      <w:r>
        <w:rPr>
          <w:rStyle w:val="StyleUnderline"/>
          <w:sz w:val="16"/>
        </w:rPr>
        <w:t>So</w:t>
      </w:r>
      <w:proofErr w:type="gramEnd"/>
      <w:r>
        <w:rPr>
          <w:rStyle w:val="StyleUnderline"/>
          <w:sz w:val="16"/>
        </w:rPr>
        <w:t xml:space="preserve"> we need not worry about Russian strength, but rather about what it will do as it begins to perceive it is weak. </w:t>
      </w:r>
      <w:r>
        <w:rPr>
          <w:rStyle w:val="StyleUnderline"/>
        </w:rPr>
        <w:t>Along current trends, Russia will at that point have many thousands of nuclear weapons and the threat perception of a paranoid schizophrenic. To avoid that outcome, we can afford to accommodate Russia in the short-term and work toward a better Western-Russian relationship that will make managing Russian decline easier. We do not underestimate the complexities such a negotiation would pose, particularly given the current political climate in both the West and Russia, but also given the difficult compromises that would need to be made on all sides</w:t>
      </w:r>
      <w:r>
        <w:rPr>
          <w:rStyle w:val="StyleUnderline"/>
          <w:sz w:val="16"/>
        </w:rPr>
        <w:t xml:space="preserve">—Western, Russian, and the states in between. But the first step is understanding the nature of the problem and setting an inclusive regional security order as a goal. Of course, Ukraine and other similarly placed states do “get a vote” in this and they can opt out of any negotiation or agreement. But the United States also gets a vote. And it is a U.S. sovereign foreign policy decision as to whether to provide assistance to countries that insist on a fully independent foreign policy but rely on the power of others to uphold that right. In that decision, no other country gets a vote. A sad fact of international life is that </w:t>
      </w:r>
      <w:r>
        <w:rPr>
          <w:rStyle w:val="StyleUnderline"/>
        </w:rPr>
        <w:t>the United States, EU, and Ukraine working together cannot create a regional security order that promotes peace and stability. Only the United States, EU, and Russia working together can do that.</w:t>
      </w:r>
      <w:r>
        <w:rPr>
          <w:rStyle w:val="StyleUnderline"/>
          <w:sz w:val="16"/>
        </w:rPr>
        <w:t xml:space="preserve"> We detailed some of the specifics of how to structure this negotiation in a subsequent version of the article. In the end, the West would have to explicitly part with the take-the-acquis-or-leave-it approach, both for Russia and for those countries in between. This means it would have to recognize some form of Russian special role in its neighborhood while Russia would have to forswear military intervention in the affairs of its neighbors. Of course, Russia under President Vladimir Putin has broken many of its previous commitments. </w:t>
      </w:r>
      <w:r>
        <w:rPr>
          <w:rStyle w:val="StyleUnderline"/>
        </w:rPr>
        <w:t>It is, unfortunately, rather commonplace for great powers to break agreements when they want to. But the alternative to finding some negotiated agreement with Russia is to slide gradually toward all-out war with a nuclear superpower—even if Russian loses in Ukraine.</w:t>
      </w:r>
      <w:r>
        <w:rPr>
          <w:rStyle w:val="StyleUnderline"/>
          <w:sz w:val="16"/>
        </w:rPr>
        <w:t xml:space="preserve"> Since we can’t trust Putin and we can’t overthrow his regime, we need to find an agreement that he believes is in his best interest to uphold. Only an agreement that creates an inclusive security order in the region – one that Russia can accept – will satisfy that condition. Fortunately, great powers historically have abided by agreements they believe to be in their interests. The balance sheet So there is the alternative. How does it stack up against the strategy of providing the Ukrainians with weapons? Let’s take a look. Pros: • Addresses the real dispute at the heart of the Western-Russian conflict. • Greatly reduces the risk of war or a nuclear exchange with Russia. • Maintains U.S. foreign policy independence and does not tie the United States to a corrupt and indefensible ally. • Does not require spending large sums of money on armaments for the Ukrainian Army and other future proxies. • Would produce an agreement the Russians would observe. • Spares Ukraine from more and worse cycles of death and destruction. Cons: • Risks reducing U.S. credibility in the eyes of both domestic and international audiences. • Limits Ukraine’s ability—and that of other states near Russia—to join Western institutions such as NATO and the EU. • Risks that Russia will increase it demands during the negotiations. • Risks that the negotiation will fail. Even though there are real downsides to our approach</w:t>
      </w:r>
      <w:r>
        <w:rPr>
          <w:rStyle w:val="StyleUnderline"/>
        </w:rPr>
        <w:t>, I believe it is a better alternative. But that may be because I place a much higher value on minimizing the risk of being vaporized than on maintaining Ukraine’s absolute right to an independent foreign policy.</w:t>
      </w:r>
      <w:r>
        <w:rPr>
          <w:rStyle w:val="StyleUnderline"/>
          <w:sz w:val="16"/>
        </w:rPr>
        <w:t xml:space="preserve"> Admittedly, if your priorities are otherwise, you might rationally choose to arm the Ukrainians. In the end, the West is much stronger than Russia—politically, militarily, and economically. That will tell in the long-term. The only question is whether, in the long-term, we are all dead.</w:t>
      </w:r>
    </w:p>
    <w:bookmarkEnd w:id="4"/>
    <w:p w:rsidR="00B2232C" w:rsidRPr="00705E21" w:rsidRDefault="00705E21" w:rsidP="00705E21">
      <w:pPr>
        <w:pStyle w:val="Heading3"/>
      </w:pPr>
      <w:r w:rsidRPr="00705E21">
        <w:t>2NC – Stabilization Key</w:t>
      </w:r>
    </w:p>
    <w:p w:rsidR="00B2232C" w:rsidRDefault="00B2232C" w:rsidP="001D7644">
      <w:pPr>
        <w:pStyle w:val="Heading4"/>
      </w:pPr>
      <w:r>
        <w:t>To solve the plan requires a functional reconstruction of two competent – response to humanitarian emergency and the provisions of basic government needs</w:t>
      </w:r>
    </w:p>
    <w:p w:rsidR="00B2232C" w:rsidRDefault="00B2232C" w:rsidP="00B2232C">
      <w:proofErr w:type="spellStart"/>
      <w:r>
        <w:rPr>
          <w:rStyle w:val="Style13ptBold"/>
        </w:rPr>
        <w:t>Steinbruner</w:t>
      </w:r>
      <w:proofErr w:type="spellEnd"/>
      <w:r>
        <w:rPr>
          <w:rStyle w:val="Style13ptBold"/>
        </w:rPr>
        <w:t xml:space="preserve"> 15</w:t>
      </w:r>
      <w:r>
        <w:t xml:space="preserve"> (John </w:t>
      </w:r>
      <w:proofErr w:type="spellStart"/>
      <w:r>
        <w:t>Steingbruner</w:t>
      </w:r>
      <w:proofErr w:type="spellEnd"/>
      <w:r>
        <w:t xml:space="preserve"> February 2015 (Professor of Public Policy at the School of Public Policy at the University of Maryland and director of the center for international and security studies at Maryland) https://perspectives.carnegie.org/us-russia/plausible-strategy-ukraine-situation/)ans</w:t>
      </w:r>
    </w:p>
    <w:p w:rsidR="00B2232C" w:rsidRDefault="00B2232C" w:rsidP="00B2232C">
      <w:pPr>
        <w:rPr>
          <w:sz w:val="16"/>
        </w:rPr>
      </w:pPr>
      <w:r>
        <w:rPr>
          <w:sz w:val="16"/>
        </w:rPr>
        <w:t xml:space="preserve">One year after Russia’s seizure of Crimea, the situation in Ukraine continues to drift toward active military confrontation between NATO and Russia that is capable in principle of generating an acute crisis. Within the United States there is increasing demand for </w:t>
      </w:r>
      <w:proofErr w:type="gramStart"/>
      <w:r>
        <w:rPr>
          <w:sz w:val="16"/>
        </w:rPr>
        <w:t>a</w:t>
      </w:r>
      <w:proofErr w:type="gramEnd"/>
      <w:r>
        <w:rPr>
          <w:sz w:val="16"/>
        </w:rPr>
        <w:t xml:space="preserve"> applicable strategy, primarily from those who seem to have a greater display of force in mind. But whatever the merits of that, the question raised is certainly valid and important. Like it or not, </w:t>
      </w:r>
      <w:r>
        <w:rPr>
          <w:rStyle w:val="StyleUnderline"/>
        </w:rPr>
        <w:t>we are entangled in the Ukraine situation and we need to face the implications unwelcome as they certainly are. A coherent strategy for Ukraine would have to specify an achievable outcome that would plausibly control internal violence and prevent a potentially catastrophic military engagement between NATO and Russian forces. It would have to include operational measures that can credibly accomplish that much. This is not a looming fight to be won; it is an acute danger to be prevented.</w:t>
      </w:r>
      <w:r>
        <w:rPr>
          <w:sz w:val="16"/>
        </w:rPr>
        <w:t xml:space="preserve"> It is far from evident, of course, that such a strategy can be devised, but there are some relevant presumptions. Most notably, a stabilization strategy cannot be based on a political program. The United States and its allies do not have either the legitimacy or the depth of understanding to be able to adjudicate the intricacies of identity and allegiance within Ukraine’s population or the dynamics of dispute among its internal political factions. The sectarian fighting in recent months has produced highly debilitating grievances that will undoubtedly affect any stabilization effort. Nonetheless we do not have the standing that would be required to settle outstanding grievances. </w:t>
      </w:r>
      <w:r>
        <w:rPr>
          <w:rStyle w:val="StyleUnderline"/>
        </w:rPr>
        <w:t xml:space="preserve">A stabilization strategy for the United States, NATO and the EU would more productively focus on functional reconstruction with two major components – response to the increasingly severe humanitarian emergency resulting from the sectarian fighting; and the provision of basic government services such as water and power strategic objective, then the appropriate operational principle would be to work with all parties to the conflict, including the Russians, to the extent possible without attempting to maneuver for national advantage and without trying to assign blame for social breakdown. </w:t>
      </w:r>
      <w:r>
        <w:rPr>
          <w:rStyle w:val="Emphasis"/>
        </w:rPr>
        <w:t>Like it or not, we are entangled in the Ukraine situation and we need to face the implications unwelcome as they certainly are.</w:t>
      </w:r>
      <w:r>
        <w:rPr>
          <w:sz w:val="16"/>
        </w:rPr>
        <w:t xml:space="preserve"> But such an effort has virtually no chance of succeeding in the context of unmitigated military confrontation. There is a strong presumption that Russia will not back off its apparent project for establishing autonomous regions in Ukraine in response to the amount of pressure the United States and its allies can reasonably bring to bear. Nor will the United States make any public commitment to reassurance for Russia long as Russia defies the coercive pressure the United States is willing and committed to applying. </w:t>
      </w:r>
      <w:r>
        <w:rPr>
          <w:rStyle w:val="Emphasis"/>
        </w:rPr>
        <w:t xml:space="preserve">Prevailing policies are driven by domestic politics rather than real </w:t>
      </w:r>
      <w:proofErr w:type="gramStart"/>
      <w:r>
        <w:rPr>
          <w:rStyle w:val="Emphasis"/>
        </w:rPr>
        <w:t>long term</w:t>
      </w:r>
      <w:proofErr w:type="gramEnd"/>
      <w:r>
        <w:rPr>
          <w:rStyle w:val="Emphasis"/>
        </w:rPr>
        <w:t xml:space="preserve"> interest. Those policies will not resolve the conflict and will not stabilize Ukraine. They will produce indefinite impasse. </w:t>
      </w:r>
      <w:r>
        <w:rPr>
          <w:sz w:val="16"/>
        </w:rPr>
        <w:t xml:space="preserve">Whatever the deeper determinants of the situation, it is widely presumed that Putin is establishing conditions that will enable him to freeze the conflict or reactivate it at his initiative for tactical reasons as the evolving circumstances might require. </w:t>
      </w:r>
      <w:proofErr w:type="gramStart"/>
      <w:r>
        <w:rPr>
          <w:sz w:val="16"/>
        </w:rPr>
        <w:t>So</w:t>
      </w:r>
      <w:proofErr w:type="gramEnd"/>
      <w:r>
        <w:rPr>
          <w:sz w:val="16"/>
        </w:rPr>
        <w:t xml:space="preserve"> </w:t>
      </w:r>
      <w:r>
        <w:rPr>
          <w:rStyle w:val="StyleUnderline"/>
        </w:rPr>
        <w:t>we can anticipate that public diplomacy will focus on efforts to implement the latest cease fire agreement and that Putin will be the prime arbiter of whether or not that occurs.</w:t>
      </w:r>
      <w:r>
        <w:rPr>
          <w:sz w:val="16"/>
        </w:rPr>
        <w:t xml:space="preserve"> At best that will contain the violence and associated danger at tolerable levels. It will not stabilize Ukraine. </w:t>
      </w:r>
      <w:r>
        <w:rPr>
          <w:rStyle w:val="Emphasis"/>
        </w:rPr>
        <w:t>To have any hope of accomplishing that objective, the fundamental relationship with Russia will have to be altered.</w:t>
      </w:r>
      <w:r>
        <w:rPr>
          <w:rStyle w:val="StyleUnderline"/>
        </w:rPr>
        <w:t xml:space="preserve"> That is an unavoidable element of a functional reconstruction strategy. The process of transforming the relationship with Russia will obviously be very difficult. There are good reasons to believe that it is ultimately inevitable,</w:t>
      </w:r>
      <w:r>
        <w:rPr>
          <w:sz w:val="16"/>
        </w:rPr>
        <w:t xml:space="preserve"> but ultimately can be a very long time during which all parties will be exposed to what is strategically unnecessary grief. If there is to be any immediate effort, the process of engagement will have to be protected from toxic public scrutiny and will have to focus at the outset on Russia’s relationship to the global economy with the United States projecting policies of inducement rather than coercive sanctions. </w:t>
      </w:r>
      <w:r>
        <w:rPr>
          <w:rStyle w:val="StyleUnderline"/>
        </w:rPr>
        <w:t>With Putin irretrievably entangled in the public confrontation over Ukraine, the economic dialogue would need intermediaries in Russia to connect with him, but there are people capable and indeed eager to play that role.</w:t>
      </w:r>
      <w:r>
        <w:rPr>
          <w:sz w:val="16"/>
        </w:rPr>
        <w:t xml:space="preserve"> It is appropriate to have doubts about whether a strategy of functional reconstruction can succeed. It is not appropriate or realistic to reject the idea categorically with no effort to develop it. </w:t>
      </w:r>
    </w:p>
    <w:p w:rsidR="00B2232C" w:rsidRDefault="00705E21" w:rsidP="001D7644">
      <w:pPr>
        <w:pStyle w:val="Heading3"/>
      </w:pPr>
      <w:r>
        <w:t>2NC – Peacekeeping Solves</w:t>
      </w:r>
    </w:p>
    <w:p w:rsidR="00B2232C" w:rsidRDefault="00B2232C" w:rsidP="001D7644">
      <w:pPr>
        <w:pStyle w:val="Heading4"/>
      </w:pPr>
      <w:r>
        <w:t>Establishment of a UN peacekeeping force in the Donbass is key to successful negotiation</w:t>
      </w:r>
    </w:p>
    <w:p w:rsidR="00B2232C" w:rsidRDefault="00B2232C" w:rsidP="00B2232C">
      <w:r>
        <w:t xml:space="preserve">Andreas </w:t>
      </w:r>
      <w:r>
        <w:rPr>
          <w:rStyle w:val="Style13ptBold"/>
        </w:rPr>
        <w:t>Umland 18</w:t>
      </w:r>
      <w:r>
        <w:t xml:space="preserve"> (German political scientist, historian and Russian interpreter, specializing in contemporary Russian and Ukrainian history, "UN peacekeeping in Donbas? The stakes of the Russia-Ukraine conflict", ECFR, </w:t>
      </w:r>
      <w:hyperlink r:id="rId116" w:history="1">
        <w:r>
          <w:rPr>
            <w:rStyle w:val="Hyperlink"/>
          </w:rPr>
          <w:t>https://www.ecfr.eu/article/commentary_un_peacekeeping_in_donbas_the_stakes_of_the_russia_ukraine_confl#</w:t>
        </w:r>
      </w:hyperlink>
      <w:r>
        <w:t>, 6-8-2018, accessed 7-1-2019 //SKH)</w:t>
      </w:r>
    </w:p>
    <w:p w:rsidR="00B2232C" w:rsidRDefault="00B2232C" w:rsidP="00B2232C">
      <w:pPr>
        <w:rPr>
          <w:sz w:val="16"/>
        </w:rPr>
      </w:pPr>
      <w:r>
        <w:rPr>
          <w:rStyle w:val="StyleUnderline"/>
        </w:rPr>
        <w:t xml:space="preserve">What will end the war in eastern Ukraine? </w:t>
      </w:r>
      <w:r>
        <w:rPr>
          <w:rStyle w:val="Emphasis"/>
        </w:rPr>
        <w:t>A UN peacekeeping mission</w:t>
      </w:r>
      <w:r>
        <w:rPr>
          <w:sz w:val="16"/>
        </w:rPr>
        <w:t xml:space="preserve"> – perhaps </w:t>
      </w:r>
      <w:r>
        <w:rPr>
          <w:rStyle w:val="Emphasis"/>
        </w:rPr>
        <w:t>aided by an EU civilian detachment</w:t>
      </w:r>
      <w:r>
        <w:rPr>
          <w:rStyle w:val="StyleUnderline"/>
        </w:rPr>
        <w:t xml:space="preserve"> in Donbas</w:t>
      </w:r>
      <w:r>
        <w:rPr>
          <w:sz w:val="16"/>
        </w:rPr>
        <w:t xml:space="preserve"> – </w:t>
      </w:r>
      <w:r>
        <w:rPr>
          <w:rStyle w:val="Emphasis"/>
        </w:rPr>
        <w:t>has</w:t>
      </w:r>
      <w:r>
        <w:rPr>
          <w:sz w:val="16"/>
        </w:rPr>
        <w:t xml:space="preserve"> recently </w:t>
      </w:r>
      <w:r>
        <w:rPr>
          <w:rStyle w:val="Emphasis"/>
        </w:rPr>
        <w:t>emerged as the preferred mechanism</w:t>
      </w:r>
      <w:r>
        <w:rPr>
          <w:sz w:val="16"/>
        </w:rPr>
        <w:t xml:space="preserve"> for most actors working to resolve the conflict. </w:t>
      </w:r>
      <w:r>
        <w:rPr>
          <w:rStyle w:val="StyleUnderline"/>
        </w:rPr>
        <w:t xml:space="preserve">Such a mission would provide an opportunity to </w:t>
      </w:r>
      <w:r>
        <w:rPr>
          <w:sz w:val="16"/>
        </w:rPr>
        <w:t xml:space="preserve">either </w:t>
      </w:r>
      <w:r>
        <w:rPr>
          <w:rStyle w:val="StyleUnderline"/>
        </w:rPr>
        <w:t>genuinely resolve the war</w:t>
      </w:r>
      <w:r>
        <w:rPr>
          <w:sz w:val="16"/>
        </w:rPr>
        <w:t xml:space="preserve"> or merely fake progress towards this goal, an ambiguity that all parties </w:t>
      </w:r>
      <w:proofErr w:type="spellStart"/>
      <w:r>
        <w:rPr>
          <w:sz w:val="16"/>
        </w:rPr>
        <w:t>recognise</w:t>
      </w:r>
      <w:proofErr w:type="spellEnd"/>
      <w:r>
        <w:rPr>
          <w:sz w:val="16"/>
        </w:rPr>
        <w:t xml:space="preserve">. </w:t>
      </w:r>
      <w:r>
        <w:rPr>
          <w:rStyle w:val="StyleUnderline"/>
        </w:rPr>
        <w:t>Despite</w:t>
      </w:r>
      <w:r>
        <w:rPr>
          <w:sz w:val="16"/>
        </w:rPr>
        <w:t xml:space="preserve"> its </w:t>
      </w:r>
      <w:r>
        <w:rPr>
          <w:rStyle w:val="StyleUnderline"/>
        </w:rPr>
        <w:t>risks</w:t>
      </w:r>
      <w:r>
        <w:rPr>
          <w:sz w:val="16"/>
        </w:rPr>
        <w:t xml:space="preserve"> and complications, </w:t>
      </w:r>
      <w:r>
        <w:rPr>
          <w:rStyle w:val="StyleUnderline"/>
        </w:rPr>
        <w:t>the idea has caught the imagination of</w:t>
      </w:r>
      <w:r>
        <w:rPr>
          <w:sz w:val="16"/>
        </w:rPr>
        <w:t xml:space="preserve"> many Western </w:t>
      </w:r>
      <w:r>
        <w:rPr>
          <w:rStyle w:val="StyleUnderline"/>
        </w:rPr>
        <w:t>diplomats, politicians, and experts</w:t>
      </w:r>
      <w:r>
        <w:rPr>
          <w:sz w:val="16"/>
        </w:rPr>
        <w:t xml:space="preserve"> who deal with the conflict since September 2017, </w:t>
      </w:r>
      <w:r>
        <w:rPr>
          <w:rStyle w:val="StyleUnderline"/>
        </w:rPr>
        <w:t>when</w:t>
      </w:r>
      <w:r>
        <w:rPr>
          <w:sz w:val="16"/>
        </w:rPr>
        <w:t xml:space="preserve"> Russian President Vladimir </w:t>
      </w:r>
      <w:r>
        <w:rPr>
          <w:rStyle w:val="StyleUnderline"/>
        </w:rPr>
        <w:t>Putin indicated</w:t>
      </w:r>
      <w:r>
        <w:rPr>
          <w:sz w:val="16"/>
        </w:rPr>
        <w:t xml:space="preserve"> his </w:t>
      </w:r>
      <w:r>
        <w:rPr>
          <w:rStyle w:val="StyleUnderline"/>
        </w:rPr>
        <w:t xml:space="preserve">willingness to discuss UN involvement </w:t>
      </w:r>
      <w:r>
        <w:rPr>
          <w:sz w:val="16"/>
        </w:rPr>
        <w:t xml:space="preserve">in the war. Nuremberg political analyst Andrej F. Novak provided a pioneering, detailed outline of the idea in November 2014. The Ukrainian government submitted an official request for a UN peacekeeping mission in 2015. Since then, </w:t>
      </w:r>
      <w:r>
        <w:rPr>
          <w:rStyle w:val="StyleUnderline"/>
        </w:rPr>
        <w:t>prominent analysts from several countries have published reports detailing</w:t>
      </w:r>
      <w:r>
        <w:rPr>
          <w:sz w:val="16"/>
        </w:rPr>
        <w:t xml:space="preserve"> the </w:t>
      </w:r>
      <w:r>
        <w:rPr>
          <w:rStyle w:val="StyleUnderline"/>
        </w:rPr>
        <w:t>mechanisms, prospects, and limitations</w:t>
      </w:r>
      <w:r>
        <w:rPr>
          <w:sz w:val="16"/>
        </w:rPr>
        <w:t xml:space="preserve"> of the plan. These papers include those by Oleksiy Melnyk (</w:t>
      </w:r>
      <w:proofErr w:type="spellStart"/>
      <w:r>
        <w:rPr>
          <w:sz w:val="16"/>
        </w:rPr>
        <w:t>Razumkov</w:t>
      </w:r>
      <w:proofErr w:type="spellEnd"/>
      <w:r>
        <w:rPr>
          <w:sz w:val="16"/>
        </w:rPr>
        <w:t xml:space="preserve"> Center, Kyiv) in 2016 and Andrey </w:t>
      </w:r>
      <w:proofErr w:type="spellStart"/>
      <w:r>
        <w:rPr>
          <w:sz w:val="16"/>
        </w:rPr>
        <w:t>Kortunov</w:t>
      </w:r>
      <w:proofErr w:type="spellEnd"/>
      <w:r>
        <w:rPr>
          <w:sz w:val="16"/>
        </w:rPr>
        <w:t xml:space="preserve"> (Russian International Affairs Council, Moscow) in 2017, as well as Richard Gowan (for the Hudson Institute, Washington) and </w:t>
      </w:r>
      <w:r>
        <w:rPr>
          <w:rStyle w:val="Emphasis"/>
        </w:rPr>
        <w:t>Alexander Vershbow</w:t>
      </w:r>
      <w:r>
        <w:rPr>
          <w:sz w:val="16"/>
        </w:rPr>
        <w:t xml:space="preserve"> (Atlantic Council, Washington) </w:t>
      </w:r>
      <w:r>
        <w:rPr>
          <w:rStyle w:val="Emphasis"/>
        </w:rPr>
        <w:t>in 2018</w:t>
      </w:r>
      <w:r>
        <w:rPr>
          <w:rStyle w:val="StyleUnderline"/>
        </w:rPr>
        <w:t>. A transitional</w:t>
      </w:r>
      <w:r>
        <w:rPr>
          <w:sz w:val="16"/>
        </w:rPr>
        <w:t xml:space="preserve"> UN </w:t>
      </w:r>
      <w:r>
        <w:rPr>
          <w:rStyle w:val="StyleUnderline"/>
        </w:rPr>
        <w:t>peacekeeping mission in</w:t>
      </w:r>
      <w:r>
        <w:rPr>
          <w:sz w:val="16"/>
        </w:rPr>
        <w:t xml:space="preserve">, and international civilian administration of, </w:t>
      </w:r>
      <w:r>
        <w:rPr>
          <w:rStyle w:val="StyleUnderline"/>
        </w:rPr>
        <w:t>Donbas would have two major benefits</w:t>
      </w:r>
      <w:r>
        <w:rPr>
          <w:sz w:val="16"/>
        </w:rPr>
        <w:t xml:space="preserve">. The first is that </w:t>
      </w:r>
      <w:r>
        <w:rPr>
          <w:rStyle w:val="StyleUnderline"/>
        </w:rPr>
        <w:t>the scheme would introduce a neutral third force that could usher in a conflict resolution process</w:t>
      </w:r>
      <w:r>
        <w:rPr>
          <w:sz w:val="16"/>
        </w:rPr>
        <w:t xml:space="preserve"> – </w:t>
      </w:r>
      <w:r>
        <w:rPr>
          <w:rStyle w:val="StyleUnderline"/>
        </w:rPr>
        <w:t>through the establishment of an international temporary administration supported by</w:t>
      </w:r>
      <w:r>
        <w:rPr>
          <w:sz w:val="16"/>
        </w:rPr>
        <w:t xml:space="preserve"> sufficiently numerous and well-armed foreign </w:t>
      </w:r>
      <w:r>
        <w:rPr>
          <w:rStyle w:val="StyleUnderline"/>
        </w:rPr>
        <w:t>peacekeeping troops, as well as a provisional multinational police force.</w:t>
      </w:r>
      <w:r>
        <w:rPr>
          <w:sz w:val="16"/>
        </w:rPr>
        <w:t xml:space="preserve"> This arrangement seems to be the only feasible way to transfer control of the occupied Donbas territories from Moscow to Kyiv, and to restore basic socio-political order there. </w:t>
      </w:r>
      <w:r>
        <w:rPr>
          <w:rStyle w:val="StyleUnderline"/>
        </w:rPr>
        <w:t>The</w:t>
      </w:r>
      <w:r>
        <w:rPr>
          <w:sz w:val="16"/>
        </w:rPr>
        <w:t xml:space="preserve"> various </w:t>
      </w:r>
      <w:r>
        <w:rPr>
          <w:rStyle w:val="StyleUnderline"/>
        </w:rPr>
        <w:t>Minsk agreements</w:t>
      </w:r>
      <w:r>
        <w:rPr>
          <w:sz w:val="16"/>
        </w:rPr>
        <w:t xml:space="preserve"> of 2014 and 2015 </w:t>
      </w:r>
      <w:r>
        <w:rPr>
          <w:rStyle w:val="StyleUnderline"/>
        </w:rPr>
        <w:t>are</w:t>
      </w:r>
      <w:r>
        <w:rPr>
          <w:sz w:val="16"/>
        </w:rPr>
        <w:t xml:space="preserve"> curiously </w:t>
      </w:r>
      <w:r>
        <w:rPr>
          <w:rStyle w:val="StyleUnderline"/>
        </w:rPr>
        <w:t>deficient: they foresee an unrealistically smooth transition</w:t>
      </w:r>
      <w:r>
        <w:rPr>
          <w:sz w:val="16"/>
        </w:rPr>
        <w:t xml:space="preserve"> from Russian to Ukrainian control of the heavily </w:t>
      </w:r>
      <w:proofErr w:type="spellStart"/>
      <w:r>
        <w:rPr>
          <w:sz w:val="16"/>
        </w:rPr>
        <w:t>militarised</w:t>
      </w:r>
      <w:proofErr w:type="spellEnd"/>
      <w:r>
        <w:rPr>
          <w:sz w:val="16"/>
        </w:rPr>
        <w:t xml:space="preserve"> eastern Donbas. It remains unclear how such a transition could occur without a third-party intervention there by the United Nations, the </w:t>
      </w:r>
      <w:proofErr w:type="spellStart"/>
      <w:r>
        <w:rPr>
          <w:sz w:val="16"/>
        </w:rPr>
        <w:t>Organisation</w:t>
      </w:r>
      <w:proofErr w:type="spellEnd"/>
      <w:r>
        <w:rPr>
          <w:sz w:val="16"/>
        </w:rPr>
        <w:t xml:space="preserve"> for Security and Co-operation in Europe, and the European Union. Even if Russia withdrew its crypto-regular troops, political emissaries, and financial support from the area, without armed peacekeepers and a transitional administration it would take a full-scale Ukrainian liberation war to eliminate, capture, disarm, or disperse the remaining anti-Kyiv local and foreign irregulars, mercenaries, extremists, and adventurers. To this day, Moscow is actively financing, arming, training, and sometimes directing this ragtag group of fighters. The second advantage of </w:t>
      </w:r>
      <w:r>
        <w:rPr>
          <w:rStyle w:val="StyleUnderline"/>
        </w:rPr>
        <w:t>the plan</w:t>
      </w:r>
      <w:r>
        <w:rPr>
          <w:sz w:val="16"/>
        </w:rPr>
        <w:t xml:space="preserve"> is that it </w:t>
      </w:r>
      <w:r>
        <w:rPr>
          <w:rStyle w:val="StyleUnderline"/>
        </w:rPr>
        <w:t>provides the Kremlin with a means to seek a sustainable resolution of the conflict while saving face before Russian nationalists</w:t>
      </w:r>
      <w:r>
        <w:rPr>
          <w:sz w:val="16"/>
        </w:rPr>
        <w:t xml:space="preserve"> steeped in years of anti-Kyiv propaganda. </w:t>
      </w:r>
      <w:r>
        <w:rPr>
          <w:rStyle w:val="StyleUnderline"/>
        </w:rPr>
        <w:t xml:space="preserve">As it will have to approve any international armed peacekeeping mission at the UN Security Council, </w:t>
      </w:r>
      <w:r>
        <w:rPr>
          <w:rStyle w:val="Emphasis"/>
        </w:rPr>
        <w:t>Moscow can influence the modus operandi of the mission</w:t>
      </w:r>
      <w:r>
        <w:rPr>
          <w:rStyle w:val="StyleUnderline"/>
        </w:rPr>
        <w:t xml:space="preserve"> and</w:t>
      </w:r>
      <w:r>
        <w:rPr>
          <w:sz w:val="16"/>
        </w:rPr>
        <w:t xml:space="preserve">, domestically, </w:t>
      </w:r>
      <w:r>
        <w:rPr>
          <w:rStyle w:val="Emphasis"/>
        </w:rPr>
        <w:t xml:space="preserve">spin the undertaking as a Russian </w:t>
      </w:r>
      <w:proofErr w:type="spellStart"/>
      <w:r>
        <w:rPr>
          <w:rStyle w:val="Emphasis"/>
        </w:rPr>
        <w:t>stabilisation</w:t>
      </w:r>
      <w:proofErr w:type="spellEnd"/>
      <w:r>
        <w:rPr>
          <w:rStyle w:val="Emphasis"/>
        </w:rPr>
        <w:t xml:space="preserve"> initiative</w:t>
      </w:r>
      <w:r>
        <w:rPr>
          <w:sz w:val="16"/>
        </w:rPr>
        <w:t xml:space="preserve"> designed to ease the suffering of Russian-speakers in eastern Ukraine. The latter narrative is, of course, a gross distortion of the origins and nature of the conflict in Donbas. Nonetheless, for the Kremlin, the deployment of UN peacekeeping forces could serve as a convenient way out of the confrontation if it begins to see such an exit as useful or even necessary. To persuade Moscow to take this view, Western countries should not only maintain their sanctions on Russia linked to Donbas conflict, but also – in view of their limited success so far – increase and more carefully implement the measures. For more than four years, Russia and Ukraine have conducted a war involving heavy arms and thousands of fatalities close to Europe’s largest nuclear power plant, at </w:t>
      </w:r>
      <w:proofErr w:type="spellStart"/>
      <w:r>
        <w:rPr>
          <w:sz w:val="16"/>
        </w:rPr>
        <w:t>Zaporizhia</w:t>
      </w:r>
      <w:proofErr w:type="spellEnd"/>
      <w:r>
        <w:rPr>
          <w:sz w:val="16"/>
        </w:rPr>
        <w:t xml:space="preserve">. Despite its enormous stakes, this so-called frozen conflict has received only limited attention from Europeans, with the EU and most of its member states cutting Moscow a great deal of slack. While some EU institutions and leaders have invested considerable time and energy in attempts to end the war, most European politicians, diplomats, and journalists suffer from what might be called “post-geographical </w:t>
      </w:r>
      <w:proofErr w:type="spellStart"/>
      <w:r>
        <w:rPr>
          <w:sz w:val="16"/>
        </w:rPr>
        <w:t>externalisation</w:t>
      </w:r>
      <w:proofErr w:type="spellEnd"/>
      <w:r>
        <w:rPr>
          <w:sz w:val="16"/>
        </w:rPr>
        <w:t xml:space="preserve"> syndrome”. A significant escalation of the conflict – which could precipitate the collapse of the battered Ukrainian state – would be nothing less than catastrophic for Europe. Yet Western political elites and voters remain surprisingly escapist and/or optimistic about Moscow’s actions, capabilities, and intentions in Ukraine. At worst, the EU will only </w:t>
      </w:r>
      <w:proofErr w:type="spellStart"/>
      <w:r>
        <w:rPr>
          <w:sz w:val="16"/>
        </w:rPr>
        <w:t>realise</w:t>
      </w:r>
      <w:proofErr w:type="spellEnd"/>
      <w:r>
        <w:rPr>
          <w:sz w:val="16"/>
        </w:rPr>
        <w:t xml:space="preserve"> the severity of the crisis on its eastern border if there is another disaster comparable to the July 2014 downing of Malaysia Airlines flight MH17.</w:t>
      </w:r>
    </w:p>
    <w:p w:rsidR="00B2232C" w:rsidRDefault="00B2232C" w:rsidP="00B2232C">
      <w:pPr>
        <w:rPr>
          <w:sz w:val="16"/>
        </w:rPr>
      </w:pPr>
    </w:p>
    <w:p w:rsidR="00B2232C" w:rsidRDefault="00B2232C" w:rsidP="00B2232C">
      <w:r>
        <w:t xml:space="preserve">Probs just an alternate 1NC if </w:t>
      </w:r>
      <w:proofErr w:type="spellStart"/>
      <w:r>
        <w:t>Verhbow</w:t>
      </w:r>
      <w:proofErr w:type="spellEnd"/>
      <w:r>
        <w:t xml:space="preserve"> is too long card but it could work in the 2nc too. If you’re reading this in the 1NC I’d also slightly change the planks to match what the card says</w:t>
      </w:r>
    </w:p>
    <w:p w:rsidR="00B2232C" w:rsidRDefault="00B2232C" w:rsidP="001D7644">
      <w:pPr>
        <w:pStyle w:val="Heading4"/>
      </w:pPr>
      <w:r>
        <w:t xml:space="preserve">Only the CP’s multi-pronged approach can create lasting peace in the Donbas </w:t>
      </w:r>
    </w:p>
    <w:p w:rsidR="00B2232C" w:rsidRDefault="00B2232C" w:rsidP="00B2232C">
      <w:r>
        <w:t xml:space="preserve">Richard </w:t>
      </w:r>
      <w:r>
        <w:rPr>
          <w:rStyle w:val="Style13ptBold"/>
        </w:rPr>
        <w:t>Gowan 18</w:t>
      </w:r>
      <w:r>
        <w:t xml:space="preserve"> (fellow at the European Council on Foreign Relations, "Analysis", Washington Post, https://www.washingtonpost.com/news/monkey-cage/wp/2018/03/01/would-a-u-n-peacekeeping-force-in-eastern-ukraine-make-sense/, 3-1-2018, accessed 7-1-2019 //SKH)</w:t>
      </w:r>
    </w:p>
    <w:p w:rsidR="00B2232C" w:rsidRDefault="00B2232C" w:rsidP="00B2232C">
      <w:pPr>
        <w:rPr>
          <w:sz w:val="16"/>
        </w:rPr>
      </w:pPr>
      <w:r>
        <w:rPr>
          <w:sz w:val="16"/>
        </w:rPr>
        <w:t xml:space="preserve">Could a U.N.-backed peacekeeping force end the grinding war in eastern Ukraine that has claimed more than 10,000 lives? In September, Russian President Vladimir </w:t>
      </w:r>
      <w:r>
        <w:rPr>
          <w:rStyle w:val="StyleUnderline"/>
        </w:rPr>
        <w:t xml:space="preserve">Putin hinted that he might be open to a U.N. force. Ukrainian President </w:t>
      </w:r>
      <w:r>
        <w:rPr>
          <w:sz w:val="16"/>
        </w:rPr>
        <w:t xml:space="preserve">Petro </w:t>
      </w:r>
      <w:r>
        <w:rPr>
          <w:rStyle w:val="StyleUnderline"/>
        </w:rPr>
        <w:t xml:space="preserve">Poroshenko and </w:t>
      </w:r>
      <w:r>
        <w:rPr>
          <w:sz w:val="16"/>
        </w:rPr>
        <w:t xml:space="preserve">the </w:t>
      </w:r>
      <w:r>
        <w:rPr>
          <w:rStyle w:val="StyleUnderline"/>
        </w:rPr>
        <w:t>Trump</w:t>
      </w:r>
      <w:r>
        <w:rPr>
          <w:sz w:val="16"/>
        </w:rPr>
        <w:t xml:space="preserve"> administration </w:t>
      </w:r>
      <w:r>
        <w:rPr>
          <w:rStyle w:val="StyleUnderline"/>
        </w:rPr>
        <w:t xml:space="preserve">also seem keen on the idea. </w:t>
      </w:r>
      <w:r>
        <w:rPr>
          <w:sz w:val="16"/>
        </w:rPr>
        <w:t xml:space="preserve">The Russians want something light. Ukraine would like a hefty U.N. force to quickly take control of the breakaway areas of the Donetsk basin, or Donbas — but recognizes that Russian-occupied Crimea is off-limits. Even if a diplomatic compromise is possible, how would a force work on the ground? In a new report for the Hudson Institute, I explore the lessons of past operations for a deployment in the Donbas. </w:t>
      </w:r>
      <w:r>
        <w:rPr>
          <w:rStyle w:val="StyleUnderline"/>
        </w:rPr>
        <w:t xml:space="preserve">Such a force would aim to facilitate a </w:t>
      </w:r>
      <w:r>
        <w:rPr>
          <w:rStyle w:val="Emphasis"/>
        </w:rPr>
        <w:t>cessation of hostilities, oversee local elections</w:t>
      </w:r>
      <w:r>
        <w:rPr>
          <w:sz w:val="16"/>
        </w:rPr>
        <w:t xml:space="preserve"> that Russia and Ukraine have agreed should be a precondition for a political settlement, </w:t>
      </w:r>
      <w:r>
        <w:rPr>
          <w:rStyle w:val="StyleUnderline"/>
        </w:rPr>
        <w:t xml:space="preserve">and </w:t>
      </w:r>
      <w:r>
        <w:rPr>
          <w:rStyle w:val="Emphasis"/>
        </w:rPr>
        <w:t>facilitate a transition culminating in the full restoration of Kiev’s authority</w:t>
      </w:r>
      <w:r>
        <w:rPr>
          <w:rStyle w:val="StyleUnderline"/>
        </w:rPr>
        <w:t>. There are five criteria</w:t>
      </w:r>
      <w:r>
        <w:rPr>
          <w:sz w:val="16"/>
        </w:rPr>
        <w:t xml:space="preserve"> for a successful operation: </w:t>
      </w:r>
      <w:r>
        <w:rPr>
          <w:rStyle w:val="Emphasis"/>
        </w:rPr>
        <w:t>1) A genuine bargain with Russia</w:t>
      </w:r>
      <w:r>
        <w:rPr>
          <w:sz w:val="16"/>
        </w:rPr>
        <w:t xml:space="preserve">: Moscow has orchestrated the war in the Donbas since its outset. </w:t>
      </w:r>
      <w:r>
        <w:rPr>
          <w:rStyle w:val="StyleUnderline"/>
        </w:rPr>
        <w:t>No peace operation can succeed unless the Russians give it a chance</w:t>
      </w:r>
      <w:r>
        <w:rPr>
          <w:sz w:val="16"/>
        </w:rPr>
        <w:t xml:space="preserve">. Russia takes a hardheaded approach to peacekeeping. It accepted the deployment of U.N. observers to Georgia in the 1990s but pushed them aside during the 2008 Russo-Georgian War before using its U.N. Security Council veto to terminate the mission. Ukraine and its Western partners need to be confident of Russia’s good faith before backing a Donbas mission. Moscow would need to commit not to use its Security Council veto capriciously against the operation — </w:t>
      </w:r>
      <w:r>
        <w:rPr>
          <w:rStyle w:val="StyleUnderline"/>
        </w:rPr>
        <w:t>and</w:t>
      </w:r>
      <w:r>
        <w:rPr>
          <w:sz w:val="16"/>
        </w:rPr>
        <w:t xml:space="preserve"> to </w:t>
      </w:r>
      <w:r>
        <w:rPr>
          <w:rStyle w:val="StyleUnderline"/>
        </w:rPr>
        <w:t>pull its remaining troops, heavy weapons and mercenaries out of the Donbas.</w:t>
      </w:r>
      <w:r>
        <w:rPr>
          <w:sz w:val="16"/>
        </w:rPr>
        <w:t xml:space="preserve"> Having peacekeepers monitor the Ukraine-Russia border would be a major test of Moscow’s good faith. </w:t>
      </w:r>
      <w:r>
        <w:rPr>
          <w:rStyle w:val="Emphasis"/>
        </w:rPr>
        <w:t>2) A credible military presence</w:t>
      </w:r>
      <w:r>
        <w:rPr>
          <w:sz w:val="16"/>
        </w:rPr>
        <w:t xml:space="preserve">: Even with Moscow’s backing, </w:t>
      </w:r>
      <w:r>
        <w:rPr>
          <w:rStyle w:val="StyleUnderline"/>
        </w:rPr>
        <w:t>peacekeeping missions could be at risk from insurgent campaigns.</w:t>
      </w:r>
      <w:r>
        <w:rPr>
          <w:sz w:val="16"/>
        </w:rPr>
        <w:t xml:space="preserve"> Islamist militants have killed scores of peacekeepers in Mali since 2013 by targeting convoys with roadside bombs and launching attacks on remote bases, for instance. Insurgents in the Donbas would probably also resort to guerrilla attacks. Some analysts argue that containing this threat would take 50,000 troops — similar to the numbers deployed to Kosovo in 1999. Such a force could be hard to generate, especially as </w:t>
      </w:r>
      <w:r>
        <w:rPr>
          <w:rStyle w:val="StyleUnderline"/>
        </w:rPr>
        <w:t>Russia is likely to object to major NATO nations participating.</w:t>
      </w:r>
      <w:r>
        <w:rPr>
          <w:sz w:val="16"/>
        </w:rPr>
        <w:t xml:space="preserve"> A more tenable figure might be about 20,000 troops, in line with the largest U.N. forces active today. It might take 4,000 to 5,000 troops to monitor the Ukraine-Russia border — this figure is extrapolated from the number of peacekeepers monitoring the Golan Heights between Israel and Syria. The bulk of the force would consist of four or five battle groups able to tamp down outbreaks of violence. </w:t>
      </w:r>
      <w:r>
        <w:rPr>
          <w:rStyle w:val="StyleUnderline"/>
        </w:rPr>
        <w:t>The exact numbers are less important than troop capabilities and commitment.</w:t>
      </w:r>
      <w:r>
        <w:rPr>
          <w:sz w:val="16"/>
        </w:rPr>
        <w:t xml:space="preserve"> A force in Ukraine would need sufficient helicopters and air assets to supply its units reliably. And while a recent U.N. report accused many peacekeepers of being “risk-averse and unwilling to use force,” peacekeepers entering the Donbas would have to project security firmly and consistently early on. The United States has lobbied Sweden to lead a force, and Stockholm has indicated wary interest. It might be necessary to cobble together a wider force from other Nordic states and more-distant options such as Mongolia, whose troops have performed courageously for the United Nations in South Sudan. </w:t>
      </w:r>
      <w:r>
        <w:rPr>
          <w:rStyle w:val="Emphasis"/>
        </w:rPr>
        <w:t>3) A strong police presence</w:t>
      </w:r>
      <w:r>
        <w:rPr>
          <w:rStyle w:val="StyleUnderline"/>
        </w:rPr>
        <w:t xml:space="preserve">: A credible military component would also need </w:t>
      </w:r>
      <w:proofErr w:type="gramStart"/>
      <w:r>
        <w:rPr>
          <w:rStyle w:val="StyleUnderline"/>
        </w:rPr>
        <w:t>a serious police</w:t>
      </w:r>
      <w:proofErr w:type="gramEnd"/>
      <w:r>
        <w:rPr>
          <w:rStyle w:val="StyleUnderline"/>
        </w:rPr>
        <w:t xml:space="preserve"> complement, as military-only operations tend to deal poorly with civil disorder.</w:t>
      </w:r>
      <w:r>
        <w:rPr>
          <w:sz w:val="16"/>
        </w:rPr>
        <w:t xml:space="preserve"> In 1999, NATO troops in Kosovo largely stood by as the ethnic Albanian population attacked Serb communities. An international police force in Ukraine would need to include riot squads to handle disorder and specialist police advisers to work with local security forces and the Ukrainian police on maintaining order as the region transitions back to Kiev’s authority. Such a presence might be quite large: The United Nations ultimately deployed more than 3,500 police officers to Kosovo. A Donbas mission could require 2,000 to 4,000 police officers. Some European countries — including Portugal, Italy and Romania — have good histories of “police-keeping.” But Russia would have to overlook their NATO status. </w:t>
      </w:r>
      <w:r>
        <w:rPr>
          <w:rStyle w:val="Emphasis"/>
        </w:rPr>
        <w:t>4) A long-term civilian presence</w:t>
      </w:r>
      <w:r>
        <w:rPr>
          <w:rStyle w:val="StyleUnderline"/>
        </w:rPr>
        <w:t>: Most peace operations now involve sizable civilian presences</w:t>
      </w:r>
      <w:r>
        <w:rPr>
          <w:sz w:val="16"/>
        </w:rPr>
        <w:t xml:space="preserve"> (10 to 20 percent of an overall deployment) </w:t>
      </w:r>
      <w:r>
        <w:rPr>
          <w:rStyle w:val="StyleUnderline"/>
        </w:rPr>
        <w:t>charged with responsibilities including mission administration and governance reform.</w:t>
      </w:r>
      <w:r>
        <w:rPr>
          <w:sz w:val="16"/>
        </w:rPr>
        <w:t xml:space="preserve"> In the Donbas, </w:t>
      </w:r>
      <w:r>
        <w:rPr>
          <w:rStyle w:val="StyleUnderline"/>
        </w:rPr>
        <w:t>the civilian priority would be arranging local elections</w:t>
      </w:r>
      <w:r>
        <w:rPr>
          <w:sz w:val="16"/>
        </w:rPr>
        <w:t xml:space="preserve"> envisaged by Moscow and Kiev in the 2015 “Minsk II” accord as a prerequisite for the restoration of Ukrainian authority over the region. In technical terms, </w:t>
      </w:r>
      <w:r>
        <w:rPr>
          <w:rStyle w:val="StyleUnderline"/>
        </w:rPr>
        <w:t>the United Nations is rather good at election management</w:t>
      </w:r>
      <w:r>
        <w:rPr>
          <w:sz w:val="16"/>
        </w:rPr>
        <w:t xml:space="preserve">. In 2006, it organized a remarkable set of polls in Congo, involving 50,000 polling stations. By that standard, the Donbas should be simpler, although peacekeepers would need to be on alert for election-related violence. The United Nations and other multilateral organizations, such as the Organization for Security and Co-operation in Europe and the European Union, would have to invest in a long-term civilian presence. The OSCE and the E.U. still have missions in Bosnia and Herzegovina, 20 years after the end of the war there. </w:t>
      </w:r>
      <w:r>
        <w:rPr>
          <w:rStyle w:val="StyleUnderline"/>
        </w:rPr>
        <w:t>Reintegrating the Donbas into Ukraine would be a long-term commitment, including promoting economic growth</w:t>
      </w:r>
      <w:r>
        <w:rPr>
          <w:sz w:val="16"/>
        </w:rPr>
        <w:t xml:space="preserve">, protecting the rights of locals and keeping a close eye on regional political actors to ensure that they do not stir up more trouble. While most military peacekeepers would hopefully leave the Donbas after a matter of years, deeper peace-building could take decades. </w:t>
      </w:r>
      <w:r>
        <w:rPr>
          <w:rStyle w:val="Emphasis"/>
        </w:rPr>
        <w:t>5) A supportive Ukraine</w:t>
      </w:r>
      <w:r>
        <w:rPr>
          <w:rStyle w:val="StyleUnderline"/>
        </w:rPr>
        <w:t>: The final criterion for a successful mission would be genuine support from Kiev.</w:t>
      </w:r>
      <w:r>
        <w:rPr>
          <w:sz w:val="16"/>
        </w:rPr>
        <w:t xml:space="preserve"> Many Ukrainian politicians and commentators want to see the separatists in the Donbas punished — with talk of criminal prosecutions and stripping local officials of their jobs. </w:t>
      </w:r>
      <w:r>
        <w:rPr>
          <w:rStyle w:val="StyleUnderline"/>
        </w:rPr>
        <w:t>The United Nations could absorb some of the heat by setting up an impartial vetting process to address those accused of war crimes, but there is no chance of a stable peace if Ukraine aims for widespread punishment.</w:t>
      </w:r>
      <w:r>
        <w:rPr>
          <w:sz w:val="16"/>
        </w:rPr>
        <w:t xml:space="preserve"> Ultimately, all peace operations are acts of political compromise. All sides have to accept second-best solutions to end a war. In the Donbas, a peacekeeping force will make sense only if both Moscow and Kiev want to make it work. If they do, and it is possible to find enough capable units, an operation should just about work. But with the West’s relations with Russia in constant turmoil, the odds are still daunting.</w:t>
      </w:r>
    </w:p>
    <w:p w:rsidR="005838BC" w:rsidRDefault="005838BC" w:rsidP="005838BC">
      <w:pPr>
        <w:pStyle w:val="Heading2"/>
      </w:pPr>
      <w:r>
        <w:t>Democracy Advantage CP</w:t>
      </w:r>
    </w:p>
    <w:p w:rsidR="005838BC" w:rsidRPr="005838BC" w:rsidRDefault="005838BC" w:rsidP="005838BC">
      <w:pPr>
        <w:pStyle w:val="Heading3"/>
      </w:pPr>
      <w:r>
        <w:t>1NC</w:t>
      </w:r>
    </w:p>
    <w:p w:rsidR="005838BC" w:rsidRPr="00705E21" w:rsidRDefault="005838BC" w:rsidP="00705E21">
      <w:pPr>
        <w:pStyle w:val="Heading4"/>
      </w:pPr>
      <w:r w:rsidRPr="00705E21">
        <w:t xml:space="preserve">The United States Federal Government should </w:t>
      </w:r>
    </w:p>
    <w:p w:rsidR="005838BC" w:rsidRPr="00705E21" w:rsidRDefault="005838BC" w:rsidP="00705E21">
      <w:pPr>
        <w:pStyle w:val="Heading4"/>
      </w:pPr>
      <w:r w:rsidRPr="00705E21">
        <w:t xml:space="preserve"> -Make policy reversals significantly more difficult</w:t>
      </w:r>
    </w:p>
    <w:p w:rsidR="005838BC" w:rsidRPr="00705E21" w:rsidRDefault="005838BC" w:rsidP="00705E21">
      <w:pPr>
        <w:pStyle w:val="Heading4"/>
      </w:pPr>
      <w:r w:rsidRPr="00705E21">
        <w:t xml:space="preserve"> -Limit campaign contributions while increasing politician’s salaries</w:t>
      </w:r>
    </w:p>
    <w:p w:rsidR="005838BC" w:rsidRPr="00705E21" w:rsidRDefault="005838BC" w:rsidP="00705E21">
      <w:pPr>
        <w:pStyle w:val="Heading4"/>
      </w:pPr>
      <w:r w:rsidRPr="00705E21">
        <w:t xml:space="preserve"> -Increase term lengths and enact term limits on all offices </w:t>
      </w:r>
    </w:p>
    <w:p w:rsidR="005838BC" w:rsidRPr="00705E21" w:rsidRDefault="005838BC" w:rsidP="00705E21">
      <w:pPr>
        <w:pStyle w:val="Heading4"/>
      </w:pPr>
      <w:r w:rsidRPr="00705E21">
        <w:t xml:space="preserve"> -Mandate all political candidates have real world job experience </w:t>
      </w:r>
    </w:p>
    <w:p w:rsidR="005838BC" w:rsidRPr="00705E21" w:rsidRDefault="005838BC" w:rsidP="00705E21">
      <w:pPr>
        <w:pStyle w:val="Heading4"/>
      </w:pPr>
      <w:r w:rsidRPr="00705E21">
        <w:t xml:space="preserve"> -Make voting mandatory</w:t>
      </w:r>
    </w:p>
    <w:p w:rsidR="005838BC" w:rsidRDefault="005838BC" w:rsidP="005838BC">
      <w:pPr>
        <w:rPr>
          <w:b/>
          <w:bCs/>
          <w:szCs w:val="24"/>
        </w:rPr>
      </w:pPr>
    </w:p>
    <w:p w:rsidR="005838BC" w:rsidRDefault="005838BC" w:rsidP="005838BC">
      <w:pPr>
        <w:pStyle w:val="Heading4"/>
      </w:pPr>
      <w:r>
        <w:t>Solves for stumbling Liberal Democracy and boosts economic growth</w:t>
      </w:r>
    </w:p>
    <w:p w:rsidR="005838BC" w:rsidRDefault="005838BC" w:rsidP="005838BC">
      <w:pPr>
        <w:rPr>
          <w:b/>
          <w:bCs/>
          <w:szCs w:val="24"/>
        </w:rPr>
      </w:pPr>
      <w:proofErr w:type="spellStart"/>
      <w:r>
        <w:rPr>
          <w:b/>
          <w:bCs/>
          <w:szCs w:val="24"/>
        </w:rPr>
        <w:t>Moyo</w:t>
      </w:r>
      <w:proofErr w:type="spellEnd"/>
      <w:r>
        <w:rPr>
          <w:b/>
          <w:bCs/>
          <w:szCs w:val="24"/>
        </w:rPr>
        <w:t>, 18</w:t>
      </w:r>
    </w:p>
    <w:p w:rsidR="005838BC" w:rsidRDefault="005838BC" w:rsidP="005838BC">
      <w:r>
        <w:t xml:space="preserve">Dambisa </w:t>
      </w:r>
      <w:proofErr w:type="spellStart"/>
      <w:r>
        <w:t>Moyo</w:t>
      </w:r>
      <w:proofErr w:type="spellEnd"/>
      <w:r>
        <w:t xml:space="preserve">, an international economist and the author of Edge of Chaos: Why Democracy Is Failing to Deliver Economic Growth—and How to Fix It, How the West Was Lost: Fifty Years of Economic Folly – And the Stark Choices that Lie Ahead, and Dead Aid: Why Aid Is Not Working and How There Is a Better Way for Africa. She serves on the boards of Barclays Bank and Chevron, 4-26-2018, "Why Democracy Doesn't Deliver," Foreign Policy, </w:t>
      </w:r>
      <w:hyperlink r:id="rId117" w:history="1">
        <w:r>
          <w:rPr>
            <w:rStyle w:val="Hyperlink"/>
          </w:rPr>
          <w:t>https://foreignpolicy.com/2018/04/26/why-democracy-doesnt-deliver/</w:t>
        </w:r>
      </w:hyperlink>
      <w:r>
        <w:t xml:space="preserve"> #</w:t>
      </w:r>
      <w:proofErr w:type="spellStart"/>
      <w:r>
        <w:t>CCCool</w:t>
      </w:r>
      <w:proofErr w:type="spellEnd"/>
    </w:p>
    <w:p w:rsidR="005838BC" w:rsidRDefault="005838BC" w:rsidP="005838BC">
      <w:pPr>
        <w:rPr>
          <w:rStyle w:val="StyleUnderline"/>
        </w:rPr>
      </w:pPr>
      <w:r>
        <w:rPr>
          <w:rStyle w:val="StyleUnderline"/>
        </w:rPr>
        <w:t>Only 19 percent of Americans today say they can trust their government to do what is right.</w:t>
      </w:r>
      <w:r>
        <w:rPr>
          <w:sz w:val="16"/>
        </w:rPr>
        <w:t xml:space="preserve"> Meanwhile, citizens in </w:t>
      </w:r>
      <w:r>
        <w:rPr>
          <w:rStyle w:val="StyleUnderline"/>
        </w:rPr>
        <w:t>developing countries see authoritarian leaders as more trustworthy than democratic politicians. Increasingly, it seems that people across the globe are skeptical of the ability of democratic governments to act effectively</w:t>
      </w:r>
      <w:r>
        <w:rPr>
          <w:sz w:val="16"/>
        </w:rPr>
        <w:t xml:space="preserve"> — </w:t>
      </w:r>
      <w:r>
        <w:rPr>
          <w:rStyle w:val="StyleUnderline"/>
        </w:rPr>
        <w:t>including as good custodians of the economy. Indeed, the liberal democratic system is unwittingly undermining the economic growth that is necessary for its continued survival.</w:t>
      </w:r>
      <w:r>
        <w:rPr>
          <w:sz w:val="16"/>
        </w:rPr>
        <w:t xml:space="preserve"> </w:t>
      </w:r>
      <w:r>
        <w:rPr>
          <w:rStyle w:val="StyleUnderline"/>
        </w:rPr>
        <w:t>At the root of the problem is a predilection for short-​termism that has become embedded in the political and business culture of modern democracies. By design, Western politicians have relatively short political horizons; they are often in office for terms of less than five years</w:t>
      </w:r>
      <w:r>
        <w:rPr>
          <w:sz w:val="16"/>
        </w:rPr>
        <w:t xml:space="preserve">. </w:t>
      </w:r>
      <w:proofErr w:type="gramStart"/>
      <w:r>
        <w:rPr>
          <w:sz w:val="16"/>
        </w:rPr>
        <w:t>So</w:t>
      </w:r>
      <w:proofErr w:type="gramEnd"/>
      <w:r>
        <w:rPr>
          <w:sz w:val="16"/>
        </w:rPr>
        <w:t xml:space="preserve"> they find their duties regularly interrupted by elections that distract from the job of addressing long-​term policy challenges. </w:t>
      </w:r>
      <w:r>
        <w:rPr>
          <w:rStyle w:val="StyleUnderline"/>
        </w:rPr>
        <w:t>As a result, politicians are naturally and rationally drawn to focus their efforts on seducing their electorates with short-​term sweeteners — including economic policies designed to quickly produce favorable monthly inflation, unemployment, and GDP numbers.</w:t>
      </w:r>
      <w:r>
        <w:rPr>
          <w:sz w:val="16"/>
        </w:rPr>
        <w:t xml:space="preserve"> </w:t>
      </w:r>
      <w:r>
        <w:rPr>
          <w:rStyle w:val="StyleUnderline"/>
        </w:rPr>
        <w:t>Voters generally favor policies that enhance their own well-​being with little consideration for that of future generations or for long-​term outcomes. Politicians are rewarded for pandering to voters’ immediate demands and desires, to the detriment of growth over the long term. Because democratic systems encourage such short-​termism, it will be difficult to solve many of the seemingly intractable structural problems slowing global growth without an overhaul of democracy. One of the most fundamental obstacles to effective governance is the short electoral cycle embedded in many democratic systems. Frequent elections taint policymaking, as politicians, driven by the rational desire to win elections, opt for quick fixes that have a tendency to undermine long-term growth</w:t>
      </w:r>
      <w:r>
        <w:rPr>
          <w:sz w:val="16"/>
        </w:rPr>
        <w:t xml:space="preserve">. Meanwhile, </w:t>
      </w:r>
      <w:r>
        <w:rPr>
          <w:rStyle w:val="StyleUnderline"/>
        </w:rPr>
        <w:t xml:space="preserve">they neglect to address more entrenched, longer-​term economic challenges, such as worsening education standards, the imminent pension crisis, and deteriorating physical infrastructure, that don’t promise immediate political rewards. </w:t>
      </w:r>
      <w:r>
        <w:rPr>
          <w:sz w:val="16"/>
        </w:rPr>
        <w:t xml:space="preserve">America’s failing </w:t>
      </w:r>
      <w:r>
        <w:rPr>
          <w:rStyle w:val="StyleUnderline"/>
        </w:rPr>
        <w:t>infrastructure encapsulates the problem of both public and private myopia</w:t>
      </w:r>
      <w:r>
        <w:rPr>
          <w:sz w:val="16"/>
        </w:rPr>
        <w:t xml:space="preserve">. A 2017 </w:t>
      </w:r>
      <w:hyperlink r:id="rId118" w:history="1">
        <w:r>
          <w:rPr>
            <w:rStyle w:val="Hyperlink"/>
            <w:sz w:val="16"/>
          </w:rPr>
          <w:t>report</w:t>
        </w:r>
      </w:hyperlink>
      <w:r>
        <w:rPr>
          <w:sz w:val="16"/>
        </w:rPr>
        <w:t xml:space="preserve"> by the American Society of Civil Engineers (</w:t>
      </w:r>
      <w:r>
        <w:rPr>
          <w:rStyle w:val="StyleUnderline"/>
        </w:rPr>
        <w:t xml:space="preserve">ASCE) gave the country a grade of D+ for overall infrastructure, </w:t>
      </w:r>
      <w:r>
        <w:rPr>
          <w:sz w:val="16"/>
        </w:rPr>
        <w:t xml:space="preserve">citing 2,170 high-​hazard dams, 56,007 structurally deficient bridges (9.1 percent of the nation’s total), and $1 trillion in needed upgrades to drinking water systems over the next 25 years. At a minimum, the </w:t>
      </w:r>
      <w:r>
        <w:rPr>
          <w:rStyle w:val="StyleUnderline"/>
        </w:rPr>
        <w:t xml:space="preserve">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 </w:t>
      </w:r>
      <w:r>
        <w:rPr>
          <w:sz w:val="16"/>
        </w:rPr>
        <w:t xml:space="preserve">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 </w:t>
      </w:r>
      <w:r>
        <w:rPr>
          <w:rStyle w:val="StyleUnderline"/>
        </w:rPr>
        <w:t>Today, when it comes to infrastructure, China and India present a useful study in contrasts</w:t>
      </w:r>
      <w:r>
        <w:rPr>
          <w:sz w:val="16"/>
        </w:rPr>
        <w:t xml:space="preserve">. Both countries needed roads to increase productivity. </w:t>
      </w:r>
      <w:r>
        <w:rPr>
          <w:rStyle w:val="StyleUnderline"/>
        </w:rPr>
        <w:t>China built them, but India’s infrastructure programs got bogged down in red tape and political wrangling born of political fissures in its democratic system</w:t>
      </w:r>
      <w:r>
        <w:rPr>
          <w:sz w:val="16"/>
        </w:rPr>
        <w:t xml:space="preserve">. Because vested interests in India have a stranglehold on policymaking and implementation, </w:t>
      </w:r>
      <w:r>
        <w:rPr>
          <w:rStyle w:val="StyleUnderline"/>
        </w:rPr>
        <w:t>India’s democratic processes stifled decisions that could have helped drive economic growth</w:t>
      </w:r>
      <w:r>
        <w:rPr>
          <w:sz w:val="16"/>
        </w:rPr>
        <w:t>. In the 2016-2017 World Economic Forum Global Competitiveness Report</w:t>
      </w:r>
      <w:r>
        <w:rPr>
          <w:rStyle w:val="StyleUnderline"/>
        </w:rPr>
        <w:t xml:space="preserve">, India was </w:t>
      </w:r>
      <w:hyperlink r:id="rId119" w:history="1">
        <w:r>
          <w:rPr>
            <w:rStyle w:val="Hyperlink"/>
            <w:u w:val="single"/>
          </w:rPr>
          <w:t>ranked</w:t>
        </w:r>
      </w:hyperlink>
      <w:r>
        <w:rPr>
          <w:rStyle w:val="StyleUnderline"/>
        </w:rPr>
        <w:t xml:space="preserve"> 68th of 138 countries for overall infrastructure, well behind China, which was ranked 42nd</w:t>
      </w:r>
      <w:r>
        <w:rPr>
          <w:sz w:val="16"/>
        </w:rPr>
        <w:t xml:space="preserve">. The effects of underinvestment in infrastructure on the economy are real: For India, spending 1 percent of GDP on infrastructure is likely to boost the country’s GDP by 2 percent and create as many as 1.4 million jobs. </w:t>
      </w:r>
      <w:r>
        <w:rPr>
          <w:rStyle w:val="StyleUnderline"/>
        </w:rPr>
        <w:t>A second major obstacle to effective democratic governance is interest group lobbying</w:t>
      </w:r>
      <w:r>
        <w:rPr>
          <w:sz w:val="16"/>
        </w:rPr>
        <w:t xml:space="preserve">, a feature in many liberal democracies that tends to </w:t>
      </w:r>
      <w:r>
        <w:rPr>
          <w:rStyle w:val="StyleUnderline"/>
        </w:rPr>
        <w:t>interfere with the proper allocation of assets. In 2016, more than $3.15 billion was spent lobbying the U.S. Congress</w:t>
      </w:r>
      <w:r>
        <w:rPr>
          <w:sz w:val="16"/>
        </w:rPr>
        <w:t xml:space="preserve">, roughly double the amount spent in 2000. Across sectors, </w:t>
      </w:r>
      <w:r>
        <w:rPr>
          <w:rStyle w:val="StyleUnderline"/>
        </w:rPr>
        <w:t>lobbying by special interest groups has a discernible impact on public policy decisions in ways that negatively affect trade, infrastructure, and ultimately economic growth</w:t>
      </w:r>
      <w:r>
        <w:rPr>
          <w:sz w:val="16"/>
        </w:rPr>
        <w:t xml:space="preserve">. For example, </w:t>
      </w:r>
      <w:r>
        <w:rPr>
          <w:rStyle w:val="StyleUnderline"/>
        </w:rPr>
        <w:t>environmental groups oppose pipelines and new oil exploration projects, agricultural interests lobby for farm subsidies, and American trucking interest groups oppose additional tolls earmarked for road maintenance. Political cycles too often keep politicians beholden to the individuals and corporate interests that help fund their campaigns and to the vagaries of public opinion polling. And because democratic politics rests on political contributions, it widens the inequality between rich and poor</w:t>
      </w:r>
      <w:r>
        <w:rPr>
          <w:sz w:val="16"/>
        </w:rPr>
        <w:t xml:space="preserve">. It is the use of wealth to influence political outcomes that helps inequality take root. </w:t>
      </w:r>
      <w:r>
        <w:rPr>
          <w:rStyle w:val="StyleUnderline"/>
        </w:rPr>
        <w:t xml:space="preserve">Until democracies push back on the use of wealth to influence elections and policies, initiatives to address inequality will be blunted. When democracy works, it delivers economic growth and fundamental freedoms in a way that no other system can. And when it fails, it is rarely, if ever, replaced by a system that can do a better job of delivering for its population. Democracies must therefore adapt or they will further decay. Eradicating political myopia is essential, but even more radical reforms will be necessary. </w:t>
      </w:r>
      <w:r>
        <w:rPr>
          <w:sz w:val="16"/>
        </w:rPr>
        <w:t xml:space="preserve">First, </w:t>
      </w:r>
      <w:r>
        <w:rPr>
          <w:rStyle w:val="StyleUnderline"/>
        </w:rPr>
        <w:t>policymakers should bind current governments and their successors more firmly to policies once laws have been passed</w:t>
      </w:r>
      <w:r>
        <w:rPr>
          <w:sz w:val="16"/>
        </w:rPr>
        <w:t xml:space="preserve">. </w:t>
      </w:r>
      <w:r>
        <w:rPr>
          <w:rStyle w:val="StyleUnderline"/>
        </w:rPr>
        <w:t xml:space="preserve">At the moment, policies committed to and enacted by an incumbent are routinely unwound, thereby creating policy uncertainty, which in turn hurts investment and ultimately impedes economic growth. </w:t>
      </w:r>
      <w:r>
        <w:rPr>
          <w:sz w:val="16"/>
        </w:rPr>
        <w:t xml:space="preserve">In some cases, </w:t>
      </w:r>
      <w:r>
        <w:rPr>
          <w:rStyle w:val="StyleUnderline"/>
        </w:rPr>
        <w:t>one branch of government can override commitments made by another. This means that a president can agree to a treaty</w:t>
      </w:r>
      <w:r>
        <w:rPr>
          <w:sz w:val="16"/>
        </w:rPr>
        <w:t xml:space="preserve"> (like the Trans-Pacific Partnership, say</w:t>
      </w:r>
      <w:r>
        <w:rPr>
          <w:rStyle w:val="StyleUnderline"/>
        </w:rPr>
        <w:t>), only to have it shot down by Congress, weakening a country’s ability to act on the global stage. In other cases, governments cease to comply with existing international agreements like the Paris climate accord, which was signed by former President Barack Obama but rejected by President Donald Trump</w:t>
      </w:r>
      <w:r>
        <w:rPr>
          <w:sz w:val="16"/>
        </w:rPr>
        <w:t xml:space="preserve">. Finally, </w:t>
      </w:r>
      <w:r>
        <w:rPr>
          <w:rStyle w:val="StyleUnderline"/>
        </w:rPr>
        <w:t xml:space="preserve">there is the risk that politicians will wash their hands of present-​day problems created by their predecessors. </w:t>
      </w:r>
      <w:r>
        <w:rPr>
          <w:sz w:val="16"/>
        </w:rPr>
        <w:t xml:space="preserve">There are often existing avenues for addressing a government’s failure to abide by its commitments. Under international law, countries are generally bound to the terms of treaties to which they are signatories. Governments are free to enter, reject, or withdraw from international agreements, and they should also be free to tell sitting members of their own legislatures that they can never exit the agreement. By signing these treaties and agreements (some with 10-year commitments and tenures) the hope is that politicians will be insulated from lobbying or voter pressure. </w:t>
      </w:r>
      <w:r>
        <w:rPr>
          <w:rStyle w:val="StyleUnderline"/>
        </w:rPr>
        <w:t>The stability of these countries’ transactions with the private sector depends on the reliability of their contracts</w:t>
      </w:r>
      <w:r>
        <w:rPr>
          <w:sz w:val="16"/>
        </w:rPr>
        <w:t xml:space="preserve">. This acts as a deterrent and carries with </w:t>
      </w:r>
      <w:proofErr w:type="gramStart"/>
      <w:r>
        <w:rPr>
          <w:sz w:val="16"/>
        </w:rPr>
        <w:t>it</w:t>
      </w:r>
      <w:proofErr w:type="gramEnd"/>
      <w:r>
        <w:rPr>
          <w:sz w:val="16"/>
        </w:rPr>
        <w:t xml:space="preserve"> reputational risk. </w:t>
      </w:r>
      <w:r>
        <w:rPr>
          <w:rStyle w:val="StyleUnderline"/>
        </w:rPr>
        <w:t xml:space="preserve">If, for example, a Canadian defense department bureaucrat fails to process a payment that is owed to a contractor in a timely manner, the government can likely be sued for recovery. However, if the Canadian Parliament passed a law rescinding all of Canada’s agreements to buy fighter jets, there would likely be no legal remedy by Canada’s contractual counterparties — at least not in a Canadian court. As a practical matter, and in certain circumstances, leaders should bind future political actors to economic policies by ensuring that some legislation cannot be repealed at all or by restricting subsequent governments so that they are unable to make changes to laws during a prescribed period. </w:t>
      </w:r>
      <w:r>
        <w:rPr>
          <w:sz w:val="16"/>
        </w:rPr>
        <w:t xml:space="preserve">While all major democracies sign on to treaties and multinational agreements, those agreements only retain force until a majority of legislators decide they should not. </w:t>
      </w:r>
      <w:r>
        <w:rPr>
          <w:rStyle w:val="StyleUnderline"/>
        </w:rPr>
        <w:t>The goal should be to set extremely high hurdles for policy repeal, thereby reducing policy confusion and short-​termism.</w:t>
      </w:r>
      <w:r>
        <w:rPr>
          <w:sz w:val="16"/>
        </w:rPr>
        <w:t xml:space="preserve"> </w:t>
      </w:r>
      <w:r>
        <w:rPr>
          <w:rStyle w:val="StyleUnderline"/>
        </w:rPr>
        <w:t xml:space="preserve">Second, democracies must implement tighter restrictions on campaign contributions to reduce the disproportionate impact of wealthy voters in determining election and policy outcomes. </w:t>
      </w:r>
      <w:r>
        <w:rPr>
          <w:sz w:val="16"/>
        </w:rPr>
        <w:t xml:space="preserve">At least $2 billion was raised to support candidates in the 2016 U.S. presidential election, and over $6.8 billion was spent by candidates running for federal offices that year, much of it on television advertising. By comparison, in France, where campaign donations and expenditures are tightly capped, the </w:t>
      </w:r>
      <w:proofErr w:type="spellStart"/>
      <w:r>
        <w:rPr>
          <w:sz w:val="16"/>
        </w:rPr>
        <w:t>En</w:t>
      </w:r>
      <w:proofErr w:type="spellEnd"/>
      <w:r>
        <w:rPr>
          <w:sz w:val="16"/>
        </w:rPr>
        <w:t xml:space="preserve"> Marche! campaign surrounding Emmanuel Macron in the 2017 presidential elections received just 9 million euros in donations. </w:t>
      </w:r>
      <w:r>
        <w:rPr>
          <w:rStyle w:val="StyleUnderline"/>
        </w:rPr>
        <w:t>Unconstrained campaign contributions, and a political system in which money commands political influence, introduce the risk that politicians will very rationally spend their time courting and catering only to the needs of their wealthy benefactors, rather than to the wishes of all citizens. Third, in order to improve the quality of lawmaking, officeholders should be paid salaries competitive with those of private sector leaders, as well as performance bonuses. In the private sector, higher compensation is thought to act as an incentive for higher-​quality performance. But few nations apply the same principle when it comes to compensating lawmakers and other leaders</w:t>
      </w:r>
      <w:r>
        <w:rPr>
          <w:sz w:val="16"/>
        </w:rPr>
        <w:t xml:space="preserve">. An exception is Singapore, where government ministers are among the best paid in the world, and ministers receive bonuses linked to the performance of the economy. </w:t>
      </w:r>
      <w:r>
        <w:rPr>
          <w:rStyle w:val="StyleUnderline"/>
        </w:rPr>
        <w:t xml:space="preserve">The issue of politicians’ </w:t>
      </w:r>
      <w:proofErr w:type="gramStart"/>
      <w:r>
        <w:rPr>
          <w:rStyle w:val="StyleUnderline"/>
        </w:rPr>
        <w:t>pay</w:t>
      </w:r>
      <w:proofErr w:type="gramEnd"/>
      <w:r>
        <w:rPr>
          <w:rStyle w:val="StyleUnderline"/>
        </w:rPr>
        <w:t xml:space="preserve"> matters because large pay differentials between the private and public sectors can harm the public sector’s efforts to attract and retain the most talented people</w:t>
      </w:r>
      <w:r>
        <w:rPr>
          <w:sz w:val="16"/>
        </w:rPr>
        <w:t xml:space="preserve">, who are instead drawn to higher-​paying opportunities at banks or consulting firms. </w:t>
      </w:r>
      <w:r>
        <w:rPr>
          <w:rStyle w:val="StyleUnderline"/>
        </w:rPr>
        <w:t>A wide pay gap between the private and public sectors can also create perverse incentives whereby politicians and policymakers make decisions with one eye toward future, better-​compensated employment in the private sector</w:t>
      </w:r>
      <w:r>
        <w:rPr>
          <w:sz w:val="16"/>
        </w:rPr>
        <w:t xml:space="preserve">. For instance, </w:t>
      </w:r>
      <w:r>
        <w:rPr>
          <w:rStyle w:val="StyleUnderline"/>
        </w:rPr>
        <w:t>government officials might promulgate more diluted and less far-​reaching regulations than they would otherwise, because they expect to make use of the revolving door and seek work in the regulated industries after their term in office. If politicians were adequately compensated, they might not fall prey to the allure of private sector compensation and would be more at liberty to focus on unbiased and effective long-​term policymaking.</w:t>
      </w:r>
      <w:r>
        <w:rPr>
          <w:u w:val="single"/>
        </w:rPr>
        <w:t xml:space="preserve"> </w:t>
      </w:r>
      <w:r>
        <w:rPr>
          <w:rStyle w:val="StyleUnderline"/>
        </w:rPr>
        <w:t>A fourth way to discourage politicians’ short-​term thinking is to lengthen politicians’ terms in office. The goal of such a change would be to match political cycles with the length of the business cycle</w:t>
      </w:r>
      <w:r>
        <w:rPr>
          <w:sz w:val="16"/>
        </w:rPr>
        <w:t>. According to the National Bureau of Economic Research</w:t>
      </w:r>
      <w:r>
        <w:rPr>
          <w:rStyle w:val="StyleUnderline"/>
        </w:rPr>
        <w:t>, there were 11 business cycles between 1945 and 2009. Each cycle — that is, a period of economic expansion followed by one of contraction — lasted an average of 69 months, or almost six years each.</w:t>
      </w:r>
      <w:r>
        <w:rPr>
          <w:sz w:val="16"/>
        </w:rPr>
        <w:t xml:space="preserve"> </w:t>
      </w:r>
      <w:r>
        <w:rPr>
          <w:rStyle w:val="StyleUnderline"/>
        </w:rPr>
        <w:t>If politicians’ terms in office lasted roughly the same amount of time, policymakers would have an incentive to implement policies that would deliver growth over five to seven years and beyond, rather than one to three years. They</w:t>
      </w:r>
      <w:r>
        <w:rPr>
          <w:sz w:val="16"/>
        </w:rPr>
        <w:t xml:space="preserve"> would likely be thinking far enough ahead to know that an economic contraction was inevitably in the offing; they would work to soften its blow rather than, say, take advantage of flush times by enacting a big tax cut. </w:t>
      </w:r>
      <w:r>
        <w:rPr>
          <w:rStyle w:val="StyleUnderline"/>
        </w:rPr>
        <w:t>Fifth, the extension of terms should be accompanied by the imposition of term limits. In the United States and a handful of other countries, the chief executive is restricted to a limited number of terms in office</w:t>
      </w:r>
      <w:r>
        <w:rPr>
          <w:sz w:val="16"/>
        </w:rPr>
        <w:t xml:space="preserve">, and several nations impose limits on the number of consecutive terms the executive may serve. But across Europe, the vast majority of heads of government face no set term limits. </w:t>
      </w:r>
      <w:r>
        <w:rPr>
          <w:rStyle w:val="StyleUnderline"/>
        </w:rPr>
        <w:t xml:space="preserve">Meanwhile, there are no limits on the terms served by representatives in the U.S. Congress. Rep. John Dingell (D-Mich.) retired in January 2015 after serving more than 59 years. Robert Byrd, a Democrat from West Virginia, served more than 57 years total in the House of Representatives and the Senate. Any politician granted a position of authority or power for multiple decades risks slipping into complacency and reduced accountability. Sixth, mature liberal democracies need stringent requirements regarding who is eligible to run for office. Such screening of candidates would exclude those who are narrowly political in their outlook because they lack real-​world experience. Democracies should set minimum standards for public officeholders, requiring candidates to have work experience outside the political realm — not only in business but in a range of “real world” jobs. </w:t>
      </w:r>
      <w:r>
        <w:rPr>
          <w:sz w:val="16"/>
        </w:rPr>
        <w:t xml:space="preserve">Today, the British political class remains dominated by career politicians. A 2012 study by the British House of Commons Library sheds further light on the rising trend of professional politicians who have little to no real-​world experience. The study finds that since 1983, the number of career politicians in Parliament — insiders who worked in politics in advance of their election — more than quadrupled from 20 to 90 between 1983 and 2010. Over the same period, the number of parliamentary representatives with a background in manual labor has dropped from more than 70 in 1983 to around 25 in 2010. The British system is now designed to favor those who serve as advisors or aides to politicians. </w:t>
      </w:r>
      <w:r>
        <w:rPr>
          <w:rStyle w:val="StyleUnderline"/>
        </w:rPr>
        <w:t>But this professional political class has relatively little real-​world experience to inform economic decision-making. Its members are arguably more susceptible than most to catering to the whims of the voter at the expense of addressing longer-​term economic challenges.</w:t>
      </w:r>
      <w:r>
        <w:rPr>
          <w:sz w:val="16"/>
        </w:rPr>
        <w:t xml:space="preserve"> It’s simply what they have been trained to do. </w:t>
      </w:r>
      <w:r>
        <w:rPr>
          <w:rStyle w:val="StyleUnderline"/>
        </w:rPr>
        <w:t xml:space="preserve">People with real-​world experience, on the other hand, are more likely to understand the sorts of policies that are needed in a modern economy than those conditioned on a diet of polls and political tactics. Seventh, democracies must reduce the number of uncontested or “safe” seats in legislative elections. If an incumbent officeholder fails to deliver on her promise to help effectively oversee the government’s provision of public goods, she should be voted out of office. </w:t>
      </w:r>
      <w:r>
        <w:rPr>
          <w:sz w:val="16"/>
        </w:rPr>
        <w:t xml:space="preserve">But there is no such accountability today. If a politician knows that there is little chance of losing an election, there is a risk he will make only a minimal effort to court voters. A politician in a safe seat might become feckless and ineffective, adversely affecting economic policymaking. Ultimately, </w:t>
      </w:r>
      <w:r>
        <w:rPr>
          <w:rStyle w:val="StyleUnderline"/>
        </w:rPr>
        <w:t>the real risk is the inadvertent creation of complacent policymakers, who have little need to fulfill their duty in delivering long-​term positive and effective policies. Uncompetitive elections are a serious problem in the United States, where gerrymandering effectively disenfranchises large numbers of voter</w:t>
      </w:r>
      <w:r>
        <w:rPr>
          <w:sz w:val="16"/>
        </w:rPr>
        <w:t xml:space="preserve">s. According to </w:t>
      </w:r>
      <w:hyperlink r:id="rId120" w:history="1">
        <w:r>
          <w:rPr>
            <w:rStyle w:val="Hyperlink"/>
            <w:sz w:val="16"/>
          </w:rPr>
          <w:t>Pew Research</w:t>
        </w:r>
      </w:hyperlink>
      <w:r>
        <w:rPr>
          <w:sz w:val="16"/>
        </w:rPr>
        <w:t xml:space="preserve">, “since 1992, </w:t>
      </w:r>
      <w:r>
        <w:rPr>
          <w:rStyle w:val="StyleUnderline"/>
        </w:rPr>
        <w:t>93% of House members who actually seek re</w:t>
      </w:r>
      <w:r>
        <w:rPr>
          <w:rStyle w:val="StyleUnderline"/>
        </w:rPr>
        <w:noBreakHyphen/>
        <w:t>election have won.”</w:t>
      </w:r>
      <w:r>
        <w:rPr>
          <w:sz w:val="16"/>
        </w:rPr>
        <w:t xml:space="preserve"> The solution is to change electoral boundaries to minimize the number of safe seats. </w:t>
      </w:r>
      <w:r>
        <w:rPr>
          <w:rStyle w:val="StyleUnderline"/>
        </w:rPr>
        <w:t>Fully contested elections help to keep incumbent politicians accountable, holding their feet to the fire on the quality of their economic policies and decisions. Finally, we must recognize that voters are ultimately responsible for the politicians they elect and the economic decisions those politicians make. And that’s why voting must be mandatory</w:t>
      </w:r>
      <w:r>
        <w:rPr>
          <w:sz w:val="16"/>
        </w:rPr>
        <w:t xml:space="preserve">. In November 2014, only 36 percent of eligible voters in the United States cast a vote in the midterm elections — the lowest turnout in more than 70 years. In 2016, just 58 percent of eligible voters cast a ballot for president. </w:t>
      </w:r>
      <w:r>
        <w:rPr>
          <w:rStyle w:val="StyleUnderline"/>
        </w:rPr>
        <w:t xml:space="preserve">Americans could learn from other countries’ electoral systems. Many of the countries whose turnout rates are highest — including Australia, Singapore, Belgium, and Liechtenstein — enforce compulsory voting laws. </w:t>
      </w:r>
      <w:r>
        <w:rPr>
          <w:sz w:val="16"/>
        </w:rPr>
        <w:t xml:space="preserve">Many of the countries whose turnout rates are highest — including Australia, Singapore, Belgium, and Liechtenstein — enforce compulsory voting laws. </w:t>
      </w:r>
      <w:r>
        <w:rPr>
          <w:rStyle w:val="StyleUnderline"/>
        </w:rPr>
        <w:t>Most often, compulsory voting is enforced through fines on those who don’t vote. Often, the penalty amounts to little more than a symbolic slap on the wrist. But even the threat of a small fine clearly has an impact, as rates of voter participation in these countries suggest</w:t>
      </w:r>
      <w:r>
        <w:rPr>
          <w:sz w:val="16"/>
        </w:rPr>
        <w:t xml:space="preserve">. In Belgium, nonvoters are disenfranchised for 10 years after failing to vote in at least four elections within 15 years, and it is difficult to get a job within the public sector if you are a nonvoter. In Singapore, nonvoters must reapply to be included on the voting register, explaining why they did not cast a vote. The smaller the electorate, the likelier that policies will favor the few — in most cases wealthier citizens who vote regularly. By creating the broadest possible electoral base, mandatory voting maximizes the quality of democracy, making it more efficient and enhancing economic policy outcomes. That said, </w:t>
      </w:r>
      <w:r>
        <w:rPr>
          <w:rStyle w:val="StyleUnderline"/>
        </w:rPr>
        <w:t>countries where voting is mandatory but the population is not well informed can fall prey to populist policies that are inimical to longer-​term economic growth and success</w:t>
      </w:r>
      <w:r>
        <w:rPr>
          <w:sz w:val="16"/>
        </w:rPr>
        <w:t xml:space="preserve">. It is </w:t>
      </w:r>
      <w:r>
        <w:rPr>
          <w:rStyle w:val="StyleUnderline"/>
        </w:rPr>
        <w:t>therefore imperative to educate the population on the tradeoffs between short-​term gains and their costs to future growth</w:t>
      </w:r>
      <w:r>
        <w:rPr>
          <w:sz w:val="16"/>
        </w:rPr>
        <w:t xml:space="preserve">. Voters must be nudged toward the right long-​term policy choices, rather than being swayed by personalities and short-​term fixes. Here, </w:t>
      </w:r>
      <w:r>
        <w:rPr>
          <w:rStyle w:val="StyleUnderline"/>
        </w:rPr>
        <w:t xml:space="preserve">high-quality media institutions can play a vital role. The proliferation of personalized media diets increasingly means that voters cling to their own facts, assumptions, and beliefs. </w:t>
      </w:r>
      <w:r>
        <w:rPr>
          <w:sz w:val="16"/>
        </w:rPr>
        <w:t xml:space="preserve">The proliferation of personalized media diets increasingly means that voters cling to their own facts, assumptions, and beliefs. This creates a weak civic environment, undermining political outcomes. In the context of economic growth, an ideological media imbues and reinforces a culture of short-​termism among politicians and political classes as politicians scramble to act and react to an agenda set by the press. </w:t>
      </w:r>
      <w:r>
        <w:rPr>
          <w:rStyle w:val="StyleUnderline"/>
        </w:rPr>
        <w:t>All of these reforms are urgent at a time when liberal democracy is increasingly at risk. Already, the young are growing more skeptical of the liberal democratic system.</w:t>
      </w:r>
      <w:r>
        <w:rPr>
          <w:sz w:val="16"/>
        </w:rPr>
        <w:t xml:space="preserve"> The Guardian has </w:t>
      </w:r>
      <w:hyperlink r:id="rId121" w:history="1">
        <w:r>
          <w:rPr>
            <w:rStyle w:val="Hyperlink"/>
            <w:sz w:val="16"/>
          </w:rPr>
          <w:t>reported</w:t>
        </w:r>
      </w:hyperlink>
      <w:r>
        <w:rPr>
          <w:sz w:val="16"/>
        </w:rPr>
        <w:t xml:space="preserve"> that just 42 percent of Australian 18- to 29-​year-​</w:t>
      </w:r>
      <w:proofErr w:type="spellStart"/>
      <w:r>
        <w:rPr>
          <w:sz w:val="16"/>
        </w:rPr>
        <w:t>olds</w:t>
      </w:r>
      <w:proofErr w:type="spellEnd"/>
      <w:r>
        <w:rPr>
          <w:sz w:val="16"/>
        </w:rPr>
        <w:t xml:space="preserve"> thought democracy was “the most preferable form of government,” compared with 65 percent of those 30 or above. These proposals are not meant as a reaction to rising populism around the world — and they are not merely a “fix” for the problems in democracy that allowed Brexit and Trump’s 2016 victory to occur. </w:t>
      </w:r>
      <w:r>
        <w:rPr>
          <w:rStyle w:val="StyleUnderline"/>
        </w:rPr>
        <w:t>Even if the trend toward deglobalization were to slow or reverse, major reforms to a democratic system that is currently viewed as sacrosanct would still be necessary. Indeed, without these reforms, the lure of authoritarian models of governance will grow stronger, and democracies could increasingly fall under the sway of a disillusioned, uninformed electorate who put poorly qualified populist leaders in office. Electing such leaders will not make America or any other nation great again; it will lead instead to bad policy and less economic growth.</w:t>
      </w:r>
    </w:p>
    <w:p w:rsidR="005838BC" w:rsidRDefault="005838BC" w:rsidP="005838BC">
      <w:pPr>
        <w:rPr>
          <w:sz w:val="16"/>
        </w:rPr>
      </w:pPr>
    </w:p>
    <w:p w:rsidR="005838BC" w:rsidRDefault="005838BC" w:rsidP="005838BC"/>
    <w:p w:rsidR="005838BC" w:rsidRPr="005838BC" w:rsidRDefault="005838BC" w:rsidP="005838BC"/>
    <w:p w:rsidR="00B2232C" w:rsidRDefault="00B66E4F" w:rsidP="00B66E4F">
      <w:pPr>
        <w:pStyle w:val="Heading1"/>
      </w:pPr>
      <w:r>
        <w:t>Ks</w:t>
      </w:r>
    </w:p>
    <w:p w:rsidR="00B66E4F" w:rsidRDefault="00B66E4F" w:rsidP="00B66E4F">
      <w:pPr>
        <w:pStyle w:val="Heading2"/>
      </w:pPr>
      <w:r>
        <w:t>Security</w:t>
      </w:r>
    </w:p>
    <w:p w:rsidR="00B66E4F" w:rsidRDefault="00B66E4F" w:rsidP="001D7644">
      <w:pPr>
        <w:pStyle w:val="Heading3"/>
      </w:pPr>
      <w:r>
        <w:t>2NC – Realism Fails for Ukraine</w:t>
      </w:r>
    </w:p>
    <w:p w:rsidR="00B66E4F" w:rsidRDefault="00B66E4F" w:rsidP="001D7644">
      <w:pPr>
        <w:pStyle w:val="Heading4"/>
      </w:pPr>
      <w:r>
        <w:t>Realism can’t explain the Ukraine conflict</w:t>
      </w:r>
    </w:p>
    <w:p w:rsidR="00B66E4F" w:rsidRDefault="00B66E4F" w:rsidP="00B66E4F">
      <w:proofErr w:type="spellStart"/>
      <w:r>
        <w:rPr>
          <w:rStyle w:val="Style13ptBold"/>
        </w:rPr>
        <w:t>Motyl</w:t>
      </w:r>
      <w:proofErr w:type="spellEnd"/>
      <w:r>
        <w:rPr>
          <w:rStyle w:val="Style13ptBold"/>
        </w:rPr>
        <w:t xml:space="preserve"> 15</w:t>
      </w:r>
      <w:r>
        <w:t xml:space="preserve"> (Alexander J. </w:t>
      </w:r>
      <w:proofErr w:type="spellStart"/>
      <w:r>
        <w:t>Motyl</w:t>
      </w:r>
      <w:proofErr w:type="spellEnd"/>
      <w:r>
        <w:t xml:space="preserve"> is a professor of political science at Rutgers University, Newark. He blogs about Ukraine weekly for World Affairs. “THE SURREALISM OF REALISM: Misreading the War in Ukraine.” World Affairs, Vol. 177, No. 5 (JANUARY / FEBRUARY 2015), pp. 75-84. Sage Publications. JSTOR)</w:t>
      </w:r>
    </w:p>
    <w:p w:rsidR="00B66E4F" w:rsidRDefault="00B66E4F" w:rsidP="00B66E4F">
      <w:pPr>
        <w:rPr>
          <w:sz w:val="16"/>
        </w:rPr>
      </w:pPr>
      <w:r>
        <w:rPr>
          <w:rStyle w:val="StyleUnderline"/>
        </w:rPr>
        <w:t>Realism rests on the astonishingly bold claim that all states at all times always pursue their own national interests and struggle for power.</w:t>
      </w:r>
      <w:r>
        <w:rPr>
          <w:sz w:val="16"/>
        </w:rPr>
        <w:t xml:space="preserve"> Underlying this empirically unprovable tenet are several key assumptions. First, that states are rational actors. Second, that their rationality concerns maximizing material self-interest and minimizing material risk. And third, that all states share pretty much identical rationality "functions" that reasonable individuals, such as realists assume themselves to be, can easily divine and interpret. If states are irrational, or their self-interest is non-material, realism implodes. After all, the power of realism lies precisely in its claims about objective rationality and objective interests. Any concession to subjectivity (such as leaders who assess interests based on their historical memory, political culture, or ideology) opens the door to realism's theoretical antithesis - "ideal- ism" - and its theoretical nightmare - "constructivism," which claims that rationalities and interests are "socially constructed" and, hence, fluid, unstable, and anything but objective. A Theory of </w:t>
      </w:r>
      <w:r>
        <w:rPr>
          <w:rStyle w:val="StyleUnderline"/>
        </w:rPr>
        <w:t>Everything such as real- ism can be either right or wrong: there is no gray in betwe</w:t>
      </w:r>
      <w:r>
        <w:rPr>
          <w:sz w:val="16"/>
        </w:rPr>
        <w:t xml:space="preserve">en. As a result, if they concede any ground to their idealist and subjectivist competitors, realists can no longer claim possession of the intellectual Rosetta stone that explains everything all the time. </w:t>
      </w:r>
    </w:p>
    <w:p w:rsidR="00B66E4F" w:rsidRDefault="00B66E4F" w:rsidP="00B66E4F">
      <w:pPr>
        <w:rPr>
          <w:rStyle w:val="StyleUnderline"/>
        </w:rPr>
      </w:pPr>
      <w:r>
        <w:rPr>
          <w:sz w:val="16"/>
        </w:rPr>
        <w:t xml:space="preserve"> When it comes to the Russo-Ukraine conflict, the important dichotomy is not between realism and idealism but between the theory of realism and the empirical knowledge generated by Ukraine studies. For many Ukraine specialists, </w:t>
      </w:r>
      <w:r>
        <w:rPr>
          <w:rStyle w:val="Emphasis"/>
        </w:rPr>
        <w:t>realist commentary on the Russo-Ukrainian war appears to be so utterly and completely divorced from reality as to be surreal</w:t>
      </w:r>
      <w:r>
        <w:rPr>
          <w:sz w:val="16"/>
        </w:rPr>
        <w:t xml:space="preserve">. </w:t>
      </w:r>
      <w:r>
        <w:rPr>
          <w:rStyle w:val="StyleUnderline"/>
        </w:rPr>
        <w:t>Most Ukraine specialists would probably agree that there are three reasons for realism's striking irrelevance to the current Ukrainian context.</w:t>
      </w:r>
    </w:p>
    <w:p w:rsidR="00B66E4F" w:rsidRDefault="00B66E4F" w:rsidP="00B66E4F">
      <w:pPr>
        <w:rPr>
          <w:sz w:val="16"/>
        </w:rPr>
      </w:pPr>
      <w:r>
        <w:rPr>
          <w:sz w:val="16"/>
        </w:rPr>
        <w:t xml:space="preserve">First, </w:t>
      </w:r>
      <w:r>
        <w:rPr>
          <w:rStyle w:val="StyleUnderline"/>
        </w:rPr>
        <w:t xml:space="preserve">realists may believe that the ongoing Russo-Ukrainian war is a matter between two states, but Ukraine experts, in both Ukraine and the West, know that the war is no less the result of important </w:t>
      </w:r>
      <w:r>
        <w:rPr>
          <w:rStyle w:val="Emphasis"/>
        </w:rPr>
        <w:t>domestic developments within Ukraine and Russia</w:t>
      </w:r>
      <w:r>
        <w:rPr>
          <w:rStyle w:val="StyleUnderline"/>
        </w:rPr>
        <w:t>.</w:t>
      </w:r>
      <w:r>
        <w:rPr>
          <w:sz w:val="16"/>
        </w:rPr>
        <w:t xml:space="preserve"> Ukraine has been in turmoil since at least 2004, when the Orange Revolution reversed Viktor Yanukovych's first attempt to seize power illegally. The Revolution in Dignity - a.k.a. the Maidan or Euromaidan - that followed in 2013-14 entailed the "people power" of millions of Ukrainians who, in late February, succeeded in effecting Yanukovych's flight from Ukraine. As Ukraine experts know, both pro-democracy uprisings were the products of domestic factors and had absolutely nothing to do with Western agendas.</w:t>
      </w:r>
    </w:p>
    <w:p w:rsidR="00B66E4F" w:rsidRDefault="00B66E4F" w:rsidP="00B66E4F">
      <w:pPr>
        <w:rPr>
          <w:rStyle w:val="Emphasis"/>
        </w:rPr>
      </w:pPr>
      <w:r>
        <w:rPr>
          <w:sz w:val="16"/>
        </w:rPr>
        <w:t xml:space="preserve"> Just as Ukraine underwent these signal changes, so, too, did Russia - but in an opposite direction. Almost immediately after coming to power in 1999, Vladimir Putin began dismantling democratic institutions and civil liberties, seizing control of the media and economy, amassing enormous power (and wealth) in his own hands, reviving a neo-imperial rhetoric and agenda, and instituting a cult of personality centered on his machismo image. Regardless of what one calls the resultant regime, it marked a radical rejection of the inchoate democratic ethos that characterized Russia under President Boris Yeltsin and a bold leap toward authoritarianism, empire building, and possibly even fascism. As Ukraine was rejecting the authoritarianism of Presidents Leonid Kuchma and Vik- tor Yanukovych, Russia was embracing it under Putin. </w:t>
      </w:r>
      <w:r>
        <w:rPr>
          <w:rStyle w:val="Emphasis"/>
        </w:rPr>
        <w:t>Realists are entitled to believe these disparate trends are irrelevant to understanding the ongoing war, but Ukraine experts suggest that downplaying or ignoring these developments is foolhardy.</w:t>
      </w:r>
    </w:p>
    <w:p w:rsidR="00B66E4F" w:rsidRDefault="00B66E4F" w:rsidP="00B66E4F">
      <w:pPr>
        <w:rPr>
          <w:rStyle w:val="Emphasis"/>
        </w:rPr>
      </w:pPr>
      <w:r>
        <w:rPr>
          <w:sz w:val="16"/>
        </w:rPr>
        <w:t xml:space="preserve"> Second, </w:t>
      </w:r>
      <w:r>
        <w:rPr>
          <w:rStyle w:val="StyleUnderline"/>
        </w:rPr>
        <w:t xml:space="preserve">focusing as they do on "interests," </w:t>
      </w:r>
      <w:r>
        <w:rPr>
          <w:rStyle w:val="Emphasis"/>
        </w:rPr>
        <w:t>realists also prefer not to take ideology, culture, and norms into account</w:t>
      </w:r>
      <w:r>
        <w:rPr>
          <w:sz w:val="16"/>
        </w:rPr>
        <w:t xml:space="preserve">, while Ukraine experts do not see how ignoring these matters can possibly enhance understanding of the conflict. Putin's neo-imperial ideology, his stated determination to make Russia great again, his conviction that all Russian speakers are Russians deserving of the Russian state's protection, and his belief that Ukraine is an artificial state with no right to exist appear to be part and parcel of his pursuit of authoritarianism and empire and his adoption of a hegemonic policy toward Russia's "near abroad." </w:t>
      </w:r>
      <w:r>
        <w:rPr>
          <w:rStyle w:val="StyleUnderline"/>
        </w:rPr>
        <w:t>The realist case for ignoring ideology would be stronger if Putin's ideological message were not so openly rooted in Russia's cultural heritage.</w:t>
      </w:r>
      <w:r>
        <w:rPr>
          <w:sz w:val="16"/>
        </w:rPr>
        <w:t xml:space="preserve"> As his high popularity ratings suggest, </w:t>
      </w:r>
      <w:r>
        <w:rPr>
          <w:rStyle w:val="StyleUnderline"/>
        </w:rPr>
        <w:t xml:space="preserve">Putin's ideology resonates with, and </w:t>
      </w:r>
      <w:r>
        <w:rPr>
          <w:rStyle w:val="Emphasis"/>
        </w:rPr>
        <w:t>may even be a product of, Russian political culture.</w:t>
      </w:r>
    </w:p>
    <w:p w:rsidR="00B66E4F" w:rsidRDefault="00B66E4F" w:rsidP="00B66E4F">
      <w:pPr>
        <w:rPr>
          <w:rStyle w:val="StyleUnderline"/>
        </w:rPr>
      </w:pPr>
      <w:r>
        <w:rPr>
          <w:sz w:val="16"/>
        </w:rPr>
        <w:t xml:space="preserve"> </w:t>
      </w:r>
      <w:r>
        <w:rPr>
          <w:rStyle w:val="StyleUnderline"/>
        </w:rPr>
        <w:t>Realism's disregard of norms also leads it to misunderstand the Revolution in Dignity</w:t>
      </w:r>
      <w:r>
        <w:rPr>
          <w:sz w:val="16"/>
        </w:rPr>
        <w:t xml:space="preserve">. That, Ukraine experts will insist, was overwhelmingly about self-respect and self-empowerment. Participants assert that they took part in the mass marches or manned the barricades because they objected to the Yanukovych regime's daily assaults on their humanity and identity. Eco- nomic issues were irrelevant to their struggle. Today as well, most </w:t>
      </w:r>
      <w:r>
        <w:rPr>
          <w:rStyle w:val="StyleUnderline"/>
        </w:rPr>
        <w:t>Ukrainians will insist that their struggle against Russia is not about the economic advantages of being associated with the E</w:t>
      </w:r>
      <w:r>
        <w:rPr>
          <w:sz w:val="16"/>
        </w:rPr>
        <w:t xml:space="preserve">uropean </w:t>
      </w:r>
      <w:r>
        <w:rPr>
          <w:rStyle w:val="StyleUnderline"/>
        </w:rPr>
        <w:t>U</w:t>
      </w:r>
      <w:r>
        <w:rPr>
          <w:sz w:val="16"/>
        </w:rPr>
        <w:t xml:space="preserve">nion </w:t>
      </w:r>
      <w:r>
        <w:rPr>
          <w:rStyle w:val="StyleUnderline"/>
        </w:rPr>
        <w:t>but rather about their right to self-determination, both as individuals and as a people.</w:t>
      </w:r>
    </w:p>
    <w:p w:rsidR="00B66E4F" w:rsidRDefault="00B66E4F" w:rsidP="00B66E4F">
      <w:pPr>
        <w:rPr>
          <w:sz w:val="16"/>
        </w:rPr>
      </w:pPr>
      <w:r>
        <w:rPr>
          <w:sz w:val="16"/>
        </w:rPr>
        <w:t xml:space="preserve"> Once again, </w:t>
      </w:r>
      <w:r>
        <w:rPr>
          <w:rStyle w:val="StyleUnderline"/>
        </w:rPr>
        <w:t xml:space="preserve">in ignoring ideology, culture, and norms, </w:t>
      </w:r>
      <w:r>
        <w:rPr>
          <w:rStyle w:val="Emphasis"/>
        </w:rPr>
        <w:t>realism appears to be ignoring the two most important developments within Russia and Ukraine</w:t>
      </w:r>
      <w:r>
        <w:rPr>
          <w:sz w:val="16"/>
        </w:rPr>
        <w:t>. The former abandoned democratic norms at precisely the time that the latter embraced them. Can these parallel and intersecting movements be considered as irrelevant to the war?</w:t>
      </w:r>
    </w:p>
    <w:p w:rsidR="00B66E4F" w:rsidRDefault="00B66E4F" w:rsidP="00B66E4F">
      <w:pPr>
        <w:rPr>
          <w:sz w:val="16"/>
        </w:rPr>
      </w:pPr>
      <w:r>
        <w:rPr>
          <w:sz w:val="16"/>
        </w:rPr>
        <w:t xml:space="preserve"> Finally, </w:t>
      </w:r>
      <w:r>
        <w:rPr>
          <w:rStyle w:val="StyleUnderline"/>
        </w:rPr>
        <w:t>Ukraine experts are not so sure about the bedrock assumption of the realists that states-</w:t>
      </w:r>
      <w:r>
        <w:rPr>
          <w:sz w:val="16"/>
        </w:rPr>
        <w:t xml:space="preserve">: - or, more precisely, their elites - </w:t>
      </w:r>
      <w:r>
        <w:rPr>
          <w:rStyle w:val="StyleUnderline"/>
        </w:rPr>
        <w:t>always act rationally</w:t>
      </w:r>
      <w:r>
        <w:rPr>
          <w:sz w:val="16"/>
        </w:rPr>
        <w:t xml:space="preserve">. Yanukovych seemed determined to undermine his own power and did little to promote Ukraine's state interests. </w:t>
      </w:r>
      <w:r>
        <w:rPr>
          <w:rStyle w:val="StyleUnderline"/>
        </w:rPr>
        <w:t>Putin appears obsessed</w:t>
      </w:r>
      <w:r>
        <w:rPr>
          <w:sz w:val="16"/>
        </w:rPr>
        <w:t xml:space="preserve">, sometimes bizarrely so, </w:t>
      </w:r>
      <w:r>
        <w:rPr>
          <w:rStyle w:val="StyleUnderline"/>
        </w:rPr>
        <w:t>with Russian state interests, but it's not at all clear just how annexing Crimea made Russia stronger. Nor is it clear how destroying one-third of the Donbas in eastern Ukraine benefited Russia or Putin</w:t>
      </w:r>
      <w:r>
        <w:rPr>
          <w:sz w:val="16"/>
        </w:rPr>
        <w:t xml:space="preserve">. Nor, finally, is it clear just how Russia's interests have been enhanced by the imposition of Western sanctions. </w:t>
      </w:r>
      <w:r>
        <w:rPr>
          <w:rStyle w:val="StyleUnderline"/>
        </w:rPr>
        <w:t>If this is rationality, then the term is evidently so broad as to encompass self-destructive behavior</w:t>
      </w:r>
      <w:r>
        <w:rPr>
          <w:sz w:val="16"/>
        </w:rPr>
        <w:t>.</w:t>
      </w:r>
    </w:p>
    <w:p w:rsidR="00B66E4F" w:rsidRDefault="00B66E4F" w:rsidP="00B66E4F"/>
    <w:p w:rsidR="00B66E4F" w:rsidRDefault="00B66E4F" w:rsidP="001D7644">
      <w:pPr>
        <w:pStyle w:val="Heading3"/>
      </w:pPr>
      <w:r>
        <w:t>2NC – Aff Epistemology Wrong</w:t>
      </w:r>
    </w:p>
    <w:p w:rsidR="00B66E4F" w:rsidRDefault="00B66E4F" w:rsidP="001D7644">
      <w:pPr>
        <w:pStyle w:val="Heading4"/>
      </w:pPr>
      <w:r>
        <w:t>The aff is an ahistorical reading of the Ukraine crisis based in flawed western epistemology</w:t>
      </w:r>
    </w:p>
    <w:p w:rsidR="00B66E4F" w:rsidRDefault="00B66E4F" w:rsidP="00B66E4F">
      <w:proofErr w:type="spellStart"/>
      <w:r>
        <w:rPr>
          <w:rStyle w:val="Style13ptBold"/>
        </w:rPr>
        <w:t>Motyl</w:t>
      </w:r>
      <w:proofErr w:type="spellEnd"/>
      <w:r>
        <w:rPr>
          <w:rStyle w:val="Style13ptBold"/>
        </w:rPr>
        <w:t xml:space="preserve"> 15</w:t>
      </w:r>
      <w:r>
        <w:t xml:space="preserve"> (Alexander J. </w:t>
      </w:r>
      <w:proofErr w:type="spellStart"/>
      <w:r>
        <w:t>Motyl</w:t>
      </w:r>
      <w:proofErr w:type="spellEnd"/>
      <w:r>
        <w:t xml:space="preserve"> is a professor of political science at Rutgers University, Newark. He blogs about Ukraine weekly for World Affairs. “THE SURREALISM OF REALISM: Misreading the War in Ukraine.” World Affairs, Vol. 177, No. 5 (JANUARY / FEBRUARY 2015), pp. 75-84. Sage Publications. JSTOR)</w:t>
      </w:r>
    </w:p>
    <w:p w:rsidR="00B66E4F" w:rsidRDefault="00B66E4F" w:rsidP="00B66E4F">
      <w:pPr>
        <w:rPr>
          <w:rStyle w:val="StyleUnderline"/>
        </w:rPr>
      </w:pPr>
      <w:r>
        <w:rPr>
          <w:sz w:val="16"/>
        </w:rPr>
        <w:t xml:space="preserve">Finally, </w:t>
      </w:r>
      <w:r>
        <w:rPr>
          <w:rStyle w:val="Emphasis"/>
        </w:rPr>
        <w:t>given their ignorance about Ukraine and inability to read its native texts, and given their susceptibility to bromides</w:t>
      </w:r>
      <w:r>
        <w:rPr>
          <w:rStyle w:val="StyleUnderline"/>
        </w:rPr>
        <w:t xml:space="preserve"> as a substitute for knowledge, </w:t>
      </w:r>
      <w:r>
        <w:rPr>
          <w:rStyle w:val="Emphasis"/>
        </w:rPr>
        <w:t>realists naturally tend to accept the "narratives" of</w:t>
      </w:r>
      <w:r>
        <w:rPr>
          <w:rStyle w:val="StyleUnderline"/>
        </w:rPr>
        <w:t xml:space="preserve"> the country they believe matters most in the Russo-Ukrainian conflict - </w:t>
      </w:r>
      <w:r>
        <w:rPr>
          <w:rStyle w:val="Emphasis"/>
        </w:rPr>
        <w:t>Russia</w:t>
      </w:r>
      <w:r>
        <w:rPr>
          <w:sz w:val="16"/>
        </w:rPr>
        <w:t xml:space="preserve">. Thus, </w:t>
      </w:r>
      <w:r>
        <w:rPr>
          <w:rStyle w:val="Emphasis"/>
        </w:rPr>
        <w:t>realists generally accept at face value Russian claims that NATO is a threat to Russia</w:t>
      </w:r>
      <w:r>
        <w:rPr>
          <w:rStyle w:val="StyleUnderline"/>
        </w:rPr>
        <w:t>. Just how a feeble alliance that lost its sense of purpose after the end of the Cold War and that consists of countries that have slashed their defense budgets, cannot imagine going to war anywhere, and would almost certainly never send troops to save Estonia, say, from a Russian takeover could be a threat to anybody is unclear</w:t>
      </w:r>
      <w:r>
        <w:rPr>
          <w:sz w:val="16"/>
        </w:rPr>
        <w:t xml:space="preserve">. Faced with that obvious objection, </w:t>
      </w:r>
      <w:r>
        <w:rPr>
          <w:rStyle w:val="StyleUnderline"/>
        </w:rPr>
        <w:t>most realists say that, although the alliance may not be objectively threatening, the Russians perceive it differently and their perception is itself a reality.</w:t>
      </w:r>
    </w:p>
    <w:p w:rsidR="00B66E4F" w:rsidRDefault="00B66E4F" w:rsidP="00B66E4F">
      <w:pPr>
        <w:rPr>
          <w:sz w:val="16"/>
        </w:rPr>
      </w:pPr>
      <w:r>
        <w:rPr>
          <w:sz w:val="16"/>
        </w:rPr>
        <w:t xml:space="preserve"> To illustrate this point, consider John </w:t>
      </w:r>
      <w:r>
        <w:rPr>
          <w:rStyle w:val="StyleUnderline"/>
        </w:rPr>
        <w:t>Mearsheimer's empirically preposterous claims</w:t>
      </w:r>
      <w:r>
        <w:rPr>
          <w:sz w:val="16"/>
        </w:rPr>
        <w:t xml:space="preserve">, in a recent issue of Foreign Affairs, </w:t>
      </w:r>
      <w:r>
        <w:rPr>
          <w:rStyle w:val="Emphasis"/>
        </w:rPr>
        <w:t>about why Ukraine is "the West's fault</w:t>
      </w:r>
      <w:r>
        <w:rPr>
          <w:sz w:val="16"/>
        </w:rPr>
        <w:t xml:space="preserve">" </w:t>
      </w:r>
      <w:r>
        <w:rPr>
          <w:rStyle w:val="StyleUnderline"/>
        </w:rPr>
        <w:t>when he says that "the taproot of the trouble is NATO enlargement, the central element of a larger strategy to move Ukraine out of Russia's orbit and integrate it into the West</w:t>
      </w:r>
      <w:r>
        <w:rPr>
          <w:sz w:val="16"/>
        </w:rPr>
        <w:t>." What larger strategy? Western policymakers have certainly been open to Ukraine's efforts to move westwards, but they have at best been consistently noncommittal about Ukraine's actually joining any key Western institutions such as the European Union and NATO.</w:t>
      </w:r>
    </w:p>
    <w:p w:rsidR="00B66E4F" w:rsidRDefault="00B66E4F" w:rsidP="00B66E4F">
      <w:pPr>
        <w:rPr>
          <w:sz w:val="16"/>
        </w:rPr>
      </w:pPr>
      <w:r>
        <w:rPr>
          <w:sz w:val="16"/>
        </w:rPr>
        <w:t xml:space="preserve"> Mearsheimer goes on to claim that "the EU's expansion eastward and the West's backing of the pro-democracy movement in Ukraine - beginning with the Orange Revolution in 2004 - were critical elements, too." Ask Ukrainian democrats and they'll tell you that the West's "backing" of Ukrainian democracy has been lackadaisical and spotty. Who in the West refused to cooperate with President Kuchma when he turned authoritarian? Who in the West denounced the criminal Yanukovych regime? And who in the West did not succumb to Ukraine fatigue after 2008 - precisely the period when Ukrainian democracy most needed Western support?</w:t>
      </w:r>
    </w:p>
    <w:p w:rsidR="00B66E4F" w:rsidRDefault="00B66E4F" w:rsidP="00B66E4F">
      <w:pPr>
        <w:rPr>
          <w:sz w:val="16"/>
        </w:rPr>
      </w:pPr>
      <w:r>
        <w:rPr>
          <w:sz w:val="16"/>
        </w:rPr>
        <w:t xml:space="preserve"> Mearsheimer doesn't stop there. "Since the mid-1990s," he writes, "Russian leaders have adamantly opposed NATO enlargement, and in recent years, they have made it clear that they would not stand by while their strategically important neighbor turned into a Western bastion." Bastion? Can Mearsheimer be serious? Ally or partner perhaps. But bastion? He continues: "For Putin, the illegal overthrow of Ukraine's democratically elected and pro-Russian president - which he rightly labeled a 'coup' - was the final straw. He responded by taking Crimea, a peninsula he feared would host a NATO naval base, and working to destabilize Ukraine until it abandoned its efforts to join the West." The ignorance in these two sentences is simply astounding. For starters, democratic theory - and especially its Lockean variant, which served as the justification for the American "coup" against the British crown in 1776- easily justifies popular rebellions against dictators. "Coups" are never the handiwork of hundreds of thousands of people, as every political scientist should know: they are the results of secret plots by small cabals, usually based in the military. As any Ukraine expert could tell Mearsheimer, there was no such thing in Ukraine. Most disturbing is the second sentence, which reveals Mearsheimer's ignorance of elementary facts about NATO. How could NATO establish a base in Crimea when Ukraine is not a member of NATO - and has zero chances of becoming one anytime soon?</w:t>
      </w:r>
    </w:p>
    <w:p w:rsidR="00B66E4F" w:rsidRDefault="00B66E4F" w:rsidP="00B66E4F">
      <w:pPr>
        <w:rPr>
          <w:rStyle w:val="StyleUnderline"/>
        </w:rPr>
      </w:pPr>
      <w:r>
        <w:rPr>
          <w:sz w:val="16"/>
        </w:rPr>
        <w:t xml:space="preserve"> Finally, </w:t>
      </w:r>
      <w:r>
        <w:rPr>
          <w:rStyle w:val="Emphasis"/>
        </w:rPr>
        <w:t>realists engage in the worst kind of evidentiary cherry-picking, citing only those Russian claims that support realism, while ignoring the many others that do not</w:t>
      </w:r>
      <w:r>
        <w:rPr>
          <w:sz w:val="16"/>
        </w:rPr>
        <w:t xml:space="preserve">. </w:t>
      </w:r>
      <w:r>
        <w:rPr>
          <w:rStyle w:val="StyleUnderline"/>
        </w:rPr>
        <w:t>Most egregious is their misinterpretation of Putin.</w:t>
      </w:r>
      <w:r>
        <w:rPr>
          <w:sz w:val="16"/>
        </w:rPr>
        <w:t xml:space="preserve"> As the above quotation from Mearsheimer demonstrates, </w:t>
      </w:r>
      <w:r>
        <w:rPr>
          <w:rStyle w:val="StyleUnderline"/>
        </w:rPr>
        <w:t xml:space="preserve">realists insist that Russia's annexation of Crimea was a defensive reaction to the West's attempts to transform Ukraine into a bastion. But Putin, in all his explanations of the annexation, has consistently emphasized first, that Crimea is historically Russian; second, that it holds a revered place in Russian memory and culture; and third, that the Russian population in Crimea was under direct threat from the "fascists" who had engineered the "coup" in Kyiv and therefore needed protecting. </w:t>
      </w:r>
      <w:r>
        <w:rPr>
          <w:sz w:val="16"/>
        </w:rPr>
        <w:t xml:space="preserve">Indeed, Russia's Federation Council explicitly authorized on March 1st the use of force in defense of Russians and Russian speakers anywhere. </w:t>
      </w:r>
      <w:r>
        <w:rPr>
          <w:rStyle w:val="StyleUnderline"/>
        </w:rPr>
        <w:t>Are Putin's anti-realist justifications delusional? Is he really a realist, as the realists insist, who doesn't know it? Or is he, as Ukraine experts would claim, being quite frank about his imperial intentions and aspirations to reestablish Russian glory?</w:t>
      </w:r>
    </w:p>
    <w:p w:rsidR="00B66E4F" w:rsidRDefault="00B66E4F" w:rsidP="00B66E4F">
      <w:pPr>
        <w:rPr>
          <w:rStyle w:val="Emphasis"/>
        </w:rPr>
      </w:pPr>
      <w:r>
        <w:rPr>
          <w:sz w:val="16"/>
        </w:rPr>
        <w:t xml:space="preserve"> </w:t>
      </w:r>
      <w:r>
        <w:rPr>
          <w:rStyle w:val="StyleUnderline"/>
        </w:rPr>
        <w:t>The reason realists feel that they have the authority to pronounce on a country like Ukraine, with which they are only slightly acquainted, lies in their belief that realism holds the answers to all inter-state relations in all places and at all times - from Thucydides to today</w:t>
      </w:r>
      <w:r>
        <w:rPr>
          <w:sz w:val="16"/>
        </w:rPr>
        <w:t xml:space="preserve">. As a Theory of Everything, </w:t>
      </w:r>
      <w:r>
        <w:rPr>
          <w:rStyle w:val="Emphasis"/>
        </w:rPr>
        <w:t>realism doesn't need to know the unique facts about countries and their people</w:t>
      </w:r>
      <w:r>
        <w:rPr>
          <w:rStyle w:val="StyleUnderline"/>
        </w:rPr>
        <w:t xml:space="preserve">. All it needs to know is what it assumes to be a priori true: that all states are rational actors pursuing their materially defined national interests and </w:t>
      </w:r>
      <w:r>
        <w:rPr>
          <w:rStyle w:val="Emphasis"/>
        </w:rPr>
        <w:t>no contrary fact about Ukraine or Russia could possibly place that assumption in question.</w:t>
      </w:r>
    </w:p>
    <w:p w:rsidR="00B66E4F" w:rsidRDefault="00B66E4F" w:rsidP="00B66E4F">
      <w:pPr>
        <w:rPr>
          <w:rStyle w:val="Emphasis"/>
        </w:rPr>
      </w:pPr>
    </w:p>
    <w:p w:rsidR="00B66E4F" w:rsidRDefault="00B66E4F" w:rsidP="001D7644">
      <w:pPr>
        <w:pStyle w:val="Heading4"/>
      </w:pPr>
      <w:r>
        <w:t>Western realists don’t have the historical and cultural knowledge of Ukraine to make accurate predictions</w:t>
      </w:r>
    </w:p>
    <w:p w:rsidR="00B66E4F" w:rsidRDefault="00B66E4F" w:rsidP="00B66E4F">
      <w:proofErr w:type="spellStart"/>
      <w:r>
        <w:rPr>
          <w:rStyle w:val="Style13ptBold"/>
        </w:rPr>
        <w:t>Motyl</w:t>
      </w:r>
      <w:proofErr w:type="spellEnd"/>
      <w:r>
        <w:rPr>
          <w:rStyle w:val="Style13ptBold"/>
        </w:rPr>
        <w:t xml:space="preserve"> 15</w:t>
      </w:r>
      <w:r>
        <w:t xml:space="preserve"> (Alexander J. </w:t>
      </w:r>
      <w:proofErr w:type="spellStart"/>
      <w:r>
        <w:t>Motyl</w:t>
      </w:r>
      <w:proofErr w:type="spellEnd"/>
      <w:r>
        <w:t xml:space="preserve"> is a professor of political science at Rutgers University, Newark. He blogs about Ukraine weekly for World Affairs. “THE SURREALISM OF REALISM: Misreading the War in Ukraine.” World Affairs, Vol. 177, No. 5 (JANUARY / FEBRUARY 2015), pp. 75-84. Sage Publications. JSTOR)</w:t>
      </w:r>
    </w:p>
    <w:p w:rsidR="00B66E4F" w:rsidRDefault="00B66E4F" w:rsidP="00B66E4F">
      <w:pPr>
        <w:rPr>
          <w:sz w:val="16"/>
        </w:rPr>
      </w:pPr>
      <w:r>
        <w:t xml:space="preserve"> </w:t>
      </w:r>
      <w:r>
        <w:rPr>
          <w:rStyle w:val="StyleUnderline"/>
        </w:rPr>
        <w:t>Another salient factor of realism's flawed approach to the Russo-Ukrainian war is this: ignorance about Ukraine</w:t>
      </w:r>
      <w:r>
        <w:rPr>
          <w:sz w:val="16"/>
        </w:rPr>
        <w:t xml:space="preserve">. </w:t>
      </w:r>
    </w:p>
    <w:p w:rsidR="00B66E4F" w:rsidRDefault="00B66E4F" w:rsidP="00B66E4F">
      <w:pPr>
        <w:rPr>
          <w:sz w:val="16"/>
        </w:rPr>
      </w:pPr>
      <w:r>
        <w:rPr>
          <w:sz w:val="16"/>
        </w:rPr>
        <w:t xml:space="preserve"> </w:t>
      </w:r>
      <w:r>
        <w:rPr>
          <w:rStyle w:val="StyleUnderline"/>
        </w:rPr>
        <w:t>Realists are not the only scholars who have been, or are, ignorant about Ukraine. That ignorance is wide and deep, affecting virtually every aspect of</w:t>
      </w:r>
      <w:r>
        <w:rPr>
          <w:sz w:val="16"/>
        </w:rPr>
        <w:t xml:space="preserve"> American - and more generally </w:t>
      </w:r>
      <w:r>
        <w:rPr>
          <w:rStyle w:val="StyleUnderline"/>
        </w:rPr>
        <w:t>Western - intellectual life.</w:t>
      </w:r>
      <w:r>
        <w:rPr>
          <w:sz w:val="16"/>
        </w:rPr>
        <w:t xml:space="preserve"> Knowledge about Ukraine has been, and to a large degree still is, confined to a small coterie of specialists, almost none of whom specializes in international relations theory or is committed to the realist worldview.</w:t>
      </w:r>
    </w:p>
    <w:p w:rsidR="00B66E4F" w:rsidRDefault="00B66E4F" w:rsidP="00B66E4F">
      <w:pPr>
        <w:rPr>
          <w:rStyle w:val="StyleUnderline"/>
        </w:rPr>
      </w:pPr>
      <w:r>
        <w:rPr>
          <w:sz w:val="16"/>
        </w:rPr>
        <w:t xml:space="preserve"> Until recently, realists had good reason to ignore Ukraine. After Kyiv gave up its nuclear weapons in 1994, Ukraine became at best a second- or third-rate power in the shadow of the significantly larger, richer, and more powerful Russia. Russia was interesting to realists, all the more so as it had nuclear weapons and posed a threat of sorts to the United States. Ukraine was boring - at least until Russia's invasion of Crimea in March 2014 and the outbreak of war a few months later. </w:t>
      </w:r>
      <w:r>
        <w:rPr>
          <w:rStyle w:val="StyleUnderline"/>
        </w:rPr>
        <w:t>As soon as Ukraine became a security issue for Russia, it also became a security issue for realists.</w:t>
      </w:r>
    </w:p>
    <w:p w:rsidR="00B66E4F" w:rsidRDefault="00B66E4F" w:rsidP="00B66E4F">
      <w:pPr>
        <w:rPr>
          <w:sz w:val="16"/>
        </w:rPr>
      </w:pPr>
      <w:r>
        <w:rPr>
          <w:sz w:val="16"/>
        </w:rPr>
        <w:t xml:space="preserve"> </w:t>
      </w:r>
      <w:r>
        <w:rPr>
          <w:rStyle w:val="StyleUnderline"/>
        </w:rPr>
        <w:t>The war confronted realists with an explanatory and policy task for which they were wholly unprepared. Few could read Russian; my guess is that none knows Ukrainian. The number of realists with an adequate understanding of Ukrainian history, politics, culture, and economics could probably be counted on the fingers of one hand - if that.</w:t>
      </w:r>
      <w:r>
        <w:rPr>
          <w:sz w:val="16"/>
        </w:rPr>
        <w:t xml:space="preserve"> Nonetheless, there was a need to stake out a position concerning its conflict with Russia that affirmed the realist position.</w:t>
      </w:r>
    </w:p>
    <w:p w:rsidR="00B66E4F" w:rsidRDefault="00B66E4F" w:rsidP="00B66E4F">
      <w:pPr>
        <w:rPr>
          <w:sz w:val="16"/>
        </w:rPr>
      </w:pPr>
      <w:r>
        <w:rPr>
          <w:sz w:val="16"/>
        </w:rPr>
        <w:t xml:space="preserve"> As a result, </w:t>
      </w:r>
      <w:r>
        <w:rPr>
          <w:rStyle w:val="StyleUnderline"/>
        </w:rPr>
        <w:t>realists evinced a woefully embarrassing ignorance about elementary facts regarding Ukraine</w:t>
      </w:r>
      <w:r>
        <w:rPr>
          <w:sz w:val="16"/>
        </w:rPr>
        <w:t>. Consider the following, from Henry Kissinger's March 5th op-ed in the Washington Post:</w:t>
      </w:r>
    </w:p>
    <w:p w:rsidR="00B66E4F" w:rsidRDefault="00B66E4F" w:rsidP="00B66E4F">
      <w:pPr>
        <w:rPr>
          <w:sz w:val="16"/>
        </w:rPr>
      </w:pPr>
      <w:r>
        <w:rPr>
          <w:sz w:val="16"/>
        </w:rPr>
        <w:t xml:space="preserve"> The West must understand that, to Russia, Ukraine can never be just a foreign country. Russian history began in what was called </w:t>
      </w:r>
      <w:proofErr w:type="spellStart"/>
      <w:r>
        <w:rPr>
          <w:sz w:val="16"/>
        </w:rPr>
        <w:t>Kievan</w:t>
      </w:r>
      <w:proofErr w:type="spellEnd"/>
      <w:r>
        <w:rPr>
          <w:sz w:val="16"/>
        </w:rPr>
        <w:t>-Rus. The Russian religion spread from there. Ukraine has been part of Russia for centuries, and their histories were inter- twined before then. Some of the most important battles for Russian freedom, starting with the Battle of Poltava in 1709, were fought on Ukrainian soil.</w:t>
      </w:r>
    </w:p>
    <w:p w:rsidR="00B66E4F" w:rsidRDefault="00B66E4F" w:rsidP="00B66E4F">
      <w:pPr>
        <w:rPr>
          <w:sz w:val="16"/>
        </w:rPr>
      </w:pPr>
      <w:r>
        <w:rPr>
          <w:sz w:val="16"/>
        </w:rPr>
        <w:t xml:space="preserve"> Any Ukraine expert could have told Kissinger that Russian history did not begin only in </w:t>
      </w:r>
      <w:proofErr w:type="spellStart"/>
      <w:r>
        <w:rPr>
          <w:sz w:val="16"/>
        </w:rPr>
        <w:t>Kyivan</w:t>
      </w:r>
      <w:proofErr w:type="spellEnd"/>
      <w:r>
        <w:rPr>
          <w:sz w:val="16"/>
        </w:rPr>
        <w:t xml:space="preserve"> (or </w:t>
      </w:r>
      <w:proofErr w:type="spellStart"/>
      <w:r>
        <w:rPr>
          <w:sz w:val="16"/>
        </w:rPr>
        <w:t>Kievan</w:t>
      </w:r>
      <w:proofErr w:type="spellEnd"/>
      <w:r>
        <w:rPr>
          <w:sz w:val="16"/>
        </w:rPr>
        <w:t xml:space="preserve">) Rus. It began in many places, including Russia itself. The Russian religion did not spread from "what was called </w:t>
      </w:r>
      <w:proofErr w:type="spellStart"/>
      <w:r>
        <w:rPr>
          <w:sz w:val="16"/>
        </w:rPr>
        <w:t>Kievan</w:t>
      </w:r>
      <w:proofErr w:type="spellEnd"/>
      <w:r>
        <w:rPr>
          <w:sz w:val="16"/>
        </w:rPr>
        <w:t xml:space="preserve">-Rus." What spread was Orthodox Christianity, and it spread from Constantinople. True, Ukraine "has been part of </w:t>
      </w:r>
      <w:proofErr w:type="gramStart"/>
      <w:r>
        <w:rPr>
          <w:sz w:val="16"/>
        </w:rPr>
        <w:t>Russia  for</w:t>
      </w:r>
      <w:proofErr w:type="gramEnd"/>
      <w:r>
        <w:rPr>
          <w:sz w:val="16"/>
        </w:rPr>
        <w:t xml:space="preserve"> centuries," but it has been no less a part of the Mongol empire, the Grand Duchy of Lithuania, the Polish Commonwealth, the Habsburg Empire, and the Ottoman Empire. The Battle of Poltava was fought by two empires, the Swedish and Russian, and had nothing to do with "Russian freedom" or independence.</w:t>
      </w:r>
    </w:p>
    <w:p w:rsidR="00B66E4F" w:rsidRDefault="00B66E4F" w:rsidP="00B66E4F">
      <w:pPr>
        <w:rPr>
          <w:rStyle w:val="StyleUnderline"/>
        </w:rPr>
      </w:pPr>
      <w:r>
        <w:rPr>
          <w:sz w:val="16"/>
        </w:rPr>
        <w:t xml:space="preserve"> In addition, </w:t>
      </w:r>
      <w:r>
        <w:rPr>
          <w:rStyle w:val="StyleUnderline"/>
        </w:rPr>
        <w:t>realists grasped at prefab analytic approaches to Ukraine</w:t>
      </w:r>
      <w:r>
        <w:rPr>
          <w:sz w:val="16"/>
        </w:rPr>
        <w:t xml:space="preserve">. Two examples will convey the point. </w:t>
      </w:r>
      <w:r>
        <w:rPr>
          <w:rStyle w:val="StyleUnderline"/>
        </w:rPr>
        <w:t>Ukraine is allegedly "deeply divided" into two irreconcilable and homogeneous blocs: western Ukraine speaks Ukrainian, supports the West, and detests Russia; eastern Ukraine speaks Russian, detests the West, and supports Russia. That there are gradations, shadings, and nuances in these divisions is irrelevant. That "deep divisions" must be politically decisive is also taken for granted.</w:t>
      </w:r>
    </w:p>
    <w:p w:rsidR="00B66E4F" w:rsidRDefault="00B66E4F" w:rsidP="00B66E4F">
      <w:pPr>
        <w:rPr>
          <w:rStyle w:val="StyleUnderline"/>
        </w:rPr>
      </w:pPr>
      <w:r>
        <w:rPr>
          <w:sz w:val="16"/>
        </w:rPr>
        <w:t xml:space="preserve"> </w:t>
      </w:r>
      <w:r>
        <w:rPr>
          <w:rStyle w:val="StyleUnderline"/>
        </w:rPr>
        <w:t>Another bromide is that Ukraine is "artificial," consisting of territories and populations that were cobbled together in the course of several decades. Just what makes Ukraine more artificial than France, Italy, Ger- many, the United States, Russia, or Great Britain remains unarticulated. Just why Ukraine's ethno-cultural and linguistic diversity should be more of a problem than any other country's also remains unexplored in realist accounts.</w:t>
      </w:r>
    </w:p>
    <w:p w:rsidR="00B66E4F" w:rsidRDefault="00B66E4F" w:rsidP="00B66E4F">
      <w:pPr>
        <w:rPr>
          <w:sz w:val="16"/>
        </w:rPr>
      </w:pPr>
      <w:r>
        <w:rPr>
          <w:sz w:val="16"/>
        </w:rPr>
        <w:t xml:space="preserve"> Stephen F. Cohen nicely illustrates both clichés in a Nation article about "fallacies" concerning Ukraine:</w:t>
      </w:r>
    </w:p>
    <w:p w:rsidR="00B66E4F" w:rsidRDefault="00B66E4F" w:rsidP="00B66E4F">
      <w:pPr>
        <w:rPr>
          <w:sz w:val="16"/>
        </w:rPr>
      </w:pPr>
      <w:r>
        <w:rPr>
          <w:sz w:val="16"/>
        </w:rPr>
        <w:t xml:space="preserve"> Fallacy No. 2: There exists a nation called "Ukraine" and a "Ukrainian people" who yearn to escape centuries of Russian influence and to join the West.</w:t>
      </w:r>
    </w:p>
    <w:p w:rsidR="00B66E4F" w:rsidRDefault="00B66E4F" w:rsidP="00B66E4F">
      <w:pPr>
        <w:rPr>
          <w:sz w:val="16"/>
        </w:rPr>
      </w:pPr>
      <w:r>
        <w:rPr>
          <w:sz w:val="16"/>
        </w:rPr>
        <w:t xml:space="preserve"> Fact: As every informed person knows, Ukraine is a country long divided by ethnic, linguistic, religious, cultural, economic and political differences - particularly its western and eastern regions, but not only. When the current crisis began in 201 S, Ukraine had one state, but it was not a single people or a united nation. Some of these divisions were made worse after 1991 by corrupt elite, but most of them had developed over centuries.</w:t>
      </w:r>
    </w:p>
    <w:p w:rsidR="00B66E4F" w:rsidRDefault="00B66E4F" w:rsidP="00B66E4F">
      <w:pPr>
        <w:rPr>
          <w:sz w:val="16"/>
        </w:rPr>
      </w:pPr>
      <w:r>
        <w:rPr>
          <w:sz w:val="16"/>
        </w:rPr>
        <w:t xml:space="preserve"> Unlike realists who come out of international relations, Cohen should know better. He's a lifelong student of the Soviet Union and Russia; he speaks Russian. Alternatively, it may be his lifelong "</w:t>
      </w:r>
      <w:proofErr w:type="spellStart"/>
      <w:r>
        <w:rPr>
          <w:sz w:val="16"/>
        </w:rPr>
        <w:t>Russocentrism</w:t>
      </w:r>
      <w:proofErr w:type="spellEnd"/>
      <w:r>
        <w:rPr>
          <w:sz w:val="16"/>
        </w:rPr>
        <w:t xml:space="preserve">" that blinds him to the Ukrainian side of things. </w:t>
      </w:r>
    </w:p>
    <w:p w:rsidR="00B66E4F" w:rsidRDefault="00B66E4F" w:rsidP="00B66E4F">
      <w:pPr>
        <w:rPr>
          <w:rFonts w:asciiTheme="minorHAnsi" w:hAnsiTheme="minorHAnsi" w:cstheme="minorBidi"/>
        </w:rPr>
      </w:pPr>
    </w:p>
    <w:p w:rsidR="00B66E4F" w:rsidRPr="00B66E4F" w:rsidRDefault="00B66E4F" w:rsidP="00B66E4F"/>
    <w:sectPr w:rsidR="00B66E4F" w:rsidRPr="00B66E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7660" w:rsidRDefault="004D7660" w:rsidP="003D5D80">
      <w:pPr>
        <w:spacing w:after="0" w:line="240" w:lineRule="auto"/>
      </w:pPr>
      <w:r>
        <w:separator/>
      </w:r>
    </w:p>
  </w:endnote>
  <w:endnote w:type="continuationSeparator" w:id="0">
    <w:p w:rsidR="004D7660" w:rsidRDefault="004D7660" w:rsidP="003D5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Open Sans">
    <w:altName w:val="Segoe U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7660" w:rsidRDefault="004D7660" w:rsidP="003D5D80">
      <w:pPr>
        <w:spacing w:after="0" w:line="240" w:lineRule="auto"/>
      </w:pPr>
      <w:r>
        <w:separator/>
      </w:r>
    </w:p>
  </w:footnote>
  <w:footnote w:type="continuationSeparator" w:id="0">
    <w:p w:rsidR="004D7660" w:rsidRDefault="004D7660" w:rsidP="003D5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227DD9"/>
    <w:multiLevelType w:val="hybridMultilevel"/>
    <w:tmpl w:val="8390C5A4"/>
    <w:lvl w:ilvl="0" w:tplc="6E36AC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9C64E84"/>
    <w:multiLevelType w:val="hybridMultilevel"/>
    <w:tmpl w:val="D2441E94"/>
    <w:lvl w:ilvl="0" w:tplc="EA78C4AE">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2CC7728"/>
    <w:multiLevelType w:val="hybridMultilevel"/>
    <w:tmpl w:val="0B8AE98A"/>
    <w:lvl w:ilvl="0" w:tplc="96FCBBE0">
      <w:start w:val="1"/>
      <w:numFmt w:val="bullet"/>
      <w:lvlText w:val=""/>
      <w:lvlJc w:val="left"/>
      <w:pPr>
        <w:ind w:left="720" w:hanging="360"/>
      </w:pPr>
      <w:rPr>
        <w:rFonts w:ascii="Symbol" w:eastAsiaTheme="minorEastAsia"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CAD6829"/>
    <w:multiLevelType w:val="hybridMultilevel"/>
    <w:tmpl w:val="0C9ACCD2"/>
    <w:lvl w:ilvl="0" w:tplc="6310E8A2">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EDA7C8D"/>
    <w:multiLevelType w:val="hybridMultilevel"/>
    <w:tmpl w:val="10468AA4"/>
    <w:lvl w:ilvl="0" w:tplc="98B25C52">
      <w:start w:val="3"/>
      <w:numFmt w:val="bullet"/>
      <w:lvlText w:val=""/>
      <w:lvlJc w:val="left"/>
      <w:pPr>
        <w:ind w:left="720" w:hanging="360"/>
      </w:pPr>
      <w:rPr>
        <w:rFonts w:ascii="Symbol" w:eastAsiaTheme="minorEastAsia"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1BE610C"/>
    <w:multiLevelType w:val="hybridMultilevel"/>
    <w:tmpl w:val="1818BA1A"/>
    <w:lvl w:ilvl="0" w:tplc="4672D716">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9AB19F4"/>
    <w:multiLevelType w:val="hybridMultilevel"/>
    <w:tmpl w:val="548CED6C"/>
    <w:lvl w:ilvl="0" w:tplc="D72C4E32">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1"/>
  </w:num>
  <w:num w:numId="14">
    <w:abstractNumId w:val="16"/>
  </w:num>
  <w:num w:numId="15">
    <w:abstractNumId w:val="12"/>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2584200"/>
    <w:docVar w:name="VerbatimVersion" w:val="5.1"/>
  </w:docVars>
  <w:rsids>
    <w:rsidRoot w:val="00F10E88"/>
    <w:rsid w:val="00011705"/>
    <w:rsid w:val="000139A3"/>
    <w:rsid w:val="00022BC9"/>
    <w:rsid w:val="000344E0"/>
    <w:rsid w:val="00045221"/>
    <w:rsid w:val="00066BC8"/>
    <w:rsid w:val="000922EF"/>
    <w:rsid w:val="000B2AF8"/>
    <w:rsid w:val="000C2976"/>
    <w:rsid w:val="00100833"/>
    <w:rsid w:val="00104529"/>
    <w:rsid w:val="00105942"/>
    <w:rsid w:val="00105C0E"/>
    <w:rsid w:val="00105F42"/>
    <w:rsid w:val="00107396"/>
    <w:rsid w:val="00117A2F"/>
    <w:rsid w:val="00144A4C"/>
    <w:rsid w:val="00147F5D"/>
    <w:rsid w:val="00166D47"/>
    <w:rsid w:val="00176AB0"/>
    <w:rsid w:val="00177B7D"/>
    <w:rsid w:val="0018322D"/>
    <w:rsid w:val="00195BD3"/>
    <w:rsid w:val="001A617B"/>
    <w:rsid w:val="001B4A34"/>
    <w:rsid w:val="001B5776"/>
    <w:rsid w:val="001C371D"/>
    <w:rsid w:val="001C6356"/>
    <w:rsid w:val="001D5A98"/>
    <w:rsid w:val="001D7358"/>
    <w:rsid w:val="001D7644"/>
    <w:rsid w:val="001E527A"/>
    <w:rsid w:val="001E53F3"/>
    <w:rsid w:val="001F78CE"/>
    <w:rsid w:val="00250C2D"/>
    <w:rsid w:val="00251FC7"/>
    <w:rsid w:val="0027715A"/>
    <w:rsid w:val="002855A7"/>
    <w:rsid w:val="00287FBC"/>
    <w:rsid w:val="00290735"/>
    <w:rsid w:val="00293E6B"/>
    <w:rsid w:val="00295B3D"/>
    <w:rsid w:val="002B146A"/>
    <w:rsid w:val="002B5E17"/>
    <w:rsid w:val="002B7B53"/>
    <w:rsid w:val="002D7D4F"/>
    <w:rsid w:val="00301862"/>
    <w:rsid w:val="00306008"/>
    <w:rsid w:val="0031377A"/>
    <w:rsid w:val="00315690"/>
    <w:rsid w:val="00316B75"/>
    <w:rsid w:val="00325646"/>
    <w:rsid w:val="0033190E"/>
    <w:rsid w:val="00335C1B"/>
    <w:rsid w:val="00336514"/>
    <w:rsid w:val="00342952"/>
    <w:rsid w:val="003460F2"/>
    <w:rsid w:val="003774BF"/>
    <w:rsid w:val="0038158C"/>
    <w:rsid w:val="00383BA9"/>
    <w:rsid w:val="003902BA"/>
    <w:rsid w:val="003A09E2"/>
    <w:rsid w:val="003B1CBB"/>
    <w:rsid w:val="003C5086"/>
    <w:rsid w:val="003D5D80"/>
    <w:rsid w:val="003E23C4"/>
    <w:rsid w:val="00407037"/>
    <w:rsid w:val="004605D6"/>
    <w:rsid w:val="004753D9"/>
    <w:rsid w:val="00494C04"/>
    <w:rsid w:val="004C60E8"/>
    <w:rsid w:val="004D7660"/>
    <w:rsid w:val="004E3579"/>
    <w:rsid w:val="004E728B"/>
    <w:rsid w:val="004F39E0"/>
    <w:rsid w:val="004F4075"/>
    <w:rsid w:val="005006B6"/>
    <w:rsid w:val="00526284"/>
    <w:rsid w:val="00537BD5"/>
    <w:rsid w:val="00537E25"/>
    <w:rsid w:val="005518BD"/>
    <w:rsid w:val="0057268A"/>
    <w:rsid w:val="00581ABE"/>
    <w:rsid w:val="00581FFE"/>
    <w:rsid w:val="005838BC"/>
    <w:rsid w:val="005C4FD3"/>
    <w:rsid w:val="005D2912"/>
    <w:rsid w:val="005E735F"/>
    <w:rsid w:val="005E76DD"/>
    <w:rsid w:val="0060127E"/>
    <w:rsid w:val="006065BD"/>
    <w:rsid w:val="00610DD2"/>
    <w:rsid w:val="00642748"/>
    <w:rsid w:val="00645FA9"/>
    <w:rsid w:val="00647866"/>
    <w:rsid w:val="00660552"/>
    <w:rsid w:val="00665003"/>
    <w:rsid w:val="006662D1"/>
    <w:rsid w:val="006940FB"/>
    <w:rsid w:val="00695B68"/>
    <w:rsid w:val="006A02E0"/>
    <w:rsid w:val="006A2AD0"/>
    <w:rsid w:val="006A329E"/>
    <w:rsid w:val="006A704C"/>
    <w:rsid w:val="006C2375"/>
    <w:rsid w:val="006D0E9F"/>
    <w:rsid w:val="006D4ECC"/>
    <w:rsid w:val="006E66E4"/>
    <w:rsid w:val="00705E21"/>
    <w:rsid w:val="00713E35"/>
    <w:rsid w:val="00722258"/>
    <w:rsid w:val="007243E5"/>
    <w:rsid w:val="00733ECD"/>
    <w:rsid w:val="007633E8"/>
    <w:rsid w:val="00766EA0"/>
    <w:rsid w:val="007705DF"/>
    <w:rsid w:val="00773632"/>
    <w:rsid w:val="00785E40"/>
    <w:rsid w:val="007A2226"/>
    <w:rsid w:val="007A75D4"/>
    <w:rsid w:val="007F5B66"/>
    <w:rsid w:val="00807D73"/>
    <w:rsid w:val="00823A1C"/>
    <w:rsid w:val="00845B9D"/>
    <w:rsid w:val="00857C27"/>
    <w:rsid w:val="00860984"/>
    <w:rsid w:val="00873400"/>
    <w:rsid w:val="008B2D15"/>
    <w:rsid w:val="008B3ECB"/>
    <w:rsid w:val="008B4E85"/>
    <w:rsid w:val="008C1B2E"/>
    <w:rsid w:val="008D7018"/>
    <w:rsid w:val="008E6C2B"/>
    <w:rsid w:val="008F5368"/>
    <w:rsid w:val="009140A9"/>
    <w:rsid w:val="0091627E"/>
    <w:rsid w:val="0097032B"/>
    <w:rsid w:val="009729E1"/>
    <w:rsid w:val="0097767F"/>
    <w:rsid w:val="00983E9E"/>
    <w:rsid w:val="009D2EAD"/>
    <w:rsid w:val="009D3569"/>
    <w:rsid w:val="009D4649"/>
    <w:rsid w:val="009D54B2"/>
    <w:rsid w:val="009E1922"/>
    <w:rsid w:val="009E1C15"/>
    <w:rsid w:val="009F7ED2"/>
    <w:rsid w:val="00A0473D"/>
    <w:rsid w:val="00A26A00"/>
    <w:rsid w:val="00A27514"/>
    <w:rsid w:val="00A409B0"/>
    <w:rsid w:val="00A8172C"/>
    <w:rsid w:val="00A93661"/>
    <w:rsid w:val="00A9428B"/>
    <w:rsid w:val="00A95652"/>
    <w:rsid w:val="00AB56EA"/>
    <w:rsid w:val="00AC0AB8"/>
    <w:rsid w:val="00AD5588"/>
    <w:rsid w:val="00B0108A"/>
    <w:rsid w:val="00B0338D"/>
    <w:rsid w:val="00B2232C"/>
    <w:rsid w:val="00B33C6D"/>
    <w:rsid w:val="00B4508F"/>
    <w:rsid w:val="00B53A70"/>
    <w:rsid w:val="00B55AD5"/>
    <w:rsid w:val="00B66E4F"/>
    <w:rsid w:val="00B8057C"/>
    <w:rsid w:val="00B922A7"/>
    <w:rsid w:val="00B959FD"/>
    <w:rsid w:val="00BC6A19"/>
    <w:rsid w:val="00BD6238"/>
    <w:rsid w:val="00BF593B"/>
    <w:rsid w:val="00BF773A"/>
    <w:rsid w:val="00BF7E81"/>
    <w:rsid w:val="00C00E34"/>
    <w:rsid w:val="00C07863"/>
    <w:rsid w:val="00C11BA0"/>
    <w:rsid w:val="00C13773"/>
    <w:rsid w:val="00C17CC8"/>
    <w:rsid w:val="00C37F7A"/>
    <w:rsid w:val="00C55459"/>
    <w:rsid w:val="00C83417"/>
    <w:rsid w:val="00C842C5"/>
    <w:rsid w:val="00C9604F"/>
    <w:rsid w:val="00CA19AA"/>
    <w:rsid w:val="00CA5E90"/>
    <w:rsid w:val="00CC5298"/>
    <w:rsid w:val="00CD736E"/>
    <w:rsid w:val="00CD798D"/>
    <w:rsid w:val="00CE161E"/>
    <w:rsid w:val="00CF59A8"/>
    <w:rsid w:val="00D05DE4"/>
    <w:rsid w:val="00D128B6"/>
    <w:rsid w:val="00D325A9"/>
    <w:rsid w:val="00D36A8A"/>
    <w:rsid w:val="00D61409"/>
    <w:rsid w:val="00D6691E"/>
    <w:rsid w:val="00D71170"/>
    <w:rsid w:val="00D721C8"/>
    <w:rsid w:val="00DA1C92"/>
    <w:rsid w:val="00DA25D4"/>
    <w:rsid w:val="00DA6538"/>
    <w:rsid w:val="00DD7322"/>
    <w:rsid w:val="00E079F5"/>
    <w:rsid w:val="00E1550D"/>
    <w:rsid w:val="00E15E75"/>
    <w:rsid w:val="00E1635C"/>
    <w:rsid w:val="00E226F8"/>
    <w:rsid w:val="00E41E28"/>
    <w:rsid w:val="00E5262C"/>
    <w:rsid w:val="00E6338C"/>
    <w:rsid w:val="00EA158F"/>
    <w:rsid w:val="00EC7DC4"/>
    <w:rsid w:val="00ED30CF"/>
    <w:rsid w:val="00F03524"/>
    <w:rsid w:val="00F10E88"/>
    <w:rsid w:val="00F14D3B"/>
    <w:rsid w:val="00F176EF"/>
    <w:rsid w:val="00F31AD0"/>
    <w:rsid w:val="00F447EB"/>
    <w:rsid w:val="00F45E10"/>
    <w:rsid w:val="00F6364A"/>
    <w:rsid w:val="00F83E3A"/>
    <w:rsid w:val="00F9113A"/>
    <w:rsid w:val="00F941E0"/>
    <w:rsid w:val="00FB2603"/>
    <w:rsid w:val="00FC48C5"/>
    <w:rsid w:val="00FC4932"/>
    <w:rsid w:val="00FD4BF4"/>
    <w:rsid w:val="00FE2546"/>
    <w:rsid w:val="00FE3C3B"/>
    <w:rsid w:val="00FE44DE"/>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3BFD643-56C6-48C4-B44D-0D7FDA68D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5D80"/>
    <w:rPr>
      <w:rFonts w:ascii="Calibri" w:hAnsi="Calibri" w:cs="Calibri"/>
      <w:sz w:val="24"/>
    </w:rPr>
  </w:style>
  <w:style w:type="paragraph" w:styleId="Heading1">
    <w:name w:val="heading 1"/>
    <w:aliases w:val="Pocket"/>
    <w:basedOn w:val="Normal"/>
    <w:next w:val="Normal"/>
    <w:link w:val="Heading1Char"/>
    <w:qFormat/>
    <w:rsid w:val="003D5D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5D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D5D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D5D8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5D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5D80"/>
  </w:style>
  <w:style w:type="character" w:customStyle="1" w:styleId="Heading1Char">
    <w:name w:val="Heading 1 Char"/>
    <w:aliases w:val="Pocket Char"/>
    <w:basedOn w:val="DefaultParagraphFont"/>
    <w:link w:val="Heading1"/>
    <w:rsid w:val="003D5D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5D8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D5D8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D5D80"/>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3D5D80"/>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D5D80"/>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3D5D80"/>
    <w:rPr>
      <w:b w:val="0"/>
      <w:sz w:val="24"/>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AHeading 1 Char1,Block Char1"/>
    <w:basedOn w:val="DefaultParagraphFont"/>
    <w:uiPriority w:val="99"/>
    <w:unhideWhenUsed/>
    <w:rsid w:val="003D5D80"/>
    <w:rPr>
      <w:color w:val="auto"/>
      <w:u w:val="none"/>
    </w:rPr>
  </w:style>
  <w:style w:type="character" w:styleId="FollowedHyperlink">
    <w:name w:val="FollowedHyperlink"/>
    <w:basedOn w:val="DefaultParagraphFont"/>
    <w:uiPriority w:val="99"/>
    <w:semiHidden/>
    <w:unhideWhenUsed/>
    <w:rsid w:val="003D5D80"/>
    <w:rPr>
      <w:color w:val="auto"/>
      <w:u w:val="none"/>
    </w:rPr>
  </w:style>
  <w:style w:type="paragraph" w:customStyle="1" w:styleId="selectionshareable">
    <w:name w:val="selectionshareable"/>
    <w:basedOn w:val="Normal"/>
    <w:rsid w:val="003E23C4"/>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textbold">
    <w:name w:val="text bold"/>
    <w:basedOn w:val="Normal"/>
    <w:link w:val="Emphasis"/>
    <w:uiPriority w:val="7"/>
    <w:qFormat/>
    <w:rsid w:val="007705D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NormalWeb">
    <w:name w:val="Normal (Web)"/>
    <w:basedOn w:val="Normal"/>
    <w:uiPriority w:val="99"/>
    <w:semiHidden/>
    <w:unhideWhenUsed/>
    <w:rsid w:val="007705DF"/>
    <w:pPr>
      <w:spacing w:before="100" w:beforeAutospacing="1" w:after="100" w:afterAutospacing="1" w:line="240" w:lineRule="auto"/>
    </w:pPr>
    <w:rPr>
      <w:rFonts w:ascii="Times" w:hAnsi="Times" w:cs="Times New Roman"/>
      <w:sz w:val="20"/>
      <w:szCs w:val="20"/>
    </w:rPr>
  </w:style>
  <w:style w:type="paragraph" w:styleId="ListParagraph">
    <w:name w:val="List Paragraph"/>
    <w:basedOn w:val="Normal"/>
    <w:uiPriority w:val="34"/>
    <w:qFormat/>
    <w:rsid w:val="00383BA9"/>
    <w:pPr>
      <w:spacing w:line="256" w:lineRule="auto"/>
      <w:ind w:left="720"/>
      <w:contextualSpacing/>
    </w:pPr>
  </w:style>
  <w:style w:type="paragraph" w:styleId="Header">
    <w:name w:val="header"/>
    <w:basedOn w:val="Normal"/>
    <w:link w:val="HeaderChar"/>
    <w:uiPriority w:val="99"/>
    <w:unhideWhenUsed/>
    <w:rsid w:val="003D5D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D80"/>
    <w:rPr>
      <w:rFonts w:ascii="Calibri" w:hAnsi="Calibri" w:cs="Calibri"/>
      <w:sz w:val="24"/>
    </w:rPr>
  </w:style>
  <w:style w:type="paragraph" w:styleId="Footer">
    <w:name w:val="footer"/>
    <w:basedOn w:val="Normal"/>
    <w:link w:val="FooterChar"/>
    <w:uiPriority w:val="99"/>
    <w:unhideWhenUsed/>
    <w:rsid w:val="003D5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D80"/>
    <w:rPr>
      <w:rFonts w:ascii="Calibri" w:hAnsi="Calibr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753">
      <w:bodyDiv w:val="1"/>
      <w:marLeft w:val="0"/>
      <w:marRight w:val="0"/>
      <w:marTop w:val="0"/>
      <w:marBottom w:val="0"/>
      <w:divBdr>
        <w:top w:val="none" w:sz="0" w:space="0" w:color="auto"/>
        <w:left w:val="none" w:sz="0" w:space="0" w:color="auto"/>
        <w:bottom w:val="none" w:sz="0" w:space="0" w:color="auto"/>
        <w:right w:val="none" w:sz="0" w:space="0" w:color="auto"/>
      </w:divBdr>
    </w:div>
    <w:div w:id="90702807">
      <w:bodyDiv w:val="1"/>
      <w:marLeft w:val="0"/>
      <w:marRight w:val="0"/>
      <w:marTop w:val="0"/>
      <w:marBottom w:val="0"/>
      <w:divBdr>
        <w:top w:val="none" w:sz="0" w:space="0" w:color="auto"/>
        <w:left w:val="none" w:sz="0" w:space="0" w:color="auto"/>
        <w:bottom w:val="none" w:sz="0" w:space="0" w:color="auto"/>
        <w:right w:val="none" w:sz="0" w:space="0" w:color="auto"/>
      </w:divBdr>
    </w:div>
    <w:div w:id="161774570">
      <w:bodyDiv w:val="1"/>
      <w:marLeft w:val="0"/>
      <w:marRight w:val="0"/>
      <w:marTop w:val="0"/>
      <w:marBottom w:val="0"/>
      <w:divBdr>
        <w:top w:val="none" w:sz="0" w:space="0" w:color="auto"/>
        <w:left w:val="none" w:sz="0" w:space="0" w:color="auto"/>
        <w:bottom w:val="none" w:sz="0" w:space="0" w:color="auto"/>
        <w:right w:val="none" w:sz="0" w:space="0" w:color="auto"/>
      </w:divBdr>
    </w:div>
    <w:div w:id="186330693">
      <w:bodyDiv w:val="1"/>
      <w:marLeft w:val="0"/>
      <w:marRight w:val="0"/>
      <w:marTop w:val="0"/>
      <w:marBottom w:val="0"/>
      <w:divBdr>
        <w:top w:val="none" w:sz="0" w:space="0" w:color="auto"/>
        <w:left w:val="none" w:sz="0" w:space="0" w:color="auto"/>
        <w:bottom w:val="none" w:sz="0" w:space="0" w:color="auto"/>
        <w:right w:val="none" w:sz="0" w:space="0" w:color="auto"/>
      </w:divBdr>
    </w:div>
    <w:div w:id="216209804">
      <w:bodyDiv w:val="1"/>
      <w:marLeft w:val="0"/>
      <w:marRight w:val="0"/>
      <w:marTop w:val="0"/>
      <w:marBottom w:val="0"/>
      <w:divBdr>
        <w:top w:val="none" w:sz="0" w:space="0" w:color="auto"/>
        <w:left w:val="none" w:sz="0" w:space="0" w:color="auto"/>
        <w:bottom w:val="none" w:sz="0" w:space="0" w:color="auto"/>
        <w:right w:val="none" w:sz="0" w:space="0" w:color="auto"/>
      </w:divBdr>
    </w:div>
    <w:div w:id="330522366">
      <w:bodyDiv w:val="1"/>
      <w:marLeft w:val="0"/>
      <w:marRight w:val="0"/>
      <w:marTop w:val="0"/>
      <w:marBottom w:val="0"/>
      <w:divBdr>
        <w:top w:val="none" w:sz="0" w:space="0" w:color="auto"/>
        <w:left w:val="none" w:sz="0" w:space="0" w:color="auto"/>
        <w:bottom w:val="none" w:sz="0" w:space="0" w:color="auto"/>
        <w:right w:val="none" w:sz="0" w:space="0" w:color="auto"/>
      </w:divBdr>
    </w:div>
    <w:div w:id="392851599">
      <w:bodyDiv w:val="1"/>
      <w:marLeft w:val="0"/>
      <w:marRight w:val="0"/>
      <w:marTop w:val="0"/>
      <w:marBottom w:val="0"/>
      <w:divBdr>
        <w:top w:val="none" w:sz="0" w:space="0" w:color="auto"/>
        <w:left w:val="none" w:sz="0" w:space="0" w:color="auto"/>
        <w:bottom w:val="none" w:sz="0" w:space="0" w:color="auto"/>
        <w:right w:val="none" w:sz="0" w:space="0" w:color="auto"/>
      </w:divBdr>
    </w:div>
    <w:div w:id="459299998">
      <w:bodyDiv w:val="1"/>
      <w:marLeft w:val="0"/>
      <w:marRight w:val="0"/>
      <w:marTop w:val="0"/>
      <w:marBottom w:val="0"/>
      <w:divBdr>
        <w:top w:val="none" w:sz="0" w:space="0" w:color="auto"/>
        <w:left w:val="none" w:sz="0" w:space="0" w:color="auto"/>
        <w:bottom w:val="none" w:sz="0" w:space="0" w:color="auto"/>
        <w:right w:val="none" w:sz="0" w:space="0" w:color="auto"/>
      </w:divBdr>
    </w:div>
    <w:div w:id="518544025">
      <w:bodyDiv w:val="1"/>
      <w:marLeft w:val="0"/>
      <w:marRight w:val="0"/>
      <w:marTop w:val="0"/>
      <w:marBottom w:val="0"/>
      <w:divBdr>
        <w:top w:val="none" w:sz="0" w:space="0" w:color="auto"/>
        <w:left w:val="none" w:sz="0" w:space="0" w:color="auto"/>
        <w:bottom w:val="none" w:sz="0" w:space="0" w:color="auto"/>
        <w:right w:val="none" w:sz="0" w:space="0" w:color="auto"/>
      </w:divBdr>
    </w:div>
    <w:div w:id="549920454">
      <w:bodyDiv w:val="1"/>
      <w:marLeft w:val="0"/>
      <w:marRight w:val="0"/>
      <w:marTop w:val="0"/>
      <w:marBottom w:val="0"/>
      <w:divBdr>
        <w:top w:val="none" w:sz="0" w:space="0" w:color="auto"/>
        <w:left w:val="none" w:sz="0" w:space="0" w:color="auto"/>
        <w:bottom w:val="none" w:sz="0" w:space="0" w:color="auto"/>
        <w:right w:val="none" w:sz="0" w:space="0" w:color="auto"/>
      </w:divBdr>
    </w:div>
    <w:div w:id="564683192">
      <w:bodyDiv w:val="1"/>
      <w:marLeft w:val="0"/>
      <w:marRight w:val="0"/>
      <w:marTop w:val="0"/>
      <w:marBottom w:val="0"/>
      <w:divBdr>
        <w:top w:val="none" w:sz="0" w:space="0" w:color="auto"/>
        <w:left w:val="none" w:sz="0" w:space="0" w:color="auto"/>
        <w:bottom w:val="none" w:sz="0" w:space="0" w:color="auto"/>
        <w:right w:val="none" w:sz="0" w:space="0" w:color="auto"/>
      </w:divBdr>
    </w:div>
    <w:div w:id="595594893">
      <w:bodyDiv w:val="1"/>
      <w:marLeft w:val="0"/>
      <w:marRight w:val="0"/>
      <w:marTop w:val="0"/>
      <w:marBottom w:val="0"/>
      <w:divBdr>
        <w:top w:val="none" w:sz="0" w:space="0" w:color="auto"/>
        <w:left w:val="none" w:sz="0" w:space="0" w:color="auto"/>
        <w:bottom w:val="none" w:sz="0" w:space="0" w:color="auto"/>
        <w:right w:val="none" w:sz="0" w:space="0" w:color="auto"/>
      </w:divBdr>
    </w:div>
    <w:div w:id="667830745">
      <w:bodyDiv w:val="1"/>
      <w:marLeft w:val="0"/>
      <w:marRight w:val="0"/>
      <w:marTop w:val="0"/>
      <w:marBottom w:val="0"/>
      <w:divBdr>
        <w:top w:val="none" w:sz="0" w:space="0" w:color="auto"/>
        <w:left w:val="none" w:sz="0" w:space="0" w:color="auto"/>
        <w:bottom w:val="none" w:sz="0" w:space="0" w:color="auto"/>
        <w:right w:val="none" w:sz="0" w:space="0" w:color="auto"/>
      </w:divBdr>
    </w:div>
    <w:div w:id="668220652">
      <w:bodyDiv w:val="1"/>
      <w:marLeft w:val="0"/>
      <w:marRight w:val="0"/>
      <w:marTop w:val="0"/>
      <w:marBottom w:val="0"/>
      <w:divBdr>
        <w:top w:val="none" w:sz="0" w:space="0" w:color="auto"/>
        <w:left w:val="none" w:sz="0" w:space="0" w:color="auto"/>
        <w:bottom w:val="none" w:sz="0" w:space="0" w:color="auto"/>
        <w:right w:val="none" w:sz="0" w:space="0" w:color="auto"/>
      </w:divBdr>
    </w:div>
    <w:div w:id="758210324">
      <w:bodyDiv w:val="1"/>
      <w:marLeft w:val="0"/>
      <w:marRight w:val="0"/>
      <w:marTop w:val="0"/>
      <w:marBottom w:val="0"/>
      <w:divBdr>
        <w:top w:val="none" w:sz="0" w:space="0" w:color="auto"/>
        <w:left w:val="none" w:sz="0" w:space="0" w:color="auto"/>
        <w:bottom w:val="none" w:sz="0" w:space="0" w:color="auto"/>
        <w:right w:val="none" w:sz="0" w:space="0" w:color="auto"/>
      </w:divBdr>
    </w:div>
    <w:div w:id="832456200">
      <w:bodyDiv w:val="1"/>
      <w:marLeft w:val="0"/>
      <w:marRight w:val="0"/>
      <w:marTop w:val="0"/>
      <w:marBottom w:val="0"/>
      <w:divBdr>
        <w:top w:val="none" w:sz="0" w:space="0" w:color="auto"/>
        <w:left w:val="none" w:sz="0" w:space="0" w:color="auto"/>
        <w:bottom w:val="none" w:sz="0" w:space="0" w:color="auto"/>
        <w:right w:val="none" w:sz="0" w:space="0" w:color="auto"/>
      </w:divBdr>
    </w:div>
    <w:div w:id="868570461">
      <w:bodyDiv w:val="1"/>
      <w:marLeft w:val="0"/>
      <w:marRight w:val="0"/>
      <w:marTop w:val="0"/>
      <w:marBottom w:val="0"/>
      <w:divBdr>
        <w:top w:val="none" w:sz="0" w:space="0" w:color="auto"/>
        <w:left w:val="none" w:sz="0" w:space="0" w:color="auto"/>
        <w:bottom w:val="none" w:sz="0" w:space="0" w:color="auto"/>
        <w:right w:val="none" w:sz="0" w:space="0" w:color="auto"/>
      </w:divBdr>
    </w:div>
    <w:div w:id="1012757944">
      <w:bodyDiv w:val="1"/>
      <w:marLeft w:val="0"/>
      <w:marRight w:val="0"/>
      <w:marTop w:val="0"/>
      <w:marBottom w:val="0"/>
      <w:divBdr>
        <w:top w:val="none" w:sz="0" w:space="0" w:color="auto"/>
        <w:left w:val="none" w:sz="0" w:space="0" w:color="auto"/>
        <w:bottom w:val="none" w:sz="0" w:space="0" w:color="auto"/>
        <w:right w:val="none" w:sz="0" w:space="0" w:color="auto"/>
      </w:divBdr>
    </w:div>
    <w:div w:id="1119572873">
      <w:bodyDiv w:val="1"/>
      <w:marLeft w:val="0"/>
      <w:marRight w:val="0"/>
      <w:marTop w:val="0"/>
      <w:marBottom w:val="0"/>
      <w:divBdr>
        <w:top w:val="none" w:sz="0" w:space="0" w:color="auto"/>
        <w:left w:val="none" w:sz="0" w:space="0" w:color="auto"/>
        <w:bottom w:val="none" w:sz="0" w:space="0" w:color="auto"/>
        <w:right w:val="none" w:sz="0" w:space="0" w:color="auto"/>
      </w:divBdr>
    </w:div>
    <w:div w:id="1183741192">
      <w:bodyDiv w:val="1"/>
      <w:marLeft w:val="0"/>
      <w:marRight w:val="0"/>
      <w:marTop w:val="0"/>
      <w:marBottom w:val="0"/>
      <w:divBdr>
        <w:top w:val="none" w:sz="0" w:space="0" w:color="auto"/>
        <w:left w:val="none" w:sz="0" w:space="0" w:color="auto"/>
        <w:bottom w:val="none" w:sz="0" w:space="0" w:color="auto"/>
        <w:right w:val="none" w:sz="0" w:space="0" w:color="auto"/>
      </w:divBdr>
    </w:div>
    <w:div w:id="1298145967">
      <w:bodyDiv w:val="1"/>
      <w:marLeft w:val="0"/>
      <w:marRight w:val="0"/>
      <w:marTop w:val="0"/>
      <w:marBottom w:val="0"/>
      <w:divBdr>
        <w:top w:val="none" w:sz="0" w:space="0" w:color="auto"/>
        <w:left w:val="none" w:sz="0" w:space="0" w:color="auto"/>
        <w:bottom w:val="none" w:sz="0" w:space="0" w:color="auto"/>
        <w:right w:val="none" w:sz="0" w:space="0" w:color="auto"/>
      </w:divBdr>
    </w:div>
    <w:div w:id="1313751050">
      <w:bodyDiv w:val="1"/>
      <w:marLeft w:val="0"/>
      <w:marRight w:val="0"/>
      <w:marTop w:val="0"/>
      <w:marBottom w:val="0"/>
      <w:divBdr>
        <w:top w:val="none" w:sz="0" w:space="0" w:color="auto"/>
        <w:left w:val="none" w:sz="0" w:space="0" w:color="auto"/>
        <w:bottom w:val="none" w:sz="0" w:space="0" w:color="auto"/>
        <w:right w:val="none" w:sz="0" w:space="0" w:color="auto"/>
      </w:divBdr>
    </w:div>
    <w:div w:id="1320040731">
      <w:bodyDiv w:val="1"/>
      <w:marLeft w:val="0"/>
      <w:marRight w:val="0"/>
      <w:marTop w:val="0"/>
      <w:marBottom w:val="0"/>
      <w:divBdr>
        <w:top w:val="none" w:sz="0" w:space="0" w:color="auto"/>
        <w:left w:val="none" w:sz="0" w:space="0" w:color="auto"/>
        <w:bottom w:val="none" w:sz="0" w:space="0" w:color="auto"/>
        <w:right w:val="none" w:sz="0" w:space="0" w:color="auto"/>
      </w:divBdr>
    </w:div>
    <w:div w:id="1330714197">
      <w:bodyDiv w:val="1"/>
      <w:marLeft w:val="0"/>
      <w:marRight w:val="0"/>
      <w:marTop w:val="0"/>
      <w:marBottom w:val="0"/>
      <w:divBdr>
        <w:top w:val="none" w:sz="0" w:space="0" w:color="auto"/>
        <w:left w:val="none" w:sz="0" w:space="0" w:color="auto"/>
        <w:bottom w:val="none" w:sz="0" w:space="0" w:color="auto"/>
        <w:right w:val="none" w:sz="0" w:space="0" w:color="auto"/>
      </w:divBdr>
    </w:div>
    <w:div w:id="1339885998">
      <w:bodyDiv w:val="1"/>
      <w:marLeft w:val="0"/>
      <w:marRight w:val="0"/>
      <w:marTop w:val="0"/>
      <w:marBottom w:val="0"/>
      <w:divBdr>
        <w:top w:val="none" w:sz="0" w:space="0" w:color="auto"/>
        <w:left w:val="none" w:sz="0" w:space="0" w:color="auto"/>
        <w:bottom w:val="none" w:sz="0" w:space="0" w:color="auto"/>
        <w:right w:val="none" w:sz="0" w:space="0" w:color="auto"/>
      </w:divBdr>
    </w:div>
    <w:div w:id="1501921023">
      <w:bodyDiv w:val="1"/>
      <w:marLeft w:val="0"/>
      <w:marRight w:val="0"/>
      <w:marTop w:val="0"/>
      <w:marBottom w:val="0"/>
      <w:divBdr>
        <w:top w:val="none" w:sz="0" w:space="0" w:color="auto"/>
        <w:left w:val="none" w:sz="0" w:space="0" w:color="auto"/>
        <w:bottom w:val="none" w:sz="0" w:space="0" w:color="auto"/>
        <w:right w:val="none" w:sz="0" w:space="0" w:color="auto"/>
      </w:divBdr>
    </w:div>
    <w:div w:id="1509061180">
      <w:bodyDiv w:val="1"/>
      <w:marLeft w:val="0"/>
      <w:marRight w:val="0"/>
      <w:marTop w:val="0"/>
      <w:marBottom w:val="0"/>
      <w:divBdr>
        <w:top w:val="none" w:sz="0" w:space="0" w:color="auto"/>
        <w:left w:val="none" w:sz="0" w:space="0" w:color="auto"/>
        <w:bottom w:val="none" w:sz="0" w:space="0" w:color="auto"/>
        <w:right w:val="none" w:sz="0" w:space="0" w:color="auto"/>
      </w:divBdr>
    </w:div>
    <w:div w:id="1634024906">
      <w:bodyDiv w:val="1"/>
      <w:marLeft w:val="0"/>
      <w:marRight w:val="0"/>
      <w:marTop w:val="0"/>
      <w:marBottom w:val="0"/>
      <w:divBdr>
        <w:top w:val="none" w:sz="0" w:space="0" w:color="auto"/>
        <w:left w:val="none" w:sz="0" w:space="0" w:color="auto"/>
        <w:bottom w:val="none" w:sz="0" w:space="0" w:color="auto"/>
        <w:right w:val="none" w:sz="0" w:space="0" w:color="auto"/>
      </w:divBdr>
    </w:div>
    <w:div w:id="1757095376">
      <w:bodyDiv w:val="1"/>
      <w:marLeft w:val="0"/>
      <w:marRight w:val="0"/>
      <w:marTop w:val="0"/>
      <w:marBottom w:val="0"/>
      <w:divBdr>
        <w:top w:val="none" w:sz="0" w:space="0" w:color="auto"/>
        <w:left w:val="none" w:sz="0" w:space="0" w:color="auto"/>
        <w:bottom w:val="none" w:sz="0" w:space="0" w:color="auto"/>
        <w:right w:val="none" w:sz="0" w:space="0" w:color="auto"/>
      </w:divBdr>
    </w:div>
    <w:div w:id="1945917108">
      <w:bodyDiv w:val="1"/>
      <w:marLeft w:val="0"/>
      <w:marRight w:val="0"/>
      <w:marTop w:val="0"/>
      <w:marBottom w:val="0"/>
      <w:divBdr>
        <w:top w:val="none" w:sz="0" w:space="0" w:color="auto"/>
        <w:left w:val="none" w:sz="0" w:space="0" w:color="auto"/>
        <w:bottom w:val="none" w:sz="0" w:space="0" w:color="auto"/>
        <w:right w:val="none" w:sz="0" w:space="0" w:color="auto"/>
      </w:divBdr>
    </w:div>
    <w:div w:id="2030567614">
      <w:bodyDiv w:val="1"/>
      <w:marLeft w:val="0"/>
      <w:marRight w:val="0"/>
      <w:marTop w:val="0"/>
      <w:marBottom w:val="0"/>
      <w:divBdr>
        <w:top w:val="none" w:sz="0" w:space="0" w:color="auto"/>
        <w:left w:val="none" w:sz="0" w:space="0" w:color="auto"/>
        <w:bottom w:val="none" w:sz="0" w:space="0" w:color="auto"/>
        <w:right w:val="none" w:sz="0" w:space="0" w:color="auto"/>
      </w:divBdr>
    </w:div>
    <w:div w:id="2042438669">
      <w:bodyDiv w:val="1"/>
      <w:marLeft w:val="0"/>
      <w:marRight w:val="0"/>
      <w:marTop w:val="0"/>
      <w:marBottom w:val="0"/>
      <w:divBdr>
        <w:top w:val="none" w:sz="0" w:space="0" w:color="auto"/>
        <w:left w:val="none" w:sz="0" w:space="0" w:color="auto"/>
        <w:bottom w:val="none" w:sz="0" w:space="0" w:color="auto"/>
        <w:right w:val="none" w:sz="0" w:space="0" w:color="auto"/>
      </w:divBdr>
    </w:div>
    <w:div w:id="2096242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olitico.com/magazine/story/2017/11/27/kurt-volker-the-full-transcript-215868" TargetMode="External"/><Relationship Id="rId117" Type="http://schemas.openxmlformats.org/officeDocument/2006/relationships/hyperlink" Target="https://foreignpolicy.com/2018/04/26/why-democracy-doesnt-deliver/" TargetMode="External"/><Relationship Id="rId21" Type="http://schemas.openxmlformats.org/officeDocument/2006/relationships/hyperlink" Target="https://www.globalresearch.ca/canada-becomes-party-to-ukraines-conflict-sells-lethal-weapons-to-kiev-regime/5623197" TargetMode="External"/><Relationship Id="rId42" Type="http://schemas.openxmlformats.org/officeDocument/2006/relationships/hyperlink" Target="https://www.defensenews.com/flashpoints/2018/05/23/for-first-time-ukraine-showcases-its-american-made-javelin-missiles/" TargetMode="External"/><Relationship Id="rId47" Type="http://schemas.openxmlformats.org/officeDocument/2006/relationships/hyperlink" Target="https://www.ozy.com/fast-forward/russia-captures-ukrainian-ships-but-is-this-church-the-next-battleground/90490" TargetMode="External"/><Relationship Id="rId63" Type="http://schemas.openxmlformats.org/officeDocument/2006/relationships/hyperlink" Target="https://www.bsjk-berlin.de/dealing-with-putin-appeasement-is-no-option-where-stephen-m-walt-is-wrong" TargetMode="External"/><Relationship Id="rId68" Type="http://schemas.openxmlformats.org/officeDocument/2006/relationships/hyperlink" Target="http://www.bbc.com/news/world-middle-east-26248275" TargetMode="External"/><Relationship Id="rId84" Type="http://schemas.openxmlformats.org/officeDocument/2006/relationships/hyperlink" Target="https://www.washingtonpost.com/politics/trump-to-focus-on-peace-through-strength-over-obamas-soft-power-approach/2016/12/28/286770c8-c6ce-11e6-8bee-54e800ef2a63_story.html?utm_term=.88bf1778c1f1" TargetMode="External"/><Relationship Id="rId89" Type="http://schemas.openxmlformats.org/officeDocument/2006/relationships/hyperlink" Target="https://www.bloomberg.com/news/articles/2017-09-20/putin-s-plan-for-ukraine-peacekeepers-gets-cool-reception" TargetMode="External"/><Relationship Id="rId112" Type="http://schemas.openxmlformats.org/officeDocument/2006/relationships/hyperlink" Target="https://www.nato.int/nato_static_fl2014/assets/pdf/pdf_2018_11/20181106_1811-factsheet-nato-ukraine-support-eng.pdf" TargetMode="External"/><Relationship Id="rId16" Type="http://schemas.openxmlformats.org/officeDocument/2006/relationships/hyperlink" Target="https://www.governing.com/topics/politics/gov-democracy-trump-states-legislatures.html" TargetMode="External"/><Relationship Id="rId107" Type="http://schemas.openxmlformats.org/officeDocument/2006/relationships/hyperlink" Target="https://www.reuters.com/article/usa-russia-sanctions-deripaska/update-1-russias-deripaska-ready-to-give-up-control-of-van-maker-as-sanctions-bite-idUSL5N21Z1VJ" TargetMode="External"/><Relationship Id="rId11" Type="http://schemas.openxmlformats.org/officeDocument/2006/relationships/hyperlink" Target="http://www.governing.com/topics/politics/tns-mccrory-cooper-bill.html" TargetMode="External"/><Relationship Id="rId32" Type="http://schemas.openxmlformats.org/officeDocument/2006/relationships/hyperlink" Target="http://www.defenseone.com/technology/2017/10/how-nato-preparing-fight-tomorrows-information-wars/142084/" TargetMode="External"/><Relationship Id="rId37" Type="http://schemas.openxmlformats.org/officeDocument/2006/relationships/hyperlink" Target="https://www.politico.eu/article/russia-plot-against-the-west-vladimir-putin-donald-trump-europe/" TargetMode="External"/><Relationship Id="rId53" Type="http://schemas.openxmlformats.org/officeDocument/2006/relationships/hyperlink" Target="http://www.nbcnews.com/storyline/ukraine-crisis/ukraine-puts-army-alert-russia-heats-crimea-stalemate-n628321" TargetMode="External"/><Relationship Id="rId58" Type="http://schemas.openxmlformats.org/officeDocument/2006/relationships/hyperlink" Target="https://www.newsweek.com/russia-ukraine-war-ground-attack-1231564" TargetMode="External"/><Relationship Id="rId74" Type="http://schemas.openxmlformats.org/officeDocument/2006/relationships/hyperlink" Target="https://www.newyorker.com/news/our-columnists/alexey-navalny-and-the-empty-spectacle-of-the-russian-election" TargetMode="External"/><Relationship Id="rId79" Type="http://schemas.openxmlformats.org/officeDocument/2006/relationships/hyperlink" Target="https://www.washingtonpost.com/opinions/global-opinions/trumps-worthy-choice-to-provide-ukraine-weapons/2017/12/30/c780d8d8-ebf9-11e7-8a6a-80acf0774e64_story.html" TargetMode="External"/><Relationship Id="rId102" Type="http://schemas.openxmlformats.org/officeDocument/2006/relationships/hyperlink" Target="http://thehill.com/opinion/international/400773-here-we-go-again-with-russia-sanctions-that-will-do-nothing" TargetMode="External"/><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foreignaffairs.com/articles/russia-fsu/2014-03-03/russian-revisionism" TargetMode="External"/><Relationship Id="rId82" Type="http://schemas.openxmlformats.org/officeDocument/2006/relationships/hyperlink" Target="https://www.reuters.com/article/us-ukraine-crisis-rebels/ukraine-peace-plan-in-tatters-frozen-conflict-takes-shape-idUSKBN0IP0OB20141105" TargetMode="External"/><Relationship Id="rId90" Type="http://schemas.openxmlformats.org/officeDocument/2006/relationships/hyperlink" Target="https://www.bsjk-berlin.de/dealing-with-putin-appeasement-is-no-option-where-stephen-m-walt-is-wrong" TargetMode="External"/><Relationship Id="rId95" Type="http://schemas.openxmlformats.org/officeDocument/2006/relationships/hyperlink" Target="https://www.ozy.com/opinion/will-russia-invade-ukraine-in-2019/91539" TargetMode="External"/><Relationship Id="rId19" Type="http://schemas.openxmlformats.org/officeDocument/2006/relationships/hyperlink" Target="https://www.governing.com/topics/politics/gov-democracy-trump-states-legislatures.html" TargetMode="External"/><Relationship Id="rId14" Type="http://schemas.openxmlformats.org/officeDocument/2006/relationships/hyperlink" Target="https://www.governing.com/topics/politics/gov-democracy-trump-states-legislatures.html" TargetMode="External"/><Relationship Id="rId22" Type="http://schemas.openxmlformats.org/officeDocument/2006/relationships/hyperlink" Target="http://www.rcinet.ca/en/2017/12/14/liberals-clear-way-for-weapons-sales-to-ukraine/" TargetMode="External"/><Relationship Id="rId27" Type="http://schemas.openxmlformats.org/officeDocument/2006/relationships/hyperlink" Target="http://uawire.org/trump-signs-u-s-defense-budget-with-350-million-allocated-for-ukraine" TargetMode="External"/><Relationship Id="rId30" Type="http://schemas.openxmlformats.org/officeDocument/2006/relationships/hyperlink" Target="http://qha.com.ua/en/war-defence/canada-to-be-able-to-export-javelins-to-ukraine/142352/" TargetMode="External"/><Relationship Id="rId35" Type="http://schemas.openxmlformats.org/officeDocument/2006/relationships/hyperlink" Target="https://www.globalresearch.ca/military-investors-await-profits-canada-pushing-ukraine-toward-war/5623473?utm_campaign=magnet&amp;utm_source=article_page&amp;utm_medium=related_articles" TargetMode="External"/><Relationship Id="rId43" Type="http://schemas.openxmlformats.org/officeDocument/2006/relationships/hyperlink" Target="https://www.defensenews.com/global/europe/2018/11/18/us-ukraine-in-close-discussion-for-new-lethal-arms/" TargetMode="External"/><Relationship Id="rId48" Type="http://schemas.openxmlformats.org/officeDocument/2006/relationships/hyperlink" Target="https://www.ozy.com/fast-forward/how-drones-help-fight-eastern-european-corruption/90271" TargetMode="External"/><Relationship Id="rId56" Type="http://schemas.openxmlformats.org/officeDocument/2006/relationships/hyperlink" Target="http://www.nbcnews.com/politics/2016-election/trump-campaign-chair-paul-manafort-resigns-n634366" TargetMode="External"/><Relationship Id="rId64" Type="http://schemas.openxmlformats.org/officeDocument/2006/relationships/hyperlink" Target="https://www.europeanleadershipnetwork.org/commentary/the-case-for-providing-lethal-military-aid-to-ukraine/_" TargetMode="External"/><Relationship Id="rId69" Type="http://schemas.openxmlformats.org/officeDocument/2006/relationships/hyperlink" Target="https://www.reuters.com/article/us-ukraine-crisis-rebels/ukraine-peace-plan-in-tatters-frozen-conflict-takes-shape-idUSKBN0IP0OB20141105" TargetMode="External"/><Relationship Id="rId77" Type="http://schemas.openxmlformats.org/officeDocument/2006/relationships/hyperlink" Target="https://www.cnbc.com/2018/12/01/its-time-to-stop-appeasing-putin-heres-how-to-deter-him.html" TargetMode="External"/><Relationship Id="rId100" Type="http://schemas.openxmlformats.org/officeDocument/2006/relationships/hyperlink" Target="https://piie.com/bookstore/economic-sanctions-reconsidered-3rd-edition-paper" TargetMode="External"/><Relationship Id="rId105" Type="http://schemas.openxmlformats.org/officeDocument/2006/relationships/hyperlink" Target="https://www.foreignaffairs.com/articles/venezuela/2017-09-08/when-it-time-end-sanctions-programs" TargetMode="External"/><Relationship Id="rId113" Type="http://schemas.openxmlformats.org/officeDocument/2006/relationships/hyperlink" Target="https://www.nato.int/nato_static_fl2014/assets/pdf/pdf_2018_11/20181106_1811-factsheet-nato-ukraine-support-eng.pdf" TargetMode="External"/><Relationship Id="rId118" Type="http://schemas.openxmlformats.org/officeDocument/2006/relationships/hyperlink" Target="https://www.infrastructurereportcard.org/americas-grades/" TargetMode="External"/><Relationship Id="rId8" Type="http://schemas.openxmlformats.org/officeDocument/2006/relationships/hyperlink" Target="https://www.brookings.edu/experts/alina-polyakova/" TargetMode="External"/><Relationship Id="rId51" Type="http://schemas.openxmlformats.org/officeDocument/2006/relationships/hyperlink" Target="https://nationalinterest.org/blog/buzz/hell-how-many-millions-would-die-nato-russia-war-53857?page=0%2C1" TargetMode="External"/><Relationship Id="rId72" Type="http://schemas.openxmlformats.org/officeDocument/2006/relationships/hyperlink" Target="https://www.nytimes.com/2015/06/12/world/europe/defying-obama-many-in-congress-press-to-arm-ukraine.html" TargetMode="External"/><Relationship Id="rId80" Type="http://schemas.openxmlformats.org/officeDocument/2006/relationships/hyperlink" Target="https://www.washingtonpost.com/news/josh-rogin/wp/2017/12/20/trump-administration-approves-lethal-arms-sales-to-ukraine/?utm_term=.36e7a2da23d1" TargetMode="External"/><Relationship Id="rId85" Type="http://schemas.openxmlformats.org/officeDocument/2006/relationships/hyperlink" Target="https://www.nytimes.com/2015/06/12/world/europe/defying-obama-many-in-congress-press-to-arm-ukraine.html" TargetMode="External"/><Relationship Id="rId93" Type="http://schemas.openxmlformats.org/officeDocument/2006/relationships/hyperlink" Target="https://carnegieeurope.eu/strategiceurope/78254" TargetMode="External"/><Relationship Id="rId98" Type="http://schemas.openxmlformats.org/officeDocument/2006/relationships/hyperlink" Target="https://helda.helsinki.fi/bof/bitstream/handle/123456789/15832/bpb0818.pdf?sequence=1" TargetMode="External"/><Relationship Id="rId121" Type="http://schemas.openxmlformats.org/officeDocument/2006/relationships/hyperlink" Target="https://www.theguardian.com/world/2016/mar/18/have-snake%20people-given-up-on-democracy" TargetMode="External"/><Relationship Id="rId3" Type="http://schemas.openxmlformats.org/officeDocument/2006/relationships/styles" Target="styles.xml"/><Relationship Id="rId12" Type="http://schemas.openxmlformats.org/officeDocument/2006/relationships/hyperlink" Target="http://www.governing.com/topics/politics/tns-north-carolina-cooper-court.html" TargetMode="External"/><Relationship Id="rId17" Type="http://schemas.openxmlformats.org/officeDocument/2006/relationships/hyperlink" Target="https://www.governing.com/topics/politics/gov-democracy-trump-states-legislatures.html" TargetMode="External"/><Relationship Id="rId25" Type="http://schemas.openxmlformats.org/officeDocument/2006/relationships/hyperlink" Target="https://www.strategic-culture.org/news/2017/07/21/us-deliver-lethal-weaponry-ukraine-wise-decision-or-foreign-policy-gaffe.html" TargetMode="External"/><Relationship Id="rId33" Type="http://schemas.openxmlformats.org/officeDocument/2006/relationships/hyperlink" Target="https://frontnews.eu/news/en/19453/Military-of-Ukraine-and-US-are-planning-joint-exercises-Sea-Breeze-2018-in-Odessa" TargetMode="External"/><Relationship Id="rId38" Type="http://schemas.openxmlformats.org/officeDocument/2006/relationships/hyperlink" Target="https://www.press.jhu.edu/news/blog/putin%E2%80%99s-new-russia-fragile-state-or-revisionist-power" TargetMode="External"/><Relationship Id="rId46" Type="http://schemas.openxmlformats.org/officeDocument/2006/relationships/hyperlink" Target="https://www.ozy.com/fast-forward/the-big-global-vote-of-2019/90760" TargetMode="External"/><Relationship Id="rId59" Type="http://schemas.openxmlformats.org/officeDocument/2006/relationships/hyperlink" Target="https://www.newsweek.com/ukraine-tests-lethal-weapons-donald-trump-sent-after-kiev-stopped-helping-941197" TargetMode="External"/><Relationship Id="rId67" Type="http://schemas.openxmlformats.org/officeDocument/2006/relationships/hyperlink" Target="https://www.washingtonpost.com/news/josh-rogin/wp/2017/12/20/trump-administration-approves-lethal-arms-sales-to-ukraine/?utm_term=.36e7a2da23d1" TargetMode="External"/><Relationship Id="rId103" Type="http://schemas.openxmlformats.org/officeDocument/2006/relationships/hyperlink" Target="https://carnegie.ru/2018/07/14/sanctions-give-america-zero-leverage-in-punishing-russia-pub-76834" TargetMode="External"/><Relationship Id="rId108" Type="http://schemas.openxmlformats.org/officeDocument/2006/relationships/hyperlink" Target="https://apps.dtic.mil/dtic/tr/fulltext/u2/1024972.pdf" TargetMode="External"/><Relationship Id="rId116" Type="http://schemas.openxmlformats.org/officeDocument/2006/relationships/hyperlink" Target="https://www.ecfr.eu/article/commentary_un_peacekeeping_in_donbas_the_stakes_of_the_russia_ukraine_confl" TargetMode="External"/><Relationship Id="rId20" Type="http://schemas.openxmlformats.org/officeDocument/2006/relationships/hyperlink" Target="https://www.brookings.edu/blog/up-front/2019/03/28/forget-collusion-the-problem-is-corruption-and-complacency/" TargetMode="External"/><Relationship Id="rId41" Type="http://schemas.openxmlformats.org/officeDocument/2006/relationships/hyperlink" Target="https://www.apnews.com/8a8cd9a266a3440abba77fc6d02f8cec" TargetMode="External"/><Relationship Id="rId54" Type="http://schemas.openxmlformats.org/officeDocument/2006/relationships/hyperlink" Target="http://abcnews.go.com/ThisWeek/trump-crimeas-people-prefer-russia-elected-putin-ukraine/story?id=41029437" TargetMode="External"/><Relationship Id="rId62" Type="http://schemas.openxmlformats.org/officeDocument/2006/relationships/hyperlink" Target="https://www.csmonitor.com/USA/Military/2017/0928/US-giving-new-consideration-to-selling-arms-to-Ukraine.-Is-that-wise" TargetMode="External"/><Relationship Id="rId70" Type="http://schemas.openxmlformats.org/officeDocument/2006/relationships/hyperlink" Target="https://www.washingtonpost.com/archive/politics/1980/08/19/reagan-peace-through-strength/f343ddc5-fbda-49fc-a524-6fbc29dfb312/?utm_term=.373075792abf" TargetMode="External"/><Relationship Id="rId75" Type="http://schemas.openxmlformats.org/officeDocument/2006/relationships/hyperlink" Target="https://www.nytimes.com/2017/12/27/opinion/rex-tillerson-state-department-diplomacy.html" TargetMode="External"/><Relationship Id="rId83" Type="http://schemas.openxmlformats.org/officeDocument/2006/relationships/hyperlink" Target="https://www.washingtonpost.com/archive/politics/1980/08/19/reagan-peace-through-strength/f343ddc5-fbda-49fc-a524-6fbc29dfb312/?utm_term=.373075792abf" TargetMode="External"/><Relationship Id="rId88" Type="http://schemas.openxmlformats.org/officeDocument/2006/relationships/hyperlink" Target="https://www.nytimes.com/2017/12/27/opinion/rex-tillerson-state-department-diplomacy.html" TargetMode="External"/><Relationship Id="rId91" Type="http://schemas.openxmlformats.org/officeDocument/2006/relationships/hyperlink" Target="http://foreignpolicy.com/2015/02/09/how-not-to-save-ukraine-arming-kiev-is-a-bad-idea/" TargetMode="External"/><Relationship Id="rId96" Type="http://schemas.openxmlformats.org/officeDocument/2006/relationships/hyperlink" Target="https://www.c-span.org/video/?461818-1/us-policy-russia-ukraine&amp;start=0" TargetMode="External"/><Relationship Id="rId111" Type="http://schemas.openxmlformats.org/officeDocument/2006/relationships/hyperlink" Target="https://www.businessinsider.com/this-what-would-happen-ukraine-joined-nato-2017-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governing.com/topics/politics/tns-california-hayden.html" TargetMode="External"/><Relationship Id="rId23" Type="http://schemas.openxmlformats.org/officeDocument/2006/relationships/hyperlink" Target="http://gazette.gc.ca/rp-pr/p2/2017/2017-12-13/html/sor-dors248-eng.html" TargetMode="External"/><Relationship Id="rId28" Type="http://schemas.openxmlformats.org/officeDocument/2006/relationships/hyperlink" Target="https://www.esjnews.com/ukraine-war-amnesty" TargetMode="External"/><Relationship Id="rId36" Type="http://schemas.openxmlformats.org/officeDocument/2006/relationships/hyperlink" Target="https://www.ecfr.eu/publications/summary/winning_the_normative_war_with_russia_an_eu_russia_power_audit" TargetMode="External"/><Relationship Id="rId49" Type="http://schemas.openxmlformats.org/officeDocument/2006/relationships/hyperlink" Target="https://www.google.com/search?safe=strict&amp;ei=pA0VXebeGdqztAb21Yz4AQ&amp;q=kumail+jaffer+credentials&amp;oq=Kumail+Jaffer+cred&amp;gs_l=psy-ab.3.0.33i160l3.14501.15411..16652...0.0..0.276.569.4j0j1......0....1..gws-wiz.......0j0i22i30j33i299.oUxMsyXB4bM" TargetMode="External"/><Relationship Id="rId57" Type="http://schemas.openxmlformats.org/officeDocument/2006/relationships/hyperlink" Target="https://www.newsweek.com/russia-vs-ukraine-war-how-west-would-respond-russian-invasion-1233624" TargetMode="External"/><Relationship Id="rId106" Type="http://schemas.openxmlformats.org/officeDocument/2006/relationships/hyperlink" Target="https://rusi.org/publication/rusi-journal/design-and-impact-western-economic-sanctions-against-russia" TargetMode="External"/><Relationship Id="rId114" Type="http://schemas.openxmlformats.org/officeDocument/2006/relationships/hyperlink" Target="https://www.newsweek.com/ukraine-nato-russia-iraq-1446356" TargetMode="External"/><Relationship Id="rId119" Type="http://schemas.openxmlformats.org/officeDocument/2006/relationships/hyperlink" Target="http://www3.weforum.org/docs/GCR2016-2017/05FullReport/TheGlobalCompetitivenessReport2016-2017_FINAL.pdf" TargetMode="External"/><Relationship Id="rId10" Type="http://schemas.openxmlformats.org/officeDocument/2006/relationships/hyperlink" Target="https://www.governing.com/topics/politics/gov-democracy-trump-states-legislatures.html" TargetMode="External"/><Relationship Id="rId31" Type="http://schemas.openxmlformats.org/officeDocument/2006/relationships/hyperlink" Target="https://www.nato.int/cps/en/natohq/official_texts_133177.htm" TargetMode="External"/><Relationship Id="rId44" Type="http://schemas.openxmlformats.org/officeDocument/2006/relationships/hyperlink" Target="https://www.bbc.com/news/world-europe-46425777" TargetMode="External"/><Relationship Id="rId52" Type="http://schemas.openxmlformats.org/officeDocument/2006/relationships/hyperlink" Target="https://www.nbcnews.com/storyline/ukraine-crisis/ukraine-fears-putin-will-step-forward-if-trump-pulls-back-n707341" TargetMode="External"/><Relationship Id="rId60" Type="http://schemas.openxmlformats.org/officeDocument/2006/relationships/hyperlink" Target="https://www.washingtonpost.com/opinions/2019/02/19/five-years-have-passed-russia-is-still-occupying-territory-ukraine/?utm_term=.744656fc1710" TargetMode="External"/><Relationship Id="rId65" Type="http://schemas.openxmlformats.org/officeDocument/2006/relationships/hyperlink" Target="https://www.nationalreview.com/2017/08/arming-ukraine-serves-american-interests/" TargetMode="External"/><Relationship Id="rId73" Type="http://schemas.openxmlformats.org/officeDocument/2006/relationships/hyperlink" Target="https://www.nytimes.com/2017/12/27/world/europe/ukraine-prisoner-exchange.html" TargetMode="External"/><Relationship Id="rId78" Type="http://schemas.openxmlformats.org/officeDocument/2006/relationships/hyperlink" Target="https://www.csmonitor.com/USA/Military/2017/0928/US-giving-new-consideration-to-selling-arms-to-Ukraine.-Is-that-wise" TargetMode="External"/><Relationship Id="rId81" Type="http://schemas.openxmlformats.org/officeDocument/2006/relationships/hyperlink" Target="http://www.bbc.com/news/world-middle-east-26248275" TargetMode="External"/><Relationship Id="rId86" Type="http://schemas.openxmlformats.org/officeDocument/2006/relationships/hyperlink" Target="https://www.nytimes.com/2017/12/27/world/europe/ukraine-prisoner-exchange.html" TargetMode="External"/><Relationship Id="rId94" Type="http://schemas.openxmlformats.org/officeDocument/2006/relationships/hyperlink" Target="https://carnegieendowment.org/2019/01/30/statement-on-inf-treaty-and-recommendations-for-managing-fallout-of-u.s.-withdrawal-pub-78249" TargetMode="External"/><Relationship Id="rId99" Type="http://schemas.openxmlformats.org/officeDocument/2006/relationships/hyperlink" Target="https://www.foreignaffairs.com/articles/russian-federation/2014-03-19/how-sanction-russia" TargetMode="External"/><Relationship Id="rId101" Type="http://schemas.openxmlformats.org/officeDocument/2006/relationships/hyperlink" Target="https://www.washingtonpost.com/world/europe/new-us-sanctions-rattled-russia-they-could-also-boost-putins-support/2018/08/09/3d0ea912-9b23-11e8-a8d8-9b4c13286d6b_story.html?utm_term=.e7ef6b168b10" TargetMode="External"/><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uters.com/journalists/andrew-osborn" TargetMode="External"/><Relationship Id="rId13" Type="http://schemas.openxmlformats.org/officeDocument/2006/relationships/hyperlink" Target="https://www.governing.com/topics/politics/gov-democracy-trump-states-legislatures.html" TargetMode="External"/><Relationship Id="rId18" Type="http://schemas.openxmlformats.org/officeDocument/2006/relationships/hyperlink" Target="http://www.governing.com/topics/politics/gov-georgia-arizona-supreme-court-expansion.html" TargetMode="External"/><Relationship Id="rId39" Type="http://schemas.openxmlformats.org/officeDocument/2006/relationships/hyperlink" Target="https://limacharlienews.com/russia/is-russia-failing-in-ukraine/" TargetMode="External"/><Relationship Id="rId109" Type="http://schemas.openxmlformats.org/officeDocument/2006/relationships/hyperlink" Target="https://www.ozy.com/opinion/will-russia-invade-ukraine-in-2019/91539" TargetMode="External"/><Relationship Id="rId34" Type="http://schemas.openxmlformats.org/officeDocument/2006/relationships/hyperlink" Target="https://nationalpost.com/news/canada/canadian-sniper-rifles-expected-to-be-in-the-hands-of-ukrainian-military-by-fall-mp-says" TargetMode="External"/><Relationship Id="rId50" Type="http://schemas.openxmlformats.org/officeDocument/2006/relationships/hyperlink" Target="https://www.express.co.uk/latest/united-states" TargetMode="External"/><Relationship Id="rId55" Type="http://schemas.openxmlformats.org/officeDocument/2006/relationships/hyperlink" Target="https://rusi.org/" TargetMode="External"/><Relationship Id="rId76" Type="http://schemas.openxmlformats.org/officeDocument/2006/relationships/hyperlink" Target="https://www.bloomberg.com/news/articles/2017-09-20/putin-s-plan-for-ukraine-peacekeepers-gets-cool-reception" TargetMode="External"/><Relationship Id="rId97" Type="http://schemas.openxmlformats.org/officeDocument/2006/relationships/hyperlink" Target="https://www.foreignaffairs.com/articles/russian-federation/2018-08-22/sanctions-russia-are-working?utm_campaign=reg_conf_email&amp;utm_medium=newsletters&amp;utm_source=fa_registration" TargetMode="External"/><Relationship Id="rId104" Type="http://schemas.openxmlformats.org/officeDocument/2006/relationships/hyperlink" Target="https://www.foreignaffairs.com/articles/russian-federation/2018-08-22/sanctions-russia-are-working?utm_campaign=reg_conf_email&amp;utm_medium=newsletters&amp;utm_source=fa_registration" TargetMode="External"/><Relationship Id="rId120" Type="http://schemas.openxmlformats.org/officeDocument/2006/relationships/hyperlink" Target="http://www.pewresearch.org/fact-tank/2016/09/07/house-seats-rarely-flip-from-one-party-to-the-other/" TargetMode="External"/><Relationship Id="rId7" Type="http://schemas.openxmlformats.org/officeDocument/2006/relationships/endnotes" Target="endnotes.xml"/><Relationship Id="rId71" Type="http://schemas.openxmlformats.org/officeDocument/2006/relationships/hyperlink" Target="https://www.washingtonpost.com/politics/trump-to-focus-on-peace-through-strength-over-obamas-soft-power-approach/2016/12/28/286770c8-c6ce-11e6-8bee-54e800ef2a63_story.html?utm_term=.88bf1778c1f1" TargetMode="External"/><Relationship Id="rId92" Type="http://schemas.openxmlformats.org/officeDocument/2006/relationships/hyperlink" Target="https://carnegieeurope.eu/strategiceurope/78254" TargetMode="External"/><Relationship Id="rId2" Type="http://schemas.openxmlformats.org/officeDocument/2006/relationships/numbering" Target="numbering.xml"/><Relationship Id="rId29" Type="http://schemas.openxmlformats.org/officeDocument/2006/relationships/hyperlink" Target="https://www.esjnews.com/un-peacekeeping-mission-to-donbass-is-gaining-momentum" TargetMode="External"/><Relationship Id="rId24" Type="http://schemas.openxmlformats.org/officeDocument/2006/relationships/hyperlink" Target="http://www.ucc.ca/2017/12/11/ucc-welcomes-canadas-defence-committee-report-on-ukraine/" TargetMode="External"/><Relationship Id="rId40" Type="http://schemas.openxmlformats.org/officeDocument/2006/relationships/hyperlink" Target="https://www.defensenews.com/home/2015/09/04/ukraines-new-military-doctrine-identifies-russia-as-aggressor-eyes-naval-acquisitions/" TargetMode="External"/><Relationship Id="rId45" Type="http://schemas.openxmlformats.org/officeDocument/2006/relationships/hyperlink" Target="https://www.ozy.com/opinion/will-russia-invade-ukraine-in-2019/91539" TargetMode="External"/><Relationship Id="rId66" Type="http://schemas.openxmlformats.org/officeDocument/2006/relationships/hyperlink" Target="https://www.washingtonpost.com/opinions/global-opinions/trumps-worthy-choice-to-provide-ukraine-weapons/2017/12/30/c780d8d8-ebf9-11e7-8a6a-80acf0774e64_story.html" TargetMode="External"/><Relationship Id="rId87" Type="http://schemas.openxmlformats.org/officeDocument/2006/relationships/hyperlink" Target="https://www.newyorker.com/news/our-columnists/alexey-navalny-and-the-empty-spectacle-of-the-russian-election" TargetMode="External"/><Relationship Id="rId110" Type="http://schemas.openxmlformats.org/officeDocument/2006/relationships/hyperlink" Target="http://politicalviolenceataglance.org/2019/03/04/choosing-an-ethical-and-effective-response-to-russian-aggression-in-ukraine/" TargetMode="External"/><Relationship Id="rId115" Type="http://schemas.openxmlformats.org/officeDocument/2006/relationships/hyperlink" Target="https://www.newsweek.com/ukraine-nato-russia-iraq-14463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hi\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EC1D9-D250-41C1-AA8F-6DF07B2DA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3483</TotalTime>
  <Pages>1</Pages>
  <Words>76334</Words>
  <Characters>435104</Characters>
  <Application>Microsoft Office Word</Application>
  <DocSecurity>0</DocSecurity>
  <Lines>3625</Lines>
  <Paragraphs>1020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McIntosh</dc:creator>
  <cp:keywords>5.1.1</cp:keywords>
  <dc:description/>
  <cp:lastModifiedBy>Nikhil Navare</cp:lastModifiedBy>
  <cp:revision>8</cp:revision>
  <dcterms:created xsi:type="dcterms:W3CDTF">2019-07-02T02:34:00Z</dcterms:created>
  <dcterms:modified xsi:type="dcterms:W3CDTF">2019-07-09T02:49:00Z</dcterms:modified>
</cp:coreProperties>
</file>