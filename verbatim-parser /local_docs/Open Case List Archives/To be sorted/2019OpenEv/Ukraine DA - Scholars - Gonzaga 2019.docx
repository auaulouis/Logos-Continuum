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E84E78" w14:textId="6B8BE146" w:rsidR="00EB1728" w:rsidRPr="0002160B" w:rsidRDefault="00EB1728" w:rsidP="00ED0F41"/>
    <w:p w14:paraId="27E76D90" w14:textId="7B04EFF5" w:rsidR="00ED0F41" w:rsidRDefault="00B15786" w:rsidP="00ED0F41">
      <w:pPr>
        <w:pStyle w:val="Heading1"/>
        <w:rPr>
          <w:rStyle w:val="Style13ptBold"/>
          <w:b/>
          <w:bCs w:val="0"/>
          <w:sz w:val="44"/>
          <w:u w:val="double"/>
        </w:rPr>
      </w:pPr>
      <w:r>
        <w:rPr>
          <w:rStyle w:val="Style13ptBold"/>
          <w:b/>
          <w:bCs w:val="0"/>
          <w:sz w:val="44"/>
          <w:u w:val="double"/>
        </w:rPr>
        <w:t>Ukraine DA – GDI Scholars 2019</w:t>
      </w:r>
    </w:p>
    <w:p w14:paraId="077693A7" w14:textId="77777777" w:rsidR="00B15786" w:rsidRPr="00B15786" w:rsidRDefault="00B15786" w:rsidP="00B15786">
      <w:bookmarkStart w:id="0" w:name="_GoBack"/>
      <w:bookmarkEnd w:id="0"/>
    </w:p>
    <w:p w14:paraId="5D0499B0" w14:textId="2DE099F0" w:rsidR="00ED0F41" w:rsidRDefault="00ED0F41" w:rsidP="00ED0F41">
      <w:pPr>
        <w:pStyle w:val="Heading2"/>
        <w:rPr>
          <w:rStyle w:val="Style13ptBold"/>
          <w:b/>
          <w:bCs w:val="0"/>
          <w:sz w:val="44"/>
          <w:u w:val="double"/>
        </w:rPr>
      </w:pPr>
      <w:r w:rsidRPr="00ED0F41">
        <w:rPr>
          <w:rStyle w:val="Style13ptBold"/>
          <w:b/>
          <w:bCs w:val="0"/>
          <w:sz w:val="44"/>
          <w:u w:val="double"/>
        </w:rPr>
        <w:t>Note</w:t>
      </w:r>
      <w:r w:rsidR="006B65C1">
        <w:rPr>
          <w:rStyle w:val="Style13ptBold"/>
          <w:b/>
          <w:bCs w:val="0"/>
          <w:sz w:val="44"/>
          <w:u w:val="double"/>
        </w:rPr>
        <w:t>s</w:t>
      </w:r>
    </w:p>
    <w:p w14:paraId="1C7E558C" w14:textId="0A05B73C" w:rsidR="006B65C1" w:rsidRDefault="006B65C1" w:rsidP="006B65C1">
      <w:pPr>
        <w:pStyle w:val="Heading3"/>
      </w:pPr>
      <w:r>
        <w:t>Description</w:t>
      </w:r>
    </w:p>
    <w:p w14:paraId="18531C3E" w14:textId="6EF7B0DA" w:rsidR="006B65C1" w:rsidRDefault="006B65C1" w:rsidP="006B65C1">
      <w:pPr>
        <w:pStyle w:val="Heading4"/>
      </w:pPr>
      <w:r>
        <w:t xml:space="preserve">The argument is that the AFF’s embargo creates a </w:t>
      </w:r>
      <w:r>
        <w:rPr>
          <w:u w:val="single"/>
        </w:rPr>
        <w:t>surplus</w:t>
      </w:r>
      <w:r>
        <w:t xml:space="preserve"> of weapons that the US will then give to another country – in this case, they will give those weapons to Ukraine. The gifting of those weapons will disrupt peace talks among Ukraine and Russia, necessary to prevent escalation</w:t>
      </w:r>
    </w:p>
    <w:p w14:paraId="2F48921C" w14:textId="77777777" w:rsidR="006B65C1" w:rsidRPr="006B65C1" w:rsidRDefault="006B65C1" w:rsidP="006B65C1"/>
    <w:p w14:paraId="639510A6" w14:textId="36952E9D" w:rsidR="00ED0F41" w:rsidRPr="00ED0F41" w:rsidRDefault="00ED0F41" w:rsidP="00ED0F41">
      <w:pPr>
        <w:pStyle w:val="Heading2"/>
        <w:rPr>
          <w:rStyle w:val="Style13ptBold"/>
          <w:b/>
          <w:bCs w:val="0"/>
          <w:sz w:val="44"/>
          <w:u w:val="double"/>
        </w:rPr>
      </w:pPr>
      <w:r>
        <w:rPr>
          <w:rStyle w:val="Style13ptBold"/>
          <w:b/>
          <w:bCs w:val="0"/>
          <w:sz w:val="44"/>
          <w:u w:val="double"/>
        </w:rPr>
        <w:t>N</w:t>
      </w:r>
      <w:r w:rsidR="00FE336C">
        <w:rPr>
          <w:rStyle w:val="Style13ptBold"/>
          <w:b/>
          <w:bCs w:val="0"/>
          <w:sz w:val="44"/>
          <w:u w:val="double"/>
        </w:rPr>
        <w:t>EG</w:t>
      </w:r>
    </w:p>
    <w:p w14:paraId="6626240F" w14:textId="6E45356B" w:rsidR="00701F84" w:rsidRDefault="006B65C1" w:rsidP="00C36E54">
      <w:pPr>
        <w:pStyle w:val="Heading3"/>
        <w:rPr>
          <w:rStyle w:val="Style13ptBold"/>
          <w:b/>
          <w:bCs w:val="0"/>
          <w:sz w:val="32"/>
          <w:u w:val="single"/>
        </w:rPr>
      </w:pPr>
      <w:r>
        <w:rPr>
          <w:rStyle w:val="Style13ptBold"/>
          <w:b/>
          <w:bCs w:val="0"/>
          <w:sz w:val="32"/>
          <w:u w:val="single"/>
        </w:rPr>
        <w:t xml:space="preserve">1NC </w:t>
      </w:r>
      <w:r w:rsidR="00701F84">
        <w:rPr>
          <w:rStyle w:val="Style13ptBold"/>
          <w:b/>
          <w:bCs w:val="0"/>
          <w:sz w:val="32"/>
          <w:u w:val="single"/>
        </w:rPr>
        <w:t>Shell</w:t>
      </w:r>
    </w:p>
    <w:p w14:paraId="0F783D81" w14:textId="77777777" w:rsidR="00701F84" w:rsidRDefault="00701F84" w:rsidP="00701F84">
      <w:pPr>
        <w:pStyle w:val="Heading4"/>
        <w:rPr>
          <w:rStyle w:val="Style13ptBold"/>
          <w:b/>
          <w:bCs w:val="0"/>
        </w:rPr>
      </w:pPr>
      <w:proofErr w:type="spellStart"/>
      <w:r>
        <w:rPr>
          <w:rStyle w:val="Style13ptBold"/>
          <w:b/>
          <w:bCs w:val="0"/>
        </w:rPr>
        <w:t>Zelensky</w:t>
      </w:r>
      <w:proofErr w:type="spellEnd"/>
      <w:r>
        <w:rPr>
          <w:rStyle w:val="Style13ptBold"/>
          <w:b/>
          <w:bCs w:val="0"/>
        </w:rPr>
        <w:t xml:space="preserve"> and Putin on board for crucial peace talks now.</w:t>
      </w:r>
    </w:p>
    <w:p w14:paraId="12DC456C" w14:textId="77777777" w:rsidR="00701F84" w:rsidRPr="004B281B" w:rsidRDefault="00701F84" w:rsidP="004B281B">
      <w:r w:rsidRPr="004B281B">
        <w:rPr>
          <w:rStyle w:val="Style13ptBold"/>
        </w:rPr>
        <w:t xml:space="preserve">Deutsche </w:t>
      </w:r>
      <w:proofErr w:type="spellStart"/>
      <w:r w:rsidRPr="004B281B">
        <w:rPr>
          <w:rStyle w:val="Style13ptBold"/>
        </w:rPr>
        <w:t>Welle</w:t>
      </w:r>
      <w:proofErr w:type="spellEnd"/>
      <w:r w:rsidRPr="004B281B">
        <w:rPr>
          <w:rStyle w:val="Style13ptBold"/>
        </w:rPr>
        <w:t>, public broadcast financed by federal tax resources, 19</w:t>
      </w:r>
      <w:r w:rsidRPr="004B281B">
        <w:t xml:space="preserve"> [7/11/19, “Russia backs fresh talks on eastern Ukraine conflict”, </w:t>
      </w:r>
      <w:hyperlink r:id="rId8" w:history="1">
        <w:r w:rsidRPr="004B281B">
          <w:rPr>
            <w:rStyle w:val="Hyperlink"/>
          </w:rPr>
          <w:t>https://www.dw.com/en/russia-backs-fresh-talks-on-eastern-ukraine-conflict/a-49559674</w:t>
        </w:r>
      </w:hyperlink>
      <w:r w:rsidRPr="004B281B">
        <w:t>, 7/13/19, PD]</w:t>
      </w:r>
    </w:p>
    <w:p w14:paraId="2760059F" w14:textId="77777777" w:rsidR="00701F84" w:rsidRDefault="00701F84" w:rsidP="00701F84">
      <w:r>
        <w:t xml:space="preserve">Ukrainian President Volodymyr </w:t>
      </w:r>
      <w:proofErr w:type="spellStart"/>
      <w:r w:rsidRPr="00A125D4">
        <w:rPr>
          <w:u w:val="single"/>
        </w:rPr>
        <w:t>Zelenskiy</w:t>
      </w:r>
      <w:proofErr w:type="spellEnd"/>
      <w:r w:rsidRPr="00A125D4">
        <w:rPr>
          <w:u w:val="single"/>
        </w:rPr>
        <w:t xml:space="preserve"> has talked about the prospect of peace in eastern Ukraine with</w:t>
      </w:r>
      <w:r>
        <w:t xml:space="preserve"> Vladimir </w:t>
      </w:r>
      <w:r w:rsidRPr="00A125D4">
        <w:rPr>
          <w:u w:val="single"/>
        </w:rPr>
        <w:t>Putin</w:t>
      </w:r>
      <w:r>
        <w:t xml:space="preserve">. The Russian leader </w:t>
      </w:r>
      <w:r w:rsidRPr="00A125D4">
        <w:rPr>
          <w:u w:val="single"/>
        </w:rPr>
        <w:t>said he was open to restarting negotiations under an international framework</w:t>
      </w:r>
      <w:r>
        <w:t>.</w:t>
      </w:r>
    </w:p>
    <w:p w14:paraId="29C45FE2" w14:textId="77777777" w:rsidR="00701F84" w:rsidRDefault="00701F84" w:rsidP="00701F84">
      <w:r>
        <w:t xml:space="preserve">The Kremlin on Thursday said Russian President Vladimir Putin and his Ukrainian counterpart, Volodymyr </w:t>
      </w:r>
      <w:proofErr w:type="spellStart"/>
      <w:r>
        <w:t>Zelenskiy</w:t>
      </w:r>
      <w:proofErr w:type="spellEnd"/>
      <w:r>
        <w:t>, discussed the conflict in eastern Ukraine in their first telephone conversation.</w:t>
      </w:r>
    </w:p>
    <w:p w14:paraId="6D9F20A3" w14:textId="77777777" w:rsidR="00701F84" w:rsidRDefault="00701F84" w:rsidP="00701F84">
      <w:r>
        <w:t>"The leaders discussed the issues of a settlement in the southeast of Ukraine and cooperation in returning detainees from both sides," said the Kremlin in a statement. "They agreed to continue this work at the expert level."</w:t>
      </w:r>
    </w:p>
    <w:p w14:paraId="0CB40E9F" w14:textId="77777777" w:rsidR="00701F84" w:rsidRDefault="00701F84" w:rsidP="00701F84">
      <w:r>
        <w:t>'More or less possible'</w:t>
      </w:r>
    </w:p>
    <w:p w14:paraId="72A1918C" w14:textId="77777777" w:rsidR="00701F84" w:rsidRDefault="00701F84" w:rsidP="00701F84">
      <w:r>
        <w:t xml:space="preserve">Earlier on Thursday, </w:t>
      </w:r>
      <w:r w:rsidRPr="00A125D4">
        <w:rPr>
          <w:u w:val="single"/>
        </w:rPr>
        <w:t>Putin suggested that he would be open to restarting peace talks under the Normandy format, which includes Germany and France</w:t>
      </w:r>
      <w:r>
        <w:t>. But he said it was unclear whether other countries, such as the US and the UK, would be willing to join negotiations at the time.</w:t>
      </w:r>
    </w:p>
    <w:p w14:paraId="3B599302" w14:textId="77777777" w:rsidR="00701F84" w:rsidRDefault="00701F84" w:rsidP="00701F84">
      <w:r>
        <w:t xml:space="preserve">After meeting with EU leaders earlier this week, </w:t>
      </w:r>
      <w:proofErr w:type="spellStart"/>
      <w:r>
        <w:t>Zelenskiy</w:t>
      </w:r>
      <w:proofErr w:type="spellEnd"/>
      <w:r>
        <w:t xml:space="preserve"> — an actor and political novice who won the presidency in April — said he was ready to meet with Putin. "Let's discuss who Crimea belongs to and who isn't in the [separatist-run] Donbass region," </w:t>
      </w:r>
      <w:proofErr w:type="spellStart"/>
      <w:r>
        <w:t>Zelenskiy</w:t>
      </w:r>
      <w:proofErr w:type="spellEnd"/>
      <w:r>
        <w:t xml:space="preserve"> said in a video, addressing Putin. He had previously told DW that Ukraine was ready for peace.</w:t>
      </w:r>
    </w:p>
    <w:p w14:paraId="766983F9" w14:textId="77777777" w:rsidR="00701F84" w:rsidRDefault="00701F84" w:rsidP="00701F84">
      <w:r>
        <w:t>"</w:t>
      </w:r>
      <w:r w:rsidRPr="00A125D4">
        <w:rPr>
          <w:u w:val="single"/>
        </w:rPr>
        <w:t xml:space="preserve">It will </w:t>
      </w:r>
      <w:r>
        <w:t xml:space="preserve">more or less </w:t>
      </w:r>
      <w:r w:rsidRPr="00A125D4">
        <w:rPr>
          <w:u w:val="single"/>
        </w:rPr>
        <w:t>be possible to discuss</w:t>
      </w:r>
      <w:r>
        <w:t xml:space="preserve"> this after Ukraine's new government is formed and the elections for parliament are held," </w:t>
      </w:r>
      <w:r w:rsidRPr="00A125D4">
        <w:rPr>
          <w:u w:val="single"/>
        </w:rPr>
        <w:t>said Putin</w:t>
      </w:r>
      <w:r>
        <w:t xml:space="preserve"> in comments carried by state-run TASS news agency.</w:t>
      </w:r>
    </w:p>
    <w:p w14:paraId="48F8D5E7" w14:textId="77777777" w:rsidR="00701F84" w:rsidRDefault="00701F84" w:rsidP="00701F84">
      <w:r w:rsidRPr="00A125D4">
        <w:rPr>
          <w:u w:val="single"/>
        </w:rPr>
        <w:t>More than 13,000 people have been killed in eastern Ukraine since 2014</w:t>
      </w:r>
      <w:r>
        <w:t>, when the overthrow of a pro-Russian government in Kyiv and Moscow's subsequent illegal annexation of Crimea fomented a pro-Russia separatist insurgency in eastern Ukraine.</w:t>
      </w:r>
    </w:p>
    <w:p w14:paraId="0D32CEDF" w14:textId="769D8F40" w:rsidR="00701F84" w:rsidRDefault="00701F84" w:rsidP="00701F84">
      <w:r w:rsidRPr="00A125D4">
        <w:rPr>
          <w:u w:val="single"/>
        </w:rPr>
        <w:t>The fighting has displaced thousands of people and affected more than half a million children</w:t>
      </w:r>
      <w:r>
        <w:t>, according to UN figures.</w:t>
      </w:r>
    </w:p>
    <w:p w14:paraId="01A79AB3" w14:textId="77777777" w:rsidR="00701F84" w:rsidRPr="00D02D29" w:rsidRDefault="00701F84" w:rsidP="00701F84">
      <w:pPr>
        <w:pStyle w:val="Heading4"/>
        <w:rPr>
          <w:rStyle w:val="Style13ptBold"/>
          <w:b/>
          <w:bCs w:val="0"/>
        </w:rPr>
      </w:pPr>
      <w:r>
        <w:rPr>
          <w:rStyle w:val="Style13ptBold"/>
          <w:b/>
          <w:bCs w:val="0"/>
        </w:rPr>
        <w:t>US arms sales risk peace talks flopping.</w:t>
      </w:r>
    </w:p>
    <w:p w14:paraId="15E66746" w14:textId="77777777" w:rsidR="00701F84" w:rsidRPr="004B281B" w:rsidRDefault="00701F84" w:rsidP="004B281B">
      <w:proofErr w:type="spellStart"/>
      <w:r w:rsidRPr="004B281B">
        <w:rPr>
          <w:rStyle w:val="Style13ptBold"/>
        </w:rPr>
        <w:t>Mindock</w:t>
      </w:r>
      <w:proofErr w:type="spellEnd"/>
      <w:r w:rsidRPr="004B281B">
        <w:rPr>
          <w:rStyle w:val="Style13ptBold"/>
        </w:rPr>
        <w:t>, reporter in The Independent, 17</w:t>
      </w:r>
      <w:r w:rsidRPr="004B281B">
        <w:t xml:space="preserve"> [Clark, 12/23/17, “US plans to sell weapons to Ukraine could 'derail peace process', says Russia”, </w:t>
      </w:r>
      <w:hyperlink r:id="rId9" w:history="1">
        <w:r w:rsidRPr="004B281B">
          <w:rPr>
            <w:rStyle w:val="Hyperlink"/>
          </w:rPr>
          <w:t>https://www.independent.co.uk/news/world/americas/us-politics/russia-us-weapons-sales-derail-peace-talks-ukraine-grigory-karasin-a8126831.html</w:t>
        </w:r>
      </w:hyperlink>
      <w:r w:rsidRPr="004B281B">
        <w:t>, 7/12/19, PD]</w:t>
      </w:r>
    </w:p>
    <w:p w14:paraId="43149C48" w14:textId="77777777" w:rsidR="00701F84" w:rsidRDefault="00701F84" w:rsidP="00701F84">
      <w:pPr>
        <w:rPr>
          <w:rFonts w:asciiTheme="minorHAnsi" w:hAnsiTheme="minorHAnsi" w:cstheme="minorBidi"/>
        </w:rPr>
      </w:pPr>
      <w:r w:rsidRPr="00A82614">
        <w:rPr>
          <w:rFonts w:asciiTheme="minorHAnsi" w:hAnsiTheme="minorHAnsi" w:cstheme="minorBidi"/>
          <w:u w:val="single"/>
        </w:rPr>
        <w:t xml:space="preserve">Russian officials have warned that the US decision to supply weapons to Ukraine is dangerous and could encourage to use force in the </w:t>
      </w:r>
      <w:proofErr w:type="spellStart"/>
      <w:r w:rsidRPr="00A82614">
        <w:rPr>
          <w:rFonts w:asciiTheme="minorHAnsi" w:hAnsiTheme="minorHAnsi" w:cstheme="minorBidi"/>
          <w:u w:val="single"/>
        </w:rPr>
        <w:t>easter</w:t>
      </w:r>
      <w:proofErr w:type="spellEnd"/>
      <w:r w:rsidRPr="00A82614">
        <w:rPr>
          <w:rFonts w:asciiTheme="minorHAnsi" w:hAnsiTheme="minorHAnsi" w:cstheme="minorBidi"/>
          <w:u w:val="single"/>
        </w:rPr>
        <w:t xml:space="preserve"> portion of the country</w:t>
      </w:r>
      <w:r>
        <w:rPr>
          <w:rFonts w:asciiTheme="minorHAnsi" w:hAnsiTheme="minorHAnsi" w:cstheme="minorBidi"/>
        </w:rPr>
        <w:t>.</w:t>
      </w:r>
    </w:p>
    <w:p w14:paraId="08BC4FD0" w14:textId="77777777" w:rsidR="00701F84" w:rsidRDefault="00701F84" w:rsidP="00701F84">
      <w:pPr>
        <w:rPr>
          <w:rFonts w:asciiTheme="minorHAnsi" w:hAnsiTheme="minorHAnsi" w:cstheme="minorBidi"/>
        </w:rPr>
      </w:pPr>
      <w:r>
        <w:rPr>
          <w:rFonts w:asciiTheme="minorHAnsi" w:hAnsiTheme="minorHAnsi" w:cstheme="minorBidi"/>
        </w:rPr>
        <w:t>The American State Department announced that it would begin supplying Ukraine with “enhanced defensive capabilities” as it battles with Russian-backed separatists in eastern Ukraine, prompting the Russian officials to say that the decision could “force” a conflict in the region.</w:t>
      </w:r>
    </w:p>
    <w:p w14:paraId="3B4E8BAC" w14:textId="77777777" w:rsidR="00701F84" w:rsidRDefault="00701F84" w:rsidP="00701F84">
      <w:pPr>
        <w:rPr>
          <w:rFonts w:asciiTheme="minorHAnsi" w:hAnsiTheme="minorHAnsi" w:cstheme="minorBidi"/>
        </w:rPr>
      </w:pPr>
      <w:r>
        <w:rPr>
          <w:rFonts w:asciiTheme="minorHAnsi" w:hAnsiTheme="minorHAnsi" w:cstheme="minorBidi"/>
        </w:rPr>
        <w:t xml:space="preserve">Franz </w:t>
      </w:r>
      <w:proofErr w:type="spellStart"/>
      <w:r>
        <w:rPr>
          <w:rFonts w:asciiTheme="minorHAnsi" w:hAnsiTheme="minorHAnsi" w:cstheme="minorBidi"/>
        </w:rPr>
        <w:t>Klintsevich</w:t>
      </w:r>
      <w:proofErr w:type="spellEnd"/>
      <w:r>
        <w:rPr>
          <w:rFonts w:asciiTheme="minorHAnsi" w:hAnsiTheme="minorHAnsi" w:cstheme="minorBidi"/>
        </w:rPr>
        <w:t>, a member of the Russian parliament, said that the arms supplies would encourage Ukraine, and send a signal that the Americans support their efforts to fight against and potentially reclaim the east.</w:t>
      </w:r>
    </w:p>
    <w:p w14:paraId="4F51064C" w14:textId="77777777" w:rsidR="00701F84" w:rsidRDefault="00701F84" w:rsidP="00701F84">
      <w:pPr>
        <w:rPr>
          <w:rFonts w:asciiTheme="minorHAnsi" w:hAnsiTheme="minorHAnsi" w:cstheme="minorBidi"/>
        </w:rPr>
      </w:pPr>
      <w:r>
        <w:rPr>
          <w:rFonts w:asciiTheme="minorHAnsi" w:hAnsiTheme="minorHAnsi" w:cstheme="minorBidi"/>
        </w:rPr>
        <w:t>“</w:t>
      </w:r>
      <w:r w:rsidRPr="00A82614">
        <w:rPr>
          <w:rFonts w:asciiTheme="minorHAnsi" w:hAnsiTheme="minorHAnsi" w:cstheme="minorBidi"/>
          <w:u w:val="single"/>
        </w:rPr>
        <w:t>Americans</w:t>
      </w:r>
      <w:r>
        <w:rPr>
          <w:rFonts w:asciiTheme="minorHAnsi" w:hAnsiTheme="minorHAnsi" w:cstheme="minorBidi"/>
        </w:rPr>
        <w:t xml:space="preserve">, in fact, </w:t>
      </w:r>
      <w:r w:rsidRPr="00A82614">
        <w:rPr>
          <w:rFonts w:asciiTheme="minorHAnsi" w:hAnsiTheme="minorHAnsi" w:cstheme="minorBidi"/>
          <w:u w:val="single"/>
        </w:rPr>
        <w:t>directly push Ukrainian forces to war</w:t>
      </w:r>
      <w:r>
        <w:rPr>
          <w:rFonts w:asciiTheme="minorHAnsi" w:hAnsiTheme="minorHAnsi" w:cstheme="minorBidi"/>
        </w:rPr>
        <w:t xml:space="preserve">,” Mr </w:t>
      </w:r>
      <w:proofErr w:type="spellStart"/>
      <w:r>
        <w:rPr>
          <w:rFonts w:asciiTheme="minorHAnsi" w:hAnsiTheme="minorHAnsi" w:cstheme="minorBidi"/>
        </w:rPr>
        <w:t>Klintsevich</w:t>
      </w:r>
      <w:proofErr w:type="spellEnd"/>
      <w:r>
        <w:rPr>
          <w:rFonts w:asciiTheme="minorHAnsi" w:hAnsiTheme="minorHAnsi" w:cstheme="minorBidi"/>
        </w:rPr>
        <w:t xml:space="preserve"> said, according to Interfax news agency.</w:t>
      </w:r>
    </w:p>
    <w:p w14:paraId="726B7004" w14:textId="77777777" w:rsidR="00701F84" w:rsidRDefault="00701F84" w:rsidP="00701F84">
      <w:pPr>
        <w:rPr>
          <w:rFonts w:asciiTheme="minorHAnsi" w:hAnsiTheme="minorHAnsi" w:cstheme="minorBidi"/>
        </w:rPr>
      </w:pPr>
      <w:r>
        <w:rPr>
          <w:rFonts w:asciiTheme="minorHAnsi" w:hAnsiTheme="minorHAnsi" w:cstheme="minorBidi"/>
        </w:rPr>
        <w:t>It “</w:t>
      </w:r>
      <w:r w:rsidRPr="00A82614">
        <w:rPr>
          <w:rFonts w:asciiTheme="minorHAnsi" w:hAnsiTheme="minorHAnsi" w:cstheme="minorBidi"/>
          <w:u w:val="single"/>
        </w:rPr>
        <w:t>raises the danger of derailing the process of peaceful settlement in Ukraine</w:t>
      </w:r>
      <w:r>
        <w:rPr>
          <w:rFonts w:asciiTheme="minorHAnsi" w:hAnsiTheme="minorHAnsi" w:cstheme="minorBidi"/>
        </w:rPr>
        <w:t>,” he said.</w:t>
      </w:r>
    </w:p>
    <w:p w14:paraId="2D3FBFA3" w14:textId="158D7660" w:rsidR="00701F84" w:rsidRDefault="00701F84" w:rsidP="00701F84">
      <w:pPr>
        <w:rPr>
          <w:rFonts w:asciiTheme="minorHAnsi" w:hAnsiTheme="minorHAnsi" w:cstheme="minorBidi"/>
        </w:rPr>
      </w:pPr>
      <w:proofErr w:type="spellStart"/>
      <w:r w:rsidRPr="00F62F96">
        <w:rPr>
          <w:rFonts w:asciiTheme="minorHAnsi" w:hAnsiTheme="minorHAnsi" w:cstheme="minorBidi"/>
          <w:u w:val="single"/>
        </w:rPr>
        <w:t>Grigory</w:t>
      </w:r>
      <w:proofErr w:type="spellEnd"/>
      <w:r w:rsidRPr="00F62F96">
        <w:rPr>
          <w:rFonts w:asciiTheme="minorHAnsi" w:hAnsiTheme="minorHAnsi" w:cstheme="minorBidi"/>
          <w:u w:val="single"/>
        </w:rPr>
        <w:t xml:space="preserve"> </w:t>
      </w:r>
      <w:proofErr w:type="spellStart"/>
      <w:r w:rsidRPr="00F62F96">
        <w:rPr>
          <w:rFonts w:asciiTheme="minorHAnsi" w:hAnsiTheme="minorHAnsi" w:cstheme="minorBidi"/>
          <w:u w:val="single"/>
        </w:rPr>
        <w:t>Karasin</w:t>
      </w:r>
      <w:proofErr w:type="spellEnd"/>
      <w:r w:rsidRPr="00F62F96">
        <w:rPr>
          <w:rFonts w:asciiTheme="minorHAnsi" w:hAnsiTheme="minorHAnsi" w:cstheme="minorBidi"/>
          <w:u w:val="single"/>
        </w:rPr>
        <w:t>, Russia’s deputy foreign minister, told state media that it threatened peace talks in the region</w:t>
      </w:r>
      <w:r>
        <w:rPr>
          <w:rFonts w:asciiTheme="minorHAnsi" w:hAnsiTheme="minorHAnsi" w:cstheme="minorBidi"/>
        </w:rPr>
        <w:t>.</w:t>
      </w:r>
    </w:p>
    <w:p w14:paraId="6005EB20" w14:textId="77777777" w:rsidR="0059219F" w:rsidRPr="00171204" w:rsidRDefault="0059219F" w:rsidP="0059219F">
      <w:pPr>
        <w:pStyle w:val="Heading4"/>
        <w:rPr>
          <w:rStyle w:val="Style13ptBold"/>
          <w:b/>
          <w:bCs w:val="0"/>
        </w:rPr>
      </w:pPr>
      <w:r w:rsidRPr="00171204">
        <w:rPr>
          <w:rStyle w:val="Style13ptBold"/>
          <w:b/>
          <w:bCs w:val="0"/>
        </w:rPr>
        <w:t>Surplus US weapons go to the Ukraine.</w:t>
      </w:r>
    </w:p>
    <w:p w14:paraId="5E1A0390" w14:textId="77777777" w:rsidR="0059219F" w:rsidRPr="004B281B" w:rsidRDefault="0059219F" w:rsidP="004B281B">
      <w:proofErr w:type="spellStart"/>
      <w:r w:rsidRPr="004B281B">
        <w:rPr>
          <w:rStyle w:val="Style13ptBold"/>
        </w:rPr>
        <w:t>Medynskyi</w:t>
      </w:r>
      <w:proofErr w:type="spellEnd"/>
      <w:r w:rsidRPr="004B281B">
        <w:rPr>
          <w:rStyle w:val="Style13ptBold"/>
        </w:rPr>
        <w:t>, 112 UA reporter, 16</w:t>
      </w:r>
      <w:r w:rsidRPr="004B281B">
        <w:t xml:space="preserve"> [Ivan, 1/25/19, “The U.S. lethal weapons for Ukraine: mechanisms and implications”, </w:t>
      </w:r>
      <w:hyperlink r:id="rId10" w:history="1">
        <w:r w:rsidRPr="004B281B">
          <w:rPr>
            <w:rStyle w:val="Hyperlink"/>
          </w:rPr>
          <w:t>https://112.international/opinion/the-us-lethal-weapons-for-ukraine-mechanisms-and-implications-2288.html</w:t>
        </w:r>
      </w:hyperlink>
      <w:r w:rsidRPr="004B281B">
        <w:t>, 7/12/19, PD]</w:t>
      </w:r>
    </w:p>
    <w:p w14:paraId="27079C75" w14:textId="77777777" w:rsidR="0059219F" w:rsidRDefault="0059219F" w:rsidP="0059219F">
      <w:r w:rsidRPr="00CD220B">
        <w:rPr>
          <w:u w:val="single"/>
        </w:rPr>
        <w:t>In the past decade, sales of weapons to Ukraine was relatively small</w:t>
      </w:r>
      <w:r>
        <w:t>. Ukraine had not leaded the front line in the war on international terrorism. It was just a "historic" recipient of American military aid, like Israel or Egypt.</w:t>
      </w:r>
    </w:p>
    <w:p w14:paraId="6A09F29E" w14:textId="77777777" w:rsidR="0059219F" w:rsidRDefault="0059219F" w:rsidP="0059219F">
      <w:r>
        <w:t>After becoming independent, Ukraine has mistakenly believed that there are no enemies. Thus, the defense spending was drastically reduced, military buildings demolished or sold, and reform of the security sector stalled.</w:t>
      </w:r>
    </w:p>
    <w:p w14:paraId="1AAD877E" w14:textId="77777777" w:rsidR="0059219F" w:rsidRDefault="0059219F" w:rsidP="0059219F">
      <w:r>
        <w:t xml:space="preserve">The </w:t>
      </w:r>
      <w:r w:rsidRPr="00CD220B">
        <w:rPr>
          <w:u w:val="single"/>
        </w:rPr>
        <w:t>situation changed dramatically after the beginning of Russian aggression</w:t>
      </w:r>
      <w:r>
        <w:t>. Ukraine has found that its army is in a state of neglect.</w:t>
      </w:r>
    </w:p>
    <w:p w14:paraId="0E33BC6D" w14:textId="77777777" w:rsidR="0059219F" w:rsidRDefault="0059219F" w:rsidP="0059219F">
      <w:r>
        <w:t xml:space="preserve">That is why </w:t>
      </w:r>
      <w:r w:rsidRPr="00CD220B">
        <w:rPr>
          <w:u w:val="single"/>
        </w:rPr>
        <w:t>Ukrainian leadership has asked the U.S. to provide rear artillery systems, anti-tank guided missiles, body armor, electronic and other equipment</w:t>
      </w:r>
      <w:r>
        <w:t>.</w:t>
      </w:r>
    </w:p>
    <w:p w14:paraId="6F02F88B" w14:textId="60D82603" w:rsidR="0059219F" w:rsidRDefault="0059219F" w:rsidP="00701F84">
      <w:r>
        <w:t xml:space="preserve">The </w:t>
      </w:r>
      <w:r w:rsidRPr="00171204">
        <w:rPr>
          <w:u w:val="single"/>
        </w:rPr>
        <w:t>U</w:t>
      </w:r>
      <w:r w:rsidRPr="00CD220B">
        <w:rPr>
          <w:u w:val="single"/>
        </w:rPr>
        <w:t>.S. uses several mechanisms</w:t>
      </w:r>
      <w:r>
        <w:t xml:space="preserve">: a program for the sale of arms to foreign countries (Foreign Military Sales), program of selling weapons through direct commercial deliveries (Direct Commercial Sales), </w:t>
      </w:r>
      <w:r w:rsidRPr="00CD220B">
        <w:rPr>
          <w:u w:val="single"/>
        </w:rPr>
        <w:t>program of selling surplus military equipment and weapons</w:t>
      </w:r>
      <w:r>
        <w:t xml:space="preserve"> (</w:t>
      </w:r>
      <w:r w:rsidRPr="003675F7">
        <w:rPr>
          <w:u w:val="single"/>
        </w:rPr>
        <w:t>E</w:t>
      </w:r>
      <w:r>
        <w:t xml:space="preserve">xcess </w:t>
      </w:r>
      <w:r w:rsidRPr="003675F7">
        <w:rPr>
          <w:u w:val="single"/>
        </w:rPr>
        <w:t>D</w:t>
      </w:r>
      <w:r>
        <w:t xml:space="preserve">efense </w:t>
      </w:r>
      <w:r w:rsidRPr="003675F7">
        <w:rPr>
          <w:u w:val="single"/>
        </w:rPr>
        <w:t>A</w:t>
      </w:r>
      <w:r>
        <w:t>rticles), and program of selling weapons in emergencies. Ukraine gets the arms through the first program, and the negotiations are conducted at the level of defense ministries of both countries, as well as through direct commercial delivery. Agreement within the last program have limited access to the data on arms exports.</w:t>
      </w:r>
    </w:p>
    <w:p w14:paraId="74497D4C" w14:textId="488F4768" w:rsidR="008F5C3D" w:rsidRDefault="008F5C3D" w:rsidP="008F5C3D">
      <w:pPr>
        <w:pStyle w:val="Heading4"/>
      </w:pPr>
      <w:r>
        <w:t>US gets drawn</w:t>
      </w:r>
      <w:r w:rsidR="00753DE0">
        <w:t>-</w:t>
      </w:r>
      <w:r>
        <w:t>in to R</w:t>
      </w:r>
      <w:r w:rsidR="00BF329E">
        <w:t>ussia/Ukraine war and the confli</w:t>
      </w:r>
      <w:r>
        <w:t>ct goes nuclear</w:t>
      </w:r>
    </w:p>
    <w:p w14:paraId="4258D28B" w14:textId="77777777" w:rsidR="008F5C3D" w:rsidRPr="004B281B" w:rsidRDefault="008F5C3D" w:rsidP="004B281B">
      <w:proofErr w:type="spellStart"/>
      <w:r w:rsidRPr="004B281B">
        <w:rPr>
          <w:rStyle w:val="Style13ptBold"/>
        </w:rPr>
        <w:t>Isachenkov</w:t>
      </w:r>
      <w:proofErr w:type="spellEnd"/>
      <w:r w:rsidRPr="004B281B">
        <w:rPr>
          <w:rStyle w:val="Style13ptBold"/>
        </w:rPr>
        <w:t>, writer for Associate Press, 18</w:t>
      </w:r>
      <w:r w:rsidRPr="004B281B">
        <w:t xml:space="preserve"> [Vladimir, 12/20/18, “Putin issues ominous warning on rising nuclear war threat”, </w:t>
      </w:r>
      <w:hyperlink r:id="rId11" w:history="1">
        <w:r w:rsidRPr="004B281B">
          <w:rPr>
            <w:rStyle w:val="Hyperlink"/>
          </w:rPr>
          <w:t>https://www.apnews.com/deaa45c70d3c4da98410d5a3ec309510</w:t>
        </w:r>
      </w:hyperlink>
      <w:r w:rsidRPr="004B281B">
        <w:t>, 7/13/19, PD]</w:t>
      </w:r>
    </w:p>
    <w:p w14:paraId="6491FF60" w14:textId="77777777" w:rsidR="008F5C3D" w:rsidRDefault="008F5C3D" w:rsidP="008F5C3D">
      <w:r>
        <w:t xml:space="preserve">MOSCOW (AP) — Russian President Vladimir </w:t>
      </w:r>
      <w:r w:rsidRPr="005B680B">
        <w:rPr>
          <w:u w:val="single"/>
        </w:rPr>
        <w:t>Putin issued a chilling warning</w:t>
      </w:r>
      <w:r>
        <w:t xml:space="preserve"> Thursday </w:t>
      </w:r>
      <w:r w:rsidRPr="005B680B">
        <w:rPr>
          <w:u w:val="single"/>
        </w:rPr>
        <w:t>about the rising threat of a nuclear war, putting the blame squarely on the U.S., which he accused of irresponsibly pulling out of arms control treaties</w:t>
      </w:r>
      <w:r>
        <w:t>.</w:t>
      </w:r>
    </w:p>
    <w:p w14:paraId="4FFF00C2" w14:textId="77777777" w:rsidR="008F5C3D" w:rsidRDefault="008F5C3D" w:rsidP="008F5C3D">
      <w:r>
        <w:t xml:space="preserve">Speaking at his annual news conference, </w:t>
      </w:r>
      <w:r w:rsidRPr="005B680B">
        <w:rPr>
          <w:u w:val="single"/>
        </w:rPr>
        <w:t>Putin warned that “it could lead to the destruction of civilization as a whole and maybe even our planet</w:t>
      </w:r>
      <w:r>
        <w:t>.”</w:t>
      </w:r>
    </w:p>
    <w:p w14:paraId="04CCE820" w14:textId="77777777" w:rsidR="008F5C3D" w:rsidRDefault="008F5C3D" w:rsidP="008F5C3D">
      <w:r>
        <w:t>He pointed at Washington’s intention to walk away from the 1987 Intermediate-Range Nuclear Forces Treaty, or INF, and its reluctance to negotiate the extension of the 2010 New START agreement, which expires in 2021 unless the two countries agree to extend it. “We are witnessing the breakup of the arms control system,” he said.</w:t>
      </w:r>
    </w:p>
    <w:p w14:paraId="43F1B857" w14:textId="77777777" w:rsidR="008F5C3D" w:rsidRDefault="008F5C3D" w:rsidP="008F5C3D">
      <w:r>
        <w:t>Moscow and Washington have been at loggerheads over the INF, which bans an entire class of weapons — all nuclear and conventional ground-launched ballistic and cruise missiles of intermediate range. U.S. officials say Washington’s withdrawal from the pact was prompted by Russian violations of the treaty, which Moscow vehemently denies.</w:t>
      </w:r>
    </w:p>
    <w:p w14:paraId="2B39BB99" w14:textId="77777777" w:rsidR="008F5C3D" w:rsidRDefault="008F5C3D" w:rsidP="008F5C3D">
      <w:r>
        <w:t>Earlier this month NATO, at U.S. request formally declared Russia to be in violation of the INF and demanded that it halt activity that breaches it. The move put the full weight of the alliance behind the U.S., which has given Russia until February to come into compliance or trigger Washington’s withdrawal from the treaty.”</w:t>
      </w:r>
    </w:p>
    <w:p w14:paraId="60DE95D3" w14:textId="77777777" w:rsidR="008F5C3D" w:rsidRDefault="008F5C3D" w:rsidP="008F5C3D">
      <w:r>
        <w:t>Officials in both Russia and the U.S. have given mixed signals about the future of the New START treaty, signed by President Barack Obama and then-Russian President Dmitry Medvedev amid a brief thaw in Russia-U.S. ties. U.S.-Russian strategic nuclear weapons — those capable of striking each other’s territory — are governed by New Start.</w:t>
      </w:r>
    </w:p>
    <w:p w14:paraId="5626B729" w14:textId="77777777" w:rsidR="008F5C3D" w:rsidRDefault="008F5C3D" w:rsidP="008F5C3D">
      <w:r>
        <w:t>During the nearly four-hour news conference, Putin maintained Russia was not interested in “gaining unilateral advantages. We aren’t seeking advantages, we are trying to preserve the balance and ensure our security.”</w:t>
      </w:r>
    </w:p>
    <w:p w14:paraId="264D953C" w14:textId="77777777" w:rsidR="008F5C3D" w:rsidRDefault="008F5C3D" w:rsidP="008F5C3D">
      <w:r w:rsidRPr="005B680B">
        <w:rPr>
          <w:b/>
          <w:bCs/>
          <w:u w:val="single"/>
        </w:rPr>
        <w:t>Russia-U.S. ties have sunk to their lowest levels since the Cold war times over the Ukrainian crisis</w:t>
      </w:r>
      <w:r>
        <w:t>, the war in Syria and the allegations of Russian meddling in the 2016 U.S. presidential election, among other disputes.</w:t>
      </w:r>
    </w:p>
    <w:p w14:paraId="0962E383" w14:textId="77777777" w:rsidR="008F5C3D" w:rsidRDefault="008F5C3D" w:rsidP="008F5C3D">
      <w:r>
        <w:t>The U.S. and European nations have repeatedly called out Russia and imposed sanctions on it for its support of separatists in eastern Ukraine and its annexation of Crimea in 2014. At the same time the West has harshly criticized Russia for its military and political support for Syrian President Bashar Assad, which U.S. officials say has prolonged the war in Syria and the suffering of its people.</w:t>
      </w:r>
    </w:p>
    <w:p w14:paraId="31BEBB5C" w14:textId="77777777" w:rsidR="008F5C3D" w:rsidRDefault="008F5C3D" w:rsidP="008F5C3D">
      <w:r>
        <w:t>The Russian leader scoffed at the allegations, rejecting them as part of a smear campaign driven by domestic policy in the U.S. and elsewhere in the West.</w:t>
      </w:r>
    </w:p>
    <w:p w14:paraId="7D2676AF" w14:textId="77777777" w:rsidR="008F5C3D" w:rsidRDefault="008F5C3D" w:rsidP="008F5C3D">
      <w:r>
        <w:t>He dismissed claims that Russia is interfering abroad, from a nerve agent poisoning in Britain to an alleged effort to infiltrate the U.S. National Rifle Association, charging that those accusations are part of U.S.-led efforts to malign Russia to strengthen the Western allies’ unity.</w:t>
      </w:r>
    </w:p>
    <w:p w14:paraId="47A4159A" w14:textId="77777777" w:rsidR="008F5C3D" w:rsidRDefault="008F5C3D" w:rsidP="008F5C3D">
      <w:r>
        <w:t>“They need an external threat to cement NATO unity,” Putin said, accusing the U.S. and its allies of exploiting “phobias of the past” to achieve domestic political goals.</w:t>
      </w:r>
    </w:p>
    <w:p w14:paraId="7CDDA2DD" w14:textId="77777777" w:rsidR="008F5C3D" w:rsidRDefault="008F5C3D" w:rsidP="008F5C3D">
      <w:r>
        <w:t>“As for ruling the world, we know where the headquarters trying to do that are located, and the place isn’t Moscow,” he said, noting that the Pentagon’s annual budget of over $700 billion dwarfs Russia’s defense spending of $46 billion.</w:t>
      </w:r>
    </w:p>
    <w:p w14:paraId="27BF6319" w14:textId="58E1E889" w:rsidR="008F5C3D" w:rsidRPr="0059219F" w:rsidRDefault="008F5C3D" w:rsidP="00701F84">
      <w:pPr>
        <w:rPr>
          <w:rStyle w:val="Style13ptBold"/>
          <w:b w:val="0"/>
          <w:bCs w:val="0"/>
        </w:rPr>
      </w:pPr>
      <w:r w:rsidRPr="005B680B">
        <w:rPr>
          <w:u w:val="single"/>
        </w:rPr>
        <w:t>Russia’s hopes for repairing ties with the U.S.</w:t>
      </w:r>
      <w:r>
        <w:t xml:space="preserve"> under President Donald Trump </w:t>
      </w:r>
      <w:r w:rsidRPr="005B680B">
        <w:rPr>
          <w:u w:val="single"/>
        </w:rPr>
        <w:t>have fizzled amid the allegations of Russian meddling in the 2016 election</w:t>
      </w:r>
      <w:r>
        <w:t xml:space="preserve"> — charges Putin has denied.</w:t>
      </w:r>
    </w:p>
    <w:p w14:paraId="24431C09" w14:textId="42B40A52" w:rsidR="00C36E54" w:rsidRPr="00C36E54" w:rsidRDefault="008F5C3D" w:rsidP="00C36E54">
      <w:pPr>
        <w:pStyle w:val="Heading3"/>
        <w:rPr>
          <w:rStyle w:val="Style13ptBold"/>
          <w:b/>
          <w:bCs w:val="0"/>
          <w:sz w:val="32"/>
          <w:u w:val="single"/>
        </w:rPr>
      </w:pPr>
      <w:r>
        <w:rPr>
          <w:rStyle w:val="Style13ptBold"/>
          <w:b/>
          <w:bCs w:val="0"/>
          <w:sz w:val="32"/>
          <w:u w:val="single"/>
        </w:rPr>
        <w:t>Uniqueness</w:t>
      </w:r>
      <w:r w:rsidR="006B65C1">
        <w:rPr>
          <w:rStyle w:val="Style13ptBold"/>
          <w:b/>
          <w:bCs w:val="0"/>
          <w:sz w:val="32"/>
          <w:u w:val="single"/>
        </w:rPr>
        <w:t xml:space="preserve"> – Talks Coming Now</w:t>
      </w:r>
    </w:p>
    <w:p w14:paraId="2E3E1750" w14:textId="77777777" w:rsidR="00C36E54" w:rsidRPr="00C36E54" w:rsidRDefault="00C36E54" w:rsidP="00C36E54">
      <w:pPr>
        <w:pStyle w:val="Heading4"/>
        <w:rPr>
          <w:rStyle w:val="Style13ptBold"/>
          <w:b/>
          <w:bCs w:val="0"/>
        </w:rPr>
      </w:pPr>
      <w:proofErr w:type="spellStart"/>
      <w:r>
        <w:rPr>
          <w:rStyle w:val="Style13ptBold"/>
          <w:b/>
          <w:bCs w:val="0"/>
        </w:rPr>
        <w:t>Zelensky</w:t>
      </w:r>
      <w:proofErr w:type="spellEnd"/>
      <w:r>
        <w:rPr>
          <w:rStyle w:val="Style13ptBold"/>
          <w:b/>
          <w:bCs w:val="0"/>
        </w:rPr>
        <w:t xml:space="preserve"> trying to land crucial talks with Putin and Trump.</w:t>
      </w:r>
    </w:p>
    <w:p w14:paraId="1F112D1C" w14:textId="77777777" w:rsidR="00C36E54" w:rsidRPr="004B281B" w:rsidRDefault="00C36E54" w:rsidP="004B281B">
      <w:r w:rsidRPr="004B281B">
        <w:rPr>
          <w:rStyle w:val="Style13ptBold"/>
        </w:rPr>
        <w:t>Aljazeera, Qatar media network, 19</w:t>
      </w:r>
      <w:r w:rsidRPr="004B281B">
        <w:t xml:space="preserve"> [7/9/19, “Ukraine's </w:t>
      </w:r>
      <w:proofErr w:type="spellStart"/>
      <w:r w:rsidRPr="004B281B">
        <w:t>Zelensky</w:t>
      </w:r>
      <w:proofErr w:type="spellEnd"/>
      <w:r w:rsidRPr="004B281B">
        <w:t xml:space="preserve"> proposes new peace talks with Russia's Putin”, </w:t>
      </w:r>
      <w:hyperlink r:id="rId12" w:history="1">
        <w:r w:rsidRPr="004B281B">
          <w:rPr>
            <w:rStyle w:val="Hyperlink"/>
          </w:rPr>
          <w:t>https://www.aljazeera.com/news/2019/07/ukraine-zelensky-proposes-peace-talks-vladimir-putin-190709070757517.html</w:t>
        </w:r>
      </w:hyperlink>
      <w:r w:rsidRPr="004B281B">
        <w:t>, 7/12/19, PD]</w:t>
      </w:r>
    </w:p>
    <w:p w14:paraId="70FC44DD" w14:textId="77777777" w:rsidR="00C36E54" w:rsidRDefault="00C36E54" w:rsidP="00C36E54">
      <w:r>
        <w:t xml:space="preserve">Ukraine's President Volodymyr </w:t>
      </w:r>
      <w:proofErr w:type="spellStart"/>
      <w:r w:rsidRPr="00091759">
        <w:rPr>
          <w:u w:val="single"/>
        </w:rPr>
        <w:t>Zelensky</w:t>
      </w:r>
      <w:proofErr w:type="spellEnd"/>
      <w:r w:rsidRPr="00091759">
        <w:rPr>
          <w:u w:val="single"/>
        </w:rPr>
        <w:t xml:space="preserve"> has proposed </w:t>
      </w:r>
      <w:r w:rsidRPr="006B0351">
        <w:t>holding</w:t>
      </w:r>
      <w:r w:rsidRPr="00091759">
        <w:rPr>
          <w:u w:val="single"/>
        </w:rPr>
        <w:t xml:space="preserve"> talks with</w:t>
      </w:r>
      <w:r>
        <w:t xml:space="preserve"> Russian counterpart Vladimir </w:t>
      </w:r>
      <w:r w:rsidRPr="006B0351">
        <w:rPr>
          <w:u w:val="single"/>
        </w:rPr>
        <w:t>Putin to discuss the conflic</w:t>
      </w:r>
      <w:r>
        <w:t>t in the east and Russia's 2014 annexation of Crimea, ahead of Ukraine's July 21 parliamentary vote.</w:t>
      </w:r>
    </w:p>
    <w:p w14:paraId="18EACD3F" w14:textId="77777777" w:rsidR="00C36E54" w:rsidRDefault="00C36E54" w:rsidP="00C36E54">
      <w:proofErr w:type="spellStart"/>
      <w:r w:rsidRPr="006B0351">
        <w:rPr>
          <w:u w:val="single"/>
        </w:rPr>
        <w:t>Zelensky's</w:t>
      </w:r>
      <w:proofErr w:type="spellEnd"/>
      <w:r w:rsidRPr="006B0351">
        <w:rPr>
          <w:u w:val="single"/>
        </w:rPr>
        <w:t xml:space="preserve"> plan came through a social media</w:t>
      </w:r>
      <w:r>
        <w:t xml:space="preserve"> </w:t>
      </w:r>
      <w:r w:rsidRPr="006B0351">
        <w:rPr>
          <w:u w:val="single"/>
        </w:rPr>
        <w:t>video address</w:t>
      </w:r>
      <w:r>
        <w:t xml:space="preserve"> on Monday evening, with the new leader suggesting that he and Putin meet in Minsk, Belarus. </w:t>
      </w:r>
    </w:p>
    <w:p w14:paraId="02D0A037" w14:textId="77777777" w:rsidR="00C36E54" w:rsidRDefault="00C36E54" w:rsidP="00C36E54">
      <w:r>
        <w:t>"</w:t>
      </w:r>
      <w:r w:rsidRPr="006B0351">
        <w:rPr>
          <w:u w:val="single"/>
        </w:rPr>
        <w:t>I suggest the following line-up for talks: me, you</w:t>
      </w:r>
      <w:r>
        <w:t xml:space="preserve">, US President Donald </w:t>
      </w:r>
      <w:r w:rsidRPr="006B0351">
        <w:rPr>
          <w:u w:val="single"/>
        </w:rPr>
        <w:t>Trump</w:t>
      </w:r>
      <w:r>
        <w:t xml:space="preserve">, British Prime Minister Theresa May, German Chancellor Angela Merkel [and] French President Emmanuel Macron," </w:t>
      </w:r>
      <w:proofErr w:type="spellStart"/>
      <w:r w:rsidRPr="006B0351">
        <w:rPr>
          <w:u w:val="single"/>
        </w:rPr>
        <w:t>Zelensky</w:t>
      </w:r>
      <w:proofErr w:type="spellEnd"/>
      <w:r w:rsidRPr="006B0351">
        <w:rPr>
          <w:u w:val="single"/>
        </w:rPr>
        <w:t xml:space="preserve"> said</w:t>
      </w:r>
      <w:r>
        <w:t>, pushing for his earlier plan to change the format of the previous Minsk talks that included only Russia, Ukraine, France and Germany.</w:t>
      </w:r>
    </w:p>
    <w:p w14:paraId="189F058C" w14:textId="77777777" w:rsidR="00C36E54" w:rsidRPr="005B680B" w:rsidRDefault="00C36E54" w:rsidP="00C36E54">
      <w:proofErr w:type="spellStart"/>
      <w:r w:rsidRPr="006B0351">
        <w:rPr>
          <w:u w:val="single"/>
        </w:rPr>
        <w:t>Zelensky</w:t>
      </w:r>
      <w:proofErr w:type="spellEnd"/>
      <w:r w:rsidRPr="006B0351">
        <w:rPr>
          <w:u w:val="single"/>
        </w:rPr>
        <w:t xml:space="preserve"> suggested discussing</w:t>
      </w:r>
      <w:r>
        <w:t xml:space="preserve"> Russian-annexed Crimea and the </w:t>
      </w:r>
      <w:r w:rsidRPr="006B0351">
        <w:rPr>
          <w:u w:val="single"/>
        </w:rPr>
        <w:t>five-year-old conflict in eastern Ukraine</w:t>
      </w:r>
      <w:r>
        <w:t xml:space="preserve"> where Ukrainian forces are battling Moscow-backed separatists. The conflict has killed more than 13,000 people, according to United Nations estimates.</w:t>
      </w:r>
    </w:p>
    <w:p w14:paraId="3B6A9E5E" w14:textId="77777777" w:rsidR="00067C70" w:rsidRDefault="00067C70" w:rsidP="00067C70">
      <w:pPr>
        <w:pStyle w:val="Heading4"/>
        <w:rPr>
          <w:rStyle w:val="Style13ptBold"/>
          <w:b/>
          <w:bCs w:val="0"/>
        </w:rPr>
      </w:pPr>
      <w:proofErr w:type="spellStart"/>
      <w:r>
        <w:rPr>
          <w:rStyle w:val="Style13ptBold"/>
          <w:b/>
          <w:bCs w:val="0"/>
        </w:rPr>
        <w:t>Zelensky</w:t>
      </w:r>
      <w:proofErr w:type="spellEnd"/>
      <w:r>
        <w:rPr>
          <w:rStyle w:val="Style13ptBold"/>
          <w:b/>
          <w:bCs w:val="0"/>
        </w:rPr>
        <w:t xml:space="preserve"> and Putin on board for crucial peace talks now.</w:t>
      </w:r>
    </w:p>
    <w:p w14:paraId="044A53AB" w14:textId="77777777" w:rsidR="00067C70" w:rsidRPr="004B281B" w:rsidRDefault="00067C70" w:rsidP="004B281B">
      <w:r w:rsidRPr="004B281B">
        <w:rPr>
          <w:rStyle w:val="Style13ptBold"/>
        </w:rPr>
        <w:t xml:space="preserve">Deutsche </w:t>
      </w:r>
      <w:proofErr w:type="spellStart"/>
      <w:r w:rsidRPr="004B281B">
        <w:rPr>
          <w:rStyle w:val="Style13ptBold"/>
        </w:rPr>
        <w:t>Welle</w:t>
      </w:r>
      <w:proofErr w:type="spellEnd"/>
      <w:r w:rsidRPr="004B281B">
        <w:rPr>
          <w:rStyle w:val="Style13ptBold"/>
        </w:rPr>
        <w:t>, public broadcast financed by federal tax resources, 19</w:t>
      </w:r>
      <w:r w:rsidRPr="004B281B">
        <w:t xml:space="preserve"> [7/11/19, “Russia backs fresh talks on eastern Ukraine conflict”, </w:t>
      </w:r>
      <w:hyperlink r:id="rId13" w:history="1">
        <w:r w:rsidRPr="004B281B">
          <w:rPr>
            <w:rStyle w:val="Hyperlink"/>
          </w:rPr>
          <w:t>https://www.dw.com/en/russia-backs-fresh-talks-on-eastern-ukraine-conflict/a-49559674</w:t>
        </w:r>
      </w:hyperlink>
      <w:r w:rsidRPr="004B281B">
        <w:t>, 7/13/19, PD]</w:t>
      </w:r>
    </w:p>
    <w:p w14:paraId="32788098" w14:textId="77777777" w:rsidR="00067C70" w:rsidRDefault="00067C70" w:rsidP="00067C70">
      <w:r>
        <w:t xml:space="preserve">Ukrainian President Volodymyr </w:t>
      </w:r>
      <w:proofErr w:type="spellStart"/>
      <w:r w:rsidRPr="00A125D4">
        <w:rPr>
          <w:u w:val="single"/>
        </w:rPr>
        <w:t>Zelenskiy</w:t>
      </w:r>
      <w:proofErr w:type="spellEnd"/>
      <w:r w:rsidRPr="00A125D4">
        <w:rPr>
          <w:u w:val="single"/>
        </w:rPr>
        <w:t xml:space="preserve"> has talked about the prospect of peace in eastern Ukraine with</w:t>
      </w:r>
      <w:r>
        <w:t xml:space="preserve"> Vladimir </w:t>
      </w:r>
      <w:r w:rsidRPr="00A125D4">
        <w:rPr>
          <w:u w:val="single"/>
        </w:rPr>
        <w:t>Putin</w:t>
      </w:r>
      <w:r>
        <w:t xml:space="preserve">. The Russian leader </w:t>
      </w:r>
      <w:r w:rsidRPr="00A125D4">
        <w:rPr>
          <w:u w:val="single"/>
        </w:rPr>
        <w:t>said he was open to restarting negotiations under an international framework</w:t>
      </w:r>
      <w:r>
        <w:t>.</w:t>
      </w:r>
    </w:p>
    <w:p w14:paraId="53EA06E8" w14:textId="77777777" w:rsidR="00067C70" w:rsidRDefault="00067C70" w:rsidP="00067C70">
      <w:r>
        <w:t xml:space="preserve">The Kremlin on Thursday said Russian President Vladimir Putin and his Ukrainian counterpart, Volodymyr </w:t>
      </w:r>
      <w:proofErr w:type="spellStart"/>
      <w:r>
        <w:t>Zelenskiy</w:t>
      </w:r>
      <w:proofErr w:type="spellEnd"/>
      <w:r>
        <w:t>, discussed the conflict in eastern Ukraine in their first telephone conversation.</w:t>
      </w:r>
    </w:p>
    <w:p w14:paraId="5417DB41" w14:textId="77777777" w:rsidR="00067C70" w:rsidRDefault="00067C70" w:rsidP="00067C70">
      <w:r>
        <w:t>"The leaders discussed the issues of a settlement in the southeast of Ukraine and cooperation in returning detainees from both sides," said the Kremlin in a statement. "They agreed to continue this work at the expert level."</w:t>
      </w:r>
    </w:p>
    <w:p w14:paraId="324338D0" w14:textId="77777777" w:rsidR="00067C70" w:rsidRDefault="00067C70" w:rsidP="00067C70">
      <w:r>
        <w:t>'More or less possible'</w:t>
      </w:r>
    </w:p>
    <w:p w14:paraId="57E74220" w14:textId="77777777" w:rsidR="00067C70" w:rsidRDefault="00067C70" w:rsidP="00067C70">
      <w:r>
        <w:t xml:space="preserve">Earlier on Thursday, </w:t>
      </w:r>
      <w:r w:rsidRPr="00A125D4">
        <w:rPr>
          <w:u w:val="single"/>
        </w:rPr>
        <w:t>Putin suggested that he would be open to restarting peace talks under the Normandy format, which includes Germany and France</w:t>
      </w:r>
      <w:r>
        <w:t>. But he said it was unclear whether other countries, such as the US and the UK, would be willing to join negotiations at the time.</w:t>
      </w:r>
    </w:p>
    <w:p w14:paraId="5DE0B92A" w14:textId="77777777" w:rsidR="00067C70" w:rsidRDefault="00067C70" w:rsidP="00067C70">
      <w:r>
        <w:t xml:space="preserve">After meeting with EU leaders earlier this week, </w:t>
      </w:r>
      <w:proofErr w:type="spellStart"/>
      <w:r>
        <w:t>Zelenskiy</w:t>
      </w:r>
      <w:proofErr w:type="spellEnd"/>
      <w:r>
        <w:t xml:space="preserve"> — an actor and political novice who won the presidency in April — said he was ready to meet with Putin. "Let's discuss who Crimea belongs to and who isn't in the [separatist-run] Donbass region," </w:t>
      </w:r>
      <w:proofErr w:type="spellStart"/>
      <w:r>
        <w:t>Zelenskiy</w:t>
      </w:r>
      <w:proofErr w:type="spellEnd"/>
      <w:r>
        <w:t xml:space="preserve"> said in a video, addressing Putin. He had previously told DW that Ukraine was ready for peace.</w:t>
      </w:r>
    </w:p>
    <w:p w14:paraId="112C5D8C" w14:textId="77777777" w:rsidR="00067C70" w:rsidRDefault="00067C70" w:rsidP="00067C70">
      <w:r>
        <w:t>"</w:t>
      </w:r>
      <w:r w:rsidRPr="00A125D4">
        <w:rPr>
          <w:u w:val="single"/>
        </w:rPr>
        <w:t xml:space="preserve">It will </w:t>
      </w:r>
      <w:r>
        <w:t xml:space="preserve">more or less </w:t>
      </w:r>
      <w:r w:rsidRPr="00A125D4">
        <w:rPr>
          <w:u w:val="single"/>
        </w:rPr>
        <w:t>be possible to discuss</w:t>
      </w:r>
      <w:r>
        <w:t xml:space="preserve"> this after Ukraine's new government is formed and the elections for parliament are held," </w:t>
      </w:r>
      <w:r w:rsidRPr="00A125D4">
        <w:rPr>
          <w:u w:val="single"/>
        </w:rPr>
        <w:t>said Putin</w:t>
      </w:r>
      <w:r>
        <w:t xml:space="preserve"> in comments carried by state-run TASS news agency.</w:t>
      </w:r>
    </w:p>
    <w:p w14:paraId="6E0D7CCD" w14:textId="77777777" w:rsidR="00067C70" w:rsidRDefault="00067C70" w:rsidP="00067C70">
      <w:r w:rsidRPr="00A125D4">
        <w:rPr>
          <w:u w:val="single"/>
        </w:rPr>
        <w:t>More than 13,000 people have been killed in eastern Ukraine since 2014</w:t>
      </w:r>
      <w:r>
        <w:t>, when the overthrow of a pro-Russian government in Kyiv and Moscow's subsequent illegal annexation of Crimea fomented a pro-Russia separatist insurgency in eastern Ukraine.</w:t>
      </w:r>
    </w:p>
    <w:p w14:paraId="1679C67A" w14:textId="77777777" w:rsidR="00067C70" w:rsidRDefault="00067C70" w:rsidP="00067C70">
      <w:r w:rsidRPr="00A125D4">
        <w:rPr>
          <w:u w:val="single"/>
        </w:rPr>
        <w:t>The fighting has displaced thousands of people and affected more than half a million children</w:t>
      </w:r>
      <w:r>
        <w:t>, according to UN figures.</w:t>
      </w:r>
    </w:p>
    <w:p w14:paraId="6EEEA664" w14:textId="24541B9C" w:rsidR="006B65C1" w:rsidRDefault="006B65C1" w:rsidP="006B65C1">
      <w:pPr>
        <w:pStyle w:val="Heading3"/>
      </w:pPr>
      <w:r>
        <w:t>Uniqueness – Talks Coming But Military Assistance Key</w:t>
      </w:r>
    </w:p>
    <w:p w14:paraId="01C05FB6" w14:textId="6A2FF9A6" w:rsidR="00FE0FDF" w:rsidRDefault="00FE0FDF" w:rsidP="00FE0FDF">
      <w:pPr>
        <w:pStyle w:val="Heading4"/>
      </w:pPr>
      <w:r>
        <w:t xml:space="preserve">Ukraine-Russia peace talks are possible now, but military engagement </w:t>
      </w:r>
      <w:r w:rsidR="006B65C1">
        <w:t>is the deciding factor</w:t>
      </w:r>
    </w:p>
    <w:p w14:paraId="4C248330" w14:textId="77777777" w:rsidR="00FE0FDF" w:rsidRDefault="00FE0FDF" w:rsidP="00FE0FDF">
      <w:r>
        <w:rPr>
          <w:rStyle w:val="Style13ptBold"/>
        </w:rPr>
        <w:t xml:space="preserve">Associated Press, Hong Kong based Newspaper, 19 </w:t>
      </w:r>
      <w:r w:rsidRPr="00222808">
        <w:t xml:space="preserve">(Associated Press, </w:t>
      </w:r>
      <w:r>
        <w:t>2</w:t>
      </w:r>
      <w:r w:rsidRPr="00222808">
        <w:t>-</w:t>
      </w:r>
      <w:r>
        <w:t>13</w:t>
      </w:r>
      <w:r w:rsidRPr="00222808">
        <w:t>-</w:t>
      </w:r>
      <w:r>
        <w:t>2019</w:t>
      </w:r>
      <w:r w:rsidRPr="00222808">
        <w:t>, South China Morning Post, "Failed Ukraine peace deal leaving millions displaced, thousands dead", https://www.scmp.com/news/world/russia-central-asia/article/2185965/failed-ukraine-peace-deal-leaving-mil</w:t>
      </w:r>
      <w:r>
        <w:t>lions-displaced, 7-13-2019, JT)</w:t>
      </w:r>
    </w:p>
    <w:p w14:paraId="2FC99983" w14:textId="77777777" w:rsidR="00FE0FDF" w:rsidRPr="00222808" w:rsidRDefault="00FE0FDF" w:rsidP="00FE0FDF">
      <w:pPr>
        <w:rPr>
          <w:u w:val="single"/>
        </w:rPr>
      </w:pPr>
      <w:r>
        <w:t xml:space="preserve">Before the meeting, </w:t>
      </w:r>
      <w:r w:rsidRPr="00222808">
        <w:rPr>
          <w:u w:val="single"/>
        </w:rPr>
        <w:t>eight former and current European Union members of the Security Council issued a joint statement urging humanitarian access to areas not under Ukrainian government control.</w:t>
      </w:r>
    </w:p>
    <w:p w14:paraId="64131599" w14:textId="77777777" w:rsidR="00FE0FDF" w:rsidRPr="00222808" w:rsidRDefault="00FE0FDF" w:rsidP="00FE0FDF">
      <w:pPr>
        <w:rPr>
          <w:u w:val="single"/>
        </w:rPr>
      </w:pPr>
      <w:r w:rsidRPr="00222808">
        <w:rPr>
          <w:u w:val="single"/>
        </w:rPr>
        <w:t xml:space="preserve">They called on Russia “to immediately stop </w:t>
      </w:r>
      <w:proofErr w:type="spellStart"/>
      <w:r w:rsidRPr="00222808">
        <w:rPr>
          <w:u w:val="single"/>
        </w:rPr>
        <w:t>fuelling</w:t>
      </w:r>
      <w:proofErr w:type="spellEnd"/>
      <w:r w:rsidRPr="00222808">
        <w:rPr>
          <w:u w:val="single"/>
        </w:rPr>
        <w:t xml:space="preserve"> the conflict by providing financial and military support” to the separatists and reiterated their opposition to Moscow’s annexation of Crimea.</w:t>
      </w:r>
      <w:r>
        <w:t xml:space="preserve"> Nonetheless, they said, </w:t>
      </w:r>
      <w:r w:rsidRPr="00222808">
        <w:rPr>
          <w:u w:val="single"/>
        </w:rPr>
        <w:t>they “remain convinced that a peaceful resolution of the conflict is possible”.</w:t>
      </w:r>
    </w:p>
    <w:p w14:paraId="4B3074B5" w14:textId="77777777" w:rsidR="00FE0FDF" w:rsidRDefault="00FE0FDF" w:rsidP="00FE0FDF">
      <w:proofErr w:type="spellStart"/>
      <w:r w:rsidRPr="00222808">
        <w:rPr>
          <w:u w:val="single"/>
        </w:rPr>
        <w:t>Nebenzia</w:t>
      </w:r>
      <w:proofErr w:type="spellEnd"/>
      <w:r w:rsidRPr="00222808">
        <w:rPr>
          <w:u w:val="single"/>
        </w:rPr>
        <w:t xml:space="preserve"> said Russia called the council meeting to discuss implementation of the 2015 agreement, declaring that the situation in southeastern Ukraine “remains explosive”</w:t>
      </w:r>
      <w:r>
        <w:t xml:space="preserve"> with positions now “too close to each other at some locations”.</w:t>
      </w:r>
    </w:p>
    <w:p w14:paraId="1CFA33B3" w14:textId="77777777" w:rsidR="00FE0FDF" w:rsidRPr="00222808" w:rsidRDefault="00FE0FDF" w:rsidP="00FE0FDF">
      <w:pPr>
        <w:rPr>
          <w:u w:val="single"/>
        </w:rPr>
      </w:pPr>
      <w:r w:rsidRPr="00222808">
        <w:rPr>
          <w:u w:val="single"/>
        </w:rPr>
        <w:t>He said Ukraine “comprehensively and consciously ignores and sabotages the Minsk agreements and our Western partners cover up for all of its unlawful acts”.</w:t>
      </w:r>
    </w:p>
    <w:p w14:paraId="58BFEF7D" w14:textId="5D9B06F6" w:rsidR="00067C70" w:rsidRPr="00FE0FDF" w:rsidRDefault="00FE0FDF" w:rsidP="00067C70">
      <w:pPr>
        <w:rPr>
          <w:u w:val="single"/>
        </w:rPr>
      </w:pPr>
      <w:r w:rsidRPr="00222808">
        <w:rPr>
          <w:u w:val="single"/>
        </w:rPr>
        <w:t xml:space="preserve">Ukraine’s </w:t>
      </w:r>
      <w:proofErr w:type="spellStart"/>
      <w:r w:rsidRPr="00222808">
        <w:rPr>
          <w:u w:val="single"/>
        </w:rPr>
        <w:t>Yelchenko</w:t>
      </w:r>
      <w:proofErr w:type="spellEnd"/>
      <w:r w:rsidRPr="00222808">
        <w:rPr>
          <w:u w:val="single"/>
        </w:rPr>
        <w:t xml:space="preserve"> countered that “it is only Russia and its ongoing military activity in the occupied territories of the Donetsk and Luhansk regions of Ukraine as well as in Crimea that constitute for now an unsurmountable obstacle for the peaceful resolution of the conflict”.</w:t>
      </w:r>
    </w:p>
    <w:p w14:paraId="79368BFF" w14:textId="1EF9E183" w:rsidR="00FE336C" w:rsidRDefault="00FE336C" w:rsidP="00FE336C">
      <w:pPr>
        <w:pStyle w:val="Heading3"/>
      </w:pPr>
      <w:r>
        <w:t>Uniqueness – AT: Past US arms thump</w:t>
      </w:r>
    </w:p>
    <w:p w14:paraId="3CA5A9DA" w14:textId="77777777" w:rsidR="00FE336C" w:rsidRPr="007D727D" w:rsidRDefault="00FE336C" w:rsidP="00FE336C">
      <w:pPr>
        <w:pStyle w:val="Heading4"/>
        <w:rPr>
          <w:rStyle w:val="Style13ptBold"/>
          <w:b/>
          <w:bCs w:val="0"/>
        </w:rPr>
      </w:pPr>
      <w:r>
        <w:rPr>
          <w:rStyle w:val="Style13ptBold"/>
          <w:b/>
          <w:bCs w:val="0"/>
        </w:rPr>
        <w:t>Previous arms sales haven’t damaged relations – all bark no bite.</w:t>
      </w:r>
    </w:p>
    <w:p w14:paraId="3A71DF8C" w14:textId="77777777" w:rsidR="00FE336C" w:rsidRPr="004B281B" w:rsidRDefault="00FE336C" w:rsidP="004B281B">
      <w:r w:rsidRPr="004B281B">
        <w:rPr>
          <w:rStyle w:val="Style13ptBold"/>
        </w:rPr>
        <w:t>Bertrand, staff writer at The Atlantic, 18</w:t>
      </w:r>
      <w:r w:rsidRPr="004B281B">
        <w:t xml:space="preserve"> [Natasha, 5/3/18, “Ukraine’s Successful Courtship of Trump”, </w:t>
      </w:r>
      <w:hyperlink r:id="rId14" w:history="1">
        <w:r w:rsidRPr="004B281B">
          <w:rPr>
            <w:rStyle w:val="Hyperlink"/>
          </w:rPr>
          <w:t>https://www.theatlantic.com/politics/archive/2018/05/ukraines-successful-courtship-of-trump/559526/</w:t>
        </w:r>
      </w:hyperlink>
      <w:r w:rsidRPr="004B281B">
        <w:t>, 7/13/19, PD]</w:t>
      </w:r>
    </w:p>
    <w:p w14:paraId="3D99BF0C" w14:textId="77777777" w:rsidR="00FE336C" w:rsidRDefault="00FE336C" w:rsidP="00FE336C">
      <w:r>
        <w:t xml:space="preserve">The </w:t>
      </w:r>
      <w:r w:rsidRPr="007D727D">
        <w:rPr>
          <w:u w:val="single"/>
        </w:rPr>
        <w:t>U</w:t>
      </w:r>
      <w:r>
        <w:t xml:space="preserve">nited </w:t>
      </w:r>
      <w:r w:rsidRPr="007D727D">
        <w:rPr>
          <w:u w:val="single"/>
        </w:rPr>
        <w:t>S</w:t>
      </w:r>
      <w:r>
        <w:t xml:space="preserve">tates </w:t>
      </w:r>
      <w:r w:rsidRPr="007D727D">
        <w:rPr>
          <w:u w:val="single"/>
        </w:rPr>
        <w:t>completed its shipment of Javelin anti-tank missiles to Ukraine on Monday</w:t>
      </w:r>
      <w:r>
        <w:t xml:space="preserve">, finalizing a sale that was reluctantly approved by President Donald Trump in November. </w:t>
      </w:r>
      <w:r w:rsidRPr="007D727D">
        <w:rPr>
          <w:u w:val="single"/>
        </w:rPr>
        <w:t>The deal was widely reported as a rebuke to</w:t>
      </w:r>
      <w:r>
        <w:t xml:space="preserve"> Russian President Vladimir </w:t>
      </w:r>
      <w:r w:rsidRPr="007D727D">
        <w:rPr>
          <w:u w:val="single"/>
        </w:rPr>
        <w:t>Putin</w:t>
      </w:r>
      <w:r>
        <w:t xml:space="preserve">, who annexed Crimea and invaded eastern Ukraine in 2014. “This decision … reflects our country’s longstanding commitment to Ukraine in the face of ongoing Russian aggression,” Republican Senator Bob Corker said late last year. </w:t>
      </w:r>
    </w:p>
    <w:p w14:paraId="4E430A3F" w14:textId="77777777" w:rsidR="00FE336C" w:rsidRDefault="00FE336C" w:rsidP="00FE336C">
      <w:pPr>
        <w:rPr>
          <w:u w:val="single"/>
        </w:rPr>
      </w:pPr>
      <w:r w:rsidRPr="007D727D">
        <w:rPr>
          <w:u w:val="single"/>
        </w:rPr>
        <w:t>But the terms of the arrangement show it may be more bark than bite</w:t>
      </w:r>
      <w:r>
        <w:t>. The weapons “</w:t>
      </w:r>
      <w:r w:rsidRPr="007D727D">
        <w:rPr>
          <w:u w:val="single"/>
        </w:rPr>
        <w:t>have been delivered to a secure facility in Ukraine, not on the line of conflict</w:t>
      </w:r>
      <w:r>
        <w:t xml:space="preserve">,” Kurt Volker, the U.S. Special Representative for Ukraine, told me. He did not elaborate further, but The </w:t>
      </w:r>
      <w:r w:rsidRPr="007D727D">
        <w:rPr>
          <w:u w:val="single"/>
        </w:rPr>
        <w:t>Wall Street Journal reported in January that the weapons would be stored in training centers in western Ukraine that will be monitored by American soldiers.</w:t>
      </w:r>
    </w:p>
    <w:p w14:paraId="67E69375" w14:textId="3677A276" w:rsidR="00FE336C" w:rsidRPr="00224842" w:rsidRDefault="00FE336C" w:rsidP="00FE336C">
      <w:pPr>
        <w:pStyle w:val="Heading3"/>
      </w:pPr>
      <w:r>
        <w:t>Uniqueness – AT: Future US arms thump</w:t>
      </w:r>
    </w:p>
    <w:p w14:paraId="13B3E31F" w14:textId="77777777" w:rsidR="00FE336C" w:rsidRDefault="00FE336C" w:rsidP="00FE336C">
      <w:pPr>
        <w:pStyle w:val="Heading4"/>
      </w:pPr>
      <w:r>
        <w:t xml:space="preserve">If peace becomes an option, </w:t>
      </w:r>
      <w:proofErr w:type="spellStart"/>
      <w:r>
        <w:t>Zelensky</w:t>
      </w:r>
      <w:proofErr w:type="spellEnd"/>
      <w:r>
        <w:t xml:space="preserve"> will stop buying US arms.</w:t>
      </w:r>
    </w:p>
    <w:p w14:paraId="771CDA26" w14:textId="77777777" w:rsidR="00FE336C" w:rsidRPr="004B281B" w:rsidRDefault="00FE336C" w:rsidP="004B281B">
      <w:proofErr w:type="spellStart"/>
      <w:r w:rsidRPr="004B281B">
        <w:rPr>
          <w:rStyle w:val="Style13ptBold"/>
        </w:rPr>
        <w:t>Semchuk</w:t>
      </w:r>
      <w:proofErr w:type="spellEnd"/>
      <w:r w:rsidRPr="004B281B">
        <w:rPr>
          <w:rStyle w:val="Style13ptBold"/>
        </w:rPr>
        <w:t>,  PhD candidate at the University of Oxford, ’19</w:t>
      </w:r>
      <w:r w:rsidRPr="004B281B">
        <w:t xml:space="preserve"> [Liana, 3/27/19, “U.S. arms sales to Ukraine keeping the conflict alive”, </w:t>
      </w:r>
      <w:hyperlink r:id="rId15" w:history="1">
        <w:r w:rsidRPr="004B281B">
          <w:rPr>
            <w:rStyle w:val="Hyperlink"/>
          </w:rPr>
          <w:t>https://www.upi.com/Top_News/Voices/2019/03/27/US-arms-sales-to-Ukraine-keeping-the-conflict-alive/3381553687739/</w:t>
        </w:r>
      </w:hyperlink>
      <w:r w:rsidRPr="004B281B">
        <w:t>, 7/12/19, PD]</w:t>
      </w:r>
    </w:p>
    <w:p w14:paraId="28E9E55C" w14:textId="77777777" w:rsidR="00FE336C" w:rsidRDefault="00FE336C" w:rsidP="00FE336C">
      <w:r>
        <w:t xml:space="preserve">It's clear why </w:t>
      </w:r>
      <w:r w:rsidRPr="0059219F">
        <w:rPr>
          <w:u w:val="single"/>
        </w:rPr>
        <w:t>Washington wants to sell more weapons to Ukraine</w:t>
      </w:r>
      <w:r>
        <w:t xml:space="preserve">. But </w:t>
      </w:r>
      <w:r w:rsidRPr="00272399">
        <w:rPr>
          <w:u w:val="single"/>
        </w:rPr>
        <w:t>whether Ukraine remains receptive and willing to continue buying them may hinge on the outcome of the upcoming presidential election, which is scheduled for Sunday</w:t>
      </w:r>
      <w:r>
        <w:t xml:space="preserve">. </w:t>
      </w:r>
    </w:p>
    <w:p w14:paraId="3010B026" w14:textId="77777777" w:rsidR="00FE336C" w:rsidRDefault="00FE336C" w:rsidP="00FE336C">
      <w:r>
        <w:t xml:space="preserve">Presidential candidate </w:t>
      </w:r>
      <w:r w:rsidRPr="004720EC">
        <w:rPr>
          <w:u w:val="single"/>
        </w:rPr>
        <w:t xml:space="preserve">Volodymyr </w:t>
      </w:r>
      <w:proofErr w:type="spellStart"/>
      <w:r w:rsidRPr="004720EC">
        <w:rPr>
          <w:u w:val="single"/>
        </w:rPr>
        <w:t>Zelensky</w:t>
      </w:r>
      <w:proofErr w:type="spellEnd"/>
      <w:r>
        <w:t xml:space="preserve">, who is leading in the polls, seems to </w:t>
      </w:r>
      <w:r w:rsidRPr="004720EC">
        <w:rPr>
          <w:u w:val="single"/>
        </w:rPr>
        <w:t>offer hope that Ukraine may change its current strategy</w:t>
      </w:r>
      <w:r>
        <w:t xml:space="preserve">. This is reflected in a </w:t>
      </w:r>
      <w:r w:rsidRPr="004720EC">
        <w:rPr>
          <w:u w:val="single"/>
        </w:rPr>
        <w:t xml:space="preserve">statement </w:t>
      </w:r>
      <w:proofErr w:type="spellStart"/>
      <w:r w:rsidRPr="004720EC">
        <w:rPr>
          <w:u w:val="single"/>
        </w:rPr>
        <w:t>Zelensky</w:t>
      </w:r>
      <w:proofErr w:type="spellEnd"/>
      <w:r w:rsidRPr="004720EC">
        <w:rPr>
          <w:u w:val="single"/>
        </w:rPr>
        <w:t xml:space="preserve"> made in March in which he emphasized the need to negotiate with Russia in order to "save people's lives</w:t>
      </w:r>
      <w:r>
        <w:t>."</w:t>
      </w:r>
    </w:p>
    <w:p w14:paraId="0F01D43E" w14:textId="7053D091" w:rsidR="00FE336C" w:rsidRPr="00FE336C" w:rsidRDefault="00FE336C" w:rsidP="00FE336C">
      <w:pPr>
        <w:pStyle w:val="Heading3"/>
      </w:pPr>
      <w:r w:rsidRPr="00FE336C">
        <w:t>Brink -- Tensions</w:t>
      </w:r>
    </w:p>
    <w:p w14:paraId="5A265E1D" w14:textId="7DCBD045" w:rsidR="00FE336C" w:rsidRPr="0007304C" w:rsidRDefault="00FE336C" w:rsidP="00FE336C">
      <w:pPr>
        <w:pStyle w:val="Heading4"/>
        <w:rPr>
          <w:rStyle w:val="Style13ptBold"/>
          <w:b/>
          <w:bCs w:val="0"/>
        </w:rPr>
      </w:pPr>
      <w:r>
        <w:rPr>
          <w:rStyle w:val="Style13ptBold"/>
          <w:b/>
          <w:bCs w:val="0"/>
        </w:rPr>
        <w:t>Ukraine/Russia relationship approaching brink – now is key.</w:t>
      </w:r>
    </w:p>
    <w:p w14:paraId="0CF55DB3" w14:textId="77777777" w:rsidR="00FE336C" w:rsidRPr="004B281B" w:rsidRDefault="00FE336C" w:rsidP="004B281B">
      <w:proofErr w:type="spellStart"/>
      <w:r w:rsidRPr="004B281B">
        <w:rPr>
          <w:rStyle w:val="Style13ptBold"/>
        </w:rPr>
        <w:t>Yeates</w:t>
      </w:r>
      <w:proofErr w:type="spellEnd"/>
      <w:r w:rsidRPr="004B281B">
        <w:rPr>
          <w:rStyle w:val="Style13ptBold"/>
        </w:rPr>
        <w:t>, freelance journalist, 18</w:t>
      </w:r>
      <w:r w:rsidRPr="004B281B">
        <w:t xml:space="preserve"> [Walter, 11/26/18, “Russia-Ukraine At Brink Of War, UN Security Calls Emergency Meeting”, </w:t>
      </w:r>
      <w:hyperlink r:id="rId16" w:history="1">
        <w:r w:rsidRPr="004B281B">
          <w:rPr>
            <w:rStyle w:val="Hyperlink"/>
          </w:rPr>
          <w:t>https://www.valuewalk.com/2018/11/russia-ukraine-at-brink-of-war/</w:t>
        </w:r>
      </w:hyperlink>
      <w:r w:rsidRPr="004B281B">
        <w:t>, 7/16/19, PD]</w:t>
      </w:r>
    </w:p>
    <w:p w14:paraId="3C18435E" w14:textId="77777777" w:rsidR="00FE336C" w:rsidRDefault="00FE336C" w:rsidP="00FE336C">
      <w:r>
        <w:t xml:space="preserve">Late Sunday night, approximately </w:t>
      </w:r>
      <w:r w:rsidRPr="00F73B53">
        <w:rPr>
          <w:u w:val="single"/>
        </w:rPr>
        <w:t>150 protesters gathered outside the Russian embassy in Kiev</w:t>
      </w:r>
      <w:r>
        <w:t xml:space="preserve">, Ukraine. According to reports, </w:t>
      </w:r>
      <w:r w:rsidRPr="00F73B53">
        <w:rPr>
          <w:u w:val="single"/>
        </w:rPr>
        <w:t>some</w:t>
      </w:r>
      <w:r>
        <w:t xml:space="preserve"> individuals </w:t>
      </w:r>
      <w:r w:rsidRPr="00F73B53">
        <w:rPr>
          <w:u w:val="single"/>
        </w:rPr>
        <w:t>threw flares. Photos captured by Reuters captures an embassy officials car being set ablaze.</w:t>
      </w:r>
    </w:p>
    <w:p w14:paraId="09DD2E7D" w14:textId="77777777" w:rsidR="00FE336C" w:rsidRDefault="00FE336C" w:rsidP="00FE336C">
      <w:r>
        <w:t>“</w:t>
      </w:r>
      <w:r w:rsidRPr="00F73B53">
        <w:rPr>
          <w:u w:val="single"/>
        </w:rPr>
        <w:t>We gathered here today to protest against Russians over their actions today, over shooting</w:t>
      </w:r>
      <w:r>
        <w:t xml:space="preserve"> [sic] </w:t>
      </w:r>
      <w:r w:rsidRPr="00F73B53">
        <w:rPr>
          <w:u w:val="single"/>
        </w:rPr>
        <w:t>of our military</w:t>
      </w:r>
      <w:r>
        <w:t xml:space="preserve">. </w:t>
      </w:r>
      <w:r w:rsidRPr="00F73B53">
        <w:rPr>
          <w:u w:val="single"/>
        </w:rPr>
        <w:t>We are very angry. We should have severed all diplomatic relations with this country a long time ago</w:t>
      </w:r>
      <w:r>
        <w:t xml:space="preserve">,” Oleksiy </w:t>
      </w:r>
      <w:proofErr w:type="spellStart"/>
      <w:r>
        <w:t>Ryabov</w:t>
      </w:r>
      <w:proofErr w:type="spellEnd"/>
      <w:r>
        <w:t xml:space="preserve"> told Reuters outside the embassy in Kiev.</w:t>
      </w:r>
    </w:p>
    <w:p w14:paraId="054D33E0" w14:textId="77777777" w:rsidR="00FE336C" w:rsidRDefault="00FE336C" w:rsidP="00FE336C">
      <w:r>
        <w:t xml:space="preserve">Reuters also cites Russian media reports stating </w:t>
      </w:r>
      <w:r w:rsidRPr="00F73B53">
        <w:rPr>
          <w:u w:val="single"/>
        </w:rPr>
        <w:t>Russia</w:t>
      </w:r>
      <w:r>
        <w:t xml:space="preserve"> has just </w:t>
      </w:r>
      <w:r w:rsidRPr="00F73B53">
        <w:rPr>
          <w:u w:val="single"/>
        </w:rPr>
        <w:t>reopened the Kerch Strait to shipping vessels after seizing the Ukrainian naval ships</w:t>
      </w:r>
      <w:r>
        <w:t>.</w:t>
      </w:r>
    </w:p>
    <w:p w14:paraId="76BE4C89" w14:textId="690FCBBC" w:rsidR="005D116E" w:rsidRPr="005D116E" w:rsidRDefault="005D116E" w:rsidP="005D116E">
      <w:pPr>
        <w:pStyle w:val="Heading3"/>
        <w:rPr>
          <w:rStyle w:val="Style13ptBold"/>
          <w:b/>
          <w:bCs w:val="0"/>
          <w:sz w:val="32"/>
          <w:u w:val="single"/>
        </w:rPr>
      </w:pPr>
      <w:r>
        <w:rPr>
          <w:rStyle w:val="Style13ptBold"/>
          <w:b/>
          <w:bCs w:val="0"/>
          <w:sz w:val="32"/>
          <w:u w:val="single"/>
        </w:rPr>
        <w:t>Link</w:t>
      </w:r>
      <w:r w:rsidR="0039630B">
        <w:rPr>
          <w:rStyle w:val="Style13ptBold"/>
          <w:b/>
          <w:bCs w:val="0"/>
          <w:sz w:val="32"/>
          <w:u w:val="single"/>
        </w:rPr>
        <w:t xml:space="preserve"> – Surplus Weapons Get Directed to Ukraine</w:t>
      </w:r>
    </w:p>
    <w:p w14:paraId="224C01E7" w14:textId="77777777" w:rsidR="00171204" w:rsidRPr="00171204" w:rsidRDefault="00171204" w:rsidP="00171204">
      <w:pPr>
        <w:pStyle w:val="Heading4"/>
        <w:rPr>
          <w:rStyle w:val="Style13ptBold"/>
          <w:b/>
          <w:bCs w:val="0"/>
        </w:rPr>
      </w:pPr>
      <w:r w:rsidRPr="00171204">
        <w:rPr>
          <w:rStyle w:val="Style13ptBold"/>
          <w:b/>
          <w:bCs w:val="0"/>
        </w:rPr>
        <w:t>Surplus US weapons go to the Ukraine.</w:t>
      </w:r>
    </w:p>
    <w:p w14:paraId="58F1B0B7" w14:textId="0B9B6663" w:rsidR="00171204" w:rsidRPr="004B281B" w:rsidRDefault="00171204" w:rsidP="004B281B">
      <w:proofErr w:type="spellStart"/>
      <w:r w:rsidRPr="004B281B">
        <w:rPr>
          <w:rStyle w:val="Style13ptBold"/>
        </w:rPr>
        <w:t>Medynskyi</w:t>
      </w:r>
      <w:proofErr w:type="spellEnd"/>
      <w:r w:rsidRPr="004B281B">
        <w:rPr>
          <w:rStyle w:val="Style13ptBold"/>
        </w:rPr>
        <w:t xml:space="preserve">, </w:t>
      </w:r>
      <w:r w:rsidR="006D299F" w:rsidRPr="004B281B">
        <w:rPr>
          <w:rStyle w:val="Style13ptBold"/>
        </w:rPr>
        <w:t xml:space="preserve">112 UA </w:t>
      </w:r>
      <w:r w:rsidRPr="004B281B">
        <w:rPr>
          <w:rStyle w:val="Style13ptBold"/>
        </w:rPr>
        <w:t>reporter, 16</w:t>
      </w:r>
      <w:r w:rsidRPr="004B281B">
        <w:t xml:space="preserve"> [Ivan, 1/25/19, “The U.S. lethal weapons for Ukraine: mechanisms and implications”, </w:t>
      </w:r>
      <w:hyperlink r:id="rId17" w:history="1">
        <w:r w:rsidRPr="004B281B">
          <w:rPr>
            <w:rStyle w:val="Hyperlink"/>
          </w:rPr>
          <w:t>https://112.international/opinion/the-us-lethal-weapons-for-ukraine-mechanisms-and-implications-2288.html</w:t>
        </w:r>
      </w:hyperlink>
      <w:r w:rsidRPr="004B281B">
        <w:t>, 7/12/19, PD]</w:t>
      </w:r>
    </w:p>
    <w:p w14:paraId="4B15465B" w14:textId="77777777" w:rsidR="00171204" w:rsidRDefault="00171204" w:rsidP="00171204">
      <w:r w:rsidRPr="00CD220B">
        <w:rPr>
          <w:u w:val="single"/>
        </w:rPr>
        <w:t>In the past decade, sales of weapons to Ukraine was relatively small</w:t>
      </w:r>
      <w:r>
        <w:t>. Ukraine had not leaded the front line in the war on international terrorism. It was just a "historic" recipient of American military aid, like Israel or Egypt.</w:t>
      </w:r>
    </w:p>
    <w:p w14:paraId="0A38DDCA" w14:textId="77777777" w:rsidR="00171204" w:rsidRDefault="00171204" w:rsidP="00171204">
      <w:r>
        <w:t>After becoming independent, Ukraine has mistakenly believed that there are no enemies. Thus, the defense spending was drastically reduced, military buildings demolished or sold, and reform of the security sector stalled.</w:t>
      </w:r>
    </w:p>
    <w:p w14:paraId="42A141DC" w14:textId="77777777" w:rsidR="00171204" w:rsidRDefault="00171204" w:rsidP="00171204">
      <w:r>
        <w:t xml:space="preserve">The </w:t>
      </w:r>
      <w:r w:rsidRPr="00CD220B">
        <w:rPr>
          <w:u w:val="single"/>
        </w:rPr>
        <w:t>situation changed dramatically after the beginning of Russian aggression</w:t>
      </w:r>
      <w:r>
        <w:t>. Ukraine has found that its army is in a state of neglect.</w:t>
      </w:r>
    </w:p>
    <w:p w14:paraId="3F686698" w14:textId="77777777" w:rsidR="00171204" w:rsidRDefault="00171204" w:rsidP="00171204">
      <w:r>
        <w:t xml:space="preserve">That is why </w:t>
      </w:r>
      <w:r w:rsidRPr="00CD220B">
        <w:rPr>
          <w:u w:val="single"/>
        </w:rPr>
        <w:t>Ukrainian leadership has asked the U.S. to provide rear artillery systems, anti-tank guided missiles, body armor, electronic and other equipment</w:t>
      </w:r>
      <w:r>
        <w:t>.</w:t>
      </w:r>
    </w:p>
    <w:p w14:paraId="2334AE9C" w14:textId="14D3DF02" w:rsidR="00171204" w:rsidRDefault="00171204" w:rsidP="00171204">
      <w:r>
        <w:t xml:space="preserve">The </w:t>
      </w:r>
      <w:r w:rsidRPr="00171204">
        <w:rPr>
          <w:u w:val="single"/>
        </w:rPr>
        <w:t>U</w:t>
      </w:r>
      <w:r w:rsidRPr="00CD220B">
        <w:rPr>
          <w:u w:val="single"/>
        </w:rPr>
        <w:t>.S. uses several mechanisms</w:t>
      </w:r>
      <w:r>
        <w:t xml:space="preserve">: a program for the sale of arms to foreign countries (Foreign Military Sales), program of selling weapons through direct commercial deliveries (Direct Commercial Sales), </w:t>
      </w:r>
      <w:r w:rsidRPr="00CD220B">
        <w:rPr>
          <w:u w:val="single"/>
        </w:rPr>
        <w:t>program of selling surplus military equipment and weapons</w:t>
      </w:r>
      <w:r>
        <w:t xml:space="preserve"> (</w:t>
      </w:r>
      <w:r w:rsidRPr="003675F7">
        <w:rPr>
          <w:u w:val="single"/>
        </w:rPr>
        <w:t>E</w:t>
      </w:r>
      <w:r>
        <w:t xml:space="preserve">xcess </w:t>
      </w:r>
      <w:r w:rsidRPr="003675F7">
        <w:rPr>
          <w:u w:val="single"/>
        </w:rPr>
        <w:t>D</w:t>
      </w:r>
      <w:r>
        <w:t xml:space="preserve">efense </w:t>
      </w:r>
      <w:r w:rsidRPr="003675F7">
        <w:rPr>
          <w:u w:val="single"/>
        </w:rPr>
        <w:t>A</w:t>
      </w:r>
      <w:r>
        <w:t>rticles), and program of selling weapons in emergencies. Ukraine gets the arms through the first program, and the negotiations are conducted at the level of defense ministries of both countries, as well as through direct commercial delivery. Agreement within the last program have limited access to the data on arms exports.</w:t>
      </w:r>
    </w:p>
    <w:p w14:paraId="3F09CD13" w14:textId="30E01866" w:rsidR="00C36E54" w:rsidRPr="00C36E54" w:rsidRDefault="0035602B" w:rsidP="0035602B">
      <w:pPr>
        <w:pStyle w:val="Heading3"/>
      </w:pPr>
      <w:r>
        <w:t>Internal Link</w:t>
      </w:r>
      <w:r w:rsidR="0039630B">
        <w:t xml:space="preserve"> – Arms Increase Russia Tensions</w:t>
      </w:r>
    </w:p>
    <w:p w14:paraId="4013E0A1" w14:textId="77777777" w:rsidR="00FD6EB5" w:rsidRPr="00EB1728" w:rsidRDefault="00FD6EB5" w:rsidP="00FD6EB5">
      <w:pPr>
        <w:pStyle w:val="Heading4"/>
        <w:rPr>
          <w:rStyle w:val="Style13ptBold"/>
          <w:b/>
          <w:bCs w:val="0"/>
        </w:rPr>
      </w:pPr>
      <w:r>
        <w:rPr>
          <w:rStyle w:val="Style13ptBold"/>
          <w:b/>
          <w:bCs w:val="0"/>
        </w:rPr>
        <w:t>US arms transferred to the Ukraine exasperates Russian tensions.</w:t>
      </w:r>
    </w:p>
    <w:p w14:paraId="559D4A37" w14:textId="77777777" w:rsidR="00FD6EB5" w:rsidRPr="004B281B" w:rsidRDefault="00FD6EB5" w:rsidP="004B281B">
      <w:r w:rsidRPr="004B281B">
        <w:rPr>
          <w:rStyle w:val="Style13ptBold"/>
        </w:rPr>
        <w:t>Browne, CNN reporter, 18</w:t>
      </w:r>
      <w:r w:rsidRPr="004B281B">
        <w:t xml:space="preserve">. [Ryan, 9/25/18, “US to transfer ships to Ukraine amid Russia tensions”, </w:t>
      </w:r>
      <w:hyperlink r:id="rId18" w:history="1">
        <w:r w:rsidRPr="004B281B">
          <w:rPr>
            <w:rStyle w:val="Hyperlink"/>
          </w:rPr>
          <w:t>https://www.cnn.com/2018/09/25/politics/us-transfer-coast-guard-ships-ukraine/index.html</w:t>
        </w:r>
      </w:hyperlink>
      <w:r w:rsidRPr="004B281B">
        <w:t>, 7/12/19, PD]</w:t>
      </w:r>
    </w:p>
    <w:p w14:paraId="0E3515FF" w14:textId="77777777" w:rsidR="00FD6EB5" w:rsidRDefault="00FD6EB5" w:rsidP="00FD6EB5">
      <w:r w:rsidRPr="0003659D">
        <w:t>The</w:t>
      </w:r>
      <w:r w:rsidRPr="0003659D">
        <w:rPr>
          <w:u w:val="single"/>
        </w:rPr>
        <w:t xml:space="preserve"> US Coast Guard </w:t>
      </w:r>
      <w:r w:rsidRPr="0003659D">
        <w:t xml:space="preserve">plans </w:t>
      </w:r>
      <w:r w:rsidRPr="0003659D">
        <w:rPr>
          <w:u w:val="single"/>
        </w:rPr>
        <w:t>to transfer two former 110-foot Coast Guard ships to Ukraine</w:t>
      </w:r>
      <w:r>
        <w:t xml:space="preserve"> during a ceremony on Thursday in Baltimore.</w:t>
      </w:r>
    </w:p>
    <w:p w14:paraId="25998E56" w14:textId="77777777" w:rsidR="00FD6EB5" w:rsidRDefault="00FD6EB5" w:rsidP="00FD6EB5">
      <w:r>
        <w:t>Coast Guard Vice Adm. Michael McAllister and Ukraine's President Petro Poroshenko are expected to attend the transfer ceremony.</w:t>
      </w:r>
    </w:p>
    <w:p w14:paraId="0EF643A6" w14:textId="77777777" w:rsidR="00FD6EB5" w:rsidRDefault="00FD6EB5" w:rsidP="00FD6EB5">
      <w:r>
        <w:t xml:space="preserve">The transfer of the two armed </w:t>
      </w:r>
      <w:r w:rsidRPr="0003659D">
        <w:rPr>
          <w:u w:val="single"/>
        </w:rPr>
        <w:t>Coast Guard cutters come as tensions between Ukraine and Russia</w:t>
      </w:r>
      <w:r>
        <w:t xml:space="preserve"> in the Sea of Azov have increased in recent weeks, with Kiev and the </w:t>
      </w:r>
      <w:r w:rsidRPr="0003659D">
        <w:rPr>
          <w:u w:val="single"/>
        </w:rPr>
        <w:t>US accusing Moscow of interfering with Ukrainian shipping in the region</w:t>
      </w:r>
      <w:r>
        <w:t>.</w:t>
      </w:r>
    </w:p>
    <w:p w14:paraId="188DF8F2" w14:textId="77777777" w:rsidR="00FD6EB5" w:rsidRDefault="00FD6EB5" w:rsidP="00FD6EB5">
      <w:r>
        <w:t>"The United States condemns Russia's harassment of international shipping in the Sea of Azov and the Kerch Strait," State Department spokesperson Heather Nauert said in a statement late last month.</w:t>
      </w:r>
    </w:p>
    <w:p w14:paraId="199413E3" w14:textId="77777777" w:rsidR="00FD6EB5" w:rsidRDefault="00FD6EB5" w:rsidP="00FD6EB5">
      <w:r>
        <w:t>"Russia has delayed hundreds of commercial vessels since April and in recent weeks has stopped at least 16 commercial ships attempting to reach Ukrainian ports," she added.</w:t>
      </w:r>
    </w:p>
    <w:p w14:paraId="60CBB93D" w14:textId="77777777" w:rsidR="00FD6EB5" w:rsidRDefault="00FD6EB5" w:rsidP="00FD6EB5">
      <w:r w:rsidRPr="0003659D">
        <w:rPr>
          <w:u w:val="single"/>
        </w:rPr>
        <w:t>A US defense official told CNN that the cutters</w:t>
      </w:r>
      <w:r>
        <w:t xml:space="preserve"> Drummond and </w:t>
      </w:r>
      <w:proofErr w:type="spellStart"/>
      <w:r>
        <w:t>Cushin</w:t>
      </w:r>
      <w:proofErr w:type="spellEnd"/>
      <w:r>
        <w:t xml:space="preserve"> </w:t>
      </w:r>
      <w:r w:rsidRPr="0003659D">
        <w:rPr>
          <w:u w:val="single"/>
        </w:rPr>
        <w:t>were purchased by Ukraine from the Pentagon's Excess Defense Articles program</w:t>
      </w:r>
      <w:r>
        <w:t>.</w:t>
      </w:r>
    </w:p>
    <w:p w14:paraId="028E47D5" w14:textId="77777777" w:rsidR="00FD6EB5" w:rsidRPr="0003659D" w:rsidRDefault="00FD6EB5" w:rsidP="00FD6EB5">
      <w:r>
        <w:t>The Island-class cutters are typically armed with a 25 mm machine gun mount and four .50-caliber machine guns.</w:t>
      </w:r>
    </w:p>
    <w:p w14:paraId="4FABEB67" w14:textId="77777777" w:rsidR="0039630B" w:rsidRPr="004720EC" w:rsidRDefault="0039630B" w:rsidP="0039630B">
      <w:pPr>
        <w:pStyle w:val="Heading4"/>
        <w:rPr>
          <w:rStyle w:val="Style13ptBold"/>
          <w:b/>
          <w:bCs w:val="0"/>
        </w:rPr>
      </w:pPr>
      <w:r>
        <w:rPr>
          <w:rStyle w:val="Style13ptBold"/>
          <w:b/>
          <w:bCs w:val="0"/>
        </w:rPr>
        <w:t>US arms to Ukraine stoke Russia-Ukraine conflict and risks escalation.</w:t>
      </w:r>
    </w:p>
    <w:p w14:paraId="1172A27E" w14:textId="77777777" w:rsidR="0039630B" w:rsidRPr="004B281B" w:rsidRDefault="0039630B" w:rsidP="004B281B">
      <w:proofErr w:type="spellStart"/>
      <w:r w:rsidRPr="004B281B">
        <w:rPr>
          <w:rStyle w:val="Style13ptBold"/>
        </w:rPr>
        <w:t>Semchuk</w:t>
      </w:r>
      <w:proofErr w:type="spellEnd"/>
      <w:r w:rsidRPr="004B281B">
        <w:rPr>
          <w:rStyle w:val="Style13ptBold"/>
        </w:rPr>
        <w:t>,  PhD candidate at the University of Oxford, ’19</w:t>
      </w:r>
      <w:r w:rsidRPr="004B281B">
        <w:t xml:space="preserve"> [Liana, 3/27/19, “U.S. arms sales to Ukraine keeping the conflict alive”, </w:t>
      </w:r>
      <w:hyperlink r:id="rId19" w:history="1">
        <w:r w:rsidRPr="004B281B">
          <w:rPr>
            <w:rStyle w:val="Hyperlink"/>
          </w:rPr>
          <w:t>https://www.upi.com/Top_News/Voices/2019/03/27/US-arms-sales-to-Ukraine-keeping-the-conflict-alive/3381553687739/</w:t>
        </w:r>
      </w:hyperlink>
      <w:r w:rsidRPr="004B281B">
        <w:t>, 7/12/19, PD]</w:t>
      </w:r>
    </w:p>
    <w:p w14:paraId="75D0679B" w14:textId="77777777" w:rsidR="0039630B" w:rsidRDefault="0039630B" w:rsidP="0039630B">
      <w:r>
        <w:t xml:space="preserve">March 27 (UPI) -- </w:t>
      </w:r>
      <w:r w:rsidRPr="00272399">
        <w:rPr>
          <w:b/>
          <w:bCs/>
          <w:u w:val="single"/>
        </w:rPr>
        <w:t>Selling lethal weapons to Ukraine is the equivalent of pouring kerosene onto a flame</w:t>
      </w:r>
      <w:r>
        <w:t xml:space="preserve">. But ongoing hostilities between Ukraine and Russia -- including the Kerch strait crisis, which began late last year when Russia intercepted three Ukrainian vessels and took 24 crew members captive -- are also a major business opportunity for the world's largest defense contractors. Despite the </w:t>
      </w:r>
      <w:r w:rsidRPr="00272399">
        <w:rPr>
          <w:u w:val="single"/>
        </w:rPr>
        <w:t>risk of serious escalation</w:t>
      </w:r>
      <w:r>
        <w:t>, these companies continue to provide Ukraine with lethal aid so it can defend itself against Russia -- for a price, of course.</w:t>
      </w:r>
    </w:p>
    <w:p w14:paraId="5723891D" w14:textId="77777777" w:rsidR="0039630B" w:rsidRDefault="0039630B" w:rsidP="0039630B">
      <w:r>
        <w:t xml:space="preserve">The U.S. special representative for Ukraine negotiations, Kurt Volker, stated recently that Washington remains committed to providing support to Ukraine and its military, including anti-tank systems. He even hinted that the </w:t>
      </w:r>
      <w:r w:rsidRPr="00272399">
        <w:rPr>
          <w:u w:val="single"/>
        </w:rPr>
        <w:t>U</w:t>
      </w:r>
      <w:r>
        <w:t xml:space="preserve">nited </w:t>
      </w:r>
      <w:r w:rsidRPr="00272399">
        <w:rPr>
          <w:u w:val="single"/>
        </w:rPr>
        <w:t>S</w:t>
      </w:r>
      <w:r>
        <w:t xml:space="preserve">tates </w:t>
      </w:r>
      <w:r w:rsidRPr="00272399">
        <w:rPr>
          <w:u w:val="single"/>
        </w:rPr>
        <w:t>is considering expanding the types of lethal aid</w:t>
      </w:r>
      <w:r>
        <w:t xml:space="preserve"> </w:t>
      </w:r>
      <w:r w:rsidRPr="00272399">
        <w:rPr>
          <w:u w:val="single"/>
        </w:rPr>
        <w:t>that it could begin selling to Ukraine</w:t>
      </w:r>
      <w:r>
        <w:t>, saying: "We also need to be looking at things like air defense and coastal defense."</w:t>
      </w:r>
    </w:p>
    <w:p w14:paraId="094FF548" w14:textId="77777777" w:rsidR="0039630B" w:rsidRDefault="0039630B" w:rsidP="0039630B">
      <w:r>
        <w:t xml:space="preserve">This is a troubling prospect. In March, U.S. Army Gen. Curtis Scaparrotti said that the United States could also bolster the Ukrainian military's sniper capabilities. Speaking to the Senate Armed Services Committee, he said: </w:t>
      </w:r>
    </w:p>
    <w:p w14:paraId="5B81732B" w14:textId="77777777" w:rsidR="0039630B" w:rsidRDefault="0039630B" w:rsidP="0039630B">
      <w:r>
        <w:t>"There are other systems, sniper systems, ammunition and, perhaps looking at the Kerch Strait, perhaps consideration for naval systems, as well, here in the future as we move forward."</w:t>
      </w:r>
    </w:p>
    <w:p w14:paraId="102C1250" w14:textId="77777777" w:rsidR="0039630B" w:rsidRDefault="0039630B" w:rsidP="0039630B">
      <w:r>
        <w:t>This comment has been widely underreported and has not received nearly as much attention as it deserves considering the potential consequences.</w:t>
      </w:r>
    </w:p>
    <w:p w14:paraId="05C74ACD" w14:textId="77777777" w:rsidR="0039630B" w:rsidRDefault="0039630B" w:rsidP="0039630B">
      <w:r w:rsidRPr="00272399">
        <w:rPr>
          <w:u w:val="single"/>
        </w:rPr>
        <w:t>At worst, more lethal aid could escalate the conflict further. At best, it will continue to keep alive a conflict that has killed more than 10,000</w:t>
      </w:r>
      <w:r>
        <w:t xml:space="preserve">. Finding a straightforward policy alternative is difficult, but </w:t>
      </w:r>
      <w:r w:rsidRPr="00272399">
        <w:rPr>
          <w:u w:val="single"/>
        </w:rPr>
        <w:t>sending more lethal aid to achieve the unattainable goal of Ukraine defeating Russia is certainly no solution</w:t>
      </w:r>
      <w:r>
        <w:t xml:space="preserve">. </w:t>
      </w:r>
    </w:p>
    <w:p w14:paraId="498D55BE" w14:textId="77777777" w:rsidR="0039630B" w:rsidRDefault="0039630B" w:rsidP="0039630B">
      <w:r>
        <w:t>Impact</w:t>
      </w:r>
    </w:p>
    <w:p w14:paraId="4E1F2780" w14:textId="77777777" w:rsidR="0039630B" w:rsidRDefault="0039630B" w:rsidP="0039630B">
      <w:r>
        <w:t xml:space="preserve">Despite attempts by Volker and Scaparrotti to market the proposition as a way to help Ukraine defend itself against Russia, the </w:t>
      </w:r>
      <w:r w:rsidRPr="00272399">
        <w:rPr>
          <w:u w:val="single"/>
        </w:rPr>
        <w:t>immediate benefits seem clearer to America's weapons manufacturing sector than to Ukrainian civilians</w:t>
      </w:r>
      <w:r>
        <w:t>, who will undoubtedly get caught in the cross-fire.</w:t>
      </w:r>
    </w:p>
    <w:p w14:paraId="00BB20E9" w14:textId="77777777" w:rsidR="00FE336C" w:rsidRDefault="00FE336C" w:rsidP="00FE336C">
      <w:pPr>
        <w:pStyle w:val="Heading4"/>
      </w:pPr>
      <w:r>
        <w:t>Arms sent to Ukraine escalate tensions between Ukraine, the US, and Russia – increased sales won’t help stop conflict</w:t>
      </w:r>
    </w:p>
    <w:p w14:paraId="25EA2F10" w14:textId="77777777" w:rsidR="00FE336C" w:rsidRDefault="00FE336C" w:rsidP="00FE336C">
      <w:proofErr w:type="spellStart"/>
      <w:r>
        <w:rPr>
          <w:rStyle w:val="Style13ptBold"/>
        </w:rPr>
        <w:t>Depetris</w:t>
      </w:r>
      <w:proofErr w:type="spellEnd"/>
      <w:r>
        <w:rPr>
          <w:rStyle w:val="Style13ptBold"/>
        </w:rPr>
        <w:t>, Defense Priorities Fellow and Washington Examiner Columnist, 18</w:t>
      </w:r>
      <w:r w:rsidRPr="00166106">
        <w:t xml:space="preserve">(Daniel </w:t>
      </w:r>
      <w:proofErr w:type="spellStart"/>
      <w:r w:rsidRPr="00166106">
        <w:t>Depetris</w:t>
      </w:r>
      <w:proofErr w:type="spellEnd"/>
      <w:r w:rsidRPr="00166106">
        <w:t>, 3-8-2018, Defense News, "It is a mistake to arm Ukraine", https://www.defensenews.com/opinion/commentary/2018/03/12/it-is-a-mistake-</w:t>
      </w:r>
      <w:r>
        <w:t>to-arm-ukraine/, 7-16-2019, JT)</w:t>
      </w:r>
    </w:p>
    <w:p w14:paraId="241C36EE" w14:textId="77777777" w:rsidR="00FE336C" w:rsidRDefault="00FE336C" w:rsidP="00FE336C">
      <w:r>
        <w:t xml:space="preserve">After a lengthy policy review and a considerable amount of discussion, </w:t>
      </w:r>
      <w:r w:rsidRPr="00F05DCB">
        <w:rPr>
          <w:u w:val="single"/>
        </w:rPr>
        <w:t>the White House decided in December to overturn the previous administration’s position on U.S. weapons sales to Ukraine, an arms exporter. Washington would now approve lethal defensive weapons systems to Kiev ostensibly in order to improve Ukraine’s ability to defend itself against Russian-backed separatists operating in the east of the country.</w:t>
      </w:r>
      <w:r>
        <w:t xml:space="preserve"> The State Department announced the first significant sale March 1 of 210 Javelin anti-tank missiles and 37 launchers with an estimated value of $47 million.</w:t>
      </w:r>
    </w:p>
    <w:p w14:paraId="69741DB1" w14:textId="77777777" w:rsidR="00FE336C" w:rsidRPr="00F05DCB" w:rsidRDefault="00FE336C" w:rsidP="00FE336C">
      <w:pPr>
        <w:rPr>
          <w:u w:val="single"/>
        </w:rPr>
      </w:pPr>
      <w:r w:rsidRPr="00F05DCB">
        <w:rPr>
          <w:u w:val="single"/>
        </w:rPr>
        <w:t>Some leaders in Washington have advocated for the sale of missiles to</w:t>
      </w:r>
      <w:r>
        <w:t xml:space="preserve"> damage or destroy Russian tanks in </w:t>
      </w:r>
      <w:r w:rsidRPr="00F05DCB">
        <w:rPr>
          <w:u w:val="single"/>
        </w:rPr>
        <w:t>eastern Ukraine ever since Moscow intervened in its neighbor’s affairs. These weapons, however, will have no impact on the fighting beyond a front line that has been mostly static for years.</w:t>
      </w:r>
    </w:p>
    <w:p w14:paraId="26A3ED9A" w14:textId="77777777" w:rsidR="00FE336C" w:rsidRDefault="00FE336C" w:rsidP="00FE336C">
      <w:r w:rsidRPr="00CA6FAC">
        <w:rPr>
          <w:u w:val="single"/>
        </w:rPr>
        <w:t>Beyond the battlefield, however, this will further poison whatever bilateral relationship the U.S. has left with Russia</w:t>
      </w:r>
      <w:r>
        <w:t xml:space="preserve"> — and that is bad for America.</w:t>
      </w:r>
    </w:p>
    <w:p w14:paraId="79DEE417" w14:textId="77777777" w:rsidR="00FE336C" w:rsidRPr="00F209D3" w:rsidRDefault="00FE336C" w:rsidP="00FE336C">
      <w:pPr>
        <w:rPr>
          <w:u w:val="single"/>
        </w:rPr>
      </w:pPr>
      <w:r w:rsidRPr="0060495D">
        <w:rPr>
          <w:u w:val="single"/>
        </w:rPr>
        <w:t>Sending arms to Ukraine is far more likely to escalate a conflict whose outcome is vital to Russia’s national security interest and, at best, peripheral to America’s</w:t>
      </w:r>
      <w:r>
        <w:t xml:space="preserve">. While deterring more violence in eastern Ukraine may be the stated objective, </w:t>
      </w:r>
      <w:r w:rsidRPr="0060495D">
        <w:rPr>
          <w:u w:val="single"/>
        </w:rPr>
        <w:t>shipping advanced weapons into a conflict zone is bound to end up badly for Ukrainians</w:t>
      </w:r>
      <w:r>
        <w:t xml:space="preserve"> — who simply want the violence to end — </w:t>
      </w:r>
      <w:r w:rsidRPr="0060495D">
        <w:rPr>
          <w:u w:val="single"/>
        </w:rPr>
        <w:t>and for the United States, a country that should not be plunging into another tangential foreign policy commitment.</w:t>
      </w:r>
    </w:p>
    <w:p w14:paraId="595DE909" w14:textId="559E9D8F" w:rsidR="0039630B" w:rsidRPr="0039630B" w:rsidRDefault="0039630B" w:rsidP="0039630B">
      <w:pPr>
        <w:pStyle w:val="Heading3"/>
      </w:pPr>
      <w:r w:rsidRPr="0039630B">
        <w:t>Internal Link – Arms Derail Peace Talks</w:t>
      </w:r>
    </w:p>
    <w:p w14:paraId="7874A8A7" w14:textId="02C1F4BC" w:rsidR="00D02D29" w:rsidRPr="00D02D29" w:rsidRDefault="00D02D29" w:rsidP="00D02D29">
      <w:pPr>
        <w:pStyle w:val="Heading4"/>
        <w:rPr>
          <w:rStyle w:val="Style13ptBold"/>
          <w:b/>
          <w:bCs w:val="0"/>
        </w:rPr>
      </w:pPr>
      <w:r>
        <w:rPr>
          <w:rStyle w:val="Style13ptBold"/>
          <w:b/>
          <w:bCs w:val="0"/>
        </w:rPr>
        <w:t>US arms sales risk peace talks.</w:t>
      </w:r>
    </w:p>
    <w:p w14:paraId="2E771923" w14:textId="77777777" w:rsidR="00D02D29" w:rsidRPr="004B281B" w:rsidRDefault="00D02D29" w:rsidP="004B281B">
      <w:proofErr w:type="spellStart"/>
      <w:r w:rsidRPr="004B281B">
        <w:rPr>
          <w:rStyle w:val="Style13ptBold"/>
        </w:rPr>
        <w:t>Mindock</w:t>
      </w:r>
      <w:proofErr w:type="spellEnd"/>
      <w:r w:rsidRPr="004B281B">
        <w:rPr>
          <w:rStyle w:val="Style13ptBold"/>
        </w:rPr>
        <w:t>, reporter in The Independent, 17</w:t>
      </w:r>
      <w:r w:rsidRPr="004B281B">
        <w:t xml:space="preserve"> [Clark, 12/23/17, “US plans to sell weapons to Ukraine could 'derail peace process', says Russia”, </w:t>
      </w:r>
      <w:hyperlink r:id="rId20" w:history="1">
        <w:r w:rsidRPr="004B281B">
          <w:rPr>
            <w:rStyle w:val="Hyperlink"/>
          </w:rPr>
          <w:t>https://www.independent.co.uk/news/world/americas/us-politics/russia-us-weapons-sales-derail-peace-talks-ukraine-grigory-karasin-a8126831.html</w:t>
        </w:r>
      </w:hyperlink>
      <w:r w:rsidRPr="004B281B">
        <w:t>, 7/12/19, PD]</w:t>
      </w:r>
    </w:p>
    <w:p w14:paraId="2A0C20F8" w14:textId="77777777" w:rsidR="00D02D29" w:rsidRDefault="00D02D29" w:rsidP="00D02D29">
      <w:pPr>
        <w:rPr>
          <w:rFonts w:asciiTheme="minorHAnsi" w:hAnsiTheme="minorHAnsi" w:cstheme="minorBidi"/>
        </w:rPr>
      </w:pPr>
      <w:r w:rsidRPr="00A82614">
        <w:rPr>
          <w:rFonts w:asciiTheme="minorHAnsi" w:hAnsiTheme="minorHAnsi" w:cstheme="minorBidi"/>
          <w:u w:val="single"/>
        </w:rPr>
        <w:t xml:space="preserve">Russian officials have warned that the US decision to supply weapons to Ukraine is dangerous and could encourage to use force in the </w:t>
      </w:r>
      <w:proofErr w:type="spellStart"/>
      <w:r w:rsidRPr="00A82614">
        <w:rPr>
          <w:rFonts w:asciiTheme="minorHAnsi" w:hAnsiTheme="minorHAnsi" w:cstheme="minorBidi"/>
          <w:u w:val="single"/>
        </w:rPr>
        <w:t>easter</w:t>
      </w:r>
      <w:proofErr w:type="spellEnd"/>
      <w:r w:rsidRPr="00A82614">
        <w:rPr>
          <w:rFonts w:asciiTheme="minorHAnsi" w:hAnsiTheme="minorHAnsi" w:cstheme="minorBidi"/>
          <w:u w:val="single"/>
        </w:rPr>
        <w:t xml:space="preserve"> portion of the country</w:t>
      </w:r>
      <w:r>
        <w:rPr>
          <w:rFonts w:asciiTheme="minorHAnsi" w:hAnsiTheme="minorHAnsi" w:cstheme="minorBidi"/>
        </w:rPr>
        <w:t>.</w:t>
      </w:r>
    </w:p>
    <w:p w14:paraId="2E5987FC" w14:textId="77777777" w:rsidR="00D02D29" w:rsidRDefault="00D02D29" w:rsidP="00D02D29">
      <w:pPr>
        <w:rPr>
          <w:rFonts w:asciiTheme="minorHAnsi" w:hAnsiTheme="minorHAnsi" w:cstheme="minorBidi"/>
        </w:rPr>
      </w:pPr>
      <w:r>
        <w:rPr>
          <w:rFonts w:asciiTheme="minorHAnsi" w:hAnsiTheme="minorHAnsi" w:cstheme="minorBidi"/>
        </w:rPr>
        <w:t>The American State Department announced that it would begin supplying Ukraine with “enhanced defensive capabilities” as it battles with Russian-backed separatists in eastern Ukraine, prompting the Russian officials to say that the decision could “force” a conflict in the region.</w:t>
      </w:r>
    </w:p>
    <w:p w14:paraId="3BC2A9BC" w14:textId="77777777" w:rsidR="00D02D29" w:rsidRDefault="00D02D29" w:rsidP="00D02D29">
      <w:pPr>
        <w:rPr>
          <w:rFonts w:asciiTheme="minorHAnsi" w:hAnsiTheme="minorHAnsi" w:cstheme="minorBidi"/>
        </w:rPr>
      </w:pPr>
      <w:r>
        <w:rPr>
          <w:rFonts w:asciiTheme="minorHAnsi" w:hAnsiTheme="minorHAnsi" w:cstheme="minorBidi"/>
        </w:rPr>
        <w:t xml:space="preserve">Franz </w:t>
      </w:r>
      <w:proofErr w:type="spellStart"/>
      <w:r>
        <w:rPr>
          <w:rFonts w:asciiTheme="minorHAnsi" w:hAnsiTheme="minorHAnsi" w:cstheme="minorBidi"/>
        </w:rPr>
        <w:t>Klintsevich</w:t>
      </w:r>
      <w:proofErr w:type="spellEnd"/>
      <w:r>
        <w:rPr>
          <w:rFonts w:asciiTheme="minorHAnsi" w:hAnsiTheme="minorHAnsi" w:cstheme="minorBidi"/>
        </w:rPr>
        <w:t>, a member of the Russian parliament, said that the arms supplies would encourage Ukraine, and send a signal that the Americans support their efforts to fight against and potentially reclaim the east.</w:t>
      </w:r>
    </w:p>
    <w:p w14:paraId="35F66D4F" w14:textId="77777777" w:rsidR="00D02D29" w:rsidRDefault="00D02D29" w:rsidP="00D02D29">
      <w:pPr>
        <w:rPr>
          <w:rFonts w:asciiTheme="minorHAnsi" w:hAnsiTheme="minorHAnsi" w:cstheme="minorBidi"/>
        </w:rPr>
      </w:pPr>
      <w:r>
        <w:rPr>
          <w:rFonts w:asciiTheme="minorHAnsi" w:hAnsiTheme="minorHAnsi" w:cstheme="minorBidi"/>
        </w:rPr>
        <w:t>“</w:t>
      </w:r>
      <w:r w:rsidRPr="00A82614">
        <w:rPr>
          <w:rFonts w:asciiTheme="minorHAnsi" w:hAnsiTheme="minorHAnsi" w:cstheme="minorBidi"/>
          <w:u w:val="single"/>
        </w:rPr>
        <w:t>Americans</w:t>
      </w:r>
      <w:r>
        <w:rPr>
          <w:rFonts w:asciiTheme="minorHAnsi" w:hAnsiTheme="minorHAnsi" w:cstheme="minorBidi"/>
        </w:rPr>
        <w:t xml:space="preserve">, in fact, </w:t>
      </w:r>
      <w:r w:rsidRPr="00A82614">
        <w:rPr>
          <w:rFonts w:asciiTheme="minorHAnsi" w:hAnsiTheme="minorHAnsi" w:cstheme="minorBidi"/>
          <w:u w:val="single"/>
        </w:rPr>
        <w:t>directly push Ukrainian forces to war</w:t>
      </w:r>
      <w:r>
        <w:rPr>
          <w:rFonts w:asciiTheme="minorHAnsi" w:hAnsiTheme="minorHAnsi" w:cstheme="minorBidi"/>
        </w:rPr>
        <w:t xml:space="preserve">,” Mr </w:t>
      </w:r>
      <w:proofErr w:type="spellStart"/>
      <w:r>
        <w:rPr>
          <w:rFonts w:asciiTheme="minorHAnsi" w:hAnsiTheme="minorHAnsi" w:cstheme="minorBidi"/>
        </w:rPr>
        <w:t>Klintsevich</w:t>
      </w:r>
      <w:proofErr w:type="spellEnd"/>
      <w:r>
        <w:rPr>
          <w:rFonts w:asciiTheme="minorHAnsi" w:hAnsiTheme="minorHAnsi" w:cstheme="minorBidi"/>
        </w:rPr>
        <w:t xml:space="preserve"> said, according to Interfax news agency.</w:t>
      </w:r>
    </w:p>
    <w:p w14:paraId="49CC4BA3" w14:textId="77777777" w:rsidR="00D02D29" w:rsidRDefault="00D02D29" w:rsidP="00D02D29">
      <w:pPr>
        <w:rPr>
          <w:rFonts w:asciiTheme="minorHAnsi" w:hAnsiTheme="minorHAnsi" w:cstheme="minorBidi"/>
        </w:rPr>
      </w:pPr>
      <w:r>
        <w:rPr>
          <w:rFonts w:asciiTheme="minorHAnsi" w:hAnsiTheme="minorHAnsi" w:cstheme="minorBidi"/>
        </w:rPr>
        <w:t>It “</w:t>
      </w:r>
      <w:r w:rsidRPr="00A82614">
        <w:rPr>
          <w:rFonts w:asciiTheme="minorHAnsi" w:hAnsiTheme="minorHAnsi" w:cstheme="minorBidi"/>
          <w:u w:val="single"/>
        </w:rPr>
        <w:t>raises the danger of derailing the process of peaceful settlement in Ukraine</w:t>
      </w:r>
      <w:r>
        <w:rPr>
          <w:rFonts w:asciiTheme="minorHAnsi" w:hAnsiTheme="minorHAnsi" w:cstheme="minorBidi"/>
        </w:rPr>
        <w:t>,” he said.</w:t>
      </w:r>
    </w:p>
    <w:p w14:paraId="51B540F9" w14:textId="018526AC" w:rsidR="00D02D29" w:rsidRDefault="00D02D29" w:rsidP="00D02D29">
      <w:pPr>
        <w:rPr>
          <w:rFonts w:asciiTheme="minorHAnsi" w:hAnsiTheme="minorHAnsi" w:cstheme="minorBidi"/>
        </w:rPr>
      </w:pPr>
      <w:proofErr w:type="spellStart"/>
      <w:r w:rsidRPr="00F62F96">
        <w:rPr>
          <w:rFonts w:asciiTheme="minorHAnsi" w:hAnsiTheme="minorHAnsi" w:cstheme="minorBidi"/>
          <w:u w:val="single"/>
        </w:rPr>
        <w:t>Grigory</w:t>
      </w:r>
      <w:proofErr w:type="spellEnd"/>
      <w:r w:rsidRPr="00F62F96">
        <w:rPr>
          <w:rFonts w:asciiTheme="minorHAnsi" w:hAnsiTheme="minorHAnsi" w:cstheme="minorBidi"/>
          <w:u w:val="single"/>
        </w:rPr>
        <w:t xml:space="preserve"> </w:t>
      </w:r>
      <w:proofErr w:type="spellStart"/>
      <w:r w:rsidRPr="00F62F96">
        <w:rPr>
          <w:rFonts w:asciiTheme="minorHAnsi" w:hAnsiTheme="minorHAnsi" w:cstheme="minorBidi"/>
          <w:u w:val="single"/>
        </w:rPr>
        <w:t>Karasin</w:t>
      </w:r>
      <w:proofErr w:type="spellEnd"/>
      <w:r w:rsidRPr="00F62F96">
        <w:rPr>
          <w:rFonts w:asciiTheme="minorHAnsi" w:hAnsiTheme="minorHAnsi" w:cstheme="minorBidi"/>
          <w:u w:val="single"/>
        </w:rPr>
        <w:t>, Russia’s deputy foreign minister, told state media that it threatened peace talks in the region</w:t>
      </w:r>
      <w:r>
        <w:rPr>
          <w:rFonts w:asciiTheme="minorHAnsi" w:hAnsiTheme="minorHAnsi" w:cstheme="minorBidi"/>
        </w:rPr>
        <w:t>.</w:t>
      </w:r>
    </w:p>
    <w:p w14:paraId="715692AA" w14:textId="38CCABF6" w:rsidR="00FE336C" w:rsidRDefault="00FE336C" w:rsidP="00FE336C">
      <w:pPr>
        <w:pStyle w:val="Heading3"/>
      </w:pPr>
      <w:r>
        <w:t>Internal Link – Peace Talks Key</w:t>
      </w:r>
    </w:p>
    <w:p w14:paraId="1EEDC640" w14:textId="77777777" w:rsidR="00FE336C" w:rsidRPr="00FE336C" w:rsidRDefault="00FE336C" w:rsidP="00FE336C"/>
    <w:p w14:paraId="151213B1" w14:textId="77777777" w:rsidR="00FE336C" w:rsidRPr="00D65312" w:rsidRDefault="00FE336C" w:rsidP="00FE336C">
      <w:pPr>
        <w:pStyle w:val="Heading4"/>
        <w:rPr>
          <w:rStyle w:val="Style13ptBold"/>
          <w:b/>
        </w:rPr>
      </w:pPr>
      <w:r w:rsidRPr="00D65312">
        <w:rPr>
          <w:rStyle w:val="Style13ptBold"/>
          <w:b/>
        </w:rPr>
        <w:t>Future peace talks are key to solve Ukraine-Russia tensions</w:t>
      </w:r>
    </w:p>
    <w:p w14:paraId="718A1D67" w14:textId="77777777" w:rsidR="00FE336C" w:rsidRPr="00D65312" w:rsidRDefault="00FE336C" w:rsidP="00FE336C">
      <w:r w:rsidRPr="00D65312">
        <w:rPr>
          <w:rStyle w:val="Style13ptBold"/>
        </w:rPr>
        <w:t>United Nations Press, 19</w:t>
      </w:r>
      <w:r>
        <w:t xml:space="preserve"> </w:t>
      </w:r>
      <w:r w:rsidRPr="00D65312">
        <w:t xml:space="preserve">(United Nations Press, 2-20-19, “Speakers Urge Peaceful Settlement to Conflict in Ukraine, Underline Support for Sovereignty, Territorial Integrity of Crimea, Donbas Region”, </w:t>
      </w:r>
      <w:hyperlink r:id="rId21" w:history="1">
        <w:r w:rsidRPr="00D65312">
          <w:t>https://www.un.org/press/en/2019/ga12122.doc.htm</w:t>
        </w:r>
      </w:hyperlink>
      <w:r w:rsidRPr="00D65312">
        <w:t>, 7-16-19, JT)</w:t>
      </w:r>
    </w:p>
    <w:p w14:paraId="5A96E9C8" w14:textId="77777777" w:rsidR="00FE336C" w:rsidRDefault="00FE336C" w:rsidP="00FE336C">
      <w:r w:rsidRPr="00364A73">
        <w:rPr>
          <w:u w:val="single"/>
        </w:rPr>
        <w:t>There is no alternative to a peaceful settlement of the five-year conflict in Ukraine, with deployment of a United Nations-mandated peacekeeping operation there being an effective tool to bring peace</w:t>
      </w:r>
      <w:r>
        <w:t>, speakers told the General Assembly today.</w:t>
      </w:r>
    </w:p>
    <w:p w14:paraId="6A93971D" w14:textId="77777777" w:rsidR="00FE336C" w:rsidRDefault="00FE336C" w:rsidP="00FE336C">
      <w:r w:rsidRPr="00364A73">
        <w:rPr>
          <w:u w:val="single"/>
        </w:rPr>
        <w:t>“The United Nations ability to properly address this challenge will have, without any doubt, a direct impact on the future of the rules-based international order,” said Ukraine’s President, Petro Poroshenko</w:t>
      </w:r>
      <w:r>
        <w:t>, as he addressed the Assembly’s plenary on “the situation in the temporarily occupied territories of Ukraine”.</w:t>
      </w:r>
    </w:p>
    <w:p w14:paraId="3B191E3C" w14:textId="77777777" w:rsidR="00FE336C" w:rsidRDefault="00FE336C" w:rsidP="00FE336C">
      <w:r>
        <w:t xml:space="preserve">He noted that </w:t>
      </w:r>
      <w:r w:rsidRPr="00364A73">
        <w:rPr>
          <w:u w:val="single"/>
        </w:rPr>
        <w:t>7 per cent of Ukraine’s territory, including Crimea and eastern parts of the Donetsk and Luhansk regions, are currently under occupation, with about 13,000 people killed and more than 28,000 wounded in the conflict</w:t>
      </w:r>
      <w:r>
        <w:t>, which began in 2014.</w:t>
      </w:r>
    </w:p>
    <w:p w14:paraId="4DA9B073" w14:textId="77777777" w:rsidR="00FE336C" w:rsidRDefault="00FE336C" w:rsidP="00FE336C">
      <w:pPr>
        <w:rPr>
          <w:u w:val="single"/>
        </w:rPr>
      </w:pPr>
      <w:r w:rsidRPr="00364A73">
        <w:rPr>
          <w:u w:val="single"/>
        </w:rPr>
        <w:t>A United Nations-mandated multinational peacekeeping operation with a clear objective to end the Russian Federation’s aggression and restore Ukraine’s sovereignty and territorial integrity could be a decisive factor in bringing peace to Donbas</w:t>
      </w:r>
      <w:r>
        <w:t xml:space="preserve">, he said, stressing that </w:t>
      </w:r>
      <w:r w:rsidRPr="00364A73">
        <w:rPr>
          <w:u w:val="single"/>
        </w:rPr>
        <w:t>there is no alternative to a peaceful settlement of this international conflict.</w:t>
      </w:r>
    </w:p>
    <w:p w14:paraId="251F2E70" w14:textId="26A05E83" w:rsidR="0039630B" w:rsidRPr="00FE336C" w:rsidRDefault="00FE336C" w:rsidP="00FE336C">
      <w:pPr>
        <w:pStyle w:val="Heading3"/>
      </w:pPr>
      <w:r w:rsidRPr="00FE336C">
        <w:t>Internal Link – US Drawn In</w:t>
      </w:r>
    </w:p>
    <w:p w14:paraId="134ADDA3" w14:textId="1C3B2C4C" w:rsidR="00B7167A" w:rsidRPr="00B7167A" w:rsidRDefault="00B7167A" w:rsidP="00B7167A">
      <w:pPr>
        <w:pStyle w:val="Heading4"/>
        <w:rPr>
          <w:rStyle w:val="Style13ptBold"/>
          <w:b/>
          <w:bCs w:val="0"/>
        </w:rPr>
      </w:pPr>
      <w:r>
        <w:rPr>
          <w:rStyle w:val="Style13ptBold"/>
          <w:b/>
          <w:bCs w:val="0"/>
        </w:rPr>
        <w:t xml:space="preserve">US get drawn in to </w:t>
      </w:r>
      <w:r w:rsidRPr="00B7167A">
        <w:rPr>
          <w:rStyle w:val="Style13ptBold"/>
          <w:b/>
          <w:bCs w:val="0"/>
        </w:rPr>
        <w:t>Russia/Ukraine conflict</w:t>
      </w:r>
      <w:r>
        <w:rPr>
          <w:rStyle w:val="Style13ptBold"/>
          <w:b/>
          <w:bCs w:val="0"/>
        </w:rPr>
        <w:t>.</w:t>
      </w:r>
    </w:p>
    <w:p w14:paraId="3A256CFD" w14:textId="77777777" w:rsidR="00B7167A" w:rsidRPr="004B281B" w:rsidRDefault="00B7167A" w:rsidP="004B281B">
      <w:proofErr w:type="spellStart"/>
      <w:r w:rsidRPr="004B281B">
        <w:rPr>
          <w:rStyle w:val="Style13ptBold"/>
        </w:rPr>
        <w:t>Trenin</w:t>
      </w:r>
      <w:proofErr w:type="spellEnd"/>
      <w:r w:rsidRPr="004B281B">
        <w:rPr>
          <w:rStyle w:val="Style13ptBold"/>
        </w:rPr>
        <w:t>, director of the Carnegie Moscow Centre, 14</w:t>
      </w:r>
      <w:r w:rsidRPr="004B281B">
        <w:t xml:space="preserve"> [Dmitri, 3/2/19, “The crisis in Crimea could lead the world into a second cold war”, </w:t>
      </w:r>
      <w:hyperlink r:id="rId22" w:history="1">
        <w:r w:rsidRPr="004B281B">
          <w:rPr>
            <w:rStyle w:val="Hyperlink"/>
          </w:rPr>
          <w:t>https://www.theguardian.com/commentisfree/2014/mar/02/crimea-crisis-russia-ukraine-cold-war</w:t>
        </w:r>
      </w:hyperlink>
      <w:r w:rsidRPr="004B281B">
        <w:t>, 7/13/19, PD]</w:t>
      </w:r>
    </w:p>
    <w:p w14:paraId="48D2F748" w14:textId="77777777" w:rsidR="00B7167A" w:rsidRPr="000C2FDE" w:rsidRDefault="00B7167A" w:rsidP="00B7167A">
      <w:pPr>
        <w:rPr>
          <w:b/>
          <w:bCs/>
          <w:sz w:val="26"/>
        </w:rPr>
      </w:pPr>
      <w:r w:rsidRPr="000C2FDE">
        <w:rPr>
          <w:u w:val="single"/>
        </w:rPr>
        <w:t>This is perhaps the most dangerous point in Europe's history since the end of the cold war</w:t>
      </w:r>
      <w:r>
        <w:t xml:space="preserve">. </w:t>
      </w:r>
      <w:r w:rsidRPr="000C2FDE">
        <w:rPr>
          <w:u w:val="single"/>
        </w:rPr>
        <w:t>Direct confrontation between Russian and Ukrainian forces will draw in the United States, one way or another</w:t>
      </w:r>
      <w:r>
        <w:t xml:space="preserve">. While </w:t>
      </w:r>
      <w:r w:rsidRPr="000C2FDE">
        <w:rPr>
          <w:u w:val="single"/>
        </w:rPr>
        <w:t>there is still time</w:t>
      </w:r>
      <w:r>
        <w:t>, it's extremely important to understand what each party involved is aiming for.</w:t>
      </w:r>
    </w:p>
    <w:p w14:paraId="60656909" w14:textId="77777777" w:rsidR="00B7167A" w:rsidRPr="00DB2013" w:rsidRDefault="00B7167A" w:rsidP="00B7167A"/>
    <w:p w14:paraId="4B9D51F2" w14:textId="15570741" w:rsidR="00FE336C" w:rsidRDefault="00FE336C" w:rsidP="00FE336C">
      <w:pPr>
        <w:pStyle w:val="Heading4"/>
      </w:pPr>
      <w:r>
        <w:t xml:space="preserve">US gets drawn in to Russia/Ukraine war and the </w:t>
      </w:r>
      <w:r w:rsidR="004B281B">
        <w:t>conflict</w:t>
      </w:r>
      <w:r>
        <w:t xml:space="preserve"> goes nuclear</w:t>
      </w:r>
    </w:p>
    <w:p w14:paraId="6D5D7B77" w14:textId="77777777" w:rsidR="00FE336C" w:rsidRPr="004B281B" w:rsidRDefault="00FE336C" w:rsidP="004B281B">
      <w:proofErr w:type="spellStart"/>
      <w:r w:rsidRPr="004B281B">
        <w:rPr>
          <w:rStyle w:val="Style13ptBold"/>
        </w:rPr>
        <w:t>Isachenkov</w:t>
      </w:r>
      <w:proofErr w:type="spellEnd"/>
      <w:r w:rsidRPr="004B281B">
        <w:rPr>
          <w:rStyle w:val="Style13ptBold"/>
        </w:rPr>
        <w:t>, writer for Associate Press, 18</w:t>
      </w:r>
      <w:r w:rsidRPr="004B281B">
        <w:t xml:space="preserve"> [Vladimir, 12/20/18, “Putin issues ominous warning on rising nuclear war threat”, </w:t>
      </w:r>
      <w:hyperlink r:id="rId23" w:history="1">
        <w:r w:rsidRPr="004B281B">
          <w:rPr>
            <w:rStyle w:val="Hyperlink"/>
          </w:rPr>
          <w:t>https://www.apnews.com/deaa45c70d3c4da98410d5a3ec309510</w:t>
        </w:r>
      </w:hyperlink>
      <w:r w:rsidRPr="004B281B">
        <w:t>, 7/13/19, PD]</w:t>
      </w:r>
    </w:p>
    <w:p w14:paraId="36567A2B" w14:textId="77777777" w:rsidR="00FE336C" w:rsidRDefault="00FE336C" w:rsidP="00FE336C">
      <w:r>
        <w:t xml:space="preserve">MOSCOW (AP) — Russian President Vladimir </w:t>
      </w:r>
      <w:r w:rsidRPr="005B680B">
        <w:rPr>
          <w:u w:val="single"/>
        </w:rPr>
        <w:t>Putin issued a chilling warning</w:t>
      </w:r>
      <w:r>
        <w:t xml:space="preserve"> Thursday </w:t>
      </w:r>
      <w:r w:rsidRPr="005B680B">
        <w:rPr>
          <w:u w:val="single"/>
        </w:rPr>
        <w:t>about the rising threat of a nuclear war, putting the blame squarely on the U.S., which he accused of irresponsibly pulling out of arms control treaties</w:t>
      </w:r>
      <w:r>
        <w:t>.</w:t>
      </w:r>
    </w:p>
    <w:p w14:paraId="2E9999DD" w14:textId="77777777" w:rsidR="00FE336C" w:rsidRDefault="00FE336C" w:rsidP="00FE336C">
      <w:r>
        <w:t xml:space="preserve">Speaking at his annual news conference, </w:t>
      </w:r>
      <w:r w:rsidRPr="005B680B">
        <w:rPr>
          <w:u w:val="single"/>
        </w:rPr>
        <w:t>Putin warned that “it could lead to the destruction of civilization as a whole and maybe even our planet</w:t>
      </w:r>
      <w:r>
        <w:t>.”</w:t>
      </w:r>
    </w:p>
    <w:p w14:paraId="55B08FBF" w14:textId="77777777" w:rsidR="00FE336C" w:rsidRDefault="00FE336C" w:rsidP="00FE336C">
      <w:r>
        <w:t>He pointed at Washington’s intention to walk away from the 1987 Intermediate-Range Nuclear Forces Treaty, or INF, and its reluctance to negotiate the extension of the 2010 New START agreement, which expires in 2021 unless the two countries agree to extend it. “We are witnessing the breakup of the arms control system,” he said.</w:t>
      </w:r>
    </w:p>
    <w:p w14:paraId="718771C5" w14:textId="77777777" w:rsidR="00FE336C" w:rsidRDefault="00FE336C" w:rsidP="00FE336C">
      <w:r>
        <w:t>Moscow and Washington have been at loggerheads over the INF, which bans an entire class of weapons — all nuclear and conventional ground-launched ballistic and cruise missiles of intermediate range. U.S. officials say Washington’s withdrawal from the pact was prompted by Russian violations of the treaty, which Moscow vehemently denies.</w:t>
      </w:r>
    </w:p>
    <w:p w14:paraId="7424752B" w14:textId="77777777" w:rsidR="00FE336C" w:rsidRDefault="00FE336C" w:rsidP="00FE336C">
      <w:r>
        <w:t>Earlier this month NATO, at U.S. request formally declared Russia to be in violation of the INF and demanded that it halt activity that breaches it. The move put the full weight of the alliance behind the U.S., which has given Russia until February to come into compliance or trigger Washington’s withdrawal from the treaty.”</w:t>
      </w:r>
    </w:p>
    <w:p w14:paraId="35AFF453" w14:textId="77777777" w:rsidR="00FE336C" w:rsidRDefault="00FE336C" w:rsidP="00FE336C">
      <w:r>
        <w:t>Officials in both Russia and the U.S. have given mixed signals about the future of the New START treaty, signed by President Barack Obama and then-Russian President Dmitry Medvedev amid a brief thaw in Russia-U.S. ties. U.S.-Russian strategic nuclear weapons — those capable of striking each other’s territory — are governed by New Start.</w:t>
      </w:r>
    </w:p>
    <w:p w14:paraId="3A3CD7D0" w14:textId="77777777" w:rsidR="00FE336C" w:rsidRDefault="00FE336C" w:rsidP="00FE336C">
      <w:r>
        <w:t>During the nearly four-hour news conference, Putin maintained Russia was not interested in “gaining unilateral advantages. We aren’t seeking advantages, we are trying to preserve the balance and ensure our security.”</w:t>
      </w:r>
    </w:p>
    <w:p w14:paraId="4B30213A" w14:textId="77777777" w:rsidR="00FE336C" w:rsidRDefault="00FE336C" w:rsidP="00FE336C">
      <w:r w:rsidRPr="005B680B">
        <w:rPr>
          <w:b/>
          <w:bCs/>
          <w:u w:val="single"/>
        </w:rPr>
        <w:t>Russia-U.S. ties have sunk to their lowest levels since the Cold war times over the Ukrainian crisis</w:t>
      </w:r>
      <w:r>
        <w:t>, the war in Syria and the allegations of Russian meddling in the 2016 U.S. presidential election, among other disputes.</w:t>
      </w:r>
    </w:p>
    <w:p w14:paraId="10777FAC" w14:textId="77777777" w:rsidR="00FE336C" w:rsidRDefault="00FE336C" w:rsidP="00FE336C">
      <w:r>
        <w:t>The U.S. and European nations have repeatedly called out Russia and imposed sanctions on it for its support of separatists in eastern Ukraine and its annexation of Crimea in 2014. At the same time the West has harshly criticized Russia for its military and political support for Syrian President Bashar Assad, which U.S. officials say has prolonged the war in Syria and the suffering of its people.</w:t>
      </w:r>
    </w:p>
    <w:p w14:paraId="5369958B" w14:textId="77777777" w:rsidR="00FE336C" w:rsidRDefault="00FE336C" w:rsidP="00FE336C">
      <w:r>
        <w:t>The Russian leader scoffed at the allegations, rejecting them as part of a smear campaign driven by domestic policy in the U.S. and elsewhere in the West.</w:t>
      </w:r>
    </w:p>
    <w:p w14:paraId="149AC7D8" w14:textId="77777777" w:rsidR="00FE336C" w:rsidRDefault="00FE336C" w:rsidP="00FE336C">
      <w:r>
        <w:t>He dismissed claims that Russia is interfering abroad, from a nerve agent poisoning in Britain to an alleged effort to infiltrate the U.S. National Rifle Association, charging that those accusations are part of U.S.-led efforts to malign Russia to strengthen the Western allies’ unity.</w:t>
      </w:r>
    </w:p>
    <w:p w14:paraId="10F174DA" w14:textId="77777777" w:rsidR="00FE336C" w:rsidRDefault="00FE336C" w:rsidP="00FE336C">
      <w:r>
        <w:t>“They need an external threat to cement NATO unity,” Putin said, accusing the U.S. and its allies of exploiting “phobias of the past” to achieve domestic political goals.</w:t>
      </w:r>
    </w:p>
    <w:p w14:paraId="1A1C7855" w14:textId="77777777" w:rsidR="00FE336C" w:rsidRDefault="00FE336C" w:rsidP="00FE336C">
      <w:r>
        <w:t>“As for ruling the world, we know where the headquarters trying to do that are located, and the place isn’t Moscow,” he said, noting that the Pentagon’s annual budget of over $700 billion dwarfs Russia’s defense spending of $46 billion.</w:t>
      </w:r>
    </w:p>
    <w:p w14:paraId="51412401" w14:textId="77777777" w:rsidR="00FE336C" w:rsidRPr="00701F84" w:rsidRDefault="00FE336C" w:rsidP="00FE336C">
      <w:r w:rsidRPr="005B680B">
        <w:rPr>
          <w:u w:val="single"/>
        </w:rPr>
        <w:t>Russia’s hopes for repairing ties with the U.S.</w:t>
      </w:r>
      <w:r>
        <w:t xml:space="preserve"> under President Donald Trump </w:t>
      </w:r>
      <w:r w:rsidRPr="005B680B">
        <w:rPr>
          <w:u w:val="single"/>
        </w:rPr>
        <w:t>have fizzled amid the allegations of Russian meddling in the 2016 election</w:t>
      </w:r>
      <w:r>
        <w:t xml:space="preserve"> — charges Putin has denied.</w:t>
      </w:r>
    </w:p>
    <w:p w14:paraId="765A3116" w14:textId="1D89763E" w:rsidR="000D1CB0" w:rsidRDefault="000D1CB0" w:rsidP="000D1CB0">
      <w:pPr>
        <w:pStyle w:val="Heading3"/>
      </w:pPr>
      <w:r>
        <w:t>Impact</w:t>
      </w:r>
      <w:r w:rsidR="00FE336C">
        <w:t xml:space="preserve"> – US-Russia Conflict</w:t>
      </w:r>
    </w:p>
    <w:p w14:paraId="61D0F7BE" w14:textId="47502FC9" w:rsidR="000D1CB0" w:rsidRDefault="000D1CB0" w:rsidP="000D1CB0">
      <w:pPr>
        <w:pStyle w:val="Heading4"/>
      </w:pPr>
      <w:r>
        <w:t xml:space="preserve">US-Russia </w:t>
      </w:r>
      <w:r w:rsidR="004B281B">
        <w:t>conflict</w:t>
      </w:r>
      <w:r>
        <w:t xml:space="preserve"> goes nuclear</w:t>
      </w:r>
    </w:p>
    <w:p w14:paraId="28BD3161" w14:textId="77777777" w:rsidR="000D1CB0" w:rsidRPr="004B281B" w:rsidRDefault="000D1CB0" w:rsidP="004B281B">
      <w:proofErr w:type="spellStart"/>
      <w:r w:rsidRPr="004B281B">
        <w:rPr>
          <w:rStyle w:val="Style13ptBold"/>
        </w:rPr>
        <w:t>Isachenkov</w:t>
      </w:r>
      <w:proofErr w:type="spellEnd"/>
      <w:r w:rsidRPr="004B281B">
        <w:rPr>
          <w:rStyle w:val="Style13ptBold"/>
        </w:rPr>
        <w:t>, writer for Associate Press, 18</w:t>
      </w:r>
      <w:r w:rsidRPr="004B281B">
        <w:t xml:space="preserve"> [Vladimir, 12/20/18, “Putin issues ominous warning on rising nuclear war threat”, </w:t>
      </w:r>
      <w:hyperlink r:id="rId24" w:history="1">
        <w:r w:rsidRPr="004B281B">
          <w:rPr>
            <w:rStyle w:val="Hyperlink"/>
          </w:rPr>
          <w:t>https://www.apnews.com/deaa45c70d3c4da98410d5a3ec309510</w:t>
        </w:r>
      </w:hyperlink>
      <w:r w:rsidRPr="004B281B">
        <w:t>, 7/13/19, PD]</w:t>
      </w:r>
    </w:p>
    <w:p w14:paraId="7D1C2BA7" w14:textId="77777777" w:rsidR="000D1CB0" w:rsidRDefault="000D1CB0" w:rsidP="000D1CB0">
      <w:r>
        <w:t xml:space="preserve">MOSCOW (AP) — Russian President Vladimir </w:t>
      </w:r>
      <w:r w:rsidRPr="005B680B">
        <w:rPr>
          <w:u w:val="single"/>
        </w:rPr>
        <w:t>Putin issued a chilling warning</w:t>
      </w:r>
      <w:r>
        <w:t xml:space="preserve"> Thursday </w:t>
      </w:r>
      <w:r w:rsidRPr="005B680B">
        <w:rPr>
          <w:u w:val="single"/>
        </w:rPr>
        <w:t>about the rising threat of a nuclear war, putting the blame squarely on the U.S., which he accused of irresponsibly pulling out of arms control treaties</w:t>
      </w:r>
      <w:r>
        <w:t>.</w:t>
      </w:r>
    </w:p>
    <w:p w14:paraId="3CC3A891" w14:textId="77777777" w:rsidR="000D1CB0" w:rsidRDefault="000D1CB0" w:rsidP="000D1CB0">
      <w:r>
        <w:t xml:space="preserve">Speaking at his annual news conference, </w:t>
      </w:r>
      <w:r w:rsidRPr="005B680B">
        <w:rPr>
          <w:u w:val="single"/>
        </w:rPr>
        <w:t>Putin warned that “it could lead to the destruction of civilization as a whole and maybe even our planet</w:t>
      </w:r>
      <w:r>
        <w:t>.”</w:t>
      </w:r>
    </w:p>
    <w:p w14:paraId="3926A91A" w14:textId="77777777" w:rsidR="000D1CB0" w:rsidRDefault="000D1CB0" w:rsidP="000D1CB0">
      <w:r>
        <w:t>He pointed at Washington’s intention to walk away from the 1987 Intermediate-Range Nuclear Forces Treaty, or INF, and its reluctance to negotiate the extension of the 2010 New START agreement, which expires in 2021 unless the two countries agree to extend it. “We are witnessing the breakup of the arms control system,” he said.</w:t>
      </w:r>
    </w:p>
    <w:p w14:paraId="1B322FE7" w14:textId="77777777" w:rsidR="000D1CB0" w:rsidRDefault="000D1CB0" w:rsidP="000D1CB0">
      <w:r>
        <w:t>Moscow and Washington have been at loggerheads over the INF, which bans an entire class of weapons — all nuclear and conventional ground-launched ballistic and cruise missiles of intermediate range. U.S. officials say Washington’s withdrawal from the pact was prompted by Russian violations of the treaty, which Moscow vehemently denies.</w:t>
      </w:r>
    </w:p>
    <w:p w14:paraId="6F646225" w14:textId="77777777" w:rsidR="000D1CB0" w:rsidRDefault="000D1CB0" w:rsidP="000D1CB0">
      <w:r>
        <w:t>Earlier this month NATO, at U.S. request formally declared Russia to be in violation of the INF and demanded that it halt activity that breaches it. The move put the full weight of the alliance behind the U.S., which has given Russia until February to come into compliance or trigger Washington’s withdrawal from the treaty.”</w:t>
      </w:r>
    </w:p>
    <w:p w14:paraId="79160C3D" w14:textId="77777777" w:rsidR="000D1CB0" w:rsidRDefault="000D1CB0" w:rsidP="000D1CB0">
      <w:r>
        <w:t>Officials in both Russia and the U.S. have given mixed signals about the future of the New START treaty, signed by President Barack Obama and then-Russian President Dmitry Medvedev amid a brief thaw in Russia-U.S. ties. U.S.-Russian strategic nuclear weapons — those capable of striking each other’s territory — are governed by New Start.</w:t>
      </w:r>
    </w:p>
    <w:p w14:paraId="5DE08874" w14:textId="77777777" w:rsidR="000D1CB0" w:rsidRDefault="000D1CB0" w:rsidP="000D1CB0">
      <w:r>
        <w:t>During the nearly four-hour news conference, Putin maintained Russia was not interested in “gaining unilateral advantages. We aren’t seeking advantages, we are trying to preserve the balance and ensure our security.”</w:t>
      </w:r>
    </w:p>
    <w:p w14:paraId="09DFB392" w14:textId="77777777" w:rsidR="000D1CB0" w:rsidRDefault="000D1CB0" w:rsidP="000D1CB0">
      <w:r w:rsidRPr="005B680B">
        <w:rPr>
          <w:b/>
          <w:bCs/>
          <w:u w:val="single"/>
        </w:rPr>
        <w:t>Russia-U.S. ties have sunk to their lowest levels since the Cold war times over the Ukrainian crisis</w:t>
      </w:r>
      <w:r>
        <w:t>, the war in Syria and the allegations of Russian meddling in the 2016 U.S. presidential election, among other disputes.</w:t>
      </w:r>
    </w:p>
    <w:p w14:paraId="65F88AF4" w14:textId="77777777" w:rsidR="000D1CB0" w:rsidRDefault="000D1CB0" w:rsidP="000D1CB0">
      <w:r>
        <w:t>The U.S. and European nations have repeatedly called out Russia and imposed sanctions on it for its support of separatists in eastern Ukraine and its annexation of Crimea in 2014. At the same time the West has harshly criticized Russia for its military and political support for Syrian President Bashar Assad, which U.S. officials say has prolonged the war in Syria and the suffering of its people.</w:t>
      </w:r>
    </w:p>
    <w:p w14:paraId="0AF7A536" w14:textId="77777777" w:rsidR="000D1CB0" w:rsidRDefault="000D1CB0" w:rsidP="000D1CB0">
      <w:r>
        <w:t>The Russian leader scoffed at the allegations, rejecting them as part of a smear campaign driven by domestic policy in the U.S. and elsewhere in the West.</w:t>
      </w:r>
    </w:p>
    <w:p w14:paraId="5989B1AD" w14:textId="77777777" w:rsidR="000D1CB0" w:rsidRDefault="000D1CB0" w:rsidP="000D1CB0">
      <w:r>
        <w:t>He dismissed claims that Russia is interfering abroad, from a nerve agent poisoning in Britain to an alleged effort to infiltrate the U.S. National Rifle Association, charging that those accusations are part of U.S.-led efforts to malign Russia to strengthen the Western allies’ unity.</w:t>
      </w:r>
    </w:p>
    <w:p w14:paraId="1272285F" w14:textId="77777777" w:rsidR="000D1CB0" w:rsidRDefault="000D1CB0" w:rsidP="000D1CB0">
      <w:r>
        <w:t>“They need an external threat to cement NATO unity,” Putin said, accusing the U.S. and its allies of exploiting “phobias of the past” to achieve domestic political goals.</w:t>
      </w:r>
    </w:p>
    <w:p w14:paraId="408374EA" w14:textId="77777777" w:rsidR="000D1CB0" w:rsidRDefault="000D1CB0" w:rsidP="000D1CB0">
      <w:r>
        <w:t>“As for ruling the world, we know where the headquarters trying to do that are located, and the place isn’t Moscow,” he said, noting that the Pentagon’s annual budget of over $700 billion dwarfs Russia’s defense spending of $46 billion.</w:t>
      </w:r>
    </w:p>
    <w:p w14:paraId="0E291BE3" w14:textId="6F3BC284" w:rsidR="000D1CB0" w:rsidRDefault="000D1CB0" w:rsidP="000D1CB0">
      <w:r w:rsidRPr="005B680B">
        <w:rPr>
          <w:u w:val="single"/>
        </w:rPr>
        <w:t>Russia’s hopes for repairing ties with the U.S.</w:t>
      </w:r>
      <w:r>
        <w:t xml:space="preserve"> under President Donald Trump </w:t>
      </w:r>
      <w:r w:rsidRPr="005B680B">
        <w:rPr>
          <w:u w:val="single"/>
        </w:rPr>
        <w:t>have fizzled amid the allegations of Russian meddling in the 2016 election</w:t>
      </w:r>
      <w:r>
        <w:t xml:space="preserve"> — charges Putin has denied.</w:t>
      </w:r>
    </w:p>
    <w:p w14:paraId="574D911E" w14:textId="6E1148FE" w:rsidR="000D1CB0" w:rsidRDefault="000D1CB0" w:rsidP="00ED0F41">
      <w:pPr>
        <w:pStyle w:val="Heading2"/>
      </w:pPr>
      <w:r>
        <w:t>AFF</w:t>
      </w:r>
    </w:p>
    <w:p w14:paraId="7F84A32C" w14:textId="54CE92FE" w:rsidR="00F209D3" w:rsidRDefault="00F209D3" w:rsidP="00F209D3">
      <w:pPr>
        <w:pStyle w:val="Heading3"/>
        <w:rPr>
          <w:rStyle w:val="Style13ptBold"/>
          <w:b/>
          <w:bCs w:val="0"/>
          <w:sz w:val="32"/>
          <w:u w:val="single"/>
        </w:rPr>
      </w:pPr>
      <w:r>
        <w:rPr>
          <w:rStyle w:val="Style13ptBold"/>
          <w:b/>
          <w:bCs w:val="0"/>
          <w:sz w:val="32"/>
          <w:u w:val="single"/>
        </w:rPr>
        <w:t>Peace</w:t>
      </w:r>
      <w:r w:rsidR="00FE336C">
        <w:rPr>
          <w:rStyle w:val="Style13ptBold"/>
          <w:b/>
          <w:bCs w:val="0"/>
          <w:sz w:val="32"/>
          <w:u w:val="single"/>
        </w:rPr>
        <w:t xml:space="preserve"> T</w:t>
      </w:r>
      <w:r>
        <w:rPr>
          <w:rStyle w:val="Style13ptBold"/>
          <w:b/>
          <w:bCs w:val="0"/>
          <w:sz w:val="32"/>
          <w:u w:val="single"/>
        </w:rPr>
        <w:t xml:space="preserve">alks </w:t>
      </w:r>
      <w:r w:rsidR="00FE336C">
        <w:rPr>
          <w:rStyle w:val="Style13ptBold"/>
          <w:b/>
          <w:bCs w:val="0"/>
          <w:sz w:val="32"/>
          <w:u w:val="single"/>
        </w:rPr>
        <w:t>Useless – 2AC</w:t>
      </w:r>
    </w:p>
    <w:p w14:paraId="75DB395D" w14:textId="77777777" w:rsidR="00F209D3" w:rsidRPr="001770BF" w:rsidRDefault="00F209D3" w:rsidP="00F209D3">
      <w:pPr>
        <w:pStyle w:val="Heading4"/>
        <w:rPr>
          <w:rStyle w:val="Style13ptBold"/>
          <w:b/>
          <w:bCs w:val="0"/>
        </w:rPr>
      </w:pPr>
      <w:proofErr w:type="spellStart"/>
      <w:r>
        <w:rPr>
          <w:rStyle w:val="Style13ptBold"/>
          <w:b/>
          <w:bCs w:val="0"/>
        </w:rPr>
        <w:t>Zelensky</w:t>
      </w:r>
      <w:proofErr w:type="spellEnd"/>
      <w:r>
        <w:rPr>
          <w:rStyle w:val="Style13ptBold"/>
          <w:b/>
          <w:bCs w:val="0"/>
        </w:rPr>
        <w:t xml:space="preserve"> can’t mitigate conflict – won’t change anything.</w:t>
      </w:r>
    </w:p>
    <w:p w14:paraId="76349D91" w14:textId="77777777" w:rsidR="00F209D3" w:rsidRPr="004B281B" w:rsidRDefault="00F209D3" w:rsidP="004B281B">
      <w:r w:rsidRPr="004B281B">
        <w:rPr>
          <w:rStyle w:val="Style13ptBold"/>
        </w:rPr>
        <w:t xml:space="preserve">Xinhua, 19 </w:t>
      </w:r>
      <w:r w:rsidRPr="004B281B">
        <w:t xml:space="preserve">[4/22/19, “News Analysis: Russia-Ukraine relations unlikely to thaw soon under Ukraine's new president”, </w:t>
      </w:r>
      <w:hyperlink r:id="rId25" w:history="1">
        <w:r w:rsidRPr="004B281B">
          <w:rPr>
            <w:rStyle w:val="Hyperlink"/>
          </w:rPr>
          <w:t>http://www.xinhuanet.com/english/2019-04/22/c_137999229.htm</w:t>
        </w:r>
      </w:hyperlink>
      <w:r w:rsidRPr="004B281B">
        <w:t>, 7/12/19, PD]</w:t>
      </w:r>
    </w:p>
    <w:p w14:paraId="5B8DBC62" w14:textId="77777777" w:rsidR="00F209D3" w:rsidRDefault="00F209D3" w:rsidP="00F209D3">
      <w:r>
        <w:t>"</w:t>
      </w:r>
      <w:r w:rsidRPr="001770BF">
        <w:rPr>
          <w:u w:val="single"/>
        </w:rPr>
        <w:t xml:space="preserve">Under the rule of </w:t>
      </w:r>
      <w:proofErr w:type="spellStart"/>
      <w:r w:rsidRPr="001770BF">
        <w:rPr>
          <w:u w:val="single"/>
        </w:rPr>
        <w:t>Zelensky</w:t>
      </w:r>
      <w:proofErr w:type="spellEnd"/>
      <w:r w:rsidRPr="001770BF">
        <w:rPr>
          <w:u w:val="single"/>
        </w:rPr>
        <w:t xml:space="preserve">, there will be no improvement in relations with Russia. The policy and rhetoric of the Kremlin will remain the same, and the new president of Ukraine will not drastically change the course," said Andrei </w:t>
      </w:r>
      <w:proofErr w:type="spellStart"/>
      <w:r w:rsidRPr="001770BF">
        <w:rPr>
          <w:u w:val="single"/>
        </w:rPr>
        <w:t>Zolotarev</w:t>
      </w:r>
      <w:proofErr w:type="spellEnd"/>
      <w:r w:rsidRPr="001770BF">
        <w:rPr>
          <w:u w:val="single"/>
        </w:rPr>
        <w:t>, an analyst at the Kiev-based analytical center Third Sector</w:t>
      </w:r>
      <w:r>
        <w:t>.</w:t>
      </w:r>
    </w:p>
    <w:p w14:paraId="6780ED6A" w14:textId="77777777" w:rsidR="00F209D3" w:rsidRPr="0007304C" w:rsidRDefault="00F209D3" w:rsidP="00F209D3">
      <w:r w:rsidRPr="001770BF">
        <w:rPr>
          <w:u w:val="single"/>
        </w:rPr>
        <w:t>Ukraine officially ended the key Treaty on Friendship</w:t>
      </w:r>
      <w:r>
        <w:t xml:space="preserve">, Cooperation and Partnership with Russia </w:t>
      </w:r>
      <w:r w:rsidRPr="001770BF">
        <w:rPr>
          <w:u w:val="single"/>
        </w:rPr>
        <w:t>on April 1</w:t>
      </w:r>
      <w:r>
        <w:t xml:space="preserve">, which was signed in 1997, as Poroshenko said it is "a part of the Ukrainian strategy of reorientation towards Europe." </w:t>
      </w:r>
    </w:p>
    <w:p w14:paraId="7C01234B" w14:textId="3E1639E4" w:rsidR="00FE336C" w:rsidRDefault="00FE336C" w:rsidP="00FE336C">
      <w:pPr>
        <w:pStyle w:val="Heading3"/>
      </w:pPr>
      <w:r>
        <w:t>Peace Talks Won’t Happen – 2AC</w:t>
      </w:r>
    </w:p>
    <w:p w14:paraId="3ACA945E" w14:textId="596B1493" w:rsidR="00F209D3" w:rsidRDefault="00F209D3" w:rsidP="00F209D3">
      <w:pPr>
        <w:pStyle w:val="Heading4"/>
      </w:pPr>
      <w:r>
        <w:t>Tense relations between the two leaders hinder peace talks</w:t>
      </w:r>
    </w:p>
    <w:p w14:paraId="08AABC75" w14:textId="77777777" w:rsidR="00F209D3" w:rsidRPr="00B453B1" w:rsidRDefault="00F209D3" w:rsidP="00F209D3">
      <w:pPr>
        <w:rPr>
          <w:rStyle w:val="Style13ptBold"/>
        </w:rPr>
      </w:pPr>
      <w:proofErr w:type="spellStart"/>
      <w:r w:rsidRPr="00B453B1">
        <w:rPr>
          <w:rStyle w:val="Style13ptBold"/>
        </w:rPr>
        <w:t>Maynes</w:t>
      </w:r>
      <w:proofErr w:type="spellEnd"/>
      <w:r w:rsidRPr="00B453B1">
        <w:rPr>
          <w:rStyle w:val="Style13ptBold"/>
        </w:rPr>
        <w:t xml:space="preserve">, </w:t>
      </w:r>
      <w:r>
        <w:rPr>
          <w:rStyle w:val="Style13ptBold"/>
        </w:rPr>
        <w:t>writer for Voice of America</w:t>
      </w:r>
      <w:r w:rsidRPr="00B453B1">
        <w:rPr>
          <w:rStyle w:val="Style13ptBold"/>
        </w:rPr>
        <w:t>, 19</w:t>
      </w:r>
    </w:p>
    <w:p w14:paraId="190C93F9" w14:textId="77777777" w:rsidR="00F209D3" w:rsidRDefault="00F209D3" w:rsidP="00F209D3">
      <w:r>
        <w:t xml:space="preserve">[Charles, 7-12-19, Voice of America News, “Russian, Ukrainian Leaders Talk at Last,” </w:t>
      </w:r>
      <w:hyperlink r:id="rId26" w:history="1">
        <w:r>
          <w:rPr>
            <w:rStyle w:val="Hyperlink"/>
          </w:rPr>
          <w:t>https://www.voanews.com/europe/russian-ukrainian-leaders-talk-last-0</w:t>
        </w:r>
      </w:hyperlink>
      <w:r>
        <w:t>, accessed 7-16-19, JL]</w:t>
      </w:r>
    </w:p>
    <w:p w14:paraId="1295652B" w14:textId="77777777" w:rsidR="00F209D3" w:rsidRDefault="00F209D3" w:rsidP="00F209D3">
      <w:r>
        <w:t xml:space="preserve">New president, new rules </w:t>
      </w:r>
    </w:p>
    <w:p w14:paraId="0856CE75" w14:textId="77777777" w:rsidR="00F209D3" w:rsidRPr="003C0D32" w:rsidRDefault="00F209D3" w:rsidP="00F209D3">
      <w:pPr>
        <w:rPr>
          <w:u w:val="single"/>
        </w:rPr>
      </w:pPr>
      <w:r w:rsidRPr="003C0D32">
        <w:rPr>
          <w:u w:val="single"/>
        </w:rPr>
        <w:t xml:space="preserve">The election of </w:t>
      </w:r>
      <w:proofErr w:type="spellStart"/>
      <w:r w:rsidRPr="003C0D32">
        <w:rPr>
          <w:u w:val="single"/>
        </w:rPr>
        <w:t>Zelenskiy</w:t>
      </w:r>
      <w:proofErr w:type="spellEnd"/>
      <w:r w:rsidRPr="003C0D32">
        <w:rPr>
          <w:u w:val="single"/>
        </w:rPr>
        <w:t xml:space="preserve">, an actor with no prior political experience, but who played the role of Ukraine's president in a popular television sitcom, seemed initially to offer hope for progress toward resolving the Ukraine conflict. </w:t>
      </w:r>
    </w:p>
    <w:p w14:paraId="053B1BF3" w14:textId="77777777" w:rsidR="00F209D3" w:rsidRDefault="00F209D3" w:rsidP="00F209D3">
      <w:r w:rsidRPr="003C0D32">
        <w:rPr>
          <w:u w:val="single"/>
        </w:rPr>
        <w:t xml:space="preserve">Putin has expressed disdain — openly and often —for </w:t>
      </w:r>
      <w:proofErr w:type="spellStart"/>
      <w:r w:rsidRPr="003C0D32">
        <w:rPr>
          <w:u w:val="single"/>
        </w:rPr>
        <w:t>Zelenskiy's</w:t>
      </w:r>
      <w:proofErr w:type="spellEnd"/>
      <w:r w:rsidRPr="003C0D32">
        <w:rPr>
          <w:u w:val="single"/>
        </w:rPr>
        <w:t xml:space="preserve"> predecessor</w:t>
      </w:r>
      <w:r>
        <w:t xml:space="preserve">, Petro Poroshenko. Moreover, </w:t>
      </w:r>
      <w:proofErr w:type="spellStart"/>
      <w:r>
        <w:t>Zelenskiy</w:t>
      </w:r>
      <w:proofErr w:type="spellEnd"/>
      <w:r>
        <w:t xml:space="preserve"> won a landslide victory over Poroshenko by campaigning on a promise to find a peaceful solution to the war. </w:t>
      </w:r>
    </w:p>
    <w:p w14:paraId="47ABEAA8" w14:textId="77777777" w:rsidR="00F209D3" w:rsidRPr="003C0D32" w:rsidRDefault="00F209D3" w:rsidP="00F209D3">
      <w:pPr>
        <w:rPr>
          <w:u w:val="single"/>
        </w:rPr>
      </w:pPr>
      <w:r w:rsidRPr="003C0D32">
        <w:rPr>
          <w:u w:val="single"/>
        </w:rPr>
        <w:t xml:space="preserve">Yet hopes for a reset in relations quickly faded. </w:t>
      </w:r>
    </w:p>
    <w:p w14:paraId="2955FD68" w14:textId="77777777" w:rsidR="00F209D3" w:rsidRPr="003C0D32" w:rsidRDefault="00F209D3" w:rsidP="00F209D3">
      <w:pPr>
        <w:rPr>
          <w:u w:val="single"/>
        </w:rPr>
      </w:pPr>
      <w:r w:rsidRPr="003C0D32">
        <w:rPr>
          <w:u w:val="single"/>
        </w:rPr>
        <w:t xml:space="preserve">The Russian leader refused to congratulate </w:t>
      </w:r>
      <w:proofErr w:type="spellStart"/>
      <w:r w:rsidRPr="003C0D32">
        <w:rPr>
          <w:u w:val="single"/>
        </w:rPr>
        <w:t>Zelenskiy</w:t>
      </w:r>
      <w:proofErr w:type="spellEnd"/>
      <w:r w:rsidRPr="003C0D32">
        <w:rPr>
          <w:u w:val="single"/>
        </w:rPr>
        <w:t xml:space="preserve"> on his election victory. Soon afterward, Putin signed an order streamlining procedures for Ukrainians in separatist-controlled regions of east Ukraine to receive Russian passports — a move denounced as provocative by Ukraine and Western powers. </w:t>
      </w:r>
    </w:p>
    <w:p w14:paraId="62E75878" w14:textId="77777777" w:rsidR="00F209D3" w:rsidRDefault="00F209D3" w:rsidP="00F209D3">
      <w:r>
        <w:t xml:space="preserve">Furthermore, </w:t>
      </w:r>
      <w:r w:rsidRPr="003C0D32">
        <w:rPr>
          <w:u w:val="single"/>
        </w:rPr>
        <w:t>the Russian leader</w:t>
      </w:r>
      <w:r>
        <w:t xml:space="preserve">, in power for nearly two decades, </w:t>
      </w:r>
      <w:r w:rsidRPr="003C0D32">
        <w:rPr>
          <w:u w:val="single"/>
        </w:rPr>
        <w:t xml:space="preserve">has occasionally taken pleasure in highlighting the new Ukrainian leader's inexperience. </w:t>
      </w:r>
    </w:p>
    <w:p w14:paraId="6039DDB1" w14:textId="77777777" w:rsidR="00F209D3" w:rsidRDefault="00F209D3" w:rsidP="00F209D3">
      <w:r>
        <w:t>"</w:t>
      </w:r>
      <w:r w:rsidRPr="003C0D32">
        <w:rPr>
          <w:u w:val="single"/>
        </w:rPr>
        <w:t>Everything he said was talented and funny</w:t>
      </w:r>
      <w:r>
        <w:t xml:space="preserve">," </w:t>
      </w:r>
      <w:r w:rsidRPr="003C0D32">
        <w:rPr>
          <w:u w:val="single"/>
        </w:rPr>
        <w:t>said Putin</w:t>
      </w:r>
      <w:r>
        <w:t xml:space="preserve"> during a nationally televised call-in program while speaking of </w:t>
      </w:r>
      <w:r w:rsidRPr="003C0D32">
        <w:rPr>
          <w:u w:val="single"/>
        </w:rPr>
        <w:t xml:space="preserve">having seen </w:t>
      </w:r>
      <w:proofErr w:type="spellStart"/>
      <w:r w:rsidRPr="003C0D32">
        <w:rPr>
          <w:u w:val="single"/>
        </w:rPr>
        <w:t>Zelenskiy</w:t>
      </w:r>
      <w:proofErr w:type="spellEnd"/>
      <w:r w:rsidRPr="003C0D32">
        <w:rPr>
          <w:u w:val="single"/>
        </w:rPr>
        <w:t xml:space="preserve"> perform as a comedic actor</w:t>
      </w:r>
      <w:r>
        <w:t xml:space="preserve"> in the early 2000s. </w:t>
      </w:r>
    </w:p>
    <w:p w14:paraId="26FAB0EF" w14:textId="77777777" w:rsidR="00F209D3" w:rsidRDefault="00F209D3" w:rsidP="00F209D3">
      <w:r>
        <w:t>"</w:t>
      </w:r>
      <w:r w:rsidRPr="003C0D32">
        <w:rPr>
          <w:u w:val="single"/>
        </w:rPr>
        <w:t>What's happening now is not funny</w:t>
      </w:r>
      <w:r>
        <w:t xml:space="preserve">," added Putin. </w:t>
      </w:r>
    </w:p>
    <w:p w14:paraId="7A628E4C" w14:textId="77777777" w:rsidR="00F209D3" w:rsidRDefault="00F209D3" w:rsidP="00F209D3">
      <w:r>
        <w:t xml:space="preserve">New push for peace? </w:t>
      </w:r>
    </w:p>
    <w:p w14:paraId="31F9F2C5" w14:textId="77777777" w:rsidR="00F209D3" w:rsidRDefault="00F209D3" w:rsidP="00F209D3">
      <w:r>
        <w:t xml:space="preserve">After five years, the war in east Ukraine has left more than 13,000 dead and thousands more displaced.  </w:t>
      </w:r>
    </w:p>
    <w:p w14:paraId="5CE33E77" w14:textId="77777777" w:rsidR="00F209D3" w:rsidRDefault="00F209D3" w:rsidP="00F209D3">
      <w:r>
        <w:t xml:space="preserve">A cease-fire brokered with support from Germany and France in 2015 — the so-called Minsk peace accord — ended widespread fighting but has not stopped the drip of near-daily casualties. </w:t>
      </w:r>
    </w:p>
    <w:p w14:paraId="14E03F56" w14:textId="77777777" w:rsidR="00F209D3" w:rsidRDefault="00F209D3" w:rsidP="00F209D3">
      <w:r>
        <w:t xml:space="preserve">Earlier this month, </w:t>
      </w:r>
      <w:proofErr w:type="spellStart"/>
      <w:r>
        <w:t>Zelenskiy</w:t>
      </w:r>
      <w:proofErr w:type="spellEnd"/>
      <w:r>
        <w:t xml:space="preserve"> issued an online video appeal proposing that U.S. President Donald Trump and the British prime minister join in a new round of negotiations with Russia aimed at finding a diplomatic solution to the war. The Kremlin says it is considering the suggestion. </w:t>
      </w:r>
    </w:p>
    <w:p w14:paraId="79EA937D" w14:textId="77777777" w:rsidR="00F209D3" w:rsidRDefault="00F209D3" w:rsidP="00F209D3">
      <w:r>
        <w:t xml:space="preserve">Yet </w:t>
      </w:r>
      <w:r w:rsidRPr="003C0D32">
        <w:rPr>
          <w:u w:val="single"/>
        </w:rPr>
        <w:t>it's far from clear how the two sides can move past fundamental differences.</w:t>
      </w:r>
      <w:r>
        <w:t xml:space="preserve"> </w:t>
      </w:r>
    </w:p>
    <w:p w14:paraId="37292D07" w14:textId="77777777" w:rsidR="00F209D3" w:rsidRDefault="00F209D3" w:rsidP="00F209D3">
      <w:r w:rsidRPr="003C0D32">
        <w:rPr>
          <w:u w:val="single"/>
        </w:rPr>
        <w:t>Russia continues to maintain it is not a participant in the war</w:t>
      </w:r>
      <w:r>
        <w:t xml:space="preserve"> — insisting Russians fighting in the Donbas region are merely impassioned "volunteers" seeking to protect Russian-speakers from the threat of Ukrainian nationalists. </w:t>
      </w:r>
    </w:p>
    <w:p w14:paraId="41B140E1" w14:textId="77777777" w:rsidR="00F209D3" w:rsidRDefault="00F209D3" w:rsidP="00F209D3">
      <w:r>
        <w:t xml:space="preserve">Western journalists have documented Russia's hybrid presence in the Donbas, which includes active Russian army servicemen sent on instructions from Moscow. </w:t>
      </w:r>
    </w:p>
    <w:p w14:paraId="4812E1B0" w14:textId="77777777" w:rsidR="00F209D3" w:rsidRDefault="00F209D3" w:rsidP="00F209D3">
      <w:r>
        <w:t>Crimea issue</w:t>
      </w:r>
    </w:p>
    <w:p w14:paraId="1768F0A3" w14:textId="77777777" w:rsidR="00F209D3" w:rsidRDefault="00F209D3" w:rsidP="00F209D3">
      <w:r>
        <w:t xml:space="preserve">Then there is Russia's annexation of the Crimean Peninsula from Ukraine in 2014. </w:t>
      </w:r>
    </w:p>
    <w:p w14:paraId="2FE44C92" w14:textId="77777777" w:rsidR="00F209D3" w:rsidRDefault="00F209D3" w:rsidP="00F209D3">
      <w:r>
        <w:t xml:space="preserve">While </w:t>
      </w:r>
      <w:r w:rsidRPr="003C0D32">
        <w:rPr>
          <w:u w:val="single"/>
        </w:rPr>
        <w:t>the Kremlin insists Crimea's "reunification" with Russia is irreversible</w:t>
      </w:r>
      <w:r>
        <w:t xml:space="preserve">, Ukraine and Western powers long ago imposed sanctions that they insist will remain until the territory is wrested from Russian control. </w:t>
      </w:r>
    </w:p>
    <w:p w14:paraId="645A4F15" w14:textId="77777777" w:rsidR="00F209D3" w:rsidRDefault="00F209D3" w:rsidP="00F209D3">
      <w:r>
        <w:t xml:space="preserve">In a reminder of Russia's continued sensitivity to the Crimea issue, over 50 Crimean Tatars — a predominantly Muslim group that makes up 15% of Crimea's population — were arrested in Moscow this week for protesting what they said was persecution of the community for its opposition to Russian rule. </w:t>
      </w:r>
    </w:p>
    <w:p w14:paraId="7798D4DB" w14:textId="77777777" w:rsidR="00F209D3" w:rsidRDefault="00F209D3" w:rsidP="00F209D3">
      <w:r>
        <w:t xml:space="preserve">Russia has sentenced several members of the group on terrorism charges, alleging that they had ties to the banned Islamic organization </w:t>
      </w:r>
      <w:proofErr w:type="spellStart"/>
      <w:r>
        <w:t>Hizb</w:t>
      </w:r>
      <w:proofErr w:type="spellEnd"/>
      <w:r>
        <w:t xml:space="preserve"> </w:t>
      </w:r>
      <w:proofErr w:type="spellStart"/>
      <w:r>
        <w:t>ut</w:t>
      </w:r>
      <w:proofErr w:type="spellEnd"/>
      <w:r>
        <w:t xml:space="preserve">-Tahrir. </w:t>
      </w:r>
    </w:p>
    <w:p w14:paraId="3D2ADBE8" w14:textId="77777777" w:rsidR="00F209D3" w:rsidRDefault="00F209D3" w:rsidP="00F209D3">
      <w:r>
        <w:t xml:space="preserve">But for all the complexities in the Russian-Ukrainian relationship, Kremlin spokesman </w:t>
      </w:r>
      <w:proofErr w:type="spellStart"/>
      <w:r>
        <w:t>Peskov</w:t>
      </w:r>
      <w:proofErr w:type="spellEnd"/>
      <w:r>
        <w:t xml:space="preserve"> insisted Putin had a diplomatic knack for finding the right thing to say, even to perceived adversaries like </w:t>
      </w:r>
      <w:proofErr w:type="spellStart"/>
      <w:r>
        <w:t>Zelenskiy</w:t>
      </w:r>
      <w:proofErr w:type="spellEnd"/>
      <w:r>
        <w:t xml:space="preserve">. </w:t>
      </w:r>
    </w:p>
    <w:p w14:paraId="304320FC" w14:textId="77777777" w:rsidR="00F209D3" w:rsidRDefault="00F209D3" w:rsidP="00F209D3">
      <w:r>
        <w:t xml:space="preserve">In this case, said </w:t>
      </w:r>
      <w:proofErr w:type="spellStart"/>
      <w:r>
        <w:t>Peskov</w:t>
      </w:r>
      <w:proofErr w:type="spellEnd"/>
      <w:r>
        <w:t xml:space="preserve">, it was one simple word from the Russian leader. </w:t>
      </w:r>
    </w:p>
    <w:p w14:paraId="1A5524E3" w14:textId="77777777" w:rsidR="00F209D3" w:rsidRDefault="00F209D3" w:rsidP="00F209D3">
      <w:r>
        <w:t xml:space="preserve">"Hello." </w:t>
      </w:r>
    </w:p>
    <w:p w14:paraId="25493C10" w14:textId="77777777" w:rsidR="00FE336C" w:rsidRDefault="00FE336C" w:rsidP="00FE336C"/>
    <w:p w14:paraId="4F563CE9" w14:textId="75B7BFE2" w:rsidR="00F209D3" w:rsidRPr="00D9335B" w:rsidRDefault="00F209D3" w:rsidP="00F209D3">
      <w:pPr>
        <w:pStyle w:val="Heading4"/>
      </w:pPr>
      <w:r w:rsidRPr="00D9335B">
        <w:t>Peace talks impossible - Russia doesn’t want to be involved with US</w:t>
      </w:r>
    </w:p>
    <w:p w14:paraId="3A6BA7A3" w14:textId="77777777" w:rsidR="00F209D3" w:rsidRPr="001B4790" w:rsidRDefault="00F209D3" w:rsidP="00F209D3">
      <w:pPr>
        <w:rPr>
          <w:rStyle w:val="Style13ptBold"/>
        </w:rPr>
      </w:pPr>
      <w:r>
        <w:rPr>
          <w:rStyle w:val="Style13ptBold"/>
        </w:rPr>
        <w:t>Warsaw Institute, Polish geopolitical think tank, 19</w:t>
      </w:r>
    </w:p>
    <w:p w14:paraId="4F0AEEC2" w14:textId="77777777" w:rsidR="00F209D3" w:rsidRDefault="00F209D3" w:rsidP="00F209D3">
      <w:r>
        <w:t>[7-9-19, Warsaw Institute, “</w:t>
      </w:r>
      <w:proofErr w:type="spellStart"/>
      <w:r>
        <w:t>Zelensky</w:t>
      </w:r>
      <w:proofErr w:type="spellEnd"/>
      <w:r>
        <w:t xml:space="preserve"> Offers Putin Peace Talks, the Kremlin Has a Problem,</w:t>
      </w:r>
      <w:r w:rsidRPr="001B4790">
        <w:t xml:space="preserve">” </w:t>
      </w:r>
      <w:hyperlink r:id="rId27" w:history="1">
        <w:r w:rsidRPr="001B4790">
          <w:rPr>
            <w:rStyle w:val="Hyperlink"/>
          </w:rPr>
          <w:t>https://warsawinstitute.org/zelensky-offers-putin-peace-talks-kremlin-problem/</w:t>
        </w:r>
      </w:hyperlink>
      <w:r>
        <w:t>, accessed 7-16-19, JL]</w:t>
      </w:r>
    </w:p>
    <w:p w14:paraId="71765A72" w14:textId="77777777" w:rsidR="00F209D3" w:rsidRDefault="00F209D3" w:rsidP="00F209D3">
      <w:r w:rsidRPr="006E6069">
        <w:rPr>
          <w:rStyle w:val="StyleUnderline"/>
        </w:rPr>
        <w:t>President of Ukraine</w:t>
      </w:r>
      <w:r>
        <w:t xml:space="preserve"> Volodymyr </w:t>
      </w:r>
      <w:proofErr w:type="spellStart"/>
      <w:r w:rsidRPr="006E6069">
        <w:rPr>
          <w:u w:val="single"/>
        </w:rPr>
        <w:t>Zelensky</w:t>
      </w:r>
      <w:proofErr w:type="spellEnd"/>
      <w:r w:rsidRPr="006E6069">
        <w:rPr>
          <w:u w:val="single"/>
        </w:rPr>
        <w:t xml:space="preserve"> made an offer to Russian President Vladimir Putin to hold talks</w:t>
      </w:r>
      <w:r>
        <w:t xml:space="preserve"> on Crimea and the Donbass in a new format, </w:t>
      </w:r>
      <w:r w:rsidRPr="006E6069">
        <w:rPr>
          <w:u w:val="single"/>
        </w:rPr>
        <w:t>with the participation of the leaders</w:t>
      </w:r>
      <w:r>
        <w:t xml:space="preserve"> of not only France and Germany, but also </w:t>
      </w:r>
      <w:r w:rsidRPr="006E6069">
        <w:rPr>
          <w:u w:val="single"/>
        </w:rPr>
        <w:t>of the United States and the United Kingdom</w:t>
      </w:r>
      <w:r>
        <w:t xml:space="preserve">. To make such a proposal, </w:t>
      </w:r>
      <w:proofErr w:type="spellStart"/>
      <w:r>
        <w:t>Zelensky</w:t>
      </w:r>
      <w:proofErr w:type="spellEnd"/>
      <w:r>
        <w:t xml:space="preserve"> used a pretext, that is, he saw through Russia’s deliberate provocation surrounding a television bridge between Moscow and Kyiv under the slogan “We need to talk”. The Ukrainian president said that such a discussion could take place in the capital of Belarus, Minsk. Alexander Lukashenko has expressed his support for </w:t>
      </w:r>
      <w:proofErr w:type="spellStart"/>
      <w:r>
        <w:t>Zelensky’s</w:t>
      </w:r>
      <w:proofErr w:type="spellEnd"/>
      <w:r>
        <w:t xml:space="preserve"> proposal, the Press Service of the President of Belarus reports. </w:t>
      </w:r>
      <w:r w:rsidRPr="00D9335B">
        <w:rPr>
          <w:u w:val="single"/>
        </w:rPr>
        <w:t>What is interesting, in this way Lukashenko allows the Americans and the British to participate in the peace negotiations. However, such a solution is completely unacceptable to the Russians. The Kremlin did not reject the idea straight away, because it would look bad in the international arena.</w:t>
      </w:r>
      <w:r>
        <w:t xml:space="preserve"> </w:t>
      </w:r>
      <w:r w:rsidRPr="00D9335B">
        <w:rPr>
          <w:u w:val="single"/>
        </w:rPr>
        <w:t xml:space="preserve">The Press Secretary for the President of Russia, Dmitry </w:t>
      </w:r>
      <w:proofErr w:type="spellStart"/>
      <w:r w:rsidRPr="00D9335B">
        <w:rPr>
          <w:u w:val="single"/>
        </w:rPr>
        <w:t>Peskov</w:t>
      </w:r>
      <w:proofErr w:type="spellEnd"/>
      <w:r w:rsidRPr="00D9335B">
        <w:rPr>
          <w:u w:val="single"/>
        </w:rPr>
        <w:t xml:space="preserve"> said that this is an entirely new format of talks, therefore Russia has to take a closer look at the offer. Nonetheless, </w:t>
      </w:r>
      <w:proofErr w:type="spellStart"/>
      <w:r w:rsidRPr="00D9335B">
        <w:rPr>
          <w:u w:val="single"/>
        </w:rPr>
        <w:t>Peskov</w:t>
      </w:r>
      <w:proofErr w:type="spellEnd"/>
      <w:r w:rsidRPr="00D9335B">
        <w:rPr>
          <w:u w:val="single"/>
        </w:rPr>
        <w:t xml:space="preserve"> has already suggested that the proposal will be rejected, because, as he pointed out, the United States is not a party to the Minsk Agreements.</w:t>
      </w:r>
      <w:r>
        <w:t xml:space="preserve"> Since the May presidential elections in Ukraine, </w:t>
      </w:r>
      <w:r w:rsidRPr="00D9335B">
        <w:rPr>
          <w:u w:val="single"/>
        </w:rPr>
        <w:t xml:space="preserve">the Kremlin has not congratulated </w:t>
      </w:r>
      <w:proofErr w:type="spellStart"/>
      <w:r w:rsidRPr="00D9335B">
        <w:rPr>
          <w:u w:val="single"/>
        </w:rPr>
        <w:t>Zelensky</w:t>
      </w:r>
      <w:proofErr w:type="spellEnd"/>
      <w:r w:rsidRPr="00D9335B">
        <w:rPr>
          <w:u w:val="single"/>
        </w:rPr>
        <w:t xml:space="preserve"> on his victory</w:t>
      </w:r>
      <w:r>
        <w:t xml:space="preserve">. At the beginning of June, </w:t>
      </w:r>
      <w:proofErr w:type="spellStart"/>
      <w:r>
        <w:t>Peskov</w:t>
      </w:r>
      <w:proofErr w:type="spellEnd"/>
      <w:r>
        <w:t xml:space="preserve"> announced that “as of now there are no meetings planned” with </w:t>
      </w:r>
      <w:proofErr w:type="spellStart"/>
      <w:r>
        <w:t>Zelensky</w:t>
      </w:r>
      <w:proofErr w:type="spellEnd"/>
      <w:r>
        <w:t xml:space="preserve"> in the schedule of the President of Russia.</w:t>
      </w:r>
    </w:p>
    <w:p w14:paraId="6478BCAD" w14:textId="77777777" w:rsidR="00F209D3" w:rsidRDefault="00F209D3" w:rsidP="00F209D3">
      <w:proofErr w:type="spellStart"/>
      <w:r>
        <w:t>Zelensky</w:t>
      </w:r>
      <w:proofErr w:type="spellEnd"/>
      <w:r>
        <w:t xml:space="preserve"> took the initiative to change the format of the peace talks right after the end of the recent EU-Ukraine summit in Kyiv. The EU leaders have assured Kyiv that the sanctions against Russia for the annexation of Crimea and the Kremlin’s support for separatist forces in the Donbass region will be upheld. Both sectoral and Crimean sanctions will be extended for another 12 and six months respectively. Already in mid-June, in an interview for the Bild newspaper, </w:t>
      </w:r>
      <w:proofErr w:type="spellStart"/>
      <w:r w:rsidRPr="00D9335B">
        <w:rPr>
          <w:u w:val="single"/>
        </w:rPr>
        <w:t>Zelensky</w:t>
      </w:r>
      <w:proofErr w:type="spellEnd"/>
      <w:r w:rsidRPr="00D9335B">
        <w:rPr>
          <w:u w:val="single"/>
        </w:rPr>
        <w:t xml:space="preserve"> did not rule out the possibility that Ukraine might need to depart from the Minsk peace process towards a more effective format of talks.</w:t>
      </w:r>
      <w:r>
        <w:t xml:space="preserve"> The Ukrainian president gave the interview during his visit to Berlin where he received a clear and unambiguous declaration from Angela Merkel herself that the sanctions imposed by the West against Russia for the annexation of Crimea and its role in the armed conflict in eastern Ukraine will not be lifted until the sovereignty of the Ukrainian state is fully restored.</w:t>
      </w:r>
    </w:p>
    <w:p w14:paraId="06EB1D08" w14:textId="77777777" w:rsidR="00F209D3" w:rsidRDefault="00F209D3" w:rsidP="00F209D3"/>
    <w:p w14:paraId="05D0A5E3" w14:textId="009F49BB" w:rsidR="00F209D3" w:rsidRDefault="00FE336C" w:rsidP="00F209D3">
      <w:pPr>
        <w:pStyle w:val="Heading3"/>
      </w:pPr>
      <w:r>
        <w:t>Link Not Unique – US Sells Arms Now – 2AC</w:t>
      </w:r>
    </w:p>
    <w:p w14:paraId="1A0E5F92" w14:textId="6DC0E225" w:rsidR="00F209D3" w:rsidRPr="006132F7" w:rsidRDefault="00F209D3" w:rsidP="00F209D3">
      <w:pPr>
        <w:pStyle w:val="Heading4"/>
        <w:rPr>
          <w:rStyle w:val="Style13ptBold"/>
          <w:b/>
          <w:bCs w:val="0"/>
        </w:rPr>
      </w:pPr>
      <w:r w:rsidRPr="006132F7">
        <w:rPr>
          <w:rStyle w:val="Style13ptBold"/>
          <w:b/>
          <w:bCs w:val="0"/>
        </w:rPr>
        <w:t>US sold anti-tank missiles to the Ukraine in 2018</w:t>
      </w:r>
    </w:p>
    <w:p w14:paraId="347510B3" w14:textId="77777777" w:rsidR="00F209D3" w:rsidRPr="00FE336C" w:rsidRDefault="00F209D3" w:rsidP="00FE336C">
      <w:r w:rsidRPr="00FE336C">
        <w:rPr>
          <w:rStyle w:val="Style13ptBold"/>
        </w:rPr>
        <w:t>Finnegan, writer for ABC news, 18</w:t>
      </w:r>
      <w:r w:rsidRPr="00FE336C">
        <w:t xml:space="preserve"> [Conner, 3/1/18, “US announces sale of anti-tank missiles to Ukraine over Russian opposition”, </w:t>
      </w:r>
      <w:hyperlink r:id="rId28" w:history="1">
        <w:r w:rsidRPr="00FE336C">
          <w:rPr>
            <w:rStyle w:val="Hyperlink"/>
          </w:rPr>
          <w:t>https://abcnews.go.com/International/us-announces-sale-anti-tank-missiles-ukraine-russian/story?id=53450406</w:t>
        </w:r>
      </w:hyperlink>
      <w:r w:rsidRPr="00FE336C">
        <w:t>, 7/16/19, PD]</w:t>
      </w:r>
    </w:p>
    <w:p w14:paraId="0A0E6066" w14:textId="77777777" w:rsidR="00F209D3" w:rsidRDefault="00F209D3" w:rsidP="00F209D3">
      <w:r>
        <w:t xml:space="preserve">The </w:t>
      </w:r>
      <w:r w:rsidRPr="00A416FC">
        <w:rPr>
          <w:u w:val="single"/>
        </w:rPr>
        <w:t>U.S. has announced it will sell Ukraine 210 Javelin anti-tank missiles and 37 launchers, worth $47 million</w:t>
      </w:r>
      <w:r>
        <w:t xml:space="preserve">. </w:t>
      </w:r>
    </w:p>
    <w:p w14:paraId="6494D376" w14:textId="77777777" w:rsidR="00F209D3" w:rsidRDefault="00F209D3" w:rsidP="00F209D3">
      <w:r>
        <w:t xml:space="preserve">The </w:t>
      </w:r>
      <w:r w:rsidRPr="00A416FC">
        <w:rPr>
          <w:u w:val="single"/>
        </w:rPr>
        <w:t>sale marks a significant increase in U.S. military support for Ukraine</w:t>
      </w:r>
      <w:r>
        <w:t xml:space="preserve"> — the </w:t>
      </w:r>
      <w:r w:rsidRPr="00A416FC">
        <w:rPr>
          <w:u w:val="single"/>
        </w:rPr>
        <w:t>first lethal weapons sale of its kind since Russian-backed separatists launched a war against the central government in Ukraine's eastern provinces</w:t>
      </w:r>
      <w:r>
        <w:t xml:space="preserve">. </w:t>
      </w:r>
    </w:p>
    <w:p w14:paraId="3C814EBA" w14:textId="77777777" w:rsidR="00F209D3" w:rsidRDefault="00F209D3" w:rsidP="00F209D3">
      <w:r>
        <w:t>ABC News first broke news of the sale in December when President Trump approved the plan and began informal notifications with Congress about it. With Thursday's formal notification, Congress now has 30 days to sink the deal or it will go through, which is expected.</w:t>
      </w:r>
    </w:p>
    <w:p w14:paraId="47B60EE2" w14:textId="77777777" w:rsidR="00F209D3" w:rsidRDefault="00F209D3" w:rsidP="00F209D3">
      <w:r>
        <w:t xml:space="preserve">The Trump administration has touted the sale as evidence it is "tougher" on Russia than President Barack Obama, although its Special Representative for Ukraine Negotiations sought to downplay the significance on Monday. </w:t>
      </w:r>
    </w:p>
    <w:p w14:paraId="2E65E1B9" w14:textId="77777777" w:rsidR="00F209D3" w:rsidRDefault="00F209D3" w:rsidP="00F209D3">
      <w:r>
        <w:t xml:space="preserve">"There is what I view as an artificial distinction between lethal and non-lethal military equipment," Ambassador Kurt Volker said in Washington on Monday, comparing anti-tank missiles to a counter-battery radar that improves targeting to attack and kill an enemy firing mortars. "That's non-lethal and an anti-tank missile, which sits in a box and doesn’t get used unless you have a tank coming at you, is lethal. Both are clearly defensive weapons." </w:t>
      </w:r>
    </w:p>
    <w:p w14:paraId="15914615" w14:textId="77777777" w:rsidR="00F209D3" w:rsidRDefault="00F209D3" w:rsidP="00F209D3">
      <w:r>
        <w:t xml:space="preserve">The </w:t>
      </w:r>
      <w:r w:rsidRPr="00A416FC">
        <w:rPr>
          <w:u w:val="single"/>
        </w:rPr>
        <w:t>sale is intended to boost Ukrainian military forces as they continue to fight Russian-backed separatists</w:t>
      </w:r>
      <w:r>
        <w:t>, according to U.S. officials, who argue the U.S. is only supporting Ukraine's right to self-defense.</w:t>
      </w:r>
    </w:p>
    <w:p w14:paraId="013A5F3C" w14:textId="77777777" w:rsidR="00F209D3" w:rsidRDefault="00F209D3" w:rsidP="00F209D3">
      <w:r>
        <w:t xml:space="preserve">"The </w:t>
      </w:r>
      <w:r w:rsidRPr="00A416FC">
        <w:rPr>
          <w:u w:val="single"/>
        </w:rPr>
        <w:t>Javelin system will help Ukraine build its long-term defense capacity to defend its sovereignty</w:t>
      </w:r>
      <w:r>
        <w:t xml:space="preserve"> and territorial integrity in order to meet its national defense requirements," the Pentagon's Defense Security Cooperation Agency said in a statement Thursday. </w:t>
      </w:r>
    </w:p>
    <w:p w14:paraId="37643ED7" w14:textId="77777777" w:rsidR="00F209D3" w:rsidRDefault="00F209D3" w:rsidP="00F209D3">
      <w:r>
        <w:t xml:space="preserve">U.S. personnel will travel to Ukraine to train their military on its use, the agency added. </w:t>
      </w:r>
    </w:p>
    <w:p w14:paraId="1BCB80DF" w14:textId="77777777" w:rsidR="00F209D3" w:rsidRDefault="00F209D3" w:rsidP="00F209D3">
      <w:r>
        <w:t xml:space="preserve">Russia has not yet commented on the official notification, but Sergei Ryabkov, </w:t>
      </w:r>
      <w:r w:rsidRPr="00A416FC">
        <w:rPr>
          <w:u w:val="single"/>
        </w:rPr>
        <w:t>Russia's deputy foreign minister, responded harshly in December when news of the sale first broke</w:t>
      </w:r>
      <w:r>
        <w:t xml:space="preserve">. </w:t>
      </w:r>
    </w:p>
    <w:p w14:paraId="691BA3E1" w14:textId="77777777" w:rsidR="00F209D3" w:rsidRDefault="00F209D3" w:rsidP="00F209D3">
      <w:r>
        <w:t>"</w:t>
      </w:r>
      <w:r w:rsidRPr="00A416FC">
        <w:rPr>
          <w:u w:val="single"/>
        </w:rPr>
        <w:t xml:space="preserve">The United States </w:t>
      </w:r>
      <w:r>
        <w:t xml:space="preserve">in a certain sense </w:t>
      </w:r>
      <w:r w:rsidRPr="00A416FC">
        <w:rPr>
          <w:u w:val="single"/>
        </w:rPr>
        <w:t>crossed the line, announcing the intention to transfer weapons of direct damaging action to Ukraine</w:t>
      </w:r>
      <w:r>
        <w:t>," the statement said, translated from Russian. "American weapons can lead to new victims in our neighboring country, to which we cannot remain indifferent."</w:t>
      </w:r>
    </w:p>
    <w:p w14:paraId="646AE9C5" w14:textId="77777777" w:rsidR="00F209D3" w:rsidRDefault="00F209D3" w:rsidP="00F209D3">
      <w:r>
        <w:t xml:space="preserve">Kremlin spokesperson Dmitry </w:t>
      </w:r>
      <w:proofErr w:type="spellStart"/>
      <w:r>
        <w:t>Peskov</w:t>
      </w:r>
      <w:proofErr w:type="spellEnd"/>
      <w:r>
        <w:t xml:space="preserve"> said then that the sale "will once again motivate the hotheads" in the Ukrainian government and "unleash bloodshed again." </w:t>
      </w:r>
    </w:p>
    <w:p w14:paraId="74970E25" w14:textId="77777777" w:rsidR="00F209D3" w:rsidRDefault="00F209D3" w:rsidP="00F209D3">
      <w:r w:rsidRPr="00A416FC">
        <w:rPr>
          <w:u w:val="single"/>
        </w:rPr>
        <w:t>But since then, there has not been a major escalation in the conflict</w:t>
      </w:r>
      <w:r>
        <w:t xml:space="preserve">, despite concerns about Russian retaliation. That could be in part because, "the prospect for increasing the conflict is just too costly for Russia even if you are talking about asymmetric warfare," according to Volker. </w:t>
      </w:r>
    </w:p>
    <w:p w14:paraId="09C041BF" w14:textId="77777777" w:rsidR="00FE336C" w:rsidRDefault="00FE336C" w:rsidP="00FE336C"/>
    <w:p w14:paraId="4225B7F2" w14:textId="3C0AEA03" w:rsidR="00F209D3" w:rsidRPr="00FE336C" w:rsidRDefault="00F209D3" w:rsidP="00FE336C">
      <w:pPr>
        <w:pStyle w:val="Heading4"/>
      </w:pPr>
      <w:r w:rsidRPr="00FE336C">
        <w:t>US arms already get sold to Ukraine with no sign of stopping</w:t>
      </w:r>
    </w:p>
    <w:p w14:paraId="3C0E83EC" w14:textId="77777777" w:rsidR="00F209D3" w:rsidRPr="00FE336C" w:rsidRDefault="00F209D3" w:rsidP="00FE336C">
      <w:proofErr w:type="spellStart"/>
      <w:r w:rsidRPr="00FE336C">
        <w:rPr>
          <w:rStyle w:val="Style13ptBold"/>
        </w:rPr>
        <w:t>Kheel</w:t>
      </w:r>
      <w:proofErr w:type="spellEnd"/>
      <w:r w:rsidRPr="00FE336C">
        <w:rPr>
          <w:rStyle w:val="Style13ptBold"/>
        </w:rPr>
        <w:t>, reporter for The Hill, 19</w:t>
      </w:r>
      <w:r w:rsidRPr="00FE336C">
        <w:t xml:space="preserve"> (Rebecca </w:t>
      </w:r>
      <w:proofErr w:type="spellStart"/>
      <w:r w:rsidRPr="00FE336C">
        <w:t>Kheel</w:t>
      </w:r>
      <w:proofErr w:type="spellEnd"/>
      <w:r w:rsidRPr="00FE336C">
        <w:t>, 3-5-2019, The Hill, "US considering providing more weapons for Ukraine, general says", https://thehill.com/policy/defense/432659-general-us-considering-more-weapons-for-ukraine, 7-16-2019, JT)</w:t>
      </w:r>
    </w:p>
    <w:p w14:paraId="13E7D9BE" w14:textId="77777777" w:rsidR="00F209D3" w:rsidRDefault="00F209D3" w:rsidP="00F209D3">
      <w:r w:rsidRPr="00D04575">
        <w:rPr>
          <w:rStyle w:val="StyleUnderline"/>
        </w:rPr>
        <w:t>The United States is considering providing Ukraine with more weapons on top of the anti-tank missiles it has already sent</w:t>
      </w:r>
      <w:r>
        <w:t>, a top general said Tuesday.</w:t>
      </w:r>
    </w:p>
    <w:p w14:paraId="4098FBCE" w14:textId="77777777" w:rsidR="00F209D3" w:rsidRPr="00D04575" w:rsidRDefault="00F209D3" w:rsidP="00F209D3">
      <w:pPr>
        <w:rPr>
          <w:rStyle w:val="StyleUnderline"/>
        </w:rPr>
      </w:pPr>
      <w:r w:rsidRPr="00D04575">
        <w:rPr>
          <w:rStyle w:val="StyleUnderline"/>
        </w:rPr>
        <w:t>U.S. European Command chief Gen. Curtis Scaparrotti said any shipments still have to go through “policy deliberations,” but that weapons under consideration include naval systems to help Ukraine respond to incidents such as what happened in the Kerch Strait last year.</w:t>
      </w:r>
    </w:p>
    <w:p w14:paraId="4800E700" w14:textId="77777777" w:rsidR="00F209D3" w:rsidRDefault="00F209D3" w:rsidP="00F209D3">
      <w:pPr>
        <w:rPr>
          <w:rStyle w:val="StyleUnderline"/>
        </w:rPr>
      </w:pPr>
      <w:r>
        <w:t xml:space="preserve">“As recommendations for Ukraine, particularly on the lethal side, work its way, it has to go through the policy deliberations that provide authority to deploy those kinds of weapon systems,” he told the Senate Armed Services Committee. </w:t>
      </w:r>
      <w:r w:rsidRPr="00D04575">
        <w:rPr>
          <w:rStyle w:val="StyleUnderline"/>
        </w:rPr>
        <w:t>“There are other systems, sniper systems, ammunition and, perhaps looking at the Kerch Strait, perhaps consideration for naval systems, as well, here in the future as we move forward.”</w:t>
      </w:r>
    </w:p>
    <w:p w14:paraId="31416EFC" w14:textId="79DC40CE" w:rsidR="00FE336C" w:rsidRDefault="00FE336C" w:rsidP="00FE336C"/>
    <w:p w14:paraId="11AF0FAF" w14:textId="51CCE812" w:rsidR="00FE336C" w:rsidRDefault="00FE336C" w:rsidP="00FE336C">
      <w:pPr>
        <w:pStyle w:val="Heading3"/>
      </w:pPr>
      <w:r>
        <w:t>Internal Link Turn – Arms Key to Deterrence – 2AC</w:t>
      </w:r>
    </w:p>
    <w:p w14:paraId="024F7CC0" w14:textId="2FA6E8E5" w:rsidR="00F209D3" w:rsidRPr="00FE336C" w:rsidRDefault="00F209D3" w:rsidP="00FE336C">
      <w:pPr>
        <w:pStyle w:val="Heading4"/>
      </w:pPr>
      <w:r w:rsidRPr="00FE336C">
        <w:t>Turn – US sales to Ukraine are high now, but those sales are key to prevent Russian domination of Ukraine</w:t>
      </w:r>
    </w:p>
    <w:p w14:paraId="3E719124" w14:textId="77777777" w:rsidR="00F209D3" w:rsidRPr="00FE336C" w:rsidRDefault="00F209D3" w:rsidP="00FE336C">
      <w:proofErr w:type="spellStart"/>
      <w:r w:rsidRPr="00FE336C">
        <w:rPr>
          <w:rStyle w:val="Style13ptBold"/>
        </w:rPr>
        <w:t>Wemer</w:t>
      </w:r>
      <w:proofErr w:type="spellEnd"/>
      <w:r w:rsidRPr="00FE336C">
        <w:rPr>
          <w:rStyle w:val="Style13ptBold"/>
        </w:rPr>
        <w:t>, Atlantic Council Assistant Director, 19</w:t>
      </w:r>
      <w:r w:rsidRPr="00FE336C">
        <w:t xml:space="preserve"> (David A. </w:t>
      </w:r>
      <w:proofErr w:type="spellStart"/>
      <w:r w:rsidRPr="00FE336C">
        <w:t>Wemer</w:t>
      </w:r>
      <w:proofErr w:type="spellEnd"/>
      <w:r w:rsidRPr="00FE336C">
        <w:t>, 6-18-2019, Atlantic Council, "The West Must Do More to Help Ukraine, Atlantic Council’s John Herbst Tells Congress", https://www.atlanticcouncil.org/blogs/new-atlanticist/the-west-must-do-more-to-help-ukraine-atlantic-council-s-john-herbst-tells-congress, 7-16-2019, JT)</w:t>
      </w:r>
    </w:p>
    <w:p w14:paraId="25D9DF2F" w14:textId="77777777" w:rsidR="00F209D3" w:rsidRPr="00CB2921" w:rsidRDefault="00F209D3" w:rsidP="00F209D3">
      <w:pPr>
        <w:rPr>
          <w:rStyle w:val="StyleUnderline"/>
        </w:rPr>
      </w:pPr>
      <w:r w:rsidRPr="00CB2921">
        <w:rPr>
          <w:rStyle w:val="StyleUnderline"/>
        </w:rPr>
        <w:t>On June 18, the Pentagon announced it was giving $250 million worth of military aid and equipment—some of it lethal—to Ukraine’s armed forces. This new aid, which has been authorized by Congress, brings US support to Ukraine to $1.5 billion since 2014.</w:t>
      </w:r>
    </w:p>
    <w:p w14:paraId="3253D508" w14:textId="77777777" w:rsidR="00F209D3" w:rsidRPr="00CB2921" w:rsidRDefault="00F209D3" w:rsidP="00F209D3">
      <w:pPr>
        <w:rPr>
          <w:rStyle w:val="StyleUnderline"/>
        </w:rPr>
      </w:pPr>
      <w:r w:rsidRPr="00CB2921">
        <w:rPr>
          <w:rStyle w:val="StyleUnderline"/>
        </w:rPr>
        <w:t xml:space="preserve">“The new funds will provide equipment to support ongoing training programs and operational needs, including capabilities to enhance: maritime situational awareness and operations as part of ongoing US efforts to increase support for Ukraine’s Navy and Naval Infantry; the defensive capacity and survivability of Ukraine’s Land and Special Operations Forces through the provision of sniper rifles, rocket-propelled grenade launchers, and counter-artillery radars; command and control; electronic warfare detection and secure communications; military mobility; night vision; and, military medical treatment,” the Pentagon said in a statement. </w:t>
      </w:r>
    </w:p>
    <w:p w14:paraId="55206E45" w14:textId="77777777" w:rsidR="00F209D3" w:rsidRPr="00CB2921" w:rsidRDefault="00F209D3" w:rsidP="00F209D3">
      <w:pPr>
        <w:rPr>
          <w:rStyle w:val="StyleUnderline"/>
        </w:rPr>
      </w:pPr>
      <w:r w:rsidRPr="00CB2921">
        <w:rPr>
          <w:rStyle w:val="StyleUnderline"/>
        </w:rPr>
        <w:t>“This security cooperation is made possible by Ukraine’s continued progress on the adoption of key defense institutional reforms to align Ukraine’s national security architecture with Euro-</w:t>
      </w:r>
      <w:r>
        <w:rPr>
          <w:rStyle w:val="StyleUnderline"/>
        </w:rPr>
        <w:t>Atlantic principles,” it added.</w:t>
      </w:r>
    </w:p>
    <w:p w14:paraId="58332927" w14:textId="77777777" w:rsidR="00F209D3" w:rsidRPr="00CB2921" w:rsidRDefault="00F209D3" w:rsidP="00F209D3">
      <w:pPr>
        <w:rPr>
          <w:rStyle w:val="StyleUnderline"/>
        </w:rPr>
      </w:pPr>
      <w:r w:rsidRPr="00CB2921">
        <w:rPr>
          <w:rStyle w:val="StyleUnderline"/>
        </w:rPr>
        <w:t>The Pentagon affirmed US commitment to help Ukraine “implement provisions of Ukraine’s 2018 Law on National Security to strengthen democratic civilian control of the military, promote command and control reforms, enhance transparency and accountability in acquisition and budgeting, and adv</w:t>
      </w:r>
      <w:r>
        <w:rPr>
          <w:rStyle w:val="StyleUnderline"/>
        </w:rPr>
        <w:t>ance defense industry reforms.”</w:t>
      </w:r>
    </w:p>
    <w:p w14:paraId="3DBEA013" w14:textId="77777777" w:rsidR="00F209D3" w:rsidRDefault="00F209D3" w:rsidP="00F209D3">
      <w:pPr>
        <w:rPr>
          <w:rStyle w:val="StyleUnderline"/>
        </w:rPr>
      </w:pPr>
      <w:r w:rsidRPr="00CB2921">
        <w:rPr>
          <w:rStyle w:val="StyleUnderline"/>
        </w:rPr>
        <w:t>“These reforms will bolster Ukraine’s ability to defend its territorial integrity in support of a secure, prosperous, democratic, and free Ukraine,” it said.</w:t>
      </w:r>
    </w:p>
    <w:p w14:paraId="550FC9C0" w14:textId="77777777" w:rsidR="00F209D3" w:rsidRPr="00AC0C69" w:rsidRDefault="00F209D3" w:rsidP="00F209D3">
      <w:pPr>
        <w:rPr>
          <w:rStyle w:val="StyleUnderline"/>
        </w:rPr>
      </w:pPr>
      <w:r w:rsidRPr="00AC0C69">
        <w:rPr>
          <w:rStyle w:val="StyleUnderline"/>
        </w:rPr>
        <w:t>Herbst explained that Russia has a significant weakness in its war in Ukraine because “the Russian people have clearly stated that they do not want Russian forces fighting in Ukraine… [This] means that [Russian President Vladimir] Putin must hide his casualties and keep them to a minimum.” It is vital therefore, Herbst argued, that the West help Ukrainian forces exact greater costs on the Russian armed forces for pushing into Ukrainian territory.</w:t>
      </w:r>
    </w:p>
    <w:p w14:paraId="59BBA437" w14:textId="77777777" w:rsidR="00F209D3" w:rsidRDefault="00F209D3" w:rsidP="00F209D3">
      <w:pPr>
        <w:rPr>
          <w:rStyle w:val="StyleUnderline"/>
        </w:rPr>
      </w:pPr>
      <w:r w:rsidRPr="00AC0C69">
        <w:rPr>
          <w:rStyle w:val="StyleUnderline"/>
        </w:rPr>
        <w:t>“Western military support, especially advanced weapons like the Javelins, help nullify Moscow’s tank advantage,” Herbst explained. He praised the Trump administration’s decision to sell the Javelin anti-tank missile systems to Ukraine and told lawmakers that “the United States should also provide shore radar, Mark V speed boats, and anti-ship Harpoon missiles to help Ukraine deter further Kremlin provocations at sea.”</w:t>
      </w:r>
    </w:p>
    <w:p w14:paraId="0E97A72D" w14:textId="136004CD" w:rsidR="00F209D3" w:rsidRPr="00FE336C" w:rsidRDefault="00F209D3" w:rsidP="00FE336C">
      <w:pPr>
        <w:rPr>
          <w:rStyle w:val="StyleUnderline"/>
          <w:u w:val="none"/>
        </w:rPr>
      </w:pPr>
    </w:p>
    <w:p w14:paraId="6AF530FA" w14:textId="77777777" w:rsidR="00F209D3" w:rsidRDefault="00F209D3" w:rsidP="00F209D3"/>
    <w:p w14:paraId="5B64D989" w14:textId="77777777" w:rsidR="00F209D3" w:rsidRDefault="00F209D3" w:rsidP="00F209D3"/>
    <w:p w14:paraId="647294C6" w14:textId="77777777" w:rsidR="004B281B" w:rsidRDefault="004B281B" w:rsidP="004B281B">
      <w:pPr>
        <w:pStyle w:val="Heading4"/>
        <w:rPr>
          <w:lang w:eastAsia="zh-CN"/>
        </w:rPr>
      </w:pPr>
      <w:r>
        <w:rPr>
          <w:lang w:eastAsia="zh-CN"/>
        </w:rPr>
        <w:t>Increasing pressure on Russia is key to check proliferation</w:t>
      </w:r>
    </w:p>
    <w:p w14:paraId="1AC25F33" w14:textId="77777777" w:rsidR="004B281B" w:rsidRDefault="004B281B" w:rsidP="004B281B">
      <w:pPr>
        <w:rPr>
          <w:rStyle w:val="Style13ptBold"/>
        </w:rPr>
      </w:pPr>
      <w:r>
        <w:rPr>
          <w:rStyle w:val="Style13ptBold"/>
        </w:rPr>
        <w:t>Talbott, Brookings Distinguished Fellow, and Tennis, Brookings Research Assistant, 19</w:t>
      </w:r>
    </w:p>
    <w:p w14:paraId="2DCAF741" w14:textId="77777777" w:rsidR="004B281B" w:rsidRPr="003202FB" w:rsidRDefault="004B281B" w:rsidP="004B281B">
      <w:pPr>
        <w:rPr>
          <w:rStyle w:val="Style13ptBold"/>
          <w:b w:val="0"/>
          <w:bCs w:val="0"/>
        </w:rPr>
      </w:pPr>
      <w:r w:rsidRPr="003202FB">
        <w:t xml:space="preserve">[Strobe and Maggie, January 18, 2019, Brookings, “25 years after Ukraine denuclearized, Russian aggression continues to rise”, </w:t>
      </w:r>
      <w:hyperlink r:id="rId29" w:history="1">
        <w:r w:rsidRPr="003202FB">
          <w:rPr>
            <w:rStyle w:val="Hyperlink"/>
          </w:rPr>
          <w:t>https://www.brookings.edu/blog/order-from-chaos/2019/01/18/25-years-after-ukraine-denuclearized-russian-aggression-continues-to-rise/</w:t>
        </w:r>
      </w:hyperlink>
      <w:r w:rsidRPr="003202FB">
        <w:t>, acc. 07-17-19, GDI-VX]</w:t>
      </w:r>
    </w:p>
    <w:p w14:paraId="5E7C3647" w14:textId="77777777" w:rsidR="004B281B" w:rsidRDefault="004B281B" w:rsidP="004B281B">
      <w:pPr>
        <w:rPr>
          <w:lang w:eastAsia="zh-CN"/>
        </w:rPr>
      </w:pPr>
      <w:r w:rsidRPr="003202FB">
        <w:rPr>
          <w:rStyle w:val="StyleUnderline"/>
        </w:rPr>
        <w:t>Russia has little incentive to change course. The international community—including the United States—has not done nearly enough to make Russia’s actions in Ukraine costly for Moscow. Both Minsk agreements—the first negotiated by Ukraine, Russia, the Organization for Security and Co-operation in Europe (OSCE), and separatist leaders; the second by Ukraine, Russia, Germany, and France—failed to broker peace.</w:t>
      </w:r>
      <w:r>
        <w:rPr>
          <w:lang w:eastAsia="zh-CN"/>
        </w:rPr>
        <w:t xml:space="preserve"> But the problem goes beyond the Minsk peace process, Ukraine’s slow economic and political reform, and the lack of sanctions success. When the Russians violated the Budapest Memorandum, they severely undermined the agreement’s security assurances, making the security assurance mechanism less useful for resolving future proliferation cases.</w:t>
      </w:r>
    </w:p>
    <w:p w14:paraId="5E3B2E70" w14:textId="77777777" w:rsidR="004B281B" w:rsidRDefault="004B281B" w:rsidP="004B281B">
      <w:pPr>
        <w:rPr>
          <w:lang w:eastAsia="zh-CN"/>
        </w:rPr>
      </w:pPr>
      <w:r>
        <w:rPr>
          <w:lang w:eastAsia="zh-CN"/>
        </w:rPr>
        <w:t>GLOBAL NONPROLIFERATION DANGERS</w:t>
      </w:r>
    </w:p>
    <w:p w14:paraId="1F716711" w14:textId="77777777" w:rsidR="004B281B" w:rsidRDefault="004B281B" w:rsidP="004B281B">
      <w:pPr>
        <w:rPr>
          <w:lang w:eastAsia="zh-CN"/>
        </w:rPr>
      </w:pPr>
      <w:r>
        <w:rPr>
          <w:lang w:eastAsia="zh-CN"/>
        </w:rPr>
        <w:t>That recklessness is all the more dangerous at a time when South Asia, East Asia, the Middle East, and other regions are subject to uncontrollable nuclear breakout. When the Nonproliferation Treaty came into effect half a century ago, there were five nuclear armed nations: the United States, the USSR, the United Kingdom, France, and China. Today, with the addition of Israel, India, Pakistan, and North Korea, the total is nine.</w:t>
      </w:r>
    </w:p>
    <w:p w14:paraId="5C8BABA0" w14:textId="77777777" w:rsidR="004B281B" w:rsidRPr="003202FB" w:rsidRDefault="004B281B" w:rsidP="004B281B">
      <w:pPr>
        <w:rPr>
          <w:rStyle w:val="StyleUnderline"/>
        </w:rPr>
      </w:pPr>
      <w:r w:rsidRPr="003202FB">
        <w:rPr>
          <w:rStyle w:val="StyleUnderline"/>
        </w:rPr>
        <w:t>Russia’s transgression sends a message to countries like North Korea and Iran that they have less reason to trust security assurances or the involvement of Russia in future nonproliferation negotiations or commitments. Perhaps these countries might also wonder why they should trust the United States or Europe, when each has refrained from extending harsher penalties to Russia.</w:t>
      </w:r>
    </w:p>
    <w:p w14:paraId="7543F8A8" w14:textId="77777777" w:rsidR="004B281B" w:rsidRPr="003202FB" w:rsidRDefault="004B281B" w:rsidP="004B281B">
      <w:pPr>
        <w:rPr>
          <w:rStyle w:val="StyleUnderline"/>
        </w:rPr>
      </w:pPr>
      <w:r w:rsidRPr="003202FB">
        <w:rPr>
          <w:rStyle w:val="StyleUnderline"/>
        </w:rPr>
        <w:t xml:space="preserve">To reinforce a commitment to nonproliferation, </w:t>
      </w:r>
      <w:r w:rsidRPr="003202FB">
        <w:rPr>
          <w:rStyle w:val="Emphasis"/>
        </w:rPr>
        <w:t>Washington must do more for Ukraine</w:t>
      </w:r>
      <w:r w:rsidRPr="003202FB">
        <w:rPr>
          <w:rStyle w:val="StyleUnderline"/>
        </w:rPr>
        <w:t>. That means maintaining tight sanctions and escalating pressure on our European partners to expand sanctions on Russia. (The European Union recently voted not to impose additional sanctions on Russia over Russia’s seizure of Ukrainian ships in the Sea of Azov.)</w:t>
      </w:r>
    </w:p>
    <w:p w14:paraId="4BA73593" w14:textId="77777777" w:rsidR="004B281B" w:rsidRDefault="004B281B" w:rsidP="004B281B">
      <w:pPr>
        <w:rPr>
          <w:lang w:eastAsia="zh-CN"/>
        </w:rPr>
      </w:pPr>
      <w:r w:rsidRPr="003202FB">
        <w:rPr>
          <w:rStyle w:val="StyleUnderline"/>
        </w:rPr>
        <w:t>It also means supporting an international peacekeeping force in Donbas, and increasing NATO warships in the Black Sea to push back on aggressive Russian naval activity</w:t>
      </w:r>
      <w:r>
        <w:rPr>
          <w:lang w:eastAsia="zh-CN"/>
        </w:rPr>
        <w:t>. Sanctions could target Russia for its malign activities in the Sea of Azov by prohibiting Russian-flag commercial vessels and vessels with cargos loaded at Russian ports on the Sea of Azov or the Black Sea from docking in European or U.S. ports. The United States also should increase demands that Russia release wrongfully detained Ukrainian sailors—and state the consequences for Russia if they do not—and provide additional security assistance as Ukraine strives to rebuild its sea forces.</w:t>
      </w:r>
    </w:p>
    <w:p w14:paraId="68BF1BA5" w14:textId="77777777" w:rsidR="004B281B" w:rsidRPr="003202FB" w:rsidRDefault="004B281B" w:rsidP="004B281B">
      <w:pPr>
        <w:rPr>
          <w:rStyle w:val="StyleUnderline"/>
          <w:lang w:eastAsia="zh-CN"/>
        </w:rPr>
      </w:pPr>
      <w:r w:rsidRPr="003202FB">
        <w:rPr>
          <w:rStyle w:val="StyleUnderline"/>
        </w:rPr>
        <w:t>The tragic situation in Ukraine, and the illegal Russian action that caused it, is not only a humanitarian issue and gross violation of the modern international order. It also carries significant implications for global nonproliferation. This week’s anniversary passed with far too little recognition of the great sacrifices that Ukraine has made over the past 25 years—sacrifices that made the United States and the West safer.</w:t>
      </w:r>
    </w:p>
    <w:p w14:paraId="49E852BB" w14:textId="77777777" w:rsidR="004B281B" w:rsidRDefault="004B281B" w:rsidP="004B281B">
      <w:pPr>
        <w:pStyle w:val="Heading4"/>
        <w:rPr>
          <w:lang w:eastAsia="zh-CN"/>
        </w:rPr>
      </w:pPr>
      <w:r>
        <w:rPr>
          <w:lang w:eastAsia="zh-CN"/>
        </w:rPr>
        <w:t>Proliferation leads to arms races and war – accidents and miscalculations are likely</w:t>
      </w:r>
    </w:p>
    <w:p w14:paraId="70BAADBE" w14:textId="77777777" w:rsidR="004B281B" w:rsidRDefault="004B281B" w:rsidP="004B281B">
      <w:pPr>
        <w:rPr>
          <w:rStyle w:val="Style13ptBold"/>
        </w:rPr>
      </w:pPr>
      <w:proofErr w:type="spellStart"/>
      <w:r>
        <w:rPr>
          <w:rStyle w:val="Style13ptBold"/>
        </w:rPr>
        <w:t>Gerzhoy</w:t>
      </w:r>
      <w:proofErr w:type="spellEnd"/>
      <w:r>
        <w:rPr>
          <w:rStyle w:val="Style13ptBold"/>
        </w:rPr>
        <w:t>, American Political Science Association fellow, and Miller, Brown Political Science Assistant Professor, 16</w:t>
      </w:r>
    </w:p>
    <w:p w14:paraId="44A83BBF" w14:textId="77777777" w:rsidR="004B281B" w:rsidRDefault="004B281B" w:rsidP="004B281B">
      <w:r w:rsidRPr="00D14D51">
        <w:t xml:space="preserve">[Gene and Nicholas, 2016/04/06, Washington Post, “Donald Trump thinks more countries should have nuclear weapons. Here’s what the research says”,  </w:t>
      </w:r>
      <w:hyperlink r:id="rId30" w:history="1">
        <w:r w:rsidRPr="00D14D51">
          <w:rPr>
            <w:rStyle w:val="Hyperlink"/>
          </w:rPr>
          <w:t>https://www.washingtonpost.com/news/monkey-cage/wp/2016/04/06/should-more-countries-have-nuclear-weapons-donald-trump-thinks-so/</w:t>
        </w:r>
      </w:hyperlink>
      <w:r w:rsidRPr="00D14D51">
        <w:t>, acc. 07-17-19, GDI-VX]</w:t>
      </w:r>
    </w:p>
    <w:p w14:paraId="0508F39E" w14:textId="77777777" w:rsidR="004B281B" w:rsidRPr="00E966FE" w:rsidRDefault="004B281B" w:rsidP="004B281B">
      <w:pPr>
        <w:rPr>
          <w:rStyle w:val="StyleUnderline"/>
        </w:rPr>
      </w:pPr>
      <w:r w:rsidRPr="00E966FE">
        <w:rPr>
          <w:rStyle w:val="StyleUnderline"/>
        </w:rPr>
        <w:t>Research does not support the idea that the spread of nuclear weapons is inevitable. But isolationist “America First” policies could prompt that spread. Defining U.S. strategic interests primarily in terms of monetary gain, and curtailing U.S. global engagement toward that end, would boost the probability that our allies would respond by going nuclear.</w:t>
      </w:r>
    </w:p>
    <w:p w14:paraId="4376B716" w14:textId="77777777" w:rsidR="004B281B" w:rsidRDefault="004B281B" w:rsidP="004B281B">
      <w:pPr>
        <w:rPr>
          <w:lang w:eastAsia="zh-CN"/>
        </w:rPr>
      </w:pPr>
      <w:r>
        <w:rPr>
          <w:lang w:eastAsia="zh-CN"/>
        </w:rPr>
        <w:t>Would nuclear proliferation be good for U.S. interests?</w:t>
      </w:r>
    </w:p>
    <w:p w14:paraId="3C5A93CB" w14:textId="77777777" w:rsidR="004B281B" w:rsidRDefault="004B281B" w:rsidP="004B281B">
      <w:pPr>
        <w:rPr>
          <w:lang w:eastAsia="zh-CN"/>
        </w:rPr>
      </w:pPr>
      <w:r>
        <w:rPr>
          <w:lang w:eastAsia="zh-CN"/>
        </w:rPr>
        <w:t>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w:t>
      </w:r>
    </w:p>
    <w:p w14:paraId="79E4B38D" w14:textId="77777777" w:rsidR="004B281B" w:rsidRDefault="004B281B" w:rsidP="004B281B">
      <w:pPr>
        <w:rPr>
          <w:lang w:eastAsia="zh-CN"/>
        </w:rPr>
      </w:pPr>
      <w:r>
        <w:rPr>
          <w:lang w:eastAsia="zh-CN"/>
        </w:rPr>
        <w:t>Reducing military commitments and letting allies build their own nuclear weapons might save money for the United States. But international relations scholarship suggests that allied proliferation would have broader negative repercussions. Among these would be declining U.S. influence. When nations gain their own military capabilities, they rely less on their allies and become less subject to their sway. And that can undermine a senior partner’s ability to hold its junior allies back from risky military actions.</w:t>
      </w:r>
    </w:p>
    <w:p w14:paraId="55C91C23" w14:textId="77777777" w:rsidR="004B281B" w:rsidRDefault="004B281B" w:rsidP="004B281B">
      <w:pPr>
        <w:rPr>
          <w:lang w:eastAsia="zh-CN"/>
        </w:rPr>
      </w:pPr>
      <w:r>
        <w:rPr>
          <w:lang w:eastAsia="zh-CN"/>
        </w:rPr>
        <w:t>In other words, allowing or encouraging proliferation would worsen the “American weakness” that Trump decries.</w:t>
      </w:r>
    </w:p>
    <w:p w14:paraId="1F49448E" w14:textId="77777777" w:rsidR="004B281B" w:rsidRPr="001D25AE" w:rsidRDefault="004B281B" w:rsidP="004B281B">
      <w:pPr>
        <w:rPr>
          <w:rStyle w:val="StyleUnderline"/>
        </w:rPr>
      </w:pPr>
      <w:r w:rsidRPr="001D25AE">
        <w:rPr>
          <w:rStyle w:val="StyleUnderline"/>
        </w:rPr>
        <w:t xml:space="preserve">Recent nonproliferation research underscores this proposition. Mark Bell shows that nuclear allies are likely to become more independent of their patrons and in some cases can develop more assertive foreign policies. And Francis Gavin and Matthew </w:t>
      </w:r>
      <w:proofErr w:type="spellStart"/>
      <w:r w:rsidRPr="001D25AE">
        <w:rPr>
          <w:rStyle w:val="StyleUnderline"/>
        </w:rPr>
        <w:t>Kroenig</w:t>
      </w:r>
      <w:proofErr w:type="spellEnd"/>
      <w:r w:rsidRPr="001D25AE">
        <w:rPr>
          <w:rStyle w:val="StyleUnderline"/>
        </w:rPr>
        <w:t xml:space="preserve"> show that the fear of declining influence was one reason why most American administrations vigorously opposed the spread of nuclear weapons.</w:t>
      </w:r>
    </w:p>
    <w:p w14:paraId="58D7CD42" w14:textId="77777777" w:rsidR="004B281B" w:rsidRDefault="004B281B" w:rsidP="004B281B">
      <w:pPr>
        <w:rPr>
          <w:lang w:eastAsia="zh-CN"/>
        </w:rPr>
      </w:pPr>
      <w:r w:rsidRPr="001D25AE">
        <w:rPr>
          <w:rStyle w:val="StyleUnderline"/>
        </w:rPr>
        <w:t>Nuclear allies can also become security risks. Vipin Narang demonstrates that when weaker states gain nuclear weapons, they often seek to coerce their senior partners into intervening on their behalf by threatening to use nuclear weapons.</w:t>
      </w:r>
      <w:r>
        <w:rPr>
          <w:lang w:eastAsia="zh-CN"/>
        </w:rPr>
        <w:t xml:space="preserve"> That’s what Israel did at the height of the 1973 Arab-Israeli War. That’s what South Africa did during its 1988 confrontation with Cuban forces in Angola. And that’s what Pakistan did in the midst of its 1990 military crisis with India.</w:t>
      </w:r>
    </w:p>
    <w:p w14:paraId="69EA365D" w14:textId="77777777" w:rsidR="004B281B" w:rsidRDefault="004B281B" w:rsidP="004B281B">
      <w:pPr>
        <w:rPr>
          <w:lang w:eastAsia="zh-CN"/>
        </w:rPr>
      </w:pPr>
      <w:r>
        <w:rPr>
          <w:lang w:eastAsia="zh-CN"/>
        </w:rPr>
        <w:t>Instead of relieving the United States of a military burden, as Donald Trump suggests, having more nuclear allies could increase the risk that the United States would get involved in conflicts that might turn nuclear.</w:t>
      </w:r>
    </w:p>
    <w:p w14:paraId="5934825F" w14:textId="77777777" w:rsidR="004B281B" w:rsidRDefault="004B281B" w:rsidP="004B281B">
      <w:pPr>
        <w:rPr>
          <w:lang w:eastAsia="zh-CN"/>
        </w:rPr>
      </w:pPr>
      <w:r w:rsidRPr="001D25AE">
        <w:rPr>
          <w:rStyle w:val="StyleUnderline"/>
        </w:rPr>
        <w:t>Furthermore, were South Korea or Japan to begin developing nuclear weapons, their rivals might be tempted to launch preventive military strikes, which research suggests has been frequently considered in the past. The road to nuclear acquisition is often rocky and increases the likelihood of militarized conflict.</w:t>
      </w:r>
      <w:r>
        <w:rPr>
          <w:lang w:eastAsia="zh-CN"/>
        </w:rPr>
        <w:t xml:space="preserve"> For example, Soviet worries that West Germany would acquire nuclear weapons helped trigger the Berlin Crisis.</w:t>
      </w:r>
    </w:p>
    <w:p w14:paraId="4E7A68A0" w14:textId="77777777" w:rsidR="004B281B" w:rsidRPr="001D25AE" w:rsidRDefault="004B281B" w:rsidP="004B281B">
      <w:pPr>
        <w:rPr>
          <w:rStyle w:val="StyleUnderline"/>
        </w:rPr>
      </w:pPr>
      <w:r w:rsidRPr="001D25AE">
        <w:rPr>
          <w:rStyle w:val="StyleUnderline"/>
        </w:rPr>
        <w:t>And if Japan or South Korea actually acquired nuclear weapons, we could possibly see a nuclear arms race in Asia. Japan’s neighbors, including South Korea, would fear resurgent Japanese militarism. North Korea would expand its nuclear capabilities. China would continue to expand its own nuclear arsenal.</w:t>
      </w:r>
    </w:p>
    <w:p w14:paraId="490CB477" w14:textId="77777777" w:rsidR="004B281B" w:rsidRDefault="004B281B" w:rsidP="004B281B">
      <w:pPr>
        <w:rPr>
          <w:lang w:eastAsia="zh-CN"/>
        </w:rPr>
      </w:pPr>
      <w:r>
        <w:rPr>
          <w:lang w:eastAsia="zh-CN"/>
        </w:rPr>
        <w:t>Why haven’t we seen nuclear arms races before?</w:t>
      </w:r>
    </w:p>
    <w:p w14:paraId="07741A1E" w14:textId="77777777" w:rsidR="004B281B" w:rsidRPr="001D25AE" w:rsidRDefault="004B281B" w:rsidP="004B281B">
      <w:pPr>
        <w:rPr>
          <w:rStyle w:val="StyleUnderline"/>
        </w:rPr>
      </w:pPr>
      <w:r w:rsidRPr="001D25AE">
        <w:rPr>
          <w:rStyle w:val="StyleUnderline"/>
        </w:rPr>
        <w:t>Nuclear “domino effects” have not been common historically. But that’s largely because of determined U.S. efforts to stop them.</w:t>
      </w:r>
    </w:p>
    <w:p w14:paraId="0C1A9F0F" w14:textId="77777777" w:rsidR="004B281B" w:rsidRPr="001D25AE" w:rsidRDefault="004B281B" w:rsidP="004B281B">
      <w:pPr>
        <w:rPr>
          <w:rStyle w:val="StyleUnderline"/>
        </w:rPr>
      </w:pPr>
      <w:r w:rsidRPr="001D25AE">
        <w:rPr>
          <w:rStyle w:val="StyleUnderline"/>
        </w:rPr>
        <w:t>Since the dawn of the nuclear age, the United States has pursued nonproliferation as a top policy priority. That includes sponsoring and enforcing the Nonproliferation Treaty (NPT). Research suggests the NPT has been instrumental in limiting the spread of nuclear weapons, in part by coordinating states’ beliefs about one another’s nonproliferation commitments. To develop nuclear weapons, Japan and South Korea would need to violate or withdraw from the NPT. That could prompt U.S. allies and adversaries in other regions — including Saudi Arabia, Germany and Iran — to question the treaty’s viability and consider seeking their own nuclear arsenals.</w:t>
      </w:r>
    </w:p>
    <w:p w14:paraId="7454B1BA" w14:textId="77777777" w:rsidR="004B281B" w:rsidRDefault="004B281B" w:rsidP="004B281B">
      <w:pPr>
        <w:rPr>
          <w:lang w:eastAsia="zh-CN"/>
        </w:rPr>
      </w:pPr>
      <w:r>
        <w:rPr>
          <w:lang w:eastAsia="zh-CN"/>
        </w:rPr>
        <w:t>Would this be so bad? After all, no two nuclear armed states have fought a major war with each other, and nuclear weapons have not been used in conflict since the United States bombed Hiroshima and Nagasaki in 1945.</w:t>
      </w:r>
    </w:p>
    <w:p w14:paraId="70331E02" w14:textId="77777777" w:rsidR="004B281B" w:rsidRDefault="004B281B" w:rsidP="004B281B">
      <w:pPr>
        <w:rPr>
          <w:lang w:eastAsia="zh-CN"/>
        </w:rPr>
      </w:pPr>
      <w:r>
        <w:rPr>
          <w:lang w:eastAsia="zh-CN"/>
        </w:rPr>
        <w:t>But the conclusion that nuclear weapons produce peace is subject to debate. It’s true that there has been no war between major powers since 1945. But that may be due to other factors. The quantitative evidence linking nuclear weapons to a reduced risk of conflict is limited at best.</w:t>
      </w:r>
    </w:p>
    <w:p w14:paraId="7413333A" w14:textId="77777777" w:rsidR="004B281B" w:rsidRPr="007D0E66" w:rsidRDefault="004B281B" w:rsidP="004B281B">
      <w:pPr>
        <w:rPr>
          <w:u w:val="single"/>
        </w:rPr>
      </w:pPr>
      <w:r w:rsidRPr="001D25AE">
        <w:rPr>
          <w:rStyle w:val="StyleUnderline"/>
        </w:rPr>
        <w:t>Further, theoretical and historical evidence suggests that nuclear accidents and miscalculations are likely. More countries with nuclear weapons would mean more opportunities for catastrophic nuclear mistakes.</w:t>
      </w:r>
    </w:p>
    <w:p w14:paraId="457C94C9" w14:textId="14FC1EBD" w:rsidR="00F209D3" w:rsidRDefault="00FE336C" w:rsidP="00F209D3">
      <w:pPr>
        <w:pStyle w:val="Heading3"/>
      </w:pPr>
      <w:r>
        <w:t>Impact Not Unique – Iran Spoiler – 2AC</w:t>
      </w:r>
    </w:p>
    <w:p w14:paraId="4CD8CFEC" w14:textId="77777777" w:rsidR="00F209D3" w:rsidRPr="00F209D3" w:rsidRDefault="00F209D3" w:rsidP="00F209D3">
      <w:pPr>
        <w:pStyle w:val="Heading4"/>
        <w:rPr>
          <w:rStyle w:val="Style13ptBold"/>
          <w:b/>
          <w:bCs w:val="0"/>
        </w:rPr>
      </w:pPr>
      <w:r w:rsidRPr="00F209D3">
        <w:rPr>
          <w:rStyle w:val="Style13ptBold"/>
          <w:b/>
          <w:bCs w:val="0"/>
        </w:rPr>
        <w:t>Iran thump</w:t>
      </w:r>
      <w:r>
        <w:rPr>
          <w:rStyle w:val="Style13ptBold"/>
          <w:b/>
          <w:bCs w:val="0"/>
        </w:rPr>
        <w:t>s – makes Russia/US conflict inevitable</w:t>
      </w:r>
      <w:r w:rsidRPr="00F209D3">
        <w:rPr>
          <w:rStyle w:val="Style13ptBold"/>
          <w:b/>
          <w:bCs w:val="0"/>
        </w:rPr>
        <w:t>.</w:t>
      </w:r>
    </w:p>
    <w:p w14:paraId="34AD6F85" w14:textId="77777777" w:rsidR="00F209D3" w:rsidRPr="004B281B" w:rsidRDefault="00F209D3" w:rsidP="004B281B">
      <w:proofErr w:type="spellStart"/>
      <w:r w:rsidRPr="004B281B">
        <w:rPr>
          <w:rStyle w:val="Style13ptBold"/>
        </w:rPr>
        <w:t>Kortunov</w:t>
      </w:r>
      <w:proofErr w:type="spellEnd"/>
      <w:r w:rsidRPr="004B281B">
        <w:rPr>
          <w:rStyle w:val="Style13ptBold"/>
        </w:rPr>
        <w:t>, writer for The Moscow Times, 19</w:t>
      </w:r>
      <w:r w:rsidRPr="004B281B">
        <w:t xml:space="preserve"> [</w:t>
      </w:r>
      <w:proofErr w:type="spellStart"/>
      <w:r w:rsidRPr="004B281B">
        <w:t>Pytor</w:t>
      </w:r>
      <w:proofErr w:type="spellEnd"/>
      <w:r w:rsidRPr="004B281B">
        <w:t xml:space="preserve">, 5/28/19, “Russia Unlikely to Stay Neutral if U.S. and Iran Go to War”, </w:t>
      </w:r>
      <w:hyperlink r:id="rId31" w:history="1">
        <w:r w:rsidRPr="004B281B">
          <w:rPr>
            <w:rStyle w:val="Hyperlink"/>
          </w:rPr>
          <w:t>https://www.themoscowtimes.com/2019/05/28/russia-unlikely-to-stay-neutral-if-us-and-iran-go-to-war-a65771</w:t>
        </w:r>
      </w:hyperlink>
      <w:r w:rsidRPr="004B281B">
        <w:t>, 7/16/19, PD]</w:t>
      </w:r>
    </w:p>
    <w:p w14:paraId="7C9C1289" w14:textId="77777777" w:rsidR="00F209D3" w:rsidRDefault="00F209D3" w:rsidP="00F209D3">
      <w:r>
        <w:t xml:space="preserve">Russia's Middle East policy is marked with balancing acts that secure the country's role as an agile and effective balancing power. The </w:t>
      </w:r>
      <w:r w:rsidRPr="00D40583">
        <w:rPr>
          <w:u w:val="single"/>
        </w:rPr>
        <w:t>fall of the Islamic Republic could undermine Moscow's capacity for balancing in the Middle Eastern region</w:t>
      </w:r>
      <w:r>
        <w:t xml:space="preserve">. It has the </w:t>
      </w:r>
      <w:r w:rsidRPr="00D40583">
        <w:rPr>
          <w:u w:val="single"/>
        </w:rPr>
        <w:t>potential to cripple Russia's policy in Syria</w:t>
      </w:r>
      <w:r>
        <w:t xml:space="preserve"> </w:t>
      </w:r>
      <w:r w:rsidRPr="00D40583">
        <w:rPr>
          <w:u w:val="single"/>
        </w:rPr>
        <w:t>by giving more freedom of action to U.S.-allied groups</w:t>
      </w:r>
      <w:r>
        <w:t xml:space="preserve">, further weakening the recovering Assad government. </w:t>
      </w:r>
    </w:p>
    <w:p w14:paraId="0A800E14" w14:textId="77777777" w:rsidR="00F209D3" w:rsidRDefault="00F209D3" w:rsidP="00F209D3">
      <w:r>
        <w:t xml:space="preserve">At the same time, </w:t>
      </w:r>
      <w:r w:rsidRPr="00D40583">
        <w:rPr>
          <w:u w:val="single"/>
        </w:rPr>
        <w:t>Russia and Iran have created a major security convergence</w:t>
      </w:r>
      <w:r>
        <w:t xml:space="preserve"> for responding to shared threats and adapting strategies to gain required international recognitions by revising the U.S.-led order. Issues that Russia rarely shares with other Middle Eastern powers. </w:t>
      </w:r>
    </w:p>
    <w:p w14:paraId="6DA8D5ED" w14:textId="77777777" w:rsidR="00F209D3" w:rsidRDefault="00F209D3" w:rsidP="00F209D3">
      <w:r>
        <w:t xml:space="preserve">And most significantly, a </w:t>
      </w:r>
      <w:r w:rsidRPr="00D40583">
        <w:rPr>
          <w:u w:val="single"/>
        </w:rPr>
        <w:t>U.S.-led attack on Iran would pave the way for U.S.-led security architecture in the Middle East</w:t>
      </w:r>
      <w:r>
        <w:t xml:space="preserve">, providing Washington with major leverage. All these </w:t>
      </w:r>
      <w:r w:rsidRPr="00D40583">
        <w:rPr>
          <w:u w:val="single"/>
        </w:rPr>
        <w:t>developments provide ground for speculation about the degree of Moscow’s involvement in a possible military confrontation between Iran and the United States</w:t>
      </w:r>
      <w:r>
        <w:t>.</w:t>
      </w:r>
    </w:p>
    <w:p w14:paraId="0123DBF0" w14:textId="77777777" w:rsidR="00F209D3" w:rsidRDefault="00F209D3" w:rsidP="00F209D3">
      <w:r>
        <w:t xml:space="preserve">Although Moscow could financially gain from a politically isolated and less economically competitive Iran, the geopolitical fallout from a regime change in Teheran will significantly outweigh the potential economic benefits. </w:t>
      </w:r>
    </w:p>
    <w:p w14:paraId="57B93CF5" w14:textId="77777777" w:rsidR="00F209D3" w:rsidRDefault="00F209D3" w:rsidP="00F209D3">
      <w:r>
        <w:t xml:space="preserve">Particularly, a </w:t>
      </w:r>
      <w:r w:rsidRPr="00F209D3">
        <w:rPr>
          <w:u w:val="single"/>
        </w:rPr>
        <w:t>direct confrontation between Tehran and Washington that could bring back major U.S. military build-up is a geopolitical challenge that threatens Russia's interests in the Middle East</w:t>
      </w:r>
      <w:r>
        <w:t xml:space="preserve">. </w:t>
      </w:r>
      <w:r w:rsidRPr="00F209D3">
        <w:rPr>
          <w:u w:val="single"/>
        </w:rPr>
        <w:t>Moscow has already blamed the U.S. for provoking Iran</w:t>
      </w:r>
      <w:r>
        <w:t xml:space="preserve"> and has shown its opposition to the U.S. tightening pressure on Tehran's defense program by recognizing Iran's legitimate defense interests.</w:t>
      </w:r>
    </w:p>
    <w:p w14:paraId="6760F277" w14:textId="1637A1E3" w:rsidR="00F209D3" w:rsidRPr="00F209D3" w:rsidRDefault="00FE336C" w:rsidP="00F209D3">
      <w:pPr>
        <w:pStyle w:val="Heading3"/>
      </w:pPr>
      <w:r>
        <w:t>No US-Russia Impact – 2AC</w:t>
      </w:r>
    </w:p>
    <w:p w14:paraId="02328739" w14:textId="77777777" w:rsidR="00ED0F41" w:rsidRPr="00ED0F41" w:rsidRDefault="00ED0F41" w:rsidP="00ED0F41">
      <w:pPr>
        <w:pStyle w:val="Heading4"/>
        <w:rPr>
          <w:rStyle w:val="Style13ptBold"/>
          <w:b/>
          <w:bCs w:val="0"/>
        </w:rPr>
      </w:pPr>
      <w:r w:rsidRPr="00ED0F41">
        <w:rPr>
          <w:rStyle w:val="Style13ptBold"/>
          <w:b/>
          <w:bCs w:val="0"/>
        </w:rPr>
        <w:t>Russia/US war won’t happen – 4 warrants.</w:t>
      </w:r>
    </w:p>
    <w:p w14:paraId="677A4416" w14:textId="77777777" w:rsidR="00ED0F41" w:rsidRPr="00FE336C" w:rsidRDefault="00ED0F41" w:rsidP="00FE336C">
      <w:r w:rsidRPr="00FE336C">
        <w:rPr>
          <w:rStyle w:val="Style13ptBold"/>
        </w:rPr>
        <w:t>O’Hanlon, senior fellow at Brookings foreign policy, 19</w:t>
      </w:r>
      <w:r w:rsidRPr="00FE336C">
        <w:t xml:space="preserve"> [Michael, 7/16/19, “No, we aren’t on the brink of a new Cold War with Russia and China”, </w:t>
      </w:r>
      <w:hyperlink r:id="rId32" w:history="1">
        <w:r w:rsidRPr="00FE336C">
          <w:rPr>
            <w:rStyle w:val="Hyperlink"/>
          </w:rPr>
          <w:t>https://www.brookings.edu/blog/order-from-chaos/2019/07/13/no-we-arent-on-the-brink-of-a-new-cold-war-with-russia-and-china/</w:t>
        </w:r>
      </w:hyperlink>
      <w:r w:rsidRPr="00FE336C">
        <w:t>, 7/16/19, PD]</w:t>
      </w:r>
    </w:p>
    <w:p w14:paraId="5892EA8B" w14:textId="77777777" w:rsidR="00ED0F41" w:rsidRDefault="00ED0F41" w:rsidP="00ED0F41">
      <w:r>
        <w:t xml:space="preserve">The </w:t>
      </w:r>
      <w:r w:rsidRPr="00272226">
        <w:rPr>
          <w:u w:val="single"/>
        </w:rPr>
        <w:t>dangers and fallacies of thinking in Cold-War, zero-sum, and military-first policies towards Russia are several-fold</w:t>
      </w:r>
      <w:r>
        <w:t xml:space="preserve">. First, today’s </w:t>
      </w:r>
      <w:r w:rsidRPr="00272226">
        <w:rPr>
          <w:u w:val="single"/>
        </w:rPr>
        <w:t>Russia</w:t>
      </w:r>
      <w:r>
        <w:t xml:space="preserve">, while both vindictive and ambitious, </w:t>
      </w:r>
      <w:r w:rsidRPr="00272226">
        <w:rPr>
          <w:u w:val="single"/>
        </w:rPr>
        <w:t>has nothing like the global ambitions of the Soviet Union</w:t>
      </w:r>
      <w:r>
        <w:t xml:space="preserve">. While it expresses a sense of betrayal by the West, </w:t>
      </w:r>
      <w:r w:rsidRPr="00272226">
        <w:rPr>
          <w:u w:val="single"/>
        </w:rPr>
        <w:t>it evinces no grandiose concept for worldwide conquest</w:t>
      </w:r>
      <w:r>
        <w:t>. As authors such as Timothy Snyder and Robert Kagan rightly argue, there can be a sort of authoritarian contagion that leaders like Putin could spread. But this is hardly akin to the Kremlin’s Marxist-Leninist ambitions for conquest during the Cold War.</w:t>
      </w:r>
    </w:p>
    <w:p w14:paraId="173CAC38" w14:textId="77777777" w:rsidR="00ED0F41" w:rsidRDefault="00ED0F41" w:rsidP="00ED0F41">
      <w:r>
        <w:t xml:space="preserve">Second, </w:t>
      </w:r>
      <w:r w:rsidRPr="00272226">
        <w:rPr>
          <w:u w:val="single"/>
        </w:rPr>
        <w:t>a Cold-War-like attitude ignores how much we are still working with Russia on key global security concerns</w:t>
      </w:r>
      <w:r>
        <w:t xml:space="preserve">. </w:t>
      </w:r>
      <w:r w:rsidRPr="00272226">
        <w:rPr>
          <w:u w:val="single"/>
        </w:rPr>
        <w:t>Russia’s role is especially important given its veto powers at the U</w:t>
      </w:r>
      <w:r>
        <w:t xml:space="preserve">nited </w:t>
      </w:r>
      <w:r w:rsidRPr="00272226">
        <w:rPr>
          <w:u w:val="single"/>
        </w:rPr>
        <w:t>N</w:t>
      </w:r>
      <w:r>
        <w:t xml:space="preserve">ations </w:t>
      </w:r>
      <w:r w:rsidRPr="00272226">
        <w:rPr>
          <w:u w:val="single"/>
        </w:rPr>
        <w:t>Security Council, crucial for policies such as imposing sanctions on threatening nations</w:t>
      </w:r>
      <w:r>
        <w:t xml:space="preserve">. If there is someday to be a new deal with Iran to supersede the 2015 Joint Comprehensive Plan of Action, or if there is to be a negotiated denuclearization plan of some sort with North Korea, </w:t>
      </w:r>
      <w:r w:rsidRPr="00272226">
        <w:rPr>
          <w:u w:val="single"/>
        </w:rPr>
        <w:t>Russia’s support will be crucial</w:t>
      </w:r>
      <w:r>
        <w:t xml:space="preserve">. Despite troubled relations in recent years, </w:t>
      </w:r>
      <w:r w:rsidRPr="00272226">
        <w:rPr>
          <w:u w:val="single"/>
        </w:rPr>
        <w:t>Moscow generally has supported American policy at the United Nations in regard to these countries</w:t>
      </w:r>
      <w:r>
        <w:t xml:space="preserve">. </w:t>
      </w:r>
      <w:r w:rsidRPr="00272226">
        <w:rPr>
          <w:u w:val="single"/>
        </w:rPr>
        <w:t>Even in places where Russian policy is distasteful</w:t>
      </w:r>
      <w:r>
        <w:t xml:space="preserve">, or even reprehensible, such as in Syria, </w:t>
      </w:r>
      <w:r w:rsidRPr="00272226">
        <w:rPr>
          <w:u w:val="single"/>
        </w:rPr>
        <w:t>it will be far easier to solve problems if we can de-conflict our approaches with Moscow</w:t>
      </w:r>
      <w:r>
        <w:t xml:space="preserve"> — and in fact, certain types of military deconfliction have been taking place for some time there, making possible the defeat of the ISIS caliphate. </w:t>
      </w:r>
    </w:p>
    <w:p w14:paraId="0DA78C08" w14:textId="77777777" w:rsidR="00ED0F41" w:rsidRDefault="00ED0F41" w:rsidP="00ED0F41">
      <w:r>
        <w:t xml:space="preserve">Third, </w:t>
      </w:r>
      <w:r w:rsidRPr="00272226">
        <w:rPr>
          <w:u w:val="single"/>
        </w:rPr>
        <w:t>for all the debate about NATO’s lack of adequate seriousness when it comes to defense burden-sharing, the alliance remains impressive</w:t>
      </w:r>
      <w:r>
        <w:t xml:space="preserve">. Although only 7 countries meet the official goal of spending at least 2 percent of GDP on their armed forces, </w:t>
      </w:r>
      <w:r w:rsidRPr="00272226">
        <w:rPr>
          <w:u w:val="single"/>
        </w:rPr>
        <w:t>NATO collectively accounts for more than half of all world military spending</w:t>
      </w:r>
      <w:r>
        <w:t xml:space="preserve">. Most </w:t>
      </w:r>
      <w:r w:rsidRPr="00272226">
        <w:rPr>
          <w:u w:val="single"/>
        </w:rPr>
        <w:t>members have significantly increased their defense budgets since the Crimea crisis of 2014</w:t>
      </w:r>
      <w:r>
        <w:t>.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 even today. So far, he has cautiously avoided any military excursions into NATO countries.</w:t>
      </w:r>
    </w:p>
    <w:p w14:paraId="6FB3BE69" w14:textId="77777777" w:rsidR="00ED0F41" w:rsidRDefault="00ED0F41" w:rsidP="00ED0F41">
      <w:r>
        <w:t xml:space="preserve">Fourth, </w:t>
      </w:r>
      <w:r w:rsidRPr="00272226">
        <w:rPr>
          <w:u w:val="single"/>
        </w:rPr>
        <w:t>European nations</w:t>
      </w:r>
      <w:r>
        <w:t xml:space="preserve"> do not get enough credit for the </w:t>
      </w:r>
      <w:r w:rsidRPr="00272226">
        <w:rPr>
          <w:u w:val="single"/>
        </w:rPr>
        <w:t>sustaining their sanctions on Russia as a result of its aggressions against Ukraine</w:t>
      </w:r>
      <w:r>
        <w:t xml:space="preserve">. Over the last half decade, largely as a result, the </w:t>
      </w:r>
      <w:r w:rsidRPr="00272226">
        <w:rPr>
          <w:u w:val="single"/>
        </w:rPr>
        <w:t>Russian economy has essentially gone flat</w:t>
      </w:r>
      <w:r>
        <w:t xml:space="preserve">. Gross domestic product and foreign direct investment in Russia have both declined since its Crimean invasion.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 </w:t>
      </w:r>
    </w:p>
    <w:sectPr w:rsidR="00ED0F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64AFF" w14:textId="77777777" w:rsidR="00931CD7" w:rsidRDefault="00931CD7" w:rsidP="001424E4">
      <w:pPr>
        <w:spacing w:after="0" w:line="240" w:lineRule="auto"/>
      </w:pPr>
      <w:r>
        <w:separator/>
      </w:r>
    </w:p>
  </w:endnote>
  <w:endnote w:type="continuationSeparator" w:id="0">
    <w:p w14:paraId="14915BFE" w14:textId="77777777" w:rsidR="00931CD7" w:rsidRDefault="00931CD7" w:rsidP="0014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9BBB39" w14:textId="77777777" w:rsidR="00931CD7" w:rsidRDefault="00931CD7" w:rsidP="001424E4">
      <w:pPr>
        <w:spacing w:after="0" w:line="240" w:lineRule="auto"/>
      </w:pPr>
      <w:r>
        <w:separator/>
      </w:r>
    </w:p>
  </w:footnote>
  <w:footnote w:type="continuationSeparator" w:id="0">
    <w:p w14:paraId="58A1D241" w14:textId="77777777" w:rsidR="00931CD7" w:rsidRDefault="00931CD7" w:rsidP="001424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C6D69"/>
    <w:multiLevelType w:val="hybridMultilevel"/>
    <w:tmpl w:val="41ACAE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D0607"/>
    <w:multiLevelType w:val="hybridMultilevel"/>
    <w:tmpl w:val="748474B6"/>
    <w:lvl w:ilvl="0" w:tplc="AAD2ACF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1F3D2E97"/>
    <w:multiLevelType w:val="hybridMultilevel"/>
    <w:tmpl w:val="7B746CB2"/>
    <w:lvl w:ilvl="0" w:tplc="4A6CA91E">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96B52"/>
    <w:multiLevelType w:val="hybridMultilevel"/>
    <w:tmpl w:val="0F349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61184"/>
    <w:multiLevelType w:val="hybridMultilevel"/>
    <w:tmpl w:val="1E38C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02280D"/>
    <w:multiLevelType w:val="hybridMultilevel"/>
    <w:tmpl w:val="EEBC3BA4"/>
    <w:lvl w:ilvl="0" w:tplc="572A429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E4C7C"/>
    <w:multiLevelType w:val="hybridMultilevel"/>
    <w:tmpl w:val="ACB06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A21A95"/>
    <w:multiLevelType w:val="hybridMultilevel"/>
    <w:tmpl w:val="8B98E8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F87E92"/>
    <w:multiLevelType w:val="hybridMultilevel"/>
    <w:tmpl w:val="12C210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6"/>
  </w:num>
  <w:num w:numId="13">
    <w:abstractNumId w:val="13"/>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num>
  <w:num w:numId="16">
    <w:abstractNumId w:val="14"/>
  </w:num>
  <w:num w:numId="17">
    <w:abstractNumId w:val="15"/>
  </w:num>
  <w:num w:numId="18">
    <w:abstractNumId w:val="10"/>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28196608"/>
    <w:docVar w:name="VerbatimVersion" w:val="5.1"/>
  </w:docVars>
  <w:rsids>
    <w:rsidRoot w:val="00D46AAE"/>
    <w:rsid w:val="0000336E"/>
    <w:rsid w:val="00010AB1"/>
    <w:rsid w:val="000139A3"/>
    <w:rsid w:val="0002160B"/>
    <w:rsid w:val="00032A83"/>
    <w:rsid w:val="0003659D"/>
    <w:rsid w:val="00056813"/>
    <w:rsid w:val="00067C70"/>
    <w:rsid w:val="0007304C"/>
    <w:rsid w:val="00091759"/>
    <w:rsid w:val="000A40C7"/>
    <w:rsid w:val="000C2FDE"/>
    <w:rsid w:val="000D1CB0"/>
    <w:rsid w:val="000D390B"/>
    <w:rsid w:val="000D65F5"/>
    <w:rsid w:val="00100833"/>
    <w:rsid w:val="00101C42"/>
    <w:rsid w:val="00104529"/>
    <w:rsid w:val="00105942"/>
    <w:rsid w:val="00107396"/>
    <w:rsid w:val="00111A47"/>
    <w:rsid w:val="00126107"/>
    <w:rsid w:val="001424E4"/>
    <w:rsid w:val="00144A4C"/>
    <w:rsid w:val="00147352"/>
    <w:rsid w:val="00170523"/>
    <w:rsid w:val="00171204"/>
    <w:rsid w:val="00176AB0"/>
    <w:rsid w:val="001770BF"/>
    <w:rsid w:val="00177B7D"/>
    <w:rsid w:val="0018322D"/>
    <w:rsid w:val="00184E6B"/>
    <w:rsid w:val="001B5776"/>
    <w:rsid w:val="001C2DC7"/>
    <w:rsid w:val="001C4E37"/>
    <w:rsid w:val="001D0296"/>
    <w:rsid w:val="001D0B4E"/>
    <w:rsid w:val="001E04B8"/>
    <w:rsid w:val="001E17B9"/>
    <w:rsid w:val="001E527A"/>
    <w:rsid w:val="001F50F3"/>
    <w:rsid w:val="001F78CE"/>
    <w:rsid w:val="00211EBA"/>
    <w:rsid w:val="00221209"/>
    <w:rsid w:val="00224842"/>
    <w:rsid w:val="002250B6"/>
    <w:rsid w:val="002301E4"/>
    <w:rsid w:val="00237C52"/>
    <w:rsid w:val="00251FC7"/>
    <w:rsid w:val="00272226"/>
    <w:rsid w:val="00272399"/>
    <w:rsid w:val="002855A7"/>
    <w:rsid w:val="00287CEA"/>
    <w:rsid w:val="00290027"/>
    <w:rsid w:val="002956E5"/>
    <w:rsid w:val="002B146A"/>
    <w:rsid w:val="002B5E17"/>
    <w:rsid w:val="002B72B1"/>
    <w:rsid w:val="002E0149"/>
    <w:rsid w:val="002E5A33"/>
    <w:rsid w:val="00315690"/>
    <w:rsid w:val="00316B75"/>
    <w:rsid w:val="00325646"/>
    <w:rsid w:val="003418F5"/>
    <w:rsid w:val="003460F2"/>
    <w:rsid w:val="0035602B"/>
    <w:rsid w:val="003675F7"/>
    <w:rsid w:val="0038158C"/>
    <w:rsid w:val="00385C0F"/>
    <w:rsid w:val="003878F3"/>
    <w:rsid w:val="003902BA"/>
    <w:rsid w:val="00392363"/>
    <w:rsid w:val="0039630B"/>
    <w:rsid w:val="00396D74"/>
    <w:rsid w:val="003A09E2"/>
    <w:rsid w:val="003D698E"/>
    <w:rsid w:val="003E2554"/>
    <w:rsid w:val="003F3CBB"/>
    <w:rsid w:val="00400846"/>
    <w:rsid w:val="00407037"/>
    <w:rsid w:val="004226DE"/>
    <w:rsid w:val="004253A6"/>
    <w:rsid w:val="00430CD5"/>
    <w:rsid w:val="00447087"/>
    <w:rsid w:val="004605D6"/>
    <w:rsid w:val="00466E48"/>
    <w:rsid w:val="0047088E"/>
    <w:rsid w:val="004720EC"/>
    <w:rsid w:val="0049507A"/>
    <w:rsid w:val="004B281B"/>
    <w:rsid w:val="004C60E8"/>
    <w:rsid w:val="004D2143"/>
    <w:rsid w:val="004D599E"/>
    <w:rsid w:val="004E3579"/>
    <w:rsid w:val="004E728B"/>
    <w:rsid w:val="004F39E0"/>
    <w:rsid w:val="00537BD5"/>
    <w:rsid w:val="00542F9C"/>
    <w:rsid w:val="0054553A"/>
    <w:rsid w:val="00547074"/>
    <w:rsid w:val="00552D4F"/>
    <w:rsid w:val="0057268A"/>
    <w:rsid w:val="0059219F"/>
    <w:rsid w:val="005A1813"/>
    <w:rsid w:val="005A5CD5"/>
    <w:rsid w:val="005B680B"/>
    <w:rsid w:val="005D0120"/>
    <w:rsid w:val="005D116E"/>
    <w:rsid w:val="005D2912"/>
    <w:rsid w:val="005F3F81"/>
    <w:rsid w:val="006065BD"/>
    <w:rsid w:val="00611708"/>
    <w:rsid w:val="006132F7"/>
    <w:rsid w:val="006257B6"/>
    <w:rsid w:val="00645014"/>
    <w:rsid w:val="00645FA9"/>
    <w:rsid w:val="00647866"/>
    <w:rsid w:val="00665003"/>
    <w:rsid w:val="00682D9A"/>
    <w:rsid w:val="006A0189"/>
    <w:rsid w:val="006A2AD0"/>
    <w:rsid w:val="006B0351"/>
    <w:rsid w:val="006B0FD3"/>
    <w:rsid w:val="006B27C7"/>
    <w:rsid w:val="006B65C1"/>
    <w:rsid w:val="006C2375"/>
    <w:rsid w:val="006D299F"/>
    <w:rsid w:val="006D4ECC"/>
    <w:rsid w:val="006E5A08"/>
    <w:rsid w:val="006F2B70"/>
    <w:rsid w:val="00701F84"/>
    <w:rsid w:val="00722258"/>
    <w:rsid w:val="007243E5"/>
    <w:rsid w:val="00745AB3"/>
    <w:rsid w:val="00753DE0"/>
    <w:rsid w:val="00766EA0"/>
    <w:rsid w:val="00774699"/>
    <w:rsid w:val="0077556F"/>
    <w:rsid w:val="007900A5"/>
    <w:rsid w:val="007945A5"/>
    <w:rsid w:val="007A2226"/>
    <w:rsid w:val="007A73D9"/>
    <w:rsid w:val="007B168C"/>
    <w:rsid w:val="007C6435"/>
    <w:rsid w:val="007D0E66"/>
    <w:rsid w:val="007D727D"/>
    <w:rsid w:val="007F5B66"/>
    <w:rsid w:val="00820B69"/>
    <w:rsid w:val="00823A1C"/>
    <w:rsid w:val="008351C5"/>
    <w:rsid w:val="00845B9D"/>
    <w:rsid w:val="00851E87"/>
    <w:rsid w:val="00860984"/>
    <w:rsid w:val="00864132"/>
    <w:rsid w:val="00865F36"/>
    <w:rsid w:val="0086772B"/>
    <w:rsid w:val="00890116"/>
    <w:rsid w:val="008B3ECB"/>
    <w:rsid w:val="008B4E85"/>
    <w:rsid w:val="008C1B2E"/>
    <w:rsid w:val="008C6F91"/>
    <w:rsid w:val="008F5C3D"/>
    <w:rsid w:val="0091627E"/>
    <w:rsid w:val="00927DDB"/>
    <w:rsid w:val="009305F4"/>
    <w:rsid w:val="00931CD7"/>
    <w:rsid w:val="0097032B"/>
    <w:rsid w:val="00997D94"/>
    <w:rsid w:val="009B7646"/>
    <w:rsid w:val="009D2EAD"/>
    <w:rsid w:val="009D54B2"/>
    <w:rsid w:val="009E1922"/>
    <w:rsid w:val="009F309A"/>
    <w:rsid w:val="009F7ED2"/>
    <w:rsid w:val="00A11AD2"/>
    <w:rsid w:val="00A125D4"/>
    <w:rsid w:val="00A139E7"/>
    <w:rsid w:val="00A416FC"/>
    <w:rsid w:val="00A761C6"/>
    <w:rsid w:val="00A80ED2"/>
    <w:rsid w:val="00A82614"/>
    <w:rsid w:val="00A93661"/>
    <w:rsid w:val="00A95652"/>
    <w:rsid w:val="00A969CB"/>
    <w:rsid w:val="00AA6D09"/>
    <w:rsid w:val="00AC0AB8"/>
    <w:rsid w:val="00AE1F33"/>
    <w:rsid w:val="00AF6489"/>
    <w:rsid w:val="00B15182"/>
    <w:rsid w:val="00B15786"/>
    <w:rsid w:val="00B15EF8"/>
    <w:rsid w:val="00B33C6D"/>
    <w:rsid w:val="00B412AF"/>
    <w:rsid w:val="00B4508F"/>
    <w:rsid w:val="00B55AD5"/>
    <w:rsid w:val="00B7167A"/>
    <w:rsid w:val="00B800FB"/>
    <w:rsid w:val="00B8057C"/>
    <w:rsid w:val="00B92039"/>
    <w:rsid w:val="00BA35FD"/>
    <w:rsid w:val="00BC4073"/>
    <w:rsid w:val="00BD6238"/>
    <w:rsid w:val="00BE03D3"/>
    <w:rsid w:val="00BE0A82"/>
    <w:rsid w:val="00BE1E92"/>
    <w:rsid w:val="00BE3FCA"/>
    <w:rsid w:val="00BF329E"/>
    <w:rsid w:val="00BF593B"/>
    <w:rsid w:val="00BF6849"/>
    <w:rsid w:val="00BF773A"/>
    <w:rsid w:val="00BF7E81"/>
    <w:rsid w:val="00C13773"/>
    <w:rsid w:val="00C138CF"/>
    <w:rsid w:val="00C17CC8"/>
    <w:rsid w:val="00C21222"/>
    <w:rsid w:val="00C277A4"/>
    <w:rsid w:val="00C34C49"/>
    <w:rsid w:val="00C36E54"/>
    <w:rsid w:val="00C83417"/>
    <w:rsid w:val="00C9604F"/>
    <w:rsid w:val="00CA19AA"/>
    <w:rsid w:val="00CA34D5"/>
    <w:rsid w:val="00CC5298"/>
    <w:rsid w:val="00CD220B"/>
    <w:rsid w:val="00CD5E69"/>
    <w:rsid w:val="00CD6495"/>
    <w:rsid w:val="00CD736E"/>
    <w:rsid w:val="00CD798D"/>
    <w:rsid w:val="00CE161E"/>
    <w:rsid w:val="00CF59A8"/>
    <w:rsid w:val="00D02D29"/>
    <w:rsid w:val="00D325A9"/>
    <w:rsid w:val="00D34293"/>
    <w:rsid w:val="00D36A8A"/>
    <w:rsid w:val="00D377AE"/>
    <w:rsid w:val="00D40583"/>
    <w:rsid w:val="00D46AAE"/>
    <w:rsid w:val="00D570BB"/>
    <w:rsid w:val="00D61409"/>
    <w:rsid w:val="00D6691E"/>
    <w:rsid w:val="00D71170"/>
    <w:rsid w:val="00D913FF"/>
    <w:rsid w:val="00DA1C92"/>
    <w:rsid w:val="00DA25D4"/>
    <w:rsid w:val="00DA6538"/>
    <w:rsid w:val="00DA7797"/>
    <w:rsid w:val="00DB2013"/>
    <w:rsid w:val="00DF0030"/>
    <w:rsid w:val="00E15E75"/>
    <w:rsid w:val="00E24DC4"/>
    <w:rsid w:val="00E40C8E"/>
    <w:rsid w:val="00E439F5"/>
    <w:rsid w:val="00E458ED"/>
    <w:rsid w:val="00E5262C"/>
    <w:rsid w:val="00E82647"/>
    <w:rsid w:val="00EB1728"/>
    <w:rsid w:val="00EC2086"/>
    <w:rsid w:val="00EC7DC4"/>
    <w:rsid w:val="00ED0F41"/>
    <w:rsid w:val="00ED30CF"/>
    <w:rsid w:val="00ED42AE"/>
    <w:rsid w:val="00EE7D2B"/>
    <w:rsid w:val="00EF1A25"/>
    <w:rsid w:val="00F176EF"/>
    <w:rsid w:val="00F209D3"/>
    <w:rsid w:val="00F33628"/>
    <w:rsid w:val="00F40B46"/>
    <w:rsid w:val="00F45E10"/>
    <w:rsid w:val="00F62F96"/>
    <w:rsid w:val="00F6364A"/>
    <w:rsid w:val="00F73B53"/>
    <w:rsid w:val="00F85837"/>
    <w:rsid w:val="00F9113A"/>
    <w:rsid w:val="00FB7784"/>
    <w:rsid w:val="00FD6EB5"/>
    <w:rsid w:val="00FE0FDF"/>
    <w:rsid w:val="00FE2546"/>
    <w:rsid w:val="00FE336C"/>
    <w:rsid w:val="00FF53A6"/>
    <w:rsid w:val="00FF719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FEAF4"/>
  <w15:chartTrackingRefBased/>
  <w15:docId w15:val="{0B50A230-3CD6-4A3E-A2B7-9B4DEDD6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753DE0"/>
    <w:rPr>
      <w:rFonts w:ascii="Times New Roman" w:hAnsi="Times New Roman" w:cs="Times New Roman"/>
    </w:rPr>
  </w:style>
  <w:style w:type="paragraph" w:styleId="Heading1">
    <w:name w:val="heading 1"/>
    <w:aliases w:val="Pocket"/>
    <w:basedOn w:val="Normal"/>
    <w:next w:val="Normal"/>
    <w:link w:val="Heading1Char"/>
    <w:qFormat/>
    <w:rsid w:val="00753D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3D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3D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753D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3D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DE0"/>
  </w:style>
  <w:style w:type="character" w:customStyle="1" w:styleId="Heading1Char">
    <w:name w:val="Heading 1 Char"/>
    <w:aliases w:val="Pocket Char"/>
    <w:basedOn w:val="DefaultParagraphFont"/>
    <w:link w:val="Heading1"/>
    <w:rsid w:val="00753DE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53DE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53DE0"/>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753DE0"/>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753DE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753DE0"/>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53DE0"/>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753DE0"/>
    <w:rPr>
      <w:color w:val="auto"/>
      <w:u w:val="none"/>
    </w:rPr>
  </w:style>
  <w:style w:type="character" w:styleId="FollowedHyperlink">
    <w:name w:val="FollowedHyperlink"/>
    <w:basedOn w:val="DefaultParagraphFont"/>
    <w:uiPriority w:val="99"/>
    <w:semiHidden/>
    <w:unhideWhenUsed/>
    <w:rsid w:val="00753DE0"/>
    <w:rPr>
      <w:color w:val="auto"/>
      <w:u w:val="none"/>
    </w:rPr>
  </w:style>
  <w:style w:type="paragraph" w:customStyle="1" w:styleId="textbold">
    <w:name w:val="text bold"/>
    <w:basedOn w:val="Normal"/>
    <w:link w:val="Emphasis"/>
    <w:uiPriority w:val="7"/>
    <w:qFormat/>
    <w:rsid w:val="006B65C1"/>
    <w:pPr>
      <w:spacing w:line="256" w:lineRule="auto"/>
      <w:ind w:left="720"/>
      <w:jc w:val="both"/>
    </w:pPr>
    <w:rPr>
      <w:b/>
      <w:iCs/>
      <w:u w:val="single"/>
      <w:bdr w:val="single" w:sz="8" w:space="0" w:color="auto"/>
    </w:rPr>
  </w:style>
  <w:style w:type="paragraph" w:customStyle="1" w:styleId="Style4">
    <w:name w:val="Style4"/>
    <w:basedOn w:val="Normal"/>
    <w:qFormat/>
    <w:rsid w:val="00701F84"/>
    <w:pPr>
      <w:numPr>
        <w:numId w:val="14"/>
      </w:numPr>
      <w:spacing w:line="256" w:lineRule="auto"/>
    </w:pPr>
    <w:rPr>
      <w:rFonts w:eastAsia="Times New Roman"/>
      <w:szCs w:val="24"/>
      <w:u w:val="single"/>
    </w:rPr>
  </w:style>
  <w:style w:type="character" w:customStyle="1" w:styleId="StyleStyle49ptChar">
    <w:name w:val="Style Style4 + 9 pt Char"/>
    <w:basedOn w:val="DefaultParagraphFont"/>
    <w:link w:val="StyleStyle49pt"/>
    <w:locked/>
    <w:rsid w:val="00701F84"/>
    <w:rPr>
      <w:rFonts w:ascii="Calibri" w:eastAsia="Times New Roman" w:hAnsi="Calibri" w:cs="Calibri"/>
      <w:szCs w:val="24"/>
      <w:u w:val="single"/>
    </w:rPr>
  </w:style>
  <w:style w:type="paragraph" w:customStyle="1" w:styleId="StyleStyle49pt">
    <w:name w:val="Style Style4 + 9 pt"/>
    <w:basedOn w:val="Style4"/>
    <w:link w:val="StyleStyle49ptChar"/>
    <w:qFormat/>
    <w:rsid w:val="00701F84"/>
  </w:style>
  <w:style w:type="character" w:customStyle="1" w:styleId="StyleTimesNewRoman9pt">
    <w:name w:val="Style Times New Roman 9 pt"/>
    <w:rsid w:val="00701F84"/>
    <w:rPr>
      <w:sz w:val="20"/>
    </w:rPr>
  </w:style>
  <w:style w:type="character" w:customStyle="1" w:styleId="Style9ptItalicUnderline">
    <w:name w:val="Style 9 pt Italic Underline"/>
    <w:rsid w:val="00701F84"/>
    <w:rPr>
      <w:i/>
      <w:iCs w:val="0"/>
      <w:sz w:val="20"/>
      <w:u w:val="single"/>
    </w:rPr>
  </w:style>
  <w:style w:type="paragraph" w:styleId="Header">
    <w:name w:val="header"/>
    <w:basedOn w:val="Normal"/>
    <w:link w:val="HeaderChar"/>
    <w:uiPriority w:val="99"/>
    <w:unhideWhenUsed/>
    <w:rsid w:val="001C2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DC7"/>
    <w:rPr>
      <w:rFonts w:ascii="Calibri" w:hAnsi="Calibri" w:cs="Calibri"/>
    </w:rPr>
  </w:style>
  <w:style w:type="paragraph" w:styleId="Footer">
    <w:name w:val="footer"/>
    <w:basedOn w:val="Normal"/>
    <w:link w:val="FooterChar"/>
    <w:uiPriority w:val="99"/>
    <w:unhideWhenUsed/>
    <w:rsid w:val="001C2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DC7"/>
    <w:rPr>
      <w:rFonts w:ascii="Calibri" w:hAnsi="Calibri" w:cs="Calibri"/>
    </w:rPr>
  </w:style>
  <w:style w:type="paragraph" w:customStyle="1" w:styleId="Card">
    <w:name w:val="Card"/>
    <w:aliases w:val="Debate Text,No Spacing11,No Spacing31,No Spacing22,No Spacing111,No Spacing3,No Spacing2,Read stuff"/>
    <w:basedOn w:val="Heading1"/>
    <w:link w:val="Hyperlink"/>
    <w:autoRedefine/>
    <w:uiPriority w:val="99"/>
    <w:qFormat/>
    <w:rsid w:val="00DF00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2350980578315152805gmail-styleunderline">
    <w:name w:val="m_-2350980578315152805gmail-styleunderline"/>
    <w:basedOn w:val="DefaultParagraphFont"/>
    <w:rsid w:val="006E5A08"/>
  </w:style>
  <w:style w:type="character" w:customStyle="1" w:styleId="m-2350980578315152805gmail-style13ptbold">
    <w:name w:val="m_-2350980578315152805gmail-style13ptbold"/>
    <w:basedOn w:val="DefaultParagraphFont"/>
    <w:rsid w:val="006E5A08"/>
  </w:style>
  <w:style w:type="paragraph" w:customStyle="1" w:styleId="m-2350980578315152805gmail-cardtext">
    <w:name w:val="m_-2350980578315152805gmail-cardtext"/>
    <w:basedOn w:val="Normal"/>
    <w:rsid w:val="006E5A08"/>
    <w:pPr>
      <w:spacing w:before="100" w:beforeAutospacing="1" w:after="100" w:afterAutospacing="1"/>
    </w:pPr>
    <w:rPr>
      <w:rFonts w:eastAsia="Times New Roman"/>
      <w:sz w:val="24"/>
      <w:szCs w:val="24"/>
    </w:rPr>
  </w:style>
  <w:style w:type="character" w:customStyle="1" w:styleId="BoldUnderlineChar">
    <w:name w:val="Bold Underline Char"/>
    <w:basedOn w:val="DefaultParagraphFont"/>
    <w:locked/>
    <w:rsid w:val="00CD5E69"/>
    <w:rPr>
      <w:rFonts w:ascii="Times New Roman" w:eastAsia="Times New Roman" w:hAnsi="Times New Roman" w:cs="Times New Roman"/>
      <w:b/>
      <w:bCs/>
      <w:sz w:val="20"/>
      <w:szCs w:val="24"/>
      <w:u w:val="single"/>
    </w:rPr>
  </w:style>
  <w:style w:type="paragraph" w:styleId="ListParagraph">
    <w:name w:val="List Paragraph"/>
    <w:basedOn w:val="Normal"/>
    <w:uiPriority w:val="34"/>
    <w:unhideWhenUsed/>
    <w:qFormat/>
    <w:rsid w:val="00EE7D2B"/>
    <w:pPr>
      <w:ind w:left="720"/>
      <w:contextualSpacing/>
    </w:pPr>
  </w:style>
  <w:style w:type="character" w:customStyle="1" w:styleId="UnresolvedMention1">
    <w:name w:val="Unresolved Mention1"/>
    <w:basedOn w:val="DefaultParagraphFont"/>
    <w:uiPriority w:val="99"/>
    <w:semiHidden/>
    <w:unhideWhenUsed/>
    <w:rsid w:val="00EF1A25"/>
    <w:rPr>
      <w:color w:val="605E5C"/>
      <w:shd w:val="clear" w:color="auto" w:fill="E1DFDD"/>
    </w:rPr>
  </w:style>
  <w:style w:type="paragraph" w:styleId="DocumentMap">
    <w:name w:val="Document Map"/>
    <w:basedOn w:val="Normal"/>
    <w:link w:val="DocumentMapChar"/>
    <w:uiPriority w:val="99"/>
    <w:semiHidden/>
    <w:unhideWhenUsed/>
    <w:rsid w:val="00B412AF"/>
    <w:pPr>
      <w:spacing w:after="0" w:line="240" w:lineRule="auto"/>
    </w:pPr>
    <w:rPr>
      <w:sz w:val="24"/>
      <w:szCs w:val="24"/>
    </w:rPr>
  </w:style>
  <w:style w:type="character" w:customStyle="1" w:styleId="DocumentMapChar">
    <w:name w:val="Document Map Char"/>
    <w:basedOn w:val="DefaultParagraphFont"/>
    <w:link w:val="DocumentMap"/>
    <w:uiPriority w:val="99"/>
    <w:semiHidden/>
    <w:rsid w:val="00B412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780770">
      <w:bodyDiv w:val="1"/>
      <w:marLeft w:val="0"/>
      <w:marRight w:val="0"/>
      <w:marTop w:val="0"/>
      <w:marBottom w:val="0"/>
      <w:divBdr>
        <w:top w:val="none" w:sz="0" w:space="0" w:color="auto"/>
        <w:left w:val="none" w:sz="0" w:space="0" w:color="auto"/>
        <w:bottom w:val="none" w:sz="0" w:space="0" w:color="auto"/>
        <w:right w:val="none" w:sz="0" w:space="0" w:color="auto"/>
      </w:divBdr>
    </w:div>
    <w:div w:id="292251289">
      <w:bodyDiv w:val="1"/>
      <w:marLeft w:val="0"/>
      <w:marRight w:val="0"/>
      <w:marTop w:val="0"/>
      <w:marBottom w:val="0"/>
      <w:divBdr>
        <w:top w:val="none" w:sz="0" w:space="0" w:color="auto"/>
        <w:left w:val="none" w:sz="0" w:space="0" w:color="auto"/>
        <w:bottom w:val="none" w:sz="0" w:space="0" w:color="auto"/>
        <w:right w:val="none" w:sz="0" w:space="0" w:color="auto"/>
      </w:divBdr>
    </w:div>
    <w:div w:id="808398804">
      <w:bodyDiv w:val="1"/>
      <w:marLeft w:val="0"/>
      <w:marRight w:val="0"/>
      <w:marTop w:val="0"/>
      <w:marBottom w:val="0"/>
      <w:divBdr>
        <w:top w:val="none" w:sz="0" w:space="0" w:color="auto"/>
        <w:left w:val="none" w:sz="0" w:space="0" w:color="auto"/>
        <w:bottom w:val="none" w:sz="0" w:space="0" w:color="auto"/>
        <w:right w:val="none" w:sz="0" w:space="0" w:color="auto"/>
      </w:divBdr>
    </w:div>
    <w:div w:id="962534935">
      <w:bodyDiv w:val="1"/>
      <w:marLeft w:val="0"/>
      <w:marRight w:val="0"/>
      <w:marTop w:val="0"/>
      <w:marBottom w:val="0"/>
      <w:divBdr>
        <w:top w:val="none" w:sz="0" w:space="0" w:color="auto"/>
        <w:left w:val="none" w:sz="0" w:space="0" w:color="auto"/>
        <w:bottom w:val="none" w:sz="0" w:space="0" w:color="auto"/>
        <w:right w:val="none" w:sz="0" w:space="0" w:color="auto"/>
      </w:divBdr>
    </w:div>
    <w:div w:id="1075511637">
      <w:bodyDiv w:val="1"/>
      <w:marLeft w:val="0"/>
      <w:marRight w:val="0"/>
      <w:marTop w:val="0"/>
      <w:marBottom w:val="0"/>
      <w:divBdr>
        <w:top w:val="none" w:sz="0" w:space="0" w:color="auto"/>
        <w:left w:val="none" w:sz="0" w:space="0" w:color="auto"/>
        <w:bottom w:val="none" w:sz="0" w:space="0" w:color="auto"/>
        <w:right w:val="none" w:sz="0" w:space="0" w:color="auto"/>
      </w:divBdr>
    </w:div>
    <w:div w:id="1168834919">
      <w:bodyDiv w:val="1"/>
      <w:marLeft w:val="0"/>
      <w:marRight w:val="0"/>
      <w:marTop w:val="0"/>
      <w:marBottom w:val="0"/>
      <w:divBdr>
        <w:top w:val="none" w:sz="0" w:space="0" w:color="auto"/>
        <w:left w:val="none" w:sz="0" w:space="0" w:color="auto"/>
        <w:bottom w:val="none" w:sz="0" w:space="0" w:color="auto"/>
        <w:right w:val="none" w:sz="0" w:space="0" w:color="auto"/>
      </w:divBdr>
    </w:div>
    <w:div w:id="1431197187">
      <w:bodyDiv w:val="1"/>
      <w:marLeft w:val="0"/>
      <w:marRight w:val="0"/>
      <w:marTop w:val="0"/>
      <w:marBottom w:val="0"/>
      <w:divBdr>
        <w:top w:val="none" w:sz="0" w:space="0" w:color="auto"/>
        <w:left w:val="none" w:sz="0" w:space="0" w:color="auto"/>
        <w:bottom w:val="none" w:sz="0" w:space="0" w:color="auto"/>
        <w:right w:val="none" w:sz="0" w:space="0" w:color="auto"/>
      </w:divBdr>
    </w:div>
    <w:div w:id="1492018069">
      <w:bodyDiv w:val="1"/>
      <w:marLeft w:val="0"/>
      <w:marRight w:val="0"/>
      <w:marTop w:val="0"/>
      <w:marBottom w:val="0"/>
      <w:divBdr>
        <w:top w:val="none" w:sz="0" w:space="0" w:color="auto"/>
        <w:left w:val="none" w:sz="0" w:space="0" w:color="auto"/>
        <w:bottom w:val="none" w:sz="0" w:space="0" w:color="auto"/>
        <w:right w:val="none" w:sz="0" w:space="0" w:color="auto"/>
      </w:divBdr>
    </w:div>
    <w:div w:id="1558934327">
      <w:bodyDiv w:val="1"/>
      <w:marLeft w:val="0"/>
      <w:marRight w:val="0"/>
      <w:marTop w:val="0"/>
      <w:marBottom w:val="0"/>
      <w:divBdr>
        <w:top w:val="none" w:sz="0" w:space="0" w:color="auto"/>
        <w:left w:val="none" w:sz="0" w:space="0" w:color="auto"/>
        <w:bottom w:val="none" w:sz="0" w:space="0" w:color="auto"/>
        <w:right w:val="none" w:sz="0" w:space="0" w:color="auto"/>
      </w:divBdr>
    </w:div>
    <w:div w:id="1607038392">
      <w:bodyDiv w:val="1"/>
      <w:marLeft w:val="0"/>
      <w:marRight w:val="0"/>
      <w:marTop w:val="0"/>
      <w:marBottom w:val="0"/>
      <w:divBdr>
        <w:top w:val="none" w:sz="0" w:space="0" w:color="auto"/>
        <w:left w:val="none" w:sz="0" w:space="0" w:color="auto"/>
        <w:bottom w:val="none" w:sz="0" w:space="0" w:color="auto"/>
        <w:right w:val="none" w:sz="0" w:space="0" w:color="auto"/>
      </w:divBdr>
      <w:divsChild>
        <w:div w:id="938417573">
          <w:marLeft w:val="0"/>
          <w:marRight w:val="0"/>
          <w:marTop w:val="0"/>
          <w:marBottom w:val="0"/>
          <w:divBdr>
            <w:top w:val="none" w:sz="0" w:space="0" w:color="auto"/>
            <w:left w:val="none" w:sz="0" w:space="0" w:color="auto"/>
            <w:bottom w:val="none" w:sz="0" w:space="0" w:color="auto"/>
            <w:right w:val="none" w:sz="0" w:space="0" w:color="auto"/>
          </w:divBdr>
          <w:divsChild>
            <w:div w:id="1215506155">
              <w:marLeft w:val="0"/>
              <w:marRight w:val="0"/>
              <w:marTop w:val="0"/>
              <w:marBottom w:val="0"/>
              <w:divBdr>
                <w:top w:val="none" w:sz="0" w:space="0" w:color="auto"/>
                <w:left w:val="none" w:sz="0" w:space="0" w:color="auto"/>
                <w:bottom w:val="none" w:sz="0" w:space="0" w:color="auto"/>
                <w:right w:val="none" w:sz="0" w:space="0" w:color="auto"/>
              </w:divBdr>
            </w:div>
            <w:div w:id="6667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w.com/en/russia-backs-fresh-talks-on-eastern-ukraine-conflict/a-49559674" TargetMode="External"/><Relationship Id="rId13" Type="http://schemas.openxmlformats.org/officeDocument/2006/relationships/hyperlink" Target="https://www.dw.com/en/russia-backs-fresh-talks-on-eastern-ukraine-conflict/a-49559674" TargetMode="External"/><Relationship Id="rId18" Type="http://schemas.openxmlformats.org/officeDocument/2006/relationships/hyperlink" Target="https://www.cnn.com/2018/09/25/politics/us-transfer-coast-guard-ships-ukraine/index.html" TargetMode="External"/><Relationship Id="rId26" Type="http://schemas.openxmlformats.org/officeDocument/2006/relationships/hyperlink" Target="https://www.voanews.com/europe/russian-ukrainian-leaders-talk-last-0" TargetMode="External"/><Relationship Id="rId3" Type="http://schemas.openxmlformats.org/officeDocument/2006/relationships/styles" Target="styles.xml"/><Relationship Id="rId21" Type="http://schemas.openxmlformats.org/officeDocument/2006/relationships/hyperlink" Target="https://www.un.org/press/en/2019/ga12122.doc.ht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ljazeera.com/news/2019/07/ukraine-zelensky-proposes-peace-talks-vladimir-putin-190709070757517.html" TargetMode="External"/><Relationship Id="rId17" Type="http://schemas.openxmlformats.org/officeDocument/2006/relationships/hyperlink" Target="https://112.international/opinion/the-us-lethal-weapons-for-ukraine-mechanisms-and-implications-2288.html" TargetMode="External"/><Relationship Id="rId25" Type="http://schemas.openxmlformats.org/officeDocument/2006/relationships/hyperlink" Target="http://www.xinhuanet.com/english/2019-04/22/c_137999229.ht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valuewalk.com/2018/11/russia-ukraine-at-brink-of-war/" TargetMode="External"/><Relationship Id="rId20" Type="http://schemas.openxmlformats.org/officeDocument/2006/relationships/hyperlink" Target="https://www.independent.co.uk/news/world/americas/us-politics/russia-us-weapons-sales-derail-peace-talks-ukraine-grigory-karasin-a8126831.html" TargetMode="External"/><Relationship Id="rId29" Type="http://schemas.openxmlformats.org/officeDocument/2006/relationships/hyperlink" Target="https://www.brookings.edu/blog/order-from-chaos/2019/01/18/25-years-after-ukraine-denuclearized-russian-aggression-continues-to-ri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news.com/deaa45c70d3c4da98410d5a3ec309510" TargetMode="External"/><Relationship Id="rId24" Type="http://schemas.openxmlformats.org/officeDocument/2006/relationships/hyperlink" Target="https://www.apnews.com/deaa45c70d3c4da98410d5a3ec309510" TargetMode="External"/><Relationship Id="rId32" Type="http://schemas.openxmlformats.org/officeDocument/2006/relationships/hyperlink" Target="https://www.brookings.edu/blog/order-from-chaos/2019/07/13/no-we-arent-on-the-brink-of-a-new-cold-war-with-russia-and-china/" TargetMode="External"/><Relationship Id="rId5" Type="http://schemas.openxmlformats.org/officeDocument/2006/relationships/webSettings" Target="webSettings.xml"/><Relationship Id="rId15" Type="http://schemas.openxmlformats.org/officeDocument/2006/relationships/hyperlink" Target="https://www.upi.com/Top_News/Voices/2019/03/27/US-arms-sales-to-Ukraine-keeping-the-conflict-alive/3381553687739/" TargetMode="External"/><Relationship Id="rId23" Type="http://schemas.openxmlformats.org/officeDocument/2006/relationships/hyperlink" Target="https://www.apnews.com/deaa45c70d3c4da98410d5a3ec309510" TargetMode="External"/><Relationship Id="rId28" Type="http://schemas.openxmlformats.org/officeDocument/2006/relationships/hyperlink" Target="https://abcnews.go.com/International/us-announces-sale-anti-tank-missiles-ukraine-russian/story?id=53450406" TargetMode="External"/><Relationship Id="rId10" Type="http://schemas.openxmlformats.org/officeDocument/2006/relationships/hyperlink" Target="https://112.international/opinion/the-us-lethal-weapons-for-ukraine-mechanisms-and-implications-2288.html" TargetMode="External"/><Relationship Id="rId19" Type="http://schemas.openxmlformats.org/officeDocument/2006/relationships/hyperlink" Target="https://www.upi.com/Top_News/Voices/2019/03/27/US-arms-sales-to-Ukraine-keeping-the-conflict-alive/3381553687739/" TargetMode="External"/><Relationship Id="rId31" Type="http://schemas.openxmlformats.org/officeDocument/2006/relationships/hyperlink" Target="https://www.themoscowtimes.com/2019/05/28/russia-unlikely-to-stay-neutral-if-us-and-iran-go-to-war-a65771" TargetMode="External"/><Relationship Id="rId4" Type="http://schemas.openxmlformats.org/officeDocument/2006/relationships/settings" Target="settings.xml"/><Relationship Id="rId9" Type="http://schemas.openxmlformats.org/officeDocument/2006/relationships/hyperlink" Target="https://www.independent.co.uk/news/world/americas/us-politics/russia-us-weapons-sales-derail-peace-talks-ukraine-grigory-karasin-a8126831.html" TargetMode="External"/><Relationship Id="rId14" Type="http://schemas.openxmlformats.org/officeDocument/2006/relationships/hyperlink" Target="https://www.theatlantic.com/politics/archive/2018/05/ukraines-successful-courtship-of-trump/559526/" TargetMode="External"/><Relationship Id="rId22" Type="http://schemas.openxmlformats.org/officeDocument/2006/relationships/hyperlink" Target="https://www.theguardian.com/commentisfree/2014/mar/02/crimea-crisis-russia-ukraine-cold-war" TargetMode="External"/><Relationship Id="rId27" Type="http://schemas.openxmlformats.org/officeDocument/2006/relationships/hyperlink" Target="https://warsawinstitute.org/zelensky-offers-putin-peace-talks-kremlin-problem/" TargetMode="External"/><Relationship Id="rId30" Type="http://schemas.openxmlformats.org/officeDocument/2006/relationships/hyperlink" Target="https://www.washingtonpost.com/news/monkey-cage/wp/2016/04/06/should-more-countries-have-nuclear-weapons-donald-trump-thinks-s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44878-8B66-446A-8066-1CC0E057F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10190</Words>
  <Characters>58086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darnall</dc:creator>
  <cp:keywords>5.1.1</cp:keywords>
  <dc:description/>
  <cp:lastModifiedBy>Adrienne Brovero</cp:lastModifiedBy>
  <cp:revision>3</cp:revision>
  <dcterms:created xsi:type="dcterms:W3CDTF">2019-07-18T02:51:00Z</dcterms:created>
  <dcterms:modified xsi:type="dcterms:W3CDTF">2019-07-18T02:51:00Z</dcterms:modified>
</cp:coreProperties>
</file>