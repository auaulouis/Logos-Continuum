
<file path=[Content_Types].xml><?xml version="1.0" encoding="utf-8"?>
<Types xmlns="http://schemas.openxmlformats.org/package/2006/content-types">
  <Default Extension="bmp" ContentType="image/bm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DAA" w:rsidRPr="00A81A22" w:rsidRDefault="00FD3DAA" w:rsidP="005B4AFB">
      <w:pPr>
        <w:pStyle w:val="Heading1"/>
        <w:rPr>
          <w:rFonts w:asciiTheme="minorHAnsi" w:hAnsiTheme="minorHAnsi" w:cstheme="minorHAnsi"/>
        </w:rPr>
      </w:pPr>
      <w:r w:rsidRPr="00A81A22">
        <w:rPr>
          <w:rFonts w:asciiTheme="minorHAnsi" w:hAnsiTheme="minorHAnsi" w:cstheme="minorHAnsi"/>
        </w:rPr>
        <w:t>Neg</w:t>
      </w:r>
    </w:p>
    <w:p w:rsidR="005B4AFB" w:rsidRPr="00A81A22" w:rsidRDefault="005B4AFB" w:rsidP="00FD3DAA">
      <w:pPr>
        <w:pStyle w:val="Heading1"/>
        <w:rPr>
          <w:rFonts w:asciiTheme="minorHAnsi" w:hAnsiTheme="minorHAnsi" w:cstheme="minorHAnsi"/>
        </w:rPr>
      </w:pPr>
      <w:r w:rsidRPr="00A81A22">
        <w:rPr>
          <w:rFonts w:asciiTheme="minorHAnsi" w:hAnsiTheme="minorHAnsi" w:cstheme="minorHAnsi"/>
        </w:rPr>
        <w:t>Alliances</w:t>
      </w:r>
    </w:p>
    <w:p w:rsidR="007970BB" w:rsidRPr="00A81A22" w:rsidRDefault="007970BB" w:rsidP="007970BB">
      <w:pPr>
        <w:pStyle w:val="Heading2"/>
        <w:rPr>
          <w:rFonts w:asciiTheme="minorHAnsi" w:hAnsiTheme="minorHAnsi" w:cstheme="minorHAnsi"/>
        </w:rPr>
      </w:pPr>
      <w:r w:rsidRPr="00A81A22">
        <w:rPr>
          <w:rFonts w:asciiTheme="minorHAnsi" w:hAnsiTheme="minorHAnsi" w:cstheme="minorHAnsi"/>
        </w:rPr>
        <w:t>I/L</w:t>
      </w:r>
    </w:p>
    <w:p w:rsidR="007970BB" w:rsidRPr="00A81A22" w:rsidRDefault="007970BB" w:rsidP="007970BB">
      <w:pPr>
        <w:pStyle w:val="Heading3"/>
        <w:rPr>
          <w:rFonts w:asciiTheme="minorHAnsi" w:hAnsiTheme="minorHAnsi" w:cstheme="minorHAnsi"/>
        </w:rPr>
      </w:pPr>
      <w:r w:rsidRPr="00A81A22">
        <w:rPr>
          <w:rFonts w:asciiTheme="minorHAnsi" w:hAnsiTheme="minorHAnsi" w:cstheme="minorHAnsi"/>
        </w:rPr>
        <w:t>I/L -- Democracy</w:t>
      </w:r>
    </w:p>
    <w:p w:rsidR="005B4AFB" w:rsidRPr="00A81A22" w:rsidRDefault="005B4AFB" w:rsidP="007970BB">
      <w:pPr>
        <w:pStyle w:val="Heading4"/>
        <w:rPr>
          <w:rStyle w:val="Style13ptBold"/>
          <w:rFonts w:asciiTheme="minorHAnsi" w:hAnsiTheme="minorHAnsi" w:cstheme="minorHAnsi"/>
          <w:b/>
        </w:rPr>
      </w:pPr>
      <w:r w:rsidRPr="00A81A22">
        <w:rPr>
          <w:rStyle w:val="Style13ptBold"/>
          <w:rFonts w:asciiTheme="minorHAnsi" w:hAnsiTheme="minorHAnsi" w:cstheme="minorHAnsi"/>
          <w:b/>
        </w:rPr>
        <w:t>Alliances among democratic nations can prevent authoritarian action.</w:t>
      </w:r>
    </w:p>
    <w:p w:rsidR="005B4AFB" w:rsidRPr="00A81A22" w:rsidRDefault="005B4AFB" w:rsidP="005B4AFB">
      <w:pPr>
        <w:rPr>
          <w:rFonts w:asciiTheme="minorHAnsi" w:hAnsiTheme="minorHAnsi" w:cstheme="minorHAnsi"/>
        </w:rPr>
      </w:pPr>
      <w:r w:rsidRPr="00A81A22">
        <w:rPr>
          <w:rFonts w:asciiTheme="minorHAnsi" w:hAnsiTheme="minorHAnsi" w:cstheme="minorHAnsi"/>
        </w:rPr>
        <w:t xml:space="preserve">Brands 4/3/18 (Hal Brands, the Henry Kissinger Distinguished Professor at Johns Hopkins University’s School of Advanced International Studies, and a scholar at the American Enterprise Institute. Most recently, he is the co-author of "The Lessons of Tragedy: Statecraft and World Order." “NATO’s Next War Is Against Global Tyranny” Bloomerg, 3 April 2019, </w:t>
      </w:r>
      <w:hyperlink r:id="rId8" w:history="1">
        <w:r w:rsidRPr="00A81A22">
          <w:rPr>
            <w:rStyle w:val="Hyperlink"/>
            <w:rFonts w:asciiTheme="minorHAnsi" w:hAnsiTheme="minorHAnsi" w:cstheme="minorHAnsi"/>
          </w:rPr>
          <w:t>https://www.bloomberg.com/opinion/articles/2019-04-03/china-and-russia-nato-s-next-war-is-against-global-tyranny</w:t>
        </w:r>
      </w:hyperlink>
      <w:r w:rsidRPr="00A81A22">
        <w:rPr>
          <w:rFonts w:asciiTheme="minorHAnsi" w:hAnsiTheme="minorHAnsi" w:cstheme="minorHAnsi"/>
        </w:rPr>
        <w:t xml:space="preserve"> ) </w:t>
      </w:r>
    </w:p>
    <w:p w:rsidR="005B4AFB" w:rsidRPr="00A81A22" w:rsidRDefault="005B4AFB" w:rsidP="005B4AFB">
      <w:pPr>
        <w:rPr>
          <w:rFonts w:asciiTheme="minorHAnsi" w:hAnsiTheme="minorHAnsi" w:cstheme="minorHAnsi"/>
          <w:sz w:val="16"/>
        </w:rPr>
      </w:pPr>
      <w:r w:rsidRPr="00A81A22">
        <w:rPr>
          <w:rFonts w:asciiTheme="minorHAnsi" w:hAnsiTheme="minorHAnsi" w:cstheme="minorHAnsi"/>
          <w:sz w:val="24"/>
          <w:u w:val="single"/>
        </w:rPr>
        <w:t xml:space="preserve">Democracies across the world also have growing experience with </w:t>
      </w:r>
      <w:r w:rsidRPr="00A81A22">
        <w:rPr>
          <w:rFonts w:asciiTheme="minorHAnsi" w:hAnsiTheme="minorHAnsi" w:cstheme="minorHAnsi"/>
          <w:b/>
          <w:sz w:val="24"/>
          <w:u w:val="single"/>
        </w:rPr>
        <w:t>authoritarian economic coercion</w:t>
      </w:r>
      <w:r w:rsidRPr="00A81A22">
        <w:rPr>
          <w:rFonts w:asciiTheme="minorHAnsi" w:hAnsiTheme="minorHAnsi" w:cstheme="minorHAnsi"/>
          <w:sz w:val="24"/>
          <w:u w:val="single"/>
        </w:rPr>
        <w:t xml:space="preserve"> and aggression</w:t>
      </w:r>
      <w:r w:rsidRPr="00A81A22">
        <w:rPr>
          <w:rFonts w:asciiTheme="minorHAnsi" w:hAnsiTheme="minorHAnsi" w:cstheme="minorHAnsi"/>
          <w:sz w:val="16"/>
        </w:rPr>
        <w:t xml:space="preserve"> short of war; they can work together to build resilience and push back against these tactics. Finally, </w:t>
      </w:r>
      <w:r w:rsidRPr="00A81A22">
        <w:rPr>
          <w:rFonts w:asciiTheme="minorHAnsi" w:hAnsiTheme="minorHAnsi" w:cstheme="minorHAnsi"/>
          <w:sz w:val="24"/>
          <w:u w:val="single"/>
        </w:rPr>
        <w:t xml:space="preserve">the more the democracies can </w:t>
      </w:r>
      <w:r w:rsidRPr="00A81A22">
        <w:rPr>
          <w:rFonts w:asciiTheme="minorHAnsi" w:hAnsiTheme="minorHAnsi" w:cstheme="minorHAnsi"/>
          <w:b/>
          <w:sz w:val="24"/>
          <w:u w:val="single"/>
        </w:rPr>
        <w:t>join forces</w:t>
      </w:r>
      <w:r w:rsidRPr="00A81A22">
        <w:rPr>
          <w:rFonts w:asciiTheme="minorHAnsi" w:hAnsiTheme="minorHAnsi" w:cstheme="minorHAnsi"/>
          <w:sz w:val="24"/>
          <w:u w:val="single"/>
        </w:rPr>
        <w:t xml:space="preserve"> to support liberalizing</w:t>
      </w:r>
      <w:r w:rsidRPr="00A81A22">
        <w:rPr>
          <w:rStyle w:val="apple-converted-space"/>
          <w:rFonts w:asciiTheme="minorHAnsi" w:hAnsiTheme="minorHAnsi" w:cstheme="minorHAnsi"/>
          <w:color w:val="000000"/>
          <w:sz w:val="24"/>
        </w:rPr>
        <w:t xml:space="preserve"> </w:t>
      </w:r>
      <w:hyperlink r:id="rId9" w:tgtFrame="_blank" w:history="1">
        <w:r w:rsidRPr="00A81A22">
          <w:rPr>
            <w:rStyle w:val="Hyperlink"/>
            <w:rFonts w:asciiTheme="minorHAnsi" w:hAnsiTheme="minorHAnsi" w:cstheme="minorHAnsi"/>
            <w:color w:val="000000"/>
            <w:sz w:val="24"/>
            <w:u w:val="single"/>
            <w:bdr w:val="none" w:sz="0" w:space="0" w:color="auto" w:frame="1"/>
          </w:rPr>
          <w:t>movements</w:t>
        </w:r>
      </w:hyperlink>
      <w:r w:rsidRPr="00A81A22">
        <w:rPr>
          <w:rStyle w:val="apple-converted-space"/>
          <w:rFonts w:asciiTheme="minorHAnsi" w:hAnsiTheme="minorHAnsi" w:cstheme="minorHAnsi"/>
          <w:color w:val="000000"/>
          <w:sz w:val="16"/>
        </w:rPr>
        <w:t xml:space="preserve"> </w:t>
      </w:r>
      <w:r w:rsidRPr="00A81A22">
        <w:rPr>
          <w:rFonts w:asciiTheme="minorHAnsi" w:hAnsiTheme="minorHAnsi" w:cstheme="minorHAnsi"/>
          <w:sz w:val="16"/>
        </w:rPr>
        <w:t xml:space="preserve">in authoritarian countries, </w:t>
      </w:r>
      <w:r w:rsidRPr="00A81A22">
        <w:rPr>
          <w:rFonts w:asciiTheme="minorHAnsi" w:hAnsiTheme="minorHAnsi" w:cstheme="minorHAnsi"/>
          <w:sz w:val="24"/>
          <w:u w:val="single"/>
        </w:rPr>
        <w:t xml:space="preserve">and to pressure </w:t>
      </w:r>
      <w:r w:rsidRPr="00A81A22">
        <w:rPr>
          <w:rFonts w:asciiTheme="minorHAnsi" w:hAnsiTheme="minorHAnsi" w:cstheme="minorHAnsi"/>
          <w:b/>
          <w:sz w:val="24"/>
          <w:u w:val="single"/>
        </w:rPr>
        <w:t>democratic govern</w:t>
      </w:r>
      <w:r w:rsidRPr="00A81A22">
        <w:rPr>
          <w:rFonts w:asciiTheme="minorHAnsi" w:hAnsiTheme="minorHAnsi" w:cstheme="minorHAnsi"/>
          <w:sz w:val="24"/>
          <w:u w:val="single"/>
        </w:rPr>
        <w:t>ments that are</w:t>
      </w:r>
      <w:r w:rsidRPr="00A81A22">
        <w:rPr>
          <w:rStyle w:val="apple-converted-space"/>
          <w:rFonts w:asciiTheme="minorHAnsi" w:hAnsiTheme="minorHAnsi" w:cstheme="minorHAnsi"/>
          <w:color w:val="000000"/>
          <w:sz w:val="24"/>
        </w:rPr>
        <w:t xml:space="preserve"> </w:t>
      </w:r>
      <w:hyperlink r:id="rId10" w:tgtFrame="_blank" w:history="1">
        <w:r w:rsidRPr="00A81A22">
          <w:rPr>
            <w:rStyle w:val="Hyperlink"/>
            <w:rFonts w:asciiTheme="minorHAnsi" w:hAnsiTheme="minorHAnsi" w:cstheme="minorHAnsi"/>
            <w:color w:val="000000"/>
            <w:sz w:val="24"/>
            <w:u w:val="single"/>
            <w:bdr w:val="none" w:sz="0" w:space="0" w:color="auto" w:frame="1"/>
          </w:rPr>
          <w:t>backsliding</w:t>
        </w:r>
      </w:hyperlink>
      <w:r w:rsidRPr="00A81A22">
        <w:rPr>
          <w:rStyle w:val="apple-converted-space"/>
          <w:rFonts w:asciiTheme="minorHAnsi" w:hAnsiTheme="minorHAnsi" w:cstheme="minorHAnsi"/>
          <w:color w:val="000000"/>
          <w:sz w:val="24"/>
        </w:rPr>
        <w:t xml:space="preserve"> </w:t>
      </w:r>
      <w:r w:rsidRPr="00A81A22">
        <w:rPr>
          <w:rFonts w:asciiTheme="minorHAnsi" w:hAnsiTheme="minorHAnsi" w:cstheme="minorHAnsi"/>
          <w:sz w:val="24"/>
          <w:u w:val="single"/>
        </w:rPr>
        <w:t>into authoritarianism</w:t>
      </w:r>
      <w:r w:rsidRPr="00A81A22">
        <w:rPr>
          <w:rFonts w:asciiTheme="minorHAnsi" w:hAnsiTheme="minorHAnsi" w:cstheme="minorHAnsi"/>
          <w:sz w:val="16"/>
        </w:rPr>
        <w:t xml:space="preserve">, </w:t>
      </w:r>
      <w:r w:rsidRPr="00A81A22">
        <w:rPr>
          <w:rFonts w:asciiTheme="minorHAnsi" w:hAnsiTheme="minorHAnsi" w:cstheme="minorHAnsi"/>
          <w:sz w:val="24"/>
          <w:u w:val="single"/>
        </w:rPr>
        <w:t xml:space="preserve">the better they can preserve a global climate in which autocracies are isolated and marginalized. The goal is to build, over time, a common recognition that the world’s </w:t>
      </w:r>
      <w:r w:rsidRPr="00A81A22">
        <w:rPr>
          <w:rFonts w:asciiTheme="minorHAnsi" w:hAnsiTheme="minorHAnsi" w:cstheme="minorHAnsi"/>
          <w:b/>
          <w:sz w:val="24"/>
          <w:u w:val="single"/>
        </w:rPr>
        <w:t>democracies</w:t>
      </w:r>
      <w:r w:rsidRPr="00A81A22">
        <w:rPr>
          <w:rFonts w:asciiTheme="minorHAnsi" w:hAnsiTheme="minorHAnsi" w:cstheme="minorHAnsi"/>
          <w:sz w:val="24"/>
          <w:u w:val="single"/>
        </w:rPr>
        <w:t xml:space="preserve"> truly are in it </w:t>
      </w:r>
      <w:r w:rsidRPr="00A81A22">
        <w:rPr>
          <w:rFonts w:asciiTheme="minorHAnsi" w:hAnsiTheme="minorHAnsi" w:cstheme="minorHAnsi"/>
          <w:b/>
          <w:sz w:val="24"/>
          <w:u w:val="single"/>
        </w:rPr>
        <w:t>together</w:t>
      </w:r>
      <w:r w:rsidRPr="00A81A22">
        <w:rPr>
          <w:rFonts w:asciiTheme="minorHAnsi" w:hAnsiTheme="minorHAnsi" w:cstheme="minorHAnsi"/>
          <w:sz w:val="24"/>
          <w:u w:val="single"/>
        </w:rPr>
        <w:t>, and to develop patterns of cooperation to beat back the authoritarian threat.</w:t>
      </w:r>
      <w:r w:rsidRPr="00A81A22">
        <w:rPr>
          <w:rFonts w:asciiTheme="minorHAnsi" w:hAnsiTheme="minorHAnsi" w:cstheme="minorHAnsi"/>
          <w:sz w:val="16"/>
        </w:rPr>
        <w:t xml:space="preserve"> There has been some progress already. </w:t>
      </w:r>
      <w:r w:rsidRPr="00A81A22">
        <w:rPr>
          <w:rFonts w:asciiTheme="minorHAnsi" w:hAnsiTheme="minorHAnsi" w:cstheme="minorHAnsi"/>
          <w:sz w:val="24"/>
          <w:u w:val="single"/>
        </w:rPr>
        <w:t>The</w:t>
      </w:r>
      <w:r w:rsidRPr="00A81A22">
        <w:rPr>
          <w:rFonts w:asciiTheme="minorHAnsi" w:hAnsiTheme="minorHAnsi" w:cstheme="minorHAnsi"/>
          <w:sz w:val="16"/>
        </w:rPr>
        <w:t xml:space="preserve"> Quadrilateral Security Dialogue (or “</w:t>
      </w:r>
      <w:r w:rsidRPr="00A81A22">
        <w:rPr>
          <w:rFonts w:asciiTheme="minorHAnsi" w:hAnsiTheme="minorHAnsi" w:cstheme="minorHAnsi"/>
          <w:sz w:val="24"/>
          <w:u w:val="single"/>
        </w:rPr>
        <w:t>Quad</w:t>
      </w:r>
      <w:r w:rsidRPr="00A81A22">
        <w:rPr>
          <w:rFonts w:asciiTheme="minorHAnsi" w:hAnsiTheme="minorHAnsi" w:cstheme="minorHAnsi"/>
          <w:sz w:val="16"/>
        </w:rPr>
        <w:t xml:space="preserve">”) initiated in 2007 between the U.S., Australia, India and Japan </w:t>
      </w:r>
      <w:r w:rsidRPr="00A81A22">
        <w:rPr>
          <w:rFonts w:asciiTheme="minorHAnsi" w:hAnsiTheme="minorHAnsi" w:cstheme="minorHAnsi"/>
          <w:sz w:val="24"/>
          <w:u w:val="single"/>
        </w:rPr>
        <w:t xml:space="preserve">is a </w:t>
      </w:r>
      <w:r w:rsidRPr="00A81A22">
        <w:rPr>
          <w:rFonts w:asciiTheme="minorHAnsi" w:hAnsiTheme="minorHAnsi" w:cstheme="minorHAnsi"/>
          <w:b/>
          <w:sz w:val="24"/>
          <w:u w:val="single"/>
        </w:rPr>
        <w:t>democratic, multilateral</w:t>
      </w:r>
      <w:r w:rsidRPr="00A81A22">
        <w:rPr>
          <w:rFonts w:asciiTheme="minorHAnsi" w:hAnsiTheme="minorHAnsi" w:cstheme="minorHAnsi"/>
          <w:sz w:val="24"/>
          <w:u w:val="single"/>
        </w:rPr>
        <w:t xml:space="preserve"> group that is gradually doing more to preserve what the Trump administration calls the “free and open Indo-Pacific.” </w:t>
      </w:r>
      <w:r w:rsidRPr="00A81A22">
        <w:rPr>
          <w:rFonts w:asciiTheme="minorHAnsi" w:hAnsiTheme="minorHAnsi" w:cstheme="minorHAnsi"/>
          <w:sz w:val="16"/>
        </w:rPr>
        <w:t xml:space="preserve">The U.K. </w:t>
      </w:r>
      <w:r w:rsidRPr="00A81A22">
        <w:rPr>
          <w:rFonts w:asciiTheme="minorHAnsi" w:hAnsiTheme="minorHAnsi" w:cstheme="minorHAnsi"/>
          <w:sz w:val="24"/>
          <w:u w:val="single"/>
        </w:rPr>
        <w:t>and</w:t>
      </w:r>
      <w:r w:rsidRPr="00A81A22">
        <w:rPr>
          <w:rFonts w:asciiTheme="minorHAnsi" w:hAnsiTheme="minorHAnsi" w:cstheme="minorHAnsi"/>
          <w:sz w:val="16"/>
        </w:rPr>
        <w:t xml:space="preserve"> France have joined America, Australia, Japan and other Pacific powers </w:t>
      </w:r>
      <w:r w:rsidRPr="00A81A22">
        <w:rPr>
          <w:rFonts w:asciiTheme="minorHAnsi" w:hAnsiTheme="minorHAnsi" w:cstheme="minorHAnsi"/>
          <w:b/>
          <w:sz w:val="16"/>
        </w:rPr>
        <w:t xml:space="preserve">in </w:t>
      </w:r>
      <w:r w:rsidRPr="00A81A22">
        <w:rPr>
          <w:rFonts w:asciiTheme="minorHAnsi" w:hAnsiTheme="minorHAnsi" w:cstheme="minorHAnsi"/>
          <w:b/>
          <w:sz w:val="24"/>
          <w:u w:val="single"/>
        </w:rPr>
        <w:t>defending freedom</w:t>
      </w:r>
      <w:r w:rsidRPr="00A81A22">
        <w:rPr>
          <w:rFonts w:asciiTheme="minorHAnsi" w:hAnsiTheme="minorHAnsi" w:cstheme="minorHAnsi"/>
          <w:sz w:val="24"/>
          <w:u w:val="single"/>
        </w:rPr>
        <w:t xml:space="preserve"> of navigation in the South China Sea. The new trade deal between the EU and Japan is an effort to </w:t>
      </w:r>
      <w:r w:rsidRPr="00A81A22">
        <w:rPr>
          <w:rFonts w:asciiTheme="minorHAnsi" w:hAnsiTheme="minorHAnsi" w:cstheme="minorHAnsi"/>
          <w:b/>
          <w:sz w:val="24"/>
          <w:u w:val="single"/>
        </w:rPr>
        <w:t>unite democracies</w:t>
      </w:r>
      <w:r w:rsidRPr="00A81A22">
        <w:rPr>
          <w:rFonts w:asciiTheme="minorHAnsi" w:hAnsiTheme="minorHAnsi" w:cstheme="minorHAnsi"/>
          <w:sz w:val="24"/>
          <w:u w:val="single"/>
        </w:rPr>
        <w:t xml:space="preserve"> on both sides of Eurasia against authoritarian mercantilism as well as resurgent American protectionism. And as NATO focuses more on nonconventional threats such as cyberattacks and information warfare, there will be opportunities to </w:t>
      </w:r>
      <w:r w:rsidRPr="00A81A22">
        <w:rPr>
          <w:rFonts w:asciiTheme="minorHAnsi" w:hAnsiTheme="minorHAnsi" w:cstheme="minorHAnsi"/>
          <w:b/>
          <w:sz w:val="24"/>
          <w:u w:val="single"/>
        </w:rPr>
        <w:t>cooperate with democracies</w:t>
      </w:r>
      <w:r w:rsidRPr="00A81A22">
        <w:rPr>
          <w:rFonts w:asciiTheme="minorHAnsi" w:hAnsiTheme="minorHAnsi" w:cstheme="minorHAnsi"/>
          <w:sz w:val="24"/>
          <w:u w:val="single"/>
        </w:rPr>
        <w:t xml:space="preserve"> beyond any </w:t>
      </w:r>
      <w:r w:rsidRPr="00A81A22">
        <w:rPr>
          <w:rFonts w:asciiTheme="minorHAnsi" w:hAnsiTheme="minorHAnsi" w:cstheme="minorHAnsi"/>
          <w:b/>
          <w:sz w:val="24"/>
          <w:u w:val="single"/>
        </w:rPr>
        <w:t>official alliance</w:t>
      </w:r>
      <w:r w:rsidRPr="00A81A22">
        <w:rPr>
          <w:rFonts w:asciiTheme="minorHAnsi" w:hAnsiTheme="minorHAnsi" w:cstheme="minorHAnsi"/>
          <w:sz w:val="24"/>
          <w:u w:val="single"/>
        </w:rPr>
        <w:t xml:space="preserve">. Of course, these efforts would have greater impact if the world’s foremost democracy did not seem so ambivalent about leading the </w:t>
      </w:r>
      <w:r w:rsidRPr="00A81A22">
        <w:rPr>
          <w:rFonts w:asciiTheme="minorHAnsi" w:hAnsiTheme="minorHAnsi" w:cstheme="minorHAnsi"/>
          <w:b/>
          <w:sz w:val="24"/>
          <w:u w:val="single"/>
        </w:rPr>
        <w:t>democratic world</w:t>
      </w:r>
      <w:r w:rsidRPr="00A81A22">
        <w:rPr>
          <w:rFonts w:asciiTheme="minorHAnsi" w:hAnsiTheme="minorHAnsi" w:cstheme="minorHAnsi"/>
          <w:sz w:val="16"/>
        </w:rPr>
        <w:t>. The Trump administration deserves credit for re-energizing the Quad and pushing the NATO allies to take the Chinese threat seriously. Yet the president deserves blame not simply for questioning the defense commitments that hold U.S. alliances together, but also for denigrating democratic norms and procedures, fawning over powerful autocrats, and often treating issues of democracy promotion and human rights as mere distractions. The Trump administration</w:t>
      </w:r>
      <w:r w:rsidRPr="00A81A22">
        <w:rPr>
          <w:rStyle w:val="apple-converted-space"/>
          <w:rFonts w:asciiTheme="minorHAnsi" w:hAnsiTheme="minorHAnsi" w:cstheme="minorHAnsi"/>
          <w:color w:val="000000"/>
          <w:sz w:val="16"/>
        </w:rPr>
        <w:t xml:space="preserve"> </w:t>
      </w:r>
      <w:hyperlink r:id="rId11" w:tgtFrame="_blank" w:history="1">
        <w:r w:rsidRPr="00A81A22">
          <w:rPr>
            <w:rStyle w:val="Hyperlink"/>
            <w:rFonts w:asciiTheme="minorHAnsi" w:hAnsiTheme="minorHAnsi" w:cstheme="minorHAnsi"/>
            <w:color w:val="000000"/>
            <w:sz w:val="16"/>
            <w:bdr w:val="none" w:sz="0" w:space="0" w:color="auto" w:frame="1"/>
          </w:rPr>
          <w:t>calls</w:t>
        </w:r>
      </w:hyperlink>
      <w:r w:rsidRPr="00A81A22">
        <w:rPr>
          <w:rStyle w:val="apple-converted-space"/>
          <w:rFonts w:asciiTheme="minorHAnsi" w:hAnsiTheme="minorHAnsi" w:cstheme="minorHAnsi"/>
          <w:color w:val="000000"/>
          <w:sz w:val="16"/>
        </w:rPr>
        <w:t xml:space="preserve"> </w:t>
      </w:r>
      <w:r w:rsidRPr="00A81A22">
        <w:rPr>
          <w:rFonts w:asciiTheme="minorHAnsi" w:hAnsiTheme="minorHAnsi" w:cstheme="minorHAnsi"/>
          <w:sz w:val="16"/>
        </w:rPr>
        <w:t xml:space="preserve">this “principled realism.” But it’s no way to catalyze the global democratic response that today’s authoritarian challenge demands. </w:t>
      </w:r>
    </w:p>
    <w:p w:rsidR="005B4AFB" w:rsidRPr="00A81A22" w:rsidRDefault="005B4AFB" w:rsidP="005B4AFB">
      <w:pPr>
        <w:rPr>
          <w:rFonts w:asciiTheme="minorHAnsi" w:hAnsiTheme="minorHAnsi" w:cstheme="minorHAnsi"/>
          <w:sz w:val="16"/>
        </w:rPr>
      </w:pPr>
    </w:p>
    <w:p w:rsidR="005B4AFB" w:rsidRPr="00A81A22" w:rsidRDefault="005B4AFB" w:rsidP="005B4AFB">
      <w:pPr>
        <w:pStyle w:val="Heading4"/>
        <w:rPr>
          <w:rFonts w:asciiTheme="minorHAnsi" w:hAnsiTheme="minorHAnsi" w:cstheme="minorHAnsi"/>
        </w:rPr>
      </w:pPr>
      <w:r w:rsidRPr="00A81A22">
        <w:rPr>
          <w:rFonts w:asciiTheme="minorHAnsi" w:hAnsiTheme="minorHAnsi" w:cstheme="minorHAnsi"/>
          <w:b w:val="0"/>
        </w:rPr>
        <w:t>Alliances among anti-liberal nations overpowered liberal democracies.</w:t>
      </w:r>
    </w:p>
    <w:p w:rsidR="005B4AFB" w:rsidRPr="00A81A22" w:rsidRDefault="005B4AFB" w:rsidP="005B4AFB">
      <w:pPr>
        <w:rPr>
          <w:rFonts w:asciiTheme="minorHAnsi" w:hAnsiTheme="minorHAnsi" w:cstheme="minorHAnsi"/>
        </w:rPr>
      </w:pPr>
      <w:r w:rsidRPr="00A81A22">
        <w:rPr>
          <w:rFonts w:asciiTheme="minorHAnsi" w:hAnsiTheme="minorHAnsi" w:cstheme="minorHAnsi"/>
        </w:rPr>
        <w:t>Kagen 3/14/19 (Robert Kagen, a senior fellow at the Brookings Institution and a contributing columnist for The Washington Post. His latest book is “The Jungle Grows Back: America and Our Imperiled World.” “The Strongmen Strike Back” Washington Post, 15 March. 2019, https://www.washingtonpost.com/news/opinions/wp/2019/03/14/feature/the-strongmen-strike-back/?utm_term=.2eab7157766e)</w:t>
      </w:r>
    </w:p>
    <w:p w:rsidR="005B4AFB" w:rsidRPr="00A81A22" w:rsidRDefault="005B4AFB" w:rsidP="005B4AFB">
      <w:pPr>
        <w:rPr>
          <w:rFonts w:asciiTheme="minorHAnsi" w:hAnsiTheme="minorHAnsi" w:cstheme="minorHAnsi"/>
          <w:color w:val="000000" w:themeColor="text1"/>
          <w:sz w:val="26"/>
          <w:szCs w:val="26"/>
          <w:u w:val="single"/>
        </w:rPr>
      </w:pPr>
      <w:r w:rsidRPr="00A81A22">
        <w:rPr>
          <w:rFonts w:asciiTheme="minorHAnsi" w:hAnsiTheme="minorHAnsi" w:cstheme="minorHAnsi"/>
          <w:color w:val="000000" w:themeColor="text1"/>
          <w:sz w:val="26"/>
          <w:szCs w:val="26"/>
          <w:u w:val="single"/>
        </w:rPr>
        <w:t xml:space="preserve">During the Cold War, the American left was </w:t>
      </w:r>
      <w:r w:rsidRPr="00A81A22">
        <w:rPr>
          <w:rFonts w:asciiTheme="minorHAnsi" w:hAnsiTheme="minorHAnsi" w:cstheme="minorHAnsi"/>
          <w:b/>
          <w:color w:val="000000" w:themeColor="text1"/>
          <w:sz w:val="26"/>
          <w:szCs w:val="26"/>
          <w:u w:val="single"/>
        </w:rPr>
        <w:t xml:space="preserve">outnumbered </w:t>
      </w:r>
      <w:r w:rsidRPr="00A81A22">
        <w:rPr>
          <w:rFonts w:asciiTheme="minorHAnsi" w:hAnsiTheme="minorHAnsi" w:cstheme="minorHAnsi"/>
          <w:color w:val="000000" w:themeColor="text1"/>
          <w:sz w:val="26"/>
          <w:szCs w:val="26"/>
          <w:u w:val="single"/>
        </w:rPr>
        <w:t xml:space="preserve">by the broad coalition of </w:t>
      </w:r>
      <w:r w:rsidRPr="00A81A22">
        <w:rPr>
          <w:rFonts w:asciiTheme="minorHAnsi" w:hAnsiTheme="minorHAnsi" w:cstheme="minorHAnsi"/>
          <w:b/>
          <w:color w:val="000000" w:themeColor="text1"/>
          <w:sz w:val="26"/>
          <w:szCs w:val="26"/>
          <w:u w:val="single"/>
        </w:rPr>
        <w:t>conservatives</w:t>
      </w:r>
      <w:r w:rsidRPr="00A81A22">
        <w:rPr>
          <w:rFonts w:asciiTheme="minorHAnsi" w:hAnsiTheme="minorHAnsi" w:cstheme="minorHAnsi"/>
          <w:color w:val="000000" w:themeColor="text1"/>
          <w:sz w:val="26"/>
          <w:szCs w:val="26"/>
          <w:u w:val="single"/>
        </w:rPr>
        <w:t xml:space="preserve"> and anti-communist liberals who, in their own ways and for their own reasons</w:t>
      </w:r>
      <w:r w:rsidRPr="00A81A22">
        <w:rPr>
          <w:rFonts w:asciiTheme="minorHAnsi" w:hAnsiTheme="minorHAnsi" w:cstheme="minorHAnsi"/>
          <w:b/>
          <w:color w:val="000000" w:themeColor="text1"/>
          <w:sz w:val="26"/>
          <w:szCs w:val="26"/>
          <w:u w:val="single"/>
        </w:rPr>
        <w:t>, joined together</w:t>
      </w:r>
      <w:r w:rsidRPr="00A81A22">
        <w:rPr>
          <w:rFonts w:asciiTheme="minorHAnsi" w:hAnsiTheme="minorHAnsi" w:cstheme="minorHAnsi"/>
          <w:color w:val="000000" w:themeColor="text1"/>
          <w:sz w:val="26"/>
          <w:szCs w:val="26"/>
          <w:u w:val="single"/>
        </w:rPr>
        <w:t xml:space="preserve"> to support anti-communist containment and to make the case for the superiority of </w:t>
      </w:r>
      <w:r w:rsidRPr="00A81A22">
        <w:rPr>
          <w:rFonts w:asciiTheme="minorHAnsi" w:hAnsiTheme="minorHAnsi" w:cstheme="minorHAnsi"/>
          <w:b/>
          <w:color w:val="000000" w:themeColor="text1"/>
          <w:sz w:val="26"/>
          <w:szCs w:val="26"/>
          <w:u w:val="single"/>
        </w:rPr>
        <w:t>liberal democratic capitalism</w:t>
      </w:r>
      <w:r w:rsidRPr="00A81A22">
        <w:rPr>
          <w:rFonts w:asciiTheme="minorHAnsi" w:hAnsiTheme="minorHAnsi" w:cstheme="minorHAnsi"/>
          <w:color w:val="000000" w:themeColor="text1"/>
          <w:sz w:val="26"/>
          <w:szCs w:val="26"/>
          <w:u w:val="single"/>
        </w:rPr>
        <w:t xml:space="preserve"> over Soviet communism. No such coalition has coalesced to oppose international authoritarianism or to make the case for liberalism today. A broad alliance of strange bedfellows stretching from the far right to self-described “</w:t>
      </w:r>
      <w:hyperlink r:id="rId12" w:tooltip="foreignpolicy.com" w:history="1">
        <w:r w:rsidRPr="00A81A22">
          <w:rPr>
            <w:rStyle w:val="Hyperlink"/>
            <w:rFonts w:asciiTheme="minorHAnsi" w:hAnsiTheme="minorHAnsi" w:cstheme="minorHAnsi"/>
            <w:color w:val="000000" w:themeColor="text1"/>
            <w:sz w:val="26"/>
            <w:szCs w:val="26"/>
            <w:u w:val="single"/>
          </w:rPr>
          <w:t>realists</w:t>
        </w:r>
      </w:hyperlink>
      <w:r w:rsidRPr="00A81A22">
        <w:rPr>
          <w:rFonts w:asciiTheme="minorHAnsi" w:hAnsiTheme="minorHAnsi" w:cstheme="minorHAnsi"/>
          <w:color w:val="000000" w:themeColor="text1"/>
          <w:sz w:val="26"/>
          <w:szCs w:val="26"/>
          <w:u w:val="single"/>
        </w:rPr>
        <w:t xml:space="preserve">” to the progressive left wants the United States to abandon resistance to </w:t>
      </w:r>
      <w:r w:rsidRPr="00A81A22">
        <w:rPr>
          <w:rFonts w:asciiTheme="minorHAnsi" w:hAnsiTheme="minorHAnsi" w:cstheme="minorHAnsi"/>
          <w:b/>
          <w:color w:val="000000" w:themeColor="text1"/>
          <w:sz w:val="26"/>
          <w:szCs w:val="26"/>
          <w:u w:val="single"/>
        </w:rPr>
        <w:t xml:space="preserve">rising </w:t>
      </w:r>
      <w:r w:rsidRPr="00A81A22">
        <w:rPr>
          <w:rFonts w:asciiTheme="minorHAnsi" w:hAnsiTheme="minorHAnsi" w:cstheme="minorHAnsi"/>
          <w:color w:val="000000" w:themeColor="text1"/>
          <w:sz w:val="26"/>
          <w:szCs w:val="26"/>
          <w:u w:val="single"/>
        </w:rPr>
        <w:t xml:space="preserve">authoritarian power. They would grant Russia and China the spheres of influence they demand in Europe, Asia and elsewhere. They would acquiesce in the world’s </w:t>
      </w:r>
      <w:r w:rsidRPr="00A81A22">
        <w:rPr>
          <w:rFonts w:asciiTheme="minorHAnsi" w:hAnsiTheme="minorHAnsi" w:cstheme="minorHAnsi"/>
          <w:b/>
          <w:color w:val="000000" w:themeColor="text1"/>
          <w:sz w:val="26"/>
          <w:szCs w:val="26"/>
          <w:u w:val="single"/>
        </w:rPr>
        <w:t>new</w:t>
      </w:r>
      <w:r w:rsidRPr="00A81A22">
        <w:rPr>
          <w:rFonts w:asciiTheme="minorHAnsi" w:hAnsiTheme="minorHAnsi" w:cstheme="minorHAnsi"/>
          <w:color w:val="000000" w:themeColor="text1"/>
          <w:sz w:val="26"/>
          <w:szCs w:val="26"/>
          <w:u w:val="single"/>
        </w:rPr>
        <w:t xml:space="preserve"> ideological “diversity.” And they would consign the </w:t>
      </w:r>
      <w:r w:rsidRPr="00A81A22">
        <w:rPr>
          <w:rFonts w:asciiTheme="minorHAnsi" w:hAnsiTheme="minorHAnsi" w:cstheme="minorHAnsi"/>
          <w:b/>
          <w:color w:val="000000" w:themeColor="text1"/>
          <w:sz w:val="26"/>
          <w:szCs w:val="26"/>
          <w:u w:val="single"/>
        </w:rPr>
        <w:t>democracies</w:t>
      </w:r>
      <w:r w:rsidRPr="00A81A22">
        <w:rPr>
          <w:rFonts w:asciiTheme="minorHAnsi" w:hAnsiTheme="minorHAnsi" w:cstheme="minorHAnsi"/>
          <w:color w:val="000000" w:themeColor="text1"/>
          <w:sz w:val="26"/>
          <w:szCs w:val="26"/>
          <w:u w:val="single"/>
        </w:rPr>
        <w:t xml:space="preserve"> living in the shadow of the </w:t>
      </w:r>
      <w:r w:rsidRPr="00A81A22">
        <w:rPr>
          <w:rFonts w:asciiTheme="minorHAnsi" w:hAnsiTheme="minorHAnsi" w:cstheme="minorHAnsi"/>
          <w:b/>
          <w:color w:val="000000" w:themeColor="text1"/>
          <w:sz w:val="26"/>
          <w:szCs w:val="26"/>
          <w:u w:val="single"/>
        </w:rPr>
        <w:t>authoritarian</w:t>
      </w:r>
      <w:r w:rsidRPr="00A81A22">
        <w:rPr>
          <w:rFonts w:asciiTheme="minorHAnsi" w:hAnsiTheme="minorHAnsi" w:cstheme="minorHAnsi"/>
          <w:color w:val="000000" w:themeColor="text1"/>
          <w:sz w:val="26"/>
          <w:szCs w:val="26"/>
          <w:u w:val="single"/>
        </w:rPr>
        <w:t xml:space="preserve"> great powers to their hegemonic control.</w:t>
      </w:r>
      <w:r w:rsidRPr="00A81A22">
        <w:rPr>
          <w:rFonts w:asciiTheme="minorHAnsi" w:hAnsiTheme="minorHAnsi" w:cstheme="minorHAnsi"/>
          <w:color w:val="000000" w:themeColor="text1"/>
          <w:sz w:val="16"/>
          <w:szCs w:val="26"/>
        </w:rPr>
        <w:t xml:space="preserve"> As the Trump administration tilts toward anti-liberal forces in Europe and elsewhere, most Americans</w:t>
      </w:r>
      <w:r w:rsidRPr="00A81A22">
        <w:rPr>
          <w:rStyle w:val="apple-converted-space"/>
          <w:rFonts w:asciiTheme="minorHAnsi" w:hAnsiTheme="minorHAnsi" w:cstheme="minorHAnsi"/>
          <w:color w:val="000000" w:themeColor="text1"/>
          <w:sz w:val="16"/>
          <w:szCs w:val="26"/>
        </w:rPr>
        <w:t xml:space="preserve"> </w:t>
      </w:r>
      <w:hyperlink r:id="rId13" w:tooltip="qz.com" w:history="1">
        <w:r w:rsidRPr="00A81A22">
          <w:rPr>
            <w:rStyle w:val="Hyperlink"/>
            <w:rFonts w:asciiTheme="minorHAnsi" w:hAnsiTheme="minorHAnsi" w:cstheme="minorHAnsi"/>
            <w:color w:val="000000" w:themeColor="text1"/>
            <w:sz w:val="16"/>
            <w:szCs w:val="26"/>
          </w:rPr>
          <w:t>appear indifferent</w:t>
        </w:r>
      </w:hyperlink>
      <w:r w:rsidRPr="00A81A22">
        <w:rPr>
          <w:rFonts w:asciiTheme="minorHAnsi" w:hAnsiTheme="minorHAnsi" w:cstheme="minorHAnsi"/>
          <w:color w:val="000000" w:themeColor="text1"/>
          <w:sz w:val="16"/>
          <w:szCs w:val="26"/>
        </w:rPr>
        <w:t>, at best. In contrast to their near-obsession with communism during the Cold War, they appear unconcerned by the challenge of authoritarianism. And so, as the threat mounts, America is disarmed</w:t>
      </w:r>
      <w:r w:rsidRPr="00A81A22">
        <w:rPr>
          <w:rFonts w:asciiTheme="minorHAnsi" w:hAnsiTheme="minorHAnsi" w:cstheme="minorHAnsi"/>
          <w:color w:val="000000" w:themeColor="text1"/>
          <w:sz w:val="26"/>
          <w:szCs w:val="26"/>
          <w:u w:val="single"/>
        </w:rPr>
        <w:t xml:space="preserve">. Much of the problem is simply intellectual. We look at the world today and see a multisided struggle among various systems of governance, all of which have their pluses and minuses, with some more suited to certain political cultures than others. We have become lost in endless categorizations, viewing each type of non-liberal government as unique and unrelated to the others — </w:t>
      </w:r>
      <w:r w:rsidRPr="00A81A22">
        <w:rPr>
          <w:rFonts w:asciiTheme="minorHAnsi" w:hAnsiTheme="minorHAnsi" w:cstheme="minorHAnsi"/>
          <w:b/>
          <w:color w:val="000000" w:themeColor="text1"/>
          <w:sz w:val="26"/>
          <w:szCs w:val="26"/>
          <w:u w:val="single"/>
        </w:rPr>
        <w:t>the illiberal democracy</w:t>
      </w:r>
      <w:r w:rsidRPr="00A81A22">
        <w:rPr>
          <w:rFonts w:asciiTheme="minorHAnsi" w:hAnsiTheme="minorHAnsi" w:cstheme="minorHAnsi"/>
          <w:color w:val="000000" w:themeColor="text1"/>
          <w:sz w:val="26"/>
          <w:szCs w:val="26"/>
          <w:u w:val="single"/>
        </w:rPr>
        <w:t xml:space="preserve">, the “liberal” or “liberalizing” </w:t>
      </w:r>
      <w:r w:rsidRPr="00A81A22">
        <w:rPr>
          <w:rFonts w:asciiTheme="minorHAnsi" w:hAnsiTheme="minorHAnsi" w:cstheme="minorHAnsi"/>
          <w:b/>
          <w:color w:val="000000" w:themeColor="text1"/>
          <w:sz w:val="26"/>
          <w:szCs w:val="26"/>
          <w:u w:val="single"/>
        </w:rPr>
        <w:t>autocracy</w:t>
      </w:r>
      <w:r w:rsidRPr="00A81A22">
        <w:rPr>
          <w:rFonts w:asciiTheme="minorHAnsi" w:hAnsiTheme="minorHAnsi" w:cstheme="minorHAnsi"/>
          <w:color w:val="000000" w:themeColor="text1"/>
          <w:sz w:val="26"/>
          <w:szCs w:val="26"/>
          <w:u w:val="single"/>
        </w:rPr>
        <w:t>, the “competitive” and “hybrid” authoritarianism. T</w:t>
      </w:r>
      <w:r w:rsidRPr="00A81A22">
        <w:rPr>
          <w:rFonts w:asciiTheme="minorHAnsi" w:hAnsiTheme="minorHAnsi" w:cstheme="minorHAnsi"/>
          <w:color w:val="000000" w:themeColor="text1"/>
          <w:sz w:val="16"/>
          <w:szCs w:val="26"/>
        </w:rPr>
        <w:t xml:space="preserve">hese different categories certainly describe the myriad ways non-liberal societies may be governed. But in the most fundamental way, all of this is beside the point. By far, the most significant distinction today is a binary one: </w:t>
      </w:r>
      <w:r w:rsidRPr="00A81A22">
        <w:rPr>
          <w:rFonts w:asciiTheme="minorHAnsi" w:hAnsiTheme="minorHAnsi" w:cstheme="minorHAnsi"/>
          <w:color w:val="000000" w:themeColor="text1"/>
          <w:sz w:val="26"/>
          <w:szCs w:val="26"/>
          <w:u w:val="single"/>
        </w:rPr>
        <w:t>Nations are either liberal, meaning that there are permanent institutions and unchanging norms that protect the “unalienable” rights of individuals against all who would infringe on those rights, whether the state or the majority; or they are not liberal, in which case there is nothing built into the system and respected by the government and the governed alike that prevents the state or the majority from violating or taking away individuals’ rights whenever they choose, in ways both minor and severe.</w:t>
      </w:r>
    </w:p>
    <w:p w:rsidR="00E22C61" w:rsidRPr="00A81A22" w:rsidRDefault="00E22C61" w:rsidP="00E22C61">
      <w:pPr>
        <w:pStyle w:val="Heading3"/>
        <w:rPr>
          <w:rFonts w:asciiTheme="minorHAnsi" w:hAnsiTheme="minorHAnsi" w:cstheme="minorHAnsi"/>
        </w:rPr>
      </w:pPr>
      <w:r w:rsidRPr="00A81A22">
        <w:rPr>
          <w:rFonts w:asciiTheme="minorHAnsi" w:hAnsiTheme="minorHAnsi" w:cstheme="minorHAnsi"/>
        </w:rPr>
        <w:t>I/L – Climate</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Alliances are key to save the environment</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VNA 6-19-19 (“International cooperation needed to protect environment,” https://en.vietnamplus.vn/international-cooperation-needed-to-protect-environment/154645.vnp, ME)</w:t>
      </w:r>
    </w:p>
    <w:p w:rsidR="00DE1C21" w:rsidRPr="00A81A22" w:rsidRDefault="00DE1C21" w:rsidP="00DE1C21">
      <w:pPr>
        <w:rPr>
          <w:rFonts w:asciiTheme="minorHAnsi" w:hAnsiTheme="minorHAnsi" w:cstheme="minorHAnsi"/>
        </w:rPr>
      </w:pPr>
      <w:r w:rsidRPr="00A81A22">
        <w:rPr>
          <w:rStyle w:val="StyleUnderline"/>
          <w:rFonts w:asciiTheme="minorHAnsi" w:hAnsiTheme="minorHAnsi" w:cstheme="minorHAnsi"/>
        </w:rPr>
        <w:t>International collaboration is</w:t>
      </w:r>
      <w:r w:rsidRPr="00A81A22">
        <w:rPr>
          <w:rFonts w:asciiTheme="minorHAnsi" w:hAnsiTheme="minorHAnsi" w:cstheme="minorHAnsi"/>
        </w:rPr>
        <w:t xml:space="preserve"> </w:t>
      </w:r>
      <w:r w:rsidRPr="00A81A22">
        <w:rPr>
          <w:rStyle w:val="Emphasis"/>
          <w:rFonts w:asciiTheme="minorHAnsi" w:hAnsiTheme="minorHAnsi" w:cstheme="minorHAnsi"/>
        </w:rPr>
        <w:t>essential to protect the environment</w:t>
      </w:r>
      <w:r w:rsidRPr="00A81A22">
        <w:rPr>
          <w:rFonts w:asciiTheme="minorHAnsi" w:hAnsiTheme="minorHAnsi" w:cstheme="minorHAnsi"/>
        </w:rPr>
        <w:t xml:space="preserve">, </w:t>
      </w:r>
      <w:r w:rsidRPr="00A81A22">
        <w:rPr>
          <w:rStyle w:val="StyleUnderline"/>
          <w:rFonts w:asciiTheme="minorHAnsi" w:hAnsiTheme="minorHAnsi" w:cstheme="minorHAnsi"/>
        </w:rPr>
        <w:t>particularly when economic development, changes in structure of the society, air and plastic waste pollution are exerting pressure</w:t>
      </w:r>
      <w:r w:rsidRPr="00A81A22">
        <w:rPr>
          <w:rFonts w:asciiTheme="minorHAnsi" w:hAnsiTheme="minorHAnsi" w:cstheme="minorHAnsi"/>
        </w:rPr>
        <w:t xml:space="preserve"> on Vietnam, an environmental official said. Deputy Director General of the Vietnam Environment Administration (VEA) Hoang Van Thuc said that the VEA will promote </w:t>
      </w:r>
      <w:r w:rsidRPr="00A81A22">
        <w:rPr>
          <w:rStyle w:val="StyleUnderline"/>
          <w:rFonts w:asciiTheme="minorHAnsi" w:hAnsiTheme="minorHAnsi" w:cstheme="minorHAnsi"/>
        </w:rPr>
        <w:t>cooperation</w:t>
      </w:r>
      <w:r w:rsidRPr="00A81A22">
        <w:rPr>
          <w:rFonts w:asciiTheme="minorHAnsi" w:hAnsiTheme="minorHAnsi" w:cstheme="minorHAnsi"/>
        </w:rPr>
        <w:t xml:space="preserve"> with the Society of Environmental Toxicology and Chemistry Asia-Pacific to </w:t>
      </w:r>
      <w:r w:rsidRPr="00A81A22">
        <w:rPr>
          <w:rStyle w:val="StyleUnderline"/>
          <w:rFonts w:asciiTheme="minorHAnsi" w:hAnsiTheme="minorHAnsi" w:cstheme="minorHAnsi"/>
        </w:rPr>
        <w:t>develop environmental management policies, and enhance capacity building in setting up a network of experts and scientists in environmental monitoring</w:t>
      </w:r>
      <w:r w:rsidRPr="00A81A22">
        <w:rPr>
          <w:rFonts w:asciiTheme="minorHAnsi" w:hAnsiTheme="minorHAnsi" w:cstheme="minorHAnsi"/>
        </w:rPr>
        <w:t xml:space="preserve">. Also, they will work </w:t>
      </w:r>
      <w:r w:rsidRPr="00A81A22">
        <w:rPr>
          <w:rStyle w:val="StyleUnderline"/>
          <w:rFonts w:asciiTheme="minorHAnsi" w:hAnsiTheme="minorHAnsi" w:cstheme="minorHAnsi"/>
        </w:rPr>
        <w:t>to improve management capacity in responding and recovering environmental incidents</w:t>
      </w:r>
      <w:r w:rsidRPr="00A81A22">
        <w:rPr>
          <w:rFonts w:asciiTheme="minorHAnsi" w:hAnsiTheme="minorHAnsi" w:cstheme="minorHAnsi"/>
        </w:rPr>
        <w:t xml:space="preserve"> from bauxite mining. Vietnam will join hands with Japan in the field through concretising cooperative programmes and projects to boost green growth and technologies to control waste. Both sides have already set up a joint committee on waste management to share information, support policy building, and develop effective and sustainable solid waste treatment in Vietnam. Environment is among four priorities of cooperation between Vietnam and the Republic of Korea in 2019. The East Asian country will help Vietnam to complete the Law on Environmental Protection released in 2014, and documents regulating Vietnam’s environmental standards. Due attention will be paid to human resources training, as well as projects on climate change and biodiversity conservation, he added. According to the UN Environment Programme, more than 8.3 billion tonnes of plastic has been produced worldwide since the early 1950s. About 60 percent of that plastic has ended up in either a landfill or the natural environment. To date, more than 99 percent of plastics are produced from chemicals derived from oil, natural gas and coal — all of which are dirty, non-renewable resources. </w:t>
      </w:r>
      <w:r w:rsidRPr="00A81A22">
        <w:rPr>
          <w:rStyle w:val="StyleUnderline"/>
          <w:rFonts w:asciiTheme="minorHAnsi" w:hAnsiTheme="minorHAnsi" w:cstheme="minorHAnsi"/>
        </w:rPr>
        <w:t>If current trends continue, by 2050 the plastic industry could account for 20% of the world’s total oil consumption</w:t>
      </w:r>
      <w:r w:rsidRPr="00A81A22">
        <w:rPr>
          <w:rFonts w:asciiTheme="minorHAnsi" w:hAnsiTheme="minorHAnsi" w:cstheme="minorHAnsi"/>
        </w:rPr>
        <w:t xml:space="preserve">. Meanwhile, </w:t>
      </w:r>
      <w:r w:rsidRPr="00A81A22">
        <w:rPr>
          <w:rStyle w:val="StyleUnderline"/>
          <w:rFonts w:asciiTheme="minorHAnsi" w:hAnsiTheme="minorHAnsi" w:cstheme="minorHAnsi"/>
        </w:rPr>
        <w:t>air pollution is the single biggest environmental health risk, causing roughly 7 million deaths annually</w:t>
      </w:r>
      <w:r w:rsidRPr="00A81A22">
        <w:rPr>
          <w:rFonts w:asciiTheme="minorHAnsi" w:hAnsiTheme="minorHAnsi" w:cstheme="minorHAnsi"/>
        </w:rPr>
        <w:t xml:space="preserve">. </w:t>
      </w:r>
      <w:r w:rsidRPr="00A81A22">
        <w:rPr>
          <w:rStyle w:val="StyleUnderline"/>
          <w:rFonts w:asciiTheme="minorHAnsi" w:hAnsiTheme="minorHAnsi" w:cstheme="minorHAnsi"/>
        </w:rPr>
        <w:t>Short-lived pollutants</w:t>
      </w:r>
      <w:r w:rsidRPr="00A81A22">
        <w:rPr>
          <w:rFonts w:asciiTheme="minorHAnsi" w:hAnsiTheme="minorHAnsi" w:cstheme="minorHAnsi"/>
        </w:rPr>
        <w:t xml:space="preserve"> – which include black carbon, methane, ozone, and airborne particles </w:t>
      </w:r>
      <w:r w:rsidRPr="00A81A22">
        <w:rPr>
          <w:rStyle w:val="StyleUnderline"/>
          <w:rFonts w:asciiTheme="minorHAnsi" w:hAnsiTheme="minorHAnsi" w:cstheme="minorHAnsi"/>
        </w:rPr>
        <w:t>produced by industrial operations and the burning of diesel, coal, kerosene or biomass – are responsible for about one third of deaths</w:t>
      </w:r>
      <w:r w:rsidRPr="00A81A22">
        <w:rPr>
          <w:rFonts w:asciiTheme="minorHAnsi" w:hAnsiTheme="minorHAnsi" w:cstheme="minorHAnsi"/>
        </w:rPr>
        <w:t xml:space="preserve"> from stroke, chronic respiratory disease and lung cancer and one quarter of deaths from heart attack. </w:t>
      </w:r>
      <w:r w:rsidRPr="00A81A22">
        <w:rPr>
          <w:rStyle w:val="StyleUnderline"/>
          <w:rFonts w:asciiTheme="minorHAnsi" w:hAnsiTheme="minorHAnsi" w:cstheme="minorHAnsi"/>
        </w:rPr>
        <w:t>These pollutants are also contributing to global warming, lowering labour productivity, and increasing food insecurity around the world</w:t>
      </w:r>
      <w:r w:rsidRPr="00A81A22">
        <w:rPr>
          <w:rFonts w:asciiTheme="minorHAnsi" w:hAnsiTheme="minorHAnsi" w:cstheme="minorHAnsi"/>
        </w:rPr>
        <w:t>.</w:t>
      </w:r>
    </w:p>
    <w:p w:rsidR="00DE1C21" w:rsidRPr="00A81A22" w:rsidRDefault="00DE1C21" w:rsidP="00DE1C21">
      <w:pPr>
        <w:rPr>
          <w:rFonts w:asciiTheme="minorHAnsi" w:hAnsiTheme="minorHAnsi" w:cstheme="minorHAnsi"/>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 xml:space="preserve">Alliances and multilateral processes key to solving climate change </w:t>
      </w:r>
    </w:p>
    <w:p w:rsidR="00DE1C21" w:rsidRPr="00A81A22" w:rsidRDefault="00DE1C21" w:rsidP="00DE1C21">
      <w:pPr>
        <w:rPr>
          <w:rFonts w:asciiTheme="minorHAnsi" w:hAnsiTheme="minorHAnsi" w:cstheme="minorHAnsi"/>
          <w:color w:val="333333"/>
          <w:sz w:val="21"/>
          <w:szCs w:val="21"/>
        </w:rPr>
      </w:pPr>
      <w:r w:rsidRPr="00A81A22">
        <w:rPr>
          <w:rStyle w:val="Style13ptBold"/>
          <w:rFonts w:asciiTheme="minorHAnsi" w:hAnsiTheme="minorHAnsi" w:cstheme="minorHAnsi"/>
        </w:rPr>
        <w:t>Robinson 17 (Mary Robinson  Irish Independent politician who served as the seventh President of Ireland, “Keynote Speech during the UN Economic and Social Council” April 5, 2017,  </w:t>
      </w:r>
      <w:hyperlink r:id="rId14" w:tgtFrame="_blank" w:history="1">
        <w:r w:rsidRPr="00A81A22">
          <w:rPr>
            <w:rStyle w:val="Style13ptBold"/>
            <w:rFonts w:asciiTheme="minorHAnsi" w:hAnsiTheme="minorHAnsi" w:cstheme="minorHAnsi"/>
          </w:rPr>
          <w:t>https://thecvf.org/new-vision-multilateral-cooperation/</w:t>
        </w:r>
      </w:hyperlink>
      <w:r w:rsidRPr="00A81A22">
        <w:rPr>
          <w:rStyle w:val="Style13ptBold"/>
          <w:rFonts w:asciiTheme="minorHAnsi" w:hAnsiTheme="minorHAnsi" w:cstheme="minorHAnsi"/>
        </w:rPr>
        <w:t xml:space="preserve">, Catherine) </w:t>
      </w:r>
      <w:r w:rsidRPr="00A81A22">
        <w:rPr>
          <w:rFonts w:asciiTheme="minorHAnsi" w:hAnsiTheme="minorHAnsi" w:cstheme="minorHAnsi"/>
        </w:rPr>
        <w:br/>
      </w:r>
      <w:r w:rsidRPr="00A81A22">
        <w:rPr>
          <w:rFonts w:asciiTheme="minorHAnsi" w:hAnsiTheme="minorHAnsi" w:cstheme="minorHAnsi"/>
          <w:color w:val="333333"/>
          <w:sz w:val="21"/>
          <w:szCs w:val="21"/>
        </w:rPr>
        <w:t>Today, more than ever</w:t>
      </w:r>
      <w:r w:rsidRPr="00A81A22">
        <w:rPr>
          <w:rFonts w:asciiTheme="minorHAnsi" w:hAnsiTheme="minorHAnsi" w:cstheme="minorHAnsi"/>
          <w:color w:val="333333"/>
          <w:sz w:val="21"/>
          <w:szCs w:val="21"/>
          <w:u w:val="single"/>
        </w:rPr>
        <w:t>, we are in need of a unifying vision that can bind the international community together in the face of our world’s greatest collective challenge – overcoming the existential threat of climate change while enabling sustainable development for all. Our success will be dependent on our ability to maintain and strengthen a multilateral process that can stimulate inclusive global responses that work</w:t>
      </w:r>
      <w:r w:rsidRPr="00A81A22">
        <w:rPr>
          <w:rFonts w:asciiTheme="minorHAnsi" w:hAnsiTheme="minorHAnsi" w:cstheme="minorHAnsi"/>
          <w:color w:val="333333"/>
          <w:sz w:val="21"/>
          <w:szCs w:val="21"/>
        </w:rPr>
        <w:t xml:space="preserve">. But we are living through troubled times, where trust between nations is being eroded, undermining our ability to respond to these complex and interlinked global challenges. ECOSOC, as the United Nations’ central platform for reflection, debate, and innovative thinking on sustainable development, </w:t>
      </w:r>
      <w:r w:rsidRPr="00A81A22">
        <w:rPr>
          <w:rFonts w:asciiTheme="minorHAnsi" w:hAnsiTheme="minorHAnsi" w:cstheme="minorHAnsi"/>
          <w:color w:val="333333"/>
          <w:sz w:val="21"/>
          <w:szCs w:val="21"/>
          <w:u w:val="single"/>
        </w:rPr>
        <w:t>has a critical role to play in nurturing a new vision of partnership and international cooperation based on a shared sense of mutual interdependence.</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u w:val="single"/>
        </w:rPr>
        <w:t>In 2015, world leaders demonstrated a clear understanding that no one country alone can protect its citizens from the impacts of climate change. The global transformation – envisioned by the 2030 Agenda for Sustainable Development and Paris Agreement on Climate Change – sent a clear signal that we must find a common path forward, based on a shared understanding of both the threats and the opportunities ahead.</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rPr>
        <w:t xml:space="preserve">But to pioneer new sustainable development pathways, we need to develop an entirely new paradigm for collaboration. </w:t>
      </w:r>
      <w:r w:rsidRPr="00A81A22">
        <w:rPr>
          <w:rFonts w:asciiTheme="minorHAnsi" w:hAnsiTheme="minorHAnsi" w:cstheme="minorHAnsi"/>
          <w:color w:val="333333"/>
          <w:sz w:val="21"/>
          <w:szCs w:val="21"/>
          <w:u w:val="single"/>
        </w:rPr>
        <w:t>We must remove the silos which have, for too long, divided government, civil society and the private sector. The success of this global transformation hinges on our ability to work towards new partnerships based on – as the 2030 Agenda states</w:t>
      </w:r>
      <w:r w:rsidRPr="00A81A22">
        <w:rPr>
          <w:rFonts w:asciiTheme="minorHAnsi" w:hAnsiTheme="minorHAnsi" w:cstheme="minorHAnsi"/>
          <w:color w:val="333333"/>
          <w:sz w:val="21"/>
          <w:szCs w:val="21"/>
        </w:rPr>
        <w:t xml:space="preserve"> – “a spirit of global solidarity, focused in particular on the needs of the poorest and most vulnerable”.</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rPr>
        <w:t>A little over a year on from those historic accords, the collaborative spirit in which the Sustainable Development Goals and the Paris Agreement were concluded seems to be under attack from rising waves of populism and myopic decision making. Yet the urgency for collaborative action on the 2030 Agenda and the Paris Agreement could not be greater.</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rPr>
        <w:t>Traditional fossil fuel based development has brought our global community to the brink of a climate crisis that threatens our very existence, the impacts of which are already being felt by those least responsible for the emissions which got us here. This is the injustice of climate change and it can only be remedied through action that is based on inclusivity, trust and a shared understanding of the opportunities and risks ahead.</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u w:val="single"/>
        </w:rPr>
        <w:t>A new vision for global partnership must weave together the interlinked challenges of advancing sustainable development and stabilising the climate system. Climate justice can provide the basis for this approach, recognizing that taking climate action and ensuring a safer world for future generations is about a just transition</w:t>
      </w:r>
      <w:r w:rsidRPr="00A81A22">
        <w:rPr>
          <w:rFonts w:asciiTheme="minorHAnsi" w:hAnsiTheme="minorHAnsi" w:cstheme="minorHAnsi"/>
          <w:color w:val="333333"/>
          <w:sz w:val="21"/>
          <w:szCs w:val="21"/>
        </w:rPr>
        <w:t>; eliminating fossil fuel emissions while ensuring that people everywhere have their rights upheld and share the benefits of sustainable development.</w:t>
      </w:r>
      <w:r w:rsidRPr="00A81A22">
        <w:rPr>
          <w:rFonts w:asciiTheme="minorHAnsi" w:hAnsiTheme="minorHAnsi" w:cstheme="minorHAnsi"/>
          <w:b/>
          <w:bCs/>
          <w:color w:val="2F5496"/>
        </w:rPr>
        <w:t xml:space="preserve"> </w:t>
      </w:r>
      <w:r w:rsidRPr="00A81A22">
        <w:rPr>
          <w:rFonts w:asciiTheme="minorHAnsi" w:hAnsiTheme="minorHAnsi" w:cstheme="minorHAnsi"/>
          <w:color w:val="333333"/>
          <w:sz w:val="21"/>
          <w:szCs w:val="21"/>
          <w:u w:val="single"/>
        </w:rPr>
        <w:t xml:space="preserve">Agenda 2030 compels countries to “reach the furthest behind first” in delivering the Sustainable Development Goals and to leave no one behind. The challenge is greatest in the Least Developed Countries and the Small Island Developing States where poverty and vulnerability are the immediate priority. Yet these are also the countries that are giving the most ambitious leadership on climate action. </w:t>
      </w:r>
      <w:r w:rsidRPr="00A81A22">
        <w:rPr>
          <w:rFonts w:asciiTheme="minorHAnsi" w:hAnsiTheme="minorHAnsi" w:cstheme="minorHAnsi"/>
          <w:color w:val="333333"/>
          <w:sz w:val="21"/>
          <w:szCs w:val="21"/>
        </w:rPr>
        <w:t>In 2016 the 48 countries of the Climate Vulnerable Forum commited to playing their part in achieving the 1.5oC goal, peaking global emissions by 2020 at the latest, and achieving carbon neutrality by the 2050s.</w:t>
      </w:r>
    </w:p>
    <w:p w:rsidR="00DE1C21" w:rsidRPr="00A81A22" w:rsidRDefault="00DE1C21" w:rsidP="00DE1C21">
      <w:pPr>
        <w:rPr>
          <w:rFonts w:asciiTheme="minorHAnsi" w:hAnsiTheme="minorHAnsi" w:cstheme="minorHAnsi"/>
          <w:color w:val="333333"/>
          <w:sz w:val="21"/>
          <w:szCs w:val="21"/>
        </w:rPr>
      </w:pPr>
    </w:p>
    <w:p w:rsidR="00DE1C21" w:rsidRPr="00A81A22" w:rsidRDefault="00DE1C21" w:rsidP="00DE1C21">
      <w:pPr>
        <w:pStyle w:val="Heading4"/>
        <w:rPr>
          <w:rStyle w:val="Style13ptBold"/>
          <w:rFonts w:asciiTheme="minorHAnsi" w:hAnsiTheme="minorHAnsi" w:cstheme="minorHAnsi"/>
          <w:b/>
        </w:rPr>
      </w:pPr>
      <w:r w:rsidRPr="00A81A22">
        <w:rPr>
          <w:rStyle w:val="Style13ptBold"/>
          <w:rFonts w:asciiTheme="minorHAnsi" w:hAnsiTheme="minorHAnsi" w:cstheme="minorHAnsi"/>
        </w:rPr>
        <w:t xml:space="preserve">Alliances among more nations will allow for environmental sustainability and waste elimination. </w:t>
      </w:r>
    </w:p>
    <w:p w:rsidR="00DE1C21" w:rsidRPr="00A81A22" w:rsidRDefault="00DE1C21" w:rsidP="00DE1C21">
      <w:pPr>
        <w:rPr>
          <w:rStyle w:val="Style13ptBold"/>
          <w:rFonts w:asciiTheme="minorHAnsi" w:eastAsia="Times New Roman" w:hAnsiTheme="minorHAnsi" w:cstheme="minorHAnsi"/>
          <w:b w:val="0"/>
          <w:sz w:val="24"/>
        </w:rPr>
      </w:pPr>
      <w:r w:rsidRPr="00A81A22">
        <w:rPr>
          <w:rStyle w:val="Style13ptBold"/>
          <w:rFonts w:asciiTheme="minorHAnsi" w:hAnsiTheme="minorHAnsi" w:cstheme="minorHAnsi"/>
        </w:rPr>
        <w:t xml:space="preserve">AEPW 16/1 </w:t>
      </w:r>
      <w:r w:rsidRPr="00A81A22">
        <w:rPr>
          <w:rFonts w:asciiTheme="minorHAnsi" w:hAnsiTheme="minorHAnsi" w:cstheme="minorHAnsi"/>
        </w:rPr>
        <w:t>(Alliance to End Plastic Waste, A wide array of domestic and global news stories; news topics include politics/government, business, technology, religion, sports/entertainment, science/nature, and health/lifestyle, 16 Jan 2019, Cision, https://www.prnewswire.com/news-releases/new-global-alliance-commits-over-1-0-billion-usd-to-help-end-plastic-waste-in-the-environment-sets-goal-of-investing-1-5-billion-usd-300778996.html, Jewel)</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26"/>
          <w:szCs w:val="26"/>
        </w:rPr>
        <w:t xml:space="preserve">WASHINGTON, Jan. 16, 2019 /PRNewswire/ </w:t>
      </w:r>
      <w:r w:rsidRPr="00A81A22">
        <w:rPr>
          <w:rFonts w:asciiTheme="minorHAnsi" w:hAnsiTheme="minorHAnsi" w:cstheme="minorHAnsi"/>
          <w:sz w:val="26"/>
          <w:szCs w:val="26"/>
          <w:u w:val="single"/>
        </w:rPr>
        <w:t xml:space="preserve">-- An </w:t>
      </w:r>
      <w:r w:rsidRPr="00A81A22">
        <w:rPr>
          <w:rFonts w:asciiTheme="minorHAnsi" w:hAnsiTheme="minorHAnsi" w:cstheme="minorHAnsi"/>
          <w:b/>
          <w:sz w:val="26"/>
          <w:szCs w:val="26"/>
          <w:u w:val="single"/>
        </w:rPr>
        <w:t>alliance of global</w:t>
      </w:r>
      <w:r w:rsidRPr="00A81A22">
        <w:rPr>
          <w:rFonts w:asciiTheme="minorHAnsi" w:hAnsiTheme="minorHAnsi" w:cstheme="minorHAnsi"/>
          <w:sz w:val="26"/>
          <w:szCs w:val="26"/>
          <w:u w:val="single"/>
        </w:rPr>
        <w:t xml:space="preserve"> companies from the plastics and consumer goods value chain today launched a new organization to advance solutions to </w:t>
      </w:r>
      <w:r w:rsidRPr="00A81A22">
        <w:rPr>
          <w:rFonts w:asciiTheme="minorHAnsi" w:hAnsiTheme="minorHAnsi" w:cstheme="minorHAnsi"/>
          <w:b/>
          <w:sz w:val="26"/>
          <w:szCs w:val="26"/>
          <w:u w:val="single"/>
        </w:rPr>
        <w:t>eliminate plastic waste</w:t>
      </w:r>
      <w:r w:rsidRPr="00A81A22">
        <w:rPr>
          <w:rFonts w:asciiTheme="minorHAnsi" w:hAnsiTheme="minorHAnsi" w:cstheme="minorHAnsi"/>
          <w:sz w:val="26"/>
          <w:szCs w:val="26"/>
          <w:u w:val="single"/>
        </w:rPr>
        <w:t xml:space="preserve"> in the environment, especially in the ocean. The cross value chain </w:t>
      </w:r>
      <w:r w:rsidRPr="00A81A22">
        <w:rPr>
          <w:rFonts w:asciiTheme="minorHAnsi" w:hAnsiTheme="minorHAnsi" w:cstheme="minorHAnsi"/>
          <w:b/>
          <w:sz w:val="26"/>
          <w:szCs w:val="26"/>
          <w:u w:val="single"/>
        </w:rPr>
        <w:t>Alliance</w:t>
      </w:r>
      <w:r w:rsidRPr="00A81A22">
        <w:rPr>
          <w:rFonts w:asciiTheme="minorHAnsi" w:hAnsiTheme="minorHAnsi" w:cstheme="minorHAnsi"/>
          <w:sz w:val="26"/>
          <w:szCs w:val="26"/>
          <w:u w:val="single"/>
        </w:rPr>
        <w:t xml:space="preserve"> to End Plastic Waste (AEPW), currently made up of nearly thirty member companies, has committed over $1.0 billion with the goal of investing $1.5 billion over the next five years to help </w:t>
      </w:r>
      <w:r w:rsidRPr="00A81A22">
        <w:rPr>
          <w:rFonts w:asciiTheme="minorHAnsi" w:hAnsiTheme="minorHAnsi" w:cstheme="minorHAnsi"/>
          <w:b/>
          <w:sz w:val="26"/>
          <w:szCs w:val="26"/>
          <w:u w:val="single"/>
        </w:rPr>
        <w:t>end</w:t>
      </w:r>
      <w:r w:rsidRPr="00A81A22">
        <w:rPr>
          <w:rFonts w:asciiTheme="minorHAnsi" w:hAnsiTheme="minorHAnsi" w:cstheme="minorHAnsi"/>
          <w:sz w:val="26"/>
          <w:szCs w:val="26"/>
          <w:u w:val="single"/>
        </w:rPr>
        <w:t xml:space="preserve"> plastic waste in the environment. The Alliance will develop and bring to scale </w:t>
      </w:r>
      <w:r w:rsidRPr="00A81A22">
        <w:rPr>
          <w:rFonts w:asciiTheme="minorHAnsi" w:hAnsiTheme="minorHAnsi" w:cstheme="minorHAnsi"/>
          <w:b/>
          <w:sz w:val="26"/>
          <w:szCs w:val="26"/>
          <w:u w:val="single"/>
        </w:rPr>
        <w:t>solutions</w:t>
      </w:r>
      <w:r w:rsidRPr="00A81A22">
        <w:rPr>
          <w:rFonts w:asciiTheme="minorHAnsi" w:hAnsiTheme="minorHAnsi" w:cstheme="minorHAnsi"/>
          <w:sz w:val="26"/>
          <w:szCs w:val="26"/>
          <w:u w:val="single"/>
        </w:rPr>
        <w:t xml:space="preserve"> that will minimize and manage plastic waste and promote solutions for used plastics by helping to enable a circular economy. The Alliance membership </w:t>
      </w:r>
      <w:r w:rsidRPr="00A81A22">
        <w:rPr>
          <w:rFonts w:asciiTheme="minorHAnsi" w:hAnsiTheme="minorHAnsi" w:cstheme="minorHAnsi"/>
          <w:b/>
          <w:sz w:val="26"/>
          <w:szCs w:val="26"/>
          <w:u w:val="single"/>
        </w:rPr>
        <w:t>represents global companies</w:t>
      </w:r>
      <w:r w:rsidRPr="00A81A22">
        <w:rPr>
          <w:rFonts w:asciiTheme="minorHAnsi" w:hAnsiTheme="minorHAnsi" w:cstheme="minorHAnsi"/>
          <w:sz w:val="26"/>
          <w:szCs w:val="26"/>
          <w:u w:val="single"/>
        </w:rPr>
        <w:t xml:space="preserve"> and located throughout </w:t>
      </w:r>
      <w:r w:rsidRPr="00A81A22">
        <w:rPr>
          <w:rFonts w:asciiTheme="minorHAnsi" w:hAnsiTheme="minorHAnsi" w:cstheme="minorHAnsi"/>
          <w:b/>
          <w:sz w:val="26"/>
          <w:szCs w:val="26"/>
          <w:u w:val="single"/>
        </w:rPr>
        <w:t>North and South America, Europe, Asia, Southeast Asia, Africa, and the Middle East</w:t>
      </w:r>
      <w:r w:rsidRPr="00A81A22">
        <w:rPr>
          <w:rFonts w:asciiTheme="minorHAnsi" w:hAnsiTheme="minorHAnsi" w:cstheme="minorHAnsi"/>
          <w:sz w:val="26"/>
          <w:szCs w:val="26"/>
          <w:u w:val="single"/>
        </w:rPr>
        <w:t xml:space="preserve">. "Everyone agrees that plastic waste does not belong in our oceans or anywhere in the environment. This is a complex and </w:t>
      </w:r>
      <w:r w:rsidRPr="00A81A22">
        <w:rPr>
          <w:rFonts w:asciiTheme="minorHAnsi" w:hAnsiTheme="minorHAnsi" w:cstheme="minorHAnsi"/>
          <w:b/>
          <w:sz w:val="26"/>
          <w:szCs w:val="26"/>
          <w:u w:val="single"/>
        </w:rPr>
        <w:t>serious global challenge</w:t>
      </w:r>
      <w:r w:rsidRPr="00A81A22">
        <w:rPr>
          <w:rFonts w:asciiTheme="minorHAnsi" w:hAnsiTheme="minorHAnsi" w:cstheme="minorHAnsi"/>
          <w:sz w:val="26"/>
          <w:szCs w:val="26"/>
          <w:u w:val="single"/>
        </w:rPr>
        <w:t xml:space="preserve"> that calls for swift action and </w:t>
      </w:r>
      <w:r w:rsidRPr="00A81A22">
        <w:rPr>
          <w:rFonts w:asciiTheme="minorHAnsi" w:hAnsiTheme="minorHAnsi" w:cstheme="minorHAnsi"/>
          <w:b/>
          <w:sz w:val="26"/>
          <w:szCs w:val="26"/>
          <w:u w:val="single"/>
        </w:rPr>
        <w:t>strong leadership. This new alliance</w:t>
      </w:r>
      <w:r w:rsidRPr="00A81A22">
        <w:rPr>
          <w:rFonts w:asciiTheme="minorHAnsi" w:hAnsiTheme="minorHAnsi" w:cstheme="minorHAnsi"/>
          <w:sz w:val="26"/>
          <w:szCs w:val="26"/>
          <w:u w:val="single"/>
        </w:rPr>
        <w:t xml:space="preserve"> is the most comprehensive effort to date to end plastic waste in the environment," said David Taylor, Chairman of the Board, President and CEO of Procter &amp; Gamble, and chairman of the AEPW. "I urge all companies, big and small and from all regions and sectors, to join us," he added. "History has shown us that </w:t>
      </w:r>
      <w:r w:rsidRPr="00A81A22">
        <w:rPr>
          <w:rFonts w:asciiTheme="minorHAnsi" w:hAnsiTheme="minorHAnsi" w:cstheme="minorHAnsi"/>
          <w:b/>
          <w:sz w:val="26"/>
          <w:szCs w:val="26"/>
          <w:u w:val="single"/>
        </w:rPr>
        <w:t>collective action and partnerships between industry, governments and NGOs can deliver innovative solutions to a global challenge</w:t>
      </w:r>
      <w:r w:rsidRPr="00A81A22">
        <w:rPr>
          <w:rFonts w:asciiTheme="minorHAnsi" w:hAnsiTheme="minorHAnsi" w:cstheme="minorHAnsi"/>
          <w:sz w:val="26"/>
          <w:szCs w:val="26"/>
          <w:u w:val="single"/>
        </w:rPr>
        <w:t xml:space="preserve"> like this</w:t>
      </w:r>
      <w:r w:rsidRPr="00A81A22">
        <w:rPr>
          <w:rFonts w:asciiTheme="minorHAnsi" w:hAnsiTheme="minorHAnsi" w:cstheme="minorHAnsi"/>
          <w:sz w:val="26"/>
          <w:szCs w:val="26"/>
        </w:rPr>
        <w:t xml:space="preserve">," said Bob Patel, CEO of LyondellBasell, and a vice chairman of the AEPW. "The issue of plastic waste is seen and felt all over the world. It must be addressed and we believe the time for action is now." </w:t>
      </w:r>
      <w:r w:rsidRPr="00A81A22">
        <w:rPr>
          <w:rFonts w:asciiTheme="minorHAnsi" w:hAnsiTheme="minorHAnsi" w:cstheme="minorHAnsi"/>
          <w:sz w:val="26"/>
          <w:szCs w:val="26"/>
          <w:u w:val="single"/>
        </w:rPr>
        <w:t xml:space="preserve">The Alliance is a not-for-profit organization that includes companies that make, use, sell, process, collect, and recycle plastics. This includes chemical and plastic manufacturers, consumer goods companies, retailers, converters, and waste management companies, also known as the plastics value chain. The Alliance has been working with the World Business Council </w:t>
      </w:r>
      <w:r w:rsidRPr="00A81A22">
        <w:rPr>
          <w:rFonts w:asciiTheme="minorHAnsi" w:hAnsiTheme="minorHAnsi" w:cstheme="minorHAnsi"/>
          <w:b/>
          <w:sz w:val="26"/>
          <w:szCs w:val="26"/>
          <w:u w:val="single"/>
        </w:rPr>
        <w:t>for Sustainable Development</w:t>
      </w:r>
      <w:r w:rsidRPr="00A81A22">
        <w:rPr>
          <w:rFonts w:asciiTheme="minorHAnsi" w:hAnsiTheme="minorHAnsi" w:cstheme="minorHAnsi"/>
          <w:sz w:val="26"/>
          <w:szCs w:val="26"/>
          <w:u w:val="single"/>
        </w:rPr>
        <w:t xml:space="preserve"> as a founding strategic partner. The Alliance today also announced an initial set of projects and collaborations that reflect a range of solutions to help end plastic waste: </w:t>
      </w:r>
      <w:r w:rsidRPr="00A81A22">
        <w:rPr>
          <w:rFonts w:asciiTheme="minorHAnsi" w:hAnsiTheme="minorHAnsi" w:cstheme="minorHAnsi"/>
          <w:b/>
          <w:sz w:val="26"/>
          <w:szCs w:val="26"/>
          <w:u w:val="single"/>
        </w:rPr>
        <w:t>Partnering with cities</w:t>
      </w:r>
      <w:r w:rsidRPr="00A81A22">
        <w:rPr>
          <w:rFonts w:asciiTheme="minorHAnsi" w:hAnsiTheme="minorHAnsi" w:cstheme="minorHAnsi"/>
          <w:sz w:val="26"/>
          <w:szCs w:val="26"/>
          <w:u w:val="single"/>
        </w:rPr>
        <w:t xml:space="preserve"> to design integrated waste management systems in large urban areas where infrastructure is lacking, especially those along rivers which transport vast amounts of unmanaged plastic waste from land to the ocean. This work will include engaging local governments and stakeholders, </w:t>
      </w:r>
      <w:r w:rsidRPr="00A81A22">
        <w:rPr>
          <w:rFonts w:asciiTheme="minorHAnsi" w:hAnsiTheme="minorHAnsi" w:cstheme="minorHAnsi"/>
          <w:b/>
          <w:sz w:val="26"/>
          <w:szCs w:val="26"/>
          <w:u w:val="single"/>
        </w:rPr>
        <w:t>and generate economically sustainable</w:t>
      </w:r>
      <w:r w:rsidRPr="00A81A22">
        <w:rPr>
          <w:rFonts w:asciiTheme="minorHAnsi" w:hAnsiTheme="minorHAnsi" w:cstheme="minorHAnsi"/>
          <w:sz w:val="26"/>
          <w:szCs w:val="26"/>
          <w:u w:val="single"/>
        </w:rPr>
        <w:t xml:space="preserve"> and replicable models that can be applied across multiple cities and regions. The Alliance will pursue partnerships with cities located in high plastic leakage areas. The Alliance will also be looking to collaborate with other programs working with cities, such as Project STOP, which is working in Indonesia.</w:t>
      </w:r>
      <w:r w:rsidRPr="00A81A22">
        <w:rPr>
          <w:rFonts w:asciiTheme="minorHAnsi" w:hAnsiTheme="minorHAnsi" w:cstheme="minorHAnsi"/>
          <w:sz w:val="26"/>
          <w:szCs w:val="26"/>
        </w:rPr>
        <w:t xml:space="preserve"> Funding The Incubator Network by Circulate Capital to develop and promote technologies, business models and entrepreneurs that prevent ocean plastic waste and improve waste management and recycling, with the intention of creating a pipeline of projects for investment, with an initial focus on Southeast Asia. </w:t>
      </w:r>
      <w:r w:rsidRPr="00A81A22">
        <w:rPr>
          <w:rFonts w:asciiTheme="minorHAnsi" w:hAnsiTheme="minorHAnsi" w:cstheme="minorHAnsi"/>
          <w:sz w:val="26"/>
          <w:szCs w:val="26"/>
          <w:u w:val="single"/>
        </w:rPr>
        <w:t xml:space="preserve">Developing an open source, science-based global information project to support waste management projects globally with reliable data collection, metrics, standards, and methodologies to help governments, companies, and investors focus on and accelerate actions to stop plastic waste from entering the environment. The Alliance will explore </w:t>
      </w:r>
      <w:r w:rsidRPr="00A81A22">
        <w:rPr>
          <w:rFonts w:asciiTheme="minorHAnsi" w:hAnsiTheme="minorHAnsi" w:cstheme="minorHAnsi"/>
          <w:b/>
          <w:sz w:val="26"/>
          <w:szCs w:val="26"/>
          <w:u w:val="single"/>
        </w:rPr>
        <w:t>opportunities to partner</w:t>
      </w:r>
      <w:r w:rsidRPr="00A81A22">
        <w:rPr>
          <w:rFonts w:asciiTheme="minorHAnsi" w:hAnsiTheme="minorHAnsi" w:cstheme="minorHAnsi"/>
          <w:sz w:val="26"/>
          <w:szCs w:val="26"/>
          <w:u w:val="single"/>
        </w:rPr>
        <w:t xml:space="preserve"> with leading academic institutions and other organizations already involved in similar types of data collection. Creating a capacity building collaboration with intergovernmental organizations such as the United Nations to conduct joint workshops and trainings for government officials and community-based leaders to help them </w:t>
      </w:r>
      <w:r w:rsidRPr="00A81A22">
        <w:rPr>
          <w:rFonts w:asciiTheme="minorHAnsi" w:hAnsiTheme="minorHAnsi" w:cstheme="minorHAnsi"/>
          <w:b/>
          <w:sz w:val="26"/>
          <w:szCs w:val="26"/>
          <w:u w:val="single"/>
        </w:rPr>
        <w:t>identify and pursue the most effectiv</w:t>
      </w:r>
      <w:r w:rsidRPr="00A81A22">
        <w:rPr>
          <w:rFonts w:asciiTheme="minorHAnsi" w:hAnsiTheme="minorHAnsi" w:cstheme="minorHAnsi"/>
          <w:sz w:val="26"/>
          <w:szCs w:val="26"/>
          <w:u w:val="single"/>
        </w:rPr>
        <w:t>e and locally-relevant solutions in the highest priority areas. S</w:t>
      </w:r>
      <w:r w:rsidRPr="00A81A22">
        <w:rPr>
          <w:rFonts w:asciiTheme="minorHAnsi" w:hAnsiTheme="minorHAnsi" w:cstheme="minorHAnsi"/>
          <w:sz w:val="26"/>
          <w:szCs w:val="26"/>
        </w:rPr>
        <w:t xml:space="preserve">upporting Renew Oceans to aid localized investment and engagement. The program is designed to capture plastic waste before it reaches the ocean from the ten major rivers shown to carry the vast majority of land-based waste to the ocean. The initial work will support the Renew Ganga project, which has also received support from the National Geographic Society. </w:t>
      </w:r>
      <w:r w:rsidRPr="00A81A22">
        <w:rPr>
          <w:rFonts w:asciiTheme="minorHAnsi" w:hAnsiTheme="minorHAnsi" w:cstheme="minorHAnsi"/>
          <w:sz w:val="26"/>
          <w:szCs w:val="26"/>
          <w:u w:val="single"/>
        </w:rPr>
        <w:t xml:space="preserve">In the months ahead, the Alliance will make additional investments and drive progress in four key areas: Infrastructure development to collect </w:t>
      </w:r>
      <w:r w:rsidRPr="00A81A22">
        <w:rPr>
          <w:rFonts w:asciiTheme="minorHAnsi" w:hAnsiTheme="minorHAnsi" w:cstheme="minorHAnsi"/>
          <w:b/>
          <w:sz w:val="26"/>
          <w:szCs w:val="26"/>
          <w:u w:val="single"/>
        </w:rPr>
        <w:t>and manage waste and increase recycling</w:t>
      </w:r>
      <w:r w:rsidRPr="00A81A22">
        <w:rPr>
          <w:rFonts w:asciiTheme="minorHAnsi" w:hAnsiTheme="minorHAnsi" w:cstheme="minorHAnsi"/>
          <w:sz w:val="26"/>
          <w:szCs w:val="26"/>
          <w:u w:val="single"/>
        </w:rPr>
        <w:t xml:space="preserve">; Innovation to advance and scale new technologies that make recycling and recovering plastics easier and create value from all post-use plastics; Education and engagement of governments, businesses, and communities to mobilize action; and, Clean up of concentrated areas of plastic waste already in the environment, particularly the major conduits of waste, like rivers, that carry land-based plastic waste to the sea. </w:t>
      </w:r>
      <w:r w:rsidRPr="00A81A22">
        <w:rPr>
          <w:rFonts w:asciiTheme="minorHAnsi" w:hAnsiTheme="minorHAnsi" w:cstheme="minorHAnsi"/>
          <w:b/>
          <w:sz w:val="26"/>
          <w:szCs w:val="26"/>
          <w:u w:val="single"/>
        </w:rPr>
        <w:t>"Success will require collaboration</w:t>
      </w:r>
      <w:r w:rsidRPr="00A81A22">
        <w:rPr>
          <w:rFonts w:asciiTheme="minorHAnsi" w:hAnsiTheme="minorHAnsi" w:cstheme="minorHAnsi"/>
          <w:sz w:val="26"/>
          <w:szCs w:val="26"/>
          <w:u w:val="single"/>
        </w:rPr>
        <w:t xml:space="preserve"> and coordinated efforts across </w:t>
      </w:r>
      <w:r w:rsidRPr="00A81A22">
        <w:rPr>
          <w:rFonts w:asciiTheme="minorHAnsi" w:hAnsiTheme="minorHAnsi" w:cstheme="minorHAnsi"/>
          <w:b/>
          <w:sz w:val="26"/>
          <w:szCs w:val="26"/>
          <w:u w:val="single"/>
        </w:rPr>
        <w:t>many sectors</w:t>
      </w:r>
      <w:r w:rsidRPr="00A81A22">
        <w:rPr>
          <w:rFonts w:asciiTheme="minorHAnsi" w:hAnsiTheme="minorHAnsi" w:cstheme="minorHAnsi"/>
          <w:sz w:val="26"/>
          <w:szCs w:val="26"/>
          <w:u w:val="single"/>
        </w:rPr>
        <w:t xml:space="preserve"> – some that create near-term progress and others that require major investments with longer timelines. Addressing plastic waste in the environment </w:t>
      </w:r>
      <w:r w:rsidRPr="00A81A22">
        <w:rPr>
          <w:rFonts w:asciiTheme="minorHAnsi" w:hAnsiTheme="minorHAnsi" w:cstheme="minorHAnsi"/>
          <w:b/>
          <w:sz w:val="26"/>
          <w:szCs w:val="26"/>
          <w:u w:val="single"/>
        </w:rPr>
        <w:t>and developing a circular econom</w:t>
      </w:r>
      <w:r w:rsidRPr="00A81A22">
        <w:rPr>
          <w:rFonts w:asciiTheme="minorHAnsi" w:hAnsiTheme="minorHAnsi" w:cstheme="minorHAnsi"/>
          <w:sz w:val="26"/>
          <w:szCs w:val="26"/>
          <w:u w:val="single"/>
        </w:rPr>
        <w:t xml:space="preserve">y of plastics requires the </w:t>
      </w:r>
      <w:r w:rsidRPr="00A81A22">
        <w:rPr>
          <w:rFonts w:asciiTheme="minorHAnsi" w:hAnsiTheme="minorHAnsi" w:cstheme="minorHAnsi"/>
          <w:b/>
          <w:sz w:val="26"/>
          <w:szCs w:val="26"/>
          <w:u w:val="single"/>
        </w:rPr>
        <w:t>participation of everyone</w:t>
      </w:r>
      <w:r w:rsidRPr="00A81A22">
        <w:rPr>
          <w:rFonts w:asciiTheme="minorHAnsi" w:hAnsiTheme="minorHAnsi" w:cstheme="minorHAnsi"/>
          <w:sz w:val="26"/>
          <w:szCs w:val="26"/>
          <w:u w:val="single"/>
        </w:rPr>
        <w:t xml:space="preserve"> across the entire value chain and the </w:t>
      </w:r>
      <w:r w:rsidRPr="00A81A22">
        <w:rPr>
          <w:rFonts w:asciiTheme="minorHAnsi" w:hAnsiTheme="minorHAnsi" w:cstheme="minorHAnsi"/>
          <w:b/>
          <w:sz w:val="26"/>
          <w:szCs w:val="26"/>
          <w:u w:val="single"/>
        </w:rPr>
        <w:t>long term commitment</w:t>
      </w:r>
      <w:r w:rsidRPr="00A81A22">
        <w:rPr>
          <w:rFonts w:asciiTheme="minorHAnsi" w:hAnsiTheme="minorHAnsi" w:cstheme="minorHAnsi"/>
          <w:sz w:val="26"/>
          <w:szCs w:val="26"/>
          <w:u w:val="single"/>
        </w:rPr>
        <w:t xml:space="preserve"> of businesses, governments, and communities. </w:t>
      </w:r>
      <w:r w:rsidRPr="00A81A22">
        <w:rPr>
          <w:rFonts w:asciiTheme="minorHAnsi" w:hAnsiTheme="minorHAnsi" w:cstheme="minorHAnsi"/>
          <w:b/>
          <w:sz w:val="26"/>
          <w:szCs w:val="26"/>
          <w:u w:val="single"/>
        </w:rPr>
        <w:t>No one country, company or community can solve this on their ow</w:t>
      </w:r>
      <w:r w:rsidRPr="00A81A22">
        <w:rPr>
          <w:rFonts w:asciiTheme="minorHAnsi" w:hAnsiTheme="minorHAnsi" w:cstheme="minorHAnsi"/>
          <w:b/>
          <w:sz w:val="26"/>
          <w:szCs w:val="26"/>
        </w:rPr>
        <w:t>n</w:t>
      </w:r>
      <w:r w:rsidRPr="00A81A22">
        <w:rPr>
          <w:rFonts w:asciiTheme="minorHAnsi" w:hAnsiTheme="minorHAnsi" w:cstheme="minorHAnsi"/>
          <w:sz w:val="26"/>
          <w:szCs w:val="26"/>
        </w:rPr>
        <w:t>," said Veolia CEO Antoine Frérot, a vice chairman of the AEPW. Research from the Ocean Conservancy shows that nearly 80 percent of plastic waste in the ocean begins as litter on land, the vast majority of which travels to the sea by rivers. In fact one study estimates that over 90 percent of river borne plastic in the ocean comes from 10 major rivers around the world – eight in Asia, and two in Africa. Sixty percent of plastic waste in the ocean can be sourced to five countries in Southeast Asia. "While our effort will be global, the Alliance can have the greatest impact on the problem by focusing on the parts of the world where the challenge is greatest; and by sharing solutions and best practices so that these efforts can be amplified and scaled-up around the world," said Peter Bakker, President and CEO of World Business Council for Sustainable Development. The following companies are the founding members of the Alliance: BASF, Berry Global, Braskem, Chevron Phillips Chemical Company LLC, Clariant, Covestro, Dow, DSM, ExxonMobil, Formosa Plastics Corporation USA, Henkel, LyondellBasell, Mitsubishi Chemical Holdings, Mitsui Chemicals, NOVA Chemicals, OxyChem, PolyOne, Procter &amp; Gamble, Reliance Industries, SABIC, Sasol, SUEZ, Shell, SCG Chemica</w:t>
      </w:r>
      <w:r w:rsidRPr="00A81A22">
        <w:rPr>
          <w:rFonts w:asciiTheme="minorHAnsi" w:hAnsiTheme="minorHAnsi" w:cstheme="minorHAnsi"/>
          <w:sz w:val="16"/>
        </w:rPr>
        <w:t xml:space="preserve">ls, Sumitomo Chemical, Total, Veolia, and Versalis (Eni). </w:t>
      </w:r>
    </w:p>
    <w:p w:rsidR="00DE1C21" w:rsidRPr="00A81A22" w:rsidRDefault="00DE1C21" w:rsidP="00DE1C21">
      <w:pPr>
        <w:rPr>
          <w:rFonts w:asciiTheme="minorHAnsi" w:hAnsiTheme="minorHAnsi" w:cstheme="minorHAnsi"/>
        </w:rPr>
      </w:pPr>
    </w:p>
    <w:p w:rsidR="00585832" w:rsidRPr="00A81A22" w:rsidRDefault="00585832" w:rsidP="00585832">
      <w:pPr>
        <w:pStyle w:val="Heading2"/>
        <w:rPr>
          <w:rFonts w:asciiTheme="minorHAnsi" w:hAnsiTheme="minorHAnsi" w:cstheme="minorHAnsi"/>
        </w:rPr>
      </w:pPr>
      <w:r w:rsidRPr="00A81A22">
        <w:rPr>
          <w:rFonts w:asciiTheme="minorHAnsi" w:hAnsiTheme="minorHAnsi" w:cstheme="minorHAnsi"/>
        </w:rPr>
        <w:t>!</w:t>
      </w:r>
    </w:p>
    <w:p w:rsidR="00E22C61" w:rsidRPr="00A81A22" w:rsidRDefault="00585832" w:rsidP="00E22C61">
      <w:pPr>
        <w:pStyle w:val="Heading3"/>
        <w:rPr>
          <w:rFonts w:asciiTheme="minorHAnsi" w:hAnsiTheme="minorHAnsi" w:cstheme="minorHAnsi"/>
        </w:rPr>
      </w:pPr>
      <w:r w:rsidRPr="00A81A22">
        <w:rPr>
          <w:rFonts w:asciiTheme="minorHAnsi" w:hAnsiTheme="minorHAnsi" w:cstheme="minorHAnsi"/>
        </w:rPr>
        <w:t>!</w:t>
      </w:r>
      <w:r w:rsidR="00E22C61" w:rsidRPr="00A81A22">
        <w:rPr>
          <w:rFonts w:asciiTheme="minorHAnsi" w:hAnsiTheme="minorHAnsi" w:cstheme="minorHAnsi"/>
        </w:rPr>
        <w:t xml:space="preserve"> – Democracy</w:t>
      </w:r>
    </w:p>
    <w:p w:rsidR="00A81A22" w:rsidRPr="00A81A22" w:rsidRDefault="00A81A22" w:rsidP="00A81A22">
      <w:pPr>
        <w:pStyle w:val="Heading4"/>
        <w:rPr>
          <w:rFonts w:asciiTheme="minorHAnsi" w:hAnsiTheme="minorHAnsi" w:cstheme="minorHAnsi"/>
        </w:rPr>
      </w:pPr>
      <w:r w:rsidRPr="00A81A22">
        <w:rPr>
          <w:rFonts w:asciiTheme="minorHAnsi" w:hAnsiTheme="minorHAnsi" w:cstheme="minorHAnsi"/>
        </w:rPr>
        <w:t xml:space="preserve">Democratic governance prevents </w:t>
      </w:r>
      <w:r w:rsidRPr="00A81A22">
        <w:rPr>
          <w:rFonts w:asciiTheme="minorHAnsi" w:hAnsiTheme="minorHAnsi" w:cstheme="minorHAnsi"/>
          <w:u w:val="single"/>
        </w:rPr>
        <w:t>extinction</w:t>
      </w:r>
      <w:r w:rsidRPr="00A81A22">
        <w:rPr>
          <w:rFonts w:asciiTheme="minorHAnsi" w:hAnsiTheme="minorHAnsi" w:cstheme="minorHAnsi"/>
        </w:rPr>
        <w:t xml:space="preserve"> – shoring up </w:t>
      </w:r>
      <w:r w:rsidRPr="00A81A22">
        <w:rPr>
          <w:rFonts w:asciiTheme="minorHAnsi" w:hAnsiTheme="minorHAnsi" w:cstheme="minorHAnsi"/>
          <w:u w:val="single"/>
        </w:rPr>
        <w:t>government legitimacy</w:t>
      </w:r>
      <w:r w:rsidRPr="00A81A22">
        <w:rPr>
          <w:rFonts w:asciiTheme="minorHAnsi" w:hAnsiTheme="minorHAnsi" w:cstheme="minorHAnsi"/>
        </w:rPr>
        <w:t xml:space="preserve"> is key</w:t>
      </w:r>
    </w:p>
    <w:p w:rsidR="00A81A22" w:rsidRPr="00A81A22" w:rsidRDefault="00A81A22" w:rsidP="00A81A22">
      <w:pPr>
        <w:rPr>
          <w:rFonts w:asciiTheme="minorHAnsi" w:hAnsiTheme="minorHAnsi" w:cstheme="minorHAnsi"/>
        </w:rPr>
      </w:pPr>
      <w:r w:rsidRPr="00A81A22">
        <w:rPr>
          <w:rStyle w:val="Style13ptBold"/>
          <w:rFonts w:asciiTheme="minorHAnsi" w:hAnsiTheme="minorHAnsi" w:cstheme="minorHAnsi"/>
        </w:rPr>
        <w:t>Kolodziej 17</w:t>
      </w:r>
      <w:r w:rsidRPr="00A81A22">
        <w:rPr>
          <w:rFonts w:asciiTheme="minorHAnsi" w:hAnsiTheme="minorHAnsi" w:cstheme="minorHAnsi"/>
        </w:rPr>
        <w:t xml:space="preserve"> [Emeritus Research Professor of Political Science @ University of Illinois, Urbana-Champaign, Challenges to the Democratic Project for Governing Globalization, https://www.ideals.illinois.edu/bitstream/handle/2142/96620/Kolodziej%20Introduction%205.19.17.pdf?sequence=2&amp;isAllowed=y]</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The Rise of a Global Society</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 xml:space="preserve">Let me first sketch the global democratic project for global governance as a point of reference. We must first recognize that globalization has given rise to a global society </w:t>
      </w:r>
      <w:r w:rsidRPr="00A81A22">
        <w:rPr>
          <w:rStyle w:val="IntenseEmphasis"/>
          <w:rFonts w:asciiTheme="minorHAnsi" w:hAnsiTheme="minorHAnsi" w:cstheme="minorHAnsi"/>
        </w:rPr>
        <w:t xml:space="preserve">for the </w:t>
      </w:r>
      <w:r w:rsidRPr="00A81A22">
        <w:rPr>
          <w:rStyle w:val="Emphasis"/>
          <w:rFonts w:asciiTheme="minorHAnsi" w:hAnsiTheme="minorHAnsi" w:cstheme="minorHAnsi"/>
        </w:rPr>
        <w:t>first time</w:t>
      </w:r>
      <w:r w:rsidRPr="00A81A22">
        <w:rPr>
          <w:rStyle w:val="IntenseEmphasis"/>
          <w:rFonts w:asciiTheme="minorHAnsi" w:hAnsiTheme="minorHAnsi" w:cstheme="minorHAnsi"/>
        </w:rPr>
        <w:t xml:space="preserve"> in</w:t>
      </w:r>
      <w:r w:rsidRPr="00A81A22">
        <w:rPr>
          <w:rFonts w:asciiTheme="minorHAnsi" w:hAnsiTheme="minorHAnsi" w:cstheme="minorHAnsi"/>
          <w:sz w:val="16"/>
        </w:rPr>
        <w:t xml:space="preserve"> the </w:t>
      </w:r>
      <w:r w:rsidRPr="00A81A22">
        <w:rPr>
          <w:rStyle w:val="IntenseEmphasis"/>
          <w:rFonts w:asciiTheme="minorHAnsi" w:hAnsiTheme="minorHAnsi" w:cstheme="minorHAnsi"/>
        </w:rPr>
        <w:t>evolution of the</w:t>
      </w:r>
      <w:r w:rsidRPr="00A81A22">
        <w:rPr>
          <w:rFonts w:asciiTheme="minorHAnsi" w:hAnsiTheme="minorHAnsi" w:cstheme="minorHAnsi"/>
          <w:sz w:val="16"/>
        </w:rPr>
        <w:t xml:space="preserve"> human </w:t>
      </w:r>
      <w:r w:rsidRPr="00A81A22">
        <w:rPr>
          <w:rStyle w:val="Emphasis"/>
          <w:rFonts w:asciiTheme="minorHAnsi" w:hAnsiTheme="minorHAnsi" w:cstheme="minorHAnsi"/>
        </w:rPr>
        <w:t>species</w:t>
      </w:r>
      <w:r w:rsidRPr="00A81A22">
        <w:rPr>
          <w:rStyle w:val="IntenseEmphasis"/>
          <w:rFonts w:asciiTheme="minorHAnsi" w:hAnsiTheme="minorHAnsi" w:cstheme="minorHAnsi"/>
        </w:rPr>
        <w:t>. We are</w:t>
      </w:r>
      <w:r w:rsidRPr="00A81A22">
        <w:rPr>
          <w:rFonts w:asciiTheme="minorHAnsi" w:hAnsiTheme="minorHAnsi" w:cstheme="minorHAnsi"/>
          <w:sz w:val="16"/>
        </w:rPr>
        <w:t xml:space="preserve"> now </w:t>
      </w:r>
      <w:r w:rsidRPr="00A81A22">
        <w:rPr>
          <w:rStyle w:val="Emphasis"/>
          <w:rFonts w:asciiTheme="minorHAnsi" w:hAnsiTheme="minorHAnsi" w:cstheme="minorHAnsi"/>
        </w:rPr>
        <w:t>stuck with each other</w:t>
      </w:r>
      <w:r w:rsidRPr="00A81A22">
        <w:rPr>
          <w:rStyle w:val="IntenseEmphasis"/>
          <w:rFonts w:asciiTheme="minorHAnsi" w:hAnsiTheme="minorHAnsi" w:cstheme="minorHAnsi"/>
        </w:rPr>
        <w:t xml:space="preserve">; </w:t>
      </w:r>
      <w:r w:rsidRPr="00A81A22">
        <w:rPr>
          <w:rStyle w:val="Emphasis"/>
          <w:rFonts w:asciiTheme="minorHAnsi" w:hAnsiTheme="minorHAnsi" w:cstheme="minorHAnsi"/>
        </w:rPr>
        <w:t>seven and half billion</w:t>
      </w:r>
      <w:r w:rsidRPr="00A81A22">
        <w:rPr>
          <w:rStyle w:val="IntenseEmphasis"/>
          <w:rFonts w:asciiTheme="minorHAnsi" w:hAnsiTheme="minorHAnsi" w:cstheme="minorHAnsi"/>
        </w:rPr>
        <w:t xml:space="preserve"> people today —</w:t>
      </w:r>
      <w:r w:rsidRPr="00A81A22">
        <w:rPr>
          <w:rFonts w:asciiTheme="minorHAnsi" w:hAnsiTheme="minorHAnsi" w:cstheme="minorHAnsi"/>
          <w:sz w:val="16"/>
        </w:rPr>
        <w:t xml:space="preserve"> nine to </w:t>
      </w:r>
      <w:r w:rsidRPr="00A81A22">
        <w:rPr>
          <w:rStyle w:val="Emphasis"/>
          <w:rFonts w:asciiTheme="minorHAnsi" w:hAnsiTheme="minorHAnsi" w:cstheme="minorHAnsi"/>
        </w:rPr>
        <w:t>ten</w:t>
      </w:r>
      <w:r w:rsidRPr="00A81A22">
        <w:rPr>
          <w:rStyle w:val="IntenseEmphasis"/>
          <w:rFonts w:asciiTheme="minorHAnsi" w:hAnsiTheme="minorHAnsi" w:cstheme="minorHAnsi"/>
        </w:rPr>
        <w:t xml:space="preserve"> by </w:t>
      </w:r>
      <w:r w:rsidRPr="00A81A22">
        <w:rPr>
          <w:rStyle w:val="Emphasis"/>
          <w:rFonts w:asciiTheme="minorHAnsi" w:hAnsiTheme="minorHAnsi" w:cstheme="minorHAnsi"/>
        </w:rPr>
        <w:t>2050</w:t>
      </w:r>
      <w:r w:rsidRPr="00A81A22">
        <w:rPr>
          <w:rStyle w:val="IntenseEmphasis"/>
          <w:rFonts w:asciiTheme="minorHAnsi" w:hAnsiTheme="minorHAnsi" w:cstheme="minorHAnsi"/>
        </w:rPr>
        <w:t>:</w:t>
      </w:r>
      <w:r w:rsidRPr="00A81A22">
        <w:rPr>
          <w:rFonts w:asciiTheme="minorHAnsi" w:hAnsiTheme="minorHAnsi" w:cstheme="minorHAnsi"/>
          <w:sz w:val="16"/>
        </w:rPr>
        <w:t xml:space="preserve"> all </w:t>
      </w:r>
      <w:r w:rsidRPr="00A81A22">
        <w:rPr>
          <w:rStyle w:val="Emphasis"/>
          <w:rFonts w:asciiTheme="minorHAnsi" w:hAnsiTheme="minorHAnsi" w:cstheme="minorHAnsi"/>
        </w:rPr>
        <w:t>super connected</w:t>
      </w:r>
      <w:r w:rsidRPr="00A81A22">
        <w:rPr>
          <w:rStyle w:val="IntenseEmphasis"/>
          <w:rFonts w:asciiTheme="minorHAnsi" w:hAnsiTheme="minorHAnsi" w:cstheme="minorHAnsi"/>
        </w:rPr>
        <w:t xml:space="preserve"> and </w:t>
      </w:r>
      <w:r w:rsidRPr="00A81A22">
        <w:rPr>
          <w:rStyle w:val="Emphasis"/>
          <w:rFonts w:asciiTheme="minorHAnsi" w:hAnsiTheme="minorHAnsi" w:cstheme="minorHAnsi"/>
        </w:rPr>
        <w:t>interdependent</w:t>
      </w:r>
      <w:r w:rsidRPr="00A81A22">
        <w:rPr>
          <w:rStyle w:val="IntenseEmphasis"/>
          <w:rFonts w:asciiTheme="minorHAnsi" w:hAnsiTheme="minorHAnsi" w:cstheme="minorHAnsi"/>
        </w:rPr>
        <w:t xml:space="preserve">. In greater or lesser measure, humans are mutually </w:t>
      </w:r>
      <w:r w:rsidRPr="00A81A22">
        <w:rPr>
          <w:rStyle w:val="Emphasis"/>
          <w:rFonts w:asciiTheme="minorHAnsi" w:hAnsiTheme="minorHAnsi" w:cstheme="minorHAnsi"/>
        </w:rPr>
        <w:t>dependent</w:t>
      </w:r>
      <w:r w:rsidRPr="00A81A22">
        <w:rPr>
          <w:rFonts w:asciiTheme="minorHAnsi" w:hAnsiTheme="minorHAnsi" w:cstheme="minorHAnsi"/>
          <w:sz w:val="16"/>
        </w:rPr>
        <w:t xml:space="preserve"> on each other in the pursuit of their most salient values, interests, needs, and preferences — </w:t>
      </w:r>
      <w:r w:rsidRPr="00A81A22">
        <w:rPr>
          <w:rStyle w:val="IntenseEmphasis"/>
          <w:rFonts w:asciiTheme="minorHAnsi" w:hAnsiTheme="minorHAnsi" w:cstheme="minorHAnsi"/>
        </w:rPr>
        <w:t>concerns</w:t>
      </w:r>
      <w:r w:rsidRPr="00A81A22">
        <w:rPr>
          <w:rFonts w:asciiTheme="minorHAnsi" w:hAnsiTheme="minorHAnsi" w:cstheme="minorHAnsi"/>
          <w:sz w:val="16"/>
        </w:rPr>
        <w:t xml:space="preserve"> </w:t>
      </w:r>
      <w:r w:rsidRPr="00A81A22">
        <w:rPr>
          <w:rStyle w:val="IntenseEmphasis"/>
          <w:rFonts w:asciiTheme="minorHAnsi" w:hAnsiTheme="minorHAnsi" w:cstheme="minorHAnsi"/>
        </w:rPr>
        <w:t>about</w:t>
      </w:r>
      <w:r w:rsidRPr="00A81A22">
        <w:rPr>
          <w:rFonts w:asciiTheme="minorHAnsi" w:hAnsiTheme="minorHAnsi" w:cstheme="minorHAnsi"/>
          <w:sz w:val="16"/>
        </w:rPr>
        <w:t xml:space="preserve"> personal, community, and national </w:t>
      </w:r>
      <w:r w:rsidRPr="00A81A22">
        <w:rPr>
          <w:rStyle w:val="Emphasis"/>
          <w:rFonts w:asciiTheme="minorHAnsi" w:hAnsiTheme="minorHAnsi" w:cstheme="minorHAnsi"/>
        </w:rPr>
        <w:t>security</w:t>
      </w:r>
      <w:r w:rsidRPr="00A81A22">
        <w:rPr>
          <w:rFonts w:asciiTheme="minorHAnsi" w:hAnsiTheme="minorHAnsi" w:cstheme="minorHAnsi"/>
          <w:sz w:val="16"/>
        </w:rPr>
        <w:t xml:space="preserve">, </w:t>
      </w:r>
      <w:r w:rsidRPr="00A81A22">
        <w:rPr>
          <w:rStyle w:val="IntenseEmphasis"/>
          <w:rFonts w:asciiTheme="minorHAnsi" w:hAnsiTheme="minorHAnsi" w:cstheme="minorHAnsi"/>
        </w:rPr>
        <w:t>sustainable</w:t>
      </w:r>
      <w:r w:rsidRPr="00A81A22">
        <w:rPr>
          <w:rFonts w:asciiTheme="minorHAnsi" w:hAnsiTheme="minorHAnsi" w:cstheme="minorHAnsi"/>
          <w:sz w:val="16"/>
        </w:rPr>
        <w:t xml:space="preserve"> economic </w:t>
      </w:r>
      <w:r w:rsidRPr="00A81A22">
        <w:rPr>
          <w:rStyle w:val="Emphasis"/>
          <w:rFonts w:asciiTheme="minorHAnsi" w:hAnsiTheme="minorHAnsi" w:cstheme="minorHAnsi"/>
        </w:rPr>
        <w:t>growth</w:t>
      </w:r>
      <w:r w:rsidRPr="00A81A22">
        <w:rPr>
          <w:rFonts w:asciiTheme="minorHAnsi" w:hAnsiTheme="minorHAnsi" w:cstheme="minorHAnsi"/>
          <w:sz w:val="16"/>
        </w:rPr>
        <w:t xml:space="preserve">, protection of </w:t>
      </w:r>
      <w:r w:rsidRPr="00A81A22">
        <w:rPr>
          <w:rStyle w:val="IntenseEmphasis"/>
          <w:rFonts w:asciiTheme="minorHAnsi" w:hAnsiTheme="minorHAnsi" w:cstheme="minorHAnsi"/>
        </w:rPr>
        <w:t xml:space="preserve">the </w:t>
      </w:r>
      <w:r w:rsidRPr="00A81A22">
        <w:rPr>
          <w:rStyle w:val="Emphasis"/>
          <w:rFonts w:asciiTheme="minorHAnsi" w:hAnsiTheme="minorHAnsi" w:cstheme="minorHAnsi"/>
        </w:rPr>
        <w:t>environment</w:t>
      </w:r>
      <w:r w:rsidRPr="00A81A22">
        <w:rPr>
          <w:rFonts w:asciiTheme="minorHAnsi" w:hAnsiTheme="minorHAnsi" w:cstheme="minorHAnsi"/>
          <w:sz w:val="16"/>
        </w:rPr>
        <w:t xml:space="preserve">, the </w:t>
      </w:r>
      <w:r w:rsidRPr="00A81A22">
        <w:rPr>
          <w:rStyle w:val="IntenseEmphasis"/>
          <w:rFonts w:asciiTheme="minorHAnsi" w:hAnsiTheme="minorHAnsi" w:cstheme="minorHAnsi"/>
        </w:rPr>
        <w:t xml:space="preserve">equitable </w:t>
      </w:r>
      <w:r w:rsidRPr="00A81A22">
        <w:rPr>
          <w:rStyle w:val="Emphasis"/>
          <w:rFonts w:asciiTheme="minorHAnsi" w:hAnsiTheme="minorHAnsi" w:cstheme="minorHAnsi"/>
        </w:rPr>
        <w:t>distribution</w:t>
      </w:r>
      <w:r w:rsidRPr="00A81A22">
        <w:rPr>
          <w:rStyle w:val="IntenseEmphasis"/>
          <w:rFonts w:asciiTheme="minorHAnsi" w:hAnsiTheme="minorHAnsi" w:cstheme="minorHAnsi"/>
        </w:rPr>
        <w:t xml:space="preserve"> of</w:t>
      </w:r>
      <w:r w:rsidRPr="00A81A22">
        <w:rPr>
          <w:rFonts w:asciiTheme="minorHAnsi" w:hAnsiTheme="minorHAnsi" w:cstheme="minorHAnsi"/>
          <w:sz w:val="16"/>
        </w:rPr>
        <w:t xml:space="preserve"> the globe’s material </w:t>
      </w:r>
      <w:r w:rsidRPr="00A81A22">
        <w:rPr>
          <w:rStyle w:val="IntenseEmphasis"/>
          <w:rFonts w:asciiTheme="minorHAnsi" w:hAnsiTheme="minorHAnsi" w:cstheme="minorHAnsi"/>
        </w:rPr>
        <w:t xml:space="preserve">wealth, human </w:t>
      </w:r>
      <w:r w:rsidRPr="00A81A22">
        <w:rPr>
          <w:rStyle w:val="Emphasis"/>
          <w:rFonts w:asciiTheme="minorHAnsi" w:hAnsiTheme="minorHAnsi" w:cstheme="minorHAnsi"/>
        </w:rPr>
        <w:t>rights</w:t>
      </w:r>
      <w:r w:rsidRPr="00A81A22">
        <w:rPr>
          <w:rStyle w:val="IntenseEmphasis"/>
          <w:rFonts w:asciiTheme="minorHAnsi" w:hAnsiTheme="minorHAnsi" w:cstheme="minorHAnsi"/>
        </w:rPr>
        <w:t>, and</w:t>
      </w:r>
      <w:r w:rsidRPr="00A81A22">
        <w:rPr>
          <w:rFonts w:asciiTheme="minorHAnsi" w:hAnsiTheme="minorHAnsi" w:cstheme="minorHAnsi"/>
          <w:sz w:val="16"/>
        </w:rPr>
        <w:t xml:space="preserve"> even the </w:t>
      </w:r>
      <w:r w:rsidRPr="00A81A22">
        <w:rPr>
          <w:rStyle w:val="IntenseEmphasis"/>
          <w:rFonts w:asciiTheme="minorHAnsi" w:hAnsiTheme="minorHAnsi" w:cstheme="minorHAnsi"/>
        </w:rPr>
        <w:t>validation of</w:t>
      </w:r>
      <w:r w:rsidRPr="00A81A22">
        <w:rPr>
          <w:rFonts w:asciiTheme="minorHAnsi" w:hAnsiTheme="minorHAnsi" w:cstheme="minorHAnsi"/>
          <w:sz w:val="16"/>
        </w:rPr>
        <w:t xml:space="preserve"> their personal and social </w:t>
      </w:r>
      <w:r w:rsidRPr="00A81A22">
        <w:rPr>
          <w:rStyle w:val="IntenseEmphasis"/>
          <w:rFonts w:asciiTheme="minorHAnsi" w:hAnsiTheme="minorHAnsi" w:cstheme="minorHAnsi"/>
        </w:rPr>
        <w:t>identities</w:t>
      </w:r>
      <w:r w:rsidRPr="00A81A22">
        <w:rPr>
          <w:rFonts w:asciiTheme="minorHAnsi" w:hAnsiTheme="minorHAnsi" w:cstheme="minorHAnsi"/>
          <w:sz w:val="16"/>
        </w:rPr>
        <w:t xml:space="preserve"> by others. Global </w:t>
      </w:r>
      <w:r w:rsidRPr="00A81A22">
        <w:rPr>
          <w:rStyle w:val="Emphasis"/>
          <w:rFonts w:asciiTheme="minorHAnsi" w:hAnsiTheme="minorHAnsi" w:cstheme="minorHAnsi"/>
        </w:rPr>
        <w:t>warming</w:t>
      </w:r>
      <w:r w:rsidRPr="00A81A22">
        <w:rPr>
          <w:rStyle w:val="IntenseEmphasis"/>
          <w:rFonts w:asciiTheme="minorHAnsi" w:hAnsiTheme="minorHAnsi" w:cstheme="minorHAnsi"/>
        </w:rPr>
        <w:t xml:space="preserve"> is a metaphor of this morphological social change</w:t>
      </w:r>
      <w:r w:rsidRPr="00A81A22">
        <w:rPr>
          <w:rFonts w:asciiTheme="minorHAnsi" w:hAnsiTheme="minorHAnsi" w:cstheme="minorHAnsi"/>
          <w:sz w:val="16"/>
        </w:rPr>
        <w:t xml:space="preserve"> in the human condition. </w:t>
      </w:r>
      <w:r w:rsidRPr="00A81A22">
        <w:rPr>
          <w:rStyle w:val="Emphasis"/>
          <w:rFonts w:asciiTheme="minorHAnsi" w:hAnsiTheme="minorHAnsi" w:cstheme="minorHAnsi"/>
        </w:rPr>
        <w:t>All</w:t>
      </w:r>
      <w:r w:rsidRPr="00A81A22">
        <w:rPr>
          <w:rStyle w:val="IntenseEmphasis"/>
          <w:rFonts w:asciiTheme="minorHAnsi" w:hAnsiTheme="minorHAnsi" w:cstheme="minorHAnsi"/>
        </w:rPr>
        <w:t xml:space="preserve"> humans are </w:t>
      </w:r>
      <w:r w:rsidRPr="00A81A22">
        <w:rPr>
          <w:rStyle w:val="Emphasis"/>
          <w:rFonts w:asciiTheme="minorHAnsi" w:hAnsiTheme="minorHAnsi" w:cstheme="minorHAnsi"/>
        </w:rPr>
        <w:t>implicated</w:t>
      </w:r>
      <w:r w:rsidRPr="00A81A22">
        <w:rPr>
          <w:rStyle w:val="IntenseEmphasis"/>
          <w:rFonts w:asciiTheme="minorHAnsi" w:hAnsiTheme="minorHAnsi" w:cstheme="minorHAnsi"/>
        </w:rPr>
        <w:t xml:space="preserve"> in this looming</w:t>
      </w:r>
      <w:r w:rsidRPr="00A81A22">
        <w:rPr>
          <w:rFonts w:asciiTheme="minorHAnsi" w:hAnsiTheme="minorHAnsi" w:cstheme="minorHAnsi"/>
          <w:sz w:val="16"/>
        </w:rPr>
        <w:t xml:space="preserve"> Anthropogenic-induced </w:t>
      </w:r>
      <w:r w:rsidRPr="00A81A22">
        <w:rPr>
          <w:rStyle w:val="Emphasis"/>
          <w:rFonts w:asciiTheme="minorHAnsi" w:hAnsiTheme="minorHAnsi" w:cstheme="minorHAnsi"/>
        </w:rPr>
        <w:t>disaster</w:t>
      </w:r>
      <w:r w:rsidRPr="00A81A22">
        <w:rPr>
          <w:rFonts w:asciiTheme="minorHAnsi" w:hAnsiTheme="minorHAnsi" w:cstheme="minorHAnsi"/>
          <w:sz w:val="16"/>
        </w:rPr>
        <w:t xml:space="preserve"> — the exhausts of billions of automobiles, the methane released in fracking for natural gas, outdated U.S. coal-fired power plants and newly constructed ones in China. Even the poor farmer burning charcoal to warm his dinner is complicit.</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 xml:space="preserve">Since </w:t>
      </w:r>
      <w:r w:rsidRPr="00A81A22">
        <w:rPr>
          <w:rStyle w:val="IntenseEmphasis"/>
          <w:rFonts w:asciiTheme="minorHAnsi" w:hAnsiTheme="minorHAnsi" w:cstheme="minorHAnsi"/>
        </w:rPr>
        <w:t>interdependence surrounds, ensnares, and binds us as a human society</w:t>
      </w:r>
      <w:r w:rsidRPr="00A81A22">
        <w:rPr>
          <w:rFonts w:asciiTheme="minorHAnsi" w:hAnsiTheme="minorHAnsi" w:cstheme="minorHAnsi"/>
          <w:sz w:val="16"/>
        </w:rPr>
        <w:t xml:space="preserve">, the dilemma confronting the world’s diverse and divided populations is evident: the </w:t>
      </w:r>
      <w:r w:rsidRPr="00A81A22">
        <w:rPr>
          <w:rStyle w:val="Emphasis"/>
          <w:rFonts w:asciiTheme="minorHAnsi" w:hAnsiTheme="minorHAnsi" w:cstheme="minorHAnsi"/>
        </w:rPr>
        <w:t>expanding scope</w:t>
      </w:r>
      <w:r w:rsidRPr="00A81A22">
        <w:rPr>
          <w:rStyle w:val="IntenseEmphasis"/>
          <w:rFonts w:asciiTheme="minorHAnsi" w:hAnsiTheme="minorHAnsi" w:cstheme="minorHAnsi"/>
        </w:rPr>
        <w:t xml:space="preserve"> as well as</w:t>
      </w:r>
      <w:r w:rsidRPr="00A81A22">
        <w:rPr>
          <w:rFonts w:asciiTheme="minorHAnsi" w:hAnsiTheme="minorHAnsi" w:cstheme="minorHAnsi"/>
          <w:sz w:val="16"/>
        </w:rPr>
        <w:t xml:space="preserve"> the </w:t>
      </w:r>
      <w:r w:rsidRPr="00A81A22">
        <w:rPr>
          <w:rStyle w:val="Emphasis"/>
          <w:rFonts w:asciiTheme="minorHAnsi" w:hAnsiTheme="minorHAnsi" w:cstheme="minorHAnsi"/>
        </w:rPr>
        <w:t>deepening</w:t>
      </w:r>
      <w:r w:rsidRPr="00A81A22">
        <w:rPr>
          <w:rStyle w:val="IntenseEmphasis"/>
          <w:rFonts w:asciiTheme="minorHAnsi" w:hAnsiTheme="minorHAnsi" w:cstheme="minorHAnsi"/>
        </w:rPr>
        <w:t xml:space="preserve">, </w:t>
      </w:r>
      <w:r w:rsidRPr="00A81A22">
        <w:rPr>
          <w:rStyle w:val="Emphasis"/>
          <w:rFonts w:asciiTheme="minorHAnsi" w:hAnsiTheme="minorHAnsi" w:cstheme="minorHAnsi"/>
        </w:rPr>
        <w:t>accumulating</w:t>
      </w:r>
      <w:r w:rsidRPr="00A81A22">
        <w:rPr>
          <w:rStyle w:val="IntenseEmphasis"/>
          <w:rFonts w:asciiTheme="minorHAnsi" w:hAnsiTheme="minorHAnsi" w:cstheme="minorHAnsi"/>
        </w:rPr>
        <w:t xml:space="preserve">, and </w:t>
      </w:r>
      <w:r w:rsidRPr="00A81A22">
        <w:rPr>
          <w:rStyle w:val="Emphasis"/>
          <w:rFonts w:asciiTheme="minorHAnsi" w:hAnsiTheme="minorHAnsi" w:cstheme="minorHAnsi"/>
        </w:rPr>
        <w:t>thickening</w:t>
      </w:r>
      <w:r w:rsidRPr="00A81A22">
        <w:rPr>
          <w:rStyle w:val="IntenseEmphasis"/>
          <w:rFonts w:asciiTheme="minorHAnsi" w:hAnsiTheme="minorHAnsi" w:cstheme="minorHAnsi"/>
        </w:rPr>
        <w:t xml:space="preserve"> interdependencies of globalization urge global government.</w:t>
      </w:r>
      <w:r w:rsidRPr="00A81A22">
        <w:rPr>
          <w:rFonts w:asciiTheme="minorHAnsi" w:hAnsiTheme="minorHAnsi" w:cstheme="minorHAnsi"/>
          <w:sz w:val="16"/>
        </w:rPr>
        <w:t xml:space="preserve"> </w:t>
      </w:r>
      <w:r w:rsidRPr="00A81A22">
        <w:rPr>
          <w:rStyle w:val="IntenseEmphasis"/>
          <w:rFonts w:asciiTheme="minorHAnsi" w:hAnsiTheme="minorHAnsi" w:cstheme="minorHAnsi"/>
        </w:rPr>
        <w:t>But</w:t>
      </w:r>
      <w:r w:rsidRPr="00A81A22">
        <w:rPr>
          <w:rFonts w:asciiTheme="minorHAnsi" w:hAnsiTheme="minorHAnsi" w:cstheme="minorHAnsi"/>
          <w:sz w:val="16"/>
        </w:rPr>
        <w:t xml:space="preserve"> the Kantian ideal of universal governance is beyond the reach of the world’s disparate peoples. </w:t>
      </w:r>
      <w:r w:rsidRPr="00A81A22">
        <w:rPr>
          <w:rStyle w:val="IntenseEmphasis"/>
          <w:rFonts w:asciiTheme="minorHAnsi" w:hAnsiTheme="minorHAnsi" w:cstheme="minorHAnsi"/>
        </w:rPr>
        <w:t xml:space="preserve">They are </w:t>
      </w:r>
      <w:r w:rsidRPr="00A81A22">
        <w:rPr>
          <w:rStyle w:val="Emphasis"/>
          <w:rFonts w:asciiTheme="minorHAnsi" w:hAnsiTheme="minorHAnsi" w:cstheme="minorHAnsi"/>
        </w:rPr>
        <w:t>profoundly divided</w:t>
      </w:r>
      <w:r w:rsidRPr="00A81A22">
        <w:rPr>
          <w:rStyle w:val="IntenseEmphasis"/>
          <w:rFonts w:asciiTheme="minorHAnsi" w:hAnsiTheme="minorHAnsi" w:cstheme="minorHAnsi"/>
        </w:rPr>
        <w:t xml:space="preserve"> by religion, culture, language, tribal, ethnic and national loyalties as well as</w:t>
      </w:r>
      <w:r w:rsidRPr="00A81A22">
        <w:rPr>
          <w:rFonts w:asciiTheme="minorHAnsi" w:hAnsiTheme="minorHAnsi" w:cstheme="minorHAnsi"/>
          <w:sz w:val="16"/>
        </w:rPr>
        <w:t xml:space="preserve"> by </w:t>
      </w:r>
      <w:r w:rsidRPr="00A81A22">
        <w:rPr>
          <w:rStyle w:val="IntenseEmphasis"/>
          <w:rFonts w:asciiTheme="minorHAnsi" w:hAnsiTheme="minorHAnsi" w:cstheme="minorHAnsi"/>
        </w:rPr>
        <w:t>class, social status, race, gender, and sexual orientation. How have the</w:t>
      </w:r>
      <w:r w:rsidRPr="00A81A22">
        <w:rPr>
          <w:rFonts w:asciiTheme="minorHAnsi" w:hAnsiTheme="minorHAnsi" w:cstheme="minorHAnsi"/>
          <w:sz w:val="16"/>
        </w:rPr>
        <w:t xml:space="preserve"> </w:t>
      </w:r>
      <w:r w:rsidRPr="00A81A22">
        <w:rPr>
          <w:rStyle w:val="IntenseEmphasis"/>
          <w:rFonts w:asciiTheme="minorHAnsi" w:hAnsiTheme="minorHAnsi" w:cstheme="minorHAnsi"/>
        </w:rPr>
        <w:t>democracies responded</w:t>
      </w:r>
      <w:r w:rsidRPr="00A81A22">
        <w:rPr>
          <w:rFonts w:asciiTheme="minorHAnsi" w:hAnsiTheme="minorHAnsi" w:cstheme="minorHAnsi"/>
          <w:sz w:val="16"/>
        </w:rPr>
        <w:t xml:space="preserve"> to this dilemma? How have they attempted to reconcile the growing interdependence of the world’s disputing peoples and need for global governance?</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What do we mean by the governance of a human society?</w:t>
      </w:r>
    </w:p>
    <w:p w:rsidR="00A81A22" w:rsidRPr="00A81A22" w:rsidRDefault="00A81A22" w:rsidP="00A81A22">
      <w:pPr>
        <w:rPr>
          <w:rFonts w:asciiTheme="minorHAnsi" w:hAnsiTheme="minorHAnsi" w:cstheme="minorHAnsi"/>
          <w:sz w:val="16"/>
        </w:rPr>
      </w:pPr>
      <w:r w:rsidRPr="00A81A22">
        <w:rPr>
          <w:rStyle w:val="IntenseEmphasis"/>
          <w:rFonts w:asciiTheme="minorHAnsi" w:hAnsiTheme="minorHAnsi" w:cstheme="minorHAnsi"/>
        </w:rPr>
        <w:t xml:space="preserve">A working, </w:t>
      </w:r>
      <w:r w:rsidRPr="00A81A22">
        <w:rPr>
          <w:rStyle w:val="Emphasis"/>
          <w:rFonts w:asciiTheme="minorHAnsi" w:hAnsiTheme="minorHAnsi" w:cstheme="minorHAnsi"/>
        </w:rPr>
        <w:t>legitimate government</w:t>
      </w:r>
      <w:r w:rsidRPr="00A81A22">
        <w:rPr>
          <w:rStyle w:val="IntenseEmphasis"/>
          <w:rFonts w:asciiTheme="minorHAnsi" w:hAnsiTheme="minorHAnsi" w:cstheme="minorHAnsi"/>
        </w:rPr>
        <w:t xml:space="preserve"> </w:t>
      </w:r>
      <w:r w:rsidRPr="00A81A22">
        <w:rPr>
          <w:rFonts w:asciiTheme="minorHAnsi" w:hAnsiTheme="minorHAnsi" w:cstheme="minorHAnsi"/>
          <w:sz w:val="16"/>
        </w:rPr>
        <w:t xml:space="preserve">of a human society </w:t>
      </w:r>
      <w:r w:rsidRPr="00A81A22">
        <w:rPr>
          <w:rStyle w:val="IntenseEmphasis"/>
          <w:rFonts w:asciiTheme="minorHAnsi" w:hAnsiTheme="minorHAnsi" w:cstheme="minorHAnsi"/>
        </w:rPr>
        <w:t xml:space="preserve">requires simultaneous responses to three </w:t>
      </w:r>
      <w:r w:rsidRPr="00A81A22">
        <w:rPr>
          <w:rFonts w:asciiTheme="minorHAnsi" w:hAnsiTheme="minorHAnsi" w:cstheme="minorHAnsi"/>
          <w:sz w:val="16"/>
        </w:rPr>
        <w:t xml:space="preserve">competing </w:t>
      </w:r>
      <w:r w:rsidRPr="00A81A22">
        <w:rPr>
          <w:rStyle w:val="IntenseEmphasis"/>
          <w:rFonts w:asciiTheme="minorHAnsi" w:hAnsiTheme="minorHAnsi" w:cstheme="minorHAnsi"/>
        </w:rPr>
        <w:t xml:space="preserve">imperatives: Order, Welfare, and Legitimacy. </w:t>
      </w:r>
      <w:r w:rsidRPr="00A81A22">
        <w:rPr>
          <w:rFonts w:asciiTheme="minorHAnsi" w:hAnsiTheme="minorHAnsi" w:cstheme="minorHAnsi"/>
          <w:sz w:val="16"/>
        </w:rPr>
        <w:t xml:space="preserve">While the forms of these OWL imperatives have differed radically over the course of human societal evolution, </w:t>
      </w:r>
      <w:r w:rsidRPr="00A81A22">
        <w:rPr>
          <w:rStyle w:val="IntenseEmphasis"/>
          <w:rFonts w:asciiTheme="minorHAnsi" w:hAnsiTheme="minorHAnsi" w:cstheme="minorHAnsi"/>
        </w:rPr>
        <w:t xml:space="preserve">these </w:t>
      </w:r>
      <w:r w:rsidRPr="00A81A22">
        <w:rPr>
          <w:rFonts w:asciiTheme="minorHAnsi" w:hAnsiTheme="minorHAnsi" w:cstheme="minorHAnsi"/>
          <w:sz w:val="16"/>
        </w:rPr>
        <w:t xml:space="preserve">constraints </w:t>
      </w:r>
      <w:r w:rsidRPr="00A81A22">
        <w:rPr>
          <w:rStyle w:val="IntenseEmphasis"/>
          <w:rFonts w:asciiTheme="minorHAnsi" w:hAnsiTheme="minorHAnsi" w:cstheme="minorHAnsi"/>
        </w:rPr>
        <w:t xml:space="preserve">remain predicable of all human societies if they are to replicate </w:t>
      </w:r>
      <w:r w:rsidRPr="00A81A22">
        <w:rPr>
          <w:rFonts w:asciiTheme="minorHAnsi" w:hAnsiTheme="minorHAnsi" w:cstheme="minorHAnsi"/>
          <w:sz w:val="16"/>
        </w:rPr>
        <w:t xml:space="preserve">themselves </w:t>
      </w:r>
      <w:r w:rsidRPr="00A81A22">
        <w:rPr>
          <w:rStyle w:val="IntenseEmphasis"/>
          <w:rFonts w:asciiTheme="minorHAnsi" w:hAnsiTheme="minorHAnsi" w:cstheme="minorHAnsi"/>
        </w:rPr>
        <w:t xml:space="preserve">and flourish over time. </w:t>
      </w:r>
      <w:r w:rsidRPr="00A81A22">
        <w:rPr>
          <w:rFonts w:asciiTheme="minorHAnsi" w:hAnsiTheme="minorHAnsi" w:cstheme="minorHAnsi"/>
          <w:sz w:val="16"/>
        </w:rPr>
        <w:t>The OWL imperatives are no less applicable to a global society.</w:t>
      </w:r>
    </w:p>
    <w:p w:rsidR="00A81A22" w:rsidRPr="00A81A22" w:rsidRDefault="00A81A22" w:rsidP="00A81A22">
      <w:pPr>
        <w:rPr>
          <w:rFonts w:asciiTheme="minorHAnsi" w:hAnsiTheme="minorHAnsi" w:cstheme="minorHAnsi"/>
          <w:sz w:val="16"/>
          <w:szCs w:val="16"/>
        </w:rPr>
      </w:pPr>
      <w:r w:rsidRPr="00A81A22">
        <w:rPr>
          <w:rFonts w:asciiTheme="minorHAnsi" w:hAnsiTheme="minorHAnsi" w:cstheme="minorHAnsi"/>
          <w:sz w:val="16"/>
          <w:szCs w:val="16"/>
        </w:rPr>
        <w:t>1. Order refers to a society’s investment of awesome material power in an individual or body to arbitrate and resolve value, interest, and preference conflicts, which cannot be otherwise resolved by non-violent means — the Hobbesian problematic. 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 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 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 The Democratic Project 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 xml:space="preserve">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w:t>
      </w:r>
      <w:r w:rsidRPr="00A81A22">
        <w:rPr>
          <w:rStyle w:val="IntenseEmphasis"/>
          <w:rFonts w:asciiTheme="minorHAnsi" w:hAnsiTheme="minorHAnsi" w:cstheme="minorHAnsi"/>
        </w:rPr>
        <w:t xml:space="preserve">the </w:t>
      </w:r>
      <w:r w:rsidRPr="00A81A22">
        <w:rPr>
          <w:rStyle w:val="Emphasis"/>
          <w:rFonts w:asciiTheme="minorHAnsi" w:hAnsiTheme="minorHAnsi" w:cstheme="minorHAnsi"/>
        </w:rPr>
        <w:t>Internet</w:t>
      </w:r>
      <w:r w:rsidRPr="00A81A22">
        <w:rPr>
          <w:rStyle w:val="IntenseEmphasis"/>
          <w:rFonts w:asciiTheme="minorHAnsi" w:hAnsiTheme="minorHAnsi" w:cstheme="minorHAnsi"/>
        </w:rPr>
        <w:t xml:space="preserve">, </w:t>
      </w:r>
      <w:r w:rsidRPr="00A81A22">
        <w:rPr>
          <w:rStyle w:val="Emphasis"/>
          <w:rFonts w:asciiTheme="minorHAnsi" w:hAnsiTheme="minorHAnsi" w:cstheme="minorHAnsi"/>
        </w:rPr>
        <w:t>cell phones</w:t>
      </w:r>
      <w:r w:rsidRPr="00A81A22">
        <w:rPr>
          <w:rStyle w:val="IntenseEmphasis"/>
          <w:rFonts w:asciiTheme="minorHAnsi" w:hAnsiTheme="minorHAnsi" w:cstheme="minorHAnsi"/>
        </w:rPr>
        <w:t xml:space="preserve"> and iPhones, or </w:t>
      </w:r>
      <w:r w:rsidRPr="00A81A22">
        <w:rPr>
          <w:rStyle w:val="Emphasis"/>
          <w:rFonts w:asciiTheme="minorHAnsi" w:hAnsiTheme="minorHAnsi" w:cstheme="minorHAnsi"/>
        </w:rPr>
        <w:t>miracle cures</w:t>
      </w:r>
      <w:r w:rsidRPr="00A81A22">
        <w:rPr>
          <w:rFonts w:asciiTheme="minorHAnsi" w:hAnsiTheme="minorHAnsi" w:cstheme="minorHAnsi"/>
          <w:sz w:val="16"/>
        </w:rPr>
        <w:t xml:space="preserve">? These </w:t>
      </w:r>
      <w:r w:rsidRPr="00A81A22">
        <w:rPr>
          <w:rStyle w:val="IntenseEmphasis"/>
          <w:rFonts w:asciiTheme="minorHAnsi" w:hAnsiTheme="minorHAnsi" w:cstheme="minorHAnsi"/>
        </w:rPr>
        <w:t xml:space="preserve">are </w:t>
      </w:r>
      <w:r w:rsidRPr="00A81A22">
        <w:rPr>
          <w:rFonts w:asciiTheme="minorHAnsi" w:hAnsiTheme="minorHAnsi" w:cstheme="minorHAnsi"/>
          <w:sz w:val="16"/>
        </w:rPr>
        <w:t xml:space="preserve">the </w:t>
      </w:r>
      <w:r w:rsidRPr="00A81A22">
        <w:rPr>
          <w:rStyle w:val="IntenseEmphasis"/>
          <w:rFonts w:asciiTheme="minorHAnsi" w:hAnsiTheme="minorHAnsi" w:cstheme="minorHAnsi"/>
        </w:rPr>
        <w:t xml:space="preserve">products of the </w:t>
      </w:r>
      <w:r w:rsidRPr="00A81A22">
        <w:rPr>
          <w:rStyle w:val="Emphasis"/>
          <w:rFonts w:asciiTheme="minorHAnsi" w:hAnsiTheme="minorHAnsi" w:cstheme="minorHAnsi"/>
        </w:rPr>
        <w:t>iron triangle</w:t>
      </w:r>
      <w:r w:rsidRPr="00A81A22">
        <w:rPr>
          <w:rStyle w:val="IntenseEmphasis"/>
          <w:rFonts w:asciiTheme="minorHAnsi" w:hAnsiTheme="minorHAnsi" w:cstheme="minorHAnsi"/>
        </w:rPr>
        <w:t xml:space="preserve"> of the global democratic state</w:t>
      </w:r>
      <w:r w:rsidRPr="00A81A22">
        <w:rPr>
          <w:rFonts w:asciiTheme="minorHAnsi" w:hAnsiTheme="minorHAnsi" w:cstheme="minorHAnsi"/>
          <w:sz w:val="16"/>
        </w:rPr>
        <w:t xml:space="preserve">, academic and non-profit </w:t>
      </w:r>
      <w:r w:rsidRPr="00A81A22">
        <w:rPr>
          <w:rStyle w:val="IntenseEmphasis"/>
          <w:rFonts w:asciiTheme="minorHAnsi" w:hAnsiTheme="minorHAnsi" w:cstheme="minorHAnsi"/>
        </w:rPr>
        <w:t xml:space="preserve">research </w:t>
      </w:r>
      <w:r w:rsidRPr="00A81A22">
        <w:rPr>
          <w:rFonts w:asciiTheme="minorHAnsi" w:hAnsiTheme="minorHAnsi" w:cstheme="minorHAnsi"/>
          <w:sz w:val="16"/>
        </w:rPr>
        <w:t xml:space="preserve">centers, </w:t>
      </w:r>
      <w:r w:rsidRPr="00A81A22">
        <w:rPr>
          <w:rStyle w:val="IntenseEmphasis"/>
          <w:rFonts w:asciiTheme="minorHAnsi" w:hAnsiTheme="minorHAnsi" w:cstheme="minorHAnsi"/>
        </w:rPr>
        <w:t xml:space="preserve">and corporations. It is a </w:t>
      </w:r>
      <w:r w:rsidRPr="00A81A22">
        <w:rPr>
          <w:rStyle w:val="Emphasis"/>
          <w:rFonts w:asciiTheme="minorHAnsi" w:hAnsiTheme="minorHAnsi" w:cstheme="minorHAnsi"/>
        </w:rPr>
        <w:t>myth</w:t>
      </w:r>
      <w:r w:rsidRPr="00A81A22">
        <w:rPr>
          <w:rStyle w:val="IntenseEmphasis"/>
          <w:rFonts w:asciiTheme="minorHAnsi" w:hAnsiTheme="minorHAnsi" w:cstheme="minorHAnsi"/>
        </w:rPr>
        <w:t xml:space="preserve"> </w:t>
      </w:r>
      <w:r w:rsidRPr="00A81A22">
        <w:rPr>
          <w:rFonts w:asciiTheme="minorHAnsi" w:hAnsiTheme="minorHAnsi" w:cstheme="minorHAnsi"/>
          <w:sz w:val="16"/>
        </w:rPr>
        <w:t xml:space="preserve">that </w:t>
      </w:r>
      <w:r w:rsidRPr="00A81A22">
        <w:rPr>
          <w:rStyle w:val="IntenseEmphasis"/>
          <w:rFonts w:asciiTheme="minorHAnsi" w:hAnsiTheme="minorHAnsi" w:cstheme="minorHAnsi"/>
        </w:rPr>
        <w:t xml:space="preserve">the Market </w:t>
      </w:r>
      <w:r w:rsidRPr="00A81A22">
        <w:rPr>
          <w:rFonts w:asciiTheme="minorHAnsi" w:hAnsiTheme="minorHAnsi" w:cstheme="minorHAnsi"/>
          <w:sz w:val="16"/>
        </w:rPr>
        <w:t xml:space="preserve">System </w:t>
      </w:r>
      <w:r w:rsidRPr="00A81A22">
        <w:rPr>
          <w:rStyle w:val="IntenseEmphasis"/>
          <w:rFonts w:asciiTheme="minorHAnsi" w:hAnsiTheme="minorHAnsi" w:cstheme="minorHAnsi"/>
        </w:rPr>
        <w:t xml:space="preserve">did </w:t>
      </w:r>
      <w:r w:rsidRPr="00A81A22">
        <w:rPr>
          <w:rFonts w:asciiTheme="minorHAnsi" w:hAnsiTheme="minorHAnsi" w:cstheme="minorHAnsi"/>
          <w:sz w:val="16"/>
        </w:rPr>
        <w:t xml:space="preserve">all </w:t>
      </w:r>
      <w:r w:rsidRPr="00A81A22">
        <w:rPr>
          <w:rStyle w:val="IntenseEmphasis"/>
          <w:rFonts w:asciiTheme="minorHAnsi" w:hAnsiTheme="minorHAnsi" w:cstheme="minorHAnsi"/>
        </w:rPr>
        <w:t xml:space="preserve">this </w:t>
      </w:r>
      <w:r w:rsidRPr="00A81A22">
        <w:rPr>
          <w:rStyle w:val="Emphasis"/>
          <w:rFonts w:asciiTheme="minorHAnsi" w:hAnsiTheme="minorHAnsi" w:cstheme="minorHAnsi"/>
        </w:rPr>
        <w:t>alone</w:t>
      </w:r>
      <w:r w:rsidRPr="00A81A22">
        <w:rPr>
          <w:rStyle w:val="IntenseEmphasis"/>
          <w:rFonts w:asciiTheme="minorHAnsi" w:hAnsiTheme="minorHAnsi" w:cstheme="minorHAnsi"/>
        </w:rPr>
        <w:t xml:space="preserve">. Fueled by increasing material wealth, the democratic global state was afforded the means to become the </w:t>
      </w:r>
      <w:r w:rsidRPr="00A81A22">
        <w:rPr>
          <w:rStyle w:val="Emphasis"/>
          <w:rFonts w:asciiTheme="minorHAnsi" w:hAnsiTheme="minorHAnsi" w:cstheme="minorHAnsi"/>
        </w:rPr>
        <w:t>Safety Net</w:t>
      </w:r>
      <w:r w:rsidRPr="00A81A22">
        <w:rPr>
          <w:rStyle w:val="IntenseEmphasis"/>
          <w:rFonts w:asciiTheme="minorHAnsi" w:hAnsiTheme="minorHAnsi" w:cstheme="minorHAnsi"/>
        </w:rPr>
        <w:t xml:space="preserve"> state, providing </w:t>
      </w:r>
      <w:r w:rsidRPr="00A81A22">
        <w:rPr>
          <w:rStyle w:val="Emphasis"/>
          <w:rFonts w:asciiTheme="minorHAnsi" w:hAnsiTheme="minorHAnsi" w:cstheme="minorHAnsi"/>
        </w:rPr>
        <w:t>ed</w:t>
      </w:r>
      <w:r w:rsidRPr="00A81A22">
        <w:rPr>
          <w:rStyle w:val="IntenseEmphasis"/>
          <w:rFonts w:asciiTheme="minorHAnsi" w:hAnsiTheme="minorHAnsi" w:cstheme="minorHAnsi"/>
        </w:rPr>
        <w:t xml:space="preserve">ucation, </w:t>
      </w:r>
      <w:r w:rsidRPr="00A81A22">
        <w:rPr>
          <w:rStyle w:val="Emphasis"/>
          <w:rFonts w:asciiTheme="minorHAnsi" w:hAnsiTheme="minorHAnsi" w:cstheme="minorHAnsi"/>
        </w:rPr>
        <w:t>health</w:t>
      </w:r>
      <w:r w:rsidRPr="00A81A22">
        <w:rPr>
          <w:rStyle w:val="IntenseEmphasis"/>
          <w:rFonts w:asciiTheme="minorHAnsi" w:hAnsiTheme="minorHAnsi" w:cstheme="minorHAnsi"/>
        </w:rPr>
        <w:t xml:space="preserve">, </w:t>
      </w:r>
      <w:r w:rsidRPr="00A81A22">
        <w:rPr>
          <w:rStyle w:val="Emphasis"/>
          <w:rFonts w:asciiTheme="minorHAnsi" w:hAnsiTheme="minorHAnsi" w:cstheme="minorHAnsi"/>
        </w:rPr>
        <w:t>social security</w:t>
      </w:r>
      <w:r w:rsidRPr="00A81A22">
        <w:rPr>
          <w:rStyle w:val="IntenseEmphasis"/>
          <w:rFonts w:asciiTheme="minorHAnsi" w:hAnsiTheme="minorHAnsi" w:cstheme="minorHAnsi"/>
        </w:rPr>
        <w:t xml:space="preserve">, leisure and recreation </w:t>
      </w:r>
      <w:r w:rsidRPr="00A81A22">
        <w:rPr>
          <w:rFonts w:asciiTheme="minorHAnsi" w:hAnsiTheme="minorHAnsi" w:cstheme="minorHAnsi"/>
          <w:sz w:val="16"/>
        </w:rPr>
        <w:t>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rsidR="00A81A22" w:rsidRPr="00A81A22" w:rsidRDefault="00A81A22" w:rsidP="00A81A22">
      <w:pPr>
        <w:rPr>
          <w:rStyle w:val="IntenseEmphasis"/>
          <w:rFonts w:asciiTheme="minorHAnsi" w:hAnsiTheme="minorHAnsi" w:cstheme="minorHAnsi"/>
        </w:rPr>
      </w:pPr>
      <w:r w:rsidRPr="00A81A22">
        <w:rPr>
          <w:rFonts w:asciiTheme="minorHAnsi" w:hAnsiTheme="minorHAnsi" w:cstheme="minorHAnsi"/>
          <w:sz w:val="16"/>
        </w:rPr>
        <w:t xml:space="preserve">As for the imperative of Legitimacy, the social compacts of the democracies affirmed Rousseau’s conjecture that all humans are free and therefore equal. Applied to elections each citizen has one vote. </w:t>
      </w:r>
      <w:r w:rsidRPr="00A81A22">
        <w:rPr>
          <w:rStyle w:val="IntenseEmphasis"/>
          <w:rFonts w:asciiTheme="minorHAnsi" w:hAnsiTheme="minorHAnsi" w:cstheme="minorHAnsi"/>
        </w:rPr>
        <w:t>Democratic regimes</w:t>
      </w:r>
      <w:r w:rsidRPr="00A81A22">
        <w:rPr>
          <w:rFonts w:asciiTheme="minorHAnsi" w:hAnsiTheme="minorHAnsi" w:cstheme="minorHAnsi"/>
          <w:sz w:val="16"/>
        </w:rPr>
        <w:t xml:space="preserve"> are also obliged to submit to the rule of law, to conduct free and fair elections, to honor majority rule while protecting minority rights, and to </w:t>
      </w:r>
      <w:r w:rsidRPr="00A81A22">
        <w:rPr>
          <w:rStyle w:val="Emphasis"/>
          <w:rFonts w:asciiTheme="minorHAnsi" w:hAnsiTheme="minorHAnsi" w:cstheme="minorHAnsi"/>
        </w:rPr>
        <w:t>promote</w:t>
      </w:r>
      <w:r w:rsidRPr="00A81A22">
        <w:rPr>
          <w:rStyle w:val="IntenseEmphasis"/>
          <w:rFonts w:asciiTheme="minorHAnsi" w:hAnsiTheme="minorHAnsi" w:cstheme="minorHAnsi"/>
        </w:rPr>
        <w:t xml:space="preserve"> human rights</w:t>
      </w:r>
      <w:r w:rsidRPr="00A81A22">
        <w:rPr>
          <w:rFonts w:asciiTheme="minorHAnsi" w:hAnsiTheme="minorHAnsi" w:cstheme="minorHAnsi"/>
          <w:sz w:val="16"/>
        </w:rPr>
        <w:t xml:space="preserve"> at home and </w:t>
      </w:r>
      <w:r w:rsidRPr="00A81A22">
        <w:rPr>
          <w:rStyle w:val="Emphasis"/>
          <w:rFonts w:asciiTheme="minorHAnsi" w:hAnsiTheme="minorHAnsi" w:cstheme="minorHAnsi"/>
        </w:rPr>
        <w:t>abroad</w:t>
      </w:r>
      <w:r w:rsidRPr="00A81A22">
        <w:rPr>
          <w:rStyle w:val="IntenseEmphasis"/>
          <w:rFonts w:asciiTheme="minorHAnsi" w:hAnsiTheme="minorHAnsi" w:cstheme="minorHAnsi"/>
        </w:rPr>
        <w:t>.</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The Authoritarian Threat to the Democratic Project</w:t>
      </w:r>
    </w:p>
    <w:p w:rsidR="00A81A22" w:rsidRPr="00A81A22" w:rsidRDefault="00A81A22" w:rsidP="00A81A22">
      <w:pPr>
        <w:rPr>
          <w:rFonts w:asciiTheme="minorHAnsi" w:hAnsiTheme="minorHAnsi" w:cstheme="minorHAnsi"/>
          <w:sz w:val="16"/>
        </w:rPr>
      </w:pPr>
      <w:r w:rsidRPr="00A81A22">
        <w:rPr>
          <w:rStyle w:val="IntenseEmphasis"/>
          <w:rFonts w:asciiTheme="minorHAnsi" w:hAnsiTheme="minorHAnsi" w:cstheme="minorHAnsi"/>
        </w:rPr>
        <w:t xml:space="preserve">The </w:t>
      </w:r>
      <w:r w:rsidRPr="00A81A22">
        <w:rPr>
          <w:rStyle w:val="Emphasis"/>
          <w:rFonts w:asciiTheme="minorHAnsi" w:hAnsiTheme="minorHAnsi" w:cstheme="minorHAnsi"/>
        </w:rPr>
        <w:t>democratic project</w:t>
      </w:r>
      <w:r w:rsidRPr="00A81A22">
        <w:rPr>
          <w:rStyle w:val="IntenseEmphasis"/>
          <w:rFonts w:asciiTheme="minorHAnsi" w:hAnsiTheme="minorHAnsi" w:cstheme="minorHAnsi"/>
        </w:rPr>
        <w:t xml:space="preserve"> for</w:t>
      </w:r>
      <w:r w:rsidRPr="00A81A22">
        <w:rPr>
          <w:rStyle w:val="Emphasis"/>
          <w:rFonts w:asciiTheme="minorHAnsi" w:hAnsiTheme="minorHAnsi" w:cstheme="minorHAnsi"/>
        </w:rPr>
        <w:t xml:space="preserve"> global governance</w:t>
      </w:r>
      <w:r w:rsidRPr="00A81A22">
        <w:rPr>
          <w:rStyle w:val="IntenseEmphasis"/>
          <w:rFonts w:asciiTheme="minorHAnsi" w:hAnsiTheme="minorHAnsi" w:cstheme="minorHAnsi"/>
        </w:rPr>
        <w:t xml:space="preserve"> is now at </w:t>
      </w:r>
      <w:r w:rsidRPr="00A81A22">
        <w:rPr>
          <w:rStyle w:val="Emphasis"/>
          <w:rFonts w:asciiTheme="minorHAnsi" w:hAnsiTheme="minorHAnsi" w:cstheme="minorHAnsi"/>
        </w:rPr>
        <w:t>risk</w:t>
      </w:r>
      <w:r w:rsidRPr="00A81A22">
        <w:rPr>
          <w:rStyle w:val="IntenseEmphasis"/>
          <w:rFonts w:asciiTheme="minorHAnsi" w:hAnsiTheme="minorHAnsi" w:cstheme="minorHAnsi"/>
        </w:rPr>
        <w:t>.</w:t>
      </w:r>
      <w:r w:rsidRPr="00A81A22">
        <w:rPr>
          <w:rFonts w:asciiTheme="minorHAnsi" w:hAnsiTheme="minorHAnsi" w:cstheme="minorHAnsi"/>
          <w:sz w:val="16"/>
        </w:rPr>
        <w:t xml:space="preserve"> Let’s start with the challenges posed by authoritarian regimes, with Russia and China in the lead. Both </w:t>
      </w:r>
      <w:r w:rsidRPr="00A81A22">
        <w:rPr>
          <w:rStyle w:val="IntenseEmphasis"/>
          <w:rFonts w:asciiTheme="minorHAnsi" w:hAnsiTheme="minorHAnsi" w:cstheme="minorHAnsi"/>
        </w:rPr>
        <w:t xml:space="preserve">Russia and China would </w:t>
      </w:r>
      <w:r w:rsidRPr="00A81A22">
        <w:rPr>
          <w:rStyle w:val="Emphasis"/>
          <w:rFonts w:asciiTheme="minorHAnsi" w:hAnsiTheme="minorHAnsi" w:cstheme="minorHAnsi"/>
        </w:rPr>
        <w:t>rest global governance</w:t>
      </w:r>
      <w:r w:rsidRPr="00A81A22">
        <w:rPr>
          <w:rStyle w:val="IntenseEmphasis"/>
          <w:rFonts w:asciiTheme="minorHAnsi" w:hAnsiTheme="minorHAnsi" w:cstheme="minorHAnsi"/>
        </w:rPr>
        <w:t xml:space="preserve"> on Big Power spheres of influence. Both</w:t>
      </w:r>
      <w:r w:rsidRPr="00A81A22">
        <w:rPr>
          <w:rFonts w:asciiTheme="minorHAnsi" w:hAnsiTheme="minorHAnsi" w:cstheme="minorHAnsi"/>
          <w:sz w:val="16"/>
        </w:rPr>
        <w:t xml:space="preserve"> would </w:t>
      </w:r>
      <w:r w:rsidRPr="00A81A22">
        <w:rPr>
          <w:rStyle w:val="IntenseEmphasis"/>
          <w:rFonts w:asciiTheme="minorHAnsi" w:hAnsiTheme="minorHAnsi" w:cstheme="minorHAnsi"/>
        </w:rPr>
        <w:t>assume</w:t>
      </w:r>
      <w:r w:rsidRPr="00A81A22">
        <w:rPr>
          <w:rFonts w:asciiTheme="minorHAnsi" w:hAnsiTheme="minorHAnsi" w:cstheme="minorHAnsi"/>
          <w:sz w:val="16"/>
        </w:rPr>
        <w:t xml:space="preserve"> </w:t>
      </w:r>
      <w:r w:rsidRPr="00A81A22">
        <w:rPr>
          <w:rStyle w:val="Emphasis"/>
          <w:rFonts w:asciiTheme="minorHAnsi" w:hAnsiTheme="minorHAnsi" w:cstheme="minorHAnsi"/>
        </w:rPr>
        <w:t>hegemonic status</w:t>
      </w:r>
      <w:r w:rsidRPr="00A81A22">
        <w:rPr>
          <w:rStyle w:val="IntenseEmphasis"/>
          <w:rFonts w:asciiTheme="minorHAnsi" w:hAnsiTheme="minorHAnsi" w:cstheme="minorHAnsi"/>
        </w:rPr>
        <w:t xml:space="preserve"> in their</w:t>
      </w:r>
      <w:r w:rsidRPr="00A81A22">
        <w:rPr>
          <w:rFonts w:asciiTheme="minorHAnsi" w:hAnsiTheme="minorHAnsi" w:cstheme="minorHAnsi"/>
          <w:sz w:val="16"/>
        </w:rPr>
        <w:t xml:space="preserve"> respective </w:t>
      </w:r>
      <w:r w:rsidRPr="00A81A22">
        <w:rPr>
          <w:rStyle w:val="IntenseEmphasis"/>
          <w:rFonts w:asciiTheme="minorHAnsi" w:hAnsiTheme="minorHAnsi" w:cstheme="minorHAnsi"/>
        </w:rPr>
        <w:t>regions, asserting their</w:t>
      </w:r>
      <w:r w:rsidRPr="00A81A22">
        <w:rPr>
          <w:rFonts w:asciiTheme="minorHAnsi" w:hAnsiTheme="minorHAnsi" w:cstheme="minorHAnsi"/>
          <w:sz w:val="16"/>
        </w:rPr>
        <w:t xml:space="preserve"> </w:t>
      </w:r>
      <w:r w:rsidRPr="00A81A22">
        <w:rPr>
          <w:rStyle w:val="IntenseEmphasis"/>
          <w:rFonts w:asciiTheme="minorHAnsi" w:hAnsiTheme="minorHAnsi" w:cstheme="minorHAnsi"/>
        </w:rPr>
        <w:t xml:space="preserve">versions of the </w:t>
      </w:r>
      <w:r w:rsidRPr="00A81A22">
        <w:rPr>
          <w:rStyle w:val="Emphasis"/>
          <w:rFonts w:asciiTheme="minorHAnsi" w:hAnsiTheme="minorHAnsi" w:cstheme="minorHAnsi"/>
        </w:rPr>
        <w:t>Monroe Doctrine</w:t>
      </w:r>
      <w:r w:rsidRPr="00A81A22">
        <w:rPr>
          <w:rStyle w:val="IntenseEmphasis"/>
          <w:rFonts w:asciiTheme="minorHAnsi" w:hAnsiTheme="minorHAnsi" w:cstheme="minorHAnsi"/>
        </w:rPr>
        <w:t>.</w:t>
      </w:r>
      <w:r w:rsidRPr="00A81A22">
        <w:rPr>
          <w:rFonts w:asciiTheme="minorHAnsi" w:hAnsiTheme="minorHAnsi" w:cstheme="minorHAnsi"/>
          <w:sz w:val="16"/>
        </w:rPr>
        <w:t xml:space="preserve"> Their </w:t>
      </w:r>
      <w:r w:rsidRPr="00A81A22">
        <w:rPr>
          <w:rStyle w:val="IntenseEmphasis"/>
          <w:rFonts w:asciiTheme="minorHAnsi" w:hAnsiTheme="minorHAnsi" w:cstheme="minorHAnsi"/>
        </w:rPr>
        <w:t>regional hegemony would</w:t>
      </w:r>
      <w:r w:rsidRPr="00A81A22">
        <w:rPr>
          <w:rFonts w:asciiTheme="minorHAnsi" w:hAnsiTheme="minorHAnsi" w:cstheme="minorHAnsi"/>
          <w:sz w:val="16"/>
        </w:rPr>
        <w:t xml:space="preserve"> then </w:t>
      </w:r>
      <w:r w:rsidRPr="00A81A22">
        <w:rPr>
          <w:rStyle w:val="Emphasis"/>
          <w:rFonts w:asciiTheme="minorHAnsi" w:hAnsiTheme="minorHAnsi" w:cstheme="minorHAnsi"/>
        </w:rPr>
        <w:t>leverage</w:t>
      </w:r>
      <w:r w:rsidRPr="00A81A22">
        <w:rPr>
          <w:rFonts w:asciiTheme="minorHAnsi" w:hAnsiTheme="minorHAnsi" w:cstheme="minorHAnsi"/>
          <w:sz w:val="16"/>
        </w:rPr>
        <w:t xml:space="preserve"> </w:t>
      </w:r>
      <w:r w:rsidRPr="00A81A22">
        <w:rPr>
          <w:rStyle w:val="IntenseEmphasis"/>
          <w:rFonts w:asciiTheme="minorHAnsi" w:hAnsiTheme="minorHAnsi" w:cstheme="minorHAnsi"/>
        </w:rPr>
        <w:t xml:space="preserve">their claim to be global </w:t>
      </w:r>
      <w:r w:rsidRPr="00A81A22">
        <w:rPr>
          <w:rStyle w:val="Emphasis"/>
          <w:rFonts w:asciiTheme="minorHAnsi" w:hAnsiTheme="minorHAnsi" w:cstheme="minorHAnsi"/>
        </w:rPr>
        <w:t>Big Powers</w:t>
      </w:r>
      <w:r w:rsidRPr="00A81A22">
        <w:rPr>
          <w:rStyle w:val="IntenseEmphasis"/>
          <w:rFonts w:asciiTheme="minorHAnsi" w:hAnsiTheme="minorHAnsi" w:cstheme="minorHAnsi"/>
        </w:rPr>
        <w:t>.</w:t>
      </w:r>
      <w:r w:rsidRPr="00A81A22">
        <w:rPr>
          <w:rFonts w:asciiTheme="minorHAnsi" w:hAnsiTheme="minorHAnsi" w:cstheme="minorHAnsi"/>
          <w:sz w:val="16"/>
        </w:rPr>
        <w:t xml:space="preserve"> Moscow and Beijing would then have an equal say with the United States and the West in sharing and shaping global governance. </w:t>
      </w:r>
      <w:r w:rsidRPr="00A81A22">
        <w:rPr>
          <w:rStyle w:val="IntenseEmphasis"/>
          <w:rFonts w:asciiTheme="minorHAnsi" w:hAnsiTheme="minorHAnsi" w:cstheme="minorHAnsi"/>
        </w:rPr>
        <w:t>The Russo-Chinese global system</w:t>
      </w:r>
      <w:r w:rsidRPr="00A81A22">
        <w:rPr>
          <w:rFonts w:asciiTheme="minorHAnsi" w:hAnsiTheme="minorHAnsi" w:cstheme="minorHAnsi"/>
          <w:sz w:val="16"/>
        </w:rPr>
        <w:t xml:space="preserve"> of Order </w:t>
      </w:r>
      <w:r w:rsidRPr="00A81A22">
        <w:rPr>
          <w:rStyle w:val="IntenseEmphasis"/>
          <w:rFonts w:asciiTheme="minorHAnsi" w:hAnsiTheme="minorHAnsi" w:cstheme="minorHAnsi"/>
        </w:rPr>
        <w:t>would ascribe</w:t>
      </w:r>
      <w:r w:rsidRPr="00A81A22">
        <w:rPr>
          <w:rFonts w:asciiTheme="minorHAnsi" w:hAnsiTheme="minorHAnsi" w:cstheme="minorHAnsi"/>
          <w:sz w:val="16"/>
        </w:rPr>
        <w:t xml:space="preserve"> to Russia and China governing privileges not accorded to the states both aspire to dominate. </w:t>
      </w:r>
      <w:r w:rsidRPr="00A81A22">
        <w:rPr>
          <w:rStyle w:val="IntenseEmphasis"/>
          <w:rFonts w:asciiTheme="minorHAnsi" w:hAnsiTheme="minorHAnsi" w:cstheme="minorHAnsi"/>
        </w:rPr>
        <w:t>Moscow and Beijing</w:t>
      </w:r>
      <w:r w:rsidRPr="00A81A22">
        <w:rPr>
          <w:rFonts w:asciiTheme="minorHAnsi" w:hAnsiTheme="minorHAnsi" w:cstheme="minorHAnsi"/>
          <w:sz w:val="16"/>
        </w:rPr>
        <w:t xml:space="preserve"> would enjoy </w:t>
      </w:r>
      <w:r w:rsidRPr="00A81A22">
        <w:rPr>
          <w:rStyle w:val="Emphasis"/>
          <w:rFonts w:asciiTheme="minorHAnsi" w:hAnsiTheme="minorHAnsi" w:cstheme="minorHAnsi"/>
        </w:rPr>
        <w:t>unconditional</w:t>
      </w:r>
      <w:r w:rsidRPr="00A81A22">
        <w:rPr>
          <w:rStyle w:val="IntenseEmphasis"/>
          <w:rFonts w:asciiTheme="minorHAnsi" w:hAnsiTheme="minorHAnsi" w:cstheme="minorHAnsi"/>
        </w:rPr>
        <w:t xml:space="preserve"> recognition of</w:t>
      </w:r>
      <w:r w:rsidRPr="00A81A22">
        <w:rPr>
          <w:rFonts w:asciiTheme="minorHAnsi" w:hAnsiTheme="minorHAnsi" w:cstheme="minorHAnsi"/>
          <w:sz w:val="16"/>
        </w:rPr>
        <w:t xml:space="preserve"> their state </w:t>
      </w:r>
      <w:r w:rsidRPr="00A81A22">
        <w:rPr>
          <w:rStyle w:val="Emphasis"/>
          <w:rFonts w:asciiTheme="minorHAnsi" w:hAnsiTheme="minorHAnsi" w:cstheme="minorHAnsi"/>
        </w:rPr>
        <w:t>sovereignty</w:t>
      </w:r>
      <w:r w:rsidRPr="00A81A22">
        <w:rPr>
          <w:rFonts w:asciiTheme="minorHAnsi" w:hAnsiTheme="minorHAnsi" w:cstheme="minorHAnsi"/>
          <w:sz w:val="16"/>
        </w:rPr>
        <w:t xml:space="preserve">, territorial integrity, and non-interference in their domestic affairs, </w:t>
      </w:r>
      <w:r w:rsidRPr="00A81A22">
        <w:rPr>
          <w:rStyle w:val="IntenseEmphasis"/>
          <w:rFonts w:asciiTheme="minorHAnsi" w:hAnsiTheme="minorHAnsi" w:cstheme="minorHAnsi"/>
        </w:rPr>
        <w:t>but</w:t>
      </w:r>
      <w:r w:rsidRPr="00A81A22">
        <w:rPr>
          <w:rFonts w:asciiTheme="minorHAnsi" w:hAnsiTheme="minorHAnsi" w:cstheme="minorHAnsi"/>
          <w:sz w:val="16"/>
        </w:rPr>
        <w:t xml:space="preserve"> </w:t>
      </w:r>
      <w:r w:rsidRPr="00A81A22">
        <w:rPr>
          <w:rStyle w:val="IntenseEmphasis"/>
          <w:rFonts w:asciiTheme="minorHAnsi" w:hAnsiTheme="minorHAnsi" w:cstheme="minorHAnsi"/>
        </w:rPr>
        <w:t>they would</w:t>
      </w:r>
      <w:r w:rsidRPr="00A81A22">
        <w:rPr>
          <w:rFonts w:asciiTheme="minorHAnsi" w:hAnsiTheme="minorHAnsi" w:cstheme="minorHAnsi"/>
          <w:sz w:val="16"/>
        </w:rPr>
        <w:t xml:space="preserve"> reserve to themselves the right to </w:t>
      </w:r>
      <w:r w:rsidRPr="00A81A22">
        <w:rPr>
          <w:rStyle w:val="Emphasis"/>
          <w:rFonts w:asciiTheme="minorHAnsi" w:hAnsiTheme="minorHAnsi" w:cstheme="minorHAnsi"/>
        </w:rPr>
        <w:t>intervene</w:t>
      </w:r>
      <w:r w:rsidRPr="00A81A22">
        <w:rPr>
          <w:rStyle w:val="IntenseEmphasis"/>
          <w:rFonts w:asciiTheme="minorHAnsi" w:hAnsiTheme="minorHAnsi" w:cstheme="minorHAnsi"/>
        </w:rPr>
        <w:t xml:space="preserve"> in</w:t>
      </w:r>
      <w:r w:rsidRPr="00A81A22">
        <w:rPr>
          <w:rFonts w:asciiTheme="minorHAnsi" w:hAnsiTheme="minorHAnsi" w:cstheme="minorHAnsi"/>
          <w:sz w:val="16"/>
        </w:rPr>
        <w:t xml:space="preserve"> the domestic and foreign affairs of the </w:t>
      </w:r>
      <w:r w:rsidRPr="00A81A22">
        <w:rPr>
          <w:rStyle w:val="IntenseEmphasis"/>
          <w:rFonts w:asciiTheme="minorHAnsi" w:hAnsiTheme="minorHAnsi" w:cstheme="minorHAnsi"/>
        </w:rPr>
        <w:t>states</w:t>
      </w:r>
      <w:r w:rsidRPr="00A81A22">
        <w:rPr>
          <w:rFonts w:asciiTheme="minorHAnsi" w:hAnsiTheme="minorHAnsi" w:cstheme="minorHAnsi"/>
          <w:sz w:val="16"/>
        </w:rPr>
        <w:t xml:space="preserve"> and peoples under their tutelage </w:t>
      </w:r>
      <w:r w:rsidRPr="00A81A22">
        <w:rPr>
          <w:rStyle w:val="IntenseEmphasis"/>
          <w:rFonts w:asciiTheme="minorHAnsi" w:hAnsiTheme="minorHAnsi" w:cstheme="minorHAnsi"/>
        </w:rPr>
        <w:t>in pursuit of</w:t>
      </w:r>
      <w:r w:rsidRPr="00A81A22">
        <w:rPr>
          <w:rFonts w:asciiTheme="minorHAnsi" w:hAnsiTheme="minorHAnsi" w:cstheme="minorHAnsi"/>
          <w:sz w:val="16"/>
        </w:rPr>
        <w:t xml:space="preserve"> their </w:t>
      </w:r>
      <w:r w:rsidRPr="00A81A22">
        <w:rPr>
          <w:rStyle w:val="IntenseEmphasis"/>
          <w:rFonts w:asciiTheme="minorHAnsi" w:hAnsiTheme="minorHAnsi" w:cstheme="minorHAnsi"/>
        </w:rPr>
        <w:t xml:space="preserve">hegemonic interests. </w:t>
      </w:r>
      <w:r w:rsidRPr="00A81A22">
        <w:rPr>
          <w:rFonts w:asciiTheme="minorHAnsi" w:hAnsiTheme="minorHAnsi" w:cstheme="minorHAnsi"/>
          <w:sz w:val="16"/>
        </w:rPr>
        <w:t xml:space="preserve">President </w:t>
      </w:r>
      <w:r w:rsidRPr="00A81A22">
        <w:rPr>
          <w:rStyle w:val="IntenseEmphasis"/>
          <w:rFonts w:asciiTheme="minorHAnsi" w:hAnsiTheme="minorHAnsi" w:cstheme="minorHAnsi"/>
        </w:rPr>
        <w:t>Putin</w:t>
      </w:r>
      <w:r w:rsidRPr="00A81A22">
        <w:rPr>
          <w:rFonts w:asciiTheme="minorHAnsi" w:hAnsiTheme="minorHAnsi" w:cstheme="minorHAnsi"/>
          <w:sz w:val="16"/>
        </w:rPr>
        <w:t xml:space="preserve"> has </w:t>
      </w:r>
      <w:r w:rsidRPr="00A81A22">
        <w:rPr>
          <w:rStyle w:val="IntenseEmphasis"/>
          <w:rFonts w:asciiTheme="minorHAnsi" w:hAnsiTheme="minorHAnsi" w:cstheme="minorHAnsi"/>
        </w:rPr>
        <w:t>announced</w:t>
      </w:r>
      <w:r w:rsidRPr="00A81A22">
        <w:rPr>
          <w:rFonts w:asciiTheme="minorHAnsi" w:hAnsiTheme="minorHAnsi" w:cstheme="minorHAnsi"/>
          <w:sz w:val="16"/>
        </w:rPr>
        <w:t xml:space="preserve"> that </w:t>
      </w:r>
      <w:r w:rsidRPr="00A81A22">
        <w:rPr>
          <w:rStyle w:val="IntenseEmphasis"/>
          <w:rFonts w:asciiTheme="minorHAnsi" w:hAnsiTheme="minorHAnsi" w:cstheme="minorHAnsi"/>
        </w:rPr>
        <w:t xml:space="preserve">Russia’s </w:t>
      </w:r>
      <w:r w:rsidRPr="00A81A22">
        <w:rPr>
          <w:rStyle w:val="Emphasis"/>
          <w:rFonts w:asciiTheme="minorHAnsi" w:hAnsiTheme="minorHAnsi" w:cstheme="minorHAnsi"/>
        </w:rPr>
        <w:t>imperialism</w:t>
      </w:r>
      <w:r w:rsidRPr="00A81A22">
        <w:rPr>
          <w:rStyle w:val="IntenseEmphasis"/>
          <w:rFonts w:asciiTheme="minorHAnsi" w:hAnsiTheme="minorHAnsi" w:cstheme="minorHAnsi"/>
        </w:rPr>
        <w:t xml:space="preserve"> encompasses</w:t>
      </w:r>
      <w:r w:rsidRPr="00A81A22">
        <w:rPr>
          <w:rFonts w:asciiTheme="minorHAnsi" w:hAnsiTheme="minorHAnsi" w:cstheme="minorHAnsi"/>
          <w:sz w:val="16"/>
        </w:rPr>
        <w:t xml:space="preserve"> the </w:t>
      </w:r>
      <w:r w:rsidRPr="00A81A22">
        <w:rPr>
          <w:rStyle w:val="Emphasis"/>
          <w:rFonts w:asciiTheme="minorHAnsi" w:hAnsiTheme="minorHAnsi" w:cstheme="minorHAnsi"/>
        </w:rPr>
        <w:t>millions</w:t>
      </w:r>
      <w:r w:rsidRPr="00A81A22">
        <w:rPr>
          <w:rFonts w:asciiTheme="minorHAnsi" w:hAnsiTheme="minorHAnsi" w:cstheme="minorHAnsi"/>
          <w:sz w:val="16"/>
        </w:rPr>
        <w:t xml:space="preserve"> of Russians </w:t>
      </w:r>
      <w:r w:rsidRPr="00A81A22">
        <w:rPr>
          <w:rStyle w:val="IntenseEmphasis"/>
          <w:rFonts w:asciiTheme="minorHAnsi" w:hAnsiTheme="minorHAnsi" w:cstheme="minorHAnsi"/>
        </w:rPr>
        <w:t>living in the</w:t>
      </w:r>
      <w:r w:rsidRPr="00A81A22">
        <w:rPr>
          <w:rFonts w:asciiTheme="minorHAnsi" w:hAnsiTheme="minorHAnsi" w:cstheme="minorHAnsi"/>
          <w:sz w:val="16"/>
        </w:rPr>
        <w:t xml:space="preserve"> </w:t>
      </w:r>
      <w:r w:rsidRPr="00A81A22">
        <w:rPr>
          <w:rStyle w:val="IntenseEmphasis"/>
          <w:rFonts w:asciiTheme="minorHAnsi" w:hAnsiTheme="minorHAnsi" w:cstheme="minorHAnsi"/>
        </w:rPr>
        <w:t>former</w:t>
      </w:r>
      <w:r w:rsidRPr="00A81A22">
        <w:rPr>
          <w:rFonts w:asciiTheme="minorHAnsi" w:hAnsiTheme="minorHAnsi" w:cstheme="minorHAnsi"/>
          <w:sz w:val="16"/>
        </w:rPr>
        <w:t xml:space="preserve"> republics of the </w:t>
      </w:r>
      <w:r w:rsidRPr="00A81A22">
        <w:rPr>
          <w:rStyle w:val="IntenseEmphasis"/>
          <w:rFonts w:asciiTheme="minorHAnsi" w:hAnsiTheme="minorHAnsi" w:cstheme="minorHAnsi"/>
        </w:rPr>
        <w:t>Soviet Union.</w:t>
      </w:r>
      <w:r w:rsidRPr="00A81A22">
        <w:rPr>
          <w:rFonts w:asciiTheme="minorHAnsi" w:hAnsiTheme="minorHAnsi" w:cstheme="minorHAnsi"/>
          <w:sz w:val="16"/>
        </w:rPr>
        <w:t xml:space="preserve"> Russia contends that Ukraine and Belarus also fall under Moscow’s purported claim to historical sovereignty over these states. </w:t>
      </w:r>
      <w:r w:rsidRPr="00A81A22">
        <w:rPr>
          <w:rStyle w:val="IntenseEmphasis"/>
          <w:rFonts w:asciiTheme="minorHAnsi" w:hAnsiTheme="minorHAnsi" w:cstheme="minorHAnsi"/>
        </w:rPr>
        <w:t xml:space="preserve">Forceful re-absorption of </w:t>
      </w:r>
      <w:r w:rsidRPr="00A81A22">
        <w:rPr>
          <w:rStyle w:val="Emphasis"/>
          <w:rFonts w:asciiTheme="minorHAnsi" w:hAnsiTheme="minorHAnsi" w:cstheme="minorHAnsi"/>
        </w:rPr>
        <w:t>Crimea</w:t>
      </w:r>
      <w:r w:rsidRPr="00A81A22">
        <w:rPr>
          <w:rStyle w:val="IntenseEmphasis"/>
          <w:rFonts w:asciiTheme="minorHAnsi" w:hAnsiTheme="minorHAnsi" w:cstheme="minorHAnsi"/>
        </w:rPr>
        <w:t xml:space="preserve"> and control over eastern </w:t>
      </w:r>
      <w:r w:rsidRPr="00A81A22">
        <w:rPr>
          <w:rStyle w:val="Emphasis"/>
          <w:rFonts w:asciiTheme="minorHAnsi" w:hAnsiTheme="minorHAnsi" w:cstheme="minorHAnsi"/>
        </w:rPr>
        <w:t>Ukraine</w:t>
      </w:r>
      <w:r w:rsidRPr="00A81A22">
        <w:rPr>
          <w:rFonts w:asciiTheme="minorHAnsi" w:hAnsiTheme="minorHAnsi" w:cstheme="minorHAnsi"/>
          <w:sz w:val="16"/>
        </w:rPr>
        <w:t xml:space="preserve"> </w:t>
      </w:r>
      <w:r w:rsidRPr="00A81A22">
        <w:rPr>
          <w:rStyle w:val="IntenseEmphasis"/>
          <w:rFonts w:asciiTheme="minorHAnsi" w:hAnsiTheme="minorHAnsi" w:cstheme="minorHAnsi"/>
        </w:rPr>
        <w:t xml:space="preserve">are viewed by </w:t>
      </w:r>
      <w:r w:rsidRPr="00A81A22">
        <w:rPr>
          <w:rFonts w:asciiTheme="minorHAnsi" w:hAnsiTheme="minorHAnsi" w:cstheme="minorHAnsi"/>
          <w:sz w:val="16"/>
        </w:rPr>
        <w:t xml:space="preserve">President </w:t>
      </w:r>
      <w:r w:rsidRPr="00A81A22">
        <w:rPr>
          <w:rStyle w:val="IntenseEmphasis"/>
          <w:rFonts w:asciiTheme="minorHAnsi" w:hAnsiTheme="minorHAnsi" w:cstheme="minorHAnsi"/>
        </w:rPr>
        <w:t xml:space="preserve">Putin as Russia’s historical inheritances. </w:t>
      </w:r>
      <w:r w:rsidRPr="00A81A22">
        <w:rPr>
          <w:rFonts w:asciiTheme="minorHAnsi" w:hAnsiTheme="minorHAnsi" w:cstheme="minorHAnsi"/>
          <w:sz w:val="16"/>
        </w:rPr>
        <w:t>Self-determination is not extended to these states or to other states and peoples of the former Soviet Union. Moscow rejects their right to freely align, say, with the European Union or, god forbid, with NATO.</w:t>
      </w:r>
    </w:p>
    <w:p w:rsidR="00A81A22" w:rsidRPr="00A81A22" w:rsidRDefault="00A81A22" w:rsidP="00A81A22">
      <w:pPr>
        <w:rPr>
          <w:rStyle w:val="Emphasis"/>
          <w:rFonts w:asciiTheme="minorHAnsi" w:hAnsiTheme="minorHAnsi" w:cstheme="minorHAnsi"/>
        </w:rPr>
      </w:pPr>
      <w:r w:rsidRPr="00A81A22">
        <w:rPr>
          <w:rFonts w:asciiTheme="minorHAnsi" w:hAnsiTheme="minorHAnsi" w:cstheme="minorHAnsi"/>
          <w:sz w:val="16"/>
        </w:rPr>
        <w:t xml:space="preserve">In contrast to the democratic project, universal in its reach, </w:t>
      </w:r>
      <w:r w:rsidRPr="00A81A22">
        <w:rPr>
          <w:rStyle w:val="IntenseEmphasis"/>
          <w:rFonts w:asciiTheme="minorHAnsi" w:hAnsiTheme="minorHAnsi" w:cstheme="minorHAnsi"/>
        </w:rPr>
        <w:t>the Russo-Chinese</w:t>
      </w:r>
      <w:r w:rsidRPr="00A81A22">
        <w:rPr>
          <w:rFonts w:asciiTheme="minorHAnsi" w:hAnsiTheme="minorHAnsi" w:cstheme="minorHAnsi"/>
          <w:sz w:val="16"/>
        </w:rPr>
        <w:t xml:space="preserve"> conception of a stable </w:t>
      </w:r>
      <w:r w:rsidRPr="00A81A22">
        <w:rPr>
          <w:rStyle w:val="IntenseEmphasis"/>
          <w:rFonts w:asciiTheme="minorHAnsi" w:hAnsiTheme="minorHAnsi" w:cstheme="minorHAnsi"/>
        </w:rPr>
        <w:t>global order rests on</w:t>
      </w:r>
      <w:r w:rsidRPr="00A81A22">
        <w:rPr>
          <w:rFonts w:asciiTheme="minorHAnsi" w:hAnsiTheme="minorHAnsi" w:cstheme="minorHAnsi"/>
          <w:sz w:val="16"/>
        </w:rPr>
        <w:t xml:space="preserve"> more </w:t>
      </w:r>
      <w:r w:rsidRPr="00A81A22">
        <w:rPr>
          <w:rStyle w:val="Emphasis"/>
          <w:rFonts w:asciiTheme="minorHAnsi" w:hAnsiTheme="minorHAnsi" w:cstheme="minorHAnsi"/>
        </w:rPr>
        <w:t>tenuous</w:t>
      </w:r>
      <w:r w:rsidRPr="00A81A22">
        <w:rPr>
          <w:rFonts w:asciiTheme="minorHAnsi" w:hAnsiTheme="minorHAnsi" w:cstheme="minorHAnsi"/>
          <w:sz w:val="16"/>
        </w:rPr>
        <w:t xml:space="preserve"> and </w:t>
      </w:r>
      <w:r w:rsidRPr="00A81A22">
        <w:rPr>
          <w:rStyle w:val="Emphasis"/>
          <w:rFonts w:asciiTheme="minorHAnsi" w:hAnsiTheme="minorHAnsi" w:cstheme="minorHAnsi"/>
        </w:rPr>
        <w:t>conflict-prone</w:t>
      </w:r>
      <w:r w:rsidRPr="00A81A22">
        <w:rPr>
          <w:rStyle w:val="IntenseEmphasis"/>
          <w:rFonts w:asciiTheme="minorHAnsi" w:hAnsiTheme="minorHAnsi" w:cstheme="minorHAnsi"/>
        </w:rPr>
        <w:t xml:space="preserve"> </w:t>
      </w:r>
      <w:r w:rsidRPr="00A81A22">
        <w:rPr>
          <w:rStyle w:val="Emphasis"/>
          <w:rFonts w:asciiTheme="minorHAnsi" w:hAnsiTheme="minorHAnsi" w:cstheme="minorHAnsi"/>
        </w:rPr>
        <w:t>ethno-national foundations</w:t>
      </w:r>
      <w:r w:rsidRPr="00A81A22">
        <w:rPr>
          <w:rStyle w:val="IntenseEmphasis"/>
          <w:rFonts w:asciiTheme="minorHAnsi" w:hAnsiTheme="minorHAnsi" w:cstheme="minorHAnsi"/>
        </w:rPr>
        <w:t>.</w:t>
      </w:r>
      <w:r w:rsidRPr="00A81A22">
        <w:rPr>
          <w:rFonts w:asciiTheme="minorHAnsi" w:hAnsiTheme="minorHAnsi" w:cstheme="minorHAnsi"/>
          <w:sz w:val="16"/>
        </w:rPr>
        <w:t xml:space="preserve"> Russia’s proclaimed enemies are the United States and the European Union. Any means that undermines the unity of these entities is viewed by Moscow as a gain. </w:t>
      </w:r>
      <w:r w:rsidRPr="00A81A22">
        <w:rPr>
          <w:rStyle w:val="IntenseEmphasis"/>
          <w:rFonts w:asciiTheme="minorHAnsi" w:hAnsiTheme="minorHAnsi" w:cstheme="minorHAnsi"/>
        </w:rPr>
        <w:t xml:space="preserve">The endgame is a </w:t>
      </w:r>
      <w:r w:rsidRPr="00A81A22">
        <w:rPr>
          <w:rStyle w:val="Emphasis"/>
          <w:rFonts w:asciiTheme="minorHAnsi" w:hAnsiTheme="minorHAnsi" w:cstheme="minorHAnsi"/>
        </w:rPr>
        <w:t>poly-anarchical</w:t>
      </w:r>
      <w:r w:rsidRPr="00A81A22">
        <w:rPr>
          <w:rStyle w:val="IntenseEmphasis"/>
          <w:rFonts w:asciiTheme="minorHAnsi" w:hAnsiTheme="minorHAnsi" w:cstheme="minorHAnsi"/>
        </w:rPr>
        <w:t xml:space="preserve"> interstate system,</w:t>
      </w:r>
      <w:r w:rsidRPr="00A81A22">
        <w:rPr>
          <w:rFonts w:asciiTheme="minorHAnsi" w:hAnsiTheme="minorHAnsi" w:cstheme="minorHAnsi"/>
          <w:sz w:val="16"/>
        </w:rPr>
        <w:t xml:space="preserve"> potentially </w:t>
      </w:r>
      <w:r w:rsidRPr="00A81A22">
        <w:rPr>
          <w:rStyle w:val="IntenseEmphasis"/>
          <w:rFonts w:asciiTheme="minorHAnsi" w:hAnsiTheme="minorHAnsi" w:cstheme="minorHAnsi"/>
        </w:rPr>
        <w:t xml:space="preserve">as </w:t>
      </w:r>
      <w:r w:rsidRPr="00A81A22">
        <w:rPr>
          <w:rStyle w:val="Emphasis"/>
          <w:rFonts w:asciiTheme="minorHAnsi" w:hAnsiTheme="minorHAnsi" w:cstheme="minorHAnsi"/>
        </w:rPr>
        <w:t>war-prone</w:t>
      </w:r>
      <w:r w:rsidRPr="00A81A22">
        <w:rPr>
          <w:rStyle w:val="IntenseEmphasis"/>
          <w:rFonts w:asciiTheme="minorHAnsi" w:hAnsiTheme="minorHAnsi" w:cstheme="minorHAnsi"/>
        </w:rPr>
        <w:t xml:space="preserve"> as the Eurocentric system </w:t>
      </w:r>
      <w:r w:rsidRPr="00A81A22">
        <w:rPr>
          <w:rStyle w:val="Emphasis"/>
          <w:rFonts w:asciiTheme="minorHAnsi" w:hAnsiTheme="minorHAnsi" w:cstheme="minorHAnsi"/>
        </w:rPr>
        <w:t>before</w:t>
      </w:r>
      <w:r w:rsidRPr="00A81A22">
        <w:rPr>
          <w:rStyle w:val="IntenseEmphasis"/>
          <w:rFonts w:asciiTheme="minorHAnsi" w:hAnsiTheme="minorHAnsi" w:cstheme="minorHAnsi"/>
        </w:rPr>
        <w:t xml:space="preserve"> and </w:t>
      </w:r>
      <w:r w:rsidRPr="00A81A22">
        <w:rPr>
          <w:rStyle w:val="Emphasis"/>
          <w:rFonts w:asciiTheme="minorHAnsi" w:hAnsiTheme="minorHAnsi" w:cstheme="minorHAnsi"/>
        </w:rPr>
        <w:t>after World War I</w:t>
      </w:r>
      <w:r w:rsidRPr="00A81A22">
        <w:rPr>
          <w:rStyle w:val="IntenseEmphasis"/>
          <w:rFonts w:asciiTheme="minorHAnsi" w:hAnsiTheme="minorHAnsi" w:cstheme="minorHAnsi"/>
        </w:rPr>
        <w:t>, but</w:t>
      </w:r>
      <w:r w:rsidRPr="00A81A22">
        <w:rPr>
          <w:rFonts w:asciiTheme="minorHAnsi" w:hAnsiTheme="minorHAnsi" w:cstheme="minorHAnsi"/>
          <w:sz w:val="16"/>
        </w:rPr>
        <w:t xml:space="preserve"> now </w:t>
      </w:r>
      <w:r w:rsidRPr="00A81A22">
        <w:rPr>
          <w:rStyle w:val="IntenseEmphasis"/>
          <w:rFonts w:asciiTheme="minorHAnsi" w:hAnsiTheme="minorHAnsi" w:cstheme="minorHAnsi"/>
        </w:rPr>
        <w:t xml:space="preserve">populated by states with </w:t>
      </w:r>
      <w:r w:rsidRPr="00A81A22">
        <w:rPr>
          <w:rStyle w:val="Emphasis"/>
          <w:rFonts w:asciiTheme="minorHAnsi" w:hAnsiTheme="minorHAnsi" w:cstheme="minorHAnsi"/>
        </w:rPr>
        <w:t>nuclear weapons.</w:t>
      </w:r>
    </w:p>
    <w:p w:rsidR="00A81A22" w:rsidRPr="00A81A22" w:rsidRDefault="00A81A22" w:rsidP="00A81A22">
      <w:pPr>
        <w:rPr>
          <w:rStyle w:val="IntenseEmphasis"/>
          <w:rFonts w:asciiTheme="minorHAnsi" w:hAnsiTheme="minorHAnsi" w:cstheme="minorHAnsi"/>
        </w:rPr>
      </w:pPr>
      <w:r w:rsidRPr="00A81A22">
        <w:rPr>
          <w:rStyle w:val="IntenseEmphasis"/>
          <w:rFonts w:asciiTheme="minorHAnsi" w:hAnsiTheme="minorHAnsi" w:cstheme="minorHAnsi"/>
        </w:rPr>
        <w:t xml:space="preserve">Global politics becomes a </w:t>
      </w:r>
      <w:r w:rsidRPr="00A81A22">
        <w:rPr>
          <w:rStyle w:val="Emphasis"/>
          <w:rFonts w:asciiTheme="minorHAnsi" w:hAnsiTheme="minorHAnsi" w:cstheme="minorHAnsi"/>
        </w:rPr>
        <w:t>zero-sum game</w:t>
      </w:r>
      <w:r w:rsidRPr="00A81A22">
        <w:rPr>
          <w:rStyle w:val="IntenseEmphasis"/>
          <w:rFonts w:asciiTheme="minorHAnsi" w:hAnsiTheme="minorHAnsi" w:cstheme="minorHAnsi"/>
        </w:rPr>
        <w:t>.</w:t>
      </w:r>
    </w:p>
    <w:p w:rsidR="00A81A22" w:rsidRPr="00A81A22" w:rsidRDefault="00A81A22" w:rsidP="00A81A22">
      <w:pPr>
        <w:rPr>
          <w:rFonts w:asciiTheme="minorHAnsi" w:hAnsiTheme="minorHAnsi" w:cstheme="minorHAnsi"/>
          <w:sz w:val="16"/>
          <w:szCs w:val="16"/>
        </w:rPr>
      </w:pPr>
      <w:r w:rsidRPr="00A81A22">
        <w:rPr>
          <w:rFonts w:asciiTheme="minorHAnsi" w:hAnsiTheme="minorHAnsi" w:cstheme="minorHAnsi"/>
          <w:sz w:val="16"/>
          <w:szCs w:val="16"/>
        </w:rPr>
        <w:t>Moscow has no compunctions about corrupting the electoral processes of democratic states, conducting threatening military exercises along NATO’s east border, or violating the more than 30-year old treaty to ban the deployment of Intermediate-Range missile launchers, capable of firing nuclear weapons. Nothing less than the dissolution of the democratic project is Moscow’s solution for global Order. China also seeks a revision of the global Order. It declares sovereignty over the South China Sea. Rejected is The Hague Tribunal’s dismissal of this claim. Beijing continues to build artificial islands as military bases in the region to assert its control over these troubled waters. If it could have its way, China would decide which states and their naval vessels, notably those of the United States, would have access to the South China Sea. Where Moscow and Beijing depart sharply are in their contrasting responses to the Welfare imperative. Moscow has no solution other than to use its oil and gas resources as instruments of coercive diplomacy and to weaken or dismantle existing Western alliances and international economic institutions. China can ill-afford the dismantling of the global market system. In his address to the Davos gathering in January of this year, Chinese President Xi asserted that “any attempt to cut off the flow of capital, technologies, products, industries and people between economies, and channel the waters in the ocean back into isolated lakes and creeks is simply not possible.” Adam Smith could not have said it better. Both Moscow and Beijing have been particularly assiduous to legitimate their regimes. President Putin’s case for legitimacy is much broader and deeper than a pure appeal to Russian nationalism. He stresses the spiritual and cultural unity of Russianspeaking populations spread across the states of the post-Soviet space. A central core of that unity is the Russian Orthodox Church, a key prop of the regime. Reviled is Western secularism, portrayed as corrupt and decadent, viewed by Putin as an existential threat to the Russian World. The Chinese regime, secular and atheistic, can hardly rely on religion to legitimate the regime. Beijing principally rests its legitimacy on its record of economic development and nationalism. The regime’s success in raising the economic standards of hundreds of millions of Chinese reinforces its claim to legitimacy in two ways. On the one hand, the Communist Party can rightly claim to have raised hundreds of millions of Chinese from poverty within a generation. On the other hand, the Communist Party insists that its model of economic growth, what critics scorn as crony capitalism, is superior to the unfettered, market-driven model of the West. Hence capitalism with Chinese characteristics is more effective and legitimate than the Western alternative.</w:t>
      </w:r>
    </w:p>
    <w:p w:rsidR="00A81A22" w:rsidRPr="00A81A22" w:rsidRDefault="00A81A22" w:rsidP="00A81A22">
      <w:pPr>
        <w:rPr>
          <w:rFonts w:asciiTheme="minorHAnsi" w:hAnsiTheme="minorHAnsi" w:cstheme="minorHAnsi"/>
          <w:sz w:val="16"/>
        </w:rPr>
      </w:pPr>
      <w:r w:rsidRPr="00A81A22">
        <w:rPr>
          <w:rFonts w:asciiTheme="minorHAnsi" w:hAnsiTheme="minorHAnsi" w:cstheme="minorHAnsi"/>
          <w:sz w:val="16"/>
        </w:rPr>
        <w:t xml:space="preserve">Where </w:t>
      </w:r>
      <w:r w:rsidRPr="00A81A22">
        <w:rPr>
          <w:rStyle w:val="IntenseEmphasis"/>
          <w:rFonts w:asciiTheme="minorHAnsi" w:hAnsiTheme="minorHAnsi" w:cstheme="minorHAnsi"/>
        </w:rPr>
        <w:t>Moscow and Beijing</w:t>
      </w:r>
      <w:r w:rsidRPr="00A81A22">
        <w:rPr>
          <w:rFonts w:asciiTheme="minorHAnsi" w:hAnsiTheme="minorHAnsi" w:cstheme="minorHAnsi"/>
          <w:sz w:val="16"/>
        </w:rPr>
        <w:t xml:space="preserve"> do </w:t>
      </w:r>
      <w:r w:rsidRPr="00A81A22">
        <w:rPr>
          <w:rStyle w:val="Emphasis"/>
          <w:rFonts w:asciiTheme="minorHAnsi" w:hAnsiTheme="minorHAnsi" w:cstheme="minorHAnsi"/>
        </w:rPr>
        <w:t>converge</w:t>
      </w:r>
      <w:r w:rsidRPr="00A81A22">
        <w:rPr>
          <w:rFonts w:asciiTheme="minorHAnsi" w:hAnsiTheme="minorHAnsi" w:cstheme="minorHAnsi"/>
          <w:sz w:val="16"/>
        </w:rPr>
        <w:t xml:space="preserve"> is in </w:t>
      </w:r>
      <w:r w:rsidRPr="00A81A22">
        <w:rPr>
          <w:rStyle w:val="IntenseEmphasis"/>
          <w:rFonts w:asciiTheme="minorHAnsi" w:hAnsiTheme="minorHAnsi" w:cstheme="minorHAnsi"/>
        </w:rPr>
        <w:t>fashioning</w:t>
      </w:r>
      <w:r w:rsidRPr="00A81A22">
        <w:rPr>
          <w:rFonts w:asciiTheme="minorHAnsi" w:hAnsiTheme="minorHAnsi" w:cstheme="minorHAnsi"/>
          <w:sz w:val="16"/>
        </w:rPr>
        <w:t xml:space="preserve"> </w:t>
      </w:r>
      <w:r w:rsidRPr="00A81A22">
        <w:rPr>
          <w:rStyle w:val="IntenseEmphasis"/>
          <w:rFonts w:asciiTheme="minorHAnsi" w:hAnsiTheme="minorHAnsi" w:cstheme="minorHAnsi"/>
        </w:rPr>
        <w:t xml:space="preserve">their responses to the Legitimacy imperative. They </w:t>
      </w:r>
      <w:r w:rsidRPr="00A81A22">
        <w:rPr>
          <w:rStyle w:val="Emphasis"/>
          <w:rFonts w:asciiTheme="minorHAnsi" w:hAnsiTheme="minorHAnsi" w:cstheme="minorHAnsi"/>
        </w:rPr>
        <w:t>repudiate Western liberal democracy</w:t>
      </w:r>
      <w:r w:rsidRPr="00A81A22">
        <w:rPr>
          <w:rStyle w:val="IntenseEmphasis"/>
          <w:rFonts w:asciiTheme="minorHAnsi" w:hAnsiTheme="minorHAnsi" w:cstheme="minorHAnsi"/>
        </w:rPr>
        <w:t>. Both reject criticisms of</w:t>
      </w:r>
      <w:r w:rsidRPr="00A81A22">
        <w:rPr>
          <w:rFonts w:asciiTheme="minorHAnsi" w:hAnsiTheme="minorHAnsi" w:cstheme="minorHAnsi"/>
          <w:sz w:val="16"/>
        </w:rPr>
        <w:t xml:space="preserve"> their </w:t>
      </w:r>
      <w:r w:rsidRPr="00A81A22">
        <w:rPr>
          <w:rStyle w:val="IntenseEmphasis"/>
          <w:rFonts w:asciiTheme="minorHAnsi" w:hAnsiTheme="minorHAnsi" w:cstheme="minorHAnsi"/>
        </w:rPr>
        <w:t>human rights abuses as interventions</w:t>
      </w:r>
      <w:r w:rsidRPr="00A81A22">
        <w:rPr>
          <w:rFonts w:asciiTheme="minorHAnsi" w:hAnsiTheme="minorHAnsi" w:cstheme="minorHAnsi"/>
          <w:sz w:val="16"/>
        </w:rPr>
        <w:t xml:space="preserve"> into their domestic affairs. </w:t>
      </w:r>
      <w:r w:rsidRPr="00A81A22">
        <w:rPr>
          <w:rStyle w:val="IntenseEmphasis"/>
          <w:rFonts w:asciiTheme="minorHAnsi" w:hAnsiTheme="minorHAnsi" w:cstheme="minorHAnsi"/>
        </w:rPr>
        <w:t>Dissidents are harassed, incarcerated, or,</w:t>
      </w:r>
      <w:r w:rsidRPr="00A81A22">
        <w:rPr>
          <w:rFonts w:asciiTheme="minorHAnsi" w:hAnsiTheme="minorHAnsi" w:cstheme="minorHAnsi"/>
          <w:sz w:val="16"/>
        </w:rPr>
        <w:t xml:space="preserve"> in some instances, </w:t>
      </w:r>
      <w:r w:rsidRPr="00A81A22">
        <w:rPr>
          <w:rStyle w:val="IntenseEmphasis"/>
          <w:rFonts w:asciiTheme="minorHAnsi" w:hAnsiTheme="minorHAnsi" w:cstheme="minorHAnsi"/>
        </w:rPr>
        <w:t>assassinated</w:t>
      </w:r>
      <w:r w:rsidRPr="00A81A22">
        <w:rPr>
          <w:rFonts w:asciiTheme="minorHAnsi" w:hAnsiTheme="minorHAnsi" w:cstheme="minorHAnsi"/>
          <w:sz w:val="16"/>
        </w:rPr>
        <w:t xml:space="preserve">. Journalists are co-opted, selfcensored, silenced, or imprisoned. Social </w:t>
      </w:r>
      <w:r w:rsidRPr="00A81A22">
        <w:rPr>
          <w:rStyle w:val="IntenseEmphasis"/>
          <w:rFonts w:asciiTheme="minorHAnsi" w:hAnsiTheme="minorHAnsi" w:cstheme="minorHAnsi"/>
        </w:rPr>
        <w:t>media is state controlled</w:t>
      </w:r>
      <w:r w:rsidRPr="00A81A22">
        <w:rPr>
          <w:rFonts w:asciiTheme="minorHAnsi" w:hAnsiTheme="minorHAnsi" w:cstheme="minorHAnsi"/>
          <w:sz w:val="16"/>
        </w:rPr>
        <w:t xml:space="preserve">. Both the </w:t>
      </w:r>
      <w:r w:rsidRPr="00A81A22">
        <w:rPr>
          <w:rStyle w:val="IntenseEmphasis"/>
          <w:rFonts w:asciiTheme="minorHAnsi" w:hAnsiTheme="minorHAnsi" w:cstheme="minorHAnsi"/>
        </w:rPr>
        <w:t>Putin</w:t>
      </w:r>
      <w:r w:rsidRPr="00A81A22">
        <w:rPr>
          <w:rFonts w:asciiTheme="minorHAnsi" w:hAnsiTheme="minorHAnsi" w:cstheme="minorHAnsi"/>
          <w:sz w:val="16"/>
        </w:rPr>
        <w:t xml:space="preserve"> regime </w:t>
      </w:r>
      <w:r w:rsidRPr="00A81A22">
        <w:rPr>
          <w:rStyle w:val="IntenseEmphasis"/>
          <w:rFonts w:asciiTheme="minorHAnsi" w:hAnsiTheme="minorHAnsi" w:cstheme="minorHAnsi"/>
        </w:rPr>
        <w:t>and the</w:t>
      </w:r>
      <w:r w:rsidRPr="00A81A22">
        <w:rPr>
          <w:rFonts w:asciiTheme="minorHAnsi" w:hAnsiTheme="minorHAnsi" w:cstheme="minorHAnsi"/>
          <w:sz w:val="16"/>
        </w:rPr>
        <w:t xml:space="preserve"> </w:t>
      </w:r>
      <w:r w:rsidRPr="00A81A22">
        <w:rPr>
          <w:rStyle w:val="IntenseEmphasis"/>
          <w:rFonts w:asciiTheme="minorHAnsi" w:hAnsiTheme="minorHAnsi" w:cstheme="minorHAnsi"/>
        </w:rPr>
        <w:t>Chinese</w:t>
      </w:r>
      <w:r w:rsidRPr="00A81A22">
        <w:rPr>
          <w:rFonts w:asciiTheme="minorHAnsi" w:hAnsiTheme="minorHAnsi" w:cstheme="minorHAnsi"/>
          <w:sz w:val="16"/>
        </w:rPr>
        <w:t xml:space="preserve"> </w:t>
      </w:r>
      <w:r w:rsidRPr="00A81A22">
        <w:rPr>
          <w:rStyle w:val="IntenseEmphasis"/>
          <w:rFonts w:asciiTheme="minorHAnsi" w:hAnsiTheme="minorHAnsi" w:cstheme="minorHAnsi"/>
        </w:rPr>
        <w:t>Communist Party</w:t>
      </w:r>
      <w:r w:rsidRPr="00A81A22">
        <w:rPr>
          <w:rFonts w:asciiTheme="minorHAnsi" w:hAnsiTheme="minorHAnsi" w:cstheme="minorHAnsi"/>
          <w:sz w:val="16"/>
        </w:rPr>
        <w:t xml:space="preserve"> </w:t>
      </w:r>
      <w:r w:rsidRPr="00A81A22">
        <w:rPr>
          <w:rStyle w:val="IntenseEmphasis"/>
          <w:rFonts w:asciiTheme="minorHAnsi" w:hAnsiTheme="minorHAnsi" w:cstheme="minorHAnsi"/>
        </w:rPr>
        <w:t>monopolize</w:t>
      </w:r>
      <w:r w:rsidRPr="00A81A22">
        <w:rPr>
          <w:rFonts w:asciiTheme="minorHAnsi" w:hAnsiTheme="minorHAnsi" w:cstheme="minorHAnsi"/>
          <w:sz w:val="16"/>
        </w:rPr>
        <w:t xml:space="preserve"> the </w:t>
      </w:r>
      <w:r w:rsidRPr="00A81A22">
        <w:rPr>
          <w:rStyle w:val="IntenseEmphasis"/>
          <w:rFonts w:asciiTheme="minorHAnsi" w:hAnsiTheme="minorHAnsi" w:cstheme="minorHAnsi"/>
        </w:rPr>
        <w:t>public narratives evaluating governmental policy.</w:t>
      </w:r>
      <w:r w:rsidRPr="00A81A22">
        <w:rPr>
          <w:rFonts w:asciiTheme="minorHAnsi" w:hAnsiTheme="minorHAnsi" w:cstheme="minorHAnsi"/>
          <w:sz w:val="16"/>
        </w:rPr>
        <w:t xml:space="preserve"> Transparency and accountability are hostage to governmental secrecy. Civil society has few effective avenues to criticize governmental actions. Moscow adds an ironic twist to these controls in manipulating national elections to produce an elected authoritarian regime.</w:t>
      </w:r>
    </w:p>
    <w:p w:rsidR="00A81A22" w:rsidRPr="00A81A22" w:rsidRDefault="00A81A22" w:rsidP="00A81A22">
      <w:pPr>
        <w:rPr>
          <w:rFonts w:asciiTheme="minorHAnsi" w:hAnsiTheme="minorHAnsi" w:cstheme="minorHAnsi"/>
        </w:rPr>
      </w:pPr>
      <w:r w:rsidRPr="00A81A22">
        <w:rPr>
          <w:rStyle w:val="IntenseEmphasis"/>
          <w:rFonts w:asciiTheme="minorHAnsi" w:hAnsiTheme="minorHAnsi" w:cstheme="minorHAnsi"/>
        </w:rPr>
        <w:t xml:space="preserve">Whether either of these </w:t>
      </w:r>
      <w:r w:rsidRPr="00A81A22">
        <w:rPr>
          <w:rStyle w:val="Emphasis"/>
          <w:rFonts w:asciiTheme="minorHAnsi" w:hAnsiTheme="minorHAnsi" w:cstheme="minorHAnsi"/>
        </w:rPr>
        <w:t>authoritarian responses</w:t>
      </w:r>
      <w:r w:rsidRPr="00A81A22">
        <w:rPr>
          <w:rStyle w:val="IntenseEmphasis"/>
          <w:rFonts w:asciiTheme="minorHAnsi" w:hAnsiTheme="minorHAnsi" w:cstheme="minorHAnsi"/>
        </w:rPr>
        <w:t xml:space="preserve"> to the Legitimacy imperative will survive </w:t>
      </w:r>
      <w:r w:rsidRPr="00A81A22">
        <w:rPr>
          <w:rStyle w:val="Emphasis"/>
          <w:rFonts w:asciiTheme="minorHAnsi" w:hAnsiTheme="minorHAnsi" w:cstheme="minorHAnsi"/>
        </w:rPr>
        <w:t>remains to be seen</w:t>
      </w:r>
      <w:r w:rsidRPr="00A81A22">
        <w:rPr>
          <w:rStyle w:val="IntenseEmphasis"/>
          <w:rFonts w:asciiTheme="minorHAnsi" w:hAnsiTheme="minorHAnsi" w:cstheme="minorHAnsi"/>
        </w:rPr>
        <w:t>.</w:t>
      </w:r>
      <w:r w:rsidRPr="00A81A22">
        <w:rPr>
          <w:rFonts w:asciiTheme="minorHAnsi" w:hAnsiTheme="minorHAnsi" w:cstheme="minorHAnsi"/>
          <w:sz w:val="16"/>
        </w:rPr>
        <w:t xml:space="preserve"> Beijing’s use of economic performance and nationalism to underwrite its legitimacy is a double-edged sword. If economic performance falters, then legitimacy suffers. Whether top-down nationalism will always control nationalism from the bottom-up is also problematic. In resting legitimacy on nationalism, dubious historical claims, and crypto-religious beliefs, Moscow is spared Beijing’s economic performance test. That said, there is room for skepticism that in the long-run Russians will exchange lower standards of living for corrupt rule in pursuit of an elusive Russian mission antagonistic to the West. The implosion of the Soviet Union, due in no small part to its retarded economic and technological development, suggests that the patience of the Russian people has limits. Demonstrations in March 2017 against state corruption in 82 Russian cities, led largely by Russian youth, reveal these limits. They are an ominous omen for the future of the Putin kleptocracy. Meanwhile, neither Russia nor China offers much to solve the Legitimacy imperative of global governance.</w:t>
      </w:r>
    </w:p>
    <w:p w:rsidR="00E22C61" w:rsidRPr="00A81A22" w:rsidRDefault="00585832" w:rsidP="00E22C61">
      <w:pPr>
        <w:pStyle w:val="Heading3"/>
        <w:rPr>
          <w:rFonts w:asciiTheme="minorHAnsi" w:hAnsiTheme="minorHAnsi" w:cstheme="minorHAnsi"/>
        </w:rPr>
      </w:pPr>
      <w:r w:rsidRPr="00A81A22">
        <w:rPr>
          <w:rFonts w:asciiTheme="minorHAnsi" w:hAnsiTheme="minorHAnsi" w:cstheme="minorHAnsi"/>
        </w:rPr>
        <w:t>!</w:t>
      </w:r>
      <w:r w:rsidR="00E22C61" w:rsidRPr="00A81A22">
        <w:rPr>
          <w:rFonts w:asciiTheme="minorHAnsi" w:hAnsiTheme="minorHAnsi" w:cstheme="minorHAnsi"/>
        </w:rPr>
        <w:t xml:space="preserve"> – Climate</w:t>
      </w:r>
    </w:p>
    <w:p w:rsidR="00A81A22" w:rsidRPr="00A81A22" w:rsidRDefault="00A81A22" w:rsidP="00A81A22">
      <w:pPr>
        <w:pStyle w:val="Heading4"/>
        <w:rPr>
          <w:rFonts w:asciiTheme="minorHAnsi" w:hAnsiTheme="minorHAnsi" w:cstheme="minorHAnsi"/>
        </w:rPr>
      </w:pPr>
      <w:r w:rsidRPr="00A81A22">
        <w:rPr>
          <w:rFonts w:asciiTheme="minorHAnsi" w:hAnsiTheme="minorHAnsi" w:cstheme="minorHAnsi"/>
        </w:rPr>
        <w:t xml:space="preserve">Global Warming is </w:t>
      </w:r>
      <w:r w:rsidRPr="00A81A22">
        <w:rPr>
          <w:rFonts w:asciiTheme="minorHAnsi" w:hAnsiTheme="minorHAnsi" w:cstheme="minorHAnsi"/>
          <w:u w:val="single"/>
        </w:rPr>
        <w:t>real</w:t>
      </w:r>
      <w:r w:rsidRPr="00A81A22">
        <w:rPr>
          <w:rFonts w:asciiTheme="minorHAnsi" w:hAnsiTheme="minorHAnsi" w:cstheme="minorHAnsi"/>
        </w:rPr>
        <w:t xml:space="preserve"> and has </w:t>
      </w:r>
      <w:r w:rsidRPr="00A81A22">
        <w:rPr>
          <w:rFonts w:asciiTheme="minorHAnsi" w:hAnsiTheme="minorHAnsi" w:cstheme="minorHAnsi"/>
          <w:u w:val="single"/>
        </w:rPr>
        <w:t>catastrophic consequences</w:t>
      </w:r>
      <w:r w:rsidRPr="00A81A22">
        <w:rPr>
          <w:rFonts w:asciiTheme="minorHAnsi" w:hAnsiTheme="minorHAnsi" w:cstheme="minorHAnsi"/>
        </w:rPr>
        <w:t xml:space="preserve">, based on the </w:t>
      </w:r>
      <w:r w:rsidRPr="00A81A22">
        <w:rPr>
          <w:rFonts w:asciiTheme="minorHAnsi" w:hAnsiTheme="minorHAnsi" w:cstheme="minorHAnsi"/>
          <w:u w:val="single"/>
        </w:rPr>
        <w:t>consensus of studies</w:t>
      </w:r>
      <w:r w:rsidRPr="00A81A22">
        <w:rPr>
          <w:rFonts w:asciiTheme="minorHAnsi" w:hAnsiTheme="minorHAnsi" w:cstheme="minorHAnsi"/>
        </w:rPr>
        <w:t xml:space="preserve">---skeptics are wrong, since the </w:t>
      </w:r>
      <w:r w:rsidRPr="00A81A22">
        <w:rPr>
          <w:rFonts w:asciiTheme="minorHAnsi" w:hAnsiTheme="minorHAnsi" w:cstheme="minorHAnsi"/>
          <w:u w:val="single"/>
        </w:rPr>
        <w:t>upper estimates</w:t>
      </w:r>
      <w:r w:rsidRPr="00A81A22">
        <w:rPr>
          <w:rFonts w:asciiTheme="minorHAnsi" w:hAnsiTheme="minorHAnsi" w:cstheme="minorHAnsi"/>
        </w:rPr>
        <w:t xml:space="preserve"> of climate impacts are </w:t>
      </w:r>
      <w:r w:rsidRPr="00A81A22">
        <w:rPr>
          <w:rFonts w:asciiTheme="minorHAnsi" w:hAnsiTheme="minorHAnsi" w:cstheme="minorHAnsi"/>
          <w:u w:val="single"/>
        </w:rPr>
        <w:t>most likely</w:t>
      </w:r>
      <w:r w:rsidRPr="00A81A22">
        <w:rPr>
          <w:rFonts w:asciiTheme="minorHAnsi" w:hAnsiTheme="minorHAnsi" w:cstheme="minorHAnsi"/>
        </w:rPr>
        <w:t xml:space="preserve"> to occur – causes extinction</w:t>
      </w:r>
    </w:p>
    <w:p w:rsidR="00A81A22" w:rsidRPr="00A81A22" w:rsidRDefault="00A81A22" w:rsidP="00A81A22">
      <w:pPr>
        <w:rPr>
          <w:rFonts w:asciiTheme="minorHAnsi" w:hAnsiTheme="minorHAnsi" w:cstheme="minorHAnsi"/>
        </w:rPr>
      </w:pPr>
      <w:r w:rsidRPr="00A81A22">
        <w:rPr>
          <w:rFonts w:asciiTheme="minorHAnsi" w:hAnsiTheme="minorHAnsi" w:cstheme="minorHAnsi"/>
        </w:rPr>
        <w:t xml:space="preserve">Bob </w:t>
      </w:r>
      <w:r w:rsidRPr="00A81A22">
        <w:rPr>
          <w:rStyle w:val="Style13ptBold"/>
          <w:rFonts w:asciiTheme="minorHAnsi" w:hAnsiTheme="minorHAnsi" w:cstheme="minorHAnsi"/>
        </w:rPr>
        <w:t>Ward 15</w:t>
      </w:r>
      <w:r w:rsidRPr="00A81A22">
        <w:rPr>
          <w:rFonts w:asciiTheme="minorHAnsi" w:hAnsiTheme="minorHAnsi" w:cstheme="minorHAnsi"/>
        </w:rPr>
        <w:t>, policy and communications director at the Grantham Research Institute on Climate Change and the Environment and the ESRC Centre for Climate Change Economics and Policy at the London School of Economics and Political Science, “Your complete guide to false propaganda masquerading as serious commentary about climate change,” 12/3/15, http://www.lse.ac.uk/GranthamInstitute/news/your-complete-guide-to-false-propaganda-masquerading-as-serious-commentary-about-climate-change/</w:t>
      </w:r>
    </w:p>
    <w:p w:rsidR="00A81A22" w:rsidRPr="00A81A22" w:rsidRDefault="00A81A22" w:rsidP="00A81A22">
      <w:pPr>
        <w:rPr>
          <w:rFonts w:asciiTheme="minorHAnsi" w:hAnsiTheme="minorHAnsi" w:cstheme="minorHAnsi"/>
        </w:rPr>
      </w:pPr>
      <w:r w:rsidRPr="00A81A22">
        <w:rPr>
          <w:rStyle w:val="TitleChar"/>
          <w:rFonts w:asciiTheme="minorHAnsi" w:hAnsiTheme="minorHAnsi" w:cstheme="minorHAnsi"/>
        </w:rPr>
        <w:t>The article by</w:t>
      </w:r>
      <w:r w:rsidRPr="00A81A22">
        <w:rPr>
          <w:rFonts w:asciiTheme="minorHAnsi" w:hAnsiTheme="minorHAnsi" w:cstheme="minorHAnsi"/>
          <w:sz w:val="16"/>
        </w:rPr>
        <w:t xml:space="preserve"> Matt </w:t>
      </w:r>
      <w:r w:rsidRPr="00A81A22">
        <w:rPr>
          <w:rStyle w:val="TitleChar"/>
          <w:rFonts w:asciiTheme="minorHAnsi" w:hAnsiTheme="minorHAnsi" w:cstheme="minorHAnsi"/>
        </w:rPr>
        <w:t>Ridley</w:t>
      </w:r>
      <w:r w:rsidRPr="00A81A22">
        <w:rPr>
          <w:rFonts w:asciiTheme="minorHAnsi" w:hAnsiTheme="minorHAnsi" w:cstheme="minorHAnsi"/>
          <w:sz w:val="16"/>
        </w:rPr>
        <w:t xml:space="preserve"> and Benny Peiser of the Global Warming Policy Foundation, which lobbies against policies to reduce greenhouse gas emissions, </w:t>
      </w:r>
      <w:r w:rsidRPr="00A81A22">
        <w:rPr>
          <w:rStyle w:val="Emphasis"/>
          <w:rFonts w:asciiTheme="minorHAnsi" w:hAnsiTheme="minorHAnsi" w:cstheme="minorHAnsi"/>
        </w:rPr>
        <w:t>recycles a series of ‘sceptic’ talking points</w:t>
      </w:r>
      <w:r w:rsidRPr="00A81A22">
        <w:rPr>
          <w:rFonts w:asciiTheme="minorHAnsi" w:hAnsiTheme="minorHAnsi" w:cstheme="minorHAnsi"/>
          <w:sz w:val="16"/>
        </w:rPr>
        <w:t xml:space="preserve">, </w:t>
      </w:r>
      <w:r w:rsidRPr="00A81A22">
        <w:rPr>
          <w:rStyle w:val="TitleChar"/>
          <w:rFonts w:asciiTheme="minorHAnsi" w:hAnsiTheme="minorHAnsi" w:cstheme="minorHAnsi"/>
        </w:rPr>
        <w:t>to create a false impression of the science</w:t>
      </w:r>
      <w:r w:rsidRPr="00A81A22">
        <w:rPr>
          <w:rFonts w:asciiTheme="minorHAnsi" w:hAnsiTheme="minorHAnsi" w:cstheme="minorHAnsi"/>
          <w:sz w:val="16"/>
        </w:rPr>
        <w:t xml:space="preserve"> and economics </w:t>
      </w:r>
      <w:r w:rsidRPr="00A81A22">
        <w:rPr>
          <w:rStyle w:val="TitleChar"/>
          <w:rFonts w:asciiTheme="minorHAnsi" w:hAnsiTheme="minorHAnsi" w:cstheme="minorHAnsi"/>
        </w:rPr>
        <w:t>of climate change</w:t>
      </w:r>
      <w:r w:rsidRPr="00A81A22">
        <w:rPr>
          <w:rFonts w:asciiTheme="minorHAnsi" w:hAnsiTheme="minorHAnsi" w:cstheme="minorHAnsi"/>
          <w:sz w:val="16"/>
        </w:rPr>
        <w:t>.</w:t>
      </w:r>
      <w:r w:rsidRPr="00A81A22">
        <w:rPr>
          <w:rFonts w:asciiTheme="minorHAnsi" w:hAnsiTheme="minorHAnsi" w:cstheme="minorHAnsi"/>
          <w:sz w:val="12"/>
        </w:rPr>
        <w:t xml:space="preserve">¶ </w:t>
      </w:r>
      <w:r w:rsidRPr="00A81A22">
        <w:rPr>
          <w:rFonts w:asciiTheme="minorHAnsi" w:hAnsiTheme="minorHAnsi" w:cstheme="minorHAnsi"/>
          <w:sz w:val="16"/>
        </w:rPr>
        <w:t>They start with the standard ploy of misrepresenting the scientific evidence for climate change.</w:t>
      </w:r>
      <w:r w:rsidRPr="00A81A22">
        <w:rPr>
          <w:rFonts w:asciiTheme="minorHAnsi" w:hAnsiTheme="minorHAnsi" w:cstheme="minorHAnsi"/>
          <w:sz w:val="12"/>
        </w:rPr>
        <w:t xml:space="preserve">¶ </w:t>
      </w:r>
      <w:r w:rsidRPr="00A81A22">
        <w:rPr>
          <w:rFonts w:asciiTheme="minorHAnsi" w:hAnsiTheme="minorHAnsi" w:cstheme="minorHAnsi"/>
          <w:sz w:val="16"/>
        </w:rPr>
        <w:t xml:space="preserve">First </w:t>
      </w:r>
      <w:r w:rsidRPr="00A81A22">
        <w:rPr>
          <w:rStyle w:val="TitleChar"/>
          <w:rFonts w:asciiTheme="minorHAnsi" w:hAnsiTheme="minorHAnsi" w:cstheme="minorHAnsi"/>
        </w:rPr>
        <w:t>they claim that</w:t>
      </w:r>
      <w:r w:rsidRPr="00A81A22">
        <w:rPr>
          <w:rFonts w:asciiTheme="minorHAnsi" w:hAnsiTheme="minorHAnsi" w:cstheme="minorHAnsi"/>
          <w:sz w:val="16"/>
        </w:rPr>
        <w:t xml:space="preserve"> global mean surface </w:t>
      </w:r>
      <w:r w:rsidRPr="00A81A22">
        <w:rPr>
          <w:rStyle w:val="TitleChar"/>
          <w:rFonts w:asciiTheme="minorHAnsi" w:hAnsiTheme="minorHAnsi" w:cstheme="minorHAnsi"/>
        </w:rPr>
        <w:t>temperature has “gone up only very slowly</w:t>
      </w:r>
      <w:r w:rsidRPr="00A81A22">
        <w:rPr>
          <w:rFonts w:asciiTheme="minorHAnsi" w:hAnsiTheme="minorHAnsi" w:cstheme="minorHAnsi"/>
          <w:sz w:val="16"/>
        </w:rPr>
        <w:t xml:space="preserve">”. They add that “the world is barely half a degree Celsius (0.9 degrees Fahrenheit) warmer than it was about 25 years ago”. </w:t>
      </w:r>
      <w:r w:rsidRPr="00A81A22">
        <w:rPr>
          <w:rStyle w:val="TitleChar"/>
          <w:rFonts w:asciiTheme="minorHAnsi" w:hAnsiTheme="minorHAnsi" w:cstheme="minorHAnsi"/>
        </w:rPr>
        <w:t>In fact</w:t>
      </w:r>
      <w:r w:rsidRPr="00A81A22">
        <w:rPr>
          <w:rFonts w:asciiTheme="minorHAnsi" w:hAnsiTheme="minorHAnsi" w:cstheme="minorHAnsi"/>
          <w:sz w:val="16"/>
        </w:rPr>
        <w:t xml:space="preserve">, the World Meteorological Organisation has warned that </w:t>
      </w:r>
      <w:r w:rsidRPr="00A81A22">
        <w:rPr>
          <w:rStyle w:val="TitleChar"/>
          <w:rFonts w:asciiTheme="minorHAnsi" w:hAnsiTheme="minorHAnsi" w:cstheme="minorHAnsi"/>
        </w:rPr>
        <w:t>the last five years are the warmest such period since instrumental records began in the 19th century</w:t>
      </w:r>
      <w:r w:rsidRPr="00A81A22">
        <w:rPr>
          <w:rFonts w:asciiTheme="minorHAnsi" w:hAnsiTheme="minorHAnsi" w:cstheme="minorHAnsi"/>
          <w:sz w:val="16"/>
        </w:rPr>
        <w:t xml:space="preserve">, and that </w:t>
      </w:r>
      <w:r w:rsidRPr="00A81A22">
        <w:rPr>
          <w:rStyle w:val="TitleChar"/>
          <w:rFonts w:asciiTheme="minorHAnsi" w:hAnsiTheme="minorHAnsi" w:cstheme="minorHAnsi"/>
        </w:rPr>
        <w:t>the average global temperature for 2015 is likely to be about 1 centigrade degree higher than the average during the pre-industrial era</w:t>
      </w:r>
      <w:r w:rsidRPr="00A81A22">
        <w:rPr>
          <w:rFonts w:asciiTheme="minorHAnsi" w:hAnsiTheme="minorHAnsi" w:cstheme="minorHAnsi"/>
          <w:sz w:val="16"/>
        </w:rPr>
        <w:t>, before the burning of fossil fuels started to dump large volumes of carbon dioxide into the atmosphere.</w:t>
      </w:r>
      <w:r w:rsidRPr="00A81A22">
        <w:rPr>
          <w:rFonts w:asciiTheme="minorHAnsi" w:hAnsiTheme="minorHAnsi" w:cstheme="minorHAnsi"/>
          <w:sz w:val="12"/>
        </w:rPr>
        <w:t xml:space="preserve">¶ </w:t>
      </w:r>
      <w:r w:rsidRPr="00A81A22">
        <w:rPr>
          <w:rFonts w:asciiTheme="minorHAnsi" w:hAnsiTheme="minorHAnsi" w:cstheme="minorHAnsi"/>
          <w:sz w:val="16"/>
        </w:rPr>
        <w:t xml:space="preserve">Viscount </w:t>
      </w:r>
      <w:r w:rsidRPr="00A81A22">
        <w:rPr>
          <w:rStyle w:val="TitleChar"/>
          <w:rFonts w:asciiTheme="minorHAnsi" w:hAnsiTheme="minorHAnsi" w:cstheme="minorHAnsi"/>
        </w:rPr>
        <w:t>Ridley</w:t>
      </w:r>
      <w:r w:rsidRPr="00A81A22">
        <w:rPr>
          <w:rFonts w:asciiTheme="minorHAnsi" w:hAnsiTheme="minorHAnsi" w:cstheme="minorHAnsi"/>
          <w:sz w:val="16"/>
        </w:rPr>
        <w:t xml:space="preserve"> and Dr Peiser </w:t>
      </w:r>
      <w:r w:rsidRPr="00A81A22">
        <w:rPr>
          <w:rStyle w:val="TitleChar"/>
          <w:rFonts w:asciiTheme="minorHAnsi" w:hAnsiTheme="minorHAnsi" w:cstheme="minorHAnsi"/>
        </w:rPr>
        <w:t>downplay the significance of this rise</w:t>
      </w:r>
      <w:r w:rsidRPr="00A81A22">
        <w:rPr>
          <w:rFonts w:asciiTheme="minorHAnsi" w:hAnsiTheme="minorHAnsi" w:cstheme="minorHAnsi"/>
          <w:sz w:val="16"/>
        </w:rPr>
        <w:t xml:space="preserve"> in global mean surface temperature, which may seem small compared to local daily fluctuations. But it should be remembered that </w:t>
      </w:r>
      <w:r w:rsidRPr="00A81A22">
        <w:rPr>
          <w:rStyle w:val="TitleChar"/>
          <w:rFonts w:asciiTheme="minorHAnsi" w:hAnsiTheme="minorHAnsi" w:cstheme="minorHAnsi"/>
        </w:rPr>
        <w:t>the</w:t>
      </w:r>
      <w:r w:rsidRPr="00A81A22">
        <w:rPr>
          <w:rFonts w:asciiTheme="minorHAnsi" w:hAnsiTheme="minorHAnsi" w:cstheme="minorHAnsi"/>
          <w:sz w:val="16"/>
        </w:rPr>
        <w:t xml:space="preserve"> global mean surface </w:t>
      </w:r>
      <w:r w:rsidRPr="00A81A22">
        <w:rPr>
          <w:rStyle w:val="TitleChar"/>
          <w:rFonts w:asciiTheme="minorHAnsi" w:hAnsiTheme="minorHAnsi" w:cstheme="minorHAnsi"/>
        </w:rPr>
        <w:t xml:space="preserve">temperature during the last Ice Age was only about </w:t>
      </w:r>
      <w:r w:rsidRPr="00A81A22">
        <w:rPr>
          <w:rStyle w:val="Emphasis"/>
          <w:rFonts w:asciiTheme="minorHAnsi" w:hAnsiTheme="minorHAnsi" w:cstheme="minorHAnsi"/>
        </w:rPr>
        <w:t>5 centigrade degrees lower</w:t>
      </w:r>
      <w:r w:rsidRPr="00A81A22">
        <w:rPr>
          <w:rStyle w:val="TitleChar"/>
          <w:rFonts w:asciiTheme="minorHAnsi" w:hAnsiTheme="minorHAnsi" w:cstheme="minorHAnsi"/>
        </w:rPr>
        <w:t xml:space="preserve"> than today</w:t>
      </w:r>
      <w:r w:rsidRPr="00A81A22">
        <w:rPr>
          <w:rFonts w:asciiTheme="minorHAnsi" w:hAnsiTheme="minorHAnsi" w:cstheme="minorHAnsi"/>
          <w:sz w:val="16"/>
        </w:rPr>
        <w:t xml:space="preserve">. During the last major interglacial period (PDF), which ended about 116,000 years ago, global mean surface temperature was no more than 2 centigrade degrees higher than today, but the polar land-based ice sheets on West Antarctica and Greenland were much smaller, and global mean sea level was between 5 and 10 metres higher than today. </w:t>
      </w:r>
      <w:r w:rsidRPr="00A81A22">
        <w:rPr>
          <w:rStyle w:val="TitleChar"/>
          <w:rFonts w:asciiTheme="minorHAnsi" w:hAnsiTheme="minorHAnsi" w:cstheme="minorHAnsi"/>
        </w:rPr>
        <w:t xml:space="preserve">This shows the </w:t>
      </w:r>
      <w:r w:rsidRPr="00A81A22">
        <w:rPr>
          <w:rStyle w:val="Emphasis"/>
          <w:rFonts w:asciiTheme="minorHAnsi" w:hAnsiTheme="minorHAnsi" w:cstheme="minorHAnsi"/>
        </w:rPr>
        <w:t>profound consequences</w:t>
      </w:r>
      <w:r w:rsidRPr="00A81A22">
        <w:rPr>
          <w:rStyle w:val="TitleChar"/>
          <w:rFonts w:asciiTheme="minorHAnsi" w:hAnsiTheme="minorHAnsi" w:cstheme="minorHAnsi"/>
        </w:rPr>
        <w:t xml:space="preserve"> of what may appear to be relatively small changes in global mean surface temperature</w:t>
      </w:r>
      <w:r w:rsidRPr="00A81A22">
        <w:rPr>
          <w:rFonts w:asciiTheme="minorHAnsi" w:hAnsiTheme="minorHAnsi" w:cstheme="minorHAnsi"/>
          <w:sz w:val="16"/>
        </w:rPr>
        <w:t>.</w:t>
      </w:r>
      <w:r w:rsidRPr="00A81A22">
        <w:rPr>
          <w:rStyle w:val="TitleChar"/>
          <w:rFonts w:asciiTheme="minorHAnsi" w:hAnsiTheme="minorHAnsi" w:cstheme="minorHAnsi"/>
          <w:b/>
          <w:sz w:val="12"/>
        </w:rPr>
        <w:t xml:space="preserve">¶ </w:t>
      </w:r>
      <w:r w:rsidRPr="00A81A22">
        <w:rPr>
          <w:rFonts w:asciiTheme="minorHAnsi" w:hAnsiTheme="minorHAnsi" w:cstheme="minorHAnsi"/>
          <w:sz w:val="16"/>
        </w:rPr>
        <w:t>Viscount Ridley and Dr Peiser next seek to obscure the impacts of the rise in global mean surface temperature that has already occurred, falsely claiming that “on a global scale, as scientists keep confirming, there has been no increase in frequency or intensity of storms, floods or droughts”. This is blatantly misleading.</w:t>
      </w:r>
      <w:r w:rsidRPr="00A81A22">
        <w:rPr>
          <w:rFonts w:asciiTheme="minorHAnsi" w:hAnsiTheme="minorHAnsi" w:cstheme="minorHAnsi"/>
          <w:sz w:val="12"/>
        </w:rPr>
        <w:t xml:space="preserve">¶ </w:t>
      </w:r>
      <w:r w:rsidRPr="00A81A22">
        <w:rPr>
          <w:rStyle w:val="TitleChar"/>
          <w:rFonts w:asciiTheme="minorHAnsi" w:hAnsiTheme="minorHAnsi" w:cstheme="minorHAnsi"/>
        </w:rPr>
        <w:t xml:space="preserve">The </w:t>
      </w:r>
      <w:r w:rsidRPr="00A81A22">
        <w:rPr>
          <w:rStyle w:val="Emphasis"/>
          <w:rFonts w:asciiTheme="minorHAnsi" w:hAnsiTheme="minorHAnsi" w:cstheme="minorHAnsi"/>
        </w:rPr>
        <w:t>most authoritative assessment</w:t>
      </w:r>
      <w:r w:rsidRPr="00A81A22">
        <w:rPr>
          <w:rStyle w:val="TitleChar"/>
          <w:rFonts w:asciiTheme="minorHAnsi" w:hAnsiTheme="minorHAnsi" w:cstheme="minorHAnsi"/>
        </w:rPr>
        <w:t xml:space="preserve"> of the scientific evidence</w:t>
      </w:r>
      <w:r w:rsidRPr="00A81A22">
        <w:rPr>
          <w:rFonts w:asciiTheme="minorHAnsi" w:hAnsiTheme="minorHAnsi" w:cstheme="minorHAnsi"/>
          <w:sz w:val="16"/>
        </w:rPr>
        <w:t xml:space="preserve">, published by the Intergovernmental Panel on Climate Change in 2013, </w:t>
      </w:r>
      <w:r w:rsidRPr="00A81A22">
        <w:rPr>
          <w:rStyle w:val="TitleChar"/>
          <w:rFonts w:asciiTheme="minorHAnsi" w:hAnsiTheme="minorHAnsi" w:cstheme="minorHAnsi"/>
        </w:rPr>
        <w:t>concluded</w:t>
      </w:r>
      <w:r w:rsidRPr="00A81A22">
        <w:rPr>
          <w:rFonts w:asciiTheme="minorHAnsi" w:hAnsiTheme="minorHAnsi" w:cstheme="minorHAnsi"/>
          <w:sz w:val="16"/>
        </w:rPr>
        <w:t xml:space="preserve"> (PDF): “</w:t>
      </w:r>
      <w:r w:rsidRPr="00A81A22">
        <w:rPr>
          <w:rStyle w:val="TitleChar"/>
          <w:rFonts w:asciiTheme="minorHAnsi" w:hAnsiTheme="minorHAnsi" w:cstheme="minorHAnsi"/>
        </w:rPr>
        <w:t>Changes in many extreme weather and climate events have been observed since about 1950</w:t>
      </w:r>
      <w:r w:rsidRPr="00A81A22">
        <w:rPr>
          <w:rFonts w:asciiTheme="minorHAnsi" w:hAnsiTheme="minorHAnsi" w:cstheme="minorHAnsi"/>
          <w:sz w:val="16"/>
        </w:rPr>
        <w:t>”, including a likely rise in the frequency of heatwaves in large parts of Europe, Asia and Australia, and an increase in the number or intensity of heavy precipitation events in North America and Europe.</w:t>
      </w:r>
      <w:r w:rsidRPr="00A81A22">
        <w:rPr>
          <w:rFonts w:asciiTheme="minorHAnsi" w:hAnsiTheme="minorHAnsi" w:cstheme="minorHAnsi"/>
          <w:sz w:val="12"/>
        </w:rPr>
        <w:t xml:space="preserve">¶ </w:t>
      </w:r>
      <w:r w:rsidRPr="00A81A22">
        <w:rPr>
          <w:rFonts w:asciiTheme="minorHAnsi" w:hAnsiTheme="minorHAnsi" w:cstheme="minorHAnsi"/>
          <w:sz w:val="16"/>
        </w:rPr>
        <w:t xml:space="preserve">Viscount Ridley and Dr Peiser try to hide the true picture on floods and droughts by ignoring the fact that </w:t>
      </w:r>
      <w:r w:rsidRPr="00A81A22">
        <w:rPr>
          <w:rStyle w:val="TitleChar"/>
          <w:rFonts w:asciiTheme="minorHAnsi" w:hAnsiTheme="minorHAnsi" w:cstheme="minorHAnsi"/>
        </w:rPr>
        <w:t>the impact of climate change varies between regions</w:t>
      </w:r>
      <w:r w:rsidRPr="00A81A22">
        <w:rPr>
          <w:rFonts w:asciiTheme="minorHAnsi" w:hAnsiTheme="minorHAnsi" w:cstheme="minorHAnsi"/>
          <w:sz w:val="16"/>
        </w:rPr>
        <w:t>, which means some parts of the world are becoming drier while other parts are becoming wetter.</w:t>
      </w:r>
      <w:r w:rsidRPr="00A81A22">
        <w:rPr>
          <w:rFonts w:asciiTheme="minorHAnsi" w:hAnsiTheme="minorHAnsi" w:cstheme="minorHAnsi"/>
          <w:sz w:val="12"/>
        </w:rPr>
        <w:t xml:space="preserve">¶ </w:t>
      </w:r>
      <w:r w:rsidRPr="00A81A22">
        <w:rPr>
          <w:rFonts w:asciiTheme="minorHAnsi" w:hAnsiTheme="minorHAnsi" w:cstheme="minorHAnsi"/>
          <w:sz w:val="16"/>
        </w:rPr>
        <w:t>Hence the IPCC noted that (PDF) “although the most evident flood trends appear to be in northern high latitudes, where observed warming trends have been largest, in some regions no evidence of a trend in extreme flooding has been found”.</w:t>
      </w:r>
      <w:r w:rsidRPr="00A81A22">
        <w:rPr>
          <w:rFonts w:asciiTheme="minorHAnsi" w:hAnsiTheme="minorHAnsi" w:cstheme="minorHAnsi"/>
          <w:sz w:val="12"/>
        </w:rPr>
        <w:t xml:space="preserve">¶ </w:t>
      </w:r>
      <w:r w:rsidRPr="00A81A22">
        <w:rPr>
          <w:rFonts w:asciiTheme="minorHAnsi" w:hAnsiTheme="minorHAnsi" w:cstheme="minorHAnsi"/>
          <w:sz w:val="16"/>
        </w:rPr>
        <w:t>And on drought, the IPCC found that “it is likely that the frequency and intensity of drought has increased in the Mediterranean and West Africa and decreased in central North America and north-west Australia since 1950”.</w:t>
      </w:r>
      <w:r w:rsidRPr="00A81A22">
        <w:rPr>
          <w:rFonts w:asciiTheme="minorHAnsi" w:hAnsiTheme="minorHAnsi" w:cstheme="minorHAnsi"/>
          <w:sz w:val="12"/>
        </w:rPr>
        <w:t xml:space="preserve">¶ </w:t>
      </w:r>
      <w:r w:rsidRPr="00A81A22">
        <w:rPr>
          <w:rFonts w:asciiTheme="minorHAnsi" w:hAnsiTheme="minorHAnsi" w:cstheme="minorHAnsi"/>
          <w:sz w:val="16"/>
        </w:rPr>
        <w:t>Similarly the data for storms across the world also presents a complex picture, but the IPCC noted that it is “virtually certain” there has been an “increase in the frequency and intensity of the strongest tropical cyclones since the 1970s” in the North Atlantic basin.</w:t>
      </w:r>
      <w:r w:rsidRPr="00A81A22">
        <w:rPr>
          <w:rFonts w:asciiTheme="minorHAnsi" w:hAnsiTheme="minorHAnsi" w:cstheme="minorHAnsi"/>
          <w:sz w:val="12"/>
        </w:rPr>
        <w:t xml:space="preserve">¶ </w:t>
      </w:r>
      <w:r w:rsidRPr="00A81A22">
        <w:rPr>
          <w:rFonts w:asciiTheme="minorHAnsi" w:hAnsiTheme="minorHAnsi" w:cstheme="minorHAnsi"/>
          <w:sz w:val="16"/>
        </w:rPr>
        <w:t xml:space="preserve">Hence, </w:t>
      </w:r>
      <w:r w:rsidRPr="00A81A22">
        <w:rPr>
          <w:rStyle w:val="TitleChar"/>
          <w:rFonts w:asciiTheme="minorHAnsi" w:hAnsiTheme="minorHAnsi" w:cstheme="minorHAnsi"/>
        </w:rPr>
        <w:t>the attempt by</w:t>
      </w:r>
      <w:r w:rsidRPr="00A81A22">
        <w:rPr>
          <w:rFonts w:asciiTheme="minorHAnsi" w:hAnsiTheme="minorHAnsi" w:cstheme="minorHAnsi"/>
          <w:sz w:val="16"/>
        </w:rPr>
        <w:t xml:space="preserve"> Viscount </w:t>
      </w:r>
      <w:r w:rsidRPr="00A81A22">
        <w:rPr>
          <w:rStyle w:val="TitleChar"/>
          <w:rFonts w:asciiTheme="minorHAnsi" w:hAnsiTheme="minorHAnsi" w:cstheme="minorHAnsi"/>
        </w:rPr>
        <w:t>Ridley</w:t>
      </w:r>
      <w:r w:rsidRPr="00A81A22">
        <w:rPr>
          <w:rFonts w:asciiTheme="minorHAnsi" w:hAnsiTheme="minorHAnsi" w:cstheme="minorHAnsi"/>
          <w:sz w:val="16"/>
        </w:rPr>
        <w:t xml:space="preserve"> and Dr Peiser </w:t>
      </w:r>
      <w:r w:rsidRPr="00A81A22">
        <w:rPr>
          <w:rStyle w:val="TitleChar"/>
          <w:rFonts w:asciiTheme="minorHAnsi" w:hAnsiTheme="minorHAnsi" w:cstheme="minorHAnsi"/>
        </w:rPr>
        <w:t>to focus only on global trends is</w:t>
      </w:r>
      <w:r w:rsidRPr="00A81A22">
        <w:rPr>
          <w:rFonts w:asciiTheme="minorHAnsi" w:hAnsiTheme="minorHAnsi" w:cstheme="minorHAnsi"/>
          <w:sz w:val="16"/>
        </w:rPr>
        <w:t xml:space="preserve"> really </w:t>
      </w:r>
      <w:r w:rsidRPr="00A81A22">
        <w:rPr>
          <w:rStyle w:val="TitleChar"/>
          <w:rFonts w:asciiTheme="minorHAnsi" w:hAnsiTheme="minorHAnsi" w:cstheme="minorHAnsi"/>
        </w:rPr>
        <w:t>an</w:t>
      </w:r>
      <w:r w:rsidRPr="00A81A22">
        <w:rPr>
          <w:rFonts w:asciiTheme="minorHAnsi" w:hAnsiTheme="minorHAnsi" w:cstheme="minorHAnsi"/>
          <w:sz w:val="16"/>
        </w:rPr>
        <w:t xml:space="preserve"> </w:t>
      </w:r>
      <w:r w:rsidRPr="00A81A22">
        <w:rPr>
          <w:rStyle w:val="Emphasis"/>
          <w:rFonts w:asciiTheme="minorHAnsi" w:hAnsiTheme="minorHAnsi" w:cstheme="minorHAnsi"/>
        </w:rPr>
        <w:t>obfuscation</w:t>
      </w:r>
      <w:r w:rsidRPr="00A81A22">
        <w:rPr>
          <w:rStyle w:val="TitleChar"/>
          <w:rFonts w:asciiTheme="minorHAnsi" w:hAnsiTheme="minorHAnsi" w:cstheme="minorHAnsi"/>
        </w:rPr>
        <w:t xml:space="preserve"> of the evidence of regional changes</w:t>
      </w:r>
      <w:r w:rsidRPr="00A81A22">
        <w:rPr>
          <w:rFonts w:asciiTheme="minorHAnsi" w:hAnsiTheme="minorHAnsi" w:cstheme="minorHAnsi"/>
          <w:sz w:val="16"/>
        </w:rPr>
        <w:t>.</w:t>
      </w:r>
      <w:r w:rsidRPr="00A81A22">
        <w:rPr>
          <w:rFonts w:asciiTheme="minorHAnsi" w:hAnsiTheme="minorHAnsi" w:cstheme="minorHAnsi"/>
          <w:sz w:val="12"/>
        </w:rPr>
        <w:t xml:space="preserve">¶ </w:t>
      </w:r>
      <w:r w:rsidRPr="00A81A22">
        <w:rPr>
          <w:rStyle w:val="TitleChar"/>
          <w:rFonts w:asciiTheme="minorHAnsi" w:hAnsiTheme="minorHAnsi" w:cstheme="minorHAnsi"/>
        </w:rPr>
        <w:t xml:space="preserve">They also turn a blind eye to the </w:t>
      </w:r>
      <w:r w:rsidRPr="00A81A22">
        <w:rPr>
          <w:rStyle w:val="Emphasis"/>
          <w:rFonts w:asciiTheme="minorHAnsi" w:hAnsiTheme="minorHAnsi" w:cstheme="minorHAnsi"/>
        </w:rPr>
        <w:t>growing number of studies</w:t>
      </w:r>
      <w:r w:rsidRPr="00A81A22">
        <w:rPr>
          <w:rStyle w:val="TitleChar"/>
          <w:rFonts w:asciiTheme="minorHAnsi" w:hAnsiTheme="minorHAnsi" w:cstheme="minorHAnsi"/>
        </w:rPr>
        <w:t xml:space="preserve"> that have analysed how climate change has increased the probability of different types of extreme weather</w:t>
      </w:r>
      <w:r w:rsidRPr="00A81A22">
        <w:rPr>
          <w:rFonts w:asciiTheme="minorHAnsi" w:hAnsiTheme="minorHAnsi" w:cstheme="minorHAnsi"/>
          <w:sz w:val="16"/>
        </w:rPr>
        <w:t>. Recent research by scientists around the world found that climate change influenced the probability of the frequency and severity of many extreme weather events in 2014.</w:t>
      </w:r>
      <w:r w:rsidRPr="00A81A22">
        <w:rPr>
          <w:rFonts w:asciiTheme="minorHAnsi" w:hAnsiTheme="minorHAnsi" w:cstheme="minorHAnsi"/>
          <w:sz w:val="12"/>
        </w:rPr>
        <w:t xml:space="preserve">¶ </w:t>
      </w:r>
      <w:r w:rsidRPr="00A81A22">
        <w:rPr>
          <w:rFonts w:asciiTheme="minorHAnsi" w:hAnsiTheme="minorHAnsi" w:cstheme="minorHAnsi"/>
          <w:sz w:val="16"/>
        </w:rPr>
        <w:t xml:space="preserve">While it is true that the world is becoming better at reducing the death toll from natural disasters, such as extreme weather events, Viscount Ridley and Dr Peiser fail to acknowledge that the lives and livelihoods of </w:t>
      </w:r>
      <w:r w:rsidRPr="00A81A22">
        <w:rPr>
          <w:rStyle w:val="TitleChar"/>
          <w:rFonts w:asciiTheme="minorHAnsi" w:hAnsiTheme="minorHAnsi" w:cstheme="minorHAnsi"/>
        </w:rPr>
        <w:t>millions of people are being exposed to greater risks because of climate change</w:t>
      </w:r>
      <w:r w:rsidRPr="00A81A22">
        <w:rPr>
          <w:rFonts w:asciiTheme="minorHAnsi" w:hAnsiTheme="minorHAnsi" w:cstheme="minorHAnsi"/>
          <w:sz w:val="16"/>
        </w:rPr>
        <w:t>, as the Global Assessment Report on Disaster Risk Reduction (PDF) pointed out earlier this year.</w:t>
      </w:r>
      <w:r w:rsidRPr="00A81A22">
        <w:rPr>
          <w:rFonts w:asciiTheme="minorHAnsi" w:hAnsiTheme="minorHAnsi" w:cstheme="minorHAnsi"/>
          <w:sz w:val="12"/>
        </w:rPr>
        <w:t xml:space="preserve">¶ </w:t>
      </w:r>
      <w:r w:rsidRPr="00A81A22">
        <w:rPr>
          <w:rFonts w:asciiTheme="minorHAnsi" w:hAnsiTheme="minorHAnsi" w:cstheme="minorHAnsi"/>
          <w:sz w:val="16"/>
        </w:rPr>
        <w:t xml:space="preserve">The authors next move on to the hoary old chestnut of polar sea ice. They state that “Arctic sea ice has recently melted more in summer than it used to in the 1980s”. Again, this is misleading. In fact, </w:t>
      </w:r>
      <w:r w:rsidRPr="00A81A22">
        <w:rPr>
          <w:rStyle w:val="TitleChar"/>
          <w:rFonts w:asciiTheme="minorHAnsi" w:hAnsiTheme="minorHAnsi" w:cstheme="minorHAnsi"/>
        </w:rPr>
        <w:t xml:space="preserve">sea ice extent in the Arctic has been </w:t>
      </w:r>
      <w:r w:rsidRPr="00A81A22">
        <w:rPr>
          <w:rStyle w:val="Emphasis"/>
          <w:rFonts w:asciiTheme="minorHAnsi" w:hAnsiTheme="minorHAnsi" w:cstheme="minorHAnsi"/>
        </w:rPr>
        <w:t>reducing through all seasons</w:t>
      </w:r>
      <w:r w:rsidRPr="00A81A22">
        <w:rPr>
          <w:rFonts w:asciiTheme="minorHAnsi" w:hAnsiTheme="minorHAnsi" w:cstheme="minorHAnsi"/>
          <w:sz w:val="16"/>
        </w:rPr>
        <w:t xml:space="preserve">. </w:t>
      </w:r>
      <w:r w:rsidRPr="00A81A22">
        <w:rPr>
          <w:rStyle w:val="TitleChar"/>
          <w:rFonts w:asciiTheme="minorHAnsi" w:hAnsiTheme="minorHAnsi" w:cstheme="minorHAnsi"/>
        </w:rPr>
        <w:t>This year, the peak winter extent was the lowest on record</w:t>
      </w:r>
      <w:r w:rsidRPr="00A81A22">
        <w:rPr>
          <w:rFonts w:asciiTheme="minorHAnsi" w:hAnsiTheme="minorHAnsi" w:cstheme="minorHAnsi"/>
          <w:sz w:val="16"/>
        </w:rPr>
        <w:t xml:space="preserve">, and </w:t>
      </w:r>
      <w:r w:rsidRPr="00A81A22">
        <w:rPr>
          <w:rStyle w:val="TitleChar"/>
          <w:rFonts w:asciiTheme="minorHAnsi" w:hAnsiTheme="minorHAnsi" w:cstheme="minorHAnsi"/>
        </w:rPr>
        <w:t>the summer extent has been decreasing at a rate of about 13 per cent per decade</w:t>
      </w:r>
      <w:r w:rsidRPr="00A81A22">
        <w:rPr>
          <w:rFonts w:asciiTheme="minorHAnsi" w:hAnsiTheme="minorHAnsi" w:cstheme="minorHAnsi"/>
          <w:sz w:val="16"/>
        </w:rPr>
        <w:t xml:space="preserve">, according to the United States National Snow and Ice Data Center. On current trends, </w:t>
      </w:r>
      <w:r w:rsidRPr="00A81A22">
        <w:rPr>
          <w:rStyle w:val="TitleChar"/>
          <w:rFonts w:asciiTheme="minorHAnsi" w:hAnsiTheme="minorHAnsi" w:cstheme="minorHAnsi"/>
        </w:rPr>
        <w:t>the Arctic could become entirely ice free during summer months</w:t>
      </w:r>
      <w:r w:rsidRPr="00A81A22">
        <w:rPr>
          <w:rFonts w:asciiTheme="minorHAnsi" w:hAnsiTheme="minorHAnsi" w:cstheme="minorHAnsi"/>
          <w:sz w:val="16"/>
        </w:rPr>
        <w:t xml:space="preserve"> over the course of this century.</w:t>
      </w:r>
      <w:r w:rsidRPr="00A81A22">
        <w:rPr>
          <w:rFonts w:asciiTheme="minorHAnsi" w:hAnsiTheme="minorHAnsi" w:cstheme="minorHAnsi"/>
          <w:sz w:val="12"/>
        </w:rPr>
        <w:t xml:space="preserve">¶ </w:t>
      </w:r>
      <w:r w:rsidRPr="00A81A22">
        <w:rPr>
          <w:rFonts w:asciiTheme="minorHAnsi" w:hAnsiTheme="minorHAnsi" w:cstheme="minorHAnsi"/>
          <w:sz w:val="16"/>
        </w:rPr>
        <w:t>Viscount Ridley and Dr Peiser try to muddy the water further by referring to Antarctic sea ice, which has been increasing in extent. The reasons for this are unclear, although scientists are confident that it does not disprove global warming.</w:t>
      </w:r>
      <w:r w:rsidRPr="00A81A22">
        <w:rPr>
          <w:rFonts w:asciiTheme="minorHAnsi" w:hAnsiTheme="minorHAnsi" w:cstheme="minorHAnsi"/>
          <w:sz w:val="12"/>
        </w:rPr>
        <w:t xml:space="preserve">¶ </w:t>
      </w:r>
      <w:r w:rsidRPr="00A81A22">
        <w:rPr>
          <w:rFonts w:asciiTheme="minorHAnsi" w:hAnsiTheme="minorHAnsi" w:cstheme="minorHAnsi"/>
          <w:sz w:val="16"/>
        </w:rPr>
        <w:t xml:space="preserve">They also refer to one recent study that suggests the land-based ice in East Antarctica and the interior of West Antarctica is increasing, although other scientists have questioned its significance compared with many other studies that have found strong overall decreases. In addition, recent research has suggested that </w:t>
      </w:r>
      <w:r w:rsidRPr="00A81A22">
        <w:rPr>
          <w:rStyle w:val="TitleChar"/>
          <w:rFonts w:asciiTheme="minorHAnsi" w:hAnsiTheme="minorHAnsi" w:cstheme="minorHAnsi"/>
        </w:rPr>
        <w:t>parts of the West Antarctic ice sheet may already have become destabilised</w:t>
      </w:r>
      <w:r w:rsidRPr="00A81A22">
        <w:rPr>
          <w:rFonts w:asciiTheme="minorHAnsi" w:hAnsiTheme="minorHAnsi" w:cstheme="minorHAnsi"/>
          <w:sz w:val="16"/>
        </w:rPr>
        <w:t>.</w:t>
      </w:r>
      <w:r w:rsidRPr="00A81A22">
        <w:rPr>
          <w:rFonts w:asciiTheme="minorHAnsi" w:hAnsiTheme="minorHAnsi" w:cstheme="minorHAnsi"/>
          <w:sz w:val="12"/>
        </w:rPr>
        <w:t xml:space="preserve">¶ </w:t>
      </w:r>
      <w:r w:rsidRPr="00A81A22">
        <w:rPr>
          <w:rFonts w:asciiTheme="minorHAnsi" w:hAnsiTheme="minorHAnsi" w:cstheme="minorHAnsi"/>
          <w:sz w:val="16"/>
        </w:rPr>
        <w:t>Next Viscount Ridley and Dr Peiser claim that “sea level rise continues its centuries-long slow rise – about a foot a century- with no sign of recent acceleration”. This is simply wrong. The IPCC concluded (PDF): “</w:t>
      </w:r>
      <w:r w:rsidRPr="00A81A22">
        <w:rPr>
          <w:rStyle w:val="TitleChar"/>
          <w:rFonts w:asciiTheme="minorHAnsi" w:hAnsiTheme="minorHAnsi" w:cstheme="minorHAnsi"/>
        </w:rPr>
        <w:t xml:space="preserve">The rate of sea level rise since the mid-19th century has been </w:t>
      </w:r>
      <w:r w:rsidRPr="00A81A22">
        <w:rPr>
          <w:rStyle w:val="Emphasis"/>
          <w:rFonts w:asciiTheme="minorHAnsi" w:hAnsiTheme="minorHAnsi" w:cstheme="minorHAnsi"/>
        </w:rPr>
        <w:t>larger than the mean rate</w:t>
      </w:r>
      <w:r w:rsidRPr="00A81A22">
        <w:rPr>
          <w:rStyle w:val="TitleChar"/>
          <w:rFonts w:asciiTheme="minorHAnsi" w:hAnsiTheme="minorHAnsi" w:cstheme="minorHAnsi"/>
        </w:rPr>
        <w:t xml:space="preserve"> during the previous two millennia</w:t>
      </w:r>
      <w:r w:rsidRPr="00A81A22">
        <w:rPr>
          <w:rFonts w:asciiTheme="minorHAnsi" w:hAnsiTheme="minorHAnsi" w:cstheme="minorHAnsi"/>
          <w:sz w:val="16"/>
        </w:rPr>
        <w:t xml:space="preserve">”. </w:t>
      </w:r>
      <w:r w:rsidRPr="00A81A22">
        <w:rPr>
          <w:rStyle w:val="TitleChar"/>
          <w:rFonts w:asciiTheme="minorHAnsi" w:hAnsiTheme="minorHAnsi" w:cstheme="minorHAnsi"/>
        </w:rPr>
        <w:t>Research</w:t>
      </w:r>
      <w:r w:rsidRPr="00A81A22">
        <w:rPr>
          <w:rFonts w:asciiTheme="minorHAnsi" w:hAnsiTheme="minorHAnsi" w:cstheme="minorHAnsi"/>
          <w:sz w:val="16"/>
        </w:rPr>
        <w:t xml:space="preserve"> published in May 2015 </w:t>
      </w:r>
      <w:r w:rsidRPr="00A81A22">
        <w:rPr>
          <w:rStyle w:val="TitleChar"/>
          <w:rFonts w:asciiTheme="minorHAnsi" w:hAnsiTheme="minorHAnsi" w:cstheme="minorHAnsi"/>
        </w:rPr>
        <w:t>found evidence for a further acceleration in global sea level rise during the last decade</w:t>
      </w:r>
      <w:r w:rsidRPr="00A81A22">
        <w:rPr>
          <w:rFonts w:asciiTheme="minorHAnsi" w:hAnsiTheme="minorHAnsi" w:cstheme="minorHAnsi"/>
          <w:sz w:val="16"/>
        </w:rPr>
        <w:t xml:space="preserve">. The IPCC’s projections indicate that if atmospheric levels of greenhouse gases continue to rise at a steep rate, </w:t>
      </w:r>
      <w:r w:rsidRPr="00A81A22">
        <w:rPr>
          <w:rStyle w:val="TitleChar"/>
          <w:rFonts w:asciiTheme="minorHAnsi" w:hAnsiTheme="minorHAnsi" w:cstheme="minorHAnsi"/>
        </w:rPr>
        <w:t>global sea level could be between about 1.5 and 2.5 feet higher by the end of this century</w:t>
      </w:r>
      <w:r w:rsidRPr="00A81A22">
        <w:rPr>
          <w:rFonts w:asciiTheme="minorHAnsi" w:hAnsiTheme="minorHAnsi" w:cstheme="minorHAnsi"/>
          <w:sz w:val="16"/>
        </w:rPr>
        <w:t xml:space="preserve"> compared with the start, with further big rises over the decades and centuries to follow.</w:t>
      </w:r>
      <w:r w:rsidRPr="00A81A22">
        <w:rPr>
          <w:rFonts w:asciiTheme="minorHAnsi" w:hAnsiTheme="minorHAnsi" w:cstheme="minorHAnsi"/>
          <w:sz w:val="12"/>
        </w:rPr>
        <w:t xml:space="preserve">¶ </w:t>
      </w:r>
      <w:r w:rsidRPr="00A81A22">
        <w:rPr>
          <w:rFonts w:asciiTheme="minorHAnsi" w:hAnsiTheme="minorHAnsi" w:cstheme="minorHAnsi"/>
          <w:sz w:val="16"/>
        </w:rPr>
        <w:t xml:space="preserve">Not content with their false portrayal of the scientific evidence, </w:t>
      </w:r>
      <w:r w:rsidRPr="00A81A22">
        <w:rPr>
          <w:rStyle w:val="TitleChar"/>
          <w:rFonts w:asciiTheme="minorHAnsi" w:hAnsiTheme="minorHAnsi" w:cstheme="minorHAnsi"/>
        </w:rPr>
        <w:t xml:space="preserve">the authors move on to a </w:t>
      </w:r>
      <w:r w:rsidRPr="00A81A22">
        <w:rPr>
          <w:rStyle w:val="Emphasis"/>
          <w:rFonts w:asciiTheme="minorHAnsi" w:hAnsiTheme="minorHAnsi" w:cstheme="minorHAnsi"/>
        </w:rPr>
        <w:t>misrepresentation</w:t>
      </w:r>
      <w:r w:rsidRPr="00A81A22">
        <w:rPr>
          <w:rStyle w:val="TitleChar"/>
          <w:rFonts w:asciiTheme="minorHAnsi" w:hAnsiTheme="minorHAnsi" w:cstheme="minorHAnsi"/>
        </w:rPr>
        <w:t xml:space="preserve"> </w:t>
      </w:r>
      <w:r w:rsidRPr="00A81A22">
        <w:rPr>
          <w:rStyle w:val="Emphasis"/>
          <w:rFonts w:asciiTheme="minorHAnsi" w:hAnsiTheme="minorHAnsi" w:cstheme="minorHAnsi"/>
        </w:rPr>
        <w:t>of the IPCC’s report itself</w:t>
      </w:r>
      <w:r w:rsidRPr="00A81A22">
        <w:rPr>
          <w:rStyle w:val="TitleChar"/>
          <w:rFonts w:asciiTheme="minorHAnsi" w:hAnsiTheme="minorHAnsi" w:cstheme="minorHAnsi"/>
        </w:rPr>
        <w:t>,</w:t>
      </w:r>
      <w:r w:rsidRPr="00A81A22">
        <w:rPr>
          <w:rFonts w:asciiTheme="minorHAnsi" w:hAnsiTheme="minorHAnsi" w:cstheme="minorHAnsi"/>
          <w:sz w:val="16"/>
        </w:rPr>
        <w:t xml:space="preserve"> </w:t>
      </w:r>
      <w:r w:rsidRPr="00A81A22">
        <w:rPr>
          <w:rStyle w:val="TitleChar"/>
          <w:rFonts w:asciiTheme="minorHAnsi" w:hAnsiTheme="minorHAnsi" w:cstheme="minorHAnsi"/>
        </w:rPr>
        <w:t>suggesting it projected a potential rise</w:t>
      </w:r>
      <w:r w:rsidRPr="00A81A22">
        <w:rPr>
          <w:rFonts w:asciiTheme="minorHAnsi" w:hAnsiTheme="minorHAnsi" w:cstheme="minorHAnsi"/>
          <w:sz w:val="16"/>
        </w:rPr>
        <w:t xml:space="preserve"> in global mean surface temperature by the end of this century </w:t>
      </w:r>
      <w:r w:rsidRPr="00A81A22">
        <w:rPr>
          <w:rStyle w:val="TitleChar"/>
          <w:rFonts w:asciiTheme="minorHAnsi" w:hAnsiTheme="minorHAnsi" w:cstheme="minorHAnsi"/>
        </w:rPr>
        <w:t>of 1.5 to 4.5 centigrade degrees</w:t>
      </w:r>
      <w:r w:rsidRPr="00A81A22">
        <w:rPr>
          <w:rFonts w:asciiTheme="minorHAnsi" w:hAnsiTheme="minorHAnsi" w:cstheme="minorHAnsi"/>
          <w:sz w:val="16"/>
        </w:rPr>
        <w:t xml:space="preserve">. </w:t>
      </w:r>
      <w:r w:rsidRPr="00A81A22">
        <w:rPr>
          <w:rStyle w:val="Emphasis"/>
          <w:rFonts w:asciiTheme="minorHAnsi" w:hAnsiTheme="minorHAnsi" w:cstheme="minorHAnsi"/>
        </w:rPr>
        <w:t>This is not true</w:t>
      </w:r>
      <w:r w:rsidRPr="00A81A22">
        <w:rPr>
          <w:rFonts w:asciiTheme="minorHAnsi" w:hAnsiTheme="minorHAnsi" w:cstheme="minorHAnsi"/>
          <w:sz w:val="16"/>
        </w:rPr>
        <w:t xml:space="preserve">. </w:t>
      </w:r>
      <w:r w:rsidRPr="00A81A22">
        <w:rPr>
          <w:rStyle w:val="TitleChar"/>
          <w:rFonts w:asciiTheme="minorHAnsi" w:hAnsiTheme="minorHAnsi" w:cstheme="minorHAnsi"/>
        </w:rPr>
        <w:t>The IPCC report</w:t>
      </w:r>
      <w:r w:rsidRPr="00A81A22">
        <w:rPr>
          <w:rFonts w:asciiTheme="minorHAnsi" w:hAnsiTheme="minorHAnsi" w:cstheme="minorHAnsi"/>
          <w:sz w:val="16"/>
        </w:rPr>
        <w:t xml:space="preserve"> (PDF) </w:t>
      </w:r>
      <w:r w:rsidRPr="00A81A22">
        <w:rPr>
          <w:rStyle w:val="TitleChar"/>
          <w:rFonts w:asciiTheme="minorHAnsi" w:hAnsiTheme="minorHAnsi" w:cstheme="minorHAnsi"/>
        </w:rPr>
        <w:t>provides four main scenarios</w:t>
      </w:r>
      <w:r w:rsidRPr="00A81A22">
        <w:rPr>
          <w:rFonts w:asciiTheme="minorHAnsi" w:hAnsiTheme="minorHAnsi" w:cstheme="minorHAnsi"/>
          <w:sz w:val="16"/>
        </w:rPr>
        <w:t xml:space="preserve">. </w:t>
      </w:r>
      <w:r w:rsidRPr="00A81A22">
        <w:rPr>
          <w:rStyle w:val="TitleChar"/>
          <w:rFonts w:asciiTheme="minorHAnsi" w:hAnsiTheme="minorHAnsi" w:cstheme="minorHAnsi"/>
        </w:rPr>
        <w:t>One shows that</w:t>
      </w:r>
      <w:r w:rsidRPr="00A81A22">
        <w:rPr>
          <w:rFonts w:asciiTheme="minorHAnsi" w:hAnsiTheme="minorHAnsi" w:cstheme="minorHAnsi"/>
          <w:sz w:val="16"/>
        </w:rPr>
        <w:t xml:space="preserve"> global mean surface </w:t>
      </w:r>
      <w:r w:rsidRPr="00A81A22">
        <w:rPr>
          <w:rStyle w:val="TitleChar"/>
          <w:rFonts w:asciiTheme="minorHAnsi" w:hAnsiTheme="minorHAnsi" w:cstheme="minorHAnsi"/>
        </w:rPr>
        <w:t>temperature might be</w:t>
      </w:r>
      <w:r w:rsidRPr="00A81A22">
        <w:rPr>
          <w:rFonts w:asciiTheme="minorHAnsi" w:hAnsiTheme="minorHAnsi" w:cstheme="minorHAnsi"/>
          <w:sz w:val="16"/>
        </w:rPr>
        <w:t xml:space="preserve"> 0.3 to </w:t>
      </w:r>
      <w:r w:rsidRPr="00A81A22">
        <w:rPr>
          <w:rStyle w:val="TitleChar"/>
          <w:rFonts w:asciiTheme="minorHAnsi" w:hAnsiTheme="minorHAnsi" w:cstheme="minorHAnsi"/>
        </w:rPr>
        <w:t>1.7 centigrade degrees</w:t>
      </w:r>
      <w:r w:rsidRPr="00A81A22">
        <w:rPr>
          <w:rFonts w:asciiTheme="minorHAnsi" w:hAnsiTheme="minorHAnsi" w:cstheme="minorHAnsi"/>
          <w:sz w:val="16"/>
        </w:rPr>
        <w:t xml:space="preserve"> </w:t>
      </w:r>
      <w:r w:rsidRPr="00A81A22">
        <w:rPr>
          <w:rStyle w:val="TitleChar"/>
          <w:rFonts w:asciiTheme="minorHAnsi" w:hAnsiTheme="minorHAnsi" w:cstheme="minorHAnsi"/>
        </w:rPr>
        <w:t>higher</w:t>
      </w:r>
      <w:r w:rsidRPr="00A81A22">
        <w:rPr>
          <w:rFonts w:asciiTheme="minorHAnsi" w:hAnsiTheme="minorHAnsi" w:cstheme="minorHAnsi"/>
          <w:sz w:val="16"/>
        </w:rPr>
        <w:t xml:space="preserve"> by the end of this century compared with the end of the 20th century, </w:t>
      </w:r>
      <w:r w:rsidRPr="00A81A22">
        <w:rPr>
          <w:rStyle w:val="Emphasis"/>
          <w:rFonts w:asciiTheme="minorHAnsi" w:hAnsiTheme="minorHAnsi" w:cstheme="minorHAnsi"/>
        </w:rPr>
        <w:t>if annual emissions of greenhouse gases are reduced significantly</w:t>
      </w:r>
      <w:r w:rsidRPr="00A81A22">
        <w:rPr>
          <w:rFonts w:asciiTheme="minorHAnsi" w:hAnsiTheme="minorHAnsi" w:cstheme="minorHAnsi"/>
          <w:sz w:val="16"/>
        </w:rPr>
        <w:t xml:space="preserve">. However, </w:t>
      </w:r>
      <w:r w:rsidRPr="00A81A22">
        <w:rPr>
          <w:rStyle w:val="TitleChar"/>
          <w:rFonts w:asciiTheme="minorHAnsi" w:hAnsiTheme="minorHAnsi" w:cstheme="minorHAnsi"/>
        </w:rPr>
        <w:t>if annual emissions rise</w:t>
      </w:r>
      <w:r w:rsidRPr="00A81A22">
        <w:rPr>
          <w:rFonts w:asciiTheme="minorHAnsi" w:hAnsiTheme="minorHAnsi" w:cstheme="minorHAnsi"/>
          <w:sz w:val="16"/>
        </w:rPr>
        <w:t xml:space="preserve"> steeply during this century, </w:t>
      </w:r>
      <w:r w:rsidRPr="00A81A22">
        <w:rPr>
          <w:rStyle w:val="TitleChar"/>
          <w:rFonts w:asciiTheme="minorHAnsi" w:hAnsiTheme="minorHAnsi" w:cstheme="minorHAnsi"/>
        </w:rPr>
        <w:t>global mean surface temperature could be</w:t>
      </w:r>
      <w:r w:rsidRPr="00A81A22">
        <w:rPr>
          <w:rFonts w:asciiTheme="minorHAnsi" w:hAnsiTheme="minorHAnsi" w:cstheme="minorHAnsi"/>
          <w:sz w:val="16"/>
        </w:rPr>
        <w:t xml:space="preserve"> 2.6 to </w:t>
      </w:r>
      <w:r w:rsidRPr="00A81A22">
        <w:rPr>
          <w:rStyle w:val="TitleChar"/>
          <w:rFonts w:asciiTheme="minorHAnsi" w:hAnsiTheme="minorHAnsi" w:cstheme="minorHAnsi"/>
        </w:rPr>
        <w:t>4.8 centigrade degrees higher</w:t>
      </w:r>
      <w:r w:rsidRPr="00A81A22">
        <w:rPr>
          <w:rFonts w:asciiTheme="minorHAnsi" w:hAnsiTheme="minorHAnsi" w:cstheme="minorHAnsi"/>
          <w:sz w:val="16"/>
        </w:rPr>
        <w:t xml:space="preserve"> after 100 years.</w:t>
      </w:r>
      <w:r w:rsidRPr="00A81A22">
        <w:rPr>
          <w:rFonts w:asciiTheme="minorHAnsi" w:hAnsiTheme="minorHAnsi" w:cstheme="minorHAnsi"/>
          <w:sz w:val="12"/>
        </w:rPr>
        <w:t xml:space="preserve">¶ </w:t>
      </w:r>
      <w:r w:rsidRPr="00A81A22">
        <w:rPr>
          <w:rFonts w:asciiTheme="minorHAnsi" w:hAnsiTheme="minorHAnsi" w:cstheme="minorHAnsi"/>
          <w:sz w:val="16"/>
        </w:rPr>
        <w:t xml:space="preserve">Next, the authors draw on the controversial work of Professor Richard Tol, who, like Viscount Ridley, is a member of the 26-man (and all the members are male) ‘Academic Advisory Council’ of the Global Warming Policy Foundation. This was a brave move as the last time Viscount Ridley cited Professor </w:t>
      </w:r>
      <w:r w:rsidRPr="00A81A22">
        <w:rPr>
          <w:rStyle w:val="TitleChar"/>
          <w:rFonts w:asciiTheme="minorHAnsi" w:hAnsiTheme="minorHAnsi" w:cstheme="minorHAnsi"/>
        </w:rPr>
        <w:t>Tol’s work</w:t>
      </w:r>
      <w:r w:rsidRPr="00A81A22">
        <w:rPr>
          <w:rFonts w:asciiTheme="minorHAnsi" w:hAnsiTheme="minorHAnsi" w:cstheme="minorHAnsi"/>
          <w:sz w:val="16"/>
        </w:rPr>
        <w:t xml:space="preserve">, it </w:t>
      </w:r>
      <w:r w:rsidRPr="00A81A22">
        <w:rPr>
          <w:rStyle w:val="TitleChar"/>
          <w:rFonts w:asciiTheme="minorHAnsi" w:hAnsiTheme="minorHAnsi" w:cstheme="minorHAnsi"/>
        </w:rPr>
        <w:t>turned out to contain serious errors that nullified his conclusions.</w:t>
      </w:r>
      <w:r w:rsidRPr="00A81A22">
        <w:rPr>
          <w:rFonts w:asciiTheme="minorHAnsi" w:hAnsiTheme="minorHAnsi" w:cstheme="minorHAnsi"/>
          <w:sz w:val="12"/>
        </w:rPr>
        <w:t xml:space="preserve">¶ </w:t>
      </w:r>
      <w:r w:rsidRPr="00A81A22">
        <w:rPr>
          <w:rFonts w:asciiTheme="minorHAnsi" w:hAnsiTheme="minorHAnsi" w:cstheme="minorHAnsi"/>
          <w:sz w:val="16"/>
        </w:rPr>
        <w:t>In this case, Viscount Ridley and Dr Peiser refer to a working paper (PDF) by Professor Tol, which also required correction earlier this year after I pointed out that the first published version contained errors.</w:t>
      </w:r>
      <w:r w:rsidRPr="00A81A22">
        <w:rPr>
          <w:rFonts w:asciiTheme="minorHAnsi" w:hAnsiTheme="minorHAnsi" w:cstheme="minorHAnsi"/>
          <w:sz w:val="12"/>
        </w:rPr>
        <w:t xml:space="preserve">¶ </w:t>
      </w:r>
      <w:r w:rsidRPr="00A81A22">
        <w:rPr>
          <w:rFonts w:asciiTheme="minorHAnsi" w:hAnsiTheme="minorHAnsi" w:cstheme="minorHAnsi"/>
          <w:sz w:val="16"/>
        </w:rPr>
        <w:t xml:space="preserve">But even the corrected version contains serious mistakes. For instance, it claims that among 11 previous estimates of the worldwide economic impacts of global warming by 2.5 centigrade degrees, three found net benefits. Yet the data table shows just one positive value. In fact, </w:t>
      </w:r>
      <w:r w:rsidRPr="00A81A22">
        <w:rPr>
          <w:rStyle w:val="TitleChar"/>
          <w:rFonts w:asciiTheme="minorHAnsi" w:hAnsiTheme="minorHAnsi" w:cstheme="minorHAnsi"/>
        </w:rPr>
        <w:t xml:space="preserve">of the 26 estimates of the economic impact of warming collected by Professor Tol, </w:t>
      </w:r>
      <w:r w:rsidRPr="00A81A22">
        <w:rPr>
          <w:rStyle w:val="Emphasis"/>
          <w:rFonts w:asciiTheme="minorHAnsi" w:hAnsiTheme="minorHAnsi" w:cstheme="minorHAnsi"/>
        </w:rPr>
        <w:t>only two are positive</w:t>
      </w:r>
      <w:r w:rsidRPr="00A81A22">
        <w:rPr>
          <w:rFonts w:asciiTheme="minorHAnsi" w:hAnsiTheme="minorHAnsi" w:cstheme="minorHAnsi"/>
          <w:sz w:val="16"/>
        </w:rPr>
        <w:t xml:space="preserve">, </w:t>
      </w:r>
      <w:r w:rsidRPr="00A81A22">
        <w:rPr>
          <w:rStyle w:val="TitleChar"/>
          <w:rFonts w:asciiTheme="minorHAnsi" w:hAnsiTheme="minorHAnsi" w:cstheme="minorHAnsi"/>
        </w:rPr>
        <w:t>and in both cases omitted important consequences</w:t>
      </w:r>
      <w:r w:rsidRPr="00A81A22">
        <w:rPr>
          <w:rFonts w:asciiTheme="minorHAnsi" w:hAnsiTheme="minorHAnsi" w:cstheme="minorHAnsi"/>
          <w:sz w:val="16"/>
        </w:rPr>
        <w:t>, such as changes in extreme weather.</w:t>
      </w:r>
      <w:r w:rsidRPr="00A81A22">
        <w:rPr>
          <w:rFonts w:asciiTheme="minorHAnsi" w:hAnsiTheme="minorHAnsi" w:cstheme="minorHAnsi"/>
          <w:sz w:val="12"/>
        </w:rPr>
        <w:t xml:space="preserve">¶ </w:t>
      </w:r>
      <w:r w:rsidRPr="00A81A22">
        <w:rPr>
          <w:rFonts w:asciiTheme="minorHAnsi" w:hAnsiTheme="minorHAnsi" w:cstheme="minorHAnsi"/>
          <w:sz w:val="16"/>
        </w:rPr>
        <w:t>Viscount Ridley and Dr Peiser quote from Professor Tol’s paper about the likely economic impacts that might be expected during this century: “The welfare change caused by climate change is equivalent to the welfare change caused by an income change of a few percent”. However, Professor Tol’s confident conclusion is undermined by the shortcomings and limitations highlighted by the IPCC in its assessment of the economic impacts (PDF):</w:t>
      </w:r>
      <w:r w:rsidRPr="00A81A22">
        <w:rPr>
          <w:rFonts w:asciiTheme="minorHAnsi" w:hAnsiTheme="minorHAnsi" w:cstheme="minorHAnsi"/>
          <w:sz w:val="12"/>
        </w:rPr>
        <w:t xml:space="preserve">¶ </w:t>
      </w:r>
      <w:r w:rsidRPr="00A81A22">
        <w:rPr>
          <w:rFonts w:asciiTheme="minorHAnsi" w:hAnsiTheme="minorHAnsi" w:cstheme="minorHAnsi"/>
          <w:sz w:val="16"/>
        </w:rPr>
        <w:t>“Global economic impacts from climate change are difficult to estimate. Economic impact estimates completed over the past 20 years vary in their coverage of subsets of economic sectors and depend on a large number of assumptions, many of which are disputable, and many estimates do not account for catastrophic changes, tipping points, and many other factors. With these recognized limitations, the incomplete estimates of global annual economic losses for additional temperature increases of ~2°C are between 0.2 and 2.0% of income (±1 standard deviation around the mean) (medium evidence, medium agreement). Losses are more likely than not to be greater, rather than smaller, than this range (limited evidence, high agreement). Additionally, there are large differences between and within countries. Losses accelerate with greater warming (limited evidence, high agreement), but few quantitative estimates have been completed for additional warming around 3°C or above.”</w:t>
      </w:r>
      <w:r w:rsidRPr="00A81A22">
        <w:rPr>
          <w:rFonts w:asciiTheme="minorHAnsi" w:hAnsiTheme="minorHAnsi" w:cstheme="minorHAnsi"/>
          <w:sz w:val="12"/>
        </w:rPr>
        <w:t xml:space="preserve">¶ </w:t>
      </w:r>
      <w:r w:rsidRPr="00A81A22">
        <w:rPr>
          <w:rFonts w:asciiTheme="minorHAnsi" w:hAnsiTheme="minorHAnsi" w:cstheme="minorHAnsi"/>
          <w:sz w:val="16"/>
        </w:rPr>
        <w:t>Indeed, the integrated assessment models used to estimate the economic impacts of climate change are considered by many researchers to be extremely inadequate, with Professor Robert Pindyck declaring in a recent paper: “These models have crucial flaws that make them close to useless as tools for policy analysis”.</w:t>
      </w:r>
      <w:r w:rsidRPr="00A81A22">
        <w:rPr>
          <w:rFonts w:asciiTheme="minorHAnsi" w:hAnsiTheme="minorHAnsi" w:cstheme="minorHAnsi"/>
          <w:sz w:val="12"/>
        </w:rPr>
        <w:t xml:space="preserve">¶ </w:t>
      </w:r>
      <w:r w:rsidRPr="00A81A22">
        <w:rPr>
          <w:rFonts w:asciiTheme="minorHAnsi" w:hAnsiTheme="minorHAnsi" w:cstheme="minorHAnsi"/>
          <w:sz w:val="16"/>
        </w:rPr>
        <w:t xml:space="preserve">As a result of these crucial flaws, these estimates of the economic impacts represent a stark contrast to the scientific evidence of the risks from climate change. For instance, </w:t>
      </w:r>
      <w:r w:rsidRPr="00A81A22">
        <w:rPr>
          <w:rStyle w:val="TitleChar"/>
          <w:rFonts w:asciiTheme="minorHAnsi" w:hAnsiTheme="minorHAnsi" w:cstheme="minorHAnsi"/>
        </w:rPr>
        <w:t>the IPCC</w:t>
      </w:r>
      <w:r w:rsidRPr="00A81A22">
        <w:rPr>
          <w:rFonts w:asciiTheme="minorHAnsi" w:hAnsiTheme="minorHAnsi" w:cstheme="minorHAnsi"/>
          <w:sz w:val="16"/>
        </w:rPr>
        <w:t xml:space="preserve"> report (PDF) </w:t>
      </w:r>
      <w:r w:rsidRPr="00A81A22">
        <w:rPr>
          <w:rStyle w:val="TitleChar"/>
          <w:rFonts w:asciiTheme="minorHAnsi" w:hAnsiTheme="minorHAnsi" w:cstheme="minorHAnsi"/>
        </w:rPr>
        <w:t>concluded</w:t>
      </w:r>
      <w:r w:rsidRPr="00A81A22">
        <w:rPr>
          <w:rFonts w:asciiTheme="minorHAnsi" w:hAnsiTheme="minorHAnsi" w:cstheme="minorHAnsi"/>
          <w:sz w:val="16"/>
        </w:rPr>
        <w:t>:</w:t>
      </w:r>
      <w:r w:rsidRPr="00A81A22">
        <w:rPr>
          <w:rFonts w:asciiTheme="minorHAnsi" w:hAnsiTheme="minorHAnsi" w:cstheme="minorHAnsi"/>
          <w:sz w:val="12"/>
        </w:rPr>
        <w:t xml:space="preserve">¶ </w:t>
      </w:r>
      <w:r w:rsidRPr="00A81A22">
        <w:rPr>
          <w:rFonts w:asciiTheme="minorHAnsi" w:hAnsiTheme="minorHAnsi" w:cstheme="minorHAnsi"/>
          <w:sz w:val="16"/>
        </w:rPr>
        <w:t>“</w:t>
      </w:r>
      <w:r w:rsidRPr="00A81A22">
        <w:rPr>
          <w:rStyle w:val="TitleChar"/>
          <w:rFonts w:asciiTheme="minorHAnsi" w:hAnsiTheme="minorHAnsi" w:cstheme="minorHAnsi"/>
        </w:rPr>
        <w:t>Without additional mitigation efforts</w:t>
      </w:r>
      <w:r w:rsidRPr="00A81A22">
        <w:rPr>
          <w:rFonts w:asciiTheme="minorHAnsi" w:hAnsiTheme="minorHAnsi" w:cstheme="minorHAnsi"/>
          <w:sz w:val="16"/>
        </w:rPr>
        <w:t xml:space="preserve"> beyond those in place today, </w:t>
      </w:r>
      <w:r w:rsidRPr="00A81A22">
        <w:rPr>
          <w:rStyle w:val="TitleChar"/>
          <w:rFonts w:asciiTheme="minorHAnsi" w:hAnsiTheme="minorHAnsi" w:cstheme="minorHAnsi"/>
        </w:rPr>
        <w:t>and</w:t>
      </w:r>
      <w:r w:rsidRPr="00A81A22">
        <w:rPr>
          <w:rFonts w:asciiTheme="minorHAnsi" w:hAnsiTheme="minorHAnsi" w:cstheme="minorHAnsi"/>
          <w:sz w:val="16"/>
        </w:rPr>
        <w:t xml:space="preserve"> </w:t>
      </w:r>
      <w:r w:rsidRPr="00A81A22">
        <w:rPr>
          <w:rStyle w:val="Emphasis"/>
          <w:rFonts w:asciiTheme="minorHAnsi" w:hAnsiTheme="minorHAnsi" w:cstheme="minorHAnsi"/>
        </w:rPr>
        <w:t>even with adaptation</w:t>
      </w:r>
      <w:r w:rsidRPr="00A81A22">
        <w:rPr>
          <w:rFonts w:asciiTheme="minorHAnsi" w:hAnsiTheme="minorHAnsi" w:cstheme="minorHAnsi"/>
          <w:sz w:val="16"/>
        </w:rPr>
        <w:t xml:space="preserve">, </w:t>
      </w:r>
      <w:r w:rsidRPr="00A81A22">
        <w:rPr>
          <w:rStyle w:val="TitleChar"/>
          <w:rFonts w:asciiTheme="minorHAnsi" w:hAnsiTheme="minorHAnsi" w:cstheme="minorHAnsi"/>
        </w:rPr>
        <w:t xml:space="preserve">warming by the end of the 21st century will lead to high to very high risk of </w:t>
      </w:r>
      <w:r w:rsidRPr="00A81A22">
        <w:rPr>
          <w:rStyle w:val="Emphasis"/>
          <w:rFonts w:asciiTheme="minorHAnsi" w:hAnsiTheme="minorHAnsi" w:cstheme="minorHAnsi"/>
        </w:rPr>
        <w:t>severe, widespread and irreversible impacts globally</w:t>
      </w:r>
      <w:r w:rsidRPr="00A81A22">
        <w:rPr>
          <w:rFonts w:asciiTheme="minorHAnsi" w:hAnsiTheme="minorHAnsi" w:cstheme="minorHAnsi"/>
          <w:sz w:val="16"/>
        </w:rPr>
        <w:t xml:space="preserve"> (high confidence). In most scenarios </w:t>
      </w:r>
      <w:r w:rsidRPr="00A81A22">
        <w:rPr>
          <w:rStyle w:val="TitleChar"/>
          <w:rFonts w:asciiTheme="minorHAnsi" w:hAnsiTheme="minorHAnsi" w:cstheme="minorHAnsi"/>
        </w:rPr>
        <w:t>without additional mitigation efforts</w:t>
      </w:r>
      <w:r w:rsidRPr="00A81A22">
        <w:rPr>
          <w:rFonts w:asciiTheme="minorHAnsi" w:hAnsiTheme="minorHAnsi" w:cstheme="minorHAnsi"/>
          <w:sz w:val="16"/>
        </w:rPr>
        <w:t xml:space="preserve"> (those with 2100 atmospheric concentrations &gt;1000 ppm CO2-eq), </w:t>
      </w:r>
      <w:r w:rsidRPr="00A81A22">
        <w:rPr>
          <w:rStyle w:val="TitleChar"/>
          <w:rFonts w:asciiTheme="minorHAnsi" w:hAnsiTheme="minorHAnsi" w:cstheme="minorHAnsi"/>
        </w:rPr>
        <w:t>warming is more likely than not to exceed 4°C above pre-industrial levels by 2100</w:t>
      </w:r>
      <w:r w:rsidRPr="00A81A22">
        <w:rPr>
          <w:rFonts w:asciiTheme="minorHAnsi" w:hAnsiTheme="minorHAnsi" w:cstheme="minorHAnsi"/>
          <w:sz w:val="16"/>
        </w:rPr>
        <w:t xml:space="preserve">. </w:t>
      </w:r>
      <w:r w:rsidRPr="00A81A22">
        <w:rPr>
          <w:rStyle w:val="TitleChar"/>
          <w:rFonts w:asciiTheme="minorHAnsi" w:hAnsiTheme="minorHAnsi" w:cstheme="minorHAnsi"/>
        </w:rPr>
        <w:t>The risks associated with temperatures</w:t>
      </w:r>
      <w:r w:rsidRPr="00A81A22">
        <w:rPr>
          <w:rFonts w:asciiTheme="minorHAnsi" w:hAnsiTheme="minorHAnsi" w:cstheme="minorHAnsi"/>
          <w:sz w:val="16"/>
        </w:rPr>
        <w:t xml:space="preserve"> at or </w:t>
      </w:r>
      <w:r w:rsidRPr="00A81A22">
        <w:rPr>
          <w:rStyle w:val="TitleChar"/>
          <w:rFonts w:asciiTheme="minorHAnsi" w:hAnsiTheme="minorHAnsi" w:cstheme="minorHAnsi"/>
        </w:rPr>
        <w:t>above 4°C include substantial species extinction, global and regional food insecurity, consequential constraints</w:t>
      </w:r>
      <w:r w:rsidRPr="00A81A22">
        <w:rPr>
          <w:rFonts w:asciiTheme="minorHAnsi" w:hAnsiTheme="minorHAnsi" w:cstheme="minorHAnsi"/>
          <w:sz w:val="16"/>
        </w:rPr>
        <w:t xml:space="preserve"> on common human activities </w:t>
      </w:r>
      <w:r w:rsidRPr="00A81A22">
        <w:rPr>
          <w:rStyle w:val="TitleChar"/>
          <w:rFonts w:asciiTheme="minorHAnsi" w:hAnsiTheme="minorHAnsi" w:cstheme="minorHAnsi"/>
        </w:rPr>
        <w:t xml:space="preserve">and </w:t>
      </w:r>
      <w:r w:rsidRPr="00A81A22">
        <w:rPr>
          <w:rStyle w:val="Emphasis"/>
          <w:rFonts w:asciiTheme="minorHAnsi" w:hAnsiTheme="minorHAnsi" w:cstheme="minorHAnsi"/>
        </w:rPr>
        <w:t>limited potential for adaptation</w:t>
      </w:r>
      <w:r w:rsidRPr="00A81A22">
        <w:rPr>
          <w:rFonts w:asciiTheme="minorHAnsi" w:hAnsiTheme="minorHAnsi" w:cstheme="minorHAnsi"/>
          <w:sz w:val="16"/>
        </w:rPr>
        <w:t xml:space="preserve"> in some cases (high confidence). Some risks of climate change, such as risks to unique and threatened systems and risks associated with extreme weather events, are moderate to high at temperatures 1°C to 2°C above pre-industrial levels.”</w:t>
      </w:r>
      <w:r w:rsidRPr="00A81A22">
        <w:rPr>
          <w:rFonts w:asciiTheme="minorHAnsi" w:hAnsiTheme="minorHAnsi" w:cstheme="minorHAnsi"/>
          <w:sz w:val="12"/>
        </w:rPr>
        <w:t xml:space="preserve">¶ </w:t>
      </w:r>
      <w:r w:rsidRPr="00A81A22">
        <w:rPr>
          <w:rFonts w:asciiTheme="minorHAnsi" w:hAnsiTheme="minorHAnsi" w:cstheme="minorHAnsi"/>
          <w:sz w:val="16"/>
        </w:rPr>
        <w:t xml:space="preserve">Viscount </w:t>
      </w:r>
      <w:r w:rsidRPr="00A81A22">
        <w:rPr>
          <w:rStyle w:val="TitleChar"/>
          <w:rFonts w:asciiTheme="minorHAnsi" w:hAnsiTheme="minorHAnsi" w:cstheme="minorHAnsi"/>
        </w:rPr>
        <w:t>Ridley</w:t>
      </w:r>
      <w:r w:rsidRPr="00A81A22">
        <w:rPr>
          <w:rFonts w:asciiTheme="minorHAnsi" w:hAnsiTheme="minorHAnsi" w:cstheme="minorHAnsi"/>
          <w:sz w:val="16"/>
        </w:rPr>
        <w:t xml:space="preserve"> and Dr Peiser go on to </w:t>
      </w:r>
      <w:r w:rsidRPr="00A81A22">
        <w:rPr>
          <w:rStyle w:val="TitleChar"/>
          <w:rFonts w:asciiTheme="minorHAnsi" w:hAnsiTheme="minorHAnsi" w:cstheme="minorHAnsi"/>
        </w:rPr>
        <w:t>assert that</w:t>
      </w:r>
      <w:r w:rsidRPr="00A81A22">
        <w:rPr>
          <w:rFonts w:asciiTheme="minorHAnsi" w:hAnsiTheme="minorHAnsi" w:cstheme="minorHAnsi"/>
          <w:sz w:val="16"/>
        </w:rPr>
        <w:t xml:space="preserve"> upper end of the IPCC’s estimates of the value of </w:t>
      </w:r>
      <w:r w:rsidRPr="00A81A22">
        <w:rPr>
          <w:rStyle w:val="TitleChar"/>
          <w:rFonts w:asciiTheme="minorHAnsi" w:hAnsiTheme="minorHAnsi" w:cstheme="minorHAnsi"/>
        </w:rPr>
        <w:t>climate sensitivity</w:t>
      </w:r>
      <w:r w:rsidRPr="00A81A22">
        <w:rPr>
          <w:rFonts w:asciiTheme="minorHAnsi" w:hAnsiTheme="minorHAnsi" w:cstheme="minorHAnsi"/>
          <w:sz w:val="16"/>
        </w:rPr>
        <w:t>, defined as the warming resulting from a doubling of the atmospheric concentration of carbon dioxide, “</w:t>
      </w:r>
      <w:r w:rsidRPr="00A81A22">
        <w:rPr>
          <w:rStyle w:val="TitleChar"/>
          <w:rFonts w:asciiTheme="minorHAnsi" w:hAnsiTheme="minorHAnsi" w:cstheme="minorHAnsi"/>
        </w:rPr>
        <w:t>is looking even more implausible</w:t>
      </w:r>
      <w:r w:rsidRPr="00A81A22">
        <w:rPr>
          <w:rFonts w:asciiTheme="minorHAnsi" w:hAnsiTheme="minorHAnsi" w:cstheme="minorHAnsi"/>
          <w:sz w:val="16"/>
        </w:rPr>
        <w:t xml:space="preserve"> in theory and practice”.</w:t>
      </w:r>
      <w:r w:rsidRPr="00A81A22">
        <w:rPr>
          <w:rFonts w:asciiTheme="minorHAnsi" w:hAnsiTheme="minorHAnsi" w:cstheme="minorHAnsi"/>
          <w:sz w:val="12"/>
        </w:rPr>
        <w:t xml:space="preserve">¶ </w:t>
      </w:r>
      <w:r w:rsidRPr="00A81A22">
        <w:rPr>
          <w:rStyle w:val="TitleChar"/>
          <w:rFonts w:asciiTheme="minorHAnsi" w:hAnsiTheme="minorHAnsi" w:cstheme="minorHAnsi"/>
        </w:rPr>
        <w:t>However</w:t>
      </w:r>
      <w:r w:rsidRPr="00A81A22">
        <w:rPr>
          <w:rFonts w:asciiTheme="minorHAnsi" w:hAnsiTheme="minorHAnsi" w:cstheme="minorHAnsi"/>
          <w:sz w:val="16"/>
        </w:rPr>
        <w:t xml:space="preserve">, the IPCC report (PDF) noted that the values of equilibrium </w:t>
      </w:r>
      <w:r w:rsidRPr="00A81A22">
        <w:rPr>
          <w:rStyle w:val="TitleChar"/>
          <w:rFonts w:asciiTheme="minorHAnsi" w:hAnsiTheme="minorHAnsi" w:cstheme="minorHAnsi"/>
        </w:rPr>
        <w:t>climate sensitivity</w:t>
      </w:r>
      <w:r w:rsidRPr="00A81A22">
        <w:rPr>
          <w:rFonts w:asciiTheme="minorHAnsi" w:hAnsiTheme="minorHAnsi" w:cstheme="minorHAnsi"/>
          <w:sz w:val="16"/>
        </w:rPr>
        <w:t xml:space="preserve"> (ECS), the long-term warming due to a doubling of carbon dioxide concentration, and the transient climate response (TCR), the short-term warming resulting from a doubling of carbon dioxide concentration over 70 years, </w:t>
      </w:r>
      <w:r w:rsidRPr="00A81A22">
        <w:rPr>
          <w:rStyle w:val="TitleChar"/>
          <w:rFonts w:asciiTheme="minorHAnsi" w:hAnsiTheme="minorHAnsi" w:cstheme="minorHAnsi"/>
        </w:rPr>
        <w:t>can be estimated using a number of methods</w:t>
      </w:r>
      <w:r w:rsidRPr="00A81A22">
        <w:rPr>
          <w:rFonts w:asciiTheme="minorHAnsi" w:hAnsiTheme="minorHAnsi" w:cstheme="minorHAnsi"/>
          <w:sz w:val="16"/>
        </w:rPr>
        <w:t xml:space="preserve">, including by being diagnosed from climate models, constrained by analysis of feedbacks in climate models, patterns of mean climate and variability in models compared to observations, temperature fluctuations as reconstructed from paleoclimate archives, observed and modelled short-term perturbations of the energy balance like those caused by volcanic eruptions, and the observed surface and ocean temperature trends since pre-industrial times. </w:t>
      </w:r>
      <w:r w:rsidRPr="00A81A22">
        <w:rPr>
          <w:rStyle w:val="TitleChar"/>
          <w:rFonts w:asciiTheme="minorHAnsi" w:hAnsiTheme="minorHAnsi" w:cstheme="minorHAnsi"/>
        </w:rPr>
        <w:t xml:space="preserve">Based on an assessment of studies using the </w:t>
      </w:r>
      <w:r w:rsidRPr="00A81A22">
        <w:rPr>
          <w:rStyle w:val="Emphasis"/>
          <w:rFonts w:asciiTheme="minorHAnsi" w:hAnsiTheme="minorHAnsi" w:cstheme="minorHAnsi"/>
        </w:rPr>
        <w:t>full range of methods</w:t>
      </w:r>
      <w:r w:rsidRPr="00A81A22">
        <w:rPr>
          <w:rFonts w:asciiTheme="minorHAnsi" w:hAnsiTheme="minorHAnsi" w:cstheme="minorHAnsi"/>
          <w:sz w:val="16"/>
        </w:rPr>
        <w:t xml:space="preserve">, the IPCC concluded that </w:t>
      </w:r>
      <w:r w:rsidRPr="00A81A22">
        <w:rPr>
          <w:rStyle w:val="TitleChar"/>
          <w:rFonts w:asciiTheme="minorHAnsi" w:hAnsiTheme="minorHAnsi" w:cstheme="minorHAnsi"/>
        </w:rPr>
        <w:t>there is a 66 per cent probability that the value of the TCR lies in the range 1°C to 2.5°C</w:t>
      </w:r>
      <w:r w:rsidRPr="00A81A22">
        <w:rPr>
          <w:rFonts w:asciiTheme="minorHAnsi" w:hAnsiTheme="minorHAnsi" w:cstheme="minorHAnsi"/>
          <w:sz w:val="16"/>
        </w:rPr>
        <w:t xml:space="preserve">, </w:t>
      </w:r>
      <w:r w:rsidRPr="00A81A22">
        <w:rPr>
          <w:rStyle w:val="TitleChar"/>
          <w:rFonts w:asciiTheme="minorHAnsi" w:hAnsiTheme="minorHAnsi" w:cstheme="minorHAnsi"/>
        </w:rPr>
        <w:t xml:space="preserve">and a </w:t>
      </w:r>
      <w:r w:rsidRPr="00A81A22">
        <w:rPr>
          <w:rStyle w:val="Emphasis"/>
          <w:rFonts w:asciiTheme="minorHAnsi" w:hAnsiTheme="minorHAnsi" w:cstheme="minorHAnsi"/>
        </w:rPr>
        <w:t>66 per cent probability</w:t>
      </w:r>
      <w:r w:rsidRPr="00A81A22">
        <w:rPr>
          <w:rStyle w:val="TitleChar"/>
          <w:rFonts w:asciiTheme="minorHAnsi" w:hAnsiTheme="minorHAnsi" w:cstheme="minorHAnsi"/>
        </w:rPr>
        <w:t xml:space="preserve"> that the ECS value lies between 1.5°C and 4.5°C</w:t>
      </w:r>
      <w:r w:rsidRPr="00A81A22">
        <w:rPr>
          <w:rFonts w:asciiTheme="minorHAnsi" w:hAnsiTheme="minorHAnsi" w:cstheme="minorHAnsi"/>
          <w:sz w:val="16"/>
        </w:rPr>
        <w:t>.</w:t>
      </w:r>
      <w:r w:rsidRPr="00A81A22">
        <w:rPr>
          <w:rFonts w:asciiTheme="minorHAnsi" w:hAnsiTheme="minorHAnsi" w:cstheme="minorHAnsi"/>
          <w:sz w:val="12"/>
        </w:rPr>
        <w:t xml:space="preserve">¶ </w:t>
      </w:r>
      <w:r w:rsidRPr="00A81A22">
        <w:rPr>
          <w:rFonts w:asciiTheme="minorHAnsi" w:hAnsiTheme="minorHAnsi" w:cstheme="minorHAnsi"/>
          <w:sz w:val="16"/>
        </w:rPr>
        <w:t xml:space="preserve">But </w:t>
      </w:r>
      <w:r w:rsidRPr="00A81A22">
        <w:rPr>
          <w:rStyle w:val="TitleChar"/>
          <w:rFonts w:asciiTheme="minorHAnsi" w:hAnsiTheme="minorHAnsi" w:cstheme="minorHAnsi"/>
        </w:rPr>
        <w:t xml:space="preserve">the authors </w:t>
      </w:r>
      <w:r w:rsidRPr="00A81A22">
        <w:rPr>
          <w:rStyle w:val="Emphasis"/>
          <w:rFonts w:asciiTheme="minorHAnsi" w:hAnsiTheme="minorHAnsi" w:cstheme="minorHAnsi"/>
        </w:rPr>
        <w:t>justify their contrary conclusion</w:t>
      </w:r>
      <w:r w:rsidRPr="00A81A22">
        <w:rPr>
          <w:rStyle w:val="TitleChar"/>
          <w:rFonts w:asciiTheme="minorHAnsi" w:hAnsiTheme="minorHAnsi" w:cstheme="minorHAnsi"/>
        </w:rPr>
        <w:t xml:space="preserve"> by cherry-picking recent studies that support their assertion that climate sensitivity must have a low value</w:t>
      </w:r>
      <w:r w:rsidRPr="00A81A22">
        <w:rPr>
          <w:rFonts w:asciiTheme="minorHAnsi" w:hAnsiTheme="minorHAnsi" w:cstheme="minorHAnsi"/>
          <w:sz w:val="16"/>
        </w:rPr>
        <w:t xml:space="preserve">. They refer to a 2013 study by Alexander Otto and co-authors, but this was taken into account by the IPCC report. They also refer to a more recent study by Bjorn Stevens published this year. But </w:t>
      </w:r>
      <w:r w:rsidRPr="00A81A22">
        <w:rPr>
          <w:rStyle w:val="TitleChar"/>
          <w:rFonts w:asciiTheme="minorHAnsi" w:hAnsiTheme="minorHAnsi" w:cstheme="minorHAnsi"/>
        </w:rPr>
        <w:t xml:space="preserve">they ignore </w:t>
      </w:r>
      <w:r w:rsidRPr="00A81A22">
        <w:rPr>
          <w:rStyle w:val="Emphasis"/>
          <w:rFonts w:asciiTheme="minorHAnsi" w:hAnsiTheme="minorHAnsi" w:cstheme="minorHAnsi"/>
        </w:rPr>
        <w:t>all of the other recent papers</w:t>
      </w:r>
      <w:r w:rsidRPr="00A81A22">
        <w:rPr>
          <w:rStyle w:val="TitleChar"/>
          <w:rFonts w:asciiTheme="minorHAnsi" w:hAnsiTheme="minorHAnsi" w:cstheme="minorHAnsi"/>
        </w:rPr>
        <w:t xml:space="preserve"> on climate sensitivity</w:t>
      </w:r>
      <w:r w:rsidRPr="00A81A22">
        <w:rPr>
          <w:rFonts w:asciiTheme="minorHAnsi" w:hAnsiTheme="minorHAnsi" w:cstheme="minorHAnsi"/>
          <w:sz w:val="16"/>
        </w:rPr>
        <w:t xml:space="preserve">, such as studies by Miguel Martinez-Boti and co-authors, Steven Sherwood and co-authors, and Thomas Frölicher and co-authors. The final report (PDF) of an international workshop for researchers held in Ringberg, Germany, earlier this year revealed that </w:t>
      </w:r>
      <w:r w:rsidRPr="00A81A22">
        <w:rPr>
          <w:rStyle w:val="TitleChar"/>
          <w:rFonts w:asciiTheme="minorHAnsi" w:hAnsiTheme="minorHAnsi" w:cstheme="minorHAnsi"/>
        </w:rPr>
        <w:t>there is no consensus that the value climate sensitivity lies towards the bottom of the IPCC range.</w:t>
      </w:r>
      <w:r w:rsidRPr="00A81A22">
        <w:rPr>
          <w:rFonts w:asciiTheme="minorHAnsi" w:hAnsiTheme="minorHAnsi" w:cstheme="minorHAnsi"/>
          <w:sz w:val="16"/>
        </w:rPr>
        <w:t xml:space="preserve"> So the authors’ assertion about climate sensitivity is simply not supported by a consideration of the full range of recent research.</w:t>
      </w:r>
    </w:p>
    <w:p w:rsidR="00FD3DAA" w:rsidRPr="00A81A22" w:rsidRDefault="00FD3DAA" w:rsidP="00FD3DAA">
      <w:pPr>
        <w:pStyle w:val="Heading1"/>
        <w:rPr>
          <w:rFonts w:asciiTheme="minorHAnsi" w:hAnsiTheme="minorHAnsi" w:cstheme="minorHAnsi"/>
        </w:rPr>
      </w:pPr>
      <w:r w:rsidRPr="00A81A22">
        <w:rPr>
          <w:rFonts w:asciiTheme="minorHAnsi" w:hAnsiTheme="minorHAnsi" w:cstheme="minorHAnsi"/>
        </w:rPr>
        <w:t>Taiwan</w:t>
      </w:r>
    </w:p>
    <w:p w:rsidR="00FD3DAA" w:rsidRPr="00A81A22" w:rsidRDefault="00585832" w:rsidP="00FD3DAA">
      <w:pPr>
        <w:pStyle w:val="Heading2"/>
        <w:rPr>
          <w:rFonts w:asciiTheme="minorHAnsi" w:hAnsiTheme="minorHAnsi" w:cstheme="minorHAnsi"/>
        </w:rPr>
      </w:pPr>
      <w:r w:rsidRPr="00A81A22">
        <w:rPr>
          <w:rFonts w:asciiTheme="minorHAnsi" w:hAnsiTheme="minorHAnsi" w:cstheme="minorHAnsi"/>
        </w:rPr>
        <w:t>! –</w:t>
      </w:r>
      <w:r w:rsidR="00FD3DAA" w:rsidRPr="00A81A22">
        <w:rPr>
          <w:rFonts w:asciiTheme="minorHAnsi" w:hAnsiTheme="minorHAnsi" w:cstheme="minorHAnsi"/>
        </w:rPr>
        <w:t xml:space="preserve"> US heg</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I/L</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Taiwan alliance is key to US heg</w:t>
      </w:r>
    </w:p>
    <w:p w:rsidR="00FD3DAA" w:rsidRPr="00A81A22" w:rsidRDefault="00FD3DAA" w:rsidP="00FD3DAA">
      <w:pPr>
        <w:rPr>
          <w:rFonts w:asciiTheme="minorHAnsi" w:hAnsiTheme="minorHAnsi" w:cstheme="minorHAnsi"/>
        </w:rPr>
      </w:pPr>
      <w:r w:rsidRPr="00A81A22">
        <w:rPr>
          <w:rFonts w:asciiTheme="minorHAnsi" w:hAnsiTheme="minorHAnsi" w:cstheme="minorHAnsi"/>
        </w:rPr>
        <w:t xml:space="preserve">*hostility from China causes draw-in </w:t>
      </w:r>
    </w:p>
    <w:p w:rsidR="00FD3DAA" w:rsidRPr="00A81A22" w:rsidRDefault="00FD3DAA" w:rsidP="00FD3DAA">
      <w:pPr>
        <w:rPr>
          <w:rFonts w:asciiTheme="minorHAnsi" w:hAnsiTheme="minorHAnsi" w:cstheme="minorHAnsi"/>
        </w:rPr>
      </w:pPr>
      <w:r w:rsidRPr="00A81A22">
        <w:rPr>
          <w:rFonts w:asciiTheme="minorHAnsi" w:hAnsiTheme="minorHAnsi" w:cstheme="minorHAnsi"/>
        </w:rPr>
        <w:t>*heg deters China aggression in the SCS and ECS</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Cropsey 18</w:t>
      </w:r>
      <w:r w:rsidRPr="00A81A22">
        <w:rPr>
          <w:rFonts w:asciiTheme="minorHAnsi" w:hAnsiTheme="minorHAnsi" w:cstheme="minorHAnsi"/>
        </w:rPr>
        <w:t xml:space="preserve"> [Seth, senior fellow at Hudson Institute and director of its Center for American Seapower, “Taiwan is key to US power in Pacific”; published 8/17/18, accessed 6/24/19; https://thehill.com/opinion/national-security/402286-Taiwan-is-key-to-US-power-in-Pacific]</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Sixth-century Chinese military strategist Sun Tzu wrote that “to fight and conquer in all your battles is not supreme excellence; supreme excellence consists in breaking the enemy’s resistance without fighting.” Sun Tzu, skeptical about prolonged warfare, favored swift, decisive action; he preferred deception and psychological warfare to subduing an enemy by force. Contemporary Chinese rulers sometimes breathe the same strategic air as their distinguished forebear. The Peoples’ Liberation Army Navy (PLAN) has dispatched warships into the Taiwan Strait and conducted live-fire drills. On more than one occasion, its Xian H-6 bombers have circumnavigated Taiwan; in early summer, a Chinese destroyer and frigate repeated that circumnavigation by sea. And Beijing has not renounced the use of force to seize Taiwan. A Chinese military analyst and TV personality told one of Beijing’s state-run media outlets that it is “legitimate” for China “to send strong signals like this,” and that it must be able to deal not only with Taiwan’s military but potential U.S. and Japanese intervention. This is foolish talk. </w:t>
      </w:r>
      <w:r w:rsidRPr="00A81A22">
        <w:rPr>
          <w:rFonts w:asciiTheme="minorHAnsi" w:hAnsiTheme="minorHAnsi" w:cstheme="minorHAnsi"/>
          <w:u w:val="single"/>
        </w:rPr>
        <w:t>Taiwan possesses 1.6 percent of the mainland’s population; by the most generous estimate, Taiwan’s defense budget is one-twentieth of China’s; the U.S. and Japan would use force against China only if Beijing initiated hostilities</w:t>
      </w:r>
      <w:r w:rsidRPr="00A81A22">
        <w:rPr>
          <w:rFonts w:asciiTheme="minorHAnsi" w:hAnsiTheme="minorHAnsi" w:cstheme="minorHAnsi"/>
          <w:sz w:val="16"/>
        </w:rPr>
        <w:t xml:space="preserve">. Like Mikhail Gorbachev, who knew NATO would not invade the former Soviet Union, Xi Jinping understands that neither Taiwan, nor the U.S. and Japan, nor any combination of these represents a military threat to the People’s Republic of China (PRC). China’s increasing military exercises are intended to convince the Taiwanese that resisting is useless. Sun Tzu would approve: China seeks to achieve its objective — the absorption of democratic Taiwan into authoritarian China — by frightening and bullying. Yet, China also is increasing the amphibious forces needed to put ground troops ashore. Since 2007 it has constructed five amphibious ships similar in size and capability to the U.S. Navy’s 25,000-ton USS San Antonio-class LPD (landing platform dock); the Chinese vessels carry up to 800 troops each, along with landing craft and armored vehicles. It is building several larger amphibious ships (40,000 tons), the first of which is to launch in 2020. China is going about intimidating Taiwan purposefully. The list of provocative behavior is long: a build-up of armaments that can be used specifically to attack Taiwan; sea and air exercises targeted at Taiwan; unilaterally expanding its air-defense zone; sustained efforts to isolate Taiwan diplomatically; Xi Jinping’s 2017 statement to China’s 19th Party Congress that the “Taiwan problem” is part of his plan for “national rejuvenation.” All point to increasing pressure on Taiwan’s democratic institutions and sovereignty. </w:t>
      </w:r>
      <w:r w:rsidRPr="00A81A22">
        <w:rPr>
          <w:rFonts w:asciiTheme="minorHAnsi" w:hAnsiTheme="minorHAnsi" w:cstheme="minorHAnsi"/>
          <w:b/>
          <w:bCs/>
          <w:u w:val="single"/>
        </w:rPr>
        <w:t>The United States has a large interest in helping Taiwan remain sovereign</w:t>
      </w:r>
      <w:r w:rsidRPr="00A81A22">
        <w:rPr>
          <w:rFonts w:asciiTheme="minorHAnsi" w:hAnsiTheme="minorHAnsi" w:cstheme="minorHAnsi"/>
          <w:u w:val="single"/>
        </w:rPr>
        <w:t xml:space="preserve"> — not only because of its democratic institutions or its strategic place in the island chain bracketing China’s east coast. We are committed by the Taiwan Relations Act of 1979 to provide equipment and services Taiwan needs to defend itself</w:t>
      </w:r>
      <w:r w:rsidRPr="00A81A22">
        <w:rPr>
          <w:rFonts w:asciiTheme="minorHAnsi" w:hAnsiTheme="minorHAnsi" w:cstheme="minorHAnsi"/>
          <w:sz w:val="16"/>
        </w:rPr>
        <w:t xml:space="preserve">. </w:t>
      </w:r>
      <w:r w:rsidRPr="00A81A22">
        <w:rPr>
          <w:rFonts w:asciiTheme="minorHAnsi" w:hAnsiTheme="minorHAnsi" w:cstheme="minorHAnsi"/>
          <w:u w:val="single"/>
        </w:rPr>
        <w:t xml:space="preserve">Deterring China is the best means to lower tensions and reduce the possibility that Beijing might decide to use force </w:t>
      </w:r>
      <w:r w:rsidRPr="00A81A22">
        <w:rPr>
          <w:rFonts w:asciiTheme="minorHAnsi" w:hAnsiTheme="minorHAnsi" w:cstheme="minorHAnsi"/>
          <w:sz w:val="16"/>
        </w:rPr>
        <w:t xml:space="preserve">— but U.S. policy in recent years has alternated between good and dubious. An example of the former is Secretary of State Mike Pompeo’s July 30 speech restating U.S. commitment to protect sovereignty in the region “from coercion by other countries,” backed by a pledge of $300 million for Indo-Pacific security. Also on the positive side was last month’s transit of the Taiwan Strait by guided missile destroyers USS Mustin and USS Benfold, reminding China that the U.S. remains committed to regional stability and Taiwan’s safety. More such transits are needed — as is overall administration policy as tough-minded about defense as it is about trade. China is not likely to regard the dispatch of an occasional naval vessel as serious American support for Taiwan and the region. </w:t>
      </w:r>
      <w:r w:rsidRPr="00A81A22">
        <w:rPr>
          <w:rFonts w:asciiTheme="minorHAnsi" w:hAnsiTheme="minorHAnsi" w:cstheme="minorHAnsi"/>
          <w:u w:val="single"/>
        </w:rPr>
        <w:t>An American aircraft carrier has not transited the Taiwan Strait since the USS Kitty Hawk, 11 years ago. China would react with predictable sound and fury if the Trump administration sailed a carrier through the strait. But the broad midsection of the 110-mile-wide strait is international waters, and U.S. policy has long insisted on a legal right to sail unrestricted on the high seas</w:t>
      </w:r>
      <w:r w:rsidRPr="00A81A22">
        <w:rPr>
          <w:rFonts w:asciiTheme="minorHAnsi" w:hAnsiTheme="minorHAnsi" w:cstheme="minorHAnsi"/>
          <w:sz w:val="16"/>
        </w:rPr>
        <w:t xml:space="preserve">. Another action to underline American support for Taiwan is noted in the 2018 National Defense Authorization Act (NDAA); it specifically expresses Congress’s sense that the administration should order Navy ships to call in Taiwanese ports. Congress understands the geographic centrality of Taiwan in the First Island Chain, along with the large strategic value of a free Taiwan in preserving America’s position as a great power in the West Pacific. </w:t>
      </w:r>
      <w:r w:rsidRPr="00A81A22">
        <w:rPr>
          <w:rFonts w:asciiTheme="minorHAnsi" w:hAnsiTheme="minorHAnsi" w:cstheme="minorHAnsi"/>
          <w:u w:val="single"/>
        </w:rPr>
        <w:t>The 2018 NDAA also supports bilateral exercises with Taiwan’s navy and exchanges of senior military officers; this strengthens the ties between Washington and Taipei that improve the interoperability of their military forces</w:t>
      </w:r>
      <w:r w:rsidRPr="00A81A22">
        <w:rPr>
          <w:rFonts w:asciiTheme="minorHAnsi" w:hAnsiTheme="minorHAnsi" w:cstheme="minorHAnsi"/>
          <w:sz w:val="16"/>
        </w:rPr>
        <w:t xml:space="preserve">. If the Trump administration listens, Congress’s expressed interest and such other measures as </w:t>
      </w:r>
      <w:r w:rsidRPr="00A81A22">
        <w:rPr>
          <w:rFonts w:asciiTheme="minorHAnsi" w:hAnsiTheme="minorHAnsi" w:cstheme="minorHAnsi"/>
          <w:b/>
          <w:bCs/>
          <w:u w:val="single"/>
        </w:rPr>
        <w:t>regular arms sales to Taiwan</w:t>
      </w:r>
      <w:r w:rsidRPr="00A81A22">
        <w:rPr>
          <w:rFonts w:asciiTheme="minorHAnsi" w:hAnsiTheme="minorHAnsi" w:cstheme="minorHAnsi"/>
          <w:sz w:val="16"/>
        </w:rPr>
        <w:t xml:space="preserve"> — including substantial assistance to help Taiwan build its own submarines and other equipment needed to defend against China’s growing arsenal — </w:t>
      </w:r>
      <w:r w:rsidRPr="00A81A22">
        <w:rPr>
          <w:rFonts w:asciiTheme="minorHAnsi" w:hAnsiTheme="minorHAnsi" w:cstheme="minorHAnsi"/>
          <w:u w:val="single"/>
        </w:rPr>
        <w:t xml:space="preserve">will help </w:t>
      </w:r>
      <w:r w:rsidRPr="00A81A22">
        <w:rPr>
          <w:rFonts w:asciiTheme="minorHAnsi" w:hAnsiTheme="minorHAnsi" w:cstheme="minorHAnsi"/>
          <w:b/>
          <w:bCs/>
          <w:u w:val="single"/>
        </w:rPr>
        <w:t>deter the PRC</w:t>
      </w:r>
      <w:r w:rsidRPr="00A81A22">
        <w:rPr>
          <w:rFonts w:asciiTheme="minorHAnsi" w:hAnsiTheme="minorHAnsi" w:cstheme="minorHAnsi"/>
          <w:u w:val="single"/>
        </w:rPr>
        <w:t xml:space="preserve"> from precipitous action as well as intimidation</w:t>
      </w:r>
      <w:r w:rsidRPr="00A81A22">
        <w:rPr>
          <w:rFonts w:asciiTheme="minorHAnsi" w:hAnsiTheme="minorHAnsi" w:cstheme="minorHAnsi"/>
          <w:sz w:val="16"/>
        </w:rPr>
        <w:t xml:space="preserve">. As demonstrated by the 2018 National Defense Strategy, the </w:t>
      </w:r>
      <w:r w:rsidRPr="00A81A22">
        <w:rPr>
          <w:rFonts w:asciiTheme="minorHAnsi" w:hAnsiTheme="minorHAnsi" w:cstheme="minorHAnsi"/>
          <w:u w:val="single"/>
        </w:rPr>
        <w:t>Trump</w:t>
      </w:r>
      <w:r w:rsidRPr="00A81A22">
        <w:rPr>
          <w:rFonts w:asciiTheme="minorHAnsi" w:hAnsiTheme="minorHAnsi" w:cstheme="minorHAnsi"/>
          <w:sz w:val="16"/>
        </w:rPr>
        <w:t xml:space="preserve"> administration </w:t>
      </w:r>
      <w:r w:rsidRPr="00A81A22">
        <w:rPr>
          <w:rFonts w:asciiTheme="minorHAnsi" w:hAnsiTheme="minorHAnsi" w:cstheme="minorHAnsi"/>
          <w:u w:val="single"/>
        </w:rPr>
        <w:t>regards China as a “strategic competitor</w:t>
      </w:r>
      <w:r w:rsidRPr="00A81A22">
        <w:rPr>
          <w:rFonts w:asciiTheme="minorHAnsi" w:hAnsiTheme="minorHAnsi" w:cstheme="minorHAnsi"/>
          <w:sz w:val="16"/>
        </w:rPr>
        <w:t xml:space="preserve">.” While the result of tariffs on Chinese goods remains unknown, economic competition between the U.S. and China is central to their broader contest. And China is challenging the U.S.’s technological edge; for example, its $10 billion investment in a quantum computing research facility in Hefei dwarfs the approximately $250 million of annual U.S. federal spending on the same technology, which has extraordinary potential for the security and economy of whichever country holds the whip hand. In this competitive relationship, </w:t>
      </w:r>
      <w:r w:rsidRPr="00A81A22">
        <w:rPr>
          <w:rFonts w:asciiTheme="minorHAnsi" w:hAnsiTheme="minorHAnsi" w:cstheme="minorHAnsi"/>
          <w:b/>
          <w:bCs/>
          <w:u w:val="single"/>
        </w:rPr>
        <w:t>Taiwan’s security remains a large portion of America’s interest in future stability in the West Pacific.</w:t>
      </w:r>
      <w:r w:rsidRPr="00A81A22">
        <w:rPr>
          <w:rFonts w:asciiTheme="minorHAnsi" w:hAnsiTheme="minorHAnsi" w:cstheme="minorHAnsi"/>
          <w:u w:val="single"/>
        </w:rPr>
        <w:t xml:space="preserve"> </w:t>
      </w:r>
      <w:r w:rsidRPr="00A81A22">
        <w:rPr>
          <w:rFonts w:asciiTheme="minorHAnsi" w:hAnsiTheme="minorHAnsi" w:cstheme="minorHAnsi"/>
          <w:b/>
          <w:bCs/>
          <w:u w:val="single"/>
        </w:rPr>
        <w:t>The U.S. will benefit</w:t>
      </w:r>
      <w:r w:rsidRPr="00A81A22">
        <w:rPr>
          <w:rFonts w:asciiTheme="minorHAnsi" w:hAnsiTheme="minorHAnsi" w:cstheme="minorHAnsi"/>
          <w:u w:val="single"/>
        </w:rPr>
        <w:t xml:space="preserve"> itself and its regional friends </w:t>
      </w:r>
      <w:r w:rsidRPr="00A81A22">
        <w:rPr>
          <w:rFonts w:asciiTheme="minorHAnsi" w:hAnsiTheme="minorHAnsi" w:cstheme="minorHAnsi"/>
          <w:b/>
          <w:bCs/>
          <w:u w:val="single"/>
        </w:rPr>
        <w:t xml:space="preserve">by increasing its tangible commitment to Taiwan </w:t>
      </w:r>
      <w:r w:rsidRPr="00A81A22">
        <w:rPr>
          <w:rFonts w:asciiTheme="minorHAnsi" w:hAnsiTheme="minorHAnsi" w:cstheme="minorHAnsi"/>
          <w:u w:val="single"/>
        </w:rPr>
        <w:t>and the region, in concert with the Trump administration’s correct understanding that China is a threat to American and allied interests</w:t>
      </w:r>
      <w:r w:rsidRPr="00A81A22">
        <w:rPr>
          <w:rFonts w:asciiTheme="minorHAnsi" w:hAnsiTheme="minorHAnsi" w:cstheme="minorHAnsi"/>
          <w:sz w:val="16"/>
        </w:rPr>
        <w:t xml:space="preserve">. Alongside his advice on using means other than force to achieve a political objective, Sun Tzu noted that “the opportunity of defeating an enemy is provided by the enemy himself.” China’s willingness to use force demonstrates the enmity it holds for Taiwan. </w:t>
      </w:r>
      <w:r w:rsidRPr="00A81A22">
        <w:rPr>
          <w:rFonts w:asciiTheme="minorHAnsi" w:hAnsiTheme="minorHAnsi" w:cstheme="minorHAnsi"/>
          <w:u w:val="single"/>
        </w:rPr>
        <w:t>By increasing the deterrent value of Taiwan’s defenses and those of our other allies in the region, the U.S. and Taiwan help deny the PRC the opportunity to accomplish its goal by threat or by force</w:t>
      </w:r>
      <w:r w:rsidRPr="00A81A22">
        <w:rPr>
          <w:rFonts w:asciiTheme="minorHAnsi" w:hAnsiTheme="minorHAnsi" w:cstheme="minorHAnsi"/>
          <w:sz w:val="16"/>
        </w:rPr>
        <w:t xml:space="preserve">. </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Heg Decline Inevitable – Trump</w:t>
      </w:r>
    </w:p>
    <w:p w:rsidR="00DE1C21" w:rsidRPr="00A81A22" w:rsidRDefault="00DE1C21" w:rsidP="00DE1C21">
      <w:pPr>
        <w:pStyle w:val="Heading4"/>
        <w:rPr>
          <w:rStyle w:val="Style13ptBold"/>
          <w:rFonts w:asciiTheme="minorHAnsi" w:hAnsiTheme="minorHAnsi" w:cstheme="minorHAnsi"/>
          <w:b/>
        </w:rPr>
      </w:pPr>
      <w:r w:rsidRPr="00A81A22">
        <w:rPr>
          <w:rStyle w:val="Style13ptBold"/>
          <w:rFonts w:asciiTheme="minorHAnsi" w:hAnsiTheme="minorHAnsi" w:cstheme="minorHAnsi"/>
        </w:rPr>
        <w:t>Pursuit of hegemony inevitable – Trump cannot destroy liberal international order</w:t>
      </w:r>
    </w:p>
    <w:p w:rsidR="00DE1C21" w:rsidRPr="00A81A22" w:rsidRDefault="00DE1C21" w:rsidP="00DE1C21">
      <w:pPr>
        <w:rPr>
          <w:rStyle w:val="Style13ptBold"/>
          <w:rFonts w:asciiTheme="minorHAnsi" w:hAnsiTheme="minorHAnsi" w:cstheme="minorHAnsi"/>
        </w:rPr>
      </w:pPr>
      <w:r w:rsidRPr="00A81A22">
        <w:rPr>
          <w:rStyle w:val="Style13ptBold"/>
          <w:rFonts w:asciiTheme="minorHAnsi" w:hAnsiTheme="minorHAnsi" w:cstheme="minorHAnsi"/>
        </w:rPr>
        <w:t>Schmidt 6/13/19 (Brian C. Schmidt, 13 June 2019 Associate Professor of Political Science at Carleton University, having previously taught at the State University of New York, New Paltz and the University at Wales, Aberystwyth. He teaches courses on international relations theory, the causes of war, the United Nations, and American foreign policy, “The Debate On American Hegemony”, DOC Research Institute, https://doc-research.org/2019/06/the-debate-on-american-hegemony/, Jewel)</w:t>
      </w:r>
    </w:p>
    <w:p w:rsidR="00DE1C21" w:rsidRPr="00A81A22" w:rsidRDefault="00DE1C21" w:rsidP="00DE1C21">
      <w:pPr>
        <w:rPr>
          <w:rFonts w:asciiTheme="minorHAnsi" w:hAnsiTheme="minorHAnsi" w:cstheme="minorHAnsi"/>
          <w:sz w:val="16"/>
          <w:szCs w:val="26"/>
        </w:rPr>
      </w:pPr>
      <w:r w:rsidRPr="00A81A22">
        <w:rPr>
          <w:rFonts w:asciiTheme="minorHAnsi" w:hAnsiTheme="minorHAnsi" w:cstheme="minorHAnsi"/>
          <w:sz w:val="16"/>
          <w:szCs w:val="26"/>
          <w:shd w:val="clear" w:color="auto" w:fill="FFFFFF"/>
        </w:rPr>
        <w:t xml:space="preserve">Liberal conceptions of hegemony have much to offer on the debate about US hegemony. </w:t>
      </w:r>
      <w:r w:rsidRPr="00A81A22">
        <w:rPr>
          <w:rFonts w:asciiTheme="minorHAnsi" w:hAnsiTheme="minorHAnsi" w:cstheme="minorHAnsi"/>
          <w:sz w:val="26"/>
          <w:szCs w:val="26"/>
          <w:u w:val="single"/>
          <w:shd w:val="clear" w:color="auto" w:fill="FFFFFF"/>
        </w:rPr>
        <w:t>Instead of simply emphasising material capabilities, proponents of liberal hegemony accentuate the leadership and institutionalised components of hegemony</w:t>
      </w:r>
      <w:r w:rsidRPr="00A81A22">
        <w:rPr>
          <w:rFonts w:asciiTheme="minorHAnsi" w:hAnsiTheme="minorHAnsi" w:cstheme="minorHAnsi"/>
          <w:sz w:val="16"/>
          <w:szCs w:val="26"/>
          <w:shd w:val="clear" w:color="auto" w:fill="FFFFFF"/>
        </w:rPr>
        <w:t xml:space="preserve">. However, like unipolar optimists, </w:t>
      </w:r>
      <w:r w:rsidRPr="00A81A22">
        <w:rPr>
          <w:rFonts w:asciiTheme="minorHAnsi" w:hAnsiTheme="minorHAnsi" w:cstheme="minorHAnsi"/>
          <w:sz w:val="26"/>
          <w:szCs w:val="26"/>
          <w:u w:val="single"/>
          <w:shd w:val="clear" w:color="auto" w:fill="FFFFFF"/>
        </w:rPr>
        <w:t>those adhering to liberal versions of hegemonic stability theory argue that American hegemony is beneficial to both the United States and the world and should be maintained.</w:t>
      </w:r>
      <w:r w:rsidRPr="00A81A22">
        <w:rPr>
          <w:rFonts w:asciiTheme="minorHAnsi" w:hAnsiTheme="minorHAnsi" w:cstheme="minorHAnsi"/>
          <w:sz w:val="26"/>
          <w:szCs w:val="26"/>
          <w:u w:val="single"/>
        </w:rPr>
        <w:t xml:space="preserve"> The argument is that the United States is better able to pursue a liberal grand strategy – democracy promotion, free trade, interdependence, and multilateral institutionalism – when it has unrivalled capabilities</w:t>
      </w:r>
      <w:r w:rsidRPr="00A81A22">
        <w:rPr>
          <w:rFonts w:asciiTheme="minorHAnsi" w:hAnsiTheme="minorHAnsi" w:cstheme="minorHAnsi"/>
          <w:sz w:val="16"/>
          <w:szCs w:val="26"/>
        </w:rPr>
        <w:t xml:space="preserve"> (Ikenberry, 2000). With respect to whether the United States can maintain its unipolar position indefinitely, liberals are, in Layne’s terminology, unipolar agnostics. </w:t>
      </w:r>
      <w:r w:rsidRPr="00A81A22">
        <w:rPr>
          <w:rFonts w:asciiTheme="minorHAnsi" w:hAnsiTheme="minorHAnsi" w:cstheme="minorHAnsi"/>
          <w:sz w:val="26"/>
          <w:szCs w:val="26"/>
          <w:u w:val="single"/>
        </w:rPr>
        <w:t>The question about the durability of American hegemony is not just about trends in the relative distribution of power but about the character of American leadership. According to liberal conceptions of hegemonic stability theory, US power is not used to dominate others, but rather to provide the leadership that is necessary for an open, liberal international order to exist</w:t>
      </w:r>
      <w:r w:rsidRPr="00A81A22">
        <w:rPr>
          <w:rFonts w:asciiTheme="minorHAnsi" w:hAnsiTheme="minorHAnsi" w:cstheme="minorHAnsi"/>
          <w:sz w:val="16"/>
          <w:szCs w:val="26"/>
        </w:rPr>
        <w:t>. This is the crux of Ikenberry’s story of how t</w:t>
      </w:r>
      <w:r w:rsidRPr="00A81A22">
        <w:rPr>
          <w:rFonts w:asciiTheme="minorHAnsi" w:hAnsiTheme="minorHAnsi" w:cstheme="minorHAnsi"/>
          <w:sz w:val="26"/>
          <w:szCs w:val="26"/>
          <w:u w:val="single"/>
        </w:rPr>
        <w:t xml:space="preserve">he United States after World War Two built and maintained a liberal hegemonic order that has produced peace and prosperity for the world. </w:t>
      </w:r>
      <w:r w:rsidRPr="00A81A22">
        <w:rPr>
          <w:rFonts w:asciiTheme="minorHAnsi" w:hAnsiTheme="minorHAnsi" w:cstheme="minorHAnsi"/>
          <w:sz w:val="16"/>
          <w:szCs w:val="26"/>
        </w:rPr>
        <w:t xml:space="preserve">According to Ikenberry, </w:t>
      </w:r>
      <w:r w:rsidRPr="00A81A22">
        <w:rPr>
          <w:rFonts w:asciiTheme="minorHAnsi" w:hAnsiTheme="minorHAnsi" w:cstheme="minorHAnsi"/>
          <w:sz w:val="26"/>
          <w:szCs w:val="26"/>
          <w:u w:val="single"/>
        </w:rPr>
        <w:t xml:space="preserve">the United States did not use its preponderant power after World War Two to dominate the world and create an empire. Instead, American hegemonic leadership was wisely used to strike a grand bargain and establish the foundations of a liberal international order. With the rise of new powers, the growth of right-wing populism, the turn to authoritarianism, and the election of Donald Trump, the durability of the liberal international order is being called into question. Yet most liberals remain confident that the liberal international order will endure. Their basic argument is that the rules and institutions the United States helped build under </w:t>
      </w:r>
      <w:r w:rsidRPr="00A81A22">
        <w:rPr>
          <w:rFonts w:asciiTheme="minorHAnsi" w:hAnsiTheme="minorHAnsi" w:cstheme="minorHAnsi"/>
          <w:i/>
          <w:iCs/>
          <w:sz w:val="26"/>
          <w:szCs w:val="26"/>
          <w:u w:val="single"/>
        </w:rPr>
        <w:t>Pax Americana</w:t>
      </w:r>
      <w:r w:rsidRPr="00A81A22">
        <w:rPr>
          <w:rFonts w:asciiTheme="minorHAnsi" w:hAnsiTheme="minorHAnsi" w:cstheme="minorHAnsi"/>
          <w:sz w:val="26"/>
          <w:szCs w:val="26"/>
          <w:u w:val="single"/>
        </w:rPr>
        <w:t xml:space="preserve"> will persist, making it difficult for revisionist states to fundamentally change the liberal international order. </w:t>
      </w:r>
      <w:r w:rsidRPr="00A81A22">
        <w:rPr>
          <w:rFonts w:asciiTheme="minorHAnsi" w:hAnsiTheme="minorHAnsi" w:cstheme="minorHAnsi"/>
          <w:sz w:val="16"/>
          <w:szCs w:val="26"/>
        </w:rPr>
        <w:t>The English School and Social Constructivism move the discussion of American hegemony and unipolarity away from raw material capabilities to the dynamics of legitimacy. Instead of engaging in the endless debate about China’s rise and the future of US power they emphasise the role of legitimacy in maintaining any given hegemonic order. Only time will tell if future US presidents will be able to reclaim a legitimate liberal order or if China is able to provide the legitimacy necessary either to take over leadership of the liberal international order or offer an alternative vision.</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Heg Decline – Peer Competitors</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No peer competitors – U.S. pursuit of heg inevitable</w:t>
      </w:r>
    </w:p>
    <w:p w:rsidR="00DE1C21" w:rsidRPr="00A81A22" w:rsidRDefault="00DE1C21" w:rsidP="00DE1C21">
      <w:pPr>
        <w:rPr>
          <w:rFonts w:asciiTheme="minorHAnsi" w:eastAsia="Times New Roman" w:hAnsiTheme="minorHAnsi" w:cstheme="minorHAnsi"/>
          <w:color w:val="444444"/>
          <w:sz w:val="32"/>
          <w:szCs w:val="32"/>
        </w:rPr>
      </w:pPr>
      <w:r w:rsidRPr="00A81A22">
        <w:rPr>
          <w:rFonts w:asciiTheme="minorHAnsi" w:eastAsia="Times New Roman" w:hAnsiTheme="minorHAnsi" w:cstheme="minorHAnsi"/>
          <w:color w:val="444444"/>
          <w:sz w:val="32"/>
          <w:szCs w:val="32"/>
        </w:rPr>
        <w:t>(</w:t>
      </w:r>
      <w:r w:rsidRPr="00A81A22">
        <w:rPr>
          <w:rFonts w:asciiTheme="minorHAnsi" w:eastAsia="Times New Roman" w:hAnsiTheme="minorHAnsi" w:cstheme="minorHAnsi"/>
          <w:color w:val="000000"/>
          <w:shd w:val="clear" w:color="auto" w:fill="FFFFFF"/>
        </w:rPr>
        <w:t>Brian C. Schmidt is Associate Professor of Political Science at Carleton University, having previously taught at the State University of New York, New Paltz and the University at Wales, Aberystwyth. He teaches courses on international relations theory, the causes of war, the United Nations, and American foreign policy.</w:t>
      </w:r>
    </w:p>
    <w:p w:rsidR="00DE1C21" w:rsidRPr="00A81A22" w:rsidRDefault="00DE1C21" w:rsidP="00DE1C21">
      <w:pPr>
        <w:rPr>
          <w:rFonts w:asciiTheme="minorHAnsi" w:eastAsia="Times New Roman" w:hAnsiTheme="minorHAnsi" w:cstheme="minorHAnsi"/>
          <w:color w:val="444444"/>
        </w:rPr>
      </w:pPr>
      <w:r w:rsidRPr="00A81A22">
        <w:rPr>
          <w:rFonts w:asciiTheme="minorHAnsi" w:eastAsia="Times New Roman" w:hAnsiTheme="minorHAnsi" w:cstheme="minorHAnsi"/>
          <w:color w:val="444444"/>
        </w:rPr>
        <w:t xml:space="preserve">June 13, 2019 “The Debate on American Hegemony” </w:t>
      </w:r>
      <w:r w:rsidRPr="00A81A22">
        <w:rPr>
          <w:rFonts w:asciiTheme="minorHAnsi" w:eastAsia="Times New Roman" w:hAnsiTheme="minorHAnsi" w:cstheme="minorHAnsi"/>
        </w:rPr>
        <w:t>https://doc-research.org/2019/06/the-debate-on-american-hegemony/, Julia/Jack/Arhan/Maddy</w:t>
      </w:r>
      <w:r w:rsidRPr="00A81A22">
        <w:rPr>
          <w:rFonts w:asciiTheme="minorHAnsi" w:eastAsia="Times New Roman" w:hAnsiTheme="minorHAnsi" w:cstheme="minorHAnsi"/>
          <w:color w:val="444444"/>
        </w:rPr>
        <w:t>)</w:t>
      </w:r>
    </w:p>
    <w:p w:rsidR="00DE1C21" w:rsidRPr="00A81A22" w:rsidRDefault="00DE1C21" w:rsidP="00DE1C21">
      <w:pPr>
        <w:rPr>
          <w:rFonts w:asciiTheme="minorHAnsi" w:eastAsia="Times New Roman" w:hAnsiTheme="minorHAnsi" w:cstheme="minorHAnsi"/>
          <w:color w:val="222222"/>
          <w:sz w:val="16"/>
        </w:rPr>
      </w:pPr>
      <w:r w:rsidRPr="00A81A22">
        <w:rPr>
          <w:rFonts w:asciiTheme="minorHAnsi" w:eastAsia="Times New Roman" w:hAnsiTheme="minorHAnsi" w:cstheme="minorHAnsi"/>
          <w:color w:val="222222"/>
          <w:sz w:val="16"/>
        </w:rPr>
        <w:t>Realists generally define hegemony in terms of first, overwhelming power, and second, the ability to use this power to dominate others. The predominant tendency among realists, however, is to equate hegemony with overwhelming material power. Realists typically identify the most powerful state in the international system as the hegemon; a state that possesses vastly superior military and economic capabilities. Power, according to this view, is synonymous with ‘capabilities’, and the capabilities of a state represent nothing more than the sum total of several loosely identified national attributes. These may include size of population and territory, economic capacity, and military strength. Closely connected to the idea that that</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hegemony entails the concentration of material capabilities in one state is the related idea this preponderant state is able to dominate all of the subordinate states</w:t>
      </w:r>
      <w:r w:rsidRPr="00A81A22">
        <w:rPr>
          <w:rFonts w:asciiTheme="minorHAnsi" w:eastAsia="Times New Roman" w:hAnsiTheme="minorHAnsi" w:cstheme="minorHAnsi"/>
          <w:color w:val="222222"/>
          <w:sz w:val="16"/>
          <w:szCs w:val="26"/>
        </w:rPr>
        <w:t xml:space="preserve">. John Mearsheimer, for example, defines a hegemon as a “state that is </w:t>
      </w:r>
      <w:r w:rsidRPr="00A81A22">
        <w:rPr>
          <w:rFonts w:asciiTheme="minorHAnsi" w:eastAsia="Times New Roman" w:hAnsiTheme="minorHAnsi" w:cstheme="minorHAnsi"/>
          <w:color w:val="222222"/>
          <w:sz w:val="36"/>
          <w:szCs w:val="36"/>
          <w:u w:val="single"/>
        </w:rPr>
        <w:t>so powerful that it dominates all the other states in the system</w:t>
      </w:r>
      <w:r w:rsidRPr="00A81A22">
        <w:rPr>
          <w:rFonts w:asciiTheme="minorHAnsi" w:eastAsia="Times New Roman" w:hAnsiTheme="minorHAnsi" w:cstheme="minorHAnsi"/>
          <w:color w:val="222222"/>
          <w:sz w:val="16"/>
          <w:szCs w:val="26"/>
        </w:rPr>
        <w:t>”. He adds, “</w:t>
      </w:r>
      <w:r w:rsidRPr="00A81A22">
        <w:rPr>
          <w:rFonts w:asciiTheme="minorHAnsi" w:eastAsia="Times New Roman" w:hAnsiTheme="minorHAnsi" w:cstheme="minorHAnsi"/>
          <w:color w:val="222222"/>
          <w:sz w:val="36"/>
          <w:szCs w:val="36"/>
          <w:u w:val="single"/>
        </w:rPr>
        <w:t>no other state has the military wherewithal to put up a serious fight against it</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16"/>
          <w:szCs w:val="16"/>
        </w:rPr>
        <w:t>(Mearsheimer, 2001, p.40). This is similar to the view put forth by Robert Gilpin, who considers hegemony to be a particular structure that has periodically characterised the international system. For Gilpin, a hegemonic structure exists when “a single powerful state controls or dominates the lesser states in the system” (Gilpin, 1981, p.29). Within the realist literature on hegemony, there is a tendency to conflate hegemony with unipolarity. By definition, unipolar systems are those with only one predominant state. Those who equate hegemony with unipolarity accentuate the overwhelming material power dimension of the hegemon and ignore, or discount, the wilful exercise of leadership. According to this formula, hegemony and unipolarity are essentially synonymous with preponderant material power. The realist variant of hegemonic stability theory attempts to marry the dual components of preponderant power and the exercise of leadership. The starting point of hegemonic stability theory is the presence of a single dominant state. In addition to preponderant powe</w:t>
      </w:r>
      <w:r w:rsidRPr="00A81A22">
        <w:rPr>
          <w:rFonts w:asciiTheme="minorHAnsi" w:eastAsia="Times New Roman" w:hAnsiTheme="minorHAnsi" w:cstheme="minorHAnsi"/>
          <w:color w:val="222222"/>
          <w:sz w:val="16"/>
        </w:rPr>
        <w:t>r,</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hegemonic stability</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16"/>
        </w:rPr>
        <w:t xml:space="preserve">theory argues that one of the roles of the hegemon is to ensure international order by </w:t>
      </w:r>
      <w:r w:rsidRPr="00A81A22">
        <w:rPr>
          <w:rFonts w:asciiTheme="minorHAnsi" w:eastAsia="Times New Roman" w:hAnsiTheme="minorHAnsi" w:cstheme="minorHAnsi"/>
          <w:color w:val="222222"/>
          <w:sz w:val="36"/>
          <w:szCs w:val="36"/>
          <w:u w:val="single"/>
        </w:rPr>
        <w:t>creat</w:t>
      </w:r>
      <w:r w:rsidRPr="00A81A22">
        <w:rPr>
          <w:rFonts w:asciiTheme="minorHAnsi" w:eastAsia="Times New Roman" w:hAnsiTheme="minorHAnsi" w:cstheme="minorHAnsi"/>
          <w:color w:val="222222"/>
          <w:sz w:val="16"/>
          <w:szCs w:val="36"/>
        </w:rPr>
        <w:t>ing</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international institutions and norms that facilitate international cooperation</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Hegemonic stability</w:t>
      </w:r>
      <w:r w:rsidRPr="00A81A22">
        <w:rPr>
          <w:rFonts w:asciiTheme="minorHAnsi" w:eastAsia="Times New Roman" w:hAnsiTheme="minorHAnsi" w:cstheme="minorHAnsi"/>
          <w:color w:val="222222"/>
          <w:sz w:val="16"/>
        </w:rPr>
        <w:t xml:space="preserve"> theory </w:t>
      </w:r>
      <w:r w:rsidRPr="00A81A22">
        <w:rPr>
          <w:rFonts w:asciiTheme="minorHAnsi" w:eastAsia="Times New Roman" w:hAnsiTheme="minorHAnsi" w:cstheme="minorHAnsi"/>
          <w:color w:val="222222"/>
          <w:sz w:val="36"/>
          <w:szCs w:val="36"/>
          <w:u w:val="single"/>
        </w:rPr>
        <w:t>is</w:t>
      </w:r>
      <w:r w:rsidRPr="00A81A22">
        <w:rPr>
          <w:rFonts w:asciiTheme="minorHAnsi" w:eastAsia="Times New Roman" w:hAnsiTheme="minorHAnsi" w:cstheme="minorHAnsi"/>
          <w:color w:val="222222"/>
          <w:sz w:val="16"/>
        </w:rPr>
        <w:t xml:space="preserve"> basically a realist prescription of </w:t>
      </w:r>
      <w:r w:rsidRPr="00A81A22">
        <w:rPr>
          <w:rFonts w:asciiTheme="minorHAnsi" w:eastAsia="Times New Roman" w:hAnsiTheme="minorHAnsi" w:cstheme="minorHAnsi"/>
          <w:color w:val="222222"/>
          <w:sz w:val="36"/>
          <w:szCs w:val="36"/>
          <w:u w:val="single"/>
        </w:rPr>
        <w:t>how to achieve international stability</w:t>
      </w:r>
      <w:r w:rsidRPr="00A81A22">
        <w:rPr>
          <w:rFonts w:asciiTheme="minorHAnsi" w:eastAsia="Times New Roman" w:hAnsiTheme="minorHAnsi" w:cstheme="minorHAnsi"/>
          <w:color w:val="222222"/>
          <w:sz w:val="16"/>
        </w:rPr>
        <w:t xml:space="preserve"> in an anarchical international system. As Gilpin explains, “according to the theory of hegemonic stability as set forth initially by Charles Kindelberger, an open and liberal </w:t>
      </w:r>
      <w:r w:rsidRPr="00A81A22">
        <w:rPr>
          <w:rFonts w:asciiTheme="minorHAnsi" w:eastAsia="Times New Roman" w:hAnsiTheme="minorHAnsi" w:cstheme="minorHAnsi"/>
          <w:color w:val="222222"/>
          <w:sz w:val="36"/>
          <w:szCs w:val="36"/>
          <w:u w:val="single"/>
        </w:rPr>
        <w:t>world economy requires the existence of a hegemonic or dominant power</w:t>
      </w:r>
      <w:r w:rsidRPr="00A81A22">
        <w:rPr>
          <w:rFonts w:asciiTheme="minorHAnsi" w:eastAsia="Times New Roman" w:hAnsiTheme="minorHAnsi" w:cstheme="minorHAnsi"/>
          <w:color w:val="222222"/>
          <w:sz w:val="16"/>
          <w:szCs w:val="15"/>
        </w:rPr>
        <w:t xml:space="preserve">” </w:t>
      </w:r>
      <w:r w:rsidRPr="00A81A22">
        <w:rPr>
          <w:rFonts w:asciiTheme="minorHAnsi" w:eastAsia="Times New Roman" w:hAnsiTheme="minorHAnsi" w:cstheme="minorHAnsi"/>
          <w:color w:val="222222"/>
          <w:sz w:val="16"/>
          <w:szCs w:val="11"/>
        </w:rPr>
        <w:t>(Gilpin, 1987, p.72). Liberal theories of hegemony emphasise the type of leadership that is exercised by the hegemon. Liberal theories do not completely discount the importance of preponderant material power but argue that this alone is insufficient for understanding the concept of hegemony. Liberal theorists are interested in the mechanisms and processes through which hegemony is exercised. Liberal hegemony, according to John Ikenberry, “refers to rule and regime-based order created by a leading state.” He continues, “like empire, it is a form of hierarchical order—but in contrast, it is infused with liberal characteristics” (Ikenberry, 2011, p.70). Ikenberry argues that liberal hegemonic order is based on consensus and is characterised by a high degree of constitutionalism: “that is, state power is embedded in a system of rules and institutions that restrain and circumscribe its exercise. States enter international order out of enlightened self-interest, engaging in self-restraint and binding themselves to agreed-upon rules and institutions. In this way, order is based on consent” (Ikenberry, 2011, p.61). In essence, a grand bargain is made between the hegemonic state and the secondary states to create a liberal hegemonic order. The latter willingly agree to participate within the order and the dominant state agrees to place limits on the exercise of its power. For Ikenberry, the maintenance and legitimacy of a liberal international order are contingent upon the hegemon abiding by the rules and institutions that it helped to establish. By exercising leadership in this manner, hegemony is established less by domination and more by consent. Constructivists, Neo-Gramscians, and the English School all embrace the view that hegemony is about more than just raw material power and domination. For Robert Cox, one of the leading Neo-Gramscians, “dominance by a powerful state may be a necessary but not a sufficient condition of hegemony.” According to Cox, the concept of hegemony “is based on a coherent conjunction or fit between a configuration of material power, the prevalent collective image of world order (including certain norms) and a set of institutions which administer the order with a certain semblance of universality” (Cox, 1981, p. 139). Cox combines material power, ideas, and institutions into a comprehensive theory of hegemony. Drawing directly from the work of Antonio Gramsci, Cox argues that hegemony incorporates two elements: force and consent. By conceptualising hegemony as a fit between material power, ideas, and institutions, it is difficult to privilege one set of factors over another. Nevertheless, it is possible to argue that international institutions and the process of institutionalisation are key components of the neo-Gramscian conception of hegemony. While international institutions embody the material interests of the hegemon, they also, according to Cox, perform an ideological function in that they help to legitimate the norms of world order. By emphasising the role of ideas, and recognising that the social world is composed of both material and ideational forces, social constructivist conceptions of hegemony are not dissimilar to those put forward by Cox and neo-Gramscians. Constructivists, however, are more inclined to emphasise the ideational aspects of hegemony over the material. While most constructivists support Cox’s adoption of Gramsci, one of the critiques of Cox is that, in the end, he did not sufficiently privilege the ideational component of hegemony. According to Ted Hopf, Cox’s account is still too materialistic in the sense that ideas continue to be a manifestation of the dominant power’s political-economic interests. Yet for Hopf, the importance of Gramsci’s conception of hegemony is that it helps us understand why the masses go along with and accept a given order (Hopf, 2013, pp. 317-354). Thus, it is not just the ideology of elites that matter, but also how dominant ideas percolate downward and become accepted as taken for granted by the broader public. This is what Gramsci meant by ‘common sense’. The degree to which there is a discursive fit between the ideas propounded by the elites and the common sense of the masses is a key indicator of the exercise of hegemony. The English School approach to international relations emphasises yet another aspect of hegemony: social recognition. According to this view, hegemony is not equivalent to predominant material power. Neither is it solely an attribute of the dominant state itself. Rather it is, as Ian Clark puts it, “a status bestowed by others, and rests on recognition by them.” Clark defines hegemony as “an institutionalised practice of special rights and responsibilities conferred on a state with the resources to lead” (Clark, 2009, p. 24). Building on the work of Hedley Bull and others, Clark proposes that we consider hegemony as an institution of international society. Reasoning by analogy, Clark finds that the institution of hegemony functions in a manner similar to that of the great powers. Just as special roles, functions, responsibilities, and status are bestowed on the great powers, Clark reasons that the same is also true of hegemons. This is one of the reasons he argues that social recognition is a key component of hegemony. The institution of the great powers was not reducible to a set of material assets, but instead rested on a shared normative framework in which others bestowed status and recognition on those who performed a managerial function in international society</w:t>
      </w:r>
      <w:r w:rsidRPr="00A81A22">
        <w:rPr>
          <w:rFonts w:asciiTheme="minorHAnsi" w:eastAsia="Times New Roman" w:hAnsiTheme="minorHAnsi" w:cstheme="minorHAnsi"/>
          <w:b/>
          <w:bCs/>
          <w:caps/>
          <w:color w:val="3485D5"/>
          <w:kern w:val="36"/>
          <w:sz w:val="16"/>
          <w:szCs w:val="11"/>
        </w:rPr>
        <w:t xml:space="preserve"> </w:t>
      </w:r>
      <w:r w:rsidRPr="00A81A22">
        <w:rPr>
          <w:rFonts w:asciiTheme="minorHAnsi" w:eastAsia="Times New Roman" w:hAnsiTheme="minorHAnsi" w:cstheme="minorHAnsi"/>
          <w:color w:val="222222"/>
          <w:sz w:val="16"/>
          <w:szCs w:val="11"/>
        </w:rPr>
        <w:t>Given the diversity that exists among how the different theories comprehend the concept of hegemony, it is not surprising that there have been endless debates about the character and durability of US hegemony. From the perspective of contemporary American foreign policy, two questions about US hegemony have become fundamental today: one, does the maintenance of hegemony continue to serve American interests; and two, is American hegemony in decline? The answers to these two questions are actually interrelated. If one believes that hegemony is beneficial for the United States, as proponents of both primacy and liberalism assert, then every effort should be made to maintain it. Conversely, if one does not believe that hegemony serves American interests, which is the position of balance-of-power realists and offensive realists, then instead of pursuing policies to maintain it, the United States should begin adjusting to the reality of inevitable hegemonic decline and the rise of peer-competitors such as China. One of the advantages of the realist conception of hegemony is its focus on the material basis of hegemony: military and economic strength. Yet even while agreeing that material capabilities are the cornerstone of hegemony, there are a number of contending views on the relative power position of the United States today. A key point of contention in the debate about the durability of American hegemony is the degree to which the United States continues to have unrivalled capabilities. In Layne’s terminology, “unipolar optimists believe that American hegemony will last for a very long time and that it is beneficial for the United States and for the international system as a whole” (Layne, 2007, p. 134). The best representatives of this view are William Wohlforth and Stephen Brooks. Wohlforth and Brooks dispute the popular view that China’s rise represents a challenge to US hegemony, insisting that the United States continues to have preponderant material capabilities that are vastly greater than any other state (Brooks and Wohlforth, 2008). According to Brooks and Wohlforth,</w:t>
      </w:r>
      <w:r w:rsidRPr="00A81A22">
        <w:rPr>
          <w:rFonts w:asciiTheme="minorHAnsi" w:eastAsia="Times New Roman" w:hAnsiTheme="minorHAnsi" w:cstheme="minorHAnsi"/>
          <w:color w:val="222222"/>
          <w:sz w:val="16"/>
          <w:szCs w:val="16"/>
        </w:rPr>
        <w:t xml:space="preserve"> </w:t>
      </w:r>
      <w:r w:rsidRPr="00A81A22">
        <w:rPr>
          <w:rFonts w:asciiTheme="minorHAnsi" w:eastAsia="Times New Roman" w:hAnsiTheme="minorHAnsi" w:cstheme="minorHAnsi"/>
          <w:color w:val="222222"/>
          <w:sz w:val="36"/>
          <w:szCs w:val="36"/>
          <w:u w:val="single"/>
        </w:rPr>
        <w:t>American hegemony is beneficial to both the United States and the world primarily because it greatly reduces security competition by rendering the balance of power inoperable and continues to confer significant benefits to the United States. For Brooks and Wohlforth, it is of vital importance that the United States continues to pursue a grand strategy</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16"/>
        </w:rPr>
        <w:t>of primacy or “deep engagement” in order to prevent the return of balance-of-power politics, which they argue is not possible in a unipolar system (Brooks, Ikenberry, and Wohlforth, 2013, pp. 7-51). In contrast, ‘unipolar pessimists’ believe that the United States’ relative power position is declining and view the grand strategy of primacy to be antithetical to American interests. Most structural realists believe that global hegemony is either impossible to achieve or fleeting. Not only is it difficult to dominate the entire globe, but structural realists strongly believe in the prevalence of balance-of-power politics. Contrary to unipolar optimists, structural realists do not believe that balancing has failed to take place since the dawn of the unipolar moment. Indeed, it is for the very reason that active balancing is taking place especially on the part of China and Russia, that many structural realists argue that the United States needs to abandon the grand strategy of primacy or deep engagement and adopt a grand strategy of restraint or offshore balancing (Posen, 2002, pp. 36-42). Liberal conceptions of hegemony have much to offer on the debate about US hegemony. Instead of simply emphasising material capabilities, proponents of liberal hegemony accentuate the leadership and institutionalised components of hegemony. However, like unipolar optimists, those adhering to liberal versions of hegemonic stability theory argue that</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 xml:space="preserve">American hegemony is beneficial to both the United States and the world and should be maintained. </w:t>
      </w:r>
      <w:r w:rsidRPr="00A81A22">
        <w:rPr>
          <w:rFonts w:asciiTheme="minorHAnsi" w:eastAsia="Times New Roman" w:hAnsiTheme="minorHAnsi" w:cstheme="minorHAnsi"/>
          <w:color w:val="222222"/>
          <w:sz w:val="16"/>
        </w:rPr>
        <w:t>The argument is that the United States is better able to pursue a liberal grand strategy – democracy promotion, free trade, interdependence, and multilateral institutionalism – when it has unrivalled capabilities (Ikenberry, 2000). With respect to whether the United States can maintain its unipolar position indefinitely, liberals are, in Layne’s terminology, unipolar agnostics. The question about the durability of American hegemony is not just about trends in the relative distribution of power but about the character of American leadership. According to liberal conceptions of hegemonic stability theory, US power is not used to dominate others, but rather to provide the leadership that is necessary for an open, liberal international order to exist. This is the crux of Ikenberry’s story of how</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36"/>
          <w:szCs w:val="36"/>
          <w:u w:val="single"/>
        </w:rPr>
        <w:t>the United States after World War Two built and maintained a liberal hegemonic order that has produced peace and prosperity for the world.</w:t>
      </w:r>
      <w:r w:rsidRPr="00A81A22">
        <w:rPr>
          <w:rFonts w:asciiTheme="minorHAnsi" w:eastAsia="Times New Roman" w:hAnsiTheme="minorHAnsi" w:cstheme="minorHAnsi"/>
          <w:color w:val="222222"/>
          <w:sz w:val="16"/>
          <w:szCs w:val="26"/>
        </w:rPr>
        <w:t xml:space="preserve"> </w:t>
      </w:r>
      <w:r w:rsidRPr="00A81A22">
        <w:rPr>
          <w:rFonts w:asciiTheme="minorHAnsi" w:eastAsia="Times New Roman" w:hAnsiTheme="minorHAnsi" w:cstheme="minorHAnsi"/>
          <w:color w:val="222222"/>
          <w:sz w:val="16"/>
        </w:rPr>
        <w:t xml:space="preserve">According to Ikenberry, the United States did not use its preponderant power after World War Two to dominate the world and create an empire. Instead, </w:t>
      </w:r>
      <w:r w:rsidRPr="00A81A22">
        <w:rPr>
          <w:rFonts w:asciiTheme="minorHAnsi" w:eastAsia="Times New Roman" w:hAnsiTheme="minorHAnsi" w:cstheme="minorHAnsi"/>
          <w:color w:val="222222"/>
          <w:sz w:val="36"/>
          <w:szCs w:val="36"/>
          <w:u w:val="single"/>
        </w:rPr>
        <w:t>American hegemonic leadership was wisely used to strike a grand bargain and establish the foundations of a liberal international order.</w:t>
      </w:r>
      <w:r w:rsidRPr="00A81A22">
        <w:rPr>
          <w:rFonts w:asciiTheme="minorHAnsi" w:eastAsia="Times New Roman" w:hAnsiTheme="minorHAnsi" w:cstheme="minorHAnsi"/>
          <w:color w:val="222222"/>
          <w:sz w:val="16"/>
        </w:rPr>
        <w:t xml:space="preserve"> With the rise of new powers, the growth of right-wing populism, the turn to authoritarianism, and the election of Donald Trump, the durability of the liberal international order is being called into question. Yet most liberals remain confident that </w:t>
      </w:r>
      <w:r w:rsidRPr="00A81A22">
        <w:rPr>
          <w:rFonts w:asciiTheme="minorHAnsi" w:eastAsia="Times New Roman" w:hAnsiTheme="minorHAnsi" w:cstheme="minorHAnsi"/>
          <w:color w:val="222222"/>
          <w:sz w:val="36"/>
          <w:szCs w:val="36"/>
          <w:u w:val="single"/>
        </w:rPr>
        <w:t>the liberal international order will endure</w:t>
      </w:r>
      <w:r w:rsidRPr="00A81A22">
        <w:rPr>
          <w:rFonts w:asciiTheme="minorHAnsi" w:eastAsia="Times New Roman" w:hAnsiTheme="minorHAnsi" w:cstheme="minorHAnsi"/>
          <w:color w:val="222222"/>
          <w:sz w:val="16"/>
        </w:rPr>
        <w:t xml:space="preserve">. Their basic argument is that the rules and institutions the United States helped build under </w:t>
      </w:r>
      <w:r w:rsidRPr="00A81A22">
        <w:rPr>
          <w:rFonts w:asciiTheme="minorHAnsi" w:eastAsia="Times New Roman" w:hAnsiTheme="minorHAnsi" w:cstheme="minorHAnsi"/>
          <w:i/>
          <w:iCs/>
          <w:color w:val="222222"/>
          <w:sz w:val="16"/>
        </w:rPr>
        <w:t>Pax Americana</w:t>
      </w:r>
      <w:r w:rsidRPr="00A81A22">
        <w:rPr>
          <w:rFonts w:asciiTheme="minorHAnsi" w:eastAsia="Times New Roman" w:hAnsiTheme="minorHAnsi" w:cstheme="minorHAnsi"/>
          <w:color w:val="222222"/>
          <w:sz w:val="16"/>
        </w:rPr>
        <w:t xml:space="preserve"> will persist, making it difficult for revisionist states to fundamentally change the liberal international order. The English School and Social Constructivism move the discussion of American hegemony and unipolarity away from raw material capabilities to the dynamics of legitimacy. Instead of engaging in the endless debate about China’s rise and the future of US power they emphasise the role of legitimacy in maintaining any given hegemonic order. Only time will tell if future US presidents will be able to reclaim a legitimate liberal order or if China is able to provide the legitimacy necessary either to take over leadership of the liberal international order or offer an alternative vision (Schweller and Pu, 2011, pp.41-72).</w:t>
      </w:r>
    </w:p>
    <w:p w:rsidR="00DE1C21" w:rsidRPr="00A81A22" w:rsidRDefault="00DE1C21" w:rsidP="00DE1C21">
      <w:pPr>
        <w:rPr>
          <w:rFonts w:asciiTheme="minorHAnsi" w:eastAsia="Times New Roman" w:hAnsiTheme="minorHAnsi" w:cstheme="minorHAnsi"/>
          <w:color w:val="222222"/>
          <w:sz w:val="16"/>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Heg key to contain peer competitors</w:t>
      </w:r>
    </w:p>
    <w:p w:rsidR="00DE1C21" w:rsidRPr="00A81A22" w:rsidRDefault="00DE1C21" w:rsidP="00DE1C21">
      <w:pPr>
        <w:rPr>
          <w:rStyle w:val="Style13ptBold"/>
          <w:rFonts w:asciiTheme="minorHAnsi" w:hAnsiTheme="minorHAnsi" w:cstheme="minorHAnsi"/>
        </w:rPr>
      </w:pPr>
      <w:r w:rsidRPr="00A81A22">
        <w:rPr>
          <w:rStyle w:val="Style13ptBold"/>
          <w:rFonts w:asciiTheme="minorHAnsi" w:hAnsiTheme="minorHAnsi" w:cstheme="minorHAnsi"/>
        </w:rPr>
        <w:t>Andino 6/5 (Carlos Andino, Andino graduated from the University of North Texas in December 2018, “Defending American Hegemony,” June 5, 2019, https://loneconservative.com/2019/06/05/defending-american-hegemony/) -ct</w:t>
      </w:r>
    </w:p>
    <w:p w:rsidR="00DE1C21" w:rsidRPr="00A81A22" w:rsidRDefault="00DE1C21" w:rsidP="00DE1C21">
      <w:pPr>
        <w:rPr>
          <w:rFonts w:asciiTheme="minorHAnsi" w:hAnsiTheme="minorHAnsi" w:cstheme="minorHAnsi"/>
        </w:rPr>
      </w:pPr>
      <w:r w:rsidRPr="00A81A22">
        <w:rPr>
          <w:rFonts w:asciiTheme="minorHAnsi" w:hAnsiTheme="minorHAnsi" w:cstheme="minorHAnsi"/>
        </w:rPr>
        <w:t>Throughout various points in human history, the international world order has been held together by a hegemonic power. A hegemon in international relations is a state actor whose power is unrivaled by others in the international order. This state actor, through its mere presence alone, ensures that conflict between major powers is limited. Hundreds of years ago, the Romans established a Pax Romana, or a Roman Peace. The Roman Empire ruled throughout much of Europe, across North Africa, and into various parts of what we know today as the Middle East. From the early 19th century up until the mid-20th century, Britannia really did rule the waves. The sun never set on the British Empire, as it was the undisputed hegemon of the international order. The new Pax Britannica was enforced by a navy that was unchallenged by any other major power of the time. These two empires ruled for hundreds of years each, and preserved stability among the great powers of their time. Following the Second World War, the United States inherited hegemonic responsibilities from the British, who were exhausted after their close involvement in a second European conflict within decades of the last. Today, many Americans, and especially those in leftist circles, view America’s role as the global hegemon as imperialistic, unnecessary, and a challenge to international law. This sort of belief is dangerous when one looks at what the new Pax Americana has been able to achieve. Since the end of World War II, when this new era began, there hasn’t been a war between major state actors. Presently, there are various state and non-state actors that would be more than willing to impose their own rules on the international order if the United States did not exist as the hegemon. States like China would be emboldened in their efforts to forcibly make Taiwan, what they consider to be a rogue province, submit to central authority in Beijing. The Chinese government’s mission to make the South China Sea into its own personal lake by building artificial islands with military installations would undoubtedly be sped up.In the European theater, the Russians would gladly move beyond Crimea if the United States did not exist as the leading member-state of the NATO alliance. Some criticize the American presence in Syria as illegal and imperialistic, but it is critical to push back against Russian and Iranian interests in the region. Without Americans acting as a buffer against Iran, Israel would suddenly be faced with its single greatest adversary right on its border with Syria— an adversary who funds terrorist groups such as Hezbollah. Americans may wonder why any of these affairs should matter to them. Why should it be our business? But, when you consider that $5 trillion in international trade passes through the South China Sea alone, suddenly the world becomes much smaller, and those trade routes begin to matter.The role of the hegemon is not limited to acting as a check on the world’s major powers. Many have described the United States as the world’s policeman, but, in reality, it is best described as the world’s fireman.No other country in the world possesses a navy that can deploy two state-of-the-art hospital ships to any region on the planet simply to provide foreign civilians with medical care. After major natural disasters like the earthquake in Haiti or the tsunami in Thailand strike, you can expect an American military presence spearheading the recovery efforts. The reason the United States spends more on its military than any other country in the world by a country mile, is not because of the supposed military-industrial-complex, but because the United States has a moral obligation as the indispensable country to ensure that the liberal international order that was built from the blood and ashes of a world war will survive for future generations to come.</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Heg Bad Turns</w:t>
      </w:r>
    </w:p>
    <w:p w:rsidR="00DE1C21" w:rsidRPr="00A81A22" w:rsidRDefault="00DE1C21" w:rsidP="00DE1C21">
      <w:pPr>
        <w:pStyle w:val="Heading4"/>
        <w:rPr>
          <w:rFonts w:asciiTheme="minorHAnsi" w:hAnsiTheme="minorHAnsi" w:cstheme="minorHAnsi"/>
          <w:shd w:val="clear" w:color="auto" w:fill="FFFFFF"/>
        </w:rPr>
      </w:pPr>
      <w:r w:rsidRPr="00A81A22">
        <w:rPr>
          <w:rFonts w:asciiTheme="minorHAnsi" w:hAnsiTheme="minorHAnsi" w:cstheme="minorHAnsi"/>
          <w:shd w:val="clear" w:color="auto" w:fill="FFFFFF"/>
        </w:rPr>
        <w:t>Liberal Hegemony benefits US foreign-policy</w:t>
      </w:r>
    </w:p>
    <w:p w:rsidR="00DE1C21" w:rsidRPr="00A81A22" w:rsidRDefault="00DE1C21" w:rsidP="00DE1C21">
      <w:pPr>
        <w:rPr>
          <w:rFonts w:asciiTheme="minorHAnsi" w:eastAsia="Times New Roman" w:hAnsiTheme="minorHAnsi" w:cstheme="minorHAnsi"/>
          <w:sz w:val="20"/>
          <w:szCs w:val="20"/>
        </w:rPr>
      </w:pPr>
      <w:r w:rsidRPr="00A81A22">
        <w:rPr>
          <w:rFonts w:asciiTheme="minorHAnsi" w:eastAsia="Times New Roman" w:hAnsiTheme="minorHAnsi" w:cstheme="minorHAnsi"/>
          <w:b/>
          <w:color w:val="111111"/>
          <w:sz w:val="32"/>
          <w:szCs w:val="32"/>
          <w:shd w:val="clear" w:color="auto" w:fill="FFFFFF"/>
        </w:rPr>
        <w:t xml:space="preserve">Carden 18 </w:t>
      </w:r>
      <w:r w:rsidRPr="00A81A22">
        <w:rPr>
          <w:rFonts w:asciiTheme="minorHAnsi" w:eastAsia="Times New Roman" w:hAnsiTheme="minorHAnsi" w:cstheme="minorHAnsi"/>
          <w:color w:val="111111"/>
          <w:sz w:val="24"/>
          <w:shd w:val="clear" w:color="auto" w:fill="FFFFFF"/>
        </w:rPr>
        <w:t>(</w:t>
      </w:r>
      <w:r w:rsidRPr="00A81A22">
        <w:rPr>
          <w:rFonts w:asciiTheme="minorHAnsi" w:eastAsia="Times New Roman" w:hAnsiTheme="minorHAnsi" w:cstheme="minorHAnsi"/>
          <w:color w:val="000000" w:themeColor="text1"/>
          <w:sz w:val="24"/>
          <w:shd w:val="clear" w:color="auto" w:fill="FFFFFF"/>
        </w:rPr>
        <w:t xml:space="preserve">James Carden, contributing editor to The American Conservative magazine and is a frequent contributor to The National Interest and Russia Direct, “Why Liberal Hegemony”, The Nation, November 12, 2018,  </w:t>
      </w:r>
      <w:r w:rsidRPr="00A81A22">
        <w:rPr>
          <w:rFonts w:asciiTheme="minorHAnsi" w:eastAsia="Times New Roman" w:hAnsiTheme="minorHAnsi" w:cstheme="minorHAnsi"/>
          <w:color w:val="0000FF"/>
          <w:sz w:val="20"/>
          <w:szCs w:val="20"/>
          <w:u w:val="single"/>
        </w:rPr>
        <w:t>https://www.thenation.com/article/liberal-hegemony-foreign-policy/, Tanya</w:t>
      </w:r>
      <w:r w:rsidRPr="00A81A22">
        <w:rPr>
          <w:rFonts w:asciiTheme="minorHAnsi" w:eastAsia="Times New Roman" w:hAnsiTheme="minorHAnsi" w:cstheme="minorHAnsi"/>
          <w:sz w:val="20"/>
          <w:szCs w:val="20"/>
        </w:rPr>
        <w:t xml:space="preserve">) </w:t>
      </w:r>
    </w:p>
    <w:p w:rsidR="00DE1C21" w:rsidRPr="00A81A22" w:rsidRDefault="00DE1C21" w:rsidP="00DE1C21">
      <w:pPr>
        <w:rPr>
          <w:rFonts w:asciiTheme="minorHAnsi" w:eastAsia="Times New Roman" w:hAnsiTheme="minorHAnsi" w:cstheme="minorHAnsi"/>
          <w:sz w:val="16"/>
          <w:szCs w:val="32"/>
        </w:rPr>
      </w:pPr>
      <w:r w:rsidRPr="00A81A22">
        <w:rPr>
          <w:rFonts w:asciiTheme="minorHAnsi" w:eastAsia="Times New Roman" w:hAnsiTheme="minorHAnsi" w:cstheme="minorHAnsi"/>
          <w:color w:val="111111"/>
          <w:sz w:val="16"/>
          <w:szCs w:val="32"/>
          <w:shd w:val="clear" w:color="auto" w:fill="FFFFFF"/>
        </w:rPr>
        <w:t xml:space="preserve">And for nearly 30 years, </w:t>
      </w:r>
      <w:r w:rsidRPr="00A81A22">
        <w:rPr>
          <w:rFonts w:asciiTheme="minorHAnsi" w:eastAsia="Times New Roman" w:hAnsiTheme="minorHAnsi" w:cstheme="minorHAnsi"/>
          <w:color w:val="111111"/>
          <w:sz w:val="32"/>
          <w:szCs w:val="32"/>
          <w:u w:val="single"/>
          <w:shd w:val="clear" w:color="auto" w:fill="FFFFFF"/>
        </w:rPr>
        <w:t>US foreign policy has been oriented around the idea</w:t>
      </w:r>
      <w:r w:rsidRPr="00A81A22">
        <w:rPr>
          <w:rFonts w:asciiTheme="minorHAnsi" w:eastAsia="Times New Roman" w:hAnsiTheme="minorHAnsi" w:cstheme="minorHAnsi"/>
          <w:color w:val="111111"/>
          <w:sz w:val="16"/>
          <w:szCs w:val="32"/>
          <w:shd w:val="clear" w:color="auto" w:fill="FFFFFF"/>
        </w:rPr>
        <w:t xml:space="preserve">, known as </w:t>
      </w:r>
      <w:r w:rsidRPr="00A81A22">
        <w:rPr>
          <w:rFonts w:asciiTheme="minorHAnsi" w:eastAsia="Times New Roman" w:hAnsiTheme="minorHAnsi" w:cstheme="minorHAnsi"/>
          <w:color w:val="111111"/>
          <w:sz w:val="32"/>
          <w:szCs w:val="32"/>
          <w:u w:val="single"/>
          <w:shd w:val="clear" w:color="auto" w:fill="FFFFFF"/>
        </w:rPr>
        <w:t>liberal hegemony</w:t>
      </w:r>
      <w:r w:rsidRPr="00A81A22">
        <w:rPr>
          <w:rFonts w:asciiTheme="minorHAnsi" w:eastAsia="Times New Roman" w:hAnsiTheme="minorHAnsi" w:cstheme="minorHAnsi"/>
          <w:color w:val="111111"/>
          <w:sz w:val="16"/>
          <w:szCs w:val="32"/>
          <w:shd w:val="clear" w:color="auto" w:fill="FFFFFF"/>
        </w:rPr>
        <w:t xml:space="preserve">, </w:t>
      </w:r>
      <w:r w:rsidRPr="00A81A22">
        <w:rPr>
          <w:rFonts w:asciiTheme="minorHAnsi" w:eastAsia="Times New Roman" w:hAnsiTheme="minorHAnsi" w:cstheme="minorHAnsi"/>
          <w:color w:val="111111"/>
          <w:sz w:val="32"/>
          <w:szCs w:val="32"/>
          <w:u w:val="single"/>
          <w:shd w:val="clear" w:color="auto" w:fill="FFFFFF"/>
        </w:rPr>
        <w:t>that it is in America’s interest to turn as many countries as possible into liberal democracies, and to spread</w:t>
      </w:r>
      <w:r w:rsidRPr="00A81A22">
        <w:rPr>
          <w:rFonts w:asciiTheme="minorHAnsi" w:eastAsia="Times New Roman" w:hAnsiTheme="minorHAnsi" w:cstheme="minorHAnsi"/>
          <w:color w:val="111111"/>
          <w:sz w:val="16"/>
          <w:szCs w:val="32"/>
          <w:shd w:val="clear" w:color="auto" w:fill="FFFFFF"/>
        </w:rPr>
        <w:t xml:space="preserve">, in the words of Max Boot, </w:t>
      </w:r>
      <w:r w:rsidRPr="00A81A22">
        <w:rPr>
          <w:rFonts w:asciiTheme="minorHAnsi" w:eastAsia="Times New Roman" w:hAnsiTheme="minorHAnsi" w:cstheme="minorHAnsi"/>
          <w:color w:val="111111"/>
          <w:sz w:val="32"/>
          <w:szCs w:val="32"/>
          <w:u w:val="single"/>
          <w:shd w:val="clear" w:color="auto" w:fill="FFFFFF"/>
        </w:rPr>
        <w:t xml:space="preserve">“the rule of law, property rights and other guarantees, at gunpoint if need be.” </w:t>
      </w:r>
      <w:r w:rsidRPr="00A81A22">
        <w:rPr>
          <w:rFonts w:asciiTheme="minorHAnsi" w:hAnsiTheme="minorHAnsi" w:cstheme="minorHAnsi"/>
          <w:color w:val="111111"/>
          <w:sz w:val="16"/>
          <w:szCs w:val="32"/>
        </w:rPr>
        <w:t xml:space="preserve">As Walt portrays it, </w:t>
      </w:r>
      <w:r w:rsidRPr="00A81A22">
        <w:rPr>
          <w:rFonts w:asciiTheme="minorHAnsi" w:hAnsiTheme="minorHAnsi" w:cstheme="minorHAnsi"/>
          <w:color w:val="111111"/>
          <w:sz w:val="32"/>
          <w:szCs w:val="32"/>
          <w:u w:val="single"/>
        </w:rPr>
        <w:t>this establishment, wedded to the tenets of liberal hegemony, is made up of members of the government, academy, various left- and right-leaning think tanks, the media, and well-funded foreign lobbies that reinforce what Walt identifies as an “activist bias” within US foreign-policy institutions and gives rise to a stifling conformity when it comes to issues involving US foreign policy.</w:t>
      </w:r>
      <w:r w:rsidRPr="00A81A22">
        <w:rPr>
          <w:rFonts w:asciiTheme="minorHAnsi" w:hAnsiTheme="minorHAnsi" w:cstheme="minorHAnsi"/>
          <w:color w:val="111111"/>
          <w:sz w:val="16"/>
          <w:szCs w:val="32"/>
        </w:rPr>
        <w:t xml:space="preserve"> </w:t>
      </w:r>
      <w:r w:rsidRPr="00A81A22">
        <w:rPr>
          <w:rFonts w:asciiTheme="minorHAnsi" w:hAnsiTheme="minorHAnsi" w:cstheme="minorHAnsi"/>
          <w:color w:val="111111"/>
          <w:sz w:val="32"/>
          <w:szCs w:val="32"/>
          <w:u w:val="single"/>
        </w:rPr>
        <w:t xml:space="preserve">The incentives for US foreign-policy elites to conform and stay within the confines of the prevailing consensus are many. </w:t>
      </w:r>
      <w:r w:rsidRPr="00A81A22">
        <w:rPr>
          <w:rFonts w:asciiTheme="minorHAnsi" w:hAnsiTheme="minorHAnsi" w:cstheme="minorHAnsi"/>
          <w:color w:val="111111"/>
          <w:sz w:val="16"/>
          <w:szCs w:val="32"/>
        </w:rPr>
        <w:t>As Walt points out, “</w:t>
      </w:r>
      <w:r w:rsidRPr="00A81A22">
        <w:rPr>
          <w:rFonts w:asciiTheme="minorHAnsi" w:hAnsiTheme="minorHAnsi" w:cstheme="minorHAnsi"/>
          <w:color w:val="111111"/>
          <w:sz w:val="32"/>
          <w:szCs w:val="32"/>
          <w:u w:val="single"/>
        </w:rPr>
        <w:t>To be a respected and well-connected member of the broader foreign-policy community opens doors, confers status, creates lucrative opportunities, and feeds one’s ego and sense of self-worth.”</w:t>
      </w:r>
      <w:r w:rsidRPr="00A81A22">
        <w:rPr>
          <w:rFonts w:asciiTheme="minorHAnsi" w:hAnsiTheme="minorHAnsi" w:cstheme="minorHAnsi"/>
          <w:color w:val="111111"/>
          <w:sz w:val="16"/>
          <w:szCs w:val="32"/>
        </w:rPr>
        <w:t xml:space="preserve"> </w:t>
      </w:r>
      <w:r w:rsidRPr="00A81A22">
        <w:rPr>
          <w:rFonts w:asciiTheme="minorHAnsi" w:eastAsia="Times New Roman" w:hAnsiTheme="minorHAnsi" w:cstheme="minorHAnsi"/>
          <w:color w:val="111111"/>
          <w:sz w:val="16"/>
          <w:szCs w:val="32"/>
          <w:shd w:val="clear" w:color="auto" w:fill="FFFFFF"/>
        </w:rPr>
        <w:t>One would come away with the impression left by foreign-policy elites in both parties—from Democrats such as former Obama national-security adviser </w:t>
      </w:r>
      <w:hyperlink r:id="rId15" w:tgtFrame="_blank" w:history="1">
        <w:r w:rsidRPr="00A81A22">
          <w:rPr>
            <w:rFonts w:asciiTheme="minorHAnsi" w:eastAsia="Times New Roman" w:hAnsiTheme="minorHAnsi" w:cstheme="minorHAnsi"/>
            <w:color w:val="111111"/>
            <w:sz w:val="16"/>
            <w:szCs w:val="32"/>
            <w:bdr w:val="none" w:sz="0" w:space="0" w:color="auto" w:frame="1"/>
            <w:shd w:val="clear" w:color="auto" w:fill="FFFFFF"/>
          </w:rPr>
          <w:t>Susan Rice</w:t>
        </w:r>
      </w:hyperlink>
      <w:r w:rsidRPr="00A81A22">
        <w:rPr>
          <w:rFonts w:asciiTheme="minorHAnsi" w:eastAsia="Times New Roman" w:hAnsiTheme="minorHAnsi" w:cstheme="minorHAnsi"/>
          <w:color w:val="111111"/>
          <w:sz w:val="16"/>
          <w:szCs w:val="32"/>
          <w:shd w:val="clear" w:color="auto" w:fill="FFFFFF"/>
        </w:rPr>
        <w:t> to former Bush administration officials like </w:t>
      </w:r>
      <w:hyperlink r:id="rId16" w:tgtFrame="_blank" w:history="1">
        <w:r w:rsidRPr="00A81A22">
          <w:rPr>
            <w:rFonts w:asciiTheme="minorHAnsi" w:eastAsia="Times New Roman" w:hAnsiTheme="minorHAnsi" w:cstheme="minorHAnsi"/>
            <w:color w:val="111111"/>
            <w:sz w:val="16"/>
            <w:szCs w:val="32"/>
            <w:bdr w:val="none" w:sz="0" w:space="0" w:color="auto" w:frame="1"/>
            <w:shd w:val="clear" w:color="auto" w:fill="FFFFFF"/>
          </w:rPr>
          <w:t>Richard Haass</w:t>
        </w:r>
      </w:hyperlink>
      <w:r w:rsidRPr="00A81A22">
        <w:rPr>
          <w:rFonts w:asciiTheme="minorHAnsi" w:eastAsia="Times New Roman" w:hAnsiTheme="minorHAnsi" w:cstheme="minorHAnsi"/>
          <w:color w:val="111111"/>
          <w:sz w:val="16"/>
          <w:szCs w:val="32"/>
          <w:shd w:val="clear" w:color="auto" w:fill="FFFFFF"/>
        </w:rPr>
        <w:t xml:space="preserve">—that </w:t>
      </w:r>
      <w:r w:rsidRPr="00A81A22">
        <w:rPr>
          <w:rFonts w:asciiTheme="minorHAnsi" w:eastAsia="Times New Roman" w:hAnsiTheme="minorHAnsi" w:cstheme="minorHAnsi"/>
          <w:color w:val="111111"/>
          <w:sz w:val="32"/>
          <w:szCs w:val="32"/>
          <w:u w:val="single"/>
          <w:shd w:val="clear" w:color="auto" w:fill="FFFFFF"/>
        </w:rPr>
        <w:t>liberal hegemony has been an unabashed success</w:t>
      </w:r>
      <w:r w:rsidRPr="00A81A22">
        <w:rPr>
          <w:rFonts w:asciiTheme="minorHAnsi" w:eastAsia="Times New Roman" w:hAnsiTheme="minorHAnsi" w:cstheme="minorHAnsi"/>
          <w:color w:val="111111"/>
          <w:sz w:val="16"/>
          <w:szCs w:val="32"/>
          <w:shd w:val="clear" w:color="auto" w:fill="FFFFFF"/>
        </w:rPr>
        <w:t xml:space="preserve">. </w:t>
      </w:r>
    </w:p>
    <w:p w:rsidR="00DE1C21" w:rsidRPr="00A81A22" w:rsidRDefault="00DE1C21" w:rsidP="00DE1C21">
      <w:pPr>
        <w:rPr>
          <w:rFonts w:asciiTheme="minorHAnsi" w:hAnsiTheme="minorHAnsi" w:cstheme="minorHAnsi"/>
        </w:rPr>
      </w:pP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Heg Key to Democracy</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Decline of US heg will lead to chaos</w:t>
      </w:r>
    </w:p>
    <w:p w:rsidR="00DE1C21" w:rsidRPr="00A81A22" w:rsidRDefault="00DE1C21" w:rsidP="00DE1C21">
      <w:pPr>
        <w:rPr>
          <w:rFonts w:asciiTheme="minorHAnsi" w:hAnsiTheme="minorHAnsi" w:cstheme="minorHAnsi"/>
        </w:rPr>
      </w:pPr>
      <w:r w:rsidRPr="00A81A22">
        <w:rPr>
          <w:rStyle w:val="Style13ptBold"/>
          <w:rFonts w:asciiTheme="minorHAnsi" w:hAnsiTheme="minorHAnsi" w:cstheme="minorHAnsi"/>
        </w:rPr>
        <w:t xml:space="preserve">Kagan 3/28/19 </w:t>
      </w:r>
      <w:r w:rsidRPr="00A81A22">
        <w:rPr>
          <w:rFonts w:asciiTheme="minorHAnsi" w:hAnsiTheme="minorHAnsi" w:cstheme="minorHAnsi"/>
        </w:rPr>
        <w:t>[ Robert Kagan is renowned member of the Brooking Institution. “Robert Kagan: Authoritarianism Imperiling Liberal International Order.”  March 28, 2019. https://www.ipinst.org/2019/03/kagan-jungle-grows-back#2, Saatvik]</w:t>
      </w:r>
    </w:p>
    <w:p w:rsidR="00DE1C21" w:rsidRPr="00A81A22" w:rsidRDefault="00DE1C21" w:rsidP="00DE1C21">
      <w:pPr>
        <w:rPr>
          <w:rFonts w:asciiTheme="minorHAnsi" w:hAnsiTheme="minorHAnsi" w:cstheme="minorHAnsi"/>
        </w:rPr>
      </w:pPr>
      <w:r w:rsidRPr="00A81A22">
        <w:rPr>
          <w:rStyle w:val="StyleUnderline"/>
          <w:rFonts w:asciiTheme="minorHAnsi" w:hAnsiTheme="minorHAnsi" w:cstheme="minorHAnsi"/>
        </w:rPr>
        <w:t>The widening appeal of strongman authoritarian rule is undermining traditional liberal governance</w:t>
      </w:r>
      <w:r w:rsidRPr="00A81A22">
        <w:rPr>
          <w:rFonts w:asciiTheme="minorHAnsi" w:hAnsiTheme="minorHAnsi" w:cstheme="minorHAnsi"/>
        </w:rPr>
        <w:t xml:space="preserve">, </w:t>
      </w:r>
      <w:r w:rsidRPr="00A81A22">
        <w:rPr>
          <w:rFonts w:asciiTheme="minorHAnsi" w:hAnsiTheme="minorHAnsi" w:cstheme="minorHAnsi"/>
          <w:sz w:val="16"/>
          <w:szCs w:val="16"/>
        </w:rPr>
        <w:t>historian Robert Kagan said, speaking at a March 28th IPI Distinguished Author Series discussion of his new book The Jungle Grows Back: America and Our Imperiled World. “We see it in Europe, we see it around the world in the rise of nationalism, in tribalism, and we see it, of course, in the United States,” he said. “And for the first time in American history, an American administration actively sides with opponents of the liberal international order.” He argued that</w:t>
      </w:r>
      <w:r w:rsidRPr="00A81A22">
        <w:rPr>
          <w:rFonts w:asciiTheme="minorHAnsi" w:hAnsiTheme="minorHAnsi" w:cstheme="minorHAnsi"/>
        </w:rPr>
        <w:t xml:space="preserve"> </w:t>
      </w:r>
      <w:r w:rsidRPr="00A81A22">
        <w:rPr>
          <w:rStyle w:val="StyleUnderline"/>
          <w:rFonts w:asciiTheme="minorHAnsi" w:hAnsiTheme="minorHAnsi" w:cstheme="minorHAnsi"/>
        </w:rPr>
        <w:t>over the last seven decades this order had kept the world free of world wars, great power conflicts, and depressions, and he likened it to a garden, which, if neglected and untended, would revert to the uncontrollable status of a jungle.</w:t>
      </w:r>
      <w:r w:rsidRPr="00A81A22">
        <w:rPr>
          <w:rFonts w:asciiTheme="minorHAnsi" w:hAnsiTheme="minorHAnsi" w:cstheme="minorHAnsi"/>
        </w:rPr>
        <w:t xml:space="preserve"> </w:t>
      </w:r>
      <w:r w:rsidRPr="00A81A22">
        <w:rPr>
          <w:rFonts w:asciiTheme="minorHAnsi" w:hAnsiTheme="minorHAnsi" w:cstheme="minorHAnsi"/>
          <w:sz w:val="16"/>
          <w:szCs w:val="16"/>
        </w:rPr>
        <w:t>“The problem is not that it is growing back because it’s inevitable,” he said. “The problem is we are not resisting the jungle as we did before – that we are not gardening in the way we have for 75 years.” Behind his concern is a conviction that people have taken for granted this period of continuous global economic growth when in fact it has been aberrantly stable when viewed in the continuum of centuries where the historical norm has been towards chaos. “To me, the question was never, ‘What is it that’s destroying our liberal world order?’ The question is, ‘What can possibly hold it up because it is such a deviation from history.’”</w:t>
      </w:r>
      <w:r w:rsidRPr="00A81A22">
        <w:rPr>
          <w:rFonts w:asciiTheme="minorHAnsi" w:hAnsiTheme="minorHAnsi" w:cstheme="minorHAnsi"/>
        </w:rPr>
        <w:t xml:space="preserve"> </w:t>
      </w:r>
      <w:r w:rsidRPr="00A81A22">
        <w:rPr>
          <w:rStyle w:val="StyleUnderline"/>
          <w:rFonts w:asciiTheme="minorHAnsi" w:hAnsiTheme="minorHAnsi" w:cstheme="minorHAnsi"/>
        </w:rPr>
        <w:t>The relative peacefulness of the past 75 years, he theorized, owed to the American security guarantee, the suppression of nationalism, the spread of democracy, and the international free trade regime which allowed Europe to prosper</w:t>
      </w:r>
      <w:r w:rsidRPr="00A81A22">
        <w:rPr>
          <w:rFonts w:asciiTheme="minorHAnsi" w:hAnsiTheme="minorHAnsi" w:cstheme="minorHAnsi"/>
        </w:rPr>
        <w:t>. “</w:t>
      </w:r>
      <w:r w:rsidRPr="00A81A22">
        <w:rPr>
          <w:rFonts w:asciiTheme="minorHAnsi" w:hAnsiTheme="minorHAnsi" w:cstheme="minorHAnsi"/>
          <w:sz w:val="16"/>
          <w:szCs w:val="16"/>
        </w:rPr>
        <w:t>I’m very worried about the trends in Europe,” he said. “It seems that as Europe renationalizes, all the elements that kept the European miracle are under threat now. Every single one of these key planks is now at risk, mostly because of the US, but partly because of what is happening in Europe.” “Europe is in a crisis of liberalism, and America as well, and unfortunately they’re happening at exactly the same time,” he continued. “What we have seen over the past 15 years is authoritarianism surviving, then getting wind in its sails and now engaging in a full throated and traditional critique of liberalism. The fact is that Trump and his officials make it clear that they are on the side of European nationalists and don’t even support center right parties, and the final part of our perfect storm is that Great Britain has departed the scene as a power of any kind, floating off into the Arctic Ocean.” He noted the significance of the fact that Europeans drawn to authoritarianism were not doing badly economically. “Instead,” he said, “they’re upset about what they see as an assault on their culture.” And in the United States, he said, there is a concurrent move back to an earlier American isolationism. “Americans are increasingly asking and demanding an answer to the question, ‘Could you please remind us why we are out there doing all this stuff?’” He predicted that this American disengagement would have serious consequences in Asia. “Japan is not going to go quietly into this good night,” he said.</w:t>
      </w:r>
      <w:r w:rsidRPr="00A81A22">
        <w:rPr>
          <w:rFonts w:asciiTheme="minorHAnsi" w:hAnsiTheme="minorHAnsi" w:cstheme="minorHAnsi"/>
        </w:rPr>
        <w:t xml:space="preserve"> “</w:t>
      </w:r>
      <w:r w:rsidRPr="00A81A22">
        <w:rPr>
          <w:rStyle w:val="StyleUnderline"/>
          <w:rFonts w:asciiTheme="minorHAnsi" w:hAnsiTheme="minorHAnsi" w:cstheme="minorHAnsi"/>
        </w:rPr>
        <w:t xml:space="preserve">As soon as they </w:t>
      </w:r>
      <w:r w:rsidRPr="00A81A22">
        <w:rPr>
          <w:rStyle w:val="Emphasis"/>
          <w:rFonts w:asciiTheme="minorHAnsi" w:hAnsiTheme="minorHAnsi" w:cstheme="minorHAnsi"/>
        </w:rPr>
        <w:t>perceive</w:t>
      </w:r>
      <w:r w:rsidRPr="00A81A22">
        <w:rPr>
          <w:rStyle w:val="StyleUnderline"/>
          <w:rFonts w:asciiTheme="minorHAnsi" w:hAnsiTheme="minorHAnsi" w:cstheme="minorHAnsi"/>
        </w:rPr>
        <w:t xml:space="preserve"> that the US is </w:t>
      </w:r>
      <w:r w:rsidRPr="00A81A22">
        <w:rPr>
          <w:rStyle w:val="Emphasis"/>
          <w:rFonts w:asciiTheme="minorHAnsi" w:hAnsiTheme="minorHAnsi" w:cstheme="minorHAnsi"/>
        </w:rPr>
        <w:t>out of the game</w:t>
      </w:r>
      <w:r w:rsidRPr="00A81A22">
        <w:rPr>
          <w:rStyle w:val="StyleUnderline"/>
          <w:rFonts w:asciiTheme="minorHAnsi" w:hAnsiTheme="minorHAnsi" w:cstheme="minorHAnsi"/>
        </w:rPr>
        <w:t xml:space="preserve"> in any fundamental way, they are going to </w:t>
      </w:r>
      <w:r w:rsidRPr="00A81A22">
        <w:rPr>
          <w:rStyle w:val="Emphasis"/>
          <w:rFonts w:asciiTheme="minorHAnsi" w:hAnsiTheme="minorHAnsi" w:cstheme="minorHAnsi"/>
        </w:rPr>
        <w:t>renationalize</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rearm</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go nuclear</w:t>
      </w:r>
      <w:r w:rsidRPr="00A81A22">
        <w:rPr>
          <w:rStyle w:val="StyleUnderline"/>
          <w:rFonts w:asciiTheme="minorHAnsi" w:hAnsiTheme="minorHAnsi" w:cstheme="minorHAnsi"/>
        </w:rPr>
        <w:t>, and we are going to be back to an Asian set of conflicts. And, by the way,” he added, “so will Korea and India. Asia’s future is Europe’s past, that is where we are heading. That is a recipe for conflict, not for nice gradual Chinese hegemony.” Asked about the effect of autocratic governance on human rights protections, he said, “Human rights is the essence of liberalism. The protection of individual rights is what makes liberalism liberalism.”</w:t>
      </w:r>
      <w:r w:rsidRPr="00A81A22">
        <w:rPr>
          <w:rFonts w:asciiTheme="minorHAnsi" w:hAnsiTheme="minorHAnsi" w:cstheme="minorHAnsi"/>
        </w:rPr>
        <w:t xml:space="preserve"> </w:t>
      </w:r>
      <w:r w:rsidRPr="00A81A22">
        <w:rPr>
          <w:rFonts w:asciiTheme="minorHAnsi" w:hAnsiTheme="minorHAnsi" w:cstheme="minorHAnsi"/>
          <w:sz w:val="16"/>
          <w:szCs w:val="16"/>
        </w:rPr>
        <w:t>And, he said, the menace is universal. “Because of changes in technology, because of social media, and artificial intelligence data collection, all authoritarian regimes are now a threat to everyone’s freedom.” He said his idea of the liberal world order did not “center around the UN or international law,</w:t>
      </w:r>
      <w:r w:rsidRPr="00A81A22">
        <w:rPr>
          <w:rFonts w:asciiTheme="minorHAnsi" w:hAnsiTheme="minorHAnsi" w:cstheme="minorHAnsi"/>
        </w:rPr>
        <w:t xml:space="preserve"> </w:t>
      </w:r>
      <w:r w:rsidRPr="00A81A22">
        <w:rPr>
          <w:rStyle w:val="StyleUnderline"/>
          <w:rFonts w:asciiTheme="minorHAnsi" w:hAnsiTheme="minorHAnsi" w:cstheme="minorHAnsi"/>
        </w:rPr>
        <w:t>it centers around the establishment after World War II of a European and Asian security order, the transformation of two autocratic aggressor states, Germany and Japan, into pacific economic democracies.” Asked by an ambassador in the audience whether he thought the UN was “doing the gardening or is it creating chaos,” he replied, “My basic view is that the international institutions are like the scaffolding around the building. The building holds up the scaffolding, the scaffolding does not hold up the building</w:t>
      </w:r>
      <w:r w:rsidRPr="00A81A22">
        <w:rPr>
          <w:rFonts w:asciiTheme="minorHAnsi" w:hAnsiTheme="minorHAnsi" w:cstheme="minorHAnsi"/>
        </w:rPr>
        <w:t>.”</w:t>
      </w:r>
    </w:p>
    <w:p w:rsidR="00DE1C21" w:rsidRPr="00A81A22" w:rsidRDefault="00DE1C21" w:rsidP="00DE1C21">
      <w:pPr>
        <w:rPr>
          <w:rFonts w:asciiTheme="minorHAnsi" w:hAnsiTheme="minorHAnsi" w:cstheme="minorHAnsi"/>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Attempts to discount American hegemony are misguided – hegemony enforces peace</w:t>
      </w:r>
    </w:p>
    <w:p w:rsidR="00DE1C21" w:rsidRPr="00A81A22" w:rsidRDefault="00DE1C21" w:rsidP="00DE1C21">
      <w:pPr>
        <w:rPr>
          <w:rStyle w:val="Style13ptBold"/>
          <w:rFonts w:asciiTheme="minorHAnsi" w:hAnsiTheme="minorHAnsi" w:cstheme="minorHAnsi"/>
        </w:rPr>
      </w:pPr>
      <w:r w:rsidRPr="00A81A22">
        <w:rPr>
          <w:rStyle w:val="Style13ptBold"/>
          <w:rFonts w:asciiTheme="minorHAnsi" w:hAnsiTheme="minorHAnsi" w:cstheme="minorHAnsi"/>
        </w:rPr>
        <w:t>Carla Norrlof, 6-10-2019, "Raison de l’Hégémonie (The Hegemon’s Interest): Theory of the Costs and Benefits of Hegemony," Taylor &amp; Francis, https://www.tandfonline.com/doi/full/10.1080/09636412.2019.1604982, Mateo)</w:t>
      </w:r>
    </w:p>
    <w:p w:rsidR="00DE1C21" w:rsidRPr="00A81A22" w:rsidRDefault="00DE1C21" w:rsidP="00DE1C21">
      <w:pPr>
        <w:spacing w:before="240" w:after="240"/>
        <w:rPr>
          <w:rFonts w:asciiTheme="minorHAnsi" w:eastAsia="Times New Roman" w:hAnsiTheme="minorHAnsi" w:cstheme="minorHAnsi"/>
          <w:color w:val="333333"/>
        </w:rPr>
      </w:pPr>
      <w:r w:rsidRPr="00A81A22">
        <w:rPr>
          <w:rFonts w:asciiTheme="minorHAnsi" w:eastAsia="Times New Roman" w:hAnsiTheme="minorHAnsi" w:cstheme="minorHAnsi"/>
          <w:color w:val="333333"/>
        </w:rPr>
        <w:t xml:space="preserve">The nature, durability, and politics of hegemonic order depends crucially on the costs and benefits to the hegemon of providing security beyond its borders. We have shown that, under some conditions, </w:t>
      </w:r>
      <w:r w:rsidRPr="00A81A22">
        <w:rPr>
          <w:rFonts w:asciiTheme="minorHAnsi" w:eastAsia="Times New Roman" w:hAnsiTheme="minorHAnsi" w:cstheme="minorHAnsi"/>
          <w:i/>
          <w:iCs/>
          <w:color w:val="333333"/>
        </w:rPr>
        <w:t>raison de l’Hégémonie</w:t>
      </w:r>
      <w:r w:rsidRPr="00A81A22">
        <w:rPr>
          <w:rFonts w:asciiTheme="minorHAnsi" w:eastAsia="Times New Roman" w:hAnsiTheme="minorHAnsi" w:cstheme="minorHAnsi"/>
          <w:color w:val="333333"/>
        </w:rPr>
        <w:t xml:space="preserve"> pays externally. Focusing on the leading state itself and on the conditions under which protection complements production, the theory developed here addresses a part of the larger debate on the nature of hegemonic order featured in this special issue. Yet it is a central one. For, as we have shown, </w:t>
      </w:r>
      <w:r w:rsidRPr="00A81A22">
        <w:rPr>
          <w:rFonts w:asciiTheme="minorHAnsi" w:eastAsia="Times New Roman" w:hAnsiTheme="minorHAnsi" w:cstheme="minorHAnsi"/>
          <w:color w:val="333333"/>
          <w:u w:val="single"/>
        </w:rPr>
        <w:t xml:space="preserve">failure to appreciate the potential for </w:t>
      </w:r>
      <w:r w:rsidRPr="00A81A22">
        <w:rPr>
          <w:rFonts w:asciiTheme="minorHAnsi" w:eastAsia="Times New Roman" w:hAnsiTheme="minorHAnsi" w:cstheme="minorHAnsi"/>
          <w:i/>
          <w:iCs/>
          <w:color w:val="333333"/>
          <w:u w:val="single"/>
        </w:rPr>
        <w:t>raison de l’Hégémonie</w:t>
      </w:r>
      <w:r w:rsidRPr="00A81A22">
        <w:rPr>
          <w:rFonts w:asciiTheme="minorHAnsi" w:eastAsia="Times New Roman" w:hAnsiTheme="minorHAnsi" w:cstheme="minorHAnsi"/>
          <w:color w:val="333333"/>
          <w:u w:val="single"/>
        </w:rPr>
        <w:t xml:space="preserve"> explains why so many scholars misdiagnosed the staying power of the US-led order.</w:t>
      </w:r>
      <w:r w:rsidRPr="00A81A22">
        <w:rPr>
          <w:rFonts w:asciiTheme="minorHAnsi" w:eastAsia="Times New Roman" w:hAnsiTheme="minorHAnsi" w:cstheme="minorHAnsi"/>
          <w:b/>
          <w:bCs/>
          <w:color w:val="333333"/>
        </w:rPr>
        <w:t xml:space="preserve"> </w:t>
      </w:r>
      <w:r w:rsidRPr="00A81A22">
        <w:rPr>
          <w:rFonts w:asciiTheme="minorHAnsi" w:eastAsia="Times New Roman" w:hAnsiTheme="minorHAnsi" w:cstheme="minorHAnsi"/>
          <w:color w:val="333333"/>
          <w:sz w:val="10"/>
          <w:szCs w:val="10"/>
        </w:rPr>
        <w:t xml:space="preserve">A state’s military and economic capability has always been the most fundamental predictor of its ability to realize national objectives, and the optimal balance and feedback between these forms of material capability varies through time. To understand whether maintaining military capability comes at the expense of thriving economic capability, or whether the material basis for hegemony is mutually reinforcing, we posited two highly context-dependent sets of interactions. The first concerns the degree to which military strength is necessary for wealth and the degree to which civilian economic productivity is necessary for military power. The second concerns the global economy’s sensitivity to insecurity and the effect of economic openness on a state’s security. Using these interactions, we unpacked the post–mid-twentieth-century setting: a productive civilian economy necessary for generating military power that is useful for other than predatory economic purposes residing within an international economy highly sensitive to security shocks where states are more secure with economic openness than closure. These circumstances have profound implications for the structure of the international system. They offer few incentives to specialize in military power for gain. </w:t>
      </w:r>
      <w:r w:rsidRPr="00A81A22">
        <w:rPr>
          <w:rFonts w:asciiTheme="minorHAnsi" w:eastAsia="Times New Roman" w:hAnsiTheme="minorHAnsi" w:cstheme="minorHAnsi"/>
          <w:color w:val="333333"/>
          <w:u w:val="single"/>
        </w:rPr>
        <w:t>Only states with a sufficiently productive economy capable of funding coercive specialization can avoid sharp trade-offs</w:t>
      </w:r>
      <w:r w:rsidRPr="00A81A22">
        <w:rPr>
          <w:rFonts w:asciiTheme="minorHAnsi" w:eastAsia="Times New Roman" w:hAnsiTheme="minorHAnsi" w:cstheme="minorHAnsi"/>
          <w:color w:val="333333"/>
          <w:sz w:val="10"/>
          <w:szCs w:val="10"/>
        </w:rPr>
        <w:t xml:space="preserve">. Even so, possessing a vibrant economy does not necessarily provide incentives to allocate resources to the military sector over and above what is required in pursuit of safe borders and other strategic interests captured by raison d’état. To specialize in defensive and offensive capability requires a different rationale. </w:t>
      </w:r>
      <w:r w:rsidRPr="00A81A22">
        <w:rPr>
          <w:rFonts w:asciiTheme="minorHAnsi" w:eastAsia="Times New Roman" w:hAnsiTheme="minorHAnsi" w:cstheme="minorHAnsi"/>
          <w:i/>
          <w:iCs/>
          <w:color w:val="333333"/>
        </w:rPr>
        <w:t>Raison de l’Hégémonie</w:t>
      </w:r>
      <w:r w:rsidRPr="00A81A22">
        <w:rPr>
          <w:rFonts w:asciiTheme="minorHAnsi" w:eastAsia="Times New Roman" w:hAnsiTheme="minorHAnsi" w:cstheme="minorHAnsi"/>
          <w:color w:val="333333"/>
        </w:rPr>
        <w:t xml:space="preserve"> is based on the premise that as the single largest military and economic power,</w:t>
      </w:r>
      <w:r w:rsidRPr="00A81A22">
        <w:rPr>
          <w:rFonts w:asciiTheme="minorHAnsi" w:eastAsia="Times New Roman" w:hAnsiTheme="minorHAnsi" w:cstheme="minorHAnsi"/>
          <w:color w:val="333333"/>
          <w:u w:val="single"/>
        </w:rPr>
        <w:t xml:space="preserve"> the hegemon must sustain the capacity to protect the international economy for pecuniary reasons both in order to continue benefiting from open exchange and to fund military prowess</w:t>
      </w:r>
      <w:r w:rsidRPr="00A81A22">
        <w:rPr>
          <w:rFonts w:asciiTheme="minorHAnsi" w:eastAsia="Times New Roman" w:hAnsiTheme="minorHAnsi" w:cstheme="minorHAnsi"/>
          <w:color w:val="333333"/>
        </w:rPr>
        <w:t xml:space="preserve">. Securing the international system represents potential benefits beyond what a mere economic capability edge can achieve; </w:t>
      </w:r>
      <w:r w:rsidRPr="00A81A22">
        <w:rPr>
          <w:rFonts w:asciiTheme="minorHAnsi" w:eastAsia="Times New Roman" w:hAnsiTheme="minorHAnsi" w:cstheme="minorHAnsi"/>
          <w:color w:val="333333"/>
          <w:u w:val="single"/>
        </w:rPr>
        <w:t xml:space="preserve">pursuing </w:t>
      </w:r>
      <w:r w:rsidRPr="00A81A22">
        <w:rPr>
          <w:rFonts w:asciiTheme="minorHAnsi" w:eastAsia="Times New Roman" w:hAnsiTheme="minorHAnsi" w:cstheme="minorHAnsi"/>
          <w:i/>
          <w:iCs/>
          <w:color w:val="333333"/>
          <w:u w:val="single"/>
        </w:rPr>
        <w:t>raison de l’Hégémonie</w:t>
      </w:r>
      <w:r w:rsidRPr="00A81A22">
        <w:rPr>
          <w:rFonts w:asciiTheme="minorHAnsi" w:eastAsia="Times New Roman" w:hAnsiTheme="minorHAnsi" w:cstheme="minorHAnsi"/>
          <w:color w:val="333333"/>
          <w:u w:val="single"/>
        </w:rPr>
        <w:t xml:space="preserve"> offers opportunities to form lasting relationships that produce brokering opportunities and raise a state’s degrees of freedom</w:t>
      </w:r>
      <w:r w:rsidRPr="00A81A22">
        <w:rPr>
          <w:rFonts w:asciiTheme="minorHAnsi" w:eastAsia="Times New Roman" w:hAnsiTheme="minorHAnsi" w:cstheme="minorHAnsi"/>
          <w:color w:val="333333"/>
        </w:rPr>
        <w:t xml:space="preserve">. The public-goods dilemma of collective action applies comparatively weakly to the US security network, which more accurately resembles a system of competing club goods. But even if we were to consider this joint system of competing club goods as individual components in a larger public-good effort, </w:t>
      </w:r>
      <w:r w:rsidRPr="00A81A22">
        <w:rPr>
          <w:rFonts w:asciiTheme="minorHAnsi" w:eastAsia="Times New Roman" w:hAnsiTheme="minorHAnsi" w:cstheme="minorHAnsi"/>
          <w:color w:val="333333"/>
          <w:u w:val="single"/>
        </w:rPr>
        <w:t>the United States</w:t>
      </w:r>
      <w:r w:rsidRPr="00A81A22">
        <w:rPr>
          <w:rFonts w:asciiTheme="minorHAnsi" w:eastAsia="Times New Roman" w:hAnsiTheme="minorHAnsi" w:cstheme="minorHAnsi"/>
          <w:color w:val="333333"/>
        </w:rPr>
        <w:t xml:space="preserve"> </w:t>
      </w:r>
      <w:r w:rsidRPr="00A81A22">
        <w:rPr>
          <w:rFonts w:asciiTheme="minorHAnsi" w:eastAsia="Times New Roman" w:hAnsiTheme="minorHAnsi" w:cstheme="minorHAnsi"/>
          <w:color w:val="333333"/>
          <w:u w:val="single"/>
        </w:rPr>
        <w:t>has the ability to use preferential access within its web of security relationships to transform public goods into excludable club goods or impure public goods by creating some degree of rivalry</w:t>
      </w:r>
      <w:r w:rsidRPr="00A81A22">
        <w:rPr>
          <w:rFonts w:asciiTheme="minorHAnsi" w:eastAsia="Times New Roman" w:hAnsiTheme="minorHAnsi" w:cstheme="minorHAnsi"/>
          <w:color w:val="333333"/>
        </w:rPr>
        <w:t xml:space="preserve">. Under these circumstances, international cooperation is no longer a sure drain on the United States either systemically or within specific alliances. </w:t>
      </w:r>
      <w:r w:rsidRPr="00A81A22">
        <w:rPr>
          <w:rFonts w:asciiTheme="minorHAnsi" w:eastAsia="Times New Roman" w:hAnsiTheme="minorHAnsi" w:cstheme="minorHAnsi"/>
          <w:color w:val="333333"/>
          <w:u w:val="single"/>
        </w:rPr>
        <w:t xml:space="preserve">In short, being at the center of a system of defensive alliances offers distinct rewards in the form of fewer constraints, more opportunities, better bargains, greater influence, and even deference and attention from those in less favored positions. Security provision bolsters economic exchange, provides economic leverage, and encourages socialization. </w:t>
      </w:r>
      <w:r w:rsidRPr="00A81A22">
        <w:rPr>
          <w:rFonts w:asciiTheme="minorHAnsi" w:eastAsia="Times New Roman" w:hAnsiTheme="minorHAnsi" w:cstheme="minorHAnsi"/>
          <w:color w:val="333333"/>
        </w:rPr>
        <w:t xml:space="preserve">The US decline debates of the 1980s exaggerated the scale, trajectory, and significance of protection costs largely due to the failure to appreciate shifts in the structural and strategic setting, as well as the effect of security relationships on economic processes. </w:t>
      </w:r>
      <w:r w:rsidRPr="00A81A22">
        <w:rPr>
          <w:rFonts w:asciiTheme="minorHAnsi" w:eastAsia="Times New Roman" w:hAnsiTheme="minorHAnsi" w:cstheme="minorHAnsi"/>
          <w:color w:val="333333"/>
          <w:u w:val="single"/>
        </w:rPr>
        <w:t>Scholars therefore missed elements of stability in the US global position. Significantly, they did not situate the cost-benefit assessment of US hegemony i</w:t>
      </w:r>
      <w:r w:rsidRPr="00A81A22">
        <w:rPr>
          <w:rFonts w:asciiTheme="minorHAnsi" w:eastAsia="Times New Roman" w:hAnsiTheme="minorHAnsi" w:cstheme="minorHAnsi"/>
          <w:color w:val="333333"/>
        </w:rPr>
        <w:t xml:space="preserve">n a larger structural context specifying potential complementarity between military power (protection) and economically productive activity (production). In addition, they failed to consider the social sources of power, which military power can foster and which accrues over time. Our assessment of the current setting suggests that these omissions still characterize much declinist thinking and policy prescription. Both will therefore continue to underestimate the significance of </w:t>
      </w:r>
      <w:r w:rsidRPr="00A81A22">
        <w:rPr>
          <w:rFonts w:asciiTheme="minorHAnsi" w:eastAsia="Times New Roman" w:hAnsiTheme="minorHAnsi" w:cstheme="minorHAnsi"/>
          <w:color w:val="333333"/>
          <w:u w:val="single"/>
        </w:rPr>
        <w:t xml:space="preserve">US security provision </w:t>
      </w:r>
      <w:r w:rsidRPr="00A81A22">
        <w:rPr>
          <w:rFonts w:asciiTheme="minorHAnsi" w:eastAsia="Times New Roman" w:hAnsiTheme="minorHAnsi" w:cstheme="minorHAnsi"/>
          <w:color w:val="333333"/>
        </w:rPr>
        <w:t>and of</w:t>
      </w:r>
      <w:r w:rsidRPr="00A81A22">
        <w:rPr>
          <w:rFonts w:asciiTheme="minorHAnsi" w:eastAsia="Times New Roman" w:hAnsiTheme="minorHAnsi" w:cstheme="minorHAnsi"/>
          <w:color w:val="333333"/>
          <w:u w:val="single"/>
        </w:rPr>
        <w:t xml:space="preserve"> maintain</w:t>
      </w:r>
      <w:r w:rsidRPr="00A81A22">
        <w:rPr>
          <w:rFonts w:asciiTheme="minorHAnsi" w:eastAsia="Times New Roman" w:hAnsiTheme="minorHAnsi" w:cstheme="minorHAnsi"/>
          <w:color w:val="333333"/>
        </w:rPr>
        <w:t xml:space="preserve">ing </w:t>
      </w:r>
      <w:r w:rsidRPr="00A81A22">
        <w:rPr>
          <w:rFonts w:asciiTheme="minorHAnsi" w:eastAsia="Times New Roman" w:hAnsiTheme="minorHAnsi" w:cstheme="minorHAnsi"/>
          <w:color w:val="333333"/>
          <w:u w:val="single"/>
        </w:rPr>
        <w:t>security alliances for bolstering the economic order and for US security.</w:t>
      </w:r>
      <w:r w:rsidRPr="00A81A22">
        <w:rPr>
          <w:rFonts w:asciiTheme="minorHAnsi" w:eastAsia="Times New Roman" w:hAnsiTheme="minorHAnsi" w:cstheme="minorHAnsi"/>
          <w:color w:val="333333"/>
        </w:rPr>
        <w:t xml:space="preserve"> The proposed new order is the quickest path from a world of complementarity to one of clear trade-offs where US decline will be “for real.”</w:t>
      </w:r>
    </w:p>
    <w:p w:rsidR="00DE1C21" w:rsidRPr="00A81A22" w:rsidRDefault="00DE1C21" w:rsidP="00DE1C21">
      <w:pPr>
        <w:rPr>
          <w:rFonts w:asciiTheme="minorHAnsi" w:hAnsiTheme="minorHAnsi" w:cstheme="minorHAnsi"/>
        </w:rPr>
      </w:pPr>
    </w:p>
    <w:p w:rsidR="00DE1C21" w:rsidRPr="00A81A22" w:rsidRDefault="00DE1C21" w:rsidP="00DE1C21">
      <w:pPr>
        <w:rPr>
          <w:rFonts w:asciiTheme="minorHAnsi" w:hAnsiTheme="minorHAnsi" w:cstheme="minorHAnsi"/>
        </w:rPr>
      </w:pP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Heg Solves Conflicts</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Heg solves global conflagration</w:t>
      </w:r>
    </w:p>
    <w:p w:rsidR="00DE1C21" w:rsidRPr="00A81A22" w:rsidRDefault="00DE1C21" w:rsidP="00DE1C21">
      <w:pPr>
        <w:spacing w:after="300" w:line="256" w:lineRule="auto"/>
        <w:rPr>
          <w:rFonts w:asciiTheme="minorHAnsi" w:hAnsiTheme="minorHAnsi" w:cstheme="minorHAnsi"/>
        </w:rPr>
      </w:pPr>
      <w:r w:rsidRPr="00A81A22">
        <w:rPr>
          <w:rFonts w:asciiTheme="minorHAnsi" w:hAnsiTheme="minorHAnsi" w:cstheme="minorHAnsi"/>
          <w:b/>
          <w:bCs/>
          <w:sz w:val="20"/>
          <w:szCs w:val="26"/>
        </w:rPr>
        <w:t>Stokes 18 (</w:t>
      </w:r>
      <w:r w:rsidRPr="00A81A22">
        <w:rPr>
          <w:rFonts w:asciiTheme="minorHAnsi" w:hAnsiTheme="minorHAnsi" w:cstheme="minorHAnsi"/>
        </w:rPr>
        <w:t xml:space="preserve">Doug Stokes, a Professor in International Security and Strategy in the Department of Politics at the University of Exeter. “Trump, hegemony, and the future of liberal international order”, January 2018 </w:t>
      </w:r>
      <w:r w:rsidRPr="00A81A22">
        <w:rPr>
          <w:rFonts w:asciiTheme="minorHAnsi" w:hAnsiTheme="minorHAnsi" w:cstheme="minorHAnsi"/>
          <w:color w:val="0000FF"/>
          <w:u w:val="single"/>
        </w:rPr>
        <w:t>https://www.chathamhouse.org/sites/default/files/images/ia/INTA94_1_8_238_Stokes.pdf, Catherine</w:t>
      </w:r>
      <w:r w:rsidRPr="00A81A22">
        <w:rPr>
          <w:rFonts w:asciiTheme="minorHAnsi" w:hAnsiTheme="minorHAnsi" w:cstheme="minorHAnsi"/>
        </w:rPr>
        <w:t>)</w:t>
      </w:r>
    </w:p>
    <w:p w:rsidR="00DE1C21" w:rsidRPr="00A81A22" w:rsidRDefault="00DE1C21" w:rsidP="00DE1C21">
      <w:pPr>
        <w:spacing w:after="300" w:line="256" w:lineRule="auto"/>
        <w:rPr>
          <w:rFonts w:asciiTheme="minorHAnsi" w:hAnsiTheme="minorHAnsi" w:cstheme="minorHAnsi"/>
        </w:rPr>
      </w:pPr>
      <w:r w:rsidRPr="00A81A22">
        <w:rPr>
          <w:rFonts w:asciiTheme="minorHAnsi" w:hAnsiTheme="minorHAnsi" w:cstheme="minorHAnsi"/>
        </w:rPr>
        <w:t xml:space="preserve">The third image, that </w:t>
      </w:r>
      <w:r w:rsidRPr="00A81A22">
        <w:rPr>
          <w:rFonts w:asciiTheme="minorHAnsi" w:hAnsiTheme="minorHAnsi" w:cstheme="minorHAnsi"/>
          <w:u w:val="single"/>
        </w:rPr>
        <w:t xml:space="preserve">of the structurally advantaged hegemon, </w:t>
      </w:r>
      <w:r w:rsidRPr="00A81A22">
        <w:rPr>
          <w:rFonts w:asciiTheme="minorHAnsi" w:hAnsiTheme="minorHAnsi" w:cstheme="minorHAnsi"/>
        </w:rPr>
        <w:t>is the one that I argue</w:t>
      </w:r>
      <w:r w:rsidRPr="00A81A22">
        <w:rPr>
          <w:rFonts w:asciiTheme="minorHAnsi" w:hAnsiTheme="minorHAnsi" w:cstheme="minorHAnsi"/>
          <w:u w:val="single"/>
        </w:rPr>
        <w:t xml:space="preserve"> best captures the nature of US hegemony.</w:t>
      </w:r>
      <w:r w:rsidRPr="00A81A22">
        <w:rPr>
          <w:rFonts w:asciiTheme="minorHAnsi" w:hAnsiTheme="minorHAnsi" w:cstheme="minorHAnsi"/>
        </w:rPr>
        <w:t xml:space="preserve"> Here</w:t>
      </w:r>
      <w:r w:rsidRPr="00A81A22">
        <w:rPr>
          <w:rFonts w:asciiTheme="minorHAnsi" w:hAnsiTheme="minorHAnsi" w:cstheme="minorHAnsi"/>
          <w:u w:val="single"/>
        </w:rPr>
        <w:t>, leadership gives the hegemon the capacity to shape world order in ways that confer upon it advantages that will enable it not only to recover the costs of supplying public goods, but to accrue other positional advantages. That is, the hegemon acquires the benefits of cooperation without having to resort to coercion, while reinforcing its position by extracting resources from the rest of the international community and reinvesting them in ways that help prolong its hegemony. Moreover, the hegemon can do this as other states accept the hegemon’s overall international order as legitimate</w:t>
      </w:r>
      <w:r w:rsidRPr="00A81A22">
        <w:rPr>
          <w:rFonts w:asciiTheme="minorHAnsi" w:hAnsiTheme="minorHAnsi" w:cstheme="minorHAnsi"/>
        </w:rPr>
        <w:t xml:space="preserve">, at least for as long as the opportunity costs of major systemic revision outweigh the costs of staying with the status quo. </w:t>
      </w:r>
      <w:r w:rsidRPr="00A81A22">
        <w:rPr>
          <w:rFonts w:asciiTheme="minorHAnsi" w:hAnsiTheme="minorHAnsi" w:cstheme="minorHAnsi"/>
          <w:u w:val="single"/>
        </w:rPr>
        <w:t>The hegemon is therefore in the position of enjoying resource inflows from the rest of the international community.</w:t>
      </w:r>
      <w:r w:rsidRPr="00A81A22">
        <w:rPr>
          <w:rFonts w:asciiTheme="minorHAnsi" w:hAnsiTheme="minorHAnsi" w:cstheme="minorHAnsi"/>
        </w:rPr>
        <w:t xml:space="preserve"> In this sense</w:t>
      </w:r>
      <w:r w:rsidRPr="00A81A22">
        <w:rPr>
          <w:rFonts w:asciiTheme="minorHAnsi" w:hAnsiTheme="minorHAnsi" w:cstheme="minorHAnsi"/>
          <w:u w:val="single"/>
        </w:rPr>
        <w:t>, the United States is thus both a ‘system maker’ and a ‘privilege taker’, and accrues advantages through structuring world order in ways that benefit its interests while delivering enough benefits to other states to discourage them from seeking to revise the US-led order</w:t>
      </w:r>
      <w:r w:rsidRPr="00A81A22">
        <w:rPr>
          <w:rFonts w:asciiTheme="minorHAnsi" w:hAnsiTheme="minorHAnsi" w:cstheme="minorHAnsi"/>
        </w:rPr>
        <w:t xml:space="preserve"> What, then, are some of the key positional advantages that the US enjoys? </w:t>
      </w:r>
    </w:p>
    <w:p w:rsidR="00DE1C21" w:rsidRPr="00A81A22" w:rsidRDefault="00DE1C21" w:rsidP="00DE1C21">
      <w:pPr>
        <w:rPr>
          <w:rFonts w:asciiTheme="minorHAnsi" w:hAnsiTheme="minorHAnsi" w:cstheme="minorHAnsi"/>
        </w:rPr>
      </w:pPr>
    </w:p>
    <w:p w:rsidR="00DE1C21" w:rsidRPr="00A81A22" w:rsidRDefault="00DE1C21" w:rsidP="00DE1C21">
      <w:pPr>
        <w:rPr>
          <w:rFonts w:asciiTheme="minorHAnsi" w:hAnsiTheme="minorHAnsi" w:cstheme="minorHAnsi"/>
        </w:rPr>
      </w:pP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U.S. Heg Solves Chinese Heg</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US hegemony is key to contain Chinese hegemony – the impact is global democracy and stability of international order</w:t>
      </w:r>
    </w:p>
    <w:p w:rsidR="00DE1C21" w:rsidRPr="00A81A22" w:rsidRDefault="00DE1C21" w:rsidP="00DE1C21">
      <w:pPr>
        <w:rPr>
          <w:rFonts w:asciiTheme="minorHAnsi" w:hAnsiTheme="minorHAnsi" w:cstheme="minorHAnsi"/>
          <w:lang w:eastAsia="zh-CN"/>
        </w:rPr>
      </w:pPr>
      <w:r w:rsidRPr="00A81A22">
        <w:rPr>
          <w:rFonts w:asciiTheme="minorHAnsi" w:hAnsiTheme="minorHAnsi" w:cstheme="minorHAnsi"/>
          <w:b/>
        </w:rPr>
        <w:t>Thayer 4/14/19</w:t>
      </w:r>
      <w:r w:rsidRPr="00A81A22">
        <w:rPr>
          <w:rFonts w:asciiTheme="minorHAnsi" w:hAnsiTheme="minorHAnsi" w:cstheme="minorHAnsi"/>
        </w:rPr>
        <w:t xml:space="preserve"> (Bradley A. Thayer, </w:t>
      </w:r>
      <w:r w:rsidRPr="00A81A22">
        <w:rPr>
          <w:rFonts w:asciiTheme="minorHAnsi" w:hAnsiTheme="minorHAnsi" w:cstheme="minorHAnsi"/>
          <w:lang w:eastAsia="zh-CN"/>
        </w:rPr>
        <w:t>associate professor of political science at the University of Minnesota-Duluth</w:t>
      </w:r>
      <w:r w:rsidRPr="00A81A22">
        <w:rPr>
          <w:rFonts w:asciiTheme="minorHAnsi" w:hAnsiTheme="minorHAnsi" w:cstheme="minorHAnsi"/>
        </w:rPr>
        <w:t xml:space="preserve">, “Why America must maintain Ideological Dominance,” The National Interest, 4/14/19, </w:t>
      </w:r>
      <w:hyperlink r:id="rId17" w:history="1">
        <w:r w:rsidRPr="00A81A22">
          <w:rPr>
            <w:rFonts w:asciiTheme="minorHAnsi" w:hAnsiTheme="minorHAnsi" w:cstheme="minorHAnsi"/>
            <w:lang w:eastAsia="zh-CN"/>
          </w:rPr>
          <w:t>https://nationalinterest.org/feature/why-america-must-maintain-ideological-dominance-52082?page=0%2C1</w:t>
        </w:r>
      </w:hyperlink>
      <w:r w:rsidRPr="00A81A22">
        <w:rPr>
          <w:rFonts w:asciiTheme="minorHAnsi" w:hAnsiTheme="minorHAnsi" w:cstheme="minorHAnsi"/>
        </w:rPr>
        <w:t>”, Ryan)</w:t>
      </w:r>
    </w:p>
    <w:p w:rsidR="00DE1C21" w:rsidRPr="00A81A22" w:rsidRDefault="00DE1C21" w:rsidP="00DE1C21">
      <w:pPr>
        <w:rPr>
          <w:rFonts w:asciiTheme="minorHAnsi" w:hAnsiTheme="minorHAnsi" w:cstheme="minorHAnsi"/>
          <w:sz w:val="16"/>
        </w:rPr>
      </w:pPr>
      <w:r w:rsidRPr="00A81A22">
        <w:rPr>
          <w:rStyle w:val="StyleUnderline"/>
          <w:rFonts w:asciiTheme="minorHAnsi" w:hAnsiTheme="minorHAnsi" w:cstheme="minorHAnsi"/>
        </w:rPr>
        <w:t>China is the single most formidable peer competitive threat faced by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It alone has the potential to replace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as the world’s hegemon</w:t>
      </w:r>
      <w:r w:rsidRPr="00A81A22">
        <w:rPr>
          <w:rFonts w:asciiTheme="minorHAnsi" w:hAnsiTheme="minorHAnsi" w:cstheme="minorHAnsi"/>
        </w:rPr>
        <w:t xml:space="preserve">, an ambition the Soviets may have possessed but never could have achieved due to their weaknesses, particularly economically. </w:t>
      </w:r>
      <w:r w:rsidRPr="00A81A22">
        <w:rPr>
          <w:rStyle w:val="StyleUnderline"/>
          <w:rFonts w:asciiTheme="minorHAnsi" w:hAnsiTheme="minorHAnsi" w:cstheme="minorHAnsi"/>
        </w:rPr>
        <w:t>We can foresee a future where China has the ability to</w:t>
      </w:r>
      <w:r w:rsidRPr="00A81A22">
        <w:rPr>
          <w:rFonts w:asciiTheme="minorHAnsi" w:hAnsiTheme="minorHAnsi" w:cstheme="minorHAnsi"/>
        </w:rPr>
        <w:t xml:space="preserve"> </w:t>
      </w:r>
      <w:r w:rsidRPr="00A81A22">
        <w:rPr>
          <w:rStyle w:val="Emphasis"/>
          <w:rFonts w:asciiTheme="minorHAnsi" w:hAnsiTheme="minorHAnsi" w:cstheme="minorHAnsi"/>
        </w:rPr>
        <w:t>force</w:t>
      </w:r>
      <w:r w:rsidRPr="00A81A22">
        <w:rPr>
          <w:rFonts w:asciiTheme="minorHAnsi" w:hAnsiTheme="minorHAnsi" w:cstheme="minorHAnsi"/>
        </w:rPr>
        <w:t xml:space="preserve"> </w:t>
      </w:r>
      <w:r w:rsidRPr="00A81A22">
        <w:rPr>
          <w:rStyle w:val="StyleUnderline"/>
          <w:rFonts w:asciiTheme="minorHAnsi" w:hAnsiTheme="minorHAnsi" w:cstheme="minorHAnsi"/>
        </w:rPr>
        <w:t>Washington to</w:t>
      </w:r>
      <w:r w:rsidRPr="00A81A22">
        <w:rPr>
          <w:rFonts w:asciiTheme="minorHAnsi" w:hAnsiTheme="minorHAnsi" w:cstheme="minorHAnsi"/>
        </w:rPr>
        <w:t xml:space="preserve"> </w:t>
      </w:r>
      <w:r w:rsidRPr="00A81A22">
        <w:rPr>
          <w:rStyle w:val="Emphasis"/>
          <w:rFonts w:asciiTheme="minorHAnsi" w:hAnsiTheme="minorHAnsi" w:cstheme="minorHAnsi"/>
        </w:rPr>
        <w:t>yield and cede its regional and global interests</w:t>
      </w:r>
      <w:r w:rsidRPr="00A81A22">
        <w:rPr>
          <w:rFonts w:asciiTheme="minorHAnsi" w:hAnsiTheme="minorHAnsi" w:cstheme="minorHAnsi"/>
        </w:rPr>
        <w:t xml:space="preserve"> </w:t>
      </w:r>
      <w:r w:rsidRPr="00A81A22">
        <w:rPr>
          <w:rStyle w:val="StyleUnderline"/>
          <w:rFonts w:asciiTheme="minorHAnsi" w:hAnsiTheme="minorHAnsi" w:cstheme="minorHAnsi"/>
        </w:rPr>
        <w:t>in favor of Beijing’s</w:t>
      </w:r>
      <w:r w:rsidRPr="00A81A22">
        <w:rPr>
          <w:rFonts w:asciiTheme="minorHAnsi" w:hAnsiTheme="minorHAnsi" w:cstheme="minorHAnsi"/>
        </w:rPr>
        <w:t xml:space="preserve">. </w:t>
      </w:r>
      <w:r w:rsidRPr="00A81A22">
        <w:rPr>
          <w:rStyle w:val="StyleUnderline"/>
          <w:rFonts w:asciiTheme="minorHAnsi" w:hAnsiTheme="minorHAnsi" w:cstheme="minorHAnsi"/>
        </w:rPr>
        <w:t>China’s</w:t>
      </w:r>
      <w:r w:rsidRPr="00A81A22">
        <w:rPr>
          <w:rFonts w:asciiTheme="minorHAnsi" w:hAnsiTheme="minorHAnsi" w:cstheme="minorHAnsi"/>
        </w:rPr>
        <w:t xml:space="preserve"> greater willingness to use </w:t>
      </w:r>
      <w:r w:rsidRPr="00A81A22">
        <w:rPr>
          <w:rStyle w:val="StyleUnderline"/>
          <w:rFonts w:asciiTheme="minorHAnsi" w:hAnsiTheme="minorHAnsi" w:cstheme="minorHAnsi"/>
        </w:rPr>
        <w:t>coercion</w:t>
      </w:r>
      <w:r w:rsidRPr="00A81A22">
        <w:rPr>
          <w:rFonts w:asciiTheme="minorHAnsi" w:hAnsiTheme="minorHAnsi" w:cstheme="minorHAnsi"/>
        </w:rPr>
        <w:t xml:space="preserve"> to </w:t>
      </w:r>
      <w:r w:rsidRPr="00A81A22">
        <w:rPr>
          <w:rStyle w:val="StyleUnderline"/>
          <w:rFonts w:asciiTheme="minorHAnsi" w:hAnsiTheme="minorHAnsi" w:cstheme="minorHAnsi"/>
        </w:rPr>
        <w:t>advance its interests provides a window into that future</w:t>
      </w:r>
      <w:r w:rsidRPr="00A81A22">
        <w:rPr>
          <w:rFonts w:asciiTheme="minorHAnsi" w:hAnsiTheme="minorHAnsi" w:cstheme="minorHAnsi"/>
        </w:rPr>
        <w:t xml:space="preserve">, as its </w:t>
      </w:r>
      <w:r w:rsidRPr="00A81A22">
        <w:rPr>
          <w:rStyle w:val="StyleUnderline"/>
          <w:rFonts w:asciiTheme="minorHAnsi" w:hAnsiTheme="minorHAnsi" w:cstheme="minorHAnsi"/>
        </w:rPr>
        <w:t>territorial expansion and militarization of the South China Sea</w:t>
      </w:r>
      <w:r w:rsidRPr="00A81A22">
        <w:rPr>
          <w:rFonts w:asciiTheme="minorHAnsi" w:hAnsiTheme="minorHAnsi" w:cstheme="minorHAnsi"/>
        </w:rPr>
        <w:t xml:space="preserve"> illuminate. </w:t>
      </w:r>
      <w:r w:rsidRPr="00A81A22">
        <w:rPr>
          <w:rStyle w:val="StyleUnderline"/>
          <w:rFonts w:asciiTheme="minorHAnsi" w:hAnsiTheme="minorHAnsi" w:cstheme="minorHAnsi"/>
        </w:rPr>
        <w:t>Whether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 xml:space="preserve">can remain the preeminent force for free and open societies in the face of a rising China is the </w:t>
      </w:r>
      <w:r w:rsidRPr="00A81A22">
        <w:rPr>
          <w:rStyle w:val="Emphasis"/>
          <w:rFonts w:asciiTheme="minorHAnsi" w:hAnsiTheme="minorHAnsi" w:cstheme="minorHAnsi"/>
        </w:rPr>
        <w:t>defining element</w:t>
      </w:r>
      <w:r w:rsidRPr="00A81A22">
        <w:rPr>
          <w:rStyle w:val="StyleUnderline"/>
          <w:rFonts w:asciiTheme="minorHAnsi" w:hAnsiTheme="minorHAnsi" w:cstheme="minorHAnsi"/>
        </w:rPr>
        <w:t xml:space="preserve"> of international politics in the twenty-first century, and the </w:t>
      </w:r>
      <w:r w:rsidRPr="00A81A22">
        <w:rPr>
          <w:rStyle w:val="Emphasis"/>
          <w:rFonts w:asciiTheme="minorHAnsi" w:hAnsiTheme="minorHAnsi" w:cstheme="minorHAnsi"/>
        </w:rPr>
        <w:t>most immediate</w:t>
      </w:r>
      <w:r w:rsidRPr="00A81A22">
        <w:rPr>
          <w:rStyle w:val="StyleUnderline"/>
          <w:rFonts w:asciiTheme="minorHAnsi" w:hAnsiTheme="minorHAnsi" w:cstheme="minorHAnsi"/>
        </w:rPr>
        <w:t xml:space="preserve"> U.S. national security policy interest</w:t>
      </w:r>
      <w:r w:rsidRPr="00A81A22">
        <w:rPr>
          <w:rFonts w:asciiTheme="minorHAnsi" w:hAnsiTheme="minorHAnsi" w:cstheme="minorHAnsi"/>
        </w:rPr>
        <w:t xml:space="preserve">. An understanding of the future of the Sino-American confrontation entails an understanding of why </w:t>
      </w:r>
      <w:r w:rsidRPr="00A81A22">
        <w:rPr>
          <w:rStyle w:val="StyleUnderline"/>
          <w:rFonts w:asciiTheme="minorHAnsi" w:hAnsiTheme="minorHAnsi" w:cstheme="minorHAnsi"/>
        </w:rPr>
        <w:t>both China and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are motivated for conflict</w:t>
      </w:r>
      <w:r w:rsidRPr="00A81A22">
        <w:rPr>
          <w:rFonts w:asciiTheme="minorHAnsi" w:hAnsiTheme="minorHAnsi" w:cstheme="minorHAnsi"/>
        </w:rPr>
        <w:t xml:space="preserve">. Despite the importance of the issue, the nature and scope of the threat are still not fully grasped in America. However, there are three ways to understand Sino-American confrontation. First, there are the causes: the change in the balance of power in China’s favor and the conflicting ideologies of the two states. Second, the United States leadership and the American people must understand “Why China Fights.” That is, what the Chinese leadership want, and why they are willing to fight America. Third, </w:t>
      </w:r>
      <w:r w:rsidRPr="00A81A22">
        <w:rPr>
          <w:rStyle w:val="StyleUnderline"/>
          <w:rFonts w:asciiTheme="minorHAnsi" w:hAnsiTheme="minorHAnsi" w:cstheme="minorHAnsi"/>
        </w:rPr>
        <w:t>Americans must grasp “Why the U.S. Fights,” to maintain freedom and other liberal values and to preserve its dominant position</w:t>
      </w:r>
      <w:r w:rsidRPr="00A81A22">
        <w:rPr>
          <w:rFonts w:asciiTheme="minorHAnsi" w:hAnsiTheme="minorHAnsi" w:cstheme="minorHAnsi"/>
        </w:rPr>
        <w:t xml:space="preserve">, while comprehending the fundamental advantages Washington possesses. Illuminating the two conceptions of victory demonstrates the ultimate and irreconcilable gap in the visions for international politics between Washington and Beijing, and consequently why conflict—certainly cold, and very possibly hot—is inevitable. The Causes of the Sino-American Conflict: Shifting Balance of Power and Ideology </w:t>
      </w:r>
      <w:r w:rsidRPr="00A81A22">
        <w:rPr>
          <w:rFonts w:asciiTheme="minorHAnsi" w:hAnsiTheme="minorHAnsi" w:cstheme="minorHAnsi"/>
          <w:noProof/>
        </w:rPr>
        <w:drawing>
          <wp:inline distT="0" distB="0" distL="0" distR="0" wp14:anchorId="775FD956" wp14:editId="3321A26B">
            <wp:extent cx="12700" cy="1270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A81A22">
        <w:rPr>
          <w:rFonts w:asciiTheme="minorHAnsi" w:hAnsiTheme="minorHAnsi" w:cstheme="minorHAnsi"/>
        </w:rPr>
        <w:t xml:space="preserve"> 10 SECONDS Do You Know What Happened Today In History? Jun 28 2016 A terrorist attack in Turkey's Istanbul Atatürk Airport kills 42 people and injures more than 230 others. Sovereign power is handed to the interim government of Iraq by the Coalition Provisional Authority, ending the U.S.-led rule of that nation. From both the Chinese and American perspectives, two fundamental factors explain the source of the conflict. First, the Sino-American struggle is material—economic and military power matter, particularly the shifting balance of relative power from the United States to China. This shift feeds ambition in China and fear in Washington. Given its strongly nationalistic and ethnocentric beliefs, China as a rising hegemon would challenge any dominant state—as it did the United States and the Soviet Union during the Cold War. It is of historical importance that this is the first time in its long history that China is a rising hegemon. In its past, it was the dominant state in Asia—the primary world it knew. Even after its defeat in the First Opium War, China maintained the pretension that it was still dominant until colonization by Europeans, Japanese, and Americans forced the abandonment of its pretensions. Now, for the first time in its history, China is the challenger to the dominant state. This is something &gt;truggle is also inherently ideological. Ideology illuminates what will be gained for the victor—the return of the Middle Kingdom or the triumph of freedom—and what will be lost for the defeated. It inspires the leadership and population of both sides. It also provides an understanding of the intensity of passion on the Chinese side—the hatred for America for hindering China’s return to its rightful position and for Washington’s arrogance. Beijing and Chinese citizens are also upset with Americans for not realizing its time is past, and so it must yield gracefully to the new hegemon. Yet so far, a concomitant level of strategic focus and passion is absent on the U.S. side. That needs to change. “Why China Fights:” The Return of the Middle Kingdom The Chinese seek confrontation in order to achieve their conception of victory—the return of the Middle Kingdom’s suzerainty and the replacement of Washington by Beijing as the dominant power in international politics. This ambition is a natural one for the Chinese leadership and population, and is caused by their conception of China’s place in the world. </w:t>
      </w:r>
      <w:r w:rsidRPr="00A81A22">
        <w:rPr>
          <w:rStyle w:val="StyleUnderline"/>
          <w:rFonts w:asciiTheme="minorHAnsi" w:hAnsiTheme="minorHAnsi" w:cstheme="minorHAnsi"/>
        </w:rPr>
        <w:t>For the Chinese, or more particularly, the majority Han population, there is the supremacist belief that the Han are the greatest people, the creators of the most sophisticated polity, and to whom other peoples and states should be deferential.</w:t>
      </w:r>
      <w:r w:rsidRPr="00A81A22">
        <w:rPr>
          <w:rFonts w:asciiTheme="minorHAnsi" w:hAnsiTheme="minorHAnsi" w:cstheme="minorHAnsi"/>
        </w:rPr>
        <w:t xml:space="preserve"> For Han-supremacists, it is right and proper that China dominates international politics because China was the most advanced, culturally refined, and humane civilization in history. Han-supremacy is anchored in millennia and is a core component of Chinese political culture. Consequently, it is a far deeper force than Communism or capitalism. Han culture is viewed as the epitome of civilized life and contains traditional values of industriousness, discipline, patriotism, love of the Han and their history. In essence, the Chinese seek a Warren Hardingesque “return to normalcy,” where they resume their position as the epitome of civilization and the world’s fountainhead of economic and political power. For its adherents, </w:t>
      </w:r>
      <w:r w:rsidRPr="00A81A22">
        <w:rPr>
          <w:rStyle w:val="StyleUnderline"/>
          <w:rFonts w:asciiTheme="minorHAnsi" w:hAnsiTheme="minorHAnsi" w:cstheme="minorHAnsi"/>
        </w:rPr>
        <w:t>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is a</w:t>
      </w:r>
      <w:r w:rsidRPr="00A81A22">
        <w:rPr>
          <w:rFonts w:asciiTheme="minorHAnsi" w:hAnsiTheme="minorHAnsi" w:cstheme="minorHAnsi"/>
        </w:rPr>
        <w:t xml:space="preserve"> malevolent </w:t>
      </w:r>
      <w:r w:rsidRPr="00A81A22">
        <w:rPr>
          <w:rStyle w:val="StyleUnderline"/>
          <w:rFonts w:asciiTheme="minorHAnsi" w:hAnsiTheme="minorHAnsi" w:cstheme="minorHAnsi"/>
        </w:rPr>
        <w:t>force which seeks to prevent</w:t>
      </w:r>
      <w:r w:rsidRPr="00A81A22">
        <w:rPr>
          <w:rFonts w:asciiTheme="minorHAnsi" w:hAnsiTheme="minorHAnsi" w:cstheme="minorHAnsi"/>
        </w:rPr>
        <w:t xml:space="preserve"> the natural and right order of international politics—</w:t>
      </w:r>
      <w:r w:rsidRPr="00A81A22">
        <w:rPr>
          <w:rStyle w:val="StyleUnderline"/>
          <w:rFonts w:asciiTheme="minorHAnsi" w:hAnsiTheme="minorHAnsi" w:cstheme="minorHAnsi"/>
        </w:rPr>
        <w:t>Chinese hegemony</w:t>
      </w:r>
      <w:r w:rsidRPr="00A81A22">
        <w:rPr>
          <w:rFonts w:asciiTheme="minorHAnsi" w:hAnsiTheme="minorHAnsi" w:cstheme="minorHAnsi"/>
        </w:rPr>
        <w:t xml:space="preserve">—from returning. This perspective is not likely to change. </w:t>
      </w:r>
      <w:r w:rsidRPr="00A81A22">
        <w:rPr>
          <w:rStyle w:val="StyleUnderline"/>
          <w:rFonts w:asciiTheme="minorHAnsi" w:hAnsiTheme="minorHAnsi" w:cstheme="minorHAnsi"/>
        </w:rPr>
        <w:t>Beijing will fight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because it is the single major impediment to China’s strategic objectives.</w:t>
      </w:r>
      <w:r w:rsidRPr="00A81A22">
        <w:rPr>
          <w:rFonts w:asciiTheme="minorHAnsi" w:hAnsiTheme="minorHAnsi" w:cstheme="minorHAnsi"/>
        </w:rPr>
        <w:t xml:space="preserve"> </w:t>
      </w:r>
      <w:r w:rsidRPr="00A81A22">
        <w:rPr>
          <w:rStyle w:val="StyleUnderline"/>
          <w:rFonts w:asciiTheme="minorHAnsi" w:hAnsiTheme="minorHAnsi" w:cstheme="minorHAnsi"/>
        </w:rPr>
        <w:t>With America removed</w:t>
      </w:r>
      <w:r w:rsidRPr="00A81A22">
        <w:rPr>
          <w:rFonts w:asciiTheme="minorHAnsi" w:hAnsiTheme="minorHAnsi" w:cstheme="minorHAnsi"/>
        </w:rPr>
        <w:t xml:space="preserve">, </w:t>
      </w:r>
      <w:r w:rsidRPr="00A81A22">
        <w:rPr>
          <w:rStyle w:val="Emphasis"/>
          <w:rFonts w:asciiTheme="minorHAnsi" w:hAnsiTheme="minorHAnsi" w:cstheme="minorHAnsi"/>
        </w:rPr>
        <w:t>there is no single power, or constellation of powers</w:t>
      </w:r>
      <w:r w:rsidRPr="00A81A22">
        <w:rPr>
          <w:rFonts w:asciiTheme="minorHAnsi" w:hAnsiTheme="minorHAnsi" w:cstheme="minorHAnsi"/>
        </w:rPr>
        <w:t xml:space="preserve"> such as Australia, Japan, and India, </w:t>
      </w:r>
      <w:r w:rsidRPr="00A81A22">
        <w:rPr>
          <w:rStyle w:val="Emphasis"/>
          <w:rFonts w:asciiTheme="minorHAnsi" w:hAnsiTheme="minorHAnsi" w:cstheme="minorHAnsi"/>
        </w:rPr>
        <w:t>that could prevent Beijing from achieving its aims</w:t>
      </w:r>
      <w:r w:rsidRPr="00A81A22">
        <w:rPr>
          <w:rFonts w:asciiTheme="minorHAnsi" w:hAnsiTheme="minorHAnsi" w:cstheme="minorHAnsi"/>
        </w:rPr>
        <w:t xml:space="preserve">, which Xi Jinping transparently and boldly advances in his conception of a hegemonic China </w:t>
      </w:r>
      <w:r w:rsidRPr="00A81A22">
        <w:rPr>
          <w:rStyle w:val="Emphasis"/>
          <w:rFonts w:asciiTheme="minorHAnsi" w:hAnsiTheme="minorHAnsi" w:cstheme="minorHAnsi"/>
        </w:rPr>
        <w:t>by 2049</w:t>
      </w:r>
      <w:r w:rsidRPr="00A81A22">
        <w:rPr>
          <w:rFonts w:asciiTheme="minorHAnsi" w:hAnsiTheme="minorHAnsi" w:cstheme="minorHAnsi"/>
        </w:rPr>
        <w:t xml:space="preserve">. </w:t>
      </w:r>
      <w:r w:rsidRPr="00A81A22">
        <w:rPr>
          <w:rStyle w:val="StyleUnderline"/>
          <w:rFonts w:asciiTheme="minorHAnsi" w:hAnsiTheme="minorHAnsi" w:cstheme="minorHAnsi"/>
        </w:rPr>
        <w:t>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Emphasis"/>
          <w:rFonts w:asciiTheme="minorHAnsi" w:hAnsiTheme="minorHAnsi" w:cstheme="minorHAnsi"/>
        </w:rPr>
        <w:t>is the barrier</w:t>
      </w:r>
      <w:r w:rsidRPr="00A81A22">
        <w:rPr>
          <w:rFonts w:asciiTheme="minorHAnsi" w:hAnsiTheme="minorHAnsi" w:cstheme="minorHAnsi"/>
        </w:rPr>
        <w:t xml:space="preserve"> </w:t>
      </w:r>
      <w:r w:rsidRPr="00A81A22">
        <w:rPr>
          <w:rStyle w:val="StyleUnderline"/>
          <w:rFonts w:asciiTheme="minorHAnsi" w:hAnsiTheme="minorHAnsi" w:cstheme="minorHAnsi"/>
        </w:rPr>
        <w:t>to the realization of China’s ambitions and is its ideological opponent</w:t>
      </w:r>
      <w:r w:rsidRPr="00A81A22">
        <w:rPr>
          <w:rFonts w:asciiTheme="minorHAnsi" w:hAnsiTheme="minorHAnsi" w:cstheme="minorHAnsi"/>
        </w:rPr>
        <w:t xml:space="preserve">, and so </w:t>
      </w:r>
      <w:r w:rsidRPr="00A81A22">
        <w:rPr>
          <w:rStyle w:val="Emphasis"/>
          <w:rFonts w:asciiTheme="minorHAnsi" w:hAnsiTheme="minorHAnsi" w:cstheme="minorHAnsi"/>
        </w:rPr>
        <w:t>it is the focus of China’s enmity</w:t>
      </w:r>
      <w:r w:rsidRPr="00A81A22">
        <w:rPr>
          <w:rFonts w:asciiTheme="minorHAnsi" w:hAnsiTheme="minorHAnsi" w:cstheme="minorHAnsi"/>
        </w:rPr>
        <w:t xml:space="preserve">. “Why the U.S. Fights:” Preservation of Freedom U.S. leadership seeks to maintain its position because that is best, first, for U.S. security; second, the security of its allies; and third, for the promotion of its ideology. </w:t>
      </w:r>
      <w:r w:rsidRPr="00A81A22">
        <w:rPr>
          <w:rStyle w:val="StyleUnderline"/>
          <w:rFonts w:asciiTheme="minorHAnsi" w:hAnsiTheme="minorHAnsi" w:cstheme="minorHAnsi"/>
        </w:rPr>
        <w:t>America’s ideological push is vital to ensure that freedom and democratic government, open societies, and free markets are the dominant values of international politics</w:t>
      </w:r>
      <w:r w:rsidRPr="00A81A22">
        <w:rPr>
          <w:rFonts w:asciiTheme="minorHAnsi" w:hAnsiTheme="minorHAnsi" w:cstheme="minorHAnsi"/>
        </w:rPr>
        <w:t xml:space="preserve">. In sum, Washington fights for the international order it created after World War II, and which it expanded after the Cold War. America seeks to maintain the status quo, its position and the order it has known, and that both Washington and the American people expect to continue. That expectation was conceived and conditioned in the calm geopolitical seas of the 1990s and 2000s. That time is past. </w:t>
      </w:r>
      <w:r w:rsidRPr="00A81A22">
        <w:rPr>
          <w:rStyle w:val="StyleUnderline"/>
          <w:rFonts w:asciiTheme="minorHAnsi" w:hAnsiTheme="minorHAnsi" w:cstheme="minorHAnsi"/>
        </w:rPr>
        <w:t>As China has risen, Washington must now battle to maintain its place in the world and the dominance of its military, economy, ideology, and technological leadership</w:t>
      </w:r>
      <w:r w:rsidRPr="00A81A22">
        <w:rPr>
          <w:rFonts w:asciiTheme="minorHAnsi" w:hAnsiTheme="minorHAnsi" w:cstheme="minorHAnsi"/>
        </w:rPr>
        <w:t xml:space="preserve">. Indeed, America is forced to fight to defend its position, allies, and values. But this cannot be wholly a defensive war, the United States must actively confront China in each realm, and put China on the back foot in order to ensure the United States and its allies triumph in each aspect of the competition. While the military and economic components are essential, ideology is their equal. Ideology is critical for Washington as it motivates the U.S. response to China with a comprehension, energy, and vigor that material forces cannot. As the U.S. Navy historically contends: “ships don’t fight, men do.” People fight to defend their country and ideology. Accordingly, the value of the ideology of the United States is the spine that supports U.S. power. </w:t>
      </w:r>
      <w:r w:rsidRPr="00A81A22">
        <w:rPr>
          <w:rStyle w:val="StyleUnderline"/>
          <w:rFonts w:asciiTheme="minorHAnsi" w:hAnsiTheme="minorHAnsi" w:cstheme="minorHAnsi"/>
        </w:rPr>
        <w:t xml:space="preserve">U.S. ideology unifies and inspires the American people, as well as ideological sympathizers around the world, and explains why China’s ideology and vision for the world should be resisted. </w:t>
      </w:r>
      <w:r w:rsidRPr="00A81A22">
        <w:rPr>
          <w:rFonts w:asciiTheme="minorHAnsi" w:hAnsiTheme="minorHAnsi" w:cstheme="minorHAnsi"/>
        </w:rPr>
        <w:t xml:space="preserve">In explaining “Why We Fight,” </w:t>
      </w:r>
      <w:r w:rsidRPr="00A81A22">
        <w:rPr>
          <w:rStyle w:val="StyleUnderline"/>
          <w:rFonts w:asciiTheme="minorHAnsi" w:hAnsiTheme="minorHAnsi" w:cstheme="minorHAnsi"/>
        </w:rPr>
        <w:t>the United States must contrast its dynamic, innovative, free, and open society, with the wealthy and increasingly prosperous, but ethnocentric, racist, and closed society of the Chinese. The West went through a Civil Rights Movement to create cultures of anti-racism throughout their societies. In China, the idea of a Civil Rights Movement that would aid the condition of women and minorities, and so undermine Han-supremacy, is unthinkable.</w:t>
      </w:r>
      <w:r w:rsidRPr="00A81A22">
        <w:rPr>
          <w:rFonts w:asciiTheme="minorHAnsi" w:hAnsiTheme="minorHAnsi" w:cstheme="minorHAnsi"/>
        </w:rPr>
        <w:t xml:space="preserve"> That stark recognition captures the profound differences between the two societies. Equally importantly, U.S. ideology may serve to undermine the legitimacy of the authoritarian rule of the Communist Party of China in the minds of the Chinese people. Ideology also provides Washington with key advantages. As a free and open society, the United States is a better ally for states in Africa, Asia, and Latin America, than China, whose alliances are frequently characterized by abuse of its erstwhile ally’s people and resources. In contrast to China, U</w:t>
      </w:r>
      <w:r w:rsidRPr="00A81A22">
        <w:rPr>
          <w:rStyle w:val="StyleUnderline"/>
          <w:rFonts w:asciiTheme="minorHAnsi" w:hAnsiTheme="minorHAnsi" w:cstheme="minorHAnsi"/>
        </w:rPr>
        <w:t>.S. decision-making is transparent to allies, it is a dynamic and inclusive society, and has a long history of protecting the interests of its allies, and treating them as equal partners</w:t>
      </w:r>
      <w:r w:rsidRPr="00A81A22">
        <w:rPr>
          <w:rFonts w:asciiTheme="minorHAnsi" w:hAnsiTheme="minorHAnsi" w:cstheme="minorHAnsi"/>
        </w:rPr>
        <w:t xml:space="preserve">. </w:t>
      </w:r>
      <w:r w:rsidRPr="00A81A22">
        <w:rPr>
          <w:rStyle w:val="StyleUnderline"/>
          <w:rFonts w:asciiTheme="minorHAnsi" w:hAnsiTheme="minorHAnsi" w:cstheme="minorHAnsi"/>
        </w:rPr>
        <w:t>America’s free and open political principles make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a more valuable and dependable ally</w:t>
      </w:r>
      <w:r w:rsidRPr="00A81A22">
        <w:rPr>
          <w:rFonts w:asciiTheme="minorHAnsi" w:hAnsiTheme="minorHAnsi" w:cstheme="minorHAnsi"/>
        </w:rPr>
        <w:t xml:space="preserve">. Moreover, as U.S. power declines relative to China’s, Washington is likely to depend more on ideology than economic and military power. Consequently, the United States will have to depend more on its allies and other cooperative states, in Europe, Asia, and Africa. This situation plays to the United States’ ideological strength and is a great advantage for Washington. China seeks resources globally, offering infrastructure development and foreign direct investment to the many states willing to partner, if not yet align, with it. </w:t>
      </w:r>
      <w:r w:rsidRPr="00A81A22">
        <w:rPr>
          <w:rStyle w:val="StyleUnderline"/>
          <w:rFonts w:asciiTheme="minorHAnsi" w:hAnsiTheme="minorHAnsi" w:cstheme="minorHAnsi"/>
        </w:rPr>
        <w:t>Thus far</w:t>
      </w:r>
      <w:r w:rsidRPr="00A81A22">
        <w:rPr>
          <w:rFonts w:asciiTheme="minorHAnsi" w:hAnsiTheme="minorHAnsi" w:cstheme="minorHAnsi"/>
        </w:rPr>
        <w:t xml:space="preserve">, </w:t>
      </w:r>
      <w:r w:rsidRPr="00A81A22">
        <w:rPr>
          <w:rStyle w:val="StyleUnderline"/>
          <w:rFonts w:asciiTheme="minorHAnsi" w:hAnsiTheme="minorHAnsi" w:cstheme="minorHAnsi"/>
        </w:rPr>
        <w:t>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tates has chosen not to match China’s ability in these categories, but it does—</w:t>
      </w:r>
      <w:r w:rsidRPr="00A81A22">
        <w:rPr>
          <w:rStyle w:val="StyleUnderline"/>
          <w:rFonts w:asciiTheme="minorHAnsi" w:hAnsiTheme="minorHAnsi" w:cstheme="minorHAnsi"/>
        </w:rPr>
        <w:t>hands down</w:t>
      </w:r>
      <w:r w:rsidRPr="00A81A22">
        <w:rPr>
          <w:rFonts w:asciiTheme="minorHAnsi" w:hAnsiTheme="minorHAnsi" w:cstheme="minorHAnsi"/>
        </w:rPr>
        <w:t>—</w:t>
      </w:r>
      <w:r w:rsidRPr="00A81A22">
        <w:rPr>
          <w:rStyle w:val="StyleUnderline"/>
          <w:rFonts w:asciiTheme="minorHAnsi" w:hAnsiTheme="minorHAnsi" w:cstheme="minorHAnsi"/>
        </w:rPr>
        <w:t>far exceed China’s ability</w:t>
      </w:r>
      <w:r w:rsidRPr="00A81A22">
        <w:rPr>
          <w:rFonts w:asciiTheme="minorHAnsi" w:hAnsiTheme="minorHAnsi" w:cstheme="minorHAnsi"/>
        </w:rPr>
        <w:t xml:space="preserve"> to inspire the people of the world. Furthermore, while the interests of its allies are varied, U.S. ideology serves as the cement for alignment against China, particularly for states in Africa, Asia. This is true even in Europe, where economic interest might cause an alliance with China or neutrality in the face of an intensifying Sino-American conflict. The United States cannot fight this struggle alone and the good news is that it need not. The ideology of </w:t>
      </w:r>
      <w:r w:rsidRPr="00A81A22">
        <w:rPr>
          <w:rStyle w:val="StyleUnderline"/>
          <w:rFonts w:asciiTheme="minorHAnsi" w:hAnsiTheme="minorHAnsi" w:cstheme="minorHAnsi"/>
        </w:rPr>
        <w:t>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allows it to </w:t>
      </w:r>
      <w:r w:rsidRPr="00A81A22">
        <w:rPr>
          <w:rStyle w:val="StyleUnderline"/>
          <w:rFonts w:asciiTheme="minorHAnsi" w:hAnsiTheme="minorHAnsi" w:cstheme="minorHAnsi"/>
        </w:rPr>
        <w:t>maintain relations with Asia-Pacific and European states based on common interests and political principles</w:t>
      </w:r>
      <w:r w:rsidRPr="00A81A22">
        <w:rPr>
          <w:rFonts w:asciiTheme="minorHAnsi" w:hAnsiTheme="minorHAnsi" w:cstheme="minorHAnsi"/>
        </w:rPr>
        <w:t xml:space="preserve">. But </w:t>
      </w:r>
      <w:r w:rsidRPr="00A81A22">
        <w:rPr>
          <w:rStyle w:val="StyleUnderline"/>
          <w:rFonts w:asciiTheme="minorHAnsi" w:hAnsiTheme="minorHAnsi" w:cstheme="minorHAnsi"/>
        </w:rPr>
        <w:t>the struggle does require U.S. leadership</w:t>
      </w:r>
      <w:r w:rsidRPr="00A81A22">
        <w:rPr>
          <w:rFonts w:asciiTheme="minorHAnsi" w:hAnsiTheme="minorHAnsi" w:cstheme="minorHAnsi"/>
        </w:rPr>
        <w:t xml:space="preserve">. </w:t>
      </w:r>
      <w:r w:rsidRPr="00A81A22">
        <w:rPr>
          <w:rStyle w:val="StyleUnderline"/>
          <w:rFonts w:asciiTheme="minorHAnsi" w:hAnsiTheme="minorHAnsi" w:cstheme="minorHAnsi"/>
        </w:rPr>
        <w:t>China’s conception of victory is deeply disturbing, disagreeable, and dangerous for stability</w:t>
      </w:r>
      <w:r w:rsidRPr="00A81A22">
        <w:rPr>
          <w:rFonts w:asciiTheme="minorHAnsi" w:hAnsiTheme="minorHAnsi" w:cstheme="minorHAnsi"/>
        </w:rPr>
        <w:t xml:space="preserve">: the Middle Kingdom returned to dominance, with all other states in a subordinate position. “Why China Fights” is for Han-supremacy. “Why the U.S. Fights” is to preserve a future free and open, and to prevent the hegemony of a great power governed by a nation-based supremacist ideology. </w:t>
      </w:r>
      <w:r w:rsidRPr="00A81A22">
        <w:rPr>
          <w:rStyle w:val="StyleUnderline"/>
          <w:rFonts w:asciiTheme="minorHAnsi" w:hAnsiTheme="minorHAnsi" w:cstheme="minorHAnsi"/>
        </w:rPr>
        <w:t>The Sino-American conflict will determine whether the security and position of Washington are maintained, and freedom and open societies remain the dominant ideal in international politics. Or whether America will lose, and freedom is supplanted by authoritarianism</w:t>
      </w:r>
      <w:r w:rsidRPr="00A81A22">
        <w:rPr>
          <w:rFonts w:asciiTheme="minorHAnsi" w:hAnsiTheme="minorHAnsi" w:cstheme="minorHAnsi"/>
        </w:rPr>
        <w:t xml:space="preserve"> and Han-supremacism.</w:t>
      </w:r>
    </w:p>
    <w:p w:rsidR="00FD3DAA" w:rsidRPr="00A81A22" w:rsidRDefault="00585832" w:rsidP="00FD3DAA">
      <w:pPr>
        <w:pStyle w:val="Heading2"/>
        <w:rPr>
          <w:rFonts w:asciiTheme="minorHAnsi" w:hAnsiTheme="minorHAnsi" w:cstheme="minorHAnsi"/>
        </w:rPr>
      </w:pPr>
      <w:r w:rsidRPr="00A81A22">
        <w:rPr>
          <w:rFonts w:asciiTheme="minorHAnsi" w:hAnsiTheme="minorHAnsi" w:cstheme="minorHAnsi"/>
        </w:rPr>
        <w:t xml:space="preserve">! – </w:t>
      </w:r>
      <w:r w:rsidR="00FD3DAA" w:rsidRPr="00A81A22">
        <w:rPr>
          <w:rFonts w:asciiTheme="minorHAnsi" w:hAnsiTheme="minorHAnsi" w:cstheme="minorHAnsi"/>
        </w:rPr>
        <w:t>Chinese Heg</w:t>
      </w:r>
    </w:p>
    <w:p w:rsidR="005B4AFB" w:rsidRPr="00A81A22" w:rsidRDefault="005B4AFB" w:rsidP="005B4AFB">
      <w:pPr>
        <w:pStyle w:val="Heading3"/>
        <w:rPr>
          <w:rFonts w:asciiTheme="minorHAnsi" w:hAnsiTheme="minorHAnsi" w:cstheme="minorHAnsi"/>
        </w:rPr>
      </w:pPr>
      <w:r w:rsidRPr="00A81A22">
        <w:rPr>
          <w:rFonts w:asciiTheme="minorHAnsi" w:hAnsiTheme="minorHAnsi" w:cstheme="minorHAnsi"/>
        </w:rPr>
        <w:t>I/L -- General</w:t>
      </w:r>
    </w:p>
    <w:p w:rsidR="005B4AFB" w:rsidRPr="00A81A22" w:rsidRDefault="005B4AFB" w:rsidP="005B4AFB">
      <w:pPr>
        <w:pStyle w:val="Heading4"/>
        <w:rPr>
          <w:rFonts w:asciiTheme="minorHAnsi" w:hAnsiTheme="minorHAnsi" w:cstheme="minorHAnsi"/>
        </w:rPr>
      </w:pPr>
      <w:r w:rsidRPr="00A81A22">
        <w:rPr>
          <w:rFonts w:asciiTheme="minorHAnsi" w:hAnsiTheme="minorHAnsi" w:cstheme="minorHAnsi"/>
        </w:rPr>
        <w:t xml:space="preserve">Arms alliances counteract Chinese economic influence – withdraw </w:t>
      </w:r>
      <w:r w:rsidRPr="00A81A22">
        <w:rPr>
          <w:rFonts w:asciiTheme="minorHAnsi" w:hAnsiTheme="minorHAnsi" w:cstheme="minorHAnsi"/>
          <w:u w:val="single"/>
        </w:rPr>
        <w:t>forces</w:t>
      </w:r>
      <w:r w:rsidRPr="00A81A22">
        <w:rPr>
          <w:rFonts w:asciiTheme="minorHAnsi" w:hAnsiTheme="minorHAnsi" w:cstheme="minorHAnsi"/>
        </w:rPr>
        <w:t xml:space="preserve"> countries to turn to China for security</w:t>
      </w:r>
    </w:p>
    <w:p w:rsidR="005B4AFB" w:rsidRPr="00A81A22" w:rsidRDefault="005B4AFB" w:rsidP="005B4AFB">
      <w:pPr>
        <w:rPr>
          <w:rFonts w:asciiTheme="minorHAnsi" w:hAnsiTheme="minorHAnsi" w:cstheme="minorHAnsi"/>
        </w:rPr>
      </w:pPr>
      <w:r w:rsidRPr="00A81A22">
        <w:rPr>
          <w:rStyle w:val="Style13ptBold"/>
          <w:rFonts w:asciiTheme="minorHAnsi" w:hAnsiTheme="minorHAnsi" w:cstheme="minorHAnsi"/>
        </w:rPr>
        <w:t>Fisher 18</w:t>
      </w:r>
      <w:r w:rsidRPr="00A81A22">
        <w:rPr>
          <w:rFonts w:asciiTheme="minorHAnsi" w:hAnsiTheme="minorHAnsi" w:cstheme="minorHAnsi"/>
        </w:rPr>
        <w:t xml:space="preserve"> [Max, publisher and analyst of global politics in The Interpreter, “How China is Challenging American Dominance in Asia”; published 3/9/18, accessed 6/26/19; https://www.nytimes.com/interactive/2018/03/09/world/asia/china-us-asia-rivalry.html]</w:t>
      </w:r>
    </w:p>
    <w:p w:rsidR="005B4AFB" w:rsidRPr="00A81A22" w:rsidRDefault="005B4AFB" w:rsidP="005B4AFB">
      <w:pPr>
        <w:rPr>
          <w:rFonts w:asciiTheme="minorHAnsi" w:hAnsiTheme="minorHAnsi" w:cstheme="minorHAnsi"/>
          <w:sz w:val="16"/>
        </w:rPr>
      </w:pPr>
      <w:r w:rsidRPr="00A81A22">
        <w:rPr>
          <w:rFonts w:asciiTheme="minorHAnsi" w:hAnsiTheme="minorHAnsi" w:cstheme="minorHAnsi"/>
          <w:u w:val="single"/>
        </w:rPr>
        <w:t xml:space="preserve">Asian leaders know that their economies </w:t>
      </w:r>
      <w:r w:rsidRPr="00A81A22">
        <w:rPr>
          <w:rFonts w:asciiTheme="minorHAnsi" w:hAnsiTheme="minorHAnsi" w:cstheme="minorHAnsi"/>
          <w:sz w:val="16"/>
        </w:rPr>
        <w:t xml:space="preserve">– and therefore, domestic politics </w:t>
      </w:r>
      <w:r w:rsidRPr="00A81A22">
        <w:rPr>
          <w:rFonts w:asciiTheme="minorHAnsi" w:hAnsiTheme="minorHAnsi" w:cstheme="minorHAnsi"/>
          <w:u w:val="single"/>
        </w:rPr>
        <w:t>– rely on Beijing</w:t>
      </w:r>
      <w:r w:rsidRPr="00A81A22">
        <w:rPr>
          <w:rFonts w:asciiTheme="minorHAnsi" w:hAnsiTheme="minorHAnsi" w:cstheme="minorHAnsi"/>
          <w:sz w:val="16"/>
        </w:rPr>
        <w:t xml:space="preserve">, which has shown it will offer investment to friends and economic punishment to those who displease it. </w:t>
      </w:r>
      <w:r w:rsidRPr="00A81A22">
        <w:rPr>
          <w:rFonts w:asciiTheme="minorHAnsi" w:hAnsiTheme="minorHAnsi" w:cstheme="minorHAnsi"/>
          <w:u w:val="single"/>
        </w:rPr>
        <w:t>But another metric of great power influence, arms sales, shows United States’ enduring reach. U.S. arms sales still dominate Asian markets</w:t>
      </w:r>
      <w:r w:rsidRPr="00A81A22">
        <w:rPr>
          <w:rFonts w:asciiTheme="minorHAnsi" w:hAnsiTheme="minorHAnsi" w:cstheme="minorHAnsi"/>
          <w:sz w:val="16"/>
        </w:rPr>
        <w:t xml:space="preserve"> </w:t>
      </w:r>
      <w:r w:rsidRPr="00A81A22">
        <w:rPr>
          <w:rFonts w:asciiTheme="minorHAnsi" w:hAnsiTheme="minorHAnsi" w:cstheme="minorHAnsi"/>
          <w:u w:val="single"/>
        </w:rPr>
        <w:t>Arms sales by U.S.</w:t>
      </w:r>
      <w:r w:rsidRPr="00A81A22">
        <w:rPr>
          <w:rFonts w:asciiTheme="minorHAnsi" w:hAnsiTheme="minorHAnsi" w:cstheme="minorHAnsi"/>
          <w:sz w:val="16"/>
        </w:rPr>
        <w:t xml:space="preserve"> China Australia $3,789 million </w:t>
      </w:r>
      <w:r w:rsidRPr="00A81A22">
        <w:rPr>
          <w:rFonts w:asciiTheme="minorHAnsi" w:hAnsiTheme="minorHAnsi" w:cstheme="minorHAnsi"/>
          <w:u w:val="single"/>
        </w:rPr>
        <w:t>South Korea 3,626 Taiwan 2,953 India 2,782 Singapore 2,420 Japan 1,666</w:t>
      </w:r>
      <w:r w:rsidRPr="00A81A22">
        <w:rPr>
          <w:rFonts w:asciiTheme="minorHAnsi" w:hAnsiTheme="minorHAnsi" w:cstheme="minorHAnsi"/>
          <w:sz w:val="16"/>
        </w:rPr>
        <w:t xml:space="preserve"> Pakistan 1,005 3,656 Indonesia 447 279 Philippines 261 Thailand 229 131 New Zealand 136 Bangladesh 1,666 110 Brunei 87 Malaysia 22 Sri Lanka 10 Laos 31 Cambodia 54 Myanmar 1,161 Source: Stockholm International Peace Research Institute. Figures are SIPRI estimates of total production costs from 2011 to 2016. </w:t>
      </w:r>
      <w:r w:rsidRPr="00A81A22">
        <w:rPr>
          <w:rFonts w:asciiTheme="minorHAnsi" w:hAnsiTheme="minorHAnsi" w:cstheme="minorHAnsi"/>
          <w:u w:val="single"/>
        </w:rPr>
        <w:t>Countries that purchase American weapons bind their militaries and their foreign policies to the United States</w:t>
      </w:r>
      <w:r w:rsidRPr="00A81A22">
        <w:rPr>
          <w:rFonts w:asciiTheme="minorHAnsi" w:hAnsiTheme="minorHAnsi" w:cstheme="minorHAnsi"/>
          <w:sz w:val="16"/>
        </w:rPr>
        <w:t xml:space="preserve">. </w:t>
      </w:r>
      <w:r w:rsidRPr="00A81A22">
        <w:rPr>
          <w:rFonts w:asciiTheme="minorHAnsi" w:hAnsiTheme="minorHAnsi" w:cstheme="minorHAnsi"/>
          <w:u w:val="single"/>
        </w:rPr>
        <w:t>The imbalance reflects the extent of American military relationships in Asia</w:t>
      </w:r>
      <w:r w:rsidRPr="00A81A22">
        <w:rPr>
          <w:rFonts w:asciiTheme="minorHAnsi" w:hAnsiTheme="minorHAnsi" w:cstheme="minorHAnsi"/>
          <w:sz w:val="16"/>
        </w:rPr>
        <w:t>, which date back to World War II. Many of the 20 countries caught between Beijing and Washington face an impossible choice between Chinese wealth and American security. “These countries don’t want to have to choose sides,” said Tanvi Madan, an Asia specialist at the Brookings Institution. So they’re not. Instead, most are pursuing strategies intended to draw maximum benefit from both powers, minimize risks of angering either and preserve their independence</w:t>
      </w:r>
      <w:r w:rsidRPr="00A81A22">
        <w:rPr>
          <w:rFonts w:asciiTheme="minorHAnsi" w:hAnsiTheme="minorHAnsi" w:cstheme="minorHAnsi"/>
          <w:u w:val="single"/>
        </w:rPr>
        <w:t>. The result will likely be something very different from Cold War-era Europe, which was divided cleanly between two sides. Instead, the continent will fracture along many lines at once as countries accept, reject or manage China’s growing influence. Each strategy involves hard compromises and provides a model for how others in Asia, and perhaps one day globally, will cope with a Chinese-American world.</w:t>
      </w:r>
    </w:p>
    <w:p w:rsidR="005B4AFB" w:rsidRPr="00A81A22" w:rsidRDefault="005B4AFB" w:rsidP="005B4AFB">
      <w:pPr>
        <w:rPr>
          <w:rFonts w:asciiTheme="minorHAnsi" w:hAnsiTheme="minorHAnsi" w:cstheme="minorHAnsi"/>
        </w:rPr>
      </w:pP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I/L</w:t>
      </w:r>
      <w:r w:rsidR="005B4AFB" w:rsidRPr="00A81A22">
        <w:rPr>
          <w:rFonts w:asciiTheme="minorHAnsi" w:hAnsiTheme="minorHAnsi" w:cstheme="minorHAnsi"/>
        </w:rPr>
        <w:t xml:space="preserve"> -- Taiwan</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Taiwan alliance is key to US heg and Chinese containment</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Schmitt 4/11</w:t>
      </w:r>
      <w:r w:rsidRPr="00A81A22">
        <w:rPr>
          <w:rFonts w:asciiTheme="minorHAnsi" w:hAnsiTheme="minorHAnsi" w:cstheme="minorHAnsi"/>
        </w:rPr>
        <w:t xml:space="preserve"> [Gary, Director of the Program on American Citizenship and Resident Scholar Strategic Studies, Asia, Foreign and Defense Policy, “The Taiwan Relations Act at 40: It’s time to deepen ties”; published 4/11/19, accessed 6/24/19; http://www.aei.org/publication/the-taiwan-relations-act-at-40-its-time-to-deepen-ties/</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Thirty-seven years after the “Assurances,” a completely different geostrategic environment faces the United States in Asia. The Cold War is long over and so too the justification for using China as a card to be played against the Soviet Union. Also </w:t>
      </w:r>
      <w:r w:rsidRPr="00A81A22">
        <w:rPr>
          <w:rFonts w:asciiTheme="minorHAnsi" w:hAnsiTheme="minorHAnsi" w:cstheme="minorHAnsi"/>
          <w:u w:val="single"/>
        </w:rPr>
        <w:t>over is the hope that somehow economic engagement with China would gradually but inevitably lead China down the road to political reform and to becoming a “responsible stakeholder”</w:t>
      </w:r>
      <w:r w:rsidRPr="00A81A22">
        <w:rPr>
          <w:rFonts w:asciiTheme="minorHAnsi" w:hAnsiTheme="minorHAnsi" w:cstheme="minorHAnsi"/>
          <w:sz w:val="16"/>
        </w:rPr>
        <w:t xml:space="preserve"> in the international system. To the contrary, </w:t>
      </w:r>
      <w:r w:rsidRPr="00A81A22">
        <w:rPr>
          <w:rFonts w:asciiTheme="minorHAnsi" w:hAnsiTheme="minorHAnsi" w:cstheme="minorHAnsi"/>
          <w:u w:val="single"/>
        </w:rPr>
        <w:t>as its economy has grown, China has used these increased resources to engage in a quarter-of-a-century long military build-up that has led to a worrisome change in the region’s balance of power and an assertion of power in the South and East China Seas.</w:t>
      </w:r>
      <w:r w:rsidRPr="00A81A22">
        <w:rPr>
          <w:rFonts w:asciiTheme="minorHAnsi" w:hAnsiTheme="minorHAnsi" w:cstheme="minorHAnsi"/>
          <w:sz w:val="16"/>
        </w:rPr>
        <w:t xml:space="preserve"> In this context </w:t>
      </w:r>
      <w:r w:rsidRPr="00A81A22">
        <w:rPr>
          <w:rFonts w:asciiTheme="minorHAnsi" w:hAnsiTheme="minorHAnsi" w:cstheme="minorHAnsi"/>
          <w:u w:val="single"/>
        </w:rPr>
        <w:t>Taiwan’s independence and security should be particularly important to Washington</w:t>
      </w:r>
      <w:r w:rsidRPr="00A81A22">
        <w:rPr>
          <w:rFonts w:asciiTheme="minorHAnsi" w:hAnsiTheme="minorHAnsi" w:cstheme="minorHAnsi"/>
          <w:sz w:val="16"/>
        </w:rPr>
        <w:t xml:space="preserve">. With Russia’s annexation of Crimea, invasion of Ukraine and Georgia, and China’s destabilizing actions in the South China Sea and undermining of Hong Kong’s autonomy, </w:t>
      </w:r>
      <w:r w:rsidRPr="00A81A22">
        <w:rPr>
          <w:rFonts w:asciiTheme="minorHAnsi" w:hAnsiTheme="minorHAnsi" w:cstheme="minorHAnsi"/>
          <w:u w:val="single"/>
        </w:rPr>
        <w:t>Taiwan will be a key test of U.S. resolve in supporting partners in the face of great power pressure.</w:t>
      </w:r>
      <w:r w:rsidRPr="00A81A22">
        <w:rPr>
          <w:rFonts w:asciiTheme="minorHAnsi" w:hAnsiTheme="minorHAnsi" w:cstheme="minorHAnsi"/>
          <w:sz w:val="16"/>
        </w:rPr>
        <w:t xml:space="preserve"> Taiwan is also important in its own right as a thriving democracy and major U.S. trading partner. No less significant, </w:t>
      </w:r>
      <w:r w:rsidRPr="00A81A22">
        <w:rPr>
          <w:rFonts w:asciiTheme="minorHAnsi" w:hAnsiTheme="minorHAnsi" w:cstheme="minorHAnsi"/>
          <w:u w:val="single"/>
        </w:rPr>
        <w:t>the island is critical in the region’s balance of power, sitting between two treaty allies (Japan and the Philippines).</w:t>
      </w:r>
      <w:r w:rsidRPr="00A81A22">
        <w:rPr>
          <w:rFonts w:asciiTheme="minorHAnsi" w:hAnsiTheme="minorHAnsi" w:cstheme="minorHAnsi"/>
          <w:sz w:val="16"/>
        </w:rPr>
        <w:t xml:space="preserve"> North and south of the island are the sea gateways to the broader Pacific and America’s base in Guam. In a crisis, </w:t>
      </w:r>
      <w:r w:rsidRPr="00A81A22">
        <w:rPr>
          <w:rFonts w:asciiTheme="minorHAnsi" w:hAnsiTheme="minorHAnsi" w:cstheme="minorHAnsi"/>
          <w:u w:val="single"/>
        </w:rPr>
        <w:t>Taiwan could be a key partner in containing the Chinese military within the first island chain and preventing it from exerting significant reach into the Western Pacific</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Halting arms sales </w:t>
      </w:r>
      <w:r w:rsidRPr="00A81A22">
        <w:rPr>
          <w:rFonts w:asciiTheme="minorHAnsi" w:hAnsiTheme="minorHAnsi" w:cstheme="minorHAnsi"/>
          <w:u w:val="single"/>
        </w:rPr>
        <w:t>increases Chinese heg</w:t>
      </w:r>
      <w:r w:rsidRPr="00A81A22">
        <w:rPr>
          <w:rFonts w:asciiTheme="minorHAnsi" w:hAnsiTheme="minorHAnsi" w:cstheme="minorHAnsi"/>
        </w:rPr>
        <w:t xml:space="preserve"> and military overmatch</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ST 18</w:t>
      </w:r>
      <w:r w:rsidRPr="00A81A22">
        <w:rPr>
          <w:rFonts w:asciiTheme="minorHAnsi" w:hAnsiTheme="minorHAnsi" w:cstheme="minorHAnsi"/>
        </w:rPr>
        <w:t xml:space="preserve"> [Strait Times, central news agency primarily focused on the Pacific geopolitical theatre, “China demands halt of US arms sales to Taiwan, as island stresses Central America ties with navy visit”; published 4/10/18, accessed 6/24/19; https://www.straitstimes.com/asia/east-asia/china-demands-halt-of-us-arms-sales-to-taiwan-as-island-stresses-central-america-ties]</w:t>
      </w:r>
    </w:p>
    <w:p w:rsidR="00FD3DAA" w:rsidRPr="00A81A22" w:rsidRDefault="00FD3DAA" w:rsidP="00FD3DAA">
      <w:pPr>
        <w:rPr>
          <w:rFonts w:asciiTheme="minorHAnsi" w:hAnsiTheme="minorHAnsi" w:cstheme="minorHAnsi"/>
          <w:sz w:val="14"/>
        </w:rPr>
      </w:pPr>
      <w:r w:rsidRPr="00A81A22">
        <w:rPr>
          <w:rFonts w:asciiTheme="minorHAnsi" w:hAnsiTheme="minorHAnsi" w:cstheme="minorHAnsi"/>
          <w:sz w:val="14"/>
        </w:rPr>
        <w:t xml:space="preserve">BEIJING/CORINTO, NICARAGUA (REUTERS, AFP) - </w:t>
      </w:r>
      <w:r w:rsidRPr="00A81A22">
        <w:rPr>
          <w:rFonts w:asciiTheme="minorHAnsi" w:hAnsiTheme="minorHAnsi" w:cstheme="minorHAnsi"/>
          <w:u w:val="single"/>
        </w:rPr>
        <w:t xml:space="preserve">China </w:t>
      </w:r>
      <w:r w:rsidRPr="00A81A22">
        <w:rPr>
          <w:rFonts w:asciiTheme="minorHAnsi" w:hAnsiTheme="minorHAnsi" w:cstheme="minorHAnsi"/>
          <w:sz w:val="14"/>
        </w:rPr>
        <w:t xml:space="preserve">said on Monday (Apr 9) that it </w:t>
      </w:r>
      <w:r w:rsidRPr="00A81A22">
        <w:rPr>
          <w:rFonts w:asciiTheme="minorHAnsi" w:hAnsiTheme="minorHAnsi" w:cstheme="minorHAnsi"/>
          <w:u w:val="single"/>
        </w:rPr>
        <w:t>opposed the United States selling weapons to Taiwan</w:t>
      </w:r>
      <w:r w:rsidRPr="00A81A22">
        <w:rPr>
          <w:rFonts w:asciiTheme="minorHAnsi" w:hAnsiTheme="minorHAnsi" w:cstheme="minorHAnsi"/>
          <w:sz w:val="14"/>
        </w:rPr>
        <w:t>, after the Trump administration approved the marketing licence required for American manufacturers to sell technology to Taiwan that would allow for building submarines. Taiwan's Central News Agency said on Saturday that Taiwan's Ministry of National Defence confirmed that the US Department of State had agreed to grant the licence needed to sell the technology to Taiwan so the self-ruled island could build its own submarines. China's Defence Ministry, responding to a journalist's question in an online statement about the issue, demanded that the US "halt all forms of military links between the United States and Taiwan, as well as all forms of weapon sales to Taiwan". "</w:t>
      </w:r>
      <w:r w:rsidRPr="00A81A22">
        <w:rPr>
          <w:rFonts w:asciiTheme="minorHAnsi" w:hAnsiTheme="minorHAnsi" w:cstheme="minorHAnsi"/>
          <w:u w:val="single"/>
        </w:rPr>
        <w:t>China's military has the ability and determination to defeat all attempts to separate our country, and will adopt all necessary measures to resolutely defend national sovereignty, security and territorial integrity</w:t>
      </w:r>
      <w:r w:rsidRPr="00A81A22">
        <w:rPr>
          <w:rFonts w:asciiTheme="minorHAnsi" w:hAnsiTheme="minorHAnsi" w:cstheme="minorHAnsi"/>
          <w:sz w:val="14"/>
        </w:rPr>
        <w:t xml:space="preserve">," ministry spokesman Wu Qian said. </w:t>
      </w:r>
      <w:r w:rsidRPr="00A81A22">
        <w:rPr>
          <w:rFonts w:asciiTheme="minorHAnsi" w:hAnsiTheme="minorHAnsi" w:cstheme="minorHAnsi"/>
          <w:u w:val="single"/>
        </w:rPr>
        <w:t>He did not elaborate</w:t>
      </w:r>
      <w:r w:rsidRPr="00A81A22">
        <w:rPr>
          <w:rFonts w:asciiTheme="minorHAnsi" w:hAnsiTheme="minorHAnsi" w:cstheme="minorHAnsi"/>
          <w:sz w:val="14"/>
        </w:rPr>
        <w:t xml:space="preserve">. Taiwan is one of China's most sensitive issues. The island is claimed by Beijing as its sacred territory, part of "one China", and Beijing has never renounced the use of force to bring under Chinese control what it considers to be a wayward province. The US State Department over the weekend declined to confirm the details of the Taiwan news report. A State Department official had said the agency continued to review Taiwan's defence needs and referred questions about specific procurement plans to Taiwanese authorities. China's hostility to Taiwan has grown since Ms Tsai Ing-wen from the pro-independence Democratic Progressive Party was elected president in 2016. China fears she wants to push for formal independence, though Ms Tsai says she wants to maintain the status quo and is committed to peace. NAVY FLOTILLA The opposition from China came as a Taiwanese navy flotilla docked in Nicaragua, in a high-profile visit highlighting ties with Central America and the Caribbean that are shrinking as China presses countries in the region to drop diplomatic relations. The three vessels - described as being on a training mission - powered into Corinto, a port town on Nicaragua's Pacific coast, in a visit "to strengthen the ties of friendship", Nicaraguan officials and Taiwanese diplomats said. Some of the 800 crew members who disembarked put on a Taekwondo martial arts display after an inspection by Nicaraguan military brass. The warships were Pan Shi, a modern and sleek Fast Combat Support Ship, Pan Chao, an older, US-designed frigate, and Kuen Wing, a more recent, French-made stealth frigate. They were to stay in port for three days, with the crew of officers, sailors and cadets participating with the Nicaraguan military in joint training activities, the Taiwanese embassy said. It was the sixth time Taiwan has sent a "friendship flotilla" to Nicaragua. After Nicaragua, Taiwan's navy ships were to go on to make stops in the Marshall Islands, El Salvador, Honduras, Guatemala and the Dominican Republic. ASSERTIVE CHINA Taiwan is gradually running out of ports of call as China - which considers Taiwan a renegade province that will one day be brought back under Beijing's control - presses countries to drop relations with Taipei. Half the countries with which Taiwan has bilateral diplomatic relations are in Latin America and the Caribbean. And it is slowly losing ground there. In June last year, Panama cut ties with Taiwan to open relations with China instead. Costa Rica did likewise in 2007. The parts of Latin America that still have ties with Taiwan are the Central American countries of Belize, El Salvador, Guatemala, Honduras and Nicaragua; the Caribbean states of Haiti, St Kitts and Nevis, St Vincent and the Grenadines, the Dominican Republic, and Santa Lucia; and the South American nation of Paraguay. </w:t>
      </w:r>
      <w:r w:rsidRPr="00A81A22">
        <w:rPr>
          <w:rFonts w:asciiTheme="minorHAnsi" w:hAnsiTheme="minorHAnsi" w:cstheme="minorHAnsi"/>
          <w:u w:val="single"/>
        </w:rPr>
        <w:t>Across the region, China's increased investment and a more assertive foreign policy are being felt both economically and politically. That trend has unsettled the US, which views the Chinese interest as encroachment in a region that it once regarded as its backyard</w:t>
      </w:r>
      <w:r w:rsidRPr="00A81A22">
        <w:rPr>
          <w:rFonts w:asciiTheme="minorHAnsi" w:hAnsiTheme="minorHAnsi" w:cstheme="minorHAnsi"/>
          <w:sz w:val="14"/>
        </w:rPr>
        <w:t>. US President Donald Trump is to attend a summit of leaders across the Americas in Peru on Friday and Saturday. White House officials said part of his focus would be on pushing back against "external economic aggression", taken to mean China's growing investment in the region.\</w:t>
      </w:r>
    </w:p>
    <w:p w:rsidR="00FD3DAA" w:rsidRPr="00A81A22" w:rsidRDefault="00FD3DAA" w:rsidP="00FD3DAA">
      <w:pPr>
        <w:rPr>
          <w:rFonts w:asciiTheme="minorHAnsi" w:hAnsiTheme="minorHAnsi" w:cstheme="minorHAnsi"/>
          <w:sz w:val="14"/>
        </w:rPr>
      </w:pPr>
    </w:p>
    <w:p w:rsidR="00FD3DAA" w:rsidRPr="00A81A22" w:rsidRDefault="00585832" w:rsidP="00FD3DAA">
      <w:pPr>
        <w:pStyle w:val="Heading3"/>
        <w:rPr>
          <w:rFonts w:asciiTheme="minorHAnsi" w:hAnsiTheme="minorHAnsi" w:cstheme="minorHAnsi"/>
        </w:rPr>
      </w:pPr>
      <w:r w:rsidRPr="00A81A22">
        <w:rPr>
          <w:rFonts w:asciiTheme="minorHAnsi" w:hAnsiTheme="minorHAnsi" w:cstheme="minorHAnsi"/>
        </w:rPr>
        <w:t>!</w:t>
      </w:r>
      <w:r w:rsidR="00FD3DAA" w:rsidRPr="00A81A22">
        <w:rPr>
          <w:rFonts w:asciiTheme="minorHAnsi" w:hAnsiTheme="minorHAnsi" w:cstheme="minorHAnsi"/>
        </w:rPr>
        <w:t xml:space="preserve"> – Chinese Hegemony – AI</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Chinese hegemony leads to AI dominance</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Akita 6-14-19 (Hiroyuki, “China is exporting AI-driven authoritarianism,” https://asia.nikkei.com/Spotlight/Comment/China-is-exporting-AI-driven-authoritarianism, ME)</w:t>
      </w:r>
    </w:p>
    <w:p w:rsidR="00FD3DAA" w:rsidRPr="00A81A22" w:rsidRDefault="00FD3DAA" w:rsidP="00FD3DAA">
      <w:pPr>
        <w:rPr>
          <w:rFonts w:asciiTheme="minorHAnsi" w:hAnsiTheme="minorHAnsi" w:cstheme="minorHAnsi"/>
          <w:sz w:val="16"/>
        </w:rPr>
      </w:pPr>
      <w:r w:rsidRPr="00A81A22">
        <w:rPr>
          <w:rStyle w:val="StyleUnderline"/>
          <w:rFonts w:asciiTheme="minorHAnsi" w:hAnsiTheme="minorHAnsi" w:cstheme="minorHAnsi"/>
        </w:rPr>
        <w:t>China is building and exporting an Orwellian dystopia</w:t>
      </w:r>
      <w:r w:rsidRPr="00A81A22">
        <w:rPr>
          <w:rFonts w:asciiTheme="minorHAnsi" w:hAnsiTheme="minorHAnsi" w:cstheme="minorHAnsi"/>
          <w:sz w:val="16"/>
        </w:rPr>
        <w:t xml:space="preserve">, supported by a network of ubiquitous security cameras and advanced facial recognition technology. </w:t>
      </w:r>
      <w:r w:rsidRPr="00A81A22">
        <w:rPr>
          <w:rStyle w:val="StyleUnderline"/>
          <w:rFonts w:asciiTheme="minorHAnsi" w:hAnsiTheme="minorHAnsi" w:cstheme="minorHAnsi"/>
        </w:rPr>
        <w:t xml:space="preserve">Beijing's </w:t>
      </w:r>
      <w:r w:rsidRPr="00A81A22">
        <w:rPr>
          <w:rStyle w:val="Emphasis"/>
          <w:rFonts w:asciiTheme="minorHAnsi" w:hAnsiTheme="minorHAnsi" w:cstheme="minorHAnsi"/>
        </w:rPr>
        <w:t>a</w:t>
      </w:r>
      <w:r w:rsidRPr="00A81A22">
        <w:rPr>
          <w:rFonts w:asciiTheme="minorHAnsi" w:hAnsiTheme="minorHAnsi" w:cstheme="minorHAnsi"/>
          <w:sz w:val="16"/>
        </w:rPr>
        <w:t xml:space="preserve">rtificial </w:t>
      </w:r>
      <w:r w:rsidRPr="00A81A22">
        <w:rPr>
          <w:rStyle w:val="Emphasis"/>
          <w:rFonts w:asciiTheme="minorHAnsi" w:hAnsiTheme="minorHAnsi" w:cstheme="minorHAnsi"/>
        </w:rPr>
        <w:t>i</w:t>
      </w:r>
      <w:r w:rsidRPr="00A81A22">
        <w:rPr>
          <w:rFonts w:asciiTheme="minorHAnsi" w:hAnsiTheme="minorHAnsi" w:cstheme="minorHAnsi"/>
          <w:sz w:val="16"/>
        </w:rPr>
        <w:t>ntelligence-</w:t>
      </w:r>
      <w:r w:rsidRPr="00A81A22">
        <w:rPr>
          <w:rStyle w:val="StyleUnderline"/>
          <w:rFonts w:asciiTheme="minorHAnsi" w:hAnsiTheme="minorHAnsi" w:cstheme="minorHAnsi"/>
        </w:rPr>
        <w:t>driven dictatorship</w:t>
      </w:r>
      <w:r w:rsidRPr="00A81A22">
        <w:rPr>
          <w:rFonts w:asciiTheme="minorHAnsi" w:hAnsiTheme="minorHAnsi" w:cstheme="minorHAnsi"/>
          <w:sz w:val="16"/>
        </w:rPr>
        <w:t xml:space="preserve">, which also employs rigorous internet censorship, </w:t>
      </w:r>
      <w:r w:rsidRPr="00A81A22">
        <w:rPr>
          <w:rStyle w:val="StyleUnderline"/>
          <w:rFonts w:asciiTheme="minorHAnsi" w:hAnsiTheme="minorHAnsi" w:cstheme="minorHAnsi"/>
        </w:rPr>
        <w:t>poses a</w:t>
      </w:r>
      <w:r w:rsidRPr="00A81A22">
        <w:rPr>
          <w:rFonts w:asciiTheme="minorHAnsi" w:hAnsiTheme="minorHAnsi" w:cstheme="minorHAnsi"/>
          <w:sz w:val="16"/>
        </w:rPr>
        <w:t xml:space="preserve"> </w:t>
      </w:r>
      <w:r w:rsidRPr="00A81A22">
        <w:rPr>
          <w:rStyle w:val="Emphasis"/>
          <w:rFonts w:asciiTheme="minorHAnsi" w:hAnsiTheme="minorHAnsi" w:cstheme="minorHAnsi"/>
        </w:rPr>
        <w:t>fundamental</w:t>
      </w:r>
      <w:r w:rsidRPr="00A81A22">
        <w:rPr>
          <w:rFonts w:asciiTheme="minorHAnsi" w:hAnsiTheme="minorHAnsi" w:cstheme="minorHAnsi"/>
          <w:sz w:val="16"/>
        </w:rPr>
        <w:t xml:space="preserve">, </w:t>
      </w:r>
      <w:r w:rsidRPr="00A81A22">
        <w:rPr>
          <w:rStyle w:val="Emphasis"/>
          <w:rFonts w:asciiTheme="minorHAnsi" w:hAnsiTheme="minorHAnsi" w:cstheme="minorHAnsi"/>
        </w:rPr>
        <w:t>long-term threat</w:t>
      </w:r>
      <w:r w:rsidRPr="00A81A22">
        <w:rPr>
          <w:rFonts w:asciiTheme="minorHAnsi" w:hAnsiTheme="minorHAnsi" w:cstheme="minorHAnsi"/>
          <w:sz w:val="16"/>
        </w:rPr>
        <w:t xml:space="preserve"> </w:t>
      </w:r>
      <w:r w:rsidRPr="00A81A22">
        <w:rPr>
          <w:rStyle w:val="StyleUnderline"/>
          <w:rFonts w:asciiTheme="minorHAnsi" w:hAnsiTheme="minorHAnsi" w:cstheme="minorHAnsi"/>
        </w:rPr>
        <w:t>to</w:t>
      </w:r>
      <w:r w:rsidRPr="00A81A22">
        <w:rPr>
          <w:rFonts w:asciiTheme="minorHAnsi" w:hAnsiTheme="minorHAnsi" w:cstheme="minorHAnsi"/>
          <w:sz w:val="16"/>
        </w:rPr>
        <w:t xml:space="preserve"> the liberal postwar </w:t>
      </w:r>
      <w:r w:rsidRPr="00A81A22">
        <w:rPr>
          <w:rStyle w:val="Emphasis"/>
          <w:rFonts w:asciiTheme="minorHAnsi" w:hAnsiTheme="minorHAnsi" w:cstheme="minorHAnsi"/>
        </w:rPr>
        <w:t>world order</w:t>
      </w:r>
      <w:r w:rsidRPr="00A81A22">
        <w:rPr>
          <w:rFonts w:asciiTheme="minorHAnsi" w:hAnsiTheme="minorHAnsi" w:cstheme="minorHAnsi"/>
          <w:sz w:val="16"/>
        </w:rPr>
        <w:t xml:space="preserve"> </w:t>
      </w:r>
      <w:r w:rsidRPr="00A81A22">
        <w:rPr>
          <w:rStyle w:val="StyleUnderline"/>
          <w:rFonts w:asciiTheme="minorHAnsi" w:hAnsiTheme="minorHAnsi" w:cstheme="minorHAnsi"/>
        </w:rPr>
        <w:t>led by the U.S</w:t>
      </w:r>
      <w:r w:rsidRPr="00A81A22">
        <w:rPr>
          <w:rFonts w:asciiTheme="minorHAnsi" w:hAnsiTheme="minorHAnsi" w:cstheme="minorHAnsi"/>
          <w:sz w:val="16"/>
        </w:rPr>
        <w:t xml:space="preserve">. At home, China is working to establish a "social credit system" as a new and powerful tool to control the public. The system will rate the "trustworthiness" of all Chinese citizens based on a wide range of criteria, including their credit card records, traffic violations and contributions to the nation. Citizens with low "social credit scores" will be punished in various ways, such as not being allowed to travel. Alarmed by the Chinese plan to barge into people's private lives, the U.S. government is considering imposing sanctions on Hangzhou Hikvision Digital Technology, China's largest manufacturer of video surveillance systems. The company is believed to be supporting Beijing's "Big Brother" ambitions. Not only is its quest to build a mass-surveillance society proceeding apace, </w:t>
      </w:r>
      <w:r w:rsidRPr="00A81A22">
        <w:rPr>
          <w:rStyle w:val="StyleUnderline"/>
          <w:rFonts w:asciiTheme="minorHAnsi" w:hAnsiTheme="minorHAnsi" w:cstheme="minorHAnsi"/>
        </w:rPr>
        <w:t>China is outmaneuvering the U.S.</w:t>
      </w:r>
      <w:r w:rsidRPr="00A81A22">
        <w:rPr>
          <w:rFonts w:asciiTheme="minorHAnsi" w:hAnsiTheme="minorHAnsi" w:cstheme="minorHAnsi"/>
          <w:sz w:val="16"/>
        </w:rPr>
        <w:t xml:space="preserve"> In addition to developing a vast system to track and control citizens at home, </w:t>
      </w:r>
      <w:r w:rsidRPr="00A81A22">
        <w:rPr>
          <w:rStyle w:val="StyleUnderline"/>
          <w:rFonts w:asciiTheme="minorHAnsi" w:hAnsiTheme="minorHAnsi" w:cstheme="minorHAnsi"/>
        </w:rPr>
        <w:t>the country is</w:t>
      </w:r>
      <w:r w:rsidRPr="00A81A22">
        <w:rPr>
          <w:rFonts w:asciiTheme="minorHAnsi" w:hAnsiTheme="minorHAnsi" w:cstheme="minorHAnsi"/>
          <w:sz w:val="16"/>
        </w:rPr>
        <w:t xml:space="preserve"> also </w:t>
      </w:r>
      <w:r w:rsidRPr="00A81A22">
        <w:rPr>
          <w:rStyle w:val="Emphasis"/>
          <w:rFonts w:asciiTheme="minorHAnsi" w:hAnsiTheme="minorHAnsi" w:cstheme="minorHAnsi"/>
        </w:rPr>
        <w:t>selling its approach</w:t>
      </w:r>
      <w:r w:rsidRPr="00A81A22">
        <w:rPr>
          <w:rFonts w:asciiTheme="minorHAnsi" w:hAnsiTheme="minorHAnsi" w:cstheme="minorHAnsi"/>
          <w:sz w:val="16"/>
        </w:rPr>
        <w:t xml:space="preserve"> to public security </w:t>
      </w:r>
      <w:r w:rsidRPr="00A81A22">
        <w:rPr>
          <w:rStyle w:val="StyleUnderline"/>
          <w:rFonts w:asciiTheme="minorHAnsi" w:hAnsiTheme="minorHAnsi" w:cstheme="minorHAnsi"/>
        </w:rPr>
        <w:t>internationally</w:t>
      </w:r>
      <w:r w:rsidRPr="00A81A22">
        <w:rPr>
          <w:rFonts w:asciiTheme="minorHAnsi" w:hAnsiTheme="minorHAnsi" w:cstheme="minorHAnsi"/>
          <w:sz w:val="16"/>
        </w:rPr>
        <w:t xml:space="preserve">. </w:t>
      </w:r>
      <w:r w:rsidRPr="00A81A22">
        <w:rPr>
          <w:rStyle w:val="StyleUnderline"/>
          <w:rFonts w:asciiTheme="minorHAnsi" w:hAnsiTheme="minorHAnsi" w:cstheme="minorHAnsi"/>
        </w:rPr>
        <w:t>China's Orwellian vision of the future has</w:t>
      </w:r>
      <w:r w:rsidRPr="00A81A22">
        <w:rPr>
          <w:rFonts w:asciiTheme="minorHAnsi" w:hAnsiTheme="minorHAnsi" w:cstheme="minorHAnsi"/>
          <w:sz w:val="16"/>
        </w:rPr>
        <w:t xml:space="preserve"> </w:t>
      </w:r>
      <w:r w:rsidRPr="00A81A22">
        <w:rPr>
          <w:rStyle w:val="Emphasis"/>
          <w:rFonts w:asciiTheme="minorHAnsi" w:hAnsiTheme="minorHAnsi" w:cstheme="minorHAnsi"/>
        </w:rPr>
        <w:t>huge implications</w:t>
      </w:r>
      <w:r w:rsidRPr="00A81A22">
        <w:rPr>
          <w:rFonts w:asciiTheme="minorHAnsi" w:hAnsiTheme="minorHAnsi" w:cstheme="minorHAnsi"/>
          <w:sz w:val="16"/>
        </w:rPr>
        <w:t xml:space="preserve"> </w:t>
      </w:r>
      <w:r w:rsidRPr="00A81A22">
        <w:rPr>
          <w:rStyle w:val="StyleUnderline"/>
          <w:rFonts w:asciiTheme="minorHAnsi" w:hAnsiTheme="minorHAnsi" w:cstheme="minorHAnsi"/>
        </w:rPr>
        <w:t>for</w:t>
      </w:r>
      <w:r w:rsidRPr="00A81A22">
        <w:rPr>
          <w:rFonts w:asciiTheme="minorHAnsi" w:hAnsiTheme="minorHAnsi" w:cstheme="minorHAnsi"/>
          <w:sz w:val="16"/>
        </w:rPr>
        <w:t xml:space="preserve"> how its battle with the </w:t>
      </w:r>
      <w:r w:rsidRPr="00A81A22">
        <w:rPr>
          <w:rStyle w:val="StyleUnderline"/>
          <w:rFonts w:asciiTheme="minorHAnsi" w:hAnsiTheme="minorHAnsi" w:cstheme="minorHAnsi"/>
        </w:rPr>
        <w:t>U.S.</w:t>
      </w:r>
      <w:r w:rsidRPr="00A81A22">
        <w:rPr>
          <w:rFonts w:asciiTheme="minorHAnsi" w:hAnsiTheme="minorHAnsi" w:cstheme="minorHAnsi"/>
          <w:sz w:val="16"/>
        </w:rPr>
        <w:t xml:space="preserve"> for </w:t>
      </w:r>
      <w:r w:rsidRPr="00A81A22">
        <w:rPr>
          <w:rStyle w:val="StyleUnderline"/>
          <w:rFonts w:asciiTheme="minorHAnsi" w:hAnsiTheme="minorHAnsi" w:cstheme="minorHAnsi"/>
        </w:rPr>
        <w:t>global hegemony</w:t>
      </w:r>
      <w:r w:rsidRPr="00A81A22">
        <w:rPr>
          <w:rFonts w:asciiTheme="minorHAnsi" w:hAnsiTheme="minorHAnsi" w:cstheme="minorHAnsi"/>
          <w:sz w:val="16"/>
        </w:rPr>
        <w:t xml:space="preserve"> will play out. </w:t>
      </w:r>
      <w:r w:rsidRPr="00A81A22">
        <w:rPr>
          <w:rStyle w:val="StyleUnderline"/>
          <w:rFonts w:asciiTheme="minorHAnsi" w:hAnsiTheme="minorHAnsi" w:cstheme="minorHAnsi"/>
        </w:rPr>
        <w:t>At stake is the question of who will lead in building and maintaining order in the Indo-Pacific region, an area vital to both American strategic interests and to Japan's future</w:t>
      </w:r>
      <w:r w:rsidRPr="00A81A22">
        <w:rPr>
          <w:rFonts w:asciiTheme="minorHAnsi" w:hAnsiTheme="minorHAnsi" w:cstheme="minorHAnsi"/>
          <w:sz w:val="16"/>
        </w:rPr>
        <w:t xml:space="preserve">. </w:t>
      </w:r>
      <w:r w:rsidRPr="00A81A22">
        <w:rPr>
          <w:rStyle w:val="StyleUnderline"/>
          <w:rFonts w:asciiTheme="minorHAnsi" w:hAnsiTheme="minorHAnsi" w:cstheme="minorHAnsi"/>
        </w:rPr>
        <w:t>In this</w:t>
      </w:r>
      <w:r w:rsidRPr="00A81A22">
        <w:rPr>
          <w:rFonts w:asciiTheme="minorHAnsi" w:hAnsiTheme="minorHAnsi" w:cstheme="minorHAnsi"/>
          <w:sz w:val="16"/>
        </w:rPr>
        <w:t xml:space="preserve"> </w:t>
      </w:r>
      <w:r w:rsidRPr="00A81A22">
        <w:rPr>
          <w:rStyle w:val="Emphasis"/>
          <w:rFonts w:asciiTheme="minorHAnsi" w:hAnsiTheme="minorHAnsi" w:cstheme="minorHAnsi"/>
        </w:rPr>
        <w:t>war for hegemony</w:t>
      </w:r>
      <w:r w:rsidRPr="00A81A22">
        <w:rPr>
          <w:rFonts w:asciiTheme="minorHAnsi" w:hAnsiTheme="minorHAnsi" w:cstheme="minorHAnsi"/>
          <w:sz w:val="16"/>
        </w:rPr>
        <w:t xml:space="preserve">, </w:t>
      </w:r>
      <w:r w:rsidRPr="00A81A22">
        <w:rPr>
          <w:rStyle w:val="StyleUnderline"/>
          <w:rFonts w:asciiTheme="minorHAnsi" w:hAnsiTheme="minorHAnsi" w:cstheme="minorHAnsi"/>
        </w:rPr>
        <w:t>political power is as important as economic and military power</w:t>
      </w:r>
      <w:r w:rsidRPr="00A81A22">
        <w:rPr>
          <w:rFonts w:asciiTheme="minorHAnsi" w:hAnsiTheme="minorHAnsi" w:cstheme="minorHAnsi"/>
          <w:sz w:val="16"/>
        </w:rPr>
        <w:t xml:space="preserve">. </w:t>
      </w:r>
      <w:r w:rsidRPr="00A81A22">
        <w:rPr>
          <w:rStyle w:val="StyleUnderline"/>
          <w:rFonts w:asciiTheme="minorHAnsi" w:hAnsiTheme="minorHAnsi" w:cstheme="minorHAnsi"/>
        </w:rPr>
        <w:t>If other Asian countries tread the path of democracy, it will be easier for the U.S. to maintain its influence in the region</w:t>
      </w:r>
      <w:r w:rsidRPr="00A81A22">
        <w:rPr>
          <w:rFonts w:asciiTheme="minorHAnsi" w:hAnsiTheme="minorHAnsi" w:cstheme="minorHAnsi"/>
          <w:sz w:val="16"/>
        </w:rPr>
        <w:t xml:space="preserve">. </w:t>
      </w:r>
      <w:r w:rsidRPr="00A81A22">
        <w:rPr>
          <w:rStyle w:val="StyleUnderline"/>
          <w:rFonts w:asciiTheme="minorHAnsi" w:hAnsiTheme="minorHAnsi" w:cstheme="minorHAnsi"/>
        </w:rPr>
        <w:t>If</w:t>
      </w:r>
      <w:r w:rsidRPr="00A81A22">
        <w:rPr>
          <w:rFonts w:asciiTheme="minorHAnsi" w:hAnsiTheme="minorHAnsi" w:cstheme="minorHAnsi"/>
          <w:sz w:val="16"/>
        </w:rPr>
        <w:t xml:space="preserve">, however, many </w:t>
      </w:r>
      <w:r w:rsidRPr="00A81A22">
        <w:rPr>
          <w:rStyle w:val="StyleUnderline"/>
          <w:rFonts w:asciiTheme="minorHAnsi" w:hAnsiTheme="minorHAnsi" w:cstheme="minorHAnsi"/>
        </w:rPr>
        <w:t>Asian nations opt for authoritarianism</w:t>
      </w:r>
      <w:r w:rsidRPr="00A81A22">
        <w:rPr>
          <w:rFonts w:asciiTheme="minorHAnsi" w:hAnsiTheme="minorHAnsi" w:cstheme="minorHAnsi"/>
          <w:sz w:val="16"/>
        </w:rPr>
        <w:t xml:space="preserve">, </w:t>
      </w:r>
      <w:r w:rsidRPr="00A81A22">
        <w:rPr>
          <w:rStyle w:val="Emphasis"/>
          <w:rFonts w:asciiTheme="minorHAnsi" w:hAnsiTheme="minorHAnsi" w:cstheme="minorHAnsi"/>
        </w:rPr>
        <w:t>the foundations of the U.S.-led liberal order will gradually erode</w:t>
      </w:r>
      <w:r w:rsidRPr="00A81A22">
        <w:rPr>
          <w:rFonts w:asciiTheme="minorHAnsi" w:hAnsiTheme="minorHAnsi" w:cstheme="minorHAnsi"/>
          <w:sz w:val="16"/>
        </w:rPr>
        <w:t xml:space="preserve">. Seen in this light, </w:t>
      </w:r>
      <w:r w:rsidRPr="00A81A22">
        <w:rPr>
          <w:rStyle w:val="StyleUnderline"/>
          <w:rFonts w:asciiTheme="minorHAnsi" w:hAnsiTheme="minorHAnsi" w:cstheme="minorHAnsi"/>
        </w:rPr>
        <w:t>the spread of China's AI</w:t>
      </w:r>
      <w:r w:rsidRPr="00A81A22">
        <w:rPr>
          <w:rFonts w:asciiTheme="minorHAnsi" w:hAnsiTheme="minorHAnsi" w:cstheme="minorHAnsi"/>
          <w:sz w:val="16"/>
        </w:rPr>
        <w:t xml:space="preserve">-powered system of public surveillance </w:t>
      </w:r>
      <w:r w:rsidRPr="00A81A22">
        <w:rPr>
          <w:rStyle w:val="StyleUnderline"/>
          <w:rFonts w:asciiTheme="minorHAnsi" w:hAnsiTheme="minorHAnsi" w:cstheme="minorHAnsi"/>
        </w:rPr>
        <w:t>does more than threaten human rights in many parts of the world; it could create serious geopolitical challenges for those countries that remain committed to the liberal order</w:t>
      </w:r>
      <w:r w:rsidRPr="00A81A22">
        <w:rPr>
          <w:rFonts w:asciiTheme="minorHAnsi" w:hAnsiTheme="minorHAnsi" w:cstheme="minorHAnsi"/>
          <w:sz w:val="16"/>
        </w:rPr>
        <w:t xml:space="preserve">. According to a report by Freedom House, a U.S. human rights group, at least 18 countries are building AI-based mass-surveillance systems with China's help, including Zimbabwe and Uzbekistan. The trend is also apparent in Southeast Asia, a region into which Japan has poured aid for decades in hopes of encouraging reform. According to media reports, Thailand, Malaysia and Vietnam have already struck deals with Chinese companies to introduce state-of-the-art public surveillance systems. Myanmar is planning to use Chinese AI to spot traffic violations. Democracy in all these countries is in a delicate transitional phase. In Thailand, a general election was held in March, supposedly as a step toward returning to democracy after years of military rule. But former junta leader Prayuth Chan-ocha returned as prime minister in June. Myanmar's government, whose de facto leader, Aung San Suu Kyi, was the face of the country's pro-democracy movement, has been roundly criticized by the international community for violent suppression of the Rohingya, a Muslim minority group. Observers worldwide have raised concerns the country may be backsliding toward autocracy. In May, Malaysia had its first change in ruling parties since independence, but Prime Minister Mahathir Mohamad is struggling to boost his standing with the public amid ethnic tensions in the country. Vietnam is pushing through economic reforms, but the Communist Party has maintained its monopoly on power and has made no move toward political reform. </w:t>
      </w:r>
      <w:r w:rsidRPr="00A81A22">
        <w:rPr>
          <w:rStyle w:val="StyleUnderline"/>
          <w:rFonts w:asciiTheme="minorHAnsi" w:hAnsiTheme="minorHAnsi" w:cstheme="minorHAnsi"/>
        </w:rPr>
        <w:t>Introducing Chinese AI-powered surveillance systems in these countries will hardly promote democracy in the region</w:t>
      </w:r>
      <w:r w:rsidRPr="00A81A22">
        <w:rPr>
          <w:rFonts w:asciiTheme="minorHAnsi" w:hAnsiTheme="minorHAnsi" w:cstheme="minorHAnsi"/>
          <w:sz w:val="16"/>
        </w:rPr>
        <w:t xml:space="preserve">. Although there is money to be made selling hardware and software, money is not the only prize China is after in exporting its surveillance society model. Some Chinese companies offer to help foreign governments analyze the huge amounts of facial recognition data collected through their systems. </w:t>
      </w:r>
      <w:r w:rsidRPr="00A81A22">
        <w:rPr>
          <w:rStyle w:val="StyleUnderline"/>
          <w:rFonts w:asciiTheme="minorHAnsi" w:hAnsiTheme="minorHAnsi" w:cstheme="minorHAnsi"/>
        </w:rPr>
        <w:t>This gives China access to tremendous amounts of data</w:t>
      </w:r>
      <w:r w:rsidRPr="00A81A22">
        <w:rPr>
          <w:rFonts w:asciiTheme="minorHAnsi" w:hAnsiTheme="minorHAnsi" w:cstheme="minorHAnsi"/>
          <w:sz w:val="16"/>
        </w:rPr>
        <w:t xml:space="preserve"> on facial features, helping boost the accuracy of its facial recognition systems, which compare that information against a database of known faces to find a match. </w:t>
      </w:r>
      <w:r w:rsidRPr="00A81A22">
        <w:rPr>
          <w:rStyle w:val="StyleUnderline"/>
          <w:rFonts w:asciiTheme="minorHAnsi" w:hAnsiTheme="minorHAnsi" w:cstheme="minorHAnsi"/>
        </w:rPr>
        <w:t>In addition to the U.S., democracies in Japan and Europe and elsewhere worry that China may gain political influence over others</w:t>
      </w:r>
      <w:r w:rsidRPr="00A81A22">
        <w:rPr>
          <w:rFonts w:asciiTheme="minorHAnsi" w:hAnsiTheme="minorHAnsi" w:cstheme="minorHAnsi"/>
          <w:sz w:val="16"/>
        </w:rPr>
        <w:t xml:space="preserve"> by building ports and railway lines in strategically important areas in the Indo-Pacific region through Beijing's Belt and Road Initiative. To counter what they perceive as a Chinese campaign to expand its sphere of influence, the U.S. and Australia created a fund last autumn to support the development of infrastructure in the region. But the spread of China's surveillance technology has more worrying strategic implications than flashy building projects. Chinese-funded ports and railways will not necessarily undermine democracy in host countries. But </w:t>
      </w:r>
      <w:r w:rsidRPr="00A81A22">
        <w:rPr>
          <w:rStyle w:val="StyleUnderline"/>
          <w:rFonts w:asciiTheme="minorHAnsi" w:hAnsiTheme="minorHAnsi" w:cstheme="minorHAnsi"/>
        </w:rPr>
        <w:t>sophisticated systems that let authorities to keep tabs on people could see countries with immature democratic institutions morph into dictatorships</w:t>
      </w:r>
      <w:r w:rsidRPr="00A81A22">
        <w:rPr>
          <w:rFonts w:asciiTheme="minorHAnsi" w:hAnsiTheme="minorHAnsi" w:cstheme="minorHAnsi"/>
          <w:sz w:val="16"/>
        </w:rPr>
        <w:t xml:space="preserve">. That is not to say that China's exports of AI technology are driven solely by evil intent. Such technology could be used to improve air traffic control systems or to better manage ground transportation, for example. But applying next-generation technology to keep an eye on the citizenry is more likely to foster totalitarian rule. Another worry is that China is exporting not only hardware for civil surveillance but legal structures that enable digital dictatorship. China's internet security law, which came into force in June 2017, exemplifies Beijing's legal approach to monitoring people's activities. The law requires all data collected in China to be stored within the country and bans transfer of data out of the country without permission from the authorities. It also mandates that web-based businesses cooperate with authorities investigating matters that may threaten the "safety of the nation." It effectively sets boundaries in cyberspace and cuts China out of the global internet, while making it easier for the government to find and eliminate information it does not like. Depending on how the law is enforced, foreign companies operating in China may also be required to disclose information under the pretext of ensuring public safety, or risk punishment. The law has </w:t>
      </w:r>
      <w:r w:rsidRPr="00A81A22">
        <w:rPr>
          <w:rStyle w:val="StyleUnderline"/>
          <w:rFonts w:asciiTheme="minorHAnsi" w:hAnsiTheme="minorHAnsi" w:cstheme="minorHAnsi"/>
        </w:rPr>
        <w:t>set off alarm bells among security policymakers in the U.S., Japan, Europe and Australia, but the situation is getting worse</w:t>
      </w:r>
      <w:r w:rsidRPr="00A81A22">
        <w:rPr>
          <w:rFonts w:asciiTheme="minorHAnsi" w:hAnsiTheme="minorHAnsi" w:cstheme="minorHAnsi"/>
          <w:sz w:val="16"/>
        </w:rPr>
        <w:t xml:space="preserve">. Earlier this year Vietnam enacted a similar law. If more countries follow suit, the global internet could become seriously snarled. </w:t>
      </w:r>
      <w:r w:rsidRPr="00A81A22">
        <w:rPr>
          <w:rStyle w:val="StyleUnderline"/>
          <w:rFonts w:asciiTheme="minorHAnsi" w:hAnsiTheme="minorHAnsi" w:cstheme="minorHAnsi"/>
        </w:rPr>
        <w:t>It is vital for Japan, the U.S., Europe and Australia to take coordinated action swiftly to stop this trend</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China's efforts to expand its global influence through the power of AI </w:t>
      </w:r>
      <w:r w:rsidRPr="00A81A22">
        <w:rPr>
          <w:rFonts w:asciiTheme="minorHAnsi" w:hAnsiTheme="minorHAnsi" w:cstheme="minorHAnsi"/>
          <w:sz w:val="16"/>
        </w:rPr>
        <w:t xml:space="preserve">to monitor and control people </w:t>
      </w:r>
      <w:r w:rsidRPr="00A81A22">
        <w:rPr>
          <w:rStyle w:val="StyleUnderline"/>
          <w:rFonts w:asciiTheme="minorHAnsi" w:hAnsiTheme="minorHAnsi" w:cstheme="minorHAnsi"/>
        </w:rPr>
        <w:t>should not be taken lightly</w:t>
      </w:r>
      <w:r w:rsidRPr="00A81A22">
        <w:rPr>
          <w:rFonts w:asciiTheme="minorHAnsi" w:hAnsiTheme="minorHAnsi" w:cstheme="minorHAnsi"/>
          <w:sz w:val="16"/>
        </w:rPr>
        <w:t xml:space="preserve">. Unlike a democracy, China can gather personal data on its 1.3 billion people and develop its AI-based surveillance systems without concern for human rights. And it can collect personal data on people elsewhere through business contracts with the foreign governments that adopt its systems. What can the world's democracies do in response? Unfortunately, there is no magic bullet for countering Beijing's strategy. But there are at least two things they can do. The U.S., Japan and Australia have barred Chinese telecommunications equipment maker Huawei Technologies from their 5G networks, citing security concerns. These governments are concerned that China will use Huawei as a tool for espionage. Although Huawei has strenuously denied allegations that it acts on Beijing's behalf, one diplomat involved in the decision to ban Huawei's from the country's 5G network says the move was based on a careful analysis of Chinese law, which convinced policymakers that Huawei would not be able to reject a request for information from the Chinese government. The U.S., Japan and Australia should do more to share their knowledge and concerns about the Chinese company with other countries to alert them to the risk. </w:t>
      </w:r>
      <w:r w:rsidRPr="00A81A22">
        <w:rPr>
          <w:rStyle w:val="StyleUnderline"/>
          <w:rFonts w:asciiTheme="minorHAnsi" w:hAnsiTheme="minorHAnsi" w:cstheme="minorHAnsi"/>
        </w:rPr>
        <w:t>Even authoritarian countries should be worried about the possibility that China may have easy access to their sensitive information</w:t>
      </w:r>
      <w:r w:rsidRPr="00A81A22">
        <w:rPr>
          <w:rFonts w:asciiTheme="minorHAnsi" w:hAnsiTheme="minorHAnsi" w:cstheme="minorHAnsi"/>
          <w:sz w:val="16"/>
        </w:rPr>
        <w:t>. The second thing the U.S., Japan, Australia and the European Union should do is work in tandem to quickly draw up international rules for the use of digital technologies and the internet. The rules should be designed to build a "common digital space" shared by like-minded countries, one that limits government intervention and monitoring. AI, like any technology, is politically neutral: It can be a tool for promoting democracy or a means by which dictators suppress people. It all depends on how it is used. The democratic world needs to work hard to prevent the spread of AI-powered autocracy.</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China AI leadership causes </w:t>
      </w:r>
      <w:r w:rsidRPr="00A81A22">
        <w:rPr>
          <w:rFonts w:asciiTheme="minorHAnsi" w:hAnsiTheme="minorHAnsi" w:cstheme="minorHAnsi"/>
          <w:u w:val="single"/>
        </w:rPr>
        <w:t>oceanic dominance</w:t>
      </w:r>
      <w:r w:rsidRPr="00A81A22">
        <w:rPr>
          <w:rFonts w:asciiTheme="minorHAnsi" w:hAnsiTheme="minorHAnsi" w:cstheme="minorHAnsi"/>
        </w:rPr>
        <w:t>.</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Hall ‘18</w:t>
      </w:r>
      <w:r w:rsidRPr="00A81A22">
        <w:rPr>
          <w:rFonts w:asciiTheme="minorHAnsi" w:hAnsiTheme="minorHAnsi" w:cstheme="minorHAnsi"/>
        </w:rPr>
        <w:t xml:space="preserve"> – (Jonathan, security and political risk analyst with a focus on Eurasian geopolitics, military affairs, and emerging technologies, M.A. International Relations, Central European University, Artificial Intelligence in the South China Sea, Global Risk Insights, December 28, 2018, https://globalriskinsights.com/2018/12/artificial-intelligence-turning-tide-asia-pacific/)</w:t>
      </w:r>
    </w:p>
    <w:p w:rsidR="00FD3DAA" w:rsidRPr="00A81A22" w:rsidRDefault="00FD3DAA" w:rsidP="00FD3DAA">
      <w:pPr>
        <w:rPr>
          <w:rFonts w:asciiTheme="minorHAnsi" w:hAnsiTheme="minorHAnsi" w:cstheme="minorHAnsi"/>
          <w:sz w:val="16"/>
        </w:rPr>
      </w:pPr>
      <w:r w:rsidRPr="00A81A22">
        <w:rPr>
          <w:rStyle w:val="StyleUnderline"/>
          <w:rFonts w:asciiTheme="minorHAnsi" w:hAnsiTheme="minorHAnsi" w:cstheme="minorHAnsi"/>
        </w:rPr>
        <w:t>The South China Sea is host to a number of countries vying for control</w:t>
      </w:r>
      <w:r w:rsidRPr="00A81A22">
        <w:rPr>
          <w:rFonts w:asciiTheme="minorHAnsi" w:hAnsiTheme="minorHAnsi" w:cstheme="minorHAnsi"/>
          <w:sz w:val="16"/>
        </w:rPr>
        <w:t xml:space="preserve"> in the area. </w:t>
      </w:r>
      <w:r w:rsidRPr="00A81A22">
        <w:rPr>
          <w:rStyle w:val="StyleUnderline"/>
          <w:rFonts w:asciiTheme="minorHAnsi" w:hAnsiTheme="minorHAnsi" w:cstheme="minorHAnsi"/>
        </w:rPr>
        <w:t>Attempting to develop new tactics and tech</w:t>
      </w:r>
      <w:r w:rsidRPr="00A81A22">
        <w:rPr>
          <w:rFonts w:asciiTheme="minorHAnsi" w:hAnsiTheme="minorHAnsi" w:cstheme="minorHAnsi"/>
          <w:sz w:val="16"/>
        </w:rPr>
        <w:t xml:space="preserve">nologies </w:t>
      </w:r>
      <w:r w:rsidRPr="00A81A22">
        <w:rPr>
          <w:rStyle w:val="StyleUnderline"/>
          <w:rFonts w:asciiTheme="minorHAnsi" w:hAnsiTheme="minorHAnsi" w:cstheme="minorHAnsi"/>
        </w:rPr>
        <w:t>to swing the balance</w:t>
      </w:r>
      <w:r w:rsidRPr="00A81A22">
        <w:rPr>
          <w:rFonts w:asciiTheme="minorHAnsi" w:hAnsiTheme="minorHAnsi" w:cstheme="minorHAnsi"/>
          <w:sz w:val="16"/>
        </w:rPr>
        <w:t xml:space="preserve"> in its favor, </w:t>
      </w:r>
      <w:r w:rsidRPr="00A81A22">
        <w:rPr>
          <w:rStyle w:val="StyleUnderline"/>
          <w:rFonts w:asciiTheme="minorHAnsi" w:hAnsiTheme="minorHAnsi" w:cstheme="minorHAnsi"/>
        </w:rPr>
        <w:t>China</w:t>
      </w:r>
      <w:r w:rsidRPr="00A81A22">
        <w:rPr>
          <w:rFonts w:asciiTheme="minorHAnsi" w:hAnsiTheme="minorHAnsi" w:cstheme="minorHAnsi"/>
          <w:sz w:val="16"/>
        </w:rPr>
        <w:t xml:space="preserve"> may have </w:t>
      </w:r>
      <w:r w:rsidRPr="00A81A22">
        <w:rPr>
          <w:rStyle w:val="StyleUnderline"/>
          <w:rFonts w:asciiTheme="minorHAnsi" w:hAnsiTheme="minorHAnsi" w:cstheme="minorHAnsi"/>
        </w:rPr>
        <w:t xml:space="preserve">found its </w:t>
      </w:r>
      <w:r w:rsidRPr="00A81A22">
        <w:rPr>
          <w:rStyle w:val="Emphasis"/>
          <w:rFonts w:asciiTheme="minorHAnsi" w:hAnsiTheme="minorHAnsi" w:cstheme="minorHAnsi"/>
        </w:rPr>
        <w:t>key advantage</w:t>
      </w:r>
      <w:r w:rsidRPr="00A81A22">
        <w:rPr>
          <w:rFonts w:asciiTheme="minorHAnsi" w:hAnsiTheme="minorHAnsi" w:cstheme="minorHAnsi"/>
          <w:sz w:val="16"/>
        </w:rPr>
        <w:t xml:space="preserve"> – artificial intelligence (</w:t>
      </w:r>
      <w:r w:rsidRPr="00A81A22">
        <w:rPr>
          <w:rStyle w:val="Emphasis"/>
          <w:rFonts w:asciiTheme="minorHAnsi" w:hAnsiTheme="minorHAnsi" w:cstheme="minorHAnsi"/>
        </w:rPr>
        <w:t>AI</w:t>
      </w:r>
      <w:r w:rsidRPr="00A81A22">
        <w:rPr>
          <w:rFonts w:asciiTheme="minorHAnsi" w:hAnsiTheme="minorHAnsi" w:cstheme="minorHAnsi"/>
          <w:sz w:val="16"/>
        </w:rPr>
        <w:t xml:space="preserve">). Described </w:t>
      </w:r>
      <w:r w:rsidRPr="00A81A22">
        <w:rPr>
          <w:rStyle w:val="StyleUnderline"/>
          <w:rFonts w:asciiTheme="minorHAnsi" w:hAnsiTheme="minorHAnsi" w:cstheme="minorHAnsi"/>
        </w:rPr>
        <w:t>as an “enabling” technology</w:t>
      </w:r>
      <w:r w:rsidRPr="00A81A22">
        <w:rPr>
          <w:rFonts w:asciiTheme="minorHAnsi" w:hAnsiTheme="minorHAnsi" w:cstheme="minorHAnsi"/>
          <w:sz w:val="16"/>
        </w:rPr>
        <w:t xml:space="preserve">, in the same way as the combustion engine or electricity, </w:t>
      </w:r>
      <w:r w:rsidRPr="00A81A22">
        <w:rPr>
          <w:rStyle w:val="StyleUnderline"/>
          <w:rFonts w:asciiTheme="minorHAnsi" w:hAnsiTheme="minorHAnsi" w:cstheme="minorHAnsi"/>
        </w:rPr>
        <w:t xml:space="preserve">applications range from deep-sea exploration and international investment, to </w:t>
      </w:r>
      <w:r w:rsidRPr="00A81A22">
        <w:rPr>
          <w:rStyle w:val="Emphasis"/>
          <w:rFonts w:asciiTheme="minorHAnsi" w:hAnsiTheme="minorHAnsi" w:cstheme="minorHAnsi"/>
        </w:rPr>
        <w:t>cybersecurity and combat</w:t>
      </w:r>
      <w:r w:rsidRPr="00A81A22">
        <w:rPr>
          <w:rFonts w:asciiTheme="minorHAnsi" w:hAnsiTheme="minorHAnsi" w:cstheme="minorHAnsi"/>
          <w:sz w:val="16"/>
        </w:rPr>
        <w:t xml:space="preserve"> operations. Deep-Sea Operations </w:t>
      </w:r>
      <w:r w:rsidRPr="00A81A22">
        <w:rPr>
          <w:rStyle w:val="StyleUnderline"/>
          <w:rFonts w:asciiTheme="minorHAnsi" w:hAnsiTheme="minorHAnsi" w:cstheme="minorHAnsi"/>
        </w:rPr>
        <w:t>Chinese scientists are</w:t>
      </w:r>
      <w:r w:rsidRPr="00A81A22">
        <w:rPr>
          <w:rFonts w:asciiTheme="minorHAnsi" w:hAnsiTheme="minorHAnsi" w:cstheme="minorHAnsi"/>
          <w:sz w:val="16"/>
        </w:rPr>
        <w:t xml:space="preserve"> currently </w:t>
      </w:r>
      <w:r w:rsidRPr="00A81A22">
        <w:rPr>
          <w:rStyle w:val="StyleUnderline"/>
          <w:rFonts w:asciiTheme="minorHAnsi" w:hAnsiTheme="minorHAnsi" w:cstheme="minorHAnsi"/>
        </w:rPr>
        <w:t>developing plans for the first-ever AI-run colony on Earth. Designed for unmanned submarine science and defense operations</w:t>
      </w:r>
      <w:r w:rsidRPr="00A81A22">
        <w:rPr>
          <w:rFonts w:asciiTheme="minorHAnsi" w:hAnsiTheme="minorHAnsi" w:cstheme="minorHAnsi"/>
          <w:sz w:val="16"/>
        </w:rPr>
        <w:t xml:space="preserve">, the project started at the Chinese Academy of Sciences following a visit from President Xi Jinping in April to the deep-sea research institute in Sanya, Hainan province. Costing taxpayers roughly $160 million, a location under review is the Manila Trench, the only place in the South China Sea with a depth exceeding 5,000 meters. </w:t>
      </w:r>
      <w:r w:rsidRPr="00A81A22">
        <w:rPr>
          <w:rStyle w:val="StyleUnderline"/>
          <w:rFonts w:asciiTheme="minorHAnsi" w:hAnsiTheme="minorHAnsi" w:cstheme="minorHAnsi"/>
        </w:rPr>
        <w:t xml:space="preserve">Located near the </w:t>
      </w:r>
      <w:r w:rsidRPr="00A81A22">
        <w:rPr>
          <w:rStyle w:val="Emphasis"/>
          <w:rFonts w:asciiTheme="minorHAnsi" w:hAnsiTheme="minorHAnsi" w:cstheme="minorHAnsi"/>
        </w:rPr>
        <w:t>Scarborough Shoal</w:t>
      </w:r>
      <w:r w:rsidRPr="00A81A22">
        <w:rPr>
          <w:rStyle w:val="StyleUnderline"/>
          <w:rFonts w:asciiTheme="minorHAnsi" w:hAnsiTheme="minorHAnsi" w:cstheme="minorHAnsi"/>
        </w:rPr>
        <w:t xml:space="preserve">, where China and the Philippines </w:t>
      </w:r>
      <w:r w:rsidRPr="00A81A22">
        <w:rPr>
          <w:rStyle w:val="Emphasis"/>
          <w:rFonts w:asciiTheme="minorHAnsi" w:hAnsiTheme="minorHAnsi" w:cstheme="minorHAnsi"/>
        </w:rPr>
        <w:t>nearly sparked conflict</w:t>
      </w:r>
      <w:r w:rsidRPr="00A81A22">
        <w:rPr>
          <w:rStyle w:val="StyleUnderline"/>
          <w:rFonts w:asciiTheme="minorHAnsi" w:hAnsiTheme="minorHAnsi" w:cstheme="minorHAnsi"/>
        </w:rPr>
        <w:t xml:space="preserve"> two years ago</w:t>
      </w:r>
      <w:r w:rsidRPr="00A81A22">
        <w:rPr>
          <w:rFonts w:asciiTheme="minorHAnsi" w:hAnsiTheme="minorHAnsi" w:cstheme="minorHAnsi"/>
          <w:sz w:val="16"/>
        </w:rPr>
        <w:t xml:space="preserve">, the base </w:t>
      </w:r>
      <w:r w:rsidRPr="00A81A22">
        <w:rPr>
          <w:rStyle w:val="StyleUnderline"/>
          <w:rFonts w:asciiTheme="minorHAnsi" w:hAnsiTheme="minorHAnsi" w:cstheme="minorHAnsi"/>
        </w:rPr>
        <w:t xml:space="preserve">provides China with a humanitarian pretext for placing </w:t>
      </w:r>
      <w:r w:rsidRPr="00A81A22">
        <w:rPr>
          <w:rStyle w:val="Emphasis"/>
          <w:rFonts w:asciiTheme="minorHAnsi" w:hAnsiTheme="minorHAnsi" w:cstheme="minorHAnsi"/>
        </w:rPr>
        <w:t>strategically useful assets</w:t>
      </w:r>
      <w:r w:rsidRPr="00A81A22">
        <w:rPr>
          <w:rStyle w:val="StyleUnderline"/>
          <w:rFonts w:asciiTheme="minorHAnsi" w:hAnsiTheme="minorHAnsi" w:cstheme="minorHAnsi"/>
        </w:rPr>
        <w:t xml:space="preserve"> in the region</w:t>
      </w:r>
      <w:r w:rsidRPr="00A81A22">
        <w:rPr>
          <w:rFonts w:asciiTheme="minorHAnsi" w:hAnsiTheme="minorHAnsi" w:cstheme="minorHAnsi"/>
          <w:sz w:val="16"/>
        </w:rPr>
        <w:t xml:space="preserve">. Resting along the meeting point between the Eurasian and Pacific continental plates, the trench is a prime target for recording seismic activity. In one of the largest quake zones in the world, China can likely push their agenda under the guise of a “win-win” scenario. </w:t>
      </w:r>
      <w:r w:rsidRPr="00A81A22">
        <w:rPr>
          <w:rStyle w:val="StyleUnderline"/>
          <w:rFonts w:asciiTheme="minorHAnsi" w:hAnsiTheme="minorHAnsi" w:cstheme="minorHAnsi"/>
        </w:rPr>
        <w:t>The ability to monitor</w:t>
      </w:r>
      <w:r w:rsidRPr="00A81A22">
        <w:rPr>
          <w:rFonts w:asciiTheme="minorHAnsi" w:hAnsiTheme="minorHAnsi" w:cstheme="minorHAnsi"/>
          <w:sz w:val="16"/>
        </w:rPr>
        <w:t xml:space="preserve"> potential </w:t>
      </w:r>
      <w:r w:rsidRPr="00A81A22">
        <w:rPr>
          <w:rStyle w:val="StyleUnderline"/>
          <w:rFonts w:asciiTheme="minorHAnsi" w:hAnsiTheme="minorHAnsi" w:cstheme="minorHAnsi"/>
        </w:rPr>
        <w:t>earthquakes and tsunamis would</w:t>
      </w:r>
      <w:r w:rsidRPr="00A81A22">
        <w:rPr>
          <w:rFonts w:asciiTheme="minorHAnsi" w:hAnsiTheme="minorHAnsi" w:cstheme="minorHAnsi"/>
          <w:sz w:val="16"/>
        </w:rPr>
        <w:t xml:space="preserve"> be to the </w:t>
      </w:r>
      <w:r w:rsidRPr="00A81A22">
        <w:rPr>
          <w:rStyle w:val="StyleUnderline"/>
          <w:rFonts w:asciiTheme="minorHAnsi" w:hAnsiTheme="minorHAnsi" w:cstheme="minorHAnsi"/>
        </w:rPr>
        <w:t>benefit</w:t>
      </w:r>
      <w:r w:rsidRPr="00A81A22">
        <w:rPr>
          <w:rFonts w:asciiTheme="minorHAnsi" w:hAnsiTheme="minorHAnsi" w:cstheme="minorHAnsi"/>
          <w:sz w:val="16"/>
        </w:rPr>
        <w:t xml:space="preserve"> of emergency planners in </w:t>
      </w:r>
      <w:r w:rsidRPr="00A81A22">
        <w:rPr>
          <w:rStyle w:val="StyleUnderline"/>
          <w:rFonts w:asciiTheme="minorHAnsi" w:hAnsiTheme="minorHAnsi" w:cstheme="minorHAnsi"/>
        </w:rPr>
        <w:t xml:space="preserve">each country. However, China’s ability to launch </w:t>
      </w:r>
      <w:r w:rsidRPr="00A81A22">
        <w:rPr>
          <w:rStyle w:val="Emphasis"/>
          <w:rFonts w:asciiTheme="minorHAnsi" w:hAnsiTheme="minorHAnsi" w:cstheme="minorHAnsi"/>
        </w:rPr>
        <w:t>antagonistic operations</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track foreign vessels</w:t>
      </w:r>
      <w:r w:rsidRPr="00A81A22">
        <w:rPr>
          <w:rFonts w:asciiTheme="minorHAnsi" w:hAnsiTheme="minorHAnsi" w:cstheme="minorHAnsi"/>
          <w:sz w:val="16"/>
        </w:rPr>
        <w:t xml:space="preserve"> – </w:t>
      </w:r>
      <w:r w:rsidRPr="00A81A22">
        <w:rPr>
          <w:rStyle w:val="StyleUnderline"/>
          <w:rFonts w:asciiTheme="minorHAnsi" w:hAnsiTheme="minorHAnsi" w:cstheme="minorHAnsi"/>
        </w:rPr>
        <w:t>would not</w:t>
      </w:r>
      <w:r w:rsidRPr="00A81A22">
        <w:rPr>
          <w:rFonts w:asciiTheme="minorHAnsi" w:hAnsiTheme="minorHAnsi" w:cstheme="minorHAnsi"/>
          <w:sz w:val="16"/>
        </w:rPr>
        <w:t xml:space="preserve">. Maritime Drones Following the president’s April visit, in July </w:t>
      </w:r>
      <w:r w:rsidRPr="00A81A22">
        <w:rPr>
          <w:rStyle w:val="StyleUnderline"/>
          <w:rFonts w:asciiTheme="minorHAnsi" w:hAnsiTheme="minorHAnsi" w:cstheme="minorHAnsi"/>
        </w:rPr>
        <w:t xml:space="preserve">the Chinese </w:t>
      </w:r>
      <w:r w:rsidRPr="00A81A22">
        <w:rPr>
          <w:rFonts w:asciiTheme="minorHAnsi" w:hAnsiTheme="minorHAnsi" w:cstheme="minorHAnsi"/>
          <w:sz w:val="16"/>
        </w:rPr>
        <w:t xml:space="preserve">Academy of Sciences </w:t>
      </w:r>
      <w:r w:rsidRPr="00A81A22">
        <w:rPr>
          <w:rStyle w:val="StyleUnderline"/>
          <w:rFonts w:asciiTheme="minorHAnsi" w:hAnsiTheme="minorHAnsi" w:cstheme="minorHAnsi"/>
        </w:rPr>
        <w:t>began pursuing</w:t>
      </w:r>
      <w:r w:rsidRPr="00A81A22">
        <w:rPr>
          <w:rFonts w:asciiTheme="minorHAnsi" w:hAnsiTheme="minorHAnsi" w:cstheme="minorHAnsi"/>
          <w:sz w:val="16"/>
        </w:rPr>
        <w:t xml:space="preserve"> plans for </w:t>
      </w:r>
      <w:r w:rsidRPr="00A81A22">
        <w:rPr>
          <w:rStyle w:val="StyleUnderline"/>
          <w:rFonts w:asciiTheme="minorHAnsi" w:hAnsiTheme="minorHAnsi" w:cstheme="minorHAnsi"/>
        </w:rPr>
        <w:t xml:space="preserve">a fleet of </w:t>
      </w:r>
      <w:r w:rsidRPr="00A81A22">
        <w:rPr>
          <w:rStyle w:val="Emphasis"/>
          <w:rFonts w:asciiTheme="minorHAnsi" w:hAnsiTheme="minorHAnsi" w:cstheme="minorHAnsi"/>
        </w:rPr>
        <w:t>unmanned autonomous underwater submarines</w:t>
      </w:r>
      <w:r w:rsidRPr="00A81A22">
        <w:rPr>
          <w:rFonts w:asciiTheme="minorHAnsi" w:hAnsiTheme="minorHAnsi" w:cstheme="minorHAnsi"/>
          <w:sz w:val="16"/>
        </w:rPr>
        <w:t xml:space="preserve">, or “Extra Large Underwater Unmanned Vehicles (XLUUVs).” </w:t>
      </w:r>
      <w:r w:rsidRPr="00A81A22">
        <w:rPr>
          <w:rStyle w:val="StyleUnderline"/>
          <w:rFonts w:asciiTheme="minorHAnsi" w:hAnsiTheme="minorHAnsi" w:cstheme="minorHAnsi"/>
        </w:rPr>
        <w:t xml:space="preserve">With </w:t>
      </w:r>
      <w:r w:rsidRPr="00A81A22">
        <w:rPr>
          <w:rFonts w:asciiTheme="minorHAnsi" w:hAnsiTheme="minorHAnsi" w:cstheme="minorHAnsi"/>
          <w:sz w:val="16"/>
        </w:rPr>
        <w:t xml:space="preserve">an available mission profile from whale tracking to </w:t>
      </w:r>
      <w:r w:rsidRPr="00A81A22">
        <w:rPr>
          <w:rStyle w:val="StyleUnderline"/>
          <w:rFonts w:asciiTheme="minorHAnsi" w:hAnsiTheme="minorHAnsi" w:cstheme="minorHAnsi"/>
        </w:rPr>
        <w:t>anti-carrier operations</w:t>
      </w:r>
      <w:r w:rsidRPr="00A81A22">
        <w:rPr>
          <w:rFonts w:asciiTheme="minorHAnsi" w:hAnsiTheme="minorHAnsi" w:cstheme="minorHAnsi"/>
          <w:sz w:val="16"/>
        </w:rPr>
        <w:t xml:space="preserve">, this will all happen </w:t>
      </w:r>
      <w:r w:rsidRPr="00A81A22">
        <w:rPr>
          <w:rStyle w:val="StyleUnderline"/>
          <w:rFonts w:asciiTheme="minorHAnsi" w:hAnsiTheme="minorHAnsi" w:cstheme="minorHAnsi"/>
        </w:rPr>
        <w:t>thanks to a</w:t>
      </w:r>
      <w:r w:rsidRPr="00A81A22">
        <w:rPr>
          <w:rFonts w:asciiTheme="minorHAnsi" w:hAnsiTheme="minorHAnsi" w:cstheme="minorHAnsi"/>
          <w:sz w:val="16"/>
        </w:rPr>
        <w:t xml:space="preserve">rtificial </w:t>
      </w:r>
      <w:r w:rsidRPr="00A81A22">
        <w:rPr>
          <w:rStyle w:val="StyleUnderline"/>
          <w:rFonts w:asciiTheme="minorHAnsi" w:hAnsiTheme="minorHAnsi" w:cstheme="minorHAnsi"/>
        </w:rPr>
        <w:t>i</w:t>
      </w:r>
      <w:r w:rsidRPr="00A81A22">
        <w:rPr>
          <w:rFonts w:asciiTheme="minorHAnsi" w:hAnsiTheme="minorHAnsi" w:cstheme="minorHAnsi"/>
          <w:sz w:val="16"/>
        </w:rPr>
        <w:t xml:space="preserve">ntelligence. Able to traverse thousands of nautical miles, depending on the size of the fleet </w:t>
      </w:r>
      <w:r w:rsidRPr="00A81A22">
        <w:rPr>
          <w:rStyle w:val="StyleUnderline"/>
          <w:rFonts w:asciiTheme="minorHAnsi" w:hAnsiTheme="minorHAnsi" w:cstheme="minorHAnsi"/>
        </w:rPr>
        <w:t xml:space="preserve">China could attain </w:t>
      </w:r>
      <w:r w:rsidRPr="00A81A22">
        <w:rPr>
          <w:rStyle w:val="Emphasis"/>
          <w:rFonts w:asciiTheme="minorHAnsi" w:hAnsiTheme="minorHAnsi" w:cstheme="minorHAnsi"/>
        </w:rPr>
        <w:t>near ubiquity</w:t>
      </w:r>
      <w:r w:rsidRPr="00A81A22">
        <w:rPr>
          <w:rStyle w:val="StyleUnderline"/>
          <w:rFonts w:asciiTheme="minorHAnsi" w:hAnsiTheme="minorHAnsi" w:cstheme="minorHAnsi"/>
        </w:rPr>
        <w:t xml:space="preserve"> in the region</w:t>
      </w:r>
      <w:r w:rsidRPr="00A81A22">
        <w:rPr>
          <w:rFonts w:asciiTheme="minorHAnsi" w:hAnsiTheme="minorHAnsi" w:cstheme="minorHAnsi"/>
          <w:sz w:val="16"/>
        </w:rPr>
        <w:t xml:space="preserve">. Roving the ocean floor, </w:t>
      </w:r>
      <w:r w:rsidRPr="00A81A22">
        <w:rPr>
          <w:rStyle w:val="StyleUnderline"/>
          <w:rFonts w:asciiTheme="minorHAnsi" w:hAnsiTheme="minorHAnsi" w:cstheme="minorHAnsi"/>
        </w:rPr>
        <w:t xml:space="preserve">they are going to provide a wide spectrum of capabilities ranging from </w:t>
      </w:r>
      <w:r w:rsidRPr="00A81A22">
        <w:rPr>
          <w:rStyle w:val="Emphasis"/>
          <w:rFonts w:asciiTheme="minorHAnsi" w:hAnsiTheme="minorHAnsi" w:cstheme="minorHAnsi"/>
        </w:rPr>
        <w:t>electronic to mine warfare</w:t>
      </w:r>
      <w:r w:rsidRPr="00A81A22">
        <w:rPr>
          <w:rStyle w:val="StyleUnderline"/>
          <w:rFonts w:asciiTheme="minorHAnsi" w:hAnsiTheme="minorHAnsi" w:cstheme="minorHAnsi"/>
        </w:rPr>
        <w:t>, and</w:t>
      </w:r>
      <w:r w:rsidRPr="00A81A22">
        <w:rPr>
          <w:rFonts w:asciiTheme="minorHAnsi" w:hAnsiTheme="minorHAnsi" w:cstheme="minorHAnsi"/>
          <w:sz w:val="16"/>
        </w:rPr>
        <w:t xml:space="preserve"> varying </w:t>
      </w:r>
      <w:r w:rsidRPr="00A81A22">
        <w:rPr>
          <w:rStyle w:val="Emphasis"/>
          <w:rFonts w:asciiTheme="minorHAnsi" w:hAnsiTheme="minorHAnsi" w:cstheme="minorHAnsi"/>
        </w:rPr>
        <w:t>offensive payload capacities</w:t>
      </w:r>
      <w:r w:rsidRPr="00A81A22">
        <w:rPr>
          <w:rFonts w:asciiTheme="minorHAnsi" w:hAnsiTheme="minorHAnsi" w:cstheme="minorHAnsi"/>
          <w:sz w:val="16"/>
        </w:rPr>
        <w:t xml:space="preserve"> – and </w:t>
      </w:r>
      <w:r w:rsidRPr="00A81A22">
        <w:rPr>
          <w:rStyle w:val="StyleUnderline"/>
          <w:rFonts w:asciiTheme="minorHAnsi" w:hAnsiTheme="minorHAnsi" w:cstheme="minorHAnsi"/>
        </w:rPr>
        <w:t xml:space="preserve">geopolitical analysts should take note of </w:t>
      </w:r>
      <w:r w:rsidRPr="00A81A22">
        <w:rPr>
          <w:rStyle w:val="Emphasis"/>
          <w:rFonts w:asciiTheme="minorHAnsi" w:hAnsiTheme="minorHAnsi" w:cstheme="minorHAnsi"/>
        </w:rPr>
        <w:t>serious security implications</w:t>
      </w:r>
      <w:r w:rsidRPr="00A81A22">
        <w:rPr>
          <w:rFonts w:asciiTheme="minorHAnsi" w:hAnsiTheme="minorHAnsi" w:cstheme="minorHAnsi"/>
          <w:sz w:val="16"/>
        </w:rPr>
        <w:t xml:space="preserve">. As AI technology remains in its infancy, the possibility of a “rogue” submarine is not out of the question, unexpectedly firing on a naval ship or civilian tanker. This leads to additional concerns that </w:t>
      </w:r>
      <w:r w:rsidRPr="00A81A22">
        <w:rPr>
          <w:rStyle w:val="StyleUnderline"/>
          <w:rFonts w:asciiTheme="minorHAnsi" w:hAnsiTheme="minorHAnsi" w:cstheme="minorHAnsi"/>
        </w:rPr>
        <w:t>China</w:t>
      </w:r>
      <w:r w:rsidRPr="00A81A22">
        <w:rPr>
          <w:rFonts w:asciiTheme="minorHAnsi" w:hAnsiTheme="minorHAnsi" w:cstheme="minorHAnsi"/>
          <w:sz w:val="16"/>
        </w:rPr>
        <w:t xml:space="preserve">, provided with plausible deniability, </w:t>
      </w:r>
      <w:r w:rsidRPr="00A81A22">
        <w:rPr>
          <w:rStyle w:val="StyleUnderline"/>
          <w:rFonts w:asciiTheme="minorHAnsi" w:hAnsiTheme="minorHAnsi" w:cstheme="minorHAnsi"/>
        </w:rPr>
        <w:t>could initiate a small-scale attack on foreign vessels claiming the incident occurred due to a “technological mishap</w:t>
      </w:r>
      <w:r w:rsidRPr="00A81A22">
        <w:rPr>
          <w:rFonts w:asciiTheme="minorHAnsi" w:hAnsiTheme="minorHAnsi" w:cstheme="minorHAnsi"/>
          <w:sz w:val="16"/>
        </w:rPr>
        <w:t xml:space="preserve">.” </w:t>
      </w:r>
      <w:r w:rsidRPr="00A81A22">
        <w:rPr>
          <w:rStyle w:val="StyleUnderline"/>
          <w:rFonts w:asciiTheme="minorHAnsi" w:hAnsiTheme="minorHAnsi" w:cstheme="minorHAnsi"/>
        </w:rPr>
        <w:t>The developments</w:t>
      </w:r>
      <w:r w:rsidRPr="00A81A22">
        <w:rPr>
          <w:rFonts w:asciiTheme="minorHAnsi" w:hAnsiTheme="minorHAnsi" w:cstheme="minorHAnsi"/>
          <w:sz w:val="16"/>
        </w:rPr>
        <w:t xml:space="preserve"> in autonomous submarine drone systems </w:t>
      </w:r>
      <w:r w:rsidRPr="00A81A22">
        <w:rPr>
          <w:rStyle w:val="StyleUnderline"/>
          <w:rFonts w:asciiTheme="minorHAnsi" w:hAnsiTheme="minorHAnsi" w:cstheme="minorHAnsi"/>
        </w:rPr>
        <w:t>are subsumed</w:t>
      </w:r>
      <w:r w:rsidRPr="00A81A22">
        <w:rPr>
          <w:rFonts w:asciiTheme="minorHAnsi" w:hAnsiTheme="minorHAnsi" w:cstheme="minorHAnsi"/>
          <w:sz w:val="16"/>
        </w:rPr>
        <w:t xml:space="preserve"> with</w:t>
      </w:r>
      <w:r w:rsidRPr="00A81A22">
        <w:rPr>
          <w:rStyle w:val="StyleUnderline"/>
          <w:rFonts w:asciiTheme="minorHAnsi" w:hAnsiTheme="minorHAnsi" w:cstheme="minorHAnsi"/>
        </w:rPr>
        <w:t>in China’s overarching “</w:t>
      </w:r>
      <w:r w:rsidRPr="00A81A22">
        <w:rPr>
          <w:rStyle w:val="Emphasis"/>
          <w:rFonts w:asciiTheme="minorHAnsi" w:hAnsiTheme="minorHAnsi" w:cstheme="minorHAnsi"/>
        </w:rPr>
        <w:t>Underwater Great Wall</w:t>
      </w:r>
      <w:r w:rsidRPr="00A81A22">
        <w:rPr>
          <w:rFonts w:asciiTheme="minorHAnsi" w:hAnsiTheme="minorHAnsi" w:cstheme="minorHAnsi"/>
          <w:sz w:val="16"/>
        </w:rPr>
        <w:t xml:space="preserve">.” The initiative involves a network of submarine detectors for national security </w:t>
      </w:r>
      <w:r w:rsidRPr="00A81A22">
        <w:rPr>
          <w:rStyle w:val="StyleUnderline"/>
          <w:rFonts w:asciiTheme="minorHAnsi" w:hAnsiTheme="minorHAnsi" w:cstheme="minorHAnsi"/>
        </w:rPr>
        <w:t>in the South China Sea. The</w:t>
      </w:r>
      <w:r w:rsidRPr="00A81A22">
        <w:rPr>
          <w:rFonts w:asciiTheme="minorHAnsi" w:hAnsiTheme="minorHAnsi" w:cstheme="minorHAnsi"/>
          <w:sz w:val="16"/>
        </w:rPr>
        <w:t xml:space="preserve"> main strategic benefit provided by such a </w:t>
      </w:r>
      <w:r w:rsidRPr="00A81A22">
        <w:rPr>
          <w:rStyle w:val="StyleUnderline"/>
          <w:rFonts w:asciiTheme="minorHAnsi" w:hAnsiTheme="minorHAnsi" w:cstheme="minorHAnsi"/>
        </w:rPr>
        <w:t>project</w:t>
      </w:r>
      <w:r w:rsidRPr="00A81A22">
        <w:rPr>
          <w:rFonts w:asciiTheme="minorHAnsi" w:hAnsiTheme="minorHAnsi" w:cstheme="minorHAnsi"/>
          <w:sz w:val="16"/>
        </w:rPr>
        <w:t xml:space="preserve">, placing subsurface sensors throughout the region, </w:t>
      </w:r>
      <w:r w:rsidRPr="00A81A22">
        <w:rPr>
          <w:rStyle w:val="StyleUnderline"/>
          <w:rFonts w:asciiTheme="minorHAnsi" w:hAnsiTheme="minorHAnsi" w:cstheme="minorHAnsi"/>
        </w:rPr>
        <w:t>would be to detect U.S. and Russian submarines</w:t>
      </w:r>
      <w:r w:rsidRPr="00A81A22">
        <w:rPr>
          <w:rFonts w:asciiTheme="minorHAnsi" w:hAnsiTheme="minorHAnsi" w:cstheme="minorHAnsi"/>
          <w:sz w:val="16"/>
        </w:rPr>
        <w:t xml:space="preserve"> – </w:t>
      </w:r>
      <w:r w:rsidRPr="00A81A22">
        <w:rPr>
          <w:rStyle w:val="StyleUnderline"/>
          <w:rFonts w:asciiTheme="minorHAnsi" w:hAnsiTheme="minorHAnsi" w:cstheme="minorHAnsi"/>
        </w:rPr>
        <w:t>eliminating the current advantage these states have in</w:t>
      </w:r>
      <w:r w:rsidRPr="00A81A22">
        <w:rPr>
          <w:rFonts w:asciiTheme="minorHAnsi" w:hAnsiTheme="minorHAnsi" w:cstheme="minorHAnsi"/>
          <w:sz w:val="16"/>
        </w:rPr>
        <w:t xml:space="preserve"> that realm of </w:t>
      </w:r>
      <w:r w:rsidRPr="00A81A22">
        <w:rPr>
          <w:rStyle w:val="StyleUnderline"/>
          <w:rFonts w:asciiTheme="minorHAnsi" w:hAnsiTheme="minorHAnsi" w:cstheme="minorHAnsi"/>
        </w:rPr>
        <w:t>naval competition</w:t>
      </w:r>
      <w:r w:rsidRPr="00A81A22">
        <w:rPr>
          <w:rFonts w:asciiTheme="minorHAnsi" w:hAnsiTheme="minorHAnsi" w:cstheme="minorHAnsi"/>
          <w:sz w:val="16"/>
        </w:rPr>
        <w:t xml:space="preserve">. Dual-Use Technology According to the China State Shipbuilding Corporation, in charge of the project, an additional objective is to provide customers with “a package solution in terms of underwater environment monitoring and collection, real-time location tracing of surface and underwater targets, warning of seaquakes, tsunamis, and other disasters as well as marine scientific research”. Things beneficial to all parties involved, </w:t>
      </w:r>
      <w:r w:rsidRPr="00A81A22">
        <w:rPr>
          <w:rStyle w:val="StyleUnderline"/>
          <w:rFonts w:asciiTheme="minorHAnsi" w:hAnsiTheme="minorHAnsi" w:cstheme="minorHAnsi"/>
        </w:rPr>
        <w:t>an unspoken reality</w:t>
      </w:r>
      <w:r w:rsidRPr="00A81A22">
        <w:rPr>
          <w:rFonts w:asciiTheme="minorHAnsi" w:hAnsiTheme="minorHAnsi" w:cstheme="minorHAnsi"/>
          <w:sz w:val="16"/>
        </w:rPr>
        <w:t xml:space="preserve">, however, </w:t>
      </w:r>
      <w:r w:rsidRPr="00A81A22">
        <w:rPr>
          <w:rStyle w:val="StyleUnderline"/>
          <w:rFonts w:asciiTheme="minorHAnsi" w:hAnsiTheme="minorHAnsi" w:cstheme="minorHAnsi"/>
        </w:rPr>
        <w:t xml:space="preserve">is the </w:t>
      </w:r>
      <w:r w:rsidRPr="00A81A22">
        <w:rPr>
          <w:rStyle w:val="Emphasis"/>
          <w:rFonts w:asciiTheme="minorHAnsi" w:hAnsiTheme="minorHAnsi" w:cstheme="minorHAnsi"/>
        </w:rPr>
        <w:t>decisive advantage</w:t>
      </w:r>
      <w:r w:rsidRPr="00A81A22">
        <w:rPr>
          <w:rStyle w:val="StyleUnderline"/>
          <w:rFonts w:asciiTheme="minorHAnsi" w:hAnsiTheme="minorHAnsi" w:cstheme="minorHAnsi"/>
        </w:rPr>
        <w:t xml:space="preserve"> this would provide the Chinese maritime forces. With real-time monitoring systems throughout the South China Sea, </w:t>
      </w:r>
      <w:r w:rsidRPr="00A81A22">
        <w:rPr>
          <w:rStyle w:val="Emphasis"/>
          <w:rFonts w:asciiTheme="minorHAnsi" w:hAnsiTheme="minorHAnsi" w:cstheme="minorHAnsi"/>
        </w:rPr>
        <w:t>the tactical potential is nearly endless</w:t>
      </w:r>
      <w:r w:rsidRPr="00A81A22">
        <w:rPr>
          <w:rFonts w:asciiTheme="minorHAnsi" w:hAnsiTheme="minorHAnsi" w:cstheme="minorHAnsi"/>
          <w:sz w:val="16"/>
        </w:rPr>
        <w:t xml:space="preserve">. One key factor in predicting the precipitous rise of AI technology is ease of cross-over between private and military application. Should the algorithms developed in the civilian sector be easily adaptable for military usage, then the full force of China’s emerging AI start-up community may assist in developing security applications of AI technology. An example of this, drawing from the previous mention of autonomous submarines, would be an AI algorithm used to direct the subs as they search for resources and other useful scientific data. Directing themselves in conjunction with one another, the algorithm can easily find a further use in swarming techniques – allowing the drones to maneuvre in synchronisation, easily adapting to changes in the combat environment. Such algorithms already exist in the private sector, the military only needs to adapt them for full use in naval operations. AI-Assisted Policymaking An additional example of dual-purpose AI technology is China’s advancements within the Ministry of Foreign Affairs. A prototype underway is providing decision-makers with an AI-enabled diplomatic system, currently being used to lighten the load for policymakers undertaking China’s Belt and Road Initiative. With over 70 countries and roughly 65% of the world’s population involved, there are a lot of moving parts to consider when making decisions. With AI technology available to synthesize this data and provide recommendation, the ministry could enjoy a huge boon to efficiency and accuracy of judgement. In addition to usefulness for foreign investment, </w:t>
      </w:r>
      <w:r w:rsidRPr="00A81A22">
        <w:rPr>
          <w:rStyle w:val="StyleUnderline"/>
          <w:rFonts w:asciiTheme="minorHAnsi" w:hAnsiTheme="minorHAnsi" w:cstheme="minorHAnsi"/>
        </w:rPr>
        <w:t>the military has made use of the system for wargaming activities</w:t>
      </w:r>
      <w:r w:rsidRPr="00A81A22">
        <w:rPr>
          <w:rFonts w:asciiTheme="minorHAnsi" w:hAnsiTheme="minorHAnsi" w:cstheme="minorHAnsi"/>
          <w:sz w:val="16"/>
        </w:rPr>
        <w:t>. Liu Yu, an associate researcher at the Institute of Automation at the Chinese Academy of Sciences, involved in the development of this AI wargame system for the People’s Liberation Army said that “</w:t>
      </w:r>
      <w:r w:rsidRPr="00A81A22">
        <w:rPr>
          <w:rStyle w:val="StyleUnderline"/>
          <w:rFonts w:asciiTheme="minorHAnsi" w:hAnsiTheme="minorHAnsi" w:cstheme="minorHAnsi"/>
        </w:rPr>
        <w:t>human diplomats would have difficulty winning a strategic game against AI</w:t>
      </w:r>
      <w:r w:rsidRPr="00A81A22">
        <w:rPr>
          <w:rFonts w:asciiTheme="minorHAnsi" w:hAnsiTheme="minorHAnsi" w:cstheme="minorHAnsi"/>
          <w:sz w:val="16"/>
        </w:rPr>
        <w:t>”.</w:t>
      </w:r>
    </w:p>
    <w:p w:rsidR="00FD3DAA" w:rsidRPr="00A81A22" w:rsidRDefault="00FD3DAA" w:rsidP="00FD3DAA">
      <w:pPr>
        <w:rPr>
          <w:rFonts w:asciiTheme="minorHAnsi" w:hAnsiTheme="minorHAnsi" w:cstheme="minorHAnsi"/>
          <w:sz w:val="16"/>
        </w:rPr>
      </w:pP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That makes conflict over </w:t>
      </w:r>
      <w:r w:rsidRPr="00A81A22">
        <w:rPr>
          <w:rFonts w:asciiTheme="minorHAnsi" w:hAnsiTheme="minorHAnsi" w:cstheme="minorHAnsi"/>
          <w:u w:val="single"/>
        </w:rPr>
        <w:t>Taiwan</w:t>
      </w:r>
      <w:r w:rsidRPr="00A81A22">
        <w:rPr>
          <w:rFonts w:asciiTheme="minorHAnsi" w:hAnsiTheme="minorHAnsi" w:cstheme="minorHAnsi"/>
        </w:rPr>
        <w:t xml:space="preserve"> and the </w:t>
      </w:r>
      <w:r w:rsidRPr="00A81A22">
        <w:rPr>
          <w:rFonts w:asciiTheme="minorHAnsi" w:hAnsiTheme="minorHAnsi" w:cstheme="minorHAnsi"/>
          <w:u w:val="single"/>
        </w:rPr>
        <w:t>SCS</w:t>
      </w:r>
      <w:r w:rsidRPr="00A81A22">
        <w:rPr>
          <w:rFonts w:asciiTheme="minorHAnsi" w:hAnsiTheme="minorHAnsi" w:cstheme="minorHAnsi"/>
        </w:rPr>
        <w:t xml:space="preserve"> likely---US naval access is the </w:t>
      </w:r>
      <w:r w:rsidRPr="00A81A22">
        <w:rPr>
          <w:rFonts w:asciiTheme="minorHAnsi" w:hAnsiTheme="minorHAnsi" w:cstheme="minorHAnsi"/>
          <w:u w:val="single"/>
        </w:rPr>
        <w:t>key stabilizer</w:t>
      </w:r>
      <w:r w:rsidRPr="00A81A22">
        <w:rPr>
          <w:rFonts w:asciiTheme="minorHAnsi" w:hAnsiTheme="minorHAnsi" w:cstheme="minorHAnsi"/>
        </w:rPr>
        <w:t>.</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Wong ‘18</w:t>
      </w:r>
      <w:r w:rsidRPr="00A81A22">
        <w:rPr>
          <w:rFonts w:asciiTheme="minorHAnsi" w:hAnsiTheme="minorHAnsi" w:cstheme="minorHAnsi"/>
        </w:rPr>
        <w:t xml:space="preserve"> – (Edward Wong, diplomatic and international correspondent for The New York Times who reports on foreign policy from Washington, "Military Competition in Pacific Endures as Biggest Flash Point Between U.S. and China," New York Times, 11-14-2018, https://www.nytimes.com/2018/11/14/world/asia/usa-china-trade-pacific.html?rref=collection%2Ftimestopic%2FUnited%20States%20Politics%20and%20Government&amp;amp;action=click&amp;amp;contentCollection=timestopics®ion=stream&amp;amp;module=stream_unit&amp;amp;version=latest&amp;amp;contentPlacement=31&amp;amp;pgtype=collection)</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WASHINGTON — </w:t>
      </w:r>
      <w:r w:rsidRPr="00A81A22">
        <w:rPr>
          <w:rStyle w:val="StyleUnderline"/>
          <w:rFonts w:asciiTheme="minorHAnsi" w:hAnsiTheme="minorHAnsi" w:cstheme="minorHAnsi"/>
        </w:rPr>
        <w:t>Trade disputes have</w:t>
      </w:r>
      <w:r w:rsidRPr="00A81A22">
        <w:rPr>
          <w:rFonts w:asciiTheme="minorHAnsi" w:hAnsiTheme="minorHAnsi" w:cstheme="minorHAnsi"/>
          <w:sz w:val="16"/>
        </w:rPr>
        <w:t xml:space="preserve"> for months </w:t>
      </w:r>
      <w:r w:rsidRPr="00A81A22">
        <w:rPr>
          <w:rStyle w:val="StyleUnderline"/>
          <w:rFonts w:asciiTheme="minorHAnsi" w:hAnsiTheme="minorHAnsi" w:cstheme="minorHAnsi"/>
        </w:rPr>
        <w:t xml:space="preserve">been the focus of </w:t>
      </w:r>
      <w:r w:rsidRPr="00A81A22">
        <w:rPr>
          <w:rStyle w:val="Emphasis"/>
          <w:rFonts w:asciiTheme="minorHAnsi" w:hAnsiTheme="minorHAnsi" w:cstheme="minorHAnsi"/>
        </w:rPr>
        <w:t>souring relations</w:t>
      </w:r>
      <w:r w:rsidRPr="00A81A22">
        <w:rPr>
          <w:rStyle w:val="StyleUnderline"/>
          <w:rFonts w:asciiTheme="minorHAnsi" w:hAnsiTheme="minorHAnsi" w:cstheme="minorHAnsi"/>
        </w:rPr>
        <w:t xml:space="preserve"> between 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 xml:space="preserve">and China. But </w:t>
      </w:r>
      <w:r w:rsidRPr="00A81A22">
        <w:rPr>
          <w:rStyle w:val="Emphasis"/>
          <w:rFonts w:asciiTheme="minorHAnsi" w:hAnsiTheme="minorHAnsi" w:cstheme="minorHAnsi"/>
        </w:rPr>
        <w:t>intractable problems</w:t>
      </w:r>
      <w:r w:rsidRPr="00A81A22">
        <w:rPr>
          <w:rStyle w:val="StyleUnderline"/>
          <w:rFonts w:asciiTheme="minorHAnsi" w:hAnsiTheme="minorHAnsi" w:cstheme="minorHAnsi"/>
        </w:rPr>
        <w:t xml:space="preserve"> in the </w:t>
      </w:r>
      <w:r w:rsidRPr="00A81A22">
        <w:rPr>
          <w:rStyle w:val="Emphasis"/>
          <w:rFonts w:asciiTheme="minorHAnsi" w:hAnsiTheme="minorHAnsi" w:cstheme="minorHAnsi"/>
        </w:rPr>
        <w:t>S</w:t>
      </w:r>
      <w:r w:rsidRPr="00A81A22">
        <w:rPr>
          <w:rFonts w:asciiTheme="minorHAnsi" w:hAnsiTheme="minorHAnsi" w:cstheme="minorHAnsi"/>
          <w:sz w:val="16"/>
        </w:rPr>
        <w:t xml:space="preserve">outh </w:t>
      </w:r>
      <w:r w:rsidRPr="00A81A22">
        <w:rPr>
          <w:rStyle w:val="Emphasis"/>
          <w:rFonts w:asciiTheme="minorHAnsi" w:hAnsiTheme="minorHAnsi" w:cstheme="minorHAnsi"/>
        </w:rPr>
        <w:t>C</w:t>
      </w:r>
      <w:r w:rsidRPr="00A81A22">
        <w:rPr>
          <w:rFonts w:asciiTheme="minorHAnsi" w:hAnsiTheme="minorHAnsi" w:cstheme="minorHAnsi"/>
          <w:sz w:val="16"/>
        </w:rPr>
        <w:t xml:space="preserve">hina </w:t>
      </w:r>
      <w:r w:rsidRPr="00A81A22">
        <w:rPr>
          <w:rStyle w:val="Emphasis"/>
          <w:rFonts w:asciiTheme="minorHAnsi" w:hAnsiTheme="minorHAnsi" w:cstheme="minorHAnsi"/>
        </w:rPr>
        <w:t>S</w:t>
      </w:r>
      <w:r w:rsidRPr="00A81A22">
        <w:rPr>
          <w:rFonts w:asciiTheme="minorHAnsi" w:hAnsiTheme="minorHAnsi" w:cstheme="minorHAnsi"/>
          <w:sz w:val="16"/>
        </w:rPr>
        <w:t xml:space="preserve">ea </w:t>
      </w:r>
      <w:r w:rsidRPr="00A81A22">
        <w:rPr>
          <w:rStyle w:val="StyleUnderline"/>
          <w:rFonts w:asciiTheme="minorHAnsi" w:hAnsiTheme="minorHAnsi" w:cstheme="minorHAnsi"/>
        </w:rPr>
        <w:t xml:space="preserve">and the </w:t>
      </w:r>
      <w:r w:rsidRPr="00A81A22">
        <w:rPr>
          <w:rStyle w:val="Emphasis"/>
          <w:rFonts w:asciiTheme="minorHAnsi" w:hAnsiTheme="minorHAnsi" w:cstheme="minorHAnsi"/>
        </w:rPr>
        <w:t>Taiwan Strait</w:t>
      </w:r>
      <w:r w:rsidRPr="00A81A22">
        <w:rPr>
          <w:rStyle w:val="StyleUnderline"/>
          <w:rFonts w:asciiTheme="minorHAnsi" w:hAnsiTheme="minorHAnsi" w:cstheme="minorHAnsi"/>
        </w:rPr>
        <w:t xml:space="preserve"> underscore that </w:t>
      </w:r>
      <w:r w:rsidRPr="00A81A22">
        <w:rPr>
          <w:rStyle w:val="Emphasis"/>
          <w:rFonts w:asciiTheme="minorHAnsi" w:hAnsiTheme="minorHAnsi" w:cstheme="minorHAnsi"/>
        </w:rPr>
        <w:t>competition for dominance</w:t>
      </w:r>
      <w:r w:rsidRPr="00A81A22">
        <w:rPr>
          <w:rStyle w:val="StyleUnderline"/>
          <w:rFonts w:asciiTheme="minorHAnsi" w:hAnsiTheme="minorHAnsi" w:cstheme="minorHAnsi"/>
        </w:rPr>
        <w:t xml:space="preserve"> of the Pacific Ocean remains the </w:t>
      </w:r>
      <w:r w:rsidRPr="00A81A22">
        <w:rPr>
          <w:rStyle w:val="Emphasis"/>
          <w:rFonts w:asciiTheme="minorHAnsi" w:hAnsiTheme="minorHAnsi" w:cstheme="minorHAnsi"/>
        </w:rPr>
        <w:t>most volatile source of conflict</w:t>
      </w:r>
      <w:r w:rsidRPr="00A81A22">
        <w:rPr>
          <w:rFonts w:asciiTheme="minorHAnsi" w:hAnsiTheme="minorHAnsi" w:cstheme="minorHAnsi"/>
          <w:sz w:val="16"/>
        </w:rPr>
        <w:t xml:space="preserve"> between the two nations — </w:t>
      </w:r>
      <w:r w:rsidRPr="00A81A22">
        <w:rPr>
          <w:rStyle w:val="StyleUnderline"/>
          <w:rFonts w:asciiTheme="minorHAnsi" w:hAnsiTheme="minorHAnsi" w:cstheme="minorHAnsi"/>
        </w:rPr>
        <w:t xml:space="preserve">and the </w:t>
      </w:r>
      <w:r w:rsidRPr="00A81A22">
        <w:rPr>
          <w:rStyle w:val="Emphasis"/>
          <w:rFonts w:asciiTheme="minorHAnsi" w:hAnsiTheme="minorHAnsi" w:cstheme="minorHAnsi"/>
        </w:rPr>
        <w:t>tensions are rising</w:t>
      </w:r>
      <w:r w:rsidRPr="00A81A22">
        <w:rPr>
          <w:rFonts w:asciiTheme="minorHAnsi" w:hAnsiTheme="minorHAnsi" w:cstheme="minorHAnsi"/>
          <w:sz w:val="16"/>
        </w:rPr>
        <w:t xml:space="preserve">. That became clear in barbed comments during a meeting in Washington </w:t>
      </w:r>
      <w:r w:rsidRPr="00A81A22">
        <w:rPr>
          <w:rStyle w:val="StyleUnderline"/>
          <w:rFonts w:asciiTheme="minorHAnsi" w:hAnsiTheme="minorHAnsi" w:cstheme="minorHAnsi"/>
        </w:rPr>
        <w:t>last week</w:t>
      </w:r>
      <w:r w:rsidRPr="00A81A22">
        <w:rPr>
          <w:rFonts w:asciiTheme="minorHAnsi" w:hAnsiTheme="minorHAnsi" w:cstheme="minorHAnsi"/>
          <w:sz w:val="16"/>
        </w:rPr>
        <w:t xml:space="preserve"> in which Mike </w:t>
      </w:r>
      <w:r w:rsidRPr="00A81A22">
        <w:rPr>
          <w:rStyle w:val="StyleUnderline"/>
          <w:rFonts w:asciiTheme="minorHAnsi" w:hAnsiTheme="minorHAnsi" w:cstheme="minorHAnsi"/>
        </w:rPr>
        <w:t>Pompeo</w:t>
      </w:r>
      <w:r w:rsidRPr="00A81A22">
        <w:rPr>
          <w:rFonts w:asciiTheme="minorHAnsi" w:hAnsiTheme="minorHAnsi" w:cstheme="minorHAnsi"/>
          <w:sz w:val="16"/>
        </w:rPr>
        <w:t xml:space="preserve">, the secretary of state, </w:t>
      </w:r>
      <w:r w:rsidRPr="00A81A22">
        <w:rPr>
          <w:rStyle w:val="StyleUnderline"/>
          <w:rFonts w:asciiTheme="minorHAnsi" w:hAnsiTheme="minorHAnsi" w:cstheme="minorHAnsi"/>
        </w:rPr>
        <w:t>and</w:t>
      </w:r>
      <w:r w:rsidRPr="00A81A22">
        <w:rPr>
          <w:rFonts w:asciiTheme="minorHAnsi" w:hAnsiTheme="minorHAnsi" w:cstheme="minorHAnsi"/>
          <w:sz w:val="16"/>
        </w:rPr>
        <w:t xml:space="preserve"> Jim </w:t>
      </w:r>
      <w:r w:rsidRPr="00A81A22">
        <w:rPr>
          <w:rStyle w:val="StyleUnderline"/>
          <w:rFonts w:asciiTheme="minorHAnsi" w:hAnsiTheme="minorHAnsi" w:cstheme="minorHAnsi"/>
        </w:rPr>
        <w:t>Mattis</w:t>
      </w:r>
      <w:r w:rsidRPr="00A81A22">
        <w:rPr>
          <w:rFonts w:asciiTheme="minorHAnsi" w:hAnsiTheme="minorHAnsi" w:cstheme="minorHAnsi"/>
          <w:sz w:val="16"/>
        </w:rPr>
        <w:t xml:space="preserve">, the defense secretary, </w:t>
      </w:r>
      <w:r w:rsidRPr="00A81A22">
        <w:rPr>
          <w:rStyle w:val="StyleUnderline"/>
          <w:rFonts w:asciiTheme="minorHAnsi" w:hAnsiTheme="minorHAnsi" w:cstheme="minorHAnsi"/>
        </w:rPr>
        <w:t>negotiated with their Chinese counterparts</w:t>
      </w:r>
      <w:r w:rsidRPr="00A81A22">
        <w:rPr>
          <w:rFonts w:asciiTheme="minorHAnsi" w:hAnsiTheme="minorHAnsi" w:cstheme="minorHAnsi"/>
          <w:sz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rPr>
        <w:t xml:space="preserve"> it is evident as Vice President Mike Pence is in Asia this week to talk to </w:t>
      </w:r>
      <w:r w:rsidRPr="00A81A22">
        <w:rPr>
          <w:rStyle w:val="StyleUnderline"/>
          <w:rFonts w:asciiTheme="minorHAnsi" w:hAnsiTheme="minorHAnsi" w:cstheme="minorHAnsi"/>
        </w:rPr>
        <w:t xml:space="preserve">East Asian and Southeast Asian leaders to shore up support for American efforts to </w:t>
      </w:r>
      <w:r w:rsidRPr="00A81A22">
        <w:rPr>
          <w:rStyle w:val="Emphasis"/>
          <w:rFonts w:asciiTheme="minorHAnsi" w:hAnsiTheme="minorHAnsi" w:cstheme="minorHAnsi"/>
        </w:rPr>
        <w:t>counterbalance China</w:t>
      </w:r>
      <w:r w:rsidRPr="00A81A22">
        <w:rPr>
          <w:rFonts w:asciiTheme="minorHAnsi" w:hAnsiTheme="minorHAnsi" w:cstheme="minorHAnsi"/>
          <w:sz w:val="16"/>
        </w:rPr>
        <w:t xml:space="preserve">. Mr. Pence’s trip includes stops at two Asia-Pacific summit meetings, where he plans to speak about checking China’s influence and power projection. Since his broad speech last month on American competition with China, Mr. </w:t>
      </w:r>
      <w:r w:rsidRPr="00A81A22">
        <w:rPr>
          <w:rStyle w:val="StyleUnderline"/>
          <w:rFonts w:asciiTheme="minorHAnsi" w:hAnsiTheme="minorHAnsi" w:cstheme="minorHAnsi"/>
        </w:rPr>
        <w:t xml:space="preserve">Pence has become the face of the administration’s </w:t>
      </w:r>
      <w:r w:rsidRPr="00A81A22">
        <w:rPr>
          <w:rStyle w:val="Emphasis"/>
          <w:rFonts w:asciiTheme="minorHAnsi" w:hAnsiTheme="minorHAnsi" w:cstheme="minorHAnsi"/>
        </w:rPr>
        <w:t>aggressive approach</w:t>
      </w:r>
      <w:r w:rsidRPr="00A81A22">
        <w:rPr>
          <w:rStyle w:val="StyleUnderline"/>
          <w:rFonts w:asciiTheme="minorHAnsi" w:hAnsiTheme="minorHAnsi" w:cstheme="minorHAnsi"/>
        </w:rPr>
        <w:t xml:space="preserve"> to Beijing</w:t>
      </w:r>
      <w:r w:rsidRPr="00A81A22">
        <w:rPr>
          <w:rFonts w:asciiTheme="minorHAnsi" w:hAnsiTheme="minorHAnsi" w:cstheme="minorHAnsi"/>
          <w:sz w:val="16"/>
        </w:rPr>
        <w:t xml:space="preserve">. Some Asia analysts say, though, that President Trump’s absence sends a signal that the United States is not committed to the region: President Xi Jinping of China and President Vladimir V. Putin of Russia are each attending at least one of the gatherings. </w:t>
      </w:r>
      <w:r w:rsidRPr="00A81A22">
        <w:rPr>
          <w:rStyle w:val="StyleUnderline"/>
          <w:rFonts w:asciiTheme="minorHAnsi" w:hAnsiTheme="minorHAnsi" w:cstheme="minorHAnsi"/>
        </w:rPr>
        <w:t xml:space="preserve">Strategy for the region, in Washington and Beijing, revolves around how each country can </w:t>
      </w:r>
      <w:r w:rsidRPr="00A81A22">
        <w:rPr>
          <w:rStyle w:val="Emphasis"/>
          <w:rFonts w:asciiTheme="minorHAnsi" w:hAnsiTheme="minorHAnsi" w:cstheme="minorHAnsi"/>
        </w:rPr>
        <w:t>assert military dominance</w:t>
      </w:r>
      <w:r w:rsidRPr="00A81A22">
        <w:rPr>
          <w:rStyle w:val="StyleUnderline"/>
          <w:rFonts w:asciiTheme="minorHAnsi" w:hAnsiTheme="minorHAnsi" w:cstheme="minorHAnsi"/>
        </w:rPr>
        <w:t xml:space="preserve"> in the Pacific</w:t>
      </w:r>
      <w:r w:rsidRPr="00A81A22">
        <w:rPr>
          <w:rFonts w:asciiTheme="minorHAnsi" w:hAnsiTheme="minorHAnsi" w:cstheme="minorHAnsi"/>
          <w:sz w:val="16"/>
        </w:rPr>
        <w:t xml:space="preserve">. </w:t>
      </w:r>
      <w:r w:rsidRPr="00A81A22">
        <w:rPr>
          <w:rStyle w:val="StyleUnderline"/>
          <w:rFonts w:asciiTheme="minorHAnsi" w:hAnsiTheme="minorHAnsi" w:cstheme="minorHAnsi"/>
        </w:rPr>
        <w:t>For now, the most powerful military in the region is still</w:t>
      </w:r>
      <w:r w:rsidRPr="00A81A22">
        <w:rPr>
          <w:rFonts w:asciiTheme="minorHAnsi" w:hAnsiTheme="minorHAnsi" w:cstheme="minorHAnsi"/>
          <w:sz w:val="16"/>
        </w:rPr>
        <w:t xml:space="preserve"> that of </w:t>
      </w:r>
      <w:r w:rsidRPr="00A81A22">
        <w:rPr>
          <w:rStyle w:val="StyleUnderline"/>
          <w:rFonts w:asciiTheme="minorHAnsi" w:hAnsiTheme="minorHAnsi" w:cstheme="minorHAnsi"/>
        </w:rPr>
        <w:t>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which relies on</w:t>
      </w:r>
      <w:r w:rsidRPr="00A81A22">
        <w:rPr>
          <w:rFonts w:asciiTheme="minorHAnsi" w:hAnsiTheme="minorHAnsi" w:cstheme="minorHAnsi"/>
          <w:sz w:val="16"/>
        </w:rPr>
        <w:t xml:space="preserve"> the ability to have </w:t>
      </w:r>
      <w:r w:rsidRPr="00A81A22">
        <w:rPr>
          <w:rStyle w:val="Emphasis"/>
          <w:rFonts w:asciiTheme="minorHAnsi" w:hAnsiTheme="minorHAnsi" w:cstheme="minorHAnsi"/>
        </w:rPr>
        <w:t>unfettered naval access</w:t>
      </w:r>
      <w:r w:rsidRPr="00A81A22">
        <w:rPr>
          <w:rFonts w:asciiTheme="minorHAnsi" w:hAnsiTheme="minorHAnsi" w:cstheme="minorHAnsi"/>
          <w:sz w:val="16"/>
        </w:rPr>
        <w:t xml:space="preserve"> to the South China Sea </w:t>
      </w:r>
      <w:r w:rsidRPr="00A81A22">
        <w:rPr>
          <w:rStyle w:val="StyleUnderline"/>
          <w:rFonts w:asciiTheme="minorHAnsi" w:hAnsiTheme="minorHAnsi" w:cstheme="minorHAnsi"/>
        </w:rPr>
        <w:t>and the support of</w:t>
      </w:r>
      <w:r w:rsidRPr="00A81A22">
        <w:rPr>
          <w:rFonts w:asciiTheme="minorHAnsi" w:hAnsiTheme="minorHAnsi" w:cstheme="minorHAnsi"/>
          <w:sz w:val="16"/>
        </w:rPr>
        <w:t xml:space="preserve"> the self-governing island of </w:t>
      </w:r>
      <w:r w:rsidRPr="00A81A22">
        <w:rPr>
          <w:rStyle w:val="StyleUnderline"/>
          <w:rFonts w:asciiTheme="minorHAnsi" w:hAnsiTheme="minorHAnsi" w:cstheme="minorHAnsi"/>
        </w:rPr>
        <w:t>Taiwan</w:t>
      </w:r>
      <w:r w:rsidRPr="00A81A22">
        <w:rPr>
          <w:rFonts w:asciiTheme="minorHAnsi" w:hAnsiTheme="minorHAnsi" w:cstheme="minorHAnsi"/>
          <w:sz w:val="16"/>
        </w:rPr>
        <w:t xml:space="preserve"> to bolster its standing. </w:t>
      </w:r>
      <w:r w:rsidRPr="00A81A22">
        <w:rPr>
          <w:rStyle w:val="StyleUnderline"/>
          <w:rFonts w:asciiTheme="minorHAnsi" w:hAnsiTheme="minorHAnsi" w:cstheme="minorHAnsi"/>
        </w:rPr>
        <w:t xml:space="preserve">But China has become more aggressive in trying to </w:t>
      </w:r>
      <w:r w:rsidRPr="00A81A22">
        <w:rPr>
          <w:rStyle w:val="Emphasis"/>
          <w:rFonts w:asciiTheme="minorHAnsi" w:hAnsiTheme="minorHAnsi" w:cstheme="minorHAnsi"/>
        </w:rPr>
        <w:t>assert dominance</w:t>
      </w:r>
      <w:r w:rsidRPr="00A81A22">
        <w:rPr>
          <w:rStyle w:val="StyleUnderline"/>
          <w:rFonts w:asciiTheme="minorHAnsi" w:hAnsiTheme="minorHAnsi" w:cstheme="minorHAnsi"/>
        </w:rPr>
        <w:t xml:space="preserve"> over both</w:t>
      </w:r>
      <w:r w:rsidRPr="00A81A22">
        <w:rPr>
          <w:rFonts w:asciiTheme="minorHAnsi" w:hAnsiTheme="minorHAnsi" w:cstheme="minorHAnsi"/>
          <w:sz w:val="16"/>
        </w:rPr>
        <w:t xml:space="preserve">. And its state-owned companies are making inroads in the islands of Oceania — from </w:t>
      </w:r>
      <w:r w:rsidRPr="00A81A22">
        <w:rPr>
          <w:rStyle w:val="StyleUnderline"/>
          <w:rFonts w:asciiTheme="minorHAnsi" w:hAnsiTheme="minorHAnsi" w:cstheme="minorHAnsi"/>
        </w:rPr>
        <w:t>Saipan to Vanuatu</w:t>
      </w:r>
      <w:r w:rsidRPr="00A81A22">
        <w:rPr>
          <w:rFonts w:asciiTheme="minorHAnsi" w:hAnsiTheme="minorHAnsi" w:cstheme="minorHAnsi"/>
          <w:sz w:val="16"/>
        </w:rPr>
        <w:t xml:space="preserve"> — with infrastructure projects. American officials say those </w:t>
      </w:r>
      <w:r w:rsidRPr="00A81A22">
        <w:rPr>
          <w:rStyle w:val="StyleUnderline"/>
          <w:rFonts w:asciiTheme="minorHAnsi" w:hAnsiTheme="minorHAnsi" w:cstheme="minorHAnsi"/>
        </w:rPr>
        <w:t xml:space="preserve">could eventually become </w:t>
      </w:r>
      <w:r w:rsidRPr="00A81A22">
        <w:rPr>
          <w:rStyle w:val="Emphasis"/>
          <w:rFonts w:asciiTheme="minorHAnsi" w:hAnsiTheme="minorHAnsi" w:cstheme="minorHAnsi"/>
        </w:rPr>
        <w:t>beachheads</w:t>
      </w:r>
      <w:r w:rsidRPr="00A81A22">
        <w:rPr>
          <w:rStyle w:val="StyleUnderline"/>
          <w:rFonts w:asciiTheme="minorHAnsi" w:hAnsiTheme="minorHAnsi" w:cstheme="minorHAnsi"/>
        </w:rPr>
        <w:t xml:space="preserve"> for the P</w:t>
      </w:r>
      <w:r w:rsidRPr="00A81A22">
        <w:rPr>
          <w:rFonts w:asciiTheme="minorHAnsi" w:hAnsiTheme="minorHAnsi" w:cstheme="minorHAnsi"/>
          <w:sz w:val="16"/>
        </w:rPr>
        <w:t xml:space="preserve">eople’s </w:t>
      </w:r>
      <w:r w:rsidRPr="00A81A22">
        <w:rPr>
          <w:rStyle w:val="StyleUnderline"/>
          <w:rFonts w:asciiTheme="minorHAnsi" w:hAnsiTheme="minorHAnsi" w:cstheme="minorHAnsi"/>
        </w:rPr>
        <w:t>L</w:t>
      </w:r>
      <w:r w:rsidRPr="00A81A22">
        <w:rPr>
          <w:rFonts w:asciiTheme="minorHAnsi" w:hAnsiTheme="minorHAnsi" w:cstheme="minorHAnsi"/>
          <w:sz w:val="16"/>
        </w:rPr>
        <w:t xml:space="preserve">iberation </w:t>
      </w:r>
      <w:r w:rsidRPr="00A81A22">
        <w:rPr>
          <w:rStyle w:val="StyleUnderline"/>
          <w:rFonts w:asciiTheme="minorHAnsi" w:hAnsiTheme="minorHAnsi" w:cstheme="minorHAnsi"/>
        </w:rPr>
        <w:t>A</w:t>
      </w:r>
      <w:r w:rsidRPr="00A81A22">
        <w:rPr>
          <w:rFonts w:asciiTheme="minorHAnsi" w:hAnsiTheme="minorHAnsi" w:cstheme="minorHAnsi"/>
          <w:sz w:val="16"/>
        </w:rPr>
        <w:t xml:space="preserve">rmy, which would pose a challenge to the United States Navy’s operational command in the far island chains. Australia is also watching closely because the South Pacific has traditionally been its sphere of influence. Closer to home, </w:t>
      </w:r>
      <w:r w:rsidRPr="00A81A22">
        <w:rPr>
          <w:rStyle w:val="StyleUnderline"/>
          <w:rFonts w:asciiTheme="minorHAnsi" w:hAnsiTheme="minorHAnsi" w:cstheme="minorHAnsi"/>
        </w:rPr>
        <w:t xml:space="preserve">China has continued to place </w:t>
      </w:r>
      <w:r w:rsidRPr="00A81A22">
        <w:rPr>
          <w:rStyle w:val="Emphasis"/>
          <w:rFonts w:asciiTheme="minorHAnsi" w:hAnsiTheme="minorHAnsi" w:cstheme="minorHAnsi"/>
        </w:rPr>
        <w:t>military equipment and installations on rocks and reefs</w:t>
      </w:r>
      <w:r w:rsidRPr="00A81A22">
        <w:rPr>
          <w:rStyle w:val="StyleUnderline"/>
          <w:rFonts w:asciiTheme="minorHAnsi" w:hAnsiTheme="minorHAnsi" w:cstheme="minorHAnsi"/>
        </w:rPr>
        <w:t xml:space="preserve"> in the S</w:t>
      </w:r>
      <w:r w:rsidRPr="00A81A22">
        <w:rPr>
          <w:rFonts w:asciiTheme="minorHAnsi" w:hAnsiTheme="minorHAnsi" w:cstheme="minorHAnsi"/>
          <w:sz w:val="16"/>
        </w:rPr>
        <w:t xml:space="preserve">outh </w:t>
      </w:r>
      <w:r w:rsidRPr="00A81A22">
        <w:rPr>
          <w:rStyle w:val="StyleUnderline"/>
          <w:rFonts w:asciiTheme="minorHAnsi" w:hAnsiTheme="minorHAnsi" w:cstheme="minorHAnsi"/>
        </w:rPr>
        <w:t>C</w:t>
      </w:r>
      <w:r w:rsidRPr="00A81A22">
        <w:rPr>
          <w:rFonts w:asciiTheme="minorHAnsi" w:hAnsiTheme="minorHAnsi" w:cstheme="minorHAnsi"/>
          <w:sz w:val="16"/>
        </w:rPr>
        <w:t xml:space="preserve">hina </w:t>
      </w:r>
      <w:r w:rsidRPr="00A81A22">
        <w:rPr>
          <w:rStyle w:val="StyleUnderline"/>
          <w:rFonts w:asciiTheme="minorHAnsi" w:hAnsiTheme="minorHAnsi" w:cstheme="minorHAnsi"/>
        </w:rPr>
        <w:t>S</w:t>
      </w:r>
      <w:r w:rsidRPr="00A81A22">
        <w:rPr>
          <w:rFonts w:asciiTheme="minorHAnsi" w:hAnsiTheme="minorHAnsi" w:cstheme="minorHAnsi"/>
          <w:sz w:val="16"/>
        </w:rPr>
        <w:t xml:space="preserve">ea, </w:t>
      </w:r>
      <w:r w:rsidRPr="00A81A22">
        <w:rPr>
          <w:rStyle w:val="StyleUnderline"/>
          <w:rFonts w:asciiTheme="minorHAnsi" w:hAnsiTheme="minorHAnsi" w:cstheme="minorHAnsi"/>
        </w:rPr>
        <w:t>over which it claims sovereignty. And</w:t>
      </w:r>
      <w:r w:rsidRPr="00A81A22">
        <w:rPr>
          <w:rFonts w:asciiTheme="minorHAnsi" w:hAnsiTheme="minorHAnsi" w:cstheme="minorHAnsi"/>
          <w:sz w:val="16"/>
        </w:rPr>
        <w:t xml:space="preserve"> it </w:t>
      </w:r>
      <w:r w:rsidRPr="00A81A22">
        <w:rPr>
          <w:rStyle w:val="StyleUnderline"/>
          <w:rFonts w:asciiTheme="minorHAnsi" w:hAnsiTheme="minorHAnsi" w:cstheme="minorHAnsi"/>
        </w:rPr>
        <w:t xml:space="preserve">is persuading some nations to </w:t>
      </w:r>
      <w:r w:rsidRPr="00A81A22">
        <w:rPr>
          <w:rStyle w:val="Emphasis"/>
          <w:rFonts w:asciiTheme="minorHAnsi" w:hAnsiTheme="minorHAnsi" w:cstheme="minorHAnsi"/>
        </w:rPr>
        <w:t>sever diplomatic ties with Taiwan</w:t>
      </w:r>
      <w:r w:rsidRPr="00A81A22">
        <w:rPr>
          <w:rFonts w:asciiTheme="minorHAnsi" w:hAnsiTheme="minorHAnsi" w:cstheme="minorHAnsi"/>
          <w:sz w:val="16"/>
        </w:rPr>
        <w:t xml:space="preserve"> while forcing foreign companies, including hotels and airlines, to drop any mention of Taiwan. </w:t>
      </w:r>
      <w:r w:rsidRPr="00A81A22">
        <w:rPr>
          <w:rStyle w:val="StyleUnderline"/>
          <w:rFonts w:asciiTheme="minorHAnsi" w:hAnsiTheme="minorHAnsi" w:cstheme="minorHAnsi"/>
        </w:rPr>
        <w:t xml:space="preserve">There is a consensus in Washington that American officials need to find ways of </w:t>
      </w:r>
      <w:r w:rsidRPr="00A81A22">
        <w:rPr>
          <w:rStyle w:val="Emphasis"/>
          <w:rFonts w:asciiTheme="minorHAnsi" w:hAnsiTheme="minorHAnsi" w:cstheme="minorHAnsi"/>
        </w:rPr>
        <w:t>pushing back</w:t>
      </w:r>
      <w:r w:rsidRPr="00A81A22">
        <w:rPr>
          <w:rStyle w:val="StyleUnderline"/>
          <w:rFonts w:asciiTheme="minorHAnsi" w:hAnsiTheme="minorHAnsi" w:cstheme="minorHAnsi"/>
        </w:rPr>
        <w:t xml:space="preserve">. </w:t>
      </w:r>
      <w:r w:rsidRPr="00A81A22">
        <w:rPr>
          <w:rFonts w:asciiTheme="minorHAnsi" w:hAnsiTheme="minorHAnsi" w:cstheme="minorHAnsi"/>
          <w:sz w:val="16"/>
        </w:rPr>
        <w:t xml:space="preserve">In the South China Sea, </w:t>
      </w:r>
      <w:r w:rsidRPr="00A81A22">
        <w:rPr>
          <w:rStyle w:val="StyleUnderline"/>
          <w:rFonts w:asciiTheme="minorHAnsi" w:hAnsiTheme="minorHAnsi" w:cstheme="minorHAnsi"/>
        </w:rPr>
        <w:t>that has mainly taken the form of</w:t>
      </w:r>
      <w:r w:rsidRPr="00A81A22">
        <w:rPr>
          <w:rFonts w:asciiTheme="minorHAnsi" w:hAnsiTheme="minorHAnsi" w:cstheme="minorHAnsi"/>
          <w:sz w:val="16"/>
        </w:rPr>
        <w:t xml:space="preserve"> what are called </w:t>
      </w:r>
      <w:r w:rsidRPr="00A81A22">
        <w:rPr>
          <w:rStyle w:val="StyleUnderline"/>
          <w:rFonts w:asciiTheme="minorHAnsi" w:hAnsiTheme="minorHAnsi" w:cstheme="minorHAnsi"/>
        </w:rPr>
        <w:t>freedom-of-navigation operations by the Navy</w:t>
      </w:r>
      <w:r w:rsidRPr="00A81A22">
        <w:rPr>
          <w:rFonts w:asciiTheme="minorHAnsi" w:hAnsiTheme="minorHAnsi" w:cstheme="minorHAnsi"/>
          <w:sz w:val="16"/>
        </w:rPr>
        <w:t xml:space="preserve">, in which ships sail near the islands or features claimed by Beijing to establish that the waters are international — and not Chinese territory. On Sept. 30, American and Chinese warships nearly collided, coming within 45 yards of each other. On Tuesday, Mr. Pence’s plane flew over the South China Sea to Singapore, where he attended the annual summit meeting of the Association of Southeast Asian Nations. Mr. </w:t>
      </w:r>
      <w:r w:rsidRPr="00A81A22">
        <w:rPr>
          <w:rStyle w:val="StyleUnderline"/>
          <w:rFonts w:asciiTheme="minorHAnsi" w:hAnsiTheme="minorHAnsi" w:cstheme="minorHAnsi"/>
        </w:rPr>
        <w:t>Pence told a Washington Post</w:t>
      </w:r>
      <w:r w:rsidRPr="00A81A22">
        <w:rPr>
          <w:rFonts w:asciiTheme="minorHAnsi" w:hAnsiTheme="minorHAnsi" w:cstheme="minorHAnsi"/>
          <w:sz w:val="16"/>
        </w:rPr>
        <w:t xml:space="preserve"> columnist on the plane that the flight, which passed within 50 miles of the contested Spratly Islands, was a type of freedom-of-navigation operation. “</w:t>
      </w:r>
      <w:r w:rsidRPr="00A81A22">
        <w:rPr>
          <w:rStyle w:val="StyleUnderline"/>
          <w:rFonts w:asciiTheme="minorHAnsi" w:hAnsiTheme="minorHAnsi" w:cstheme="minorHAnsi"/>
        </w:rPr>
        <w:t>We will not be intimidated,” he said. “We will not stand down. We will continue to exercise freedom of navigation</w:t>
      </w:r>
      <w:r w:rsidRPr="00A81A22">
        <w:rPr>
          <w:rFonts w:asciiTheme="minorHAnsi" w:hAnsiTheme="minorHAnsi" w:cstheme="minorHAnsi"/>
          <w:sz w:val="16"/>
        </w:rPr>
        <w:t>.” Graham Allison, a Harvard Kennedy School professor who wrote a book on the potential for war between the United States and China, said most people in the region had thought it was “game over” on the South China Sea — too late to roll back China’s presence from rocks and reefs, as well as islands it created by dredging sand. But “</w:t>
      </w:r>
      <w:r w:rsidRPr="00A81A22">
        <w:rPr>
          <w:rStyle w:val="StyleUnderline"/>
          <w:rFonts w:asciiTheme="minorHAnsi" w:hAnsiTheme="minorHAnsi" w:cstheme="minorHAnsi"/>
        </w:rPr>
        <w:t xml:space="preserve">the Trump administration now means to </w:t>
      </w:r>
      <w:r w:rsidRPr="00A81A22">
        <w:rPr>
          <w:rStyle w:val="Emphasis"/>
          <w:rFonts w:asciiTheme="minorHAnsi" w:hAnsiTheme="minorHAnsi" w:cstheme="minorHAnsi"/>
        </w:rPr>
        <w:t>fight back vigorously</w:t>
      </w:r>
      <w:r w:rsidRPr="00A81A22">
        <w:rPr>
          <w:rStyle w:val="StyleUnderline"/>
          <w:rFonts w:asciiTheme="minorHAnsi" w:hAnsiTheme="minorHAnsi" w:cstheme="minorHAnsi"/>
        </w:rPr>
        <w:t xml:space="preserve"> on all fronts, including</w:t>
      </w:r>
      <w:r w:rsidRPr="00A81A22">
        <w:rPr>
          <w:rFonts w:asciiTheme="minorHAnsi" w:hAnsiTheme="minorHAnsi" w:cstheme="minorHAnsi"/>
          <w:sz w:val="16"/>
        </w:rPr>
        <w:t xml:space="preserve"> on </w:t>
      </w:r>
      <w:r w:rsidRPr="00A81A22">
        <w:rPr>
          <w:rStyle w:val="StyleUnderline"/>
          <w:rFonts w:asciiTheme="minorHAnsi" w:hAnsiTheme="minorHAnsi" w:cstheme="minorHAnsi"/>
        </w:rPr>
        <w:t>the South China Sea</w:t>
      </w:r>
      <w:r w:rsidRPr="00A81A22">
        <w:rPr>
          <w:rFonts w:asciiTheme="minorHAnsi" w:hAnsiTheme="minorHAnsi" w:cstheme="minorHAnsi"/>
          <w:sz w:val="16"/>
        </w:rPr>
        <w:t xml:space="preserve"> — </w:t>
      </w:r>
      <w:r w:rsidRPr="00A81A22">
        <w:rPr>
          <w:rStyle w:val="StyleUnderline"/>
          <w:rFonts w:asciiTheme="minorHAnsi" w:hAnsiTheme="minorHAnsi" w:cstheme="minorHAnsi"/>
        </w:rPr>
        <w:t>and</w:t>
      </w:r>
      <w:r w:rsidRPr="00A81A22">
        <w:rPr>
          <w:rFonts w:asciiTheme="minorHAnsi" w:hAnsiTheme="minorHAnsi" w:cstheme="minorHAnsi"/>
          <w:sz w:val="16"/>
        </w:rPr>
        <w:t xml:space="preserve"> perhaps even on </w:t>
      </w:r>
      <w:r w:rsidRPr="00A81A22">
        <w:rPr>
          <w:rStyle w:val="StyleUnderline"/>
          <w:rFonts w:asciiTheme="minorHAnsi" w:hAnsiTheme="minorHAnsi" w:cstheme="minorHAnsi"/>
        </w:rPr>
        <w:t>Taiwan</w:t>
      </w:r>
      <w:r w:rsidRPr="00A81A22">
        <w:rPr>
          <w:rFonts w:asciiTheme="minorHAnsi" w:hAnsiTheme="minorHAnsi" w:cstheme="minorHAnsi"/>
          <w:sz w:val="16"/>
        </w:rPr>
        <w:t xml:space="preserve">,” Mr. Allison said. Last Friday, at the close of the Washington meeting with their Chinese counterparts, Mr. Pompeo and Mr. Mattis made sharp comments on Pacific issues. “Regarding our strong ties with a democratic Taiwan, I reiterated the U.S. policy has not changed and that we are concerned about China’s increasing efforts to coerce others, constraining Taiwan’s international space,” Mr. Pompeo said, notably, in opening remarks to journalists. Later, Gen. Wei </w:t>
      </w:r>
      <w:r w:rsidRPr="00A81A22">
        <w:rPr>
          <w:rStyle w:val="StyleUnderline"/>
          <w:rFonts w:asciiTheme="minorHAnsi" w:hAnsiTheme="minorHAnsi" w:cstheme="minorHAnsi"/>
        </w:rPr>
        <w:t>Fenghe, the Chinese defense minister</w:t>
      </w:r>
      <w:r w:rsidRPr="00A81A22">
        <w:rPr>
          <w:rFonts w:asciiTheme="minorHAnsi" w:hAnsiTheme="minorHAnsi" w:cstheme="minorHAnsi"/>
          <w:sz w:val="16"/>
        </w:rPr>
        <w:t xml:space="preserve">, </w:t>
      </w:r>
      <w:r w:rsidRPr="00A81A22">
        <w:rPr>
          <w:rStyle w:val="StyleUnderline"/>
          <w:rFonts w:asciiTheme="minorHAnsi" w:hAnsiTheme="minorHAnsi" w:cstheme="minorHAnsi"/>
        </w:rPr>
        <w:t>made his own assertive comments on Taiwan</w:t>
      </w:r>
      <w:r w:rsidRPr="00A81A22">
        <w:rPr>
          <w:rFonts w:asciiTheme="minorHAnsi" w:hAnsiTheme="minorHAnsi" w:cstheme="minorHAnsi"/>
          <w:sz w:val="16"/>
        </w:rPr>
        <w:t xml:space="preserve">, referencing the American Civil War and the United States Pledge of Allegiance. “To achieve </w:t>
      </w:r>
      <w:r w:rsidRPr="00A81A22">
        <w:rPr>
          <w:rStyle w:val="Emphasis"/>
          <w:rFonts w:asciiTheme="minorHAnsi" w:hAnsiTheme="minorHAnsi" w:cstheme="minorHAnsi"/>
        </w:rPr>
        <w:t>reunification is a mission</w:t>
      </w:r>
      <w:r w:rsidRPr="00A81A22">
        <w:rPr>
          <w:rStyle w:val="StyleUnderline"/>
          <w:rFonts w:asciiTheme="minorHAnsi" w:hAnsiTheme="minorHAnsi" w:cstheme="minorHAnsi"/>
        </w:rPr>
        <w:t xml:space="preserve"> for our party and our</w:t>
      </w:r>
      <w:r w:rsidRPr="00A81A22">
        <w:rPr>
          <w:rFonts w:asciiTheme="minorHAnsi" w:hAnsiTheme="minorHAnsi" w:cstheme="minorHAnsi"/>
          <w:sz w:val="16"/>
        </w:rPr>
        <w:t xml:space="preserve"> country,” General Wei said. “In the Pledge of Allegiance to the U.S., there is this sentence saying this is a nation under God, indivisible. So it is the same with Taiwan. It is an inalienable part of China.” </w:t>
      </w:r>
      <w:r w:rsidRPr="00A81A22">
        <w:rPr>
          <w:rStyle w:val="StyleUnderline"/>
          <w:rFonts w:asciiTheme="minorHAnsi" w:hAnsiTheme="minorHAnsi" w:cstheme="minorHAnsi"/>
        </w:rPr>
        <w:t xml:space="preserve">If “this </w:t>
      </w:r>
      <w:r w:rsidRPr="00A81A22">
        <w:rPr>
          <w:rStyle w:val="Emphasis"/>
          <w:rFonts w:asciiTheme="minorHAnsi" w:hAnsiTheme="minorHAnsi" w:cstheme="minorHAnsi"/>
        </w:rPr>
        <w:t>territorial integrity</w:t>
      </w:r>
      <w:r w:rsidRPr="00A81A22">
        <w:rPr>
          <w:rStyle w:val="StyleUnderline"/>
          <w:rFonts w:asciiTheme="minorHAnsi" w:hAnsiTheme="minorHAnsi" w:cstheme="minorHAnsi"/>
        </w:rPr>
        <w:t xml:space="preserve"> is under threat,” he said, China would move to </w:t>
      </w:r>
      <w:r w:rsidRPr="00A81A22">
        <w:rPr>
          <w:rStyle w:val="Emphasis"/>
          <w:rFonts w:asciiTheme="minorHAnsi" w:hAnsiTheme="minorHAnsi" w:cstheme="minorHAnsi"/>
        </w:rPr>
        <w:t>maintain it “at any cost</w:t>
      </w:r>
      <w:r w:rsidRPr="00A81A22">
        <w:rPr>
          <w:rFonts w:asciiTheme="minorHAnsi" w:hAnsiTheme="minorHAnsi" w:cstheme="minorHAnsi"/>
          <w:sz w:val="16"/>
        </w:rPr>
        <w:t xml:space="preserve">,” just as the United States had to do “in the Civil War.” Analysts in Washington took note of the remarks. “I believe it’s rare that the U.S. side raises Taiwan in a news conference with the Chinese in an opening statement,” said Bonnie S. Glaser, a senior adviser for Asia at the Center for Strategic and International Studies. “Pompeo referred to ‘democratic Taiwan.’ That will surely rankle the Chinese. I expect China’s remarks in private regarding Taiwan were even sharper.” The United States has been more aggressive in defending Taiwanese interests since John R. Bolton became national security adviser in April. </w:t>
      </w:r>
      <w:r w:rsidRPr="00A81A22">
        <w:rPr>
          <w:rStyle w:val="StyleUnderline"/>
          <w:rFonts w:asciiTheme="minorHAnsi" w:hAnsiTheme="minorHAnsi" w:cstheme="minorHAnsi"/>
        </w:rPr>
        <w:t xml:space="preserve">Last month, the Pentagon sailed two warships through the Taiwan Strait, which underscored the </w:t>
      </w:r>
      <w:r w:rsidRPr="00A81A22">
        <w:rPr>
          <w:rStyle w:val="Emphasis"/>
          <w:rFonts w:asciiTheme="minorHAnsi" w:hAnsiTheme="minorHAnsi" w:cstheme="minorHAnsi"/>
        </w:rPr>
        <w:t>potential for conflict</w:t>
      </w:r>
      <w:r w:rsidRPr="00A81A22">
        <w:rPr>
          <w:rStyle w:val="StyleUnderline"/>
          <w:rFonts w:asciiTheme="minorHAnsi" w:hAnsiTheme="minorHAnsi" w:cstheme="minorHAnsi"/>
        </w:rPr>
        <w:t xml:space="preserve">. </w:t>
      </w:r>
      <w:r w:rsidRPr="00A81A22">
        <w:rPr>
          <w:rFonts w:asciiTheme="minorHAnsi" w:hAnsiTheme="minorHAnsi" w:cstheme="minorHAnsi"/>
          <w:sz w:val="16"/>
        </w:rPr>
        <w:t xml:space="preserve">The White House had initially considered sending an aircraft carrier through the strait — something the United States has not done since 2007. That most likely would have ignited a furious response from China. Instead, the Pentagon sent a cruiser and a destroyer. Defense Department officials had argued that the carrier would be too provocative at a time when </w:t>
      </w:r>
      <w:r w:rsidRPr="00A81A22">
        <w:rPr>
          <w:rStyle w:val="StyleUnderline"/>
          <w:rFonts w:asciiTheme="minorHAnsi" w:hAnsiTheme="minorHAnsi" w:cstheme="minorHAnsi"/>
        </w:rPr>
        <w:t xml:space="preserve">Washington and Beijing are already </w:t>
      </w:r>
      <w:r w:rsidRPr="00A81A22">
        <w:rPr>
          <w:rStyle w:val="Emphasis"/>
          <w:rFonts w:asciiTheme="minorHAnsi" w:hAnsiTheme="minorHAnsi" w:cstheme="minorHAnsi"/>
        </w:rPr>
        <w:t>at loggerheads</w:t>
      </w:r>
      <w:r w:rsidRPr="00A81A22">
        <w:rPr>
          <w:rStyle w:val="StyleUnderline"/>
          <w:rFonts w:asciiTheme="minorHAnsi" w:hAnsiTheme="minorHAnsi" w:cstheme="minorHAnsi"/>
        </w:rPr>
        <w:t xml:space="preserve"> over trade and other issues. That includes Communist Party repression of ethnic Uighur Muslims</w:t>
      </w:r>
      <w:r w:rsidRPr="00A81A22">
        <w:rPr>
          <w:rFonts w:asciiTheme="minorHAnsi" w:hAnsiTheme="minorHAnsi" w:cstheme="minorHAnsi"/>
          <w:sz w:val="16"/>
        </w:rPr>
        <w:t>, which Mr. Pompeo regularly denounces. On Wednesday, American legislators introduced bills calling on the Trump administration to take action to defend the Uighurs. Mr. Mattis and Mr. Wei have tried to lower the temperature on tensions in the Pacific. Before the Washington talks, the two met in Singapore last month on the sidelines of a conclave of Southeast Asian defense ministers. But one Defense Department official said that cordial talks were the limits of what the two nations could achieve for now</w:t>
      </w:r>
      <w:r w:rsidRPr="00A81A22">
        <w:rPr>
          <w:rStyle w:val="StyleUnderline"/>
          <w:rFonts w:asciiTheme="minorHAnsi" w:hAnsiTheme="minorHAnsi" w:cstheme="minorHAnsi"/>
        </w:rPr>
        <w:t xml:space="preserve">. Both countries have dug into seemingly </w:t>
      </w:r>
      <w:r w:rsidRPr="00A81A22">
        <w:rPr>
          <w:rStyle w:val="Emphasis"/>
          <w:rFonts w:asciiTheme="minorHAnsi" w:hAnsiTheme="minorHAnsi" w:cstheme="minorHAnsi"/>
        </w:rPr>
        <w:t>nonnegotiable positions</w:t>
      </w:r>
      <w:r w:rsidRPr="00A81A22">
        <w:rPr>
          <w:rStyle w:val="StyleUnderline"/>
          <w:rFonts w:asciiTheme="minorHAnsi" w:hAnsiTheme="minorHAnsi" w:cstheme="minorHAnsi"/>
        </w:rPr>
        <w:t xml:space="preserve"> on China’s militarization of disputed land features in the S</w:t>
      </w:r>
      <w:r w:rsidRPr="00A81A22">
        <w:rPr>
          <w:rFonts w:asciiTheme="minorHAnsi" w:hAnsiTheme="minorHAnsi" w:cstheme="minorHAnsi"/>
          <w:sz w:val="16"/>
        </w:rPr>
        <w:t xml:space="preserve">outh </w:t>
      </w:r>
      <w:r w:rsidRPr="00A81A22">
        <w:rPr>
          <w:rStyle w:val="StyleUnderline"/>
          <w:rFonts w:asciiTheme="minorHAnsi" w:hAnsiTheme="minorHAnsi" w:cstheme="minorHAnsi"/>
        </w:rPr>
        <w:t>C</w:t>
      </w:r>
      <w:r w:rsidRPr="00A81A22">
        <w:rPr>
          <w:rFonts w:asciiTheme="minorHAnsi" w:hAnsiTheme="minorHAnsi" w:cstheme="minorHAnsi"/>
          <w:sz w:val="16"/>
        </w:rPr>
        <w:t xml:space="preserve">hina </w:t>
      </w:r>
      <w:r w:rsidRPr="00A81A22">
        <w:rPr>
          <w:rStyle w:val="StyleUnderline"/>
          <w:rFonts w:asciiTheme="minorHAnsi" w:hAnsiTheme="minorHAnsi" w:cstheme="minorHAnsi"/>
        </w:rPr>
        <w:t>S</w:t>
      </w:r>
      <w:r w:rsidRPr="00A81A22">
        <w:rPr>
          <w:rFonts w:asciiTheme="minorHAnsi" w:hAnsiTheme="minorHAnsi" w:cstheme="minorHAnsi"/>
          <w:sz w:val="16"/>
        </w:rPr>
        <w:t xml:space="preserve">ea — </w:t>
      </w:r>
      <w:r w:rsidRPr="00A81A22">
        <w:rPr>
          <w:rStyle w:val="StyleUnderline"/>
          <w:rFonts w:asciiTheme="minorHAnsi" w:hAnsiTheme="minorHAnsi" w:cstheme="minorHAnsi"/>
        </w:rPr>
        <w:t xml:space="preserve">the issue that most </w:t>
      </w:r>
      <w:r w:rsidRPr="00A81A22">
        <w:rPr>
          <w:rStyle w:val="Emphasis"/>
          <w:rFonts w:asciiTheme="minorHAnsi" w:hAnsiTheme="minorHAnsi" w:cstheme="minorHAnsi"/>
        </w:rPr>
        <w:t>bedevils the military relationship</w:t>
      </w:r>
      <w:r w:rsidRPr="00A81A22">
        <w:rPr>
          <w:rFonts w:asciiTheme="minorHAnsi" w:hAnsiTheme="minorHAnsi" w:cstheme="minorHAnsi"/>
          <w:sz w:val="16"/>
        </w:rPr>
        <w:t xml:space="preserve">. The Chinese do not describe their actions as militarization; they accuse the United States of militarizing the sea with its freedom-of-navigation ship operations and overflights. Now, officials from Britain and France say their navies are also taking part in the operations, even though Southeast Asian nations contesting China’s claims have not publicly committed to participating. </w:t>
      </w:r>
      <w:r w:rsidRPr="00A81A22">
        <w:rPr>
          <w:rStyle w:val="StyleUnderline"/>
          <w:rFonts w:asciiTheme="minorHAnsi" w:hAnsiTheme="minorHAnsi" w:cstheme="minorHAnsi"/>
        </w:rPr>
        <w:t>Yang</w:t>
      </w:r>
      <w:r w:rsidRPr="00A81A22">
        <w:rPr>
          <w:rFonts w:asciiTheme="minorHAnsi" w:hAnsiTheme="minorHAnsi" w:cstheme="minorHAnsi"/>
          <w:sz w:val="16"/>
        </w:rPr>
        <w:t xml:space="preserve"> </w:t>
      </w:r>
      <w:r w:rsidRPr="00A81A22">
        <w:rPr>
          <w:rStyle w:val="StyleUnderline"/>
          <w:rFonts w:asciiTheme="minorHAnsi" w:hAnsiTheme="minorHAnsi" w:cstheme="minorHAnsi"/>
        </w:rPr>
        <w:t>Jiechi, the senior Chinese foreign policy official who attended the Washington meeting, said China was building what he described as civilian facilities and necessary defense facilities “on its own territory.”</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The Chinese side made it clear to the United States that it should stop sending its vessels and military aircraft close to Chinese islands and reefs, and stop actions that undermine </w:t>
      </w:r>
      <w:r w:rsidRPr="00A81A22">
        <w:rPr>
          <w:rStyle w:val="Emphasis"/>
          <w:rFonts w:asciiTheme="minorHAnsi" w:hAnsiTheme="minorHAnsi" w:cstheme="minorHAnsi"/>
        </w:rPr>
        <w:t>China’s sovereignty</w:t>
      </w:r>
      <w:r w:rsidRPr="00A81A22">
        <w:rPr>
          <w:rStyle w:val="StyleUnderline"/>
          <w:rFonts w:asciiTheme="minorHAnsi" w:hAnsiTheme="minorHAnsi" w:cstheme="minorHAnsi"/>
        </w:rPr>
        <w:t xml:space="preserve"> and security</w:t>
      </w:r>
      <w:r w:rsidRPr="00A81A22">
        <w:rPr>
          <w:rFonts w:asciiTheme="minorHAnsi" w:hAnsiTheme="minorHAnsi" w:cstheme="minorHAnsi"/>
          <w:sz w:val="16"/>
        </w:rPr>
        <w:t xml:space="preserve"> interest,” Mr. Yang said. Michael Pillsbury, an author on the Chinese military cited by Mr. Trump and Mr. Pence, said </w:t>
      </w:r>
      <w:r w:rsidRPr="00A81A22">
        <w:rPr>
          <w:rStyle w:val="StyleUnderline"/>
          <w:rFonts w:asciiTheme="minorHAnsi" w:hAnsiTheme="minorHAnsi" w:cstheme="minorHAnsi"/>
        </w:rPr>
        <w:t xml:space="preserve">the Chinese would no doubt continue to see the actions in a </w:t>
      </w:r>
      <w:r w:rsidRPr="00A81A22">
        <w:rPr>
          <w:rStyle w:val="Emphasis"/>
          <w:rFonts w:asciiTheme="minorHAnsi" w:hAnsiTheme="minorHAnsi" w:cstheme="minorHAnsi"/>
        </w:rPr>
        <w:t>hostile light</w:t>
      </w:r>
      <w:r w:rsidRPr="00A81A22">
        <w:rPr>
          <w:rStyle w:val="StyleUnderline"/>
          <w:rFonts w:asciiTheme="minorHAnsi" w:hAnsiTheme="minorHAnsi" w:cstheme="minorHAnsi"/>
        </w:rPr>
        <w:t>. They are</w:t>
      </w:r>
      <w:r w:rsidRPr="00A81A22">
        <w:rPr>
          <w:rFonts w:asciiTheme="minorHAnsi" w:hAnsiTheme="minorHAnsi" w:cstheme="minorHAnsi"/>
          <w:sz w:val="16"/>
        </w:rPr>
        <w:t>, he said, “</w:t>
      </w:r>
      <w:r w:rsidRPr="00A81A22">
        <w:rPr>
          <w:rStyle w:val="StyleUnderline"/>
          <w:rFonts w:asciiTheme="minorHAnsi" w:hAnsiTheme="minorHAnsi" w:cstheme="minorHAnsi"/>
        </w:rPr>
        <w:t>interpreting these freedom-of-navigation exercises, even when they’re innocent passage, as</w:t>
      </w:r>
      <w:r w:rsidRPr="00A81A22">
        <w:rPr>
          <w:rFonts w:asciiTheme="minorHAnsi" w:hAnsiTheme="minorHAnsi" w:cstheme="minorHAnsi"/>
          <w:sz w:val="16"/>
        </w:rPr>
        <w:t xml:space="preserve"> something more — </w:t>
      </w:r>
      <w:r w:rsidRPr="00A81A22">
        <w:rPr>
          <w:rStyle w:val="Emphasis"/>
          <w:rFonts w:asciiTheme="minorHAnsi" w:hAnsiTheme="minorHAnsi" w:cstheme="minorHAnsi"/>
        </w:rPr>
        <w:t>provocations</w:t>
      </w:r>
      <w:r w:rsidRPr="00A81A22">
        <w:rPr>
          <w:rStyle w:val="StyleUnderline"/>
          <w:rFonts w:asciiTheme="minorHAnsi" w:hAnsiTheme="minorHAnsi" w:cstheme="minorHAnsi"/>
        </w:rPr>
        <w:t>, or a declining hegemon trying to maintain its power</w:t>
      </w:r>
      <w:r w:rsidRPr="00A81A22">
        <w:rPr>
          <w:rFonts w:asciiTheme="minorHAnsi" w:hAnsiTheme="minorHAnsi" w:cstheme="minorHAnsi"/>
          <w:sz w:val="16"/>
        </w:rPr>
        <w:t>.”</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Both go nuclear</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Lemon ‘18</w:t>
      </w:r>
      <w:r w:rsidRPr="00A81A22">
        <w:rPr>
          <w:rFonts w:asciiTheme="minorHAnsi" w:hAnsiTheme="minorHAnsi" w:cstheme="minorHAnsi"/>
        </w:rPr>
        <w:t xml:space="preserve"> – Jason Lemon,  a contributor to The Atlanta Journal-Constitution, U.S.-CHINA NUCLEAR WAR THREAT IS GREATER THAN MOST PEOPLE REALIZE, EXPERT WARNS, 10/17/18, https://www.newsweek.com/us-china-nuclear-war-threat-greater-most-people-realize-expert-warns-1175610</w:t>
      </w:r>
    </w:p>
    <w:p w:rsidR="00FD3DAA" w:rsidRPr="00A81A22" w:rsidRDefault="00FD3DAA" w:rsidP="00FD3DAA">
      <w:pPr>
        <w:rPr>
          <w:rFonts w:asciiTheme="minorHAnsi" w:hAnsiTheme="minorHAnsi" w:cstheme="minorHAnsi"/>
          <w:sz w:val="16"/>
        </w:rPr>
      </w:pPr>
      <w:r w:rsidRPr="00A81A22">
        <w:rPr>
          <w:rStyle w:val="StyleUnderline"/>
          <w:rFonts w:asciiTheme="minorHAnsi" w:hAnsiTheme="minorHAnsi" w:cstheme="minorHAnsi"/>
        </w:rPr>
        <w:t xml:space="preserve">It is more likely than in the past that China and the U.S. could enter into a </w:t>
      </w:r>
      <w:r w:rsidRPr="00A81A22">
        <w:rPr>
          <w:rStyle w:val="Emphasis"/>
          <w:rFonts w:asciiTheme="minorHAnsi" w:hAnsiTheme="minorHAnsi" w:cstheme="minorHAnsi"/>
        </w:rPr>
        <w:t>military conflict</w:t>
      </w:r>
      <w:r w:rsidRPr="00A81A22">
        <w:rPr>
          <w:rFonts w:asciiTheme="minorHAnsi" w:hAnsiTheme="minorHAnsi" w:cstheme="minorHAnsi"/>
          <w:sz w:val="16"/>
        </w:rPr>
        <w:t xml:space="preserve">, and </w:t>
      </w:r>
      <w:r w:rsidRPr="00A81A22">
        <w:rPr>
          <w:rStyle w:val="StyleUnderline"/>
          <w:rFonts w:asciiTheme="minorHAnsi" w:hAnsiTheme="minorHAnsi" w:cstheme="minorHAnsi"/>
        </w:rPr>
        <w:t xml:space="preserve">the </w:t>
      </w:r>
      <w:r w:rsidRPr="00A81A22">
        <w:rPr>
          <w:rStyle w:val="Emphasis"/>
          <w:rFonts w:asciiTheme="minorHAnsi" w:hAnsiTheme="minorHAnsi" w:cstheme="minorHAnsi"/>
        </w:rPr>
        <w:t>possibility of such a battle going nuclear is high</w:t>
      </w:r>
      <w:r w:rsidRPr="00A81A22">
        <w:rPr>
          <w:rFonts w:asciiTheme="minorHAnsi" w:hAnsiTheme="minorHAnsi" w:cstheme="minorHAnsi"/>
          <w:sz w:val="16"/>
        </w:rPr>
        <w:t xml:space="preserve">er than many analysts believe, a security expert from Georgetown University has warned. Caitlin Talmadge, who is an associate professor of security studies at the Walsh School of Foreign Service, laid out a grim picture of how </w:t>
      </w:r>
      <w:r w:rsidRPr="00A81A22">
        <w:rPr>
          <w:rStyle w:val="StyleUnderline"/>
          <w:rFonts w:asciiTheme="minorHAnsi" w:hAnsiTheme="minorHAnsi" w:cstheme="minorHAnsi"/>
        </w:rPr>
        <w:t>military escalation could play out between Washington and Beijing</w:t>
      </w:r>
      <w:r w:rsidRPr="00A81A22">
        <w:rPr>
          <w:rFonts w:asciiTheme="minorHAnsi" w:hAnsiTheme="minorHAnsi" w:cstheme="minorHAnsi"/>
          <w:sz w:val="16"/>
        </w:rPr>
        <w:t xml:space="preserve"> in an article for Foreign Affairs’ November-December issue. “</w:t>
      </w:r>
      <w:r w:rsidRPr="00A81A22">
        <w:rPr>
          <w:rStyle w:val="StyleUnderline"/>
          <w:rFonts w:asciiTheme="minorHAnsi" w:hAnsiTheme="minorHAnsi" w:cstheme="minorHAnsi"/>
        </w:rPr>
        <w:t xml:space="preserve">The odds of such a confrontation </w:t>
      </w:r>
      <w:r w:rsidRPr="00A81A22">
        <w:rPr>
          <w:rStyle w:val="Emphasis"/>
          <w:rFonts w:asciiTheme="minorHAnsi" w:hAnsiTheme="minorHAnsi" w:cstheme="minorHAnsi"/>
        </w:rPr>
        <w:t>going nuclear are higher</w:t>
      </w:r>
      <w:r w:rsidRPr="00A81A22">
        <w:rPr>
          <w:rStyle w:val="StyleUnderline"/>
          <w:rFonts w:asciiTheme="minorHAnsi" w:hAnsiTheme="minorHAnsi" w:cstheme="minorHAnsi"/>
        </w:rPr>
        <w:t xml:space="preserve"> than most policymakers and analysts think</w:t>
      </w:r>
      <w:r w:rsidRPr="00A81A22">
        <w:rPr>
          <w:rFonts w:asciiTheme="minorHAnsi" w:hAnsiTheme="minorHAnsi" w:cstheme="minorHAnsi"/>
          <w:sz w:val="16"/>
        </w:rPr>
        <w:t xml:space="preserve">,” she wrote. However, she also pointed out that “a war between the two countries remains unlikely, but...no </w:t>
      </w:r>
      <w:r w:rsidRPr="00A81A22">
        <w:rPr>
          <w:rStyle w:val="StyleUnderline"/>
          <w:rFonts w:asciiTheme="minorHAnsi" w:hAnsiTheme="minorHAnsi" w:cstheme="minorHAnsi"/>
        </w:rPr>
        <w:t>longer seems</w:t>
      </w:r>
      <w:r w:rsidRPr="00A81A22">
        <w:rPr>
          <w:rFonts w:asciiTheme="minorHAnsi" w:hAnsiTheme="minorHAnsi" w:cstheme="minorHAnsi"/>
          <w:sz w:val="16"/>
        </w:rPr>
        <w:t xml:space="preserve"> as </w:t>
      </w:r>
      <w:r w:rsidRPr="00A81A22">
        <w:rPr>
          <w:rStyle w:val="StyleUnderline"/>
          <w:rFonts w:asciiTheme="minorHAnsi" w:hAnsiTheme="minorHAnsi" w:cstheme="minorHAnsi"/>
        </w:rPr>
        <w:t>implausible</w:t>
      </w:r>
      <w:r w:rsidRPr="00A81A22">
        <w:rPr>
          <w:rFonts w:asciiTheme="minorHAnsi" w:hAnsiTheme="minorHAnsi" w:cstheme="minorHAnsi"/>
          <w:sz w:val="16"/>
        </w:rPr>
        <w:t xml:space="preserve"> as it once did.” According to Talmadge, </w:t>
      </w:r>
      <w:r w:rsidRPr="00A81A22">
        <w:rPr>
          <w:rStyle w:val="StyleUnderline"/>
          <w:rFonts w:asciiTheme="minorHAnsi" w:hAnsiTheme="minorHAnsi" w:cstheme="minorHAnsi"/>
        </w:rPr>
        <w:t>most U.S. and Chinese analysts have generally dismissed the possibility of a nuclear confrontation</w:t>
      </w:r>
      <w:r w:rsidRPr="00A81A22">
        <w:rPr>
          <w:rFonts w:asciiTheme="minorHAnsi" w:hAnsiTheme="minorHAnsi" w:cstheme="minorHAnsi"/>
          <w:sz w:val="16"/>
        </w:rPr>
        <w:t xml:space="preserve"> altogether. </w:t>
      </w:r>
      <w:r w:rsidRPr="00A81A22">
        <w:rPr>
          <w:rStyle w:val="StyleUnderline"/>
          <w:rFonts w:asciiTheme="minorHAnsi" w:hAnsiTheme="minorHAnsi" w:cstheme="minorHAnsi"/>
        </w:rPr>
        <w:t>However</w:t>
      </w:r>
      <w:r w:rsidRPr="00A81A22">
        <w:rPr>
          <w:rFonts w:asciiTheme="minorHAnsi" w:hAnsiTheme="minorHAnsi" w:cstheme="minorHAnsi"/>
          <w:sz w:val="16"/>
        </w:rPr>
        <w:t xml:space="preserve">, looking at </w:t>
      </w:r>
      <w:r w:rsidRPr="00A81A22">
        <w:rPr>
          <w:rStyle w:val="StyleUnderline"/>
          <w:rFonts w:asciiTheme="minorHAnsi" w:hAnsiTheme="minorHAnsi" w:cstheme="minorHAnsi"/>
        </w:rPr>
        <w:t>the Pentagon’s preferred war tactics</w:t>
      </w:r>
      <w:r w:rsidRPr="00A81A22">
        <w:rPr>
          <w:rFonts w:asciiTheme="minorHAnsi" w:hAnsiTheme="minorHAnsi" w:cstheme="minorHAnsi"/>
          <w:sz w:val="16"/>
        </w:rPr>
        <w:t xml:space="preserve"> in recent conflicts, the professor pointed out that typical U.S. strategy involves </w:t>
      </w:r>
      <w:r w:rsidRPr="00A81A22">
        <w:rPr>
          <w:rStyle w:val="StyleUnderline"/>
          <w:rFonts w:asciiTheme="minorHAnsi" w:hAnsiTheme="minorHAnsi" w:cstheme="minorHAnsi"/>
        </w:rPr>
        <w:t>punching</w:t>
      </w:r>
      <w:r w:rsidRPr="00A81A22">
        <w:rPr>
          <w:rFonts w:asciiTheme="minorHAnsi" w:hAnsiTheme="minorHAnsi" w:cstheme="minorHAnsi"/>
          <w:sz w:val="16"/>
        </w:rPr>
        <w:t xml:space="preserve"> “deep into enemy territory in order to rapidly knock out the opponent’s </w:t>
      </w:r>
      <w:r w:rsidRPr="00A81A22">
        <w:rPr>
          <w:rStyle w:val="StyleUnderline"/>
          <w:rFonts w:asciiTheme="minorHAnsi" w:hAnsiTheme="minorHAnsi" w:cstheme="minorHAnsi"/>
        </w:rPr>
        <w:t>key military assets</w:t>
      </w:r>
      <w:r w:rsidRPr="00A81A22">
        <w:rPr>
          <w:rFonts w:asciiTheme="minorHAnsi" w:hAnsiTheme="minorHAnsi" w:cstheme="minorHAnsi"/>
          <w:sz w:val="16"/>
        </w:rPr>
        <w:t xml:space="preserve"> at minimal cost.” </w:t>
      </w:r>
      <w:r w:rsidRPr="00A81A22">
        <w:rPr>
          <w:rFonts w:asciiTheme="minorHAnsi" w:hAnsiTheme="minorHAnsi" w:cstheme="minorHAnsi"/>
          <w:sz w:val="16"/>
          <w:szCs w:val="16"/>
        </w:rPr>
        <w:t xml:space="preserve">“The Pentagon developed this formula in wars against Afghanistan, Iraq, Libya, and Serbia, none of which was a nuclear power,” Talmadge wrote. </w:t>
      </w:r>
      <w:r w:rsidRPr="00A81A22">
        <w:rPr>
          <w:rFonts w:asciiTheme="minorHAnsi" w:hAnsiTheme="minorHAnsi" w:cstheme="minorHAnsi"/>
          <w:sz w:val="16"/>
        </w:rPr>
        <w:t xml:space="preserve">In China, nuclear and other more conventional military weapons are closely intertwined, meaning the U.S. </w:t>
      </w:r>
      <w:r w:rsidRPr="00A81A22">
        <w:rPr>
          <w:rStyle w:val="StyleUnderline"/>
          <w:rFonts w:asciiTheme="minorHAnsi" w:hAnsiTheme="minorHAnsi" w:cstheme="minorHAnsi"/>
        </w:rPr>
        <w:t>would likely purposefully or inadvertently target Beijing’s nuclear capabilities early on</w:t>
      </w:r>
      <w:r w:rsidRPr="00A81A22">
        <w:rPr>
          <w:rFonts w:asciiTheme="minorHAnsi" w:hAnsiTheme="minorHAnsi" w:cstheme="minorHAnsi"/>
          <w:sz w:val="16"/>
        </w:rPr>
        <w:t xml:space="preserve">. Recognizing this possibility, </w:t>
      </w:r>
      <w:r w:rsidRPr="00A81A22">
        <w:rPr>
          <w:rStyle w:val="StyleUnderline"/>
          <w:rFonts w:asciiTheme="minorHAnsi" w:hAnsiTheme="minorHAnsi" w:cstheme="minorHAnsi"/>
        </w:rPr>
        <w:t xml:space="preserve">the Chinese may consider </w:t>
      </w:r>
      <w:r w:rsidRPr="00A81A22">
        <w:rPr>
          <w:rStyle w:val="Emphasis"/>
          <w:rFonts w:asciiTheme="minorHAnsi" w:hAnsiTheme="minorHAnsi" w:cstheme="minorHAnsi"/>
        </w:rPr>
        <w:t>using their nuclear arsenal before it could be taken out</w:t>
      </w:r>
      <w:r w:rsidRPr="00A81A22">
        <w:rPr>
          <w:rFonts w:asciiTheme="minorHAnsi" w:hAnsiTheme="minorHAnsi" w:cstheme="minorHAnsi"/>
          <w:sz w:val="16"/>
        </w:rPr>
        <w:t xml:space="preserve">. Talmadge suggested that </w:t>
      </w:r>
      <w:r w:rsidRPr="00A81A22">
        <w:rPr>
          <w:rStyle w:val="StyleUnderline"/>
          <w:rFonts w:asciiTheme="minorHAnsi" w:hAnsiTheme="minorHAnsi" w:cstheme="minorHAnsi"/>
        </w:rPr>
        <w:t xml:space="preserve">such a scenario could arise if Beijing were to move to invade </w:t>
      </w:r>
      <w:r w:rsidRPr="00A81A22">
        <w:rPr>
          <w:rStyle w:val="Emphasis"/>
          <w:rFonts w:asciiTheme="minorHAnsi" w:hAnsiTheme="minorHAnsi" w:cstheme="minorHAnsi"/>
        </w:rPr>
        <w:t>Taiwan</w:t>
      </w:r>
      <w:r w:rsidRPr="00A81A22">
        <w:rPr>
          <w:rStyle w:val="StyleUnderline"/>
          <w:rFonts w:asciiTheme="minorHAnsi" w:hAnsiTheme="minorHAnsi" w:cstheme="minorHAnsi"/>
        </w:rPr>
        <w:t>.</w:t>
      </w:r>
      <w:r w:rsidRPr="00A81A22">
        <w:rPr>
          <w:rFonts w:asciiTheme="minorHAnsi" w:hAnsiTheme="minorHAnsi" w:cstheme="minorHAnsi"/>
          <w:sz w:val="16"/>
        </w:rPr>
        <w:t xml:space="preserve"> A conflict could </w:t>
      </w:r>
      <w:r w:rsidRPr="00A81A22">
        <w:rPr>
          <w:rStyle w:val="StyleUnderline"/>
          <w:rFonts w:asciiTheme="minorHAnsi" w:hAnsiTheme="minorHAnsi" w:cstheme="minorHAnsi"/>
        </w:rPr>
        <w:t>also</w:t>
      </w:r>
      <w:r w:rsidRPr="00A81A22">
        <w:rPr>
          <w:rFonts w:asciiTheme="minorHAnsi" w:hAnsiTheme="minorHAnsi" w:cstheme="minorHAnsi"/>
          <w:sz w:val="16"/>
        </w:rPr>
        <w:t xml:space="preserve"> erupt over </w:t>
      </w:r>
      <w:r w:rsidRPr="00A81A22">
        <w:rPr>
          <w:rStyle w:val="StyleUnderline"/>
          <w:rFonts w:asciiTheme="minorHAnsi" w:hAnsiTheme="minorHAnsi" w:cstheme="minorHAnsi"/>
        </w:rPr>
        <w:t xml:space="preserve">territorial rights in the </w:t>
      </w:r>
      <w:r w:rsidRPr="00A81A22">
        <w:rPr>
          <w:rStyle w:val="Emphasis"/>
          <w:rFonts w:asciiTheme="minorHAnsi" w:hAnsiTheme="minorHAnsi" w:cstheme="minorHAnsi"/>
        </w:rPr>
        <w:t>S</w:t>
      </w:r>
      <w:r w:rsidRPr="00A81A22">
        <w:rPr>
          <w:rFonts w:asciiTheme="minorHAnsi" w:hAnsiTheme="minorHAnsi" w:cstheme="minorHAnsi"/>
          <w:sz w:val="16"/>
        </w:rPr>
        <w:t xml:space="preserve">outh </w:t>
      </w:r>
      <w:r w:rsidRPr="00A81A22">
        <w:rPr>
          <w:rStyle w:val="Emphasis"/>
          <w:rFonts w:asciiTheme="minorHAnsi" w:hAnsiTheme="minorHAnsi" w:cstheme="minorHAnsi"/>
        </w:rPr>
        <w:t>C</w:t>
      </w:r>
      <w:r w:rsidRPr="00A81A22">
        <w:rPr>
          <w:rFonts w:asciiTheme="minorHAnsi" w:hAnsiTheme="minorHAnsi" w:cstheme="minorHAnsi"/>
          <w:sz w:val="16"/>
        </w:rPr>
        <w:t xml:space="preserve">hina </w:t>
      </w:r>
      <w:r w:rsidRPr="00A81A22">
        <w:rPr>
          <w:rStyle w:val="Emphasis"/>
          <w:rFonts w:asciiTheme="minorHAnsi" w:hAnsiTheme="minorHAnsi" w:cstheme="minorHAnsi"/>
        </w:rPr>
        <w:t>S</w:t>
      </w:r>
      <w:r w:rsidRPr="00A81A22">
        <w:rPr>
          <w:rFonts w:asciiTheme="minorHAnsi" w:hAnsiTheme="minorHAnsi" w:cstheme="minorHAnsi"/>
          <w:sz w:val="16"/>
        </w:rPr>
        <w:t xml:space="preserve">ea, where Beijing has staked claim to what much of the world sees as international waters. </w:t>
      </w:r>
      <w:r w:rsidRPr="00A81A22">
        <w:rPr>
          <w:rStyle w:val="StyleUnderline"/>
          <w:rFonts w:asciiTheme="minorHAnsi" w:hAnsiTheme="minorHAnsi" w:cstheme="minorHAnsi"/>
        </w:rPr>
        <w:t xml:space="preserve">Tensions have </w:t>
      </w:r>
      <w:r w:rsidRPr="00A81A22">
        <w:rPr>
          <w:rStyle w:val="Emphasis"/>
          <w:rFonts w:asciiTheme="minorHAnsi" w:hAnsiTheme="minorHAnsi" w:cstheme="minorHAnsi"/>
        </w:rPr>
        <w:t>remained high</w:t>
      </w:r>
      <w:r w:rsidRPr="00A81A22">
        <w:rPr>
          <w:rStyle w:val="StyleUnderline"/>
          <w:rFonts w:asciiTheme="minorHAnsi" w:hAnsiTheme="minorHAnsi" w:cstheme="minorHAnsi"/>
        </w:rPr>
        <w:t xml:space="preserve"> between U.S. and Chinese naval patrols</w:t>
      </w:r>
      <w:r w:rsidRPr="00A81A22">
        <w:rPr>
          <w:rFonts w:asciiTheme="minorHAnsi" w:hAnsiTheme="minorHAnsi" w:cstheme="minorHAnsi"/>
          <w:sz w:val="16"/>
        </w:rPr>
        <w:t xml:space="preserve"> within the region. Although Talmadge maintains that such military scenarios are not highly likely, </w:t>
      </w:r>
      <w:r w:rsidRPr="00A81A22">
        <w:rPr>
          <w:rStyle w:val="Emphasis"/>
          <w:rFonts w:asciiTheme="minorHAnsi" w:hAnsiTheme="minorHAnsi" w:cstheme="minorHAnsi"/>
        </w:rPr>
        <w:t>the risk has increased</w:t>
      </w:r>
      <w:r w:rsidRPr="00A81A22">
        <w:rPr>
          <w:rStyle w:val="StyleUnderline"/>
          <w:rFonts w:asciiTheme="minorHAnsi" w:hAnsiTheme="minorHAnsi" w:cstheme="minorHAnsi"/>
        </w:rPr>
        <w:t xml:space="preserve"> as tensions between China and the U.S. have </w:t>
      </w:r>
      <w:r w:rsidRPr="00A81A22">
        <w:rPr>
          <w:rStyle w:val="Emphasis"/>
          <w:rFonts w:asciiTheme="minorHAnsi" w:hAnsiTheme="minorHAnsi" w:cstheme="minorHAnsi"/>
        </w:rPr>
        <w:t>escalated</w:t>
      </w:r>
      <w:r w:rsidRPr="00A81A22">
        <w:rPr>
          <w:rFonts w:asciiTheme="minorHAnsi" w:hAnsiTheme="minorHAnsi" w:cstheme="minorHAnsi"/>
          <w:sz w:val="16"/>
        </w:rPr>
        <w:t>. “This sobering reality should encourage leaders on both sides to find ways of resolving political, economic and military disputes without resorting to a war that could rapidly turn catastrophic for the region and the world,” she concluded her article.</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Independently, AI dominance </w:t>
      </w:r>
      <w:r w:rsidRPr="00A81A22">
        <w:rPr>
          <w:rFonts w:asciiTheme="minorHAnsi" w:hAnsiTheme="minorHAnsi" w:cstheme="minorHAnsi"/>
          <w:u w:val="single"/>
        </w:rPr>
        <w:t>emboldens China</w:t>
      </w:r>
      <w:r w:rsidRPr="00A81A22">
        <w:rPr>
          <w:rFonts w:asciiTheme="minorHAnsi" w:hAnsiTheme="minorHAnsi" w:cstheme="minorHAnsi"/>
        </w:rPr>
        <w:t xml:space="preserve"> and other adversaries to attack US infrastructure</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Gertz ‘19</w:t>
      </w:r>
      <w:r w:rsidRPr="00A81A22">
        <w:rPr>
          <w:rFonts w:asciiTheme="minorHAnsi" w:hAnsiTheme="minorHAnsi" w:cstheme="minorHAnsi"/>
        </w:rPr>
        <w:t xml:space="preserve"> – (Bill, national security columnist for The Washington Times, journalist and author who has spent decades covering defense and national security affairs at the Washington Post, senior editor of the Washington Free Beacon, China developing battlefield AI for high-technology warfare, The Washington Times, January 30, 2019, https://www.washingtontimes.com/news/2019/jan/30/chinas-military-outlines-artificial-intelligence-p/)</w:t>
      </w:r>
    </w:p>
    <w:p w:rsidR="00FD3DAA" w:rsidRPr="00A81A22" w:rsidRDefault="00FD3DAA" w:rsidP="00FD3DAA">
      <w:pPr>
        <w:rPr>
          <w:rFonts w:asciiTheme="minorHAnsi" w:hAnsiTheme="minorHAnsi" w:cstheme="minorHAnsi"/>
        </w:rPr>
      </w:pPr>
      <w:r w:rsidRPr="00A81A22">
        <w:rPr>
          <w:rFonts w:asciiTheme="minorHAnsi" w:hAnsiTheme="minorHAnsi" w:cstheme="minorHAnsi"/>
          <w:sz w:val="16"/>
        </w:rPr>
        <w:t xml:space="preserve">A </w:t>
      </w:r>
      <w:r w:rsidRPr="00A81A22">
        <w:rPr>
          <w:rStyle w:val="StyleUnderline"/>
          <w:rFonts w:asciiTheme="minorHAnsi" w:hAnsiTheme="minorHAnsi" w:cstheme="minorHAnsi"/>
        </w:rPr>
        <w:t>Chinese military</w:t>
      </w:r>
      <w:r w:rsidRPr="00A81A22">
        <w:rPr>
          <w:rFonts w:asciiTheme="minorHAnsi" w:hAnsiTheme="minorHAnsi" w:cstheme="minorHAnsi"/>
          <w:sz w:val="16"/>
        </w:rPr>
        <w:t xml:space="preserve"> newspaper has outlined how the People’s Liberation Army </w:t>
      </w:r>
      <w:r w:rsidRPr="00A81A22">
        <w:rPr>
          <w:rStyle w:val="StyleUnderline"/>
          <w:rFonts w:asciiTheme="minorHAnsi" w:hAnsiTheme="minorHAnsi" w:cstheme="minorHAnsi"/>
        </w:rPr>
        <w:t>plans to deploy</w:t>
      </w:r>
      <w:r w:rsidRPr="00A81A22">
        <w:rPr>
          <w:rFonts w:asciiTheme="minorHAnsi" w:hAnsiTheme="minorHAnsi" w:cstheme="minorHAnsi"/>
          <w:sz w:val="16"/>
        </w:rPr>
        <w:t xml:space="preserve"> artificial intelligence (</w:t>
      </w:r>
      <w:r w:rsidRPr="00A81A22">
        <w:rPr>
          <w:rStyle w:val="StyleUnderline"/>
          <w:rFonts w:asciiTheme="minorHAnsi" w:hAnsiTheme="minorHAnsi" w:cstheme="minorHAnsi"/>
        </w:rPr>
        <w:t>AI</w:t>
      </w:r>
      <w:r w:rsidRPr="00A81A22">
        <w:rPr>
          <w:rFonts w:asciiTheme="minorHAnsi" w:hAnsiTheme="minorHAnsi" w:cstheme="minorHAnsi"/>
          <w:sz w:val="16"/>
        </w:rPr>
        <w:t xml:space="preserve">) for its forces </w:t>
      </w:r>
      <w:r w:rsidRPr="00A81A22">
        <w:rPr>
          <w:rStyle w:val="StyleUnderline"/>
          <w:rFonts w:asciiTheme="minorHAnsi" w:hAnsiTheme="minorHAnsi" w:cstheme="minorHAnsi"/>
        </w:rPr>
        <w:t>in future high-technology warfare</w:t>
      </w:r>
      <w:r w:rsidRPr="00A81A22">
        <w:rPr>
          <w:rFonts w:asciiTheme="minorHAnsi" w:hAnsiTheme="minorHAnsi" w:cstheme="minorHAnsi"/>
          <w:sz w:val="16"/>
        </w:rPr>
        <w:t xml:space="preserve">. The PLA Daily reported Jan. 19 that warfare is </w:t>
      </w:r>
      <w:r w:rsidRPr="00A81A22">
        <w:rPr>
          <w:rStyle w:val="StyleUnderline"/>
          <w:rFonts w:asciiTheme="minorHAnsi" w:hAnsiTheme="minorHAnsi" w:cstheme="minorHAnsi"/>
        </w:rPr>
        <w:t>shifting from conventional destruction to artificial-intelligence-powered high-speed and extreme destruction operations</w:t>
      </w:r>
      <w:r w:rsidRPr="00A81A22">
        <w:rPr>
          <w:rFonts w:asciiTheme="minorHAnsi" w:hAnsiTheme="minorHAnsi" w:cstheme="minorHAnsi"/>
          <w:sz w:val="16"/>
        </w:rPr>
        <w:t xml:space="preserve">. Li Minghai of </w:t>
      </w:r>
      <w:r w:rsidRPr="00A81A22">
        <w:rPr>
          <w:rStyle w:val="StyleUnderline"/>
          <w:rFonts w:asciiTheme="minorHAnsi" w:hAnsiTheme="minorHAnsi" w:cstheme="minorHAnsi"/>
        </w:rPr>
        <w:t>the PLA</w:t>
      </w:r>
      <w:r w:rsidRPr="00A81A22">
        <w:rPr>
          <w:rFonts w:asciiTheme="minorHAnsi" w:hAnsiTheme="minorHAnsi" w:cstheme="minorHAnsi"/>
          <w:sz w:val="16"/>
        </w:rPr>
        <w:t xml:space="preserve">’s National Defense University </w:t>
      </w:r>
      <w:r w:rsidRPr="00A81A22">
        <w:rPr>
          <w:rStyle w:val="StyleUnderline"/>
          <w:rFonts w:asciiTheme="minorHAnsi" w:hAnsiTheme="minorHAnsi" w:cstheme="minorHAnsi"/>
        </w:rPr>
        <w:t>wrote</w:t>
      </w:r>
      <w:r w:rsidRPr="00A81A22">
        <w:rPr>
          <w:rFonts w:asciiTheme="minorHAnsi" w:hAnsiTheme="minorHAnsi" w:cstheme="minorHAnsi"/>
          <w:sz w:val="16"/>
        </w:rPr>
        <w:t xml:space="preserve"> that AI will be a key “war-winning mechanism” for China. “Through gunpowder smoke in war, we can perceive that today, </w:t>
      </w:r>
      <w:r w:rsidRPr="00A81A22">
        <w:rPr>
          <w:rStyle w:val="StyleUnderline"/>
          <w:rFonts w:asciiTheme="minorHAnsi" w:hAnsiTheme="minorHAnsi" w:cstheme="minorHAnsi"/>
        </w:rPr>
        <w:t>war fighting has evolved</w:t>
      </w:r>
      <w:r w:rsidRPr="00A81A22">
        <w:rPr>
          <w:rFonts w:asciiTheme="minorHAnsi" w:hAnsiTheme="minorHAnsi" w:cstheme="minorHAnsi"/>
          <w:sz w:val="16"/>
        </w:rPr>
        <w:t xml:space="preserve"> from bloody struggle for storming castles and capturing territories in the uncivilized and barbaric age </w:t>
      </w:r>
      <w:r w:rsidRPr="00A81A22">
        <w:rPr>
          <w:rStyle w:val="StyleUnderline"/>
          <w:rFonts w:asciiTheme="minorHAnsi" w:hAnsiTheme="minorHAnsi" w:cstheme="minorHAnsi"/>
        </w:rPr>
        <w:t>into information-driven precision decapitation operations and intense contests in the domain of high intelligence</w:t>
      </w:r>
      <w:r w:rsidRPr="00A81A22">
        <w:rPr>
          <w:rFonts w:asciiTheme="minorHAnsi" w:hAnsiTheme="minorHAnsi" w:cstheme="minorHAnsi"/>
          <w:sz w:val="16"/>
        </w:rPr>
        <w:t xml:space="preserve">,” Mr. Li stated. The military expert said China plans to win wars by shifting the emphasis in war fighting from “systems confrontation” to “algorithms competition” and that achieving superiority in algorithms ultimately will produce “war-fighting superiority.” “In future warfare, the force that enjoys algorithm superiority will be able to rapidly and accurately predict the development of the battlefield situation, thus coming up with the best combat-fighting methods and achieving the war objective of ‘prevailing before battle starts,’” Mr. Li said. A second requirement is the use of large data sets that can be rapidly converted through algorithms to war-fighting intelligence. “Thus, the force with algorithm superiority will be able to disperse ‘battlefield fog’ emerging because data cannot be processed in a timely way, and can gain more profound insights into the battlefield situation,” he wrote. Additionally, when applied to quantum computing, </w:t>
      </w:r>
      <w:r w:rsidRPr="00A81A22">
        <w:rPr>
          <w:rStyle w:val="StyleUnderline"/>
          <w:rFonts w:asciiTheme="minorHAnsi" w:hAnsiTheme="minorHAnsi" w:cstheme="minorHAnsi"/>
        </w:rPr>
        <w:t xml:space="preserve">AI will produce </w:t>
      </w:r>
      <w:r w:rsidRPr="00A81A22">
        <w:rPr>
          <w:rStyle w:val="Emphasis"/>
          <w:rFonts w:asciiTheme="minorHAnsi" w:hAnsiTheme="minorHAnsi" w:cstheme="minorHAnsi"/>
        </w:rPr>
        <w:t>exponential acceleration</w:t>
      </w:r>
      <w:r w:rsidRPr="00A81A22">
        <w:rPr>
          <w:rStyle w:val="StyleUnderline"/>
          <w:rFonts w:asciiTheme="minorHAnsi" w:hAnsiTheme="minorHAnsi" w:cstheme="minorHAnsi"/>
        </w:rPr>
        <w:t xml:space="preserve"> effects that will allow the PLA to create “decision-making superiority” in conflicts</w:t>
      </w:r>
      <w:r w:rsidRPr="00A81A22">
        <w:rPr>
          <w:rFonts w:asciiTheme="minorHAnsi" w:hAnsiTheme="minorHAnsi" w:cstheme="minorHAnsi"/>
          <w:sz w:val="16"/>
        </w:rPr>
        <w:t xml:space="preserve">. AI-powered forces will permit unmanned, AI-driven aircraft to rapidly defeat all advanced fighter aircraft. The report said Russian forces in Syria conducted an operation in late 2015 using six unmanned tracked combat vehicles, four unmanned wheeled combat vehicles and one unmanned aerial vehicle to assault an Islamic State target. The battle killed 70 terrorists in what the report called the first case of the use of mainly robot forces. AI war fighting in the future will utilize a combination of autonomous weaponry and forces with traditional manned forces. According to Mr. Li, the PLA is developing “extreme operations” that break through the boundaries of traditional warfare. “Victories in AI warfare will be scored through bringing forward the time of issuing early warnings, shortening the period of decision-making and extending operational actions, thus producing the effects of making pre-emptive deployments and launching pre-emptive attacks,” he stated, while producing “a higher level of surprise” among enemy forces. One system discussed in the report is the use of stealth drones the size of a beetle that can be used to scan a soldier’s face. “Through data analysis and judgment, it can directly hit the target’s head, and can even pierce the human brain by carrying a payload,” the report said. Using a large number of robots in clustered operations “may produce extremely huge power that exceeds a nuclear weapon’s explosion,” Mr. Li said. DNI: CYBERTHREATS TO ‘MINDS AND MACHINES’ Director of National Intelligence Daniel Coats revealed this week that </w:t>
      </w:r>
      <w:r w:rsidRPr="00A81A22">
        <w:rPr>
          <w:rStyle w:val="StyleUnderline"/>
          <w:rFonts w:asciiTheme="minorHAnsi" w:hAnsiTheme="minorHAnsi" w:cstheme="minorHAnsi"/>
        </w:rPr>
        <w:t>cyberthreats</w:t>
      </w:r>
      <w:r w:rsidRPr="00A81A22">
        <w:rPr>
          <w:rFonts w:asciiTheme="minorHAnsi" w:hAnsiTheme="minorHAnsi" w:cstheme="minorHAnsi"/>
          <w:sz w:val="16"/>
        </w:rPr>
        <w:t xml:space="preserve"> — both current espionage and future attacks — </w:t>
      </w:r>
      <w:r w:rsidRPr="00A81A22">
        <w:rPr>
          <w:rStyle w:val="StyleUnderline"/>
          <w:rFonts w:asciiTheme="minorHAnsi" w:hAnsiTheme="minorHAnsi" w:cstheme="minorHAnsi"/>
        </w:rPr>
        <w:t xml:space="preserve">are one of the most </w:t>
      </w:r>
      <w:r w:rsidRPr="00A81A22">
        <w:rPr>
          <w:rStyle w:val="Emphasis"/>
          <w:rFonts w:asciiTheme="minorHAnsi" w:hAnsiTheme="minorHAnsi" w:cstheme="minorHAnsi"/>
        </w:rPr>
        <w:t>significant security challenges</w:t>
      </w:r>
      <w:r w:rsidRPr="00A81A22">
        <w:rPr>
          <w:rStyle w:val="StyleUnderline"/>
          <w:rFonts w:asciiTheme="minorHAnsi" w:hAnsiTheme="minorHAnsi" w:cstheme="minorHAnsi"/>
        </w:rPr>
        <w:t xml:space="preserve"> posed by China</w:t>
      </w:r>
      <w:r w:rsidRPr="00A81A22">
        <w:rPr>
          <w:rFonts w:asciiTheme="minorHAnsi" w:hAnsiTheme="minorHAnsi" w:cstheme="minorHAnsi"/>
          <w:sz w:val="16"/>
        </w:rPr>
        <w:t xml:space="preserve">, Russia, Iran and North Korea. </w:t>
      </w:r>
      <w:r w:rsidRPr="00A81A22">
        <w:rPr>
          <w:rStyle w:val="StyleUnderline"/>
          <w:rFonts w:asciiTheme="minorHAnsi" w:hAnsiTheme="minorHAnsi" w:cstheme="minorHAnsi"/>
        </w:rPr>
        <w:t>“Our adversaries</w:t>
      </w:r>
      <w:r w:rsidRPr="00A81A22">
        <w:rPr>
          <w:rFonts w:asciiTheme="minorHAnsi" w:hAnsiTheme="minorHAnsi" w:cstheme="minorHAnsi"/>
          <w:sz w:val="16"/>
        </w:rPr>
        <w:t xml:space="preserve"> and strategic competitors </w:t>
      </w:r>
      <w:r w:rsidRPr="00A81A22">
        <w:rPr>
          <w:rStyle w:val="StyleUnderline"/>
          <w:rFonts w:asciiTheme="minorHAnsi" w:hAnsiTheme="minorHAnsi" w:cstheme="minorHAnsi"/>
        </w:rPr>
        <w:t xml:space="preserve">will increasingly use </w:t>
      </w:r>
      <w:r w:rsidRPr="00A81A22">
        <w:rPr>
          <w:rStyle w:val="Emphasis"/>
          <w:rFonts w:asciiTheme="minorHAnsi" w:hAnsiTheme="minorHAnsi" w:cstheme="minorHAnsi"/>
        </w:rPr>
        <w:t>cyber capabilities</w:t>
      </w:r>
      <w:r w:rsidRPr="00A81A22">
        <w:rPr>
          <w:rFonts w:asciiTheme="minorHAnsi" w:hAnsiTheme="minorHAnsi" w:cstheme="minorHAnsi"/>
          <w:sz w:val="16"/>
        </w:rPr>
        <w:t xml:space="preserve"> — </w:t>
      </w:r>
      <w:r w:rsidRPr="00A81A22">
        <w:rPr>
          <w:rStyle w:val="StyleUnderline"/>
          <w:rFonts w:asciiTheme="minorHAnsi" w:hAnsiTheme="minorHAnsi" w:cstheme="minorHAnsi"/>
        </w:rPr>
        <w:t>including cyber espionage, attack and influence</w:t>
      </w:r>
      <w:r w:rsidRPr="00A81A22">
        <w:rPr>
          <w:rFonts w:asciiTheme="minorHAnsi" w:hAnsiTheme="minorHAnsi" w:cstheme="minorHAnsi"/>
          <w:sz w:val="16"/>
        </w:rPr>
        <w:t xml:space="preserve"> — </w:t>
      </w:r>
      <w:r w:rsidRPr="00A81A22">
        <w:rPr>
          <w:rStyle w:val="StyleUnderline"/>
          <w:rFonts w:asciiTheme="minorHAnsi" w:hAnsiTheme="minorHAnsi" w:cstheme="minorHAnsi"/>
        </w:rPr>
        <w:t>to seek political, economic and military advantage over 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and its allies and partners,” according to the report prepared for the annual threat briefing Tuesday before the Senate Select Committee on Intelligence and signed by Mr. Coats. “China, Russia, Iran and North Korea increasingly use </w:t>
      </w:r>
      <w:r w:rsidRPr="00A81A22">
        <w:rPr>
          <w:rStyle w:val="StyleUnderline"/>
          <w:rFonts w:asciiTheme="minorHAnsi" w:hAnsiTheme="minorHAnsi" w:cstheme="minorHAnsi"/>
        </w:rPr>
        <w:t>cyber operations</w:t>
      </w:r>
      <w:r w:rsidRPr="00A81A22">
        <w:rPr>
          <w:rFonts w:asciiTheme="minorHAnsi" w:hAnsiTheme="minorHAnsi" w:cstheme="minorHAnsi"/>
          <w:sz w:val="16"/>
        </w:rPr>
        <w:t xml:space="preserve"> to threaten both minds and machines in an expanding number of ways — to steal information, to influence our citizens, or to </w:t>
      </w:r>
      <w:r w:rsidRPr="00A81A22">
        <w:rPr>
          <w:rStyle w:val="StyleUnderline"/>
          <w:rFonts w:asciiTheme="minorHAnsi" w:hAnsiTheme="minorHAnsi" w:cstheme="minorHAnsi"/>
        </w:rPr>
        <w:t>disrupt critical infrastructure</w:t>
      </w:r>
      <w:r w:rsidRPr="00A81A22">
        <w:rPr>
          <w:rFonts w:asciiTheme="minorHAnsi" w:hAnsiTheme="minorHAnsi" w:cstheme="minorHAnsi"/>
          <w:sz w:val="16"/>
        </w:rPr>
        <w:t xml:space="preserve">.” Of the four adversaries, China and Russia pose the greatest threats, U.S. intelligence analysts say. The report for the first time included non-technical influence operations, such as those used by Russia and China to affect U.S. policies and elections. In the past, intelligence leaders did not include adversary information-warfare capabilities in analyzing cyberthreats. Another significant disclosure is that </w:t>
      </w:r>
      <w:r w:rsidRPr="00A81A22">
        <w:rPr>
          <w:rStyle w:val="StyleUnderline"/>
          <w:rFonts w:asciiTheme="minorHAnsi" w:hAnsiTheme="minorHAnsi" w:cstheme="minorHAnsi"/>
        </w:rPr>
        <w:t>adversaries</w:t>
      </w:r>
      <w:r w:rsidRPr="00A81A22">
        <w:rPr>
          <w:rFonts w:asciiTheme="minorHAnsi" w:hAnsiTheme="minorHAnsi" w:cstheme="minorHAnsi"/>
          <w:sz w:val="16"/>
        </w:rPr>
        <w:t xml:space="preserve"> have </w:t>
      </w:r>
      <w:r w:rsidRPr="00A81A22">
        <w:rPr>
          <w:rStyle w:val="StyleUnderline"/>
          <w:rFonts w:asciiTheme="minorHAnsi" w:hAnsiTheme="minorHAnsi" w:cstheme="minorHAnsi"/>
        </w:rPr>
        <w:t>penetrate</w:t>
      </w:r>
      <w:r w:rsidRPr="00A81A22">
        <w:rPr>
          <w:rFonts w:asciiTheme="minorHAnsi" w:hAnsiTheme="minorHAnsi" w:cstheme="minorHAnsi"/>
          <w:sz w:val="16"/>
        </w:rPr>
        <w:t xml:space="preserve">d </w:t>
      </w:r>
      <w:r w:rsidRPr="00A81A22">
        <w:rPr>
          <w:rStyle w:val="StyleUnderline"/>
          <w:rFonts w:asciiTheme="minorHAnsi" w:hAnsiTheme="minorHAnsi" w:cstheme="minorHAnsi"/>
        </w:rPr>
        <w:t xml:space="preserve">critical infrastructure such as </w:t>
      </w:r>
      <w:r w:rsidRPr="00A81A22">
        <w:rPr>
          <w:rStyle w:val="Emphasis"/>
          <w:rFonts w:asciiTheme="minorHAnsi" w:hAnsiTheme="minorHAnsi" w:cstheme="minorHAnsi"/>
        </w:rPr>
        <w:t>electrical grids</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communications networks</w:t>
      </w:r>
      <w:r w:rsidRPr="00A81A22">
        <w:rPr>
          <w:rStyle w:val="StyleUnderline"/>
          <w:rFonts w:asciiTheme="minorHAnsi" w:hAnsiTheme="minorHAnsi" w:cstheme="minorHAnsi"/>
        </w:rPr>
        <w:t xml:space="preserve"> for</w:t>
      </w:r>
      <w:r w:rsidRPr="00A81A22">
        <w:rPr>
          <w:rFonts w:asciiTheme="minorHAnsi" w:hAnsiTheme="minorHAnsi" w:cstheme="minorHAnsi"/>
          <w:sz w:val="16"/>
        </w:rPr>
        <w:t xml:space="preserve"> what the intelligence threat report said were </w:t>
      </w:r>
      <w:r w:rsidRPr="00A81A22">
        <w:rPr>
          <w:rStyle w:val="StyleUnderline"/>
          <w:rFonts w:asciiTheme="minorHAnsi" w:hAnsiTheme="minorHAnsi" w:cstheme="minorHAnsi"/>
        </w:rPr>
        <w:t>plans to “hold [them] at risk” in a future crisis or conflict</w:t>
      </w:r>
      <w:r w:rsidRPr="00A81A22">
        <w:rPr>
          <w:rFonts w:asciiTheme="minorHAnsi" w:hAnsiTheme="minorHAnsi" w:cstheme="minorHAnsi"/>
          <w:sz w:val="16"/>
        </w:rPr>
        <w:t xml:space="preserve">. It was the first time </w:t>
      </w:r>
      <w:r w:rsidRPr="00A81A22">
        <w:rPr>
          <w:rStyle w:val="StyleUnderline"/>
          <w:rFonts w:asciiTheme="minorHAnsi" w:hAnsiTheme="minorHAnsi" w:cstheme="minorHAnsi"/>
        </w:rPr>
        <w:t>the intelligence community has publicly stated that China</w:t>
      </w:r>
      <w:r w:rsidRPr="00A81A22">
        <w:rPr>
          <w:rFonts w:asciiTheme="minorHAnsi" w:hAnsiTheme="minorHAnsi" w:cstheme="minorHAnsi"/>
          <w:sz w:val="16"/>
        </w:rPr>
        <w:t xml:space="preserve"> and Russia, in particular, have </w:t>
      </w:r>
      <w:r w:rsidRPr="00A81A22">
        <w:rPr>
          <w:rStyle w:val="StyleUnderline"/>
          <w:rFonts w:asciiTheme="minorHAnsi" w:hAnsiTheme="minorHAnsi" w:cstheme="minorHAnsi"/>
        </w:rPr>
        <w:t xml:space="preserve">conducted </w:t>
      </w:r>
      <w:r w:rsidRPr="00A81A22">
        <w:rPr>
          <w:rStyle w:val="Emphasis"/>
          <w:rFonts w:asciiTheme="minorHAnsi" w:hAnsiTheme="minorHAnsi" w:cstheme="minorHAnsi"/>
        </w:rPr>
        <w:t>cyberforays</w:t>
      </w:r>
      <w:r w:rsidRPr="00A81A22">
        <w:rPr>
          <w:rStyle w:val="StyleUnderline"/>
          <w:rFonts w:asciiTheme="minorHAnsi" w:hAnsiTheme="minorHAnsi" w:cstheme="minorHAnsi"/>
        </w:rPr>
        <w:t xml:space="preserve"> inside computer networks</w:t>
      </w:r>
      <w:r w:rsidRPr="00A81A22">
        <w:rPr>
          <w:rFonts w:asciiTheme="minorHAnsi" w:hAnsiTheme="minorHAnsi" w:cstheme="minorHAnsi"/>
          <w:sz w:val="16"/>
        </w:rPr>
        <w:t xml:space="preserve"> that </w:t>
      </w:r>
      <w:r w:rsidRPr="00A81A22">
        <w:rPr>
          <w:rStyle w:val="StyleUnderline"/>
          <w:rFonts w:asciiTheme="minorHAnsi" w:hAnsiTheme="minorHAnsi" w:cstheme="minorHAnsi"/>
        </w:rPr>
        <w:t xml:space="preserve">are used to control </w:t>
      </w:r>
      <w:r w:rsidRPr="00A81A22">
        <w:rPr>
          <w:rStyle w:val="Emphasis"/>
          <w:rFonts w:asciiTheme="minorHAnsi" w:hAnsiTheme="minorHAnsi" w:cstheme="minorHAnsi"/>
        </w:rPr>
        <w:t>critical infrastructure</w:t>
      </w:r>
      <w:r w:rsidRPr="00A81A22">
        <w:rPr>
          <w:rFonts w:asciiTheme="minorHAnsi" w:hAnsiTheme="minorHAnsi" w:cstheme="minorHAnsi"/>
          <w:sz w:val="16"/>
        </w:rPr>
        <w:t xml:space="preserve">. The report also warned that foreign adversaries are becoming more skilled at using social media and other means to influence American opinion. The </w:t>
      </w:r>
      <w:r w:rsidRPr="00A81A22">
        <w:rPr>
          <w:rStyle w:val="Emphasis"/>
          <w:rFonts w:asciiTheme="minorHAnsi" w:hAnsiTheme="minorHAnsi" w:cstheme="minorHAnsi"/>
        </w:rPr>
        <w:t>growing integration</w:t>
      </w:r>
      <w:r w:rsidRPr="00A81A22">
        <w:rPr>
          <w:rStyle w:val="StyleUnderline"/>
          <w:rFonts w:asciiTheme="minorHAnsi" w:hAnsiTheme="minorHAnsi" w:cstheme="minorHAnsi"/>
        </w:rPr>
        <w:t xml:space="preserve"> of electronic systems with internet connectivity will bring </w:t>
      </w:r>
      <w:r w:rsidRPr="00A81A22">
        <w:rPr>
          <w:rStyle w:val="Emphasis"/>
          <w:rFonts w:asciiTheme="minorHAnsi" w:hAnsiTheme="minorHAnsi" w:cstheme="minorHAnsi"/>
        </w:rPr>
        <w:t>new dangers</w:t>
      </w:r>
      <w:r w:rsidRPr="00A81A22">
        <w:rPr>
          <w:rFonts w:asciiTheme="minorHAnsi" w:hAnsiTheme="minorHAnsi" w:cstheme="minorHAnsi"/>
          <w:sz w:val="16"/>
        </w:rPr>
        <w:t xml:space="preserve">. The report said, “As we connect and integrate billions of new digital devices into our lives and business processes, adversaries and strategic competitors almost certainly will gain greater insight into and access to our protected information.” </w:t>
      </w:r>
      <w:r w:rsidRPr="00A81A22">
        <w:rPr>
          <w:rStyle w:val="StyleUnderline"/>
          <w:rFonts w:asciiTheme="minorHAnsi" w:hAnsiTheme="minorHAnsi" w:cstheme="minorHAnsi"/>
        </w:rPr>
        <w:t xml:space="preserve">China ranks as the </w:t>
      </w:r>
      <w:r w:rsidRPr="00A81A22">
        <w:rPr>
          <w:rStyle w:val="Emphasis"/>
          <w:rFonts w:asciiTheme="minorHAnsi" w:hAnsiTheme="minorHAnsi" w:cstheme="minorHAnsi"/>
        </w:rPr>
        <w:t>most serious cyberthreat</w:t>
      </w:r>
      <w:r w:rsidRPr="00A81A22">
        <w:rPr>
          <w:rStyle w:val="StyleUnderline"/>
          <w:rFonts w:asciiTheme="minorHAnsi" w:hAnsiTheme="minorHAnsi" w:cstheme="minorHAnsi"/>
        </w:rPr>
        <w:t xml:space="preserve"> after </w:t>
      </w:r>
      <w:r w:rsidRPr="00A81A22">
        <w:rPr>
          <w:rStyle w:val="Emphasis"/>
          <w:rFonts w:asciiTheme="minorHAnsi" w:hAnsiTheme="minorHAnsi" w:cstheme="minorHAnsi"/>
        </w:rPr>
        <w:t>years of intelligence-gathering</w:t>
      </w:r>
      <w:r w:rsidRPr="00A81A22">
        <w:rPr>
          <w:rStyle w:val="StyleUnderline"/>
          <w:rFonts w:asciiTheme="minorHAnsi" w:hAnsiTheme="minorHAnsi" w:cstheme="minorHAnsi"/>
        </w:rPr>
        <w:t xml:space="preserve"> against both U.S. government and private-sector networks</w:t>
      </w:r>
      <w:r w:rsidRPr="00A81A22">
        <w:rPr>
          <w:rFonts w:asciiTheme="minorHAnsi" w:hAnsiTheme="minorHAnsi" w:cstheme="minorHAnsi"/>
          <w:sz w:val="16"/>
        </w:rPr>
        <w:t xml:space="preserve">. </w:t>
      </w:r>
      <w:r w:rsidRPr="00A81A22">
        <w:rPr>
          <w:rStyle w:val="StyleUnderline"/>
          <w:rFonts w:asciiTheme="minorHAnsi" w:hAnsiTheme="minorHAnsi" w:cstheme="minorHAnsi"/>
        </w:rPr>
        <w:t>China “is improving its cyber attack capabilities</w:t>
      </w:r>
      <w:r w:rsidRPr="00A81A22">
        <w:rPr>
          <w:rFonts w:asciiTheme="minorHAnsi" w:hAnsiTheme="minorHAnsi" w:cstheme="minorHAnsi"/>
          <w:sz w:val="16"/>
        </w:rPr>
        <w:t xml:space="preserve"> and altering information online, shaping Chinese views and potentially the views of U.S. citizens,” the report said. “China </w:t>
      </w:r>
      <w:r w:rsidRPr="00A81A22">
        <w:rPr>
          <w:rStyle w:val="StyleUnderline"/>
          <w:rFonts w:asciiTheme="minorHAnsi" w:hAnsiTheme="minorHAnsi" w:cstheme="minorHAnsi"/>
        </w:rPr>
        <w:t xml:space="preserve">has the ability to launch cyber attacks that cause localized, temporary </w:t>
      </w:r>
      <w:r w:rsidRPr="00A81A22">
        <w:rPr>
          <w:rStyle w:val="Emphasis"/>
          <w:rFonts w:asciiTheme="minorHAnsi" w:hAnsiTheme="minorHAnsi" w:cstheme="minorHAnsi"/>
        </w:rPr>
        <w:t>disruptive effects</w:t>
      </w:r>
      <w:r w:rsidRPr="00A81A22">
        <w:rPr>
          <w:rStyle w:val="StyleUnderline"/>
          <w:rFonts w:asciiTheme="minorHAnsi" w:hAnsiTheme="minorHAnsi" w:cstheme="minorHAnsi"/>
        </w:rPr>
        <w:t xml:space="preserve"> on </w:t>
      </w:r>
      <w:r w:rsidRPr="00A81A22">
        <w:rPr>
          <w:rStyle w:val="Emphasis"/>
          <w:rFonts w:asciiTheme="minorHAnsi" w:hAnsiTheme="minorHAnsi" w:cstheme="minorHAnsi"/>
        </w:rPr>
        <w:t>critical infrastructure</w:t>
      </w:r>
      <w:r w:rsidRPr="00A81A22">
        <w:rPr>
          <w:rFonts w:asciiTheme="minorHAnsi" w:hAnsiTheme="minorHAnsi" w:cstheme="minorHAnsi"/>
          <w:sz w:val="16"/>
        </w:rPr>
        <w:t xml:space="preserve"> — </w:t>
      </w:r>
      <w:r w:rsidRPr="00A81A22">
        <w:rPr>
          <w:rStyle w:val="StyleUnderline"/>
          <w:rFonts w:asciiTheme="minorHAnsi" w:hAnsiTheme="minorHAnsi" w:cstheme="minorHAnsi"/>
        </w:rPr>
        <w:t xml:space="preserve">such as disruption of a </w:t>
      </w:r>
      <w:r w:rsidRPr="00A81A22">
        <w:rPr>
          <w:rStyle w:val="Emphasis"/>
          <w:rFonts w:asciiTheme="minorHAnsi" w:hAnsiTheme="minorHAnsi" w:cstheme="minorHAnsi"/>
        </w:rPr>
        <w:t>natural gas pipeline</w:t>
      </w:r>
      <w:r w:rsidRPr="00A81A22">
        <w:rPr>
          <w:rStyle w:val="StyleUnderline"/>
          <w:rFonts w:asciiTheme="minorHAnsi" w:hAnsiTheme="minorHAnsi" w:cstheme="minorHAnsi"/>
        </w:rPr>
        <w:t xml:space="preserve"> for days to weeks</w:t>
      </w:r>
      <w:r w:rsidRPr="00A81A22">
        <w:rPr>
          <w:rFonts w:asciiTheme="minorHAnsi" w:hAnsiTheme="minorHAnsi" w:cstheme="minorHAnsi"/>
          <w:sz w:val="16"/>
        </w:rPr>
        <w:t xml:space="preserve"> — </w:t>
      </w:r>
      <w:r w:rsidRPr="00A81A22">
        <w:rPr>
          <w:rStyle w:val="StyleUnderline"/>
          <w:rFonts w:asciiTheme="minorHAnsi" w:hAnsiTheme="minorHAnsi" w:cstheme="minorHAnsi"/>
        </w:rPr>
        <w:t>in 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the report said. Russian cybercapabilities also pose a significant threat, with the intelligence community describing Moscow as “a highly capable and effective adversary, integrating cyber espionage, attack and influence operations to achieve its political and military objectives.” “Moscow is now staging cyber attack assets to allow it to disrupt or damage U.S. civilian and military infrastructure during a crisis and poses a significant cyber influence threat,” the report added. </w:t>
      </w:r>
      <w:r w:rsidRPr="00A81A22">
        <w:rPr>
          <w:rStyle w:val="StyleUnderline"/>
          <w:rFonts w:asciiTheme="minorHAnsi" w:hAnsiTheme="minorHAnsi" w:cstheme="minorHAnsi"/>
        </w:rPr>
        <w:t>Russia could temporarily disrupt the U.S. electrical distribution network, as shown in cyberattacks against Ukraine</w:t>
      </w:r>
      <w:r w:rsidRPr="00A81A22">
        <w:rPr>
          <w:rFonts w:asciiTheme="minorHAnsi" w:hAnsiTheme="minorHAnsi" w:cstheme="minorHAnsi"/>
          <w:sz w:val="16"/>
        </w:rPr>
        <w:t xml:space="preserve"> in 2015 and 2016, the report said. “</w:t>
      </w:r>
      <w:r w:rsidRPr="00A81A22">
        <w:rPr>
          <w:rStyle w:val="StyleUnderline"/>
          <w:rFonts w:asciiTheme="minorHAnsi" w:hAnsiTheme="minorHAnsi" w:cstheme="minorHAnsi"/>
        </w:rPr>
        <w:t>Moscow is mapping our critical infrastructure with the long-term goal of being able to cause substantial damage</w:t>
      </w:r>
      <w:r w:rsidRPr="00A81A22">
        <w:rPr>
          <w:rFonts w:asciiTheme="minorHAnsi" w:hAnsiTheme="minorHAnsi" w:cstheme="minorHAnsi"/>
          <w:sz w:val="16"/>
        </w:rPr>
        <w:t xml:space="preserve">,” the report said. </w:t>
      </w:r>
      <w:r w:rsidRPr="00A81A22">
        <w:rPr>
          <w:rStyle w:val="StyleUnderline"/>
          <w:rFonts w:asciiTheme="minorHAnsi" w:hAnsiTheme="minorHAnsi" w:cstheme="minorHAnsi"/>
        </w:rPr>
        <w:t>Iran is working on cyberattack capabilities against critical U.S. infrastructure</w:t>
      </w:r>
      <w:r w:rsidRPr="00A81A22">
        <w:rPr>
          <w:rFonts w:asciiTheme="minorHAnsi" w:hAnsiTheme="minorHAnsi" w:cstheme="minorHAnsi"/>
          <w:sz w:val="16"/>
        </w:rPr>
        <w:t xml:space="preserve">. Tehran is also using social media to target American and allied audiences in influence operations. </w:t>
      </w:r>
      <w:r w:rsidRPr="00A81A22">
        <w:rPr>
          <w:rStyle w:val="StyleUnderline"/>
          <w:rFonts w:asciiTheme="minorHAnsi" w:hAnsiTheme="minorHAnsi" w:cstheme="minorHAnsi"/>
        </w:rPr>
        <w:t>Iranian cyberattacks could cause localized, temporary disruptions of corporate computer networks, similar to the cyberattacks carried out against Saudi Arabia</w:t>
      </w:r>
      <w:r w:rsidRPr="00A81A22">
        <w:rPr>
          <w:rFonts w:asciiTheme="minorHAnsi" w:hAnsiTheme="minorHAnsi" w:cstheme="minorHAnsi"/>
          <w:sz w:val="16"/>
        </w:rPr>
        <w:t xml:space="preserve"> in 2016 and 2017, U.S. analysts warned. North Korean cyberthreats are targeting financial institutions and are described in the DNI report as “significant.” “Pyongyang’s cybercrime operations include attempts to steal more than $1.1 billion from financial institutions across the world — including a successful cyber heist of an estimated $81 million from the New York Federal Reserve account of Bangladesh’s central bank,” the report said. The report concluded that </w:t>
      </w:r>
      <w:r w:rsidRPr="00A81A22">
        <w:rPr>
          <w:rStyle w:val="StyleUnderline"/>
          <w:rFonts w:asciiTheme="minorHAnsi" w:hAnsiTheme="minorHAnsi" w:cstheme="minorHAnsi"/>
        </w:rPr>
        <w:t>cyberattacks are increasing and growing more sophisticated</w:t>
      </w:r>
      <w:r w:rsidRPr="00A81A22">
        <w:rPr>
          <w:rFonts w:asciiTheme="minorHAnsi" w:hAnsiTheme="minorHAnsi" w:cstheme="minorHAnsi"/>
          <w:sz w:val="16"/>
        </w:rPr>
        <w:t xml:space="preserve">. “The </w:t>
      </w:r>
      <w:r w:rsidRPr="00A81A22">
        <w:rPr>
          <w:rStyle w:val="StyleUnderline"/>
          <w:rFonts w:asciiTheme="minorHAnsi" w:hAnsiTheme="minorHAnsi" w:cstheme="minorHAnsi"/>
        </w:rPr>
        <w:t>growing availability and use of publicly and commercially available cyber tools is increasing the overall volume of unattributed cyber activity around the world</w:t>
      </w:r>
      <w:r w:rsidRPr="00A81A22">
        <w:rPr>
          <w:rFonts w:asciiTheme="minorHAnsi" w:hAnsiTheme="minorHAnsi" w:cstheme="minorHAnsi"/>
          <w:sz w:val="16"/>
        </w:rPr>
        <w:t>,” the report said. “</w:t>
      </w:r>
      <w:r w:rsidRPr="00A81A22">
        <w:rPr>
          <w:rStyle w:val="StyleUnderline"/>
          <w:rFonts w:asciiTheme="minorHAnsi" w:hAnsiTheme="minorHAnsi" w:cstheme="minorHAnsi"/>
        </w:rPr>
        <w:t>The use of these tools increases the risk of misattributions and misdirected responses by both governments and the private sector</w:t>
      </w:r>
      <w:r w:rsidRPr="00A81A22">
        <w:rPr>
          <w:rFonts w:asciiTheme="minorHAnsi" w:hAnsiTheme="minorHAnsi" w:cstheme="minorHAnsi"/>
          <w:sz w:val="16"/>
        </w:rPr>
        <w:t>.”</w:t>
      </w:r>
    </w:p>
    <w:p w:rsidR="00FD3DAA" w:rsidRPr="00A81A22" w:rsidRDefault="00FD3DAA" w:rsidP="00FD3DAA">
      <w:pPr>
        <w:rPr>
          <w:rFonts w:asciiTheme="minorHAnsi" w:hAnsiTheme="minorHAnsi" w:cstheme="minorHAnsi"/>
        </w:rPr>
      </w:pP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Grid collapse causes extinction. </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Friedemann ‘16</w:t>
      </w:r>
      <w:r w:rsidRPr="00A81A22">
        <w:rPr>
          <w:rFonts w:asciiTheme="minorHAnsi" w:hAnsiTheme="minorHAnsi" w:cstheme="minorHAnsi"/>
        </w:rPr>
        <w:t xml:space="preserve"> – (Alice Friedemann, Transportation expert, founder of EnergySkeptic.com and author of “When Trucks Stop Running, Energy and the Future of Transportation,” worked at American Presidential Lines for 22 years, where she developed computer systems to coordinate the transit of cargo between ships, rail, trucks, and consumers. 01-24-16. “Electromagnetic pulse threat to infrastructure (U.S. House hearings).” Energy Skeptic. </w:t>
      </w:r>
      <w:hyperlink r:id="rId19" w:history="1">
        <w:r w:rsidRPr="00A81A22">
          <w:rPr>
            <w:rStyle w:val="Hyperlink"/>
            <w:rFonts w:asciiTheme="minorHAnsi" w:hAnsiTheme="minorHAnsi" w:cstheme="minorHAnsi"/>
          </w:rPr>
          <w:t>http://energyskeptic.com/2016/the-scariest-u-s-house-session-ever-electromagnetic-pulse-and-the-fall-of-civilization/</w:t>
        </w:r>
      </w:hyperlink>
      <w:r w:rsidRPr="00A81A22">
        <w:rPr>
          <w:rFonts w:asciiTheme="minorHAnsi" w:hAnsiTheme="minorHAnsi" w:cstheme="minorHAnsi"/>
        </w:rPr>
        <w:t xml:space="preserve">) </w:t>
      </w:r>
    </w:p>
    <w:p w:rsidR="00FD3DAA" w:rsidRPr="00A81A22" w:rsidRDefault="00FD3DAA" w:rsidP="00FD3DAA">
      <w:pPr>
        <w:rPr>
          <w:rFonts w:asciiTheme="minorHAnsi" w:hAnsiTheme="minorHAnsi" w:cstheme="minorHAnsi"/>
          <w:b/>
          <w:u w:val="single"/>
        </w:rPr>
      </w:pPr>
      <w:r w:rsidRPr="00A81A22">
        <w:rPr>
          <w:rStyle w:val="StyleUnderline"/>
          <w:rFonts w:asciiTheme="minorHAnsi" w:hAnsiTheme="minorHAnsi" w:cstheme="minorHAnsi"/>
        </w:rPr>
        <w:t xml:space="preserve">Modern civilization </w:t>
      </w:r>
      <w:r w:rsidRPr="00A81A22">
        <w:rPr>
          <w:rStyle w:val="Emphasis"/>
          <w:rFonts w:asciiTheme="minorHAnsi" w:hAnsiTheme="minorHAnsi" w:cstheme="minorHAnsi"/>
        </w:rPr>
        <w:t>cannot exist</w:t>
      </w:r>
      <w:r w:rsidRPr="00A81A22">
        <w:rPr>
          <w:rFonts w:asciiTheme="minorHAnsi" w:hAnsiTheme="minorHAnsi" w:cstheme="minorHAnsi"/>
          <w:sz w:val="14"/>
        </w:rPr>
        <w:t xml:space="preserve"> for a protracted period </w:t>
      </w:r>
      <w:r w:rsidRPr="00A81A22">
        <w:rPr>
          <w:rStyle w:val="StyleUnderline"/>
          <w:rFonts w:asciiTheme="minorHAnsi" w:hAnsiTheme="minorHAnsi" w:cstheme="minorHAnsi"/>
        </w:rPr>
        <w:t>without electricity. Within days of a blackout across the U.S., a blackout</w:t>
      </w:r>
      <w:r w:rsidRPr="00A81A22">
        <w:rPr>
          <w:rFonts w:asciiTheme="minorHAnsi" w:hAnsiTheme="minorHAnsi" w:cstheme="minorHAnsi"/>
          <w:sz w:val="14"/>
        </w:rPr>
        <w:t xml:space="preserve"> that </w:t>
      </w:r>
      <w:r w:rsidRPr="00A81A22">
        <w:rPr>
          <w:rStyle w:val="StyleUnderline"/>
          <w:rFonts w:asciiTheme="minorHAnsi" w:hAnsiTheme="minorHAnsi" w:cstheme="minorHAnsi"/>
        </w:rPr>
        <w:t xml:space="preserve">could </w:t>
      </w:r>
      <w:r w:rsidRPr="00A81A22">
        <w:rPr>
          <w:rStyle w:val="Emphasis"/>
          <w:rFonts w:asciiTheme="minorHAnsi" w:hAnsiTheme="minorHAnsi" w:cstheme="minorHAnsi"/>
        </w:rPr>
        <w:t>encompass the entire planet</w:t>
      </w:r>
      <w:r w:rsidRPr="00A81A22">
        <w:rPr>
          <w:rFonts w:asciiTheme="minorHAnsi" w:hAnsiTheme="minorHAnsi" w:cstheme="minorHAnsi"/>
          <w:sz w:val="14"/>
        </w:rPr>
        <w:t xml:space="preserve">, </w:t>
      </w:r>
      <w:r w:rsidRPr="00A81A22">
        <w:rPr>
          <w:rStyle w:val="StyleUnderline"/>
          <w:rFonts w:asciiTheme="minorHAnsi" w:hAnsiTheme="minorHAnsi" w:cstheme="minorHAnsi"/>
        </w:rPr>
        <w:t xml:space="preserve">emergency generators would run out of fuel, telecommunications would cease as would transportation due to </w:t>
      </w:r>
      <w:r w:rsidRPr="00A81A22">
        <w:rPr>
          <w:rStyle w:val="Emphasis"/>
          <w:rFonts w:asciiTheme="minorHAnsi" w:hAnsiTheme="minorHAnsi" w:cstheme="minorHAnsi"/>
        </w:rPr>
        <w:t>gridlock</w:t>
      </w:r>
      <w:r w:rsidRPr="00A81A22">
        <w:rPr>
          <w:rStyle w:val="StyleUnderline"/>
          <w:rFonts w:asciiTheme="minorHAnsi" w:hAnsiTheme="minorHAnsi" w:cstheme="minorHAnsi"/>
        </w:rPr>
        <w:t xml:space="preserve">, and eventually </w:t>
      </w:r>
      <w:r w:rsidRPr="00A81A22">
        <w:rPr>
          <w:rStyle w:val="Emphasis"/>
          <w:rFonts w:asciiTheme="minorHAnsi" w:hAnsiTheme="minorHAnsi" w:cstheme="minorHAnsi"/>
        </w:rPr>
        <w:t>no fuel</w:t>
      </w:r>
      <w:r w:rsidRPr="00A81A22">
        <w:rPr>
          <w:rFonts w:asciiTheme="minorHAnsi" w:hAnsiTheme="minorHAnsi" w:cstheme="minorHAnsi"/>
          <w:sz w:val="14"/>
        </w:rPr>
        <w:t xml:space="preserve">. </w:t>
      </w:r>
      <w:r w:rsidRPr="00A81A22">
        <w:rPr>
          <w:rStyle w:val="StyleUnderline"/>
          <w:rFonts w:asciiTheme="minorHAnsi" w:hAnsiTheme="minorHAnsi" w:cstheme="minorHAnsi"/>
        </w:rPr>
        <w:t>Cities would have no</w:t>
      </w:r>
      <w:r w:rsidRPr="00A81A22">
        <w:rPr>
          <w:rFonts w:asciiTheme="minorHAnsi" w:hAnsiTheme="minorHAnsi" w:cstheme="minorHAnsi"/>
          <w:sz w:val="14"/>
        </w:rPr>
        <w:t xml:space="preserve"> running </w:t>
      </w:r>
      <w:r w:rsidRPr="00A81A22">
        <w:rPr>
          <w:rStyle w:val="StyleUnderline"/>
          <w:rFonts w:asciiTheme="minorHAnsi" w:hAnsiTheme="minorHAnsi" w:cstheme="minorHAnsi"/>
        </w:rPr>
        <w:t>water and soon</w:t>
      </w:r>
      <w:r w:rsidRPr="00A81A22">
        <w:rPr>
          <w:rFonts w:asciiTheme="minorHAnsi" w:hAnsiTheme="minorHAnsi" w:cstheme="minorHAnsi"/>
          <w:sz w:val="14"/>
        </w:rPr>
        <w:t xml:space="preserve">, within a few days, </w:t>
      </w:r>
      <w:r w:rsidRPr="00A81A22">
        <w:rPr>
          <w:rStyle w:val="StyleUnderline"/>
          <w:rFonts w:asciiTheme="minorHAnsi" w:hAnsiTheme="minorHAnsi" w:cstheme="minorHAnsi"/>
        </w:rPr>
        <w:t>exhaust their food supplies</w:t>
      </w:r>
      <w:r w:rsidRPr="00A81A22">
        <w:rPr>
          <w:rFonts w:asciiTheme="minorHAnsi" w:hAnsiTheme="minorHAnsi" w:cstheme="minorHAnsi"/>
          <w:sz w:val="14"/>
        </w:rPr>
        <w:t xml:space="preserve">. Police, Fire, Emergency </w:t>
      </w:r>
      <w:r w:rsidRPr="00A81A22">
        <w:rPr>
          <w:rStyle w:val="StyleUnderline"/>
          <w:rFonts w:asciiTheme="minorHAnsi" w:hAnsiTheme="minorHAnsi" w:cstheme="minorHAnsi"/>
        </w:rPr>
        <w:t xml:space="preserve">Services and </w:t>
      </w:r>
      <w:r w:rsidRPr="00A81A22">
        <w:rPr>
          <w:rStyle w:val="Emphasis"/>
          <w:rFonts w:asciiTheme="minorHAnsi" w:hAnsiTheme="minorHAnsi" w:cstheme="minorHAnsi"/>
        </w:rPr>
        <w:t>hospitals cannot</w:t>
      </w:r>
      <w:r w:rsidRPr="00A81A22">
        <w:rPr>
          <w:rFonts w:asciiTheme="minorHAnsi" w:hAnsiTheme="minorHAnsi" w:cstheme="minorHAnsi"/>
          <w:sz w:val="14"/>
        </w:rPr>
        <w:t xml:space="preserve"> long </w:t>
      </w:r>
      <w:r w:rsidRPr="00A81A22">
        <w:rPr>
          <w:rStyle w:val="Emphasis"/>
          <w:rFonts w:asciiTheme="minorHAnsi" w:hAnsiTheme="minorHAnsi" w:cstheme="minorHAnsi"/>
        </w:rPr>
        <w:t>operate in a blackout</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Government and Industry</w:t>
      </w:r>
      <w:r w:rsidRPr="00A81A22">
        <w:rPr>
          <w:rFonts w:asciiTheme="minorHAnsi" w:hAnsiTheme="minorHAnsi" w:cstheme="minorHAnsi"/>
          <w:sz w:val="14"/>
        </w:rPr>
        <w:t xml:space="preserve"> </w:t>
      </w:r>
      <w:r w:rsidRPr="00A81A22">
        <w:rPr>
          <w:rStyle w:val="StyleUnderline"/>
          <w:rFonts w:asciiTheme="minorHAnsi" w:hAnsiTheme="minorHAnsi" w:cstheme="minorHAnsi"/>
        </w:rPr>
        <w:t>also need electricity</w:t>
      </w:r>
      <w:r w:rsidRPr="00A81A22">
        <w:rPr>
          <w:rFonts w:asciiTheme="minorHAnsi" w:hAnsiTheme="minorHAnsi" w:cstheme="minorHAnsi"/>
          <w:sz w:val="14"/>
        </w:rPr>
        <w:t xml:space="preserve"> in order to operate. The EMP Commission warns that </w:t>
      </w:r>
      <w:r w:rsidRPr="00A81A22">
        <w:rPr>
          <w:rStyle w:val="StyleUnderline"/>
          <w:rFonts w:asciiTheme="minorHAnsi" w:hAnsiTheme="minorHAnsi" w:cstheme="minorHAnsi"/>
        </w:rPr>
        <w:t>a</w:t>
      </w:r>
      <w:r w:rsidRPr="00A81A22">
        <w:rPr>
          <w:rFonts w:asciiTheme="minorHAnsi" w:hAnsiTheme="minorHAnsi" w:cstheme="minorHAnsi"/>
          <w:sz w:val="14"/>
        </w:rPr>
        <w:t xml:space="preserve"> natural or nuclear EMP </w:t>
      </w:r>
      <w:r w:rsidRPr="00A81A22">
        <w:rPr>
          <w:rStyle w:val="StyleUnderline"/>
          <w:rFonts w:asciiTheme="minorHAnsi" w:hAnsiTheme="minorHAnsi" w:cstheme="minorHAnsi"/>
        </w:rPr>
        <w:t>event</w:t>
      </w:r>
      <w:r w:rsidRPr="00A81A22">
        <w:rPr>
          <w:rFonts w:asciiTheme="minorHAnsi" w:hAnsiTheme="minorHAnsi" w:cstheme="minorHAnsi"/>
          <w:sz w:val="14"/>
        </w:rPr>
        <w:t xml:space="preserve">, </w:t>
      </w:r>
      <w:r w:rsidRPr="00A81A22">
        <w:rPr>
          <w:rStyle w:val="StyleUnderline"/>
          <w:rFonts w:asciiTheme="minorHAnsi" w:hAnsiTheme="minorHAnsi" w:cstheme="minorHAnsi"/>
        </w:rPr>
        <w:t>given</w:t>
      </w:r>
      <w:r w:rsidRPr="00A81A22">
        <w:rPr>
          <w:rFonts w:asciiTheme="minorHAnsi" w:hAnsiTheme="minorHAnsi" w:cstheme="minorHAnsi"/>
          <w:sz w:val="14"/>
        </w:rPr>
        <w:t xml:space="preserve"> current </w:t>
      </w:r>
      <w:r w:rsidRPr="00A81A22">
        <w:rPr>
          <w:rStyle w:val="Emphasis"/>
          <w:rFonts w:asciiTheme="minorHAnsi" w:hAnsiTheme="minorHAnsi" w:cstheme="minorHAnsi"/>
        </w:rPr>
        <w:t>unpreparedness</w:t>
      </w:r>
      <w:r w:rsidRPr="00A81A22">
        <w:rPr>
          <w:rStyle w:val="StyleUnderline"/>
          <w:rFonts w:asciiTheme="minorHAnsi" w:hAnsiTheme="minorHAnsi" w:cstheme="minorHAnsi"/>
        </w:rPr>
        <w:t>, would</w:t>
      </w:r>
      <w:r w:rsidRPr="00A81A22">
        <w:rPr>
          <w:rFonts w:asciiTheme="minorHAnsi" w:hAnsiTheme="minorHAnsi" w:cstheme="minorHAnsi"/>
          <w:sz w:val="14"/>
        </w:rPr>
        <w:t xml:space="preserve"> likely </w:t>
      </w:r>
      <w:r w:rsidRPr="00A81A22">
        <w:rPr>
          <w:rStyle w:val="StyleUnderline"/>
          <w:rFonts w:asciiTheme="minorHAnsi" w:hAnsiTheme="minorHAnsi" w:cstheme="minorHAnsi"/>
        </w:rPr>
        <w:t xml:space="preserve">result in </w:t>
      </w:r>
      <w:r w:rsidRPr="00A81A22">
        <w:rPr>
          <w:rStyle w:val="Emphasis"/>
          <w:rFonts w:asciiTheme="minorHAnsi" w:hAnsiTheme="minorHAnsi" w:cstheme="minorHAnsi"/>
        </w:rPr>
        <w:t>societal collapse</w:t>
      </w:r>
      <w:r w:rsidRPr="00A81A22">
        <w:rPr>
          <w:rStyle w:val="StyleUnderline"/>
          <w:rFonts w:asciiTheme="minorHAnsi" w:hAnsiTheme="minorHAnsi" w:cstheme="minorHAnsi"/>
        </w:rPr>
        <w:t>.</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AND nuclear lashout.</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Tilford ‘12</w:t>
      </w:r>
      <w:r w:rsidRPr="00A81A22">
        <w:rPr>
          <w:rFonts w:asciiTheme="minorHAnsi" w:hAnsiTheme="minorHAnsi" w:cstheme="minorHAnsi"/>
        </w:rPr>
        <w:t xml:space="preserve"> – (Robert Tilford, Writer for The Examiner. 07-27-12. “Cyber Attackers Could Easily Shut Down the Electric Grid for the Entire East Coast.” Examiner. </w:t>
      </w:r>
      <w:hyperlink r:id="rId20" w:history="1">
        <w:r w:rsidRPr="00A81A22">
          <w:rPr>
            <w:rStyle w:val="Hyperlink"/>
            <w:rFonts w:asciiTheme="minorHAnsi" w:hAnsiTheme="minorHAnsi" w:cstheme="minorHAnsi"/>
          </w:rPr>
          <w:t>http://www.examiner.com/article/cyber-attackers-could-easily-shut-down-the-electric-grid-for-the-entire-east-coa</w:t>
        </w:r>
      </w:hyperlink>
      <w:r w:rsidRPr="00A81A22">
        <w:rPr>
          <w:rFonts w:asciiTheme="minorHAnsi" w:hAnsiTheme="minorHAnsi" w:cstheme="minorHAnsi"/>
        </w:rPr>
        <w:t>) Accessed via archive.org/web, this snapshot is from October 18, 2014</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Cyber attackers could all too easily </w:t>
      </w:r>
      <w:r w:rsidRPr="00A81A22">
        <w:rPr>
          <w:rStyle w:val="Emphasis"/>
          <w:rFonts w:asciiTheme="minorHAnsi" w:hAnsiTheme="minorHAnsi" w:cstheme="minorHAnsi"/>
        </w:rPr>
        <w:t>shut down</w:t>
      </w:r>
      <w:r w:rsidRPr="00A81A22">
        <w:rPr>
          <w:rStyle w:val="StyleUnderline"/>
          <w:rFonts w:asciiTheme="minorHAnsi" w:hAnsiTheme="minorHAnsi" w:cstheme="minorHAnsi"/>
        </w:rPr>
        <w:t xml:space="preserve"> the </w:t>
      </w:r>
      <w:r w:rsidRPr="00A81A22">
        <w:rPr>
          <w:rStyle w:val="Emphasis"/>
          <w:rFonts w:asciiTheme="minorHAnsi" w:hAnsiTheme="minorHAnsi" w:cstheme="minorHAnsi"/>
        </w:rPr>
        <w:t>electric grid</w:t>
      </w:r>
      <w:r w:rsidRPr="00A81A22">
        <w:rPr>
          <w:rStyle w:val="StyleUnderline"/>
          <w:rFonts w:asciiTheme="minorHAnsi" w:hAnsiTheme="minorHAnsi" w:cstheme="minorHAnsi"/>
        </w:rPr>
        <w:t xml:space="preserve"> for the entire east coast, the west coast, and the middle part of our country”, said Senator Grassley</w:t>
      </w:r>
      <w:r w:rsidRPr="00A81A22">
        <w:rPr>
          <w:rFonts w:asciiTheme="minorHAnsi" w:hAnsiTheme="minorHAnsi" w:cstheme="minorHAnsi"/>
          <w:sz w:val="16"/>
        </w:rPr>
        <w:t xml:space="preserve"> on July 26, 2012. </w:t>
      </w:r>
      <w:r w:rsidRPr="00A81A22">
        <w:rPr>
          <w:rStyle w:val="StyleUnderline"/>
          <w:rFonts w:asciiTheme="minorHAnsi" w:hAnsiTheme="minorHAnsi" w:cstheme="minorHAnsi"/>
        </w:rPr>
        <w:t xml:space="preserve">“Any </w:t>
      </w:r>
      <w:r w:rsidRPr="00A81A22">
        <w:rPr>
          <w:rStyle w:val="Emphasis"/>
          <w:rFonts w:asciiTheme="minorHAnsi" w:hAnsiTheme="minorHAnsi" w:cstheme="minorHAnsi"/>
        </w:rPr>
        <w:t>one attack</w:t>
      </w:r>
      <w:r w:rsidRPr="00A81A22">
        <w:rPr>
          <w:rStyle w:val="StyleUnderline"/>
          <w:rFonts w:asciiTheme="minorHAnsi" w:hAnsiTheme="minorHAnsi" w:cstheme="minorHAnsi"/>
        </w:rPr>
        <w:t xml:space="preserve"> could leave dozens of major cities and tens of millions of Americans without power</w:t>
      </w:r>
      <w:r w:rsidRPr="00A81A22">
        <w:rPr>
          <w:rFonts w:asciiTheme="minorHAnsi" w:hAnsiTheme="minorHAnsi" w:cstheme="minorHAnsi"/>
          <w:sz w:val="16"/>
        </w:rPr>
        <w:t xml:space="preserve">. We know, because we were shown in a room here in the Capitol, how an attack could take place and what damage it would do, so we know this is not just make believe”, he said. So what would a cyber attack look like anyway? The Senator explained: </w:t>
      </w:r>
      <w:r w:rsidRPr="00A81A22">
        <w:rPr>
          <w:rStyle w:val="StyleUnderline"/>
          <w:rFonts w:asciiTheme="minorHAnsi" w:hAnsiTheme="minorHAnsi" w:cstheme="minorHAnsi"/>
        </w:rPr>
        <w:t>“Without ATMs or debit card readers, commerce would</w:t>
      </w:r>
      <w:r w:rsidRPr="00A81A22">
        <w:rPr>
          <w:rFonts w:asciiTheme="minorHAnsi" w:hAnsiTheme="minorHAnsi" w:cstheme="minorHAnsi"/>
          <w:sz w:val="16"/>
        </w:rPr>
        <w:t xml:space="preserve"> immediately </w:t>
      </w:r>
      <w:r w:rsidRPr="00A81A22">
        <w:rPr>
          <w:rStyle w:val="Emphasis"/>
          <w:rFonts w:asciiTheme="minorHAnsi" w:hAnsiTheme="minorHAnsi" w:cstheme="minorHAnsi"/>
        </w:rPr>
        <w:t>grind to a halt.</w:t>
      </w:r>
      <w:r w:rsidRPr="00A81A22">
        <w:rPr>
          <w:rFonts w:asciiTheme="minorHAnsi" w:hAnsiTheme="minorHAnsi" w:cstheme="minorHAnsi"/>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A81A22">
        <w:rPr>
          <w:rStyle w:val="StyleUnderline"/>
          <w:rFonts w:asciiTheme="minorHAnsi" w:hAnsiTheme="minorHAnsi" w:cstheme="minorHAnsi"/>
        </w:rPr>
        <w:t>Without refrigeration, food would rot on the shelves, the freezers would have to be emptied, and people could actually go hungry. Without gas pumps, transportation arteries would clog with abandoned vehicles. Without cell phones or computers,</w:t>
      </w:r>
      <w:r w:rsidRPr="00A81A22">
        <w:rPr>
          <w:rFonts w:asciiTheme="minorHAnsi" w:hAnsiTheme="minorHAnsi" w:cstheme="minorHAnsi"/>
          <w:sz w:val="16"/>
        </w:rPr>
        <w:t xml:space="preserve"> whole </w:t>
      </w:r>
      <w:r w:rsidRPr="00A81A22">
        <w:rPr>
          <w:rStyle w:val="StyleUnderline"/>
          <w:rFonts w:asciiTheme="minorHAnsi" w:hAnsiTheme="minorHAnsi" w:cstheme="minorHAnsi"/>
        </w:rPr>
        <w:t>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w:t>
      </w:r>
      <w:r w:rsidRPr="00A81A22">
        <w:rPr>
          <w:rFonts w:asciiTheme="minorHAnsi" w:hAnsiTheme="minorHAnsi" w:cstheme="minorHAnsi"/>
          <w:sz w:val="16"/>
        </w:rPr>
        <w:t xml:space="preserve"> for a </w:t>
      </w:r>
      <w:r w:rsidRPr="00A81A22">
        <w:rPr>
          <w:rStyle w:val="StyleUnderline"/>
          <w:rFonts w:asciiTheme="minorHAnsi" w:hAnsiTheme="minorHAnsi" w:cstheme="minorHAnsi"/>
        </w:rPr>
        <w:t>limited</w:t>
      </w:r>
      <w:r w:rsidRPr="00A81A22">
        <w:rPr>
          <w:rFonts w:asciiTheme="minorHAnsi" w:hAnsiTheme="minorHAnsi" w:cstheme="minorHAnsi"/>
          <w:sz w:val="16"/>
        </w:rPr>
        <w:t xml:space="preserve"> amount of time. It depends on how much fuel they can store, and that is very limited”, Senator Grassley said. The devastation that the Senator describes is truly unimaginable. To make matters worse </w:t>
      </w:r>
      <w:r w:rsidRPr="00A81A22">
        <w:rPr>
          <w:rStyle w:val="StyleUnderline"/>
          <w:rFonts w:asciiTheme="minorHAnsi" w:hAnsiTheme="minorHAnsi" w:cstheme="minorHAnsi"/>
        </w:rPr>
        <w:t>a cyber attack that can take out a civilian power grid,</w:t>
      </w:r>
      <w:r w:rsidRPr="00A81A22">
        <w:rPr>
          <w:rFonts w:asciiTheme="minorHAnsi" w:hAnsiTheme="minorHAnsi" w:cstheme="minorHAnsi"/>
          <w:sz w:val="16"/>
        </w:rPr>
        <w:t xml:space="preserve"> for example </w:t>
      </w:r>
      <w:r w:rsidRPr="00A81A22">
        <w:rPr>
          <w:rStyle w:val="StyleUnderline"/>
          <w:rFonts w:asciiTheme="minorHAnsi" w:hAnsiTheme="minorHAnsi" w:cstheme="minorHAnsi"/>
        </w:rPr>
        <w:t xml:space="preserve">could also </w:t>
      </w:r>
      <w:r w:rsidRPr="00A81A22">
        <w:rPr>
          <w:rStyle w:val="Emphasis"/>
          <w:rFonts w:asciiTheme="minorHAnsi" w:hAnsiTheme="minorHAnsi" w:cstheme="minorHAnsi"/>
          <w:strike/>
        </w:rPr>
        <w:t xml:space="preserve">cripple </w:t>
      </w:r>
      <w:r w:rsidRPr="00A81A22">
        <w:rPr>
          <w:rStyle w:val="Emphasis"/>
          <w:rFonts w:asciiTheme="minorHAnsi" w:hAnsiTheme="minorHAnsi" w:cstheme="minorHAnsi"/>
        </w:rPr>
        <w:t>harm the U.S. military</w:t>
      </w:r>
      <w:r w:rsidRPr="00A81A22">
        <w:rPr>
          <w:rStyle w:val="StyleUnderline"/>
          <w:rFonts w:asciiTheme="minorHAnsi" w:hAnsiTheme="minorHAnsi" w:cstheme="minorHAnsi"/>
        </w:rPr>
        <w:t xml:space="preserve">. </w:t>
      </w:r>
      <w:r w:rsidRPr="00A81A22">
        <w:rPr>
          <w:rFonts w:asciiTheme="minorHAnsi" w:hAnsiTheme="minorHAnsi" w:cstheme="minorHAnsi"/>
          <w:sz w:val="16"/>
        </w:rPr>
        <w:t xml:space="preserve">The senator notes that is that </w:t>
      </w:r>
      <w:r w:rsidRPr="00A81A22">
        <w:rPr>
          <w:rStyle w:val="StyleUnderline"/>
          <w:rFonts w:asciiTheme="minorHAnsi" w:hAnsiTheme="minorHAnsi" w:cstheme="minorHAnsi"/>
        </w:rPr>
        <w:t>the same power grids that supply cities and towns, stores and gas stations, cell towers and heart monitors also power “</w:t>
      </w:r>
      <w:r w:rsidRPr="00A81A22">
        <w:rPr>
          <w:rStyle w:val="Emphasis"/>
          <w:rFonts w:asciiTheme="minorHAnsi" w:hAnsiTheme="minorHAnsi" w:cstheme="minorHAnsi"/>
        </w:rPr>
        <w:t>every military base</w:t>
      </w:r>
      <w:r w:rsidRPr="00A81A22">
        <w:rPr>
          <w:rStyle w:val="StyleUnderline"/>
          <w:rFonts w:asciiTheme="minorHAnsi" w:hAnsiTheme="minorHAnsi" w:cstheme="minorHAnsi"/>
        </w:rPr>
        <w:t xml:space="preserve"> in our country.”</w:t>
      </w:r>
      <w:r w:rsidRPr="00A81A22">
        <w:rPr>
          <w:rFonts w:asciiTheme="minorHAnsi" w:hAnsiTheme="minorHAnsi" w:cstheme="minorHAnsi"/>
          <w:sz w:val="16"/>
        </w:rPr>
        <w:t xml:space="preserve"> </w:t>
      </w:r>
      <w:r w:rsidRPr="00A81A22">
        <w:rPr>
          <w:rStyle w:val="StyleUnderline"/>
          <w:rFonts w:asciiTheme="minorHAnsi" w:hAnsiTheme="minorHAnsi" w:cstheme="minorHAnsi"/>
        </w:rPr>
        <w:t>“Although bases would be prepared to weather a short power outage</w:t>
      </w:r>
      <w:r w:rsidRPr="00A81A22">
        <w:rPr>
          <w:rFonts w:asciiTheme="minorHAnsi" w:hAnsiTheme="minorHAnsi" w:cstheme="minorHAnsi"/>
          <w:sz w:val="16"/>
        </w:rPr>
        <w:t xml:space="preserve"> with backup diesel generators, </w:t>
      </w:r>
      <w:r w:rsidRPr="00A81A22">
        <w:rPr>
          <w:rStyle w:val="StyleUnderline"/>
          <w:rFonts w:asciiTheme="minorHAnsi" w:hAnsiTheme="minorHAnsi" w:cstheme="minorHAnsi"/>
        </w:rPr>
        <w:t>within hours</w:t>
      </w:r>
      <w:r w:rsidRPr="00A81A22">
        <w:rPr>
          <w:rFonts w:asciiTheme="minorHAnsi" w:hAnsiTheme="minorHAnsi" w:cstheme="minorHAnsi"/>
          <w:sz w:val="16"/>
        </w:rPr>
        <w:t xml:space="preserve">, not days, </w:t>
      </w:r>
      <w:r w:rsidRPr="00A81A22">
        <w:rPr>
          <w:rStyle w:val="Emphasis"/>
          <w:rFonts w:asciiTheme="minorHAnsi" w:hAnsiTheme="minorHAnsi" w:cstheme="minorHAnsi"/>
        </w:rPr>
        <w:t>fuel supplies would run out</w:t>
      </w:r>
      <w:r w:rsidRPr="00A81A22">
        <w:rPr>
          <w:rFonts w:asciiTheme="minorHAnsi" w:hAnsiTheme="minorHAnsi" w:cstheme="minorHAnsi"/>
          <w:sz w:val="16"/>
        </w:rPr>
        <w:t xml:space="preserve">”, he said. </w:t>
      </w:r>
      <w:r w:rsidRPr="00A81A22">
        <w:rPr>
          <w:rStyle w:val="StyleUnderline"/>
          <w:rFonts w:asciiTheme="minorHAnsi" w:hAnsiTheme="minorHAnsi" w:cstheme="minorHAnsi"/>
        </w:rPr>
        <w:t xml:space="preserve">Which means military command and control centers could go dark. Radar systems that detect air threats to our country would shut Down completely. </w:t>
      </w:r>
      <w:r w:rsidRPr="00A81A22">
        <w:rPr>
          <w:rFonts w:asciiTheme="minorHAnsi" w:hAnsiTheme="minorHAnsi" w:cstheme="minorHAnsi"/>
          <w:sz w:val="16"/>
        </w:rPr>
        <w:t xml:space="preserve">“Communication between commanders and their troops would also go silent. And many weapons systems would be left without either fuel or electric power”, said Senator Grassley. “So </w:t>
      </w:r>
      <w:r w:rsidRPr="00A81A22">
        <w:rPr>
          <w:rStyle w:val="StyleUnderline"/>
          <w:rFonts w:asciiTheme="minorHAnsi" w:hAnsiTheme="minorHAnsi" w:cstheme="minorHAnsi"/>
        </w:rPr>
        <w:t xml:space="preserve">in a few short hours or days, the mightiest military in the world would be </w:t>
      </w:r>
      <w:r w:rsidRPr="00A81A22">
        <w:rPr>
          <w:rStyle w:val="Emphasis"/>
          <w:rFonts w:asciiTheme="minorHAnsi" w:hAnsiTheme="minorHAnsi" w:cstheme="minorHAnsi"/>
        </w:rPr>
        <w:t>left scrambling</w:t>
      </w:r>
      <w:r w:rsidRPr="00A81A22">
        <w:rPr>
          <w:rStyle w:val="StyleUnderline"/>
          <w:rFonts w:asciiTheme="minorHAnsi" w:hAnsiTheme="minorHAnsi" w:cstheme="minorHAnsi"/>
        </w:rPr>
        <w:t xml:space="preserve"> to maintain base functions”, he said.</w:t>
      </w:r>
      <w:r w:rsidRPr="00A81A22">
        <w:rPr>
          <w:rFonts w:asciiTheme="minorHAnsi" w:hAnsiTheme="minorHAnsi" w:cstheme="minorHAnsi"/>
          <w:sz w:val="16"/>
        </w:rPr>
        <w:t xml:space="preserve"> We contacted the </w:t>
      </w:r>
      <w:r w:rsidRPr="00A81A22">
        <w:rPr>
          <w:rStyle w:val="StyleUnderline"/>
          <w:rFonts w:asciiTheme="minorHAnsi" w:hAnsiTheme="minorHAnsi" w:cstheme="minorHAnsi"/>
        </w:rPr>
        <w:t>Pentagon</w:t>
      </w:r>
      <w:r w:rsidRPr="00A81A22">
        <w:rPr>
          <w:rFonts w:asciiTheme="minorHAnsi" w:hAnsiTheme="minorHAnsi" w:cstheme="minorHAnsi"/>
          <w:sz w:val="16"/>
        </w:rPr>
        <w:t xml:space="preserve"> and officials </w:t>
      </w:r>
      <w:r w:rsidRPr="00A81A22">
        <w:rPr>
          <w:rStyle w:val="StyleUnderline"/>
          <w:rFonts w:asciiTheme="minorHAnsi" w:hAnsiTheme="minorHAnsi" w:cstheme="minorHAnsi"/>
        </w:rPr>
        <w:t xml:space="preserve">confirmed the threat of a cyber attack is something </w:t>
      </w:r>
      <w:r w:rsidRPr="00A81A22">
        <w:rPr>
          <w:rStyle w:val="Emphasis"/>
          <w:rFonts w:asciiTheme="minorHAnsi" w:hAnsiTheme="minorHAnsi" w:cstheme="minorHAnsi"/>
        </w:rPr>
        <w:t>very real</w:t>
      </w:r>
      <w:r w:rsidRPr="00A81A22">
        <w:rPr>
          <w:rStyle w:val="StyleUnderline"/>
          <w:rFonts w:asciiTheme="minorHAnsi" w:hAnsiTheme="minorHAnsi" w:cstheme="minorHAnsi"/>
        </w:rPr>
        <w:t>. Top national security officials—including the Chairman of the Joint Chiefs, the Director of the National Security Agency, the Secretary of Defense, and the CIA Director— have said, “preventing a cyber attack</w:t>
      </w:r>
      <w:r w:rsidRPr="00A81A22">
        <w:rPr>
          <w:rFonts w:asciiTheme="minorHAnsi" w:hAnsiTheme="minorHAnsi" w:cstheme="minorHAnsi"/>
          <w:sz w:val="16"/>
        </w:rPr>
        <w:t xml:space="preserve"> and improving the nation’s electric grids </w:t>
      </w:r>
      <w:r w:rsidRPr="00A81A22">
        <w:rPr>
          <w:rStyle w:val="StyleUnderline"/>
          <w:rFonts w:asciiTheme="minorHAnsi" w:hAnsiTheme="minorHAnsi" w:cstheme="minorHAnsi"/>
        </w:rPr>
        <w:t xml:space="preserve">is among the most </w:t>
      </w:r>
      <w:r w:rsidRPr="00A81A22">
        <w:rPr>
          <w:rStyle w:val="Emphasis"/>
          <w:rFonts w:asciiTheme="minorHAnsi" w:hAnsiTheme="minorHAnsi" w:cstheme="minorHAnsi"/>
        </w:rPr>
        <w:t>urgent priorities</w:t>
      </w:r>
      <w:r w:rsidRPr="00A81A22">
        <w:rPr>
          <w:rStyle w:val="StyleUnderline"/>
          <w:rFonts w:asciiTheme="minorHAnsi" w:hAnsiTheme="minorHAnsi" w:cstheme="minorHAnsi"/>
        </w:rPr>
        <w:t xml:space="preserve"> of our country</w:t>
      </w:r>
      <w:r w:rsidRPr="00A81A22">
        <w:rPr>
          <w:rFonts w:asciiTheme="minorHAnsi" w:hAnsiTheme="minorHAnsi" w:cstheme="minorHAnsi"/>
          <w:sz w:val="16"/>
        </w:rPr>
        <w:t xml:space="preserve">” (source: Congressional Record). So </w:t>
      </w:r>
      <w:r w:rsidRPr="00A81A22">
        <w:rPr>
          <w:rStyle w:val="StyleUnderline"/>
          <w:rFonts w:asciiTheme="minorHAnsi" w:hAnsiTheme="minorHAnsi" w:cstheme="minorHAnsi"/>
        </w:rPr>
        <w:t>how serious is the Pentagon taking all this?</w:t>
      </w:r>
      <w:r w:rsidRPr="00A81A22">
        <w:rPr>
          <w:rFonts w:asciiTheme="minorHAnsi" w:hAnsiTheme="minorHAnsi" w:cstheme="minorHAnsi"/>
          <w:sz w:val="16"/>
        </w:rPr>
        <w:t xml:space="preserve"> </w:t>
      </w:r>
      <w:r w:rsidRPr="00A81A22">
        <w:rPr>
          <w:rStyle w:val="Emphasis"/>
          <w:rFonts w:asciiTheme="minorHAnsi" w:hAnsiTheme="minorHAnsi" w:cstheme="minorHAnsi"/>
        </w:rPr>
        <w:t>Enough to start</w:t>
      </w:r>
      <w:r w:rsidRPr="00A81A22">
        <w:rPr>
          <w:rStyle w:val="StyleUnderline"/>
          <w:rFonts w:asciiTheme="minorHAnsi" w:hAnsiTheme="minorHAnsi" w:cstheme="minorHAnsi"/>
        </w:rPr>
        <w:t xml:space="preserve">, or end </w:t>
      </w:r>
      <w:r w:rsidRPr="00A81A22">
        <w:rPr>
          <w:rStyle w:val="Emphasis"/>
          <w:rFonts w:asciiTheme="minorHAnsi" w:hAnsiTheme="minorHAnsi" w:cstheme="minorHAnsi"/>
        </w:rPr>
        <w:t>a war over it</w:t>
      </w:r>
      <w:r w:rsidRPr="00A81A22">
        <w:rPr>
          <w:rStyle w:val="StyleUnderline"/>
          <w:rFonts w:asciiTheme="minorHAnsi" w:hAnsiTheme="minorHAnsi" w:cstheme="minorHAnsi"/>
        </w:rPr>
        <w:t>, for sure</w:t>
      </w:r>
      <w:r w:rsidRPr="00A81A22">
        <w:rPr>
          <w:rFonts w:asciiTheme="minorHAnsi" w:hAnsiTheme="minorHAnsi" w:cstheme="minorHAnsi"/>
          <w:sz w:val="16"/>
        </w:rPr>
        <w:t xml:space="preserve"> (see video: Pentagon declares war on cyber attacks http://www.youtube.com/watch?v=_kVQrp_D0kY&amp;feature=relmfu ). </w:t>
      </w:r>
      <w:r w:rsidRPr="00A81A22">
        <w:rPr>
          <w:rStyle w:val="StyleUnderline"/>
          <w:rFonts w:asciiTheme="minorHAnsi" w:hAnsiTheme="minorHAnsi" w:cstheme="minorHAnsi"/>
        </w:rPr>
        <w:t>A cyber attack</w:t>
      </w:r>
      <w:r w:rsidRPr="00A81A22">
        <w:rPr>
          <w:rFonts w:asciiTheme="minorHAnsi" w:hAnsiTheme="minorHAnsi" w:cstheme="minorHAnsi"/>
          <w:sz w:val="16"/>
        </w:rPr>
        <w:t xml:space="preserve"> today against the US </w:t>
      </w:r>
      <w:r w:rsidRPr="00A81A22">
        <w:rPr>
          <w:rStyle w:val="StyleUnderline"/>
          <w:rFonts w:asciiTheme="minorHAnsi" w:hAnsiTheme="minorHAnsi" w:cstheme="minorHAnsi"/>
        </w:rPr>
        <w:t>could</w:t>
      </w:r>
      <w:r w:rsidRPr="00A81A22">
        <w:rPr>
          <w:rFonts w:asciiTheme="minorHAnsi" w:hAnsiTheme="minorHAnsi" w:cstheme="minorHAnsi"/>
          <w:sz w:val="16"/>
        </w:rPr>
        <w:t xml:space="preserve"> very well </w:t>
      </w:r>
      <w:r w:rsidRPr="00A81A22">
        <w:rPr>
          <w:rStyle w:val="StyleUnderline"/>
          <w:rFonts w:asciiTheme="minorHAnsi" w:hAnsiTheme="minorHAnsi" w:cstheme="minorHAnsi"/>
        </w:rPr>
        <w:t>be seen as an “Act of War” and could be met with a “</w:t>
      </w:r>
      <w:r w:rsidRPr="00A81A22">
        <w:rPr>
          <w:rStyle w:val="Emphasis"/>
          <w:rFonts w:asciiTheme="minorHAnsi" w:hAnsiTheme="minorHAnsi" w:cstheme="minorHAnsi"/>
        </w:rPr>
        <w:t>full scale” US military response</w:t>
      </w:r>
      <w:r w:rsidRPr="00A81A22">
        <w:rPr>
          <w:rStyle w:val="StyleUnderline"/>
          <w:rFonts w:asciiTheme="minorHAnsi" w:hAnsiTheme="minorHAnsi" w:cstheme="minorHAnsi"/>
        </w:rPr>
        <w:t>. That could include the use of “</w:t>
      </w:r>
      <w:r w:rsidRPr="00A81A22">
        <w:rPr>
          <w:rStyle w:val="Emphasis"/>
          <w:rFonts w:asciiTheme="minorHAnsi" w:hAnsiTheme="minorHAnsi" w:cstheme="minorHAnsi"/>
        </w:rPr>
        <w:t>nuclear weapons</w:t>
      </w:r>
      <w:r w:rsidRPr="00A81A22">
        <w:rPr>
          <w:rStyle w:val="StyleUnderline"/>
          <w:rFonts w:asciiTheme="minorHAnsi" w:hAnsiTheme="minorHAnsi" w:cstheme="minorHAnsi"/>
        </w:rPr>
        <w:t>”,</w:t>
      </w:r>
      <w:r w:rsidRPr="00A81A22">
        <w:rPr>
          <w:rFonts w:asciiTheme="minorHAnsi" w:hAnsiTheme="minorHAnsi" w:cstheme="minorHAnsi"/>
          <w:sz w:val="16"/>
        </w:rPr>
        <w:t xml:space="preserve"> if authorized by the President.</w:t>
      </w:r>
    </w:p>
    <w:p w:rsidR="00FD3DAA" w:rsidRPr="00A81A22" w:rsidRDefault="00FD3DAA" w:rsidP="00FD3DAA">
      <w:pPr>
        <w:rPr>
          <w:rFonts w:asciiTheme="minorHAnsi" w:hAnsiTheme="minorHAnsi" w:cstheme="minorHAnsi"/>
          <w:sz w:val="16"/>
        </w:rPr>
      </w:pP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 xml:space="preserve">Infrastructure disruptions </w:t>
      </w:r>
      <w:r w:rsidRPr="00A81A22">
        <w:rPr>
          <w:rFonts w:asciiTheme="minorHAnsi" w:hAnsiTheme="minorHAnsi" w:cstheme="minorHAnsi"/>
          <w:u w:val="single"/>
        </w:rPr>
        <w:t>ripple</w:t>
      </w:r>
      <w:r w:rsidRPr="00A81A22">
        <w:rPr>
          <w:rFonts w:asciiTheme="minorHAnsi" w:hAnsiTheme="minorHAnsi" w:cstheme="minorHAnsi"/>
        </w:rPr>
        <w:t>---</w:t>
      </w:r>
      <w:r w:rsidRPr="00A81A22">
        <w:rPr>
          <w:rFonts w:asciiTheme="minorHAnsi" w:hAnsiTheme="minorHAnsi" w:cstheme="minorHAnsi"/>
          <w:u w:val="single"/>
        </w:rPr>
        <w:t>extinction</w:t>
      </w:r>
      <w:r w:rsidRPr="00A81A22">
        <w:rPr>
          <w:rFonts w:asciiTheme="minorHAnsi" w:hAnsiTheme="minorHAnsi" w:cstheme="minorHAnsi"/>
        </w:rPr>
        <w:t xml:space="preserve">. </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Pamlin and Armstrong ‘15</w:t>
      </w:r>
      <w:r w:rsidRPr="00A81A22">
        <w:rPr>
          <w:rFonts w:asciiTheme="minorHAnsi" w:hAnsiTheme="minorHAnsi" w:cstheme="minorHAnsi"/>
        </w:rPr>
        <w:t xml:space="preserve"> –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w:t>
      </w:r>
      <w:hyperlink r:id="rId21" w:history="1">
        <w:r w:rsidRPr="00A81A22">
          <w:rPr>
            <w:rStyle w:val="Hyperlink"/>
            <w:rFonts w:asciiTheme="minorHAnsi" w:hAnsiTheme="minorHAnsi" w:cstheme="minorHAnsi"/>
          </w:rPr>
          <w:t>https://api.globalchallenges.org/static/wp-content/uploads/12-Risks-with-infinite-impact.pdf</w:t>
        </w:r>
      </w:hyperlink>
      <w:r w:rsidRPr="00A81A22">
        <w:rPr>
          <w:rFonts w:asciiTheme="minorHAnsi" w:hAnsiTheme="minorHAnsi" w:cstheme="minorHAnsi"/>
        </w:rPr>
        <w:t xml:space="preserve">) </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Global Challenges – Twelve </w:t>
      </w:r>
      <w:r w:rsidRPr="00A81A22">
        <w:rPr>
          <w:rStyle w:val="Emphasis"/>
          <w:rFonts w:asciiTheme="minorHAnsi" w:hAnsiTheme="minorHAnsi" w:cstheme="minorHAnsi"/>
        </w:rPr>
        <w:t>risks that threaten human civilisation</w:t>
      </w:r>
      <w:r w:rsidRPr="00A81A22">
        <w:rPr>
          <w:rFonts w:asciiTheme="minorHAnsi" w:hAnsiTheme="minorHAnsi" w:cstheme="minorHAnsi"/>
          <w:sz w:val="16"/>
        </w:rPr>
        <w:t xml:space="preserve"> – The case for a new category of risks 89 3.1 Current risks </w:t>
      </w:r>
      <w:r w:rsidRPr="00A81A22">
        <w:rPr>
          <w:rStyle w:val="Emphasis"/>
          <w:rFonts w:asciiTheme="minorHAnsi" w:hAnsiTheme="minorHAnsi" w:cstheme="minorHAnsi"/>
        </w:rPr>
        <w:t>System Collapse</w:t>
      </w:r>
      <w:r w:rsidRPr="00A81A22">
        <w:rPr>
          <w:rFonts w:asciiTheme="minorHAnsi" w:hAnsiTheme="minorHAnsi" w:cstheme="minorHAnsi"/>
          <w:sz w:val="16"/>
        </w:rPr>
        <w:t xml:space="preserve"> 3.1.5 Global 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Often economic collapse is accompanied by social chaos, civil unrest and sometimes a breakdown of law and order. </w:t>
      </w:r>
      <w:r w:rsidRPr="00A81A22">
        <w:rPr>
          <w:rStyle w:val="StyleUnderline"/>
          <w:rFonts w:asciiTheme="minorHAnsi" w:hAnsiTheme="minorHAnsi" w:cstheme="minorHAnsi"/>
        </w:rPr>
        <w:t>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w:t>
      </w:r>
      <w:r w:rsidRPr="00A81A22">
        <w:rPr>
          <w:rFonts w:asciiTheme="minorHAnsi" w:hAnsiTheme="minorHAnsi" w:cstheme="minorHAnsi"/>
          <w:sz w:val="16"/>
        </w:rPr>
        <w:t xml:space="preserve">. 3.1.5.1 Expected impact 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A81A22">
        <w:rPr>
          <w:rStyle w:val="Emphasis"/>
          <w:rFonts w:asciiTheme="minorHAnsi" w:hAnsiTheme="minorHAnsi" w:cstheme="minorHAnsi"/>
        </w:rPr>
        <w:t>systemic risk</w:t>
      </w:r>
      <w:r w:rsidRPr="00A81A22">
        <w:rPr>
          <w:rStyle w:val="StyleUnderline"/>
          <w:rFonts w:asciiTheme="minorHAnsi" w:hAnsiTheme="minorHAnsi" w:cstheme="minorHAnsi"/>
        </w:rPr>
        <w:t xml:space="preserve"> occurs when parts that individually may function well become vulnerable when connected as a system to a </w:t>
      </w:r>
      <w:r w:rsidRPr="00A81A22">
        <w:rPr>
          <w:rStyle w:val="Emphasis"/>
          <w:rFonts w:asciiTheme="minorHAnsi" w:hAnsiTheme="minorHAnsi" w:cstheme="minorHAnsi"/>
        </w:rPr>
        <w:t>self-reinforcing joint risk</w:t>
      </w:r>
      <w:r w:rsidRPr="00A81A22">
        <w:rPr>
          <w:rStyle w:val="StyleUnderline"/>
          <w:rFonts w:asciiTheme="minorHAnsi" w:hAnsiTheme="minorHAnsi" w:cstheme="minorHAnsi"/>
        </w:rPr>
        <w:t xml:space="preserve"> that can spread from part to part (contagion), potentially affecting the entire system and possibly spilling over to related outside systems</w:t>
      </w:r>
      <w:r w:rsidRPr="00A81A22">
        <w:rPr>
          <w:rFonts w:asciiTheme="minorHAnsi" w:hAnsiTheme="minorHAnsi" w:cstheme="minorHAnsi"/>
          <w:sz w:val="16"/>
        </w:rPr>
        <w:t xml:space="preserve">.312 Such effects have been observed </w:t>
      </w:r>
      <w:r w:rsidRPr="00A81A22">
        <w:rPr>
          <w:rStyle w:val="StyleUnderline"/>
          <w:rFonts w:asciiTheme="minorHAnsi" w:hAnsiTheme="minorHAnsi" w:cstheme="minorHAnsi"/>
        </w:rPr>
        <w:t>in</w:t>
      </w:r>
      <w:r w:rsidRPr="00A81A22">
        <w:rPr>
          <w:rFonts w:asciiTheme="minorHAnsi" w:hAnsiTheme="minorHAnsi" w:cstheme="minorHAnsi"/>
          <w:sz w:val="16"/>
        </w:rPr>
        <w:t xml:space="preserve"> such diverse areas as ecology,313 finance314 and </w:t>
      </w:r>
      <w:r w:rsidRPr="00A81A22">
        <w:rPr>
          <w:rStyle w:val="Emphasis"/>
          <w:rFonts w:asciiTheme="minorHAnsi" w:hAnsiTheme="minorHAnsi" w:cstheme="minorHAnsi"/>
        </w:rPr>
        <w:t>critical infrastructure</w:t>
      </w:r>
      <w:r w:rsidRPr="00A81A22">
        <w:rPr>
          <w:rFonts w:asciiTheme="minorHAnsi" w:hAnsiTheme="minorHAnsi" w:cstheme="minorHAnsi"/>
          <w:sz w:val="16"/>
        </w:rPr>
        <w:t xml:space="preserve">315 </w:t>
      </w:r>
      <w:r w:rsidRPr="00A81A22">
        <w:rPr>
          <w:rStyle w:val="StyleUnderline"/>
          <w:rFonts w:asciiTheme="minorHAnsi" w:hAnsiTheme="minorHAnsi" w:cstheme="minorHAnsi"/>
        </w:rPr>
        <w:t>(such as power grids)</w:t>
      </w:r>
      <w:r w:rsidRPr="00A81A22">
        <w:rPr>
          <w:rFonts w:asciiTheme="minorHAnsi" w:hAnsiTheme="minorHAnsi" w:cstheme="minorHAnsi"/>
          <w:sz w:val="16"/>
        </w:rPr>
        <w:t xml:space="preserve">. They </w:t>
      </w:r>
      <w:r w:rsidRPr="00A81A22">
        <w:rPr>
          <w:rStyle w:val="StyleUnderline"/>
          <w:rFonts w:asciiTheme="minorHAnsi" w:hAnsiTheme="minorHAnsi" w:cstheme="minorHAnsi"/>
        </w:rPr>
        <w:t xml:space="preserve">are characterised by the possibility that a </w:t>
      </w:r>
      <w:r w:rsidRPr="00A81A22">
        <w:rPr>
          <w:rStyle w:val="Emphasis"/>
          <w:rFonts w:asciiTheme="minorHAnsi" w:hAnsiTheme="minorHAnsi" w:cstheme="minorHAnsi"/>
        </w:rPr>
        <w:t>small internal or external disruption</w:t>
      </w:r>
      <w:r w:rsidRPr="00A81A22">
        <w:rPr>
          <w:rStyle w:val="StyleUnderline"/>
          <w:rFonts w:asciiTheme="minorHAnsi" w:hAnsiTheme="minorHAnsi" w:cstheme="minorHAnsi"/>
        </w:rPr>
        <w:t xml:space="preserve"> could cause a </w:t>
      </w:r>
      <w:r w:rsidRPr="00A81A22">
        <w:rPr>
          <w:rStyle w:val="Emphasis"/>
          <w:rFonts w:asciiTheme="minorHAnsi" w:hAnsiTheme="minorHAnsi" w:cstheme="minorHAnsi"/>
        </w:rPr>
        <w:t>highly non-linear effect</w:t>
      </w:r>
      <w:r w:rsidRPr="00A81A22">
        <w:rPr>
          <w:rFonts w:asciiTheme="minorHAnsi" w:hAnsiTheme="minorHAnsi" w:cstheme="minorHAnsi"/>
          <w:sz w:val="16"/>
        </w:rPr>
        <w:t xml:space="preserve">,316 including a cascading failure that infects the whole system,317 as in the 2008-2009 financial crisis. </w:t>
      </w:r>
      <w:r w:rsidRPr="00A81A22">
        <w:rPr>
          <w:rStyle w:val="StyleUnderline"/>
          <w:rFonts w:asciiTheme="minorHAnsi" w:hAnsiTheme="minorHAnsi" w:cstheme="minorHAnsi"/>
        </w:rPr>
        <w:t xml:space="preserve">The possibility of collapse becomes more acute when </w:t>
      </w:r>
      <w:r w:rsidRPr="00A81A22">
        <w:rPr>
          <w:rStyle w:val="Emphasis"/>
          <w:rFonts w:asciiTheme="minorHAnsi" w:hAnsiTheme="minorHAnsi" w:cstheme="minorHAnsi"/>
        </w:rPr>
        <w:t>several independent networks depend on each other</w:t>
      </w:r>
      <w:r w:rsidRPr="00A81A22">
        <w:rPr>
          <w:rStyle w:val="StyleUnderline"/>
          <w:rFonts w:asciiTheme="minorHAnsi" w:hAnsiTheme="minorHAnsi" w:cstheme="minorHAnsi"/>
        </w:rPr>
        <w:t xml:space="preserve">, as is </w:t>
      </w:r>
      <w:r w:rsidRPr="00A81A22">
        <w:rPr>
          <w:rStyle w:val="Emphasis"/>
          <w:rFonts w:asciiTheme="minorHAnsi" w:hAnsiTheme="minorHAnsi" w:cstheme="minorHAnsi"/>
        </w:rPr>
        <w:t>increasingly the case</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water</w:t>
      </w:r>
      <w:r w:rsidRPr="00A81A22">
        <w:rPr>
          <w:rStyle w:val="StyleUnderline"/>
          <w:rFonts w:asciiTheme="minorHAnsi" w:hAnsiTheme="minorHAnsi" w:cstheme="minorHAnsi"/>
        </w:rPr>
        <w:t xml:space="preserve"> supply, </w:t>
      </w:r>
      <w:r w:rsidRPr="00A81A22">
        <w:rPr>
          <w:rStyle w:val="Emphasis"/>
          <w:rFonts w:asciiTheme="minorHAnsi" w:hAnsiTheme="minorHAnsi" w:cstheme="minorHAnsi"/>
        </w:rPr>
        <w:t>transport</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fuel</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power</w:t>
      </w:r>
      <w:r w:rsidRPr="00A81A22">
        <w:rPr>
          <w:rStyle w:val="StyleUnderline"/>
          <w:rFonts w:asciiTheme="minorHAnsi" w:hAnsiTheme="minorHAnsi" w:cstheme="minorHAnsi"/>
        </w:rPr>
        <w:t xml:space="preserve"> stations are </w:t>
      </w:r>
      <w:r w:rsidRPr="00A81A22">
        <w:rPr>
          <w:rStyle w:val="Emphasis"/>
          <w:rFonts w:asciiTheme="minorHAnsi" w:hAnsiTheme="minorHAnsi" w:cstheme="minorHAnsi"/>
        </w:rPr>
        <w:t>strongly coupled</w:t>
      </w:r>
      <w:r w:rsidRPr="00A81A22">
        <w:rPr>
          <w:rStyle w:val="StyleUnderline"/>
          <w:rFonts w:asciiTheme="minorHAnsi" w:hAnsiTheme="minorHAnsi" w:cstheme="minorHAnsi"/>
        </w:rPr>
        <w:t>, for instance)</w:t>
      </w:r>
      <w:r w:rsidRPr="00A81A22">
        <w:rPr>
          <w:rFonts w:asciiTheme="minorHAnsi" w:hAnsiTheme="minorHAnsi" w:cstheme="minorHAnsi"/>
          <w:sz w:val="16"/>
        </w:rPr>
        <w:t xml:space="preserve">.318 </w:t>
      </w:r>
      <w:r w:rsidRPr="00A81A22">
        <w:rPr>
          <w:rStyle w:val="StyleUnderline"/>
          <w:rFonts w:asciiTheme="minorHAnsi" w:hAnsiTheme="minorHAnsi" w:cstheme="minorHAnsi"/>
        </w:rPr>
        <w:t>This dependence links social and technological systems as well</w:t>
      </w:r>
      <w:r w:rsidRPr="00A81A22">
        <w:rPr>
          <w:rFonts w:asciiTheme="minorHAnsi" w:hAnsiTheme="minorHAnsi" w:cstheme="minorHAnsi"/>
          <w:sz w:val="16"/>
        </w:rPr>
        <w:t xml:space="preserve">.319 </w:t>
      </w:r>
      <w:r w:rsidRPr="00A81A22">
        <w:rPr>
          <w:rStyle w:val="StyleUnderline"/>
          <w:rFonts w:asciiTheme="minorHAnsi" w:hAnsiTheme="minorHAnsi" w:cstheme="minorHAnsi"/>
        </w:rPr>
        <w:t>This trend is likely to be intensified by continuing globalisation</w:t>
      </w:r>
      <w:r w:rsidRPr="00A81A22">
        <w:rPr>
          <w:rFonts w:asciiTheme="minorHAnsi" w:hAnsiTheme="minorHAnsi" w:cstheme="minorHAnsi"/>
          <w:sz w:val="16"/>
        </w:rPr>
        <w:t xml:space="preserve">,320 </w:t>
      </w:r>
      <w:r w:rsidRPr="00A81A22">
        <w:rPr>
          <w:rStyle w:val="StyleUnderline"/>
          <w:rFonts w:asciiTheme="minorHAnsi" w:hAnsiTheme="minorHAnsi" w:cstheme="minorHAnsi"/>
        </w:rPr>
        <w:t xml:space="preserve">while </w:t>
      </w:r>
      <w:r w:rsidRPr="00A81A22">
        <w:rPr>
          <w:rStyle w:val="Emphasis"/>
          <w:rFonts w:asciiTheme="minorHAnsi" w:hAnsiTheme="minorHAnsi" w:cstheme="minorHAnsi"/>
        </w:rPr>
        <w:t>global governance</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regulatory mechanisms</w:t>
      </w:r>
      <w:r w:rsidRPr="00A81A22">
        <w:rPr>
          <w:rStyle w:val="StyleUnderline"/>
          <w:rFonts w:asciiTheme="minorHAnsi" w:hAnsiTheme="minorHAnsi" w:cstheme="minorHAnsi"/>
        </w:rPr>
        <w:t xml:space="preserve"> seem </w:t>
      </w:r>
      <w:r w:rsidRPr="00A81A22">
        <w:rPr>
          <w:rStyle w:val="Emphasis"/>
          <w:rFonts w:asciiTheme="minorHAnsi" w:hAnsiTheme="minorHAnsi" w:cstheme="minorHAnsi"/>
        </w:rPr>
        <w:t>inadequate</w:t>
      </w:r>
      <w:r w:rsidRPr="00A81A22">
        <w:rPr>
          <w:rStyle w:val="StyleUnderline"/>
          <w:rFonts w:asciiTheme="minorHAnsi" w:hAnsiTheme="minorHAnsi" w:cstheme="minorHAnsi"/>
        </w:rPr>
        <w:t xml:space="preserve"> to address the issue</w:t>
      </w:r>
      <w:r w:rsidRPr="00A81A22">
        <w:rPr>
          <w:rFonts w:asciiTheme="minorHAnsi" w:hAnsiTheme="minorHAnsi" w:cstheme="minorHAnsi"/>
          <w:sz w:val="16"/>
        </w:rPr>
        <w:t xml:space="preserve">.321 This is possibly because the tension between resilience and efficiency322 can even exacerbate the problem.323 Many triggers could start such </w:t>
      </w:r>
      <w:r w:rsidRPr="00A81A22">
        <w:rPr>
          <w:rStyle w:val="StyleUnderline"/>
          <w:rFonts w:asciiTheme="minorHAnsi" w:hAnsiTheme="minorHAnsi" w:cstheme="minorHAnsi"/>
        </w:rPr>
        <w:t>a failure cascade</w:t>
      </w:r>
      <w:r w:rsidRPr="00A81A22">
        <w:rPr>
          <w:rFonts w:asciiTheme="minorHAnsi" w:hAnsiTheme="minorHAnsi" w:cstheme="minorHAnsi"/>
          <w:sz w:val="16"/>
        </w:rPr>
        <w:t xml:space="preserve">, such as the infrastructure damage </w:t>
      </w:r>
      <w:r w:rsidRPr="00A81A22">
        <w:rPr>
          <w:rStyle w:val="StyleUnderline"/>
          <w:rFonts w:asciiTheme="minorHAnsi" w:hAnsiTheme="minorHAnsi" w:cstheme="minorHAnsi"/>
        </w:rPr>
        <w:t>wrought by</w:t>
      </w:r>
      <w:r w:rsidRPr="00A81A22">
        <w:rPr>
          <w:rFonts w:asciiTheme="minorHAnsi" w:hAnsiTheme="minorHAnsi" w:cstheme="minorHAnsi"/>
          <w:sz w:val="16"/>
        </w:rPr>
        <w:t xml:space="preserve"> a coronal mass ejection,324 an </w:t>
      </w:r>
      <w:r w:rsidRPr="00A81A22">
        <w:rPr>
          <w:rStyle w:val="StyleUnderline"/>
          <w:rFonts w:asciiTheme="minorHAnsi" w:hAnsiTheme="minorHAnsi" w:cstheme="minorHAnsi"/>
        </w:rPr>
        <w:t xml:space="preserve">ongoing </w:t>
      </w:r>
      <w:r w:rsidRPr="00A81A22">
        <w:rPr>
          <w:rStyle w:val="Emphasis"/>
          <w:rFonts w:asciiTheme="minorHAnsi" w:hAnsiTheme="minorHAnsi" w:cstheme="minorHAnsi"/>
        </w:rPr>
        <w:t>cyber conflict</w:t>
      </w:r>
      <w:r w:rsidRPr="00A81A22">
        <w:rPr>
          <w:rFonts w:asciiTheme="minorHAnsi" w:hAnsiTheme="minorHAnsi" w:cstheme="minorHAnsi"/>
          <w:sz w:val="16"/>
        </w:rPr>
        <w:t xml:space="preserve">, or a milder form of some of the risks presented in the rest of the paper. Indeed the main risk factor with global systems collapse is as something which </w:t>
      </w:r>
      <w:r w:rsidRPr="00A81A22">
        <w:rPr>
          <w:rStyle w:val="StyleUnderline"/>
          <w:rFonts w:asciiTheme="minorHAnsi" w:hAnsiTheme="minorHAnsi" w:cstheme="minorHAnsi"/>
        </w:rPr>
        <w:t xml:space="preserve">may exacerbate some of the other risks in this paper, or as a </w:t>
      </w:r>
      <w:r w:rsidRPr="00A81A22">
        <w:rPr>
          <w:rStyle w:val="Emphasis"/>
          <w:rFonts w:asciiTheme="minorHAnsi" w:hAnsiTheme="minorHAnsi" w:cstheme="minorHAnsi"/>
        </w:rPr>
        <w:t>trigger</w:t>
      </w:r>
      <w:r w:rsidRPr="00A81A22">
        <w:rPr>
          <w:rStyle w:val="StyleUnderline"/>
          <w:rFonts w:asciiTheme="minorHAnsi" w:hAnsiTheme="minorHAnsi" w:cstheme="minorHAnsi"/>
        </w:rPr>
        <w:t xml:space="preserve">. But a simple global systems collapse </w:t>
      </w:r>
      <w:r w:rsidRPr="00A81A22">
        <w:rPr>
          <w:rStyle w:val="Emphasis"/>
          <w:rFonts w:asciiTheme="minorHAnsi" w:hAnsiTheme="minorHAnsi" w:cstheme="minorHAnsi"/>
        </w:rPr>
        <w:t>still poses risks on its own</w:t>
      </w:r>
      <w:r w:rsidRPr="00A81A22">
        <w:rPr>
          <w:rFonts w:asciiTheme="minorHAnsi" w:hAnsiTheme="minorHAnsi" w:cstheme="minorHAnsi"/>
          <w:sz w:val="16"/>
        </w:rPr>
        <w:t xml:space="preserve">. The productivity of </w:t>
      </w:r>
      <w:r w:rsidRPr="00A81A22">
        <w:rPr>
          <w:rStyle w:val="StyleUnderline"/>
          <w:rFonts w:asciiTheme="minorHAnsi" w:hAnsiTheme="minorHAnsi" w:cstheme="minorHAnsi"/>
        </w:rPr>
        <w:t>modern societies</w:t>
      </w:r>
      <w:r w:rsidRPr="00A81A22">
        <w:rPr>
          <w:rFonts w:asciiTheme="minorHAnsi" w:hAnsiTheme="minorHAnsi" w:cstheme="minorHAnsi"/>
          <w:sz w:val="16"/>
        </w:rPr>
        <w:t xml:space="preserve"> is </w:t>
      </w:r>
      <w:r w:rsidRPr="00A81A22">
        <w:rPr>
          <w:rStyle w:val="StyleUnderline"/>
          <w:rFonts w:asciiTheme="minorHAnsi" w:hAnsiTheme="minorHAnsi" w:cstheme="minorHAnsi"/>
        </w:rPr>
        <w:t>largely dependent on the careful matching of different types of capital</w:t>
      </w:r>
      <w:r w:rsidRPr="00A81A22">
        <w:rPr>
          <w:rFonts w:asciiTheme="minorHAnsi" w:hAnsiTheme="minorHAnsi" w:cstheme="minorHAnsi"/>
          <w:sz w:val="16"/>
        </w:rPr>
        <w:t>325 (</w:t>
      </w:r>
      <w:r w:rsidRPr="00A81A22">
        <w:rPr>
          <w:rStyle w:val="StyleUnderline"/>
          <w:rFonts w:asciiTheme="minorHAnsi" w:hAnsiTheme="minorHAnsi" w:cstheme="minorHAnsi"/>
        </w:rPr>
        <w:t>social, technological, natural</w:t>
      </w:r>
      <w:r w:rsidRPr="00A81A22">
        <w:rPr>
          <w:rFonts w:asciiTheme="minorHAnsi" w:hAnsiTheme="minorHAnsi" w:cstheme="minorHAnsi"/>
          <w:sz w:val="16"/>
        </w:rPr>
        <w:t xml:space="preserve">...) </w:t>
      </w:r>
      <w:r w:rsidRPr="00A81A22">
        <w:rPr>
          <w:rStyle w:val="StyleUnderline"/>
          <w:rFonts w:asciiTheme="minorHAnsi" w:hAnsiTheme="minorHAnsi" w:cstheme="minorHAnsi"/>
        </w:rPr>
        <w:t>with each other. If this matching is disrupted, this could trigger a “</w:t>
      </w:r>
      <w:r w:rsidRPr="00A81A22">
        <w:rPr>
          <w:rStyle w:val="Emphasis"/>
          <w:rFonts w:asciiTheme="minorHAnsi" w:hAnsiTheme="minorHAnsi" w:cstheme="minorHAnsi"/>
        </w:rPr>
        <w:t>social collapse” far out of proportion to the initial disruption</w:t>
      </w:r>
      <w:r w:rsidRPr="00A81A22">
        <w:rPr>
          <w:rFonts w:asciiTheme="minorHAnsi" w:hAnsiTheme="minorHAnsi" w:cstheme="minorHAnsi"/>
          <w:sz w:val="16"/>
        </w:rPr>
        <w:t xml:space="preserve">.326 States and institutions have collapsed in the past for seemingly minor systemic reasons.327 And </w:t>
      </w:r>
      <w:r w:rsidRPr="00A81A22">
        <w:rPr>
          <w:rStyle w:val="StyleUnderline"/>
          <w:rFonts w:asciiTheme="minorHAnsi" w:hAnsiTheme="minorHAnsi" w:cstheme="minorHAnsi"/>
        </w:rPr>
        <w:t xml:space="preserve">institutional collapses can create </w:t>
      </w:r>
      <w:r w:rsidRPr="00A81A22">
        <w:rPr>
          <w:rStyle w:val="Emphasis"/>
          <w:rFonts w:asciiTheme="minorHAnsi" w:hAnsiTheme="minorHAnsi" w:cstheme="minorHAnsi"/>
        </w:rPr>
        <w:t>knock-on effects</w:t>
      </w:r>
      <w:r w:rsidRPr="00A81A22">
        <w:rPr>
          <w:rStyle w:val="StyleUnderline"/>
          <w:rFonts w:asciiTheme="minorHAnsi" w:hAnsiTheme="minorHAnsi" w:cstheme="minorHAnsi"/>
        </w:rPr>
        <w:t xml:space="preserve">, such as the descent of formerly prosperous states to much more impoverished and </w:t>
      </w:r>
      <w:r w:rsidRPr="00A81A22">
        <w:rPr>
          <w:rStyle w:val="Emphasis"/>
          <w:rFonts w:asciiTheme="minorHAnsi" w:hAnsiTheme="minorHAnsi" w:cstheme="minorHAnsi"/>
        </w:rPr>
        <w:t>destabilising entities</w:t>
      </w:r>
      <w:r w:rsidRPr="00A81A22">
        <w:rPr>
          <w:rFonts w:asciiTheme="minorHAnsi" w:hAnsiTheme="minorHAnsi" w:cstheme="minorHAnsi"/>
          <w:sz w:val="16"/>
        </w:rPr>
        <w:t xml:space="preserve">.328 </w:t>
      </w:r>
      <w:r w:rsidRPr="00A81A22">
        <w:rPr>
          <w:rStyle w:val="StyleUnderline"/>
          <w:rFonts w:asciiTheme="minorHAnsi" w:hAnsiTheme="minorHAnsi" w:cstheme="minorHAnsi"/>
        </w:rPr>
        <w:t xml:space="preserve">Such processes could trigger damage on a large scale if they weaken global political and economic systems to such an extent that </w:t>
      </w:r>
      <w:r w:rsidRPr="00A81A22">
        <w:rPr>
          <w:rStyle w:val="Emphasis"/>
          <w:rFonts w:asciiTheme="minorHAnsi" w:hAnsiTheme="minorHAnsi" w:cstheme="minorHAnsi"/>
        </w:rPr>
        <w:t>secondary effects</w:t>
      </w:r>
      <w:r w:rsidRPr="00A81A22">
        <w:rPr>
          <w:rStyle w:val="StyleUnderline"/>
          <w:rFonts w:asciiTheme="minorHAnsi" w:hAnsiTheme="minorHAnsi" w:cstheme="minorHAnsi"/>
        </w:rPr>
        <w:t xml:space="preserve"> (such as </w:t>
      </w:r>
      <w:r w:rsidRPr="00A81A22">
        <w:rPr>
          <w:rStyle w:val="Emphasis"/>
          <w:rFonts w:asciiTheme="minorHAnsi" w:hAnsiTheme="minorHAnsi" w:cstheme="minorHAnsi"/>
        </w:rPr>
        <w:t>conflict</w:t>
      </w:r>
      <w:r w:rsidRPr="00A81A22">
        <w:rPr>
          <w:rStyle w:val="StyleUnderline"/>
          <w:rFonts w:asciiTheme="minorHAnsi" w:hAnsiTheme="minorHAnsi" w:cstheme="minorHAnsi"/>
        </w:rPr>
        <w:t xml:space="preserve"> or </w:t>
      </w:r>
      <w:r w:rsidRPr="00A81A22">
        <w:rPr>
          <w:rStyle w:val="Emphasis"/>
          <w:rFonts w:asciiTheme="minorHAnsi" w:hAnsiTheme="minorHAnsi" w:cstheme="minorHAnsi"/>
        </w:rPr>
        <w:t>starvation</w:t>
      </w:r>
      <w:r w:rsidRPr="00A81A22">
        <w:rPr>
          <w:rStyle w:val="StyleUnderline"/>
          <w:rFonts w:asciiTheme="minorHAnsi" w:hAnsiTheme="minorHAnsi" w:cstheme="minorHAnsi"/>
        </w:rPr>
        <w:t xml:space="preserve">) could cause </w:t>
      </w:r>
      <w:r w:rsidRPr="00A81A22">
        <w:rPr>
          <w:rStyle w:val="Emphasis"/>
          <w:rFonts w:asciiTheme="minorHAnsi" w:hAnsiTheme="minorHAnsi" w:cstheme="minorHAnsi"/>
        </w:rPr>
        <w:t>great death and suffering</w:t>
      </w:r>
      <w:r w:rsidRPr="00A81A22">
        <w:rPr>
          <w:rFonts w:asciiTheme="minorHAnsi" w:hAnsiTheme="minorHAnsi" w:cstheme="minorHAnsi"/>
          <w:sz w:val="16"/>
        </w:rPr>
        <w:t xml:space="preserve">. 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A81A22">
        <w:rPr>
          <w:rStyle w:val="StyleUnderline"/>
          <w:rFonts w:asciiTheme="minorHAnsi" w:hAnsiTheme="minorHAnsi" w:cstheme="minorHAnsi"/>
        </w:rPr>
        <w:t>Increased global coordination and cooperation may allow effective regulatory responses, but it also causes the integration of many different aspects of today’s world, likely increasing systemic risk</w:t>
      </w:r>
      <w:r w:rsidRPr="00A81A22">
        <w:rPr>
          <w:rFonts w:asciiTheme="minorHAnsi" w:hAnsiTheme="minorHAnsi" w:cstheme="minorHAnsi"/>
          <w:sz w:val="16"/>
        </w:rPr>
        <w:t xml:space="preserve">. 2. Systemic risk is only gradually becoming understood, and further research is needed, especially when it comes to actually reducing systemic risk. 3. Since systemic risk is risk in the entire system, rather than in any individual component of it, only institutions with overall views and effects can tackle it. But regulating systemic risk is a new and uncertain task. 4. </w:t>
      </w:r>
      <w:r w:rsidRPr="00A81A22">
        <w:rPr>
          <w:rStyle w:val="Emphasis"/>
          <w:rFonts w:asciiTheme="minorHAnsi" w:hAnsiTheme="minorHAnsi" w:cstheme="minorHAnsi"/>
        </w:rPr>
        <w:t>Building resilience</w:t>
      </w:r>
      <w:r w:rsidRPr="00A81A22">
        <w:rPr>
          <w:rStyle w:val="StyleUnderline"/>
          <w:rFonts w:asciiTheme="minorHAnsi" w:hAnsiTheme="minorHAnsi" w:cstheme="minorHAnsi"/>
        </w:rPr>
        <w:t xml:space="preserve"> – the ability of system components to survive shocks – should </w:t>
      </w:r>
      <w:r w:rsidRPr="00A81A22">
        <w:rPr>
          <w:rStyle w:val="Emphasis"/>
          <w:rFonts w:asciiTheme="minorHAnsi" w:hAnsiTheme="minorHAnsi" w:cstheme="minorHAnsi"/>
        </w:rPr>
        <w:t>reduce systemic risk</w:t>
      </w:r>
      <w:r w:rsidRPr="00A81A22">
        <w:rPr>
          <w:rFonts w:asciiTheme="minorHAnsi" w:hAnsiTheme="minorHAnsi" w:cstheme="minorHAnsi"/>
          <w:sz w:val="16"/>
        </w:rPr>
        <w:t xml:space="preserve">.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A81A22">
        <w:rPr>
          <w:rStyle w:val="StyleUnderline"/>
          <w:rFonts w:asciiTheme="minorHAnsi" w:hAnsiTheme="minorHAnsi" w:cstheme="minorHAnsi"/>
        </w:rPr>
        <w:t>A system collapse could spread to other areas, infecting previously untouched systems (as the subprime mortgage crisis affected the world financial system, economy, and ultimately its political system)</w:t>
      </w:r>
      <w:r w:rsidRPr="00A81A22">
        <w:rPr>
          <w:rFonts w:asciiTheme="minorHAnsi" w:hAnsiTheme="minorHAnsi" w:cstheme="minorHAnsi"/>
          <w:sz w:val="16"/>
        </w:rPr>
        <w:t xml:space="preserve">. 8. The system collapse may lead to increased fragility in areas that it does not directly damage, making them vulnerable to subsequent shocks. 9. </w:t>
      </w:r>
      <w:r w:rsidRPr="00A81A22">
        <w:rPr>
          <w:rStyle w:val="StyleUnderline"/>
          <w:rFonts w:asciiTheme="minorHAnsi" w:hAnsiTheme="minorHAnsi" w:cstheme="minorHAnsi"/>
        </w:rPr>
        <w:t>A collapse that spread to government institutions would undermine the possibilities of combating the collapse</w:t>
      </w:r>
      <w:r w:rsidRPr="00A81A22">
        <w:rPr>
          <w:rFonts w:asciiTheme="minorHAnsi" w:hAnsiTheme="minorHAnsi" w:cstheme="minorHAnsi"/>
          <w:sz w:val="16"/>
        </w:rPr>
        <w:t xml:space="preserve">. 10. </w:t>
      </w:r>
      <w:r w:rsidRPr="00A81A22">
        <w:rPr>
          <w:rStyle w:val="StyleUnderline"/>
          <w:rFonts w:asciiTheme="minorHAnsi" w:hAnsiTheme="minorHAnsi" w:cstheme="minorHAnsi"/>
        </w:rPr>
        <w:t xml:space="preserve">A natural </w:t>
      </w:r>
      <w:r w:rsidRPr="00A81A22">
        <w:rPr>
          <w:rStyle w:val="Emphasis"/>
          <w:rFonts w:asciiTheme="minorHAnsi" w:hAnsiTheme="minorHAnsi" w:cstheme="minorHAnsi"/>
        </w:rPr>
        <w:t>ecosystem collapse</w:t>
      </w:r>
      <w:r w:rsidRPr="00A81A22">
        <w:rPr>
          <w:rStyle w:val="StyleUnderline"/>
          <w:rFonts w:asciiTheme="minorHAnsi" w:hAnsiTheme="minorHAnsi" w:cstheme="minorHAnsi"/>
        </w:rPr>
        <w:t xml:space="preserve"> could be a cause or consequence of a collapse in humanity’s institutions</w:t>
      </w:r>
      <w:r w:rsidRPr="00A81A22">
        <w:rPr>
          <w:rFonts w:asciiTheme="minorHAnsi" w:hAnsiTheme="minorHAnsi" w:cstheme="minorHAnsi"/>
          <w:sz w:val="16"/>
        </w:rPr>
        <w:t xml:space="preserve">. 11. Economic collapse is an obvious and visible way in which system collapse could cause a lot of damage. 12. In order to cause mass casualties, a system collapse would need to cause major disruptions to the world’s political and economic system. 13. </w:t>
      </w:r>
      <w:r w:rsidRPr="00A81A22">
        <w:rPr>
          <w:rStyle w:val="StyleUnderline"/>
          <w:rFonts w:asciiTheme="minorHAnsi" w:hAnsiTheme="minorHAnsi" w:cstheme="minorHAnsi"/>
        </w:rPr>
        <w:t xml:space="preserve">If the current world system collapses, there is a risk of casualties through loss of </w:t>
      </w:r>
      <w:r w:rsidRPr="00A81A22">
        <w:rPr>
          <w:rStyle w:val="Emphasis"/>
          <w:rFonts w:asciiTheme="minorHAnsi" w:hAnsiTheme="minorHAnsi" w:cstheme="minorHAnsi"/>
        </w:rPr>
        <w:t>trade</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poverty</w:t>
      </w:r>
      <w:r w:rsidRPr="00A81A22">
        <w:rPr>
          <w:rStyle w:val="StyleUnderline"/>
          <w:rFonts w:asciiTheme="minorHAnsi" w:hAnsiTheme="minorHAnsi" w:cstheme="minorHAnsi"/>
        </w:rPr>
        <w:t xml:space="preserve">, </w:t>
      </w:r>
      <w:r w:rsidRPr="00A81A22">
        <w:rPr>
          <w:rStyle w:val="Emphasis"/>
          <w:rFonts w:asciiTheme="minorHAnsi" w:hAnsiTheme="minorHAnsi" w:cstheme="minorHAnsi"/>
        </w:rPr>
        <w:t>wars</w:t>
      </w:r>
      <w:r w:rsidRPr="00A81A22">
        <w:rPr>
          <w:rStyle w:val="StyleUnderline"/>
          <w:rFonts w:asciiTheme="minorHAnsi" w:hAnsiTheme="minorHAnsi" w:cstheme="minorHAnsi"/>
        </w:rPr>
        <w:t xml:space="preserve"> and increased fragility</w:t>
      </w:r>
      <w:r w:rsidRPr="00A81A22">
        <w:rPr>
          <w:rFonts w:asciiTheme="minorHAnsi" w:hAnsiTheme="minorHAnsi" w:cstheme="minorHAnsi"/>
          <w:sz w:val="16"/>
        </w:rPr>
        <w:t xml:space="preserve">. 14. </w:t>
      </w:r>
      <w:r w:rsidRPr="00A81A22">
        <w:rPr>
          <w:rStyle w:val="StyleUnderline"/>
          <w:rFonts w:asciiTheme="minorHAnsi" w:hAnsiTheme="minorHAnsi" w:cstheme="minorHAnsi"/>
        </w:rPr>
        <w:t>It is not obvious that the world’s institutions and systems can be put together again after a collapse; they may be stuck in a suboptimal equilibrium</w:t>
      </w:r>
      <w:r w:rsidRPr="00A81A22">
        <w:rPr>
          <w:rFonts w:asciiTheme="minorHAnsi" w:hAnsiTheme="minorHAnsi" w:cstheme="minorHAnsi"/>
          <w:sz w:val="16"/>
        </w:rPr>
        <w:t xml:space="preserve">. 15. Power grids are often analysed as possible candidates for system collapse, and they are becoming more integrated. 16. The world’s financial systems have already caused a system collapse, and they are still growing more integrated. 17. The world’s economies are also getting integrated, spreading recessions across national boundaries. 18. The world’s political and legal systems are becoming more closely integrated as well. Any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System collapses can be triggered internally by very small events, without an apparent cause. 21. External disruptions can trigger the collapse of an already fragile system. 22. The trade-off between efficiency and resilience is a key source of fragility in a world economy built around maximising efficiency. 23. </w:t>
      </w:r>
      <w:r w:rsidRPr="00A81A22">
        <w:rPr>
          <w:rStyle w:val="Emphasis"/>
          <w:rFonts w:asciiTheme="minorHAnsi" w:hAnsiTheme="minorHAnsi" w:cstheme="minorHAnsi"/>
        </w:rPr>
        <w:t>Climate change</w:t>
      </w:r>
      <w:r w:rsidRPr="00A81A22">
        <w:rPr>
          <w:rStyle w:val="StyleUnderline"/>
          <w:rFonts w:asciiTheme="minorHAnsi" w:hAnsiTheme="minorHAnsi" w:cstheme="minorHAnsi"/>
        </w:rPr>
        <w:t xml:space="preserve">, mass movements of animals and agricultural </w:t>
      </w:r>
      <w:r w:rsidRPr="00A81A22">
        <w:rPr>
          <w:rStyle w:val="Emphasis"/>
          <w:rFonts w:asciiTheme="minorHAnsi" w:hAnsiTheme="minorHAnsi" w:cstheme="minorHAnsi"/>
        </w:rPr>
        <w:t>mono-cultures</w:t>
      </w:r>
      <w:r w:rsidRPr="00A81A22">
        <w:rPr>
          <w:rStyle w:val="StyleUnderline"/>
          <w:rFonts w:asciiTheme="minorHAnsi" w:hAnsiTheme="minorHAnsi" w:cstheme="minorHAnsi"/>
        </w:rPr>
        <w:t xml:space="preserve"> are interlinking ecosystems with each other and with human institutions</w:t>
      </w:r>
      <w:r w:rsidRPr="00A81A22">
        <w:rPr>
          <w:rFonts w:asciiTheme="minorHAnsi" w:hAnsiTheme="minorHAnsi" w:cstheme="minorHAnsi"/>
          <w:sz w:val="16"/>
        </w:rPr>
        <w:t>. 24. There is a lot of uncertainty about systemic risk, especially in the interactions between different fragilities that would not be sufficient to cause a collapse on their own.</w:t>
      </w:r>
    </w:p>
    <w:p w:rsidR="00FD3DAA" w:rsidRPr="00A81A22" w:rsidRDefault="00FD3DAA" w:rsidP="00FD3DAA">
      <w:pPr>
        <w:rPr>
          <w:rFonts w:asciiTheme="minorHAnsi" w:hAnsiTheme="minorHAnsi" w:cstheme="minorHAnsi"/>
          <w:sz w:val="16"/>
        </w:rPr>
      </w:pPr>
    </w:p>
    <w:p w:rsidR="007970BB" w:rsidRPr="00A81A22" w:rsidRDefault="00585832" w:rsidP="007970BB">
      <w:pPr>
        <w:pStyle w:val="Heading3"/>
        <w:rPr>
          <w:rFonts w:asciiTheme="minorHAnsi" w:hAnsiTheme="minorHAnsi" w:cstheme="minorHAnsi"/>
        </w:rPr>
      </w:pPr>
      <w:r w:rsidRPr="00A81A22">
        <w:rPr>
          <w:rFonts w:asciiTheme="minorHAnsi" w:hAnsiTheme="minorHAnsi" w:cstheme="minorHAnsi"/>
        </w:rPr>
        <w:t xml:space="preserve">! – </w:t>
      </w:r>
      <w:r w:rsidR="007970BB" w:rsidRPr="00A81A22">
        <w:rPr>
          <w:rFonts w:asciiTheme="minorHAnsi" w:hAnsiTheme="minorHAnsi" w:cstheme="minorHAnsi"/>
        </w:rPr>
        <w:t>Impact – Proxy Wars</w:t>
      </w:r>
    </w:p>
    <w:p w:rsidR="007970BB" w:rsidRPr="00A81A22" w:rsidRDefault="007970BB" w:rsidP="007970BB">
      <w:pPr>
        <w:pStyle w:val="Heading4"/>
        <w:rPr>
          <w:rFonts w:asciiTheme="minorHAnsi" w:hAnsiTheme="minorHAnsi" w:cstheme="minorHAnsi"/>
        </w:rPr>
      </w:pPr>
      <w:r w:rsidRPr="00A81A22">
        <w:rPr>
          <w:rFonts w:asciiTheme="minorHAnsi" w:hAnsiTheme="minorHAnsi" w:cstheme="minorHAnsi"/>
        </w:rPr>
        <w:t>Chinese hegemony causes Sino-U.S. proxy wars</w:t>
      </w:r>
    </w:p>
    <w:p w:rsidR="007970BB" w:rsidRPr="00A81A22" w:rsidRDefault="007970BB" w:rsidP="007970BB">
      <w:pPr>
        <w:rPr>
          <w:rStyle w:val="Style13ptBold"/>
          <w:rFonts w:asciiTheme="minorHAnsi" w:hAnsiTheme="minorHAnsi" w:cstheme="minorHAnsi"/>
          <w:b w:val="0"/>
        </w:rPr>
      </w:pPr>
      <w:r w:rsidRPr="00A81A22">
        <w:rPr>
          <w:rStyle w:val="Style13ptBold"/>
          <w:rFonts w:asciiTheme="minorHAnsi" w:hAnsiTheme="minorHAnsi" w:cstheme="minorHAnsi"/>
        </w:rPr>
        <w:t>Sharma 6-3-19 (Shubham, “Is China a new alternative to US hegemony?” https://www.asiatimes.com/2019/06/opinion/is-china-a-new-alternative-to-us-hegemony/, ME)</w:t>
      </w:r>
    </w:p>
    <w:p w:rsidR="007970BB" w:rsidRPr="00A81A22" w:rsidRDefault="007970BB" w:rsidP="007970BB">
      <w:pPr>
        <w:rPr>
          <w:rFonts w:asciiTheme="minorHAnsi" w:hAnsiTheme="minorHAnsi" w:cstheme="minorHAnsi"/>
        </w:rPr>
      </w:pPr>
      <w:r w:rsidRPr="00A81A22">
        <w:rPr>
          <w:rStyle w:val="StyleUnderline"/>
          <w:rFonts w:asciiTheme="minorHAnsi" w:hAnsiTheme="minorHAnsi" w:cstheme="minorHAnsi"/>
        </w:rPr>
        <w:t>The world is experiencing a paradigm shift from unipolarity to a bipolar power struggle between China and</w:t>
      </w:r>
      <w:r w:rsidRPr="00A81A22">
        <w:rPr>
          <w:rFonts w:asciiTheme="minorHAnsi" w:hAnsiTheme="minorHAnsi" w:cstheme="minorHAnsi"/>
        </w:rPr>
        <w:t xml:space="preserve"> the well-established superpower </w:t>
      </w:r>
      <w:r w:rsidRPr="00A81A22">
        <w:rPr>
          <w:rStyle w:val="StyleUnderline"/>
          <w:rFonts w:asciiTheme="minorHAnsi" w:hAnsiTheme="minorHAnsi" w:cstheme="minorHAnsi"/>
        </w:rPr>
        <w:t>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In order to achieve its ambitions, </w:t>
      </w:r>
      <w:r w:rsidRPr="00A81A22">
        <w:rPr>
          <w:rStyle w:val="StyleUnderline"/>
          <w:rFonts w:asciiTheme="minorHAnsi" w:hAnsiTheme="minorHAnsi" w:cstheme="minorHAnsi"/>
        </w:rPr>
        <w:t>the Chinese regime launched</w:t>
      </w:r>
      <w:r w:rsidRPr="00A81A22">
        <w:rPr>
          <w:rFonts w:asciiTheme="minorHAnsi" w:hAnsiTheme="minorHAnsi" w:cstheme="minorHAnsi"/>
        </w:rPr>
        <w:t xml:space="preserve"> the ambitious Belt and Road Initiative, which has become recognized as a “New Silk Road,” in 2013 to counter the presence of the US in Asia as well as across the globe. The </w:t>
      </w:r>
      <w:r w:rsidRPr="00A81A22">
        <w:rPr>
          <w:rStyle w:val="StyleUnderline"/>
          <w:rFonts w:asciiTheme="minorHAnsi" w:hAnsiTheme="minorHAnsi" w:cstheme="minorHAnsi"/>
        </w:rPr>
        <w:t>huge influx of investment</w:t>
      </w:r>
      <w:r w:rsidRPr="00A81A22">
        <w:rPr>
          <w:rFonts w:asciiTheme="minorHAnsi" w:hAnsiTheme="minorHAnsi" w:cstheme="minorHAnsi"/>
        </w:rPr>
        <w:t xml:space="preserve"> under the BRI has opened the door for many countries that had been desperate for direct foreign investments. Despite the slowdown in the world’s economy, China pledged to invest more than US$1 trillion within a decade. In fact, US investment bank Morgan Stanley has predicted that total investment under the BRI could reach $1.3 trillion by 2027. The total money flowing from China toward the world for its Silk Road is equivalent to nearly half of the total economy of the United Kingdom. </w:t>
      </w:r>
      <w:r w:rsidRPr="00A81A22">
        <w:rPr>
          <w:rStyle w:val="StyleUnderline"/>
          <w:rFonts w:asciiTheme="minorHAnsi" w:hAnsiTheme="minorHAnsi" w:cstheme="minorHAnsi"/>
        </w:rPr>
        <w:t>China’s investment initiative has so far grabbed the attention of more than 60 countries including key allies of the US</w:t>
      </w:r>
      <w:r w:rsidRPr="00A81A22">
        <w:rPr>
          <w:rFonts w:asciiTheme="minorHAnsi" w:hAnsiTheme="minorHAnsi" w:cstheme="minorHAnsi"/>
        </w:rPr>
        <w:t xml:space="preserve">. With this project, </w:t>
      </w:r>
      <w:r w:rsidRPr="00A81A22">
        <w:rPr>
          <w:rStyle w:val="StyleUnderline"/>
          <w:rFonts w:asciiTheme="minorHAnsi" w:hAnsiTheme="minorHAnsi" w:cstheme="minorHAnsi"/>
        </w:rPr>
        <w:t>China is using its financial clout to persuade beneficiary countries to take its side in many significant issues</w:t>
      </w:r>
      <w:r w:rsidRPr="00A81A22">
        <w:rPr>
          <w:rFonts w:asciiTheme="minorHAnsi" w:hAnsiTheme="minorHAnsi" w:cstheme="minorHAnsi"/>
        </w:rPr>
        <w:t xml:space="preserve">. According to a report by Rhodium Group, a US research firm, China has invested $120.75 billion in Europe in the past three years. Apart from pumping billions of dollars into Western countries, </w:t>
      </w:r>
      <w:r w:rsidRPr="00A81A22">
        <w:rPr>
          <w:rStyle w:val="StyleUnderline"/>
          <w:rFonts w:asciiTheme="minorHAnsi" w:hAnsiTheme="minorHAnsi" w:cstheme="minorHAnsi"/>
        </w:rPr>
        <w:t>the Chinese are</w:t>
      </w:r>
      <w:r w:rsidRPr="00A81A22">
        <w:rPr>
          <w:rFonts w:asciiTheme="minorHAnsi" w:hAnsiTheme="minorHAnsi" w:cstheme="minorHAnsi"/>
        </w:rPr>
        <w:t xml:space="preserve"> also </w:t>
      </w:r>
      <w:r w:rsidRPr="00A81A22">
        <w:rPr>
          <w:rStyle w:val="StyleUnderline"/>
          <w:rFonts w:asciiTheme="minorHAnsi" w:hAnsiTheme="minorHAnsi" w:cstheme="minorHAnsi"/>
        </w:rPr>
        <w:t>using hawkish diplomacy to break Western unanimity</w:t>
      </w:r>
      <w:r w:rsidRPr="00A81A22">
        <w:rPr>
          <w:rFonts w:asciiTheme="minorHAnsi" w:hAnsiTheme="minorHAnsi" w:cstheme="minorHAnsi"/>
        </w:rPr>
        <w:t xml:space="preserve">. In a major ruling of the Permanent Court of Arbitrations, Hungary and Greece prevented the European Union from joining the US and Japan in siding with the Philippines in a dispute with China over maritime borders in the South China Sea. This was not the first time Western countries lacked unanimity against China. Thus investment under the BRI is coming at a cost to some countries’ foreign policy. Also, in 2017, the EU for the first time did not offer any statement on Chinese human rights violations in Xinjiang at the UN Human Rights Council after it was blocked by Greece. The </w:t>
      </w:r>
      <w:r w:rsidRPr="00A81A22">
        <w:rPr>
          <w:rStyle w:val="StyleUnderline"/>
          <w:rFonts w:asciiTheme="minorHAnsi" w:hAnsiTheme="minorHAnsi" w:cstheme="minorHAnsi"/>
        </w:rPr>
        <w:t>Americans are failing to persuade their allies to spurn the BRI</w:t>
      </w:r>
      <w:r w:rsidRPr="00A81A22">
        <w:rPr>
          <w:rFonts w:asciiTheme="minorHAnsi" w:hAnsiTheme="minorHAnsi" w:cstheme="minorHAnsi"/>
        </w:rPr>
        <w:t xml:space="preserve">. Italy delivered what is seen by some observers as a slap in the face to Uncle Sam when it became the first NATO and G7 country to join the BRI. The United States had issued numerous warnings but they were not enough to dissuade the Italian government, which was desperately seeking billions of dollars in foreign direct investment. </w:t>
      </w:r>
      <w:r w:rsidRPr="00A81A22">
        <w:rPr>
          <w:rStyle w:val="StyleUnderline"/>
          <w:rFonts w:asciiTheme="minorHAnsi" w:hAnsiTheme="minorHAnsi" w:cstheme="minorHAnsi"/>
        </w:rPr>
        <w:t>One possible cause behind the rise of the “dragon” is the failure of Uncle Sam to fulfill the needs not only of the developing world but also of Western countries. China is giving plenty of cash to developing countries to bolster their struggling economies. But in return, China is seeking political and diplomatic gains in the international arena</w:t>
      </w:r>
      <w:r w:rsidRPr="00A81A22">
        <w:rPr>
          <w:rFonts w:asciiTheme="minorHAnsi" w:hAnsiTheme="minorHAnsi" w:cstheme="minorHAnsi"/>
        </w:rPr>
        <w:t xml:space="preserve">. Nayan Chanda, the former editor of the Far Eastern Economic Review, called the BRI an “overt expression of China’s power ambitious in the 21st century.” However, the BRI is a Chinese response to a renewed US focus on Asia initiated by the Barack Obama administration in 2011. Many Chinese economic experts claim that the country’s leaders are determined to restructure the economy to avoid the so-called middle-income trap. To accomplish this, and project itself as a new alternative to the US, the Chinese are working on a three-point “LDC” formula – language, diplomacy and currency. China is determined to maintain the liquidity of its currency by investing in yuan and to challenge the international dollar system. They are also focusing on increasing the number of Chinese speakers in the world. Moreover, all the roads and maritime projects related to the BRI offer information mainly in the Chinese language. Thus </w:t>
      </w:r>
      <w:r w:rsidRPr="00A81A22">
        <w:rPr>
          <w:rStyle w:val="StyleUnderline"/>
          <w:rFonts w:asciiTheme="minorHAnsi" w:hAnsiTheme="minorHAnsi" w:cstheme="minorHAnsi"/>
        </w:rPr>
        <w:t>the hawkish diplomacy of the regime has already shown its colors in international forums</w:t>
      </w:r>
      <w:r w:rsidRPr="00A81A22">
        <w:rPr>
          <w:rFonts w:asciiTheme="minorHAnsi" w:hAnsiTheme="minorHAnsi" w:cstheme="minorHAnsi"/>
        </w:rPr>
        <w:t xml:space="preserve">. Most recently, Saudi Crown Prince Mohammad bin Salman supported China’s crackdown on Uighur Muslims just to bolster his kingdom’s ties with Beijing. This is a glaring example of Chinese diplomacy and the country’s growing presence in the MENA (the Middle East and North Africa) region. </w:t>
      </w:r>
      <w:r w:rsidRPr="00A81A22">
        <w:rPr>
          <w:rStyle w:val="StyleUnderline"/>
          <w:rFonts w:asciiTheme="minorHAnsi" w:hAnsiTheme="minorHAnsi" w:cstheme="minorHAnsi"/>
        </w:rPr>
        <w:t>Saudi Arabia, a key ally of the US, has 30% more exports to China than to the US</w:t>
      </w:r>
      <w:r w:rsidRPr="00A81A22">
        <w:rPr>
          <w:rFonts w:asciiTheme="minorHAnsi" w:hAnsiTheme="minorHAnsi" w:cstheme="minorHAnsi"/>
        </w:rPr>
        <w:t xml:space="preserve">, according to International Monetary Fund (IMF) data. </w:t>
      </w:r>
      <w:r w:rsidRPr="00A81A22">
        <w:rPr>
          <w:rStyle w:val="StyleUnderline"/>
          <w:rFonts w:asciiTheme="minorHAnsi" w:hAnsiTheme="minorHAnsi" w:cstheme="minorHAnsi"/>
        </w:rPr>
        <w:t>Major oil and gas producers are highly dependent on China for a big chunk of their revenues</w:t>
      </w:r>
      <w:r w:rsidRPr="00A81A22">
        <w:rPr>
          <w:rFonts w:asciiTheme="minorHAnsi" w:hAnsiTheme="minorHAnsi" w:cstheme="minorHAnsi"/>
        </w:rPr>
        <w:t xml:space="preserve">. According to IMF Direction of Trade Statistics data, in some cases, </w:t>
      </w:r>
      <w:r w:rsidRPr="00A81A22">
        <w:rPr>
          <w:rStyle w:val="StyleUnderline"/>
          <w:rFonts w:asciiTheme="minorHAnsi" w:hAnsiTheme="minorHAnsi" w:cstheme="minorHAnsi"/>
        </w:rPr>
        <w:t>key US allies such as the United Arab Emirates export nearly three times as much to China as to the US. But even worse situations for the US are indicated by the statistics on China’s trade with Kuwait, Qatar and Oman, which is nearly eight, nine and 29 times, respectively, as much as their trade with America. China makes the MENA region its battlefield against Uncle Sam and it has an edge over the US</w:t>
      </w:r>
      <w:r w:rsidRPr="00A81A22">
        <w:rPr>
          <w:rFonts w:asciiTheme="minorHAnsi" w:hAnsiTheme="minorHAnsi" w:cstheme="minorHAnsi"/>
        </w:rPr>
        <w:t xml:space="preserve">. The American Enterprise Institute’s China Global Investment Tracker has claimed that China has invested more than $86 billion in this region since the launch of the Belt and Road Initiative. The unimpeded flow of yuan around the world has resulted in many countries that rely on China choosing to stand by its side. But beyond Africa, Eurasia and the MENA region, the Chinese have also invested a lot in America’s backyard. Before 2010, China had only invested $5 billion into Latin America and the Caribbean (LAC). But now, the US lags behind China in terms of investment in this region as well. According to the Economic Commission for Latin America and the Caribbean, the US is responsible for only 28% of the investment, whereas with 42% of the total investment, China leads the way. The American Enterprise Institute believes China has invested more than $182 billion in Latin America since the launch of the BRI. Also, Chinese investments are running ahead in Australia with a total investment of $54.95 billion from 2013 to 2018. Moreover, the US has attracted more than $138 billion in Chinese investment in the past five years. </w:t>
      </w:r>
      <w:r w:rsidRPr="00A81A22">
        <w:rPr>
          <w:rStyle w:val="StyleUnderline"/>
          <w:rFonts w:asciiTheme="minorHAnsi" w:hAnsiTheme="minorHAnsi" w:cstheme="minorHAnsi"/>
        </w:rPr>
        <w:t>China’s defiant posture toward US hegemony is most probably due to its grand economy, billions of dollars in hand, hawkish diplomacy and its ability to sell its advanced technology at the lowest price</w:t>
      </w:r>
      <w:r w:rsidRPr="00A81A22">
        <w:rPr>
          <w:rFonts w:asciiTheme="minorHAnsi" w:hAnsiTheme="minorHAnsi" w:cstheme="minorHAnsi"/>
        </w:rPr>
        <w:t xml:space="preserve">. The Chinese government has so far invested more than $125.5 billion on developing infrastructure to connect the world with China under its New Silk Road project. Apart from investing money in different countries, </w:t>
      </w:r>
      <w:r w:rsidRPr="00A81A22">
        <w:rPr>
          <w:rStyle w:val="StyleUnderline"/>
          <w:rFonts w:asciiTheme="minorHAnsi" w:hAnsiTheme="minorHAnsi" w:cstheme="minorHAnsi"/>
        </w:rPr>
        <w:t>China is doing everything it can to eliminate America’s technological edge</w:t>
      </w:r>
      <w:r w:rsidRPr="00A81A22">
        <w:rPr>
          <w:rFonts w:asciiTheme="minorHAnsi" w:hAnsiTheme="minorHAnsi" w:cstheme="minorHAnsi"/>
        </w:rPr>
        <w:t xml:space="preserve">. It is, for example, investing billions of dollars in Shenzhen for the promotion of new technological developments. According to Bloomberg, nearly 50% of the mobile phones sold in the first quarter of 2019 were manufactured by Chinese companies, 25% were made by South Korea’s Samsung, and the remaining 25% were made in other countries. Moreover, it’s annual spending on research and development has increased by 71% in the last five years, and it has also tripled its military budget to bolster its muscular power in the region. </w:t>
      </w:r>
      <w:r w:rsidRPr="00A81A22">
        <w:rPr>
          <w:rStyle w:val="StyleUnderline"/>
          <w:rFonts w:asciiTheme="minorHAnsi" w:hAnsiTheme="minorHAnsi" w:cstheme="minorHAnsi"/>
        </w:rPr>
        <w:t>Because of the failure of the US to fulfill the needs of its allies and other major countries, the world is now looking for new options, which makes the presence of China more prominent. China is giving all possible assistance to countries that once had doubts about China’s ambitions and investments. In every scenario, the Chinese want to establish hegemony over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With the new developments in the regions, it is becoming clear that </w:t>
      </w:r>
      <w:r w:rsidRPr="00A81A22">
        <w:rPr>
          <w:rStyle w:val="StyleUnderline"/>
          <w:rFonts w:asciiTheme="minorHAnsi" w:hAnsiTheme="minorHAnsi" w:cstheme="minorHAnsi"/>
        </w:rPr>
        <w:t>China is creating a new alternative to the U</w:t>
      </w:r>
      <w:r w:rsidRPr="00A81A22">
        <w:rPr>
          <w:rFonts w:asciiTheme="minorHAnsi" w:hAnsiTheme="minorHAnsi" w:cstheme="minorHAnsi"/>
        </w:rPr>
        <w:t xml:space="preserve">nited </w:t>
      </w:r>
      <w:r w:rsidRPr="00A81A22">
        <w:rPr>
          <w:rStyle w:val="StyleUnderline"/>
          <w:rFonts w:asciiTheme="minorHAnsi" w:hAnsiTheme="minorHAnsi" w:cstheme="minorHAnsi"/>
        </w:rPr>
        <w:t>S</w:t>
      </w:r>
      <w:r w:rsidRPr="00A81A22">
        <w:rPr>
          <w:rFonts w:asciiTheme="minorHAnsi" w:hAnsiTheme="minorHAnsi" w:cstheme="minorHAnsi"/>
        </w:rPr>
        <w:t xml:space="preserve">tates </w:t>
      </w:r>
      <w:r w:rsidRPr="00A81A22">
        <w:rPr>
          <w:rStyle w:val="StyleUnderline"/>
          <w:rFonts w:asciiTheme="minorHAnsi" w:hAnsiTheme="minorHAnsi" w:cstheme="minorHAnsi"/>
        </w:rPr>
        <w:t>and</w:t>
      </w:r>
      <w:r w:rsidRPr="00A81A22">
        <w:rPr>
          <w:rFonts w:asciiTheme="minorHAnsi" w:hAnsiTheme="minorHAnsi" w:cstheme="minorHAnsi"/>
        </w:rPr>
        <w:t xml:space="preserve"> it might be possible that </w:t>
      </w:r>
      <w:r w:rsidRPr="00A81A22">
        <w:rPr>
          <w:rStyle w:val="StyleUnderline"/>
          <w:rFonts w:asciiTheme="minorHAnsi" w:hAnsiTheme="minorHAnsi" w:cstheme="minorHAnsi"/>
        </w:rPr>
        <w:t>in the future the world will have two superpowers engaging in a proxy war</w:t>
      </w:r>
      <w:r w:rsidRPr="00A81A22">
        <w:rPr>
          <w:rFonts w:asciiTheme="minorHAnsi" w:hAnsiTheme="minorHAnsi" w:cstheme="minorHAnsi"/>
        </w:rPr>
        <w:t>, as we saw during the Cold War.</w:t>
      </w:r>
    </w:p>
    <w:p w:rsidR="007970BB" w:rsidRPr="00A81A22" w:rsidRDefault="007970BB" w:rsidP="007970BB">
      <w:pPr>
        <w:rPr>
          <w:rFonts w:asciiTheme="minorHAnsi" w:hAnsiTheme="minorHAnsi" w:cstheme="minorHAnsi"/>
        </w:rPr>
      </w:pPr>
    </w:p>
    <w:p w:rsidR="00FD3DAA" w:rsidRPr="00A81A22" w:rsidRDefault="00FD3DAA" w:rsidP="00FD3DAA">
      <w:pPr>
        <w:pStyle w:val="Heading1"/>
        <w:rPr>
          <w:rFonts w:asciiTheme="minorHAnsi" w:hAnsiTheme="minorHAnsi" w:cstheme="minorHAnsi"/>
        </w:rPr>
      </w:pPr>
      <w:r w:rsidRPr="00A81A22">
        <w:rPr>
          <w:rFonts w:asciiTheme="minorHAnsi" w:hAnsiTheme="minorHAnsi" w:cstheme="minorHAnsi"/>
        </w:rPr>
        <w:t>Israel</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Top Shelf – Middle East Stability</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U.S.-Israel alliance key to overall foreign policy objectives in the Middle East</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Zeidman chairman of the Council for a Secure America 5-15-19 (Fred, “Israel needs bipartisan support,” https://thehill.com/opinion/international/443798-israel-needs-bipartisan-support, ME)</w:t>
      </w:r>
    </w:p>
    <w:p w:rsidR="00FD3DAA" w:rsidRPr="00A81A22" w:rsidRDefault="00FD3DAA" w:rsidP="00FD3DAA">
      <w:pPr>
        <w:rPr>
          <w:rFonts w:asciiTheme="minorHAnsi" w:hAnsiTheme="minorHAnsi" w:cstheme="minorHAnsi"/>
          <w:sz w:val="16"/>
        </w:rPr>
      </w:pPr>
      <w:r w:rsidRPr="00A81A22">
        <w:rPr>
          <w:rStyle w:val="StyleUnderline"/>
          <w:rFonts w:asciiTheme="minorHAnsi" w:hAnsiTheme="minorHAnsi" w:cstheme="minorHAnsi"/>
        </w:rPr>
        <w:t>The Middle East grows more and more volatile each day</w:t>
      </w:r>
      <w:r w:rsidRPr="00A81A22">
        <w:rPr>
          <w:rFonts w:asciiTheme="minorHAnsi" w:hAnsiTheme="minorHAnsi" w:cstheme="minorHAnsi"/>
          <w:sz w:val="16"/>
        </w:rPr>
        <w:t xml:space="preserve">. Israel emerged from a contentious election, Hamas launched rockets against Israel and the Israeli army responded with lethal force, President Trump ordered a carrier group to the Persian Gulf, and Iran announced it would not comply with the nuclear agreement that contained its capacity to make bombs. All of these events happened in May, and the month is only half over. The latest agitation was a statement over the weekend by Democratic Representative Rashida Tlaib of Michigan. “There is kind of a calming feeling I always tell folks when I think of the Holocaust,” she said before claiming that Palestinians suffered “in the name of trying to create a safe haven for Jews.” This is a repugnantly tone deaf and woefully contorted version of history. It is also a grave disservice to the vast majority of Republicans and Democrats in Congress who profoundly disagree. One of us is a conservative Republican fundraiser and a Bush appointee, and the other was chairman of the Democratic Congressional Campaign Committee. While we disagree on many issues, we are in complete and total agreement about continuing support for the relationship with </w:t>
      </w:r>
      <w:r w:rsidRPr="00A81A22">
        <w:rPr>
          <w:rStyle w:val="StyleUnderline"/>
          <w:rFonts w:asciiTheme="minorHAnsi" w:hAnsiTheme="minorHAnsi" w:cstheme="minorHAnsi"/>
        </w:rPr>
        <w:t>Israel</w:t>
      </w:r>
      <w:r w:rsidRPr="00A81A22">
        <w:rPr>
          <w:rFonts w:asciiTheme="minorHAnsi" w:hAnsiTheme="minorHAnsi" w:cstheme="minorHAnsi"/>
          <w:sz w:val="16"/>
        </w:rPr>
        <w:t xml:space="preserve">, which </w:t>
      </w:r>
      <w:r w:rsidRPr="00A81A22">
        <w:rPr>
          <w:rStyle w:val="StyleUnderline"/>
          <w:rFonts w:asciiTheme="minorHAnsi" w:hAnsiTheme="minorHAnsi" w:cstheme="minorHAnsi"/>
        </w:rPr>
        <w:t>is a vital tenet of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foreign policy in an increasingly unstable world</w:t>
      </w:r>
      <w:r w:rsidRPr="00A81A22">
        <w:rPr>
          <w:rFonts w:asciiTheme="minorHAnsi" w:hAnsiTheme="minorHAnsi" w:cstheme="minorHAnsi"/>
          <w:sz w:val="16"/>
        </w:rPr>
        <w:t xml:space="preserve">. While we may have disagreements with various facets of Israeli policy, </w:t>
      </w:r>
      <w:r w:rsidRPr="00A81A22">
        <w:rPr>
          <w:rStyle w:val="StyleUnderline"/>
          <w:rFonts w:asciiTheme="minorHAnsi" w:hAnsiTheme="minorHAnsi" w:cstheme="minorHAnsi"/>
        </w:rPr>
        <w:t>now is not the time to allow this critical alliance to erode</w:t>
      </w:r>
      <w:r w:rsidRPr="00A81A22">
        <w:rPr>
          <w:rFonts w:asciiTheme="minorHAnsi" w:hAnsiTheme="minorHAnsi" w:cstheme="minorHAnsi"/>
          <w:sz w:val="16"/>
        </w:rPr>
        <w:t xml:space="preserve">. Geopolitics in and near the Middle East is as stable as a river rapid. </w:t>
      </w:r>
      <w:r w:rsidRPr="00A81A22">
        <w:rPr>
          <w:rStyle w:val="StyleUnderline"/>
          <w:rFonts w:asciiTheme="minorHAnsi" w:hAnsiTheme="minorHAnsi" w:cstheme="minorHAnsi"/>
        </w:rPr>
        <w:t>Turkey</w:t>
      </w:r>
      <w:r w:rsidRPr="00A81A22">
        <w:rPr>
          <w:rFonts w:asciiTheme="minorHAnsi" w:hAnsiTheme="minorHAnsi" w:cstheme="minorHAnsi"/>
          <w:sz w:val="16"/>
        </w:rPr>
        <w:t xml:space="preserve"> was once a dependable ally, but </w:t>
      </w:r>
      <w:r w:rsidRPr="00A81A22">
        <w:rPr>
          <w:rStyle w:val="StyleUnderline"/>
          <w:rFonts w:asciiTheme="minorHAnsi" w:hAnsiTheme="minorHAnsi" w:cstheme="minorHAnsi"/>
        </w:rPr>
        <w:t>has turned against our interests</w:t>
      </w:r>
      <w:r w:rsidRPr="00A81A22">
        <w:rPr>
          <w:rFonts w:asciiTheme="minorHAnsi" w:hAnsiTheme="minorHAnsi" w:cstheme="minorHAnsi"/>
          <w:sz w:val="16"/>
        </w:rPr>
        <w:t xml:space="preserve"> and fundamental democratic norms. </w:t>
      </w:r>
      <w:r w:rsidRPr="00A81A22">
        <w:rPr>
          <w:rStyle w:val="StyleUnderline"/>
          <w:rFonts w:asciiTheme="minorHAnsi" w:hAnsiTheme="minorHAnsi" w:cstheme="minorHAnsi"/>
        </w:rPr>
        <w:t>Syria is increasingly</w:t>
      </w:r>
      <w:r w:rsidRPr="00A81A22">
        <w:rPr>
          <w:rFonts w:asciiTheme="minorHAnsi" w:hAnsiTheme="minorHAnsi" w:cstheme="minorHAnsi"/>
          <w:sz w:val="16"/>
        </w:rPr>
        <w:t xml:space="preserve"> becoming </w:t>
      </w:r>
      <w:r w:rsidRPr="00A81A22">
        <w:rPr>
          <w:rStyle w:val="StyleUnderline"/>
          <w:rFonts w:asciiTheme="minorHAnsi" w:hAnsiTheme="minorHAnsi" w:cstheme="minorHAnsi"/>
        </w:rPr>
        <w:t>a platform for the Russian military</w:t>
      </w:r>
      <w:r w:rsidRPr="00A81A22">
        <w:rPr>
          <w:rFonts w:asciiTheme="minorHAnsi" w:hAnsiTheme="minorHAnsi" w:cstheme="minorHAnsi"/>
          <w:sz w:val="16"/>
        </w:rPr>
        <w:t xml:space="preserve">. </w:t>
      </w:r>
      <w:r w:rsidRPr="00A81A22">
        <w:rPr>
          <w:rStyle w:val="StyleUnderline"/>
          <w:rFonts w:asciiTheme="minorHAnsi" w:hAnsiTheme="minorHAnsi" w:cstheme="minorHAnsi"/>
        </w:rPr>
        <w:t>Iran funds and supports terrorism in the region</w:t>
      </w:r>
      <w:r w:rsidRPr="00A81A22">
        <w:rPr>
          <w:rFonts w:asciiTheme="minorHAnsi" w:hAnsiTheme="minorHAnsi" w:cstheme="minorHAnsi"/>
          <w:sz w:val="16"/>
        </w:rPr>
        <w:t xml:space="preserve">. As the Middle East has been evolving through a multitude of leaders and movements from Pan Arabism to the Arab Spring, the support that Israel has for the United States has remained steadfast. That is not to say the relationship has always been in perfect harmony. There was the clash over settlements in the 1990s between President George H.W. Bush and Prime Minister Yitzhak Shamir that resulted in the United States placing billions of dollars in loan guarantees on hold. The address by Prime Minister Benjamin Netanyahu to Congress four years ago bypassed President Obama and rankled many Democrats. The seeming drift from a two state solution further strains our alliance. Despite these disagreements with some elements of Israeli policy, one ideal that has remained paramount is that </w:t>
      </w:r>
      <w:r w:rsidRPr="00A81A22">
        <w:rPr>
          <w:rStyle w:val="StyleUnderline"/>
          <w:rFonts w:asciiTheme="minorHAnsi" w:hAnsiTheme="minorHAnsi" w:cstheme="minorHAnsi"/>
        </w:rPr>
        <w:t>the alliance with Israel is</w:t>
      </w:r>
      <w:r w:rsidRPr="00A81A22">
        <w:rPr>
          <w:rFonts w:asciiTheme="minorHAnsi" w:hAnsiTheme="minorHAnsi" w:cstheme="minorHAnsi"/>
          <w:sz w:val="16"/>
        </w:rPr>
        <w:t xml:space="preserve"> </w:t>
      </w:r>
      <w:r w:rsidRPr="00A81A22">
        <w:rPr>
          <w:rStyle w:val="Emphasis"/>
          <w:rFonts w:asciiTheme="minorHAnsi" w:hAnsiTheme="minorHAnsi" w:cstheme="minorHAnsi"/>
        </w:rPr>
        <w:t>vital</w:t>
      </w:r>
      <w:r w:rsidRPr="00A81A22">
        <w:rPr>
          <w:rFonts w:asciiTheme="minorHAnsi" w:hAnsiTheme="minorHAnsi" w:cstheme="minorHAnsi"/>
          <w:sz w:val="16"/>
        </w:rPr>
        <w:t xml:space="preserve"> </w:t>
      </w:r>
      <w:r w:rsidRPr="00A81A22">
        <w:rPr>
          <w:rStyle w:val="StyleUnderline"/>
          <w:rFonts w:asciiTheme="minorHAnsi" w:hAnsiTheme="minorHAnsi" w:cstheme="minorHAnsi"/>
        </w:rPr>
        <w:t>to protecting American interests</w:t>
      </w:r>
      <w:r w:rsidRPr="00A81A22">
        <w:rPr>
          <w:rFonts w:asciiTheme="minorHAnsi" w:hAnsiTheme="minorHAnsi" w:cstheme="minorHAnsi"/>
          <w:sz w:val="16"/>
        </w:rPr>
        <w:t xml:space="preserve">. This is why we need to occasionally step back and remind ourselves of the basics. </w:t>
      </w:r>
      <w:r w:rsidRPr="00A81A22">
        <w:rPr>
          <w:rStyle w:val="StyleUnderline"/>
          <w:rFonts w:asciiTheme="minorHAnsi" w:hAnsiTheme="minorHAnsi" w:cstheme="minorHAnsi"/>
        </w:rPr>
        <w:t xml:space="preserve">A strong ally in the war on terror, intelligence cooperation with Israel is </w:t>
      </w:r>
      <w:r w:rsidRPr="00A81A22">
        <w:rPr>
          <w:rStyle w:val="Emphasis"/>
          <w:rFonts w:asciiTheme="minorHAnsi" w:hAnsiTheme="minorHAnsi" w:cstheme="minorHAnsi"/>
        </w:rPr>
        <w:t>unparalleled</w:t>
      </w:r>
      <w:r w:rsidRPr="00A81A22">
        <w:rPr>
          <w:rFonts w:asciiTheme="minorHAnsi" w:hAnsiTheme="minorHAnsi" w:cstheme="minorHAnsi"/>
          <w:sz w:val="16"/>
        </w:rPr>
        <w:t xml:space="preserve">. The only democracy in the region, </w:t>
      </w:r>
      <w:r w:rsidRPr="00A81A22">
        <w:rPr>
          <w:rStyle w:val="StyleUnderline"/>
          <w:rFonts w:asciiTheme="minorHAnsi" w:hAnsiTheme="minorHAnsi" w:cstheme="minorHAnsi"/>
        </w:rPr>
        <w:t>Israel has an exemplary record of human rights</w:t>
      </w:r>
      <w:r w:rsidRPr="00A81A22">
        <w:rPr>
          <w:rFonts w:asciiTheme="minorHAnsi" w:hAnsiTheme="minorHAnsi" w:cstheme="minorHAnsi"/>
          <w:sz w:val="16"/>
        </w:rPr>
        <w:t xml:space="preserve"> that celebrates due process. Its judicial system has investigated, prosecuted, and jailed its own leaders. While Israel proudly identifies as a Jewish state, it is not a theocracy and the Knesset remains a vibrant and often chaotic example of the diverse Israeli parliamentary system. Arab party members, left wing supporters, and right wing settlers all sit in the same Knesset chamber. Israel is torn by the same social upheaval as other nations, but remains a flourishing democracy that promotes civil and religious liberties for all of its citizens. Women have served in major leadership roles, including prime minister, foreign minister, and Supreme Court chief, among other senior roles in government. While its neighbors have actively persecuted and threatened death to its homosexual citizens, Israel still remains the only LGBTQ friendly country in the Middle East. In fact, one would be hard pressed to find a more LGBTQ friendly environment than Tel Aviv, where the annual Gay Pride Parade rivals that of Dupont Circle or New York City. Presidents and prime ministers come and go. Disagreements flare and subside. But today, </w:t>
      </w:r>
      <w:r w:rsidRPr="00A81A22">
        <w:rPr>
          <w:rStyle w:val="StyleUnderline"/>
          <w:rFonts w:asciiTheme="minorHAnsi" w:hAnsiTheme="minorHAnsi" w:cstheme="minorHAnsi"/>
        </w:rPr>
        <w:t>global affairs spin with centrifugal force</w:t>
      </w:r>
      <w:r w:rsidRPr="00A81A22">
        <w:rPr>
          <w:rFonts w:asciiTheme="minorHAnsi" w:hAnsiTheme="minorHAnsi" w:cstheme="minorHAnsi"/>
          <w:sz w:val="16"/>
        </w:rPr>
        <w:t xml:space="preserve">, uprooting long established norms and assumptions. </w:t>
      </w:r>
      <w:r w:rsidRPr="00A81A22">
        <w:rPr>
          <w:rStyle w:val="StyleUnderline"/>
          <w:rFonts w:asciiTheme="minorHAnsi" w:hAnsiTheme="minorHAnsi" w:cstheme="minorHAnsi"/>
        </w:rPr>
        <w:t>Certain things must center us. The alliance between 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and Israel is one</w:t>
      </w:r>
      <w:r w:rsidRPr="00A81A22">
        <w:rPr>
          <w:rFonts w:asciiTheme="minorHAnsi" w:hAnsiTheme="minorHAnsi" w:cstheme="minorHAnsi"/>
          <w:sz w:val="16"/>
        </w:rPr>
        <w:t>. On this issue, there is no disagreement between this Republican and this Democrat.</w:t>
      </w:r>
    </w:p>
    <w:p w:rsidR="00FD3DAA" w:rsidRPr="00A81A22" w:rsidRDefault="00FD3DAA" w:rsidP="00FD3DAA">
      <w:pPr>
        <w:rPr>
          <w:rFonts w:asciiTheme="minorHAnsi" w:hAnsiTheme="minorHAnsi" w:cstheme="minorHAnsi"/>
        </w:rPr>
      </w:pP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Links</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Foreign Sales are Israeli Blackmail – the plan removes the stick that keeps Israeli nuclear ambiguity</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Smith ’19 (Grant, “U.S. Foreign Aid and the Israeli Nuclear Weapons Program,” May, Middle East Affairs, May 2019, pp. 26-30, available online at https://www.wrmea.org/2019-may/u.s.-foreign-aid-and-the-israeli-nuclear-weapons-program.html ME)</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Grant F. Smith: I haven’t had a chance to introduce the Institute for Research: Middle Eastern Policy, co-organizer of this conference. We’re an organization that began doing Middle East policy research in 2002. As part of that research, we did keep running into the Israel lobby and its multiple policies and programs. So the Institute for Research has three core programs, many of which focus on the lobby. The first one of those programs is Freedom of Information Act [FOIA] requests. The Freedom of Information Act is in a period right now where any real bona fide effort is going to require a lawsuit to complete. We have multiple lawsuits going on at any single time, but the purpose of Freedom of Information Act lawsuits is really to ferret out information that the government has kept secret about Middle East policymaking that Americans should know. So our second major program, as Delinda mentioned at the top of the hour, is our effort to do public opinion polling that asks, in many cases, questions that the mainstream pollsters, whether Gallup or Pew or Rasmussen, do not ask about U.S. Middle East policy. There’s a huge wide range of questions that they will never ask about U.S. foreign aid, about what they think about Middle East nuclear proliferation. So what we’ve done with our polling is—using the Google surveys platform, which is a representative polling process that costs money—attempt to ask questions and track Gallup, in particular, which has, even within the polling world, many polls about the Middle East that are extreme outliers with even other pollsters like Pew Research, but certainly with our polling. Finally, we put together research reports and the data we’ve gathered through FOIA and polling results and other sources to publish policy research. It often appears online at Antiwar.com. It’s published by the Washington Report on Middle East Affairs. And we think that this research that we’ve been performing has potential to reduce a lot of the enormous waste and misdirected efforts and huge opportunity costs that we’ve been paying as a nation. So today, I’d like to talk about </w:t>
      </w:r>
      <w:r w:rsidRPr="00A81A22">
        <w:rPr>
          <w:rStyle w:val="StyleUnderline"/>
          <w:rFonts w:asciiTheme="minorHAnsi" w:hAnsiTheme="minorHAnsi" w:cstheme="minorHAnsi"/>
        </w:rPr>
        <w:t>the Israeli nuclear weapons program</w:t>
      </w:r>
      <w:r w:rsidRPr="00A81A22">
        <w:rPr>
          <w:rFonts w:asciiTheme="minorHAnsi" w:hAnsiTheme="minorHAnsi" w:cstheme="minorHAnsi"/>
          <w:sz w:val="16"/>
        </w:rPr>
        <w:t xml:space="preserve">. It’s a topic that is of interest because, back in the 1960s, as Professor Hixson mentioned this morning, the United States correctly opposed the Israelis going nuclear. Nevertheless, the </w:t>
      </w:r>
      <w:r w:rsidRPr="00A81A22">
        <w:rPr>
          <w:rStyle w:val="StyleUnderline"/>
          <w:rFonts w:asciiTheme="minorHAnsi" w:hAnsiTheme="minorHAnsi" w:cstheme="minorHAnsi"/>
        </w:rPr>
        <w:t>U.S. effort to make non-prolif</w:t>
      </w:r>
      <w:r w:rsidRPr="00A81A22">
        <w:rPr>
          <w:rFonts w:asciiTheme="minorHAnsi" w:hAnsiTheme="minorHAnsi" w:cstheme="minorHAnsi"/>
          <w:sz w:val="16"/>
        </w:rPr>
        <w:t xml:space="preserve">eration </w:t>
      </w:r>
      <w:r w:rsidRPr="00A81A22">
        <w:rPr>
          <w:rStyle w:val="StyleUnderline"/>
          <w:rFonts w:asciiTheme="minorHAnsi" w:hAnsiTheme="minorHAnsi" w:cstheme="minorHAnsi"/>
        </w:rPr>
        <w:t>a key policy goal was undermined</w:t>
      </w:r>
      <w:r w:rsidRPr="00A81A22">
        <w:rPr>
          <w:rFonts w:asciiTheme="minorHAnsi" w:hAnsiTheme="minorHAnsi" w:cstheme="minorHAnsi"/>
          <w:sz w:val="16"/>
        </w:rPr>
        <w:t xml:space="preserve">—I call it supplanted. So we’re going to go through a few details about that, because everybody in this room, everybody watching this in one way or another, has paid a price as U.S. obligations under treaty and our own Arms Export Control Act have been systematically undermined for 50 years. And so, what we need to understand is that </w:t>
      </w:r>
      <w:r w:rsidRPr="00A81A22">
        <w:rPr>
          <w:rStyle w:val="Emphasis"/>
          <w:rFonts w:asciiTheme="minorHAnsi" w:hAnsiTheme="minorHAnsi" w:cstheme="minorHAnsi"/>
        </w:rPr>
        <w:t>the root cause</w:t>
      </w:r>
      <w:r w:rsidRPr="00A81A22">
        <w:rPr>
          <w:rFonts w:asciiTheme="minorHAnsi" w:hAnsiTheme="minorHAnsi" w:cstheme="minorHAnsi"/>
          <w:sz w:val="16"/>
        </w:rPr>
        <w:t xml:space="preserve"> </w:t>
      </w:r>
      <w:r w:rsidRPr="00A81A22">
        <w:rPr>
          <w:rStyle w:val="StyleUnderline"/>
          <w:rFonts w:asciiTheme="minorHAnsi" w:hAnsiTheme="minorHAnsi" w:cstheme="minorHAnsi"/>
        </w:rPr>
        <w:t>of this undermining leads directly to the Israel lobby</w:t>
      </w:r>
      <w:r w:rsidRPr="00A81A22">
        <w:rPr>
          <w:rFonts w:asciiTheme="minorHAnsi" w:hAnsiTheme="minorHAnsi" w:cstheme="minorHAnsi"/>
          <w:sz w:val="16"/>
        </w:rPr>
        <w:t xml:space="preserve">. They want you to pay. They want you to continue paying. But </w:t>
      </w:r>
      <w:r w:rsidRPr="00A81A22">
        <w:rPr>
          <w:rStyle w:val="StyleUnderline"/>
          <w:rFonts w:asciiTheme="minorHAnsi" w:hAnsiTheme="minorHAnsi" w:cstheme="minorHAnsi"/>
        </w:rPr>
        <w:t>they would prefer that you do not know what is going on, so it can continue indefinitely</w:t>
      </w:r>
      <w:r w:rsidRPr="00A81A22">
        <w:rPr>
          <w:rFonts w:asciiTheme="minorHAnsi" w:hAnsiTheme="minorHAnsi" w:cstheme="minorHAnsi"/>
          <w:sz w:val="16"/>
        </w:rPr>
        <w:t xml:space="preserve">. I’m going to basically base a lot of the points I’m making on three concurrent lawsuits that are happening right now in DC District Court. One of them is about obtaining the entire black budget from U.S. foreign aid to Israel which is very large, but never disclosed. The other is to expose a new gag order that came out in 2012 which bans all U.S. federal workers and contractors from discussing the Israeli nuclear weapons program. Finally, a newly unearthed part of </w:t>
      </w:r>
      <w:r w:rsidRPr="00A81A22">
        <w:rPr>
          <w:rStyle w:val="Emphasis"/>
          <w:rFonts w:asciiTheme="minorHAnsi" w:hAnsiTheme="minorHAnsi" w:cstheme="minorHAnsi"/>
        </w:rPr>
        <w:t>nuclear ambiguity policy</w:t>
      </w:r>
      <w:r w:rsidRPr="00A81A22">
        <w:rPr>
          <w:rFonts w:asciiTheme="minorHAnsi" w:hAnsiTheme="minorHAnsi" w:cstheme="minorHAnsi"/>
          <w:sz w:val="16"/>
        </w:rPr>
        <w:t xml:space="preserve">, which are </w:t>
      </w:r>
      <w:r w:rsidRPr="00A81A22">
        <w:rPr>
          <w:rStyle w:val="StyleUnderline"/>
          <w:rFonts w:asciiTheme="minorHAnsi" w:hAnsiTheme="minorHAnsi" w:cstheme="minorHAnsi"/>
        </w:rPr>
        <w:t>secret letters signed by presidents promising</w:t>
      </w:r>
      <w:r w:rsidRPr="00A81A22">
        <w:rPr>
          <w:rFonts w:asciiTheme="minorHAnsi" w:hAnsiTheme="minorHAnsi" w:cstheme="minorHAnsi"/>
          <w:sz w:val="16"/>
        </w:rPr>
        <w:t xml:space="preserve">, in effect, </w:t>
      </w:r>
      <w:r w:rsidRPr="00A81A22">
        <w:rPr>
          <w:rStyle w:val="StyleUnderline"/>
          <w:rFonts w:asciiTheme="minorHAnsi" w:hAnsiTheme="minorHAnsi" w:cstheme="minorHAnsi"/>
        </w:rPr>
        <w:t xml:space="preserve">to violate NPT and </w:t>
      </w:r>
      <w:r w:rsidRPr="00A81A22">
        <w:rPr>
          <w:rStyle w:val="Emphasis"/>
          <w:rFonts w:asciiTheme="minorHAnsi" w:hAnsiTheme="minorHAnsi" w:cstheme="minorHAnsi"/>
        </w:rPr>
        <w:t>our arms export control regime</w:t>
      </w:r>
      <w:r w:rsidRPr="00A81A22">
        <w:rPr>
          <w:rFonts w:asciiTheme="minorHAnsi" w:hAnsiTheme="minorHAnsi" w:cstheme="minorHAnsi"/>
          <w:sz w:val="16"/>
        </w:rPr>
        <w:t xml:space="preserve">. Professor Hixson already mentioned this this morning: This era in the 1960s, at the end of it, where the policy goals of the entire U.S. policymaking community for the Israeli nuclear weapons program were to compel Israel to sign the Nuclear Non-Proliferation Treaty, to uphold U.S. obligations under that treaty, withhold the sale of nuclear delivery-capable Phantom jets from Israel that they wanted to buy, and compel the Israelis to dismantle their Dimona nuclear weapons facility. Their consensus, as stated in a memo compiled by National Security Adviser Henry Kissinger, was to avert a disaster in terms of the peace process. They felt that </w:t>
      </w:r>
      <w:r w:rsidRPr="00A81A22">
        <w:rPr>
          <w:rStyle w:val="StyleUnderline"/>
          <w:rFonts w:asciiTheme="minorHAnsi" w:hAnsiTheme="minorHAnsi" w:cstheme="minorHAnsi"/>
        </w:rPr>
        <w:t>nuclear weapons</w:t>
      </w:r>
      <w:r w:rsidRPr="00A81A22">
        <w:rPr>
          <w:rFonts w:asciiTheme="minorHAnsi" w:hAnsiTheme="minorHAnsi" w:cstheme="minorHAnsi"/>
          <w:sz w:val="16"/>
        </w:rPr>
        <w:t xml:space="preserve"> would “</w:t>
      </w:r>
      <w:r w:rsidRPr="00A81A22">
        <w:rPr>
          <w:rStyle w:val="StyleUnderline"/>
          <w:rFonts w:asciiTheme="minorHAnsi" w:hAnsiTheme="minorHAnsi" w:cstheme="minorHAnsi"/>
        </w:rPr>
        <w:t>sharply reduce the chances for any peace settlement</w:t>
      </w:r>
      <w:r w:rsidRPr="00A81A22">
        <w:rPr>
          <w:rFonts w:asciiTheme="minorHAnsi" w:hAnsiTheme="minorHAnsi" w:cstheme="minorHAnsi"/>
          <w:sz w:val="16"/>
        </w:rPr>
        <w:t xml:space="preserve"> in the future”—and, boy, were they ever right. </w:t>
      </w:r>
      <w:r w:rsidRPr="00A81A22">
        <w:rPr>
          <w:rStyle w:val="StyleUnderline"/>
          <w:rFonts w:asciiTheme="minorHAnsi" w:hAnsiTheme="minorHAnsi" w:cstheme="minorHAnsi"/>
        </w:rPr>
        <w:t>Israeli policy goals were</w:t>
      </w:r>
      <w:r w:rsidRPr="00A81A22">
        <w:rPr>
          <w:rFonts w:asciiTheme="minorHAnsi" w:hAnsiTheme="minorHAnsi" w:cstheme="minorHAnsi"/>
          <w:sz w:val="16"/>
        </w:rPr>
        <w:t xml:space="preserve"> to buy those nuclear-capable jet fighters, to maintain their Dimona facility, and to get the United States </w:t>
      </w:r>
      <w:r w:rsidRPr="00A81A22">
        <w:rPr>
          <w:rStyle w:val="StyleUnderline"/>
          <w:rFonts w:asciiTheme="minorHAnsi" w:hAnsiTheme="minorHAnsi" w:cstheme="minorHAnsi"/>
        </w:rPr>
        <w:t>to enter into an Israeli-contrived policy of forever being ambiguous about whether they did or did not have a nuclear weapons program</w:t>
      </w:r>
      <w:r w:rsidRPr="00A81A22">
        <w:rPr>
          <w:rFonts w:asciiTheme="minorHAnsi" w:hAnsiTheme="minorHAnsi" w:cstheme="minorHAnsi"/>
          <w:sz w:val="16"/>
        </w:rPr>
        <w:t xml:space="preserve">. And so, these two policy objectives were fundamentally opposed, and the United States decision factors really rotated around the Nixon assessment of the Israel lobby’s ability to mount pressure upon them. Henry Kissinger noted that if they made public the fact that they were going to base sales of these jets on the nuclear program, that an enormous pressure would be mounted on them by the lobby. Previous presidents, as Professor Hixson had alluded to, had already collapsed under this very same pressure, that they couldn’t pressure the Israelis without immediately having U.S.-based groups come to them and say, “you can’t do this.” So, there was another consideration within the policy compilation which they all considered. This is something most Americans don’t know about, but there was concern because they knew that the Israelis had in fact stolen weapons-grade uranium from the United States beginning in about 1965 from a plant in Apollo, Pennsylvania. As Kissinger said, this is one program on which the Israelis have persistently deceived us, and may even have stolen from us. Subsequent document releases from the CIA and FBI leave no doubt about that. But what happened ultimately was that, with all these policy considerations out on the table, the Nixon administration nevertheless adopted an Israeli policy of nuclear ambiguity and sold the jets in a meeting with Golda Meir on Sept. 26, 1969. Ever since, </w:t>
      </w:r>
      <w:r w:rsidRPr="00A81A22">
        <w:rPr>
          <w:rStyle w:val="StyleUnderline"/>
          <w:rFonts w:asciiTheme="minorHAnsi" w:hAnsiTheme="minorHAnsi" w:cstheme="minorHAnsi"/>
        </w:rPr>
        <w:t>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presidents have</w:t>
      </w:r>
      <w:r w:rsidRPr="00A81A22">
        <w:rPr>
          <w:rFonts w:asciiTheme="minorHAnsi" w:hAnsiTheme="minorHAnsi" w:cstheme="minorHAnsi"/>
          <w:sz w:val="16"/>
        </w:rPr>
        <w:t xml:space="preserve">, while in office, mostly </w:t>
      </w:r>
      <w:r w:rsidRPr="00A81A22">
        <w:rPr>
          <w:rStyle w:val="StyleUnderline"/>
          <w:rFonts w:asciiTheme="minorHAnsi" w:hAnsiTheme="minorHAnsi" w:cstheme="minorHAnsi"/>
        </w:rPr>
        <w:t>abided by a policy of never confirming, denying, or talking about the Israeli nuclear weapons programs</w:t>
      </w:r>
      <w:r w:rsidRPr="00A81A22">
        <w:rPr>
          <w:rFonts w:asciiTheme="minorHAnsi" w:hAnsiTheme="minorHAnsi" w:cstheme="minorHAnsi"/>
          <w:sz w:val="16"/>
        </w:rPr>
        <w:t xml:space="preserve">, just as most Israeli prime ministers do not. But there were two senators who were not satisfied, and made some trouble for the CIA and the National Security Council. These were Sens. Stuart Symington and John Glenn. Although in numerous meetings with the Central Intelligence Agency they couldn’t compel any action on their part, or on the part of the NSC or anybody else, to do anything about the diversion, they did pass an amendment to the U.S. Foreign Assistance Act, which is now part of the Arms Export Control Act, which provides conditions that the U.S. has to follow if it ever wants to transfer foreign aid to a nuclear weapon state that has not signed the Nuclear Non-Proliferation Treaty. Nevertheless, the United States has never followed its own law. So, from our standpoint as Freedom of Information Act users, we hit a wall every time we move to attempt to make the Central Intelligence Agency, the State Department or any other agency release information about the Israeli nuclear weapons program. The CIA has released things before: in 1974, they released a special national security estimate which leaves no doubt that they know the Israelis have nuclear weapons. The Department of Defense, after fighting us in court for half a year, released a very lengthy 1987 analysis of the Israeli nuclear development program, which included hydrogen bomb developments, which included using U.S. resources provided under Atoms for Peace for making nuclear weapons designs. So, the U.S. government can fight these things, but they’re [faced] with 50 years of history, 50 years of slip-ups and releasing information. There’s plenty of compelling evidence that we’ve been able to use to convince judges that, at this point, the only possible reason that they’re still maintaining a lot of this information under classification is that they don’t want anybody to come after them and challenge them on the laws and the treaty that they’re breaking. So, </w:t>
      </w:r>
      <w:r w:rsidRPr="00A81A22">
        <w:rPr>
          <w:rStyle w:val="StyleUnderline"/>
          <w:rFonts w:asciiTheme="minorHAnsi" w:hAnsiTheme="minorHAnsi" w:cstheme="minorHAnsi"/>
        </w:rPr>
        <w:t>nuclear ambiguity has been around for so long that it</w:t>
      </w:r>
      <w:r w:rsidRPr="00A81A22">
        <w:rPr>
          <w:rFonts w:asciiTheme="minorHAnsi" w:hAnsiTheme="minorHAnsi" w:cstheme="minorHAnsi"/>
          <w:sz w:val="16"/>
        </w:rPr>
        <w:t xml:space="preserve"> </w:t>
      </w:r>
      <w:r w:rsidRPr="00A81A22">
        <w:rPr>
          <w:rStyle w:val="Emphasis"/>
          <w:rFonts w:asciiTheme="minorHAnsi" w:hAnsiTheme="minorHAnsi" w:cstheme="minorHAnsi"/>
        </w:rPr>
        <w:t>requires heavy maintenance</w:t>
      </w:r>
      <w:r w:rsidRPr="00A81A22">
        <w:rPr>
          <w:rFonts w:asciiTheme="minorHAnsi" w:hAnsiTheme="minorHAnsi" w:cstheme="minorHAnsi"/>
          <w:sz w:val="16"/>
        </w:rPr>
        <w:t xml:space="preserve"> in this day and age </w:t>
      </w:r>
      <w:r w:rsidRPr="00A81A22">
        <w:rPr>
          <w:rStyle w:val="StyleUnderline"/>
          <w:rFonts w:asciiTheme="minorHAnsi" w:hAnsiTheme="minorHAnsi" w:cstheme="minorHAnsi"/>
        </w:rPr>
        <w:t>to maintain</w:t>
      </w:r>
      <w:r w:rsidRPr="00A81A22">
        <w:rPr>
          <w:rFonts w:asciiTheme="minorHAnsi" w:hAnsiTheme="minorHAnsi" w:cstheme="minorHAnsi"/>
          <w:sz w:val="16"/>
        </w:rPr>
        <w:t xml:space="preserve">. New Yorker reporter Adam Entous wrote a stunning piece in June of 2018 in which he talked about a series of letters that the </w:t>
      </w:r>
      <w:r w:rsidRPr="00A81A22">
        <w:rPr>
          <w:rStyle w:val="StyleUnderline"/>
          <w:rFonts w:asciiTheme="minorHAnsi" w:hAnsiTheme="minorHAnsi" w:cstheme="minorHAnsi"/>
        </w:rPr>
        <w:t>Israelis have been making presidents sign</w:t>
      </w:r>
      <w:r w:rsidRPr="00A81A22">
        <w:rPr>
          <w:rFonts w:asciiTheme="minorHAnsi" w:hAnsiTheme="minorHAnsi" w:cstheme="minorHAnsi"/>
          <w:sz w:val="16"/>
        </w:rPr>
        <w:t xml:space="preserve"> since Bill Clinton in 1993 until Donald Trump more recently, in which they promise in a letter, </w:t>
      </w:r>
      <w:r w:rsidRPr="00A81A22">
        <w:rPr>
          <w:rStyle w:val="StyleUnderline"/>
          <w:rFonts w:asciiTheme="minorHAnsi" w:hAnsiTheme="minorHAnsi" w:cstheme="minorHAnsi"/>
        </w:rPr>
        <w:t>a secret letter, that they will not compel the Israelis to sign the NPT.</w:t>
      </w:r>
      <w:r w:rsidRPr="00A81A22">
        <w:rPr>
          <w:rFonts w:asciiTheme="minorHAnsi" w:hAnsiTheme="minorHAnsi" w:cstheme="minorHAnsi"/>
          <w:sz w:val="16"/>
        </w:rPr>
        <w:t xml:space="preserve"> They will not talk about Israel’s nuclear weapons in public. And, of course, the National Archives and Records Administration will and is fighting not to even confirm the existence of these letters. But it is clear that they are part of ambiguity maintenance. This ambiguity maintenance has even taken another form, in which the Obama administration, after being very positive in talking about nuclear non-proliferation, in talking about a nuclear-weapons-free zone in the Middle East, finally buckled to pressure and not only signed the letter, but also passed a new classification guideline which says, essentially, that any government employee, any government contractor, that even so much as references information about the Israeli nuclear weapons program from the public domain will be fired, prosecuted, lose their security clearance or possibly much worse. And this has already happened to one Department of Energy employee by the name of James Doyle, who used to work at the Los Alamos National Laboratory. James Doyle made the mistake of writing a single article called, “Why eliminate nuclear weapons?” in a magazine called Survival, the February/March edition from 2013. James Doyle wrote the following: “Nuclear weapons did not deter Egypt and Syria from attacking Israel in 1973, Argentina from attacking the British in the Falklands War or Iraq from attacking Israel in the 1991 Gulf War.” Clear reference to Israel’s nukes not being a great conventional deterrent, but a congressional staffer noticed that he had written this. That representative’s office contacted the Department of Energy, hugely dependent on Congress’ good graces for funding. They looked at the article, which they had already reviewed for classified information. Then they retroactively classified it, raided Doyle’s home, fired him, pulled his security clearances—and that’s how it works. So, if we look at some of </w:t>
      </w:r>
      <w:r w:rsidRPr="00A81A22">
        <w:rPr>
          <w:rStyle w:val="Emphasis"/>
          <w:rFonts w:asciiTheme="minorHAnsi" w:hAnsiTheme="minorHAnsi" w:cstheme="minorHAnsi"/>
        </w:rPr>
        <w:t>the costs of nuclear ambiguity policy</w:t>
      </w:r>
      <w:r w:rsidRPr="00A81A22">
        <w:rPr>
          <w:rFonts w:asciiTheme="minorHAnsi" w:hAnsiTheme="minorHAnsi" w:cstheme="minorHAnsi"/>
          <w:sz w:val="16"/>
        </w:rPr>
        <w:t xml:space="preserve">, one way to do that is to </w:t>
      </w:r>
      <w:r w:rsidRPr="00A81A22">
        <w:rPr>
          <w:rStyle w:val="Emphasis"/>
          <w:rFonts w:asciiTheme="minorHAnsi" w:hAnsiTheme="minorHAnsi" w:cstheme="minorHAnsi"/>
        </w:rPr>
        <w:t>look at all of the foreign aid</w:t>
      </w:r>
      <w:r w:rsidRPr="00A81A22">
        <w:rPr>
          <w:rFonts w:asciiTheme="minorHAnsi" w:hAnsiTheme="minorHAnsi" w:cstheme="minorHAnsi"/>
          <w:sz w:val="16"/>
        </w:rPr>
        <w:t xml:space="preserve"> that’s been given since Symington and Glenn first managed to pass their restrictions of foreign aid to non-NPT states. If you look at </w:t>
      </w:r>
      <w:r w:rsidRPr="00A81A22">
        <w:rPr>
          <w:rStyle w:val="StyleUnderline"/>
          <w:rFonts w:asciiTheme="minorHAnsi" w:hAnsiTheme="minorHAnsi" w:cstheme="minorHAnsi"/>
        </w:rPr>
        <w:t>the aid figures</w:t>
      </w:r>
      <w:r w:rsidRPr="00A81A22">
        <w:rPr>
          <w:rFonts w:asciiTheme="minorHAnsi" w:hAnsiTheme="minorHAnsi" w:cstheme="minorHAnsi"/>
          <w:sz w:val="16"/>
        </w:rPr>
        <w:t xml:space="preserve">—which are never given in inflation-adjusted terms—that foreign aid since 1949 has now surpassed $260.9 billion—and again, this does not include any of the black budget aid, which we still haven’t been able to release. That’s </w:t>
      </w:r>
      <w:r w:rsidRPr="00A81A22">
        <w:rPr>
          <w:rStyle w:val="StyleUnderline"/>
          <w:rFonts w:asciiTheme="minorHAnsi" w:hAnsiTheme="minorHAnsi" w:cstheme="minorHAnsi"/>
        </w:rPr>
        <w:t>far more than 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spent rebuilding Europe under the Marshall Plan</w:t>
      </w:r>
      <w:r w:rsidRPr="00A81A22">
        <w:rPr>
          <w:rFonts w:asciiTheme="minorHAnsi" w:hAnsiTheme="minorHAnsi" w:cstheme="minorHAnsi"/>
          <w:sz w:val="16"/>
        </w:rPr>
        <w:t xml:space="preserve">. It’s far </w:t>
      </w:r>
      <w:r w:rsidRPr="00A81A22">
        <w:rPr>
          <w:rStyle w:val="Emphasis"/>
          <w:rFonts w:asciiTheme="minorHAnsi" w:hAnsiTheme="minorHAnsi" w:cstheme="minorHAnsi"/>
        </w:rPr>
        <w:t>more aid than given to any other foreign country</w:t>
      </w:r>
      <w:r w:rsidRPr="00A81A22">
        <w:rPr>
          <w:rFonts w:asciiTheme="minorHAnsi" w:hAnsiTheme="minorHAnsi" w:cstheme="minorHAnsi"/>
          <w:sz w:val="16"/>
        </w:rPr>
        <w:t xml:space="preserve">. It’s interesting, then, to take a data cut of that aid and see that 85 percent of that foreign aid has been given to Israel since the Symington and Glenn amendments became law in 1976. So by law, none of that almost quarter-billion dollars should have been allowed absent some Arms Export Control Act compliance and absent some Nuclear Non-Proliferation Treaty compliance. If you look at how much aid has been given since President Clinton, President George W. Bush, President Obama, President Trump, acquiesced to signing new pledges to Israel to promise to ignore their weapons, to promise to ignore the NPT and U.S. law, the amount is $99.9 billion. Let’s round it up to a hundred. Israel’s demands have another component. This, again, goes back to the concerns expressed in the report about adopting nuclear ambiguity in the first place. That is, the cleanup of the toxic waste site left by the plant that Henry Kissinger referred to. The Nuclear Materials and Equipment Corporation [NUMEC] was, as the CIA once said, an Israeli operation from the beginning. Yet because the NUMEC diversion information gathered by the CIA, gathered by the FBI, gathered by other parties, has never fully been released, the cleanup cost and the blame for this toxic waste left by this underfunded plant have been shifted on to other parties. The FBI has documents indicating that they know that underfunding and shoddy treatment of protocols on waste handling contributed to the toxic pollution in Apollo, Pennsylvania, because they had wiretaps on the plant owners talking about the results of the toxic spill in which they were sending unprotected workers to go make cleanups—but the U.S. Army Corps of Engineers is estimating this $500 million toxic cleanup will have to be paid by U.S. taxpayers. So, I think the story of </w:t>
      </w:r>
      <w:r w:rsidRPr="00A81A22">
        <w:rPr>
          <w:rStyle w:val="StyleUnderline"/>
          <w:rFonts w:asciiTheme="minorHAnsi" w:hAnsiTheme="minorHAnsi" w:cstheme="minorHAnsi"/>
        </w:rPr>
        <w:t>nuclear ambiguity, the cost that it transfers to U.S. taxpayers, the</w:t>
      </w:r>
      <w:r w:rsidRPr="00A81A22">
        <w:rPr>
          <w:rFonts w:asciiTheme="minorHAnsi" w:hAnsiTheme="minorHAnsi" w:cstheme="minorHAnsi"/>
          <w:sz w:val="16"/>
        </w:rPr>
        <w:t xml:space="preserve"> pretty much </w:t>
      </w:r>
      <w:r w:rsidRPr="00A81A22">
        <w:rPr>
          <w:rStyle w:val="StyleUnderline"/>
          <w:rFonts w:asciiTheme="minorHAnsi" w:hAnsiTheme="minorHAnsi" w:cstheme="minorHAnsi"/>
        </w:rPr>
        <w:t>illegitimate</w:t>
      </w:r>
      <w:r w:rsidRPr="00A81A22">
        <w:rPr>
          <w:rFonts w:asciiTheme="minorHAnsi" w:hAnsiTheme="minorHAnsi" w:cstheme="minorHAnsi"/>
          <w:sz w:val="16"/>
        </w:rPr>
        <w:t xml:space="preserve"> discussion that comes around </w:t>
      </w:r>
      <w:r w:rsidRPr="00A81A22">
        <w:rPr>
          <w:rStyle w:val="StyleUnderline"/>
          <w:rFonts w:asciiTheme="minorHAnsi" w:hAnsiTheme="minorHAnsi" w:cstheme="minorHAnsi"/>
        </w:rPr>
        <w:t>nuclear non-prolif</w:t>
      </w:r>
      <w:r w:rsidRPr="00A81A22">
        <w:rPr>
          <w:rFonts w:asciiTheme="minorHAnsi" w:hAnsiTheme="minorHAnsi" w:cstheme="minorHAnsi"/>
          <w:sz w:val="16"/>
        </w:rPr>
        <w:t xml:space="preserve">eration in </w:t>
      </w:r>
      <w:r w:rsidRPr="00A81A22">
        <w:rPr>
          <w:rStyle w:val="StyleUnderline"/>
          <w:rFonts w:asciiTheme="minorHAnsi" w:hAnsiTheme="minorHAnsi" w:cstheme="minorHAnsi"/>
        </w:rPr>
        <w:t>policy-making</w:t>
      </w:r>
      <w:r w:rsidRPr="00A81A22">
        <w:rPr>
          <w:rFonts w:asciiTheme="minorHAnsi" w:hAnsiTheme="minorHAnsi" w:cstheme="minorHAnsi"/>
          <w:sz w:val="16"/>
        </w:rPr>
        <w:t xml:space="preserve"> circles, </w:t>
      </w:r>
      <w:r w:rsidRPr="00A81A22">
        <w:rPr>
          <w:rStyle w:val="Emphasis"/>
          <w:rFonts w:asciiTheme="minorHAnsi" w:hAnsiTheme="minorHAnsi" w:cstheme="minorHAnsi"/>
        </w:rPr>
        <w:t>can be traced back to this particular nuclear ambiguity policy</w:t>
      </w:r>
      <w:r w:rsidRPr="00A81A22">
        <w:rPr>
          <w:rFonts w:asciiTheme="minorHAnsi" w:hAnsiTheme="minorHAnsi" w:cstheme="minorHAnsi"/>
          <w:sz w:val="16"/>
        </w:rPr>
        <w:t xml:space="preserve">. But what’s interesting about it is that it’s not unique. If you look at other policies, you can see a cycle at work: supplant, silence, and exploit. Supplanting: devise an original or supplant a policy of the United States that benefits the United States with one that broadly benefits Israel is the supplantation stage. Silence: figure out a way to gag or prevent stakeholders or government employees, officials, contractors, from effectively communicating about the supplanted interest. And then exploit: compel the U.S. taxpayers, voters, businesses, others, to provide resources for Israel and the lobby rather than the common good. So, this is taking place and has taken place in other arenas. Ali Abunimah mentioned that there was an organization back in the 1960s called the American Zionist Council which was, in fact, ordered to register as an Israeli foreign agent because it received funding from Israel to start up and conduct public relations. But that same organization—along with pressure on the Justice Department—managed to supplant the U.S. Foreign Agents Registration Act and their desire to have open information on the money coming in and the policies being enacted, and silenced the Justice Department through pure internal pressure into not even releasing the registration that was finally compelled in 1962. The Justice Department held on to it until 2010. But there’s a clear set of documents that shows that AIPAC was originally ordered, when it was operating as an unincorporated organization inside the AZC, to comply with the FARA order and it never did. The Justice Department never did anything about it, and they won’t even talk about it. So that exploitation is that foreign agent activities immediately resumed for the Israeli government when AIPAC incorporated itself in 1963, just six weeks after that order. AZC’s gone, AIPAC’s been with us ever since. The First Amendment—and this is something that we’ll be talking about more this afternoon, supplanting and conditioning the First Amendment where it pertains to people wanting to boycott Israel over its human rights issues. The silence part of the cycle is free speech activities, seeking peaceful change through nonviolent protests. People are now being asked to sign waivers and pledges that they will not engage in that speech activity. The exploitation basically is that if you don’t sign as a government employee or contractor in many states, now, a pledge saying that you won’t boycott Israel, then all those revenues and opportunities are going to go to others more willing to prioritize Israel’s policy objectives. This has happened in weapons smuggling. Telogy is a recent example of Tektronix oscilloscopes being shipped to Israel for their nuclear weapons program. They were able to simply get a slap on the wrist for an export violation. But it’s been going on since the very first Neutrality Act violations in the 1940s, where there was a major Israeli weapon smuggling ring in the United State. Some people called it the Haganah smuggling ring, others call it other things, but it was able to move a large number of conventional weapons out of this country to Israel with almost no criminal prosecutions. What I’m hoping our friends from the Virginia Coalition for Human Rights will talk about this afternoon is another case of supplant, silence, and exploit called the replacing textbook histories in the K-12 education system with what’s essentially the Israeli government line on territory, settlements and other things, in order to spread a line of government propaganda, basically through the textbooks. So I’m not going into that. But I can express some hope in the sense that Americans are increasingly, if you ask them the right question, increasingly interested in seeing more proper regulation and governance in questions like this. A poll we conducted in August of 2018 asked Americans whether—given the fact that Arms Export Control Act laws that govern foreign aid to countries with nuclear weapons programs that haven’t signed the NPT, and the fact that Israel has not signed the NPT—should those laws be enforced, 54.8 percent said yes. So this is material, raw material. Someone just asked me before this, how do we contact these people? Well, that’s the work at hand, but raw material for building more representative rule of law governance in this country. People are clearly out there who are willing to and eager to see some of these things enforced. So signs of hope are certainly that Americans are becoming better informed about some of the things the lobby has been doing. Hopefully, they can grasp, if they have the spectacles of supplant, silence, and exploit, they might be able to see something going on in their states or community. Courts are beginning to play a slightly more aggressive and productive role in allowing people to question these things using our legal system, and Martin McMahon and Saqib Ali will talk about that. Some members of Congress are obviously demonstrating that they’d like to see more popular action. Most importantly, the institutionalization of groups who know something about what’s been going on and are willing to take some action is my biggest hope. My biggest hope is seeing some of the groups, particularly that come to this conference year after year, and hearing about their work attacking the silence, which is the weakest point of the cycle and the one that we have the best chance of prevailing against as organizations, activists, and people willing to take more of a leadership role in confronting these abuses. Thank you. Questions &amp; Answers Dale Sprusansky: Thank you very much. We have a couple of minutes for questions here. So if you have any questions out there, please feel free to give them to someone collecting them so they can send them up to me. We have a couple of questions on the relationship between South Africa—apartheid South Africa—and Israel, and so the question is: What was the collaboration between Israel and apartheid South Africa to develop nuclear weapons? Grant Smith: Right, so someone noticed I skipped a couple of slides in this presentation. What the 1974 CIA special report talking about Israel’s nuclear weapons most feared was collaboration with South Africa and Taiwan. The Israelis did in fact sign a contract with [South African Prime Minister] P.W. Botha to sell them nuclear-tipped missiles, Jericho missiles. Sasha Polakow-Suransky wrote an entire book about that after he obtained the documents from the post-apartheid government. Most people who are doing credible work on nuclear non-proliferation believe that the so-called Vela flash in the Indian Ocean in 1979 was an Israeli nuclear test with South Africa. So, yes, we can do an entire day-long conference, and I hope someday we can, about the Israeli nuclear weapons program and just how much information there is out there about it. But the U.S. ignores, it will not accept officially, that the Vela flash was an Israeli nuclear test. They don’t accept the authenticity of the South African government document release that there was an attempted sale of turnkey weapons systems to the apartheid regime. So just another example of your government at work under a supplanted policy of nuclear ambiguity. Dale Sprusansky: Very good. Another question here: What can you say about President Carter’s divulgence of Israel’s nuclear weapons in 2008 and the aftermath? Grant Smith: Yeah, I can say something about that. A judge won’t accept that. A judge will say, well, Carter wasn’t in office, so that’s not really an authoritative official statement. We’re sorry, IRmep, nice try, but we’re not going to release information based on the premise that it’s already official that presidents have acknowledged a nuclear weapons program. Is Sam Husseini in the audience? Well, Sam Husseini is a reporter for the Institute for Public Accuracy who has done videos of major political figures in power—Condoleezza Rice, Dick Cheney—all running away from him and his camera crew when asked “Excuse me, sir, does Israel have nuclear weapons?” You would not believe the circumlocutions that you see these people go through when Sam Husseini traps them with his camera. So it doesn’t matter, unfortunately. Dale Sprusansky: We have someone wondering </w:t>
      </w:r>
      <w:r w:rsidRPr="00A81A22">
        <w:rPr>
          <w:rStyle w:val="Emphasis"/>
          <w:rFonts w:asciiTheme="minorHAnsi" w:hAnsiTheme="minorHAnsi" w:cstheme="minorHAnsi"/>
        </w:rPr>
        <w:t>what leverage does Israel use</w:t>
      </w:r>
      <w:r w:rsidRPr="00A81A22">
        <w:rPr>
          <w:rFonts w:asciiTheme="minorHAnsi" w:hAnsiTheme="minorHAnsi" w:cstheme="minorHAnsi"/>
          <w:sz w:val="16"/>
        </w:rPr>
        <w:t xml:space="preserve"> </w:t>
      </w:r>
      <w:r w:rsidRPr="00A81A22">
        <w:rPr>
          <w:rStyle w:val="StyleUnderline"/>
          <w:rFonts w:asciiTheme="minorHAnsi" w:hAnsiTheme="minorHAnsi" w:cstheme="minorHAnsi"/>
        </w:rPr>
        <w:t>to compel U.S. presidents to sign the letters</w:t>
      </w:r>
      <w:r w:rsidRPr="00A81A22">
        <w:rPr>
          <w:rFonts w:asciiTheme="minorHAnsi" w:hAnsiTheme="minorHAnsi" w:cstheme="minorHAnsi"/>
          <w:sz w:val="16"/>
        </w:rPr>
        <w:t xml:space="preserve"> that you discussed? Grant Smith: Right. According to the story, these </w:t>
      </w:r>
      <w:r w:rsidRPr="00A81A22">
        <w:rPr>
          <w:rStyle w:val="Emphasis"/>
          <w:rFonts w:asciiTheme="minorHAnsi" w:hAnsiTheme="minorHAnsi" w:cstheme="minorHAnsi"/>
        </w:rPr>
        <w:t>nuclear ambiguity maintenance</w:t>
      </w:r>
      <w:r w:rsidRPr="00A81A22">
        <w:rPr>
          <w:rFonts w:asciiTheme="minorHAnsi" w:hAnsiTheme="minorHAnsi" w:cstheme="minorHAnsi"/>
          <w:sz w:val="16"/>
        </w:rPr>
        <w:t xml:space="preserve"> letters come at the worst possible moment. For President Trump, it was as he was facing the ouster of a general and dealing with all sorts of startup conflicts, and suddenly Dan Meridor of the [Israeli] Embassy shows up with a letter, saying, well, you have to sign this, Mr. President, because every other president three times before you signed them and you have to do it. You have to give us this guarantee that you will not be as spontaneous with us as you are in a lot of things. So he signed it. Apparently, they were angered by it within the administration. They felt undue pressure. They felt like this was out of line. But they signed it.</w:t>
      </w:r>
    </w:p>
    <w:p w:rsidR="00FD3DAA" w:rsidRPr="00A81A22" w:rsidRDefault="00FD3DAA" w:rsidP="00FD3DAA">
      <w:pPr>
        <w:rPr>
          <w:rFonts w:asciiTheme="minorHAnsi" w:hAnsiTheme="minorHAnsi" w:cstheme="minorHAnsi"/>
        </w:rPr>
      </w:pP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Arms sales key to the alliance</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Mandell ’17 (Ariane, “US approves possible $440 million arms sale to Israel,” April 29, https://www.jpost.com/Israel-News/Politics-And-Diplomacy/US-approves-possible-440-million-arms-sale-to-Israel-489299, ME)</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The State Department approved a “Possible Foreign Military Sale” to Israel, according to a Defense Security Cooperation Agency press release published on Friday. The agency said that the Israeli government requested to purchase 13 76-mm. naval guns, as well as a variety of naval maintenance materials and tools, technical, logistics and support services, operations and maintenance training and other related supplies and services. The estimated cost of such a deal is $440 million. “</w:t>
      </w:r>
      <w:r w:rsidRPr="00A81A22">
        <w:rPr>
          <w:rStyle w:val="StyleUnderline"/>
          <w:rFonts w:asciiTheme="minorHAnsi" w:hAnsiTheme="minorHAnsi" w:cstheme="minorHAnsi"/>
        </w:rPr>
        <w:t>The U</w:t>
      </w:r>
      <w:r w:rsidRPr="00A81A22">
        <w:rPr>
          <w:rFonts w:asciiTheme="minorHAnsi" w:hAnsiTheme="minorHAnsi" w:cstheme="minorHAnsi"/>
          <w:sz w:val="16"/>
        </w:rPr>
        <w:t xml:space="preserve">nited </w:t>
      </w:r>
      <w:r w:rsidRPr="00A81A22">
        <w:rPr>
          <w:rStyle w:val="StyleUnderline"/>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is committed to the security of Israel</w:t>
      </w:r>
      <w:r w:rsidRPr="00A81A22">
        <w:rPr>
          <w:rFonts w:asciiTheme="minorHAnsi" w:hAnsiTheme="minorHAnsi" w:cstheme="minorHAnsi"/>
          <w:sz w:val="16"/>
        </w:rPr>
        <w:t xml:space="preserve">,” said the press release. “And it is vital to US national interests to assist Israel </w:t>
      </w:r>
      <w:r w:rsidRPr="00A81A22">
        <w:rPr>
          <w:rStyle w:val="StyleUnderline"/>
          <w:rFonts w:asciiTheme="minorHAnsi" w:hAnsiTheme="minorHAnsi" w:cstheme="minorHAnsi"/>
        </w:rPr>
        <w:t>to develop and maintain a strong and ready self-defense capability</w:t>
      </w:r>
      <w:r w:rsidRPr="00A81A22">
        <w:rPr>
          <w:rFonts w:asciiTheme="minorHAnsi" w:hAnsiTheme="minorHAnsi" w:cstheme="minorHAnsi"/>
          <w:sz w:val="16"/>
        </w:rPr>
        <w:t xml:space="preserve">... </w:t>
      </w:r>
      <w:r w:rsidRPr="00A81A22">
        <w:rPr>
          <w:rStyle w:val="StyleUnderline"/>
          <w:rFonts w:asciiTheme="minorHAnsi" w:hAnsiTheme="minorHAnsi" w:cstheme="minorHAnsi"/>
        </w:rPr>
        <w:t>This proposed</w:t>
      </w:r>
      <w:r w:rsidRPr="00A81A22">
        <w:rPr>
          <w:rFonts w:asciiTheme="minorHAnsi" w:hAnsiTheme="minorHAnsi" w:cstheme="minorHAnsi"/>
          <w:sz w:val="16"/>
        </w:rPr>
        <w:t xml:space="preserve"> </w:t>
      </w:r>
      <w:r w:rsidRPr="00A81A22">
        <w:rPr>
          <w:rStyle w:val="Emphasis"/>
          <w:rFonts w:asciiTheme="minorHAnsi" w:hAnsiTheme="minorHAnsi" w:cstheme="minorHAnsi"/>
        </w:rPr>
        <w:t>sale</w:t>
      </w:r>
      <w:r w:rsidRPr="00A81A22">
        <w:rPr>
          <w:rFonts w:asciiTheme="minorHAnsi" w:hAnsiTheme="minorHAnsi" w:cstheme="minorHAnsi"/>
          <w:sz w:val="16"/>
        </w:rPr>
        <w:t xml:space="preserve"> will contribute to the foreign policy and national security of the United States by helping to improve the security of a strategic regional partner that has been, and continues to be, an important force for political stability and economic progress in the Middle East.” In terms of specifics, the agency said the </w:t>
      </w:r>
      <w:r w:rsidRPr="00A81A22">
        <w:rPr>
          <w:rStyle w:val="StyleUnderline"/>
          <w:rFonts w:asciiTheme="minorHAnsi" w:hAnsiTheme="minorHAnsi" w:cstheme="minorHAnsi"/>
        </w:rPr>
        <w:t>equipment</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will improve Israel’s </w:t>
      </w:r>
      <w:r w:rsidRPr="00A81A22">
        <w:rPr>
          <w:rStyle w:val="Emphasis"/>
          <w:rFonts w:asciiTheme="minorHAnsi" w:hAnsiTheme="minorHAnsi" w:cstheme="minorHAnsi"/>
        </w:rPr>
        <w:t>capability</w:t>
      </w:r>
      <w:r w:rsidRPr="00A81A22">
        <w:rPr>
          <w:rFonts w:asciiTheme="minorHAnsi" w:hAnsiTheme="minorHAnsi" w:cstheme="minorHAnsi"/>
          <w:sz w:val="16"/>
        </w:rPr>
        <w:t xml:space="preserve"> </w:t>
      </w:r>
      <w:r w:rsidRPr="00A81A22">
        <w:rPr>
          <w:rStyle w:val="StyleUnderline"/>
          <w:rFonts w:asciiTheme="minorHAnsi" w:hAnsiTheme="minorHAnsi" w:cstheme="minorHAnsi"/>
        </w:rPr>
        <w:t>to meet</w:t>
      </w:r>
      <w:r w:rsidRPr="00A81A22">
        <w:rPr>
          <w:rFonts w:asciiTheme="minorHAnsi" w:hAnsiTheme="minorHAnsi" w:cstheme="minorHAnsi"/>
          <w:sz w:val="16"/>
        </w:rPr>
        <w:t xml:space="preserve"> current and future </w:t>
      </w:r>
      <w:r w:rsidRPr="00A81A22">
        <w:rPr>
          <w:rStyle w:val="StyleUnderline"/>
          <w:rFonts w:asciiTheme="minorHAnsi" w:hAnsiTheme="minorHAnsi" w:cstheme="minorHAnsi"/>
        </w:rPr>
        <w:t>threats in the defense of its borders and territorial waters</w:t>
      </w:r>
      <w:r w:rsidRPr="00A81A22">
        <w:rPr>
          <w:rFonts w:asciiTheme="minorHAnsi" w:hAnsiTheme="minorHAnsi" w:cstheme="minorHAnsi"/>
          <w:sz w:val="16"/>
        </w:rPr>
        <w:t xml:space="preserve">. The naval guns will be installed on Israeli Navy Sa’ar-4.5 and Sa’ar-6 missile patrol boats. One gun will be located at an Israeli naval training center to be used for training maintenance personnel.” In September, Israel and the US signed a defense agreement worth $38 billion over 10 years, the largest such pledge in American history, which was </w:t>
      </w:r>
      <w:r w:rsidRPr="00A81A22">
        <w:rPr>
          <w:rStyle w:val="Emphasis"/>
          <w:rFonts w:asciiTheme="minorHAnsi" w:hAnsiTheme="minorHAnsi" w:cstheme="minorHAnsi"/>
        </w:rPr>
        <w:t>hailed by both countries as a cornerstone of their alliance</w:t>
      </w:r>
      <w:r w:rsidRPr="00A81A22">
        <w:rPr>
          <w:rFonts w:asciiTheme="minorHAnsi" w:hAnsiTheme="minorHAnsi" w:cstheme="minorHAnsi"/>
          <w:sz w:val="16"/>
        </w:rPr>
        <w:t xml:space="preserve">. The deal incorporates several budget lines that have previously been negotiated and approved by Congress each year, and requires Israel to abide by these terms over the course of the next decade, through 2029, without further lobbying of the US legislature for additional funds. Israel will receive $3.1b. in foreign military financing this fiscal year, followed by $3.3b. in subsequent years, plus $500 million designated to missile defense. Israel will return any money Congress may allocate in its 2017-2018 budget for Israel beyond the $3.1b., acting National Security Adviser Ya’acov Nagel, who negotiated the deal on Israel’s behalf, said. At the time of the signing, then-US president Barack Obama praised </w:t>
      </w:r>
      <w:r w:rsidRPr="00A81A22">
        <w:rPr>
          <w:rStyle w:val="StyleUnderline"/>
          <w:rFonts w:asciiTheme="minorHAnsi" w:hAnsiTheme="minorHAnsi" w:cstheme="minorHAnsi"/>
        </w:rPr>
        <w:t>the agreement as an example of</w:t>
      </w:r>
      <w:r w:rsidRPr="00A81A22">
        <w:rPr>
          <w:rFonts w:asciiTheme="minorHAnsi" w:hAnsiTheme="minorHAnsi" w:cstheme="minorHAnsi"/>
          <w:sz w:val="16"/>
        </w:rPr>
        <w:t xml:space="preserve"> his “</w:t>
      </w:r>
      <w:r w:rsidRPr="00A81A22">
        <w:rPr>
          <w:rStyle w:val="Emphasis"/>
          <w:rFonts w:asciiTheme="minorHAnsi" w:hAnsiTheme="minorHAnsi" w:cstheme="minorHAnsi"/>
        </w:rPr>
        <w:t>unshakable</w:t>
      </w:r>
      <w:r w:rsidRPr="00A81A22">
        <w:rPr>
          <w:rFonts w:asciiTheme="minorHAnsi" w:hAnsiTheme="minorHAnsi" w:cstheme="minorHAnsi"/>
          <w:sz w:val="16"/>
        </w:rPr>
        <w:t xml:space="preserve">” </w:t>
      </w:r>
      <w:r w:rsidRPr="00A81A22">
        <w:rPr>
          <w:rStyle w:val="StyleUnderline"/>
          <w:rFonts w:asciiTheme="minorHAnsi" w:hAnsiTheme="minorHAnsi" w:cstheme="minorHAnsi"/>
        </w:rPr>
        <w:t>commitment to the Jewish state</w:t>
      </w:r>
      <w:r w:rsidRPr="00A81A22">
        <w:rPr>
          <w:rFonts w:asciiTheme="minorHAnsi" w:hAnsiTheme="minorHAnsi" w:cstheme="minorHAnsi"/>
          <w:sz w:val="16"/>
        </w:rPr>
        <w:t>. “For as long as the State of Israel has existed, the United States has been Israel’s greatest friend and partner, a fact underscored again today,” he said.</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Internal Link – Samson Option</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Arms Sales key to prevent the Samson Option</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Sagir ’18 (Dan, “From Nixon to Trump, America Has Always Backed a Nuclear Israel. This Is Why,” July 8, https://www.haaretz.com/middle-east-news/.premium-from-nixon-to-trump-america-has-backed-a-nuclear-israel-this-is-why-1.6247109, ME)</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Since the early 1990s, </w:t>
      </w:r>
      <w:r w:rsidRPr="00A81A22">
        <w:rPr>
          <w:rStyle w:val="StyleUnderline"/>
          <w:rFonts w:asciiTheme="minorHAnsi" w:hAnsiTheme="minorHAnsi" w:cstheme="minorHAnsi"/>
        </w:rPr>
        <w:t>Israel has been asking</w:t>
      </w:r>
      <w:r w:rsidRPr="00A81A22">
        <w:rPr>
          <w:rFonts w:asciiTheme="minorHAnsi" w:hAnsiTheme="minorHAnsi" w:cstheme="minorHAnsi"/>
          <w:sz w:val="16"/>
        </w:rPr>
        <w:t xml:space="preserve"> incoming American presidents, including President Donald Trump, to sign off on letters continuing their predecessors’ policy regarding Israel's nuclear status, as the New Yorker recently revealed. The secret letters state </w:t>
      </w:r>
      <w:r w:rsidRPr="00A81A22">
        <w:rPr>
          <w:rStyle w:val="StyleUnderline"/>
          <w:rFonts w:asciiTheme="minorHAnsi" w:hAnsiTheme="minorHAnsi" w:cstheme="minorHAnsi"/>
        </w:rPr>
        <w:t>that the U.S.</w:t>
      </w:r>
      <w:r w:rsidRPr="00A81A22">
        <w:rPr>
          <w:rFonts w:asciiTheme="minorHAnsi" w:hAnsiTheme="minorHAnsi" w:cstheme="minorHAnsi"/>
          <w:sz w:val="16"/>
        </w:rPr>
        <w:t xml:space="preserve"> will </w:t>
      </w:r>
      <w:r w:rsidRPr="00A81A22">
        <w:rPr>
          <w:rStyle w:val="StyleUnderline"/>
          <w:rFonts w:asciiTheme="minorHAnsi" w:hAnsiTheme="minorHAnsi" w:cstheme="minorHAnsi"/>
        </w:rPr>
        <w:t>not press Israel to give up its nuclear weapons</w:t>
      </w:r>
      <w:r w:rsidRPr="00A81A22">
        <w:rPr>
          <w:rFonts w:asciiTheme="minorHAnsi" w:hAnsiTheme="minorHAnsi" w:cstheme="minorHAnsi"/>
          <w:sz w:val="16"/>
        </w:rPr>
        <w:t xml:space="preserve"> </w:t>
      </w:r>
      <w:r w:rsidRPr="00A81A22">
        <w:rPr>
          <w:rStyle w:val="StyleUnderline"/>
          <w:rFonts w:asciiTheme="minorHAnsi" w:hAnsiTheme="minorHAnsi" w:cstheme="minorHAnsi"/>
        </w:rPr>
        <w:t>so long as it faces existential threats in the Middle East</w:t>
      </w:r>
      <w:r w:rsidRPr="00A81A22">
        <w:rPr>
          <w:rFonts w:asciiTheme="minorHAnsi" w:hAnsiTheme="minorHAnsi" w:cstheme="minorHAnsi"/>
          <w:sz w:val="16"/>
        </w:rPr>
        <w:t xml:space="preserve"> These secret understandings were a major enabling factor behind Israel’s unique nuclear strategy. </w:t>
      </w:r>
      <w:r w:rsidRPr="00A81A22">
        <w:rPr>
          <w:rStyle w:val="StyleUnderline"/>
          <w:rFonts w:asciiTheme="minorHAnsi" w:hAnsiTheme="minorHAnsi" w:cstheme="minorHAnsi"/>
        </w:rPr>
        <w:t>Behind the</w:t>
      </w:r>
      <w:r w:rsidRPr="00A81A22">
        <w:rPr>
          <w:rFonts w:asciiTheme="minorHAnsi" w:hAnsiTheme="minorHAnsi" w:cstheme="minorHAnsi"/>
          <w:sz w:val="16"/>
        </w:rPr>
        <w:t xml:space="preserve"> </w:t>
      </w:r>
      <w:r w:rsidRPr="00A81A22">
        <w:rPr>
          <w:rStyle w:val="Emphasis"/>
          <w:rFonts w:asciiTheme="minorHAnsi" w:hAnsiTheme="minorHAnsi" w:cstheme="minorHAnsi"/>
        </w:rPr>
        <w:t>thin veneer</w:t>
      </w:r>
      <w:r w:rsidRPr="00A81A22">
        <w:rPr>
          <w:rFonts w:asciiTheme="minorHAnsi" w:hAnsiTheme="minorHAnsi" w:cstheme="minorHAnsi"/>
          <w:sz w:val="16"/>
        </w:rPr>
        <w:t xml:space="preserve"> </w:t>
      </w:r>
      <w:r w:rsidRPr="00A81A22">
        <w:rPr>
          <w:rStyle w:val="StyleUnderline"/>
          <w:rFonts w:asciiTheme="minorHAnsi" w:hAnsiTheme="minorHAnsi" w:cstheme="minorHAnsi"/>
        </w:rPr>
        <w:t>of nuclear ambiguity</w:t>
      </w:r>
      <w:r w:rsidRPr="00A81A22">
        <w:rPr>
          <w:rFonts w:asciiTheme="minorHAnsi" w:hAnsiTheme="minorHAnsi" w:cstheme="minorHAnsi"/>
          <w:sz w:val="16"/>
        </w:rPr>
        <w:t xml:space="preserve">, Israel, with American support, became, according to foreign sources, regional nuclear power. Israel’s practice of seeking presidential letters on its nuclear capacities is anachronistic and ludicrous, as Avner Cohen has argued ("Time for Israel to Drop Nuclear Ambiguity"): "...Almost 50 years after the original understandings, Israel’s nuclear capability – declared or not – is a solid fact recognized by all...[Israel no longer needs] a presidential piece of paper to confirm this...The time has come for post-ambiguity." I agree with Cohen's conclusion, but for entirely different reasons. For many years now </w:t>
      </w:r>
      <w:r w:rsidRPr="00A81A22">
        <w:rPr>
          <w:rStyle w:val="StyleUnderline"/>
          <w:rFonts w:asciiTheme="minorHAnsi" w:hAnsiTheme="minorHAnsi" w:cstheme="minorHAnsi"/>
        </w:rPr>
        <w:t>ambiguity has not been the most important issue in Israel-U.S. nuclear relations</w:t>
      </w:r>
      <w:r w:rsidRPr="00A81A22">
        <w:rPr>
          <w:rFonts w:asciiTheme="minorHAnsi" w:hAnsiTheme="minorHAnsi" w:cstheme="minorHAnsi"/>
          <w:sz w:val="16"/>
        </w:rPr>
        <w:t xml:space="preserve">. Israel’s nuclear ambiguity was originally a compromise offered to then-U.S. President Richard Nixon and his national security adviser Henry Kissinger, in order to end clashes with Washington over Israel’s nuclear program. Paradoxically, however, </w:t>
      </w:r>
      <w:r w:rsidRPr="00A81A22">
        <w:rPr>
          <w:rStyle w:val="StyleUnderline"/>
          <w:rFonts w:asciiTheme="minorHAnsi" w:hAnsiTheme="minorHAnsi" w:cstheme="minorHAnsi"/>
        </w:rPr>
        <w:t>ambiguity evolved into a</w:t>
      </w:r>
      <w:r w:rsidRPr="00A81A22">
        <w:rPr>
          <w:rFonts w:asciiTheme="minorHAnsi" w:hAnsiTheme="minorHAnsi" w:cstheme="minorHAnsi"/>
          <w:sz w:val="16"/>
        </w:rPr>
        <w:t xml:space="preserve"> </w:t>
      </w:r>
      <w:r w:rsidRPr="00A81A22">
        <w:rPr>
          <w:rStyle w:val="Emphasis"/>
          <w:rFonts w:asciiTheme="minorHAnsi" w:hAnsiTheme="minorHAnsi" w:cstheme="minorHAnsi"/>
        </w:rPr>
        <w:t>diplomatic fiction</w:t>
      </w:r>
      <w:r w:rsidRPr="00A81A22">
        <w:rPr>
          <w:rFonts w:asciiTheme="minorHAnsi" w:hAnsiTheme="minorHAnsi" w:cstheme="minorHAnsi"/>
          <w:sz w:val="16"/>
        </w:rPr>
        <w:t xml:space="preserve"> </w:t>
      </w:r>
      <w:r w:rsidRPr="00A81A22">
        <w:rPr>
          <w:rStyle w:val="StyleUnderline"/>
          <w:rFonts w:asciiTheme="minorHAnsi" w:hAnsiTheme="minorHAnsi" w:cstheme="minorHAnsi"/>
        </w:rPr>
        <w:t>that</w:t>
      </w:r>
      <w:r w:rsidRPr="00A81A22">
        <w:rPr>
          <w:rFonts w:asciiTheme="minorHAnsi" w:hAnsiTheme="minorHAnsi" w:cstheme="minorHAnsi"/>
          <w:sz w:val="16"/>
        </w:rPr>
        <w:t xml:space="preserve"> also </w:t>
      </w:r>
      <w:r w:rsidRPr="00A81A22">
        <w:rPr>
          <w:rStyle w:val="StyleUnderline"/>
          <w:rFonts w:asciiTheme="minorHAnsi" w:hAnsiTheme="minorHAnsi" w:cstheme="minorHAnsi"/>
        </w:rPr>
        <w:t>proved to be a top Israeli strategic asset</w:t>
      </w:r>
      <w:r w:rsidRPr="00A81A22">
        <w:rPr>
          <w:rFonts w:asciiTheme="minorHAnsi" w:hAnsiTheme="minorHAnsi" w:cstheme="minorHAnsi"/>
          <w:sz w:val="16"/>
        </w:rPr>
        <w:t xml:space="preserve">. </w:t>
      </w:r>
      <w:r w:rsidRPr="00A81A22">
        <w:rPr>
          <w:rStyle w:val="StyleUnderline"/>
          <w:rFonts w:asciiTheme="minorHAnsi" w:hAnsiTheme="minorHAnsi" w:cstheme="minorHAnsi"/>
        </w:rPr>
        <w:t>Israel became a nuclear state</w:t>
      </w:r>
      <w:r w:rsidRPr="00A81A22">
        <w:rPr>
          <w:rFonts w:asciiTheme="minorHAnsi" w:hAnsiTheme="minorHAnsi" w:cstheme="minorHAnsi"/>
          <w:sz w:val="16"/>
        </w:rPr>
        <w:t xml:space="preserve">, but </w:t>
      </w:r>
      <w:r w:rsidRPr="00A81A22">
        <w:rPr>
          <w:rStyle w:val="StyleUnderline"/>
          <w:rFonts w:asciiTheme="minorHAnsi" w:hAnsiTheme="minorHAnsi" w:cstheme="minorHAnsi"/>
        </w:rPr>
        <w:t>without having to pay the heavy political price</w:t>
      </w:r>
      <w:r w:rsidRPr="00A81A22">
        <w:rPr>
          <w:rFonts w:asciiTheme="minorHAnsi" w:hAnsiTheme="minorHAnsi" w:cstheme="minorHAnsi"/>
          <w:sz w:val="16"/>
        </w:rPr>
        <w:t xml:space="preserve">. It's worth reviewing the milestones over the past half-century that attest to America's full commitment to Israel on the nuclear issue and how Israel's nuclear status has bolstered its relationship with America – a commitment that obviates the need for these official letters of confirmation. In the late 1960's, Israel’s nuclear status allowed it to abandon its pursuit of an official alliance with the U.S.: Israel’s leadership felt that the country had been left to its fate during the 1967 crisis. The Johnson administration did not meet the 1957 commitment by U.S. President Dwight Eisenhower to ensure that the Straits of Tiran would remain open for shipping, which was a causus belli for Israel. Against this background, Israeli decision-makers set their sights on strategic depth and nuclear capability; official American security guarantees were perceived as a poor substitute. </w:t>
      </w:r>
      <w:r w:rsidRPr="00A81A22">
        <w:rPr>
          <w:rStyle w:val="StyleUnderline"/>
          <w:rFonts w:asciiTheme="minorHAnsi" w:hAnsiTheme="minorHAnsi" w:cstheme="minorHAnsi"/>
        </w:rPr>
        <w:t>The consent Israel received from</w:t>
      </w:r>
      <w:r w:rsidRPr="00A81A22">
        <w:rPr>
          <w:rFonts w:asciiTheme="minorHAnsi" w:hAnsiTheme="minorHAnsi" w:cstheme="minorHAnsi"/>
          <w:sz w:val="16"/>
        </w:rPr>
        <w:t xml:space="preserve"> the </w:t>
      </w:r>
      <w:r w:rsidRPr="00A81A22">
        <w:rPr>
          <w:rStyle w:val="StyleUnderline"/>
          <w:rFonts w:asciiTheme="minorHAnsi" w:hAnsiTheme="minorHAnsi" w:cstheme="minorHAnsi"/>
        </w:rPr>
        <w:t>Nixon</w:t>
      </w:r>
      <w:r w:rsidRPr="00A81A22">
        <w:rPr>
          <w:rFonts w:asciiTheme="minorHAnsi" w:hAnsiTheme="minorHAnsi" w:cstheme="minorHAnsi"/>
          <w:sz w:val="16"/>
        </w:rPr>
        <w:t xml:space="preserve"> administration in 1969 for its status </w:t>
      </w:r>
      <w:r w:rsidRPr="00A81A22">
        <w:rPr>
          <w:rStyle w:val="StyleUnderline"/>
          <w:rFonts w:asciiTheme="minorHAnsi" w:hAnsiTheme="minorHAnsi" w:cstheme="minorHAnsi"/>
        </w:rPr>
        <w:t>as an alleged undeclared nuclear state</w:t>
      </w:r>
      <w:r w:rsidRPr="00A81A22">
        <w:rPr>
          <w:rFonts w:asciiTheme="minorHAnsi" w:hAnsiTheme="minorHAnsi" w:cstheme="minorHAnsi"/>
          <w:sz w:val="16"/>
        </w:rPr>
        <w:t xml:space="preserve"> effectively </w:t>
      </w:r>
      <w:r w:rsidRPr="00A81A22">
        <w:rPr>
          <w:rStyle w:val="Emphasis"/>
          <w:rFonts w:asciiTheme="minorHAnsi" w:hAnsiTheme="minorHAnsi" w:cstheme="minorHAnsi"/>
        </w:rPr>
        <w:t>obviated the need</w:t>
      </w:r>
      <w:r w:rsidRPr="00A81A22">
        <w:rPr>
          <w:rFonts w:asciiTheme="minorHAnsi" w:hAnsiTheme="minorHAnsi" w:cstheme="minorHAnsi"/>
          <w:sz w:val="16"/>
        </w:rPr>
        <w:t xml:space="preserve"> </w:t>
      </w:r>
      <w:r w:rsidRPr="00A81A22">
        <w:rPr>
          <w:rStyle w:val="StyleUnderline"/>
          <w:rFonts w:asciiTheme="minorHAnsi" w:hAnsiTheme="minorHAnsi" w:cstheme="minorHAnsi"/>
        </w:rPr>
        <w:t>for</w:t>
      </w:r>
      <w:r w:rsidRPr="00A81A22">
        <w:rPr>
          <w:rFonts w:asciiTheme="minorHAnsi" w:hAnsiTheme="minorHAnsi" w:cstheme="minorHAnsi"/>
          <w:sz w:val="16"/>
        </w:rPr>
        <w:t xml:space="preserve"> </w:t>
      </w:r>
      <w:r w:rsidRPr="00A81A22">
        <w:rPr>
          <w:rStyle w:val="Emphasis"/>
          <w:rFonts w:asciiTheme="minorHAnsi" w:hAnsiTheme="minorHAnsi" w:cstheme="minorHAnsi"/>
        </w:rPr>
        <w:t>official American guarantees</w:t>
      </w:r>
      <w:r w:rsidRPr="00A81A22">
        <w:rPr>
          <w:rFonts w:asciiTheme="minorHAnsi" w:hAnsiTheme="minorHAnsi" w:cstheme="minorHAnsi"/>
          <w:sz w:val="16"/>
        </w:rPr>
        <w:t xml:space="preserve"> </w:t>
      </w:r>
      <w:r w:rsidRPr="00A81A22">
        <w:rPr>
          <w:rStyle w:val="StyleUnderline"/>
          <w:rFonts w:asciiTheme="minorHAnsi" w:hAnsiTheme="minorHAnsi" w:cstheme="minorHAnsi"/>
        </w:rPr>
        <w:t>for Israel’s survival</w:t>
      </w:r>
      <w:r w:rsidRPr="00A81A22">
        <w:rPr>
          <w:rFonts w:asciiTheme="minorHAnsi" w:hAnsiTheme="minorHAnsi" w:cstheme="minorHAnsi"/>
          <w:sz w:val="16"/>
        </w:rPr>
        <w:t xml:space="preserve">. In the early 1970's, </w:t>
      </w:r>
      <w:r w:rsidRPr="00A81A22">
        <w:rPr>
          <w:rStyle w:val="StyleUnderline"/>
          <w:rFonts w:asciiTheme="minorHAnsi" w:hAnsiTheme="minorHAnsi" w:cstheme="minorHAnsi"/>
        </w:rPr>
        <w:t xml:space="preserve">Israel's nuclear status </w:t>
      </w:r>
      <w:r w:rsidRPr="00A81A22">
        <w:rPr>
          <w:rStyle w:val="Emphasis"/>
          <w:rFonts w:asciiTheme="minorHAnsi" w:hAnsiTheme="minorHAnsi" w:cstheme="minorHAnsi"/>
        </w:rPr>
        <w:t>triggered the U.S. to supply it advanced conventional weapons</w:t>
      </w:r>
      <w:r w:rsidRPr="00A81A22">
        <w:rPr>
          <w:rFonts w:asciiTheme="minorHAnsi" w:hAnsiTheme="minorHAnsi" w:cstheme="minorHAnsi"/>
          <w:sz w:val="16"/>
        </w:rPr>
        <w:t xml:space="preserve">: </w:t>
      </w:r>
      <w:r w:rsidRPr="00A81A22">
        <w:rPr>
          <w:rStyle w:val="StyleUnderline"/>
          <w:rFonts w:asciiTheme="minorHAnsi" w:hAnsiTheme="minorHAnsi" w:cstheme="minorHAnsi"/>
        </w:rPr>
        <w:t>Israel’s alleged nuclear capabilities became</w:t>
      </w:r>
      <w:r w:rsidRPr="00A81A22">
        <w:rPr>
          <w:rFonts w:asciiTheme="minorHAnsi" w:hAnsiTheme="minorHAnsi" w:cstheme="minorHAnsi"/>
          <w:sz w:val="16"/>
        </w:rPr>
        <w:t xml:space="preserve">, paradoxically, </w:t>
      </w:r>
      <w:r w:rsidRPr="00A81A22">
        <w:rPr>
          <w:rStyle w:val="Emphasis"/>
          <w:rFonts w:asciiTheme="minorHAnsi" w:hAnsiTheme="minorHAnsi" w:cstheme="minorHAnsi"/>
        </w:rPr>
        <w:t>a kind of "incentive" for the U.S. government to supply Israel with state-of-the-art conventional arms</w:t>
      </w:r>
      <w:r w:rsidRPr="00A81A22">
        <w:rPr>
          <w:rFonts w:asciiTheme="minorHAnsi" w:hAnsiTheme="minorHAnsi" w:cstheme="minorHAnsi"/>
          <w:sz w:val="16"/>
        </w:rPr>
        <w:t xml:space="preserve">, in order </w:t>
      </w:r>
      <w:r w:rsidRPr="00A81A22">
        <w:rPr>
          <w:rStyle w:val="StyleUnderline"/>
          <w:rFonts w:asciiTheme="minorHAnsi" w:hAnsiTheme="minorHAnsi" w:cstheme="minorHAnsi"/>
        </w:rPr>
        <w:t>to prevent</w:t>
      </w:r>
      <w:r w:rsidRPr="00A81A22">
        <w:rPr>
          <w:rFonts w:asciiTheme="minorHAnsi" w:hAnsiTheme="minorHAnsi" w:cstheme="minorHAnsi"/>
          <w:sz w:val="16"/>
        </w:rPr>
        <w:t xml:space="preserve"> a weakened </w:t>
      </w:r>
      <w:r w:rsidRPr="00A81A22">
        <w:rPr>
          <w:rStyle w:val="StyleUnderline"/>
          <w:rFonts w:asciiTheme="minorHAnsi" w:hAnsiTheme="minorHAnsi" w:cstheme="minorHAnsi"/>
        </w:rPr>
        <w:t>Israel</w:t>
      </w:r>
      <w:r w:rsidRPr="00A81A22">
        <w:rPr>
          <w:rFonts w:asciiTheme="minorHAnsi" w:hAnsiTheme="minorHAnsi" w:cstheme="minorHAnsi"/>
          <w:sz w:val="16"/>
        </w:rPr>
        <w:t xml:space="preserve"> </w:t>
      </w:r>
      <w:r w:rsidRPr="00A81A22">
        <w:rPr>
          <w:rStyle w:val="Emphasis"/>
          <w:rFonts w:asciiTheme="minorHAnsi" w:hAnsiTheme="minorHAnsi" w:cstheme="minorHAnsi"/>
        </w:rPr>
        <w:t>from being forced to communicate nuclear threats</w:t>
      </w:r>
      <w:r w:rsidRPr="00A81A22">
        <w:rPr>
          <w:rFonts w:asciiTheme="minorHAnsi" w:hAnsiTheme="minorHAnsi" w:cstheme="minorHAnsi"/>
          <w:sz w:val="16"/>
        </w:rPr>
        <w:t xml:space="preserve"> </w:t>
      </w:r>
      <w:r w:rsidRPr="00A81A22">
        <w:rPr>
          <w:rStyle w:val="StyleUnderline"/>
          <w:rFonts w:asciiTheme="minorHAnsi" w:hAnsiTheme="minorHAnsi" w:cstheme="minorHAnsi"/>
        </w:rPr>
        <w:t>or abandon</w:t>
      </w:r>
      <w:r w:rsidRPr="00A81A22">
        <w:rPr>
          <w:rFonts w:asciiTheme="minorHAnsi" w:hAnsiTheme="minorHAnsi" w:cstheme="minorHAnsi"/>
          <w:sz w:val="16"/>
        </w:rPr>
        <w:t xml:space="preserve"> its </w:t>
      </w:r>
      <w:r w:rsidRPr="00A81A22">
        <w:rPr>
          <w:rStyle w:val="StyleUnderline"/>
          <w:rFonts w:asciiTheme="minorHAnsi" w:hAnsiTheme="minorHAnsi" w:cstheme="minorHAnsi"/>
        </w:rPr>
        <w:t>ambiguity</w:t>
      </w:r>
      <w:r w:rsidRPr="00A81A22">
        <w:rPr>
          <w:rFonts w:asciiTheme="minorHAnsi" w:hAnsiTheme="minorHAnsi" w:cstheme="minorHAnsi"/>
          <w:sz w:val="16"/>
        </w:rPr>
        <w:t xml:space="preserve">. </w:t>
      </w:r>
      <w:r w:rsidRPr="00A81A22">
        <w:rPr>
          <w:rStyle w:val="Emphasis"/>
          <w:rFonts w:asciiTheme="minorHAnsi" w:hAnsiTheme="minorHAnsi" w:cstheme="minorHAnsi"/>
        </w:rPr>
        <w:t>The connection between the American conventional weapons supply and Israel’s alleged nuclear capability</w:t>
      </w:r>
      <w:r w:rsidRPr="00A81A22">
        <w:rPr>
          <w:rFonts w:asciiTheme="minorHAnsi" w:hAnsiTheme="minorHAnsi" w:cstheme="minorHAnsi"/>
          <w:sz w:val="16"/>
        </w:rPr>
        <w:t xml:space="preserve"> came to the fore during and after the Yom Kippur War in 1973. In the 1990-91 Iraq war, Israel's nuclear status was leverage for the U.S. against Iraq: The U.S.-Iraq crisis that followed Iraq’s 1990 invasion of Kuwait had far-reaching consequences in terms of the U.S. approach to Israel’s nuclear status. Responding to Saddam Hussein’s threat to launch chemical warheads at Israel – even though Israel was not part of the U.S.-led anti-Iraq coalition – Israel and the U.S. conveyed harsh deterrence signals to Baghdad during the 1990-1991 crisis and war. The most significant incident was a wartime CNN interview given by then-Secretary of Defense Richard Cheney, in which Cheney warned Iraq that Israel might respond with unconventional weapons should Iraq fire chemical weapons at it. Cheney’s statement </w:t>
      </w:r>
      <w:r w:rsidRPr="00A81A22">
        <w:rPr>
          <w:rStyle w:val="Emphasis"/>
          <w:rFonts w:asciiTheme="minorHAnsi" w:hAnsiTheme="minorHAnsi" w:cstheme="minorHAnsi"/>
        </w:rPr>
        <w:t>was a quantum leap</w:t>
      </w:r>
      <w:r w:rsidRPr="00A81A22">
        <w:rPr>
          <w:rFonts w:asciiTheme="minorHAnsi" w:hAnsiTheme="minorHAnsi" w:cstheme="minorHAnsi"/>
          <w:sz w:val="16"/>
        </w:rPr>
        <w:t xml:space="preserve"> </w:t>
      </w:r>
      <w:r w:rsidRPr="00A81A22">
        <w:rPr>
          <w:rStyle w:val="StyleUnderline"/>
          <w:rFonts w:asciiTheme="minorHAnsi" w:hAnsiTheme="minorHAnsi" w:cstheme="minorHAnsi"/>
        </w:rPr>
        <w:t>in terms of the U.S. government’s attitude toward Israel’s nuclear posture</w:t>
      </w:r>
      <w:r w:rsidRPr="00A81A22">
        <w:rPr>
          <w:rFonts w:asciiTheme="minorHAnsi" w:hAnsiTheme="minorHAnsi" w:cstheme="minorHAnsi"/>
          <w:sz w:val="16"/>
        </w:rPr>
        <w:t xml:space="preserve">. For the first time in the history of the two nations, the U.S. transmitted an obvious deterrence signal to Iraq based on Israel’s nuclear capability. The U.S. has backed Israel's alleged Mideast nuclear monopoly: Israel’s efforts to ensure that no Arab or Muslim country in the region obtains nuclear weapons, referred to as the Begin Doctrine, were at first supported silently by the U.S., and later largely became joint policy. The Reagan administration, surprised by Israel’s 1981 strike on Iraq's Osirak nuclear reactor, confined itself to half-hearted protests and a minor delay in supplying arms. Following the 1991 Persian Gulf War, the U.S. led an effort to divest Iraq of its weapons of mass destruction, ultimately toppling Saddam Hussein’s regime. Another example was the discovery of a nuclear facility in eastern Syria in 2007. Israel shared this surprising and disturbing information with the American government and proposed a military strike. For domestic political reasons the White House preferred that Israel carry out the strike, and it did, as then-Prime Minister Ehud Olmert revealed this year. In the 1980s, the U.S. backed Israel against campaigns for a denuclearized Mideast: The international effort led by Hosni Mubarak’s Egypt in the 1980s and 1990s to make the Middle East a nuclear-weapon-free zone posed a thorny dilemma for the U.S. and Israel. The campaign, which centered around the demand that Israel sign the Treaty on the Non-Proliferation of Nuclear Weapons (NPT), peaked during the 1995 NPT Review Conference. The initiative was consistent with U.S. policy favoring nuclear non-proliferation, yet it would mean dismantling Israel’s nuclear arsenal. </w:t>
      </w:r>
      <w:r w:rsidRPr="00A81A22">
        <w:rPr>
          <w:rStyle w:val="StyleUnderline"/>
          <w:rFonts w:asciiTheme="minorHAnsi" w:hAnsiTheme="minorHAnsi" w:cstheme="minorHAnsi"/>
        </w:rPr>
        <w:t>The U.S.</w:t>
      </w:r>
      <w:r w:rsidRPr="00A81A22">
        <w:rPr>
          <w:rFonts w:asciiTheme="minorHAnsi" w:hAnsiTheme="minorHAnsi" w:cstheme="minorHAnsi"/>
          <w:sz w:val="16"/>
        </w:rPr>
        <w:t xml:space="preserve">, under Clinton, </w:t>
      </w:r>
      <w:r w:rsidRPr="00A81A22">
        <w:rPr>
          <w:rStyle w:val="StyleUnderline"/>
          <w:rFonts w:asciiTheme="minorHAnsi" w:hAnsiTheme="minorHAnsi" w:cstheme="minorHAnsi"/>
        </w:rPr>
        <w:t>helped Israel withstand pressure to sign the NPT</w:t>
      </w:r>
      <w:r w:rsidRPr="00A81A22">
        <w:rPr>
          <w:rFonts w:asciiTheme="minorHAnsi" w:hAnsiTheme="minorHAnsi" w:cstheme="minorHAnsi"/>
          <w:sz w:val="16"/>
        </w:rPr>
        <w:t xml:space="preserve">. Against this background </w:t>
      </w:r>
      <w:r w:rsidRPr="00A81A22">
        <w:rPr>
          <w:rStyle w:val="StyleUnderline"/>
          <w:rFonts w:asciiTheme="minorHAnsi" w:hAnsiTheme="minorHAnsi" w:cstheme="minorHAnsi"/>
        </w:rPr>
        <w:t>Israel began to request</w:t>
      </w:r>
      <w:r w:rsidRPr="00A81A22">
        <w:rPr>
          <w:rFonts w:asciiTheme="minorHAnsi" w:hAnsiTheme="minorHAnsi" w:cstheme="minorHAnsi"/>
          <w:sz w:val="16"/>
        </w:rPr>
        <w:t xml:space="preserve"> letters of </w:t>
      </w:r>
      <w:r w:rsidRPr="00A81A22">
        <w:rPr>
          <w:rStyle w:val="StyleUnderline"/>
          <w:rFonts w:asciiTheme="minorHAnsi" w:hAnsiTheme="minorHAnsi" w:cstheme="minorHAnsi"/>
        </w:rPr>
        <w:t>commitment from</w:t>
      </w:r>
      <w:r w:rsidRPr="00A81A22">
        <w:rPr>
          <w:rFonts w:asciiTheme="minorHAnsi" w:hAnsiTheme="minorHAnsi" w:cstheme="minorHAnsi"/>
          <w:sz w:val="16"/>
        </w:rPr>
        <w:t xml:space="preserve"> </w:t>
      </w:r>
      <w:r w:rsidRPr="00A81A22">
        <w:rPr>
          <w:rStyle w:val="StyleUnderline"/>
          <w:rFonts w:asciiTheme="minorHAnsi" w:hAnsiTheme="minorHAnsi" w:cstheme="minorHAnsi"/>
        </w:rPr>
        <w:t>all</w:t>
      </w:r>
      <w:r w:rsidRPr="00A81A22">
        <w:rPr>
          <w:rFonts w:asciiTheme="minorHAnsi" w:hAnsiTheme="minorHAnsi" w:cstheme="minorHAnsi"/>
          <w:sz w:val="16"/>
        </w:rPr>
        <w:t xml:space="preserve"> incoming </w:t>
      </w:r>
      <w:r w:rsidRPr="00A81A22">
        <w:rPr>
          <w:rStyle w:val="StyleUnderline"/>
          <w:rFonts w:asciiTheme="minorHAnsi" w:hAnsiTheme="minorHAnsi" w:cstheme="minorHAnsi"/>
        </w:rPr>
        <w:t>U.S. presidents to</w:t>
      </w:r>
      <w:r w:rsidRPr="00A81A22">
        <w:rPr>
          <w:rFonts w:asciiTheme="minorHAnsi" w:hAnsiTheme="minorHAnsi" w:cstheme="minorHAnsi"/>
          <w:sz w:val="16"/>
        </w:rPr>
        <w:t xml:space="preserve"> help it </w:t>
      </w:r>
      <w:r w:rsidRPr="00A81A22">
        <w:rPr>
          <w:rStyle w:val="StyleUnderline"/>
          <w:rFonts w:asciiTheme="minorHAnsi" w:hAnsiTheme="minorHAnsi" w:cstheme="minorHAnsi"/>
        </w:rPr>
        <w:t>maintain</w:t>
      </w:r>
      <w:r w:rsidRPr="00A81A22">
        <w:rPr>
          <w:rFonts w:asciiTheme="minorHAnsi" w:hAnsiTheme="minorHAnsi" w:cstheme="minorHAnsi"/>
          <w:sz w:val="16"/>
        </w:rPr>
        <w:t xml:space="preserve"> </w:t>
      </w:r>
      <w:r w:rsidRPr="00A81A22">
        <w:rPr>
          <w:rStyle w:val="StyleUnderline"/>
          <w:rFonts w:asciiTheme="minorHAnsi" w:hAnsiTheme="minorHAnsi" w:cstheme="minorHAnsi"/>
        </w:rPr>
        <w:t>its nuclear status</w:t>
      </w:r>
      <w:r w:rsidRPr="00A81A22">
        <w:rPr>
          <w:rFonts w:asciiTheme="minorHAnsi" w:hAnsiTheme="minorHAnsi" w:cstheme="minorHAnsi"/>
          <w:sz w:val="16"/>
        </w:rPr>
        <w:t xml:space="preserve">. The campaign to halt Iran’s nuclear program: A variety of efforts to halt the Iranian nuclear program have been underway for the past two decades. Intelligence, security-operational, and political coordination between Israel and the U.S. on the Iranian issue have been maintained at very high levels. It is clearly in Israel’s interest that the U.S. lead the campaign against Tehran, but under the Obama administration there was fierce disagreement between Israeli and American leaders regarding the policy and strategy by which Iran’s nuclear program should be stopped. The most striking reflection of the depth of American support for Israel’s nuclear capability was the fact that, even during the bitter discord over the Iran nuclear deal in 2015, neither the Obama nor any administration spokespeople resorted to mentioning longtime U.S. support for Israel’s exclusive nuclear capability. The only ones who publicly called attention to Israeli "hypocrisy" or American double standards were the Iranians. Israeli nuclear concerns currently revolve around the latter two issues. Israel fears a nuclear Iran, the creation of a regional balance of terror vis-a-vis Tehran, and its regional political ramifications. Israel also harbors concerns about pressure to dismantle its alleged nuclear capability as part of a wider call for Mideast nuclear disarmament. Israeli decision-makers consider these two issues intertwined. So long as the danger of Iran becoming a nuclear state still exists, it is easy for Israel to reject the idea of a Mideast nuclear weapon-free zone, with support from the U.S., Europe, and even from the Sunni Arab nations. Given the close Israel-U.S. alignment on Israel’s nuclear status, Israel’s request for a secret letter of commitment from President Trump indeed seems anachronistic and redundant. </w:t>
      </w:r>
      <w:r w:rsidRPr="00A81A22">
        <w:rPr>
          <w:rStyle w:val="StyleUnderline"/>
          <w:rFonts w:asciiTheme="minorHAnsi" w:hAnsiTheme="minorHAnsi" w:cstheme="minorHAnsi"/>
        </w:rPr>
        <w:t>Today’s Israel is</w:t>
      </w:r>
      <w:r w:rsidRPr="00A81A22">
        <w:rPr>
          <w:rFonts w:asciiTheme="minorHAnsi" w:hAnsiTheme="minorHAnsi" w:cstheme="minorHAnsi"/>
          <w:sz w:val="16"/>
        </w:rPr>
        <w:t xml:space="preserve"> a </w:t>
      </w:r>
      <w:r w:rsidRPr="00A81A22">
        <w:rPr>
          <w:rStyle w:val="StyleUnderline"/>
          <w:rFonts w:asciiTheme="minorHAnsi" w:hAnsiTheme="minorHAnsi" w:cstheme="minorHAnsi"/>
        </w:rPr>
        <w:t>responsible</w:t>
      </w:r>
      <w:r w:rsidRPr="00A81A22">
        <w:rPr>
          <w:rFonts w:asciiTheme="minorHAnsi" w:hAnsiTheme="minorHAnsi" w:cstheme="minorHAnsi"/>
          <w:sz w:val="16"/>
        </w:rPr>
        <w:t xml:space="preserve"> Western nation like France and the U.K., who have an independent nuclear deterrence to safeguard their existence. </w:t>
      </w:r>
      <w:r w:rsidRPr="00A81A22">
        <w:rPr>
          <w:rStyle w:val="Emphasis"/>
          <w:rFonts w:asciiTheme="minorHAnsi" w:hAnsiTheme="minorHAnsi" w:cstheme="minorHAnsi"/>
        </w:rPr>
        <w:t>So long as no change occurs</w:t>
      </w:r>
      <w:r w:rsidRPr="00A81A22">
        <w:rPr>
          <w:rFonts w:asciiTheme="minorHAnsi" w:hAnsiTheme="minorHAnsi" w:cstheme="minorHAnsi"/>
          <w:sz w:val="16"/>
        </w:rPr>
        <w:t xml:space="preserve"> in the nuclear world order that would cause first-generation and second-generation nuclear states – the latter of which according to foreign sources includes Israel - to gradually dismantle their nuclear arsenals, </w:t>
      </w:r>
      <w:r w:rsidRPr="00A81A22">
        <w:rPr>
          <w:rStyle w:val="StyleUnderline"/>
          <w:rFonts w:asciiTheme="minorHAnsi" w:hAnsiTheme="minorHAnsi" w:cstheme="minorHAnsi"/>
        </w:rPr>
        <w:t>it is hard to imagine Israel doing so in response to</w:t>
      </w:r>
      <w:r w:rsidRPr="00A81A22">
        <w:rPr>
          <w:rFonts w:asciiTheme="minorHAnsi" w:hAnsiTheme="minorHAnsi" w:cstheme="minorHAnsi"/>
          <w:sz w:val="16"/>
        </w:rPr>
        <w:t xml:space="preserve"> international pressure. And that includes </w:t>
      </w:r>
      <w:r w:rsidRPr="00A81A22">
        <w:rPr>
          <w:rStyle w:val="StyleUnderline"/>
          <w:rFonts w:asciiTheme="minorHAnsi" w:hAnsiTheme="minorHAnsi" w:cstheme="minorHAnsi"/>
        </w:rPr>
        <w:t>pressure from the U.S.</w:t>
      </w:r>
      <w:r w:rsidRPr="00A81A22">
        <w:rPr>
          <w:rFonts w:asciiTheme="minorHAnsi" w:hAnsiTheme="minorHAnsi" w:cstheme="minorHAnsi"/>
          <w:sz w:val="16"/>
        </w:rPr>
        <w:t xml:space="preserve"> itself.</w:t>
      </w:r>
    </w:p>
    <w:p w:rsidR="00FD3DAA" w:rsidRPr="00A81A22" w:rsidRDefault="00FD3DAA" w:rsidP="00FD3DAA">
      <w:pPr>
        <w:rPr>
          <w:rFonts w:asciiTheme="minorHAnsi" w:hAnsiTheme="minorHAnsi" w:cstheme="minorHAnsi"/>
        </w:rPr>
      </w:pPr>
    </w:p>
    <w:p w:rsidR="00585832" w:rsidRPr="00A81A22" w:rsidRDefault="00585832" w:rsidP="00585832">
      <w:pPr>
        <w:pStyle w:val="Heading3"/>
        <w:rPr>
          <w:rFonts w:asciiTheme="minorHAnsi" w:hAnsiTheme="minorHAnsi" w:cstheme="minorHAnsi"/>
        </w:rPr>
      </w:pPr>
      <w:r w:rsidRPr="00A81A22">
        <w:rPr>
          <w:rFonts w:asciiTheme="minorHAnsi" w:hAnsiTheme="minorHAnsi" w:cstheme="minorHAnsi"/>
        </w:rPr>
        <w:t>! – Turkey</w:t>
      </w:r>
    </w:p>
    <w:p w:rsidR="00585832" w:rsidRPr="00A81A22" w:rsidRDefault="00585832" w:rsidP="00585832">
      <w:pPr>
        <w:pStyle w:val="Heading4"/>
        <w:rPr>
          <w:rFonts w:asciiTheme="minorHAnsi" w:hAnsiTheme="minorHAnsi" w:cstheme="minorHAnsi"/>
        </w:rPr>
      </w:pPr>
      <w:r w:rsidRPr="00A81A22">
        <w:rPr>
          <w:rFonts w:asciiTheme="minorHAnsi" w:hAnsiTheme="minorHAnsi" w:cstheme="minorHAnsi"/>
        </w:rPr>
        <w:t>U.S.-Israeli arms cooperation key to contain Iran and Turkey</w:t>
      </w:r>
    </w:p>
    <w:p w:rsidR="00585832" w:rsidRPr="00A81A22" w:rsidRDefault="00585832" w:rsidP="00585832">
      <w:pPr>
        <w:rPr>
          <w:rStyle w:val="Style13ptBold"/>
          <w:rFonts w:asciiTheme="minorHAnsi" w:hAnsiTheme="minorHAnsi" w:cstheme="minorHAnsi"/>
          <w:b w:val="0"/>
        </w:rPr>
      </w:pPr>
      <w:r w:rsidRPr="00A81A22">
        <w:rPr>
          <w:rStyle w:val="Style13ptBold"/>
          <w:rFonts w:asciiTheme="minorHAnsi" w:hAnsiTheme="minorHAnsi" w:cstheme="minorHAnsi"/>
        </w:rPr>
        <w:t>Shufutinsky Master’s in International Peace and Conflict Resolution 4-30-19 (Dmitri, “US and Israel Should Help Craft Regional Policy to Contain Turkey’s Erdogan,” https://www.algemeiner.com/2019/04/30/us-and-israel-should-help-craft-regional-policy-to-contain-turkeys-erdogan/, ME)</w:t>
      </w:r>
    </w:p>
    <w:p w:rsidR="00585832" w:rsidRPr="00A81A22" w:rsidRDefault="00585832" w:rsidP="00585832">
      <w:pPr>
        <w:rPr>
          <w:rFonts w:asciiTheme="minorHAnsi" w:hAnsiTheme="minorHAnsi" w:cstheme="minorHAnsi"/>
        </w:rPr>
      </w:pPr>
      <w:r w:rsidRPr="00A81A22">
        <w:rPr>
          <w:rStyle w:val="StyleUnderline"/>
          <w:rFonts w:asciiTheme="minorHAnsi" w:hAnsiTheme="minorHAnsi" w:cstheme="minorHAnsi"/>
        </w:rPr>
        <w:t>Turkey poses a long-term threat to the security of the Middle East</w:t>
      </w:r>
      <w:r w:rsidRPr="00A81A22">
        <w:rPr>
          <w:rFonts w:asciiTheme="minorHAnsi" w:hAnsiTheme="minorHAnsi" w:cstheme="minorHAnsi"/>
          <w:sz w:val="16"/>
        </w:rPr>
        <w:t xml:space="preserve">. </w:t>
      </w:r>
      <w:r w:rsidRPr="00A81A22">
        <w:rPr>
          <w:rStyle w:val="StyleUnderline"/>
          <w:rFonts w:asciiTheme="minorHAnsi" w:hAnsiTheme="minorHAnsi" w:cstheme="minorHAnsi"/>
        </w:rPr>
        <w:t>Containing neo-Ottomanism requires a</w:t>
      </w:r>
      <w:r w:rsidRPr="00A81A22">
        <w:rPr>
          <w:rFonts w:asciiTheme="minorHAnsi" w:hAnsiTheme="minorHAnsi" w:cstheme="minorHAnsi"/>
          <w:sz w:val="16"/>
        </w:rPr>
        <w:t xml:space="preserve"> defensive </w:t>
      </w:r>
      <w:r w:rsidRPr="00A81A22">
        <w:rPr>
          <w:rStyle w:val="StyleUnderline"/>
          <w:rFonts w:asciiTheme="minorHAnsi" w:hAnsiTheme="minorHAnsi" w:cstheme="minorHAnsi"/>
        </w:rPr>
        <w:t>policy that integrates</w:t>
      </w:r>
      <w:r w:rsidRPr="00A81A22">
        <w:rPr>
          <w:rFonts w:asciiTheme="minorHAnsi" w:hAnsiTheme="minorHAnsi" w:cstheme="minorHAnsi"/>
          <w:sz w:val="16"/>
        </w:rPr>
        <w:t xml:space="preserve"> Greece, Cyprus, </w:t>
      </w:r>
      <w:r w:rsidRPr="00A81A22">
        <w:rPr>
          <w:rStyle w:val="StyleUnderline"/>
          <w:rFonts w:asciiTheme="minorHAnsi" w:hAnsiTheme="minorHAnsi" w:cstheme="minorHAnsi"/>
        </w:rPr>
        <w:t>Israel</w:t>
      </w:r>
      <w:r w:rsidRPr="00A81A22">
        <w:rPr>
          <w:rFonts w:asciiTheme="minorHAnsi" w:hAnsiTheme="minorHAnsi" w:cstheme="minorHAnsi"/>
          <w:sz w:val="16"/>
        </w:rPr>
        <w:t xml:space="preserve">, and the Kurds </w:t>
      </w:r>
      <w:r w:rsidRPr="00A81A22">
        <w:rPr>
          <w:rStyle w:val="StyleUnderline"/>
          <w:rFonts w:asciiTheme="minorHAnsi" w:hAnsiTheme="minorHAnsi" w:cstheme="minorHAnsi"/>
        </w:rPr>
        <w:t>into a regional alliance</w:t>
      </w:r>
      <w:r w:rsidRPr="00A81A22">
        <w:rPr>
          <w:rFonts w:asciiTheme="minorHAnsi" w:hAnsiTheme="minorHAnsi" w:cstheme="minorHAnsi"/>
          <w:sz w:val="16"/>
        </w:rPr>
        <w:t xml:space="preserve">. A new era has dawned in the northern Levant. The Republic of Turkey has left behind its Kemalist, secular foundations in pursuit of Islamist, authoritarian governance. The Justice and Development Party (AKP), headed by President Recep Tayyip Erdogan, has alienated the US, Israel, and the EU, and abandoned the country’s pro-Western and NATO credentials. The AKP has adopted a neo-Ottoman policy of imperialism, seeking to usurp the position of “leader of the Muslim World” from Saudi Arabia. In colonial language reminiscent of Mussolini’s fascist Italy, </w:t>
      </w:r>
      <w:r w:rsidRPr="00A81A22">
        <w:rPr>
          <w:rStyle w:val="StyleUnderline"/>
          <w:rFonts w:asciiTheme="minorHAnsi" w:hAnsiTheme="minorHAnsi" w:cstheme="minorHAnsi"/>
        </w:rPr>
        <w:t>Erdogan has threatened to conquer the Greek Isles, Cyprus, and the Levant</w:t>
      </w:r>
      <w:r w:rsidRPr="00A81A22">
        <w:rPr>
          <w:rFonts w:asciiTheme="minorHAnsi" w:hAnsiTheme="minorHAnsi" w:cstheme="minorHAnsi"/>
          <w:sz w:val="16"/>
        </w:rPr>
        <w:t xml:space="preserve">. And </w:t>
      </w:r>
      <w:r w:rsidRPr="00A81A22">
        <w:rPr>
          <w:rStyle w:val="StyleUnderline"/>
          <w:rFonts w:asciiTheme="minorHAnsi" w:hAnsiTheme="minorHAnsi" w:cstheme="minorHAnsi"/>
        </w:rPr>
        <w:t>he has taken concrete steps towards advancing this vision</w:t>
      </w:r>
      <w:r w:rsidRPr="00A81A22">
        <w:rPr>
          <w:rFonts w:asciiTheme="minorHAnsi" w:hAnsiTheme="minorHAnsi" w:cstheme="minorHAnsi"/>
          <w:sz w:val="16"/>
        </w:rPr>
        <w:t xml:space="preserve">, despite alienating European and Arab allies. Some analysts have called for maintaining ties with Turkey in the hope that the AKP government will fall and relations with a more moderate leader can resume. But this is wishful thinking. Despite poor showings in local elections and a recent poor economic performance, ultra-nationalist and neo-fascist organizations like the Grey Wolves have been emboldened since the AKP’s rise. The AKP has also sought to Islamize the still-secular North Cyprus, turning the conflict from an ethno-national one into a religious one. Ankara has hopes of changing the peace process in Cyprus from one of reunion with equal rights, to a two-state solution. This would be the pretext for an eventual annexation of the island (or at least its northern portion). </w:t>
      </w:r>
      <w:r w:rsidRPr="00A81A22">
        <w:rPr>
          <w:rStyle w:val="StyleUnderline"/>
          <w:rFonts w:asciiTheme="minorHAnsi" w:hAnsiTheme="minorHAnsi" w:cstheme="minorHAnsi"/>
        </w:rPr>
        <w:t>Given Ankara’s increasing interference in the Middle East</w:t>
      </w:r>
      <w:r w:rsidRPr="00A81A22">
        <w:rPr>
          <w:rFonts w:asciiTheme="minorHAnsi" w:hAnsiTheme="minorHAnsi" w:cstheme="minorHAnsi"/>
          <w:sz w:val="16"/>
        </w:rPr>
        <w:t xml:space="preserve"> and eastern Mediterranean, </w:t>
      </w:r>
      <w:r w:rsidRPr="00A81A22">
        <w:rPr>
          <w:rStyle w:val="StyleUnderline"/>
          <w:rFonts w:asciiTheme="minorHAnsi" w:hAnsiTheme="minorHAnsi" w:cstheme="minorHAnsi"/>
        </w:rPr>
        <w:t>it is necessary to build and strengthen a multilateral mechanism</w:t>
      </w:r>
      <w:r w:rsidRPr="00A81A22">
        <w:rPr>
          <w:rFonts w:asciiTheme="minorHAnsi" w:hAnsiTheme="minorHAnsi" w:cstheme="minorHAnsi"/>
          <w:sz w:val="16"/>
        </w:rPr>
        <w:t xml:space="preserve"> among the region’s most affected states and “statelets” to contain it. The US is already providing major support to both the Kurds in Syria and the burgeoning “Axis of Antiquity” of Greece, Israel, and the Republic of Cyprus. </w:t>
      </w:r>
      <w:r w:rsidRPr="00A81A22">
        <w:rPr>
          <w:rStyle w:val="StyleUnderline"/>
          <w:rFonts w:asciiTheme="minorHAnsi" w:hAnsiTheme="minorHAnsi" w:cstheme="minorHAnsi"/>
        </w:rPr>
        <w:t>The Kurds and the eastern Mediterranean coalition have a common interest in challenging Erdogan’s hegemonic ambitions and protecting their sovereignty</w:t>
      </w:r>
      <w:r w:rsidRPr="00A81A22">
        <w:rPr>
          <w:rFonts w:asciiTheme="minorHAnsi" w:hAnsiTheme="minorHAnsi" w:cstheme="minorHAnsi"/>
          <w:sz w:val="16"/>
        </w:rPr>
        <w:t xml:space="preserve">. </w:t>
      </w:r>
      <w:r w:rsidRPr="00A81A22">
        <w:rPr>
          <w:rStyle w:val="StyleUnderline"/>
          <w:rFonts w:asciiTheme="minorHAnsi" w:hAnsiTheme="minorHAnsi" w:cstheme="minorHAnsi"/>
        </w:rPr>
        <w:t>These actors</w:t>
      </w:r>
      <w:r w:rsidRPr="00A81A22">
        <w:rPr>
          <w:rFonts w:asciiTheme="minorHAnsi" w:hAnsiTheme="minorHAnsi" w:cstheme="minorHAnsi"/>
          <w:sz w:val="16"/>
        </w:rPr>
        <w:t xml:space="preserve"> — perhaps </w:t>
      </w:r>
      <w:r w:rsidRPr="00A81A22">
        <w:rPr>
          <w:rStyle w:val="StyleUnderline"/>
          <w:rFonts w:asciiTheme="minorHAnsi" w:hAnsiTheme="minorHAnsi" w:cstheme="minorHAnsi"/>
        </w:rPr>
        <w:t>with guidance from Washington</w:t>
      </w:r>
      <w:r w:rsidRPr="00A81A22">
        <w:rPr>
          <w:rFonts w:asciiTheme="minorHAnsi" w:hAnsiTheme="minorHAnsi" w:cstheme="minorHAnsi"/>
          <w:sz w:val="16"/>
        </w:rPr>
        <w:t xml:space="preserve"> — </w:t>
      </w:r>
      <w:r w:rsidRPr="00A81A22">
        <w:rPr>
          <w:rStyle w:val="StyleUnderline"/>
          <w:rFonts w:asciiTheme="minorHAnsi" w:hAnsiTheme="minorHAnsi" w:cstheme="minorHAnsi"/>
        </w:rPr>
        <w:t>must iron out a cohesive plan to make it happen</w:t>
      </w:r>
      <w:r w:rsidRPr="00A81A22">
        <w:rPr>
          <w:rFonts w:asciiTheme="minorHAnsi" w:hAnsiTheme="minorHAnsi" w:cstheme="minorHAnsi"/>
          <w:sz w:val="16"/>
        </w:rPr>
        <w:t xml:space="preserve">. Turkey’s decision to buy the S-400 missile defense system from Russia at the expense of Washington’s F-35s has angered the US, to the point of threatening sanctions. Last summer, the US damaged Ankara’s economy with tariffs and threatened sanctions if it attacked the Kurds in Syria. The Syrian Kurds are floating the idea of diplomacy with Turkey if it stops occupying the enclave of Afrin — but without it, they say, </w:t>
      </w:r>
      <w:r w:rsidRPr="00A81A22">
        <w:rPr>
          <w:rStyle w:val="Emphasis"/>
          <w:rFonts w:asciiTheme="minorHAnsi" w:hAnsiTheme="minorHAnsi" w:cstheme="minorHAnsi"/>
        </w:rPr>
        <w:t>there will be war</w:t>
      </w:r>
      <w:r w:rsidRPr="00A81A22">
        <w:rPr>
          <w:rFonts w:asciiTheme="minorHAnsi" w:hAnsiTheme="minorHAnsi" w:cstheme="minorHAnsi"/>
          <w:sz w:val="16"/>
        </w:rPr>
        <w:t xml:space="preserve">. Meanwhile, Athens has expressed interest in acquiring F-35 fighter jets. Greece’s military is inferior to that of Turkey, and F-35s would provide a valuable deterrent to prevent further violations of airspace. With that said, Greece would have to make the purchase at a relatively low price, given its economic situation. Washington should consider a Greek F-35 sale at a discount, on condition that they also be used to protect Cypriot airspace in the event of Turkish military provocation on the island. Greece already has Patriot missiles. </w:t>
      </w:r>
      <w:r w:rsidRPr="00A81A22">
        <w:rPr>
          <w:rStyle w:val="StyleUnderline"/>
          <w:rFonts w:asciiTheme="minorHAnsi" w:hAnsiTheme="minorHAnsi" w:cstheme="minorHAnsi"/>
        </w:rPr>
        <w:t>To</w:t>
      </w:r>
      <w:r w:rsidRPr="00A81A22">
        <w:rPr>
          <w:rFonts w:asciiTheme="minorHAnsi" w:hAnsiTheme="minorHAnsi" w:cstheme="minorHAnsi"/>
          <w:sz w:val="16"/>
        </w:rPr>
        <w:t xml:space="preserve"> further </w:t>
      </w:r>
      <w:r w:rsidRPr="00A81A22">
        <w:rPr>
          <w:rStyle w:val="StyleUnderline"/>
          <w:rFonts w:asciiTheme="minorHAnsi" w:hAnsiTheme="minorHAnsi" w:cstheme="minorHAnsi"/>
        </w:rPr>
        <w:t>deter Turkey, the US should consider stationing THAAD missiles</w:t>
      </w:r>
      <w:r w:rsidRPr="00A81A22">
        <w:rPr>
          <w:rFonts w:asciiTheme="minorHAnsi" w:hAnsiTheme="minorHAnsi" w:cstheme="minorHAnsi"/>
          <w:sz w:val="16"/>
        </w:rPr>
        <w:t xml:space="preserve"> in Crete, where the US maintains a military base. It should also seriously consider pressing Britain to allow Patriot and THAAD missile defense systems to be placed at its Akrotiri and Dhekelia military bases in Cyprus. Greece is building </w:t>
      </w:r>
      <w:r w:rsidRPr="00A81A22">
        <w:rPr>
          <w:rStyle w:val="Emphasis"/>
          <w:rFonts w:asciiTheme="minorHAnsi" w:hAnsiTheme="minorHAnsi" w:cstheme="minorHAnsi"/>
        </w:rPr>
        <w:t>a joint radar system on Crete with the Israelis</w:t>
      </w:r>
      <w:r w:rsidRPr="00A81A22">
        <w:rPr>
          <w:rFonts w:asciiTheme="minorHAnsi" w:hAnsiTheme="minorHAnsi" w:cstheme="minorHAnsi"/>
          <w:sz w:val="16"/>
        </w:rPr>
        <w:t xml:space="preserve">, that is possibly </w:t>
      </w:r>
      <w:r w:rsidRPr="00A81A22">
        <w:rPr>
          <w:rStyle w:val="StyleUnderline"/>
          <w:rFonts w:asciiTheme="minorHAnsi" w:hAnsiTheme="minorHAnsi" w:cstheme="minorHAnsi"/>
        </w:rPr>
        <w:t>aimed at monitoring Turkish aggression</w:t>
      </w:r>
      <w:r w:rsidRPr="00A81A22">
        <w:rPr>
          <w:rFonts w:asciiTheme="minorHAnsi" w:hAnsiTheme="minorHAnsi" w:cstheme="minorHAnsi"/>
          <w:sz w:val="16"/>
        </w:rPr>
        <w:t xml:space="preserve">. Israel should consider placing Arrow, Iron Dome, and David’s Sling systems near the Crete radar installation to ensure its protection, and consider selling the systems to Nicosia as well to prevent a Turkish attack. </w:t>
      </w:r>
      <w:r w:rsidRPr="00A81A22">
        <w:rPr>
          <w:rStyle w:val="StyleUnderline"/>
          <w:rFonts w:asciiTheme="minorHAnsi" w:hAnsiTheme="minorHAnsi" w:cstheme="minorHAnsi"/>
        </w:rPr>
        <w:t>These systems would be extremely valuable</w:t>
      </w:r>
      <w:r w:rsidRPr="00A81A22">
        <w:rPr>
          <w:rFonts w:asciiTheme="minorHAnsi" w:hAnsiTheme="minorHAnsi" w:cstheme="minorHAnsi"/>
          <w:sz w:val="16"/>
        </w:rPr>
        <w:t xml:space="preserve"> in view of Turkish aggression aimed at gas exploration in Cyprus. The Cyprus gas project is critical to Israel’s economic and diplomatic interests in the coming decades, and must be protected at all costs. The defensive nature of </w:t>
      </w:r>
      <w:r w:rsidRPr="00A81A22">
        <w:rPr>
          <w:rStyle w:val="StyleUnderline"/>
          <w:rFonts w:asciiTheme="minorHAnsi" w:hAnsiTheme="minorHAnsi" w:cstheme="minorHAnsi"/>
        </w:rPr>
        <w:t>these weapons systems should nullify any possible Turkish diplomatic criticism of “militarization” of the northern Levant</w:t>
      </w:r>
      <w:r w:rsidRPr="00A81A22">
        <w:rPr>
          <w:rFonts w:asciiTheme="minorHAnsi" w:hAnsiTheme="minorHAnsi" w:cstheme="minorHAnsi"/>
          <w:sz w:val="16"/>
        </w:rPr>
        <w:t xml:space="preserve">. Meanwhile, as the Kurds increasingly consolidate their power in northern Syria, </w:t>
      </w:r>
      <w:r w:rsidRPr="00A81A22">
        <w:rPr>
          <w:rStyle w:val="StyleUnderline"/>
          <w:rFonts w:asciiTheme="minorHAnsi" w:hAnsiTheme="minorHAnsi" w:cstheme="minorHAnsi"/>
        </w:rPr>
        <w:t>the US and Israel should look to mediate a possible peace agreement or cooperation mechanism between Iraqi Kurdistan and Rojava</w:t>
      </w:r>
      <w:r w:rsidRPr="00A81A22">
        <w:rPr>
          <w:rFonts w:asciiTheme="minorHAnsi" w:hAnsiTheme="minorHAnsi" w:cstheme="minorHAnsi"/>
          <w:sz w:val="16"/>
        </w:rPr>
        <w:t xml:space="preserve"> (</w:t>
      </w:r>
      <w:r w:rsidRPr="00A81A22">
        <w:rPr>
          <w:rStyle w:val="StyleUnderline"/>
          <w:rFonts w:asciiTheme="minorHAnsi" w:hAnsiTheme="minorHAnsi" w:cstheme="minorHAnsi"/>
        </w:rPr>
        <w:t>Kurdish Syria</w:t>
      </w:r>
      <w:r w:rsidRPr="00A81A22">
        <w:rPr>
          <w:rFonts w:asciiTheme="minorHAnsi" w:hAnsiTheme="minorHAnsi" w:cstheme="minorHAnsi"/>
          <w:sz w:val="16"/>
        </w:rPr>
        <w:t xml:space="preserve">). While the primary goal of the Kurdish fighters is aimed at counterinsurgency against the remnants of jihadists, these forces will also need the capability to deter Turkey and Iran’s “axis of resistance” should diplomacy fail. </w:t>
      </w:r>
      <w:r w:rsidRPr="00A81A22">
        <w:rPr>
          <w:rStyle w:val="StyleUnderline"/>
          <w:rFonts w:asciiTheme="minorHAnsi" w:hAnsiTheme="minorHAnsi" w:cstheme="minorHAnsi"/>
        </w:rPr>
        <w:t>The US and Israel should consider deploying Iron Dome, David’s Sling, Arrow, THAAD, and Patriot missile systems in the broader Kurdish region, under the full control of Washington and Jerusalem</w:t>
      </w:r>
      <w:r w:rsidRPr="00A81A22">
        <w:rPr>
          <w:rFonts w:asciiTheme="minorHAnsi" w:hAnsiTheme="minorHAnsi" w:cstheme="minorHAnsi"/>
          <w:sz w:val="16"/>
        </w:rPr>
        <w:t xml:space="preserve">. </w:t>
      </w:r>
      <w:r w:rsidRPr="00A81A22">
        <w:rPr>
          <w:rStyle w:val="StyleUnderline"/>
          <w:rFonts w:asciiTheme="minorHAnsi" w:hAnsiTheme="minorHAnsi" w:cstheme="minorHAnsi"/>
        </w:rPr>
        <w:t>These systems would protect the Kurds from missile attacks</w:t>
      </w:r>
      <w:r w:rsidRPr="00A81A22">
        <w:rPr>
          <w:rFonts w:asciiTheme="minorHAnsi" w:hAnsiTheme="minorHAnsi" w:cstheme="minorHAnsi"/>
          <w:sz w:val="16"/>
        </w:rPr>
        <w:t xml:space="preserve">, such as those previously </w:t>
      </w:r>
      <w:r w:rsidRPr="00A81A22">
        <w:rPr>
          <w:rStyle w:val="StyleUnderline"/>
          <w:rFonts w:asciiTheme="minorHAnsi" w:hAnsiTheme="minorHAnsi" w:cstheme="minorHAnsi"/>
        </w:rPr>
        <w:t>launched by Iran</w:t>
      </w:r>
      <w:r w:rsidRPr="00A81A22">
        <w:rPr>
          <w:rFonts w:asciiTheme="minorHAnsi" w:hAnsiTheme="minorHAnsi" w:cstheme="minorHAnsi"/>
          <w:sz w:val="16"/>
        </w:rPr>
        <w:t xml:space="preserve">. </w:t>
      </w:r>
      <w:r w:rsidRPr="00A81A22">
        <w:rPr>
          <w:rStyle w:val="StyleUnderline"/>
          <w:rFonts w:asciiTheme="minorHAnsi" w:hAnsiTheme="minorHAnsi" w:cstheme="minorHAnsi"/>
        </w:rPr>
        <w:t>They would also protect Israel, regional Arab allies, and US military bases in the region, which may be more vulnerable to attack after the US’ designation of Iran’s Islamic Revolutionary Guard Corps as a terror group</w:t>
      </w:r>
      <w:r w:rsidRPr="00A81A22">
        <w:rPr>
          <w:rFonts w:asciiTheme="minorHAnsi" w:hAnsiTheme="minorHAnsi" w:cstheme="minorHAnsi"/>
          <w:sz w:val="16"/>
        </w:rPr>
        <w:t xml:space="preserve">. More can be done to integrate the Kurds and Israelis into the greater energy scheme in the eastern Mediterranean. Israel has oil in the Negev, the Meged oil field, and the Golan. Jerusalem could easily replace Tehran when it comes to supplying oil to Greece and Italy, both of which secured waivers from Washington when sanctions on Iran were resumed last year. </w:t>
      </w:r>
      <w:r w:rsidRPr="00A81A22">
        <w:rPr>
          <w:rStyle w:val="StyleUnderline"/>
          <w:rFonts w:asciiTheme="minorHAnsi" w:hAnsiTheme="minorHAnsi" w:cstheme="minorHAnsi"/>
        </w:rPr>
        <w:t>This would further tighten Israel’s alliance</w:t>
      </w:r>
      <w:r w:rsidRPr="00A81A22">
        <w:rPr>
          <w:rFonts w:asciiTheme="minorHAnsi" w:hAnsiTheme="minorHAnsi" w:cstheme="minorHAnsi"/>
          <w:sz w:val="16"/>
        </w:rPr>
        <w:t xml:space="preserve"> with Athens and the new right-wing government in Rome. Kurds in the northern portions of Syria and Iraq also control vast oil sources and are selling it to stimulate the local economy. Adding Kurdish and Israeli oil — even if only temporarily — to the energy pipelines being built from the Mediterranean to southern Europe would enrich Israel, stabilize Kurdistan, and give the Kurds and Israelis more regional clout. Doing so would also undermine European excuses that they must continue buying oil from Iran or Arab dictatorships in the Gulf. </w:t>
      </w:r>
      <w:r w:rsidRPr="00A81A22">
        <w:rPr>
          <w:rStyle w:val="StyleUnderline"/>
          <w:rFonts w:asciiTheme="minorHAnsi" w:hAnsiTheme="minorHAnsi" w:cstheme="minorHAnsi"/>
        </w:rPr>
        <w:t>A coalition of this kind</w:t>
      </w:r>
      <w:r w:rsidRPr="00A81A22">
        <w:rPr>
          <w:rFonts w:asciiTheme="minorHAnsi" w:hAnsiTheme="minorHAnsi" w:cstheme="minorHAnsi"/>
          <w:sz w:val="16"/>
        </w:rPr>
        <w:t xml:space="preserve"> in the eastern Mediterranean and northern Levant </w:t>
      </w:r>
      <w:r w:rsidRPr="00A81A22">
        <w:rPr>
          <w:rStyle w:val="StyleUnderline"/>
          <w:rFonts w:asciiTheme="minorHAnsi" w:hAnsiTheme="minorHAnsi" w:cstheme="minorHAnsi"/>
        </w:rPr>
        <w:t>would allow for greater US involvement in the region, which would help to ensure a successful outcome while shoring up the regional economy</w:t>
      </w:r>
      <w:r w:rsidRPr="00A81A22">
        <w:rPr>
          <w:rFonts w:asciiTheme="minorHAnsi" w:hAnsiTheme="minorHAnsi" w:cstheme="minorHAnsi"/>
          <w:sz w:val="16"/>
        </w:rPr>
        <w:t xml:space="preserve">. </w:t>
      </w:r>
      <w:r w:rsidRPr="00A81A22">
        <w:rPr>
          <w:rStyle w:val="StyleUnderline"/>
          <w:rFonts w:asciiTheme="minorHAnsi" w:hAnsiTheme="minorHAnsi" w:cstheme="minorHAnsi"/>
        </w:rPr>
        <w:t>This would contribute toward regional stability, wean Europe off “autocratic oil,” and contain Ankara</w:t>
      </w:r>
      <w:r w:rsidRPr="00A81A22">
        <w:rPr>
          <w:rFonts w:asciiTheme="minorHAnsi" w:hAnsiTheme="minorHAnsi" w:cstheme="minorHAnsi"/>
          <w:sz w:val="16"/>
        </w:rPr>
        <w:t xml:space="preserve">’s neo-Ottoman aspirations in the region through purely defensive means. </w:t>
      </w:r>
      <w:r w:rsidRPr="00A81A22">
        <w:rPr>
          <w:rStyle w:val="StyleUnderline"/>
          <w:rFonts w:asciiTheme="minorHAnsi" w:hAnsiTheme="minorHAnsi" w:cstheme="minorHAnsi"/>
        </w:rPr>
        <w:t>It would also foster “local multilateralism”</w:t>
      </w:r>
      <w:r w:rsidRPr="00A81A22">
        <w:rPr>
          <w:rFonts w:asciiTheme="minorHAnsi" w:hAnsiTheme="minorHAnsi" w:cstheme="minorHAnsi"/>
          <w:sz w:val="16"/>
        </w:rPr>
        <w:t xml:space="preserve"> without resorting to the bloated and ineffective approach of the EU, UN, and Arab League.</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 – Iran</w:t>
      </w:r>
    </w:p>
    <w:p w:rsidR="00DE1C21" w:rsidRPr="00A81A22" w:rsidRDefault="00DE1C21" w:rsidP="00DE1C21">
      <w:pPr>
        <w:pStyle w:val="Heading4"/>
        <w:rPr>
          <w:rFonts w:asciiTheme="minorHAnsi" w:hAnsiTheme="minorHAnsi" w:cstheme="minorHAnsi"/>
          <w:lang w:val="es-MX"/>
        </w:rPr>
      </w:pPr>
      <w:r w:rsidRPr="00A81A22">
        <w:rPr>
          <w:rFonts w:asciiTheme="minorHAnsi" w:hAnsiTheme="minorHAnsi" w:cstheme="minorHAnsi"/>
          <w:lang w:val="es-MX"/>
        </w:rPr>
        <w:t xml:space="preserve">Israel-Iran conflict escalates – timeframe is </w:t>
      </w:r>
      <w:r w:rsidRPr="00A81A22">
        <w:rPr>
          <w:rFonts w:asciiTheme="minorHAnsi" w:hAnsiTheme="minorHAnsi" w:cstheme="minorHAnsi"/>
          <w:u w:val="single"/>
          <w:lang w:val="es-MX"/>
        </w:rPr>
        <w:t>quick</w:t>
      </w:r>
    </w:p>
    <w:p w:rsidR="00DE1C21" w:rsidRPr="00A81A22" w:rsidRDefault="00DE1C21" w:rsidP="00DE1C21">
      <w:pPr>
        <w:rPr>
          <w:rFonts w:asciiTheme="minorHAnsi" w:hAnsiTheme="minorHAnsi" w:cstheme="minorHAnsi"/>
        </w:rPr>
      </w:pPr>
      <w:r w:rsidRPr="00A81A22">
        <w:rPr>
          <w:rFonts w:asciiTheme="minorHAnsi" w:hAnsiTheme="minorHAnsi" w:cstheme="minorHAnsi"/>
        </w:rPr>
        <w:t xml:space="preserve">David </w:t>
      </w:r>
      <w:r w:rsidRPr="00A81A22">
        <w:rPr>
          <w:rStyle w:val="Style13ptBold"/>
          <w:rFonts w:asciiTheme="minorHAnsi" w:hAnsiTheme="minorHAnsi" w:cstheme="minorHAnsi"/>
        </w:rPr>
        <w:t>Wainer</w:t>
      </w:r>
      <w:r w:rsidRPr="00A81A22">
        <w:rPr>
          <w:rFonts w:asciiTheme="minorHAnsi" w:hAnsiTheme="minorHAnsi" w:cstheme="minorHAnsi"/>
        </w:rPr>
        <w:t>, Donna Abu-Nasr , and Henry Meyer, 5-2-</w:t>
      </w:r>
      <w:r w:rsidRPr="00A81A22">
        <w:rPr>
          <w:rStyle w:val="Style13ptBold"/>
          <w:rFonts w:asciiTheme="minorHAnsi" w:hAnsiTheme="minorHAnsi" w:cstheme="minorHAnsi"/>
        </w:rPr>
        <w:t>18</w:t>
      </w:r>
      <w:r w:rsidRPr="00A81A22">
        <w:rPr>
          <w:rFonts w:asciiTheme="minorHAnsi" w:hAnsiTheme="minorHAnsi" w:cstheme="minorHAnsi"/>
        </w:rPr>
        <w:t>, Bloomberg staff writers, “</w:t>
      </w:r>
      <w:r w:rsidRPr="00A81A22">
        <w:rPr>
          <w:rStyle w:val="Emphasis"/>
          <w:rFonts w:asciiTheme="minorHAnsi" w:hAnsiTheme="minorHAnsi" w:cstheme="minorHAnsi"/>
        </w:rPr>
        <w:t>Israel and Iran on Path to War as Mideast Tinderbox Awaits Spark</w:t>
      </w:r>
      <w:r w:rsidRPr="00A81A22">
        <w:rPr>
          <w:rFonts w:asciiTheme="minorHAnsi" w:hAnsiTheme="minorHAnsi" w:cstheme="minorHAnsi"/>
        </w:rPr>
        <w:t>” https://www.bloomberg.com/news/articles/2018-05-03/israel-sees-iran-war-looming-as-mideast-tinderbox-awaits-a-spark</w:t>
      </w:r>
    </w:p>
    <w:p w:rsidR="00DE1C21" w:rsidRPr="00A81A22" w:rsidRDefault="00DE1C21" w:rsidP="00DE1C21">
      <w:pPr>
        <w:rPr>
          <w:rStyle w:val="StyleUnderline"/>
          <w:rFonts w:asciiTheme="minorHAnsi" w:hAnsiTheme="minorHAnsi" w:cstheme="minorHAnsi"/>
        </w:rPr>
      </w:pPr>
      <w:r w:rsidRPr="00A81A22">
        <w:rPr>
          <w:rFonts w:asciiTheme="minorHAnsi" w:hAnsiTheme="minorHAnsi" w:cstheme="minorHAnsi"/>
          <w:sz w:val="16"/>
        </w:rPr>
        <w:t xml:space="preserve">There have been coups and revolutions, external invasions and proxy conflicts, but the </w:t>
      </w:r>
      <w:r w:rsidRPr="00A81A22">
        <w:rPr>
          <w:rStyle w:val="StyleUnderline"/>
          <w:rFonts w:asciiTheme="minorHAnsi" w:hAnsiTheme="minorHAnsi" w:cstheme="minorHAnsi"/>
        </w:rPr>
        <w:t>Middle East hasn’t seen</w:t>
      </w:r>
      <w:r w:rsidRPr="00A81A22">
        <w:rPr>
          <w:rFonts w:asciiTheme="minorHAnsi" w:hAnsiTheme="minorHAnsi" w:cstheme="minorHAnsi"/>
          <w:sz w:val="16"/>
        </w:rPr>
        <w:t xml:space="preserve"> a head-to-head </w:t>
      </w:r>
      <w:r w:rsidRPr="00A81A22">
        <w:rPr>
          <w:rStyle w:val="StyleUnderline"/>
          <w:rFonts w:asciiTheme="minorHAnsi" w:hAnsiTheme="minorHAnsi" w:cstheme="minorHAnsi"/>
        </w:rPr>
        <w:t>war between major</w:t>
      </w:r>
      <w:r w:rsidRPr="00A81A22">
        <w:rPr>
          <w:rFonts w:asciiTheme="minorHAnsi" w:hAnsiTheme="minorHAnsi" w:cstheme="minorHAnsi"/>
          <w:sz w:val="16"/>
        </w:rPr>
        <w:t xml:space="preserve"> regional </w:t>
      </w:r>
      <w:r w:rsidRPr="00A81A22">
        <w:rPr>
          <w:rStyle w:val="StyleUnderline"/>
          <w:rFonts w:asciiTheme="minorHAnsi" w:hAnsiTheme="minorHAnsi" w:cstheme="minorHAnsi"/>
        </w:rPr>
        <w:t xml:space="preserve">powers since the 1980s. There’s a growing risk that </w:t>
      </w:r>
      <w:r w:rsidRPr="00A81A22">
        <w:rPr>
          <w:rStyle w:val="Emphasis"/>
          <w:rFonts w:asciiTheme="minorHAnsi" w:hAnsiTheme="minorHAnsi" w:cstheme="minorHAnsi"/>
        </w:rPr>
        <w:t>one is about to break out</w:t>
      </w:r>
      <w:r w:rsidRPr="00A81A22">
        <w:rPr>
          <w:rStyle w:val="StyleUnderline"/>
          <w:rFonts w:asciiTheme="minorHAnsi" w:hAnsiTheme="minorHAnsi" w:cstheme="minorHAnsi"/>
        </w:rPr>
        <w:t xml:space="preserve"> in Syria, pitting </w:t>
      </w:r>
      <w:r w:rsidRPr="00A81A22">
        <w:rPr>
          <w:rStyle w:val="Emphasis"/>
          <w:rFonts w:asciiTheme="minorHAnsi" w:hAnsiTheme="minorHAnsi" w:cstheme="minorHAnsi"/>
        </w:rPr>
        <w:t>Israel against Iran</w:t>
      </w:r>
      <w:r w:rsidRPr="00A81A22">
        <w:rPr>
          <w:rStyle w:val="StyleUnderline"/>
          <w:rFonts w:asciiTheme="minorHAnsi" w:hAnsiTheme="minorHAnsi" w:cstheme="minorHAnsi"/>
        </w:rPr>
        <w:t xml:space="preserve">. </w:t>
      </w:r>
      <w:r w:rsidRPr="00A81A22">
        <w:rPr>
          <w:rFonts w:asciiTheme="minorHAnsi" w:hAnsiTheme="minorHAnsi" w:cstheme="minorHAnsi"/>
          <w:sz w:val="16"/>
        </w:rPr>
        <w:t xml:space="preserve">The Islamic Republic’s forces are entrenching there, after joining the fight to prop up President Bashar al-Assad. The Jewish state, perceiving a direct threat on its border, is subjecting them to an escalating barrage of airstrikes. Nobody expects those strikes to go unanswered. </w:t>
      </w:r>
      <w:r w:rsidRPr="00A81A22">
        <w:rPr>
          <w:rStyle w:val="StyleUnderline"/>
          <w:rFonts w:asciiTheme="minorHAnsi" w:hAnsiTheme="minorHAnsi" w:cstheme="minorHAnsi"/>
        </w:rPr>
        <w:t xml:space="preserve">The </w:t>
      </w:r>
      <w:r w:rsidRPr="00A81A22">
        <w:rPr>
          <w:rStyle w:val="Emphasis"/>
          <w:rFonts w:asciiTheme="minorHAnsi" w:hAnsiTheme="minorHAnsi" w:cstheme="minorHAnsi"/>
        </w:rPr>
        <w:t>path to escalation is clear, and</w:t>
      </w:r>
      <w:r w:rsidRPr="00A81A22">
        <w:rPr>
          <w:rFonts w:asciiTheme="minorHAnsi" w:hAnsiTheme="minorHAnsi" w:cstheme="minorHAnsi"/>
          <w:sz w:val="16"/>
        </w:rPr>
        <w:t xml:space="preserve"> the rhetoric is </w:t>
      </w:r>
      <w:r w:rsidRPr="00A81A22">
        <w:rPr>
          <w:rStyle w:val="Emphasis"/>
          <w:rFonts w:asciiTheme="minorHAnsi" w:hAnsiTheme="minorHAnsi" w:cstheme="minorHAnsi"/>
        </w:rPr>
        <w:t>apocalyptic</w:t>
      </w:r>
      <w:r w:rsidRPr="00A81A22">
        <w:rPr>
          <w:rFonts w:asciiTheme="minorHAnsi" w:hAnsiTheme="minorHAnsi" w:cstheme="minorHAnsi"/>
          <w:sz w:val="16"/>
        </w:rPr>
        <w:t xml:space="preserve">. “We will demolish every site where we see an Iranian attempt to position itself,’’ Israel’s Defense Minister Avigdor Liberman told the London-based Saudi newspaper Elaph, adding that the Iranian regime is “living its final days.’’ In Tehran, Hossein Salami, deputy commander of the Revolutionary Guards, said that “100,000 missiles are ready to fly’’ in Israel’s direction, and warned they could bring about its “annihilation and collapse.’’ Light a Match </w:t>
      </w:r>
      <w:r w:rsidRPr="00A81A22">
        <w:rPr>
          <w:rStyle w:val="StyleUnderline"/>
          <w:rFonts w:asciiTheme="minorHAnsi" w:hAnsiTheme="minorHAnsi" w:cstheme="minorHAnsi"/>
        </w:rPr>
        <w:t>Iran and Israel have been exchanging threats for decades. What’s different now is that Syria’s civil war, which sucked in both countries,</w:t>
      </w:r>
      <w:r w:rsidRPr="00A81A22">
        <w:rPr>
          <w:rFonts w:asciiTheme="minorHAnsi" w:hAnsiTheme="minorHAnsi" w:cstheme="minorHAnsi"/>
          <w:sz w:val="16"/>
        </w:rPr>
        <w:t xml:space="preserve"> </w:t>
      </w:r>
      <w:r w:rsidRPr="00A81A22">
        <w:rPr>
          <w:rStyle w:val="StyleUnderline"/>
          <w:rFonts w:asciiTheme="minorHAnsi" w:hAnsiTheme="minorHAnsi" w:cstheme="minorHAnsi"/>
        </w:rPr>
        <w:t>provides a potential battlespace -- one that’s much closer to Jerusalem than to Tehran.</w:t>
      </w:r>
      <w:r w:rsidRPr="00A81A22">
        <w:rPr>
          <w:rFonts w:asciiTheme="minorHAnsi" w:hAnsiTheme="minorHAnsi" w:cstheme="minorHAnsi"/>
          <w:sz w:val="16"/>
        </w:rPr>
        <w:t xml:space="preserve"> Israeli officials say </w:t>
      </w:r>
      <w:r w:rsidRPr="00A81A22">
        <w:rPr>
          <w:rStyle w:val="StyleUnderline"/>
          <w:rFonts w:asciiTheme="minorHAnsi" w:hAnsiTheme="minorHAnsi" w:cstheme="minorHAnsi"/>
        </w:rPr>
        <w:t>there are 80,000 fighters in Syria who take orders from Iran</w:t>
      </w:r>
      <w:r w:rsidRPr="00A81A22">
        <w:rPr>
          <w:rFonts w:asciiTheme="minorHAnsi" w:hAnsiTheme="minorHAnsi" w:cstheme="minorHAnsi"/>
          <w:sz w:val="16"/>
        </w:rPr>
        <w:t xml:space="preserve">. As they help Assad recapture territory, militiamen from </w:t>
      </w:r>
      <w:r w:rsidRPr="00A81A22">
        <w:rPr>
          <w:rStyle w:val="StyleUnderline"/>
          <w:rFonts w:asciiTheme="minorHAnsi" w:hAnsiTheme="minorHAnsi" w:cstheme="minorHAnsi"/>
        </w:rPr>
        <w:t>Hezbollah have deployed within a few kilometers of</w:t>
      </w:r>
      <w:r w:rsidRPr="00A81A22">
        <w:rPr>
          <w:rFonts w:asciiTheme="minorHAnsi" w:hAnsiTheme="minorHAnsi" w:cstheme="minorHAnsi"/>
          <w:sz w:val="16"/>
        </w:rPr>
        <w:t xml:space="preserve"> the Golan Heights on </w:t>
      </w:r>
      <w:r w:rsidRPr="00A81A22">
        <w:rPr>
          <w:rStyle w:val="StyleUnderline"/>
          <w:rFonts w:asciiTheme="minorHAnsi" w:hAnsiTheme="minorHAnsi" w:cstheme="minorHAnsi"/>
        </w:rPr>
        <w:t>Israel’s border. Iran has vowed to avenge its citizens killed by</w:t>
      </w:r>
      <w:r w:rsidRPr="00A81A22">
        <w:rPr>
          <w:rFonts w:asciiTheme="minorHAnsi" w:hAnsiTheme="minorHAnsi" w:cstheme="minorHAnsi"/>
          <w:sz w:val="16"/>
        </w:rPr>
        <w:t xml:space="preserve"> the </w:t>
      </w:r>
      <w:r w:rsidRPr="00A81A22">
        <w:rPr>
          <w:rStyle w:val="StyleUnderline"/>
          <w:rFonts w:asciiTheme="minorHAnsi" w:hAnsiTheme="minorHAnsi" w:cstheme="minorHAnsi"/>
        </w:rPr>
        <w:t>Israeli airstrikes</w:t>
      </w:r>
      <w:r w:rsidRPr="00A81A22">
        <w:rPr>
          <w:rFonts w:asciiTheme="minorHAnsi" w:hAnsiTheme="minorHAnsi" w:cstheme="minorHAnsi"/>
          <w:sz w:val="16"/>
        </w:rPr>
        <w:t xml:space="preserve">, and it has plenty of options for doing so. </w:t>
      </w:r>
      <w:r w:rsidRPr="00A81A22">
        <w:rPr>
          <w:rStyle w:val="Emphasis"/>
          <w:rFonts w:asciiTheme="minorHAnsi" w:hAnsiTheme="minorHAnsi" w:cstheme="minorHAnsi"/>
        </w:rPr>
        <w:t>It’s a tinderbox</w:t>
      </w:r>
      <w:r w:rsidRPr="00A81A22">
        <w:rPr>
          <w:rFonts w:asciiTheme="minorHAnsi" w:hAnsiTheme="minorHAnsi" w:cstheme="minorHAnsi"/>
          <w:sz w:val="16"/>
        </w:rPr>
        <w:t xml:space="preserve">, says Ofer Shelach, a member of the foreign affairs and defense committee in Israel’s parliament. “I’m worried about the possibility that a match ignited in the Golan will light up a war going all the way to the sea.’’ Even more troubling is the absence of firefighters. Israelis lament that Washington has become a bit-part player, unable to impose a Syrian settlement that would guarantee its ally’s security. Absent that, “we can only represent our interests through force,’’ Shelach says. Asked about Israel-Iran tensions at a press briefing on Thursday, Pentagon spokeswoman Dana White said the U.S. is concerned by </w:t>
      </w:r>
      <w:r w:rsidRPr="00A81A22">
        <w:rPr>
          <w:rStyle w:val="StyleUnderline"/>
          <w:rFonts w:asciiTheme="minorHAnsi" w:hAnsiTheme="minorHAnsi" w:cstheme="minorHAnsi"/>
        </w:rPr>
        <w:t>Iranian actions</w:t>
      </w:r>
      <w:r w:rsidRPr="00A81A22">
        <w:rPr>
          <w:rFonts w:asciiTheme="minorHAnsi" w:hAnsiTheme="minorHAnsi" w:cstheme="minorHAnsi"/>
          <w:sz w:val="16"/>
        </w:rPr>
        <w:t xml:space="preserve"> that “</w:t>
      </w:r>
      <w:r w:rsidRPr="00A81A22">
        <w:rPr>
          <w:rStyle w:val="Emphasis"/>
          <w:rFonts w:asciiTheme="minorHAnsi" w:hAnsiTheme="minorHAnsi" w:cstheme="minorHAnsi"/>
        </w:rPr>
        <w:t>destabilize the region</w:t>
      </w:r>
      <w:r w:rsidRPr="00A81A22">
        <w:rPr>
          <w:rFonts w:asciiTheme="minorHAnsi" w:hAnsiTheme="minorHAnsi" w:cstheme="minorHAnsi"/>
          <w:sz w:val="16"/>
        </w:rPr>
        <w:t xml:space="preserve">,” including </w:t>
      </w:r>
      <w:r w:rsidRPr="00A81A22">
        <w:rPr>
          <w:rStyle w:val="StyleUnderline"/>
          <w:rFonts w:asciiTheme="minorHAnsi" w:hAnsiTheme="minorHAnsi" w:cstheme="minorHAnsi"/>
        </w:rPr>
        <w:t>through its proxy Hezbollah</w:t>
      </w:r>
      <w:r w:rsidRPr="00A81A22">
        <w:rPr>
          <w:rFonts w:asciiTheme="minorHAnsi" w:hAnsiTheme="minorHAnsi" w:cstheme="minorHAnsi"/>
          <w:sz w:val="16"/>
        </w:rPr>
        <w:t>. “</w:t>
      </w:r>
      <w:r w:rsidRPr="00A81A22">
        <w:rPr>
          <w:rStyle w:val="StyleUnderline"/>
          <w:rFonts w:asciiTheme="minorHAnsi" w:hAnsiTheme="minorHAnsi" w:cstheme="minorHAnsi"/>
        </w:rPr>
        <w:t>Wherever Iran is, chaos follows</w:t>
      </w:r>
      <w:r w:rsidRPr="00A81A22">
        <w:rPr>
          <w:rFonts w:asciiTheme="minorHAnsi" w:hAnsiTheme="minorHAnsi" w:cstheme="minorHAnsi"/>
          <w:sz w:val="16"/>
        </w:rPr>
        <w:t xml:space="preserve">,” she said. Able or Willing Far from tamping down tensions, President Donald Trump -– egged on by Israel –- has been ramping them up. By threatening to withdraw next week from the international agreement to curb Iran’s nuclear program, he’s added another volatile element to the regional mix. The only power with channels open to both sides, and the clout to play mediator, is Russia. President Vladimir Putin’s intervention in 2015 to shore up Assad has left Russia as the strongest actor in Syria. Putin is seeking to impose a peace that would lock in his political gains, so he has every interest in averting any spread of the war. But that doesn’t mean he’s able or willing to rein in Iran. </w:t>
      </w:r>
      <w:r w:rsidRPr="00A81A22">
        <w:rPr>
          <w:rStyle w:val="StyleUnderline"/>
          <w:rFonts w:asciiTheme="minorHAnsi" w:hAnsiTheme="minorHAnsi" w:cstheme="minorHAnsi"/>
        </w:rPr>
        <w:t>While Russia has</w:t>
      </w:r>
      <w:r w:rsidRPr="00A81A22">
        <w:rPr>
          <w:rFonts w:asciiTheme="minorHAnsi" w:hAnsiTheme="minorHAnsi" w:cstheme="minorHAnsi"/>
          <w:sz w:val="16"/>
        </w:rPr>
        <w:t xml:space="preserve"> cordial </w:t>
      </w:r>
      <w:r w:rsidRPr="00A81A22">
        <w:rPr>
          <w:rStyle w:val="StyleUnderline"/>
          <w:rFonts w:asciiTheme="minorHAnsi" w:hAnsiTheme="minorHAnsi" w:cstheme="minorHAnsi"/>
        </w:rPr>
        <w:t>ties with Israel, they’re</w:t>
      </w:r>
      <w:r w:rsidRPr="00A81A22">
        <w:rPr>
          <w:rFonts w:asciiTheme="minorHAnsi" w:hAnsiTheme="minorHAnsi" w:cstheme="minorHAnsi"/>
          <w:sz w:val="16"/>
        </w:rPr>
        <w:t xml:space="preserve"> likely </w:t>
      </w:r>
      <w:r w:rsidRPr="00A81A22">
        <w:rPr>
          <w:rStyle w:val="StyleUnderline"/>
          <w:rFonts w:asciiTheme="minorHAnsi" w:hAnsiTheme="minorHAnsi" w:cstheme="minorHAnsi"/>
        </w:rPr>
        <w:t>outweighed by</w:t>
      </w:r>
      <w:r w:rsidRPr="00A81A22">
        <w:rPr>
          <w:rFonts w:asciiTheme="minorHAnsi" w:hAnsiTheme="minorHAnsi" w:cstheme="minorHAnsi"/>
          <w:sz w:val="16"/>
        </w:rPr>
        <w:t xml:space="preserve"> the confluence of </w:t>
      </w:r>
      <w:r w:rsidRPr="00A81A22">
        <w:rPr>
          <w:rStyle w:val="StyleUnderline"/>
          <w:rFonts w:asciiTheme="minorHAnsi" w:hAnsiTheme="minorHAnsi" w:cstheme="minorHAnsi"/>
        </w:rPr>
        <w:t>interests with the Islamic Republic, whose ground forces were crucial to the success of Putin’s Syrian gambit</w:t>
      </w:r>
      <w:r w:rsidRPr="00A81A22">
        <w:rPr>
          <w:rFonts w:asciiTheme="minorHAnsi" w:hAnsiTheme="minorHAnsi" w:cstheme="minorHAnsi"/>
          <w:sz w:val="16"/>
        </w:rPr>
        <w:t>. Repeatedly threatened with attack or regime-change by its enemies, Iran sees the sympathetic governments in Damascus and Beirut as providing strategic depth. ‘Unstable, Unmanaged’ Now, the Iranians in Syria have graduated from helping Assad to “building their strategic presence against Israel,’’ said Paul Salem, senior vice president at the Middle East Institute in Washington. “</w:t>
      </w:r>
      <w:r w:rsidRPr="00A81A22">
        <w:rPr>
          <w:rStyle w:val="StyleUnderline"/>
          <w:rFonts w:asciiTheme="minorHAnsi" w:hAnsiTheme="minorHAnsi" w:cstheme="minorHAnsi"/>
        </w:rPr>
        <w:t>It appears that neither the Russians nor the Assad regime</w:t>
      </w:r>
      <w:r w:rsidRPr="00A81A22">
        <w:rPr>
          <w:rFonts w:asciiTheme="minorHAnsi" w:hAnsiTheme="minorHAnsi" w:cstheme="minorHAnsi"/>
          <w:sz w:val="16"/>
        </w:rPr>
        <w:t xml:space="preserve"> are in control or </w:t>
      </w:r>
      <w:r w:rsidRPr="00A81A22">
        <w:rPr>
          <w:rStyle w:val="StyleUnderline"/>
          <w:rFonts w:asciiTheme="minorHAnsi" w:hAnsiTheme="minorHAnsi" w:cstheme="minorHAnsi"/>
        </w:rPr>
        <w:t>can</w:t>
      </w:r>
      <w:r w:rsidRPr="00A81A22">
        <w:rPr>
          <w:rFonts w:asciiTheme="minorHAnsi" w:hAnsiTheme="minorHAnsi" w:cstheme="minorHAnsi"/>
          <w:sz w:val="16"/>
        </w:rPr>
        <w:t xml:space="preserve"> </w:t>
      </w:r>
      <w:r w:rsidRPr="00A81A22">
        <w:rPr>
          <w:rStyle w:val="StyleUnderline"/>
          <w:rFonts w:asciiTheme="minorHAnsi" w:hAnsiTheme="minorHAnsi" w:cstheme="minorHAnsi"/>
        </w:rPr>
        <w:t>limit these things</w:t>
      </w:r>
      <w:r w:rsidRPr="00A81A22">
        <w:rPr>
          <w:rFonts w:asciiTheme="minorHAnsi" w:hAnsiTheme="minorHAnsi" w:cstheme="minorHAnsi"/>
          <w:sz w:val="16"/>
        </w:rPr>
        <w:t>,’’ he said. “</w:t>
      </w:r>
      <w:r w:rsidRPr="00A81A22">
        <w:rPr>
          <w:rStyle w:val="StyleUnderline"/>
          <w:rFonts w:asciiTheme="minorHAnsi" w:hAnsiTheme="minorHAnsi" w:cstheme="minorHAnsi"/>
        </w:rPr>
        <w:t xml:space="preserve">The </w:t>
      </w:r>
      <w:r w:rsidRPr="00A81A22">
        <w:rPr>
          <w:rStyle w:val="Emphasis"/>
          <w:rFonts w:asciiTheme="minorHAnsi" w:hAnsiTheme="minorHAnsi" w:cstheme="minorHAnsi"/>
        </w:rPr>
        <w:t>situation is highly unstable</w:t>
      </w:r>
      <w:r w:rsidRPr="00A81A22">
        <w:rPr>
          <w:rStyle w:val="StyleUnderline"/>
          <w:rFonts w:asciiTheme="minorHAnsi" w:hAnsiTheme="minorHAnsi" w:cstheme="minorHAnsi"/>
        </w:rPr>
        <w:t xml:space="preserve"> and highly unmanaged</w:t>
      </w:r>
      <w:r w:rsidRPr="00A81A22">
        <w:rPr>
          <w:rFonts w:asciiTheme="minorHAnsi" w:hAnsiTheme="minorHAnsi" w:cstheme="minorHAnsi"/>
          <w:sz w:val="16"/>
        </w:rPr>
        <w:t>.’’ One test of Russia’s ability to manage it may come in southern Syria, where Islamic State and other jihadists and rebels still hold territory near Israel’s border -- enclaves that are among the likely next targets for Assad’s advancing army. “Before they do that, the Russians need to have an arrangement with the Israelis,’’ said Yuri Barmin, a Middle East expert at the Russian International Affairs Council, which advises the Kremlin. Russia is “willing to negotiate on the issue of Iran and Iran’s presence’’ in those regions, he said. ‘It’s Shortsighted’ That may not be enough to meet Israeli concerns, which extend far beyond the border. Earlier in the Syrian conflict, Israel’s airstrikes typically aimed to destroy weapons convoys bound for Hezbollah in Lebanon. There’s been a significant change. Two strikes in the past month -– widely attributed to Israel, though the Jewish state doesn’t comment on such matters –- targeted permanent infrastructure used by Iran’s forces. Both took place deep inside Syrian territory. “It’s shortsighted to look at it in terms of how many kilometers from the border Iran is sitting,’’ said Amos Gilad, who recently stepped down as director of political-military affairs at Israel’s Defense Ministry. “</w:t>
      </w:r>
      <w:r w:rsidRPr="00A81A22">
        <w:rPr>
          <w:rStyle w:val="StyleUnderline"/>
          <w:rFonts w:asciiTheme="minorHAnsi" w:hAnsiTheme="minorHAnsi" w:cstheme="minorHAnsi"/>
        </w:rPr>
        <w:t>Iran cannot be allowed to base themselves militarily in Syria. And Israel is fully determined to prevent that.</w:t>
      </w:r>
      <w:r w:rsidRPr="00A81A22">
        <w:rPr>
          <w:rFonts w:asciiTheme="minorHAnsi" w:hAnsiTheme="minorHAnsi" w:cstheme="minorHAnsi"/>
          <w:sz w:val="16"/>
        </w:rPr>
        <w:t xml:space="preserve">’’ To be sure, the goal could be achieved without a full-blown war. Salem, at the Middle East Institute, says the likeliest outcome is that Israel and Iran will avoid a conflict that neither really wants -- though he says the risk that they’ll end up fighting is higher than at any time since the Israel-Hezbollah war in 2006. And although hostilities have effectively begun with the airstrikes, many analysts say that they can be contained to Syria -– where Israel and Iran can square off without their allies necessarily being drawn into the fight. ‘Never!’ “Never!’’ said Liberman, when asked if clashes with Iran could lead to clashes with Russia. “There will be no confrontation with them.’’ In Beirut, Sami Nader of the Levant Institute for Strategic Studies said that Russia may not oppose an Israeli attack on Iranian positions in Syria, provided it doesn’t threaten to topple the Assad regime that is “the Russians’ main card at the negotiating table.” Barmin, the Kremlin adviser, said there’s plenty of daylight between the “diverging interests” of Russia and Iran. </w:t>
      </w:r>
      <w:r w:rsidRPr="00A81A22">
        <w:rPr>
          <w:rStyle w:val="StyleUnderline"/>
          <w:rFonts w:asciiTheme="minorHAnsi" w:hAnsiTheme="minorHAnsi" w:cstheme="minorHAnsi"/>
        </w:rPr>
        <w:t>So far, Russia’s response to Israeli airstrikes has been muted. But</w:t>
      </w:r>
      <w:r w:rsidRPr="00A81A22">
        <w:rPr>
          <w:rFonts w:asciiTheme="minorHAnsi" w:hAnsiTheme="minorHAnsi" w:cstheme="minorHAnsi"/>
          <w:sz w:val="16"/>
        </w:rPr>
        <w:t xml:space="preserve"> after the U.S. bombed Syrian targets last month, to punish Assad for an alleged chemical attack, </w:t>
      </w:r>
      <w:r w:rsidRPr="00A81A22">
        <w:rPr>
          <w:rStyle w:val="StyleUnderline"/>
          <w:rFonts w:asciiTheme="minorHAnsi" w:hAnsiTheme="minorHAnsi" w:cstheme="minorHAnsi"/>
        </w:rPr>
        <w:t xml:space="preserve">Russian officials said they may deliver state-of-the-art S-300 missile defense systems to Syria. That would pose new risks for the Israeli air force -– and increase the chance of a </w:t>
      </w:r>
      <w:r w:rsidRPr="00A81A22">
        <w:rPr>
          <w:rStyle w:val="Emphasis"/>
          <w:rFonts w:asciiTheme="minorHAnsi" w:hAnsiTheme="minorHAnsi" w:cstheme="minorHAnsi"/>
        </w:rPr>
        <w:t>flashpoint</w:t>
      </w:r>
      <w:r w:rsidRPr="00A81A22">
        <w:rPr>
          <w:rStyle w:val="StyleUnderline"/>
          <w:rFonts w:asciiTheme="minorHAnsi" w:hAnsiTheme="minorHAnsi" w:cstheme="minorHAnsi"/>
        </w:rPr>
        <w:t>.</w:t>
      </w:r>
      <w:r w:rsidRPr="00A81A22">
        <w:rPr>
          <w:rFonts w:asciiTheme="minorHAnsi" w:hAnsiTheme="minorHAnsi" w:cstheme="minorHAnsi"/>
          <w:sz w:val="16"/>
        </w:rPr>
        <w:t xml:space="preserve"> Israel’s parliament this week passed a law empowering the prime minister and defense to declare war without wider Cabinet approval in “extreme circumstances.” Half a century ago, Israel launched a surprise attack against its Arab enemies. A few years later, in 1973, the tables were turned. In both cases, one of the combatants consciously opted for war. But that’s not how Israel’s more recent conflicts have started, says Shelach. “It always happened because the situation escalated, deteriorated, without any of the sides making a decision.’’ And </w:t>
      </w:r>
      <w:r w:rsidRPr="00A81A22">
        <w:rPr>
          <w:rStyle w:val="StyleUnderline"/>
          <w:rFonts w:asciiTheme="minorHAnsi" w:hAnsiTheme="minorHAnsi" w:cstheme="minorHAnsi"/>
        </w:rPr>
        <w:t>that’s the risk</w:t>
      </w:r>
      <w:r w:rsidRPr="00A81A22">
        <w:rPr>
          <w:rFonts w:asciiTheme="minorHAnsi" w:hAnsiTheme="minorHAnsi" w:cstheme="minorHAnsi"/>
          <w:sz w:val="16"/>
        </w:rPr>
        <w:t xml:space="preserve"> he sees </w:t>
      </w:r>
      <w:r w:rsidRPr="00A81A22">
        <w:rPr>
          <w:rStyle w:val="StyleUnderline"/>
          <w:rFonts w:asciiTheme="minorHAnsi" w:hAnsiTheme="minorHAnsi" w:cstheme="minorHAnsi"/>
        </w:rPr>
        <w:t xml:space="preserve">now, </w:t>
      </w:r>
      <w:r w:rsidRPr="00A81A22">
        <w:rPr>
          <w:rStyle w:val="Emphasis"/>
          <w:rFonts w:asciiTheme="minorHAnsi" w:hAnsiTheme="minorHAnsi" w:cstheme="minorHAnsi"/>
        </w:rPr>
        <w:t>with no</w:t>
      </w:r>
      <w:r w:rsidRPr="00A81A22">
        <w:rPr>
          <w:rStyle w:val="StyleUnderline"/>
          <w:rFonts w:asciiTheme="minorHAnsi" w:hAnsiTheme="minorHAnsi" w:cstheme="minorHAnsi"/>
        </w:rPr>
        <w:t xml:space="preserve"> obvious </w:t>
      </w:r>
      <w:r w:rsidRPr="00A81A22">
        <w:rPr>
          <w:rStyle w:val="Emphasis"/>
          <w:rFonts w:asciiTheme="minorHAnsi" w:hAnsiTheme="minorHAnsi" w:cstheme="minorHAnsi"/>
        </w:rPr>
        <w:t>off-ramp</w:t>
      </w:r>
      <w:r w:rsidRPr="00A81A22">
        <w:rPr>
          <w:rStyle w:val="StyleUnderline"/>
          <w:rFonts w:asciiTheme="minorHAnsi" w:hAnsiTheme="minorHAnsi" w:cstheme="minorHAnsi"/>
        </w:rPr>
        <w:t>.</w:t>
      </w:r>
    </w:p>
    <w:p w:rsidR="00DE1C21" w:rsidRPr="00A81A22" w:rsidRDefault="00DE1C21" w:rsidP="00DE1C21">
      <w:pPr>
        <w:rPr>
          <w:rFonts w:asciiTheme="minorHAnsi" w:hAnsiTheme="minorHAnsi" w:cstheme="minorHAnsi"/>
          <w:sz w:val="16"/>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War with Iran goes global and nuclear.</w:t>
      </w:r>
    </w:p>
    <w:p w:rsidR="00DE1C21" w:rsidRPr="00A81A22" w:rsidRDefault="00DE1C21" w:rsidP="00DE1C21">
      <w:pPr>
        <w:rPr>
          <w:rFonts w:asciiTheme="minorHAnsi" w:hAnsiTheme="minorHAnsi" w:cstheme="minorHAnsi"/>
        </w:rPr>
      </w:pPr>
      <w:r w:rsidRPr="00A81A22">
        <w:rPr>
          <w:rStyle w:val="Style13ptBold"/>
          <w:rFonts w:asciiTheme="minorHAnsi" w:hAnsiTheme="minorHAnsi" w:cstheme="minorHAnsi"/>
        </w:rPr>
        <w:t>Avery 13</w:t>
      </w:r>
      <w:r w:rsidRPr="00A81A22">
        <w:rPr>
          <w:rFonts w:asciiTheme="minorHAnsi" w:hAnsiTheme="minorHAnsi" w:cstheme="minorHAnsi"/>
        </w:rPr>
        <w:t xml:space="preserve"> – (11/6, John Scales, Lektor Emeritus, Associate Professor, at the Department of Chemistry, University of Copenhagen, Contact Person in Denmark for Pugwash Conferences on Science and World Affairs and received the Nobel Peace Prize for his work, Member of the Danish Peace Commission of 1998, former Technical Advisor, World Health Organization, Regional Office for Europe , former Chairman of the Danish Peace Academy, PhD in Theoretical Chemistry and MSc in Theoretical Physics, “</w:t>
      </w:r>
      <w:r w:rsidRPr="00A81A22">
        <w:rPr>
          <w:rFonts w:asciiTheme="minorHAnsi" w:hAnsiTheme="minorHAnsi" w:cstheme="minorHAnsi"/>
          <w:b/>
          <w:iCs/>
          <w:bdr w:val="single" w:sz="8" w:space="0" w:color="auto" w:frame="1"/>
        </w:rPr>
        <w:t>An Attack On Iran Could Escalate Into Global Nuclear War</w:t>
      </w:r>
      <w:r w:rsidRPr="00A81A22">
        <w:rPr>
          <w:rFonts w:asciiTheme="minorHAnsi" w:hAnsiTheme="minorHAnsi" w:cstheme="minorHAnsi"/>
        </w:rPr>
        <w:t>,” http://www.countercurrents.org/avery061113.htm)</w:t>
      </w:r>
    </w:p>
    <w:p w:rsidR="00DE1C21" w:rsidRPr="00A81A22" w:rsidRDefault="00DE1C21" w:rsidP="00DE1C21">
      <w:pPr>
        <w:rPr>
          <w:rFonts w:asciiTheme="minorHAnsi" w:hAnsiTheme="minorHAnsi" w:cstheme="minorHAnsi"/>
          <w:sz w:val="12"/>
        </w:rPr>
      </w:pPr>
      <w:r w:rsidRPr="00A81A22">
        <w:rPr>
          <w:rStyle w:val="StyleUnderline"/>
          <w:rFonts w:asciiTheme="minorHAnsi" w:hAnsiTheme="minorHAnsi" w:cstheme="minorHAnsi"/>
        </w:rPr>
        <w:t>As we approach the 100th anniversary World War I, we should remember that this colossal disaster escalated uncontrollably from what was intended to be a minor conflict. There is a danger that an attack on Iran would escalate into a large-scale war</w:t>
      </w:r>
      <w:r w:rsidRPr="00A81A22">
        <w:rPr>
          <w:rFonts w:asciiTheme="minorHAnsi" w:hAnsiTheme="minorHAnsi" w:cstheme="minorHAnsi"/>
          <w:sz w:val="12"/>
        </w:rPr>
        <w:t xml:space="preserve"> in the Middle East, entirely destabilizing a region that is already deep in problems.</w:t>
      </w:r>
    </w:p>
    <w:p w:rsidR="00DE1C21" w:rsidRPr="00A81A22" w:rsidRDefault="00DE1C21" w:rsidP="00DE1C21">
      <w:pPr>
        <w:rPr>
          <w:rFonts w:asciiTheme="minorHAnsi" w:hAnsiTheme="minorHAnsi" w:cstheme="minorHAnsi"/>
          <w:sz w:val="12"/>
        </w:rPr>
      </w:pPr>
      <w:r w:rsidRPr="00A81A22">
        <w:rPr>
          <w:rFonts w:asciiTheme="minorHAnsi" w:hAnsiTheme="minorHAnsi" w:cstheme="minorHAnsi"/>
          <w:sz w:val="12"/>
        </w:rPr>
        <w:t xml:space="preserve">The unstable government of </w:t>
      </w:r>
      <w:r w:rsidRPr="00A81A22">
        <w:rPr>
          <w:rStyle w:val="StyleUnderline"/>
          <w:rFonts w:asciiTheme="minorHAnsi" w:hAnsiTheme="minorHAnsi" w:cstheme="minorHAnsi"/>
        </w:rPr>
        <w:t>Pakistan might be overthrown</w:t>
      </w:r>
      <w:r w:rsidRPr="00A81A22">
        <w:rPr>
          <w:rFonts w:asciiTheme="minorHAnsi" w:hAnsiTheme="minorHAnsi" w:cstheme="minorHAnsi"/>
          <w:sz w:val="12"/>
        </w:rPr>
        <w:t xml:space="preserve">, and the revolutionary Pakistani government might enter the war on the side of Iran, thus </w:t>
      </w:r>
      <w:r w:rsidRPr="00A81A22">
        <w:rPr>
          <w:rStyle w:val="Emphasis"/>
          <w:rFonts w:asciiTheme="minorHAnsi" w:hAnsiTheme="minorHAnsi" w:cstheme="minorHAnsi"/>
        </w:rPr>
        <w:t>introducing nuclear weapons into the conflict</w:t>
      </w:r>
      <w:r w:rsidRPr="00A81A22">
        <w:rPr>
          <w:rStyle w:val="StyleUnderline"/>
          <w:rFonts w:asciiTheme="minorHAnsi" w:hAnsiTheme="minorHAnsi" w:cstheme="minorHAnsi"/>
        </w:rPr>
        <w:t>. Russia and China, firm allies of Iran, might also be drawn into a general war in the Middle East.</w:t>
      </w:r>
      <w:r w:rsidRPr="00A81A22">
        <w:rPr>
          <w:rFonts w:asciiTheme="minorHAnsi" w:hAnsiTheme="minorHAnsi" w:cstheme="minorHAnsi"/>
          <w:sz w:val="12"/>
        </w:rPr>
        <w:t xml:space="preserve"> Since much of the world's oil comes from the region, such a war would certainly cause the price of oil to reach unheard-of heights, with catastrophic effects on the global economy.</w:t>
      </w:r>
    </w:p>
    <w:p w:rsidR="00DE1C21" w:rsidRPr="00A81A22" w:rsidRDefault="00DE1C21" w:rsidP="00DE1C21">
      <w:pPr>
        <w:rPr>
          <w:rStyle w:val="StyleUnderline"/>
          <w:rFonts w:asciiTheme="minorHAnsi" w:hAnsiTheme="minorHAnsi" w:cstheme="minorHAnsi"/>
        </w:rPr>
      </w:pPr>
      <w:r w:rsidRPr="00A81A22">
        <w:rPr>
          <w:rFonts w:asciiTheme="minorHAnsi" w:hAnsiTheme="minorHAnsi" w:cstheme="minorHAnsi"/>
          <w:sz w:val="12"/>
        </w:rPr>
        <w:t xml:space="preserve">In the dangerous situation that could potentially result from an attack on Iran, there is a risk that </w:t>
      </w:r>
      <w:r w:rsidRPr="00A81A22">
        <w:rPr>
          <w:rFonts w:asciiTheme="minorHAnsi" w:hAnsiTheme="minorHAnsi" w:cstheme="minorHAnsi"/>
          <w:b/>
          <w:iCs/>
          <w:bdr w:val="single" w:sz="8" w:space="0" w:color="auto" w:frame="1"/>
        </w:rPr>
        <w:t>nuclear weapons would be used</w:t>
      </w:r>
      <w:r w:rsidRPr="00A81A22">
        <w:rPr>
          <w:rStyle w:val="StyleUnderline"/>
          <w:rFonts w:asciiTheme="minorHAnsi" w:hAnsiTheme="minorHAnsi" w:cstheme="minorHAnsi"/>
        </w:rPr>
        <w:t>, either intentionally, or by accident or miscalculation. Recent research has shown that besides making large areas of the world uninhabitable</w:t>
      </w:r>
      <w:r w:rsidRPr="00A81A22">
        <w:rPr>
          <w:rFonts w:asciiTheme="minorHAnsi" w:hAnsiTheme="minorHAnsi" w:cstheme="minorHAnsi"/>
          <w:sz w:val="12"/>
        </w:rPr>
        <w:t xml:space="preserve"> through long-lasting radioactive contamination, </w:t>
      </w:r>
      <w:r w:rsidRPr="00A81A22">
        <w:rPr>
          <w:rStyle w:val="StyleUnderline"/>
          <w:rFonts w:asciiTheme="minorHAnsi" w:hAnsiTheme="minorHAnsi" w:cstheme="minorHAnsi"/>
        </w:rPr>
        <w:t>a nuclear war would damage global agriculture to such a extent that a global famine of previously unknown proportions would result.</w:t>
      </w:r>
    </w:p>
    <w:p w:rsidR="00DE1C21" w:rsidRPr="00A81A22" w:rsidRDefault="00DE1C21" w:rsidP="00DE1C21">
      <w:pPr>
        <w:rPr>
          <w:rFonts w:asciiTheme="minorHAnsi" w:hAnsiTheme="minorHAnsi" w:cstheme="minorHAnsi"/>
        </w:rPr>
      </w:pPr>
      <w:r w:rsidRPr="00A81A22">
        <w:rPr>
          <w:rStyle w:val="StyleUnderline"/>
          <w:rFonts w:asciiTheme="minorHAnsi" w:hAnsiTheme="minorHAnsi" w:cstheme="minorHAnsi"/>
        </w:rPr>
        <w:t xml:space="preserve">Thus, nuclear war is the ultimate ecological catastrophe. It could </w:t>
      </w:r>
      <w:r w:rsidRPr="00A81A22">
        <w:rPr>
          <w:rStyle w:val="Emphasis"/>
          <w:rFonts w:asciiTheme="minorHAnsi" w:hAnsiTheme="minorHAnsi" w:cstheme="minorHAnsi"/>
        </w:rPr>
        <w:t>destroy</w:t>
      </w:r>
      <w:r w:rsidRPr="00A81A22">
        <w:rPr>
          <w:rStyle w:val="StyleUnderline"/>
          <w:rFonts w:asciiTheme="minorHAnsi" w:hAnsiTheme="minorHAnsi" w:cstheme="minorHAnsi"/>
        </w:rPr>
        <w:t xml:space="preserve"> human </w:t>
      </w:r>
      <w:r w:rsidRPr="00A81A22">
        <w:rPr>
          <w:rStyle w:val="Emphasis"/>
          <w:rFonts w:asciiTheme="minorHAnsi" w:hAnsiTheme="minorHAnsi" w:cstheme="minorHAnsi"/>
        </w:rPr>
        <w:t>civilization</w:t>
      </w:r>
      <w:r w:rsidRPr="00A81A22">
        <w:rPr>
          <w:rStyle w:val="StyleUnderline"/>
          <w:rFonts w:asciiTheme="minorHAnsi" w:hAnsiTheme="minorHAnsi" w:cstheme="minorHAnsi"/>
        </w:rPr>
        <w:t xml:space="preserve"> and much of </w:t>
      </w:r>
      <w:r w:rsidRPr="00A81A22">
        <w:rPr>
          <w:rStyle w:val="Emphasis"/>
          <w:rFonts w:asciiTheme="minorHAnsi" w:hAnsiTheme="minorHAnsi" w:cstheme="minorHAnsi"/>
        </w:rPr>
        <w:t>the biosphere</w:t>
      </w:r>
      <w:r w:rsidRPr="00A81A22">
        <w:rPr>
          <w:rFonts w:asciiTheme="minorHAnsi" w:hAnsiTheme="minorHAnsi" w:cstheme="minorHAnsi"/>
          <w:sz w:val="12"/>
        </w:rPr>
        <w:t>. To risk such a war would be an unforgivable offense against the lives and future of all the peoples of the world, US citizens included.</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No Impact – Miscalc</w:t>
      </w:r>
    </w:p>
    <w:p w:rsidR="00DE1C21" w:rsidRPr="00A81A22" w:rsidRDefault="00DE1C21" w:rsidP="00C00227">
      <w:pPr>
        <w:pStyle w:val="Heading4"/>
        <w:rPr>
          <w:rStyle w:val="Style13ptBold"/>
          <w:rFonts w:asciiTheme="minorHAnsi" w:hAnsiTheme="minorHAnsi" w:cstheme="minorHAnsi"/>
        </w:rPr>
      </w:pPr>
      <w:r w:rsidRPr="00A81A22">
        <w:rPr>
          <w:rStyle w:val="Style13ptBold"/>
          <w:rFonts w:asciiTheme="minorHAnsi" w:hAnsiTheme="minorHAnsi" w:cstheme="minorHAnsi"/>
        </w:rPr>
        <w:t>Miscalculation will definitely lead to war</w:t>
      </w:r>
    </w:p>
    <w:p w:rsidR="00DE1C21" w:rsidRPr="00A81A22" w:rsidRDefault="00DE1C21" w:rsidP="00DE1C21">
      <w:pPr>
        <w:rPr>
          <w:rFonts w:asciiTheme="minorHAnsi" w:hAnsiTheme="minorHAnsi" w:cstheme="minorHAnsi"/>
          <w:bCs/>
        </w:rPr>
      </w:pPr>
      <w:r w:rsidRPr="00A81A22">
        <w:rPr>
          <w:rStyle w:val="Style13ptBold"/>
          <w:rFonts w:asciiTheme="minorHAnsi" w:hAnsiTheme="minorHAnsi" w:cstheme="minorHAnsi"/>
        </w:rPr>
        <w:t>Goldenberg 6/4</w:t>
      </w:r>
      <w:r w:rsidRPr="00A81A22">
        <w:rPr>
          <w:rFonts w:asciiTheme="minorHAnsi" w:hAnsiTheme="minorHAnsi" w:cstheme="minorHAnsi"/>
          <w:bCs/>
        </w:rPr>
        <w:t xml:space="preserve"> (Goldenberg, previously served as Iran Team Chief in the Office of the Under Secretary of Defense for Policy., June 4, 2019. “What a War With Iran Would Look Like.”</w:t>
      </w:r>
      <w:r w:rsidRPr="00A81A22">
        <w:rPr>
          <w:rFonts w:asciiTheme="minorHAnsi" w:hAnsiTheme="minorHAnsi" w:cstheme="minorHAnsi"/>
        </w:rPr>
        <w:t xml:space="preserve"> </w:t>
      </w:r>
      <w:r w:rsidRPr="00A81A22">
        <w:rPr>
          <w:rFonts w:asciiTheme="minorHAnsi" w:hAnsiTheme="minorHAnsi" w:cstheme="minorHAnsi"/>
          <w:bCs/>
        </w:rPr>
        <w:t>https://www.foreignaffairs.com/articles/iran/2019-06-04/what-war-iran-would-look)</w:t>
      </w:r>
    </w:p>
    <w:p w:rsidR="00DE1C21" w:rsidRPr="00A81A22" w:rsidRDefault="00DE1C21" w:rsidP="00DE1C21">
      <w:pPr>
        <w:rPr>
          <w:rStyle w:val="StyleUnderline"/>
          <w:rFonts w:asciiTheme="minorHAnsi" w:hAnsiTheme="minorHAnsi" w:cstheme="minorHAnsi"/>
        </w:rPr>
      </w:pPr>
      <w:r w:rsidRPr="00A81A22">
        <w:rPr>
          <w:rStyle w:val="StyleUnderline"/>
          <w:rFonts w:asciiTheme="minorHAnsi" w:hAnsiTheme="minorHAnsi" w:cstheme="minorHAnsi"/>
        </w:rPr>
        <w:t>Tensions between Iran and the United States are at their highest point in years.</w:t>
      </w:r>
      <w:r w:rsidRPr="00A81A22">
        <w:rPr>
          <w:rFonts w:asciiTheme="minorHAnsi" w:hAnsiTheme="minorHAnsi" w:cstheme="minorHAnsi"/>
          <w:sz w:val="16"/>
          <w:szCs w:val="16"/>
        </w:rPr>
        <w:t xml:space="preserve"> The 2015 </w:t>
      </w:r>
      <w:r w:rsidRPr="00A81A22">
        <w:rPr>
          <w:rStyle w:val="StyleUnderline"/>
          <w:rFonts w:asciiTheme="minorHAnsi" w:hAnsiTheme="minorHAnsi" w:cstheme="minorHAnsi"/>
        </w:rPr>
        <w:t>Iran nuclear agreement is teetering</w:t>
      </w:r>
      <w:r w:rsidRPr="00A81A22">
        <w:rPr>
          <w:rFonts w:asciiTheme="minorHAnsi" w:hAnsiTheme="minorHAnsi" w:cstheme="minorHAnsi"/>
          <w:sz w:val="16"/>
          <w:szCs w:val="16"/>
        </w:rPr>
        <w:t xml:space="preserve">. The Trump administration is using sanctions to strangle the Iranian economy and in May deployed an aircraft carrier, a missile defense battery, and four bombers to the Middle East. Washington has evacuated nonessential personnel from its embassy in Baghdad, citing </w:t>
      </w:r>
      <w:r w:rsidRPr="00A81A22">
        <w:rPr>
          <w:rStyle w:val="StyleUnderline"/>
          <w:rFonts w:asciiTheme="minorHAnsi" w:hAnsiTheme="minorHAnsi" w:cstheme="minorHAnsi"/>
        </w:rPr>
        <w:t>intelligence suggesting that Iran is increasingly willing to hit U.S. targets through its military proxies abroad</w:t>
      </w:r>
      <w:r w:rsidRPr="00A81A22">
        <w:rPr>
          <w:rFonts w:asciiTheme="minorHAnsi" w:hAnsiTheme="minorHAnsi" w:cstheme="minorHAnsi"/>
          <w:sz w:val="16"/>
          <w:szCs w:val="16"/>
        </w:rPr>
        <w:t xml:space="preserve">. The United States also stated that </w:t>
      </w:r>
      <w:r w:rsidRPr="00A81A22">
        <w:rPr>
          <w:rStyle w:val="StyleUnderline"/>
          <w:rFonts w:asciiTheme="minorHAnsi" w:hAnsiTheme="minorHAnsi" w:cstheme="minorHAnsi"/>
        </w:rPr>
        <w:t>Iran almost certainly perpetrated the recent damage to oil tankers flagged by Saudi Arabia, Norway, and the United Arab Emirates (UAE)</w:t>
      </w:r>
      <w:r w:rsidRPr="00A81A22">
        <w:rPr>
          <w:rFonts w:asciiTheme="minorHAnsi" w:hAnsiTheme="minorHAnsi" w:cstheme="minorHAnsi"/>
          <w:sz w:val="16"/>
          <w:szCs w:val="16"/>
        </w:rPr>
        <w:t xml:space="preserve"> and claimed that Iran had temporarily loaded missiles onto small boats in the Persian Gulf. In early May, </w:t>
      </w:r>
      <w:r w:rsidRPr="00A81A22">
        <w:rPr>
          <w:rStyle w:val="StyleUnderline"/>
          <w:rFonts w:asciiTheme="minorHAnsi" w:hAnsiTheme="minorHAnsi" w:cstheme="minorHAnsi"/>
        </w:rPr>
        <w:t>U.S. National Security Adviser John Bolton publicly threatened a response to any Iranian attacks, “whether by proxy</w:t>
      </w:r>
      <w:r w:rsidRPr="00A81A22">
        <w:rPr>
          <w:rFonts w:asciiTheme="minorHAnsi" w:hAnsiTheme="minorHAnsi" w:cstheme="minorHAnsi"/>
          <w:sz w:val="16"/>
          <w:szCs w:val="16"/>
        </w:rPr>
        <w:t xml:space="preserve">, the Islamic Revolutionary Guards [sic] Corps or regular Iranian forces. “The good news is that the situation is not as bad as it appears. None of the players—with the possible exception of </w:t>
      </w:r>
      <w:r w:rsidRPr="00A81A22">
        <w:rPr>
          <w:rStyle w:val="StyleUnderline"/>
          <w:rFonts w:asciiTheme="minorHAnsi" w:hAnsiTheme="minorHAnsi" w:cstheme="minorHAnsi"/>
        </w:rPr>
        <w:t>Bolton—seem to really want a war</w:t>
      </w:r>
      <w:r w:rsidRPr="00A81A22">
        <w:rPr>
          <w:rFonts w:asciiTheme="minorHAnsi" w:hAnsiTheme="minorHAnsi" w:cstheme="minorHAnsi"/>
          <w:sz w:val="16"/>
          <w:szCs w:val="16"/>
        </w:rPr>
        <w:t xml:space="preserve">. Iran’s military strategy is to keep tensions at a low boil and avoid a direct confrontation with the United States. Washington struck a tough public posture with its recent troop deployment, but the move was neither consequential nor terribly unusual. If the United States were truly preparing for a war, the flow of military assets into the region would be much more dramatic. The </w:t>
      </w:r>
      <w:r w:rsidRPr="00A81A22">
        <w:rPr>
          <w:rStyle w:val="StyleUnderline"/>
          <w:rFonts w:asciiTheme="minorHAnsi" w:hAnsiTheme="minorHAnsi" w:cstheme="minorHAnsi"/>
        </w:rPr>
        <w:t>bad news is that a war could still happen</w:t>
      </w:r>
      <w:r w:rsidRPr="00A81A22">
        <w:rPr>
          <w:rFonts w:asciiTheme="minorHAnsi" w:hAnsiTheme="minorHAnsi" w:cstheme="minorHAnsi"/>
          <w:sz w:val="16"/>
          <w:szCs w:val="16"/>
        </w:rPr>
        <w:t>. Even if neither side wants to fight</w:t>
      </w:r>
      <w:r w:rsidRPr="00A81A22">
        <w:rPr>
          <w:rStyle w:val="StyleUnderline"/>
          <w:rFonts w:asciiTheme="minorHAnsi" w:hAnsiTheme="minorHAnsi" w:cstheme="minorHAnsi"/>
        </w:rPr>
        <w:t>, miscalculation, missed signals, and the logic of escalation could conspire to turn even a minor clash into a regional conflagration—with devastating effects for Iran, the United States, and the Middle East.</w:t>
      </w:r>
    </w:p>
    <w:p w:rsidR="00DE1C21" w:rsidRPr="00A81A22" w:rsidRDefault="00DE1C21" w:rsidP="00DE1C21">
      <w:pPr>
        <w:rPr>
          <w:rFonts w:asciiTheme="minorHAnsi" w:hAnsiTheme="minorHAnsi" w:cstheme="minorHAnsi"/>
          <w:sz w:val="16"/>
          <w:szCs w:val="16"/>
        </w:rPr>
      </w:pPr>
    </w:p>
    <w:p w:rsidR="00DE1C21" w:rsidRPr="00A81A22" w:rsidRDefault="00DE1C21" w:rsidP="00DE1C21">
      <w:pPr>
        <w:pStyle w:val="Heading4"/>
        <w:rPr>
          <w:rStyle w:val="Style13ptBold"/>
          <w:rFonts w:asciiTheme="minorHAnsi" w:hAnsiTheme="minorHAnsi" w:cstheme="minorHAnsi"/>
        </w:rPr>
      </w:pPr>
      <w:r w:rsidRPr="00A81A22">
        <w:rPr>
          <w:rStyle w:val="Style13ptBold"/>
          <w:rFonts w:asciiTheme="minorHAnsi" w:hAnsiTheme="minorHAnsi" w:cstheme="minorHAnsi"/>
        </w:rPr>
        <w:t>AT: US military capacity would prevent war</w:t>
      </w:r>
    </w:p>
    <w:p w:rsidR="00DE1C21" w:rsidRPr="00A81A22" w:rsidRDefault="00DE1C21" w:rsidP="00DE1C21">
      <w:pPr>
        <w:rPr>
          <w:rFonts w:asciiTheme="minorHAnsi" w:hAnsiTheme="minorHAnsi" w:cstheme="minorHAnsi"/>
          <w:bCs/>
        </w:rPr>
      </w:pPr>
      <w:r w:rsidRPr="00A81A22">
        <w:rPr>
          <w:rStyle w:val="Style13ptBold"/>
          <w:rFonts w:asciiTheme="minorHAnsi" w:hAnsiTheme="minorHAnsi" w:cstheme="minorHAnsi"/>
        </w:rPr>
        <w:t>Frisch 6/5</w:t>
      </w:r>
      <w:r w:rsidRPr="00A81A22">
        <w:rPr>
          <w:rFonts w:asciiTheme="minorHAnsi" w:hAnsiTheme="minorHAnsi" w:cstheme="minorHAnsi"/>
          <w:bCs/>
        </w:rPr>
        <w:t xml:space="preserve"> (Lappin, professor of political studies and Middle East studies at Bar-Ilan Universityand a senior research associate at the Begin-Sadat Center. June 5,2019.”</w:t>
      </w:r>
      <w:r w:rsidRPr="00A81A22">
        <w:rPr>
          <w:rFonts w:asciiTheme="minorHAnsi" w:hAnsiTheme="minorHAnsi" w:cstheme="minorHAnsi"/>
        </w:rPr>
        <w:t xml:space="preserve"> </w:t>
      </w:r>
      <w:r w:rsidRPr="00A81A22">
        <w:rPr>
          <w:rFonts w:asciiTheme="minorHAnsi" w:hAnsiTheme="minorHAnsi" w:cstheme="minorHAnsi"/>
          <w:bCs/>
        </w:rPr>
        <w:t>https://besacenter.org/wp-content/uploads/2019/06/1192-Iran-Is-Too-Smart-to-Go-to-War-Frisch-final.pdf, Saatvik)</w:t>
      </w:r>
    </w:p>
    <w:p w:rsidR="00DE1C21" w:rsidRPr="00A81A22" w:rsidRDefault="00DE1C21" w:rsidP="00DE1C21">
      <w:pPr>
        <w:rPr>
          <w:rFonts w:asciiTheme="minorHAnsi" w:hAnsiTheme="minorHAnsi" w:cstheme="minorHAnsi"/>
          <w:sz w:val="16"/>
          <w:szCs w:val="16"/>
        </w:rPr>
      </w:pPr>
    </w:p>
    <w:p w:rsidR="00DE1C21" w:rsidRPr="00A81A22" w:rsidRDefault="00DE1C21" w:rsidP="00DE1C21">
      <w:pPr>
        <w:rPr>
          <w:rFonts w:asciiTheme="minorHAnsi" w:hAnsiTheme="minorHAnsi" w:cstheme="minorHAnsi"/>
          <w:sz w:val="16"/>
          <w:szCs w:val="16"/>
        </w:rPr>
      </w:pPr>
      <w:r w:rsidRPr="00A81A22">
        <w:rPr>
          <w:rFonts w:asciiTheme="minorHAnsi" w:hAnsiTheme="minorHAnsi" w:cstheme="minorHAnsi"/>
          <w:sz w:val="16"/>
          <w:szCs w:val="16"/>
        </w:rPr>
        <w:t xml:space="preserve">There has been much belligerent rhetoric and saber-rattling between the Islamic Republic of Iran and the US of late–for example, the announced arrival of a USAF aircraft carrier to the Gulf area. Many analysts are speculating what will happen if war breaks out between the two. Not so fast. </w:t>
      </w:r>
      <w:r w:rsidRPr="00A81A22">
        <w:rPr>
          <w:rStyle w:val="StyleUnderline"/>
          <w:rFonts w:asciiTheme="minorHAnsi" w:hAnsiTheme="minorHAnsi" w:cstheme="minorHAnsi"/>
        </w:rPr>
        <w:t>If the Iranians have their way, they will make sure that tensions fall far short of war.</w:t>
      </w:r>
      <w:r w:rsidRPr="00A81A22">
        <w:rPr>
          <w:rFonts w:asciiTheme="minorHAnsi" w:hAnsiTheme="minorHAnsi" w:cstheme="minorHAnsi"/>
          <w:sz w:val="16"/>
          <w:szCs w:val="16"/>
        </w:rPr>
        <w:t xml:space="preserve"> The leaders of Iran are certainly belligerent toward their neighbors–they clearly harbor ambitions to dominate areas far beyond their borders, including Lebanon, Syria, Iraq, and Yemen–but they are not reckless. </w:t>
      </w:r>
      <w:r w:rsidRPr="00A81A22">
        <w:rPr>
          <w:rStyle w:val="StyleUnderline"/>
          <w:rFonts w:asciiTheme="minorHAnsi" w:hAnsiTheme="minorHAnsi" w:cstheme="minorHAnsi"/>
        </w:rPr>
        <w:t>Preying on their minds when they contemplate the cost of war with the US, the leading military power in the world by far</w:t>
      </w:r>
      <w:r w:rsidRPr="00A81A22">
        <w:rPr>
          <w:rFonts w:asciiTheme="minorHAnsi" w:hAnsiTheme="minorHAnsi" w:cstheme="minorHAnsi"/>
          <w:sz w:val="16"/>
          <w:szCs w:val="16"/>
        </w:rPr>
        <w:t>, is Operation Praying Mantis, which the US Navy undertook against the navy of the Islamic Republic during the Iran-Iraq War in April 1988. Retaliating against Iranian attacks intended to disrupt Gulf oil shipping, the US Navy –in a single day of battle –sank an Iranian frigate, damaged another, and sank a gunboat, three speedboats, and two moving platforms at a cost of 55 Iranian lives. The US Navy’s losses totaled two crew members of a helicopter that malfunctioned on a reconnaissance mission and crashed into the sea. Even more nightmarish for the Iranian leaders is what transpired in 2003 with the allied conquest (led overwhelmingly by US forces) of Iraq. The subsequent difficulties involved in staying in Iraq to rebuild the state have overshadowed one of the greatest military successes in the history of warfare.</w:t>
      </w:r>
      <w:r w:rsidRPr="00A81A22">
        <w:rPr>
          <w:rStyle w:val="StyleUnderline"/>
          <w:rFonts w:asciiTheme="minorHAnsi" w:hAnsiTheme="minorHAnsi" w:cstheme="minorHAnsi"/>
        </w:rPr>
        <w:t xml:space="preserve"> The US military, with minor help from allies, conquered a state the size of Poland</w:t>
      </w:r>
      <w:r w:rsidRPr="00A81A22">
        <w:rPr>
          <w:rFonts w:asciiTheme="minorHAnsi" w:hAnsiTheme="minorHAnsi" w:cstheme="minorHAnsi"/>
          <w:sz w:val="16"/>
          <w:szCs w:val="16"/>
        </w:rPr>
        <w:t xml:space="preserve"> in less time than the German blitzkrieg of that country, </w:t>
      </w:r>
      <w:r w:rsidRPr="00A81A22">
        <w:rPr>
          <w:rStyle w:val="StyleUnderline"/>
          <w:rFonts w:asciiTheme="minorHAnsi" w:hAnsiTheme="minorHAnsi" w:cstheme="minorHAnsi"/>
        </w:rPr>
        <w:t>at a cost of 157 lives (122 of them US military personnel)</w:t>
      </w:r>
      <w:r w:rsidRPr="00A81A22">
        <w:rPr>
          <w:rFonts w:asciiTheme="minorHAnsi" w:hAnsiTheme="minorHAnsi" w:cstheme="minorHAnsi"/>
          <w:sz w:val="16"/>
          <w:szCs w:val="16"/>
        </w:rPr>
        <w:t>.</w:t>
      </w:r>
      <w:r w:rsidRPr="00A81A22">
        <w:rPr>
          <w:rStyle w:val="StyleUnderline"/>
          <w:rFonts w:asciiTheme="minorHAnsi" w:hAnsiTheme="minorHAnsi" w:cstheme="minorHAnsi"/>
        </w:rPr>
        <w:t>Thousands of losses had been envisioned</w:t>
      </w:r>
      <w:r w:rsidRPr="00A81A22">
        <w:rPr>
          <w:rFonts w:asciiTheme="minorHAnsi" w:hAnsiTheme="minorHAnsi" w:cstheme="minorHAnsi"/>
          <w:sz w:val="16"/>
          <w:szCs w:val="16"/>
        </w:rPr>
        <w:t xml:space="preserve">. The mullahs know only too well that their forces, </w:t>
      </w:r>
      <w:r w:rsidRPr="00A81A22">
        <w:rPr>
          <w:rStyle w:val="StyleUnderline"/>
          <w:rFonts w:asciiTheme="minorHAnsi" w:hAnsiTheme="minorHAnsi" w:cstheme="minorHAnsi"/>
        </w:rPr>
        <w:t>by contrast, engaged the Iraqis in warfare for eight years without achieving any decisive results</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 xml:space="preserve">It does not require complex reasoning to deduce the likely outcome of a war with the US. They are also fully aware that because Iran as a state is so vulnerable, the US will scarcely need any forces on the ground to bring it to its knees. </w:t>
      </w:r>
      <w:r w:rsidRPr="00A81A22">
        <w:rPr>
          <w:rFonts w:asciiTheme="minorHAnsi" w:hAnsiTheme="minorHAnsi" w:cstheme="minorHAnsi"/>
          <w:sz w:val="16"/>
          <w:szCs w:val="16"/>
        </w:rPr>
        <w:t>Not only is Iran dependent on one type of export to foot government bills –</w:t>
      </w:r>
      <w:r w:rsidRPr="00A81A22">
        <w:rPr>
          <w:rStyle w:val="StyleUnderline"/>
          <w:rFonts w:asciiTheme="minorHAnsi" w:hAnsiTheme="minorHAnsi" w:cstheme="minorHAnsi"/>
        </w:rPr>
        <w:t xml:space="preserve">oil and gas exports account for 40-60%of government revenue </w:t>
      </w:r>
      <w:r w:rsidRPr="00A81A22">
        <w:rPr>
          <w:rFonts w:asciiTheme="minorHAnsi" w:hAnsiTheme="minorHAnsi" w:cstheme="minorHAnsi"/>
          <w:sz w:val="16"/>
          <w:szCs w:val="16"/>
        </w:rPr>
        <w:t>(depending on the fluctuating price of energy) –</w:t>
      </w:r>
      <w:r w:rsidRPr="00A81A22">
        <w:rPr>
          <w:rStyle w:val="StyleUnderline"/>
          <w:rFonts w:asciiTheme="minorHAnsi" w:hAnsiTheme="minorHAnsi" w:cstheme="minorHAnsi"/>
        </w:rPr>
        <w:t>but over 80%of those energy exports are shipped out of a single island port, Khark</w:t>
      </w:r>
      <w:r w:rsidRPr="00A81A22">
        <w:rPr>
          <w:rFonts w:asciiTheme="minorHAnsi" w:hAnsiTheme="minorHAnsi" w:cstheme="minorHAnsi"/>
          <w:sz w:val="16"/>
          <w:szCs w:val="16"/>
        </w:rPr>
        <w:t xml:space="preserve">, on the Iranian side of the Arab Gulf. It is reasonable to assume that the US is aiming cruise missiles at this three-square mile complex. How effective will those missiles be? The answer lies in the devastating effect left by 59 missiles launched from the USS Ross and USS Porter in the Mediterranean at the Shayrat military base in central Syria in April 2017 in retaliation for the regime's use of chemical weapons. </w:t>
      </w:r>
      <w:r w:rsidRPr="00A81A22">
        <w:rPr>
          <w:rStyle w:val="StyleUnderline"/>
          <w:rFonts w:asciiTheme="minorHAnsi" w:hAnsiTheme="minorHAnsi" w:cstheme="minorHAnsi"/>
        </w:rPr>
        <w:t xml:space="preserve">Should single or successive attacks on Khark fail, the US can always strike at Iran’s second vulnerable nodal point: Bandar Abbas, the country’s biggest port </w:t>
      </w:r>
      <w:r w:rsidRPr="00A81A22">
        <w:rPr>
          <w:rFonts w:asciiTheme="minorHAnsi" w:hAnsiTheme="minorHAnsi" w:cstheme="minorHAnsi"/>
          <w:sz w:val="16"/>
          <w:szCs w:val="16"/>
        </w:rPr>
        <w:t xml:space="preserve">on its southern coast. </w:t>
      </w:r>
      <w:r w:rsidRPr="00A81A22">
        <w:rPr>
          <w:rStyle w:val="StyleUnderline"/>
          <w:rFonts w:asciiTheme="minorHAnsi" w:hAnsiTheme="minorHAnsi" w:cstheme="minorHAnsi"/>
        </w:rPr>
        <w:t>To strike at Khark is to strike at Iran’s financial lifelin</w:t>
      </w:r>
      <w:r w:rsidRPr="00A81A22">
        <w:rPr>
          <w:rFonts w:asciiTheme="minorHAnsi" w:hAnsiTheme="minorHAnsi" w:cstheme="minorHAnsi"/>
          <w:sz w:val="16"/>
          <w:szCs w:val="16"/>
        </w:rPr>
        <w:t xml:space="preserve">e; </w:t>
      </w:r>
      <w:r w:rsidRPr="00A81A22">
        <w:rPr>
          <w:rStyle w:val="StyleUnderline"/>
          <w:rFonts w:asciiTheme="minorHAnsi" w:hAnsiTheme="minorHAnsi" w:cstheme="minorHAnsi"/>
        </w:rPr>
        <w:t>to strike at Bandar Abbas is to strike at its imports</w:t>
      </w:r>
      <w:r w:rsidRPr="00A81A22">
        <w:rPr>
          <w:rFonts w:asciiTheme="minorHAnsi" w:hAnsiTheme="minorHAnsi" w:cstheme="minorHAnsi"/>
          <w:sz w:val="16"/>
          <w:szCs w:val="16"/>
        </w:rPr>
        <w:t xml:space="preserve">. Nearly four-fifths of container imports of the country run through this port. These products are finished goods –cars, trucks, apparel, electronics. These </w:t>
      </w:r>
      <w:r w:rsidRPr="00A81A22">
        <w:rPr>
          <w:rStyle w:val="StyleUnderline"/>
          <w:rFonts w:asciiTheme="minorHAnsi" w:hAnsiTheme="minorHAnsi" w:cstheme="minorHAnsi"/>
        </w:rPr>
        <w:t>imports make the difference between living in the 21</w:t>
      </w:r>
      <w:r w:rsidRPr="00A81A22">
        <w:rPr>
          <w:rStyle w:val="StyleUnderline"/>
          <w:rFonts w:asciiTheme="minorHAnsi" w:hAnsiTheme="minorHAnsi" w:cstheme="minorHAnsi"/>
          <w:vertAlign w:val="superscript"/>
        </w:rPr>
        <w:t>st</w:t>
      </w:r>
      <w:r w:rsidRPr="00A81A22">
        <w:rPr>
          <w:rStyle w:val="StyleUnderline"/>
          <w:rFonts w:asciiTheme="minorHAnsi" w:hAnsiTheme="minorHAnsi" w:cstheme="minorHAnsi"/>
        </w:rPr>
        <w:t xml:space="preserve"> century and living in the 19th</w:t>
      </w:r>
      <w:r w:rsidRPr="00A81A22">
        <w:rPr>
          <w:rFonts w:asciiTheme="minorHAnsi" w:hAnsiTheme="minorHAnsi" w:cstheme="minorHAnsi"/>
          <w:sz w:val="16"/>
          <w:szCs w:val="16"/>
        </w:rPr>
        <w:t xml:space="preserve">.And again, </w:t>
      </w:r>
      <w:r w:rsidRPr="00A81A22">
        <w:rPr>
          <w:rStyle w:val="StyleUnderline"/>
          <w:rFonts w:asciiTheme="minorHAnsi" w:hAnsiTheme="minorHAnsi" w:cstheme="minorHAnsi"/>
        </w:rPr>
        <w:t>there would be little chance of missing the target</w:t>
      </w:r>
      <w:r w:rsidRPr="00A81A22">
        <w:rPr>
          <w:rFonts w:asciiTheme="minorHAnsi" w:hAnsiTheme="minorHAnsi" w:cstheme="minorHAnsi"/>
          <w:sz w:val="16"/>
          <w:szCs w:val="16"/>
        </w:rPr>
        <w:t xml:space="preserve">. Damage would be massive, if not total. Perhaps </w:t>
      </w:r>
      <w:r w:rsidRPr="00A81A22">
        <w:rPr>
          <w:rStyle w:val="StyleUnderline"/>
          <w:rFonts w:asciiTheme="minorHAnsi" w:hAnsiTheme="minorHAnsi" w:cstheme="minorHAnsi"/>
        </w:rPr>
        <w:t>Iran’s greatest weakness is its vulnerability relative to that of the US. While the US can devastate Iran, Iran can only punish the US’s allies, not the US itself.</w:t>
      </w:r>
      <w:r w:rsidRPr="00A81A22">
        <w:rPr>
          <w:rFonts w:asciiTheme="minorHAnsi" w:hAnsiTheme="minorHAnsi" w:cstheme="minorHAnsi"/>
          <w:sz w:val="16"/>
          <w:szCs w:val="16"/>
        </w:rPr>
        <w:t xml:space="preserve"> The few thousand US military personnel in Qatar and Bahrain are protected by Patriot missiles, and, one can assume, underground shelters. Given the US’s bounty in terms of shale oil and gas, the ayatollahs do not hold the oil card, as the Shah once did. And </w:t>
      </w:r>
      <w:r w:rsidRPr="00A81A22">
        <w:rPr>
          <w:rStyle w:val="StyleUnderline"/>
          <w:rFonts w:asciiTheme="minorHAnsi" w:hAnsiTheme="minorHAnsi" w:cstheme="minorHAnsi"/>
        </w:rPr>
        <w:t>the current US president, at least for a period of time, would likely be relatively insensitive to European concerns about rising energy prices. This is perhaps to be expected, as the European states were insensitive to Trump’s concerns about Iran</w:t>
      </w:r>
      <w:r w:rsidRPr="00A81A22">
        <w:rPr>
          <w:rFonts w:asciiTheme="minorHAnsi" w:hAnsiTheme="minorHAnsi" w:cstheme="minorHAnsi"/>
          <w:sz w:val="16"/>
          <w:szCs w:val="16"/>
        </w:rPr>
        <w:t xml:space="preserve">. In theory, Tehran could order Hezbollah to launch its massive arsenal against Israel. Once again, from the US’s perspective, the risk would be to Israeli and not American lives. But </w:t>
      </w:r>
      <w:r w:rsidRPr="00A81A22">
        <w:rPr>
          <w:rStyle w:val="StyleUnderline"/>
          <w:rFonts w:asciiTheme="minorHAnsi" w:hAnsiTheme="minorHAnsi" w:cstheme="minorHAnsi"/>
        </w:rPr>
        <w:t>giving Hezbollah the green light would not be wise.</w:t>
      </w:r>
      <w:r w:rsidRPr="00A81A22">
        <w:rPr>
          <w:rFonts w:asciiTheme="minorHAnsi" w:hAnsiTheme="minorHAnsi" w:cstheme="minorHAnsi"/>
          <w:sz w:val="16"/>
          <w:szCs w:val="16"/>
        </w:rPr>
        <w:t xml:space="preserve"> Ever since the war with Hezbollah in 2006</w:t>
      </w:r>
      <w:r w:rsidRPr="00A81A22">
        <w:rPr>
          <w:rStyle w:val="StyleUnderline"/>
          <w:rFonts w:asciiTheme="minorHAnsi" w:hAnsiTheme="minorHAnsi" w:cstheme="minorHAnsi"/>
        </w:rPr>
        <w:t>, the Israeli establishment and (even more so) its military brass have been highly reluctant to engage in a full-scale ground offensive</w:t>
      </w:r>
      <w:r w:rsidRPr="00A81A22">
        <w:rPr>
          <w:rFonts w:asciiTheme="minorHAnsi" w:hAnsiTheme="minorHAnsi" w:cstheme="minorHAnsi"/>
          <w:sz w:val="16"/>
          <w:szCs w:val="16"/>
        </w:rPr>
        <w:t xml:space="preserve"> in Lebanon and possibly Syria. This reluctance would dissipate in an instant, however, in a scenario involving Iranian belligerence against both the US and Israel. Israel would feel compelled to demonstrate its allegiance with and loyalty to its American ally. In such a situation, Israelis across the entire political spectrum would be willing to pay the human and economic price of a full-scale offensive against Hezbollah. The likely consequence would be the destruction of Iran’s staunchest non-state ally. The mullahs are not foolish. They will avoid war at all costs, sticking instead to the proven strategy of acting through proxies to undermine Arab state order. This strategy will take time. Hopefully, the </w:t>
      </w:r>
      <w:r w:rsidRPr="00A81A22">
        <w:rPr>
          <w:rStyle w:val="StyleUnderline"/>
          <w:rFonts w:asciiTheme="minorHAnsi" w:hAnsiTheme="minorHAnsi" w:cstheme="minorHAnsi"/>
        </w:rPr>
        <w:t>massive economic hardship caused by US sanctions will deny the regime the time it needs to achieve its goals</w:t>
      </w:r>
      <w:r w:rsidRPr="00A81A22">
        <w:rPr>
          <w:rFonts w:asciiTheme="minorHAnsi" w:hAnsiTheme="minorHAnsi" w:cstheme="minorHAnsi"/>
          <w:sz w:val="16"/>
          <w:szCs w:val="16"/>
        </w:rPr>
        <w:t>.</w:t>
      </w:r>
    </w:p>
    <w:p w:rsidR="00DE1C21" w:rsidRPr="00A81A22" w:rsidRDefault="00DE1C21" w:rsidP="00DE1C21">
      <w:pPr>
        <w:rPr>
          <w:rFonts w:asciiTheme="minorHAnsi" w:hAnsiTheme="minorHAnsi" w:cstheme="minorHAnsi"/>
          <w:sz w:val="16"/>
          <w:szCs w:val="16"/>
        </w:rPr>
      </w:pPr>
    </w:p>
    <w:p w:rsidR="00DE1C21" w:rsidRPr="00A81A22" w:rsidRDefault="00DE1C21" w:rsidP="00DE1C21">
      <w:pPr>
        <w:pStyle w:val="Heading4"/>
        <w:rPr>
          <w:rStyle w:val="Style13ptBold"/>
          <w:rFonts w:asciiTheme="minorHAnsi" w:hAnsiTheme="minorHAnsi" w:cstheme="minorHAnsi"/>
        </w:rPr>
      </w:pPr>
      <w:r w:rsidRPr="00A81A22">
        <w:rPr>
          <w:rStyle w:val="Style13ptBold"/>
          <w:rFonts w:asciiTheme="minorHAnsi" w:hAnsiTheme="minorHAnsi" w:cstheme="minorHAnsi"/>
        </w:rPr>
        <w:t>Iran-US war will definitely go nuclear</w:t>
      </w:r>
    </w:p>
    <w:p w:rsidR="00DE1C21" w:rsidRPr="00A81A22" w:rsidRDefault="00DE1C21" w:rsidP="00DE1C21">
      <w:pPr>
        <w:rPr>
          <w:rFonts w:asciiTheme="minorHAnsi" w:hAnsiTheme="minorHAnsi" w:cstheme="minorHAnsi"/>
          <w:bCs/>
        </w:rPr>
      </w:pPr>
      <w:r w:rsidRPr="00A81A22">
        <w:rPr>
          <w:rStyle w:val="Style13ptBold"/>
          <w:rFonts w:asciiTheme="minorHAnsi" w:hAnsiTheme="minorHAnsi" w:cstheme="minorHAnsi"/>
        </w:rPr>
        <w:t>Afrasiabi &amp; Entessar 6/4</w:t>
      </w:r>
      <w:r w:rsidRPr="00A81A22">
        <w:rPr>
          <w:rFonts w:asciiTheme="minorHAnsi" w:hAnsiTheme="minorHAnsi" w:cstheme="minorHAnsi"/>
          <w:bCs/>
        </w:rPr>
        <w:t xml:space="preserve"> (Afrasiabi taught political science at the University of Tehran, Boston University, and Bentley University and was a visiting scholar at Harvard University.</w:t>
      </w:r>
      <w:r w:rsidRPr="00A81A22">
        <w:rPr>
          <w:rFonts w:asciiTheme="minorHAnsi" w:hAnsiTheme="minorHAnsi" w:cstheme="minorHAnsi"/>
        </w:rPr>
        <w:t xml:space="preserve"> Entessar, </w:t>
      </w:r>
      <w:r w:rsidRPr="00A81A22">
        <w:rPr>
          <w:rFonts w:asciiTheme="minorHAnsi" w:hAnsiTheme="minorHAnsi" w:cstheme="minorHAnsi"/>
          <w:bCs/>
        </w:rPr>
        <w:t>professor and chair of the department of political science and criminal justice at the University of South Alabama, June 4, 2019. “What a War With Iran Would Look Like.”</w:t>
      </w:r>
      <w:r w:rsidRPr="00A81A22">
        <w:rPr>
          <w:rFonts w:asciiTheme="minorHAnsi" w:hAnsiTheme="minorHAnsi" w:cstheme="minorHAnsi"/>
        </w:rPr>
        <w:t xml:space="preserve"> </w:t>
      </w:r>
      <w:r w:rsidRPr="00A81A22">
        <w:rPr>
          <w:rFonts w:asciiTheme="minorHAnsi" w:hAnsiTheme="minorHAnsi" w:cstheme="minorHAnsi"/>
          <w:bCs/>
        </w:rPr>
        <w:t>https://thebulletin.org/2019/06/a-nuclear-war-in-the-persian-gulf/, Saatvik)</w:t>
      </w:r>
    </w:p>
    <w:p w:rsidR="00DE1C21" w:rsidRPr="00A81A22" w:rsidRDefault="00DE1C21" w:rsidP="00DE1C21">
      <w:pPr>
        <w:rPr>
          <w:rFonts w:asciiTheme="minorHAnsi" w:hAnsiTheme="minorHAnsi" w:cstheme="minorHAnsi"/>
          <w:sz w:val="16"/>
          <w:szCs w:val="16"/>
        </w:rPr>
      </w:pPr>
    </w:p>
    <w:p w:rsidR="00DE1C21" w:rsidRPr="00A81A22" w:rsidRDefault="00DE1C21" w:rsidP="00DE1C21">
      <w:pPr>
        <w:rPr>
          <w:rStyle w:val="StyleUnderline"/>
          <w:rFonts w:asciiTheme="minorHAnsi" w:hAnsiTheme="minorHAnsi" w:cstheme="minorHAnsi"/>
        </w:rPr>
      </w:pPr>
      <w:r w:rsidRPr="00A81A22">
        <w:rPr>
          <w:rStyle w:val="StyleUnderline"/>
          <w:rFonts w:asciiTheme="minorHAnsi" w:hAnsiTheme="minorHAnsi" w:cstheme="minorHAnsi"/>
        </w:rPr>
        <w:t>Tensions between the United States and Iran are spiraling toward a military confrontation that carries a real possibility that the United States will use nuclear weapons.</w:t>
      </w:r>
      <w:r w:rsidRPr="00A81A22">
        <w:rPr>
          <w:rFonts w:asciiTheme="minorHAnsi" w:hAnsiTheme="minorHAnsi" w:cstheme="minorHAnsi"/>
          <w:sz w:val="16"/>
          <w:szCs w:val="16"/>
        </w:rPr>
        <w:t xml:space="preserve"> Iran’s assortment of asymmetrical capabilities—all constructed to be effective against the United States—nearly assures such a confrontation. </w:t>
      </w:r>
      <w:r w:rsidRPr="00A81A22">
        <w:rPr>
          <w:rStyle w:val="StyleUnderline"/>
          <w:rFonts w:asciiTheme="minorHAnsi" w:hAnsiTheme="minorHAnsi" w:cstheme="minorHAnsi"/>
        </w:rPr>
        <w:t>The current US nuclear posture leaves the Trump administration at least open to the use of tactical nuclear weapons in conventional theaters.</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Some in the current administration may well think it to be in the best interest of the United States to seek a quick and decisive victory</w:t>
      </w:r>
      <w:r w:rsidRPr="00A81A22">
        <w:rPr>
          <w:rFonts w:asciiTheme="minorHAnsi" w:hAnsiTheme="minorHAnsi" w:cstheme="minorHAnsi"/>
          <w:sz w:val="16"/>
          <w:szCs w:val="16"/>
        </w:rPr>
        <w:t xml:space="preserve"> in the oil hub of the Persian Gulf—</w:t>
      </w:r>
      <w:r w:rsidRPr="00A81A22">
        <w:rPr>
          <w:rStyle w:val="StyleUnderline"/>
          <w:rFonts w:asciiTheme="minorHAnsi" w:hAnsiTheme="minorHAnsi" w:cstheme="minorHAnsi"/>
        </w:rPr>
        <w:t>and to do so by using its nuclear arsenal</w:t>
      </w:r>
      <w:r w:rsidRPr="00A81A22">
        <w:rPr>
          <w:rFonts w:asciiTheme="minorHAnsi" w:hAnsiTheme="minorHAnsi" w:cstheme="minorHAnsi"/>
          <w:sz w:val="16"/>
          <w:szCs w:val="16"/>
        </w:rPr>
        <w:t xml:space="preserve">. We believe </w:t>
      </w:r>
      <w:r w:rsidRPr="00A81A22">
        <w:rPr>
          <w:rStyle w:val="StyleUnderline"/>
          <w:rFonts w:asciiTheme="minorHAnsi" w:hAnsiTheme="minorHAnsi" w:cstheme="minorHAnsi"/>
        </w:rPr>
        <w:t>there is a heightened possibility of a US-Iran war triggering a US nuclear strike for the following reasons: The sanction regime set against the Iranian economy is so brutal that it is likely to force Iran to take an action that will require a US military response.</w:t>
      </w:r>
      <w:r w:rsidRPr="00A81A22">
        <w:rPr>
          <w:rFonts w:asciiTheme="minorHAnsi" w:hAnsiTheme="minorHAnsi" w:cstheme="minorHAnsi"/>
          <w:sz w:val="16"/>
          <w:szCs w:val="16"/>
        </w:rPr>
        <w:t xml:space="preserve"> Unless the United States backs down from its present self-declared “economic warfare” against Iran, this will likely escalate to an open warfare between the two countries. 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Defeating Iran through conventional military means would likely require a half million US forces and US preparedness for many casualties. </w:t>
      </w:r>
      <w:r w:rsidRPr="00A81A22">
        <w:rPr>
          <w:rStyle w:val="StyleUnderline"/>
          <w:rFonts w:asciiTheme="minorHAnsi" w:hAnsiTheme="minorHAnsi" w:cstheme="minorHAnsi"/>
        </w:rPr>
        <w:t>The US nuclear posture review is worded in such a way that the use of tactical nuclear weapons in conventional theaters is envisaged, foreshadowing the concern that in a showdown with a menacing foe like Iran, the nuclear option is on the table. The United States could once again justify using nuclear force for the sake of a decisive victory and casualty-prevention, the logic used in Hiroshima and Nagasaki. Trump’s cavalier attitude toward nuclear weapons, trigger-happy penchant, and utter disdain for Iran, show that he would likely have no moral qualm about issuing an order to launch a limited nuclear strike</w:t>
      </w:r>
      <w:r w:rsidRPr="00A81A22">
        <w:rPr>
          <w:rFonts w:asciiTheme="minorHAnsi" w:hAnsiTheme="minorHAnsi" w:cstheme="minorHAnsi"/>
          <w:sz w:val="16"/>
          <w:szCs w:val="16"/>
        </w:rPr>
        <w:t xml:space="preserve">, especially in a US-Iran showdown, one in which the oil transit from the Gulf would be imperiled, impacting the global economy and necessitating a speedy end to such a war. 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 Undoubtedly, there are several significant negative consequences to a US use of nuclear weapons, opening the way for other nuclear-armed states to emulate US behavior, and for many other non-nuclear weapons states to seek their own nuclear deterrent shields. There would also be a huge outcry in the international community causing the US global image to suffer. Will such anticipated consequences represent sufficient obstacles to prevent a limited U.S. nuclear strike on Iran? </w:t>
      </w:r>
      <w:r w:rsidRPr="00A81A22">
        <w:rPr>
          <w:rStyle w:val="StyleUnderline"/>
          <w:rFonts w:asciiTheme="minorHAnsi" w:hAnsiTheme="minorHAnsi" w:cstheme="minorHAnsi"/>
        </w:rPr>
        <w:t>With President Trump, who counts on “bomb Iran” billionaire Sheldon Adelson as one of his main campaign contributors, the threshold for using nukes certainly seems to have been lowered.</w:t>
      </w:r>
    </w:p>
    <w:p w:rsidR="00DE1C21" w:rsidRPr="00A81A22" w:rsidRDefault="00DE1C21" w:rsidP="00DE1C21">
      <w:pPr>
        <w:rPr>
          <w:rFonts w:asciiTheme="minorHAnsi" w:hAnsiTheme="minorHAnsi" w:cstheme="minorHAnsi"/>
        </w:rPr>
      </w:pPr>
    </w:p>
    <w:p w:rsidR="00FD3DAA" w:rsidRPr="00A81A22" w:rsidRDefault="00FD3DAA" w:rsidP="00FD3DAA">
      <w:pPr>
        <w:pStyle w:val="Heading1"/>
        <w:rPr>
          <w:rFonts w:asciiTheme="minorHAnsi" w:hAnsiTheme="minorHAnsi" w:cstheme="minorHAnsi"/>
        </w:rPr>
      </w:pPr>
      <w:r w:rsidRPr="00A81A22">
        <w:rPr>
          <w:rFonts w:asciiTheme="minorHAnsi" w:hAnsiTheme="minorHAnsi" w:cstheme="minorHAnsi"/>
        </w:rPr>
        <w:t>South Korea</w:t>
      </w:r>
    </w:p>
    <w:p w:rsidR="007970BB" w:rsidRPr="00A81A22" w:rsidRDefault="007970BB" w:rsidP="007970BB">
      <w:pPr>
        <w:pStyle w:val="Heading3"/>
        <w:rPr>
          <w:rFonts w:asciiTheme="minorHAnsi" w:hAnsiTheme="minorHAnsi" w:cstheme="minorHAnsi"/>
        </w:rPr>
      </w:pPr>
      <w:r w:rsidRPr="00A81A22">
        <w:rPr>
          <w:rFonts w:asciiTheme="minorHAnsi" w:hAnsiTheme="minorHAnsi" w:cstheme="minorHAnsi"/>
        </w:rPr>
        <w:t>UQ/Brink</w:t>
      </w:r>
    </w:p>
    <w:p w:rsidR="007970BB" w:rsidRPr="00A81A22" w:rsidRDefault="007970BB" w:rsidP="007970BB">
      <w:pPr>
        <w:pStyle w:val="Heading4"/>
        <w:rPr>
          <w:rFonts w:asciiTheme="minorHAnsi" w:hAnsiTheme="minorHAnsi" w:cstheme="minorHAnsi"/>
          <w:b w:val="0"/>
        </w:rPr>
      </w:pPr>
      <w:r w:rsidRPr="00A81A22">
        <w:rPr>
          <w:rFonts w:asciiTheme="minorHAnsi" w:hAnsiTheme="minorHAnsi" w:cstheme="minorHAnsi"/>
          <w:b w:val="0"/>
        </w:rPr>
        <w:t>The alliance is fragile but stable now</w:t>
      </w:r>
    </w:p>
    <w:p w:rsidR="007970BB" w:rsidRPr="00A81A22" w:rsidRDefault="007970BB" w:rsidP="007970BB">
      <w:pPr>
        <w:rPr>
          <w:rFonts w:asciiTheme="minorHAnsi" w:hAnsiTheme="minorHAnsi" w:cstheme="minorHAnsi"/>
          <w:b/>
          <w:bCs/>
          <w:sz w:val="26"/>
        </w:rPr>
      </w:pPr>
      <w:r w:rsidRPr="00A81A22">
        <w:rPr>
          <w:rStyle w:val="Style13ptBold"/>
          <w:rFonts w:asciiTheme="minorHAnsi" w:hAnsiTheme="minorHAnsi" w:cstheme="minorHAnsi"/>
        </w:rPr>
        <w:t xml:space="preserve">Freidman 5/23 </w:t>
      </w:r>
      <w:r w:rsidRPr="00A81A22">
        <w:rPr>
          <w:rFonts w:asciiTheme="minorHAnsi" w:hAnsiTheme="minorHAnsi" w:cstheme="minorHAnsi"/>
        </w:rPr>
        <w:t xml:space="preserve">[“The alliance between S.K. and the U.S. is weak, and any disturbance will break it.” </w:t>
      </w:r>
      <w:r w:rsidRPr="00A81A22">
        <w:rPr>
          <w:rFonts w:asciiTheme="minorHAnsi" w:hAnsiTheme="minorHAnsi" w:cstheme="minorHAnsi"/>
          <w:shd w:val="clear" w:color="auto" w:fill="FFFF00"/>
        </w:rPr>
        <w:t>“If the United States believes that it doesn’t need an alliance with the Republic of Korea, I would say it’s okay. If the United States doesn’t want the alliance, we don’t have to beg for it.”</w:t>
      </w:r>
      <w:r w:rsidRPr="00A81A22">
        <w:rPr>
          <w:rFonts w:asciiTheme="minorHAnsi" w:hAnsiTheme="minorHAnsi" w:cstheme="minorHAnsi"/>
          <w:sz w:val="18"/>
          <w:szCs w:val="16"/>
        </w:rPr>
        <w:t xml:space="preserve"> </w:t>
      </w:r>
      <w:r w:rsidRPr="00A81A22">
        <w:rPr>
          <w:rFonts w:asciiTheme="minorHAnsi" w:hAnsiTheme="minorHAnsi" w:cstheme="minorHAnsi"/>
        </w:rPr>
        <w:t>It was</w:t>
      </w:r>
      <w:r w:rsidRPr="00A81A22">
        <w:rPr>
          <w:rFonts w:asciiTheme="minorHAnsi" w:hAnsiTheme="minorHAnsi" w:cstheme="minorHAnsi"/>
          <w:shd w:val="clear" w:color="auto" w:fill="FFFF00"/>
        </w:rPr>
        <w:t xml:space="preserve"> a stunning statement to hear in Seoul</w:t>
      </w:r>
      <w:r w:rsidRPr="00A81A22">
        <w:rPr>
          <w:rFonts w:asciiTheme="minorHAnsi" w:hAnsiTheme="minorHAnsi" w:cstheme="minorHAnsi"/>
        </w:rPr>
        <w:t xml:space="preserve"> from one of South Korea’s highest-ranking officials, considering it was in regard to a nearly 70-year partnership forged by American and Korean soldiers who fought and died together during the Korean War. And</w:t>
      </w:r>
      <w:r w:rsidRPr="00A81A22">
        <w:rPr>
          <w:rFonts w:asciiTheme="minorHAnsi" w:hAnsiTheme="minorHAnsi" w:cstheme="minorHAnsi"/>
          <w:shd w:val="clear" w:color="auto" w:fill="FFFF00"/>
        </w:rPr>
        <w:t xml:space="preserve"> it was a sign</w:t>
      </w:r>
      <w:r w:rsidRPr="00A81A22">
        <w:rPr>
          <w:rFonts w:asciiTheme="minorHAnsi" w:hAnsiTheme="minorHAnsi" w:cstheme="minorHAnsi"/>
        </w:rPr>
        <w:t xml:space="preserve"> that well beyond South Korea</w:t>
      </w:r>
      <w:r w:rsidRPr="00A81A22">
        <w:rPr>
          <w:rFonts w:asciiTheme="minorHAnsi" w:hAnsiTheme="minorHAnsi" w:cstheme="minorHAnsi"/>
          <w:shd w:val="clear" w:color="auto" w:fill="FFFF00"/>
        </w:rPr>
        <w:t>, the</w:t>
      </w:r>
      <w:r w:rsidRPr="00A81A22">
        <w:rPr>
          <w:rFonts w:asciiTheme="minorHAnsi" w:hAnsiTheme="minorHAnsi" w:cstheme="minorHAnsi"/>
        </w:rPr>
        <w:t xml:space="preserve"> United States’ </w:t>
      </w:r>
      <w:r w:rsidRPr="00A81A22">
        <w:rPr>
          <w:rFonts w:asciiTheme="minorHAnsi" w:hAnsiTheme="minorHAnsi" w:cstheme="minorHAnsi"/>
          <w:shd w:val="clear" w:color="auto" w:fill="FFFF00"/>
        </w:rPr>
        <w:t>system of alliances is buckling under pressure from President Donald Trump’s campaign to renegotiate the terms of America’s involvement with the world</w:t>
      </w:r>
      <w:r w:rsidRPr="00A81A22">
        <w:rPr>
          <w:rFonts w:asciiTheme="minorHAnsi" w:hAnsiTheme="minorHAnsi" w:cstheme="minorHAnsi"/>
        </w:rPr>
        <w:t xml:space="preserve">—to turn what used to be a basic tenet of U.S. grand strategy into a blunt question of financial grand totals. Seated in his ornate chambers in April, the speaker of the National Assembly, Moon Hee-sang, was answering my question about Trump’s </w:t>
      </w:r>
      <w:hyperlink r:id="rId22" w:history="1">
        <w:r w:rsidRPr="00A81A22">
          <w:rPr>
            <w:rStyle w:val="Hyperlink"/>
            <w:rFonts w:asciiTheme="minorHAnsi" w:hAnsiTheme="minorHAnsi" w:cstheme="minorHAnsi"/>
            <w:color w:val="458CD5"/>
            <w:sz w:val="20"/>
            <w:szCs w:val="20"/>
          </w:rPr>
          <w:t>demand</w:t>
        </w:r>
      </w:hyperlink>
      <w:r w:rsidRPr="00A81A22">
        <w:rPr>
          <w:rFonts w:asciiTheme="minorHAnsi" w:hAnsiTheme="minorHAnsi" w:cstheme="minorHAnsi"/>
        </w:rPr>
        <w:t xml:space="preserve"> for South Korea to shell out more money to keep American troops in the country, and his </w:t>
      </w:r>
      <w:hyperlink r:id="rId23" w:history="1">
        <w:r w:rsidRPr="00A81A22">
          <w:rPr>
            <w:rStyle w:val="Hyperlink"/>
            <w:rFonts w:asciiTheme="minorHAnsi" w:hAnsiTheme="minorHAnsi" w:cstheme="minorHAnsi"/>
            <w:color w:val="458CD5"/>
            <w:sz w:val="20"/>
            <w:szCs w:val="20"/>
          </w:rPr>
          <w:t>threats</w:t>
        </w:r>
      </w:hyperlink>
      <w:r w:rsidRPr="00A81A22">
        <w:rPr>
          <w:rFonts w:asciiTheme="minorHAnsi" w:hAnsiTheme="minorHAnsi" w:cstheme="minorHAnsi"/>
        </w:rPr>
        <w:t xml:space="preserve"> to impose tariffs on South Korean goods.</w:t>
      </w:r>
      <w:r w:rsidRPr="00A81A22">
        <w:rPr>
          <w:rFonts w:asciiTheme="minorHAnsi" w:hAnsiTheme="minorHAnsi" w:cstheme="minorHAnsi"/>
          <w:shd w:val="clear" w:color="auto" w:fill="FFFF00"/>
        </w:rPr>
        <w:t xml:space="preserve"> The motto for the</w:t>
      </w:r>
      <w:r w:rsidRPr="00A81A22">
        <w:rPr>
          <w:rFonts w:asciiTheme="minorHAnsi" w:hAnsiTheme="minorHAnsi" w:cstheme="minorHAnsi"/>
        </w:rPr>
        <w:t xml:space="preserve"> U.S.–South Korea</w:t>
      </w:r>
      <w:r w:rsidRPr="00A81A22">
        <w:rPr>
          <w:rFonts w:asciiTheme="minorHAnsi" w:hAnsiTheme="minorHAnsi" w:cstheme="minorHAnsi"/>
          <w:shd w:val="clear" w:color="auto" w:fill="FFFF00"/>
        </w:rPr>
        <w:t xml:space="preserve"> alliance</w:t>
      </w:r>
      <w:r w:rsidRPr="00A81A22">
        <w:rPr>
          <w:rFonts w:asciiTheme="minorHAnsi" w:hAnsiTheme="minorHAnsi" w:cstheme="minorHAnsi"/>
        </w:rPr>
        <w:t xml:space="preserve"> </w:t>
      </w:r>
      <w:r w:rsidRPr="00A81A22">
        <w:rPr>
          <w:rFonts w:asciiTheme="minorHAnsi" w:hAnsiTheme="minorHAnsi" w:cstheme="minorHAnsi"/>
          <w:shd w:val="clear" w:color="auto" w:fill="FFFF00"/>
        </w:rPr>
        <w:t>isn’t</w:t>
      </w:r>
      <w:r w:rsidRPr="00A81A22">
        <w:rPr>
          <w:rFonts w:asciiTheme="minorHAnsi" w:hAnsiTheme="minorHAnsi" w:cstheme="minorHAnsi"/>
        </w:rPr>
        <w:t xml:space="preserve"> </w:t>
      </w:r>
      <w:r w:rsidRPr="00A81A22">
        <w:rPr>
          <w:rFonts w:asciiTheme="minorHAnsi" w:hAnsiTheme="minorHAnsi" w:cstheme="minorHAnsi"/>
          <w:shd w:val="clear" w:color="auto" w:fill="FFFF00"/>
        </w:rPr>
        <w:t xml:space="preserve">“We go together, if I get enough money as reimbursement,” one analyst observed. The disparity between the liberal government in Seoul and the Republican administration in Washington </w:t>
      </w:r>
      <w:r w:rsidRPr="00A81A22">
        <w:rPr>
          <w:rFonts w:asciiTheme="minorHAnsi" w:hAnsiTheme="minorHAnsi" w:cstheme="minorHAnsi"/>
        </w:rPr>
        <w:t xml:space="preserve">has </w:t>
      </w:r>
      <w:r w:rsidRPr="00A81A22">
        <w:rPr>
          <w:rFonts w:asciiTheme="minorHAnsi" w:hAnsiTheme="minorHAnsi" w:cstheme="minorHAnsi"/>
          <w:shd w:val="clear" w:color="auto" w:fill="FFFF00"/>
        </w:rPr>
        <w:t>led many to predict</w:t>
      </w:r>
      <w:r w:rsidRPr="00A81A22">
        <w:rPr>
          <w:rFonts w:asciiTheme="minorHAnsi" w:hAnsiTheme="minorHAnsi" w:cstheme="minorHAnsi"/>
        </w:rPr>
        <w:t xml:space="preserve"> that </w:t>
      </w:r>
      <w:r w:rsidRPr="00A81A22">
        <w:rPr>
          <w:rFonts w:asciiTheme="minorHAnsi" w:hAnsiTheme="minorHAnsi" w:cstheme="minorHAnsi"/>
          <w:shd w:val="clear" w:color="auto" w:fill="FFFF00"/>
        </w:rPr>
        <w:t>U.S.-South Korea relations are heading south and likely to stay there.</w:t>
      </w:r>
      <w:r w:rsidRPr="00A81A22">
        <w:rPr>
          <w:rFonts w:asciiTheme="minorHAnsi" w:hAnsiTheme="minorHAnsi" w:cstheme="minorHAnsi"/>
        </w:rPr>
        <w:t xml:space="preserve"> The last time a liberal South Korean president was paired with a conservative U.S. counterpart, the </w:t>
      </w:r>
      <w:r w:rsidRPr="00A81A22">
        <w:rPr>
          <w:rFonts w:asciiTheme="minorHAnsi" w:hAnsiTheme="minorHAnsi" w:cstheme="minorHAnsi"/>
          <w:shd w:val="clear" w:color="auto" w:fill="FFFF00"/>
        </w:rPr>
        <w:t xml:space="preserve">two allies witnessed a significant rollback in relations, including a wave of angry anti-U.S. protests </w:t>
      </w:r>
      <w:r w:rsidRPr="00A81A22">
        <w:rPr>
          <w:rFonts w:asciiTheme="minorHAnsi" w:hAnsiTheme="minorHAnsi" w:cstheme="minorHAnsi"/>
        </w:rPr>
        <w:t>in Seoul following a tragic accident in which two Korean schoolgirls were run over by a U.S. Army personnel carrier, a gradual reduction in the size of U.S. forces on the peninsula (from 37,000 to less than 24,000), and a decision to plan the removal of U.S. Forces Korea/8th Army headquarters from Yongsan Garrison in Seoul. Early in his term, Moon drew rebukes in U.S. conservative circles for his suggestion that the United States could not launch a preemptive attack against North Korea without the South’s permission.</w:t>
      </w:r>
      <w:r w:rsidRPr="00A81A22">
        <w:rPr>
          <w:rFonts w:asciiTheme="minorHAnsi" w:hAnsiTheme="minorHAnsi" w:cstheme="minorHAnsi"/>
          <w:sz w:val="18"/>
          <w:szCs w:val="16"/>
        </w:rPr>
        <w:t xml:space="preserve"> </w:t>
      </w:r>
      <w:hyperlink r:id="rId24" w:history="1">
        <w:r w:rsidRPr="00A81A22">
          <w:rPr>
            <w:rStyle w:val="Hyperlink"/>
            <w:rFonts w:asciiTheme="minorHAnsi" w:hAnsiTheme="minorHAnsi" w:cstheme="minorHAnsi"/>
            <w:color w:val="1155CC"/>
            <w:sz w:val="20"/>
            <w:szCs w:val="20"/>
          </w:rPr>
          <w:t>www.crs.gov</w:t>
        </w:r>
      </w:hyperlink>
      <w:r w:rsidRPr="00A81A22">
        <w:rPr>
          <w:rFonts w:asciiTheme="minorHAnsi" w:hAnsiTheme="minorHAnsi" w:cstheme="minorHAnsi"/>
        </w:rPr>
        <w:t>, 5/2o</w:t>
      </w:r>
      <w:r w:rsidRPr="00A81A22">
        <w:rPr>
          <w:rFonts w:asciiTheme="minorHAnsi" w:hAnsiTheme="minorHAnsi" w:cstheme="minorHAnsi"/>
          <w:sz w:val="18"/>
          <w:szCs w:val="16"/>
        </w:rPr>
        <w:t xml:space="preserve"> </w:t>
      </w:r>
      <w:r w:rsidRPr="00A81A22">
        <w:rPr>
          <w:rFonts w:asciiTheme="minorHAnsi" w:hAnsiTheme="minorHAnsi" w:cstheme="minorHAnsi"/>
        </w:rPr>
        <w:t>A once strong alliance based on the mutual strategies of defeating S.K. is now weak under the Trump administration, so it is inevitable.</w:t>
      </w:r>
      <w:r w:rsidRPr="00A81A22">
        <w:rPr>
          <w:rFonts w:asciiTheme="minorHAnsi" w:hAnsiTheme="minorHAnsi" w:cstheme="minorHAnsi"/>
          <w:sz w:val="18"/>
          <w:szCs w:val="16"/>
        </w:rPr>
        <w:t xml:space="preserve"> </w:t>
      </w:r>
      <w:r w:rsidRPr="00A81A22">
        <w:rPr>
          <w:rFonts w:asciiTheme="minorHAnsi" w:hAnsiTheme="minorHAnsi" w:cstheme="minorHAnsi"/>
        </w:rPr>
        <w:t>South Korea (officially the Republic of Korea, or ROK) isone of the United States’ most important strategic andeconomic partners in Asia. The U.S.-ROK Mutual Defense Treaty, signed in 1953 at the end of the Korean War, commits the United States to help South Korea defend itself, particularly from North Korea (officially theDemocratic People’s Republic of Korea, or DPRK). Approximately 28,500 U.S. troops are based in the ROK,which is included under the U.S. “nuclear umbrella.” TheU.S.-ROK economic relationship is bolstered by the U.S.- South Korea Free Trade Agreement (KORUS FTA). SouthKorea is the United States’ seventh-largest trading partner,and the United States is South Korea’s second-largest trading partner, behind China.</w:t>
      </w:r>
      <w:r w:rsidRPr="00A81A22">
        <w:rPr>
          <w:rFonts w:asciiTheme="minorHAnsi" w:hAnsiTheme="minorHAnsi" w:cstheme="minorHAnsi"/>
          <w:sz w:val="18"/>
          <w:szCs w:val="16"/>
        </w:rPr>
        <w:t xml:space="preserve"> </w:t>
      </w:r>
      <w:r w:rsidRPr="00A81A22">
        <w:rPr>
          <w:rFonts w:asciiTheme="minorHAnsi" w:hAnsiTheme="minorHAnsi" w:cstheme="minorHAnsi"/>
        </w:rPr>
        <w:t>After several years of close coordination, notably on North Korea, collaboration between the United States and South Korea has become more inconsistent and unpredictable under the administrations of Donald Trump and Moon Jae- in. Moon, a progressive, was elected in May 2017 after a decade of conservative rule in South Korea. (See Figure 1for more on ROK politics.) Moon and Trump have aligned aspects of their approaches toward North Korea, with both pursuing a rapprochement with Pyongyang. Moon brokered a summit between North Korean leader Kim Jong-un and Trump in June 2018. Kim and Trump met again in Hanoi in February 2019, though the negotiations collapsed, dealing amajor blow to Moon’s agenda of developing closer ties tothe North. U.S.-DPRK and ROK-DPRK diplomacy have stalled since the Hanoi summit.</w:t>
      </w:r>
      <w:r w:rsidRPr="00A81A22">
        <w:rPr>
          <w:rFonts w:asciiTheme="minorHAnsi" w:hAnsiTheme="minorHAnsi" w:cstheme="minorHAnsi"/>
          <w:sz w:val="18"/>
          <w:szCs w:val="16"/>
        </w:rPr>
        <w:t xml:space="preserve"> </w:t>
      </w:r>
      <w:r w:rsidRPr="00A81A22">
        <w:rPr>
          <w:rFonts w:asciiTheme="minorHAnsi" w:hAnsiTheme="minorHAnsi" w:cstheme="minorHAnsi"/>
        </w:rPr>
        <w:t>With the recent election and tensions of Nor</w:t>
      </w:r>
      <w:r w:rsidRPr="00A81A22">
        <w:rPr>
          <w:rFonts w:asciiTheme="minorHAnsi" w:hAnsiTheme="minorHAnsi" w:cstheme="minorHAnsi"/>
          <w:sz w:val="18"/>
          <w:szCs w:val="16"/>
        </w:rPr>
        <w:t xml:space="preserve"> </w:t>
      </w:r>
      <w:r w:rsidRPr="00A81A22">
        <w:rPr>
          <w:rFonts w:asciiTheme="minorHAnsi" w:hAnsiTheme="minorHAnsi" w:cstheme="minorHAnsi"/>
        </w:rPr>
        <w:t>The alliance between the United States and South Korea has, for the past six decades, been a core pillar of the U.S.-led security architecture in Northeast Asia—but in recent months, the bilateral relationship has been facing something of a crisis of confidence. Though the alliance is broadly integral to maintaining a balance of power favorable to the region’s democracies, functionally, its nearly singular focus on managing the North Korea challenge bears fundamental risks.</w:t>
      </w:r>
      <w:r w:rsidRPr="00A81A22">
        <w:rPr>
          <w:rFonts w:asciiTheme="minorHAnsi" w:hAnsiTheme="minorHAnsi" w:cstheme="minorHAnsi"/>
          <w:sz w:val="18"/>
          <w:szCs w:val="16"/>
        </w:rPr>
        <w:t xml:space="preserve"> </w:t>
      </w:r>
      <w:r w:rsidRPr="00A81A22">
        <w:rPr>
          <w:rFonts w:asciiTheme="minorHAnsi" w:hAnsiTheme="minorHAnsi" w:cstheme="minorHAnsi"/>
        </w:rPr>
        <w:t>In 2018, the breakneck pace of inter-Korean rapprochement and the failure to reach a timely</w:t>
      </w:r>
      <w:hyperlink r:id="rId25" w:history="1">
        <w:r w:rsidRPr="00A81A22">
          <w:rPr>
            <w:rStyle w:val="Hyperlink"/>
            <w:rFonts w:asciiTheme="minorHAnsi" w:hAnsiTheme="minorHAnsi" w:cstheme="minorHAnsi"/>
            <w:color w:val="000000"/>
            <w:sz w:val="20"/>
            <w:szCs w:val="20"/>
          </w:rPr>
          <w:t xml:space="preserve"> agreement</w:t>
        </w:r>
      </w:hyperlink>
      <w:r w:rsidRPr="00A81A22">
        <w:rPr>
          <w:rFonts w:asciiTheme="minorHAnsi" w:hAnsiTheme="minorHAnsi" w:cstheme="minorHAnsi"/>
        </w:rPr>
        <w:t xml:space="preserve"> on the United States and South Korea’s military cost-sharing framework, the</w:t>
      </w:r>
      <w:hyperlink r:id="rId26" w:history="1">
        <w:r w:rsidRPr="00A81A22">
          <w:rPr>
            <w:rStyle w:val="Hyperlink"/>
            <w:rFonts w:asciiTheme="minorHAnsi" w:hAnsiTheme="minorHAnsi" w:cstheme="minorHAnsi"/>
            <w:color w:val="000000"/>
            <w:sz w:val="20"/>
            <w:szCs w:val="20"/>
          </w:rPr>
          <w:t xml:space="preserve"> Special Measures Agreement</w:t>
        </w:r>
      </w:hyperlink>
      <w:r w:rsidRPr="00A81A22">
        <w:rPr>
          <w:rFonts w:asciiTheme="minorHAnsi" w:hAnsiTheme="minorHAnsi" w:cstheme="minorHAnsi"/>
        </w:rPr>
        <w:t>, nudged the alliance toward a new inflection point. These developments have caused alarm in some quarters about Seoul going its own way, balancing between great powers, as portended in President Moon Jae-in’s August 2018</w:t>
      </w:r>
      <w:hyperlink r:id="rId27" w:history="1">
        <w:r w:rsidRPr="00A81A22">
          <w:rPr>
            <w:rStyle w:val="Hyperlink"/>
            <w:rFonts w:asciiTheme="minorHAnsi" w:hAnsiTheme="minorHAnsi" w:cstheme="minorHAnsi"/>
            <w:color w:val="000000"/>
            <w:sz w:val="20"/>
            <w:szCs w:val="20"/>
          </w:rPr>
          <w:t xml:space="preserve"> Liberation Day Speech</w:t>
        </w:r>
      </w:hyperlink>
      <w:r w:rsidRPr="00A81A22">
        <w:rPr>
          <w:rFonts w:asciiTheme="minorHAnsi" w:hAnsiTheme="minorHAnsi" w:cstheme="minorHAnsi"/>
        </w:rPr>
        <w:t>. But they should also be seen as an opportunity to inject new vitality into the bilateral relationship. U.S. officials have urgent cause to work with their South Korean counterparts toward an elevated vision of the alliance—one that transcends exclusive orientation around North Korea and a transactional,</w:t>
      </w:r>
      <w:hyperlink r:id="rId28" w:history="1">
        <w:r w:rsidRPr="00A81A22">
          <w:rPr>
            <w:rStyle w:val="Hyperlink"/>
            <w:rFonts w:asciiTheme="minorHAnsi" w:hAnsiTheme="minorHAnsi" w:cstheme="minorHAnsi"/>
            <w:color w:val="000000"/>
            <w:sz w:val="20"/>
            <w:szCs w:val="20"/>
          </w:rPr>
          <w:t xml:space="preserve"> cost-driven</w:t>
        </w:r>
      </w:hyperlink>
      <w:r w:rsidRPr="00A81A22">
        <w:rPr>
          <w:rFonts w:asciiTheme="minorHAnsi" w:hAnsiTheme="minorHAnsi" w:cstheme="minorHAnsi"/>
        </w:rPr>
        <w:t xml:space="preserve"> view of burden-sharing. As Seoul adopts more globally oriented policies, the United States should parlay</w:t>
      </w:r>
      <w:r w:rsidRPr="00A81A22">
        <w:rPr>
          <w:rFonts w:asciiTheme="minorHAnsi" w:hAnsiTheme="minorHAnsi" w:cstheme="minorHAnsi"/>
          <w:color w:val="050607"/>
          <w:sz w:val="32"/>
          <w:szCs w:val="32"/>
        </w:rPr>
        <w:t xml:space="preserve"> </w:t>
      </w:r>
      <w:r w:rsidRPr="00A81A22">
        <w:rPr>
          <w:rFonts w:asciiTheme="minorHAnsi" w:hAnsiTheme="minorHAnsi" w:cstheme="minorHAnsi"/>
        </w:rPr>
        <w:t>these efforts into a more concrete effort. eeffrole for South Korea in the United States’ Free and Open Indo-Pacific Strategy.</w:t>
      </w:r>
    </w:p>
    <w:p w:rsidR="007970BB" w:rsidRPr="00A81A22" w:rsidRDefault="00DE1C21" w:rsidP="00DE1C21">
      <w:pPr>
        <w:rPr>
          <w:rFonts w:asciiTheme="minorHAnsi" w:hAnsiTheme="minorHAnsi" w:cstheme="minorHAnsi"/>
        </w:rPr>
      </w:pPr>
      <w:r w:rsidRPr="00A81A22">
        <w:rPr>
          <w:rFonts w:asciiTheme="minorHAnsi" w:hAnsiTheme="minorHAnsi" w:cstheme="minorHAnsi"/>
        </w:rPr>
        <w:t xml:space="preserve"> </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Internal Link – SoKo Escalation</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Escalation likely – multiple reasons</w:t>
      </w:r>
    </w:p>
    <w:p w:rsidR="00DE1C21" w:rsidRPr="00A81A22" w:rsidRDefault="00DE1C21" w:rsidP="00DE1C21">
      <w:pPr>
        <w:rPr>
          <w:rFonts w:asciiTheme="minorHAnsi" w:hAnsiTheme="minorHAnsi" w:cstheme="minorHAnsi"/>
        </w:rPr>
      </w:pPr>
      <w:r w:rsidRPr="00A81A22">
        <w:rPr>
          <w:rFonts w:asciiTheme="minorHAnsi" w:hAnsiTheme="minorHAnsi" w:cstheme="minorHAnsi"/>
        </w:rPr>
        <w:t>*Historical Tensions</w:t>
      </w:r>
    </w:p>
    <w:p w:rsidR="00DE1C21" w:rsidRPr="00A81A22" w:rsidRDefault="00DE1C21" w:rsidP="00DE1C21">
      <w:pPr>
        <w:rPr>
          <w:rFonts w:asciiTheme="minorHAnsi" w:hAnsiTheme="minorHAnsi" w:cstheme="minorHAnsi"/>
        </w:rPr>
      </w:pPr>
      <w:r w:rsidRPr="00A81A22">
        <w:rPr>
          <w:rFonts w:asciiTheme="minorHAnsi" w:hAnsiTheme="minorHAnsi" w:cstheme="minorHAnsi"/>
        </w:rPr>
        <w:t>*Rally Around the Flag</w:t>
      </w:r>
    </w:p>
    <w:p w:rsidR="00DE1C21" w:rsidRPr="00A81A22" w:rsidRDefault="00DE1C21" w:rsidP="00DE1C21">
      <w:pPr>
        <w:rPr>
          <w:rFonts w:asciiTheme="minorHAnsi" w:hAnsiTheme="minorHAnsi" w:cstheme="minorHAnsi"/>
        </w:rPr>
      </w:pPr>
      <w:r w:rsidRPr="00A81A22">
        <w:rPr>
          <w:rFonts w:asciiTheme="minorHAnsi" w:hAnsiTheme="minorHAnsi" w:cstheme="minorHAnsi"/>
        </w:rPr>
        <w:t>*Naval Ship Incidents</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Roblin M.A. in conflict resolution from Georgetown University 1-5-19 (Sebastien, “Forget North Korea: Is the Next Showdown in Asia Japan vs. South Korea?” https://nationalinterest.org/blog/buzz/forget-north-korea-next-showdown-asia-japan-vs-south-korea-40692, ME)</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16"/>
        </w:rPr>
        <w:t xml:space="preserve">On December 20, an advanced P-1 maritime patrol plane of the Japanese Self Defense Force was patrolling international waters between the Korean peninsula and the Japanese archipelago when its radar warning system abruptly began chiming. The anti-submarine jet had apparently detected the fire-control radar of the South Korean destroyer Gwanggaeto the Great, cruising 110 miles west of the Liancourt Rocks. The 3,300-ton Gwanggaeto is the lead ship in her class and is armed with medium-range Sea Sparrow missiles for air defense out to ranges of twelve miles. South Korean defense officials claim the destroyer’s higher-resolution three-dimensional STIR-180 fire-control radar—usually used to target missiles—was supplementing its surface-search radar while attempting to assist a North Korean fishing boat which had issued a distress call after running adrift. According to South Korean account, the STIR-180 was scanning in a 360-degree arc and was not focused onto the P-1. The P-1 patrol plane broadcast a message in English to the South Korean vessel: “Korean naval ship, Hull number 971. We observe that your FC [fire control] antenna is directed to us. What is the purpose of your act? Over?” Receiving no response, the P-1’s pilot repeated the inquiry five more times over the following six minutes. During that time, the jet circled the destroyer at altitudes as low as 150 meters. Three days later, the Japanese government released a recording by the P-1 here, including the chatter by the crew, and demanded an apology. Then on Friday, December 4, 2019, the South Korean government released its own video suggesting the Japanese messages were unintelligible and that the P-1 had circled provocatively low over the destroyer. At the very least, it seems unlikely the P-1 crew would have continued orbiting the destroyer if it thought it was under genuine risk of attack. Focusing on the exact technical systems at play or the precise motivations of the crews on the destroyer and patrol plane, however, is missing the forest for the trees. </w:t>
      </w:r>
      <w:r w:rsidRPr="00A81A22">
        <w:rPr>
          <w:rStyle w:val="StyleUnderline"/>
          <w:rFonts w:asciiTheme="minorHAnsi" w:hAnsiTheme="minorHAnsi" w:cstheme="minorHAnsi"/>
        </w:rPr>
        <w:t>Neither South Korea or Japan is seeking an armed conflict</w:t>
      </w:r>
      <w:r w:rsidRPr="00A81A22">
        <w:rPr>
          <w:rFonts w:asciiTheme="minorHAnsi" w:hAnsiTheme="minorHAnsi" w:cstheme="minorHAnsi"/>
          <w:sz w:val="16"/>
        </w:rPr>
        <w:t xml:space="preserve">. </w:t>
      </w:r>
      <w:r w:rsidRPr="00A81A22">
        <w:rPr>
          <w:rStyle w:val="Emphasis"/>
          <w:rFonts w:asciiTheme="minorHAnsi" w:hAnsiTheme="minorHAnsi" w:cstheme="minorHAnsi"/>
        </w:rPr>
        <w:t>However</w:t>
      </w:r>
      <w:r w:rsidRPr="00A81A22">
        <w:rPr>
          <w:rFonts w:asciiTheme="minorHAnsi" w:hAnsiTheme="minorHAnsi" w:cstheme="minorHAnsi"/>
          <w:sz w:val="16"/>
        </w:rPr>
        <w:t xml:space="preserve">, </w:t>
      </w:r>
      <w:r w:rsidRPr="00A81A22">
        <w:rPr>
          <w:rStyle w:val="StyleUnderline"/>
          <w:rFonts w:asciiTheme="minorHAnsi" w:hAnsiTheme="minorHAnsi" w:cstheme="minorHAnsi"/>
        </w:rPr>
        <w:t>militaries cohabiting international waters are capable of downplaying</w:t>
      </w:r>
      <w:r w:rsidRPr="00A81A22">
        <w:rPr>
          <w:rFonts w:asciiTheme="minorHAnsi" w:hAnsiTheme="minorHAnsi" w:cstheme="minorHAnsi"/>
          <w:sz w:val="16"/>
        </w:rPr>
        <w:t xml:space="preserve"> or covering up </w:t>
      </w:r>
      <w:r w:rsidRPr="00A81A22">
        <w:rPr>
          <w:rStyle w:val="StyleUnderline"/>
          <w:rFonts w:asciiTheme="minorHAnsi" w:hAnsiTheme="minorHAnsi" w:cstheme="minorHAnsi"/>
        </w:rPr>
        <w:t>faux pas</w:t>
      </w:r>
      <w:r w:rsidRPr="00A81A22">
        <w:rPr>
          <w:rFonts w:asciiTheme="minorHAnsi" w:hAnsiTheme="minorHAnsi" w:cstheme="minorHAnsi"/>
          <w:sz w:val="16"/>
        </w:rPr>
        <w:t xml:space="preserve"> when they wish to do so, particularly </w:t>
      </w:r>
      <w:r w:rsidRPr="00A81A22">
        <w:rPr>
          <w:rStyle w:val="StyleUnderline"/>
          <w:rFonts w:asciiTheme="minorHAnsi" w:hAnsiTheme="minorHAnsi" w:cstheme="minorHAnsi"/>
        </w:rPr>
        <w:t>when they are allied in a common cause such as</w:t>
      </w:r>
      <w:r w:rsidRPr="00A81A22">
        <w:rPr>
          <w:rFonts w:asciiTheme="minorHAnsi" w:hAnsiTheme="minorHAnsi" w:cstheme="minorHAnsi"/>
          <w:sz w:val="16"/>
        </w:rPr>
        <w:t xml:space="preserve"> defense against nuclear-armed ballistic missiles from </w:t>
      </w:r>
      <w:r w:rsidRPr="00A81A22">
        <w:rPr>
          <w:rStyle w:val="StyleUnderline"/>
          <w:rFonts w:asciiTheme="minorHAnsi" w:hAnsiTheme="minorHAnsi" w:cstheme="minorHAnsi"/>
        </w:rPr>
        <w:t>North Korea</w:t>
      </w:r>
      <w:r w:rsidRPr="00A81A22">
        <w:rPr>
          <w:rFonts w:asciiTheme="minorHAnsi" w:hAnsiTheme="minorHAnsi" w:cstheme="minorHAnsi"/>
          <w:sz w:val="16"/>
        </w:rPr>
        <w:t xml:space="preserve">. Several retired military officials have informally indicated the incident shouldn’t be made out to be such a big deal. </w:t>
      </w:r>
      <w:r w:rsidRPr="00A81A22">
        <w:rPr>
          <w:rStyle w:val="Emphasis"/>
          <w:rFonts w:asciiTheme="minorHAnsi" w:hAnsiTheme="minorHAnsi" w:cstheme="minorHAnsi"/>
        </w:rPr>
        <w:t>Instead</w:t>
      </w:r>
      <w:r w:rsidRPr="00A81A22">
        <w:rPr>
          <w:rFonts w:asciiTheme="minorHAnsi" w:hAnsiTheme="minorHAnsi" w:cstheme="minorHAnsi"/>
          <w:sz w:val="16"/>
        </w:rPr>
        <w:t xml:space="preserve">, first </w:t>
      </w:r>
      <w:r w:rsidRPr="00A81A22">
        <w:rPr>
          <w:rStyle w:val="StyleUnderline"/>
          <w:rFonts w:asciiTheme="minorHAnsi" w:hAnsiTheme="minorHAnsi" w:cstheme="minorHAnsi"/>
        </w:rPr>
        <w:t>Japan and</w:t>
      </w:r>
      <w:r w:rsidRPr="00A81A22">
        <w:rPr>
          <w:rFonts w:asciiTheme="minorHAnsi" w:hAnsiTheme="minorHAnsi" w:cstheme="minorHAnsi"/>
          <w:sz w:val="16"/>
        </w:rPr>
        <w:t xml:space="preserve"> then </w:t>
      </w:r>
      <w:r w:rsidRPr="00A81A22">
        <w:rPr>
          <w:rStyle w:val="StyleUnderline"/>
          <w:rFonts w:asciiTheme="minorHAnsi" w:hAnsiTheme="minorHAnsi" w:cstheme="minorHAnsi"/>
        </w:rPr>
        <w:t>South Korea</w:t>
      </w:r>
      <w:r w:rsidRPr="00A81A22">
        <w:rPr>
          <w:rFonts w:asciiTheme="minorHAnsi" w:hAnsiTheme="minorHAnsi" w:cstheme="minorHAnsi"/>
          <w:sz w:val="16"/>
        </w:rPr>
        <w:t xml:space="preserve"> </w:t>
      </w:r>
      <w:r w:rsidRPr="00A81A22">
        <w:rPr>
          <w:rStyle w:val="StyleUnderline"/>
          <w:rFonts w:asciiTheme="minorHAnsi" w:hAnsiTheme="minorHAnsi" w:cstheme="minorHAnsi"/>
        </w:rPr>
        <w:t>have chosen to</w:t>
      </w:r>
      <w:r w:rsidRPr="00A81A22">
        <w:rPr>
          <w:rFonts w:asciiTheme="minorHAnsi" w:hAnsiTheme="minorHAnsi" w:cstheme="minorHAnsi"/>
          <w:sz w:val="16"/>
        </w:rPr>
        <w:t xml:space="preserve"> </w:t>
      </w:r>
      <w:r w:rsidRPr="00A81A22">
        <w:rPr>
          <w:rStyle w:val="Emphasis"/>
          <w:rFonts w:asciiTheme="minorHAnsi" w:hAnsiTheme="minorHAnsi" w:cstheme="minorHAnsi"/>
        </w:rPr>
        <w:t>escalate</w:t>
      </w:r>
      <w:r w:rsidRPr="00A81A22">
        <w:rPr>
          <w:rFonts w:asciiTheme="minorHAnsi" w:hAnsiTheme="minorHAnsi" w:cstheme="minorHAnsi"/>
          <w:sz w:val="16"/>
        </w:rPr>
        <w:t xml:space="preserve"> </w:t>
      </w:r>
      <w:r w:rsidRPr="00A81A22">
        <w:rPr>
          <w:rStyle w:val="StyleUnderline"/>
          <w:rFonts w:asciiTheme="minorHAnsi" w:hAnsiTheme="minorHAnsi" w:cstheme="minorHAnsi"/>
        </w:rPr>
        <w:t>the diplomatic conflict</w:t>
      </w:r>
      <w:r w:rsidRPr="00A81A22">
        <w:rPr>
          <w:rFonts w:asciiTheme="minorHAnsi" w:hAnsiTheme="minorHAnsi" w:cstheme="minorHAnsi"/>
          <w:sz w:val="16"/>
        </w:rPr>
        <w:t xml:space="preserve"> while using accusatory language and issuing demands for apologies. This is </w:t>
      </w:r>
      <w:r w:rsidRPr="00A81A22">
        <w:rPr>
          <w:rStyle w:val="StyleUnderline"/>
          <w:rFonts w:asciiTheme="minorHAnsi" w:hAnsiTheme="minorHAnsi" w:cstheme="minorHAnsi"/>
        </w:rPr>
        <w:t>due to a combination of unresolved historical tensions related to Japanese colonial occupation of Korea, nationalistic theater designed for domestic consumption, and genuine divergences in foreign policy</w:t>
      </w:r>
      <w:r w:rsidRPr="00A81A22">
        <w:rPr>
          <w:rFonts w:asciiTheme="minorHAnsi" w:hAnsiTheme="minorHAnsi" w:cstheme="minorHAnsi"/>
          <w:sz w:val="16"/>
        </w:rPr>
        <w:t xml:space="preserve">. Japan effectively turned Korea into a Japanese colony between 1876 and 1910. After the Japanese defeat in World War II, the nation was split into its present divided status. During the war, Koreans had been forced to labor in factories and serve as sex slaves (“Comfort Women”) in support of the Japanese war effort. Though Tokyo has at times apologized for various atrocities its forces undertook in the first half of the twentieth century, these acts have been undermined by a consistent drive by Japanese nationalists, including Prime Minister Shinzo Abe, to redefine events such as biological weapons testing on civilians, the mass rape and murder of Chinese civilians in Nanjing, or the forced recruitment of sex workers under conditions that killed thousands of them, as ordinary wartime acts no different than those undertaken by the Allies in World War II. For example, in article on October 2018, the Japan Times, apparently due to political pressure, announced it would stop using “potentially misleading” terms such as “slave or forced labor” or “Comfort women,” instead using “wartime labor” and “women who worked in wartime brothels”—arguing this was justified because in some cases the labor was voluntary. South Korean president Moon Jae-in recently terminated cooperation with a Japanese foundation intended to support surviving comfort women over continued disputes on how such wartime acts are portrayed, underscoring how contentions over the narrative itself may be important than material compensation alone. The </w:t>
      </w:r>
      <w:r w:rsidRPr="00A81A22">
        <w:rPr>
          <w:rStyle w:val="StyleUnderline"/>
          <w:rFonts w:asciiTheme="minorHAnsi" w:hAnsiTheme="minorHAnsi" w:cstheme="minorHAnsi"/>
        </w:rPr>
        <w:t>Abe</w:t>
      </w:r>
      <w:r w:rsidRPr="00A81A22">
        <w:rPr>
          <w:rFonts w:asciiTheme="minorHAnsi" w:hAnsiTheme="minorHAnsi" w:cstheme="minorHAnsi"/>
          <w:sz w:val="16"/>
        </w:rPr>
        <w:t xml:space="preserve"> government, meanwhile, </w:t>
      </w:r>
      <w:r w:rsidRPr="00A81A22">
        <w:rPr>
          <w:rStyle w:val="StyleUnderline"/>
          <w:rFonts w:asciiTheme="minorHAnsi" w:hAnsiTheme="minorHAnsi" w:cstheme="minorHAnsi"/>
        </w:rPr>
        <w:t>may have an incentive to</w:t>
      </w:r>
      <w:r w:rsidRPr="00A81A22">
        <w:rPr>
          <w:rFonts w:asciiTheme="minorHAnsi" w:hAnsiTheme="minorHAnsi" w:cstheme="minorHAnsi"/>
          <w:sz w:val="16"/>
        </w:rPr>
        <w:t xml:space="preserve"> </w:t>
      </w:r>
      <w:r w:rsidRPr="00A81A22">
        <w:rPr>
          <w:rStyle w:val="Emphasis"/>
          <w:rFonts w:asciiTheme="minorHAnsi" w:hAnsiTheme="minorHAnsi" w:cstheme="minorHAnsi"/>
        </w:rPr>
        <w:t>escalate tensions with South Korea</w:t>
      </w:r>
      <w:r w:rsidRPr="00A81A22">
        <w:rPr>
          <w:rFonts w:asciiTheme="minorHAnsi" w:hAnsiTheme="minorHAnsi" w:cstheme="minorHAnsi"/>
          <w:sz w:val="16"/>
        </w:rPr>
        <w:t xml:space="preserve"> </w:t>
      </w:r>
      <w:r w:rsidRPr="00A81A22">
        <w:rPr>
          <w:rStyle w:val="StyleUnderline"/>
          <w:rFonts w:asciiTheme="minorHAnsi" w:hAnsiTheme="minorHAnsi" w:cstheme="minorHAnsi"/>
        </w:rPr>
        <w:t>to shore up his credentials</w:t>
      </w:r>
      <w:r w:rsidRPr="00A81A22">
        <w:rPr>
          <w:rFonts w:asciiTheme="minorHAnsi" w:hAnsiTheme="minorHAnsi" w:cstheme="minorHAnsi"/>
          <w:sz w:val="16"/>
        </w:rPr>
        <w:t xml:space="preserve"> from his party’s right wing after loosening of labor-migration laws implemented to address a shrinking labor force. Despite the historical headwinds, Japan and South Korea should have highly practical reasons to cooperate. Both are wealthy democracies that are potential targets of North Korean nuclear missiles, both host U.S. military bases that contribute to each other’s security, and both are wary of pressure from Beijing’s growing economic and military might. However, </w:t>
      </w:r>
      <w:r w:rsidRPr="00A81A22">
        <w:rPr>
          <w:rStyle w:val="StyleUnderline"/>
          <w:rFonts w:asciiTheme="minorHAnsi" w:hAnsiTheme="minorHAnsi" w:cstheme="minorHAnsi"/>
        </w:rPr>
        <w:t>Tokyo and Seoul</w:t>
      </w:r>
      <w:r w:rsidRPr="00A81A22">
        <w:rPr>
          <w:rFonts w:asciiTheme="minorHAnsi" w:hAnsiTheme="minorHAnsi" w:cstheme="minorHAnsi"/>
          <w:sz w:val="16"/>
        </w:rPr>
        <w:t xml:space="preserve"> also </w:t>
      </w:r>
      <w:r w:rsidRPr="00A81A22">
        <w:rPr>
          <w:rStyle w:val="StyleUnderline"/>
          <w:rFonts w:asciiTheme="minorHAnsi" w:hAnsiTheme="minorHAnsi" w:cstheme="minorHAnsi"/>
        </w:rPr>
        <w:t>espouse sharply divergent strategies regarding North Korea</w:t>
      </w:r>
      <w:r w:rsidRPr="00A81A22">
        <w:rPr>
          <w:rFonts w:asciiTheme="minorHAnsi" w:hAnsiTheme="minorHAnsi" w:cstheme="minorHAnsi"/>
          <w:sz w:val="16"/>
        </w:rPr>
        <w:t xml:space="preserve">. The left-wing Moon administration seeks a new peace with North Korea buttered over with generous economic assistance, while tacitly overlooking the North’s retention of nuclear weapons capability. Meanwhile, the right-wing </w:t>
      </w:r>
      <w:r w:rsidRPr="00A81A22">
        <w:rPr>
          <w:rStyle w:val="StyleUnderline"/>
          <w:rFonts w:asciiTheme="minorHAnsi" w:hAnsiTheme="minorHAnsi" w:cstheme="minorHAnsi"/>
        </w:rPr>
        <w:t>Abe</w:t>
      </w:r>
      <w:r w:rsidRPr="00A81A22">
        <w:rPr>
          <w:rFonts w:asciiTheme="minorHAnsi" w:hAnsiTheme="minorHAnsi" w:cstheme="minorHAnsi"/>
          <w:sz w:val="16"/>
        </w:rPr>
        <w:t xml:space="preserve"> administration </w:t>
      </w:r>
      <w:r w:rsidRPr="00A81A22">
        <w:rPr>
          <w:rStyle w:val="StyleUnderline"/>
          <w:rFonts w:asciiTheme="minorHAnsi" w:hAnsiTheme="minorHAnsi" w:cstheme="minorHAnsi"/>
        </w:rPr>
        <w:t>has advocated greater military and economic pressure</w:t>
      </w:r>
      <w:r w:rsidRPr="00A81A22">
        <w:rPr>
          <w:rFonts w:asciiTheme="minorHAnsi" w:hAnsiTheme="minorHAnsi" w:cstheme="minorHAnsi"/>
          <w:sz w:val="16"/>
        </w:rPr>
        <w:t xml:space="preserve"> on Pyongyang to denuclearize </w:t>
      </w:r>
      <w:r w:rsidRPr="00A81A22">
        <w:rPr>
          <w:rStyle w:val="StyleUnderline"/>
          <w:rFonts w:asciiTheme="minorHAnsi" w:hAnsiTheme="minorHAnsi" w:cstheme="minorHAnsi"/>
        </w:rPr>
        <w:t>and has sought a</w:t>
      </w:r>
      <w:r w:rsidRPr="00A81A22">
        <w:rPr>
          <w:rFonts w:asciiTheme="minorHAnsi" w:hAnsiTheme="minorHAnsi" w:cstheme="minorHAnsi"/>
          <w:sz w:val="16"/>
        </w:rPr>
        <w:t xml:space="preserve"> </w:t>
      </w:r>
      <w:r w:rsidRPr="00A81A22">
        <w:rPr>
          <w:rStyle w:val="Emphasis"/>
          <w:rFonts w:asciiTheme="minorHAnsi" w:hAnsiTheme="minorHAnsi" w:cstheme="minorHAnsi"/>
        </w:rPr>
        <w:t>rapid buildup of Japanese military capabilities</w:t>
      </w:r>
      <w:r w:rsidRPr="00A81A22">
        <w:rPr>
          <w:rFonts w:asciiTheme="minorHAnsi" w:hAnsiTheme="minorHAnsi" w:cstheme="minorHAnsi"/>
          <w:sz w:val="16"/>
        </w:rPr>
        <w:t xml:space="preserve">, including stealth jets and aircraft carriers. After escalating tensions with North Korea for a year and a half, the Trump administration declared victory after a symbolic summit in Singapore in 2018 and has remained largely disengaged from the two Koreas ever since. Washington’s disinterest suits Moon’s peace agenda, but not Abe’s desire for more sanctions and military buildup. The United States’ political disarray and relative absence from northeast Asian politics have also removed a typical stabilizing force on relations between the two countries. It’s worth noting that the islands, known as Takeshima by the Japanese and the Dokdo by Koreans, are also subject of a dispute between Seoul and Tokyo, but remain under South Korean control. In August 2018, Japanese textbooks formally described the South Korean presence as an “illegal occupation,” triggering yet another a diplomatic spat. The </w:t>
      </w:r>
      <w:r w:rsidRPr="00A81A22">
        <w:rPr>
          <w:rStyle w:val="Emphasis"/>
          <w:rFonts w:asciiTheme="minorHAnsi" w:hAnsiTheme="minorHAnsi" w:cstheme="minorHAnsi"/>
        </w:rPr>
        <w:t>lingering tensions</w:t>
      </w:r>
      <w:r w:rsidRPr="00A81A22">
        <w:rPr>
          <w:rFonts w:asciiTheme="minorHAnsi" w:hAnsiTheme="minorHAnsi" w:cstheme="minorHAnsi"/>
          <w:sz w:val="16"/>
        </w:rPr>
        <w:t xml:space="preserve"> between the two nations </w:t>
      </w:r>
      <w:r w:rsidRPr="00A81A22">
        <w:rPr>
          <w:rStyle w:val="StyleUnderline"/>
          <w:rFonts w:asciiTheme="minorHAnsi" w:hAnsiTheme="minorHAnsi" w:cstheme="minorHAnsi"/>
        </w:rPr>
        <w:t>highlight how heavily</w:t>
      </w:r>
      <w:r w:rsidRPr="00A81A22">
        <w:rPr>
          <w:rFonts w:asciiTheme="minorHAnsi" w:hAnsiTheme="minorHAnsi" w:cstheme="minorHAnsi"/>
          <w:sz w:val="16"/>
        </w:rPr>
        <w:t xml:space="preserve"> </w:t>
      </w:r>
      <w:r w:rsidRPr="00A81A22">
        <w:rPr>
          <w:rStyle w:val="Emphasis"/>
          <w:rFonts w:asciiTheme="minorHAnsi" w:hAnsiTheme="minorHAnsi" w:cstheme="minorHAnsi"/>
        </w:rPr>
        <w:t>historical scars</w:t>
      </w:r>
      <w:r w:rsidRPr="00A81A22">
        <w:rPr>
          <w:rFonts w:asciiTheme="minorHAnsi" w:hAnsiTheme="minorHAnsi" w:cstheme="minorHAnsi"/>
          <w:sz w:val="16"/>
        </w:rPr>
        <w:t xml:space="preserve"> </w:t>
      </w:r>
      <w:r w:rsidRPr="00A81A22">
        <w:rPr>
          <w:rStyle w:val="StyleUnderline"/>
          <w:rFonts w:asciiTheme="minorHAnsi" w:hAnsiTheme="minorHAnsi" w:cstheme="minorHAnsi"/>
        </w:rPr>
        <w:t>can affect</w:t>
      </w:r>
      <w:r w:rsidRPr="00A81A22">
        <w:rPr>
          <w:rFonts w:asciiTheme="minorHAnsi" w:hAnsiTheme="minorHAnsi" w:cstheme="minorHAnsi"/>
          <w:sz w:val="16"/>
        </w:rPr>
        <w:t xml:space="preserve"> the ostensibly dispassionate pursuit of </w:t>
      </w:r>
      <w:r w:rsidRPr="00A81A22">
        <w:rPr>
          <w:rStyle w:val="StyleUnderline"/>
          <w:rFonts w:asciiTheme="minorHAnsi" w:hAnsiTheme="minorHAnsi" w:cstheme="minorHAnsi"/>
        </w:rPr>
        <w:t>international interests</w:t>
      </w:r>
      <w:r w:rsidRPr="00A81A22">
        <w:rPr>
          <w:rFonts w:asciiTheme="minorHAnsi" w:hAnsiTheme="minorHAnsi" w:cstheme="minorHAnsi"/>
          <w:sz w:val="16"/>
        </w:rPr>
        <w:t>.</w:t>
      </w:r>
    </w:p>
    <w:p w:rsidR="00C00227" w:rsidRPr="00A81A22" w:rsidRDefault="00C00227" w:rsidP="00C00227">
      <w:pPr>
        <w:pStyle w:val="Heading3"/>
        <w:rPr>
          <w:rFonts w:asciiTheme="minorHAnsi" w:hAnsiTheme="minorHAnsi" w:cstheme="minorHAnsi"/>
        </w:rPr>
      </w:pPr>
      <w:r w:rsidRPr="00A81A22">
        <w:rPr>
          <w:rFonts w:asciiTheme="minorHAnsi" w:hAnsiTheme="minorHAnsi" w:cstheme="minorHAnsi"/>
        </w:rPr>
        <w:t>! – North Korea</w:t>
      </w:r>
    </w:p>
    <w:p w:rsidR="00A81A22" w:rsidRPr="00A81A22" w:rsidRDefault="00A81A22" w:rsidP="00A81A22">
      <w:pPr>
        <w:pStyle w:val="Heading4"/>
        <w:rPr>
          <w:rFonts w:asciiTheme="minorHAnsi" w:hAnsiTheme="minorHAnsi" w:cstheme="minorHAnsi"/>
        </w:rPr>
      </w:pPr>
      <w:r w:rsidRPr="00A81A22">
        <w:rPr>
          <w:rFonts w:asciiTheme="minorHAnsi" w:hAnsiTheme="minorHAnsi" w:cstheme="minorHAnsi"/>
        </w:rPr>
        <w:t>W</w:t>
      </w:r>
      <w:r w:rsidRPr="00A81A22">
        <w:rPr>
          <w:rFonts w:asciiTheme="minorHAnsi" w:hAnsiTheme="minorHAnsi" w:cstheme="minorHAnsi"/>
        </w:rPr>
        <w:t xml:space="preserve">ar with </w:t>
      </w:r>
      <w:r w:rsidRPr="00A81A22">
        <w:rPr>
          <w:rFonts w:asciiTheme="minorHAnsi" w:hAnsiTheme="minorHAnsi" w:cstheme="minorHAnsi"/>
          <w:u w:val="single"/>
        </w:rPr>
        <w:t>North Korea</w:t>
      </w:r>
      <w:r w:rsidRPr="00A81A22">
        <w:rPr>
          <w:rFonts w:asciiTheme="minorHAnsi" w:hAnsiTheme="minorHAnsi" w:cstheme="minorHAnsi"/>
        </w:rPr>
        <w:t xml:space="preserve"> causes </w:t>
      </w:r>
      <w:r w:rsidRPr="00A81A22">
        <w:rPr>
          <w:rFonts w:asciiTheme="minorHAnsi" w:hAnsiTheme="minorHAnsi" w:cstheme="minorHAnsi"/>
          <w:u w:val="single"/>
        </w:rPr>
        <w:t>extinction</w:t>
      </w:r>
      <w:r w:rsidRPr="00A81A22">
        <w:rPr>
          <w:rFonts w:asciiTheme="minorHAnsi" w:hAnsiTheme="minorHAnsi" w:cstheme="minorHAnsi"/>
        </w:rPr>
        <w:t xml:space="preserve"> – kills </w:t>
      </w:r>
      <w:r w:rsidRPr="00A81A22">
        <w:rPr>
          <w:rFonts w:asciiTheme="minorHAnsi" w:hAnsiTheme="minorHAnsi" w:cstheme="minorHAnsi"/>
          <w:u w:val="single"/>
        </w:rPr>
        <w:t>300,000 without nukes</w:t>
      </w:r>
    </w:p>
    <w:p w:rsidR="00A81A22" w:rsidRPr="00A81A22" w:rsidRDefault="00A81A22" w:rsidP="00A81A22">
      <w:pPr>
        <w:rPr>
          <w:rFonts w:asciiTheme="minorHAnsi" w:hAnsiTheme="minorHAnsi" w:cstheme="minorHAnsi"/>
        </w:rPr>
      </w:pPr>
      <w:r w:rsidRPr="00A81A22">
        <w:rPr>
          <w:rStyle w:val="Style13ptBold"/>
          <w:rFonts w:asciiTheme="minorHAnsi" w:hAnsiTheme="minorHAnsi" w:cstheme="minorHAnsi"/>
          <w:szCs w:val="26"/>
        </w:rPr>
        <w:t>Jacobson 18</w:t>
      </w:r>
      <w:r w:rsidRPr="00A81A22">
        <w:rPr>
          <w:rFonts w:asciiTheme="minorHAnsi" w:hAnsiTheme="minorHAnsi" w:cstheme="minorHAnsi"/>
        </w:rPr>
        <w:t xml:space="preserve"> [Oren. Masters in IR @ University of Chicago, Masters in Economics @ DePaul. 10/8. "Diplomacy, not military, is key to solution in North Korea." https://www.dailyherald.com/discuss/20181008/diplomacy-not-military-is-key-to-solution-in-north-korea]</w:t>
      </w:r>
    </w:p>
    <w:p w:rsidR="00A81A22" w:rsidRPr="00A81A22" w:rsidRDefault="00A81A22" w:rsidP="00A81A22">
      <w:pPr>
        <w:rPr>
          <w:rStyle w:val="StyleUnderline"/>
          <w:rFonts w:asciiTheme="minorHAnsi" w:hAnsiTheme="minorHAnsi" w:cstheme="minorHAnsi"/>
        </w:rPr>
      </w:pPr>
      <w:r w:rsidRPr="00A81A22">
        <w:rPr>
          <w:rFonts w:asciiTheme="minorHAnsi" w:hAnsiTheme="minorHAnsi" w:cstheme="minorHAnsi"/>
          <w:sz w:val="16"/>
          <w:szCs w:val="16"/>
        </w:rPr>
        <w:t xml:space="preserve">Negotiations between Pyongyang and Washington have struggled for months, including over points such as the exact definition of denuclearization. While Pyongyang wants to see these confidence building measures first, the United States insists that North Korea must surrender all of its nuclear weapons before further steps can be taken; a breakthrough on who goes first has yet to be seen. As these negotiations continue to limp forward -- largely thanks to the hard work of South Korean diplomats -- it is crucial that diplomacy stays the course. After all, </w:t>
      </w:r>
      <w:r w:rsidRPr="00A81A22">
        <w:rPr>
          <w:rStyle w:val="StyleUnderline"/>
          <w:rFonts w:asciiTheme="minorHAnsi" w:hAnsiTheme="minorHAnsi" w:cstheme="minorHAnsi"/>
        </w:rPr>
        <w:t xml:space="preserve">the </w:t>
      </w:r>
      <w:r w:rsidRPr="00A81A22">
        <w:rPr>
          <w:rStyle w:val="Emphasis"/>
          <w:rFonts w:asciiTheme="minorHAnsi" w:hAnsiTheme="minorHAnsi" w:cstheme="minorHAnsi"/>
        </w:rPr>
        <w:t>costs of war</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 xml:space="preserve">with North Korea will be </w:t>
      </w:r>
      <w:r w:rsidRPr="00A81A22">
        <w:rPr>
          <w:rStyle w:val="Emphasis"/>
          <w:rFonts w:asciiTheme="minorHAnsi" w:hAnsiTheme="minorHAnsi" w:cstheme="minorHAnsi"/>
        </w:rPr>
        <w:t>staggeringly high</w:t>
      </w:r>
      <w:r w:rsidRPr="00A81A22">
        <w:rPr>
          <w:rStyle w:val="StyleUnderline"/>
          <w:rFonts w:asciiTheme="minorHAnsi" w:hAnsiTheme="minorHAnsi" w:cstheme="minorHAnsi"/>
        </w:rPr>
        <w:t>.</w:t>
      </w:r>
    </w:p>
    <w:p w:rsidR="00A81A22" w:rsidRPr="00A81A22" w:rsidRDefault="00A81A22" w:rsidP="00A81A22">
      <w:pPr>
        <w:rPr>
          <w:rFonts w:asciiTheme="minorHAnsi" w:hAnsiTheme="minorHAnsi" w:cstheme="minorHAnsi"/>
          <w:sz w:val="16"/>
          <w:szCs w:val="16"/>
        </w:rPr>
      </w:pPr>
      <w:r w:rsidRPr="00A81A22">
        <w:rPr>
          <w:rFonts w:asciiTheme="minorHAnsi" w:hAnsiTheme="minorHAnsi" w:cstheme="minorHAnsi"/>
          <w:sz w:val="16"/>
          <w:szCs w:val="16"/>
        </w:rPr>
        <w:t xml:space="preserve">For one, there is the risk of a truly catastrophic number of casualties from any conflict. </w:t>
      </w:r>
      <w:r w:rsidRPr="00A81A22">
        <w:rPr>
          <w:rStyle w:val="StyleUnderline"/>
          <w:rFonts w:asciiTheme="minorHAnsi" w:hAnsiTheme="minorHAnsi" w:cstheme="minorHAnsi"/>
        </w:rPr>
        <w:t>The</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C</w:t>
      </w:r>
      <w:r w:rsidRPr="00A81A22">
        <w:rPr>
          <w:rFonts w:asciiTheme="minorHAnsi" w:hAnsiTheme="minorHAnsi" w:cstheme="minorHAnsi"/>
          <w:sz w:val="16"/>
          <w:szCs w:val="16"/>
        </w:rPr>
        <w:t xml:space="preserve">ongressional </w:t>
      </w:r>
      <w:r w:rsidRPr="00A81A22">
        <w:rPr>
          <w:rStyle w:val="Emphasis"/>
          <w:rFonts w:asciiTheme="minorHAnsi" w:hAnsiTheme="minorHAnsi" w:cstheme="minorHAnsi"/>
        </w:rPr>
        <w:t>R</w:t>
      </w:r>
      <w:r w:rsidRPr="00A81A22">
        <w:rPr>
          <w:rFonts w:asciiTheme="minorHAnsi" w:hAnsiTheme="minorHAnsi" w:cstheme="minorHAnsi"/>
          <w:sz w:val="16"/>
          <w:szCs w:val="16"/>
        </w:rPr>
        <w:t xml:space="preserve">esearch </w:t>
      </w:r>
      <w:r w:rsidRPr="00A81A22">
        <w:rPr>
          <w:rStyle w:val="Emphasis"/>
          <w:rFonts w:asciiTheme="minorHAnsi" w:hAnsiTheme="minorHAnsi" w:cstheme="minorHAnsi"/>
        </w:rPr>
        <w:t>S</w:t>
      </w:r>
      <w:r w:rsidRPr="00A81A22">
        <w:rPr>
          <w:rFonts w:asciiTheme="minorHAnsi" w:hAnsiTheme="minorHAnsi" w:cstheme="minorHAnsi"/>
          <w:sz w:val="16"/>
          <w:szCs w:val="16"/>
        </w:rPr>
        <w:t xml:space="preserve">ervice, a nonpartisan bureau that provides hard data to members of the House and Senate, </w:t>
      </w:r>
      <w:r w:rsidRPr="00A81A22">
        <w:rPr>
          <w:rStyle w:val="StyleUnderline"/>
          <w:rFonts w:asciiTheme="minorHAnsi" w:hAnsiTheme="minorHAnsi" w:cstheme="minorHAnsi"/>
        </w:rPr>
        <w:t xml:space="preserve">estimates that within the first few days of a conflict, between 30,000 and </w:t>
      </w:r>
      <w:r w:rsidRPr="00A81A22">
        <w:rPr>
          <w:rStyle w:val="Emphasis"/>
          <w:rFonts w:asciiTheme="minorHAnsi" w:hAnsiTheme="minorHAnsi" w:cstheme="minorHAnsi"/>
        </w:rPr>
        <w:t>300,000 people</w:t>
      </w:r>
      <w:r w:rsidRPr="00A81A22">
        <w:rPr>
          <w:rStyle w:val="StyleUnderline"/>
          <w:rFonts w:asciiTheme="minorHAnsi" w:hAnsiTheme="minorHAnsi" w:cstheme="minorHAnsi"/>
        </w:rPr>
        <w:t xml:space="preserve"> could die</w:t>
      </w:r>
      <w:r w:rsidRPr="00A81A22">
        <w:rPr>
          <w:rFonts w:asciiTheme="minorHAnsi" w:hAnsiTheme="minorHAnsi" w:cstheme="minorHAnsi"/>
          <w:sz w:val="16"/>
          <w:szCs w:val="16"/>
        </w:rPr>
        <w:t xml:space="preserve"> -- and that is with only conventional weaponry, </w:t>
      </w:r>
      <w:r w:rsidRPr="00A81A22">
        <w:rPr>
          <w:rStyle w:val="Emphasis"/>
          <w:rFonts w:asciiTheme="minorHAnsi" w:hAnsiTheme="minorHAnsi" w:cstheme="minorHAnsi"/>
        </w:rPr>
        <w:t>before nuclear weapons come into play.</w:t>
      </w:r>
      <w:r w:rsidRPr="00A81A22">
        <w:rPr>
          <w:rFonts w:asciiTheme="minorHAnsi" w:hAnsiTheme="minorHAnsi" w:cstheme="minorHAnsi"/>
          <w:sz w:val="16"/>
          <w:szCs w:val="16"/>
        </w:rPr>
        <w:t xml:space="preserve"> Plus, some 35,000 U.S. troops are stationed in South Korea alone, with another 40,000 in Japan; in other words, our men and women in uniform would be on the front lines of this war.</w:t>
      </w:r>
    </w:p>
    <w:p w:rsidR="00A81A22" w:rsidRPr="00A81A22" w:rsidRDefault="00A81A22" w:rsidP="00A81A22">
      <w:pPr>
        <w:rPr>
          <w:rFonts w:asciiTheme="minorHAnsi" w:hAnsiTheme="minorHAnsi" w:cstheme="minorHAnsi"/>
          <w:sz w:val="16"/>
          <w:szCs w:val="16"/>
        </w:rPr>
      </w:pPr>
      <w:r w:rsidRPr="00A81A22">
        <w:rPr>
          <w:rStyle w:val="StyleUnderline"/>
          <w:rFonts w:asciiTheme="minorHAnsi" w:hAnsiTheme="minorHAnsi" w:cstheme="minorHAnsi"/>
        </w:rPr>
        <w:t xml:space="preserve">There is also the possible effect on our </w:t>
      </w:r>
      <w:r w:rsidRPr="00A81A22">
        <w:rPr>
          <w:rStyle w:val="Emphasis"/>
          <w:rFonts w:asciiTheme="minorHAnsi" w:hAnsiTheme="minorHAnsi" w:cstheme="minorHAnsi"/>
        </w:rPr>
        <w:t>economy</w:t>
      </w:r>
      <w:r w:rsidRPr="00A81A22">
        <w:rPr>
          <w:rFonts w:asciiTheme="minorHAnsi" w:hAnsiTheme="minorHAnsi" w:cstheme="minorHAnsi"/>
          <w:sz w:val="16"/>
          <w:szCs w:val="16"/>
        </w:rPr>
        <w:t xml:space="preserve">. A new report out from the Economist's Intelligence Unit estimates that </w:t>
      </w:r>
      <w:r w:rsidRPr="00A81A22">
        <w:rPr>
          <w:rStyle w:val="StyleUnderline"/>
          <w:rFonts w:asciiTheme="minorHAnsi" w:hAnsiTheme="minorHAnsi" w:cstheme="minorHAnsi"/>
        </w:rPr>
        <w:t xml:space="preserve">an outbreak of conflict on the Korean Peninsula would slash U.S. economic growth down to </w:t>
      </w:r>
      <w:r w:rsidRPr="00A81A22">
        <w:rPr>
          <w:rStyle w:val="Emphasis"/>
          <w:rFonts w:asciiTheme="minorHAnsi" w:hAnsiTheme="minorHAnsi" w:cstheme="minorHAnsi"/>
        </w:rPr>
        <w:t>one percent</w:t>
      </w:r>
      <w:r w:rsidRPr="00A81A22">
        <w:rPr>
          <w:rFonts w:asciiTheme="minorHAnsi" w:hAnsiTheme="minorHAnsi" w:cstheme="minorHAnsi"/>
          <w:sz w:val="16"/>
          <w:szCs w:val="16"/>
        </w:rPr>
        <w:t xml:space="preserve"> -- </w:t>
      </w:r>
      <w:r w:rsidRPr="00A81A22">
        <w:rPr>
          <w:rStyle w:val="StyleUnderline"/>
          <w:rFonts w:asciiTheme="minorHAnsi" w:hAnsiTheme="minorHAnsi" w:cstheme="minorHAnsi"/>
        </w:rPr>
        <w:t>roughly as bad as things were at the onset of the</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2008</w:t>
      </w:r>
      <w:r w:rsidRPr="00A81A22">
        <w:rPr>
          <w:rFonts w:asciiTheme="minorHAnsi" w:hAnsiTheme="minorHAnsi" w:cstheme="minorHAnsi"/>
          <w:sz w:val="16"/>
          <w:szCs w:val="16"/>
        </w:rPr>
        <w:t xml:space="preserve">-2009 financial </w:t>
      </w:r>
      <w:r w:rsidRPr="00A81A22">
        <w:rPr>
          <w:rStyle w:val="StyleUnderline"/>
          <w:rFonts w:asciiTheme="minorHAnsi" w:hAnsiTheme="minorHAnsi" w:cstheme="minorHAnsi"/>
        </w:rPr>
        <w:t>crisis</w:t>
      </w:r>
      <w:r w:rsidRPr="00A81A22">
        <w:rPr>
          <w:rFonts w:asciiTheme="minorHAnsi" w:hAnsiTheme="minorHAnsi" w:cstheme="minorHAnsi"/>
          <w:sz w:val="16"/>
          <w:szCs w:val="16"/>
        </w:rPr>
        <w:t xml:space="preserve">. Specific </w:t>
      </w:r>
      <w:r w:rsidRPr="00A81A22">
        <w:rPr>
          <w:rStyle w:val="StyleUnderline"/>
          <w:rFonts w:asciiTheme="minorHAnsi" w:hAnsiTheme="minorHAnsi" w:cstheme="minorHAnsi"/>
        </w:rPr>
        <w:t xml:space="preserve">American </w:t>
      </w:r>
      <w:r w:rsidRPr="00A81A22">
        <w:rPr>
          <w:rStyle w:val="Emphasis"/>
          <w:rFonts w:asciiTheme="minorHAnsi" w:hAnsiTheme="minorHAnsi" w:cstheme="minorHAnsi"/>
        </w:rPr>
        <w:t>industries</w:t>
      </w:r>
      <w:r w:rsidRPr="00A81A22">
        <w:rPr>
          <w:rStyle w:val="StyleUnderline"/>
          <w:rFonts w:asciiTheme="minorHAnsi" w:hAnsiTheme="minorHAnsi" w:cstheme="minorHAnsi"/>
        </w:rPr>
        <w:t xml:space="preserve"> would be put at risk, including the </w:t>
      </w:r>
      <w:r w:rsidRPr="00A81A22">
        <w:rPr>
          <w:rStyle w:val="Emphasis"/>
          <w:rFonts w:asciiTheme="minorHAnsi" w:hAnsiTheme="minorHAnsi" w:cstheme="minorHAnsi"/>
        </w:rPr>
        <w:t>automotive</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agricultural sectors</w:t>
      </w:r>
      <w:r w:rsidRPr="00A81A22">
        <w:rPr>
          <w:rFonts w:asciiTheme="minorHAnsi" w:hAnsiTheme="minorHAnsi" w:cstheme="minorHAnsi"/>
          <w:sz w:val="16"/>
          <w:szCs w:val="16"/>
        </w:rPr>
        <w:t>, which have already suffered as a result of the uncertainty of other economic policy upheavals during this administration.</w:t>
      </w:r>
    </w:p>
    <w:p w:rsidR="00A81A22" w:rsidRPr="00A81A22" w:rsidRDefault="00A81A22" w:rsidP="00A81A22">
      <w:pPr>
        <w:rPr>
          <w:rFonts w:asciiTheme="minorHAnsi" w:hAnsiTheme="minorHAnsi" w:cstheme="minorHAnsi"/>
          <w:sz w:val="16"/>
          <w:szCs w:val="16"/>
        </w:rPr>
      </w:pPr>
      <w:r w:rsidRPr="00A81A22">
        <w:rPr>
          <w:rFonts w:asciiTheme="minorHAnsi" w:hAnsiTheme="minorHAnsi" w:cstheme="minorHAnsi"/>
          <w:sz w:val="16"/>
          <w:szCs w:val="16"/>
        </w:rPr>
        <w:t xml:space="preserve">And </w:t>
      </w:r>
      <w:r w:rsidRPr="00A81A22">
        <w:rPr>
          <w:rStyle w:val="StyleUnderline"/>
          <w:rFonts w:asciiTheme="minorHAnsi" w:hAnsiTheme="minorHAnsi" w:cstheme="minorHAnsi"/>
        </w:rPr>
        <w:t>finally, the</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U</w:t>
      </w:r>
      <w:r w:rsidRPr="00A81A22">
        <w:rPr>
          <w:rFonts w:asciiTheme="minorHAnsi" w:hAnsiTheme="minorHAnsi" w:cstheme="minorHAnsi"/>
          <w:sz w:val="16"/>
          <w:szCs w:val="16"/>
        </w:rPr>
        <w:t xml:space="preserve">nited </w:t>
      </w:r>
      <w:r w:rsidRPr="00A81A22">
        <w:rPr>
          <w:rStyle w:val="Emphasis"/>
          <w:rFonts w:asciiTheme="minorHAnsi" w:hAnsiTheme="minorHAnsi" w:cstheme="minorHAnsi"/>
        </w:rPr>
        <w:t>S</w:t>
      </w:r>
      <w:r w:rsidRPr="00A81A22">
        <w:rPr>
          <w:rFonts w:asciiTheme="minorHAnsi" w:hAnsiTheme="minorHAnsi" w:cstheme="minorHAnsi"/>
          <w:sz w:val="16"/>
          <w:szCs w:val="16"/>
        </w:rPr>
        <w:t xml:space="preserve">tates </w:t>
      </w:r>
      <w:r w:rsidRPr="00A81A22">
        <w:rPr>
          <w:rStyle w:val="StyleUnderline"/>
          <w:rFonts w:asciiTheme="minorHAnsi" w:hAnsiTheme="minorHAnsi" w:cstheme="minorHAnsi"/>
        </w:rPr>
        <w:t>has multiple treaty-obligated</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allies</w:t>
      </w:r>
      <w:r w:rsidRPr="00A81A22">
        <w:rPr>
          <w:rFonts w:asciiTheme="minorHAnsi" w:hAnsiTheme="minorHAnsi" w:cstheme="minorHAnsi"/>
          <w:sz w:val="16"/>
          <w:szCs w:val="16"/>
        </w:rPr>
        <w:t xml:space="preserve"> in the immediate neighborhood, such as South Korea and Japan, that </w:t>
      </w:r>
      <w:r w:rsidRPr="00A81A22">
        <w:rPr>
          <w:rStyle w:val="StyleUnderline"/>
          <w:rFonts w:asciiTheme="minorHAnsi" w:hAnsiTheme="minorHAnsi" w:cstheme="minorHAnsi"/>
        </w:rPr>
        <w:t xml:space="preserve">would very likely get involved in the conflict and consequently </w:t>
      </w:r>
      <w:r w:rsidRPr="00A81A22">
        <w:rPr>
          <w:rStyle w:val="Emphasis"/>
          <w:rFonts w:asciiTheme="minorHAnsi" w:hAnsiTheme="minorHAnsi" w:cstheme="minorHAnsi"/>
        </w:rPr>
        <w:t xml:space="preserve">escalate the war very quickly. </w:t>
      </w:r>
      <w:r w:rsidRPr="00A81A22">
        <w:rPr>
          <w:rFonts w:asciiTheme="minorHAnsi" w:hAnsiTheme="minorHAnsi" w:cstheme="minorHAnsi"/>
          <w:sz w:val="16"/>
          <w:szCs w:val="16"/>
        </w:rPr>
        <w:t xml:space="preserve">Within North Korea's missile range is also our territory, the island of Guam, where more than 150,000 U.S. troops and citizens live. And lastly, </w:t>
      </w:r>
      <w:r w:rsidRPr="00A81A22">
        <w:rPr>
          <w:rStyle w:val="Emphasis"/>
          <w:rFonts w:asciiTheme="minorHAnsi" w:hAnsiTheme="minorHAnsi" w:cstheme="minorHAnsi"/>
        </w:rPr>
        <w:t>nuclear-armed China</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 xml:space="preserve">would obviously step into any </w:t>
      </w:r>
      <w:r w:rsidRPr="00A81A22">
        <w:rPr>
          <w:rStyle w:val="Emphasis"/>
          <w:rFonts w:asciiTheme="minorHAnsi" w:hAnsiTheme="minorHAnsi" w:cstheme="minorHAnsi"/>
        </w:rPr>
        <w:t>fighting on their border</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Russia might be right behind them as well</w:t>
      </w:r>
      <w:r w:rsidRPr="00A81A22">
        <w:rPr>
          <w:rFonts w:asciiTheme="minorHAnsi" w:hAnsiTheme="minorHAnsi" w:cstheme="minorHAnsi"/>
          <w:sz w:val="16"/>
          <w:szCs w:val="16"/>
        </w:rPr>
        <w:t xml:space="preserve">. In short, </w:t>
      </w:r>
      <w:r w:rsidRPr="00A81A22">
        <w:rPr>
          <w:rStyle w:val="StyleUnderline"/>
          <w:rFonts w:asciiTheme="minorHAnsi" w:hAnsiTheme="minorHAnsi" w:cstheme="minorHAnsi"/>
        </w:rPr>
        <w:t>there is no way that any "</w:t>
      </w:r>
      <w:r w:rsidRPr="00A81A22">
        <w:rPr>
          <w:rStyle w:val="Emphasis"/>
          <w:rFonts w:asciiTheme="minorHAnsi" w:hAnsiTheme="minorHAnsi" w:cstheme="minorHAnsi"/>
        </w:rPr>
        <w:t>pre-emptive</w:t>
      </w:r>
      <w:r w:rsidRPr="00A81A22">
        <w:rPr>
          <w:rStyle w:val="StyleUnderline"/>
          <w:rFonts w:asciiTheme="minorHAnsi" w:hAnsiTheme="minorHAnsi" w:cstheme="minorHAnsi"/>
        </w:rPr>
        <w:t>" or "</w:t>
      </w:r>
      <w:r w:rsidRPr="00A81A22">
        <w:rPr>
          <w:rStyle w:val="Emphasis"/>
          <w:rFonts w:asciiTheme="minorHAnsi" w:hAnsiTheme="minorHAnsi" w:cstheme="minorHAnsi"/>
        </w:rPr>
        <w:t>limited" strike</w:t>
      </w:r>
      <w:r w:rsidRPr="00A81A22">
        <w:rPr>
          <w:rStyle w:val="StyleUnderline"/>
          <w:rFonts w:asciiTheme="minorHAnsi" w:hAnsiTheme="minorHAnsi" w:cstheme="minorHAnsi"/>
        </w:rPr>
        <w:t xml:space="preserve"> on Pyongyang</w:t>
      </w:r>
      <w:r w:rsidRPr="00A81A22">
        <w:rPr>
          <w:rFonts w:asciiTheme="minorHAnsi" w:hAnsiTheme="minorHAnsi" w:cstheme="minorHAnsi"/>
          <w:sz w:val="16"/>
          <w:szCs w:val="16"/>
        </w:rPr>
        <w:t xml:space="preserve">, as advocated by National Security Advisor John Bolton, </w:t>
      </w:r>
      <w:r w:rsidRPr="00A81A22">
        <w:rPr>
          <w:rStyle w:val="StyleUnderline"/>
          <w:rFonts w:asciiTheme="minorHAnsi" w:hAnsiTheme="minorHAnsi" w:cstheme="minorHAnsi"/>
        </w:rPr>
        <w:t xml:space="preserve">would not result in a much </w:t>
      </w:r>
      <w:r w:rsidRPr="00A81A22">
        <w:rPr>
          <w:rStyle w:val="Emphasis"/>
          <w:rFonts w:asciiTheme="minorHAnsi" w:hAnsiTheme="minorHAnsi" w:cstheme="minorHAnsi"/>
        </w:rPr>
        <w:t>larger-scale battle</w:t>
      </w:r>
      <w:r w:rsidRPr="00A81A22">
        <w:rPr>
          <w:rFonts w:asciiTheme="minorHAnsi" w:hAnsiTheme="minorHAnsi" w:cstheme="minorHAnsi"/>
          <w:sz w:val="16"/>
          <w:szCs w:val="16"/>
        </w:rPr>
        <w:t xml:space="preserve"> in the region.</w:t>
      </w:r>
    </w:p>
    <w:p w:rsidR="00A81A22" w:rsidRPr="00A81A22" w:rsidRDefault="00A81A22" w:rsidP="00A81A22">
      <w:pPr>
        <w:rPr>
          <w:rStyle w:val="StyleUnderline"/>
          <w:rFonts w:asciiTheme="minorHAnsi" w:hAnsiTheme="minorHAnsi" w:cstheme="minorHAnsi"/>
        </w:rPr>
      </w:pPr>
      <w:r w:rsidRPr="00A81A22">
        <w:rPr>
          <w:rFonts w:asciiTheme="minorHAnsi" w:hAnsiTheme="minorHAnsi" w:cstheme="minorHAnsi"/>
          <w:sz w:val="16"/>
          <w:szCs w:val="16"/>
        </w:rPr>
        <w:t xml:space="preserve">Overall, these facts establish that </w:t>
      </w:r>
      <w:r w:rsidRPr="00A81A22">
        <w:rPr>
          <w:rStyle w:val="StyleUnderline"/>
          <w:rFonts w:asciiTheme="minorHAnsi" w:hAnsiTheme="minorHAnsi" w:cstheme="minorHAnsi"/>
        </w:rPr>
        <w:t xml:space="preserve">diplomacy is to be our </w:t>
      </w:r>
      <w:r w:rsidRPr="00A81A22">
        <w:rPr>
          <w:rStyle w:val="Emphasis"/>
          <w:rFonts w:asciiTheme="minorHAnsi" w:hAnsiTheme="minorHAnsi" w:cstheme="minorHAnsi"/>
        </w:rPr>
        <w:t>first, best option</w:t>
      </w:r>
      <w:r w:rsidRPr="00A81A22">
        <w:rPr>
          <w:rFonts w:asciiTheme="minorHAnsi" w:hAnsiTheme="minorHAnsi" w:cstheme="minorHAnsi"/>
          <w:sz w:val="16"/>
          <w:szCs w:val="16"/>
        </w:rPr>
        <w:t xml:space="preserve"> for resolving the North Korean nuclear problem. </w:t>
      </w:r>
      <w:r w:rsidRPr="00A81A22">
        <w:rPr>
          <w:rStyle w:val="StyleUnderline"/>
          <w:rFonts w:asciiTheme="minorHAnsi" w:hAnsiTheme="minorHAnsi" w:cstheme="minorHAnsi"/>
        </w:rPr>
        <w:t xml:space="preserve">We know that tough, principled, and American-led diplomacy is what really gets us </w:t>
      </w:r>
      <w:r w:rsidRPr="00A81A22">
        <w:rPr>
          <w:rStyle w:val="Emphasis"/>
          <w:rFonts w:asciiTheme="minorHAnsi" w:hAnsiTheme="minorHAnsi" w:cstheme="minorHAnsi"/>
        </w:rPr>
        <w:t>lasting results.</w:t>
      </w:r>
      <w:r w:rsidRPr="00A81A22">
        <w:rPr>
          <w:rFonts w:asciiTheme="minorHAnsi" w:hAnsiTheme="minorHAnsi" w:cstheme="minorHAnsi"/>
          <w:sz w:val="16"/>
          <w:szCs w:val="16"/>
        </w:rPr>
        <w:t xml:space="preserve"> Though the process will be long, </w:t>
      </w:r>
      <w:r w:rsidRPr="00A81A22">
        <w:rPr>
          <w:rStyle w:val="StyleUnderline"/>
          <w:rFonts w:asciiTheme="minorHAnsi" w:hAnsiTheme="minorHAnsi" w:cstheme="minorHAnsi"/>
        </w:rPr>
        <w:t xml:space="preserve">negotiations must persist and cannot be </w:t>
      </w:r>
      <w:r w:rsidRPr="00A81A22">
        <w:rPr>
          <w:rStyle w:val="Emphasis"/>
          <w:rFonts w:asciiTheme="minorHAnsi" w:hAnsiTheme="minorHAnsi" w:cstheme="minorHAnsi"/>
        </w:rPr>
        <w:t>rushed</w:t>
      </w:r>
      <w:r w:rsidRPr="00A81A22">
        <w:rPr>
          <w:rStyle w:val="StyleUnderline"/>
          <w:rFonts w:asciiTheme="minorHAnsi" w:hAnsiTheme="minorHAnsi" w:cstheme="minorHAnsi"/>
        </w:rPr>
        <w:t xml:space="preserve"> or left </w:t>
      </w:r>
      <w:r w:rsidRPr="00A81A22">
        <w:rPr>
          <w:rStyle w:val="Emphasis"/>
          <w:rFonts w:asciiTheme="minorHAnsi" w:hAnsiTheme="minorHAnsi" w:cstheme="minorHAnsi"/>
        </w:rPr>
        <w:t xml:space="preserve">half-complete </w:t>
      </w:r>
      <w:r w:rsidRPr="00A81A22">
        <w:rPr>
          <w:rStyle w:val="StyleUnderline"/>
          <w:rFonts w:asciiTheme="minorHAnsi" w:hAnsiTheme="minorHAnsi" w:cstheme="minorHAnsi"/>
        </w:rPr>
        <w:t>for the sake of a purely cosmetic and political victory.</w:t>
      </w:r>
      <w:r w:rsidRPr="00A81A22">
        <w:rPr>
          <w:rFonts w:asciiTheme="minorHAnsi" w:hAnsiTheme="minorHAnsi" w:cstheme="minorHAnsi"/>
          <w:sz w:val="16"/>
          <w:szCs w:val="16"/>
        </w:rPr>
        <w:t xml:space="preserve"> Ultimately, </w:t>
      </w:r>
      <w:r w:rsidRPr="00A81A22">
        <w:rPr>
          <w:rStyle w:val="StyleUnderline"/>
          <w:rFonts w:asciiTheme="minorHAnsi" w:hAnsiTheme="minorHAnsi" w:cstheme="minorHAnsi"/>
        </w:rPr>
        <w:t xml:space="preserve">the agreement with North Korea must include verifiable steps toward </w:t>
      </w:r>
      <w:r w:rsidRPr="00A81A22">
        <w:rPr>
          <w:rStyle w:val="Emphasis"/>
          <w:rFonts w:asciiTheme="minorHAnsi" w:hAnsiTheme="minorHAnsi" w:cstheme="minorHAnsi"/>
        </w:rPr>
        <w:t>denuclearization</w:t>
      </w:r>
      <w:r w:rsidRPr="00A81A22">
        <w:rPr>
          <w:rFonts w:asciiTheme="minorHAnsi" w:hAnsiTheme="minorHAnsi" w:cstheme="minorHAnsi"/>
          <w:sz w:val="16"/>
          <w:szCs w:val="16"/>
        </w:rPr>
        <w:t xml:space="preserve">, so we can see that it is working along the way -- </w:t>
      </w:r>
      <w:r w:rsidRPr="00A81A22">
        <w:rPr>
          <w:rStyle w:val="StyleUnderline"/>
          <w:rFonts w:asciiTheme="minorHAnsi" w:hAnsiTheme="minorHAnsi" w:cstheme="minorHAnsi"/>
        </w:rPr>
        <w:t xml:space="preserve">and this can only be truly accomplished via </w:t>
      </w:r>
      <w:r w:rsidRPr="00A81A22">
        <w:rPr>
          <w:rStyle w:val="Emphasis"/>
          <w:rFonts w:asciiTheme="minorHAnsi" w:hAnsiTheme="minorHAnsi" w:cstheme="minorHAnsi"/>
        </w:rPr>
        <w:t>diplomatic channels</w:t>
      </w:r>
      <w:r w:rsidRPr="00A81A22">
        <w:rPr>
          <w:rStyle w:val="StyleUnderline"/>
          <w:rFonts w:asciiTheme="minorHAnsi" w:hAnsiTheme="minorHAnsi" w:cstheme="minorHAnsi"/>
        </w:rPr>
        <w:t>.</w:t>
      </w:r>
    </w:p>
    <w:p w:rsidR="00C00227" w:rsidRPr="00A81A22" w:rsidRDefault="00A81A22" w:rsidP="00A81A22">
      <w:pPr>
        <w:rPr>
          <w:rStyle w:val="StyleUnderline"/>
          <w:rFonts w:asciiTheme="minorHAnsi" w:hAnsiTheme="minorHAnsi" w:cstheme="minorHAnsi"/>
        </w:rPr>
      </w:pPr>
      <w:r w:rsidRPr="00A81A22">
        <w:rPr>
          <w:rStyle w:val="StyleUnderline"/>
          <w:rFonts w:asciiTheme="minorHAnsi" w:hAnsiTheme="minorHAnsi" w:cstheme="minorHAnsi"/>
        </w:rPr>
        <w:t>The</w:t>
      </w:r>
      <w:r w:rsidRPr="00A81A22">
        <w:rPr>
          <w:rFonts w:asciiTheme="minorHAnsi" w:hAnsiTheme="minorHAnsi" w:cstheme="minorHAnsi"/>
          <w:sz w:val="16"/>
          <w:szCs w:val="16"/>
        </w:rPr>
        <w:t xml:space="preserve"> </w:t>
      </w:r>
      <w:r w:rsidRPr="00A81A22">
        <w:rPr>
          <w:rStyle w:val="Emphasis"/>
          <w:rFonts w:asciiTheme="minorHAnsi" w:hAnsiTheme="minorHAnsi" w:cstheme="minorHAnsi"/>
        </w:rPr>
        <w:t>catastrophic risks of a conflict</w:t>
      </w:r>
      <w:r w:rsidRPr="00A81A22">
        <w:rPr>
          <w:rFonts w:asciiTheme="minorHAnsi" w:hAnsiTheme="minorHAnsi" w:cstheme="minorHAnsi"/>
          <w:sz w:val="16"/>
          <w:szCs w:val="16"/>
        </w:rPr>
        <w:t xml:space="preserve"> on the Korean Peninsula </w:t>
      </w:r>
      <w:r w:rsidRPr="00A81A22">
        <w:rPr>
          <w:rStyle w:val="StyleUnderline"/>
          <w:rFonts w:asciiTheme="minorHAnsi" w:hAnsiTheme="minorHAnsi" w:cstheme="minorHAnsi"/>
        </w:rPr>
        <w:t>are undeniable</w:t>
      </w:r>
      <w:r w:rsidRPr="00A81A22">
        <w:rPr>
          <w:rFonts w:asciiTheme="minorHAnsi" w:hAnsiTheme="minorHAnsi" w:cstheme="minorHAnsi"/>
          <w:sz w:val="16"/>
          <w:szCs w:val="16"/>
        </w:rPr>
        <w:t xml:space="preserve"> </w:t>
      </w:r>
      <w:r w:rsidRPr="00A81A22">
        <w:rPr>
          <w:rStyle w:val="StyleUnderline"/>
          <w:rFonts w:asciiTheme="minorHAnsi" w:hAnsiTheme="minorHAnsi" w:cstheme="minorHAnsi"/>
        </w:rPr>
        <w:t>-- which is more reason than ever to stay engaged on the issue and push the Trump Administration to maintain diplomatic efforts, rather than militaristic ones.</w:t>
      </w:r>
    </w:p>
    <w:p w:rsidR="00A81A22" w:rsidRPr="00A81A22" w:rsidRDefault="00A81A22" w:rsidP="00A81A22">
      <w:pPr>
        <w:pStyle w:val="Heading4"/>
        <w:rPr>
          <w:rFonts w:asciiTheme="minorHAnsi" w:hAnsiTheme="minorHAnsi" w:cstheme="minorHAnsi"/>
        </w:rPr>
      </w:pPr>
      <w:r w:rsidRPr="00A81A22">
        <w:rPr>
          <w:rFonts w:asciiTheme="minorHAnsi" w:hAnsiTheme="minorHAnsi" w:cstheme="minorHAnsi"/>
        </w:rPr>
        <w:t xml:space="preserve">Goes nuclear --- causes extinction </w:t>
      </w:r>
    </w:p>
    <w:p w:rsidR="00A81A22" w:rsidRPr="00A81A22" w:rsidRDefault="00A81A22" w:rsidP="00A81A22">
      <w:pPr>
        <w:rPr>
          <w:rFonts w:asciiTheme="minorHAnsi" w:hAnsiTheme="minorHAnsi" w:cstheme="minorHAnsi"/>
        </w:rPr>
      </w:pPr>
      <w:r w:rsidRPr="00A81A22">
        <w:rPr>
          <w:rStyle w:val="Style13ptBold"/>
          <w:rFonts w:asciiTheme="minorHAnsi" w:hAnsiTheme="minorHAnsi" w:cstheme="minorHAnsi"/>
        </w:rPr>
        <w:t>Chol 11</w:t>
      </w:r>
      <w:r w:rsidRPr="00A81A22">
        <w:rPr>
          <w:rFonts w:asciiTheme="minorHAnsi" w:hAnsiTheme="minorHAnsi" w:cstheme="minorHAnsi"/>
        </w:rPr>
        <w:t xml:space="preserve"> Kim Myong Chol is author of a number of books and papers in Korean, Japanese and English on North Korea, including Kim Jong-il's Strategy for Reunification. He has a PhD from the Democratic People's Republic of Korea's Academy of Social Sciences "Dangerous games" Aug 20 www.atimes.com/atimes/Korea/MH20Dg01.html</w:t>
      </w:r>
    </w:p>
    <w:p w:rsidR="00A81A22" w:rsidRPr="00A81A22" w:rsidRDefault="00A81A22" w:rsidP="00A81A22">
      <w:pPr>
        <w:pStyle w:val="cardtext"/>
        <w:ind w:left="0"/>
        <w:rPr>
          <w:rFonts w:asciiTheme="minorHAnsi" w:hAnsiTheme="minorHAnsi" w:cstheme="minorHAnsi"/>
          <w:sz w:val="16"/>
        </w:rPr>
      </w:pPr>
      <w:r w:rsidRPr="00A81A22">
        <w:rPr>
          <w:rStyle w:val="StyleUnderline"/>
          <w:rFonts w:asciiTheme="minorHAnsi" w:hAnsiTheme="minorHAnsi" w:cstheme="minorHAnsi"/>
        </w:rPr>
        <w:t xml:space="preserve">The divided and heavily armed </w:t>
      </w:r>
      <w:r w:rsidRPr="00A81A22">
        <w:rPr>
          <w:rStyle w:val="StyleUnderline"/>
          <w:rFonts w:asciiTheme="minorHAnsi" w:hAnsiTheme="minorHAnsi" w:cstheme="minorHAnsi"/>
          <w:shd w:val="clear" w:color="auto" w:fill="FF93C9"/>
        </w:rPr>
        <w:t>Korea</w:t>
      </w:r>
      <w:r w:rsidRPr="00A81A22">
        <w:rPr>
          <w:rStyle w:val="StyleUnderline"/>
          <w:rFonts w:asciiTheme="minorHAnsi" w:hAnsiTheme="minorHAnsi" w:cstheme="minorHAnsi"/>
        </w:rPr>
        <w:t xml:space="preserve">n Peninsula </w:t>
      </w:r>
      <w:r w:rsidRPr="00A81A22">
        <w:rPr>
          <w:rStyle w:val="StyleUnderline"/>
          <w:rFonts w:asciiTheme="minorHAnsi" w:hAnsiTheme="minorHAnsi" w:cstheme="minorHAnsi"/>
          <w:shd w:val="clear" w:color="auto" w:fill="FF93C9"/>
        </w:rPr>
        <w:t xml:space="preserve">remains the </w:t>
      </w:r>
      <w:r w:rsidRPr="00A81A22">
        <w:rPr>
          <w:rStyle w:val="Emphasis"/>
          <w:rFonts w:asciiTheme="minorHAnsi" w:hAnsiTheme="minorHAnsi" w:cstheme="minorHAnsi"/>
          <w:shd w:val="clear" w:color="auto" w:fill="FF93C9"/>
        </w:rPr>
        <w:t>most inflammable global flashpoint</w:t>
      </w:r>
      <w:r w:rsidRPr="00A81A22">
        <w:rPr>
          <w:rStyle w:val="StyleUnderline"/>
          <w:rFonts w:asciiTheme="minorHAnsi" w:hAnsiTheme="minorHAnsi" w:cstheme="minorHAnsi"/>
          <w:shd w:val="clear" w:color="auto" w:fill="FF93C9"/>
        </w:rPr>
        <w:t xml:space="preserve">, with </w:t>
      </w:r>
      <w:r w:rsidRPr="00A81A22">
        <w:rPr>
          <w:rStyle w:val="Emphasis"/>
          <w:rFonts w:asciiTheme="minorHAnsi" w:hAnsiTheme="minorHAnsi" w:cstheme="minorHAnsi"/>
        </w:rPr>
        <w:t xml:space="preserve">any </w:t>
      </w:r>
      <w:r w:rsidRPr="00A81A22">
        <w:rPr>
          <w:rStyle w:val="Emphasis"/>
          <w:rFonts w:asciiTheme="minorHAnsi" w:hAnsiTheme="minorHAnsi" w:cstheme="minorHAnsi"/>
          <w:shd w:val="clear" w:color="auto" w:fill="FF93C9"/>
        </w:rPr>
        <w:t>conflict</w:t>
      </w:r>
      <w:r w:rsidRPr="00A81A22">
        <w:rPr>
          <w:rStyle w:val="StyleUnderline"/>
          <w:rFonts w:asciiTheme="minorHAnsi" w:hAnsiTheme="minorHAnsi" w:cstheme="minorHAnsi"/>
        </w:rPr>
        <w:t xml:space="preserve"> sparked there </w:t>
      </w:r>
      <w:r w:rsidRPr="00A81A22">
        <w:rPr>
          <w:rStyle w:val="StyleUnderline"/>
          <w:rFonts w:asciiTheme="minorHAnsi" w:hAnsiTheme="minorHAnsi" w:cstheme="minorHAnsi"/>
          <w:shd w:val="clear" w:color="auto" w:fill="FF93C9"/>
        </w:rPr>
        <w:t xml:space="preserve">likely to become a </w:t>
      </w:r>
      <w:r w:rsidRPr="00A81A22">
        <w:rPr>
          <w:rStyle w:val="Emphasis"/>
          <w:rFonts w:asciiTheme="minorHAnsi" w:hAnsiTheme="minorHAnsi" w:cstheme="minorHAnsi"/>
        </w:rPr>
        <w:t>full-blown thermo</w:t>
      </w:r>
      <w:r w:rsidRPr="00A81A22">
        <w:rPr>
          <w:rStyle w:val="Emphasis"/>
          <w:rFonts w:asciiTheme="minorHAnsi" w:hAnsiTheme="minorHAnsi" w:cstheme="minorHAnsi"/>
          <w:shd w:val="clear" w:color="auto" w:fill="FF93C9"/>
        </w:rPr>
        <w:t>nuclear war</w:t>
      </w:r>
      <w:r w:rsidRPr="00A81A22">
        <w:rPr>
          <w:rFonts w:asciiTheme="minorHAnsi" w:hAnsiTheme="minorHAnsi" w:cstheme="minorHAnsi"/>
          <w:sz w:val="16"/>
        </w:rPr>
        <w:t xml:space="preserve"> involving the world's fourth-most powerful nuclear weapons state and its most powerful. </w:t>
      </w:r>
      <w:r w:rsidRPr="00A81A22">
        <w:rPr>
          <w:rStyle w:val="StyleUnderline"/>
          <w:rFonts w:asciiTheme="minorHAnsi" w:hAnsiTheme="minorHAnsi" w:cstheme="minorHAnsi"/>
          <w:shd w:val="clear" w:color="auto" w:fill="FF93C9"/>
        </w:rPr>
        <w:t xml:space="preserve">Any </w:t>
      </w:r>
      <w:r w:rsidRPr="00A81A22">
        <w:rPr>
          <w:rStyle w:val="StyleUnderline"/>
          <w:rFonts w:asciiTheme="minorHAnsi" w:hAnsiTheme="minorHAnsi" w:cstheme="minorHAnsi"/>
        </w:rPr>
        <w:t xml:space="preserve">incident in Korea by design, </w:t>
      </w:r>
      <w:r w:rsidRPr="00A81A22">
        <w:rPr>
          <w:rStyle w:val="StyleUnderline"/>
          <w:rFonts w:asciiTheme="minorHAnsi" w:hAnsiTheme="minorHAnsi" w:cstheme="minorHAnsi"/>
          <w:shd w:val="clear" w:color="auto" w:fill="FF93C9"/>
        </w:rPr>
        <w:t>accident, or</w:t>
      </w:r>
      <w:r w:rsidRPr="00A81A22">
        <w:rPr>
          <w:rStyle w:val="StyleUnderline"/>
          <w:rFonts w:asciiTheme="minorHAnsi" w:hAnsiTheme="minorHAnsi" w:cstheme="minorHAnsi"/>
        </w:rPr>
        <w:t xml:space="preserve"> </w:t>
      </w:r>
      <w:r w:rsidRPr="00A81A22">
        <w:rPr>
          <w:rStyle w:val="StyleUnderline"/>
          <w:rFonts w:asciiTheme="minorHAnsi" w:hAnsiTheme="minorHAnsi" w:cstheme="minorHAnsi"/>
          <w:shd w:val="clear" w:color="auto" w:fill="FF93C9"/>
        </w:rPr>
        <w:t>miscalc</w:t>
      </w:r>
      <w:r w:rsidRPr="00A81A22">
        <w:rPr>
          <w:rStyle w:val="StyleUnderline"/>
          <w:rFonts w:asciiTheme="minorHAnsi" w:hAnsiTheme="minorHAnsi" w:cstheme="minorHAnsi"/>
        </w:rPr>
        <w:t xml:space="preserve">ulation </w:t>
      </w:r>
      <w:r w:rsidRPr="00A81A22">
        <w:rPr>
          <w:rStyle w:val="StyleUnderline"/>
          <w:rFonts w:asciiTheme="minorHAnsi" w:hAnsiTheme="minorHAnsi" w:cstheme="minorHAnsi"/>
          <w:shd w:val="clear" w:color="auto" w:fill="FF93C9"/>
        </w:rPr>
        <w:t xml:space="preserve">could erupt into </w:t>
      </w:r>
      <w:r w:rsidRPr="00A81A22">
        <w:rPr>
          <w:rStyle w:val="StyleUnderline"/>
          <w:rFonts w:asciiTheme="minorHAnsi" w:hAnsiTheme="minorHAnsi" w:cstheme="minorHAnsi"/>
        </w:rPr>
        <w:t>a</w:t>
      </w:r>
      <w:r w:rsidRPr="00A81A22">
        <w:rPr>
          <w:rStyle w:val="StyleUnderline"/>
          <w:rFonts w:asciiTheme="minorHAnsi" w:hAnsiTheme="minorHAnsi" w:cstheme="minorHAnsi"/>
          <w:shd w:val="clear" w:color="auto" w:fill="FF93C9"/>
        </w:rPr>
        <w:t xml:space="preserve"> </w:t>
      </w:r>
      <w:r w:rsidRPr="00A81A22">
        <w:rPr>
          <w:rStyle w:val="Emphasis"/>
          <w:rFonts w:asciiTheme="minorHAnsi" w:hAnsiTheme="minorHAnsi" w:cstheme="minorHAnsi"/>
          <w:shd w:val="clear" w:color="auto" w:fill="FF93C9"/>
        </w:rPr>
        <w:t xml:space="preserve">devastating </w:t>
      </w:r>
      <w:r w:rsidRPr="00A81A22">
        <w:rPr>
          <w:rStyle w:val="Emphasis"/>
          <w:rFonts w:asciiTheme="minorHAnsi" w:hAnsiTheme="minorHAnsi" w:cstheme="minorHAnsi"/>
        </w:rPr>
        <w:t xml:space="preserve">DPRK-US </w:t>
      </w:r>
      <w:r w:rsidRPr="00A81A22">
        <w:rPr>
          <w:rStyle w:val="Emphasis"/>
          <w:rFonts w:asciiTheme="minorHAnsi" w:hAnsiTheme="minorHAnsi" w:cstheme="minorHAnsi"/>
          <w:shd w:val="clear" w:color="auto" w:fill="FF93C9"/>
        </w:rPr>
        <w:t>war</w:t>
      </w:r>
      <w:r w:rsidRPr="00A81A22">
        <w:rPr>
          <w:rStyle w:val="StyleUnderline"/>
          <w:rFonts w:asciiTheme="minorHAnsi" w:hAnsiTheme="minorHAnsi" w:cstheme="minorHAnsi"/>
          <w:shd w:val="clear" w:color="auto" w:fill="FF93C9"/>
        </w:rPr>
        <w:t>, with the</w:t>
      </w:r>
      <w:r w:rsidRPr="00A81A22">
        <w:rPr>
          <w:rStyle w:val="StyleUnderline"/>
          <w:rFonts w:asciiTheme="minorHAnsi" w:hAnsiTheme="minorHAnsi" w:cstheme="minorHAnsi"/>
        </w:rPr>
        <w:t xml:space="preserve"> Metropolitan </w:t>
      </w:r>
      <w:r w:rsidRPr="00A81A22">
        <w:rPr>
          <w:rStyle w:val="Emphasis"/>
          <w:rFonts w:asciiTheme="minorHAnsi" w:hAnsiTheme="minorHAnsi" w:cstheme="minorHAnsi"/>
          <w:shd w:val="clear" w:color="auto" w:fill="FF93C9"/>
        </w:rPr>
        <w:t>US serving as a main war theater</w:t>
      </w:r>
      <w:r w:rsidRPr="00A81A22">
        <w:rPr>
          <w:rStyle w:val="StyleUnderline"/>
          <w:rFonts w:asciiTheme="minorHAnsi" w:hAnsiTheme="minorHAnsi" w:cstheme="minorHAnsi"/>
        </w:rPr>
        <w:t xml:space="preserve">. </w:t>
      </w:r>
      <w:r w:rsidRPr="00A81A22">
        <w:rPr>
          <w:rFonts w:asciiTheme="minorHAnsi" w:hAnsiTheme="minorHAnsi" w:cstheme="minorHAnsi"/>
          <w:sz w:val="16"/>
          <w:szCs w:val="16"/>
        </w:rPr>
        <w:t xml:space="preserve">Rodong Sinmun warned on August 16: "The Korean Peninsula is faced with the worst crisis ever. An all-out war can be triggered by any accident." </w:t>
      </w:r>
      <w:r w:rsidRPr="00A81A22">
        <w:rPr>
          <w:rStyle w:val="StyleUnderline"/>
          <w:rFonts w:asciiTheme="minorHAnsi" w:hAnsiTheme="minorHAnsi" w:cstheme="minorHAnsi"/>
        </w:rPr>
        <w:t xml:space="preserve">Recent </w:t>
      </w:r>
      <w:r w:rsidRPr="00A81A22">
        <w:rPr>
          <w:rStyle w:val="Emphasis"/>
          <w:rFonts w:asciiTheme="minorHAnsi" w:hAnsiTheme="minorHAnsi" w:cstheme="minorHAnsi"/>
        </w:rPr>
        <w:t>incidents illustrate the real danger</w:t>
      </w:r>
      <w:r w:rsidRPr="00A81A22">
        <w:rPr>
          <w:rStyle w:val="StyleUnderline"/>
          <w:rFonts w:asciiTheme="minorHAnsi" w:hAnsiTheme="minorHAnsi" w:cstheme="minorHAnsi"/>
        </w:rPr>
        <w:t xml:space="preserve"> of miscalculation leading to a total shooting war, given the volatile situation on the Land of Morning Calm. </w:t>
      </w:r>
      <w:r w:rsidRPr="00A81A22">
        <w:rPr>
          <w:rFonts w:asciiTheme="minorHAnsi" w:hAnsiTheme="minorHAnsi" w:cstheme="minorHAnsi"/>
          <w:sz w:val="16"/>
        </w:rPr>
        <w:t xml:space="preserve">1. </w:t>
      </w:r>
      <w:r w:rsidRPr="00A81A22">
        <w:rPr>
          <w:rStyle w:val="StyleUnderline"/>
          <w:rFonts w:asciiTheme="minorHAnsi" w:hAnsiTheme="minorHAnsi" w:cstheme="minorHAnsi"/>
        </w:rPr>
        <w:t>The most recent case in point is the August 10 shelling of North Korea by the South. Frightened South Korea marines on Yeonpyeong</w:t>
      </w:r>
      <w:r w:rsidRPr="00A81A22">
        <w:rPr>
          <w:rFonts w:asciiTheme="minorHAnsi" w:hAnsiTheme="minorHAnsi" w:cstheme="minorHAnsi"/>
          <w:sz w:val="16"/>
        </w:rPr>
        <w:t xml:space="preserve"> Island </w:t>
      </w:r>
      <w:r w:rsidRPr="00A81A22">
        <w:rPr>
          <w:rStyle w:val="StyleUnderline"/>
          <w:rFonts w:asciiTheme="minorHAnsi" w:hAnsiTheme="minorHAnsi" w:cstheme="minorHAnsi"/>
        </w:rPr>
        <w:t>mistook three noises</w:t>
      </w:r>
      <w:r w:rsidRPr="00A81A22">
        <w:rPr>
          <w:rFonts w:asciiTheme="minorHAnsi" w:hAnsiTheme="minorHAnsi" w:cstheme="minorHAnsi"/>
          <w:sz w:val="16"/>
        </w:rPr>
        <w:t xml:space="preserve"> from a North Korean construction site across the narrow channel for artillery rounds, taking an hour to respond with three to five artillery rounds. </w:t>
      </w:r>
      <w:r w:rsidRPr="00A81A22">
        <w:rPr>
          <w:rStyle w:val="StyleUnderline"/>
          <w:rFonts w:asciiTheme="minorHAnsi" w:hAnsiTheme="minorHAnsi" w:cstheme="minorHAnsi"/>
        </w:rPr>
        <w:t xml:space="preserve">The episode serves as a potent reminder to the world that </w:t>
      </w:r>
      <w:r w:rsidRPr="00A81A22">
        <w:rPr>
          <w:rStyle w:val="Emphasis"/>
          <w:rFonts w:asciiTheme="minorHAnsi" w:hAnsiTheme="minorHAnsi" w:cstheme="minorHAnsi"/>
          <w:shd w:val="clear" w:color="auto" w:fill="FF93C9"/>
        </w:rPr>
        <w:t>the slightest incident can lead to war</w:t>
      </w:r>
      <w:r w:rsidRPr="00A81A22">
        <w:rPr>
          <w:rFonts w:asciiTheme="minorHAnsi" w:hAnsiTheme="minorHAnsi" w:cstheme="minorHAnsi"/>
          <w:sz w:val="16"/>
        </w:rPr>
        <w:t xml:space="preserve">. A reportedly malfunctioning firefinder counter-artillery radar system seems to partly account for the panicky South Korean reaction. </w:t>
      </w:r>
      <w:r w:rsidRPr="00A81A22">
        <w:rPr>
          <w:rFonts w:asciiTheme="minorHAnsi" w:hAnsiTheme="minorHAnsi" w:cstheme="minorHAnsi"/>
          <w:sz w:val="16"/>
          <w:szCs w:val="16"/>
        </w:rPr>
        <w:t xml:space="preserve">South Korean conservative newspaper the Joong Ang Daily reported August 17: "A military source said that radar installed to detect hostile fire did not work last week when North Korea fired five shots toward the Northern Limit Line (NLL), the disputed maritime border, on Aug 10. "'We must confirm the location of the source of the firing through the ARTHUR (Artillery Hunting Radar) and HALO (hostile artillery location) systems, but ARTHUR failed to operate, resulting in a failure to determine the source of the fire,' said the source." BBC reported on November 25 last year the aggressive nature of troops on the South Korea-held five islands in North Korean waters. "Seen in this sense, they (five islands including Yeonpyeong Island) could provide staging bases for flanking amphibious attacks into North Korea if South Korea ever takes the offensive." </w:t>
      </w:r>
      <w:r w:rsidRPr="00A81A22">
        <w:rPr>
          <w:rFonts w:asciiTheme="minorHAnsi" w:hAnsiTheme="minorHAnsi" w:cstheme="minorHAnsi"/>
          <w:sz w:val="16"/>
        </w:rPr>
        <w:t xml:space="preserve">2. </w:t>
      </w:r>
      <w:r w:rsidRPr="00A81A22">
        <w:rPr>
          <w:rStyle w:val="StyleUnderline"/>
          <w:rFonts w:asciiTheme="minorHAnsi" w:hAnsiTheme="minorHAnsi" w:cstheme="minorHAnsi"/>
          <w:shd w:val="clear" w:color="auto" w:fill="FF93C9"/>
        </w:rPr>
        <w:t>An almost catastrophic incident took place</w:t>
      </w:r>
      <w:r w:rsidRPr="00A81A22">
        <w:rPr>
          <w:rStyle w:val="StyleUnderline"/>
          <w:rFonts w:asciiTheme="minorHAnsi" w:hAnsiTheme="minorHAnsi" w:cstheme="minorHAnsi"/>
        </w:rPr>
        <w:t xml:space="preserve"> at dawn on June 17 near Inchon</w:t>
      </w:r>
      <w:r w:rsidRPr="00A81A22">
        <w:rPr>
          <w:rFonts w:asciiTheme="minorHAnsi" w:hAnsiTheme="minorHAnsi" w:cstheme="minorHAnsi"/>
          <w:sz w:val="16"/>
        </w:rPr>
        <w:t xml:space="preserve">. South Korean marines stationed on Gyodong Island near Inchon Airport fired rifles at a civilian South Korean jetliner Airbus A320 with 119 people aboard as it was descending to land, after mistaking it for a North Korean military aircraft. </w:t>
      </w:r>
      <w:r w:rsidRPr="00A81A22">
        <w:rPr>
          <w:rFonts w:asciiTheme="minorHAnsi" w:hAnsiTheme="minorHAnsi" w:cstheme="minorHAnsi"/>
          <w:sz w:val="16"/>
          <w:szCs w:val="16"/>
        </w:rPr>
        <w:t xml:space="preserve">The Asiana Airlines flight was carrying 119 people from the Chinese city of Chengdu. About 600 civilian aircraft fly near the island every day, including those flying across the NLL, but they face a perennial risk of being misidentified as a hostile warplane. It is nothing short of a miracle that the Airbus A320 was not hit and nobody harmed. 3. On March 26, 2010, the high-tech South Korean corvette Sokcho fired 130 rounds at flocks of birds, mistaking them for a hostile flying object. The innocent birds looked like a North Korean warplane just at a time when an alleged North Korean midget submarine had managed to escape with impunity after torpedoing the hapless Cheonan deep inside security-tight South Korean waters. The South Korean military's habit of firing at the wrong target increases the risk of an incident running out of control. CNN aired a story December 16, headlined: "General: South Korea Drill Could Cause Chain Reaction." F/A-18 pilot-turned Marine Corp General James Cartwright told the press in the Pentagon, "What we worry about, obviously, is if that it [the drill] is misunderstood or if it's taken advantage of as an opportunity. </w:t>
      </w:r>
      <w:r w:rsidRPr="00A81A22">
        <w:rPr>
          <w:rStyle w:val="StyleUnderline"/>
          <w:rFonts w:asciiTheme="minorHAnsi" w:hAnsiTheme="minorHAnsi" w:cstheme="minorHAnsi"/>
        </w:rPr>
        <w:t>"</w:t>
      </w:r>
      <w:r w:rsidRPr="00A81A22">
        <w:rPr>
          <w:rStyle w:val="StyleUnderline"/>
          <w:rFonts w:asciiTheme="minorHAnsi" w:hAnsiTheme="minorHAnsi" w:cstheme="minorHAnsi"/>
          <w:shd w:val="clear" w:color="auto" w:fill="FF93C9"/>
        </w:rPr>
        <w:t>If North Korea were to react</w:t>
      </w:r>
      <w:r w:rsidRPr="00A81A22">
        <w:rPr>
          <w:rStyle w:val="StyleUnderline"/>
          <w:rFonts w:asciiTheme="minorHAnsi" w:hAnsiTheme="minorHAnsi" w:cstheme="minorHAnsi"/>
        </w:rPr>
        <w:t xml:space="preserve"> to that in a negative way and fire back at those firing positions on the islands, </w:t>
      </w:r>
      <w:r w:rsidRPr="00A81A22">
        <w:rPr>
          <w:rStyle w:val="StyleUnderline"/>
          <w:rFonts w:asciiTheme="minorHAnsi" w:hAnsiTheme="minorHAnsi" w:cstheme="minorHAnsi"/>
          <w:shd w:val="clear" w:color="auto" w:fill="FF93C9"/>
        </w:rPr>
        <w:t>that would start</w:t>
      </w:r>
      <w:r w:rsidRPr="00A81A22">
        <w:rPr>
          <w:rStyle w:val="StyleUnderline"/>
          <w:rFonts w:asciiTheme="minorHAnsi" w:hAnsiTheme="minorHAnsi" w:cstheme="minorHAnsi"/>
        </w:rPr>
        <w:t xml:space="preserve"> potentially </w:t>
      </w:r>
      <w:r w:rsidRPr="00A81A22">
        <w:rPr>
          <w:rStyle w:val="Emphasis"/>
          <w:rFonts w:asciiTheme="minorHAnsi" w:hAnsiTheme="minorHAnsi" w:cstheme="minorHAnsi"/>
          <w:shd w:val="clear" w:color="auto" w:fill="FF93C9"/>
        </w:rPr>
        <w:t xml:space="preserve">a chain reaction of </w:t>
      </w:r>
      <w:r w:rsidRPr="00A81A22">
        <w:rPr>
          <w:rStyle w:val="Emphasis"/>
          <w:rFonts w:asciiTheme="minorHAnsi" w:hAnsiTheme="minorHAnsi" w:cstheme="minorHAnsi"/>
        </w:rPr>
        <w:t xml:space="preserve">firing and </w:t>
      </w:r>
      <w:r w:rsidRPr="00A81A22">
        <w:rPr>
          <w:rStyle w:val="Emphasis"/>
          <w:rFonts w:asciiTheme="minorHAnsi" w:hAnsiTheme="minorHAnsi" w:cstheme="minorHAnsi"/>
          <w:shd w:val="clear" w:color="auto" w:fill="FF93C9"/>
        </w:rPr>
        <w:t>counter-firing</w:t>
      </w:r>
      <w:r w:rsidRPr="00A81A22">
        <w:rPr>
          <w:rFonts w:asciiTheme="minorHAnsi" w:hAnsiTheme="minorHAnsi" w:cstheme="minorHAnsi"/>
        </w:rPr>
        <w:t xml:space="preserve">. </w:t>
      </w:r>
      <w:r w:rsidRPr="00A81A22">
        <w:rPr>
          <w:rStyle w:val="StyleUnderline"/>
          <w:rFonts w:asciiTheme="minorHAnsi" w:hAnsiTheme="minorHAnsi" w:cstheme="minorHAnsi"/>
        </w:rPr>
        <w:t xml:space="preserve">"What you don't want to have happen out of that is ... for us to lose control of the escalation. That's the concern." </w:t>
      </w:r>
      <w:r w:rsidRPr="00A81A22">
        <w:rPr>
          <w:rFonts w:asciiTheme="minorHAnsi" w:hAnsiTheme="minorHAnsi" w:cstheme="minorHAnsi"/>
          <w:sz w:val="18"/>
          <w:szCs w:val="18"/>
        </w:rPr>
        <w:t xml:space="preserve">Agence France-Presse on December 11 quoted former chief of US intelligence retired admiral Dennis Blair as saying that South Korea "will be taking military action against North Korea". New Korean war differs from other wars </w:t>
      </w:r>
      <w:r w:rsidRPr="00A81A22">
        <w:rPr>
          <w:rStyle w:val="StyleUnderline"/>
          <w:rFonts w:asciiTheme="minorHAnsi" w:hAnsiTheme="minorHAnsi" w:cstheme="minorHAnsi"/>
        </w:rPr>
        <w:t xml:space="preserve">Obama and the Americans seem to be incapable of realizing that North Korea is the wrong enemy, much less that </w:t>
      </w:r>
      <w:r w:rsidRPr="00A81A22">
        <w:rPr>
          <w:rStyle w:val="StyleUnderline"/>
          <w:rFonts w:asciiTheme="minorHAnsi" w:hAnsiTheme="minorHAnsi" w:cstheme="minorHAnsi"/>
          <w:shd w:val="clear" w:color="auto" w:fill="FF93C9"/>
        </w:rPr>
        <w:t xml:space="preserve">a new Korean War would be </w:t>
      </w:r>
      <w:r w:rsidRPr="00A81A22">
        <w:rPr>
          <w:rStyle w:val="Emphasis"/>
          <w:rFonts w:asciiTheme="minorHAnsi" w:hAnsiTheme="minorHAnsi" w:cstheme="minorHAnsi"/>
          <w:shd w:val="clear" w:color="auto" w:fill="FF93C9"/>
        </w:rPr>
        <w:t>fundamentally different from</w:t>
      </w:r>
      <w:r w:rsidRPr="00A81A22">
        <w:rPr>
          <w:rStyle w:val="Emphasis"/>
          <w:rFonts w:asciiTheme="minorHAnsi" w:hAnsiTheme="minorHAnsi" w:cstheme="minorHAnsi"/>
        </w:rPr>
        <w:t xml:space="preserve"> all other wars including </w:t>
      </w:r>
      <w:r w:rsidRPr="00A81A22">
        <w:rPr>
          <w:rStyle w:val="Emphasis"/>
          <w:rFonts w:asciiTheme="minorHAnsi" w:hAnsiTheme="minorHAnsi" w:cstheme="minorHAnsi"/>
          <w:shd w:val="clear" w:color="auto" w:fill="FF93C9"/>
        </w:rPr>
        <w:t>the two world wars</w:t>
      </w:r>
      <w:r w:rsidRPr="00A81A22">
        <w:rPr>
          <w:rStyle w:val="StyleUnderline"/>
          <w:rFonts w:asciiTheme="minorHAnsi" w:hAnsiTheme="minorHAnsi" w:cstheme="minorHAnsi"/>
        </w:rPr>
        <w:t xml:space="preserve">. Two things will distinguish a likely American Conflict or DPRK-US War from previous wars. </w:t>
      </w:r>
      <w:r w:rsidRPr="00A81A22">
        <w:rPr>
          <w:rFonts w:asciiTheme="minorHAnsi" w:hAnsiTheme="minorHAnsi" w:cstheme="minorHAnsi"/>
          <w:sz w:val="16"/>
        </w:rPr>
        <w:t xml:space="preserve">The first essential difference is that </w:t>
      </w:r>
      <w:r w:rsidRPr="00A81A22">
        <w:rPr>
          <w:rStyle w:val="StyleUnderline"/>
          <w:rFonts w:asciiTheme="minorHAnsi" w:hAnsiTheme="minorHAnsi" w:cstheme="minorHAnsi"/>
        </w:rPr>
        <w:t xml:space="preserve">the US mainland will become </w:t>
      </w:r>
      <w:r w:rsidRPr="00A81A22">
        <w:rPr>
          <w:rStyle w:val="Emphasis"/>
          <w:rFonts w:asciiTheme="minorHAnsi" w:hAnsiTheme="minorHAnsi" w:cstheme="minorHAnsi"/>
        </w:rPr>
        <w:t>the main theater of war</w:t>
      </w:r>
      <w:r w:rsidRPr="00A81A22">
        <w:rPr>
          <w:rStyle w:val="StyleUnderline"/>
          <w:rFonts w:asciiTheme="minorHAnsi" w:hAnsiTheme="minorHAnsi" w:cstheme="minorHAnsi"/>
        </w:rPr>
        <w:t xml:space="preserve"> for the first tim</w:t>
      </w:r>
      <w:r w:rsidRPr="00A81A22">
        <w:rPr>
          <w:rFonts w:asciiTheme="minorHAnsi" w:hAnsiTheme="minorHAnsi" w:cstheme="minorHAnsi"/>
          <w:sz w:val="16"/>
        </w:rPr>
        <w:t xml:space="preserve">e since the US Civil </w:t>
      </w:r>
      <w:r w:rsidRPr="00A81A22">
        <w:rPr>
          <w:rFonts w:asciiTheme="minorHAnsi" w:hAnsiTheme="minorHAnsi" w:cstheme="minorHAnsi"/>
          <w:sz w:val="10"/>
          <w:szCs w:val="10"/>
        </w:rPr>
        <w:t xml:space="preserve">War (1861-1865), giving the Americans an opportunity to know what it is like to have war fought on their own land, not on faraway soil. The US previously prospered by waging aggressive wars on other countries. Thus far, the Americans could afford to feel safe and comfortable while watching TV footage of war scenes from Afghanistan, Iraq, Pakistan and Libya as if they were fires raging across the river. The utmost collateral damage has been that some American veterans were killed or returned home as amputees, with post traumatic stress disorder, only to be left unemployed and homeless. However, this will no longer be the case. At long last, it is Americans' turn to have see their homeland ravaged. An young North Korea in 1950-53 was unable to carry the war all the way across the Pacific Ocean to strike back, but the present-day North Korea stands out as a fortress nuclear weapons state that can withstand massive American ICBM (Intercontinental ballistic missile) attacks and launch direct retaliatory transpacific strikes on the Metropolitan USA. </w:t>
      </w:r>
      <w:r w:rsidRPr="00A81A22">
        <w:rPr>
          <w:rStyle w:val="StyleUnderline"/>
          <w:rFonts w:asciiTheme="minorHAnsi" w:hAnsiTheme="minorHAnsi" w:cstheme="minorHAnsi"/>
        </w:rPr>
        <w:t xml:space="preserve">The second essential difference is that </w:t>
      </w:r>
      <w:r w:rsidRPr="00A81A22">
        <w:rPr>
          <w:rStyle w:val="StyleUnderline"/>
          <w:rFonts w:asciiTheme="minorHAnsi" w:hAnsiTheme="minorHAnsi" w:cstheme="minorHAnsi"/>
          <w:shd w:val="clear" w:color="auto" w:fill="FF93C9"/>
        </w:rPr>
        <w:t>the next war</w:t>
      </w:r>
      <w:r w:rsidRPr="00A81A22">
        <w:rPr>
          <w:rStyle w:val="StyleUnderline"/>
          <w:rFonts w:asciiTheme="minorHAnsi" w:hAnsiTheme="minorHAnsi" w:cstheme="minorHAnsi"/>
        </w:rPr>
        <w:t xml:space="preserve"> in Korea, that is, the American Conflict or the DPRK-USA War </w:t>
      </w:r>
      <w:r w:rsidRPr="00A81A22">
        <w:rPr>
          <w:rStyle w:val="StyleUnderline"/>
          <w:rFonts w:asciiTheme="minorHAnsi" w:hAnsiTheme="minorHAnsi" w:cstheme="minorHAnsi"/>
          <w:shd w:val="clear" w:color="auto" w:fill="FF93C9"/>
        </w:rPr>
        <w:t>would be the first</w:t>
      </w:r>
      <w:r w:rsidRPr="00A81A22">
        <w:rPr>
          <w:rStyle w:val="StyleUnderline"/>
          <w:rFonts w:asciiTheme="minorHAnsi" w:hAnsiTheme="minorHAnsi" w:cstheme="minorHAnsi"/>
        </w:rPr>
        <w:t xml:space="preserve"> actual </w:t>
      </w:r>
      <w:r w:rsidRPr="00A81A22">
        <w:rPr>
          <w:rStyle w:val="Emphasis"/>
          <w:rFonts w:asciiTheme="minorHAnsi" w:hAnsiTheme="minorHAnsi" w:cstheme="minorHAnsi"/>
          <w:shd w:val="clear" w:color="auto" w:fill="FF93C9"/>
        </w:rPr>
        <w:t xml:space="preserve">full-fledged </w:t>
      </w:r>
      <w:r w:rsidRPr="00A81A22">
        <w:rPr>
          <w:rStyle w:val="Emphasis"/>
          <w:rFonts w:asciiTheme="minorHAnsi" w:hAnsiTheme="minorHAnsi" w:cstheme="minorHAnsi"/>
        </w:rPr>
        <w:t>nuclear</w:t>
      </w:r>
      <w:r w:rsidRPr="00A81A22">
        <w:rPr>
          <w:rStyle w:val="Emphasis"/>
          <w:rFonts w:asciiTheme="minorHAnsi" w:hAnsiTheme="minorHAnsi" w:cstheme="minorHAnsi"/>
          <w:shd w:val="clear" w:color="auto" w:fill="FF93C9"/>
        </w:rPr>
        <w:t>, thermonuclear war</w:t>
      </w:r>
      <w:r w:rsidRPr="00A81A22">
        <w:rPr>
          <w:rStyle w:val="StyleUnderline"/>
          <w:rFonts w:asciiTheme="minorHAnsi" w:hAnsiTheme="minorHAnsi" w:cstheme="minorHAnsi"/>
        </w:rPr>
        <w:t xml:space="preserve"> that mankind has ever seen, in no way similar to the type of nuclear warfare described in science fiction novels or films. </w:t>
      </w:r>
      <w:r w:rsidRPr="00A81A22">
        <w:rPr>
          <w:rFonts w:asciiTheme="minorHAnsi" w:hAnsiTheme="minorHAnsi" w:cstheme="minorHAnsi"/>
          <w:sz w:val="16"/>
        </w:rPr>
        <w:t xml:space="preserve">North Korea is unique among the nuclear powers in two respects: One is that </w:t>
      </w:r>
      <w:r w:rsidRPr="00A81A22">
        <w:rPr>
          <w:rStyle w:val="StyleUnderline"/>
          <w:rFonts w:asciiTheme="minorHAnsi" w:hAnsiTheme="minorHAnsi" w:cstheme="minorHAnsi"/>
        </w:rPr>
        <w:t>the Far Eastern country, founded by legendary peerless hero Kim Il-sung, is the first country to engage and badly maul the world's only superpower in three years of modern warfare when it was most powerful, after vanquishing Nazi Germany</w:t>
      </w:r>
      <w:r w:rsidRPr="00A81A22">
        <w:rPr>
          <w:rFonts w:asciiTheme="minorHAnsi" w:hAnsiTheme="minorHAnsi" w:cstheme="minorHAnsi"/>
          <w:sz w:val="16"/>
        </w:rPr>
        <w:t xml:space="preserve"> and Imperial Japan. </w:t>
      </w:r>
      <w:r w:rsidRPr="00A81A22">
        <w:rPr>
          <w:rStyle w:val="StyleUnderline"/>
          <w:rFonts w:asciiTheme="minorHAnsi" w:hAnsiTheme="minorHAnsi" w:cstheme="minorHAnsi"/>
        </w:rPr>
        <w:t xml:space="preserve">The other is that </w:t>
      </w:r>
      <w:r w:rsidRPr="00A81A22">
        <w:rPr>
          <w:rStyle w:val="StyleUnderline"/>
          <w:rFonts w:asciiTheme="minorHAnsi" w:hAnsiTheme="minorHAnsi" w:cstheme="minorHAnsi"/>
          <w:shd w:val="clear" w:color="auto" w:fill="FF93C9"/>
        </w:rPr>
        <w:t xml:space="preserve">North Korea is fully ready to </w:t>
      </w:r>
      <w:r w:rsidRPr="00A81A22">
        <w:rPr>
          <w:rStyle w:val="StyleUnderline"/>
          <w:rFonts w:asciiTheme="minorHAnsi" w:hAnsiTheme="minorHAnsi" w:cstheme="minorHAnsi"/>
        </w:rPr>
        <w:t xml:space="preserve">go the length of </w:t>
      </w:r>
      <w:r w:rsidRPr="00A81A22">
        <w:rPr>
          <w:rStyle w:val="StyleUnderline"/>
          <w:rFonts w:asciiTheme="minorHAnsi" w:hAnsiTheme="minorHAnsi" w:cstheme="minorHAnsi"/>
          <w:shd w:val="clear" w:color="auto" w:fill="FF93C9"/>
        </w:rPr>
        <w:t>fight</w:t>
      </w:r>
      <w:r w:rsidRPr="00A81A22">
        <w:rPr>
          <w:rStyle w:val="StyleUnderline"/>
          <w:rFonts w:asciiTheme="minorHAnsi" w:hAnsiTheme="minorHAnsi" w:cstheme="minorHAnsi"/>
        </w:rPr>
        <w:t xml:space="preserve">ing </w:t>
      </w:r>
      <w:r w:rsidRPr="00A81A22">
        <w:rPr>
          <w:rStyle w:val="StyleUnderline"/>
          <w:rFonts w:asciiTheme="minorHAnsi" w:hAnsiTheme="minorHAnsi" w:cstheme="minorHAnsi"/>
          <w:shd w:val="clear" w:color="auto" w:fill="FF93C9"/>
        </w:rPr>
        <w:t>[</w:t>
      </w:r>
      <w:r w:rsidRPr="00A81A22">
        <w:rPr>
          <w:rStyle w:val="StyleUnderline"/>
          <w:rFonts w:asciiTheme="minorHAnsi" w:hAnsiTheme="minorHAnsi" w:cstheme="minorHAnsi"/>
        </w:rPr>
        <w:t>hu]mankind's [</w:t>
      </w:r>
      <w:r w:rsidRPr="00A81A22">
        <w:rPr>
          <w:rStyle w:val="StyleUnderline"/>
          <w:rFonts w:asciiTheme="minorHAnsi" w:hAnsiTheme="minorHAnsi" w:cstheme="minorHAnsi"/>
          <w:shd w:val="clear" w:color="auto" w:fill="FF93C9"/>
        </w:rPr>
        <w:t>the</w:t>
      </w:r>
      <w:r w:rsidRPr="00A81A22">
        <w:rPr>
          <w:rStyle w:val="StyleUnderline"/>
          <w:rFonts w:asciiTheme="minorHAnsi" w:hAnsiTheme="minorHAnsi" w:cstheme="minorHAnsi"/>
        </w:rPr>
        <w:t xml:space="preserve">] </w:t>
      </w:r>
      <w:r w:rsidRPr="00A81A22">
        <w:rPr>
          <w:rStyle w:val="Emphasis"/>
          <w:rFonts w:asciiTheme="minorHAnsi" w:hAnsiTheme="minorHAnsi" w:cstheme="minorHAnsi"/>
          <w:sz w:val="26"/>
          <w:shd w:val="clear" w:color="auto" w:fill="FF93C9"/>
        </w:rPr>
        <w:t>first and last nuclear exchange</w:t>
      </w:r>
      <w:r w:rsidRPr="00A81A22">
        <w:rPr>
          <w:rStyle w:val="StyleUnderline"/>
          <w:rFonts w:asciiTheme="minorHAnsi" w:hAnsiTheme="minorHAnsi" w:cstheme="minorHAnsi"/>
          <w:sz w:val="26"/>
        </w:rPr>
        <w:t xml:space="preserve"> </w:t>
      </w:r>
      <w:r w:rsidRPr="00A81A22">
        <w:rPr>
          <w:rStyle w:val="StyleUnderline"/>
          <w:rFonts w:asciiTheme="minorHAnsi" w:hAnsiTheme="minorHAnsi" w:cstheme="minorHAnsi"/>
        </w:rPr>
        <w:t xml:space="preserve">with the US. </w:t>
      </w:r>
      <w:r w:rsidRPr="00A81A22">
        <w:rPr>
          <w:rFonts w:asciiTheme="minorHAnsi" w:hAnsiTheme="minorHAnsi" w:cstheme="minorHAnsi"/>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A81A22">
        <w:rPr>
          <w:rStyle w:val="StyleUnderline"/>
          <w:rFonts w:asciiTheme="minorHAnsi" w:hAnsiTheme="minorHAnsi" w:cstheme="minorHAnsi"/>
        </w:rPr>
        <w:t xml:space="preserve">However, it is no exaggeration to say that the two North Korean </w:t>
      </w:r>
      <w:r w:rsidRPr="00A81A22">
        <w:rPr>
          <w:rStyle w:val="StyleUnderline"/>
          <w:rFonts w:asciiTheme="minorHAnsi" w:hAnsiTheme="minorHAnsi" w:cstheme="minorHAnsi"/>
          <w:shd w:val="clear" w:color="auto" w:fill="FF93C9"/>
        </w:rPr>
        <w:t>leaders are</w:t>
      </w:r>
      <w:r w:rsidRPr="00A81A22">
        <w:rPr>
          <w:rStyle w:val="StyleUnderline"/>
          <w:rFonts w:asciiTheme="minorHAnsi" w:hAnsiTheme="minorHAnsi" w:cstheme="minorHAnsi"/>
        </w:rPr>
        <w:t xml:space="preserve"> just </w:t>
      </w:r>
      <w:r w:rsidRPr="00A81A22">
        <w:rPr>
          <w:rStyle w:val="StyleUnderline"/>
          <w:rFonts w:asciiTheme="minorHAnsi" w:hAnsiTheme="minorHAnsi" w:cstheme="minorHAnsi"/>
          <w:shd w:val="clear" w:color="auto" w:fill="FF93C9"/>
        </w:rPr>
        <w:t xml:space="preserve">one click </w:t>
      </w:r>
      <w:r w:rsidRPr="00A81A22">
        <w:rPr>
          <w:rStyle w:val="StyleUnderline"/>
          <w:rFonts w:asciiTheme="minorHAnsi" w:hAnsiTheme="minorHAnsi" w:cstheme="minorHAnsi"/>
        </w:rPr>
        <w:t xml:space="preserve">away </w:t>
      </w:r>
      <w:r w:rsidRPr="00A81A22">
        <w:rPr>
          <w:rStyle w:val="StyleUnderline"/>
          <w:rFonts w:asciiTheme="minorHAnsi" w:hAnsiTheme="minorHAnsi" w:cstheme="minorHAnsi"/>
          <w:shd w:val="clear" w:color="auto" w:fill="FF93C9"/>
        </w:rPr>
        <w:t xml:space="preserve">from </w:t>
      </w:r>
      <w:r w:rsidRPr="00A81A22">
        <w:rPr>
          <w:rStyle w:val="StyleUnderline"/>
          <w:rFonts w:asciiTheme="minorHAnsi" w:hAnsiTheme="minorHAnsi" w:cstheme="minorHAnsi"/>
        </w:rPr>
        <w:t xml:space="preserve">ordering </w:t>
      </w:r>
      <w:r w:rsidRPr="00A81A22">
        <w:rPr>
          <w:rStyle w:val="StyleUnderline"/>
          <w:rFonts w:asciiTheme="minorHAnsi" w:hAnsiTheme="minorHAnsi" w:cstheme="minorHAnsi"/>
          <w:shd w:val="clear" w:color="auto" w:fill="FF93C9"/>
        </w:rPr>
        <w:t>a retaliatory nuclear strike</w:t>
      </w:r>
      <w:r w:rsidRPr="00A81A22">
        <w:rPr>
          <w:rStyle w:val="StyleUnderline"/>
          <w:rFonts w:asciiTheme="minorHAnsi" w:hAnsiTheme="minorHAnsi" w:cstheme="minorHAnsi"/>
        </w:rPr>
        <w:t xml:space="preserve"> on the US military forces in Guam, Hawaii and metropolitan centers on the US mainland. </w:t>
      </w:r>
      <w:r w:rsidRPr="00A81A22">
        <w:rPr>
          <w:rFonts w:asciiTheme="minorHAnsi" w:hAnsiTheme="minorHAnsi" w:cstheme="minorHAnsi"/>
          <w:sz w:val="14"/>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A81A22">
        <w:rPr>
          <w:rStyle w:val="StyleUnderline"/>
          <w:rFonts w:asciiTheme="minorHAnsi" w:hAnsiTheme="minorHAnsi" w:cstheme="minorHAnsi"/>
        </w:rPr>
        <w:t xml:space="preserve">At the expense of comforts of a better life, North Koreans have devoted more than half a century to preparing for nuclear war with the Americans. All available resources have been used to </w:t>
      </w:r>
      <w:r w:rsidRPr="00A81A22">
        <w:rPr>
          <w:rStyle w:val="Emphasis"/>
          <w:rFonts w:asciiTheme="minorHAnsi" w:hAnsiTheme="minorHAnsi" w:cstheme="minorHAnsi"/>
        </w:rPr>
        <w:t>convert the whole country into a fortress</w:t>
      </w:r>
      <w:r w:rsidRPr="00A81A22">
        <w:rPr>
          <w:rStyle w:val="StyleUnderline"/>
          <w:rFonts w:asciiTheme="minorHAnsi" w:hAnsiTheme="minorHAnsi" w:cstheme="minorHAnsi"/>
        </w:rPr>
        <w:t>,</w:t>
      </w:r>
      <w:r w:rsidRPr="00A81A22">
        <w:rPr>
          <w:rFonts w:asciiTheme="minorHAnsi" w:hAnsiTheme="minorHAnsi" w:cstheme="minorHAnsi"/>
          <w:sz w:val="16"/>
        </w:rPr>
        <w:t xml:space="preserve"> including arming the entire population and indigenously turning out all types of nuclear thermonuclear weapons, and developing long-range delivery capabilities and digital warfare assets. </w:t>
      </w:r>
      <w:r w:rsidRPr="00A81A22">
        <w:rPr>
          <w:rStyle w:val="StyleUnderline"/>
          <w:rFonts w:asciiTheme="minorHAnsi" w:hAnsiTheme="minorHAnsi" w:cstheme="minorHAnsi"/>
        </w:rPr>
        <w:t>An apocalyptic Day After Tommorow-like scenario will unfold throughout the US</w:t>
      </w:r>
      <w:r w:rsidRPr="00A81A22">
        <w:rPr>
          <w:rFonts w:asciiTheme="minorHAnsi" w:hAnsiTheme="minorHAnsi" w:cstheme="minorHAnsi"/>
          <w:sz w:val="16"/>
        </w:rPr>
        <w:t>, with the skyscrapers of major cities consumed in a sea of thermonuclear conflagration</w:t>
      </w:r>
      <w:r w:rsidRPr="00A81A22">
        <w:rPr>
          <w:rStyle w:val="StyleUnderline"/>
          <w:rFonts w:asciiTheme="minorHAnsi" w:hAnsiTheme="minorHAnsi" w:cstheme="minorHAnsi"/>
        </w:rPr>
        <w:t xml:space="preserve">. The </w:t>
      </w:r>
      <w:r w:rsidRPr="00A81A22">
        <w:rPr>
          <w:rStyle w:val="StyleUnderline"/>
          <w:rFonts w:asciiTheme="minorHAnsi" w:hAnsiTheme="minorHAnsi" w:cstheme="minorHAnsi"/>
          <w:shd w:val="clear" w:color="auto" w:fill="FF93C9"/>
        </w:rPr>
        <w:t xml:space="preserve">nuclear exchange will begin with </w:t>
      </w:r>
      <w:r w:rsidRPr="00A81A22">
        <w:rPr>
          <w:rStyle w:val="StyleUnderline"/>
          <w:rFonts w:asciiTheme="minorHAnsi" w:hAnsiTheme="minorHAnsi" w:cstheme="minorHAnsi"/>
        </w:rPr>
        <w:t xml:space="preserve">retaliatory North Korean </w:t>
      </w:r>
      <w:r w:rsidRPr="00A81A22">
        <w:rPr>
          <w:rStyle w:val="StyleUnderline"/>
          <w:rFonts w:asciiTheme="minorHAnsi" w:hAnsiTheme="minorHAnsi" w:cstheme="minorHAnsi"/>
          <w:shd w:val="clear" w:color="auto" w:fill="FF93C9"/>
        </w:rPr>
        <w:t>ICBMs detonating hydrogen bombs</w:t>
      </w:r>
      <w:r w:rsidRPr="00A81A22">
        <w:rPr>
          <w:rStyle w:val="StyleUnderline"/>
          <w:rFonts w:asciiTheme="minorHAnsi" w:hAnsiTheme="minorHAnsi" w:cstheme="minorHAnsi"/>
        </w:rPr>
        <w:t xml:space="preserve"> in outer space</w:t>
      </w:r>
      <w:r w:rsidRPr="00A81A22">
        <w:rPr>
          <w:rFonts w:asciiTheme="minorHAnsi" w:hAnsiTheme="minorHAnsi" w:cstheme="minorHAnsi"/>
          <w:sz w:val="16"/>
        </w:rPr>
        <w:t xml:space="preserve"> far above the US mainland, leaving most of the country powerless. </w:t>
      </w:r>
      <w:r w:rsidRPr="00A81A22">
        <w:rPr>
          <w:rStyle w:val="StyleUnderline"/>
          <w:rFonts w:asciiTheme="minorHAnsi" w:hAnsiTheme="minorHAnsi" w:cstheme="minorHAnsi"/>
          <w:shd w:val="clear" w:color="auto" w:fill="FF93C9"/>
        </w:rPr>
        <w:t>New York, Washington, Chicago, San Francisco and major cities should be torched</w:t>
      </w:r>
      <w:r w:rsidRPr="00A81A22">
        <w:rPr>
          <w:rStyle w:val="StyleUnderline"/>
          <w:rFonts w:asciiTheme="minorHAnsi" w:hAnsiTheme="minorHAnsi" w:cstheme="minorHAnsi"/>
        </w:rPr>
        <w:t xml:space="preserve"> by ICBMs streaking from North Korea with scores of nuclear power stations exploding</w:t>
      </w:r>
      <w:r w:rsidRPr="00A81A22">
        <w:rPr>
          <w:rFonts w:asciiTheme="minorHAnsi" w:hAnsiTheme="minorHAnsi" w:cstheme="minorHAnsi"/>
          <w:sz w:val="16"/>
        </w:rPr>
        <w:t xml:space="preserve">, each spewing as much radioactive fallout as 150-180 H-bombs. </w:t>
      </w:r>
    </w:p>
    <w:p w:rsidR="00A81A22" w:rsidRPr="00A81A22" w:rsidRDefault="00A81A22" w:rsidP="00A81A22">
      <w:pPr>
        <w:rPr>
          <w:rFonts w:asciiTheme="minorHAnsi" w:hAnsiTheme="minorHAnsi" w:cstheme="minorHAnsi"/>
        </w:rPr>
      </w:pPr>
    </w:p>
    <w:p w:rsidR="00FD3DAA" w:rsidRPr="00A81A22" w:rsidRDefault="00FD3DAA" w:rsidP="00FD3DAA">
      <w:pPr>
        <w:pStyle w:val="Heading1"/>
        <w:rPr>
          <w:rFonts w:asciiTheme="minorHAnsi" w:hAnsiTheme="minorHAnsi" w:cstheme="minorHAnsi"/>
        </w:rPr>
      </w:pPr>
      <w:r w:rsidRPr="00A81A22">
        <w:rPr>
          <w:rFonts w:asciiTheme="minorHAnsi" w:hAnsiTheme="minorHAnsi" w:cstheme="minorHAnsi"/>
        </w:rPr>
        <w:t>Aff</w:t>
      </w:r>
    </w:p>
    <w:p w:rsidR="005B4AFB" w:rsidRPr="00A81A22" w:rsidRDefault="005B4AFB" w:rsidP="005B4AFB">
      <w:pPr>
        <w:pStyle w:val="Heading2"/>
        <w:rPr>
          <w:rFonts w:asciiTheme="minorHAnsi" w:hAnsiTheme="minorHAnsi" w:cstheme="minorHAnsi"/>
        </w:rPr>
      </w:pPr>
      <w:r w:rsidRPr="00A81A22">
        <w:rPr>
          <w:rFonts w:asciiTheme="minorHAnsi" w:hAnsiTheme="minorHAnsi" w:cstheme="minorHAnsi"/>
        </w:rPr>
        <w:t>Alliances</w:t>
      </w:r>
    </w:p>
    <w:p w:rsidR="005B4AFB" w:rsidRPr="00A81A22" w:rsidRDefault="007970BB" w:rsidP="005B4AFB">
      <w:pPr>
        <w:pStyle w:val="Heading3"/>
        <w:rPr>
          <w:rFonts w:asciiTheme="minorHAnsi" w:hAnsiTheme="minorHAnsi" w:cstheme="minorHAnsi"/>
        </w:rPr>
      </w:pPr>
      <w:r w:rsidRPr="00A81A22">
        <w:rPr>
          <w:rFonts w:asciiTheme="minorHAnsi" w:hAnsiTheme="minorHAnsi" w:cstheme="minorHAnsi"/>
        </w:rPr>
        <w:t xml:space="preserve">Alt Cause </w:t>
      </w:r>
      <w:r w:rsidR="0078188B" w:rsidRPr="00A81A22">
        <w:rPr>
          <w:rFonts w:asciiTheme="minorHAnsi" w:hAnsiTheme="minorHAnsi" w:cstheme="minorHAnsi"/>
        </w:rPr>
        <w:t>–</w:t>
      </w:r>
      <w:r w:rsidRPr="00A81A22">
        <w:rPr>
          <w:rFonts w:asciiTheme="minorHAnsi" w:hAnsiTheme="minorHAnsi" w:cstheme="minorHAnsi"/>
        </w:rPr>
        <w:t xml:space="preserve"> </w:t>
      </w:r>
      <w:r w:rsidR="0078188B" w:rsidRPr="00A81A22">
        <w:rPr>
          <w:rFonts w:asciiTheme="minorHAnsi" w:hAnsiTheme="minorHAnsi" w:cstheme="minorHAnsi"/>
        </w:rPr>
        <w:t>Trumpism</w:t>
      </w:r>
    </w:p>
    <w:p w:rsidR="005B4AFB" w:rsidRPr="00A81A22" w:rsidRDefault="005B4AFB" w:rsidP="005B4AFB">
      <w:pPr>
        <w:pStyle w:val="Heading4"/>
        <w:rPr>
          <w:rFonts w:asciiTheme="minorHAnsi" w:hAnsiTheme="minorHAnsi" w:cstheme="minorHAnsi"/>
        </w:rPr>
      </w:pPr>
      <w:r w:rsidRPr="00A81A22">
        <w:rPr>
          <w:rFonts w:asciiTheme="minorHAnsi" w:hAnsiTheme="minorHAnsi" w:cstheme="minorHAnsi"/>
        </w:rPr>
        <w:t xml:space="preserve">The Trump administration has weakened democratic values among allies which has allowed the rise of authoritarianism to occur. </w:t>
      </w:r>
    </w:p>
    <w:p w:rsidR="005B4AFB" w:rsidRPr="00A81A22" w:rsidRDefault="005B4AFB" w:rsidP="005B4AFB">
      <w:pPr>
        <w:rPr>
          <w:rFonts w:asciiTheme="minorHAnsi" w:hAnsiTheme="minorHAnsi" w:cstheme="minorHAnsi"/>
        </w:rPr>
      </w:pPr>
      <w:r w:rsidRPr="00A81A22">
        <w:rPr>
          <w:rFonts w:asciiTheme="minorHAnsi" w:hAnsiTheme="minorHAnsi" w:cstheme="minorHAnsi"/>
        </w:rPr>
        <w:t>Beavers 2/26/19 (Oilivia Beavers, Bachelor of Arts Foreign Affairs, Energy Resource Bureau Intern for the U.S. Department of State, Office of the Chief of Staff and Office of Communications Intern at The White House, wrote content for CNN politics, Congressional reporter at the Hill. “National security experts warn of rise in authoritarianism” The Hill, 26 Feb 2019, https://thehill.com/policy/national-security/431646-national-security-experts-warn-of-rise-in-authoritarianism-efforts)</w:t>
      </w:r>
    </w:p>
    <w:p w:rsidR="005B4AFB" w:rsidRPr="00A81A22" w:rsidRDefault="005B4AFB" w:rsidP="005B4AFB">
      <w:pPr>
        <w:rPr>
          <w:rStyle w:val="s1"/>
          <w:rFonts w:asciiTheme="minorHAnsi" w:hAnsiTheme="minorHAnsi" w:cstheme="minorHAnsi"/>
          <w:color w:val="2B2C30"/>
          <w:sz w:val="16"/>
        </w:rPr>
      </w:pPr>
      <w:r w:rsidRPr="00A81A22">
        <w:rPr>
          <w:rStyle w:val="s1"/>
          <w:rFonts w:asciiTheme="minorHAnsi" w:hAnsiTheme="minorHAnsi" w:cstheme="minorHAnsi"/>
          <w:color w:val="2B2C30"/>
          <w:sz w:val="26"/>
          <w:szCs w:val="26"/>
          <w:u w:val="single"/>
        </w:rPr>
        <w:t xml:space="preserve">A group of national security experts testified Tuesday on Capitol Hill about </w:t>
      </w:r>
      <w:r w:rsidRPr="00A81A22">
        <w:rPr>
          <w:rStyle w:val="s1"/>
          <w:rFonts w:asciiTheme="minorHAnsi" w:hAnsiTheme="minorHAnsi" w:cstheme="minorHAnsi"/>
          <w:b/>
          <w:color w:val="2B2C30"/>
          <w:sz w:val="26"/>
          <w:szCs w:val="26"/>
          <w:u w:val="single"/>
        </w:rPr>
        <w:t>the rise of authoritarianism</w:t>
      </w:r>
      <w:r w:rsidRPr="00A81A22">
        <w:rPr>
          <w:rStyle w:val="s1"/>
          <w:rFonts w:asciiTheme="minorHAnsi" w:hAnsiTheme="minorHAnsi" w:cstheme="minorHAnsi"/>
          <w:color w:val="2B2C30"/>
          <w:sz w:val="26"/>
          <w:szCs w:val="26"/>
          <w:u w:val="single"/>
        </w:rPr>
        <w:t>, warning lawmakers that countries such as</w:t>
      </w:r>
      <w:r w:rsidRPr="00A81A22">
        <w:rPr>
          <w:rStyle w:val="s1"/>
          <w:rFonts w:asciiTheme="minorHAnsi" w:eastAsiaTheme="majorEastAsia"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China and Russia are seeking to gain power by undermining democratic systems.</w:t>
      </w:r>
      <w:r w:rsidRPr="00A81A22">
        <w:rPr>
          <w:rFonts w:asciiTheme="minorHAnsi"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In a hearing before the House Intelligence Committee, former Secretary of State Madeleine Albright, former NATO Secretary General</w:t>
      </w:r>
      <w:r w:rsidRPr="00A81A22">
        <w:rPr>
          <w:rStyle w:val="s1"/>
          <w:rFonts w:asciiTheme="minorHAnsi" w:eastAsiaTheme="majorEastAsia"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Anders Rasmussen,</w:t>
      </w:r>
      <w:r w:rsidRPr="00A81A22">
        <w:rPr>
          <w:rStyle w:val="s1"/>
          <w:rFonts w:asciiTheme="minorHAnsi" w:eastAsiaTheme="majorEastAsia"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Open Constitution Initiative co-founder Teng Biao and Center for a New American Security’s transatlantic security expert Andrea Kendall-Taylor said there are indicators popping up worldwide that suggest a growing return to dictators and despots.</w:t>
      </w:r>
      <w:r w:rsidRPr="00A81A22">
        <w:rPr>
          <w:rStyle w:val="s1"/>
          <w:rFonts w:asciiTheme="minorHAnsi" w:eastAsiaTheme="majorEastAsia"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 xml:space="preserve">“Warning signs abound across the globe: the discarding of mainstream politicians, the emergence of leaders who seek to </w:t>
      </w:r>
      <w:r w:rsidRPr="00A81A22">
        <w:rPr>
          <w:rStyle w:val="s1"/>
          <w:rFonts w:asciiTheme="minorHAnsi" w:hAnsiTheme="minorHAnsi" w:cstheme="minorHAnsi"/>
          <w:b/>
          <w:color w:val="2B2C30"/>
          <w:sz w:val="26"/>
          <w:szCs w:val="26"/>
          <w:u w:val="single"/>
        </w:rPr>
        <w:t>divide rather than unite</w:t>
      </w:r>
      <w:r w:rsidRPr="00A81A22">
        <w:rPr>
          <w:rStyle w:val="s1"/>
          <w:rFonts w:asciiTheme="minorHAnsi" w:hAnsiTheme="minorHAnsi" w:cstheme="minorHAnsi"/>
          <w:color w:val="2B2C30"/>
          <w:sz w:val="26"/>
          <w:szCs w:val="26"/>
          <w:u w:val="single"/>
        </w:rPr>
        <w:t>,</w:t>
      </w:r>
      <w:r w:rsidRPr="00A81A22">
        <w:rPr>
          <w:rStyle w:val="s1"/>
          <w:rFonts w:asciiTheme="minorHAnsi" w:hAnsiTheme="minorHAnsi" w:cstheme="minorHAnsi"/>
          <w:color w:val="2B2C30"/>
          <w:sz w:val="16"/>
          <w:szCs w:val="26"/>
        </w:rPr>
        <w:t xml:space="preserve"> the purist of political victory at all costs and the invocation of national greatness by people who identify greatness only with themselves,” Albright told the committee in her opening remarks.</w:t>
      </w:r>
      <w:r w:rsidRPr="00A81A22">
        <w:rPr>
          <w:rStyle w:val="apple-converted-space"/>
          <w:rFonts w:asciiTheme="minorHAnsi" w:hAnsiTheme="minorHAnsi" w:cstheme="minorHAnsi"/>
          <w:color w:val="2B2C30"/>
          <w:sz w:val="16"/>
          <w:szCs w:val="26"/>
        </w:rPr>
        <w:t xml:space="preserve"> </w:t>
      </w:r>
      <w:r w:rsidRPr="00A81A22">
        <w:rPr>
          <w:rStyle w:val="s1"/>
          <w:rFonts w:asciiTheme="minorHAnsi" w:hAnsiTheme="minorHAnsi" w:cstheme="minorHAnsi"/>
          <w:color w:val="2B2C30"/>
          <w:sz w:val="16"/>
          <w:szCs w:val="26"/>
        </w:rPr>
        <w:t>“Tyranny is once again awakening from its slumber,” Rasmussen said in his opening remarks, echoing Albright.</w:t>
      </w:r>
      <w:r w:rsidRPr="00A81A22">
        <w:rPr>
          <w:rFonts w:asciiTheme="minorHAnsi" w:hAnsiTheme="minorHAnsi" w:cstheme="minorHAnsi"/>
          <w:color w:val="2B2C30"/>
          <w:sz w:val="16"/>
          <w:szCs w:val="26"/>
        </w:rPr>
        <w:t xml:space="preserve"> </w:t>
      </w:r>
      <w:r w:rsidRPr="00A81A22">
        <w:rPr>
          <w:rFonts w:asciiTheme="minorHAnsi" w:hAnsiTheme="minorHAnsi" w:cstheme="minorHAnsi"/>
          <w:color w:val="2B2C30"/>
          <w:sz w:val="26"/>
          <w:szCs w:val="26"/>
          <w:u w:val="single"/>
        </w:rPr>
        <w:t xml:space="preserve">The experts warned that authoritarianism is beginning to </w:t>
      </w:r>
      <w:r w:rsidRPr="00A81A22">
        <w:rPr>
          <w:rFonts w:asciiTheme="minorHAnsi" w:hAnsiTheme="minorHAnsi" w:cstheme="minorHAnsi"/>
          <w:b/>
          <w:color w:val="2B2C30"/>
          <w:sz w:val="26"/>
          <w:szCs w:val="26"/>
          <w:u w:val="single"/>
        </w:rPr>
        <w:t>replace</w:t>
      </w:r>
      <w:r w:rsidRPr="00A81A22">
        <w:rPr>
          <w:rFonts w:asciiTheme="minorHAnsi" w:hAnsiTheme="minorHAnsi" w:cstheme="minorHAnsi"/>
          <w:color w:val="2B2C30"/>
          <w:sz w:val="26"/>
          <w:szCs w:val="26"/>
          <w:u w:val="single"/>
        </w:rPr>
        <w:t xml:space="preserve"> democracy, in countries such as Turkey, the Philippines, Hungary, Poland, Brazil and Egypt — as well as in China and Russia. </w:t>
      </w:r>
      <w:r w:rsidRPr="00A81A22">
        <w:rPr>
          <w:rStyle w:val="s1"/>
          <w:rFonts w:asciiTheme="minorHAnsi" w:hAnsiTheme="minorHAnsi" w:cstheme="minorHAnsi"/>
          <w:color w:val="2B2C30"/>
          <w:sz w:val="26"/>
          <w:szCs w:val="26"/>
          <w:u w:val="single"/>
        </w:rPr>
        <w:t>“This is the most trying time for democracy since the 1930s when fascism spread across much of Europe,” said Kendall-Taylor.</w:t>
      </w:r>
      <w:r w:rsidRPr="00A81A22">
        <w:rPr>
          <w:rFonts w:asciiTheme="minorHAnsi"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 xml:space="preserve">“If current trends persist, authoritarianism will soon become the </w:t>
      </w:r>
      <w:r w:rsidRPr="00A81A22">
        <w:rPr>
          <w:rStyle w:val="s1"/>
          <w:rFonts w:asciiTheme="minorHAnsi" w:hAnsiTheme="minorHAnsi" w:cstheme="minorHAnsi"/>
          <w:b/>
          <w:color w:val="2B2C30"/>
          <w:sz w:val="26"/>
          <w:szCs w:val="26"/>
          <w:u w:val="single"/>
        </w:rPr>
        <w:t>most common</w:t>
      </w:r>
      <w:r w:rsidRPr="00A81A22">
        <w:rPr>
          <w:rStyle w:val="s1"/>
          <w:rFonts w:asciiTheme="minorHAnsi" w:hAnsiTheme="minorHAnsi" w:cstheme="minorHAnsi"/>
          <w:color w:val="2B2C30"/>
          <w:sz w:val="26"/>
          <w:szCs w:val="26"/>
          <w:u w:val="single"/>
        </w:rPr>
        <w:t xml:space="preserve"> way that democracies </w:t>
      </w:r>
      <w:r w:rsidRPr="00A81A22">
        <w:rPr>
          <w:rStyle w:val="s1"/>
          <w:rFonts w:asciiTheme="minorHAnsi" w:hAnsiTheme="minorHAnsi" w:cstheme="minorHAnsi"/>
          <w:b/>
          <w:color w:val="2B2C30"/>
          <w:sz w:val="26"/>
          <w:szCs w:val="26"/>
          <w:u w:val="single"/>
        </w:rPr>
        <w:t>crumble</w:t>
      </w:r>
      <w:r w:rsidRPr="00A81A22">
        <w:rPr>
          <w:rStyle w:val="s1"/>
          <w:rFonts w:asciiTheme="minorHAnsi" w:hAnsiTheme="minorHAnsi" w:cstheme="minorHAnsi"/>
          <w:color w:val="2B2C30"/>
          <w:sz w:val="26"/>
          <w:szCs w:val="26"/>
          <w:u w:val="single"/>
        </w:rPr>
        <w:t xml:space="preserve"> and autocracies emerge,” she added.</w:t>
      </w:r>
      <w:r w:rsidRPr="00A81A22">
        <w:rPr>
          <w:rFonts w:asciiTheme="minorHAnsi"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Albright also suggested some of</w:t>
      </w:r>
      <w:r w:rsidRPr="00A81A22">
        <w:rPr>
          <w:rStyle w:val="apple-converted-space"/>
          <w:rFonts w:asciiTheme="minorHAnsi" w:eastAsiaTheme="majorEastAsia" w:hAnsiTheme="minorHAnsi" w:cstheme="minorHAnsi"/>
          <w:color w:val="2B2C30"/>
          <w:sz w:val="26"/>
          <w:szCs w:val="26"/>
        </w:rPr>
        <w:t xml:space="preserve"> </w:t>
      </w:r>
      <w:hyperlink r:id="rId29" w:history="1">
        <w:r w:rsidRPr="00A81A22">
          <w:rPr>
            <w:rStyle w:val="Hyperlink"/>
            <w:rFonts w:asciiTheme="minorHAnsi" w:hAnsiTheme="minorHAnsi" w:cstheme="minorHAnsi"/>
            <w:color w:val="2B2C30"/>
            <w:sz w:val="26"/>
            <w:szCs w:val="26"/>
            <w:u w:val="single"/>
          </w:rPr>
          <w:t>President Trump</w:t>
        </w:r>
      </w:hyperlink>
      <w:r w:rsidRPr="00A81A22">
        <w:rPr>
          <w:rStyle w:val="rollover-people"/>
          <w:rFonts w:asciiTheme="minorHAnsi" w:hAnsiTheme="minorHAnsi" w:cstheme="minorHAnsi"/>
          <w:color w:val="2B2C30"/>
          <w:sz w:val="26"/>
          <w:szCs w:val="26"/>
          <w:u w:val="single"/>
        </w:rPr>
        <w:t xml:space="preserve">’s actions may be </w:t>
      </w:r>
      <w:r w:rsidRPr="00A81A22">
        <w:rPr>
          <w:rStyle w:val="rollover-people"/>
          <w:rFonts w:asciiTheme="minorHAnsi" w:hAnsiTheme="minorHAnsi" w:cstheme="minorHAnsi"/>
          <w:b/>
          <w:color w:val="2B2C30"/>
          <w:sz w:val="26"/>
          <w:szCs w:val="26"/>
          <w:u w:val="single"/>
        </w:rPr>
        <w:t>weakening U.S. efforts to promote democratic values overseas.</w:t>
      </w:r>
      <w:r w:rsidRPr="00A81A22">
        <w:rPr>
          <w:rStyle w:val="s1"/>
          <w:rFonts w:asciiTheme="minorHAnsi" w:eastAsiaTheme="majorEastAsia" w:hAnsiTheme="minorHAnsi" w:cstheme="minorHAnsi"/>
          <w:sz w:val="26"/>
          <w:szCs w:val="26"/>
          <w:u w:val="single"/>
        </w:rPr>
        <w:t xml:space="preserve"> </w:t>
      </w:r>
      <w:r w:rsidRPr="00A81A22">
        <w:rPr>
          <w:rStyle w:val="s1"/>
          <w:rFonts w:asciiTheme="minorHAnsi" w:hAnsiTheme="minorHAnsi" w:cstheme="minorHAnsi"/>
          <w:color w:val="2B2C30"/>
          <w:sz w:val="26"/>
          <w:szCs w:val="26"/>
          <w:u w:val="single"/>
        </w:rPr>
        <w:t>“For almost as long as I have been alive the world has been able to count on the United States to serve as the rock against which the forces of despots</w:t>
      </w:r>
      <w:r w:rsidRPr="00A81A22">
        <w:rPr>
          <w:rStyle w:val="s1"/>
          <w:rFonts w:asciiTheme="minorHAnsi" w:eastAsiaTheme="majorEastAsia" w:hAnsiTheme="minorHAnsi" w:cstheme="minorHAnsi"/>
          <w:color w:val="2B2C30"/>
          <w:sz w:val="26"/>
          <w:szCs w:val="26"/>
          <w:u w:val="single"/>
        </w:rPr>
        <w:t xml:space="preserve"> </w:t>
      </w:r>
      <w:r w:rsidRPr="00A81A22">
        <w:rPr>
          <w:rStyle w:val="s1"/>
          <w:rFonts w:asciiTheme="minorHAnsi" w:hAnsiTheme="minorHAnsi" w:cstheme="minorHAnsi"/>
          <w:color w:val="2B2C30"/>
          <w:sz w:val="26"/>
          <w:szCs w:val="26"/>
          <w:u w:val="single"/>
        </w:rPr>
        <w:t>run aground and break apart. What concerns me is that we may no longer be able to make that claim.</w:t>
      </w:r>
      <w:r w:rsidRPr="00A81A22">
        <w:rPr>
          <w:rStyle w:val="s1"/>
          <w:rFonts w:asciiTheme="minorHAnsi" w:hAnsiTheme="minorHAnsi" w:cstheme="minorHAnsi"/>
          <w:color w:val="2B2C30"/>
          <w:sz w:val="16"/>
          <w:szCs w:val="26"/>
        </w:rPr>
        <w:t xml:space="preserve"> In my travels abroad, I hear the same questions all the time: If America has a leader who says the press always lies, how</w:t>
      </w:r>
      <w:r w:rsidRPr="00A81A22">
        <w:rPr>
          <w:rStyle w:val="s1"/>
          <w:rFonts w:asciiTheme="minorHAnsi" w:eastAsiaTheme="majorEastAsia" w:hAnsiTheme="minorHAnsi" w:cstheme="minorHAnsi"/>
          <w:color w:val="2B2C30"/>
          <w:sz w:val="16"/>
          <w:szCs w:val="26"/>
        </w:rPr>
        <w:t xml:space="preserve"> </w:t>
      </w:r>
      <w:r w:rsidRPr="00A81A22">
        <w:rPr>
          <w:rStyle w:val="s1"/>
          <w:rFonts w:asciiTheme="minorHAnsi" w:hAnsiTheme="minorHAnsi" w:cstheme="minorHAnsi"/>
          <w:color w:val="2B2C30"/>
          <w:sz w:val="16"/>
          <w:szCs w:val="26"/>
        </w:rPr>
        <w:t>can Vladimir Putin be faulted for making the same claim,” said Albright, who served in the Clinton administration.</w:t>
      </w:r>
      <w:r w:rsidRPr="00A81A22">
        <w:rPr>
          <w:rFonts w:asciiTheme="minorHAnsi" w:eastAsiaTheme="majorEastAsia" w:hAnsiTheme="minorHAnsi" w:cstheme="minorHAnsi"/>
          <w:sz w:val="16"/>
          <w:szCs w:val="26"/>
        </w:rPr>
        <w:t xml:space="preserve"> </w:t>
      </w:r>
      <w:r w:rsidRPr="00A81A22">
        <w:rPr>
          <w:rStyle w:val="s1"/>
          <w:rFonts w:asciiTheme="minorHAnsi" w:hAnsiTheme="minorHAnsi" w:cstheme="minorHAnsi"/>
          <w:color w:val="2B2C30"/>
          <w:sz w:val="16"/>
          <w:szCs w:val="26"/>
        </w:rPr>
        <w:t>“If America has a leader who insists that judges are biased and how calls the American criminal system a ‘laughingstock,’ what is to stop a repressive leader in Hungary of Southeast Asia from</w:t>
      </w:r>
      <w:r w:rsidRPr="00A81A22">
        <w:rPr>
          <w:rStyle w:val="s1"/>
          <w:rFonts w:asciiTheme="minorHAnsi" w:eastAsiaTheme="majorEastAsia" w:hAnsiTheme="minorHAnsi" w:cstheme="minorHAnsi"/>
          <w:color w:val="2B2C30"/>
          <w:sz w:val="16"/>
          <w:szCs w:val="26"/>
        </w:rPr>
        <w:t xml:space="preserve"> </w:t>
      </w:r>
      <w:r w:rsidRPr="00A81A22">
        <w:rPr>
          <w:rStyle w:val="s1"/>
          <w:rFonts w:asciiTheme="minorHAnsi" w:hAnsiTheme="minorHAnsi" w:cstheme="minorHAnsi"/>
          <w:color w:val="2B2C30"/>
          <w:sz w:val="16"/>
          <w:szCs w:val="26"/>
        </w:rPr>
        <w:t>discrediting this own judiciary,” she continued.</w:t>
      </w:r>
      <w:r w:rsidRPr="00A81A22">
        <w:rPr>
          <w:rFonts w:asciiTheme="minorHAnsi" w:hAnsiTheme="minorHAnsi" w:cstheme="minorHAnsi"/>
          <w:color w:val="2B2C30"/>
          <w:sz w:val="16"/>
          <w:szCs w:val="26"/>
        </w:rPr>
        <w:t xml:space="preserve"> </w:t>
      </w:r>
      <w:r w:rsidRPr="00A81A22">
        <w:rPr>
          <w:rStyle w:val="s1"/>
          <w:rFonts w:asciiTheme="minorHAnsi" w:hAnsiTheme="minorHAnsi" w:cstheme="minorHAnsi"/>
          <w:color w:val="2B2C30"/>
          <w:sz w:val="16"/>
          <w:szCs w:val="26"/>
        </w:rPr>
        <w:t>Her remarks came after the top Republican on the committee, Rep.</w:t>
      </w:r>
      <w:r w:rsidRPr="00A81A22">
        <w:rPr>
          <w:rStyle w:val="apple-converted-space"/>
          <w:rFonts w:asciiTheme="minorHAnsi" w:eastAsiaTheme="majorEastAsia" w:hAnsiTheme="minorHAnsi" w:cstheme="minorHAnsi"/>
          <w:color w:val="2B2C30"/>
          <w:sz w:val="16"/>
          <w:szCs w:val="26"/>
        </w:rPr>
        <w:t xml:space="preserve"> </w:t>
      </w:r>
      <w:hyperlink r:id="rId30" w:history="1">
        <w:r w:rsidRPr="00A81A22">
          <w:rPr>
            <w:rStyle w:val="Hyperlink"/>
            <w:rFonts w:asciiTheme="minorHAnsi" w:hAnsiTheme="minorHAnsi" w:cstheme="minorHAnsi"/>
            <w:color w:val="2B2C30"/>
            <w:sz w:val="16"/>
            <w:szCs w:val="26"/>
          </w:rPr>
          <w:t>Devin Nunes</w:t>
        </w:r>
      </w:hyperlink>
      <w:r w:rsidRPr="00A81A22">
        <w:rPr>
          <w:rStyle w:val="apple-converted-space"/>
          <w:rFonts w:asciiTheme="minorHAnsi" w:eastAsiaTheme="majorEastAsia" w:hAnsiTheme="minorHAnsi" w:cstheme="minorHAnsi"/>
          <w:color w:val="2B2C30"/>
          <w:sz w:val="16"/>
          <w:szCs w:val="26"/>
        </w:rPr>
        <w:t xml:space="preserve"> </w:t>
      </w:r>
      <w:r w:rsidRPr="00A81A22">
        <w:rPr>
          <w:rStyle w:val="rollover-people"/>
          <w:rFonts w:asciiTheme="minorHAnsi" w:hAnsiTheme="minorHAnsi" w:cstheme="minorHAnsi"/>
          <w:color w:val="2B2C30"/>
          <w:sz w:val="16"/>
          <w:szCs w:val="26"/>
        </w:rPr>
        <w:t xml:space="preserve">(Calif.), </w:t>
      </w:r>
      <w:r w:rsidRPr="00A81A22">
        <w:rPr>
          <w:rStyle w:val="rollover-people"/>
          <w:rFonts w:asciiTheme="minorHAnsi" w:hAnsiTheme="minorHAnsi" w:cstheme="minorHAnsi"/>
          <w:color w:val="2B2C30"/>
          <w:sz w:val="26"/>
          <w:szCs w:val="26"/>
          <w:u w:val="single"/>
        </w:rPr>
        <w:t>warned the experts at the beginning of the hearing for them to not to draw “scurrilous” comparisons between authoritarian governments and democracies, stating that this would trivialize the decree of suffering and violence individuals endure under authoritarian regimes.</w:t>
      </w:r>
      <w:r w:rsidRPr="00A81A22">
        <w:rPr>
          <w:rStyle w:val="s1"/>
          <w:rFonts w:asciiTheme="minorHAnsi" w:eastAsiaTheme="majorEastAsia" w:hAnsiTheme="minorHAnsi" w:cstheme="minorHAnsi"/>
          <w:sz w:val="26"/>
          <w:szCs w:val="26"/>
          <w:u w:val="single"/>
        </w:rPr>
        <w:t xml:space="preserve"> </w:t>
      </w:r>
      <w:r w:rsidRPr="00A81A22">
        <w:rPr>
          <w:rFonts w:asciiTheme="minorHAnsi" w:hAnsiTheme="minorHAnsi" w:cstheme="minorHAnsi"/>
          <w:color w:val="2B2C30"/>
          <w:sz w:val="26"/>
          <w:szCs w:val="26"/>
          <w:u w:val="single"/>
        </w:rPr>
        <w:t xml:space="preserve">Nevertheless, Albright still used the hearing to subtly rebuke certain foreign policies carried out by </w:t>
      </w:r>
      <w:r w:rsidRPr="00A81A22">
        <w:rPr>
          <w:rFonts w:asciiTheme="minorHAnsi" w:hAnsiTheme="minorHAnsi" w:cstheme="minorHAnsi"/>
          <w:b/>
          <w:color w:val="2B2C30"/>
          <w:sz w:val="26"/>
          <w:szCs w:val="26"/>
          <w:u w:val="single"/>
        </w:rPr>
        <w:t>the Trump administration</w:t>
      </w:r>
      <w:r w:rsidRPr="00A81A22">
        <w:rPr>
          <w:rFonts w:asciiTheme="minorHAnsi" w:hAnsiTheme="minorHAnsi" w:cstheme="minorHAnsi"/>
          <w:color w:val="2B2C30"/>
          <w:sz w:val="16"/>
          <w:szCs w:val="26"/>
        </w:rPr>
        <w:t>.</w:t>
      </w:r>
      <w:r w:rsidRPr="00A81A22">
        <w:rPr>
          <w:rFonts w:asciiTheme="minorHAnsi" w:eastAsiaTheme="majorEastAsia" w:hAnsiTheme="minorHAnsi" w:cstheme="minorHAnsi"/>
          <w:sz w:val="16"/>
          <w:szCs w:val="26"/>
        </w:rPr>
        <w:t xml:space="preserve"> </w:t>
      </w:r>
      <w:r w:rsidRPr="00A81A22">
        <w:rPr>
          <w:rStyle w:val="s1"/>
          <w:rFonts w:asciiTheme="minorHAnsi" w:hAnsiTheme="minorHAnsi" w:cstheme="minorHAnsi"/>
          <w:color w:val="2B2C30"/>
          <w:sz w:val="16"/>
          <w:szCs w:val="26"/>
        </w:rPr>
        <w:t>When asked by a Democratic lawmaker whether the administration’s decision to lift sanctions on three companies linked to a prominent Russian oligarch — who is close with Putin — was a “mistake,” Albright replied “yes.”</w:t>
      </w:r>
      <w:r w:rsidRPr="00A81A22">
        <w:rPr>
          <w:rFonts w:asciiTheme="minorHAnsi" w:hAnsiTheme="minorHAnsi" w:cstheme="minorHAnsi"/>
          <w:color w:val="2B2C30"/>
          <w:sz w:val="16"/>
          <w:szCs w:val="26"/>
        </w:rPr>
        <w:t xml:space="preserve"> </w:t>
      </w:r>
      <w:r w:rsidRPr="00A81A22">
        <w:rPr>
          <w:rStyle w:val="s1"/>
          <w:rFonts w:asciiTheme="minorHAnsi" w:hAnsiTheme="minorHAnsi" w:cstheme="minorHAnsi"/>
          <w:color w:val="2B2C30"/>
          <w:sz w:val="16"/>
          <w:szCs w:val="26"/>
        </w:rPr>
        <w:t>Experts also highlighted the efforts of authoritarian countries to both control the internet at home and to</w:t>
      </w:r>
      <w:r w:rsidRPr="00A81A22">
        <w:rPr>
          <w:rStyle w:val="s1"/>
          <w:rFonts w:asciiTheme="minorHAnsi" w:eastAsiaTheme="majorEastAsia" w:hAnsiTheme="minorHAnsi" w:cstheme="minorHAnsi"/>
          <w:color w:val="2B2C30"/>
          <w:sz w:val="16"/>
          <w:szCs w:val="26"/>
        </w:rPr>
        <w:t xml:space="preserve"> </w:t>
      </w:r>
      <w:r w:rsidRPr="00A81A22">
        <w:rPr>
          <w:rStyle w:val="s1"/>
          <w:rFonts w:asciiTheme="minorHAnsi" w:hAnsiTheme="minorHAnsi" w:cstheme="minorHAnsi"/>
          <w:color w:val="2B2C30"/>
          <w:sz w:val="16"/>
          <w:szCs w:val="26"/>
        </w:rPr>
        <w:t>use it to interfere in Democratic processes abroad.</w:t>
      </w:r>
      <w:r w:rsidRPr="00A81A22">
        <w:rPr>
          <w:rFonts w:asciiTheme="minorHAnsi" w:hAnsiTheme="minorHAnsi" w:cstheme="minorHAnsi"/>
          <w:color w:val="2B2C30"/>
          <w:sz w:val="16"/>
          <w:szCs w:val="26"/>
        </w:rPr>
        <w:t xml:space="preserve"> </w:t>
      </w:r>
      <w:r w:rsidRPr="00A81A22">
        <w:rPr>
          <w:rStyle w:val="s1"/>
          <w:rFonts w:asciiTheme="minorHAnsi" w:hAnsiTheme="minorHAnsi" w:cstheme="minorHAnsi"/>
          <w:color w:val="2B2C30"/>
          <w:sz w:val="16"/>
          <w:szCs w:val="26"/>
        </w:rPr>
        <w:t>Rasmussen, who warned Russia is carrying out hybrid warfare, said his foundation, the Alliance of Democracies, has detected foreign interference in at least 10 elections on both sides of the Atlantic.</w:t>
      </w:r>
    </w:p>
    <w:p w:rsidR="005B4AFB" w:rsidRPr="00A81A22" w:rsidRDefault="005B4AFB" w:rsidP="005B4AFB">
      <w:pPr>
        <w:rPr>
          <w:rStyle w:val="s1"/>
          <w:rFonts w:asciiTheme="minorHAnsi" w:hAnsiTheme="minorHAnsi" w:cstheme="minorHAnsi"/>
          <w:color w:val="2B2C30"/>
          <w:sz w:val="16"/>
          <w:szCs w:val="26"/>
        </w:rPr>
      </w:pPr>
    </w:p>
    <w:p w:rsidR="005B4AFB" w:rsidRPr="00A81A22" w:rsidRDefault="005B4AFB" w:rsidP="005B4AFB">
      <w:pPr>
        <w:pStyle w:val="Heading4"/>
        <w:rPr>
          <w:rStyle w:val="s1"/>
          <w:rFonts w:asciiTheme="minorHAnsi" w:hAnsiTheme="minorHAnsi" w:cstheme="minorHAnsi"/>
          <w:color w:val="2B2C30"/>
        </w:rPr>
      </w:pPr>
      <w:r w:rsidRPr="00A81A22">
        <w:rPr>
          <w:rStyle w:val="s1"/>
          <w:rFonts w:asciiTheme="minorHAnsi" w:hAnsiTheme="minorHAnsi" w:cstheme="minorHAnsi"/>
          <w:b w:val="0"/>
          <w:color w:val="2B2C30"/>
        </w:rPr>
        <w:t xml:space="preserve">Because Trump has weakened US democratic alliances, Russia has been able to make new alliances and strengthen powers, as well as tale resources the US needs, like oil. </w:t>
      </w:r>
    </w:p>
    <w:p w:rsidR="005B4AFB" w:rsidRPr="00A81A22" w:rsidRDefault="005B4AFB" w:rsidP="005B4AFB">
      <w:pPr>
        <w:spacing w:after="0" w:line="240" w:lineRule="auto"/>
        <w:rPr>
          <w:rFonts w:asciiTheme="minorHAnsi" w:eastAsia="Times New Roman" w:hAnsiTheme="minorHAnsi" w:cstheme="minorHAnsi"/>
          <w:sz w:val="24"/>
        </w:rPr>
      </w:pPr>
      <w:r w:rsidRPr="00A81A22">
        <w:rPr>
          <w:rStyle w:val="Style13ptBold"/>
          <w:rFonts w:asciiTheme="minorHAnsi" w:hAnsiTheme="minorHAnsi" w:cstheme="minorHAnsi"/>
        </w:rPr>
        <w:t xml:space="preserve">Shuster 4/4/19 </w:t>
      </w:r>
      <w:r w:rsidRPr="00A81A22">
        <w:rPr>
          <w:rFonts w:asciiTheme="minorHAnsi" w:hAnsiTheme="minorHAnsi" w:cstheme="minorHAnsi"/>
          <w:color w:val="2B2C30"/>
          <w:sz w:val="26"/>
          <w:szCs w:val="26"/>
        </w:rPr>
        <w:t xml:space="preserve">(Simon Shuster, </w:t>
      </w:r>
      <w:r w:rsidRPr="00A81A22">
        <w:rPr>
          <w:rFonts w:asciiTheme="minorHAnsi" w:eastAsia="Times New Roman" w:hAnsiTheme="minorHAnsi" w:cstheme="minorHAnsi"/>
          <w:color w:val="000000"/>
          <w:sz w:val="24"/>
        </w:rPr>
        <w:t>reporter, covered the news out of Russia and the former Soviet Union for TIME Magazine, Reuters, The Associated Press, The Moscow Times and has contributed stories to Foreign Policy.)</w:t>
      </w:r>
    </w:p>
    <w:p w:rsidR="005B4AFB" w:rsidRPr="00A81A22" w:rsidRDefault="005B4AFB" w:rsidP="005B4AFB">
      <w:pPr>
        <w:rPr>
          <w:rFonts w:asciiTheme="minorHAnsi" w:hAnsiTheme="minorHAnsi" w:cstheme="minorHAnsi"/>
          <w:sz w:val="26"/>
          <w:szCs w:val="26"/>
          <w:u w:val="single"/>
        </w:rPr>
      </w:pPr>
      <w:r w:rsidRPr="00A81A22">
        <w:rPr>
          <w:rFonts w:asciiTheme="minorHAnsi" w:hAnsiTheme="minorHAnsi" w:cstheme="minorHAnsi"/>
          <w:sz w:val="26"/>
          <w:szCs w:val="26"/>
          <w:u w:val="single"/>
        </w:rPr>
        <w:t xml:space="preserve">Even in the worst of times, Russia had been a </w:t>
      </w:r>
      <w:r w:rsidRPr="00A81A22">
        <w:rPr>
          <w:rFonts w:asciiTheme="minorHAnsi" w:hAnsiTheme="minorHAnsi" w:cstheme="minorHAnsi"/>
          <w:b/>
          <w:sz w:val="26"/>
          <w:szCs w:val="26"/>
          <w:u w:val="single"/>
        </w:rPr>
        <w:t>reliable</w:t>
      </w:r>
      <w:r w:rsidRPr="00A81A22">
        <w:rPr>
          <w:rFonts w:asciiTheme="minorHAnsi" w:hAnsiTheme="minorHAnsi" w:cstheme="minorHAnsi"/>
          <w:sz w:val="26"/>
          <w:szCs w:val="26"/>
          <w:u w:val="single"/>
        </w:rPr>
        <w:t xml:space="preserve"> friend to the Sudan</w:t>
      </w:r>
      <w:r w:rsidRPr="00A81A22">
        <w:rPr>
          <w:rFonts w:asciiTheme="minorHAnsi" w:hAnsiTheme="minorHAnsi" w:cstheme="minorHAnsi"/>
          <w:sz w:val="16"/>
          <w:szCs w:val="26"/>
        </w:rPr>
        <w:t xml:space="preserve"> of Omar al-Bashir. </w:t>
      </w:r>
      <w:r w:rsidRPr="00A81A22">
        <w:rPr>
          <w:rFonts w:asciiTheme="minorHAnsi" w:hAnsiTheme="minorHAnsi" w:cstheme="minorHAnsi"/>
          <w:sz w:val="26"/>
          <w:szCs w:val="26"/>
          <w:u w:val="single"/>
        </w:rPr>
        <w:t xml:space="preserve">It continued selling him weapons during the atrocities his regime carried </w:t>
      </w:r>
      <w:r w:rsidRPr="00A81A22">
        <w:rPr>
          <w:rFonts w:asciiTheme="minorHAnsi" w:hAnsiTheme="minorHAnsi" w:cstheme="minorHAnsi"/>
          <w:b/>
          <w:sz w:val="26"/>
          <w:szCs w:val="26"/>
          <w:u w:val="single"/>
        </w:rPr>
        <w:t>out</w:t>
      </w:r>
      <w:r w:rsidRPr="00A81A22">
        <w:rPr>
          <w:rFonts w:asciiTheme="minorHAnsi" w:hAnsiTheme="minorHAnsi" w:cstheme="minorHAnsi"/>
          <w:sz w:val="26"/>
          <w:szCs w:val="26"/>
          <w:u w:val="single"/>
        </w:rPr>
        <w:t xml:space="preserve"> </w:t>
      </w:r>
      <w:r w:rsidRPr="00A81A22">
        <w:rPr>
          <w:rFonts w:asciiTheme="minorHAnsi" w:hAnsiTheme="minorHAnsi" w:cstheme="minorHAnsi"/>
          <w:sz w:val="16"/>
          <w:szCs w:val="26"/>
        </w:rPr>
        <w:t xml:space="preserve">in the Darfur region from 2003 to 2007. </w:t>
      </w:r>
      <w:r w:rsidRPr="00A81A22">
        <w:rPr>
          <w:rFonts w:asciiTheme="minorHAnsi" w:hAnsiTheme="minorHAnsi" w:cstheme="minorHAnsi"/>
          <w:sz w:val="26"/>
          <w:szCs w:val="26"/>
          <w:u w:val="single"/>
        </w:rPr>
        <w:t>And when</w:t>
      </w:r>
      <w:r w:rsidRPr="00A81A22">
        <w:rPr>
          <w:rFonts w:asciiTheme="minorHAnsi" w:hAnsiTheme="minorHAnsi" w:cstheme="minorHAnsi"/>
          <w:sz w:val="16"/>
          <w:szCs w:val="26"/>
        </w:rPr>
        <w:t xml:space="preserve"> the International Criminal Court indicted al-Bashir in 2009 for genocide, </w:t>
      </w:r>
      <w:r w:rsidRPr="00A81A22">
        <w:rPr>
          <w:rFonts w:asciiTheme="minorHAnsi" w:hAnsiTheme="minorHAnsi" w:cstheme="minorHAnsi"/>
          <w:sz w:val="26"/>
          <w:szCs w:val="26"/>
          <w:u w:val="single"/>
        </w:rPr>
        <w:t>war crimes and crimes against humanity, issuing a warrant for his arrest, Russia went its own way.</w:t>
      </w:r>
      <w:r w:rsidRPr="00A81A22">
        <w:rPr>
          <w:rFonts w:asciiTheme="minorHAnsi" w:hAnsiTheme="minorHAnsi" w:cstheme="minorHAnsi"/>
          <w:sz w:val="16"/>
          <w:szCs w:val="26"/>
        </w:rPr>
        <w:t xml:space="preserve"> Instead of detaining al-Bashir when the Sudanese leader landed in Sochi in 2017, Russian President Vladimir Putin received him at his official residence and put the meeting on state television. As it turned out, Russia’s enduring friendship was about to pay off. The outlaw President had arrived with an offer: “Sudan,” he told Putin, “can be Russia’s key to Africa.” What he wanted in return was “protection from aggressive U.S. actions” in the region, said al-Bashir. The evidence shows Putin took him up on it. The leaders’ talks opened the gates to a flood of Russian ventures in Sudan, from political consulting to mining and military aid, according to documents obtained by TIME. As Russian geologists began drilling for gold near the banks of the Nile River last year, the Russian armed forces drafted plans to use Sudan’s ports and air bases as military outposts. Sudan is just the start. </w:t>
      </w:r>
      <w:r w:rsidRPr="00A81A22">
        <w:rPr>
          <w:rFonts w:asciiTheme="minorHAnsi" w:hAnsiTheme="minorHAnsi" w:cstheme="minorHAnsi"/>
          <w:sz w:val="26"/>
          <w:szCs w:val="26"/>
          <w:u w:val="single"/>
        </w:rPr>
        <w:t>Over the past few years, the Kremlin has once again been scouring the world in search of influence. In troubled countries overlooked since the Cold War</w:t>
      </w:r>
      <w:r w:rsidRPr="00A81A22">
        <w:rPr>
          <w:rFonts w:asciiTheme="minorHAnsi" w:hAnsiTheme="minorHAnsi" w:cstheme="minorHAnsi"/>
          <w:b/>
          <w:sz w:val="26"/>
          <w:szCs w:val="26"/>
          <w:u w:val="single"/>
        </w:rPr>
        <w:t>, Russia has been forging new alliances, rekindling old ones and, wherever possible, filling the void left by an inward-looking Wes</w:t>
      </w:r>
      <w:r w:rsidRPr="00A81A22">
        <w:rPr>
          <w:rFonts w:asciiTheme="minorHAnsi" w:hAnsiTheme="minorHAnsi" w:cstheme="minorHAnsi"/>
          <w:sz w:val="26"/>
          <w:szCs w:val="26"/>
          <w:u w:val="single"/>
        </w:rPr>
        <w:t>t. Across Africa, the Middle East and Latin America</w:t>
      </w:r>
      <w:r w:rsidRPr="00A81A22">
        <w:rPr>
          <w:rFonts w:asciiTheme="minorHAnsi" w:hAnsiTheme="minorHAnsi" w:cstheme="minorHAnsi"/>
          <w:sz w:val="16"/>
          <w:szCs w:val="26"/>
        </w:rPr>
        <w:t xml:space="preserve">, TIME tracked the Kremlin effort through months of interviews with local officials, Russian operatives and other players, as well as by vetting documents provided by the Dossier Center, a private investigative unit funded by Mikhail Khodorvsky, an exiled Russian businessman and critic of Putin. </w:t>
      </w:r>
      <w:r w:rsidRPr="00A81A22">
        <w:rPr>
          <w:rFonts w:asciiTheme="minorHAnsi" w:hAnsiTheme="minorHAnsi" w:cstheme="minorHAnsi"/>
          <w:sz w:val="26"/>
          <w:szCs w:val="26"/>
          <w:u w:val="single"/>
        </w:rPr>
        <w:t xml:space="preserve">The Russian campaign reaches from major conflict zones such as Venezuela, Libya and Syria to the more obscure corners of Africa and, as al-Bashir hoped, to Sudan. What comes through is </w:t>
      </w:r>
      <w:r w:rsidRPr="00A81A22">
        <w:rPr>
          <w:rFonts w:asciiTheme="minorHAnsi" w:hAnsiTheme="minorHAnsi" w:cstheme="minorHAnsi"/>
          <w:b/>
          <w:sz w:val="26"/>
          <w:szCs w:val="26"/>
          <w:u w:val="single"/>
        </w:rPr>
        <w:t>a newfound Russian willingness</w:t>
      </w:r>
      <w:r w:rsidRPr="00A81A22">
        <w:rPr>
          <w:rFonts w:asciiTheme="minorHAnsi" w:hAnsiTheme="minorHAnsi" w:cstheme="minorHAnsi"/>
          <w:sz w:val="26"/>
          <w:szCs w:val="26"/>
          <w:u w:val="single"/>
        </w:rPr>
        <w:t>, even an eagerness, to involve itself in wars and cultivate regimes anywhere Moscow sees a chance to assert itself. But unlike the Cold War</w:t>
      </w:r>
      <w:r w:rsidRPr="00A81A22">
        <w:rPr>
          <w:rFonts w:asciiTheme="minorHAnsi" w:hAnsiTheme="minorHAnsi" w:cstheme="minorHAnsi"/>
          <w:sz w:val="16"/>
          <w:szCs w:val="26"/>
        </w:rPr>
        <w:t xml:space="preserve">, when the communist East competed with the capitalist West as equals, the new contest is being waged in an altered world. </w:t>
      </w:r>
      <w:r w:rsidRPr="00A81A22">
        <w:rPr>
          <w:rFonts w:asciiTheme="minorHAnsi" w:hAnsiTheme="minorHAnsi" w:cstheme="minorHAnsi"/>
          <w:b/>
          <w:sz w:val="26"/>
          <w:szCs w:val="26"/>
          <w:u w:val="single"/>
        </w:rPr>
        <w:t>Trump’s America no longer projects interest in foreign affairs, democratic ideals or even alliances</w:t>
      </w:r>
      <w:r w:rsidRPr="00A81A22">
        <w:rPr>
          <w:rFonts w:asciiTheme="minorHAnsi" w:hAnsiTheme="minorHAnsi" w:cstheme="minorHAnsi"/>
          <w:sz w:val="26"/>
          <w:szCs w:val="26"/>
          <w:u w:val="single"/>
        </w:rPr>
        <w:t>.</w:t>
      </w:r>
      <w:r w:rsidRPr="00A81A22">
        <w:rPr>
          <w:rFonts w:asciiTheme="minorHAnsi" w:hAnsiTheme="minorHAnsi" w:cstheme="minorHAnsi"/>
          <w:sz w:val="16"/>
          <w:szCs w:val="26"/>
        </w:rPr>
        <w:t xml:space="preserve"> And China, with an economy eight times the size of Russia’s, has replaced it as the major alternative to the West</w:t>
      </w:r>
      <w:r w:rsidRPr="00A81A22">
        <w:rPr>
          <w:rFonts w:asciiTheme="minorHAnsi" w:hAnsiTheme="minorHAnsi" w:cstheme="minorHAnsi"/>
          <w:sz w:val="26"/>
          <w:szCs w:val="26"/>
          <w:u w:val="single"/>
        </w:rPr>
        <w:t>. Yet</w:t>
      </w:r>
      <w:r w:rsidRPr="00A81A22">
        <w:rPr>
          <w:rFonts w:asciiTheme="minorHAnsi" w:hAnsiTheme="minorHAnsi" w:cstheme="minorHAnsi"/>
          <w:sz w:val="16"/>
          <w:szCs w:val="26"/>
        </w:rPr>
        <w:t xml:space="preserve"> Putin has managed to keep Russia in the global picture–</w:t>
      </w:r>
      <w:r w:rsidRPr="00A81A22">
        <w:rPr>
          <w:rFonts w:asciiTheme="minorHAnsi" w:hAnsiTheme="minorHAnsi" w:cstheme="minorHAnsi"/>
          <w:sz w:val="26"/>
          <w:szCs w:val="26"/>
          <w:u w:val="single"/>
        </w:rPr>
        <w:t>punching far above its weight through a combination of opportunism, bluster and common cause with isolated despots to whom Moscow offers weapons, protection and respect.</w:t>
      </w:r>
      <w:r w:rsidRPr="00A81A22">
        <w:rPr>
          <w:rFonts w:asciiTheme="minorHAnsi" w:hAnsiTheme="minorHAnsi" w:cstheme="minorHAnsi"/>
          <w:sz w:val="16"/>
          <w:szCs w:val="26"/>
        </w:rPr>
        <w:t xml:space="preserve"> “We are not out to rule the world or impose some ideology on other countries, be it communism or capitalism,” says Senator Andrei Klimov, a fixture in Moscow’s foreign policy circles. “We are merely out to defend our interests. And we will do that wherever they arise.” That became clear as recently as March 23, when two planeloads of </w:t>
      </w:r>
      <w:r w:rsidRPr="00A81A22">
        <w:rPr>
          <w:rFonts w:asciiTheme="minorHAnsi" w:hAnsiTheme="minorHAnsi" w:cstheme="minorHAnsi"/>
          <w:sz w:val="26"/>
          <w:szCs w:val="26"/>
          <w:u w:val="single"/>
        </w:rPr>
        <w:t>Russian troops and military cargo landed in Venezuela to shore up the embattled dictator Nicolás Maduro. The deployment was meant as a challenge to the U.S., which recognizes the legitimacy of Maduro’s rival Juan Guaidó. It got Trump’s attention. “</w:t>
      </w:r>
      <w:r w:rsidRPr="00A81A22">
        <w:rPr>
          <w:rFonts w:asciiTheme="minorHAnsi" w:hAnsiTheme="minorHAnsi" w:cstheme="minorHAnsi"/>
          <w:b/>
          <w:sz w:val="26"/>
          <w:szCs w:val="26"/>
          <w:u w:val="single"/>
        </w:rPr>
        <w:t>Russia has to get out</w:t>
      </w:r>
      <w:r w:rsidRPr="00A81A22">
        <w:rPr>
          <w:rFonts w:asciiTheme="minorHAnsi" w:hAnsiTheme="minorHAnsi" w:cstheme="minorHAnsi"/>
          <w:sz w:val="26"/>
          <w:szCs w:val="26"/>
          <w:u w:val="single"/>
        </w:rPr>
        <w:t>,” he told reporters</w:t>
      </w:r>
      <w:r w:rsidRPr="00A81A22">
        <w:rPr>
          <w:rFonts w:asciiTheme="minorHAnsi" w:hAnsiTheme="minorHAnsi" w:cstheme="minorHAnsi"/>
          <w:sz w:val="16"/>
          <w:szCs w:val="26"/>
        </w:rPr>
        <w:t xml:space="preserve"> in the Oval Office four days later, adding that “all options are open” for ensuring a Russian withdrawal. But Maduro has survived U.S. sanctions thanks in part to Russian cash and political cover. </w:t>
      </w:r>
      <w:r w:rsidRPr="00A81A22">
        <w:rPr>
          <w:rFonts w:asciiTheme="minorHAnsi" w:hAnsiTheme="minorHAnsi" w:cstheme="minorHAnsi"/>
          <w:sz w:val="26"/>
          <w:szCs w:val="26"/>
          <w:u w:val="single"/>
        </w:rPr>
        <w:t xml:space="preserve">In Syria, Russia rescued the dictatorship of Bashar Assad with a military campaign that </w:t>
      </w:r>
      <w:r w:rsidRPr="00A81A22">
        <w:rPr>
          <w:rFonts w:asciiTheme="minorHAnsi" w:hAnsiTheme="minorHAnsi" w:cstheme="minorHAnsi"/>
          <w:b/>
          <w:sz w:val="26"/>
          <w:szCs w:val="26"/>
          <w:u w:val="single"/>
        </w:rPr>
        <w:t xml:space="preserve">forced the U.S. to abandon its hopes </w:t>
      </w:r>
      <w:r w:rsidRPr="00A81A22">
        <w:rPr>
          <w:rFonts w:asciiTheme="minorHAnsi" w:hAnsiTheme="minorHAnsi" w:cstheme="minorHAnsi"/>
          <w:sz w:val="26"/>
          <w:szCs w:val="26"/>
          <w:u w:val="single"/>
        </w:rPr>
        <w:t>of ousting him–while boosting Assad’s only other friend in the world, Iran. And in the complex war for control of Libya, various factions have sought the Kremlin’s support, often in exchange for access to oil fields and other resources that the U.S. also covets</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Environment Impact</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Tech solves—reject their alarmist impact claims</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Gertner 6-7-19 (Jon, “Maybe We’re Not Doomed After All,” https://www.nytimes.com/2019/06/07/opinion/climate-change-hope-solutions.html?emc=rss&amp;partner=rss, ME)</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16"/>
        </w:rPr>
        <w:t xml:space="preserve">As the effects of a warming climate intensify and a sense of impending catastrophe grows stronger, it’s becoming easier to give in to environmental despair. Having spent the past five years studying the Arctic and traveling around Greenland, I feel the pull as well. Glaciers and sea ice are melting at an alarming rate; temperatures are rising at a steady clip. To make matters worse, the Trump administration’s recent efforts to ignore a fact-based, scientific approach — rejecting, for instance, the use of computer projections to assess how a warming world might look after 2040 — leads me to worry that climate denialism is moving from the scientific fringes to the institutional center. Still, it’s worth considering that </w:t>
      </w:r>
      <w:r w:rsidRPr="00A81A22">
        <w:rPr>
          <w:rStyle w:val="StyleUnderline"/>
          <w:rFonts w:asciiTheme="minorHAnsi" w:hAnsiTheme="minorHAnsi" w:cstheme="minorHAnsi"/>
        </w:rPr>
        <w:t>things may not be as bad as they appear</w:t>
      </w:r>
      <w:r w:rsidRPr="00A81A22">
        <w:rPr>
          <w:rFonts w:asciiTheme="minorHAnsi" w:hAnsiTheme="minorHAnsi" w:cstheme="minorHAnsi"/>
          <w:sz w:val="16"/>
        </w:rPr>
        <w:t xml:space="preserve">. I say this with a full understanding that most indicators are pointing in the wrong direction. Yet I also feel </w:t>
      </w:r>
      <w:r w:rsidRPr="00A81A22">
        <w:rPr>
          <w:rStyle w:val="StyleUnderline"/>
          <w:rFonts w:asciiTheme="minorHAnsi" w:hAnsiTheme="minorHAnsi" w:cstheme="minorHAnsi"/>
        </w:rPr>
        <w:t>we’re</w:t>
      </w:r>
      <w:r w:rsidRPr="00A81A22">
        <w:rPr>
          <w:rFonts w:asciiTheme="minorHAnsi" w:hAnsiTheme="minorHAnsi" w:cstheme="minorHAnsi"/>
          <w:sz w:val="16"/>
        </w:rPr>
        <w:t xml:space="preserve"> in danger of </w:t>
      </w:r>
      <w:r w:rsidRPr="00A81A22">
        <w:rPr>
          <w:rStyle w:val="StyleUnderline"/>
          <w:rFonts w:asciiTheme="minorHAnsi" w:hAnsiTheme="minorHAnsi" w:cstheme="minorHAnsi"/>
        </w:rPr>
        <w:t>losing sight of two crucial and encouraging aspects</w:t>
      </w:r>
      <w:r w:rsidRPr="00A81A22">
        <w:rPr>
          <w:rFonts w:asciiTheme="minorHAnsi" w:hAnsiTheme="minorHAnsi" w:cstheme="minorHAnsi"/>
          <w:sz w:val="16"/>
        </w:rPr>
        <w:t xml:space="preserve"> of our predicament. The </w:t>
      </w:r>
      <w:r w:rsidRPr="00A81A22">
        <w:rPr>
          <w:rStyle w:val="Emphasis"/>
          <w:rFonts w:asciiTheme="minorHAnsi" w:hAnsiTheme="minorHAnsi" w:cstheme="minorHAnsi"/>
        </w:rPr>
        <w:t>first</w:t>
      </w:r>
      <w:r w:rsidRPr="00A81A22">
        <w:rPr>
          <w:rFonts w:asciiTheme="minorHAnsi" w:hAnsiTheme="minorHAnsi" w:cstheme="minorHAnsi"/>
          <w:sz w:val="16"/>
        </w:rPr>
        <w:t xml:space="preserve"> </w:t>
      </w:r>
      <w:r w:rsidRPr="00A81A22">
        <w:rPr>
          <w:rStyle w:val="StyleUnderline"/>
          <w:rFonts w:asciiTheme="minorHAnsi" w:hAnsiTheme="minorHAnsi" w:cstheme="minorHAnsi"/>
        </w:rPr>
        <w:t>is the extraordinary value of</w:t>
      </w:r>
      <w:r w:rsidRPr="00A81A22">
        <w:rPr>
          <w:rFonts w:asciiTheme="minorHAnsi" w:hAnsiTheme="minorHAnsi" w:cstheme="minorHAnsi"/>
          <w:sz w:val="16"/>
        </w:rPr>
        <w:t xml:space="preserve"> the </w:t>
      </w:r>
      <w:r w:rsidRPr="00A81A22">
        <w:rPr>
          <w:rStyle w:val="StyleUnderline"/>
          <w:rFonts w:asciiTheme="minorHAnsi" w:hAnsiTheme="minorHAnsi" w:cstheme="minorHAnsi"/>
        </w:rPr>
        <w:t>climate knowledge</w:t>
      </w:r>
      <w:r w:rsidRPr="00A81A22">
        <w:rPr>
          <w:rFonts w:asciiTheme="minorHAnsi" w:hAnsiTheme="minorHAnsi" w:cstheme="minorHAnsi"/>
          <w:sz w:val="16"/>
        </w:rPr>
        <w:t xml:space="preserve"> we’ve amassed </w:t>
      </w:r>
      <w:r w:rsidRPr="00A81A22">
        <w:rPr>
          <w:rStyle w:val="StyleUnderline"/>
          <w:rFonts w:asciiTheme="minorHAnsi" w:hAnsiTheme="minorHAnsi" w:cstheme="minorHAnsi"/>
        </w:rPr>
        <w:t>over the past 100 years</w:t>
      </w:r>
      <w:r w:rsidRPr="00A81A22">
        <w:rPr>
          <w:rFonts w:asciiTheme="minorHAnsi" w:hAnsiTheme="minorHAnsi" w:cstheme="minorHAnsi"/>
          <w:sz w:val="16"/>
        </w:rPr>
        <w:t xml:space="preserve"> — a vast archive of data and </w:t>
      </w:r>
      <w:r w:rsidRPr="00A81A22">
        <w:rPr>
          <w:rStyle w:val="StyleUnderline"/>
          <w:rFonts w:asciiTheme="minorHAnsi" w:hAnsiTheme="minorHAnsi" w:cstheme="minorHAnsi"/>
        </w:rPr>
        <w:t>wisdom</w:t>
      </w:r>
      <w:r w:rsidRPr="00A81A22">
        <w:rPr>
          <w:rFonts w:asciiTheme="minorHAnsi" w:hAnsiTheme="minorHAnsi" w:cstheme="minorHAnsi"/>
          <w:sz w:val="16"/>
        </w:rPr>
        <w:t xml:space="preserve"> </w:t>
      </w:r>
      <w:r w:rsidRPr="00A81A22">
        <w:rPr>
          <w:rStyle w:val="StyleUnderline"/>
          <w:rFonts w:asciiTheme="minorHAnsi" w:hAnsiTheme="minorHAnsi" w:cstheme="minorHAnsi"/>
        </w:rPr>
        <w:t>that gives us a fine-grained understanding of how the planet is warming and how we can change the trajectory</w:t>
      </w:r>
      <w:r w:rsidRPr="00A81A22">
        <w:rPr>
          <w:rFonts w:asciiTheme="minorHAnsi" w:hAnsiTheme="minorHAnsi" w:cstheme="minorHAnsi"/>
          <w:sz w:val="16"/>
        </w:rPr>
        <w:t xml:space="preserve"> we’re on. </w:t>
      </w:r>
      <w:r w:rsidRPr="00A81A22">
        <w:rPr>
          <w:rStyle w:val="StyleUnderline"/>
          <w:rFonts w:asciiTheme="minorHAnsi" w:hAnsiTheme="minorHAnsi" w:cstheme="minorHAnsi"/>
        </w:rPr>
        <w:t>The second is the emergence of potential solutions</w:t>
      </w:r>
      <w:r w:rsidRPr="00A81A22">
        <w:rPr>
          <w:rFonts w:asciiTheme="minorHAnsi" w:hAnsiTheme="minorHAnsi" w:cstheme="minorHAnsi"/>
          <w:sz w:val="16"/>
        </w:rPr>
        <w:t xml:space="preserve">, the </w:t>
      </w:r>
      <w:r w:rsidRPr="00A81A22">
        <w:rPr>
          <w:rStyle w:val="StyleUnderline"/>
          <w:rFonts w:asciiTheme="minorHAnsi" w:hAnsiTheme="minorHAnsi" w:cstheme="minorHAnsi"/>
        </w:rPr>
        <w:t>products of</w:t>
      </w:r>
      <w:r w:rsidRPr="00A81A22">
        <w:rPr>
          <w:rFonts w:asciiTheme="minorHAnsi" w:hAnsiTheme="minorHAnsi" w:cstheme="minorHAnsi"/>
          <w:sz w:val="16"/>
        </w:rPr>
        <w:t xml:space="preserve"> a half-century of </w:t>
      </w:r>
      <w:r w:rsidRPr="00A81A22">
        <w:rPr>
          <w:rStyle w:val="StyleUnderline"/>
          <w:rFonts w:asciiTheme="minorHAnsi" w:hAnsiTheme="minorHAnsi" w:cstheme="minorHAnsi"/>
        </w:rPr>
        <w:t>technological innovation</w:t>
      </w:r>
      <w:r w:rsidRPr="00A81A22">
        <w:rPr>
          <w:rFonts w:asciiTheme="minorHAnsi" w:hAnsiTheme="minorHAnsi" w:cstheme="minorHAnsi"/>
          <w:sz w:val="16"/>
        </w:rPr>
        <w:t xml:space="preserve">, </w:t>
      </w:r>
      <w:r w:rsidRPr="00A81A22">
        <w:rPr>
          <w:rStyle w:val="StyleUnderline"/>
          <w:rFonts w:asciiTheme="minorHAnsi" w:hAnsiTheme="minorHAnsi" w:cstheme="minorHAnsi"/>
        </w:rPr>
        <w:t>which may</w:t>
      </w:r>
      <w:r w:rsidRPr="00A81A22">
        <w:rPr>
          <w:rFonts w:asciiTheme="minorHAnsi" w:hAnsiTheme="minorHAnsi" w:cstheme="minorHAnsi"/>
          <w:sz w:val="16"/>
        </w:rPr>
        <w:t xml:space="preserve"> help us </w:t>
      </w:r>
      <w:r w:rsidRPr="00A81A22">
        <w:rPr>
          <w:rStyle w:val="Emphasis"/>
          <w:rFonts w:asciiTheme="minorHAnsi" w:hAnsiTheme="minorHAnsi" w:cstheme="minorHAnsi"/>
        </w:rPr>
        <w:t>avert the worst impacts</w:t>
      </w:r>
      <w:r w:rsidRPr="00A81A22">
        <w:rPr>
          <w:rFonts w:asciiTheme="minorHAnsi" w:hAnsiTheme="minorHAnsi" w:cstheme="minorHAnsi"/>
          <w:sz w:val="16"/>
        </w:rPr>
        <w:t xml:space="preserve"> </w:t>
      </w:r>
      <w:r w:rsidRPr="00A81A22">
        <w:rPr>
          <w:rStyle w:val="StyleUnderline"/>
          <w:rFonts w:asciiTheme="minorHAnsi" w:hAnsiTheme="minorHAnsi" w:cstheme="minorHAnsi"/>
        </w:rPr>
        <w:t>of</w:t>
      </w:r>
      <w:r w:rsidRPr="00A81A22">
        <w:rPr>
          <w:rFonts w:asciiTheme="minorHAnsi" w:hAnsiTheme="minorHAnsi" w:cstheme="minorHAnsi"/>
          <w:sz w:val="16"/>
        </w:rPr>
        <w:t xml:space="preserve"> the </w:t>
      </w:r>
      <w:r w:rsidRPr="00A81A22">
        <w:rPr>
          <w:rStyle w:val="StyleUnderline"/>
          <w:rFonts w:asciiTheme="minorHAnsi" w:hAnsiTheme="minorHAnsi" w:cstheme="minorHAnsi"/>
        </w:rPr>
        <w:t>carbon dioxide and other greenhouse gases we continue to release into the atmosphere</w:t>
      </w:r>
      <w:r w:rsidRPr="00A81A22">
        <w:rPr>
          <w:rFonts w:asciiTheme="minorHAnsi" w:hAnsiTheme="minorHAnsi" w:cstheme="minorHAnsi"/>
          <w:sz w:val="16"/>
        </w:rPr>
        <w:t xml:space="preserve">. (Last year carbon dioxide emissions were the highest ever recorded.) Almost certainly, </w:t>
      </w:r>
      <w:r w:rsidRPr="00A81A22">
        <w:rPr>
          <w:rStyle w:val="StyleUnderline"/>
          <w:rFonts w:asciiTheme="minorHAnsi" w:hAnsiTheme="minorHAnsi" w:cstheme="minorHAnsi"/>
        </w:rPr>
        <w:t>these tools</w:t>
      </w:r>
      <w:r w:rsidRPr="00A81A22">
        <w:rPr>
          <w:rFonts w:asciiTheme="minorHAnsi" w:hAnsiTheme="minorHAnsi" w:cstheme="minorHAnsi"/>
          <w:sz w:val="16"/>
        </w:rPr>
        <w:t xml:space="preserve">, if used wisely, </w:t>
      </w:r>
      <w:r w:rsidRPr="00A81A22">
        <w:rPr>
          <w:rStyle w:val="StyleUnderline"/>
          <w:rFonts w:asciiTheme="minorHAnsi" w:hAnsiTheme="minorHAnsi" w:cstheme="minorHAnsi"/>
        </w:rPr>
        <w:t>could keep global average temperatures from rising 3.6 degrees Fahrenheit, or 2 degrees Celsius, from a preindustrial baseline</w:t>
      </w:r>
      <w:r w:rsidRPr="00A81A22">
        <w:rPr>
          <w:rFonts w:asciiTheme="minorHAnsi" w:hAnsiTheme="minorHAnsi" w:cstheme="minorHAnsi"/>
          <w:sz w:val="16"/>
        </w:rPr>
        <w:t>. Even lesser levels of warming are probably hazardous, but that temperature is the point beyond which many scientists believe the planet will suffer irreversible impacts from extreme and dangerous warming. Recently, the entrepreneur and technologist Saul Griffith undertook a study of energy consumption for the Department of Energy and concluded that, using the United States as an example, “</w:t>
      </w:r>
      <w:r w:rsidRPr="00A81A22">
        <w:rPr>
          <w:rStyle w:val="Emphasis"/>
          <w:rFonts w:asciiTheme="minorHAnsi" w:hAnsiTheme="minorHAnsi" w:cstheme="minorHAnsi"/>
        </w:rPr>
        <w:t>decarbonization is not an unattainable ideal</w:t>
      </w:r>
      <w:r w:rsidRPr="00A81A22">
        <w:rPr>
          <w:rFonts w:asciiTheme="minorHAnsi" w:hAnsiTheme="minorHAnsi" w:cstheme="minorHAnsi"/>
          <w:sz w:val="16"/>
        </w:rPr>
        <w:t xml:space="preserve">.” </w:t>
      </w:r>
      <w:r w:rsidRPr="00A81A22">
        <w:rPr>
          <w:rStyle w:val="Emphasis"/>
          <w:rFonts w:asciiTheme="minorHAnsi" w:hAnsiTheme="minorHAnsi" w:cstheme="minorHAnsi"/>
        </w:rPr>
        <w:t>In fact</w:t>
      </w:r>
      <w:r w:rsidRPr="00A81A22">
        <w:rPr>
          <w:rFonts w:asciiTheme="minorHAnsi" w:hAnsiTheme="minorHAnsi" w:cstheme="minorHAnsi"/>
          <w:sz w:val="16"/>
        </w:rPr>
        <w:t xml:space="preserve">, he surmised </w:t>
      </w:r>
      <w:r w:rsidRPr="00A81A22">
        <w:rPr>
          <w:rStyle w:val="Emphasis"/>
          <w:rFonts w:asciiTheme="minorHAnsi" w:hAnsiTheme="minorHAnsi" w:cstheme="minorHAnsi"/>
        </w:rPr>
        <w:t>it would be far easier than one might think</w:t>
      </w:r>
      <w:r w:rsidRPr="00A81A22">
        <w:rPr>
          <w:rFonts w:asciiTheme="minorHAnsi" w:hAnsiTheme="minorHAnsi" w:cstheme="minorHAnsi"/>
          <w:sz w:val="16"/>
        </w:rPr>
        <w:t xml:space="preserve">, </w:t>
      </w:r>
      <w:r w:rsidRPr="00A81A22">
        <w:rPr>
          <w:rStyle w:val="StyleUnderline"/>
          <w:rFonts w:asciiTheme="minorHAnsi" w:hAnsiTheme="minorHAnsi" w:cstheme="minorHAnsi"/>
        </w:rPr>
        <w:t>given our wealth and technological know-how</w:t>
      </w:r>
      <w:r w:rsidRPr="00A81A22">
        <w:rPr>
          <w:rFonts w:asciiTheme="minorHAnsi" w:hAnsiTheme="minorHAnsi" w:cstheme="minorHAnsi"/>
          <w:sz w:val="16"/>
        </w:rPr>
        <w:t xml:space="preserve">. </w:t>
      </w:r>
      <w:r w:rsidRPr="00A81A22">
        <w:rPr>
          <w:rStyle w:val="StyleUnderline"/>
          <w:rFonts w:asciiTheme="minorHAnsi" w:hAnsiTheme="minorHAnsi" w:cstheme="minorHAnsi"/>
        </w:rPr>
        <w:t>We don’t need to assume an attitude of fear and dread</w:t>
      </w:r>
      <w:r w:rsidRPr="00A81A22">
        <w:rPr>
          <w:rFonts w:asciiTheme="minorHAnsi" w:hAnsiTheme="minorHAnsi" w:cstheme="minorHAnsi"/>
          <w:sz w:val="16"/>
        </w:rPr>
        <w:t xml:space="preserve">. </w:t>
      </w:r>
      <w:r w:rsidRPr="00A81A22">
        <w:rPr>
          <w:rStyle w:val="Emphasis"/>
          <w:rFonts w:asciiTheme="minorHAnsi" w:hAnsiTheme="minorHAnsi" w:cstheme="minorHAnsi"/>
        </w:rPr>
        <w:t>Our scientific progress is a story of technological optimism</w:t>
      </w:r>
      <w:r w:rsidRPr="00A81A22">
        <w:rPr>
          <w:rFonts w:asciiTheme="minorHAnsi" w:hAnsiTheme="minorHAnsi" w:cstheme="minorHAnsi"/>
          <w:sz w:val="16"/>
        </w:rPr>
        <w:t xml:space="preserve">, </w:t>
      </w:r>
      <w:r w:rsidRPr="00A81A22">
        <w:rPr>
          <w:rStyle w:val="StyleUnderline"/>
          <w:rFonts w:asciiTheme="minorHAnsi" w:hAnsiTheme="minorHAnsi" w:cstheme="minorHAnsi"/>
        </w:rPr>
        <w:t>defined by</w:t>
      </w:r>
      <w:r w:rsidRPr="00A81A22">
        <w:rPr>
          <w:rFonts w:asciiTheme="minorHAnsi" w:hAnsiTheme="minorHAnsi" w:cstheme="minorHAnsi"/>
          <w:sz w:val="16"/>
        </w:rPr>
        <w:t xml:space="preserve"> an </w:t>
      </w:r>
      <w:r w:rsidRPr="00A81A22">
        <w:rPr>
          <w:rStyle w:val="Emphasis"/>
          <w:rFonts w:asciiTheme="minorHAnsi" w:hAnsiTheme="minorHAnsi" w:cstheme="minorHAnsi"/>
        </w:rPr>
        <w:t>extraordinary</w:t>
      </w:r>
      <w:r w:rsidRPr="00A81A22">
        <w:rPr>
          <w:rFonts w:asciiTheme="minorHAnsi" w:hAnsiTheme="minorHAnsi" w:cstheme="minorHAnsi"/>
          <w:sz w:val="16"/>
        </w:rPr>
        <w:t xml:space="preserve"> sense of </w:t>
      </w:r>
      <w:r w:rsidRPr="00A81A22">
        <w:rPr>
          <w:rStyle w:val="Emphasis"/>
          <w:rFonts w:asciiTheme="minorHAnsi" w:hAnsiTheme="minorHAnsi" w:cstheme="minorHAnsi"/>
        </w:rPr>
        <w:t>capability</w:t>
      </w:r>
      <w:r w:rsidRPr="00A81A22">
        <w:rPr>
          <w:rFonts w:asciiTheme="minorHAnsi" w:hAnsiTheme="minorHAnsi" w:cstheme="minorHAnsi"/>
          <w:sz w:val="16"/>
        </w:rPr>
        <w:t xml:space="preserve">. It shows what might be built and gained in the coming decades, and not merely what could be lost. First, let’s consider this: For all the terror and gloom that global warming portends, its discovery is one of the greatest achievements of modern science. </w:t>
      </w:r>
      <w:r w:rsidRPr="00A81A22">
        <w:rPr>
          <w:rStyle w:val="StyleUnderline"/>
          <w:rFonts w:asciiTheme="minorHAnsi" w:hAnsiTheme="minorHAnsi" w:cstheme="minorHAnsi"/>
        </w:rPr>
        <w:t>Technology can now tell us everything</w:t>
      </w:r>
      <w:r w:rsidRPr="00A81A22">
        <w:rPr>
          <w:rFonts w:asciiTheme="minorHAnsi" w:hAnsiTheme="minorHAnsi" w:cstheme="minorHAnsi"/>
          <w:sz w:val="16"/>
        </w:rPr>
        <w:t xml:space="preserve"> from how many tons of ice were shed by the glaciers in Greenland over the past few years to how many millimeters the oceans rose. Indeed, almost every fact or idea that informs the climate debate, from the number of endangered species to the dangers of melting permafrost, </w:t>
      </w:r>
      <w:r w:rsidRPr="00A81A22">
        <w:rPr>
          <w:rStyle w:val="StyleUnderline"/>
          <w:rFonts w:asciiTheme="minorHAnsi" w:hAnsiTheme="minorHAnsi" w:cstheme="minorHAnsi"/>
        </w:rPr>
        <w:t>results from countless scientists and engineers</w:t>
      </w:r>
      <w:r w:rsidRPr="00A81A22">
        <w:rPr>
          <w:rFonts w:asciiTheme="minorHAnsi" w:hAnsiTheme="minorHAnsi" w:cstheme="minorHAnsi"/>
          <w:sz w:val="16"/>
        </w:rPr>
        <w:t xml:space="preserve">, working in the field and in laboratories, over the course of a century. </w:t>
      </w:r>
      <w:r w:rsidRPr="00A81A22">
        <w:rPr>
          <w:rStyle w:val="StyleUnderline"/>
          <w:rFonts w:asciiTheme="minorHAnsi" w:hAnsiTheme="minorHAnsi" w:cstheme="minorHAnsi"/>
        </w:rPr>
        <w:t>This knowledge derives</w:t>
      </w:r>
      <w:r w:rsidRPr="00A81A22">
        <w:rPr>
          <w:rFonts w:asciiTheme="minorHAnsi" w:hAnsiTheme="minorHAnsi" w:cstheme="minorHAnsi"/>
          <w:sz w:val="16"/>
        </w:rPr>
        <w:t xml:space="preserve"> not only </w:t>
      </w:r>
      <w:r w:rsidRPr="00A81A22">
        <w:rPr>
          <w:rStyle w:val="StyleUnderline"/>
          <w:rFonts w:asciiTheme="minorHAnsi" w:hAnsiTheme="minorHAnsi" w:cstheme="minorHAnsi"/>
        </w:rPr>
        <w:t>from</w:t>
      </w:r>
      <w:r w:rsidRPr="00A81A22">
        <w:rPr>
          <w:rFonts w:asciiTheme="minorHAnsi" w:hAnsiTheme="minorHAnsi" w:cstheme="minorHAnsi"/>
          <w:sz w:val="16"/>
        </w:rPr>
        <w:t xml:space="preserve"> heroic </w:t>
      </w:r>
      <w:r w:rsidRPr="00A81A22">
        <w:rPr>
          <w:rStyle w:val="StyleUnderline"/>
          <w:rFonts w:asciiTheme="minorHAnsi" w:hAnsiTheme="minorHAnsi" w:cstheme="minorHAnsi"/>
        </w:rPr>
        <w:t>human expeditions</w:t>
      </w:r>
      <w:r w:rsidRPr="00A81A22">
        <w:rPr>
          <w:rFonts w:asciiTheme="minorHAnsi" w:hAnsiTheme="minorHAnsi" w:cstheme="minorHAnsi"/>
          <w:sz w:val="16"/>
        </w:rPr>
        <w:t xml:space="preserve"> to tropics, oceans, icecaps and deserts, </w:t>
      </w:r>
      <w:r w:rsidRPr="00A81A22">
        <w:rPr>
          <w:rStyle w:val="StyleUnderline"/>
          <w:rFonts w:asciiTheme="minorHAnsi" w:hAnsiTheme="minorHAnsi" w:cstheme="minorHAnsi"/>
        </w:rPr>
        <w:t>but also</w:t>
      </w:r>
      <w:r w:rsidRPr="00A81A22">
        <w:rPr>
          <w:rFonts w:asciiTheme="minorHAnsi" w:hAnsiTheme="minorHAnsi" w:cstheme="minorHAnsi"/>
          <w:sz w:val="16"/>
        </w:rPr>
        <w:t xml:space="preserve"> from exquisite </w:t>
      </w:r>
      <w:r w:rsidRPr="00A81A22">
        <w:rPr>
          <w:rStyle w:val="StyleUnderline"/>
          <w:rFonts w:asciiTheme="minorHAnsi" w:hAnsiTheme="minorHAnsi" w:cstheme="minorHAnsi"/>
        </w:rPr>
        <w:t>orbiting satellites that constantly scrutinize natural systems and human impacts on those systems</w:t>
      </w:r>
      <w:r w:rsidRPr="00A81A22">
        <w:rPr>
          <w:rFonts w:asciiTheme="minorHAnsi" w:hAnsiTheme="minorHAnsi" w:cstheme="minorHAnsi"/>
          <w:sz w:val="16"/>
        </w:rPr>
        <w:t xml:space="preserve">. We know how much we have to fix on this planet, because we’ve figured out how to measure just about everything. In the past few years, </w:t>
      </w:r>
      <w:r w:rsidRPr="00A81A22">
        <w:rPr>
          <w:rStyle w:val="StyleUnderline"/>
          <w:rFonts w:asciiTheme="minorHAnsi" w:hAnsiTheme="minorHAnsi" w:cstheme="minorHAnsi"/>
        </w:rPr>
        <w:t>some commentators</w:t>
      </w:r>
      <w:r w:rsidRPr="00A81A22">
        <w:rPr>
          <w:rFonts w:asciiTheme="minorHAnsi" w:hAnsiTheme="minorHAnsi" w:cstheme="minorHAnsi"/>
          <w:sz w:val="16"/>
        </w:rPr>
        <w:t xml:space="preserve"> have warned that modern society’s faith in technology has led to a mistaken belief that it will save the world. They </w:t>
      </w:r>
      <w:r w:rsidRPr="00A81A22">
        <w:rPr>
          <w:rStyle w:val="StyleUnderline"/>
          <w:rFonts w:asciiTheme="minorHAnsi" w:hAnsiTheme="minorHAnsi" w:cstheme="minorHAnsi"/>
        </w:rPr>
        <w:t>embrace solutions that encourage widespread behavioral changes</w:t>
      </w:r>
      <w:r w:rsidRPr="00A81A22">
        <w:rPr>
          <w:rFonts w:asciiTheme="minorHAnsi" w:hAnsiTheme="minorHAnsi" w:cstheme="minorHAnsi"/>
          <w:sz w:val="16"/>
        </w:rPr>
        <w:t xml:space="preserve">, like consuming less, traveling infrequently and adopting a plant-based diet. We’re likely to need both technological and personal transformations. </w:t>
      </w:r>
      <w:r w:rsidRPr="00A81A22">
        <w:rPr>
          <w:rStyle w:val="StyleUnderline"/>
          <w:rFonts w:asciiTheme="minorHAnsi" w:hAnsiTheme="minorHAnsi" w:cstheme="minorHAnsi"/>
        </w:rPr>
        <w:t>But in the end</w:t>
      </w:r>
      <w:r w:rsidRPr="00A81A22">
        <w:rPr>
          <w:rFonts w:asciiTheme="minorHAnsi" w:hAnsiTheme="minorHAnsi" w:cstheme="minorHAnsi"/>
          <w:sz w:val="16"/>
        </w:rPr>
        <w:t xml:space="preserve">, it’s </w:t>
      </w:r>
      <w:r w:rsidRPr="00A81A22">
        <w:rPr>
          <w:rStyle w:val="Emphasis"/>
          <w:rFonts w:asciiTheme="minorHAnsi" w:hAnsiTheme="minorHAnsi" w:cstheme="minorHAnsi"/>
        </w:rPr>
        <w:t>technology</w:t>
      </w:r>
      <w:r w:rsidRPr="00A81A22">
        <w:rPr>
          <w:rFonts w:asciiTheme="minorHAnsi" w:hAnsiTheme="minorHAnsi" w:cstheme="minorHAnsi"/>
          <w:sz w:val="16"/>
        </w:rPr>
        <w:t xml:space="preserve"> that </w:t>
      </w:r>
      <w:r w:rsidRPr="00A81A22">
        <w:rPr>
          <w:rStyle w:val="Emphasis"/>
          <w:rFonts w:asciiTheme="minorHAnsi" w:hAnsiTheme="minorHAnsi" w:cstheme="minorHAnsi"/>
        </w:rPr>
        <w:t>will save us</w:t>
      </w:r>
      <w:r w:rsidRPr="00A81A22">
        <w:rPr>
          <w:rFonts w:asciiTheme="minorHAnsi" w:hAnsiTheme="minorHAnsi" w:cstheme="minorHAnsi"/>
          <w:sz w:val="16"/>
        </w:rPr>
        <w:t xml:space="preserve">, not only because it can but also because it will have to. In many respects, </w:t>
      </w:r>
      <w:r w:rsidRPr="00A81A22">
        <w:rPr>
          <w:rStyle w:val="Emphasis"/>
          <w:rFonts w:asciiTheme="minorHAnsi" w:hAnsiTheme="minorHAnsi" w:cstheme="minorHAnsi"/>
        </w:rPr>
        <w:t>technology is saving us already</w:t>
      </w:r>
      <w:r w:rsidRPr="00A81A22">
        <w:rPr>
          <w:rFonts w:asciiTheme="minorHAnsi" w:hAnsiTheme="minorHAnsi" w:cstheme="minorHAnsi"/>
          <w:sz w:val="16"/>
        </w:rPr>
        <w:t xml:space="preserve">: </w:t>
      </w:r>
      <w:r w:rsidRPr="00A81A22">
        <w:rPr>
          <w:rStyle w:val="StyleUnderline"/>
          <w:rFonts w:asciiTheme="minorHAnsi" w:hAnsiTheme="minorHAnsi" w:cstheme="minorHAnsi"/>
        </w:rPr>
        <w:t>by</w:t>
      </w:r>
      <w:r w:rsidRPr="00A81A22">
        <w:rPr>
          <w:rFonts w:asciiTheme="minorHAnsi" w:hAnsiTheme="minorHAnsi" w:cstheme="minorHAnsi"/>
          <w:sz w:val="16"/>
        </w:rPr>
        <w:t xml:space="preserve"> identifying the magnitude of the threat, </w:t>
      </w:r>
      <w:r w:rsidRPr="00A81A22">
        <w:rPr>
          <w:rStyle w:val="StyleUnderline"/>
          <w:rFonts w:asciiTheme="minorHAnsi" w:hAnsiTheme="minorHAnsi" w:cstheme="minorHAnsi"/>
        </w:rPr>
        <w:t>providing</w:t>
      </w:r>
      <w:r w:rsidRPr="00A81A22">
        <w:rPr>
          <w:rFonts w:asciiTheme="minorHAnsi" w:hAnsiTheme="minorHAnsi" w:cstheme="minorHAnsi"/>
          <w:sz w:val="16"/>
        </w:rPr>
        <w:t xml:space="preserve"> the </w:t>
      </w:r>
      <w:r w:rsidRPr="00A81A22">
        <w:rPr>
          <w:rStyle w:val="StyleUnderline"/>
          <w:rFonts w:asciiTheme="minorHAnsi" w:hAnsiTheme="minorHAnsi" w:cstheme="minorHAnsi"/>
        </w:rPr>
        <w:t>extraordinary computing</w:t>
      </w:r>
      <w:r w:rsidRPr="00A81A22">
        <w:rPr>
          <w:rFonts w:asciiTheme="minorHAnsi" w:hAnsiTheme="minorHAnsi" w:cstheme="minorHAnsi"/>
          <w:sz w:val="16"/>
        </w:rPr>
        <w:t xml:space="preserve"> power required to run climate models to predict the future, </w:t>
      </w:r>
      <w:r w:rsidRPr="00A81A22">
        <w:rPr>
          <w:rStyle w:val="StyleUnderline"/>
          <w:rFonts w:asciiTheme="minorHAnsi" w:hAnsiTheme="minorHAnsi" w:cstheme="minorHAnsi"/>
        </w:rPr>
        <w:t>and enabling</w:t>
      </w:r>
      <w:r w:rsidRPr="00A81A22">
        <w:rPr>
          <w:rFonts w:asciiTheme="minorHAnsi" w:hAnsiTheme="minorHAnsi" w:cstheme="minorHAnsi"/>
          <w:sz w:val="16"/>
        </w:rPr>
        <w:t xml:space="preserve"> </w:t>
      </w:r>
      <w:r w:rsidRPr="00A81A22">
        <w:rPr>
          <w:rStyle w:val="StyleUnderline"/>
          <w:rFonts w:asciiTheme="minorHAnsi" w:hAnsiTheme="minorHAnsi" w:cstheme="minorHAnsi"/>
        </w:rPr>
        <w:t>architects and engineers to design for resilience against tempestuous storms and encroaching seas</w:t>
      </w:r>
      <w:r w:rsidRPr="00A81A22">
        <w:rPr>
          <w:rFonts w:asciiTheme="minorHAnsi" w:hAnsiTheme="minorHAnsi" w:cstheme="minorHAnsi"/>
          <w:sz w:val="16"/>
        </w:rPr>
        <w:t xml:space="preserve">. </w:t>
      </w:r>
      <w:r w:rsidRPr="00A81A22">
        <w:rPr>
          <w:rStyle w:val="StyleUnderline"/>
          <w:rFonts w:asciiTheme="minorHAnsi" w:hAnsiTheme="minorHAnsi" w:cstheme="minorHAnsi"/>
        </w:rPr>
        <w:t>Technology has made possible clean and efficient energy systems</w:t>
      </w:r>
      <w:r w:rsidRPr="00A81A22">
        <w:rPr>
          <w:rFonts w:asciiTheme="minorHAnsi" w:hAnsiTheme="minorHAnsi" w:cstheme="minorHAnsi"/>
          <w:sz w:val="16"/>
        </w:rPr>
        <w:t xml:space="preserve"> that wouldn’t have been achievable a few decades ago, including cheap solar panels, LED lighting and batteries for electric cars. We now have green buildings that reduce energy usage and an emerging class of solar cells known as perovskites that may greatly lower the costs of renewable energy, and we are developing techniques to produce concrete that absorbs carbon dioxide rather than emitting it. There is even room for techno-skeptics. A movement for “natural climate solutions,” like planting vast forests and using agricultural methods that sequester carbon in the soil, will become increasingly important as technology in the form of “integrated assessment” computer models tells us how much this approach can mitigate warming trends. In the coming years, moreover, </w:t>
      </w:r>
      <w:r w:rsidRPr="00A81A22">
        <w:rPr>
          <w:rStyle w:val="StyleUnderline"/>
          <w:rFonts w:asciiTheme="minorHAnsi" w:hAnsiTheme="minorHAnsi" w:cstheme="minorHAnsi"/>
        </w:rPr>
        <w:t>our ability to improve technology will determine the viability of carbon capture techniques to reduce atmospheric carbon dioxide</w:t>
      </w:r>
      <w:r w:rsidRPr="00A81A22">
        <w:rPr>
          <w:rFonts w:asciiTheme="minorHAnsi" w:hAnsiTheme="minorHAnsi" w:cstheme="minorHAnsi"/>
          <w:sz w:val="16"/>
        </w:rPr>
        <w:t xml:space="preserve"> and the value (or danger) of injecting aerosols into the atmosphere to shade the sun, cool the earth and provide more time for a clean-energy transition. The range of hypothetical </w:t>
      </w:r>
      <w:r w:rsidRPr="00A81A22">
        <w:rPr>
          <w:rStyle w:val="StyleUnderline"/>
          <w:rFonts w:asciiTheme="minorHAnsi" w:hAnsiTheme="minorHAnsi" w:cstheme="minorHAnsi"/>
        </w:rPr>
        <w:t>geoengineering</w:t>
      </w:r>
      <w:r w:rsidRPr="00A81A22">
        <w:rPr>
          <w:rFonts w:asciiTheme="minorHAnsi" w:hAnsiTheme="minorHAnsi" w:cstheme="minorHAnsi"/>
          <w:sz w:val="16"/>
        </w:rPr>
        <w:t xml:space="preserve"> ideas for the Arctic </w:t>
      </w:r>
      <w:r w:rsidRPr="00A81A22">
        <w:rPr>
          <w:rStyle w:val="StyleUnderline"/>
          <w:rFonts w:asciiTheme="minorHAnsi" w:hAnsiTheme="minorHAnsi" w:cstheme="minorHAnsi"/>
        </w:rPr>
        <w:t>is equally audacious</w:t>
      </w:r>
      <w:r w:rsidRPr="00A81A22">
        <w:rPr>
          <w:rFonts w:asciiTheme="minorHAnsi" w:hAnsiTheme="minorHAnsi" w:cstheme="minorHAnsi"/>
          <w:sz w:val="16"/>
        </w:rPr>
        <w:t>. One is to use wind power in winter to pump water from the depths of the Arctic Ocean to the surface to thicken sea ice so that it is more resistant to melting. Sea ice is critical to cooling the planet, because it reflects sunlight that would otherwise be absorbed by the ocean, heating it. (The downside of this idea, which underscores the scope of the problem, is that 10 million windmills would be needed.)</w:t>
      </w:r>
    </w:p>
    <w:p w:rsidR="00DE1C21" w:rsidRPr="00A81A22" w:rsidRDefault="00DE1C21" w:rsidP="00DE1C21">
      <w:pPr>
        <w:rPr>
          <w:rFonts w:asciiTheme="minorHAnsi" w:hAnsiTheme="minorHAnsi" w:cstheme="minorHAnsi"/>
          <w:sz w:val="16"/>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Acroecology solves – it makes the environment resilient</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Institute for Agriculture and Trade Policy 6-20-19 (“Agroecology: Key to Agricultural Resilience and Ecosystem Recovery,” https://www.resilience.org/stories/2019-06-20/agroecology-key-to-agricultural-resilience-and-ecosystem-recovery/, ME)</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16"/>
        </w:rPr>
        <w:t xml:space="preserve">The IPCC gives us 12 years to limit global warming to 1.5˚C. The IPBES Global Assessment has revealed that nearly a million species are on the verge of disappearance at an unprecedented rate of extinction. Climate change has become a primary cause of biodiversity loss, while land use change is a key factor in both the climate and biodiversity crises. </w:t>
      </w:r>
      <w:r w:rsidRPr="00A81A22">
        <w:rPr>
          <w:rStyle w:val="StyleUnderline"/>
          <w:rFonts w:asciiTheme="minorHAnsi" w:hAnsiTheme="minorHAnsi" w:cstheme="minorHAnsi"/>
        </w:rPr>
        <w:t>Both the IPCC and IPBES call for “transformative” change that can still reverse these catastrophic trends. Agroecology is a transformative approach that can galvanize a just transition away from a destructive conventional agriculture and food system to one that builds agricultural resilience, rebuilds ecosystems, supports localized, fair food systems and strengthens local communities. It is an innovative process that seeks to produce significant amounts of food by maintaining and enhancing biological and ecological processes</w:t>
      </w:r>
      <w:r w:rsidRPr="00A81A22">
        <w:rPr>
          <w:rFonts w:asciiTheme="minorHAnsi" w:hAnsiTheme="minorHAnsi" w:cstheme="minorHAnsi"/>
          <w:sz w:val="16"/>
        </w:rPr>
        <w:t xml:space="preserve"> through practices that minimize the use of external inputs, recycle nutrients, build healthy, fertile soils and conserve moisture in the agroecosystem. </w:t>
      </w:r>
      <w:r w:rsidRPr="00A81A22">
        <w:rPr>
          <w:rStyle w:val="StyleUnderline"/>
          <w:rFonts w:asciiTheme="minorHAnsi" w:hAnsiTheme="minorHAnsi" w:cstheme="minorHAnsi"/>
        </w:rPr>
        <w:t>Agroecology puts more power in local farmers’ hands</w:t>
      </w:r>
      <w:r w:rsidRPr="00A81A22">
        <w:rPr>
          <w:rFonts w:asciiTheme="minorHAnsi" w:hAnsiTheme="minorHAnsi" w:cstheme="minorHAnsi"/>
          <w:sz w:val="16"/>
        </w:rPr>
        <w:t xml:space="preserve">, in contexts where they have long been disempowered. It is </w:t>
      </w:r>
      <w:r w:rsidRPr="00A81A22">
        <w:rPr>
          <w:rStyle w:val="StyleUnderline"/>
          <w:rFonts w:asciiTheme="minorHAnsi" w:hAnsiTheme="minorHAnsi" w:cstheme="minorHAnsi"/>
        </w:rPr>
        <w:t>built on traditional knowledge and cultural practices</w:t>
      </w:r>
      <w:r w:rsidRPr="00A81A22">
        <w:rPr>
          <w:rFonts w:asciiTheme="minorHAnsi" w:hAnsiTheme="minorHAnsi" w:cstheme="minorHAnsi"/>
          <w:sz w:val="16"/>
        </w:rPr>
        <w:t xml:space="preserve">, </w:t>
      </w:r>
      <w:r w:rsidRPr="00A81A22">
        <w:rPr>
          <w:rStyle w:val="StyleUnderline"/>
          <w:rFonts w:asciiTheme="minorHAnsi" w:hAnsiTheme="minorHAnsi" w:cstheme="minorHAnsi"/>
        </w:rPr>
        <w:t>enhanced by scientific advances, and spread</w:t>
      </w:r>
      <w:r w:rsidRPr="00A81A22">
        <w:rPr>
          <w:rFonts w:asciiTheme="minorHAnsi" w:hAnsiTheme="minorHAnsi" w:cstheme="minorHAnsi"/>
          <w:sz w:val="16"/>
        </w:rPr>
        <w:t xml:space="preserve"> through farmer-to-farmer exchanges. The Food and Agricultural Organization (FAO) defines </w:t>
      </w:r>
      <w:r w:rsidRPr="00A81A22">
        <w:rPr>
          <w:rStyle w:val="StyleUnderline"/>
          <w:rFonts w:asciiTheme="minorHAnsi" w:hAnsiTheme="minorHAnsi" w:cstheme="minorHAnsi"/>
        </w:rPr>
        <w:t>agroecology</w:t>
      </w:r>
      <w:r w:rsidRPr="00A81A22">
        <w:rPr>
          <w:rFonts w:asciiTheme="minorHAnsi" w:hAnsiTheme="minorHAnsi" w:cstheme="minorHAnsi"/>
          <w:sz w:val="16"/>
        </w:rPr>
        <w:t xml:space="preserve"> as a scientific discipline, a set of practices and a movement. It </w:t>
      </w:r>
      <w:r w:rsidRPr="00A81A22">
        <w:rPr>
          <w:rStyle w:val="StyleUnderline"/>
          <w:rFonts w:asciiTheme="minorHAnsi" w:hAnsiTheme="minorHAnsi" w:cstheme="minorHAnsi"/>
        </w:rPr>
        <w:t>is a dynamic concept that has evolved over decades to expand its scope from a focus on agroecosystems</w:t>
      </w:r>
      <w:r w:rsidRPr="00A81A22">
        <w:rPr>
          <w:rFonts w:asciiTheme="minorHAnsi" w:hAnsiTheme="minorHAnsi" w:cstheme="minorHAnsi"/>
          <w:sz w:val="16"/>
        </w:rPr>
        <w:t>—understanding field-level farming practices that rely on high agrobiodiversity—</w:t>
      </w:r>
      <w:r w:rsidRPr="00A81A22">
        <w:rPr>
          <w:rStyle w:val="StyleUnderline"/>
          <w:rFonts w:asciiTheme="minorHAnsi" w:hAnsiTheme="minorHAnsi" w:cstheme="minorHAnsi"/>
        </w:rPr>
        <w:t>to include not only ecological, but also socioeconomic, nutrition and even equity aspects of agriculture and food systems</w:t>
      </w:r>
      <w:r w:rsidRPr="00A81A22">
        <w:rPr>
          <w:rFonts w:asciiTheme="minorHAnsi" w:hAnsiTheme="minorHAnsi" w:cstheme="minorHAnsi"/>
          <w:sz w:val="16"/>
        </w:rPr>
        <w:t xml:space="preserve">. While there are many techniques intended to improve environmental sustainability and yields, </w:t>
      </w:r>
      <w:r w:rsidRPr="00A81A22">
        <w:rPr>
          <w:rStyle w:val="StyleUnderline"/>
          <w:rFonts w:asciiTheme="minorHAnsi" w:hAnsiTheme="minorHAnsi" w:cstheme="minorHAnsi"/>
        </w:rPr>
        <w:t>agroecology is an integrated approach to the entire agroecosystem</w:t>
      </w:r>
      <w:r w:rsidRPr="00A81A22">
        <w:rPr>
          <w:rFonts w:asciiTheme="minorHAnsi" w:hAnsiTheme="minorHAnsi" w:cstheme="minorHAnsi"/>
          <w:sz w:val="16"/>
        </w:rPr>
        <w:t xml:space="preserve"> (rather than individual plants, animals, humans or soil organisms). Agroecologists recognize that technological advances are essential, but that they occur in specific socioeconomic contexts that can either reinforce or challenge inequality and environmental sustainability. Key agroecological principles, based on experiential learning from social movements and networks of small-scale farmers, landless farmers and farmworkers, include: Building on indigenous practices and knowledge generation, as well as empowering local farmers Recognizing women’s central roles as seed keepers, cultivators and workers </w:t>
      </w:r>
      <w:r w:rsidRPr="00A81A22">
        <w:rPr>
          <w:rStyle w:val="StyleUnderline"/>
          <w:rFonts w:asciiTheme="minorHAnsi" w:hAnsiTheme="minorHAnsi" w:cstheme="minorHAnsi"/>
        </w:rPr>
        <w:t>Developing new techniques through experimentation and sharing among farmers and workers</w:t>
      </w:r>
      <w:r w:rsidRPr="00A81A22">
        <w:rPr>
          <w:rFonts w:asciiTheme="minorHAnsi" w:hAnsiTheme="minorHAnsi" w:cstheme="minorHAnsi"/>
          <w:sz w:val="16"/>
        </w:rPr>
        <w:t xml:space="preserve"> Respecting food sovereignty—the right of peoples to define their own food and agriculture systems, </w:t>
      </w:r>
      <w:r w:rsidRPr="00A81A22">
        <w:rPr>
          <w:rStyle w:val="StyleUnderline"/>
          <w:rFonts w:asciiTheme="minorHAnsi" w:hAnsiTheme="minorHAnsi" w:cstheme="minorHAnsi"/>
        </w:rPr>
        <w:t>allowing producers to play a lead role in innovation and placing those who produce, distribute and consume food at the center of decisions on food systems and policies</w:t>
      </w:r>
      <w:r w:rsidRPr="00A81A22">
        <w:rPr>
          <w:rFonts w:asciiTheme="minorHAnsi" w:hAnsiTheme="minorHAnsi" w:cstheme="minorHAnsi"/>
          <w:sz w:val="16"/>
        </w:rPr>
        <w:t xml:space="preserve"> Despite agroecology’s successes at withstanding droughts—and hurricanes—there is a lack of awareness among decision-makers of the significant potential of agroecology to tackle challenges related to the climate and biodiversity crises. As governments at the UNFCCC engage in the Koronivia Joint Work on Agriculture (KJWA) on adaptation, soils, nutrient use, manure management and livestock systems (see points: 2.c, d, and e), it is critical that they take note of progress being made on agroecology in key U.N. bodies and at national and sub-national levels to inform their discussions leading to an agriculture decision at COP 26 and integrate them in KJWA. In addition, these </w:t>
      </w:r>
      <w:r w:rsidRPr="00A81A22">
        <w:rPr>
          <w:rStyle w:val="StyleUnderline"/>
          <w:rFonts w:asciiTheme="minorHAnsi" w:hAnsiTheme="minorHAnsi" w:cstheme="minorHAnsi"/>
        </w:rPr>
        <w:t>developments in agroecology should also be a central component in enhancing mitigation and adaptation</w:t>
      </w:r>
      <w:r w:rsidRPr="00A81A22">
        <w:rPr>
          <w:rFonts w:asciiTheme="minorHAnsi" w:hAnsiTheme="minorHAnsi" w:cstheme="minorHAnsi"/>
          <w:sz w:val="16"/>
        </w:rPr>
        <w:t xml:space="preserve"> within NDCs. </w:t>
      </w:r>
      <w:r w:rsidRPr="00A81A22">
        <w:rPr>
          <w:rStyle w:val="StyleUnderline"/>
          <w:rFonts w:asciiTheme="minorHAnsi" w:hAnsiTheme="minorHAnsi" w:cstheme="minorHAnsi"/>
        </w:rPr>
        <w:t>Agroecology has been gaining ground in many U.N. processes</w:t>
      </w:r>
      <w:r w:rsidRPr="00A81A22">
        <w:rPr>
          <w:rFonts w:asciiTheme="minorHAnsi" w:hAnsiTheme="minorHAnsi" w:cstheme="minorHAnsi"/>
          <w:sz w:val="16"/>
        </w:rPr>
        <w:t xml:space="preserve">, especially those centered at the Food and Agriculture Organization (FAO). A recent decision by the FAO’s Committee on Agriculture (FAO 2018 COAG/2018/5) to support agroecology as a key approach to promote sustainable agriculture and food systems has given rise to FAO’s Scaling up Agroecology Initiative (SAI 2018), which aims to support national agroecology transition processes through policy and technical capacity that builds synergies between countries. SAI endorses the 10 elements of agroecology that are based on seminal scientific literature and inputs over a three year process of FAO regional and international multi-stakeholder symposiums (2015-2018). </w:t>
      </w:r>
      <w:r w:rsidRPr="00A81A22">
        <w:rPr>
          <w:rStyle w:val="StyleUnderline"/>
          <w:rFonts w:asciiTheme="minorHAnsi" w:hAnsiTheme="minorHAnsi" w:cstheme="minorHAnsi"/>
        </w:rPr>
        <w:t>The Initiative will develop, implement and continuously improve tools, instruments and guidance</w:t>
      </w:r>
      <w:r w:rsidRPr="00A81A22">
        <w:rPr>
          <w:rFonts w:asciiTheme="minorHAnsi" w:hAnsiTheme="minorHAnsi" w:cstheme="minorHAnsi"/>
          <w:sz w:val="16"/>
        </w:rPr>
        <w:t xml:space="preserve"> documents for leading national agroecological transitions through alliance building, co-creation of knowledge and knowledge sharing. (See also five principles of agroecology and five levels of agroecological transitions.) In addition, the U.N. Committee on World Food Security (CFS) (the foremost inclusive intergovernmental and international mechanism on food security and nutrition) requested its High Level Panel of Experts (HLPE) in 2017 to elaborate on agroecological approaches and other innovations for building sustainable food systems that enhance food and nutrition security. This HLPE #14 report will be released in Rome in July 2019, and its recommendations will be taken up for consideration in October 2019 during the CFS annual meeting. A set of CFS decisions are expected in 2020. Decisions from the CFS would not only guide national policies on food and agriculture and contribute to informed national debates on food sovereignty and the right to food, but also help guide the three Rome-based U.N. food agencies in their regional and country level program development. The KJWA process should in no way undermine the progress being made in these other fora on agroecology and should seek to incorporate the benefits of agroecology in both international and national level climate policy on agriculture</w:t>
      </w:r>
      <w:r w:rsidRPr="00A81A22">
        <w:rPr>
          <w:rStyle w:val="StyleUnderline"/>
          <w:rFonts w:asciiTheme="minorHAnsi" w:hAnsiTheme="minorHAnsi" w:cstheme="minorHAnsi"/>
        </w:rPr>
        <w:t>. A review of scientific literature examining social and economic indicators in 42 studies showed that adopting agroecological practices increased yields</w:t>
      </w:r>
      <w:r w:rsidRPr="00A81A22">
        <w:rPr>
          <w:rFonts w:asciiTheme="minorHAnsi" w:hAnsiTheme="minorHAnsi" w:cstheme="minorHAnsi"/>
          <w:sz w:val="16"/>
        </w:rPr>
        <w:t xml:space="preserve"> (in 60% of comparisons), </w:t>
      </w:r>
      <w:r w:rsidRPr="00A81A22">
        <w:rPr>
          <w:rStyle w:val="StyleUnderline"/>
          <w:rFonts w:asciiTheme="minorHAnsi" w:hAnsiTheme="minorHAnsi" w:cstheme="minorHAnsi"/>
        </w:rPr>
        <w:t>labor productivity</w:t>
      </w:r>
      <w:r w:rsidRPr="00A81A22">
        <w:rPr>
          <w:rFonts w:asciiTheme="minorHAnsi" w:hAnsiTheme="minorHAnsi" w:cstheme="minorHAnsi"/>
          <w:sz w:val="16"/>
        </w:rPr>
        <w:t xml:space="preserve"> (100% of comparisons) </w:t>
      </w:r>
      <w:r w:rsidRPr="00A81A22">
        <w:rPr>
          <w:rStyle w:val="StyleUnderline"/>
          <w:rFonts w:asciiTheme="minorHAnsi" w:hAnsiTheme="minorHAnsi" w:cstheme="minorHAnsi"/>
        </w:rPr>
        <w:t>and farm profitability</w:t>
      </w:r>
      <w:r w:rsidRPr="00A81A22">
        <w:rPr>
          <w:rFonts w:asciiTheme="minorHAnsi" w:hAnsiTheme="minorHAnsi" w:cstheme="minorHAnsi"/>
          <w:sz w:val="16"/>
        </w:rPr>
        <w:t xml:space="preserve"> (56% of comparisons), </w:t>
      </w:r>
      <w:r w:rsidRPr="00A81A22">
        <w:rPr>
          <w:rStyle w:val="StyleUnderline"/>
          <w:rFonts w:asciiTheme="minorHAnsi" w:hAnsiTheme="minorHAnsi" w:cstheme="minorHAnsi"/>
        </w:rPr>
        <w:t>and decreased labor demand</w:t>
      </w:r>
      <w:r w:rsidRPr="00A81A22">
        <w:rPr>
          <w:rFonts w:asciiTheme="minorHAnsi" w:hAnsiTheme="minorHAnsi" w:cstheme="minorHAnsi"/>
          <w:sz w:val="16"/>
        </w:rPr>
        <w:t xml:space="preserve"> (75% of comparisons, likely resulting from an increase in yield and labor productivity). </w:t>
      </w:r>
      <w:r w:rsidRPr="00A81A22">
        <w:rPr>
          <w:rStyle w:val="StyleUnderline"/>
          <w:rFonts w:asciiTheme="minorHAnsi" w:hAnsiTheme="minorHAnsi" w:cstheme="minorHAnsi"/>
        </w:rPr>
        <w:t>Because of its emphasis on minimal external inputs, instead recycling nutrients through a reliance on biological processes and agrobiodiversity, agroecological practices can be labor intensive but not necessarily cash intensive</w:t>
      </w:r>
      <w:r w:rsidRPr="00A81A22">
        <w:rPr>
          <w:rFonts w:asciiTheme="minorHAnsi" w:hAnsiTheme="minorHAnsi" w:cstheme="minorHAnsi"/>
          <w:sz w:val="16"/>
        </w:rPr>
        <w:t xml:space="preserve">. This is an area for further research as the social and economic performance of agroecology and its indicators are not as well-documented as its impacts on farming communities and other practitioners. </w:t>
      </w:r>
      <w:r w:rsidRPr="00A81A22">
        <w:rPr>
          <w:rStyle w:val="StyleUnderline"/>
          <w:rFonts w:asciiTheme="minorHAnsi" w:hAnsiTheme="minorHAnsi" w:cstheme="minorHAnsi"/>
        </w:rPr>
        <w:t>Agroecology increases production in ways that enhance biodiversity and nutritional diversity due to a reliance on integrated cropping systems rather than unsustainable and intensive monocrop production. This diversified approach also reduces vulnerability to biotic and abiotic stress from weather and disease</w:t>
      </w:r>
      <w:r w:rsidRPr="00A81A22">
        <w:rPr>
          <w:rFonts w:asciiTheme="minorHAnsi" w:hAnsiTheme="minorHAnsi" w:cstheme="minorHAnsi"/>
          <w:sz w:val="16"/>
        </w:rPr>
        <w:t xml:space="preserve">. </w:t>
      </w:r>
      <w:r w:rsidRPr="00A81A22">
        <w:rPr>
          <w:rStyle w:val="StyleUnderline"/>
          <w:rFonts w:asciiTheme="minorHAnsi" w:hAnsiTheme="minorHAnsi" w:cstheme="minorHAnsi"/>
        </w:rPr>
        <w:t>The advantages of this approach were conclusively demonstrated</w:t>
      </w:r>
      <w:r w:rsidRPr="00A81A22">
        <w:rPr>
          <w:rFonts w:asciiTheme="minorHAnsi" w:hAnsiTheme="minorHAnsi" w:cstheme="minorHAnsi"/>
          <w:sz w:val="16"/>
        </w:rPr>
        <w:t xml:space="preserve"> in the 2008 International Assessment of Agricultural Knowledge, Science and Technology for Development (IAASTD), a multi-year study involving hundreds of experts and several U.N. agencies. The findings were re-substantiated in a report submitted in 2010 to the U.N. Human Rights Council by the U.N. Special Rapporteur on the right to food, Olivier De Schutter. It showed the additional value of agroecology, not only for fast progress in the realization of the right to food for vulnerable groups in various environments, but also for economic development. The report called for appropriate public policies to create an enabling environment. The KJWA should build upon these and other </w:t>
      </w:r>
      <w:r w:rsidRPr="00A81A22">
        <w:rPr>
          <w:rStyle w:val="StyleUnderline"/>
          <w:rFonts w:asciiTheme="minorHAnsi" w:hAnsiTheme="minorHAnsi" w:cstheme="minorHAnsi"/>
        </w:rPr>
        <w:t>international processes that are well underway</w:t>
      </w:r>
      <w:r w:rsidRPr="00A81A22">
        <w:rPr>
          <w:rFonts w:asciiTheme="minorHAnsi" w:hAnsiTheme="minorHAnsi" w:cstheme="minorHAnsi"/>
          <w:sz w:val="16"/>
        </w:rPr>
        <w:t xml:space="preserve">. </w:t>
      </w:r>
      <w:r w:rsidRPr="00A81A22">
        <w:rPr>
          <w:rStyle w:val="StyleUnderline"/>
          <w:rFonts w:asciiTheme="minorHAnsi" w:hAnsiTheme="minorHAnsi" w:cstheme="minorHAnsi"/>
        </w:rPr>
        <w:t>A number of national and regional governments are</w:t>
      </w:r>
      <w:r w:rsidRPr="00A81A22">
        <w:rPr>
          <w:rFonts w:asciiTheme="minorHAnsi" w:hAnsiTheme="minorHAnsi" w:cstheme="minorHAnsi"/>
          <w:sz w:val="16"/>
        </w:rPr>
        <w:t xml:space="preserve"> also </w:t>
      </w:r>
      <w:r w:rsidRPr="00A81A22">
        <w:rPr>
          <w:rStyle w:val="StyleUnderline"/>
          <w:rFonts w:asciiTheme="minorHAnsi" w:hAnsiTheme="minorHAnsi" w:cstheme="minorHAnsi"/>
        </w:rPr>
        <w:t>moving forward with policy and funding support to institutionalize and operationalize agroecology</w:t>
      </w:r>
      <w:r w:rsidRPr="00A81A22">
        <w:rPr>
          <w:rFonts w:asciiTheme="minorHAnsi" w:hAnsiTheme="minorHAnsi" w:cstheme="minorHAnsi"/>
          <w:sz w:val="16"/>
        </w:rPr>
        <w:t>. Parties participating in the KJWA should take the time to understand what their own governments are doing with regards to research and support for the expansion, operationalization and implementation of agroecology. They can learn from and build upon current international, national and subnational processes. At a minimum, the discussions and any actions taken through the KJWA must not undermine the enormous potential of agroecology to meet international climate and food security goals.</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Climate Change reports are exaggerated – actual science proves there’s no substantial change</w:t>
      </w:r>
    </w:p>
    <w:p w:rsidR="00DE1C21" w:rsidRPr="00A81A22" w:rsidRDefault="00DE1C21" w:rsidP="00DE1C21">
      <w:pPr>
        <w:pStyle w:val="NormalWeb"/>
        <w:shd w:val="clear" w:color="auto" w:fill="FFFFFF"/>
        <w:spacing w:before="0" w:after="0"/>
        <w:rPr>
          <w:rFonts w:asciiTheme="minorHAnsi" w:hAnsiTheme="minorHAnsi" w:cstheme="minorHAnsi"/>
          <w:b/>
          <w:bCs/>
        </w:rPr>
      </w:pPr>
      <w:r w:rsidRPr="00A81A22">
        <w:rPr>
          <w:rFonts w:asciiTheme="minorHAnsi" w:hAnsiTheme="minorHAnsi" w:cstheme="minorHAnsi"/>
        </w:rPr>
        <w:t xml:space="preserve">H. Sterling </w:t>
      </w:r>
      <w:r w:rsidRPr="00A81A22">
        <w:rPr>
          <w:rFonts w:asciiTheme="minorHAnsi" w:hAnsiTheme="minorHAnsi" w:cstheme="minorHAnsi"/>
          <w:b/>
          <w:bCs/>
        </w:rPr>
        <w:t>Burnett</w:t>
      </w:r>
      <w:r w:rsidRPr="00A81A22">
        <w:rPr>
          <w:rFonts w:asciiTheme="minorHAnsi" w:hAnsiTheme="minorHAnsi" w:cstheme="minorHAnsi"/>
        </w:rPr>
        <w:t>, 12-17-20</w:t>
      </w:r>
      <w:r w:rsidRPr="00A81A22">
        <w:rPr>
          <w:rFonts w:asciiTheme="minorHAnsi" w:hAnsiTheme="minorHAnsi" w:cstheme="minorHAnsi"/>
          <w:b/>
          <w:bCs/>
        </w:rPr>
        <w:t>18</w:t>
      </w:r>
      <w:r w:rsidRPr="00A81A22">
        <w:rPr>
          <w:rFonts w:asciiTheme="minorHAnsi" w:hAnsiTheme="minorHAnsi" w:cstheme="minorHAnsi"/>
        </w:rPr>
        <w:t>, H. Sterling Burnett, Ph.D. is a Heartland senior fellow on environmental policy and the managing editor of Environment &amp; Climate News. "National Climate Assessment Criticized as Badly Flawed," Heartland Institute, https://www.heartland.org/news-opinion/news/national-climate-assessment-criticized-as-badly-flawed, Mateo</w:t>
      </w:r>
    </w:p>
    <w:p w:rsidR="00DE1C21" w:rsidRPr="00A81A22" w:rsidRDefault="00DE1C21" w:rsidP="00DE1C21">
      <w:pPr>
        <w:shd w:val="clear" w:color="auto" w:fill="FFFFFF"/>
        <w:rPr>
          <w:rFonts w:asciiTheme="minorHAnsi" w:eastAsia="Times New Roman" w:hAnsiTheme="minorHAnsi" w:cstheme="minorHAnsi"/>
          <w:color w:val="333333"/>
          <w:sz w:val="12"/>
          <w:szCs w:val="12"/>
        </w:rPr>
      </w:pPr>
      <w:r w:rsidRPr="00A81A22">
        <w:rPr>
          <w:rFonts w:asciiTheme="minorHAnsi" w:hAnsiTheme="minorHAnsi" w:cstheme="minorHAnsi"/>
          <w:sz w:val="10"/>
          <w:szCs w:val="10"/>
        </w:rPr>
        <w:t>T</w:t>
      </w:r>
      <w:r w:rsidRPr="00A81A22">
        <w:rPr>
          <w:rFonts w:asciiTheme="minorHAnsi" w:hAnsiTheme="minorHAnsi" w:cstheme="minorHAnsi"/>
          <w:color w:val="333333"/>
          <w:sz w:val="10"/>
          <w:szCs w:val="10"/>
        </w:rPr>
        <w:t xml:space="preserve">he final version of the Fourth National Climate Assessment (NCA4), reflecting the work of the 13 different federal agencies that make up the U.S. Global Climate Change Research program (USGCCR), was released on Friday, November 23. </w:t>
      </w:r>
      <w:r w:rsidRPr="00A81A22">
        <w:rPr>
          <w:rFonts w:asciiTheme="minorHAnsi" w:eastAsia="Times New Roman" w:hAnsiTheme="minorHAnsi" w:cstheme="minorHAnsi"/>
          <w:color w:val="333333"/>
          <w:sz w:val="10"/>
          <w:szCs w:val="10"/>
        </w:rPr>
        <w:t xml:space="preserve">The 1990 Global Climate Research Act required the president to establish the USGCCR, charged with issuing a report describing the state of the climate and the economic, environmental, health, and safety consequences of climate change, every four years. </w:t>
      </w:r>
      <w:r w:rsidRPr="00A81A22">
        <w:rPr>
          <w:rFonts w:asciiTheme="minorHAnsi" w:eastAsia="Times New Roman" w:hAnsiTheme="minorHAnsi" w:cstheme="minorHAnsi"/>
          <w:b/>
          <w:bCs/>
          <w:color w:val="333333"/>
          <w:sz w:val="10"/>
          <w:szCs w:val="10"/>
        </w:rPr>
        <w:t>Predicting Extreme Harm</w:t>
      </w:r>
      <w:r w:rsidRPr="00A81A22">
        <w:rPr>
          <w:rFonts w:asciiTheme="minorHAnsi" w:eastAsia="Times New Roman" w:hAnsiTheme="minorHAnsi" w:cstheme="minorHAnsi"/>
          <w:color w:val="333333"/>
          <w:sz w:val="10"/>
          <w:szCs w:val="10"/>
        </w:rPr>
        <w:t xml:space="preserve"> Upon NCA4’s release, USGCCR spokespersons stressed extreme estimates of harm included in the 1,600-page report. “The impacts and costs of climate change are already being felt in the United States, and changes in the likelihood or severity of some recent extreme weather events can now be attributed with increasingly higher confidence to human-caused warming,” NCA4 says. NCA4’s worst-case scenario assumes the world’s human population will grow to 12 billion by 2100, the rate of technological change will stagnate, economic growth will slow, and fossil fuel use will be 300 percent greater than today. As a result, NCA4 estimates atmospheric carbon dioxide concentrations will reach 950 parts per million (ppm), up from 405 ppm at present, resulting in the global average temperature rising by 10 to 15 degrees Fahrenheit by 2100. Among the myriad harms NCA4 claims will occur by 2100 based on these assumptions are U.S. GDP will be 10 percent lower than it otherwise would be; crop losses and damage from extreme weather will top $500 billion per year; and the United States will experience $141 billion in annual economic losses from thousands of premature deaths from heat, plus billions of dollars in losses from premature deaths and damage from extreme flood, wildfire, and weather events the study predicts will happen more regularly. </w:t>
      </w:r>
      <w:r w:rsidRPr="00A81A22">
        <w:rPr>
          <w:rFonts w:asciiTheme="minorHAnsi" w:eastAsia="Times New Roman" w:hAnsiTheme="minorHAnsi" w:cstheme="minorHAnsi"/>
          <w:b/>
          <w:bCs/>
          <w:color w:val="333333"/>
          <w:sz w:val="10"/>
          <w:szCs w:val="10"/>
        </w:rPr>
        <w:t>President Rejects Findings</w:t>
      </w:r>
      <w:r w:rsidRPr="00A81A22">
        <w:rPr>
          <w:rFonts w:asciiTheme="minorHAnsi" w:eastAsia="Times New Roman" w:hAnsiTheme="minorHAnsi" w:cstheme="minorHAnsi"/>
          <w:color w:val="333333"/>
          <w:sz w:val="10"/>
          <w:szCs w:val="10"/>
        </w:rPr>
        <w:t xml:space="preserve"> When asked on November 26 his thoughts on NCA4, President Donald Trump was unperturbed, maintaining his previous skepticism about the dangers of anthropogenic climate change. “I’ve seen it. I’ve read some of it,” said Trump. “I don’t believe it.” </w:t>
      </w:r>
      <w:r w:rsidRPr="00A81A22">
        <w:rPr>
          <w:rFonts w:asciiTheme="minorHAnsi" w:eastAsia="Times New Roman" w:hAnsiTheme="minorHAnsi" w:cstheme="minorHAnsi"/>
          <w:color w:val="333333"/>
          <w:sz w:val="10"/>
          <w:szCs w:val="10"/>
          <w:u w:val="single"/>
        </w:rPr>
        <w:t>This is a purely political report that Trump is right to reject, says Tim Huelskamp, Ph.D.</w:t>
      </w:r>
      <w:r w:rsidRPr="00A81A22">
        <w:rPr>
          <w:rFonts w:asciiTheme="minorHAnsi" w:eastAsia="Times New Roman" w:hAnsiTheme="minorHAnsi" w:cstheme="minorHAnsi"/>
          <w:color w:val="333333"/>
          <w:sz w:val="10"/>
          <w:szCs w:val="10"/>
        </w:rPr>
        <w:t xml:space="preserve">, president of The Heartland Institute, which publishes </w:t>
      </w:r>
      <w:r w:rsidRPr="00A81A22">
        <w:rPr>
          <w:rFonts w:asciiTheme="minorHAnsi" w:eastAsia="Times New Roman" w:hAnsiTheme="minorHAnsi" w:cstheme="minorHAnsi"/>
          <w:i/>
          <w:iCs/>
          <w:color w:val="333333"/>
          <w:sz w:val="10"/>
          <w:szCs w:val="10"/>
        </w:rPr>
        <w:t>Environment &amp; Climate News</w:t>
      </w:r>
      <w:r w:rsidRPr="00A81A22">
        <w:rPr>
          <w:rFonts w:asciiTheme="minorHAnsi" w:eastAsia="Times New Roman" w:hAnsiTheme="minorHAnsi" w:cstheme="minorHAnsi"/>
          <w:color w:val="333333"/>
          <w:sz w:val="10"/>
          <w:szCs w:val="10"/>
        </w:rPr>
        <w:t xml:space="preserve"> and produced its own detailed critique of a draft version of NCA4 in early 2018. </w:t>
      </w:r>
      <w:r w:rsidRPr="00A81A22">
        <w:rPr>
          <w:rFonts w:asciiTheme="minorHAnsi" w:eastAsia="Times New Roman" w:hAnsiTheme="minorHAnsi" w:cstheme="minorHAnsi"/>
          <w:color w:val="333333"/>
          <w:u w:val="single"/>
        </w:rPr>
        <w:t>“This latest climate report is</w:t>
      </w:r>
      <w:r w:rsidRPr="00A81A22">
        <w:rPr>
          <w:rFonts w:asciiTheme="minorHAnsi" w:eastAsia="Times New Roman" w:hAnsiTheme="minorHAnsi" w:cstheme="minorHAnsi"/>
          <w:color w:val="333333"/>
        </w:rPr>
        <w:t xml:space="preserve"> just more of the same—except for even </w:t>
      </w:r>
      <w:r w:rsidRPr="00A81A22">
        <w:rPr>
          <w:rFonts w:asciiTheme="minorHAnsi" w:eastAsia="Times New Roman" w:hAnsiTheme="minorHAnsi" w:cstheme="minorHAnsi"/>
          <w:color w:val="333333"/>
          <w:u w:val="single"/>
        </w:rPr>
        <w:t>greater exaggeration, worse science</w:t>
      </w:r>
      <w:r w:rsidRPr="00A81A22">
        <w:rPr>
          <w:rFonts w:asciiTheme="minorHAnsi" w:eastAsia="Times New Roman" w:hAnsiTheme="minorHAnsi" w:cstheme="minorHAnsi"/>
          <w:color w:val="333333"/>
        </w:rPr>
        <w:t>, and added interference in the political process by unelected, self-serving bureaucrats,” said Huelskamp. “</w:t>
      </w:r>
      <w:r w:rsidRPr="00A81A22">
        <w:rPr>
          <w:rFonts w:asciiTheme="minorHAnsi" w:eastAsia="Times New Roman" w:hAnsiTheme="minorHAnsi" w:cstheme="minorHAnsi"/>
          <w:color w:val="333333"/>
          <w:u w:val="single"/>
        </w:rPr>
        <w:t>This report</w:t>
      </w:r>
      <w:r w:rsidRPr="00A81A22">
        <w:rPr>
          <w:rFonts w:asciiTheme="minorHAnsi" w:eastAsia="Times New Roman" w:hAnsiTheme="minorHAnsi" w:cstheme="minorHAnsi"/>
          <w:color w:val="333333"/>
        </w:rPr>
        <w:t xml:space="preserve"> from the climate alarmist Deep State in our government </w:t>
      </w:r>
      <w:r w:rsidRPr="00A81A22">
        <w:rPr>
          <w:rFonts w:asciiTheme="minorHAnsi" w:eastAsia="Times New Roman" w:hAnsiTheme="minorHAnsi" w:cstheme="minorHAnsi"/>
          <w:color w:val="333333"/>
          <w:u w:val="single"/>
        </w:rPr>
        <w:t>is</w:t>
      </w:r>
      <w:r w:rsidRPr="00A81A22">
        <w:rPr>
          <w:rFonts w:asciiTheme="minorHAnsi" w:eastAsia="Times New Roman" w:hAnsiTheme="minorHAnsi" w:cstheme="minorHAnsi"/>
          <w:color w:val="333333"/>
        </w:rPr>
        <w:t xml:space="preserve"> even more </w:t>
      </w:r>
      <w:r w:rsidRPr="00A81A22">
        <w:rPr>
          <w:rFonts w:asciiTheme="minorHAnsi" w:eastAsia="Times New Roman" w:hAnsiTheme="minorHAnsi" w:cstheme="minorHAnsi"/>
          <w:color w:val="333333"/>
          <w:u w:val="single"/>
        </w:rPr>
        <w:t>hysterical</w:t>
      </w:r>
      <w:r w:rsidRPr="00A81A22">
        <w:rPr>
          <w:rFonts w:asciiTheme="minorHAnsi" w:eastAsia="Times New Roman" w:hAnsiTheme="minorHAnsi" w:cstheme="minorHAnsi"/>
          <w:color w:val="333333"/>
        </w:rPr>
        <w:t xml:space="preserve"> than some United Nations reports. “</w:t>
      </w:r>
      <w:r w:rsidRPr="00A81A22">
        <w:rPr>
          <w:rFonts w:asciiTheme="minorHAnsi" w:eastAsia="Times New Roman" w:hAnsiTheme="minorHAnsi" w:cstheme="minorHAnsi"/>
          <w:color w:val="333333"/>
          <w:u w:val="single"/>
        </w:rPr>
        <w:t>The idea global temperatures could rise</w:t>
      </w:r>
      <w:r w:rsidRPr="00A81A22">
        <w:rPr>
          <w:rFonts w:asciiTheme="minorHAnsi" w:eastAsia="Times New Roman" w:hAnsiTheme="minorHAnsi" w:cstheme="minorHAnsi"/>
          <w:color w:val="333333"/>
        </w:rPr>
        <w:t xml:space="preserve"> as much as 12 degrees in the next 80 years</w:t>
      </w:r>
      <w:r w:rsidRPr="00A81A22">
        <w:rPr>
          <w:rFonts w:asciiTheme="minorHAnsi" w:eastAsia="Times New Roman" w:hAnsiTheme="minorHAnsi" w:cstheme="minorHAnsi"/>
          <w:color w:val="333333"/>
          <w:u w:val="single"/>
        </w:rPr>
        <w:t xml:space="preserve"> is absurd, and not a shred of actual data</w:t>
      </w:r>
      <w:r w:rsidRPr="00A81A22">
        <w:rPr>
          <w:rFonts w:asciiTheme="minorHAnsi" w:eastAsia="Times New Roman" w:hAnsiTheme="minorHAnsi" w:cstheme="minorHAnsi"/>
          <w:color w:val="333333"/>
        </w:rPr>
        <w:t xml:space="preserve"> and observation </w:t>
      </w:r>
      <w:r w:rsidRPr="00A81A22">
        <w:rPr>
          <w:rFonts w:asciiTheme="minorHAnsi" w:eastAsia="Times New Roman" w:hAnsiTheme="minorHAnsi" w:cstheme="minorHAnsi"/>
          <w:color w:val="333333"/>
          <w:u w:val="single"/>
        </w:rPr>
        <w:t>supports that</w:t>
      </w:r>
      <w:r w:rsidRPr="00A81A22">
        <w:rPr>
          <w:rFonts w:asciiTheme="minorHAnsi" w:eastAsia="Times New Roman" w:hAnsiTheme="minorHAnsi" w:cstheme="minorHAnsi"/>
          <w:color w:val="333333"/>
        </w:rPr>
        <w:t xml:space="preserve">,” Huelskamp said. “As noted in the Nongovernmental Panel on Climate Change’s report </w:t>
      </w:r>
      <w:r w:rsidRPr="00A81A22">
        <w:rPr>
          <w:rFonts w:asciiTheme="minorHAnsi" w:eastAsia="Times New Roman" w:hAnsiTheme="minorHAnsi" w:cstheme="minorHAnsi"/>
          <w:i/>
          <w:iCs/>
          <w:color w:val="333333"/>
        </w:rPr>
        <w:t>Climate Change Reconsidered</w:t>
      </w:r>
      <w:r w:rsidRPr="00A81A22">
        <w:rPr>
          <w:rFonts w:asciiTheme="minorHAnsi" w:eastAsia="Times New Roman" w:hAnsiTheme="minorHAnsi" w:cstheme="minorHAnsi"/>
          <w:color w:val="333333"/>
        </w:rPr>
        <w:t xml:space="preserve">, </w:t>
      </w:r>
      <w:r w:rsidRPr="00A81A22">
        <w:rPr>
          <w:rFonts w:asciiTheme="minorHAnsi" w:eastAsia="Times New Roman" w:hAnsiTheme="minorHAnsi" w:cstheme="minorHAnsi"/>
          <w:color w:val="333333"/>
          <w:u w:val="single"/>
        </w:rPr>
        <w:t>global temperatures have stayed largely the same for much of the last 20 years, and sea levels have not been rising at an accelerated rate</w:t>
      </w:r>
      <w:r w:rsidRPr="00A81A22">
        <w:rPr>
          <w:rFonts w:asciiTheme="minorHAnsi" w:eastAsia="Times New Roman" w:hAnsiTheme="minorHAnsi" w:cstheme="minorHAnsi"/>
          <w:color w:val="333333"/>
        </w:rPr>
        <w:t xml:space="preserve">. President Trump was required by law to release this report, but he is not required to take it seriously—and he surely will not.” </w:t>
      </w:r>
      <w:r w:rsidRPr="00A81A22">
        <w:rPr>
          <w:rFonts w:asciiTheme="minorHAnsi" w:eastAsia="Times New Roman" w:hAnsiTheme="minorHAnsi" w:cstheme="minorHAnsi"/>
          <w:color w:val="333333"/>
          <w:sz w:val="12"/>
          <w:szCs w:val="12"/>
        </w:rPr>
        <w:t xml:space="preserve">‘Blatantly Absurd Conclusions’ NCA4 is extremely inaccurate because it is based on flawed computer models, says Jay Lehr, Ph.D., science director at The Heartland Institute. </w:t>
      </w:r>
      <w:r w:rsidRPr="00A81A22">
        <w:rPr>
          <w:rFonts w:asciiTheme="minorHAnsi" w:eastAsia="Times New Roman" w:hAnsiTheme="minorHAnsi" w:cstheme="minorHAnsi"/>
          <w:color w:val="333333"/>
        </w:rPr>
        <w:t>“I have never seen such blatantly absurd conclusions drawn entirely from mathematical models that use only a limited number of variables,” said Lehr. “</w:t>
      </w:r>
      <w:r w:rsidRPr="00A81A22">
        <w:rPr>
          <w:rFonts w:asciiTheme="minorHAnsi" w:eastAsia="Times New Roman" w:hAnsiTheme="minorHAnsi" w:cstheme="minorHAnsi"/>
          <w:color w:val="333333"/>
          <w:u w:val="single"/>
        </w:rPr>
        <w:t>The physical evidence conclusively shows the frequency and strength of hurricanes, floods, and wildfires has been declining for years, not increasing</w:t>
      </w:r>
      <w:r w:rsidRPr="00A81A22">
        <w:rPr>
          <w:rFonts w:asciiTheme="minorHAnsi" w:eastAsia="Times New Roman" w:hAnsiTheme="minorHAnsi" w:cstheme="minorHAnsi"/>
          <w:color w:val="333333"/>
        </w:rPr>
        <w:t xml:space="preserve">. </w:t>
      </w:r>
      <w:r w:rsidRPr="00A81A22">
        <w:rPr>
          <w:rFonts w:asciiTheme="minorHAnsi" w:eastAsia="Times New Roman" w:hAnsiTheme="minorHAnsi" w:cstheme="minorHAnsi"/>
          <w:color w:val="333333"/>
          <w:sz w:val="12"/>
          <w:szCs w:val="12"/>
        </w:rPr>
        <w:t xml:space="preserve">“Of course, this shoddy science by Obama-era appointees serves its real purpose: producing a preordained political outcome that puts more power and money in the hands of the United Nations,” Lehr said. The government agencies involved in the report are putting politics above the pursuit of truth, says University of Delaware climatology professor David Legates, Ph.D. “The Obama administration demanded the use of the extreme scenarios so the predicted impact on the populace would be substantial,” Legates said. “This isn’t about the science. If it were, there would be discussions about the other scenarios and about the uncertainties in the climate system and in the models that drive these scenarios. “They have taken the worst possible scenarios and packaged them as if they were the expected norm,” said Legates. “Climate science has all but died in this country.” </w:t>
      </w:r>
      <w:r w:rsidRPr="00A81A22">
        <w:rPr>
          <w:rFonts w:asciiTheme="minorHAnsi" w:eastAsia="Times New Roman" w:hAnsiTheme="minorHAnsi" w:cstheme="minorHAnsi"/>
          <w:b/>
          <w:bCs/>
          <w:color w:val="333333"/>
          <w:sz w:val="12"/>
          <w:szCs w:val="12"/>
        </w:rPr>
        <w:t>‘Completely Unbelievable’</w:t>
      </w:r>
      <w:r w:rsidRPr="00A81A22">
        <w:rPr>
          <w:rFonts w:asciiTheme="minorHAnsi" w:eastAsia="Times New Roman" w:hAnsiTheme="minorHAnsi" w:cstheme="minorHAnsi"/>
          <w:color w:val="333333"/>
          <w:sz w:val="12"/>
          <w:szCs w:val="12"/>
        </w:rPr>
        <w:t xml:space="preserve"> NCA4 was written to incite drastic action to fight climate change, says Tom Harris, executive director of the International Climate Science Coalition. “The Fourth National Climate Assessment, released just over a week before the 24th Conference of the Parties to the United Nations Framework Convention on Climate Change, seems designed to provide ammunition to those who want drastic action on climate change,” Harris said. “The problem is NCA4’s conclusions are so extreme as to be completely unbelievable and easily dismissed by any thinking person.” The cost estimates of the harm from future climate changes are built on assumptions about carbon dioxide emissions well outside mainstream analyses, says Patrick J. Michaels, Ph.D., director of the Center for the Study of Science at the Cato Institute.</w:t>
      </w:r>
    </w:p>
    <w:p w:rsidR="00DE1C21" w:rsidRPr="00A81A22" w:rsidRDefault="00DE1C21" w:rsidP="00DE1C21">
      <w:pPr>
        <w:shd w:val="clear" w:color="auto" w:fill="FFFFFF"/>
        <w:rPr>
          <w:rFonts w:asciiTheme="minorHAnsi" w:eastAsia="Times New Roman" w:hAnsiTheme="minorHAnsi" w:cstheme="minorHAnsi"/>
          <w:color w:val="333333"/>
          <w:sz w:val="12"/>
          <w:szCs w:val="12"/>
        </w:rPr>
      </w:pPr>
      <w:r w:rsidRPr="00A81A22">
        <w:rPr>
          <w:rFonts w:asciiTheme="minorHAnsi" w:eastAsia="Times New Roman" w:hAnsiTheme="minorHAnsi" w:cstheme="minorHAnsi"/>
          <w:color w:val="333333"/>
          <w:sz w:val="12"/>
          <w:szCs w:val="12"/>
        </w:rPr>
        <w:t>“The ‘social cost’ of carbon dioxide emissions is highly dependent upon the assumptions made in its calculation,” said Michaels. “For example, using the historical 7 percent discount rate and more modest equilibrium climate sensitivities calculated by John Christy and Nic Lewis, the cost actually becomes negative, meaning there is a net benefit of a few dollars per emitted ton.</w:t>
      </w:r>
    </w:p>
    <w:p w:rsidR="00DE1C21" w:rsidRPr="00A81A22" w:rsidRDefault="00DE1C21" w:rsidP="00DE1C21">
      <w:pPr>
        <w:rPr>
          <w:rFonts w:asciiTheme="minorHAnsi" w:hAnsiTheme="minorHAnsi" w:cstheme="minorHAnsi"/>
        </w:rPr>
      </w:pPr>
      <w:r w:rsidRPr="00A81A22">
        <w:rPr>
          <w:rFonts w:asciiTheme="minorHAnsi" w:eastAsia="Times New Roman" w:hAnsiTheme="minorHAnsi" w:cstheme="minorHAnsi"/>
          <w:color w:val="333333"/>
          <w:sz w:val="12"/>
          <w:szCs w:val="12"/>
        </w:rPr>
        <w:t>“By using lower discount rates and high emissions scenarios and sensitivities, holdovers from the Obama administration were able to calculate costs in excess of $50 per ton,” Michaels said.</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Any rise in temperature was not caused by CO2, and rise in CO2 is not harmful, in fat in can be beneficial</w:t>
      </w:r>
    </w:p>
    <w:p w:rsidR="00DE1C21" w:rsidRPr="00A81A22" w:rsidRDefault="00DE1C21" w:rsidP="00DE1C21">
      <w:pPr>
        <w:shd w:val="clear" w:color="auto" w:fill="FFFFFF"/>
        <w:rPr>
          <w:rFonts w:asciiTheme="minorHAnsi" w:eastAsia="Times New Roman" w:hAnsiTheme="minorHAnsi" w:cstheme="minorHAnsi"/>
          <w:color w:val="333333"/>
          <w:sz w:val="12"/>
          <w:szCs w:val="12"/>
        </w:rPr>
      </w:pPr>
      <w:r w:rsidRPr="00A81A22">
        <w:rPr>
          <w:rFonts w:asciiTheme="minorHAnsi" w:eastAsia="Times New Roman" w:hAnsiTheme="minorHAnsi" w:cstheme="minorHAnsi"/>
          <w:b/>
          <w:bCs/>
          <w:color w:val="000000" w:themeColor="text1"/>
        </w:rPr>
        <w:t>Keith and Craig Idso</w:t>
      </w:r>
      <w:r w:rsidRPr="00A81A22">
        <w:rPr>
          <w:rFonts w:asciiTheme="minorHAnsi" w:eastAsia="Times New Roman" w:hAnsiTheme="minorHAnsi" w:cstheme="minorHAnsi"/>
          <w:color w:val="000000" w:themeColor="text1"/>
        </w:rPr>
        <w:t>, ‘</w:t>
      </w:r>
      <w:r w:rsidRPr="00A81A22">
        <w:rPr>
          <w:rFonts w:asciiTheme="minorHAnsi" w:eastAsia="Times New Roman" w:hAnsiTheme="minorHAnsi" w:cstheme="minorHAnsi"/>
          <w:b/>
          <w:bCs/>
          <w:color w:val="000000" w:themeColor="text1"/>
        </w:rPr>
        <w:t>98</w:t>
      </w:r>
      <w:r w:rsidRPr="00A81A22">
        <w:rPr>
          <w:rFonts w:asciiTheme="minorHAnsi" w:eastAsia="Times New Roman" w:hAnsiTheme="minorHAnsi" w:cstheme="minorHAnsi"/>
          <w:color w:val="000000" w:themeColor="text1"/>
        </w:rPr>
        <w:t xml:space="preserve">, Dr. Idso is the founder, former president, and currently chairman of the Center for the Study of Carbon Dioxide and Global Change. Keith E. Idso is a botanist and vice president of the Center for the Study of Carbon Dioxide and Global Change. "CO2 Science," C02Science, http://www.co2science.org/about/position/globalwarming.php, Mateo </w:t>
      </w:r>
      <w:r w:rsidRPr="00A81A22">
        <w:rPr>
          <w:rFonts w:asciiTheme="minorHAnsi" w:eastAsia="Times New Roman" w:hAnsiTheme="minorHAnsi" w:cstheme="minorHAnsi"/>
          <w:color w:val="333333"/>
          <w:sz w:val="12"/>
          <w:szCs w:val="12"/>
        </w:rPr>
        <w:t xml:space="preserve">There is little doubt the air's CO2 concentration has risen significantly since the inception of the Industrial Revolution; and there are few who do not attribute the CO2 increase to the increase in humanity's use of fossil fuels. There is also little doubt the earth has warmed slightly over the same period; </w:t>
      </w:r>
      <w:r w:rsidRPr="00A81A22">
        <w:rPr>
          <w:rFonts w:asciiTheme="minorHAnsi" w:eastAsia="Times New Roman" w:hAnsiTheme="minorHAnsi" w:cstheme="minorHAnsi"/>
          <w:color w:val="333333"/>
          <w:u w:val="single"/>
        </w:rPr>
        <w:t>but there is no compelling reason to believe that the rise in temperature was caused by the rise in CO2. Furthermore, it is highly unlikely that future increases in the air's CO2 content will produce any global warming;</w:t>
      </w:r>
      <w:r w:rsidRPr="00A81A22">
        <w:rPr>
          <w:rFonts w:asciiTheme="minorHAnsi" w:eastAsia="Times New Roman" w:hAnsiTheme="minorHAnsi" w:cstheme="minorHAnsi"/>
          <w:color w:val="333333"/>
          <w:sz w:val="12"/>
          <w:szCs w:val="12"/>
        </w:rPr>
        <w:t xml:space="preserve"> for there are numerous problems with the popular hypothesis that links the two phenomena. </w:t>
      </w:r>
      <w:r w:rsidRPr="00A81A22">
        <w:rPr>
          <w:rFonts w:asciiTheme="minorHAnsi" w:eastAsia="Times New Roman" w:hAnsiTheme="minorHAnsi" w:cstheme="minorHAnsi"/>
          <w:b/>
          <w:bCs/>
          <w:i/>
          <w:iCs/>
          <w:color w:val="333333"/>
          <w:sz w:val="12"/>
          <w:szCs w:val="12"/>
        </w:rPr>
        <w:t>A weak short-term correlation between CO2 and temperature proves nothing about causation.</w:t>
      </w:r>
      <w:r w:rsidRPr="00A81A22">
        <w:rPr>
          <w:rFonts w:asciiTheme="minorHAnsi" w:eastAsia="Times New Roman" w:hAnsiTheme="minorHAnsi" w:cstheme="minorHAnsi"/>
          <w:color w:val="333333"/>
          <w:sz w:val="12"/>
          <w:szCs w:val="12"/>
        </w:rPr>
        <w:t xml:space="preserve"> Proponents of the notion that increases in the air's CO2 content lead to global warming point to the past century's weak correlation between atmospheric CO2 concentration and global air temperature as proof of their contention. However, they typically gloss over the fact </w:t>
      </w:r>
      <w:r w:rsidRPr="00A81A22">
        <w:rPr>
          <w:rFonts w:asciiTheme="minorHAnsi" w:eastAsia="Times New Roman" w:hAnsiTheme="minorHAnsi" w:cstheme="minorHAnsi"/>
          <w:color w:val="333333"/>
          <w:u w:val="single"/>
        </w:rPr>
        <w:t xml:space="preserve">that </w:t>
      </w:r>
      <w:r w:rsidRPr="00A81A22">
        <w:rPr>
          <w:rFonts w:asciiTheme="minorHAnsi" w:eastAsia="Times New Roman" w:hAnsiTheme="minorHAnsi" w:cstheme="minorHAnsi"/>
          <w:i/>
          <w:iCs/>
          <w:color w:val="333333"/>
          <w:u w:val="single"/>
        </w:rPr>
        <w:t>correlation</w:t>
      </w:r>
      <w:r w:rsidRPr="00A81A22">
        <w:rPr>
          <w:rFonts w:asciiTheme="minorHAnsi" w:eastAsia="Times New Roman" w:hAnsiTheme="minorHAnsi" w:cstheme="minorHAnsi"/>
          <w:color w:val="333333"/>
          <w:u w:val="single"/>
        </w:rPr>
        <w:t xml:space="preserve"> does not imply </w:t>
      </w:r>
      <w:r w:rsidRPr="00A81A22">
        <w:rPr>
          <w:rFonts w:asciiTheme="minorHAnsi" w:eastAsia="Times New Roman" w:hAnsiTheme="minorHAnsi" w:cstheme="minorHAnsi"/>
          <w:i/>
          <w:iCs/>
          <w:color w:val="333333"/>
          <w:u w:val="single"/>
        </w:rPr>
        <w:t>causation</w:t>
      </w:r>
      <w:r w:rsidRPr="00A81A22">
        <w:rPr>
          <w:rFonts w:asciiTheme="minorHAnsi" w:eastAsia="Times New Roman" w:hAnsiTheme="minorHAnsi" w:cstheme="minorHAnsi"/>
          <w:color w:val="333333"/>
          <w:u w:val="single"/>
        </w:rPr>
        <w:t xml:space="preserve">, and that a hundred years is not enough time to establish the validity of such a relationship when it comes to earth's temperature history. </w:t>
      </w:r>
      <w:r w:rsidRPr="00A81A22">
        <w:rPr>
          <w:rFonts w:asciiTheme="minorHAnsi" w:eastAsia="Times New Roman" w:hAnsiTheme="minorHAnsi" w:cstheme="minorHAnsi"/>
          <w:color w:val="333333"/>
          <w:sz w:val="12"/>
          <w:szCs w:val="12"/>
        </w:rPr>
        <w:t xml:space="preserve">The observation that two things have risen together for a period of time says nothing about one trend being the cause of the other. To establish a causal relationship it must be demonstrated that the presumed cause </w:t>
      </w:r>
      <w:r w:rsidRPr="00A81A22">
        <w:rPr>
          <w:rFonts w:asciiTheme="minorHAnsi" w:eastAsia="Times New Roman" w:hAnsiTheme="minorHAnsi" w:cstheme="minorHAnsi"/>
          <w:i/>
          <w:iCs/>
          <w:color w:val="333333"/>
          <w:sz w:val="12"/>
          <w:szCs w:val="12"/>
        </w:rPr>
        <w:t>precedes</w:t>
      </w:r>
      <w:r w:rsidRPr="00A81A22">
        <w:rPr>
          <w:rFonts w:asciiTheme="minorHAnsi" w:eastAsia="Times New Roman" w:hAnsiTheme="minorHAnsi" w:cstheme="minorHAnsi"/>
          <w:color w:val="333333"/>
          <w:sz w:val="12"/>
          <w:szCs w:val="12"/>
        </w:rPr>
        <w:t xml:space="preserve"> the presumed effect. Furthermore, this relationship should be demonstrable over several cycles of increases and decreases in both parameters. And even when these criteria </w:t>
      </w:r>
      <w:r w:rsidRPr="00A81A22">
        <w:rPr>
          <w:rFonts w:asciiTheme="minorHAnsi" w:eastAsia="Times New Roman" w:hAnsiTheme="minorHAnsi" w:cstheme="minorHAnsi"/>
          <w:i/>
          <w:iCs/>
          <w:color w:val="333333"/>
          <w:sz w:val="12"/>
          <w:szCs w:val="12"/>
        </w:rPr>
        <w:t>are</w:t>
      </w:r>
      <w:r w:rsidRPr="00A81A22">
        <w:rPr>
          <w:rFonts w:asciiTheme="minorHAnsi" w:eastAsia="Times New Roman" w:hAnsiTheme="minorHAnsi" w:cstheme="minorHAnsi"/>
          <w:color w:val="333333"/>
          <w:sz w:val="12"/>
          <w:szCs w:val="12"/>
        </w:rPr>
        <w:t xml:space="preserve"> met, as in the case of solar/climate relationships, many people are unwilling to acknowledge that variations in the presumed cause truly produced the observed analogous variations in the presumed effect. In thus considering the seven greatest temperature transitions of the past half-million years - three glacial terminations and four glacial inceptions - </w:t>
      </w:r>
      <w:r w:rsidRPr="00A81A22">
        <w:rPr>
          <w:rFonts w:asciiTheme="minorHAnsi" w:eastAsia="Times New Roman" w:hAnsiTheme="minorHAnsi" w:cstheme="minorHAnsi"/>
          <w:color w:val="333333"/>
          <w:u w:val="single"/>
        </w:rPr>
        <w:t xml:space="preserve">we note that increases and decreases in atmospheric CO2concentration not only did not precede the changes in air temperature, they </w:t>
      </w:r>
      <w:r w:rsidRPr="00A81A22">
        <w:rPr>
          <w:rFonts w:asciiTheme="minorHAnsi" w:eastAsia="Times New Roman" w:hAnsiTheme="minorHAnsi" w:cstheme="minorHAnsi"/>
          <w:i/>
          <w:iCs/>
          <w:color w:val="333333"/>
          <w:u w:val="single"/>
        </w:rPr>
        <w:t>followed</w:t>
      </w:r>
      <w:r w:rsidRPr="00A81A22">
        <w:rPr>
          <w:rFonts w:asciiTheme="minorHAnsi" w:eastAsia="Times New Roman" w:hAnsiTheme="minorHAnsi" w:cstheme="minorHAnsi"/>
          <w:color w:val="333333"/>
          <w:u w:val="single"/>
        </w:rPr>
        <w:t xml:space="preserve"> them, and by </w:t>
      </w:r>
      <w:r w:rsidRPr="00A81A22">
        <w:rPr>
          <w:rFonts w:asciiTheme="minorHAnsi" w:eastAsia="Times New Roman" w:hAnsiTheme="minorHAnsi" w:cstheme="minorHAnsi"/>
          <w:i/>
          <w:iCs/>
          <w:color w:val="333333"/>
          <w:u w:val="single"/>
        </w:rPr>
        <w:t>hundreds to thousands of years</w:t>
      </w:r>
      <w:r w:rsidRPr="00A81A22">
        <w:rPr>
          <w:rFonts w:asciiTheme="minorHAnsi" w:eastAsia="Times New Roman" w:hAnsiTheme="minorHAnsi" w:cstheme="minorHAnsi"/>
          <w:color w:val="333333"/>
          <w:sz w:val="12"/>
          <w:szCs w:val="12"/>
        </w:rPr>
        <w:t xml:space="preserve">! There were also long periods of time when atmospheric CO2 remained unchanged, while air temperature dropped, as well as times when the air's CO2 content dropped, while air temperature remained unchanged or actually </w:t>
      </w:r>
      <w:r w:rsidRPr="00A81A22">
        <w:rPr>
          <w:rFonts w:asciiTheme="minorHAnsi" w:eastAsia="Times New Roman" w:hAnsiTheme="minorHAnsi" w:cstheme="minorHAnsi"/>
          <w:i/>
          <w:iCs/>
          <w:color w:val="333333"/>
          <w:sz w:val="12"/>
          <w:szCs w:val="12"/>
        </w:rPr>
        <w:t>rose</w:t>
      </w:r>
      <w:r w:rsidRPr="00A81A22">
        <w:rPr>
          <w:rFonts w:asciiTheme="minorHAnsi" w:eastAsia="Times New Roman" w:hAnsiTheme="minorHAnsi" w:cstheme="minorHAnsi"/>
          <w:color w:val="333333"/>
          <w:sz w:val="12"/>
          <w:szCs w:val="12"/>
        </w:rPr>
        <w:t xml:space="preserve">. Hence, the climate history of the past half-million years provides absolutely </w:t>
      </w:r>
      <w:r w:rsidRPr="00A81A22">
        <w:rPr>
          <w:rFonts w:asciiTheme="minorHAnsi" w:eastAsia="Times New Roman" w:hAnsiTheme="minorHAnsi" w:cstheme="minorHAnsi"/>
          <w:color w:val="333333"/>
          <w:u w:val="single"/>
        </w:rPr>
        <w:t>no evidence to suggest that the ongoing rise in the air's CO2 concentration will lead to significant global warming</w:t>
      </w:r>
      <w:r w:rsidRPr="00A81A22">
        <w:rPr>
          <w:rFonts w:asciiTheme="minorHAnsi" w:eastAsia="Times New Roman" w:hAnsiTheme="minorHAnsi" w:cstheme="minorHAnsi"/>
          <w:color w:val="333333"/>
          <w:sz w:val="12"/>
          <w:szCs w:val="12"/>
          <w:u w:val="single"/>
        </w:rPr>
        <w:t>.</w:t>
      </w:r>
      <w:r w:rsidRPr="00A81A22">
        <w:rPr>
          <w:rFonts w:asciiTheme="minorHAnsi" w:eastAsia="Times New Roman" w:hAnsiTheme="minorHAnsi" w:cstheme="minorHAnsi"/>
          <w:color w:val="333333"/>
          <w:sz w:val="12"/>
          <w:szCs w:val="12"/>
        </w:rPr>
        <w:t xml:space="preserve"> </w:t>
      </w:r>
      <w:r w:rsidRPr="00A81A22">
        <w:rPr>
          <w:rFonts w:asciiTheme="minorHAnsi" w:eastAsia="Times New Roman" w:hAnsiTheme="minorHAnsi" w:cstheme="minorHAnsi"/>
          <w:b/>
          <w:bCs/>
          <w:i/>
          <w:iCs/>
          <w:color w:val="333333"/>
          <w:sz w:val="12"/>
          <w:szCs w:val="12"/>
        </w:rPr>
        <w:t>Strong negative climatic feedbacks prohibit catastrophic warming.</w:t>
      </w:r>
      <w:r w:rsidRPr="00A81A22">
        <w:rPr>
          <w:rFonts w:asciiTheme="minorHAnsi" w:eastAsia="Times New Roman" w:hAnsiTheme="minorHAnsi" w:cstheme="minorHAnsi"/>
          <w:color w:val="333333"/>
          <w:sz w:val="12"/>
          <w:szCs w:val="12"/>
        </w:rPr>
        <w:t xml:space="preserve"> Strong negative feedbacks play major roles in earth's climate system. If they did not, no life would exist on the planet, for some perturbation would long ago have sent the world careening into a state of cosmic cold or horrendous heat; and we know from the fossil record that neither of these extremes has ever occurred, even over billions of years, and in spite of a large increase in the luminosity of the sun throughout geologic time. Consider, in this regard, the water vapor that would be added to the atmosphere by enhanced evaporation in a warmer world. The extra moisture would likely lead to the production of more and higher-water-content clouds, both of which consequences would tend to cool the planet by reflecting more solar radiation back to space. A warmer world would also mean a warmer ocean, which would likely lead to an increase in the productivity of marine algae or phytoplankton. This phenomenon, in turn, would enhance the biotic production of certain sulfur-based substances that diffuse into the air, where they are oxidized and converted into particles that function as cloud condensation nuclei. The resulting increase in the number of cloud-forming particles would thus produce more and smaller cloud droplets, which are more reflective of incoming solar radiation; and this phenomenon would also tend to cool the planet. All of these warming-induced cloud-related cooling effects are very powerful. It has been shown, for example, that the warming predicted to result from a doubling of the air's CO2 content may be </w:t>
      </w:r>
      <w:r w:rsidRPr="00A81A22">
        <w:rPr>
          <w:rFonts w:asciiTheme="minorHAnsi" w:eastAsia="Times New Roman" w:hAnsiTheme="minorHAnsi" w:cstheme="minorHAnsi"/>
          <w:i/>
          <w:iCs/>
          <w:color w:val="333333"/>
          <w:sz w:val="12"/>
          <w:szCs w:val="12"/>
        </w:rPr>
        <w:t>totally countered</w:t>
      </w:r>
      <w:r w:rsidRPr="00A81A22">
        <w:rPr>
          <w:rFonts w:asciiTheme="minorHAnsi" w:eastAsia="Times New Roman" w:hAnsiTheme="minorHAnsi" w:cstheme="minorHAnsi"/>
          <w:color w:val="333333"/>
          <w:sz w:val="12"/>
          <w:szCs w:val="12"/>
        </w:rPr>
        <w:t xml:space="preserve"> by: (1) a mere 1% increase in the reflectivity of the planet, </w:t>
      </w:r>
      <w:r w:rsidRPr="00A81A22">
        <w:rPr>
          <w:rFonts w:asciiTheme="minorHAnsi" w:eastAsia="Times New Roman" w:hAnsiTheme="minorHAnsi" w:cstheme="minorHAnsi"/>
          <w:i/>
          <w:iCs/>
          <w:color w:val="333333"/>
          <w:sz w:val="12"/>
          <w:szCs w:val="12"/>
        </w:rPr>
        <w:t>or</w:t>
      </w:r>
      <w:r w:rsidRPr="00A81A22">
        <w:rPr>
          <w:rFonts w:asciiTheme="minorHAnsi" w:eastAsia="Times New Roman" w:hAnsiTheme="minorHAnsi" w:cstheme="minorHAnsi"/>
          <w:color w:val="333333"/>
          <w:sz w:val="12"/>
          <w:szCs w:val="12"/>
        </w:rPr>
        <w:t xml:space="preserve"> (2) a 10% increase in the amount of the world's low-level clouds, </w:t>
      </w:r>
      <w:r w:rsidRPr="00A81A22">
        <w:rPr>
          <w:rFonts w:asciiTheme="minorHAnsi" w:eastAsia="Times New Roman" w:hAnsiTheme="minorHAnsi" w:cstheme="minorHAnsi"/>
          <w:i/>
          <w:iCs/>
          <w:color w:val="333333"/>
          <w:sz w:val="12"/>
          <w:szCs w:val="12"/>
        </w:rPr>
        <w:t>or</w:t>
      </w:r>
      <w:r w:rsidRPr="00A81A22">
        <w:rPr>
          <w:rFonts w:asciiTheme="minorHAnsi" w:eastAsia="Times New Roman" w:hAnsiTheme="minorHAnsi" w:cstheme="minorHAnsi"/>
          <w:color w:val="333333"/>
          <w:sz w:val="12"/>
          <w:szCs w:val="12"/>
        </w:rPr>
        <w:t xml:space="preserve"> (3) a 15 to 20% reduction in the mean droplet radius of earth's boundary-layer clouds, </w:t>
      </w:r>
      <w:r w:rsidRPr="00A81A22">
        <w:rPr>
          <w:rFonts w:asciiTheme="minorHAnsi" w:eastAsia="Times New Roman" w:hAnsiTheme="minorHAnsi" w:cstheme="minorHAnsi"/>
          <w:i/>
          <w:iCs/>
          <w:color w:val="333333"/>
          <w:sz w:val="12"/>
          <w:szCs w:val="12"/>
        </w:rPr>
        <w:t>or</w:t>
      </w:r>
      <w:r w:rsidRPr="00A81A22">
        <w:rPr>
          <w:rFonts w:asciiTheme="minorHAnsi" w:eastAsia="Times New Roman" w:hAnsiTheme="minorHAnsi" w:cstheme="minorHAnsi"/>
          <w:color w:val="333333"/>
          <w:sz w:val="12"/>
          <w:szCs w:val="12"/>
        </w:rPr>
        <w:t xml:space="preserve"> (4) a 20 to 25% increase in cloud liquid water content. In addition, it has been demonstrated that the warming-induced production of high-level clouds over the equatorial oceans almost totally nullifies that region's powerful water vapor greenhouse effect, which supplies much of the temperature increase in the CO2-induced global warming scenario. Most of these important negative feedbacks are not adequately represented in state-of-the-art climate models. What is more, many related (and totally ignored!) phenomena are set in motion when the land surfaces of the globe warm. In response to the increase in temperature between 25°N latitude and the equator, for example, the soil-to-air flux of various sulfur gases rises by a factor of 25, as a consequence of warmth-induced increases in soil microbial activity; and this phenomenon can lead to the production of more cloud condensation nuclei just as biological processes over the sea do. Clearly, therefore, any number of combinations of these several negative feedbacks could easily thwart the impetus for warming provided by future increases in the air's CO2 content. </w:t>
      </w:r>
      <w:r w:rsidRPr="00A81A22">
        <w:rPr>
          <w:rFonts w:asciiTheme="minorHAnsi" w:eastAsia="Times New Roman" w:hAnsiTheme="minorHAnsi" w:cstheme="minorHAnsi"/>
          <w:b/>
          <w:bCs/>
          <w:i/>
          <w:iCs/>
          <w:color w:val="333333"/>
          <w:sz w:val="12"/>
          <w:szCs w:val="12"/>
        </w:rPr>
        <w:t>Growth-enhancing effects of CO2 create an impetus for cooling.</w:t>
      </w:r>
      <w:r w:rsidRPr="00A81A22">
        <w:rPr>
          <w:rFonts w:asciiTheme="minorHAnsi" w:eastAsia="Times New Roman" w:hAnsiTheme="minorHAnsi" w:cstheme="minorHAnsi"/>
          <w:color w:val="333333"/>
          <w:sz w:val="12"/>
          <w:szCs w:val="12"/>
        </w:rPr>
        <w:t xml:space="preserve"> </w:t>
      </w:r>
      <w:r w:rsidRPr="00A81A22">
        <w:rPr>
          <w:rFonts w:asciiTheme="minorHAnsi" w:eastAsia="Times New Roman" w:hAnsiTheme="minorHAnsi" w:cstheme="minorHAnsi"/>
          <w:color w:val="333333"/>
          <w:u w:val="single"/>
        </w:rPr>
        <w:t xml:space="preserve">Carbon dioxide is a powerful aerial fertilizer, directly enhancing the growth of almost all terrestrial plants and many aquatic plants as its atmospheric concentration rises. </w:t>
      </w:r>
      <w:r w:rsidRPr="00A81A22">
        <w:rPr>
          <w:rFonts w:asciiTheme="minorHAnsi" w:eastAsia="Times New Roman" w:hAnsiTheme="minorHAnsi" w:cstheme="minorHAnsi"/>
          <w:color w:val="333333"/>
          <w:sz w:val="12"/>
          <w:szCs w:val="12"/>
        </w:rPr>
        <w:t xml:space="preserve">And just as increased algal productivity at sea increases the emission of sulfur gases to the atmosphere, ultimately leading to more and brighter clouds over the world's oceans, so too do CO2-induced increases in terrestrial plant productivity lead to enhanced emissions of various sulfur gases over land, where they likewise ultimately cool the planet. In addition, many non-sulfur-based biogenic materials of the terrestrial environment play major roles as water- and ice-nucleating aerosols; and the airborne presence of these materials should also be enhanced by rising levels of atmospheric CO2. </w:t>
      </w:r>
      <w:r w:rsidRPr="00A81A22">
        <w:rPr>
          <w:rFonts w:asciiTheme="minorHAnsi" w:eastAsia="Times New Roman" w:hAnsiTheme="minorHAnsi" w:cstheme="minorHAnsi"/>
          <w:color w:val="333333"/>
          <w:sz w:val="10"/>
          <w:szCs w:val="10"/>
        </w:rPr>
        <w:t xml:space="preserve">Hence, it is possible that </w:t>
      </w:r>
      <w:r w:rsidRPr="00A81A22">
        <w:rPr>
          <w:rFonts w:asciiTheme="minorHAnsi" w:eastAsia="Times New Roman" w:hAnsiTheme="minorHAnsi" w:cstheme="minorHAnsi"/>
          <w:color w:val="333333"/>
          <w:u w:val="single"/>
        </w:rPr>
        <w:t>incorporation</w:t>
      </w:r>
      <w:r w:rsidRPr="00A81A22">
        <w:rPr>
          <w:rFonts w:asciiTheme="minorHAnsi" w:eastAsia="Times New Roman" w:hAnsiTheme="minorHAnsi" w:cstheme="minorHAnsi"/>
          <w:color w:val="333333"/>
          <w:sz w:val="10"/>
          <w:szCs w:val="10"/>
        </w:rPr>
        <w:t xml:space="preserve"> </w:t>
      </w:r>
      <w:r w:rsidRPr="00A81A22">
        <w:rPr>
          <w:rFonts w:asciiTheme="minorHAnsi" w:eastAsia="Times New Roman" w:hAnsiTheme="minorHAnsi" w:cstheme="minorHAnsi"/>
          <w:color w:val="333333"/>
          <w:u w:val="single"/>
        </w:rPr>
        <w:t xml:space="preserve">of this multifaceted CO2-induced cooling effect into the suite of equations that comprise the current generation of global climate models might actually tip the climatic scales in favor of global </w:t>
      </w:r>
      <w:r w:rsidRPr="00A81A22">
        <w:rPr>
          <w:rFonts w:asciiTheme="minorHAnsi" w:eastAsia="Times New Roman" w:hAnsiTheme="minorHAnsi" w:cstheme="minorHAnsi"/>
          <w:i/>
          <w:iCs/>
          <w:color w:val="333333"/>
          <w:u w:val="single"/>
        </w:rPr>
        <w:t>cooling</w:t>
      </w:r>
      <w:r w:rsidRPr="00A81A22">
        <w:rPr>
          <w:rFonts w:asciiTheme="minorHAnsi" w:eastAsia="Times New Roman" w:hAnsiTheme="minorHAnsi" w:cstheme="minorHAnsi"/>
          <w:color w:val="333333"/>
          <w:sz w:val="12"/>
          <w:szCs w:val="12"/>
        </w:rPr>
        <w:t xml:space="preserve"> in the face of continued growth of anthropogenic CO2 emissions. </w:t>
      </w:r>
      <w:r w:rsidRPr="00A81A22">
        <w:rPr>
          <w:rFonts w:asciiTheme="minorHAnsi" w:eastAsia="Times New Roman" w:hAnsiTheme="minorHAnsi" w:cstheme="minorHAnsi"/>
          <w:b/>
          <w:bCs/>
          <w:i/>
          <w:iCs/>
          <w:color w:val="333333"/>
          <w:sz w:val="12"/>
          <w:szCs w:val="12"/>
        </w:rPr>
        <w:t>There is no evidence for warming-induced increases in extreme weather.</w:t>
      </w:r>
      <w:r w:rsidRPr="00A81A22">
        <w:rPr>
          <w:rFonts w:asciiTheme="minorHAnsi" w:eastAsia="Times New Roman" w:hAnsiTheme="minorHAnsi" w:cstheme="minorHAnsi"/>
          <w:color w:val="333333"/>
          <w:sz w:val="12"/>
          <w:szCs w:val="12"/>
        </w:rPr>
        <w:t xml:space="preserve"> Proponents of the CO2-induced global warming hypothesis often predict that extreme weather events such as droughts, floods, and hurricanes will become more numerous and/or extreme in a warmer world; however, there is no evidence to support this claim. In fact, many studies have revealed </w:t>
      </w:r>
      <w:r w:rsidRPr="00A81A22">
        <w:rPr>
          <w:rFonts w:asciiTheme="minorHAnsi" w:eastAsia="Times New Roman" w:hAnsiTheme="minorHAnsi" w:cstheme="minorHAnsi"/>
          <w:color w:val="333333"/>
          <w:u w:val="single"/>
        </w:rPr>
        <w:t xml:space="preserve">that the numbers and intensities of extreme weather events have remained relatively constant over the last century of modest global warming or have actually </w:t>
      </w:r>
      <w:r w:rsidRPr="00A81A22">
        <w:rPr>
          <w:rFonts w:asciiTheme="minorHAnsi" w:eastAsia="Times New Roman" w:hAnsiTheme="minorHAnsi" w:cstheme="minorHAnsi"/>
          <w:i/>
          <w:iCs/>
          <w:color w:val="333333"/>
          <w:u w:val="single"/>
        </w:rPr>
        <w:t>declined</w:t>
      </w:r>
      <w:r w:rsidRPr="00A81A22">
        <w:rPr>
          <w:rFonts w:asciiTheme="minorHAnsi" w:eastAsia="Times New Roman" w:hAnsiTheme="minorHAnsi" w:cstheme="minorHAnsi"/>
          <w:color w:val="333333"/>
          <w:u w:val="single"/>
        </w:rPr>
        <w:t>.</w:t>
      </w:r>
      <w:r w:rsidRPr="00A81A22">
        <w:rPr>
          <w:rFonts w:asciiTheme="minorHAnsi" w:eastAsia="Times New Roman" w:hAnsiTheme="minorHAnsi" w:cstheme="minorHAnsi"/>
          <w:color w:val="333333"/>
          <w:sz w:val="12"/>
          <w:szCs w:val="12"/>
        </w:rPr>
        <w:t xml:space="preserve"> Costs of damages from these phenomena, however, have risen dramatically; but this phenomenon has been demonstrated to be the result of evolving societal, demographic and economic factors. </w:t>
      </w:r>
      <w:r w:rsidRPr="00A81A22">
        <w:rPr>
          <w:rFonts w:asciiTheme="minorHAnsi" w:eastAsia="Times New Roman" w:hAnsiTheme="minorHAnsi" w:cstheme="minorHAnsi"/>
          <w:b/>
          <w:bCs/>
          <w:i/>
          <w:iCs/>
          <w:color w:val="333333"/>
          <w:sz w:val="12"/>
          <w:szCs w:val="12"/>
        </w:rPr>
        <w:t>Elevated levels of atmospheric CO2 are a boon to the biosphere.</w:t>
      </w:r>
      <w:r w:rsidRPr="00A81A22">
        <w:rPr>
          <w:rFonts w:asciiTheme="minorHAnsi" w:eastAsia="Times New Roman" w:hAnsiTheme="minorHAnsi" w:cstheme="minorHAnsi"/>
          <w:color w:val="333333"/>
          <w:sz w:val="12"/>
          <w:szCs w:val="12"/>
        </w:rPr>
        <w:t xml:space="preserve"> In lieu of global warming, a little of which would in all probability be good for the planet, where do the above considerations leave us? Simply with </w:t>
      </w:r>
      <w:r w:rsidRPr="00A81A22">
        <w:rPr>
          <w:rFonts w:asciiTheme="minorHAnsi" w:eastAsia="Times New Roman" w:hAnsiTheme="minorHAnsi" w:cstheme="minorHAnsi"/>
          <w:color w:val="333333"/>
          <w:u w:val="single"/>
        </w:rPr>
        <w:t>the biospheric benefits that come from the aerial fertilization effect of atmospheric CO2 enrichment: enhanced plant growth, increased plant water use efficiency, greater food production for both people and animals, plus a host of other biological benefits too numerous to describe in this short statement.</w:t>
      </w:r>
      <w:r w:rsidRPr="00A81A22">
        <w:rPr>
          <w:rFonts w:asciiTheme="minorHAnsi" w:eastAsia="Times New Roman" w:hAnsiTheme="minorHAnsi" w:cstheme="minorHAnsi"/>
          <w:color w:val="333333"/>
          <w:sz w:val="12"/>
          <w:szCs w:val="12"/>
        </w:rPr>
        <w:t xml:space="preserve"> And these benefits are not mere predictions. </w:t>
      </w:r>
      <w:r w:rsidRPr="00A81A22">
        <w:rPr>
          <w:rFonts w:asciiTheme="minorHAnsi" w:eastAsia="Times New Roman" w:hAnsiTheme="minorHAnsi" w:cstheme="minorHAnsi"/>
          <w:color w:val="333333"/>
          <w:u w:val="single"/>
        </w:rPr>
        <w:t>They are real. Already, in fact, they are evident i</w:t>
      </w:r>
      <w:r w:rsidRPr="00A81A22">
        <w:rPr>
          <w:rFonts w:asciiTheme="minorHAnsi" w:eastAsia="Times New Roman" w:hAnsiTheme="minorHAnsi" w:cstheme="minorHAnsi"/>
          <w:color w:val="333333"/>
          <w:sz w:val="12"/>
          <w:szCs w:val="12"/>
        </w:rPr>
        <w:t xml:space="preserve">n long-term tree-ring records, which reveal a history of increasing forest growth rates that have closely paralleled the progression of the Industrial Revolution. They can also be seen in the slow but inexorable spreading of woody plants into areas where only grasses grew before. In fact, the atmosphere itself bears witness to the increasing prowess of the entire biosphere in the yearly expanding amplitude of the its seasonal CO2 cycle. This oscillatory "breath of the biosphere" - its inhalation of CO2, produced by spring and summer terrestrial plant growth, and its exhalation of CO2, produced by fall and winter biomass decomposition - has been documented to be growing greater and greater each year in response to the ever-increasing growth stimulation provided by the ongoing rise in the air's CO2 content. </w:t>
      </w:r>
      <w:r w:rsidRPr="00A81A22">
        <w:rPr>
          <w:rFonts w:asciiTheme="minorHAnsi" w:eastAsia="Times New Roman" w:hAnsiTheme="minorHAnsi" w:cstheme="minorHAnsi"/>
          <w:b/>
          <w:bCs/>
          <w:i/>
          <w:iCs/>
          <w:color w:val="333333"/>
          <w:sz w:val="12"/>
          <w:szCs w:val="12"/>
        </w:rPr>
        <w:t>Atmospheric CO2 enrichment brings growth and prosperity to man and nature alike.</w:t>
      </w:r>
      <w:r w:rsidRPr="00A81A22">
        <w:rPr>
          <w:rFonts w:asciiTheme="minorHAnsi" w:eastAsia="Times New Roman" w:hAnsiTheme="minorHAnsi" w:cstheme="minorHAnsi"/>
          <w:color w:val="333333"/>
          <w:sz w:val="12"/>
          <w:szCs w:val="12"/>
        </w:rPr>
        <w:t xml:space="preserve"> This, then, is what we truly believe will be the result of the ongoing rise in the air's CO2 content: a reinvigorated biosphere characteristic of those prior periods of earth's history when the air's CO2 concentration was much higher than it is today, coupled with a climate not much different from that of the present. Are we right? Only time will tell. But one thing is certain now: there is much more real-world evidence for the encouraging scenario we paint here than for the doom-and-gloom predictions of apocalypse that are preached by those who blindly follow the manifestly less-than-adequate prognostications of imperfect climate models. Our policy prescription relative to anthropogenic CO2 emissions is thus to leave well enough alone and let nature and humanity take their inextricably intertwined course. All indications are that both will be well served by the ongoing rise in atmospheric CO2.</w:t>
      </w:r>
    </w:p>
    <w:p w:rsidR="00DE1C21" w:rsidRPr="00A81A22" w:rsidRDefault="00DE1C21" w:rsidP="00DE1C21">
      <w:pPr>
        <w:shd w:val="clear" w:color="auto" w:fill="FFFFFF"/>
        <w:rPr>
          <w:rFonts w:asciiTheme="minorHAnsi" w:eastAsia="Times New Roman" w:hAnsiTheme="minorHAnsi" w:cstheme="minorHAnsi"/>
          <w:color w:val="333333"/>
          <w:sz w:val="12"/>
          <w:szCs w:val="12"/>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Carbon dioxide isn’t a pollutant and has no impact</w:t>
      </w:r>
    </w:p>
    <w:p w:rsidR="00DE1C21" w:rsidRPr="00A81A22" w:rsidRDefault="00DE1C21" w:rsidP="00DE1C21">
      <w:pPr>
        <w:rPr>
          <w:rFonts w:asciiTheme="minorHAnsi" w:hAnsiTheme="minorHAnsi" w:cstheme="minorHAnsi"/>
        </w:rPr>
      </w:pPr>
      <w:r w:rsidRPr="00A81A22">
        <w:rPr>
          <w:rFonts w:asciiTheme="minorHAnsi" w:eastAsia="Times New Roman" w:hAnsiTheme="minorHAnsi" w:cstheme="minorHAnsi"/>
          <w:b/>
          <w:bCs/>
          <w:color w:val="000000" w:themeColor="text1"/>
        </w:rPr>
        <w:t>Craig Idso</w:t>
      </w:r>
      <w:r w:rsidRPr="00A81A22">
        <w:rPr>
          <w:rFonts w:asciiTheme="minorHAnsi" w:eastAsia="Times New Roman" w:hAnsiTheme="minorHAnsi" w:cstheme="minorHAnsi"/>
          <w:color w:val="000000" w:themeColor="text1"/>
        </w:rPr>
        <w:t>, ‘</w:t>
      </w:r>
      <w:r w:rsidRPr="00A81A22">
        <w:rPr>
          <w:rFonts w:asciiTheme="minorHAnsi" w:eastAsia="Times New Roman" w:hAnsiTheme="minorHAnsi" w:cstheme="minorHAnsi"/>
          <w:b/>
          <w:bCs/>
          <w:color w:val="000000" w:themeColor="text1"/>
        </w:rPr>
        <w:t>17</w:t>
      </w:r>
      <w:r w:rsidRPr="00A81A22">
        <w:rPr>
          <w:rFonts w:asciiTheme="minorHAnsi" w:eastAsia="Times New Roman" w:hAnsiTheme="minorHAnsi" w:cstheme="minorHAnsi"/>
          <w:color w:val="000000" w:themeColor="text1"/>
        </w:rPr>
        <w:t xml:space="preserve">, </w:t>
      </w:r>
      <w:r w:rsidRPr="00A81A22">
        <w:rPr>
          <w:rFonts w:asciiTheme="minorHAnsi" w:eastAsia="Times New Roman" w:hAnsiTheme="minorHAnsi" w:cstheme="minorHAnsi"/>
          <w:color w:val="000000" w:themeColor="text1"/>
          <w:sz w:val="18"/>
          <w:szCs w:val="18"/>
        </w:rPr>
        <w:t xml:space="preserve">Dr. Idso is the founder, former president, and currently chairman of the Center for the Study of Carbon Dioxide and Global Change.. "PRESS RELEASE: HEARTLAND INSTITUTE EXPERTS REACT TO EPA SCRAPPING THE CLEAN POWER PLAN," Heartland Institute, https://www.heartland.org/news-opinion/news/press-release-heartland-institute-experts-react-to-epa-scrapping-the-clean-power-plan, Mateo </w:t>
      </w:r>
      <w:r w:rsidRPr="00A81A22">
        <w:rPr>
          <w:rFonts w:asciiTheme="minorHAnsi" w:eastAsia="Times New Roman" w:hAnsiTheme="minorHAnsi" w:cstheme="minorHAnsi"/>
          <w:color w:val="333333"/>
          <w:sz w:val="12"/>
          <w:szCs w:val="12"/>
        </w:rPr>
        <w:t xml:space="preserve">Today’s action by Pruitt is a wake-up call for </w:t>
      </w:r>
      <w:r w:rsidRPr="00A81A22">
        <w:rPr>
          <w:rFonts w:asciiTheme="minorHAnsi" w:eastAsia="Times New Roman" w:hAnsiTheme="minorHAnsi" w:cstheme="minorHAnsi"/>
          <w:color w:val="333333"/>
          <w:u w:val="single"/>
        </w:rPr>
        <w:t xml:space="preserve">those who continue to falsely claim carbon dioxide is a pollutant. It isn’t, so get over it! Carbon dioxide is a colorless, odorless, and tasteless gas that is essential for life on Earth. It will never cause the dangerous global warming that climate alarmists and their failed models predict. </w:t>
      </w:r>
      <w:r w:rsidRPr="00A81A22">
        <w:rPr>
          <w:rFonts w:asciiTheme="minorHAnsi" w:eastAsia="Times New Roman" w:hAnsiTheme="minorHAnsi" w:cstheme="minorHAnsi"/>
          <w:color w:val="333333"/>
        </w:rPr>
        <w:t>Future legal challenges to reverse Pruitt’s action are welcomed, as they will only fail in the end.</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Democracy Impact</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Democratic institutions are resilient</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Elahi 6-20-19 (Mahmood, “US democracy remains resilient,” http://www.koreatimes.co.kr/www/opinion/2019/06/162_270790.html, ME)</w:t>
      </w:r>
    </w:p>
    <w:p w:rsidR="00DE1C21" w:rsidRPr="00A81A22" w:rsidRDefault="00DE1C21" w:rsidP="00DE1C21">
      <w:pPr>
        <w:rPr>
          <w:rFonts w:asciiTheme="minorHAnsi" w:hAnsiTheme="minorHAnsi" w:cstheme="minorHAnsi"/>
        </w:rPr>
      </w:pPr>
      <w:r w:rsidRPr="00A81A22">
        <w:rPr>
          <w:rStyle w:val="StyleUnderline"/>
          <w:rFonts w:asciiTheme="minorHAnsi" w:hAnsiTheme="minorHAnsi" w:cstheme="minorHAnsi"/>
        </w:rPr>
        <w:t>American political leaders seems to be engaged in a rhetorical war of words</w:t>
      </w:r>
      <w:r w:rsidRPr="00A81A22">
        <w:rPr>
          <w:rFonts w:asciiTheme="minorHAnsi" w:hAnsiTheme="minorHAnsi" w:cstheme="minorHAnsi"/>
        </w:rPr>
        <w:t xml:space="preserve"> with violent undertones. Referring to the calls for the impeachment of President Donald Trump, Democratic House Speaker Nancy Pelosi said: "I think Donald Trump should be in prison, not impeached." This reminds us of Trump's declaration during the 2016 campaign that Hillary Clinton should be locked up for using a private server for official business. Trump has escalated his attack on Special Counsel Robert Mueller for indulging in what he calls "a witch hunt" for his investigation over alleged collusion by Trump's election team with Russia. Although Mueller "absolved" Trump of any collusion with Russia, he didn't exonerate Trump from obstruction of justice. So, Trump continues to blast Mueller for "presidential persecution" and being in league with Democrats to undermine his presidency. House Democrats, on their part, have increased their pressure to impeach Trump for obstruction of justice and for lying to the American people. As pressure mounts on House Democrats to impeach Trump, Republicans are seeming to rally behind him, and a showdown between the Republican-controlled Senate and Democrat-controlled House of Representatives may be on the horizon if impeachment goes ahead. President Trump, on his part, responded with increased attacks on Democrats, calling House Speaker Nancy Pelosi a "nasty" person. He called off any cooperation with Democrats; and the two sides are now completely polarized. Trump has also become increasingly autocratic, using his executive privilege, acting without any consultation with Congress. He has unilaterally imposed tariffs on China, Canada and Mexico among others. His latest 5 percent tariffs on Mexican products unless Mexico takes steps to stem Guatemalan asylum seekers from entering the United States through its border is another example of Trump's autocratic decision-making. Even many Republicans are opposed to it. Although Trump suspended the tariffs after Mexico agreed to take appropriate measures to stem the flow of asylum seekers, he continues to threaten to re-impose them if he is not satisfied. These </w:t>
      </w:r>
      <w:r w:rsidRPr="00A81A22">
        <w:rPr>
          <w:rStyle w:val="StyleUnderline"/>
          <w:rFonts w:asciiTheme="minorHAnsi" w:hAnsiTheme="minorHAnsi" w:cstheme="minorHAnsi"/>
        </w:rPr>
        <w:t>autocratic tendencies and disarray in Washington have led many analysts to think that America might be moving toward</w:t>
      </w:r>
      <w:r w:rsidRPr="00A81A22">
        <w:rPr>
          <w:rFonts w:asciiTheme="minorHAnsi" w:hAnsiTheme="minorHAnsi" w:cstheme="minorHAnsi"/>
        </w:rPr>
        <w:t xml:space="preserve"> what CNN commentator Fareed Zakaria calls </w:t>
      </w:r>
      <w:r w:rsidRPr="00A81A22">
        <w:rPr>
          <w:rStyle w:val="StyleUnderline"/>
          <w:rFonts w:asciiTheme="minorHAnsi" w:hAnsiTheme="minorHAnsi" w:cstheme="minorHAnsi"/>
        </w:rPr>
        <w:t>an "illiberal democracy</w:t>
      </w:r>
      <w:r w:rsidRPr="00A81A22">
        <w:rPr>
          <w:rFonts w:asciiTheme="minorHAnsi" w:hAnsiTheme="minorHAnsi" w:cstheme="minorHAnsi"/>
        </w:rPr>
        <w:t xml:space="preserve">." He sees that in many parts of the world an emerging trend is the rise of the elected autocrat. Such autocrats are elected by the people. But they tend to take their electoral victories as a license to rule as they like. But </w:t>
      </w:r>
      <w:r w:rsidRPr="00A81A22">
        <w:rPr>
          <w:rStyle w:val="StyleUnderline"/>
          <w:rFonts w:asciiTheme="minorHAnsi" w:hAnsiTheme="minorHAnsi" w:cstheme="minorHAnsi"/>
        </w:rPr>
        <w:t>before we conclude that Trump is an elected autocrat, we must take into consideration America's</w:t>
      </w:r>
      <w:r w:rsidRPr="00A81A22">
        <w:rPr>
          <w:rFonts w:asciiTheme="minorHAnsi" w:hAnsiTheme="minorHAnsi" w:cstheme="minorHAnsi"/>
        </w:rPr>
        <w:t xml:space="preserve"> </w:t>
      </w:r>
      <w:r w:rsidRPr="00A81A22">
        <w:rPr>
          <w:rStyle w:val="Emphasis"/>
          <w:rFonts w:asciiTheme="minorHAnsi" w:hAnsiTheme="minorHAnsi" w:cstheme="minorHAnsi"/>
        </w:rPr>
        <w:t>extensive democratic institutions that provide checks and balances against the monopolization of decision-making by any autocratic leader</w:t>
      </w:r>
      <w:r w:rsidRPr="00A81A22">
        <w:rPr>
          <w:rFonts w:asciiTheme="minorHAnsi" w:hAnsiTheme="minorHAnsi" w:cstheme="minorHAnsi"/>
        </w:rPr>
        <w:t xml:space="preserve">. </w:t>
      </w:r>
      <w:r w:rsidRPr="00A81A22">
        <w:rPr>
          <w:rStyle w:val="Emphasis"/>
          <w:rFonts w:asciiTheme="minorHAnsi" w:hAnsiTheme="minorHAnsi" w:cstheme="minorHAnsi"/>
        </w:rPr>
        <w:t>First</w:t>
      </w:r>
      <w:r w:rsidRPr="00A81A22">
        <w:rPr>
          <w:rFonts w:asciiTheme="minorHAnsi" w:hAnsiTheme="minorHAnsi" w:cstheme="minorHAnsi"/>
        </w:rPr>
        <w:t xml:space="preserve">, </w:t>
      </w:r>
      <w:r w:rsidRPr="00A81A22">
        <w:rPr>
          <w:rStyle w:val="StyleUnderline"/>
          <w:rFonts w:asciiTheme="minorHAnsi" w:hAnsiTheme="minorHAnsi" w:cstheme="minorHAnsi"/>
        </w:rPr>
        <w:t>the U.S. Constitution is a living document, articulating all major issues relating to democratic governing</w:t>
      </w:r>
      <w:r w:rsidRPr="00A81A22">
        <w:rPr>
          <w:rFonts w:asciiTheme="minorHAnsi" w:hAnsiTheme="minorHAnsi" w:cstheme="minorHAnsi"/>
        </w:rPr>
        <w:t xml:space="preserve">. </w:t>
      </w:r>
      <w:r w:rsidRPr="00A81A22">
        <w:rPr>
          <w:rStyle w:val="Emphasis"/>
          <w:rFonts w:asciiTheme="minorHAnsi" w:hAnsiTheme="minorHAnsi" w:cstheme="minorHAnsi"/>
        </w:rPr>
        <w:t>Second</w:t>
      </w:r>
      <w:r w:rsidRPr="00A81A22">
        <w:rPr>
          <w:rFonts w:asciiTheme="minorHAnsi" w:hAnsiTheme="minorHAnsi" w:cstheme="minorHAnsi"/>
        </w:rPr>
        <w:t xml:space="preserve">, the </w:t>
      </w:r>
      <w:r w:rsidRPr="00A81A22">
        <w:rPr>
          <w:rStyle w:val="StyleUnderline"/>
          <w:rFonts w:asciiTheme="minorHAnsi" w:hAnsiTheme="minorHAnsi" w:cstheme="minorHAnsi"/>
        </w:rPr>
        <w:t>separation of powers is the most important feature of the Constitution</w:t>
      </w:r>
      <w:r w:rsidRPr="00A81A22">
        <w:rPr>
          <w:rFonts w:asciiTheme="minorHAnsi" w:hAnsiTheme="minorHAnsi" w:cstheme="minorHAnsi"/>
        </w:rPr>
        <w:t xml:space="preserve">. It separates executive and legislatives bodies, allowing each to provide checks on the other. Although this separation of powers can be compromised if the same party controls all branches of the government. This happened in 2016 when Donald Trump was elected president with both the Senate and the House of Representatives under the control of his Republican Party. However, this is rare and both Houses have shown their willingness to exert their own powers. </w:t>
      </w:r>
      <w:r w:rsidRPr="00A81A22">
        <w:rPr>
          <w:rStyle w:val="Emphasis"/>
          <w:rFonts w:asciiTheme="minorHAnsi" w:hAnsiTheme="minorHAnsi" w:cstheme="minorHAnsi"/>
        </w:rPr>
        <w:t>Third</w:t>
      </w:r>
      <w:r w:rsidRPr="00A81A22">
        <w:rPr>
          <w:rFonts w:asciiTheme="minorHAnsi" w:hAnsiTheme="minorHAnsi" w:cstheme="minorHAnsi"/>
        </w:rPr>
        <w:t xml:space="preserve">, although </w:t>
      </w:r>
      <w:r w:rsidRPr="00A81A22">
        <w:rPr>
          <w:rStyle w:val="StyleUnderline"/>
          <w:rFonts w:asciiTheme="minorHAnsi" w:hAnsiTheme="minorHAnsi" w:cstheme="minorHAnsi"/>
        </w:rPr>
        <w:t>Supreme Court Judges</w:t>
      </w:r>
      <w:r w:rsidRPr="00A81A22">
        <w:rPr>
          <w:rFonts w:asciiTheme="minorHAnsi" w:hAnsiTheme="minorHAnsi" w:cstheme="minorHAnsi"/>
        </w:rPr>
        <w:t xml:space="preserve"> are appointed by the president, they </w:t>
      </w:r>
      <w:r w:rsidRPr="00A81A22">
        <w:rPr>
          <w:rStyle w:val="StyleUnderline"/>
          <w:rFonts w:asciiTheme="minorHAnsi" w:hAnsiTheme="minorHAnsi" w:cstheme="minorHAnsi"/>
        </w:rPr>
        <w:t>are appointed for life and this gives them an independence not available to other appointees</w:t>
      </w:r>
      <w:r w:rsidRPr="00A81A22">
        <w:rPr>
          <w:rFonts w:asciiTheme="minorHAnsi" w:hAnsiTheme="minorHAnsi" w:cstheme="minorHAnsi"/>
        </w:rPr>
        <w:t xml:space="preserve">. And most </w:t>
      </w:r>
      <w:r w:rsidRPr="00A81A22">
        <w:rPr>
          <w:rStyle w:val="StyleUnderline"/>
          <w:rFonts w:asciiTheme="minorHAnsi" w:hAnsiTheme="minorHAnsi" w:cstheme="minorHAnsi"/>
        </w:rPr>
        <w:t>partisan judges have shown their independence time and again</w:t>
      </w:r>
      <w:r w:rsidRPr="00A81A22">
        <w:rPr>
          <w:rFonts w:asciiTheme="minorHAnsi" w:hAnsiTheme="minorHAnsi" w:cstheme="minorHAnsi"/>
        </w:rPr>
        <w:t xml:space="preserve">. </w:t>
      </w:r>
      <w:r w:rsidRPr="00A81A22">
        <w:rPr>
          <w:rStyle w:val="Emphasis"/>
          <w:rFonts w:asciiTheme="minorHAnsi" w:hAnsiTheme="minorHAnsi" w:cstheme="minorHAnsi"/>
        </w:rPr>
        <w:t>Fourth</w:t>
      </w:r>
      <w:r w:rsidRPr="00A81A22">
        <w:rPr>
          <w:rFonts w:asciiTheme="minorHAnsi" w:hAnsiTheme="minorHAnsi" w:cstheme="minorHAnsi"/>
        </w:rPr>
        <w:t xml:space="preserve">, </w:t>
      </w:r>
      <w:r w:rsidRPr="00A81A22">
        <w:rPr>
          <w:rStyle w:val="StyleUnderline"/>
          <w:rFonts w:asciiTheme="minorHAnsi" w:hAnsiTheme="minorHAnsi" w:cstheme="minorHAnsi"/>
        </w:rPr>
        <w:t>a free press</w:t>
      </w:r>
      <w:r w:rsidRPr="00A81A22">
        <w:rPr>
          <w:rFonts w:asciiTheme="minorHAnsi" w:hAnsiTheme="minorHAnsi" w:cstheme="minorHAnsi"/>
        </w:rPr>
        <w:t xml:space="preserve">, whose independence has been enshrined in the First Amendment, </w:t>
      </w:r>
      <w:r w:rsidRPr="00A81A22">
        <w:rPr>
          <w:rStyle w:val="StyleUnderline"/>
          <w:rFonts w:asciiTheme="minorHAnsi" w:hAnsiTheme="minorHAnsi" w:cstheme="minorHAnsi"/>
        </w:rPr>
        <w:t>provides a check on the government</w:t>
      </w:r>
      <w:r w:rsidRPr="00A81A22">
        <w:rPr>
          <w:rFonts w:asciiTheme="minorHAnsi" w:hAnsiTheme="minorHAnsi" w:cstheme="minorHAnsi"/>
        </w:rPr>
        <w:t xml:space="preserve">. Although </w:t>
      </w:r>
      <w:r w:rsidRPr="00A81A22">
        <w:rPr>
          <w:rStyle w:val="StyleUnderline"/>
          <w:rFonts w:asciiTheme="minorHAnsi" w:hAnsiTheme="minorHAnsi" w:cstheme="minorHAnsi"/>
        </w:rPr>
        <w:t>Trump calls the</w:t>
      </w:r>
      <w:r w:rsidRPr="00A81A22">
        <w:rPr>
          <w:rFonts w:asciiTheme="minorHAnsi" w:hAnsiTheme="minorHAnsi" w:cstheme="minorHAnsi"/>
        </w:rPr>
        <w:t xml:space="preserve"> critical </w:t>
      </w:r>
      <w:r w:rsidRPr="00A81A22">
        <w:rPr>
          <w:rStyle w:val="StyleUnderline"/>
          <w:rFonts w:asciiTheme="minorHAnsi" w:hAnsiTheme="minorHAnsi" w:cstheme="minorHAnsi"/>
        </w:rPr>
        <w:t>press the "enemy of the people," he cannot suppress it</w:t>
      </w:r>
      <w:r w:rsidRPr="00A81A22">
        <w:rPr>
          <w:rFonts w:asciiTheme="minorHAnsi" w:hAnsiTheme="minorHAnsi" w:cstheme="minorHAnsi"/>
        </w:rPr>
        <w:t xml:space="preserve">, violating the Constitution. These and other </w:t>
      </w:r>
      <w:r w:rsidRPr="00A81A22">
        <w:rPr>
          <w:rStyle w:val="Emphasis"/>
          <w:rFonts w:asciiTheme="minorHAnsi" w:hAnsiTheme="minorHAnsi" w:cstheme="minorHAnsi"/>
        </w:rPr>
        <w:t>democratic institutions remain resilient</w:t>
      </w:r>
      <w:r w:rsidRPr="00A81A22">
        <w:rPr>
          <w:rFonts w:asciiTheme="minorHAnsi" w:hAnsiTheme="minorHAnsi" w:cstheme="minorHAnsi"/>
        </w:rPr>
        <w:t xml:space="preserve"> </w:t>
      </w:r>
      <w:r w:rsidRPr="00A81A22">
        <w:rPr>
          <w:rStyle w:val="StyleUnderline"/>
          <w:rFonts w:asciiTheme="minorHAnsi" w:hAnsiTheme="minorHAnsi" w:cstheme="minorHAnsi"/>
        </w:rPr>
        <w:t>to</w:t>
      </w:r>
      <w:r w:rsidRPr="00A81A22">
        <w:rPr>
          <w:rFonts w:asciiTheme="minorHAnsi" w:hAnsiTheme="minorHAnsi" w:cstheme="minorHAnsi"/>
        </w:rPr>
        <w:t xml:space="preserve"> any design by any careerist to turn America into an </w:t>
      </w:r>
      <w:r w:rsidRPr="00A81A22">
        <w:rPr>
          <w:rStyle w:val="StyleUnderline"/>
          <w:rFonts w:asciiTheme="minorHAnsi" w:hAnsiTheme="minorHAnsi" w:cstheme="minorHAnsi"/>
        </w:rPr>
        <w:t>illiberal democracy</w:t>
      </w:r>
      <w:r w:rsidRPr="00A81A22">
        <w:rPr>
          <w:rFonts w:asciiTheme="minorHAnsi" w:hAnsiTheme="minorHAnsi" w:cstheme="minorHAnsi"/>
        </w:rPr>
        <w:t xml:space="preserve">. Despite Trump and his autocratic tendencies, </w:t>
      </w:r>
      <w:r w:rsidRPr="00A81A22">
        <w:rPr>
          <w:rStyle w:val="StyleUnderline"/>
          <w:rFonts w:asciiTheme="minorHAnsi" w:hAnsiTheme="minorHAnsi" w:cstheme="minorHAnsi"/>
        </w:rPr>
        <w:t>America will</w:t>
      </w:r>
      <w:r w:rsidRPr="00A81A22">
        <w:rPr>
          <w:rFonts w:asciiTheme="minorHAnsi" w:hAnsiTheme="minorHAnsi" w:cstheme="minorHAnsi"/>
        </w:rPr>
        <w:t xml:space="preserve"> always </w:t>
      </w:r>
      <w:r w:rsidRPr="00A81A22">
        <w:rPr>
          <w:rStyle w:val="StyleUnderline"/>
          <w:rFonts w:asciiTheme="minorHAnsi" w:hAnsiTheme="minorHAnsi" w:cstheme="minorHAnsi"/>
        </w:rPr>
        <w:t>remain</w:t>
      </w:r>
      <w:r w:rsidRPr="00A81A22">
        <w:rPr>
          <w:rFonts w:asciiTheme="minorHAnsi" w:hAnsiTheme="minorHAnsi" w:cstheme="minorHAnsi"/>
        </w:rPr>
        <w:t xml:space="preserve"> </w:t>
      </w:r>
      <w:r w:rsidRPr="00A81A22">
        <w:rPr>
          <w:rStyle w:val="Emphasis"/>
          <w:rFonts w:asciiTheme="minorHAnsi" w:hAnsiTheme="minorHAnsi" w:cstheme="minorHAnsi"/>
        </w:rPr>
        <w:t>a shining example of democracy</w:t>
      </w:r>
      <w:r w:rsidRPr="00A81A22">
        <w:rPr>
          <w:rFonts w:asciiTheme="minorHAnsi" w:hAnsiTheme="minorHAnsi" w:cstheme="minorHAnsi"/>
        </w:rPr>
        <w:t xml:space="preserve"> </w:t>
      </w:r>
      <w:r w:rsidRPr="00A81A22">
        <w:rPr>
          <w:rStyle w:val="StyleUnderline"/>
          <w:rFonts w:asciiTheme="minorHAnsi" w:hAnsiTheme="minorHAnsi" w:cstheme="minorHAnsi"/>
        </w:rPr>
        <w:t>in the real sense</w:t>
      </w:r>
      <w:r w:rsidRPr="00A81A22">
        <w:rPr>
          <w:rFonts w:asciiTheme="minorHAnsi" w:hAnsiTheme="minorHAnsi" w:cstheme="minorHAnsi"/>
        </w:rPr>
        <w:t xml:space="preserve"> and to quote President Abraham Lincoln's immortal declaration that "government by the people, of the people and for the people will not perish from the earth."</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Backsliding inevitable – democracy is dead</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Feffer director of Foreign Policy In Focus 6-12-19 (John, “Democracy Desperately Needs a Reboot,” https://fpif.org/democracy-desperately-needs-a-reboot/, ME)</w:t>
      </w:r>
    </w:p>
    <w:p w:rsidR="00DE1C21" w:rsidRPr="00A81A22" w:rsidRDefault="00DE1C21" w:rsidP="00DE1C21">
      <w:pPr>
        <w:rPr>
          <w:rFonts w:asciiTheme="minorHAnsi" w:hAnsiTheme="minorHAnsi" w:cstheme="minorHAnsi"/>
        </w:rPr>
      </w:pPr>
      <w:r w:rsidRPr="00A81A22">
        <w:rPr>
          <w:rFonts w:asciiTheme="minorHAnsi" w:hAnsiTheme="minorHAnsi" w:cstheme="minorHAnsi"/>
        </w:rPr>
        <w:t xml:space="preserve">If you’re a supporter of Donald Trump — or Jair Bolsonaro in Brazil or Matteo Salvini in Italy — you probably think that democracy has never been in better health. Recent elections in these countries didn’t just serve to rotate the elite from the conventional parties. Voters went to the polls and elected outsiders who promised to transform their political systems. That demonstrates that the system, that democracy itself, is not rigged in favor of the “deep state” or the Bilderberg global elite — or the plain vanilla leaders of the center left and center right. Moreover, from the perspective of this populist voter, these outsiders have continued to play by the democratic rules. They are pushing for specific pieces of legislation. They are making all manner of political and judicial appointments. They are trying to nudge the economy one way or another. They are standing up to outside forces who threaten to undermine sovereignty, the bedrock of any democratic system. Sure, these outsiders might make intemperate statements. They might lie. They might indulge in a bit of demagoguery. But politicians have always sinned in this way. Democracy carries on regardless. You don’t have to be a supporter of right-wing populists to believe that democracy is in fine fettle. The European Union just held elections to the European Parliament. The turnout was over 50 percent, the highest in two decades. True, right-wing populists increased their share from one-fifth to one-fourth of the chamber, with Marine Le Pen’s party coming out on top in France, Salvini’s Liga taking first place in Italy, and Nigel Farage’s Brexit party winning in the UK. But on the other side of the spectrum, the Greens came in second in Germany and expanded their stake of the European parliament from 7 to 9 percent. And for the first time, two pan-European parties ran candidates. The multi-issue progressive Democracy in Europe Movement 2025 (DiEM 25) received more than 1.4 million votes (but failed to win any seats). Or maybe you’re an activist fighting for democracy in an authoritarian state. In some countries, you have reason to celebrate. You just succeeded in forcing out the long-serving leader of long-suffering Sudan. You just booted the old, sick, corrupt head of Algeria. You’ve seen some important steps forward in terms of greater political pluralism in Ethiopia, in Malaysia, in Mexico. </w:t>
      </w:r>
      <w:r w:rsidRPr="00A81A22">
        <w:rPr>
          <w:rStyle w:val="StyleUnderline"/>
          <w:rFonts w:asciiTheme="minorHAnsi" w:hAnsiTheme="minorHAnsi" w:cstheme="minorHAnsi"/>
        </w:rPr>
        <w:t xml:space="preserve">You can cherry-pick </w:t>
      </w:r>
      <w:r w:rsidRPr="00A81A22">
        <w:rPr>
          <w:rFonts w:asciiTheme="minorHAnsi" w:hAnsiTheme="minorHAnsi" w:cstheme="minorHAnsi"/>
        </w:rPr>
        <w:t xml:space="preserve">such </w:t>
      </w:r>
      <w:r w:rsidRPr="00A81A22">
        <w:rPr>
          <w:rStyle w:val="StyleUnderline"/>
          <w:rFonts w:asciiTheme="minorHAnsi" w:hAnsiTheme="minorHAnsi" w:cstheme="minorHAnsi"/>
        </w:rPr>
        <w:t>examples</w:t>
      </w:r>
      <w:r w:rsidRPr="00A81A22">
        <w:rPr>
          <w:rFonts w:asciiTheme="minorHAnsi" w:hAnsiTheme="minorHAnsi" w:cstheme="minorHAnsi"/>
        </w:rPr>
        <w:t xml:space="preserve"> and perspectives </w:t>
      </w:r>
      <w:r w:rsidRPr="00A81A22">
        <w:rPr>
          <w:rStyle w:val="StyleUnderline"/>
          <w:rFonts w:asciiTheme="minorHAnsi" w:hAnsiTheme="minorHAnsi" w:cstheme="minorHAnsi"/>
        </w:rPr>
        <w:t>to build a case that the world is continuing to march</w:t>
      </w:r>
      <w:r w:rsidRPr="00A81A22">
        <w:rPr>
          <w:rFonts w:asciiTheme="minorHAnsi" w:hAnsiTheme="minorHAnsi" w:cstheme="minorHAnsi"/>
        </w:rPr>
        <w:t xml:space="preserve">, albeit two steps forward and one step back, </w:t>
      </w:r>
      <w:r w:rsidRPr="00A81A22">
        <w:rPr>
          <w:rStyle w:val="StyleUnderline"/>
          <w:rFonts w:asciiTheme="minorHAnsi" w:hAnsiTheme="minorHAnsi" w:cstheme="minorHAnsi"/>
        </w:rPr>
        <w:t>towards a more democratic future</w:t>
      </w:r>
      <w:r w:rsidRPr="00A81A22">
        <w:rPr>
          <w:rFonts w:asciiTheme="minorHAnsi" w:hAnsiTheme="minorHAnsi" w:cstheme="minorHAnsi"/>
        </w:rPr>
        <w:t xml:space="preserve">. </w:t>
      </w:r>
      <w:r w:rsidRPr="00A81A22">
        <w:rPr>
          <w:rStyle w:val="Emphasis"/>
          <w:rFonts w:asciiTheme="minorHAnsi" w:hAnsiTheme="minorHAnsi" w:cstheme="minorHAnsi"/>
        </w:rPr>
        <w:t>But you’d be wrong</w:t>
      </w:r>
      <w:r w:rsidRPr="00A81A22">
        <w:rPr>
          <w:rFonts w:asciiTheme="minorHAnsi" w:hAnsiTheme="minorHAnsi" w:cstheme="minorHAnsi"/>
        </w:rPr>
        <w:t xml:space="preserve">. </w:t>
      </w:r>
      <w:r w:rsidRPr="00A81A22">
        <w:rPr>
          <w:rStyle w:val="StyleUnderline"/>
          <w:rFonts w:asciiTheme="minorHAnsi" w:hAnsiTheme="minorHAnsi" w:cstheme="minorHAnsi"/>
        </w:rPr>
        <w:t>Democracy faces a</w:t>
      </w:r>
      <w:r w:rsidRPr="00A81A22">
        <w:rPr>
          <w:rFonts w:asciiTheme="minorHAnsi" w:hAnsiTheme="minorHAnsi" w:cstheme="minorHAnsi"/>
        </w:rPr>
        <w:t xml:space="preserve"> </w:t>
      </w:r>
      <w:r w:rsidRPr="00A81A22">
        <w:rPr>
          <w:rStyle w:val="Emphasis"/>
          <w:rFonts w:asciiTheme="minorHAnsi" w:hAnsiTheme="minorHAnsi" w:cstheme="minorHAnsi"/>
        </w:rPr>
        <w:t>global crisis</w:t>
      </w:r>
      <w:r w:rsidRPr="00A81A22">
        <w:rPr>
          <w:rFonts w:asciiTheme="minorHAnsi" w:hAnsiTheme="minorHAnsi" w:cstheme="minorHAnsi"/>
        </w:rPr>
        <w:t xml:space="preserve">. And this crisis couldn’t be coming at a worse time. Democracy’s Fourth Wave In 1991, political scientist Samuel Huntington published his much-cited book, The Third Wave. After a first wave of democratization in the nineteenth century and a second wave after World War II, Huntington argued, a third wave began to sweep through the world with the overthrow of dictatorship in Portugal in 1974 and leading all the way up to the collapse of communism in Eastern Europe and the fall of apartheid in South Africa. It was at this time, too, that Francis Fukuyama and others were talking about the inevitable spread of democracy — hand in hand with the market — to every corner of the globe. </w:t>
      </w:r>
      <w:r w:rsidRPr="00A81A22">
        <w:rPr>
          <w:rStyle w:val="StyleUnderline"/>
          <w:rFonts w:asciiTheme="minorHAnsi" w:hAnsiTheme="minorHAnsi" w:cstheme="minorHAnsi"/>
        </w:rPr>
        <w:t>Democratic politics appeared to be an indispensable element of modernity</w:t>
      </w:r>
      <w:r w:rsidRPr="00A81A22">
        <w:rPr>
          <w:rFonts w:asciiTheme="minorHAnsi" w:hAnsiTheme="minorHAnsi" w:cstheme="minorHAnsi"/>
        </w:rPr>
        <w:t xml:space="preserve">. As countries hit a certain economic, social, and technological threshold, a more educated and economically successful population demands greater political participation as a matter of course. Of course, democracy doesn’t just arrive like a prize when a country achieves a certain level of GDP. Movements of civil society, often assisted by reformers in government, push for free and fair elections, greater government transparency, equal rights for minorities, and so on. Sometimes, too, </w:t>
      </w:r>
      <w:r w:rsidRPr="00A81A22">
        <w:rPr>
          <w:rStyle w:val="StyleUnderline"/>
          <w:rFonts w:asciiTheme="minorHAnsi" w:hAnsiTheme="minorHAnsi" w:cstheme="minorHAnsi"/>
        </w:rPr>
        <w:t>outside actors play a role</w:t>
      </w:r>
      <w:r w:rsidRPr="00A81A22">
        <w:rPr>
          <w:rFonts w:asciiTheme="minorHAnsi" w:hAnsiTheme="minorHAnsi" w:cstheme="minorHAnsi"/>
        </w:rPr>
        <w:t xml:space="preserve"> — providing trainings or financing for those movements of civil society. Sometimes democratic nations sanction undemocratic governments for their violations of human rights. Sometimes more aggressive actors, like U.S. neoconservatives in the 2000s, push for military intervention in support of a regime change (ostensibly to democracy), as was the case in Afghanistan, Iraq, and Libya. However, </w:t>
      </w:r>
      <w:r w:rsidRPr="00A81A22">
        <w:rPr>
          <w:rStyle w:val="StyleUnderline"/>
          <w:rFonts w:asciiTheme="minorHAnsi" w:hAnsiTheme="minorHAnsi" w:cstheme="minorHAnsi"/>
        </w:rPr>
        <w:t>the modernization thesis generates too many exceptions to remain credible</w:t>
      </w:r>
      <w:r w:rsidRPr="00A81A22">
        <w:rPr>
          <w:rFonts w:asciiTheme="minorHAnsi" w:hAnsiTheme="minorHAnsi" w:cstheme="minorHAnsi"/>
        </w:rPr>
        <w:t xml:space="preserve">. </w:t>
      </w:r>
      <w:r w:rsidRPr="00A81A22">
        <w:rPr>
          <w:rStyle w:val="StyleUnderline"/>
          <w:rFonts w:asciiTheme="minorHAnsi" w:hAnsiTheme="minorHAnsi" w:cstheme="minorHAnsi"/>
        </w:rPr>
        <w:t>Both China and Saudi Arabia function at a high economic level without democracy. Russia and Turkey</w:t>
      </w:r>
      <w:r w:rsidRPr="00A81A22">
        <w:rPr>
          <w:rFonts w:asciiTheme="minorHAnsi" w:hAnsiTheme="minorHAnsi" w:cstheme="minorHAnsi"/>
        </w:rPr>
        <w:t xml:space="preserve">, both modern countries, </w:t>
      </w:r>
      <w:r w:rsidRPr="00A81A22">
        <w:rPr>
          <w:rStyle w:val="StyleUnderline"/>
          <w:rFonts w:asciiTheme="minorHAnsi" w:hAnsiTheme="minorHAnsi" w:cstheme="minorHAnsi"/>
        </w:rPr>
        <w:t>have backslid into illiberal states</w:t>
      </w:r>
      <w:r w:rsidRPr="00A81A22">
        <w:rPr>
          <w:rFonts w:asciiTheme="minorHAnsi" w:hAnsiTheme="minorHAnsi" w:cstheme="minorHAnsi"/>
        </w:rPr>
        <w:t xml:space="preserve">. </w:t>
      </w:r>
      <w:r w:rsidRPr="00A81A22">
        <w:rPr>
          <w:rStyle w:val="StyleUnderline"/>
          <w:rFonts w:asciiTheme="minorHAnsi" w:hAnsiTheme="minorHAnsi" w:cstheme="minorHAnsi"/>
        </w:rPr>
        <w:t>Of the countries that experienced Arab Spring revolutions in 2011, only Tunisia has managed to maintain a democracy</w:t>
      </w:r>
      <w:r w:rsidRPr="00A81A22">
        <w:rPr>
          <w:rFonts w:asciiTheme="minorHAnsi" w:hAnsiTheme="minorHAnsi" w:cstheme="minorHAnsi"/>
        </w:rPr>
        <w:t xml:space="preserve"> — as </w:t>
      </w:r>
      <w:r w:rsidRPr="00A81A22">
        <w:rPr>
          <w:rStyle w:val="StyleUnderline"/>
          <w:rFonts w:asciiTheme="minorHAnsi" w:hAnsiTheme="minorHAnsi" w:cstheme="minorHAnsi"/>
        </w:rPr>
        <w:t>civil war overtook Libya</w:t>
      </w:r>
      <w:r w:rsidRPr="00A81A22">
        <w:rPr>
          <w:rFonts w:asciiTheme="minorHAnsi" w:hAnsiTheme="minorHAnsi" w:cstheme="minorHAnsi"/>
        </w:rPr>
        <w:t xml:space="preserve">, </w:t>
      </w:r>
      <w:r w:rsidRPr="00A81A22">
        <w:rPr>
          <w:rStyle w:val="StyleUnderline"/>
          <w:rFonts w:asciiTheme="minorHAnsi" w:hAnsiTheme="minorHAnsi" w:cstheme="minorHAnsi"/>
        </w:rPr>
        <w:t>a military coup displaced</w:t>
      </w:r>
      <w:r w:rsidRPr="00A81A22">
        <w:rPr>
          <w:rFonts w:asciiTheme="minorHAnsi" w:hAnsiTheme="minorHAnsi" w:cstheme="minorHAnsi"/>
        </w:rPr>
        <w:t xml:space="preserve"> a democratically elected </w:t>
      </w:r>
      <w:r w:rsidRPr="00A81A22">
        <w:rPr>
          <w:rStyle w:val="StyleUnderline"/>
          <w:rFonts w:asciiTheme="minorHAnsi" w:hAnsiTheme="minorHAnsi" w:cstheme="minorHAnsi"/>
        </w:rPr>
        <w:t>government in Egypt</w:t>
      </w:r>
      <w:r w:rsidRPr="00A81A22">
        <w:rPr>
          <w:rFonts w:asciiTheme="minorHAnsi" w:hAnsiTheme="minorHAnsi" w:cstheme="minorHAnsi"/>
        </w:rPr>
        <w:t>, Bashar al-</w:t>
      </w:r>
      <w:r w:rsidRPr="00A81A22">
        <w:rPr>
          <w:rStyle w:val="StyleUnderline"/>
          <w:rFonts w:asciiTheme="minorHAnsi" w:hAnsiTheme="minorHAnsi" w:cstheme="minorHAnsi"/>
        </w:rPr>
        <w:t>Assad beat back various challenges in Syria, and the Gulf States repressed one mass demonstration after another</w:t>
      </w:r>
      <w:r w:rsidRPr="00A81A22">
        <w:rPr>
          <w:rFonts w:asciiTheme="minorHAnsi" w:hAnsiTheme="minorHAnsi" w:cstheme="minorHAnsi"/>
        </w:rPr>
        <w:t xml:space="preserve">. More recently, backed by Saudi Arabia and the UAE, </w:t>
      </w:r>
      <w:r w:rsidRPr="00A81A22">
        <w:rPr>
          <w:rStyle w:val="StyleUnderline"/>
          <w:rFonts w:asciiTheme="minorHAnsi" w:hAnsiTheme="minorHAnsi" w:cstheme="minorHAnsi"/>
        </w:rPr>
        <w:t>the military in Sudan is using violence to resist the demands of democracy</w:t>
      </w:r>
      <w:r w:rsidRPr="00A81A22">
        <w:rPr>
          <w:rFonts w:asciiTheme="minorHAnsi" w:hAnsiTheme="minorHAnsi" w:cstheme="minorHAnsi"/>
        </w:rPr>
        <w:t xml:space="preserve"> activists to turn over government to civilian hands. </w:t>
      </w:r>
      <w:r w:rsidRPr="00A81A22">
        <w:rPr>
          <w:rStyle w:val="StyleUnderline"/>
          <w:rFonts w:asciiTheme="minorHAnsi" w:hAnsiTheme="minorHAnsi" w:cstheme="minorHAnsi"/>
        </w:rPr>
        <w:t>In Algeria, the military</w:t>
      </w:r>
      <w:r w:rsidRPr="00A81A22">
        <w:rPr>
          <w:rFonts w:asciiTheme="minorHAnsi" w:hAnsiTheme="minorHAnsi" w:cstheme="minorHAnsi"/>
        </w:rPr>
        <w:t xml:space="preserve"> hasn’t resorted to violence, but it also </w:t>
      </w:r>
      <w:r w:rsidRPr="00A81A22">
        <w:rPr>
          <w:rStyle w:val="StyleUnderline"/>
          <w:rFonts w:asciiTheme="minorHAnsi" w:hAnsiTheme="minorHAnsi" w:cstheme="minorHAnsi"/>
        </w:rPr>
        <w:t>hasn’t stepped out of the way</w:t>
      </w:r>
      <w:r w:rsidRPr="00A81A22">
        <w:rPr>
          <w:rFonts w:asciiTheme="minorHAnsi" w:hAnsiTheme="minorHAnsi" w:cstheme="minorHAnsi"/>
        </w:rPr>
        <w:t xml:space="preserve">. Move back a few steps to get the bigger picture and the retreat of democracy looks like a global rout. Here, for instance, is Nic Cheeseman’s and Jeffrey Smith’s take on Africa in Foreign Affairs: </w:t>
      </w:r>
      <w:r w:rsidRPr="00A81A22">
        <w:rPr>
          <w:rStyle w:val="StyleUnderline"/>
          <w:rFonts w:asciiTheme="minorHAnsi" w:hAnsiTheme="minorHAnsi" w:cstheme="minorHAnsi"/>
        </w:rPr>
        <w:t>In Tanzania, President</w:t>
      </w:r>
      <w:r w:rsidRPr="00A81A22">
        <w:rPr>
          <w:rFonts w:asciiTheme="minorHAnsi" w:hAnsiTheme="minorHAnsi" w:cstheme="minorHAnsi"/>
        </w:rPr>
        <w:t xml:space="preserve"> John </w:t>
      </w:r>
      <w:r w:rsidRPr="00A81A22">
        <w:rPr>
          <w:rStyle w:val="StyleUnderline"/>
          <w:rFonts w:asciiTheme="minorHAnsi" w:hAnsiTheme="minorHAnsi" w:cstheme="minorHAnsi"/>
        </w:rPr>
        <w:t>Magufuli has clamped down on the opposition and censored the media</w:t>
      </w:r>
      <w:r w:rsidRPr="00A81A22">
        <w:rPr>
          <w:rFonts w:asciiTheme="minorHAnsi" w:hAnsiTheme="minorHAnsi" w:cstheme="minorHAnsi"/>
        </w:rPr>
        <w:t xml:space="preserve">. </w:t>
      </w:r>
      <w:r w:rsidRPr="00A81A22">
        <w:rPr>
          <w:rStyle w:val="StyleUnderline"/>
          <w:rFonts w:asciiTheme="minorHAnsi" w:hAnsiTheme="minorHAnsi" w:cstheme="minorHAnsi"/>
        </w:rPr>
        <w:t>His Zambian counterpart,</w:t>
      </w:r>
      <w:r w:rsidRPr="00A81A22">
        <w:rPr>
          <w:rFonts w:asciiTheme="minorHAnsi" w:hAnsiTheme="minorHAnsi" w:cstheme="minorHAnsi"/>
        </w:rPr>
        <w:t xml:space="preserve"> President Edgar Lungu, recently </w:t>
      </w:r>
      <w:r w:rsidRPr="00A81A22">
        <w:rPr>
          <w:rStyle w:val="StyleUnderline"/>
          <w:rFonts w:asciiTheme="minorHAnsi" w:hAnsiTheme="minorHAnsi" w:cstheme="minorHAnsi"/>
        </w:rPr>
        <w:t>arrested the main opposition leader</w:t>
      </w:r>
      <w:r w:rsidRPr="00A81A22">
        <w:rPr>
          <w:rFonts w:asciiTheme="minorHAnsi" w:hAnsiTheme="minorHAnsi" w:cstheme="minorHAnsi"/>
        </w:rPr>
        <w:t xml:space="preserve"> on trumped-up charges of treason and is seeking </w:t>
      </w:r>
      <w:r w:rsidRPr="00A81A22">
        <w:rPr>
          <w:rStyle w:val="StyleUnderline"/>
          <w:rFonts w:asciiTheme="minorHAnsi" w:hAnsiTheme="minorHAnsi" w:cstheme="minorHAnsi"/>
        </w:rPr>
        <w:t>to extend his stay in power to a third term</w:t>
      </w:r>
      <w:r w:rsidRPr="00A81A22">
        <w:rPr>
          <w:rFonts w:asciiTheme="minorHAnsi" w:hAnsiTheme="minorHAnsi" w:cstheme="minorHAnsi"/>
        </w:rPr>
        <w:t xml:space="preserve">. </w:t>
      </w:r>
      <w:r w:rsidRPr="00A81A22">
        <w:rPr>
          <w:rStyle w:val="Emphasis"/>
          <w:rFonts w:asciiTheme="minorHAnsi" w:hAnsiTheme="minorHAnsi" w:cstheme="minorHAnsi"/>
        </w:rPr>
        <w:t>This reflects a broader trend</w:t>
      </w:r>
      <w:r w:rsidRPr="00A81A22">
        <w:rPr>
          <w:rFonts w:asciiTheme="minorHAnsi" w:hAnsiTheme="minorHAnsi" w:cstheme="minorHAnsi"/>
        </w:rPr>
        <w:t xml:space="preserve">. According to Freedom House, a think tank, </w:t>
      </w:r>
      <w:r w:rsidRPr="00A81A22">
        <w:rPr>
          <w:rStyle w:val="Emphasis"/>
          <w:rFonts w:asciiTheme="minorHAnsi" w:hAnsiTheme="minorHAnsi" w:cstheme="minorHAnsi"/>
        </w:rPr>
        <w:t>just 11 percent of the continent is politically “free,”</w:t>
      </w:r>
      <w:r w:rsidRPr="00A81A22">
        <w:rPr>
          <w:rFonts w:asciiTheme="minorHAnsi" w:hAnsiTheme="minorHAnsi" w:cstheme="minorHAnsi"/>
        </w:rPr>
        <w:t xml:space="preserve"> </w:t>
      </w:r>
      <w:r w:rsidRPr="00A81A22">
        <w:rPr>
          <w:rStyle w:val="StyleUnderline"/>
          <w:rFonts w:asciiTheme="minorHAnsi" w:hAnsiTheme="minorHAnsi" w:cstheme="minorHAnsi"/>
        </w:rPr>
        <w:t>and the average level of democracy</w:t>
      </w:r>
      <w:r w:rsidRPr="00A81A22">
        <w:rPr>
          <w:rFonts w:asciiTheme="minorHAnsi" w:hAnsiTheme="minorHAnsi" w:cstheme="minorHAnsi"/>
        </w:rPr>
        <w:t xml:space="preserve">, understood as respect for political rights and civil liberties, </w:t>
      </w:r>
      <w:r w:rsidRPr="00A81A22">
        <w:rPr>
          <w:rStyle w:val="Emphasis"/>
          <w:rFonts w:asciiTheme="minorHAnsi" w:hAnsiTheme="minorHAnsi" w:cstheme="minorHAnsi"/>
        </w:rPr>
        <w:t>fell in each of the last 14 years</w:t>
      </w:r>
      <w:r w:rsidRPr="00A81A22">
        <w:rPr>
          <w:rFonts w:asciiTheme="minorHAnsi" w:hAnsiTheme="minorHAnsi" w:cstheme="minorHAnsi"/>
        </w:rPr>
        <w:t xml:space="preserve">. Or let’s take a </w:t>
      </w:r>
      <w:r w:rsidRPr="00A81A22">
        <w:rPr>
          <w:rStyle w:val="StyleUnderline"/>
          <w:rFonts w:asciiTheme="minorHAnsi" w:hAnsiTheme="minorHAnsi" w:cstheme="minorHAnsi"/>
        </w:rPr>
        <w:t>look at Southeast Asia</w:t>
      </w:r>
      <w:r w:rsidRPr="00A81A22">
        <w:rPr>
          <w:rFonts w:asciiTheme="minorHAnsi" w:hAnsiTheme="minorHAnsi" w:cstheme="minorHAnsi"/>
        </w:rPr>
        <w:t xml:space="preserve">, courtesy of Josh Kurlantzick: </w:t>
      </w:r>
      <w:r w:rsidRPr="00A81A22">
        <w:rPr>
          <w:rStyle w:val="StyleUnderline"/>
          <w:rFonts w:asciiTheme="minorHAnsi" w:hAnsiTheme="minorHAnsi" w:cstheme="minorHAnsi"/>
        </w:rPr>
        <w:t>Cambodia’s government transformed from an autocratic regime</w:t>
      </w:r>
      <w:r w:rsidRPr="00A81A22">
        <w:rPr>
          <w:rFonts w:asciiTheme="minorHAnsi" w:hAnsiTheme="minorHAnsi" w:cstheme="minorHAnsi"/>
        </w:rPr>
        <w:t xml:space="preserve"> where there was still some (minimal) space for opposition parties </w:t>
      </w:r>
      <w:r w:rsidRPr="00A81A22">
        <w:rPr>
          <w:rStyle w:val="StyleUnderline"/>
          <w:rFonts w:asciiTheme="minorHAnsi" w:hAnsiTheme="minorHAnsi" w:cstheme="minorHAnsi"/>
        </w:rPr>
        <w:t>into a fully one-party regime</w:t>
      </w:r>
      <w:r w:rsidRPr="00A81A22">
        <w:rPr>
          <w:rFonts w:asciiTheme="minorHAnsi" w:hAnsiTheme="minorHAnsi" w:cstheme="minorHAnsi"/>
        </w:rPr>
        <w:t xml:space="preserve">. </w:t>
      </w:r>
      <w:r w:rsidRPr="00A81A22">
        <w:rPr>
          <w:rStyle w:val="StyleUnderline"/>
          <w:rFonts w:asciiTheme="minorHAnsi" w:hAnsiTheme="minorHAnsi" w:cstheme="minorHAnsi"/>
        </w:rPr>
        <w:t>Thailand’s junta continued to repress the population</w:t>
      </w:r>
      <w:r w:rsidRPr="00A81A22">
        <w:rPr>
          <w:rFonts w:asciiTheme="minorHAnsi" w:hAnsiTheme="minorHAnsi" w:cstheme="minorHAnsi"/>
        </w:rPr>
        <w:t xml:space="preserve">, attempting to control the run-up to elections still planned in February 2019. The </w:t>
      </w:r>
      <w:r w:rsidRPr="00A81A22">
        <w:rPr>
          <w:rStyle w:val="StyleUnderline"/>
          <w:rFonts w:asciiTheme="minorHAnsi" w:hAnsiTheme="minorHAnsi" w:cstheme="minorHAnsi"/>
        </w:rPr>
        <w:t>Myanmar</w:t>
      </w:r>
      <w:r w:rsidRPr="00A81A22">
        <w:rPr>
          <w:rFonts w:asciiTheme="minorHAnsi" w:hAnsiTheme="minorHAnsi" w:cstheme="minorHAnsi"/>
        </w:rPr>
        <w:t xml:space="preserve"> government </w:t>
      </w:r>
      <w:r w:rsidRPr="00A81A22">
        <w:rPr>
          <w:rStyle w:val="StyleUnderline"/>
          <w:rFonts w:asciiTheme="minorHAnsi" w:hAnsiTheme="minorHAnsi" w:cstheme="minorHAnsi"/>
        </w:rPr>
        <w:t>continued to stonewall</w:t>
      </w:r>
      <w:r w:rsidRPr="00A81A22">
        <w:rPr>
          <w:rFonts w:asciiTheme="minorHAnsi" w:hAnsiTheme="minorHAnsi" w:cstheme="minorHAnsi"/>
        </w:rPr>
        <w:t xml:space="preserve"> a real </w:t>
      </w:r>
      <w:r w:rsidRPr="00A81A22">
        <w:rPr>
          <w:rStyle w:val="StyleUnderline"/>
          <w:rFonts w:asciiTheme="minorHAnsi" w:hAnsiTheme="minorHAnsi" w:cstheme="minorHAnsi"/>
        </w:rPr>
        <w:t>investigation into</w:t>
      </w:r>
      <w:r w:rsidRPr="00A81A22">
        <w:rPr>
          <w:rFonts w:asciiTheme="minorHAnsi" w:hAnsiTheme="minorHAnsi" w:cstheme="minorHAnsi"/>
        </w:rPr>
        <w:t xml:space="preserve"> the alleged </w:t>
      </w:r>
      <w:r w:rsidRPr="00A81A22">
        <w:rPr>
          <w:rStyle w:val="StyleUnderline"/>
          <w:rFonts w:asciiTheme="minorHAnsi" w:hAnsiTheme="minorHAnsi" w:cstheme="minorHAnsi"/>
        </w:rPr>
        <w:t>crimes against humanity</w:t>
      </w:r>
      <w:r w:rsidRPr="00A81A22">
        <w:rPr>
          <w:rFonts w:asciiTheme="minorHAnsi" w:hAnsiTheme="minorHAnsi" w:cstheme="minorHAnsi"/>
        </w:rPr>
        <w:t xml:space="preserve"> in Rakhine State, despite significant international pressure to allow an investigation. And even </w:t>
      </w:r>
      <w:r w:rsidRPr="00A81A22">
        <w:rPr>
          <w:rStyle w:val="StyleUnderline"/>
          <w:rFonts w:asciiTheme="minorHAnsi" w:hAnsiTheme="minorHAnsi" w:cstheme="minorHAnsi"/>
        </w:rPr>
        <w:t>in Indonesia</w:t>
      </w:r>
      <w:r w:rsidRPr="00A81A22">
        <w:rPr>
          <w:rFonts w:asciiTheme="minorHAnsi" w:hAnsiTheme="minorHAnsi" w:cstheme="minorHAnsi"/>
        </w:rPr>
        <w:t xml:space="preserve">, one of the freest states in the region, </w:t>
      </w:r>
      <w:r w:rsidRPr="00A81A22">
        <w:rPr>
          <w:rStyle w:val="StyleUnderline"/>
          <w:rFonts w:asciiTheme="minorHAnsi" w:hAnsiTheme="minorHAnsi" w:cstheme="minorHAnsi"/>
        </w:rPr>
        <w:t>the Jokowi government has given off</w:t>
      </w:r>
      <w:r w:rsidRPr="00A81A22">
        <w:rPr>
          <w:rFonts w:asciiTheme="minorHAnsi" w:hAnsiTheme="minorHAnsi" w:cstheme="minorHAnsi"/>
        </w:rPr>
        <w:t xml:space="preserve"> worrying </w:t>
      </w:r>
      <w:r w:rsidRPr="00A81A22">
        <w:rPr>
          <w:rStyle w:val="StyleUnderline"/>
          <w:rFonts w:asciiTheme="minorHAnsi" w:hAnsiTheme="minorHAnsi" w:cstheme="minorHAnsi"/>
        </w:rPr>
        <w:t>signs of</w:t>
      </w:r>
      <w:r w:rsidRPr="00A81A22">
        <w:rPr>
          <w:rFonts w:asciiTheme="minorHAnsi" w:hAnsiTheme="minorHAnsi" w:cstheme="minorHAnsi"/>
        </w:rPr>
        <w:t xml:space="preserve"> increasingly </w:t>
      </w:r>
      <w:r w:rsidRPr="00A81A22">
        <w:rPr>
          <w:rStyle w:val="StyleUnderline"/>
          <w:rFonts w:asciiTheme="minorHAnsi" w:hAnsiTheme="minorHAnsi" w:cstheme="minorHAnsi"/>
        </w:rPr>
        <w:t>authoritarian tendencies</w:t>
      </w:r>
      <w:r w:rsidRPr="00A81A22">
        <w:rPr>
          <w:rFonts w:asciiTheme="minorHAnsi" w:hAnsiTheme="minorHAnsi" w:cstheme="minorHAnsi"/>
        </w:rPr>
        <w:t xml:space="preserve">. Or how about this assessment of Latin America from The Washington Post last year (before the Brazilian election): Brazil is not the only Latin American country with troubled politics. </w:t>
      </w:r>
      <w:r w:rsidRPr="00A81A22">
        <w:rPr>
          <w:rStyle w:val="StyleUnderline"/>
          <w:rFonts w:asciiTheme="minorHAnsi" w:hAnsiTheme="minorHAnsi" w:cstheme="minorHAnsi"/>
        </w:rPr>
        <w:t>Democracy has collapsed in Nicaragua and Venezuela and is in serious trouble in</w:t>
      </w:r>
      <w:r w:rsidRPr="00A81A22">
        <w:rPr>
          <w:rFonts w:asciiTheme="minorHAnsi" w:hAnsiTheme="minorHAnsi" w:cstheme="minorHAnsi"/>
        </w:rPr>
        <w:t xml:space="preserve"> countries such as </w:t>
      </w:r>
      <w:r w:rsidRPr="00A81A22">
        <w:rPr>
          <w:rStyle w:val="StyleUnderline"/>
          <w:rFonts w:asciiTheme="minorHAnsi" w:hAnsiTheme="minorHAnsi" w:cstheme="minorHAnsi"/>
        </w:rPr>
        <w:t>Bolivia and Honduras</w:t>
      </w:r>
      <w:r w:rsidRPr="00A81A22">
        <w:rPr>
          <w:rFonts w:asciiTheme="minorHAnsi" w:hAnsiTheme="minorHAnsi" w:cstheme="minorHAnsi"/>
        </w:rPr>
        <w:t xml:space="preserve">. </w:t>
      </w:r>
      <w:r w:rsidRPr="00A81A22">
        <w:rPr>
          <w:rStyle w:val="StyleUnderline"/>
          <w:rFonts w:asciiTheme="minorHAnsi" w:hAnsiTheme="minorHAnsi" w:cstheme="minorHAnsi"/>
        </w:rPr>
        <w:t>In El Salvador, Guatemala, Honduras and Mexico</w:t>
      </w:r>
      <w:r w:rsidRPr="00A81A22">
        <w:rPr>
          <w:rFonts w:asciiTheme="minorHAnsi" w:hAnsiTheme="minorHAnsi" w:cstheme="minorHAnsi"/>
        </w:rPr>
        <w:t xml:space="preserve">, just </w:t>
      </w:r>
      <w:r w:rsidRPr="00A81A22">
        <w:rPr>
          <w:rStyle w:val="StyleUnderline"/>
          <w:rFonts w:asciiTheme="minorHAnsi" w:hAnsiTheme="minorHAnsi" w:cstheme="minorHAnsi"/>
        </w:rPr>
        <w:t>as in Brazil</w:t>
      </w:r>
      <w:r w:rsidRPr="00A81A22">
        <w:rPr>
          <w:rFonts w:asciiTheme="minorHAnsi" w:hAnsiTheme="minorHAnsi" w:cstheme="minorHAnsi"/>
        </w:rPr>
        <w:t xml:space="preserve">, </w:t>
      </w:r>
      <w:r w:rsidRPr="00A81A22">
        <w:rPr>
          <w:rStyle w:val="StyleUnderline"/>
          <w:rFonts w:asciiTheme="minorHAnsi" w:hAnsiTheme="minorHAnsi" w:cstheme="minorHAnsi"/>
        </w:rPr>
        <w:t>criminal organizations rule</w:t>
      </w:r>
      <w:r w:rsidRPr="00A81A22">
        <w:rPr>
          <w:rFonts w:asciiTheme="minorHAnsi" w:hAnsiTheme="minorHAnsi" w:cstheme="minorHAnsi"/>
        </w:rPr>
        <w:t xml:space="preserve"> the poorer parts of many cities, </w:t>
      </w:r>
      <w:r w:rsidRPr="00A81A22">
        <w:rPr>
          <w:rStyle w:val="StyleUnderline"/>
          <w:rFonts w:asciiTheme="minorHAnsi" w:hAnsiTheme="minorHAnsi" w:cstheme="minorHAnsi"/>
        </w:rPr>
        <w:t>weakening democracy and undermining the rule of law</w:t>
      </w:r>
      <w:r w:rsidRPr="00A81A22">
        <w:rPr>
          <w:rFonts w:asciiTheme="minorHAnsi" w:hAnsiTheme="minorHAnsi" w:cstheme="minorHAnsi"/>
        </w:rPr>
        <w:t xml:space="preserve">. Waves, of course, go both ways. And the fourth democratic tide definitely seems to be going in the wrong direction. The 2019 Freedom House report, entitled “Democracy in Retreat,” chronicles 13 years of decline. The V-Dem Institute in Sweden, in its 2019 report on the state of global democracy, identifies a “third wave of autocratization” affecting 24 countries (including the United States). The Economist Intelligence Unit is somewhat more optimistic, arguing that “the retreat of global democracy ended in 2018.” But all the threats itemized in the Unit’s actual report are a reminder that this optimism stems from the fact that the terrible state of democracy didn’t get demonstrably worse last year. And, the report concludes, the decline must just have paused last year before continuing on its dismal trajectory. Democracy’s Dial-Up Dilemma I’ve written extensively about how Donald </w:t>
      </w:r>
      <w:r w:rsidRPr="00A81A22">
        <w:rPr>
          <w:rStyle w:val="StyleUnderline"/>
          <w:rFonts w:asciiTheme="minorHAnsi" w:hAnsiTheme="minorHAnsi" w:cstheme="minorHAnsi"/>
        </w:rPr>
        <w:t>Trump has undermined U.S. democracy</w:t>
      </w:r>
      <w:r w:rsidRPr="00A81A22">
        <w:rPr>
          <w:rFonts w:asciiTheme="minorHAnsi" w:hAnsiTheme="minorHAnsi" w:cstheme="minorHAnsi"/>
        </w:rPr>
        <w:t xml:space="preserve"> with his rhetoric, his appointments, his attacks on the press, his executive actions, his self-serving financial decisions, and so on. I’ve connected the attacks on democracy in the United States to trends toward autocracy in East-Central Europe from the 1990s onward. I’ve compared Trump’s politics to the majoritarian aspirations of Narendra Modi in India, Benjamin </w:t>
      </w:r>
      <w:r w:rsidRPr="00A81A22">
        <w:rPr>
          <w:rStyle w:val="StyleUnderline"/>
          <w:rFonts w:asciiTheme="minorHAnsi" w:hAnsiTheme="minorHAnsi" w:cstheme="minorHAnsi"/>
        </w:rPr>
        <w:t>Netanyahu in Israel</w:t>
      </w:r>
      <w:r w:rsidRPr="00A81A22">
        <w:rPr>
          <w:rFonts w:asciiTheme="minorHAnsi" w:hAnsiTheme="minorHAnsi" w:cstheme="minorHAnsi"/>
        </w:rPr>
        <w:t xml:space="preserve">, </w:t>
      </w:r>
      <w:r w:rsidRPr="00A81A22">
        <w:rPr>
          <w:rStyle w:val="StyleUnderline"/>
          <w:rFonts w:asciiTheme="minorHAnsi" w:hAnsiTheme="minorHAnsi" w:cstheme="minorHAnsi"/>
        </w:rPr>
        <w:t>Mohammed bin Salman in Saudi Arabia</w:t>
      </w:r>
      <w:r w:rsidRPr="00A81A22">
        <w:rPr>
          <w:rFonts w:asciiTheme="minorHAnsi" w:hAnsiTheme="minorHAnsi" w:cstheme="minorHAnsi"/>
        </w:rPr>
        <w:t xml:space="preserve">, </w:t>
      </w:r>
      <w:r w:rsidRPr="00A81A22">
        <w:rPr>
          <w:rStyle w:val="StyleUnderline"/>
          <w:rFonts w:asciiTheme="minorHAnsi" w:hAnsiTheme="minorHAnsi" w:cstheme="minorHAnsi"/>
        </w:rPr>
        <w:t>and</w:t>
      </w:r>
      <w:r w:rsidRPr="00A81A22">
        <w:rPr>
          <w:rFonts w:asciiTheme="minorHAnsi" w:hAnsiTheme="minorHAnsi" w:cstheme="minorHAnsi"/>
        </w:rPr>
        <w:t xml:space="preserve"> Vladimir </w:t>
      </w:r>
      <w:r w:rsidRPr="00A81A22">
        <w:rPr>
          <w:rStyle w:val="StyleUnderline"/>
          <w:rFonts w:asciiTheme="minorHAnsi" w:hAnsiTheme="minorHAnsi" w:cstheme="minorHAnsi"/>
        </w:rPr>
        <w:t>Putin in Russia</w:t>
      </w:r>
      <w:r w:rsidRPr="00A81A22">
        <w:rPr>
          <w:rFonts w:asciiTheme="minorHAnsi" w:hAnsiTheme="minorHAnsi" w:cstheme="minorHAnsi"/>
        </w:rPr>
        <w:t xml:space="preserve">. Maybe it’s a positive sign that an outsider won the 2016 elections (putting aside Russian interference for the moment). If Donald Trump can do it, so perhaps can Bernie Sanders or the Green Party. Another politics is indeed possible. But everything else about </w:t>
      </w:r>
      <w:r w:rsidRPr="00A81A22">
        <w:rPr>
          <w:rStyle w:val="StyleUnderline"/>
          <w:rFonts w:asciiTheme="minorHAnsi" w:hAnsiTheme="minorHAnsi" w:cstheme="minorHAnsi"/>
        </w:rPr>
        <w:t>Trump is</w:t>
      </w:r>
      <w:r w:rsidRPr="00A81A22">
        <w:rPr>
          <w:rFonts w:asciiTheme="minorHAnsi" w:hAnsiTheme="minorHAnsi" w:cstheme="minorHAnsi"/>
        </w:rPr>
        <w:t xml:space="preserve"> profoundly anti-democratic. Worse, he’s </w:t>
      </w:r>
      <w:r w:rsidRPr="00A81A22">
        <w:rPr>
          <w:rStyle w:val="StyleUnderline"/>
          <w:rFonts w:asciiTheme="minorHAnsi" w:hAnsiTheme="minorHAnsi" w:cstheme="minorHAnsi"/>
        </w:rPr>
        <w:t>part of a more general trend</w:t>
      </w:r>
      <w:r w:rsidRPr="00A81A22">
        <w:rPr>
          <w:rFonts w:asciiTheme="minorHAnsi" w:hAnsiTheme="minorHAnsi" w:cstheme="minorHAnsi"/>
        </w:rPr>
        <w:t xml:space="preserve">. </w:t>
      </w:r>
      <w:r w:rsidRPr="00A81A22">
        <w:rPr>
          <w:rStyle w:val="StyleUnderline"/>
          <w:rFonts w:asciiTheme="minorHAnsi" w:hAnsiTheme="minorHAnsi" w:cstheme="minorHAnsi"/>
        </w:rPr>
        <w:t>Democracy’s troubles do not simply result from generals seizing power</w:t>
      </w:r>
      <w:r w:rsidRPr="00A81A22">
        <w:rPr>
          <w:rFonts w:asciiTheme="minorHAnsi" w:hAnsiTheme="minorHAnsi" w:cstheme="minorHAnsi"/>
        </w:rPr>
        <w:t xml:space="preserve"> (as in Thailand or Egypt), </w:t>
      </w:r>
      <w:r w:rsidRPr="00A81A22">
        <w:rPr>
          <w:rStyle w:val="StyleUnderline"/>
          <w:rFonts w:asciiTheme="minorHAnsi" w:hAnsiTheme="minorHAnsi" w:cstheme="minorHAnsi"/>
        </w:rPr>
        <w:t>undemocratic rulers consolidating power</w:t>
      </w:r>
      <w:r w:rsidRPr="00A81A22">
        <w:rPr>
          <w:rFonts w:asciiTheme="minorHAnsi" w:hAnsiTheme="minorHAnsi" w:cstheme="minorHAnsi"/>
        </w:rPr>
        <w:t xml:space="preserve"> (like Xi Jinping in China), </w:t>
      </w:r>
      <w:r w:rsidRPr="00A81A22">
        <w:rPr>
          <w:rStyle w:val="StyleUnderline"/>
          <w:rFonts w:asciiTheme="minorHAnsi" w:hAnsiTheme="minorHAnsi" w:cstheme="minorHAnsi"/>
        </w:rPr>
        <w:t>or illiberal leaders weakening the institutions of democratic governance</w:t>
      </w:r>
      <w:r w:rsidRPr="00A81A22">
        <w:rPr>
          <w:rFonts w:asciiTheme="minorHAnsi" w:hAnsiTheme="minorHAnsi" w:cstheme="minorHAnsi"/>
        </w:rPr>
        <w:t xml:space="preserve"> (like Victor Orban in Hungary, Daniel Ortega in Nicaragua, Recep Tayyip Erdogan in Turkey, or Rodrigo Duterte in the Philippines). In other words, </w:t>
      </w:r>
      <w:r w:rsidRPr="00A81A22">
        <w:rPr>
          <w:rStyle w:val="StyleUnderline"/>
          <w:rFonts w:asciiTheme="minorHAnsi" w:hAnsiTheme="minorHAnsi" w:cstheme="minorHAnsi"/>
        </w:rPr>
        <w:t>democracy’s discontents are not solely external to democracy itself</w:t>
      </w:r>
      <w:r w:rsidRPr="00A81A22">
        <w:rPr>
          <w:rFonts w:asciiTheme="minorHAnsi" w:hAnsiTheme="minorHAnsi" w:cstheme="minorHAnsi"/>
        </w:rPr>
        <w:t xml:space="preserve">. There’s a deeper vein of popular dissatisfaction. According to Pew research from 2018, a majority of people (out of 27 at least formally democratic countries polled) are dissatisfied with democracy. And for good reason. They are disgusted with the corruption of elected leaders. They are unhappy with economic policies that continue to widen the gap between rich and poor. They are fed up with politicians for not responding with sufficient urgency to global problems like climate change or refugees. Here’s an equally disturbing possibility. </w:t>
      </w:r>
      <w:r w:rsidRPr="00A81A22">
        <w:rPr>
          <w:rStyle w:val="StyleUnderline"/>
          <w:rFonts w:asciiTheme="minorHAnsi" w:hAnsiTheme="minorHAnsi" w:cstheme="minorHAnsi"/>
        </w:rPr>
        <w:t>Even in</w:t>
      </w:r>
      <w:r w:rsidRPr="00A81A22">
        <w:rPr>
          <w:rFonts w:asciiTheme="minorHAnsi" w:hAnsiTheme="minorHAnsi" w:cstheme="minorHAnsi"/>
        </w:rPr>
        <w:t xml:space="preserve"> the </w:t>
      </w:r>
      <w:r w:rsidRPr="00A81A22">
        <w:rPr>
          <w:rStyle w:val="StyleUnderline"/>
          <w:rFonts w:asciiTheme="minorHAnsi" w:hAnsiTheme="minorHAnsi" w:cstheme="minorHAnsi"/>
        </w:rPr>
        <w:t>so-called advanced democracies</w:t>
      </w:r>
      <w:r w:rsidRPr="00A81A22">
        <w:rPr>
          <w:rFonts w:asciiTheme="minorHAnsi" w:hAnsiTheme="minorHAnsi" w:cstheme="minorHAnsi"/>
        </w:rPr>
        <w:t xml:space="preserve">, the </w:t>
      </w:r>
      <w:r w:rsidRPr="00A81A22">
        <w:rPr>
          <w:rStyle w:val="StyleUnderline"/>
          <w:rFonts w:asciiTheme="minorHAnsi" w:hAnsiTheme="minorHAnsi" w:cstheme="minorHAnsi"/>
        </w:rPr>
        <w:t>political software has become outdated</w:t>
      </w:r>
      <w:r w:rsidRPr="00A81A22">
        <w:rPr>
          <w:rFonts w:asciiTheme="minorHAnsi" w:hAnsiTheme="minorHAnsi" w:cstheme="minorHAnsi"/>
        </w:rPr>
        <w:t xml:space="preserve">, full of bugs, susceptible to hacking. Put simply, democracy requires a thorough update to deal with the tasks at hand. So, for instance, </w:t>
      </w:r>
      <w:r w:rsidRPr="00A81A22">
        <w:rPr>
          <w:rStyle w:val="StyleUnderline"/>
          <w:rFonts w:asciiTheme="minorHAnsi" w:hAnsiTheme="minorHAnsi" w:cstheme="minorHAnsi"/>
        </w:rPr>
        <w:t>democratic institutions have failed to get a handle on the flow of capital, licit and illicit, that forms the circulatory system of the global economy</w:t>
      </w:r>
      <w:r w:rsidRPr="00A81A22">
        <w:rPr>
          <w:rFonts w:asciiTheme="minorHAnsi" w:hAnsiTheme="minorHAnsi" w:cstheme="minorHAnsi"/>
        </w:rPr>
        <w:t xml:space="preserve">. The corruption outlined in the Panama Papers, the Russian laundromat, and the Odebrecht scandal, among others, reveal just how weak the checks and balances of democracy have been. Watchdog institutions — media, inter-governmental authorities — have been playing catch up as the financial world devises new instruments to “create” wealth and criminals come up with new scams to steal wealth. The Internet and social media have been hailed as great opportunities for democracy. States can use electronic referenda to encourage greater civic participation. Democracy activists can use Twitter to organize protests at the drop of a hashtag. But the speed of new technologies also establishes certain expectations in the electorate. Citizens expect lightning fast responses from their email, texts, web searches, and streaming services. But government seems stuck in the dial-up age. It takes forever to get legislation passed. The lines at social service centers are long and frustrating. In some cases, the slowness of government response is more than just irritating. The last IPCC report suggests that the world has only a dozen years to deal with climate change before it’s too late. All of the patient diplomacy of states leading up to the Paris climate deal, which itself was an insufficient response to the crisis, was then undone by the results of… American democracy. It’s no surprise, then, that </w:t>
      </w:r>
      <w:r w:rsidRPr="00A81A22">
        <w:rPr>
          <w:rStyle w:val="StyleUnderline"/>
          <w:rFonts w:asciiTheme="minorHAnsi" w:hAnsiTheme="minorHAnsi" w:cstheme="minorHAnsi"/>
        </w:rPr>
        <w:t>voters have gravitated toward right-wing politicians who promise fast results and easy solutions</w:t>
      </w:r>
      <w:r w:rsidRPr="00A81A22">
        <w:rPr>
          <w:rFonts w:asciiTheme="minorHAnsi" w:hAnsiTheme="minorHAnsi" w:cstheme="minorHAnsi"/>
        </w:rPr>
        <w:t xml:space="preserve">, however illusory those might be. In other words, </w:t>
      </w:r>
      <w:r w:rsidRPr="00A81A22">
        <w:rPr>
          <w:rStyle w:val="StyleUnderline"/>
          <w:rFonts w:asciiTheme="minorHAnsi" w:hAnsiTheme="minorHAnsi" w:cstheme="minorHAnsi"/>
        </w:rPr>
        <w:t>these leaders have the opposite appeal of democracy</w:t>
      </w:r>
      <w:r w:rsidRPr="00A81A22">
        <w:rPr>
          <w:rFonts w:asciiTheme="minorHAnsi" w:hAnsiTheme="minorHAnsi" w:cstheme="minorHAnsi"/>
        </w:rPr>
        <w:t xml:space="preserve">, which is so often slow and messy. </w:t>
      </w:r>
      <w:r w:rsidRPr="00A81A22">
        <w:rPr>
          <w:rStyle w:val="StyleUnderline"/>
          <w:rFonts w:asciiTheme="minorHAnsi" w:hAnsiTheme="minorHAnsi" w:cstheme="minorHAnsi"/>
        </w:rPr>
        <w:t>Right-wing populists are disruptive technologies that destroy existing structures</w:t>
      </w:r>
      <w:r w:rsidRPr="00A81A22">
        <w:rPr>
          <w:rFonts w:asciiTheme="minorHAnsi" w:hAnsiTheme="minorHAnsi" w:cstheme="minorHAnsi"/>
        </w:rPr>
        <w:t xml:space="preserve">. That’s why I’ve called populist leaders “disruptors in chief.” There are no instruction manuals on how to fix hardware and software simultaneously, on how to address climate change at the same time as fixing the political systems that have hitherto failed to tackle the problem. But democracy definitely needs a reboot. </w:t>
      </w:r>
      <w:r w:rsidRPr="00A81A22">
        <w:rPr>
          <w:rStyle w:val="StyleUnderline"/>
          <w:rFonts w:asciiTheme="minorHAnsi" w:hAnsiTheme="minorHAnsi" w:cstheme="minorHAnsi"/>
        </w:rPr>
        <w:t>Right-wing populists have offered their illiberal fix</w:t>
      </w:r>
      <w:r w:rsidRPr="00A81A22">
        <w:rPr>
          <w:rFonts w:asciiTheme="minorHAnsi" w:hAnsiTheme="minorHAnsi" w:cstheme="minorHAnsi"/>
        </w:rPr>
        <w:t xml:space="preserve">. Despite the hype, </w:t>
      </w:r>
      <w:r w:rsidRPr="00A81A22">
        <w:rPr>
          <w:rStyle w:val="StyleUnderline"/>
          <w:rFonts w:asciiTheme="minorHAnsi" w:hAnsiTheme="minorHAnsi" w:cstheme="minorHAnsi"/>
        </w:rPr>
        <w:t>those “solutions” aren’t working</w:t>
      </w:r>
      <w:r w:rsidRPr="00A81A22">
        <w:rPr>
          <w:rFonts w:asciiTheme="minorHAnsi" w:hAnsiTheme="minorHAnsi" w:cstheme="minorHAnsi"/>
        </w:rPr>
        <w:t>, not on climate change, not on refugees, not on trade, not on international disputes with Iran, North Korea, or Venezuela. So, now it’s time for the rest of us to roll up our sleeves and get our hands dirty.</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AT Arms Sales Key to Econ</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The benefits of arms sales are greatly exaggerated.</w:t>
      </w:r>
    </w:p>
    <w:p w:rsidR="00DE1C21" w:rsidRPr="00A81A22" w:rsidRDefault="00DE1C21" w:rsidP="00DE1C21">
      <w:pPr>
        <w:spacing w:after="240"/>
        <w:textAlignment w:val="baseline"/>
        <w:rPr>
          <w:rFonts w:asciiTheme="minorHAnsi" w:hAnsiTheme="minorHAnsi" w:cstheme="minorHAnsi"/>
          <w:color w:val="222222"/>
          <w:sz w:val="28"/>
          <w:szCs w:val="28"/>
        </w:rPr>
      </w:pPr>
      <w:r w:rsidRPr="00A81A22">
        <w:rPr>
          <w:rStyle w:val="Style13ptBold"/>
          <w:rFonts w:asciiTheme="minorHAnsi" w:hAnsiTheme="minorHAnsi" w:cstheme="minorHAnsi"/>
        </w:rPr>
        <w:t>Thrall and Dorminy 18</w:t>
      </w:r>
      <w:r w:rsidRPr="00A81A22">
        <w:rPr>
          <w:rFonts w:asciiTheme="minorHAnsi" w:hAnsiTheme="minorHAnsi" w:cstheme="minorHAnsi"/>
          <w:color w:val="222222"/>
          <w:sz w:val="28"/>
          <w:szCs w:val="28"/>
        </w:rPr>
        <w:t xml:space="preserve">  (Trevor Thrall and Caroline Dorminey. </w:t>
      </w:r>
      <w:r w:rsidRPr="00A81A22">
        <w:rPr>
          <w:rFonts w:asciiTheme="minorHAnsi" w:eastAsia="Times New Roman" w:hAnsiTheme="minorHAnsi" w:cstheme="minorHAnsi"/>
          <w:color w:val="222222"/>
          <w:sz w:val="28"/>
          <w:szCs w:val="28"/>
          <w:shd w:val="clear" w:color="auto" w:fill="FFFFFF"/>
        </w:rPr>
        <w:t>senior fellow for the Cato’s Institute’s Defense and Foreign Policy Department</w:t>
      </w:r>
      <w:r w:rsidRPr="00A81A22">
        <w:rPr>
          <w:rFonts w:asciiTheme="minorHAnsi" w:hAnsiTheme="minorHAnsi" w:cstheme="minorHAnsi"/>
          <w:color w:val="222222"/>
          <w:sz w:val="28"/>
          <w:szCs w:val="28"/>
        </w:rPr>
        <w:t xml:space="preserve"> and </w:t>
      </w:r>
      <w:r w:rsidRPr="00A81A22">
        <w:rPr>
          <w:rFonts w:asciiTheme="minorHAnsi" w:eastAsia="Times New Roman" w:hAnsiTheme="minorHAnsi" w:cstheme="minorHAnsi"/>
          <w:color w:val="222222"/>
          <w:sz w:val="28"/>
          <w:szCs w:val="28"/>
          <w:shd w:val="clear" w:color="auto" w:fill="FFFFFF"/>
        </w:rPr>
        <w:t>policy analyst in defense and foreign policy studies at the Cato Institute</w:t>
      </w:r>
      <w:r w:rsidRPr="00A81A22">
        <w:rPr>
          <w:rFonts w:asciiTheme="minorHAnsi" w:eastAsia="Times New Roman" w:hAnsiTheme="minorHAnsi" w:cstheme="minorHAnsi"/>
          <w:sz w:val="28"/>
          <w:szCs w:val="28"/>
        </w:rPr>
        <w:t xml:space="preserve">. </w:t>
      </w:r>
      <w:r w:rsidRPr="00A81A22">
        <w:rPr>
          <w:rFonts w:asciiTheme="minorHAnsi" w:hAnsiTheme="minorHAnsi" w:cstheme="minorHAnsi"/>
          <w:color w:val="222222"/>
          <w:sz w:val="28"/>
          <w:szCs w:val="28"/>
        </w:rPr>
        <w:t>CATO Institute. Risky Business: The Role of Arms Sales in US Forign Policy. https://www.cato.org/publications/policy-analysis/risky-business-role-arms-sales-us-foreign-policy</w:t>
      </w:r>
      <w:r w:rsidRPr="00A81A22">
        <w:rPr>
          <w:rFonts w:asciiTheme="minorHAnsi" w:hAnsiTheme="minorHAnsi" w:cstheme="minorHAnsi"/>
          <w:sz w:val="28"/>
          <w:szCs w:val="28"/>
        </w:rPr>
        <w:t xml:space="preserve"> </w:t>
      </w:r>
      <w:r w:rsidRPr="00A81A22">
        <w:rPr>
          <w:rFonts w:asciiTheme="minorHAnsi" w:hAnsiTheme="minorHAnsi" w:cstheme="minorHAnsi"/>
          <w:color w:val="222222"/>
          <w:sz w:val="28"/>
          <w:szCs w:val="28"/>
        </w:rPr>
        <w:t>https://www.cato.org/publications/policy-analysis/risky-business-role-arms-sales-us-foreign-policy, Maddy)</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color w:val="222222"/>
          <w:sz w:val="16"/>
          <w:szCs w:val="28"/>
        </w:rPr>
        <w:t xml:space="preserve">Though the president trumpets each deal as a victory for the United States, an analysis of American arms sales since 2002 reveals that </w:t>
      </w:r>
      <w:r w:rsidRPr="00A81A22">
        <w:rPr>
          <w:rFonts w:asciiTheme="minorHAnsi" w:hAnsiTheme="minorHAnsi" w:cstheme="minorHAnsi"/>
          <w:color w:val="222222"/>
          <w:sz w:val="28"/>
          <w:szCs w:val="28"/>
          <w:u w:val="single"/>
        </w:rPr>
        <w:t>the arms trade is a risky business. The United States has repeatedly sold weapons to nations engaged in deadly conflicts, and to those with horrendous human rights records, under conditions in which it has been impossible to predict where the weapons would end up or how they would be used.</w:t>
      </w:r>
      <w:r w:rsidRPr="00A81A22">
        <w:rPr>
          <w:rFonts w:asciiTheme="minorHAnsi" w:hAnsiTheme="minorHAnsi" w:cstheme="minorHAnsi"/>
          <w:color w:val="222222"/>
          <w:sz w:val="16"/>
          <w:szCs w:val="28"/>
        </w:rPr>
        <w:t xml:space="preserve"> On repeated occasions, American troops have fought opponents armed with American weapons. Advocates argue that arms sales bolster American security by enhancing the military capabilities of allies, providing leverage over the behavior and policies of client nations, and boosting the American economy while strengthening the defense industrial base. We argue </w:t>
      </w:r>
      <w:r w:rsidRPr="00A81A22">
        <w:rPr>
          <w:rFonts w:asciiTheme="minorHAnsi" w:hAnsiTheme="minorHAnsi" w:cstheme="minorHAnsi"/>
          <w:color w:val="222222"/>
          <w:sz w:val="28"/>
          <w:szCs w:val="28"/>
          <w:u w:val="single"/>
        </w:rPr>
        <w:t>that the economic benefits of arms sales are dubious and that their strategic utility is far more uncertain and limited than most realize</w:t>
      </w:r>
      <w:r w:rsidRPr="00A81A22">
        <w:rPr>
          <w:rFonts w:asciiTheme="minorHAnsi" w:hAnsiTheme="minorHAnsi" w:cstheme="minorHAnsi"/>
          <w:color w:val="222222"/>
          <w:sz w:val="16"/>
          <w:szCs w:val="28"/>
        </w:rPr>
        <w:t>. Arms sales also create a host of negative, unintended consequences for the United States, for those buying the weapons, and for the regions into which American weapons flow.</w:t>
      </w:r>
      <w:r w:rsidRPr="00A81A22">
        <w:rPr>
          <w:rFonts w:asciiTheme="minorHAnsi" w:hAnsiTheme="minorHAnsi" w:cstheme="minorHAnsi"/>
          <w:color w:val="222222"/>
          <w:sz w:val="28"/>
          <w:szCs w:val="28"/>
          <w:u w:val="single"/>
        </w:rPr>
        <w:t xml:space="preserve"> Washington’s historical faith in arms sales is seriously misplaced</w:t>
      </w:r>
      <w:r w:rsidRPr="00A81A22">
        <w:rPr>
          <w:rFonts w:asciiTheme="minorHAnsi" w:hAnsiTheme="minorHAnsi" w:cstheme="minorHAnsi"/>
          <w:color w:val="222222"/>
          <w:sz w:val="16"/>
          <w:szCs w:val="28"/>
        </w:rPr>
        <w:t>. The United States should revise its arms sales policy to improve the risk assessment process, to ban sales to countries where the risk of negative consequences is too high, and to limit sales to cases in which they will directly enhance American security.</w:t>
      </w:r>
    </w:p>
    <w:p w:rsidR="00DE1C21" w:rsidRPr="00A81A22" w:rsidRDefault="00DE1C21" w:rsidP="00DE1C21">
      <w:pPr>
        <w:rPr>
          <w:rFonts w:asciiTheme="minorHAnsi" w:hAnsiTheme="minorHAnsi" w:cstheme="minorHAnsi"/>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 xml:space="preserve">Trade war thumps – </w:t>
      </w:r>
      <w:r w:rsidRPr="00A81A22">
        <w:rPr>
          <w:rFonts w:asciiTheme="minorHAnsi" w:hAnsiTheme="minorHAnsi" w:cstheme="minorHAnsi"/>
          <w:u w:val="single"/>
        </w:rPr>
        <w:t>most realistic scenario</w:t>
      </w:r>
      <w:r w:rsidRPr="00A81A22">
        <w:rPr>
          <w:rFonts w:asciiTheme="minorHAnsi" w:hAnsiTheme="minorHAnsi" w:cstheme="minorHAnsi"/>
        </w:rPr>
        <w:t xml:space="preserve"> for recession</w:t>
      </w:r>
    </w:p>
    <w:p w:rsidR="00DE1C21" w:rsidRPr="00A81A22" w:rsidRDefault="00DE1C21" w:rsidP="00DE1C21">
      <w:pPr>
        <w:rPr>
          <w:rFonts w:asciiTheme="minorHAnsi" w:hAnsiTheme="minorHAnsi" w:cstheme="minorHAnsi"/>
        </w:rPr>
      </w:pPr>
      <w:r w:rsidRPr="00A81A22">
        <w:rPr>
          <w:rStyle w:val="Style13ptBold"/>
          <w:rFonts w:asciiTheme="minorHAnsi" w:hAnsiTheme="minorHAnsi" w:cstheme="minorHAnsi"/>
        </w:rPr>
        <w:t>Wang 6/13</w:t>
      </w:r>
      <w:r w:rsidRPr="00A81A22">
        <w:rPr>
          <w:rFonts w:asciiTheme="minorHAnsi" w:hAnsiTheme="minorHAnsi" w:cstheme="minorHAnsi"/>
        </w:rPr>
        <w:t xml:space="preserve"> [Orange, economic journalist for the South China Morning Post, “Trade war could cause global recession, Beijing official warns, as US investment growth in China sinks”; published 6/13/19, accessed 6/26/19; https://www.scmp.com/economy/china-economy/article/3014407/trade-war-could-cause-global-recession-beijing-official-warns]</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16"/>
        </w:rPr>
        <w:t xml:space="preserve">May’s </w:t>
      </w:r>
      <w:r w:rsidRPr="00A81A22">
        <w:rPr>
          <w:rFonts w:asciiTheme="minorHAnsi" w:hAnsiTheme="minorHAnsi" w:cstheme="minorHAnsi"/>
          <w:u w:val="single"/>
        </w:rPr>
        <w:t>escalation in trade tensions led to a sharp drop in the growth of American investment in China</w:t>
      </w:r>
      <w:r w:rsidRPr="00A81A22">
        <w:rPr>
          <w:rFonts w:asciiTheme="minorHAnsi" w:hAnsiTheme="minorHAnsi" w:cstheme="minorHAnsi"/>
          <w:sz w:val="16"/>
        </w:rPr>
        <w:t xml:space="preserve">, according to data released on Thursday which highlighted the chilling effect the trade war is having on investor confidence. The data release from the Chinese Ministry of Commerce showed that US investment in China grew 7.5 per cent between January and May, year on year, a much slower pace than the 24.3 per cent recorded between January and April. </w:t>
      </w:r>
      <w:r w:rsidRPr="00A81A22">
        <w:rPr>
          <w:rFonts w:asciiTheme="minorHAnsi" w:hAnsiTheme="minorHAnsi" w:cstheme="minorHAnsi"/>
          <w:u w:val="single"/>
        </w:rPr>
        <w:t xml:space="preserve">The rate also was significantly lower than the 16.3 per cent growth posted for the first five months of 2018. </w:t>
      </w:r>
      <w:r w:rsidRPr="00A81A22">
        <w:rPr>
          <w:rFonts w:asciiTheme="minorHAnsi" w:hAnsiTheme="minorHAnsi" w:cstheme="minorHAnsi"/>
          <w:sz w:val="16"/>
        </w:rPr>
        <w:t xml:space="preserve">The US fell to sixth largest foreign investor in China in April from third largest in March, according to the data. No figure was available for US investment in China for May. </w:t>
      </w:r>
      <w:r w:rsidRPr="00A81A22">
        <w:rPr>
          <w:rFonts w:asciiTheme="minorHAnsi" w:hAnsiTheme="minorHAnsi" w:cstheme="minorHAnsi"/>
          <w:u w:val="single"/>
        </w:rPr>
        <w:t xml:space="preserve">Chinese Ministry of Commerce spokesman Gao Feng told a Beijing press conference on Thursday that “there will be no winner in the trade war, which could cause a recession in the United States and global economies.” </w:t>
      </w:r>
      <w:r w:rsidRPr="00A81A22">
        <w:rPr>
          <w:rFonts w:asciiTheme="minorHAnsi" w:hAnsiTheme="minorHAnsi" w:cstheme="minorHAnsi"/>
          <w:sz w:val="16"/>
        </w:rPr>
        <w:t xml:space="preserve">The ministry did not disclose US investment growth in China for the month of May alone, but the plunge seems to have coincided with the collapse of trade talks between Beijing and Washington. This development led to the US’ more than doubling tariffs on US$200 billion of Chinese goods, from 10 per cent to 25 per cent. </w:t>
      </w:r>
      <w:r w:rsidRPr="00A81A22">
        <w:rPr>
          <w:rFonts w:asciiTheme="minorHAnsi" w:hAnsiTheme="minorHAnsi" w:cstheme="minorHAnsi"/>
          <w:u w:val="single"/>
        </w:rPr>
        <w:t>Washington also set the ball rolling on a threat to roll out further 25 per cent tariffs on the remaining untaxed Chinese items</w:t>
      </w:r>
      <w:r w:rsidRPr="00A81A22">
        <w:rPr>
          <w:rFonts w:asciiTheme="minorHAnsi" w:hAnsiTheme="minorHAnsi" w:cstheme="minorHAnsi"/>
          <w:sz w:val="16"/>
        </w:rPr>
        <w:t xml:space="preserve">, valued by the US government at US$300 billion. </w:t>
      </w:r>
      <w:r w:rsidRPr="00A81A22">
        <w:rPr>
          <w:rFonts w:asciiTheme="minorHAnsi" w:hAnsiTheme="minorHAnsi" w:cstheme="minorHAnsi"/>
          <w:u w:val="single"/>
        </w:rPr>
        <w:t>China has retaliated by slapping higher tariffs on US$60 billion of US goods</w:t>
      </w:r>
      <w:r w:rsidRPr="00A81A22">
        <w:rPr>
          <w:rFonts w:asciiTheme="minorHAnsi" w:hAnsiTheme="minorHAnsi" w:cstheme="minorHAnsi"/>
          <w:sz w:val="16"/>
        </w:rPr>
        <w:t xml:space="preserve">. </w:t>
      </w:r>
      <w:r w:rsidRPr="00A81A22">
        <w:rPr>
          <w:rFonts w:asciiTheme="minorHAnsi" w:hAnsiTheme="minorHAnsi" w:cstheme="minorHAnsi"/>
          <w:u w:val="single"/>
        </w:rPr>
        <w:t>The trade war has caused US exports to China in dollar terms for the January to May period to fall by 29.6 per cent from a year earlier</w:t>
      </w:r>
      <w:r w:rsidRPr="00A81A22">
        <w:rPr>
          <w:rFonts w:asciiTheme="minorHAnsi" w:hAnsiTheme="minorHAnsi" w:cstheme="minorHAnsi"/>
          <w:sz w:val="16"/>
        </w:rPr>
        <w:t xml:space="preserve">. China’s overall foreign direct investment (FDI) growth accelerated slightly to US$54.61 billion over the first five months of the year, up 3.7 per cent from the same period last year. But the rate was slower than the growth rate for the January to April period. In May, total FDI into China grew by 4.6 per cent to US$9.47 billion, a larger rise than the 2.8 per cent increase posted in April. Investment in China’s hi-tech service sector, meanwhile, saw the most significant growth over the first five months of this year, with foreign capital inflows surging 68.9 per cent, according to ministry data. In contrast to inbound FDI, China’s outbound direct investment (ODI) decreased by 1 per cent to US$44.54 billion in the January to May period. China saw no new ODI in the fields of property or sports and entertainment, year-to-date, as these areas had been put on a list of banned overseas investments by the government to prevent capital flight. </w:t>
      </w:r>
      <w:r w:rsidRPr="00A81A22">
        <w:rPr>
          <w:rFonts w:asciiTheme="minorHAnsi" w:hAnsiTheme="minorHAnsi" w:cstheme="minorHAnsi"/>
          <w:u w:val="single"/>
        </w:rPr>
        <w:t>The data comes one day after the United Nations warned that global FDI is on the wane, partly as a result of rising trade tensions</w:t>
      </w:r>
      <w:r w:rsidRPr="00A81A22">
        <w:rPr>
          <w:rFonts w:asciiTheme="minorHAnsi" w:hAnsiTheme="minorHAnsi" w:cstheme="minorHAnsi"/>
          <w:sz w:val="16"/>
        </w:rPr>
        <w:t xml:space="preserve">. In the ﻿World Investment Report 2019, the UN Conference on Trade and Development (Unctad) found that global FDI flows slid by 13 per cent last year, to US$1.3 trillion from US$1.5 trillion the previous year – the third consecutive annual decline. “FDI continues to be trapped, confined to post-crisis lows. </w:t>
      </w:r>
      <w:r w:rsidRPr="00A81A22">
        <w:rPr>
          <w:rFonts w:asciiTheme="minorHAnsi" w:hAnsiTheme="minorHAnsi" w:cstheme="minorHAnsi"/>
          <w:u w:val="single"/>
        </w:rPr>
        <w:t>This does not bode well for the international community’s promise to tackle urgent global challenges, such as abject poverty and the climate crisis</w:t>
      </w:r>
      <w:r w:rsidRPr="00A81A22">
        <w:rPr>
          <w:rFonts w:asciiTheme="minorHAnsi" w:hAnsiTheme="minorHAnsi" w:cstheme="minorHAnsi"/>
          <w:sz w:val="16"/>
        </w:rPr>
        <w:t>,” Unctad secretary general Mukhisa Kituyi said. “</w:t>
      </w:r>
      <w:r w:rsidRPr="00A81A22">
        <w:rPr>
          <w:rFonts w:asciiTheme="minorHAnsi" w:hAnsiTheme="minorHAnsi" w:cstheme="minorHAnsi"/>
          <w:u w:val="single"/>
        </w:rPr>
        <w:t>Geopolitics and trade tensions risk continuing to weigh on FDI in 2019 and beyond</w:t>
      </w:r>
      <w:r w:rsidRPr="00A81A22">
        <w:rPr>
          <w:rFonts w:asciiTheme="minorHAnsi" w:hAnsiTheme="minorHAnsi" w:cstheme="minorHAnsi"/>
          <w:sz w:val="16"/>
        </w:rPr>
        <w:t>.”</w:t>
      </w:r>
    </w:p>
    <w:p w:rsidR="00FD3DAA" w:rsidRPr="00A81A22" w:rsidRDefault="00FD3DAA" w:rsidP="00FD3DAA">
      <w:pPr>
        <w:pStyle w:val="Heading2"/>
        <w:rPr>
          <w:rFonts w:asciiTheme="minorHAnsi" w:hAnsiTheme="minorHAnsi" w:cstheme="minorHAnsi"/>
        </w:rPr>
      </w:pPr>
      <w:r w:rsidRPr="00A81A22">
        <w:rPr>
          <w:rFonts w:asciiTheme="minorHAnsi" w:hAnsiTheme="minorHAnsi" w:cstheme="minorHAnsi"/>
        </w:rPr>
        <w:t>Israel</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Impact Turn – Samson Option Good</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Samson Option is key to solve Middle East instability, Iran war, and nuke terror</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Beres Professor of Political Science and International Law at Purdue ’18 (Louis Rene, “Israel Must Reevaluate Its Policy of Nuclear Ambiguity,” December 2, https://besacenter.org/perspectives-papers/israel-nuclear-ambiguity/, ME)</w:t>
      </w:r>
    </w:p>
    <w:p w:rsidR="00FD3DAA" w:rsidRPr="00A81A22" w:rsidRDefault="00FD3DAA" w:rsidP="00FD3DAA">
      <w:pPr>
        <w:rPr>
          <w:rFonts w:asciiTheme="minorHAnsi" w:hAnsiTheme="minorHAnsi" w:cstheme="minorHAnsi"/>
        </w:rPr>
      </w:pPr>
      <w:r w:rsidRPr="00A81A22">
        <w:rPr>
          <w:rFonts w:asciiTheme="minorHAnsi" w:hAnsiTheme="minorHAnsi" w:cstheme="minorHAnsi"/>
        </w:rPr>
        <w:t xml:space="preserve">In view of growing Middle Eastern turmoil since the Arab upheavals of 2011, </w:t>
      </w:r>
      <w:r w:rsidRPr="00A81A22">
        <w:rPr>
          <w:rStyle w:val="StyleUnderline"/>
          <w:rFonts w:asciiTheme="minorHAnsi" w:hAnsiTheme="minorHAnsi" w:cstheme="minorHAnsi"/>
        </w:rPr>
        <w:t>the time has come for Israel to review the efficacy of its traditional policy of deliberate nuclear ambiguity</w:t>
      </w:r>
      <w:r w:rsidRPr="00A81A22">
        <w:rPr>
          <w:rFonts w:asciiTheme="minorHAnsi" w:hAnsiTheme="minorHAnsi" w:cstheme="minorHAnsi"/>
        </w:rPr>
        <w:t xml:space="preserve">. </w:t>
      </w:r>
      <w:r w:rsidRPr="00A81A22">
        <w:rPr>
          <w:rStyle w:val="StyleUnderline"/>
          <w:rFonts w:asciiTheme="minorHAnsi" w:hAnsiTheme="minorHAnsi" w:cstheme="minorHAnsi"/>
        </w:rPr>
        <w:t>Given</w:t>
      </w:r>
      <w:r w:rsidRPr="00A81A22">
        <w:rPr>
          <w:rFonts w:asciiTheme="minorHAnsi" w:hAnsiTheme="minorHAnsi" w:cstheme="minorHAnsi"/>
        </w:rPr>
        <w:t xml:space="preserve"> the </w:t>
      </w:r>
      <w:r w:rsidRPr="00A81A22">
        <w:rPr>
          <w:rStyle w:val="StyleUnderline"/>
          <w:rFonts w:asciiTheme="minorHAnsi" w:hAnsiTheme="minorHAnsi" w:cstheme="minorHAnsi"/>
        </w:rPr>
        <w:t>upheavals cascading throughout the Middle East since 2011</w:t>
      </w:r>
      <w:r w:rsidRPr="00A81A22">
        <w:rPr>
          <w:rFonts w:asciiTheme="minorHAnsi" w:hAnsiTheme="minorHAnsi" w:cstheme="minorHAnsi"/>
        </w:rPr>
        <w:t xml:space="preserve">, </w:t>
      </w:r>
      <w:r w:rsidRPr="00A81A22">
        <w:rPr>
          <w:rStyle w:val="StyleUnderline"/>
          <w:rFonts w:asciiTheme="minorHAnsi" w:hAnsiTheme="minorHAnsi" w:cstheme="minorHAnsi"/>
        </w:rPr>
        <w:t>Israel now faces a unique dilemma</w:t>
      </w:r>
      <w:r w:rsidRPr="00A81A22">
        <w:rPr>
          <w:rFonts w:asciiTheme="minorHAnsi" w:hAnsiTheme="minorHAnsi" w:cstheme="minorHAnsi"/>
        </w:rPr>
        <w:t xml:space="preserve">. Notwithstanding the logical underpinnings and coherence of its own unilateral foreign policies, whatever Jerusalem should decide to do or not do about the “big picture,” a vision that could include </w:t>
      </w:r>
      <w:r w:rsidRPr="00A81A22">
        <w:rPr>
          <w:rStyle w:val="StyleUnderline"/>
          <w:rFonts w:asciiTheme="minorHAnsi" w:hAnsiTheme="minorHAnsi" w:cstheme="minorHAnsi"/>
        </w:rPr>
        <w:t>the advent of a nuclear Iran as a regional hegemon</w:t>
      </w:r>
      <w:r w:rsidRPr="00A81A22">
        <w:rPr>
          <w:rFonts w:asciiTheme="minorHAnsi" w:hAnsiTheme="minorHAnsi" w:cstheme="minorHAnsi"/>
        </w:rPr>
        <w:t xml:space="preserve"> and heightened Shiite-Sunni infighting, this ever-volatile region </w:t>
      </w:r>
      <w:r w:rsidRPr="00A81A22">
        <w:rPr>
          <w:rStyle w:val="Emphasis"/>
          <w:rFonts w:asciiTheme="minorHAnsi" w:hAnsiTheme="minorHAnsi" w:cstheme="minorHAnsi"/>
        </w:rPr>
        <w:t>could slip irretrievably</w:t>
      </w:r>
      <w:r w:rsidRPr="00A81A22">
        <w:rPr>
          <w:rFonts w:asciiTheme="minorHAnsi" w:hAnsiTheme="minorHAnsi" w:cstheme="minorHAnsi"/>
        </w:rPr>
        <w:t xml:space="preserve"> </w:t>
      </w:r>
      <w:r w:rsidRPr="00A81A22">
        <w:rPr>
          <w:rStyle w:val="StyleUnderline"/>
          <w:rFonts w:asciiTheme="minorHAnsi" w:hAnsiTheme="minorHAnsi" w:cstheme="minorHAnsi"/>
        </w:rPr>
        <w:t>into</w:t>
      </w:r>
      <w:r w:rsidRPr="00A81A22">
        <w:rPr>
          <w:rFonts w:asciiTheme="minorHAnsi" w:hAnsiTheme="minorHAnsi" w:cstheme="minorHAnsi"/>
        </w:rPr>
        <w:t xml:space="preserve"> a still </w:t>
      </w:r>
      <w:r w:rsidRPr="00A81A22">
        <w:rPr>
          <w:rStyle w:val="Emphasis"/>
          <w:rFonts w:asciiTheme="minorHAnsi" w:hAnsiTheme="minorHAnsi" w:cstheme="minorHAnsi"/>
        </w:rPr>
        <w:t>deep</w:t>
      </w:r>
      <w:r w:rsidRPr="00A81A22">
        <w:rPr>
          <w:rFonts w:asciiTheme="minorHAnsi" w:hAnsiTheme="minorHAnsi" w:cstheme="minorHAnsi"/>
        </w:rPr>
        <w:t xml:space="preserve">er level of </w:t>
      </w:r>
      <w:r w:rsidRPr="00A81A22">
        <w:rPr>
          <w:rStyle w:val="Emphasis"/>
          <w:rFonts w:asciiTheme="minorHAnsi" w:hAnsiTheme="minorHAnsi" w:cstheme="minorHAnsi"/>
        </w:rPr>
        <w:t>chaos</w:t>
      </w:r>
      <w:r w:rsidRPr="00A81A22">
        <w:rPr>
          <w:rFonts w:asciiTheme="minorHAnsi" w:hAnsiTheme="minorHAnsi" w:cstheme="minorHAnsi"/>
        </w:rPr>
        <w:t xml:space="preserve">. If Israel is to remain secure in such an environment, it will have to re-evaluate its policy of deliberate nuclear ambiguity. To date, </w:t>
      </w:r>
      <w:r w:rsidRPr="00A81A22">
        <w:rPr>
          <w:rStyle w:val="StyleUnderline"/>
          <w:rFonts w:asciiTheme="minorHAnsi" w:hAnsiTheme="minorHAnsi" w:cstheme="minorHAnsi"/>
        </w:rPr>
        <w:t>the “bomb-in-the-basement” policy</w:t>
      </w:r>
      <w:r w:rsidRPr="00A81A22">
        <w:rPr>
          <w:rFonts w:asciiTheme="minorHAnsi" w:hAnsiTheme="minorHAnsi" w:cstheme="minorHAnsi"/>
        </w:rPr>
        <w:t xml:space="preserve"> has made good sense for Israel. Both friends and foes recognize that it possesses significant nuclear capabilities that are both survivable and capable of penetrating enemy defenses. Indeed, for adversaries not to acknowledge these capabilities would require a self-imposed intellectual deficit. But what should Israel do about its nuclear posture going forward? How </w:t>
      </w:r>
      <w:r w:rsidRPr="00A81A22">
        <w:rPr>
          <w:rStyle w:val="StyleUnderline"/>
          <w:rFonts w:asciiTheme="minorHAnsi" w:hAnsiTheme="minorHAnsi" w:cstheme="minorHAnsi"/>
        </w:rPr>
        <w:t>should</w:t>
      </w:r>
      <w:r w:rsidRPr="00A81A22">
        <w:rPr>
          <w:rFonts w:asciiTheme="minorHAnsi" w:hAnsiTheme="minorHAnsi" w:cstheme="minorHAnsi"/>
        </w:rPr>
        <w:t xml:space="preserve"> this ambiguous stance </w:t>
      </w:r>
      <w:r w:rsidRPr="00A81A22">
        <w:rPr>
          <w:rStyle w:val="StyleUnderline"/>
          <w:rFonts w:asciiTheme="minorHAnsi" w:hAnsiTheme="minorHAnsi" w:cstheme="minorHAnsi"/>
        </w:rPr>
        <w:t>be adapted to the convergent and inter-penetrating threats of still-impending Middle Eastern/North African revolutions</w:t>
      </w:r>
      <w:r w:rsidRPr="00A81A22">
        <w:rPr>
          <w:rFonts w:asciiTheme="minorHAnsi" w:hAnsiTheme="minorHAnsi" w:cstheme="minorHAnsi"/>
        </w:rPr>
        <w:t xml:space="preserve">, </w:t>
      </w:r>
      <w:r w:rsidRPr="00A81A22">
        <w:rPr>
          <w:rStyle w:val="StyleUnderline"/>
          <w:rFonts w:asciiTheme="minorHAnsi" w:hAnsiTheme="minorHAnsi" w:cstheme="minorHAnsi"/>
        </w:rPr>
        <w:t>a nuclear Iran</w:t>
      </w:r>
      <w:r w:rsidRPr="00A81A22">
        <w:rPr>
          <w:rFonts w:asciiTheme="minorHAnsi" w:hAnsiTheme="minorHAnsi" w:cstheme="minorHAnsi"/>
        </w:rPr>
        <w:t xml:space="preserve">, </w:t>
      </w:r>
      <w:r w:rsidRPr="00A81A22">
        <w:rPr>
          <w:rStyle w:val="StyleUnderline"/>
          <w:rFonts w:asciiTheme="minorHAnsi" w:hAnsiTheme="minorHAnsi" w:cstheme="minorHAnsi"/>
        </w:rPr>
        <w:t>and</w:t>
      </w:r>
      <w:r w:rsidRPr="00A81A22">
        <w:rPr>
          <w:rFonts w:asciiTheme="minorHAnsi" w:hAnsiTheme="minorHAnsi" w:cstheme="minorHAnsi"/>
        </w:rPr>
        <w:t xml:space="preserve"> Israel’s more or less constant concern about negotiating agreements with </w:t>
      </w:r>
      <w:r w:rsidRPr="00A81A22">
        <w:rPr>
          <w:rStyle w:val="StyleUnderline"/>
          <w:rFonts w:asciiTheme="minorHAnsi" w:hAnsiTheme="minorHAnsi" w:cstheme="minorHAnsi"/>
        </w:rPr>
        <w:t>state and sub-state</w:t>
      </w:r>
      <w:r w:rsidRPr="00A81A22">
        <w:rPr>
          <w:rFonts w:asciiTheme="minorHAnsi" w:hAnsiTheme="minorHAnsi" w:cstheme="minorHAnsi"/>
        </w:rPr>
        <w:t xml:space="preserve"> (</w:t>
      </w:r>
      <w:r w:rsidRPr="00A81A22">
        <w:rPr>
          <w:rStyle w:val="StyleUnderline"/>
          <w:rFonts w:asciiTheme="minorHAnsi" w:hAnsiTheme="minorHAnsi" w:cstheme="minorHAnsi"/>
        </w:rPr>
        <w:t>terrorist</w:t>
      </w:r>
      <w:r w:rsidRPr="00A81A22">
        <w:rPr>
          <w:rFonts w:asciiTheme="minorHAnsi" w:hAnsiTheme="minorHAnsi" w:cstheme="minorHAnsi"/>
        </w:rPr>
        <w:t xml:space="preserve">) </w:t>
      </w:r>
      <w:r w:rsidRPr="00A81A22">
        <w:rPr>
          <w:rStyle w:val="StyleUnderline"/>
          <w:rFonts w:asciiTheme="minorHAnsi" w:hAnsiTheme="minorHAnsi" w:cstheme="minorHAnsi"/>
        </w:rPr>
        <w:t>organizations</w:t>
      </w:r>
      <w:r w:rsidRPr="00A81A22">
        <w:rPr>
          <w:rFonts w:asciiTheme="minorHAnsi" w:hAnsiTheme="minorHAnsi" w:cstheme="minorHAnsi"/>
        </w:rPr>
        <w:t xml:space="preserve">? Conventional wisdom assumes that credible nuclear deterrence is somehow an automatic consequence of merely holding nuclear weapons. By this argument, removing Israel’s nuclear bomb from the “basement” would elicit new waves of global condemnation without offering any commensurate benefits. But conventional wisdom is not always wise. The pertinent strategic issues for Israel are not simple or straightforward. In the arcane world of Israeli nuclear deterrence, it can never be adequate that </w:t>
      </w:r>
      <w:r w:rsidRPr="00A81A22">
        <w:rPr>
          <w:rStyle w:val="StyleUnderline"/>
          <w:rFonts w:asciiTheme="minorHAnsi" w:hAnsiTheme="minorHAnsi" w:cstheme="minorHAnsi"/>
        </w:rPr>
        <w:t>enemy states</w:t>
      </w:r>
      <w:r w:rsidRPr="00A81A22">
        <w:rPr>
          <w:rFonts w:asciiTheme="minorHAnsi" w:hAnsiTheme="minorHAnsi" w:cstheme="minorHAnsi"/>
        </w:rPr>
        <w:t xml:space="preserve"> simply acknowledge the existence of the Jewish State’s nuclear arsenal. Rather, these states </w:t>
      </w:r>
      <w:r w:rsidRPr="00A81A22">
        <w:rPr>
          <w:rStyle w:val="Emphasis"/>
          <w:rFonts w:asciiTheme="minorHAnsi" w:hAnsiTheme="minorHAnsi" w:cstheme="minorHAnsi"/>
        </w:rPr>
        <w:t>must believe</w:t>
      </w:r>
      <w:r w:rsidRPr="00A81A22">
        <w:rPr>
          <w:rFonts w:asciiTheme="minorHAnsi" w:hAnsiTheme="minorHAnsi" w:cstheme="minorHAnsi"/>
        </w:rPr>
        <w:t xml:space="preserve"> that </w:t>
      </w:r>
      <w:r w:rsidRPr="00A81A22">
        <w:rPr>
          <w:rStyle w:val="StyleUnderline"/>
          <w:rFonts w:asciiTheme="minorHAnsi" w:hAnsiTheme="minorHAnsi" w:cstheme="minorHAnsi"/>
        </w:rPr>
        <w:t>Israel holds usable nuclear weapons</w:t>
      </w:r>
      <w:r w:rsidRPr="00A81A22">
        <w:rPr>
          <w:rFonts w:asciiTheme="minorHAnsi" w:hAnsiTheme="minorHAnsi" w:cstheme="minorHAnsi"/>
        </w:rPr>
        <w:t xml:space="preserve">, </w:t>
      </w:r>
      <w:r w:rsidRPr="00A81A22">
        <w:rPr>
          <w:rStyle w:val="Emphasis"/>
          <w:rFonts w:asciiTheme="minorHAnsi" w:hAnsiTheme="minorHAnsi" w:cstheme="minorHAnsi"/>
        </w:rPr>
        <w:t>and</w:t>
      </w:r>
      <w:r w:rsidRPr="00A81A22">
        <w:rPr>
          <w:rFonts w:asciiTheme="minorHAnsi" w:hAnsiTheme="minorHAnsi" w:cstheme="minorHAnsi"/>
        </w:rPr>
        <w:t xml:space="preserve"> </w:t>
      </w:r>
      <w:r w:rsidRPr="00A81A22">
        <w:rPr>
          <w:rStyle w:val="StyleUnderline"/>
          <w:rFonts w:asciiTheme="minorHAnsi" w:hAnsiTheme="minorHAnsi" w:cstheme="minorHAnsi"/>
        </w:rPr>
        <w:t>that Jerusalem would be willing to employ them</w:t>
      </w:r>
      <w:r w:rsidRPr="00A81A22">
        <w:rPr>
          <w:rFonts w:asciiTheme="minorHAnsi" w:hAnsiTheme="minorHAnsi" w:cstheme="minorHAnsi"/>
        </w:rPr>
        <w:t xml:space="preserve"> in certain circumstances. </w:t>
      </w:r>
      <w:r w:rsidRPr="00A81A22">
        <w:rPr>
          <w:rStyle w:val="StyleUnderline"/>
          <w:rFonts w:asciiTheme="minorHAnsi" w:hAnsiTheme="minorHAnsi" w:cstheme="minorHAnsi"/>
        </w:rPr>
        <w:t>The Middle East’s endemic instabilities create good reason to doubt</w:t>
      </w:r>
      <w:r w:rsidRPr="00A81A22">
        <w:rPr>
          <w:rFonts w:asciiTheme="minorHAnsi" w:hAnsiTheme="minorHAnsi" w:cstheme="minorHAnsi"/>
        </w:rPr>
        <w:t xml:space="preserve"> that </w:t>
      </w:r>
      <w:r w:rsidRPr="00A81A22">
        <w:rPr>
          <w:rStyle w:val="StyleUnderline"/>
          <w:rFonts w:asciiTheme="minorHAnsi" w:hAnsiTheme="minorHAnsi" w:cstheme="minorHAnsi"/>
        </w:rPr>
        <w:t>Israel would benefit from</w:t>
      </w:r>
      <w:r w:rsidRPr="00A81A22">
        <w:rPr>
          <w:rFonts w:asciiTheme="minorHAnsi" w:hAnsiTheme="minorHAnsi" w:cstheme="minorHAnsi"/>
        </w:rPr>
        <w:t xml:space="preserve"> a continuation of the policy of </w:t>
      </w:r>
      <w:r w:rsidRPr="00A81A22">
        <w:rPr>
          <w:rStyle w:val="StyleUnderline"/>
          <w:rFonts w:asciiTheme="minorHAnsi" w:hAnsiTheme="minorHAnsi" w:cstheme="minorHAnsi"/>
        </w:rPr>
        <w:t>deliberate nuclear ambiguity</w:t>
      </w:r>
      <w:r w:rsidRPr="00A81A22">
        <w:rPr>
          <w:rFonts w:asciiTheme="minorHAnsi" w:hAnsiTheme="minorHAnsi" w:cstheme="minorHAnsi"/>
        </w:rPr>
        <w:t xml:space="preserve">. It would seem, moreover, from certain developments within Israel’s defense and intelligence communities, that the country’s senior leadership fully understands such informed skepticism. To best augment such an understanding, Israel’s nuclear strategists should proceed interrogatively – in effect, creating a continuously self-refined “strategic dialectic” from which suitable answers and policies could then be incrementally extracted or systematically deduced. A basic point now warrants reiteration. </w:t>
      </w:r>
      <w:r w:rsidRPr="00A81A22">
        <w:rPr>
          <w:rStyle w:val="StyleUnderline"/>
          <w:rFonts w:asciiTheme="minorHAnsi" w:hAnsiTheme="minorHAnsi" w:cstheme="minorHAnsi"/>
        </w:rPr>
        <w:t>Israel is imperiled by existential threats that fully justify its possession of nuclear weapons and that require a correspondingly purposeful strategic doctrine</w:t>
      </w:r>
      <w:r w:rsidRPr="00A81A22">
        <w:rPr>
          <w:rFonts w:asciiTheme="minorHAnsi" w:hAnsiTheme="minorHAnsi" w:cstheme="minorHAnsi"/>
        </w:rPr>
        <w:t xml:space="preserve">. </w:t>
      </w:r>
      <w:r w:rsidRPr="00A81A22">
        <w:rPr>
          <w:rStyle w:val="StyleUnderline"/>
          <w:rFonts w:asciiTheme="minorHAnsi" w:hAnsiTheme="minorHAnsi" w:cstheme="minorHAnsi"/>
        </w:rPr>
        <w:t>Without such weapons and doctrine</w:t>
      </w:r>
      <w:r w:rsidRPr="00A81A22">
        <w:rPr>
          <w:rFonts w:asciiTheme="minorHAnsi" w:hAnsiTheme="minorHAnsi" w:cstheme="minorHAnsi"/>
        </w:rPr>
        <w:t xml:space="preserve">, </w:t>
      </w:r>
      <w:r w:rsidRPr="00A81A22">
        <w:rPr>
          <w:rStyle w:val="Emphasis"/>
          <w:rFonts w:asciiTheme="minorHAnsi" w:hAnsiTheme="minorHAnsi" w:cstheme="minorHAnsi"/>
        </w:rPr>
        <w:t>Israel cannot survive</w:t>
      </w:r>
      <w:r w:rsidRPr="00A81A22">
        <w:rPr>
          <w:rFonts w:asciiTheme="minorHAnsi" w:hAnsiTheme="minorHAnsi" w:cstheme="minorHAnsi"/>
        </w:rPr>
        <w:t xml:space="preserve"> over time, </w:t>
      </w:r>
      <w:r w:rsidRPr="00A81A22">
        <w:rPr>
          <w:rStyle w:val="StyleUnderline"/>
          <w:rFonts w:asciiTheme="minorHAnsi" w:hAnsiTheme="minorHAnsi" w:cstheme="minorHAnsi"/>
        </w:rPr>
        <w:t>especially if neighboring regimes become more adversarial</w:t>
      </w:r>
      <w:r w:rsidRPr="00A81A22">
        <w:rPr>
          <w:rFonts w:asciiTheme="minorHAnsi" w:hAnsiTheme="minorHAnsi" w:cstheme="minorHAnsi"/>
        </w:rPr>
        <w:t>, more jihadist, and/</w:t>
      </w:r>
      <w:r w:rsidRPr="00A81A22">
        <w:rPr>
          <w:rStyle w:val="StyleUnderline"/>
          <w:rFonts w:asciiTheme="minorHAnsi" w:hAnsiTheme="minorHAnsi" w:cstheme="minorHAnsi"/>
        </w:rPr>
        <w:t>or less risk-averse</w:t>
      </w:r>
      <w:r w:rsidRPr="00A81A22">
        <w:rPr>
          <w:rFonts w:asciiTheme="minorHAnsi" w:hAnsiTheme="minorHAnsi" w:cstheme="minorHAnsi"/>
        </w:rPr>
        <w:t xml:space="preserve">. </w:t>
      </w:r>
      <w:r w:rsidRPr="00A81A22">
        <w:rPr>
          <w:rStyle w:val="StyleUnderline"/>
          <w:rFonts w:asciiTheme="minorHAnsi" w:hAnsiTheme="minorHAnsi" w:cstheme="minorHAnsi"/>
        </w:rPr>
        <w:t>Nuclear weapons and a correspondingly purposeful nuclear doctrine could prove</w:t>
      </w:r>
      <w:r w:rsidRPr="00A81A22">
        <w:rPr>
          <w:rFonts w:asciiTheme="minorHAnsi" w:hAnsiTheme="minorHAnsi" w:cstheme="minorHAnsi"/>
        </w:rPr>
        <w:t xml:space="preserve"> </w:t>
      </w:r>
      <w:r w:rsidRPr="00A81A22">
        <w:rPr>
          <w:rStyle w:val="Emphasis"/>
          <w:rFonts w:asciiTheme="minorHAnsi" w:hAnsiTheme="minorHAnsi" w:cstheme="minorHAnsi"/>
        </w:rPr>
        <w:t>vital</w:t>
      </w:r>
      <w:r w:rsidRPr="00A81A22">
        <w:rPr>
          <w:rFonts w:asciiTheme="minorHAnsi" w:hAnsiTheme="minorHAnsi" w:cstheme="minorHAnsi"/>
        </w:rPr>
        <w:t xml:space="preserve"> </w:t>
      </w:r>
      <w:r w:rsidRPr="00A81A22">
        <w:rPr>
          <w:rStyle w:val="StyleUnderline"/>
          <w:rFonts w:asciiTheme="minorHAnsi" w:hAnsiTheme="minorHAnsi" w:cstheme="minorHAnsi"/>
        </w:rPr>
        <w:t>to</w:t>
      </w:r>
      <w:r w:rsidRPr="00A81A22">
        <w:rPr>
          <w:rFonts w:asciiTheme="minorHAnsi" w:hAnsiTheme="minorHAnsi" w:cstheme="minorHAnsi"/>
        </w:rPr>
        <w:t xml:space="preserve"> those more-or-less predictable </w:t>
      </w:r>
      <w:r w:rsidRPr="00A81A22">
        <w:rPr>
          <w:rStyle w:val="StyleUnderline"/>
          <w:rFonts w:asciiTheme="minorHAnsi" w:hAnsiTheme="minorHAnsi" w:cstheme="minorHAnsi"/>
        </w:rPr>
        <w:t xml:space="preserve">scenarios requiring </w:t>
      </w:r>
      <w:r w:rsidRPr="00A81A22">
        <w:rPr>
          <w:rStyle w:val="Emphasis"/>
          <w:rFonts w:asciiTheme="minorHAnsi" w:hAnsiTheme="minorHAnsi" w:cstheme="minorHAnsi"/>
        </w:rPr>
        <w:t>preemptive action</w:t>
      </w:r>
      <w:r w:rsidRPr="00A81A22">
        <w:rPr>
          <w:rFonts w:asciiTheme="minorHAnsi" w:hAnsiTheme="minorHAnsi" w:cstheme="minorHAnsi"/>
        </w:rPr>
        <w:t xml:space="preserve"> and/</w:t>
      </w:r>
      <w:r w:rsidRPr="00A81A22">
        <w:rPr>
          <w:rStyle w:val="StyleUnderline"/>
          <w:rFonts w:asciiTheme="minorHAnsi" w:hAnsiTheme="minorHAnsi" w:cstheme="minorHAnsi"/>
        </w:rPr>
        <w:t xml:space="preserve">or </w:t>
      </w:r>
      <w:r w:rsidRPr="00A81A22">
        <w:rPr>
          <w:rStyle w:val="Emphasis"/>
          <w:rFonts w:asciiTheme="minorHAnsi" w:hAnsiTheme="minorHAnsi" w:cstheme="minorHAnsi"/>
        </w:rPr>
        <w:t>retaliation</w:t>
      </w:r>
      <w:r w:rsidRPr="00A81A22">
        <w:rPr>
          <w:rFonts w:asciiTheme="minorHAnsi" w:hAnsiTheme="minorHAnsi" w:cstheme="minorHAnsi"/>
        </w:rPr>
        <w:t xml:space="preserve">. Generically, military doctrine describes how a country’s national forces would fight in plausible combat operations. But the full importance of doctrine lies not only in the ways it can animate and unify military forces, but also in the particular fashion with which it can transmit messages. In other words, doctrine can serve a state (especially an endemically beleaguered state) as a critical form of communication with both friends and foes. Israel can benefit from such a broadened understanding of doctrine. The principal risks facing Israel are specific, not generic. This is because its adversaries in the region can be joined by: 1) the prospective new Arab state of “Palestine;” and 2) a newly nuclear Iran. In the worst case, such inauspicious “joinings” would take place at the same time. </w:t>
      </w:r>
      <w:r w:rsidRPr="00A81A22">
        <w:rPr>
          <w:rStyle w:val="StyleUnderline"/>
          <w:rFonts w:asciiTheme="minorHAnsi" w:hAnsiTheme="minorHAnsi" w:cstheme="minorHAnsi"/>
        </w:rPr>
        <w:t>For Israel</w:t>
      </w:r>
      <w:r w:rsidRPr="00A81A22">
        <w:rPr>
          <w:rFonts w:asciiTheme="minorHAnsi" w:hAnsiTheme="minorHAnsi" w:cstheme="minorHAnsi"/>
        </w:rPr>
        <w:t xml:space="preserve">, </w:t>
      </w:r>
      <w:r w:rsidRPr="00A81A22">
        <w:rPr>
          <w:rStyle w:val="StyleUnderline"/>
          <w:rFonts w:asciiTheme="minorHAnsi" w:hAnsiTheme="minorHAnsi" w:cstheme="minorHAnsi"/>
        </w:rPr>
        <w:t>merely possessing nuclear weapons</w:t>
      </w:r>
      <w:r w:rsidRPr="00A81A22">
        <w:rPr>
          <w:rFonts w:asciiTheme="minorHAnsi" w:hAnsiTheme="minorHAnsi" w:cstheme="minorHAnsi"/>
        </w:rPr>
        <w:t xml:space="preserve">, </w:t>
      </w:r>
      <w:r w:rsidRPr="00A81A22">
        <w:rPr>
          <w:rStyle w:val="StyleUnderline"/>
          <w:rFonts w:asciiTheme="minorHAnsi" w:hAnsiTheme="minorHAnsi" w:cstheme="minorHAnsi"/>
        </w:rPr>
        <w:t>even when fully recognized by enemy states</w:t>
      </w:r>
      <w:r w:rsidRPr="00A81A22">
        <w:rPr>
          <w:rFonts w:asciiTheme="minorHAnsi" w:hAnsiTheme="minorHAnsi" w:cstheme="minorHAnsi"/>
        </w:rPr>
        <w:t xml:space="preserve">, </w:t>
      </w:r>
      <w:r w:rsidRPr="00A81A22">
        <w:rPr>
          <w:rStyle w:val="Emphasis"/>
          <w:rFonts w:asciiTheme="minorHAnsi" w:hAnsiTheme="minorHAnsi" w:cstheme="minorHAnsi"/>
        </w:rPr>
        <w:t>can never automatically ensure successful deterrence</w:t>
      </w:r>
      <w:r w:rsidRPr="00A81A22">
        <w:rPr>
          <w:rFonts w:asciiTheme="minorHAnsi" w:hAnsiTheme="minorHAnsi" w:cstheme="minorHAnsi"/>
        </w:rPr>
        <w:t xml:space="preserve">. Though possibly counter-intuitive, </w:t>
      </w:r>
      <w:r w:rsidRPr="00A81A22">
        <w:rPr>
          <w:rStyle w:val="StyleUnderline"/>
          <w:rFonts w:asciiTheme="minorHAnsi" w:hAnsiTheme="minorHAnsi" w:cstheme="minorHAnsi"/>
        </w:rPr>
        <w:t>a</w:t>
      </w:r>
      <w:r w:rsidRPr="00A81A22">
        <w:rPr>
          <w:rFonts w:asciiTheme="minorHAnsi" w:hAnsiTheme="minorHAnsi" w:cstheme="minorHAnsi"/>
        </w:rPr>
        <w:t xml:space="preserve"> selective and </w:t>
      </w:r>
      <w:r w:rsidRPr="00A81A22">
        <w:rPr>
          <w:rStyle w:val="Emphasis"/>
          <w:rFonts w:asciiTheme="minorHAnsi" w:hAnsiTheme="minorHAnsi" w:cstheme="minorHAnsi"/>
        </w:rPr>
        <w:t>nuanced</w:t>
      </w:r>
      <w:r w:rsidRPr="00A81A22">
        <w:rPr>
          <w:rFonts w:asciiTheme="minorHAnsi" w:hAnsiTheme="minorHAnsi" w:cstheme="minorHAnsi"/>
        </w:rPr>
        <w:t xml:space="preserve"> </w:t>
      </w:r>
      <w:r w:rsidRPr="00A81A22">
        <w:rPr>
          <w:rStyle w:val="StyleUnderline"/>
          <w:rFonts w:asciiTheme="minorHAnsi" w:hAnsiTheme="minorHAnsi" w:cstheme="minorHAnsi"/>
        </w:rPr>
        <w:t>end to deliberate ambiguity could</w:t>
      </w:r>
      <w:r w:rsidRPr="00A81A22">
        <w:rPr>
          <w:rFonts w:asciiTheme="minorHAnsi" w:hAnsiTheme="minorHAnsi" w:cstheme="minorHAnsi"/>
        </w:rPr>
        <w:t xml:space="preserve"> </w:t>
      </w:r>
      <w:r w:rsidRPr="00A81A22">
        <w:rPr>
          <w:rStyle w:val="Emphasis"/>
          <w:rFonts w:asciiTheme="minorHAnsi" w:hAnsiTheme="minorHAnsi" w:cstheme="minorHAnsi"/>
        </w:rPr>
        <w:t>substantially improve</w:t>
      </w:r>
      <w:r w:rsidRPr="00A81A22">
        <w:rPr>
          <w:rFonts w:asciiTheme="minorHAnsi" w:hAnsiTheme="minorHAnsi" w:cstheme="minorHAnsi"/>
        </w:rPr>
        <w:t xml:space="preserve"> </w:t>
      </w:r>
      <w:r w:rsidRPr="00A81A22">
        <w:rPr>
          <w:rStyle w:val="StyleUnderline"/>
          <w:rFonts w:asciiTheme="minorHAnsi" w:hAnsiTheme="minorHAnsi" w:cstheme="minorHAnsi"/>
        </w:rPr>
        <w:t>the</w:t>
      </w:r>
      <w:r w:rsidRPr="00A81A22">
        <w:rPr>
          <w:rFonts w:asciiTheme="minorHAnsi" w:hAnsiTheme="minorHAnsi" w:cstheme="minorHAnsi"/>
        </w:rPr>
        <w:t xml:space="preserve"> </w:t>
      </w:r>
      <w:r w:rsidRPr="00A81A22">
        <w:rPr>
          <w:rStyle w:val="Emphasis"/>
          <w:rFonts w:asciiTheme="minorHAnsi" w:hAnsiTheme="minorHAnsi" w:cstheme="minorHAnsi"/>
        </w:rPr>
        <w:t>overall credibility</w:t>
      </w:r>
      <w:r w:rsidRPr="00A81A22">
        <w:rPr>
          <w:rFonts w:asciiTheme="minorHAnsi" w:hAnsiTheme="minorHAnsi" w:cstheme="minorHAnsi"/>
        </w:rPr>
        <w:t xml:space="preserve"> </w:t>
      </w:r>
      <w:r w:rsidRPr="00A81A22">
        <w:rPr>
          <w:rStyle w:val="StyleUnderline"/>
          <w:rFonts w:asciiTheme="minorHAnsi" w:hAnsiTheme="minorHAnsi" w:cstheme="minorHAnsi"/>
        </w:rPr>
        <w:t>of Israel’s nuclear deterrent</w:t>
      </w:r>
      <w:r w:rsidRPr="00A81A22">
        <w:rPr>
          <w:rFonts w:asciiTheme="minorHAnsi" w:hAnsiTheme="minorHAnsi" w:cstheme="minorHAnsi"/>
        </w:rPr>
        <w:t xml:space="preserve">. With this in mind, the injurious </w:t>
      </w:r>
      <w:r w:rsidRPr="00A81A22">
        <w:rPr>
          <w:rStyle w:val="StyleUnderline"/>
          <w:rFonts w:asciiTheme="minorHAnsi" w:hAnsiTheme="minorHAnsi" w:cstheme="minorHAnsi"/>
        </w:rPr>
        <w:t>potential</w:t>
      </w:r>
      <w:r w:rsidRPr="00A81A22">
        <w:rPr>
          <w:rFonts w:asciiTheme="minorHAnsi" w:hAnsiTheme="minorHAnsi" w:cstheme="minorHAnsi"/>
        </w:rPr>
        <w:t xml:space="preserve"> of </w:t>
      </w:r>
      <w:r w:rsidRPr="00A81A22">
        <w:rPr>
          <w:rStyle w:val="StyleUnderline"/>
          <w:rFonts w:asciiTheme="minorHAnsi" w:hAnsiTheme="minorHAnsi" w:cstheme="minorHAnsi"/>
        </w:rPr>
        <w:t>enemy attacks in the future could be reduced</w:t>
      </w:r>
      <w:r w:rsidRPr="00A81A22">
        <w:rPr>
          <w:rFonts w:asciiTheme="minorHAnsi" w:hAnsiTheme="minorHAnsi" w:cstheme="minorHAnsi"/>
        </w:rPr>
        <w:t xml:space="preserve"> by making selectively available additional information concerning the security of Israel’s nuclear weapon response capabilities. </w:t>
      </w:r>
      <w:r w:rsidRPr="00A81A22">
        <w:rPr>
          <w:rStyle w:val="StyleUnderline"/>
          <w:rFonts w:asciiTheme="minorHAnsi" w:hAnsiTheme="minorHAnsi" w:cstheme="minorHAnsi"/>
        </w:rPr>
        <w:t>This information</w:t>
      </w:r>
      <w:r w:rsidRPr="00A81A22">
        <w:rPr>
          <w:rFonts w:asciiTheme="minorHAnsi" w:hAnsiTheme="minorHAnsi" w:cstheme="minorHAnsi"/>
        </w:rPr>
        <w:t xml:space="preserve">, limited yet explicit, </w:t>
      </w:r>
      <w:r w:rsidRPr="00A81A22">
        <w:rPr>
          <w:rStyle w:val="Emphasis"/>
          <w:rFonts w:asciiTheme="minorHAnsi" w:hAnsiTheme="minorHAnsi" w:cstheme="minorHAnsi"/>
        </w:rPr>
        <w:t>would center on</w:t>
      </w:r>
      <w:r w:rsidRPr="00A81A22">
        <w:rPr>
          <w:rFonts w:asciiTheme="minorHAnsi" w:hAnsiTheme="minorHAnsi" w:cstheme="minorHAnsi"/>
        </w:rPr>
        <w:t xml:space="preserve"> major and inter-penetrating issues of Israeli nuclear </w:t>
      </w:r>
      <w:r w:rsidRPr="00A81A22">
        <w:rPr>
          <w:rStyle w:val="Emphasis"/>
          <w:rFonts w:asciiTheme="minorHAnsi" w:hAnsiTheme="minorHAnsi" w:cstheme="minorHAnsi"/>
        </w:rPr>
        <w:t>capability</w:t>
      </w:r>
      <w:r w:rsidRPr="00A81A22">
        <w:rPr>
          <w:rFonts w:asciiTheme="minorHAnsi" w:hAnsiTheme="minorHAnsi" w:cstheme="minorHAnsi"/>
        </w:rPr>
        <w:t xml:space="preserve"> </w:t>
      </w:r>
      <w:r w:rsidRPr="00A81A22">
        <w:rPr>
          <w:rStyle w:val="StyleUnderline"/>
          <w:rFonts w:asciiTheme="minorHAnsi" w:hAnsiTheme="minorHAnsi" w:cstheme="minorHAnsi"/>
        </w:rPr>
        <w:t>and</w:t>
      </w:r>
      <w:r w:rsidRPr="00A81A22">
        <w:rPr>
          <w:rFonts w:asciiTheme="minorHAnsi" w:hAnsiTheme="minorHAnsi" w:cstheme="minorHAnsi"/>
        </w:rPr>
        <w:t xml:space="preserve"> decisional </w:t>
      </w:r>
      <w:r w:rsidRPr="00A81A22">
        <w:rPr>
          <w:rStyle w:val="Emphasis"/>
          <w:rFonts w:asciiTheme="minorHAnsi" w:hAnsiTheme="minorHAnsi" w:cstheme="minorHAnsi"/>
        </w:rPr>
        <w:t>willingness</w:t>
      </w:r>
      <w:r w:rsidRPr="00A81A22">
        <w:rPr>
          <w:rFonts w:asciiTheme="minorHAnsi" w:hAnsiTheme="minorHAnsi" w:cstheme="minorHAnsi"/>
        </w:rPr>
        <w:t xml:space="preserve">. Skeptics will likely disagree. It does, after all, appear reasonable to assert that nuclear ambiguity has worked so far. Arguably, while Israel’s current nuclear policy has done little to deter multiple conventional terrorist attacks, it has succeeded in keeping the country’s enemies, whether singly or in collaboration, from mounting any authentically existential aggressions. But as nineteenth-century Prussian strategic theorist Karl von Clausewitz observed in his classic essay On War, </w:t>
      </w:r>
      <w:r w:rsidRPr="00A81A22">
        <w:rPr>
          <w:rStyle w:val="StyleUnderline"/>
          <w:rFonts w:asciiTheme="minorHAnsi" w:hAnsiTheme="minorHAnsi" w:cstheme="minorHAnsi"/>
        </w:rPr>
        <w:t>there comes a military tipping point when “mass counts.”</w:t>
      </w:r>
      <w:r w:rsidRPr="00A81A22">
        <w:rPr>
          <w:rFonts w:asciiTheme="minorHAnsi" w:hAnsiTheme="minorHAnsi" w:cstheme="minorHAnsi"/>
        </w:rPr>
        <w:t xml:space="preserve"> </w:t>
      </w:r>
      <w:r w:rsidRPr="00A81A22">
        <w:rPr>
          <w:rStyle w:val="StyleUnderline"/>
          <w:rFonts w:asciiTheme="minorHAnsi" w:hAnsiTheme="minorHAnsi" w:cstheme="minorHAnsi"/>
        </w:rPr>
        <w:t>Israel is very small. Its enemies have always had a huge advantage in terms of “mass.”</w:t>
      </w:r>
      <w:r w:rsidRPr="00A81A22">
        <w:rPr>
          <w:rFonts w:asciiTheme="minorHAnsi" w:hAnsiTheme="minorHAnsi" w:cstheme="minorHAnsi"/>
        </w:rPr>
        <w:t xml:space="preserve"> Perhaps more than any other imperiled state on earth, </w:t>
      </w:r>
      <w:r w:rsidRPr="00A81A22">
        <w:rPr>
          <w:rStyle w:val="StyleUnderline"/>
          <w:rFonts w:asciiTheme="minorHAnsi" w:hAnsiTheme="minorHAnsi" w:cstheme="minorHAnsi"/>
        </w:rPr>
        <w:t>Israel needs to steer clear of such a tipping point</w:t>
      </w:r>
      <w:r w:rsidRPr="00A81A22">
        <w:rPr>
          <w:rFonts w:asciiTheme="minorHAnsi" w:hAnsiTheme="minorHAnsi" w:cstheme="minorHAnsi"/>
        </w:rPr>
        <w:t xml:space="preserve">. An integral part of Israel’s multi-layered security system lies in effective ballistic missile defenses, primarily the Arrow. Yet even the well-regarded and successfully tested Arrow, augmented by the newer, shorter-range and systematically integrated operations of Iron Dome, David’s Sling, and related active defenses, could never achieve a sufficiently high probability of intercept to protect Israeli civilians. No system of missile defense can ever be entirely “leak-proof,” and even a single incoming nuclear missile that somehow managed to penetrate Arrow or its corollary defenses could conceivably kill tens or perhaps hundreds of thousands of Israelis. Leaving aside a jihadist takeover of nuclear Pakistan, </w:t>
      </w:r>
      <w:r w:rsidRPr="00A81A22">
        <w:rPr>
          <w:rStyle w:val="StyleUnderline"/>
          <w:rFonts w:asciiTheme="minorHAnsi" w:hAnsiTheme="minorHAnsi" w:cstheme="minorHAnsi"/>
        </w:rPr>
        <w:t>the most obviously unacceptable</w:t>
      </w:r>
      <w:r w:rsidRPr="00A81A22">
        <w:rPr>
          <w:rFonts w:asciiTheme="minorHAnsi" w:hAnsiTheme="minorHAnsi" w:cstheme="minorHAnsi"/>
        </w:rPr>
        <w:t xml:space="preserve"> “leakage” </w:t>
      </w:r>
      <w:r w:rsidRPr="00A81A22">
        <w:rPr>
          <w:rStyle w:val="StyleUnderline"/>
          <w:rFonts w:asciiTheme="minorHAnsi" w:hAnsiTheme="minorHAnsi" w:cstheme="minorHAnsi"/>
        </w:rPr>
        <w:t>threat would come from a</w:t>
      </w:r>
      <w:r w:rsidRPr="00A81A22">
        <w:rPr>
          <w:rFonts w:asciiTheme="minorHAnsi" w:hAnsiTheme="minorHAnsi" w:cstheme="minorHAnsi"/>
        </w:rPr>
        <w:t xml:space="preserve">n eventually </w:t>
      </w:r>
      <w:r w:rsidRPr="00A81A22">
        <w:rPr>
          <w:rStyle w:val="StyleUnderline"/>
          <w:rFonts w:asciiTheme="minorHAnsi" w:hAnsiTheme="minorHAnsi" w:cstheme="minorHAnsi"/>
        </w:rPr>
        <w:t>nuclear Iran</w:t>
      </w:r>
      <w:r w:rsidRPr="00A81A22">
        <w:rPr>
          <w:rFonts w:asciiTheme="minorHAnsi" w:hAnsiTheme="minorHAnsi" w:cstheme="minorHAnsi"/>
        </w:rPr>
        <w:t xml:space="preserve">. </w:t>
      </w:r>
      <w:r w:rsidRPr="00A81A22">
        <w:rPr>
          <w:rStyle w:val="StyleUnderline"/>
          <w:rFonts w:asciiTheme="minorHAnsi" w:hAnsiTheme="minorHAnsi" w:cstheme="minorHAnsi"/>
        </w:rPr>
        <w:t>To be</w:t>
      </w:r>
      <w:r w:rsidRPr="00A81A22">
        <w:rPr>
          <w:rFonts w:asciiTheme="minorHAnsi" w:hAnsiTheme="minorHAnsi" w:cstheme="minorHAnsi"/>
        </w:rPr>
        <w:t xml:space="preserve"> </w:t>
      </w:r>
      <w:r w:rsidRPr="00A81A22">
        <w:rPr>
          <w:rStyle w:val="Emphasis"/>
          <w:rFonts w:asciiTheme="minorHAnsi" w:hAnsiTheme="minorHAnsi" w:cstheme="minorHAnsi"/>
        </w:rPr>
        <w:t>effectively deterred</w:t>
      </w:r>
      <w:r w:rsidRPr="00A81A22">
        <w:rPr>
          <w:rFonts w:asciiTheme="minorHAnsi" w:hAnsiTheme="minorHAnsi" w:cstheme="minorHAnsi"/>
        </w:rPr>
        <w:t xml:space="preserve">, a nuclear </w:t>
      </w:r>
      <w:r w:rsidRPr="00A81A22">
        <w:rPr>
          <w:rStyle w:val="StyleUnderline"/>
          <w:rFonts w:asciiTheme="minorHAnsi" w:hAnsiTheme="minorHAnsi" w:cstheme="minorHAnsi"/>
        </w:rPr>
        <w:t>Iran would need to be convinced that Israel’s atomic weapons were both invulnerable and penetration-capable</w:t>
      </w:r>
      <w:r w:rsidRPr="00A81A22">
        <w:rPr>
          <w:rFonts w:asciiTheme="minorHAnsi" w:hAnsiTheme="minorHAnsi" w:cstheme="minorHAnsi"/>
        </w:rPr>
        <w:t xml:space="preserve">. </w:t>
      </w:r>
      <w:r w:rsidRPr="00A81A22">
        <w:rPr>
          <w:rStyle w:val="Emphasis"/>
          <w:rFonts w:asciiTheme="minorHAnsi" w:hAnsiTheme="minorHAnsi" w:cstheme="minorHAnsi"/>
        </w:rPr>
        <w:t>Any</w:t>
      </w:r>
      <w:r w:rsidRPr="00A81A22">
        <w:rPr>
          <w:rFonts w:asciiTheme="minorHAnsi" w:hAnsiTheme="minorHAnsi" w:cstheme="minorHAnsi"/>
        </w:rPr>
        <w:t xml:space="preserve"> </w:t>
      </w:r>
      <w:r w:rsidRPr="00A81A22">
        <w:rPr>
          <w:rStyle w:val="StyleUnderline"/>
          <w:rFonts w:asciiTheme="minorHAnsi" w:hAnsiTheme="minorHAnsi" w:cstheme="minorHAnsi"/>
        </w:rPr>
        <w:t>Iranian judgments about Israel’s capability and willingness</w:t>
      </w:r>
      <w:r w:rsidRPr="00A81A22">
        <w:rPr>
          <w:rFonts w:asciiTheme="minorHAnsi" w:hAnsiTheme="minorHAnsi" w:cstheme="minorHAnsi"/>
        </w:rPr>
        <w:t xml:space="preserve"> to retaliate with nuclear weapons </w:t>
      </w:r>
      <w:r w:rsidRPr="00A81A22">
        <w:rPr>
          <w:rStyle w:val="StyleUnderline"/>
          <w:rFonts w:asciiTheme="minorHAnsi" w:hAnsiTheme="minorHAnsi" w:cstheme="minorHAnsi"/>
        </w:rPr>
        <w:t>would</w:t>
      </w:r>
      <w:r w:rsidRPr="00A81A22">
        <w:rPr>
          <w:rFonts w:asciiTheme="minorHAnsi" w:hAnsiTheme="minorHAnsi" w:cstheme="minorHAnsi"/>
        </w:rPr>
        <w:t xml:space="preserve"> </w:t>
      </w:r>
      <w:r w:rsidRPr="00A81A22">
        <w:rPr>
          <w:rStyle w:val="StyleUnderline"/>
          <w:rFonts w:asciiTheme="minorHAnsi" w:hAnsiTheme="minorHAnsi" w:cstheme="minorHAnsi"/>
        </w:rPr>
        <w:t>depend</w:t>
      </w:r>
      <w:r w:rsidRPr="00A81A22">
        <w:rPr>
          <w:rFonts w:asciiTheme="minorHAnsi" w:hAnsiTheme="minorHAnsi" w:cstheme="minorHAnsi"/>
        </w:rPr>
        <w:t xml:space="preserve"> largely </w:t>
      </w:r>
      <w:r w:rsidRPr="00A81A22">
        <w:rPr>
          <w:rStyle w:val="StyleUnderline"/>
          <w:rFonts w:asciiTheme="minorHAnsi" w:hAnsiTheme="minorHAnsi" w:cstheme="minorHAnsi"/>
        </w:rPr>
        <w:t>upon</w:t>
      </w:r>
      <w:r w:rsidRPr="00A81A22">
        <w:rPr>
          <w:rFonts w:asciiTheme="minorHAnsi" w:hAnsiTheme="minorHAnsi" w:cstheme="minorHAnsi"/>
        </w:rPr>
        <w:t xml:space="preserve"> </w:t>
      </w:r>
      <w:r w:rsidRPr="00A81A22">
        <w:rPr>
          <w:rStyle w:val="Emphasis"/>
          <w:rFonts w:asciiTheme="minorHAnsi" w:hAnsiTheme="minorHAnsi" w:cstheme="minorHAnsi"/>
        </w:rPr>
        <w:t>prior knowledge of these weapons</w:t>
      </w:r>
      <w:r w:rsidRPr="00A81A22">
        <w:rPr>
          <w:rFonts w:asciiTheme="minorHAnsi" w:hAnsiTheme="minorHAnsi" w:cstheme="minorHAnsi"/>
        </w:rPr>
        <w:t xml:space="preserve">, including their degree of protection from surprise attack as well as their capacity to punch through Iranian active and passive defenses. </w:t>
      </w:r>
      <w:r w:rsidRPr="00A81A22">
        <w:rPr>
          <w:rStyle w:val="Emphasis"/>
          <w:rFonts w:asciiTheme="minorHAnsi" w:hAnsiTheme="minorHAnsi" w:cstheme="minorHAnsi"/>
        </w:rPr>
        <w:t>A nuclear weapons-capable Iran may already be a fait accompli</w:t>
      </w:r>
      <w:r w:rsidRPr="00A81A22">
        <w:rPr>
          <w:rFonts w:asciiTheme="minorHAnsi" w:hAnsiTheme="minorHAnsi" w:cstheme="minorHAnsi"/>
        </w:rPr>
        <w:t xml:space="preserve">. For whatever reasons, </w:t>
      </w:r>
      <w:r w:rsidRPr="00A81A22">
        <w:rPr>
          <w:rStyle w:val="StyleUnderline"/>
          <w:rFonts w:asciiTheme="minorHAnsi" w:hAnsiTheme="minorHAnsi" w:cstheme="minorHAnsi"/>
        </w:rPr>
        <w:t>neither the international community in general nor Israel in particular has managed to create sufficient credibility concerning timely preemptive action</w:t>
      </w:r>
      <w:r w:rsidRPr="00A81A22">
        <w:rPr>
          <w:rFonts w:asciiTheme="minorHAnsi" w:hAnsiTheme="minorHAnsi" w:cstheme="minorHAnsi"/>
        </w:rPr>
        <w:t xml:space="preserve">. Such a critical defensive action would require complex operational capabilities, and could generate Iranian counter actions that could have a very significant impact on the entire Middle East. It is likely that Israel has already undertaken major steps in cyber-defense and cyber-war, but even the most strenuous efforts in this direction would not be enough to stop Iran altogether. The sanctions leveled at Tehran over the years have had an economic impact, but have had no determinable effect in terms of halting Iranian nuclearization or Tehran’s enhancements of intercontinental ballistic missile testing. A nuclear </w:t>
      </w:r>
      <w:r w:rsidRPr="00A81A22">
        <w:rPr>
          <w:rStyle w:val="StyleUnderline"/>
          <w:rFonts w:asciiTheme="minorHAnsi" w:hAnsiTheme="minorHAnsi" w:cstheme="minorHAnsi"/>
        </w:rPr>
        <w:t>Iran could</w:t>
      </w:r>
      <w:r w:rsidRPr="00A81A22">
        <w:rPr>
          <w:rFonts w:asciiTheme="minorHAnsi" w:hAnsiTheme="minorHAnsi" w:cstheme="minorHAnsi"/>
        </w:rPr>
        <w:t xml:space="preserve"> decide to </w:t>
      </w:r>
      <w:r w:rsidRPr="00A81A22">
        <w:rPr>
          <w:rStyle w:val="Emphasis"/>
          <w:rFonts w:asciiTheme="minorHAnsi" w:hAnsiTheme="minorHAnsi" w:cstheme="minorHAnsi"/>
        </w:rPr>
        <w:t>share</w:t>
      </w:r>
      <w:r w:rsidRPr="00A81A22">
        <w:rPr>
          <w:rFonts w:asciiTheme="minorHAnsi" w:hAnsiTheme="minorHAnsi" w:cstheme="minorHAnsi"/>
        </w:rPr>
        <w:t xml:space="preserve"> some of </w:t>
      </w:r>
      <w:r w:rsidRPr="00A81A22">
        <w:rPr>
          <w:rStyle w:val="Emphasis"/>
          <w:rFonts w:asciiTheme="minorHAnsi" w:hAnsiTheme="minorHAnsi" w:cstheme="minorHAnsi"/>
        </w:rPr>
        <w:t>its nuclear components and materials with Hezbollah or with other terrorist groups</w:t>
      </w:r>
      <w:r w:rsidRPr="00A81A22">
        <w:rPr>
          <w:rFonts w:asciiTheme="minorHAnsi" w:hAnsiTheme="minorHAnsi" w:cstheme="minorHAnsi"/>
        </w:rPr>
        <w:t xml:space="preserve">. </w:t>
      </w:r>
      <w:r w:rsidRPr="00A81A22">
        <w:rPr>
          <w:rStyle w:val="StyleUnderline"/>
          <w:rFonts w:asciiTheme="minorHAnsi" w:hAnsiTheme="minorHAnsi" w:cstheme="minorHAnsi"/>
        </w:rPr>
        <w:t>To prevent this, Jerusalem would need to convince Iran</w:t>
      </w:r>
      <w:r w:rsidRPr="00A81A22">
        <w:rPr>
          <w:rFonts w:asciiTheme="minorHAnsi" w:hAnsiTheme="minorHAnsi" w:cstheme="minorHAnsi"/>
        </w:rPr>
        <w:t xml:space="preserve">, inter alia, </w:t>
      </w:r>
      <w:r w:rsidRPr="00A81A22">
        <w:rPr>
          <w:rStyle w:val="StyleUnderline"/>
          <w:rFonts w:asciiTheme="minorHAnsi" w:hAnsiTheme="minorHAnsi" w:cstheme="minorHAnsi"/>
        </w:rPr>
        <w:t>that it possesses a range of usable nuclear options</w:t>
      </w:r>
      <w:r w:rsidRPr="00A81A22">
        <w:rPr>
          <w:rFonts w:asciiTheme="minorHAnsi" w:hAnsiTheme="minorHAnsi" w:cstheme="minorHAnsi"/>
        </w:rPr>
        <w:t xml:space="preserve">. Jerusalem should now be calculating (vis-à-vis a prospectively nuclear Iran) the degree of subtlety with which it should consider communicating key portions of its nuclear status. Certain general details could be released about the availability and survivability of lower-yield weapons. Naturally, Israel should never reveal any specific information about its nuclear strategy, hardening, or yield-related capabilities. It is important to bear in mind that </w:t>
      </w:r>
      <w:r w:rsidRPr="00A81A22">
        <w:rPr>
          <w:rStyle w:val="StyleUnderline"/>
          <w:rFonts w:asciiTheme="minorHAnsi" w:hAnsiTheme="minorHAnsi" w:cstheme="minorHAnsi"/>
        </w:rPr>
        <w:t>an Israeli move from ambiguity to disclosure would not necessarily help in the case of an irrational nuclear enemy</w:t>
      </w:r>
      <w:r w:rsidRPr="00A81A22">
        <w:rPr>
          <w:rFonts w:asciiTheme="minorHAnsi" w:hAnsiTheme="minorHAnsi" w:cstheme="minorHAnsi"/>
        </w:rPr>
        <w:t xml:space="preserve">. It is possible that certain elements of the Iranian leadership might subscribe to certain end-times visions of a Shiite apocalypse. By definition, such an enemy would not value its own continued national survival more highly than any other preference or combination of preferences. Were its leaders to be or to become non-rational, Iran could effectively become a nuclear suicide-bomber in macrocosm. </w:t>
      </w:r>
      <w:r w:rsidRPr="00A81A22">
        <w:rPr>
          <w:rStyle w:val="StyleUnderline"/>
          <w:rFonts w:asciiTheme="minorHAnsi" w:hAnsiTheme="minorHAnsi" w:cstheme="minorHAnsi"/>
        </w:rPr>
        <w:t>Such a</w:t>
      </w:r>
      <w:r w:rsidRPr="00A81A22">
        <w:rPr>
          <w:rFonts w:asciiTheme="minorHAnsi" w:hAnsiTheme="minorHAnsi" w:cstheme="minorHAnsi"/>
        </w:rPr>
        <w:t xml:space="preserve"> destabilizing </w:t>
      </w:r>
      <w:r w:rsidRPr="00A81A22">
        <w:rPr>
          <w:rStyle w:val="StyleUnderline"/>
          <w:rFonts w:asciiTheme="minorHAnsi" w:hAnsiTheme="minorHAnsi" w:cstheme="minorHAnsi"/>
        </w:rPr>
        <w:t>prospect is</w:t>
      </w:r>
      <w:r w:rsidRPr="00A81A22">
        <w:rPr>
          <w:rFonts w:asciiTheme="minorHAnsi" w:hAnsiTheme="minorHAnsi" w:cstheme="minorHAnsi"/>
        </w:rPr>
        <w:t xml:space="preserve"> </w:t>
      </w:r>
      <w:r w:rsidRPr="00A81A22">
        <w:rPr>
          <w:rStyle w:val="Emphasis"/>
          <w:rFonts w:asciiTheme="minorHAnsi" w:hAnsiTheme="minorHAnsi" w:cstheme="minorHAnsi"/>
        </w:rPr>
        <w:t>improbable</w:t>
      </w:r>
      <w:r w:rsidRPr="00A81A22">
        <w:rPr>
          <w:rFonts w:asciiTheme="minorHAnsi" w:hAnsiTheme="minorHAnsi" w:cstheme="minorHAnsi"/>
        </w:rPr>
        <w:t xml:space="preserve">, perhaps </w:t>
      </w:r>
      <w:r w:rsidRPr="00A81A22">
        <w:rPr>
          <w:rStyle w:val="Emphasis"/>
          <w:rFonts w:asciiTheme="minorHAnsi" w:hAnsiTheme="minorHAnsi" w:cstheme="minorHAnsi"/>
        </w:rPr>
        <w:t>even at the very outer fringes of plausibility</w:t>
      </w:r>
      <w:r w:rsidRPr="00A81A22">
        <w:rPr>
          <w:rFonts w:asciiTheme="minorHAnsi" w:hAnsiTheme="minorHAnsi" w:cstheme="minorHAnsi"/>
        </w:rPr>
        <w:t xml:space="preserve">, but it is not inconceivable. A more-or-less similar prospect exists in already nuclear and distinctly coup-vulnerable Pakistan. To protect itself against military strikes from irrational enemies, particularly attacks that could carry existential costs, </w:t>
      </w:r>
      <w:r w:rsidRPr="00A81A22">
        <w:rPr>
          <w:rStyle w:val="StyleUnderline"/>
          <w:rFonts w:asciiTheme="minorHAnsi" w:hAnsiTheme="minorHAnsi" w:cstheme="minorHAnsi"/>
        </w:rPr>
        <w:t>Israel will need to reconsider virtually every aspect and function of its nuclear arsenal and doctrine</w:t>
      </w:r>
      <w:r w:rsidRPr="00A81A22">
        <w:rPr>
          <w:rFonts w:asciiTheme="minorHAnsi" w:hAnsiTheme="minorHAnsi" w:cstheme="minorHAnsi"/>
        </w:rPr>
        <w:t xml:space="preserve">. </w:t>
      </w:r>
      <w:r w:rsidRPr="00A81A22">
        <w:rPr>
          <w:rStyle w:val="StyleUnderline"/>
          <w:rFonts w:asciiTheme="minorHAnsi" w:hAnsiTheme="minorHAnsi" w:cstheme="minorHAnsi"/>
        </w:rPr>
        <w:t>Removing the bomb from Israel’s “basement” could</w:t>
      </w:r>
      <w:r w:rsidRPr="00A81A22">
        <w:rPr>
          <w:rFonts w:asciiTheme="minorHAnsi" w:hAnsiTheme="minorHAnsi" w:cstheme="minorHAnsi"/>
        </w:rPr>
        <w:t xml:space="preserve"> </w:t>
      </w:r>
      <w:r w:rsidRPr="00A81A22">
        <w:rPr>
          <w:rStyle w:val="Emphasis"/>
          <w:rFonts w:asciiTheme="minorHAnsi" w:hAnsiTheme="minorHAnsi" w:cstheme="minorHAnsi"/>
        </w:rPr>
        <w:t>enhance Israel’s strategic deterrence</w:t>
      </w:r>
      <w:r w:rsidRPr="00A81A22">
        <w:rPr>
          <w:rFonts w:asciiTheme="minorHAnsi" w:hAnsiTheme="minorHAnsi" w:cstheme="minorHAnsi"/>
        </w:rPr>
        <w:t xml:space="preserve"> to the extent that </w:t>
      </w:r>
      <w:r w:rsidRPr="00A81A22">
        <w:rPr>
          <w:rStyle w:val="StyleUnderline"/>
          <w:rFonts w:asciiTheme="minorHAnsi" w:hAnsiTheme="minorHAnsi" w:cstheme="minorHAnsi"/>
        </w:rPr>
        <w:t>it would</w:t>
      </w:r>
      <w:r w:rsidRPr="00A81A22">
        <w:rPr>
          <w:rFonts w:asciiTheme="minorHAnsi" w:hAnsiTheme="minorHAnsi" w:cstheme="minorHAnsi"/>
        </w:rPr>
        <w:t xml:space="preserve"> </w:t>
      </w:r>
      <w:r w:rsidRPr="00A81A22">
        <w:rPr>
          <w:rStyle w:val="Emphasis"/>
          <w:rFonts w:asciiTheme="minorHAnsi" w:hAnsiTheme="minorHAnsi" w:cstheme="minorHAnsi"/>
        </w:rPr>
        <w:t>heighten enemy perceptions</w:t>
      </w:r>
      <w:r w:rsidRPr="00A81A22">
        <w:rPr>
          <w:rFonts w:asciiTheme="minorHAnsi" w:hAnsiTheme="minorHAnsi" w:cstheme="minorHAnsi"/>
        </w:rPr>
        <w:t xml:space="preserve"> </w:t>
      </w:r>
      <w:r w:rsidRPr="00A81A22">
        <w:rPr>
          <w:rStyle w:val="StyleUnderline"/>
          <w:rFonts w:asciiTheme="minorHAnsi" w:hAnsiTheme="minorHAnsi" w:cstheme="minorHAnsi"/>
        </w:rPr>
        <w:t>of the severity of the risks involved</w:t>
      </w:r>
      <w:r w:rsidRPr="00A81A22">
        <w:rPr>
          <w:rFonts w:asciiTheme="minorHAnsi" w:hAnsiTheme="minorHAnsi" w:cstheme="minorHAnsi"/>
        </w:rPr>
        <w:t xml:space="preserve">. </w:t>
      </w:r>
      <w:r w:rsidRPr="00A81A22">
        <w:rPr>
          <w:rStyle w:val="StyleUnderline"/>
          <w:rFonts w:asciiTheme="minorHAnsi" w:hAnsiTheme="minorHAnsi" w:cstheme="minorHAnsi"/>
        </w:rPr>
        <w:t>This would also bring</w:t>
      </w:r>
      <w:r w:rsidRPr="00A81A22">
        <w:rPr>
          <w:rFonts w:asciiTheme="minorHAnsi" w:hAnsiTheme="minorHAnsi" w:cstheme="minorHAnsi"/>
        </w:rPr>
        <w:t xml:space="preserve"> to mind </w:t>
      </w:r>
      <w:r w:rsidRPr="00A81A22">
        <w:rPr>
          <w:rStyle w:val="StyleUnderline"/>
          <w:rFonts w:asciiTheme="minorHAnsi" w:hAnsiTheme="minorHAnsi" w:cstheme="minorHAnsi"/>
        </w:rPr>
        <w:t>the</w:t>
      </w:r>
      <w:r w:rsidRPr="00A81A22">
        <w:rPr>
          <w:rFonts w:asciiTheme="minorHAnsi" w:hAnsiTheme="minorHAnsi" w:cstheme="minorHAnsi"/>
        </w:rPr>
        <w:t xml:space="preserve"> so-called </w:t>
      </w:r>
      <w:r w:rsidRPr="00A81A22">
        <w:rPr>
          <w:rStyle w:val="Emphasis"/>
          <w:rFonts w:asciiTheme="minorHAnsi" w:hAnsiTheme="minorHAnsi" w:cstheme="minorHAnsi"/>
        </w:rPr>
        <w:t>Samson Option</w:t>
      </w:r>
      <w:r w:rsidRPr="00A81A22">
        <w:rPr>
          <w:rFonts w:asciiTheme="minorHAnsi" w:hAnsiTheme="minorHAnsi" w:cstheme="minorHAnsi"/>
        </w:rPr>
        <w:t xml:space="preserve">, </w:t>
      </w:r>
      <w:r w:rsidRPr="00A81A22">
        <w:rPr>
          <w:rStyle w:val="StyleUnderline"/>
          <w:rFonts w:asciiTheme="minorHAnsi" w:hAnsiTheme="minorHAnsi" w:cstheme="minorHAnsi"/>
        </w:rPr>
        <w:t>which could allow enemy decision-makers to grasp that Israel is</w:t>
      </w:r>
      <w:r w:rsidRPr="00A81A22">
        <w:rPr>
          <w:rFonts w:asciiTheme="minorHAnsi" w:hAnsiTheme="minorHAnsi" w:cstheme="minorHAnsi"/>
        </w:rPr>
        <w:t xml:space="preserve"> </w:t>
      </w:r>
      <w:r w:rsidRPr="00A81A22">
        <w:rPr>
          <w:rStyle w:val="Emphasis"/>
          <w:rFonts w:asciiTheme="minorHAnsi" w:hAnsiTheme="minorHAnsi" w:cstheme="minorHAnsi"/>
        </w:rPr>
        <w:t>prepared to do whatever is needed to survive</w:t>
      </w:r>
      <w:r w:rsidRPr="00A81A22">
        <w:rPr>
          <w:rFonts w:asciiTheme="minorHAnsi" w:hAnsiTheme="minorHAnsi" w:cstheme="minorHAnsi"/>
        </w:rPr>
        <w:t xml:space="preserve">. Irrespective of its preferred level of ambiguity, Israel’s nuclear strategy must always remain oriented towards deterrence, not war-fighting. The Samson Option refers to a policy that would be based in part upon some implicit threat of massive nuclear retaliation for certain specific enemy aggressions. Israel’s small size means, among other things, that any nuclear attack would threaten Israel’s very existence and therefore could not be tolerated. </w:t>
      </w:r>
      <w:r w:rsidRPr="00A81A22">
        <w:rPr>
          <w:rStyle w:val="StyleUnderline"/>
          <w:rFonts w:asciiTheme="minorHAnsi" w:hAnsiTheme="minorHAnsi" w:cstheme="minorHAnsi"/>
        </w:rPr>
        <w:t>A Samson Option would make sense</w:t>
      </w:r>
      <w:r w:rsidRPr="00A81A22">
        <w:rPr>
          <w:rFonts w:asciiTheme="minorHAnsi" w:hAnsiTheme="minorHAnsi" w:cstheme="minorHAnsi"/>
        </w:rPr>
        <w:t xml:space="preserve"> only in last-resort or near last-resort scenarios. </w:t>
      </w:r>
      <w:r w:rsidRPr="00A81A22">
        <w:rPr>
          <w:rStyle w:val="StyleUnderline"/>
          <w:rFonts w:asciiTheme="minorHAnsi" w:hAnsiTheme="minorHAnsi" w:cstheme="minorHAnsi"/>
        </w:rPr>
        <w:t>If it is to be part of a credible deterrent</w:t>
      </w:r>
      <w:r w:rsidRPr="00A81A22">
        <w:rPr>
          <w:rFonts w:asciiTheme="minorHAnsi" w:hAnsiTheme="minorHAnsi" w:cstheme="minorHAnsi"/>
        </w:rPr>
        <w:t xml:space="preserve">, </w:t>
      </w:r>
      <w:r w:rsidRPr="00A81A22">
        <w:rPr>
          <w:rStyle w:val="StyleUnderline"/>
          <w:rFonts w:asciiTheme="minorHAnsi" w:hAnsiTheme="minorHAnsi" w:cstheme="minorHAnsi"/>
        </w:rPr>
        <w:t>a corresponding end to Israel’s deliberate ambiguity is essential</w:t>
      </w:r>
      <w:r w:rsidRPr="00A81A22">
        <w:rPr>
          <w:rFonts w:asciiTheme="minorHAnsi" w:hAnsiTheme="minorHAnsi" w:cstheme="minorHAnsi"/>
        </w:rPr>
        <w:t xml:space="preserve">. The really tough part of this transformational process will be determining the proper timing for any such action vis-à-vis Israel’s core security requirements, and also the expectations of the international community. In any event, the Samson Option should never be confused with Israel’s overriding security objective: to seek stable deterrence at the lowest possible levels of military conflict. In the often counter-intuitive strategic world, it can sometimes be rational to pretend irrationality. </w:t>
      </w:r>
      <w:r w:rsidRPr="00A81A22">
        <w:rPr>
          <w:rStyle w:val="StyleUnderline"/>
          <w:rFonts w:asciiTheme="minorHAnsi" w:hAnsiTheme="minorHAnsi" w:cstheme="minorHAnsi"/>
        </w:rPr>
        <w:t>The nuclear deterrence benefits</w:t>
      </w:r>
      <w:r w:rsidRPr="00A81A22">
        <w:rPr>
          <w:rFonts w:asciiTheme="minorHAnsi" w:hAnsiTheme="minorHAnsi" w:cstheme="minorHAnsi"/>
        </w:rPr>
        <w:t xml:space="preserve"> of pretended irrationality </w:t>
      </w:r>
      <w:r w:rsidRPr="00A81A22">
        <w:rPr>
          <w:rStyle w:val="StyleUnderline"/>
          <w:rFonts w:asciiTheme="minorHAnsi" w:hAnsiTheme="minorHAnsi" w:cstheme="minorHAnsi"/>
        </w:rPr>
        <w:t>would depend</w:t>
      </w:r>
      <w:r w:rsidRPr="00A81A22">
        <w:rPr>
          <w:rFonts w:asciiTheme="minorHAnsi" w:hAnsiTheme="minorHAnsi" w:cstheme="minorHAnsi"/>
        </w:rPr>
        <w:t xml:space="preserve">, at least in part, </w:t>
      </w:r>
      <w:r w:rsidRPr="00A81A22">
        <w:rPr>
          <w:rStyle w:val="StyleUnderline"/>
          <w:rFonts w:asciiTheme="minorHAnsi" w:hAnsiTheme="minorHAnsi" w:cstheme="minorHAnsi"/>
        </w:rPr>
        <w:t>upon</w:t>
      </w:r>
      <w:r w:rsidRPr="00A81A22">
        <w:rPr>
          <w:rFonts w:asciiTheme="minorHAnsi" w:hAnsiTheme="minorHAnsi" w:cstheme="minorHAnsi"/>
        </w:rPr>
        <w:t xml:space="preserve"> </w:t>
      </w:r>
      <w:r w:rsidRPr="00A81A22">
        <w:rPr>
          <w:rStyle w:val="StyleUnderline"/>
          <w:rFonts w:asciiTheme="minorHAnsi" w:hAnsiTheme="minorHAnsi" w:cstheme="minorHAnsi"/>
        </w:rPr>
        <w:t>an enemy state’s awareness of Israel’s intention to apply counter-value targeting</w:t>
      </w:r>
      <w:r w:rsidRPr="00A81A22">
        <w:rPr>
          <w:rFonts w:asciiTheme="minorHAnsi" w:hAnsiTheme="minorHAnsi" w:cstheme="minorHAnsi"/>
        </w:rPr>
        <w:t xml:space="preserve"> </w:t>
      </w:r>
      <w:r w:rsidRPr="00A81A22">
        <w:rPr>
          <w:rStyle w:val="StyleUnderline"/>
          <w:rFonts w:asciiTheme="minorHAnsi" w:hAnsiTheme="minorHAnsi" w:cstheme="minorHAnsi"/>
        </w:rPr>
        <w:t>when responding to a nuclear attack</w:t>
      </w:r>
      <w:r w:rsidRPr="00A81A22">
        <w:rPr>
          <w:rFonts w:asciiTheme="minorHAnsi" w:hAnsiTheme="minorHAnsi" w:cstheme="minorHAnsi"/>
        </w:rPr>
        <w:t xml:space="preserve">. But, once again, Israeli decision-makers would need to be wary of releasing too much specific information. Also worrisome, of course, is that the American president could be perceived as more-or-less genuinely irrational, prodding “anticipatory preemptions” against the US directly or (depending on particulars) against close allies such as Israel. None of this is meant to suggest that an Israeli movement away from deliberate nuclear ambiguity would be helpful only on matters specifically involving nuclear threats. The credibility and cost-effectiveness of any Israeli nuclear retaliatory threat would be greatest where the expected aggression was similarly nuclear. Still, there are circumstances in which a determined enemy or coalition of enemies might contemplate launching “only” a devastating conventional first strike against Israel, and conclude that such a move would be sensible because it would not elicit Israeli nuclear retaliation. </w:t>
      </w:r>
      <w:r w:rsidRPr="00A81A22">
        <w:rPr>
          <w:rStyle w:val="StyleUnderline"/>
          <w:rFonts w:asciiTheme="minorHAnsi" w:hAnsiTheme="minorHAnsi" w:cstheme="minorHAnsi"/>
        </w:rPr>
        <w:t>If</w:t>
      </w:r>
      <w:r w:rsidRPr="00A81A22">
        <w:rPr>
          <w:rFonts w:asciiTheme="minorHAnsi" w:hAnsiTheme="minorHAnsi" w:cstheme="minorHAnsi"/>
        </w:rPr>
        <w:t xml:space="preserve">, however, the </w:t>
      </w:r>
      <w:r w:rsidRPr="00A81A22">
        <w:rPr>
          <w:rStyle w:val="StyleUnderline"/>
          <w:rFonts w:asciiTheme="minorHAnsi" w:hAnsiTheme="minorHAnsi" w:cstheme="minorHAnsi"/>
        </w:rPr>
        <w:t>aggressors were aware</w:t>
      </w:r>
      <w:r w:rsidRPr="00A81A22">
        <w:rPr>
          <w:rFonts w:asciiTheme="minorHAnsi" w:hAnsiTheme="minorHAnsi" w:cstheme="minorHAnsi"/>
        </w:rPr>
        <w:t xml:space="preserve"> that </w:t>
      </w:r>
      <w:r w:rsidRPr="00A81A22">
        <w:rPr>
          <w:rStyle w:val="StyleUnderline"/>
          <w:rFonts w:asciiTheme="minorHAnsi" w:hAnsiTheme="minorHAnsi" w:cstheme="minorHAnsi"/>
        </w:rPr>
        <w:t xml:space="preserve">Israel was in possession of a wide array of capable and secure nuclear retaliatory forces, both in terms of range and yield, these enemies would be </w:t>
      </w:r>
      <w:r w:rsidRPr="00A81A22">
        <w:rPr>
          <w:rStyle w:val="Emphasis"/>
          <w:rFonts w:asciiTheme="minorHAnsi" w:hAnsiTheme="minorHAnsi" w:cstheme="minorHAnsi"/>
        </w:rPr>
        <w:t>more likely</w:t>
      </w:r>
      <w:r w:rsidRPr="00A81A22">
        <w:rPr>
          <w:rStyle w:val="StyleUnderline"/>
          <w:rFonts w:asciiTheme="minorHAnsi" w:hAnsiTheme="minorHAnsi" w:cstheme="minorHAnsi"/>
        </w:rPr>
        <w:t xml:space="preserve"> to be </w:t>
      </w:r>
      <w:r w:rsidRPr="00A81A22">
        <w:rPr>
          <w:rStyle w:val="Emphasis"/>
          <w:rFonts w:asciiTheme="minorHAnsi" w:hAnsiTheme="minorHAnsi" w:cstheme="minorHAnsi"/>
        </w:rPr>
        <w:t>successfully deterred</w:t>
      </w:r>
      <w:r w:rsidRPr="00A81A22">
        <w:rPr>
          <w:rFonts w:asciiTheme="minorHAnsi" w:hAnsiTheme="minorHAnsi" w:cstheme="minorHAnsi"/>
        </w:rPr>
        <w:t xml:space="preserve">. In this scenario, as a consequence of incremental and nuanced disclosures, Jerusalem would have signaled its adversaries that it can and will cross the nuclear retaliatory threshold in order to punish the inflicting of any potentially existential national harm. In more narrowly military parlance, </w:t>
      </w:r>
      <w:r w:rsidRPr="00A81A22">
        <w:rPr>
          <w:rStyle w:val="StyleUnderline"/>
          <w:rFonts w:asciiTheme="minorHAnsi" w:hAnsiTheme="minorHAnsi" w:cstheme="minorHAnsi"/>
        </w:rPr>
        <w:t>Israel’s actions would</w:t>
      </w:r>
      <w:r w:rsidRPr="00A81A22">
        <w:rPr>
          <w:rFonts w:asciiTheme="minorHAnsi" w:hAnsiTheme="minorHAnsi" w:cstheme="minorHAnsi"/>
        </w:rPr>
        <w:t xml:space="preserve"> be designed to better </w:t>
      </w:r>
      <w:r w:rsidRPr="00A81A22">
        <w:rPr>
          <w:rStyle w:val="StyleUnderline"/>
          <w:rFonts w:asciiTheme="minorHAnsi" w:hAnsiTheme="minorHAnsi" w:cstheme="minorHAnsi"/>
        </w:rPr>
        <w:t>ensure</w:t>
      </w:r>
      <w:r w:rsidRPr="00A81A22">
        <w:rPr>
          <w:rFonts w:asciiTheme="minorHAnsi" w:hAnsiTheme="minorHAnsi" w:cstheme="minorHAnsi"/>
        </w:rPr>
        <w:t xml:space="preserve"> “</w:t>
      </w:r>
      <w:r w:rsidRPr="00A81A22">
        <w:rPr>
          <w:rStyle w:val="Emphasis"/>
          <w:rFonts w:asciiTheme="minorHAnsi" w:hAnsiTheme="minorHAnsi" w:cstheme="minorHAnsi"/>
        </w:rPr>
        <w:t>escalation dominance</w:t>
      </w:r>
      <w:r w:rsidRPr="00A81A22">
        <w:rPr>
          <w:rFonts w:asciiTheme="minorHAnsi" w:hAnsiTheme="minorHAnsi" w:cstheme="minorHAnsi"/>
        </w:rPr>
        <w:t xml:space="preserve">.” The nuclear deterrence advantages to Israel of taking certain steps away from nuclear ambiguity would lie in </w:t>
      </w:r>
      <w:r w:rsidRPr="00A81A22">
        <w:rPr>
          <w:rStyle w:val="Emphasis"/>
          <w:rFonts w:asciiTheme="minorHAnsi" w:hAnsiTheme="minorHAnsi" w:cstheme="minorHAnsi"/>
        </w:rPr>
        <w:t>the signal it sends</w:t>
      </w:r>
      <w:r w:rsidRPr="00A81A22">
        <w:rPr>
          <w:rFonts w:asciiTheme="minorHAnsi" w:hAnsiTheme="minorHAnsi" w:cstheme="minorHAnsi"/>
        </w:rPr>
        <w:t xml:space="preserve">: that Israel will not need to retaliate with massive and disproportionate nuclear force. It will have other (more believable) retaliatory options. Such advantages could </w:t>
      </w:r>
      <w:r w:rsidRPr="00A81A22">
        <w:rPr>
          <w:rStyle w:val="Emphasis"/>
          <w:rFonts w:asciiTheme="minorHAnsi" w:hAnsiTheme="minorHAnsi" w:cstheme="minorHAnsi"/>
        </w:rPr>
        <w:t>extend beyond the enhancement of credible threats of Israeli nuclear retaliation</w:t>
      </w:r>
      <w:r w:rsidRPr="00A81A22">
        <w:rPr>
          <w:rFonts w:asciiTheme="minorHAnsi" w:hAnsiTheme="minorHAnsi" w:cstheme="minorHAnsi"/>
        </w:rPr>
        <w:t xml:space="preserve"> </w:t>
      </w:r>
      <w:r w:rsidRPr="00A81A22">
        <w:rPr>
          <w:rStyle w:val="StyleUnderline"/>
          <w:rFonts w:asciiTheme="minorHAnsi" w:hAnsiTheme="minorHAnsi" w:cstheme="minorHAnsi"/>
        </w:rPr>
        <w:t>to</w:t>
      </w:r>
      <w:r w:rsidRPr="00A81A22">
        <w:rPr>
          <w:rFonts w:asciiTheme="minorHAnsi" w:hAnsiTheme="minorHAnsi" w:cstheme="minorHAnsi"/>
        </w:rPr>
        <w:t xml:space="preserve"> </w:t>
      </w:r>
      <w:r w:rsidRPr="00A81A22">
        <w:rPr>
          <w:rStyle w:val="Emphasis"/>
          <w:rFonts w:asciiTheme="minorHAnsi" w:hAnsiTheme="minorHAnsi" w:cstheme="minorHAnsi"/>
        </w:rPr>
        <w:t>supporting credible threats of Israeli nuclear counter-retaliation</w:t>
      </w:r>
      <w:r w:rsidRPr="00A81A22">
        <w:rPr>
          <w:rFonts w:asciiTheme="minorHAnsi" w:hAnsiTheme="minorHAnsi" w:cstheme="minorHAnsi"/>
        </w:rPr>
        <w:t xml:space="preserve">. If, for example, Israel should initiate a non-nuclear defensive first strike against Iran before that state becomes nuclear capable (not an “aggression,” but an act of “anticipatory self-defense” under international law), </w:t>
      </w:r>
      <w:r w:rsidRPr="00A81A22">
        <w:rPr>
          <w:rStyle w:val="StyleUnderline"/>
          <w:rFonts w:asciiTheme="minorHAnsi" w:hAnsiTheme="minorHAnsi" w:cstheme="minorHAnsi"/>
        </w:rPr>
        <w:t>the likelihood of massive Iranian conventional retaliation could be</w:t>
      </w:r>
      <w:r w:rsidRPr="00A81A22">
        <w:rPr>
          <w:rFonts w:asciiTheme="minorHAnsi" w:hAnsiTheme="minorHAnsi" w:cstheme="minorHAnsi"/>
        </w:rPr>
        <w:t xml:space="preserve"> </w:t>
      </w:r>
      <w:r w:rsidRPr="00A81A22">
        <w:rPr>
          <w:rStyle w:val="Emphasis"/>
          <w:rFonts w:asciiTheme="minorHAnsi" w:hAnsiTheme="minorHAnsi" w:cstheme="minorHAnsi"/>
        </w:rPr>
        <w:t>diminished</w:t>
      </w:r>
      <w:r w:rsidRPr="00A81A22">
        <w:rPr>
          <w:rFonts w:asciiTheme="minorHAnsi" w:hAnsiTheme="minorHAnsi" w:cstheme="minorHAnsi"/>
        </w:rPr>
        <w:t xml:space="preserve"> if there had already been open Israeli threats of nuclear counter-retaliation. In essence, by following an incremental path away from deliberate nuclear ambiguity, Israel would be less likely to replicate America’s much earlier nuclear posture vis-à-vis the then Soviet Union: a posture of threatening only “massive retaliation.” In the final analysis, specific and valuable security benefits would likely accrue to Israel as a result of a selective and incremental end to deliberate nuclear ambiguity. The optimal time to begin such an “end” may not yet have come, but it will have arrived </w:t>
      </w:r>
      <w:r w:rsidRPr="00A81A22">
        <w:rPr>
          <w:rStyle w:val="Emphasis"/>
          <w:rFonts w:asciiTheme="minorHAnsi" w:hAnsiTheme="minorHAnsi" w:cstheme="minorHAnsi"/>
        </w:rPr>
        <w:t>the moment Iran</w:t>
      </w:r>
      <w:r w:rsidRPr="00A81A22">
        <w:rPr>
          <w:rFonts w:asciiTheme="minorHAnsi" w:hAnsiTheme="minorHAnsi" w:cstheme="minorHAnsi"/>
        </w:rPr>
        <w:t xml:space="preserve"> </w:t>
      </w:r>
      <w:r w:rsidRPr="00A81A22">
        <w:rPr>
          <w:rStyle w:val="StyleUnderline"/>
          <w:rFonts w:asciiTheme="minorHAnsi" w:hAnsiTheme="minorHAnsi" w:cstheme="minorHAnsi"/>
        </w:rPr>
        <w:t>or any other obvious foe</w:t>
      </w:r>
      <w:r w:rsidRPr="00A81A22">
        <w:rPr>
          <w:rFonts w:asciiTheme="minorHAnsi" w:hAnsiTheme="minorHAnsi" w:cstheme="minorHAnsi"/>
        </w:rPr>
        <w:t xml:space="preserve"> </w:t>
      </w:r>
      <w:r w:rsidRPr="00A81A22">
        <w:rPr>
          <w:rStyle w:val="Emphasis"/>
          <w:rFonts w:asciiTheme="minorHAnsi" w:hAnsiTheme="minorHAnsi" w:cstheme="minorHAnsi"/>
        </w:rPr>
        <w:t>verifiably crosses the nuclear threshold</w:t>
      </w:r>
      <w:r w:rsidRPr="00A81A22">
        <w:rPr>
          <w:rFonts w:asciiTheme="minorHAnsi" w:hAnsiTheme="minorHAnsi" w:cstheme="minorHAnsi"/>
        </w:rPr>
        <w:t xml:space="preserve">. </w:t>
      </w:r>
      <w:r w:rsidRPr="00A81A22">
        <w:rPr>
          <w:rStyle w:val="StyleUnderline"/>
          <w:rFonts w:asciiTheme="minorHAnsi" w:hAnsiTheme="minorHAnsi" w:cstheme="minorHAnsi"/>
        </w:rPr>
        <w:t>If</w:t>
      </w:r>
      <w:r w:rsidRPr="00A81A22">
        <w:rPr>
          <w:rFonts w:asciiTheme="minorHAnsi" w:hAnsiTheme="minorHAnsi" w:cstheme="minorHAnsi"/>
        </w:rPr>
        <w:t xml:space="preserve"> and when that moment arrives, </w:t>
      </w:r>
      <w:r w:rsidRPr="00A81A22">
        <w:rPr>
          <w:rStyle w:val="StyleUnderline"/>
          <w:rFonts w:asciiTheme="minorHAnsi" w:hAnsiTheme="minorHAnsi" w:cstheme="minorHAnsi"/>
        </w:rPr>
        <w:t>Israel</w:t>
      </w:r>
      <w:r w:rsidRPr="00A81A22">
        <w:rPr>
          <w:rFonts w:asciiTheme="minorHAnsi" w:hAnsiTheme="minorHAnsi" w:cstheme="minorHAnsi"/>
        </w:rPr>
        <w:t xml:space="preserve"> should have </w:t>
      </w:r>
      <w:r w:rsidRPr="00A81A22">
        <w:rPr>
          <w:rStyle w:val="StyleUnderline"/>
          <w:rFonts w:asciiTheme="minorHAnsi" w:hAnsiTheme="minorHAnsi" w:cstheme="minorHAnsi"/>
        </w:rPr>
        <w:t>already configured</w:t>
      </w:r>
      <w:r w:rsidRPr="00A81A22">
        <w:rPr>
          <w:rFonts w:asciiTheme="minorHAnsi" w:hAnsiTheme="minorHAnsi" w:cstheme="minorHAnsi"/>
        </w:rPr>
        <w:t xml:space="preserve"> 1) its optimal allocation of </w:t>
      </w:r>
      <w:r w:rsidRPr="00A81A22">
        <w:rPr>
          <w:rStyle w:val="StyleUnderline"/>
          <w:rFonts w:asciiTheme="minorHAnsi" w:hAnsiTheme="minorHAnsi" w:cstheme="minorHAnsi"/>
        </w:rPr>
        <w:t>nuclear assets</w:t>
      </w:r>
      <w:r w:rsidRPr="00A81A22">
        <w:rPr>
          <w:rFonts w:asciiTheme="minorHAnsi" w:hAnsiTheme="minorHAnsi" w:cstheme="minorHAnsi"/>
        </w:rPr>
        <w:t xml:space="preserve">; </w:t>
      </w:r>
      <w:r w:rsidRPr="00A81A22">
        <w:rPr>
          <w:rStyle w:val="StyleUnderline"/>
          <w:rFonts w:asciiTheme="minorHAnsi" w:hAnsiTheme="minorHAnsi" w:cstheme="minorHAnsi"/>
        </w:rPr>
        <w:t>and</w:t>
      </w:r>
      <w:r w:rsidRPr="00A81A22">
        <w:rPr>
          <w:rFonts w:asciiTheme="minorHAnsi" w:hAnsiTheme="minorHAnsi" w:cstheme="minorHAnsi"/>
        </w:rPr>
        <w:t xml:space="preserve"> 2) the precise extent to which that configuration should be </w:t>
      </w:r>
      <w:r w:rsidRPr="00A81A22">
        <w:rPr>
          <w:rStyle w:val="Emphasis"/>
          <w:rFonts w:asciiTheme="minorHAnsi" w:hAnsiTheme="minorHAnsi" w:cstheme="minorHAnsi"/>
        </w:rPr>
        <w:t>disclosed</w:t>
      </w:r>
      <w:r w:rsidRPr="00A81A22">
        <w:rPr>
          <w:rFonts w:asciiTheme="minorHAnsi" w:hAnsiTheme="minorHAnsi" w:cstheme="minorHAnsi"/>
        </w:rPr>
        <w:t xml:space="preserve">. Such preparation </w:t>
      </w:r>
      <w:r w:rsidRPr="00A81A22">
        <w:rPr>
          <w:rStyle w:val="StyleUnderline"/>
          <w:rFonts w:asciiTheme="minorHAnsi" w:hAnsiTheme="minorHAnsi" w:cstheme="minorHAnsi"/>
        </w:rPr>
        <w:t>could</w:t>
      </w:r>
      <w:r w:rsidRPr="00A81A22">
        <w:rPr>
          <w:rFonts w:asciiTheme="minorHAnsi" w:hAnsiTheme="minorHAnsi" w:cstheme="minorHAnsi"/>
        </w:rPr>
        <w:t xml:space="preserve"> </w:t>
      </w:r>
      <w:r w:rsidRPr="00A81A22">
        <w:rPr>
          <w:rStyle w:val="Emphasis"/>
          <w:rFonts w:asciiTheme="minorHAnsi" w:hAnsiTheme="minorHAnsi" w:cstheme="minorHAnsi"/>
        </w:rPr>
        <w:t>meaningfully enhance the credibility of its nuclear deterrence posture.</w:t>
      </w:r>
      <w:r w:rsidRPr="00A81A22">
        <w:rPr>
          <w:rFonts w:asciiTheme="minorHAnsi" w:hAnsiTheme="minorHAnsi" w:cstheme="minorHAnsi"/>
        </w:rPr>
        <w:t xml:space="preserve"> A fully recognizable second-strike nuclear force should then be revealed. Of necessity, such a robust strategic force – hardened, multiplied, and dispersed – would be fashioned to inflict a decisive retaliatory blow against major enemy cities. Iran or another prospective nuclear adversary, so long as it is led by rational decision-makers, should be made to understand that the costs of any planned aggression against Israel would always exceed any conceivable gains. To more comprehensively protect itself against potentially irrational nuclear adversaries, Israel still has no logical alternative to developing a conventional preemption option. Operationally, there can be no reasonable assurance of success against multiple hardened and dispersed targets. Regarding deterrence, however, “irrational” is not the same as “crazy.” Even an irrational enemy leadership can still maintain national preference orderings or hierarchies that are both consistent and transitive. For example, an irrational leadership can be subject to threats of deterrence that credibly threaten deeply held religious as well as public values. The principal difficulty for Israel is in ascertaining the precise nature of those core enemy values. Should it be determined that an Iranian leadership were genuinely “crazy;” that is, without any decipherable or predictable ordering of preferences, usual deterrence bets could necessarily give way to preemption. By definition, such determinations are strategic rather than jurisprudential. From the discrete standpoint of international law, perhaps in view of Iran’s genocidal threats against Israel, a preemption option could still represent a permissible expression of anticipatory self-defense. Again, this purely legal judgment would be entirely separate from any parallel or coincident assessments of operational success. For now, at least, these assessments all point overwhelmingly to the avoidance of exercising any residual preemption option. In the final analysis, whether or not a prompt or incremental shift from deliberate nuclear ambiguity to express nuclear disclosure is indicated will depend upon several complex and interdependent factors. They include the specific types of nuclear weapons involved; the presumed reciprocal calculations of designated enemy leaders (state and sub-state); the expected effects on rational decision-making processes by these enemy leaders; and the expected effects on both Israeli and adversarial command/control/communication processes. Correspondingly, if bringing Israel’s bomb out of the “basement” were ever expected to produce selected enemy pre-delegations of nuclear launch authority and/or new and seemingly less stable launch-on-warning procedures, the likelihood of unauthorized or accidental nuclear wars could be increased. It follows that </w:t>
      </w:r>
      <w:r w:rsidRPr="00A81A22">
        <w:rPr>
          <w:rStyle w:val="StyleUnderline"/>
          <w:rFonts w:asciiTheme="minorHAnsi" w:hAnsiTheme="minorHAnsi" w:cstheme="minorHAnsi"/>
        </w:rPr>
        <w:t>Israel</w:t>
      </w:r>
      <w:r w:rsidRPr="00A81A22">
        <w:rPr>
          <w:rFonts w:asciiTheme="minorHAnsi" w:hAnsiTheme="minorHAnsi" w:cstheme="minorHAnsi"/>
        </w:rPr>
        <w:t xml:space="preserve"> </w:t>
      </w:r>
      <w:r w:rsidRPr="00A81A22">
        <w:rPr>
          <w:rStyle w:val="StyleUnderline"/>
          <w:rFonts w:asciiTheme="minorHAnsi" w:hAnsiTheme="minorHAnsi" w:cstheme="minorHAnsi"/>
        </w:rPr>
        <w:t>must</w:t>
      </w:r>
      <w:r w:rsidRPr="00A81A22">
        <w:rPr>
          <w:rFonts w:asciiTheme="minorHAnsi" w:hAnsiTheme="minorHAnsi" w:cstheme="minorHAnsi"/>
        </w:rPr>
        <w:t xml:space="preserve"> prepare to </w:t>
      </w:r>
      <w:r w:rsidRPr="00A81A22">
        <w:rPr>
          <w:rStyle w:val="Emphasis"/>
          <w:rFonts w:asciiTheme="minorHAnsi" w:hAnsiTheme="minorHAnsi" w:cstheme="minorHAnsi"/>
        </w:rPr>
        <w:t>continuously upgrade its national military nuclear strategy</w:t>
      </w:r>
      <w:r w:rsidRPr="00A81A22">
        <w:rPr>
          <w:rFonts w:asciiTheme="minorHAnsi" w:hAnsiTheme="minorHAnsi" w:cstheme="minorHAnsi"/>
        </w:rPr>
        <w:t xml:space="preserve"> – in particular its longstanding policy of deliberate nuclear ambiguity.</w:t>
      </w:r>
    </w:p>
    <w:p w:rsidR="00FD3DAA" w:rsidRPr="00A81A22" w:rsidRDefault="00DE1C21" w:rsidP="00DE1C21">
      <w:pPr>
        <w:pStyle w:val="Heading3"/>
        <w:rPr>
          <w:rFonts w:asciiTheme="minorHAnsi" w:hAnsiTheme="minorHAnsi" w:cstheme="minorHAnsi"/>
        </w:rPr>
      </w:pPr>
      <w:r w:rsidRPr="00A81A22">
        <w:rPr>
          <w:rFonts w:asciiTheme="minorHAnsi" w:hAnsiTheme="minorHAnsi" w:cstheme="minorHAnsi"/>
        </w:rPr>
        <w:t>Impact D – Israel War</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No Israel strike---Iran abides by the deal and no interest</w:t>
      </w:r>
    </w:p>
    <w:p w:rsidR="00DE1C21" w:rsidRPr="00A81A22" w:rsidRDefault="00DE1C21" w:rsidP="00DE1C21">
      <w:pPr>
        <w:rPr>
          <w:rFonts w:asciiTheme="minorHAnsi" w:hAnsiTheme="minorHAnsi" w:cstheme="minorHAnsi"/>
        </w:rPr>
      </w:pPr>
      <w:r w:rsidRPr="00A81A22">
        <w:rPr>
          <w:rFonts w:asciiTheme="minorHAnsi" w:hAnsiTheme="minorHAnsi" w:cstheme="minorHAnsi"/>
        </w:rPr>
        <w:t xml:space="preserve">Shimon </w:t>
      </w:r>
      <w:r w:rsidRPr="00A81A22">
        <w:rPr>
          <w:rStyle w:val="Style13ptBold"/>
          <w:rFonts w:asciiTheme="minorHAnsi" w:hAnsiTheme="minorHAnsi" w:cstheme="minorHAnsi"/>
        </w:rPr>
        <w:t>Stein</w:t>
      </w:r>
      <w:r w:rsidRPr="00A81A22">
        <w:rPr>
          <w:rFonts w:asciiTheme="minorHAnsi" w:hAnsiTheme="minorHAnsi" w:cstheme="minorHAnsi"/>
        </w:rPr>
        <w:t xml:space="preserve"> and Shlomo Brom, Senior Fellow at the INSS and a former deputy director general of Israel's Foreign Ministry and ambassador to Germany, </w:t>
      </w:r>
      <w:r w:rsidRPr="00A81A22">
        <w:rPr>
          <w:rStyle w:val="Style13ptBold"/>
          <w:rFonts w:asciiTheme="minorHAnsi" w:hAnsiTheme="minorHAnsi" w:cstheme="minorHAnsi"/>
        </w:rPr>
        <w:t>3-18</w:t>
      </w:r>
      <w:r w:rsidRPr="00A81A22">
        <w:rPr>
          <w:rFonts w:asciiTheme="minorHAnsi" w:hAnsiTheme="minorHAnsi" w:cstheme="minorHAnsi"/>
        </w:rPr>
        <w:t>-19 Neither Israel nor Iran Trust Russia. But Only Putin Can Prevent War Between Them https://www.haaretz.com/middle-east-news/.premium-neither-israel-nor-iran-trust-russia-but-only-putin-can-prevent-war-between-them-1.7025237</w:t>
      </w:r>
    </w:p>
    <w:p w:rsidR="00DE1C21" w:rsidRPr="00A81A22" w:rsidRDefault="00DE1C21" w:rsidP="00DE1C21">
      <w:pPr>
        <w:rPr>
          <w:rFonts w:asciiTheme="minorHAnsi" w:hAnsiTheme="minorHAnsi" w:cstheme="minorHAnsi"/>
        </w:rPr>
      </w:pPr>
      <w:r w:rsidRPr="00A81A22">
        <w:rPr>
          <w:rFonts w:asciiTheme="minorHAnsi" w:hAnsiTheme="minorHAnsi" w:cstheme="minorHAnsi"/>
          <w:sz w:val="14"/>
        </w:rPr>
        <w:t xml:space="preserve">The 1979 revolution that transformed Iran into an Islamic republic wasalso a turning point in Iran’s foreign policy - and in particular, its approach to the State of Israel. Its </w:t>
      </w:r>
      <w:r w:rsidRPr="00A81A22">
        <w:rPr>
          <w:rStyle w:val="StyleUnderline"/>
          <w:rFonts w:asciiTheme="minorHAnsi" w:hAnsiTheme="minorHAnsi" w:cstheme="minorHAnsi"/>
        </w:rPr>
        <w:t>hostility towards Israel has manifested</w:t>
      </w:r>
      <w:r w:rsidRPr="00A81A22">
        <w:rPr>
          <w:rFonts w:asciiTheme="minorHAnsi" w:hAnsiTheme="minorHAnsi" w:cstheme="minorHAnsi"/>
          <w:sz w:val="14"/>
        </w:rPr>
        <w:t xml:space="preserve"> itself </w:t>
      </w:r>
      <w:r w:rsidRPr="00A81A22">
        <w:rPr>
          <w:rStyle w:val="StyleUnderline"/>
          <w:rFonts w:asciiTheme="minorHAnsi" w:hAnsiTheme="minorHAnsi" w:cstheme="minorHAnsi"/>
        </w:rPr>
        <w:t>over the years in repeated declarations by Iranian leaders that Israel should be destroyed,</w:t>
      </w:r>
      <w:r w:rsidRPr="00A81A22">
        <w:rPr>
          <w:rFonts w:asciiTheme="minorHAnsi" w:hAnsiTheme="minorHAnsi" w:cstheme="minorHAnsi"/>
          <w:sz w:val="14"/>
        </w:rPr>
        <w:t xml:space="preserve"> as well as anti-Semitic assertions and Holocaust denial, </w:t>
      </w:r>
      <w:r w:rsidRPr="00A81A22">
        <w:rPr>
          <w:rStyle w:val="StyleUnderline"/>
          <w:rFonts w:asciiTheme="minorHAnsi" w:hAnsiTheme="minorHAnsi" w:cstheme="minorHAnsi"/>
        </w:rPr>
        <w:t>leading to an escalatory cycle of Israeli reactions and Iranian counter-reactions. Iran has avoided direct military confrontation with Israel,</w:t>
      </w:r>
      <w:r w:rsidRPr="00A81A22">
        <w:rPr>
          <w:rFonts w:asciiTheme="minorHAnsi" w:hAnsiTheme="minorHAnsi" w:cstheme="minorHAnsi"/>
          <w:sz w:val="14"/>
        </w:rPr>
        <w:t xml:space="preserve"> but at the same time provided substantial military, financial and political support to Hezbollah and Palestinian terror groups for their operations against Israel and Jews, on the basis that they serve Iran’s interests. </w:t>
      </w:r>
      <w:r w:rsidRPr="00A81A22">
        <w:rPr>
          <w:rStyle w:val="StyleUnderline"/>
          <w:rFonts w:asciiTheme="minorHAnsi" w:hAnsiTheme="minorHAnsi" w:cstheme="minorHAnsi"/>
        </w:rPr>
        <w:t>Iran’s nuclear program</w:t>
      </w:r>
      <w:r w:rsidRPr="00A81A22">
        <w:rPr>
          <w:rFonts w:asciiTheme="minorHAnsi" w:hAnsiTheme="minorHAnsi" w:cstheme="minorHAnsi"/>
          <w:sz w:val="14"/>
        </w:rPr>
        <w:t xml:space="preserve">, perceived by many in Israel as an existential threat, </w:t>
      </w:r>
      <w:r w:rsidRPr="00A81A22">
        <w:rPr>
          <w:rStyle w:val="StyleUnderline"/>
          <w:rFonts w:asciiTheme="minorHAnsi" w:hAnsiTheme="minorHAnsi" w:cstheme="minorHAnsi"/>
        </w:rPr>
        <w:t>raised</w:t>
      </w:r>
      <w:r w:rsidRPr="00A81A22">
        <w:rPr>
          <w:rFonts w:asciiTheme="minorHAnsi" w:hAnsiTheme="minorHAnsi" w:cstheme="minorHAnsi"/>
          <w:sz w:val="14"/>
        </w:rPr>
        <w:t xml:space="preserve"> for the first time the </w:t>
      </w:r>
      <w:r w:rsidRPr="00A81A22">
        <w:rPr>
          <w:rStyle w:val="StyleUnderline"/>
          <w:rFonts w:asciiTheme="minorHAnsi" w:hAnsiTheme="minorHAnsi" w:cstheme="minorHAnsi"/>
        </w:rPr>
        <w:t>possibility of</w:t>
      </w:r>
      <w:r w:rsidRPr="00A81A22">
        <w:rPr>
          <w:rFonts w:asciiTheme="minorHAnsi" w:hAnsiTheme="minorHAnsi" w:cstheme="minorHAnsi"/>
          <w:sz w:val="14"/>
        </w:rPr>
        <w:t xml:space="preserve"> a direct military confrontation between the two states. That would likely be the consequence of an </w:t>
      </w:r>
      <w:r w:rsidRPr="00A81A22">
        <w:rPr>
          <w:rStyle w:val="StyleUnderline"/>
          <w:rFonts w:asciiTheme="minorHAnsi" w:hAnsiTheme="minorHAnsi" w:cstheme="minorHAnsi"/>
        </w:rPr>
        <w:t>Israeli military strike</w:t>
      </w:r>
      <w:r w:rsidRPr="00A81A22">
        <w:rPr>
          <w:rFonts w:asciiTheme="minorHAnsi" w:hAnsiTheme="minorHAnsi" w:cstheme="minorHAnsi"/>
          <w:sz w:val="14"/>
        </w:rPr>
        <w:t xml:space="preserve"> against Iran’s nuclear infrastructure to prevent Tehran achieving a military nuclear capability. </w:t>
      </w:r>
      <w:r w:rsidRPr="00A81A22">
        <w:rPr>
          <w:rStyle w:val="StyleUnderline"/>
          <w:rFonts w:asciiTheme="minorHAnsi" w:hAnsiTheme="minorHAnsi" w:cstheme="minorHAnsi"/>
        </w:rPr>
        <w:t>That Israeli strike scenario is still off the table thanks to the Iran nuclear deal. Even though</w:t>
      </w:r>
      <w:r w:rsidRPr="00A81A22">
        <w:rPr>
          <w:rFonts w:asciiTheme="minorHAnsi" w:hAnsiTheme="minorHAnsi" w:cstheme="minorHAnsi"/>
          <w:sz w:val="14"/>
        </w:rPr>
        <w:t xml:space="preserve"> President Donald </w:t>
      </w:r>
      <w:r w:rsidRPr="00A81A22">
        <w:rPr>
          <w:rStyle w:val="StyleUnderline"/>
          <w:rFonts w:asciiTheme="minorHAnsi" w:hAnsiTheme="minorHAnsi" w:cstheme="minorHAnsi"/>
        </w:rPr>
        <w:t>Trump pulled the U.S. out of the deal</w:t>
      </w:r>
      <w:r w:rsidRPr="00A81A22">
        <w:rPr>
          <w:rFonts w:asciiTheme="minorHAnsi" w:hAnsiTheme="minorHAnsi" w:cstheme="minorHAnsi"/>
          <w:sz w:val="14"/>
        </w:rPr>
        <w:t>, a move the Israeli government celebrated</w:t>
      </w:r>
      <w:r w:rsidRPr="00A81A22">
        <w:rPr>
          <w:rStyle w:val="StyleUnderline"/>
          <w:rFonts w:asciiTheme="minorHAnsi" w:hAnsiTheme="minorHAnsi" w:cstheme="minorHAnsi"/>
        </w:rPr>
        <w:t>, Iran continues to abide by the terms</w:t>
      </w:r>
      <w:r w:rsidRPr="00A81A22">
        <w:rPr>
          <w:rFonts w:asciiTheme="minorHAnsi" w:hAnsiTheme="minorHAnsi" w:cstheme="minorHAnsi"/>
          <w:sz w:val="14"/>
        </w:rPr>
        <w:t xml:space="preserve"> it agreed with the U.S., Russia, China, France, the UK and Germany and as long as it lasts, </w:t>
      </w:r>
      <w:r w:rsidRPr="00A81A22">
        <w:rPr>
          <w:rStyle w:val="StyleUnderline"/>
          <w:rFonts w:asciiTheme="minorHAnsi" w:hAnsiTheme="minorHAnsi" w:cstheme="minorHAnsi"/>
        </w:rPr>
        <w:t>and</w:t>
      </w:r>
      <w:r w:rsidRPr="00A81A22">
        <w:rPr>
          <w:rFonts w:asciiTheme="minorHAnsi" w:hAnsiTheme="minorHAnsi" w:cstheme="minorHAnsi"/>
          <w:sz w:val="14"/>
        </w:rPr>
        <w:t xml:space="preserve"> the limitations on Iran's nuclear program hold, </w:t>
      </w:r>
      <w:r w:rsidRPr="00A81A22">
        <w:rPr>
          <w:rStyle w:val="StyleUnderline"/>
          <w:rFonts w:asciiTheme="minorHAnsi" w:hAnsiTheme="minorHAnsi" w:cstheme="minorHAnsi"/>
        </w:rPr>
        <w:t>Israel has no interest in initiating a strike.</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No War – Israel is decades ahead</w:t>
      </w:r>
    </w:p>
    <w:p w:rsidR="00FD3DAA" w:rsidRPr="00A81A22" w:rsidRDefault="00FD3DAA" w:rsidP="00FD3DAA">
      <w:pPr>
        <w:rPr>
          <w:rStyle w:val="Style13ptBold"/>
          <w:rFonts w:asciiTheme="minorHAnsi" w:hAnsiTheme="minorHAnsi" w:cstheme="minorHAnsi"/>
          <w:b w:val="0"/>
        </w:rPr>
      </w:pPr>
      <w:r w:rsidRPr="00A81A22">
        <w:rPr>
          <w:rStyle w:val="Style13ptBold"/>
          <w:rFonts w:asciiTheme="minorHAnsi" w:hAnsiTheme="minorHAnsi" w:cstheme="minorHAnsi"/>
        </w:rPr>
        <w:t>Council on Foreign Relations ‘6 (“Israel’s Nuclear Program and Middle East Peace,” February 10, https://www.cfr.org/backgrounder/israels-nuclear-program-and-middle-east-peace, ME)</w:t>
      </w:r>
    </w:p>
    <w:p w:rsidR="00FD3DAA" w:rsidRPr="00A81A22" w:rsidRDefault="00FD3DAA" w:rsidP="00FD3DAA">
      <w:pPr>
        <w:rPr>
          <w:rFonts w:asciiTheme="minorHAnsi" w:hAnsiTheme="minorHAnsi" w:cstheme="minorHAnsi"/>
        </w:rPr>
      </w:pPr>
      <w:r w:rsidRPr="00A81A22">
        <w:rPr>
          <w:rFonts w:asciiTheme="minorHAnsi" w:hAnsiTheme="minorHAnsi" w:cstheme="minorHAnsi"/>
        </w:rPr>
        <w:t xml:space="preserve">What is </w:t>
      </w:r>
      <w:r w:rsidRPr="00A81A22">
        <w:rPr>
          <w:rStyle w:val="StyleUnderline"/>
          <w:rFonts w:asciiTheme="minorHAnsi" w:hAnsiTheme="minorHAnsi" w:cstheme="minorHAnsi"/>
        </w:rPr>
        <w:t>the likelihood of a nuclear arms race in the Middle East</w:t>
      </w:r>
      <w:r w:rsidRPr="00A81A22">
        <w:rPr>
          <w:rFonts w:asciiTheme="minorHAnsi" w:hAnsiTheme="minorHAnsi" w:cstheme="minorHAnsi"/>
        </w:rPr>
        <w:t xml:space="preserve">? </w:t>
      </w:r>
      <w:r w:rsidRPr="00A81A22">
        <w:rPr>
          <w:rStyle w:val="StyleUnderline"/>
          <w:rFonts w:asciiTheme="minorHAnsi" w:hAnsiTheme="minorHAnsi" w:cstheme="minorHAnsi"/>
        </w:rPr>
        <w:t>According to</w:t>
      </w:r>
      <w:r w:rsidRPr="00A81A22">
        <w:rPr>
          <w:rFonts w:asciiTheme="minorHAnsi" w:hAnsiTheme="minorHAnsi" w:cstheme="minorHAnsi"/>
        </w:rPr>
        <w:t xml:space="preserve"> recent workshops by </w:t>
      </w:r>
      <w:r w:rsidRPr="00A81A22">
        <w:rPr>
          <w:rStyle w:val="StyleUnderline"/>
          <w:rFonts w:asciiTheme="minorHAnsi" w:hAnsiTheme="minorHAnsi" w:cstheme="minorHAnsi"/>
        </w:rPr>
        <w:t>the U.S. Army’s Strategic Studies Institute</w:t>
      </w:r>
      <w:r w:rsidRPr="00A81A22">
        <w:rPr>
          <w:rFonts w:asciiTheme="minorHAnsi" w:hAnsiTheme="minorHAnsi" w:cstheme="minorHAnsi"/>
        </w:rPr>
        <w:t>, if Iran’s nuclear program were left unchecked, this could encourage Tehran’s Arab neighbors and Turkey either to seek nuclear capabilities of their own (i.e. Israel) or to import nuclear technologies (i.e. Saudi Arabia). Ferguson says this could set off a "</w:t>
      </w:r>
      <w:r w:rsidRPr="00A81A22">
        <w:rPr>
          <w:rStyle w:val="Emphasis"/>
          <w:rFonts w:asciiTheme="minorHAnsi" w:hAnsiTheme="minorHAnsi" w:cstheme="minorHAnsi"/>
        </w:rPr>
        <w:t>lukewarm</w:t>
      </w:r>
      <w:r w:rsidRPr="00A81A22">
        <w:rPr>
          <w:rFonts w:asciiTheme="minorHAnsi" w:hAnsiTheme="minorHAnsi" w:cstheme="minorHAnsi"/>
        </w:rPr>
        <w:t xml:space="preserve"> arms race," but adds </w:t>
      </w:r>
      <w:r w:rsidRPr="00A81A22">
        <w:rPr>
          <w:rStyle w:val="StyleUnderline"/>
          <w:rFonts w:asciiTheme="minorHAnsi" w:hAnsiTheme="minorHAnsi" w:cstheme="minorHAnsi"/>
        </w:rPr>
        <w:t>it would take Iran</w:t>
      </w:r>
      <w:r w:rsidRPr="00A81A22">
        <w:rPr>
          <w:rFonts w:asciiTheme="minorHAnsi" w:hAnsiTheme="minorHAnsi" w:cstheme="minorHAnsi"/>
        </w:rPr>
        <w:t>—</w:t>
      </w:r>
      <w:r w:rsidRPr="00A81A22">
        <w:rPr>
          <w:rStyle w:val="StyleUnderline"/>
          <w:rFonts w:asciiTheme="minorHAnsi" w:hAnsiTheme="minorHAnsi" w:cstheme="minorHAnsi"/>
        </w:rPr>
        <w:t>or any state in the region</w:t>
      </w:r>
      <w:r w:rsidRPr="00A81A22">
        <w:rPr>
          <w:rFonts w:asciiTheme="minorHAnsi" w:hAnsiTheme="minorHAnsi" w:cstheme="minorHAnsi"/>
        </w:rPr>
        <w:t>—</w:t>
      </w:r>
      <w:r w:rsidRPr="00A81A22">
        <w:rPr>
          <w:rStyle w:val="Emphasis"/>
          <w:rFonts w:asciiTheme="minorHAnsi" w:hAnsiTheme="minorHAnsi" w:cstheme="minorHAnsi"/>
        </w:rPr>
        <w:t>decades</w:t>
      </w:r>
      <w:r w:rsidRPr="00A81A22">
        <w:rPr>
          <w:rFonts w:asciiTheme="minorHAnsi" w:hAnsiTheme="minorHAnsi" w:cstheme="minorHAnsi"/>
        </w:rPr>
        <w:t xml:space="preserve"> </w:t>
      </w:r>
      <w:r w:rsidRPr="00A81A22">
        <w:rPr>
          <w:rStyle w:val="StyleUnderline"/>
          <w:rFonts w:asciiTheme="minorHAnsi" w:hAnsiTheme="minorHAnsi" w:cstheme="minorHAnsi"/>
        </w:rPr>
        <w:t>to match Israel’s level of nuclear warheads</w:t>
      </w:r>
      <w:r w:rsidRPr="00A81A22">
        <w:rPr>
          <w:rFonts w:asciiTheme="minorHAnsi" w:hAnsiTheme="minorHAnsi" w:cstheme="minorHAnsi"/>
        </w:rPr>
        <w:t>. Instead, Ferguson predicts that, in response to a nuclear-weapons-capable Iran, some Arab states and Turkey might "try to use the NPT as a cover to acquire at least the capability to break out into nuclear weapons development."</w:t>
      </w:r>
    </w:p>
    <w:p w:rsidR="00FD3DAA" w:rsidRPr="00A81A22" w:rsidRDefault="00DE1C21" w:rsidP="00DE1C21">
      <w:pPr>
        <w:pStyle w:val="Heading3"/>
        <w:rPr>
          <w:rFonts w:asciiTheme="minorHAnsi" w:hAnsiTheme="minorHAnsi" w:cstheme="minorHAnsi"/>
        </w:rPr>
      </w:pPr>
      <w:r w:rsidRPr="00A81A22">
        <w:rPr>
          <w:rFonts w:asciiTheme="minorHAnsi" w:hAnsiTheme="minorHAnsi" w:cstheme="minorHAnsi"/>
        </w:rPr>
        <w:t>Impact D – Iran</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 xml:space="preserve">No Iran impact </w:t>
      </w:r>
    </w:p>
    <w:p w:rsidR="00DE1C21" w:rsidRPr="00A81A22" w:rsidRDefault="00DE1C21" w:rsidP="00DE1C21">
      <w:pPr>
        <w:rPr>
          <w:rFonts w:asciiTheme="minorHAnsi" w:hAnsiTheme="minorHAnsi" w:cstheme="minorHAnsi"/>
        </w:rPr>
      </w:pPr>
      <w:r w:rsidRPr="00A81A22">
        <w:rPr>
          <w:rFonts w:asciiTheme="minorHAnsi" w:hAnsiTheme="minorHAnsi" w:cstheme="minorHAnsi"/>
        </w:rPr>
        <w:t xml:space="preserve">Hayden J. </w:t>
      </w:r>
      <w:r w:rsidRPr="00A81A22">
        <w:rPr>
          <w:rStyle w:val="Style13ptBold"/>
          <w:rFonts w:asciiTheme="minorHAnsi" w:hAnsiTheme="minorHAnsi" w:cstheme="minorHAnsi"/>
        </w:rPr>
        <w:t>Smith 18.</w:t>
      </w:r>
      <w:r w:rsidRPr="00A81A22">
        <w:rPr>
          <w:rFonts w:asciiTheme="minorHAnsi" w:hAnsiTheme="minorHAnsi" w:cstheme="minorHAnsi"/>
        </w:rPr>
        <w:t xml:space="preserve"> School of Politics, Philosophy, and Public Affairs, Washington State University. 02/07/2018. “Threats Won’t Work.” Dynamics of Asymmetric Conflict, pp. 1–11.</w:t>
      </w:r>
    </w:p>
    <w:p w:rsidR="00DE1C21" w:rsidRPr="00A81A22" w:rsidRDefault="00DE1C21" w:rsidP="00DE1C21">
      <w:pPr>
        <w:rPr>
          <w:rFonts w:asciiTheme="minorHAnsi" w:hAnsiTheme="minorHAnsi" w:cstheme="minorHAnsi"/>
        </w:rPr>
      </w:pPr>
      <w:r w:rsidRPr="00A81A22">
        <w:rPr>
          <w:rFonts w:asciiTheme="minorHAnsi" w:hAnsiTheme="minorHAnsi" w:cstheme="minorHAnsi"/>
          <w:sz w:val="16"/>
        </w:rPr>
        <w:t xml:space="preserve">Discussion </w:t>
      </w:r>
      <w:r w:rsidRPr="00A81A22">
        <w:rPr>
          <w:rStyle w:val="StyleUnderline"/>
          <w:rFonts w:asciiTheme="minorHAnsi" w:hAnsiTheme="minorHAnsi" w:cstheme="minorHAnsi"/>
        </w:rPr>
        <w:t xml:space="preserve">Western politicians and the media often portray Iran and Khamenei as </w:t>
      </w:r>
      <w:r w:rsidRPr="00A81A22">
        <w:rPr>
          <w:rStyle w:val="Emphasis"/>
          <w:rFonts w:asciiTheme="minorHAnsi" w:hAnsiTheme="minorHAnsi" w:cstheme="minorHAnsi"/>
        </w:rPr>
        <w:t>uncooperative</w:t>
      </w:r>
      <w:r w:rsidRPr="00A81A22">
        <w:rPr>
          <w:rStyle w:val="StyleUnderline"/>
          <w:rFonts w:asciiTheme="minorHAnsi" w:hAnsiTheme="minorHAnsi" w:cstheme="minorHAnsi"/>
        </w:rPr>
        <w:t xml:space="preserve"> and </w:t>
      </w:r>
      <w:r w:rsidRPr="00A81A22">
        <w:rPr>
          <w:rStyle w:val="Emphasis"/>
          <w:rFonts w:asciiTheme="minorHAnsi" w:hAnsiTheme="minorHAnsi" w:cstheme="minorHAnsi"/>
        </w:rPr>
        <w:t>threatening</w:t>
      </w:r>
      <w:r w:rsidRPr="00A81A22">
        <w:rPr>
          <w:rStyle w:val="StyleUnderline"/>
          <w:rFonts w:asciiTheme="minorHAnsi" w:hAnsiTheme="minorHAnsi" w:cstheme="minorHAnsi"/>
        </w:rPr>
        <w:t xml:space="preserve">, by interpreting his rhetoric and actions from the black boxed perspective of </w:t>
      </w:r>
      <w:r w:rsidRPr="00A81A22">
        <w:rPr>
          <w:rStyle w:val="Emphasis"/>
          <w:rFonts w:asciiTheme="minorHAnsi" w:hAnsiTheme="minorHAnsi" w:cstheme="minorHAnsi"/>
        </w:rPr>
        <w:t>offensive realism</w:t>
      </w:r>
      <w:r w:rsidRPr="00A81A22">
        <w:rPr>
          <w:rFonts w:asciiTheme="minorHAnsi" w:hAnsiTheme="minorHAnsi" w:cstheme="minorHAnsi"/>
          <w:sz w:val="16"/>
        </w:rPr>
        <w:t xml:space="preserve"> (Mearsheimer, 2001), </w:t>
      </w:r>
      <w:r w:rsidRPr="00A81A22">
        <w:rPr>
          <w:rStyle w:val="StyleUnderline"/>
          <w:rFonts w:asciiTheme="minorHAnsi" w:hAnsiTheme="minorHAnsi" w:cstheme="minorHAnsi"/>
        </w:rPr>
        <w:t>with the fundamental assumption that Khamenei’s intentions are inherently aggressive</w:t>
      </w:r>
      <w:r w:rsidRPr="00A81A22">
        <w:rPr>
          <w:rFonts w:asciiTheme="minorHAnsi" w:hAnsiTheme="minorHAnsi" w:cstheme="minorHAnsi"/>
          <w:sz w:val="16"/>
        </w:rPr>
        <w:t xml:space="preserve">. Rather than analyzing Iran from one perspective and set of assumptions, I have assessed what motivates Iran’s key decision-maker. </w:t>
      </w:r>
      <w:r w:rsidRPr="00A81A22">
        <w:rPr>
          <w:rStyle w:val="StyleUnderline"/>
          <w:rFonts w:asciiTheme="minorHAnsi" w:hAnsiTheme="minorHAnsi" w:cstheme="minorHAnsi"/>
        </w:rPr>
        <w:t xml:space="preserve">Foreign policy is </w:t>
      </w:r>
      <w:r w:rsidRPr="00A81A22">
        <w:rPr>
          <w:rStyle w:val="Emphasis"/>
          <w:rFonts w:asciiTheme="minorHAnsi" w:hAnsiTheme="minorHAnsi" w:cstheme="minorHAnsi"/>
        </w:rPr>
        <w:t>more nuanced</w:t>
      </w:r>
      <w:r w:rsidRPr="00A81A22">
        <w:rPr>
          <w:rStyle w:val="StyleUnderline"/>
          <w:rFonts w:asciiTheme="minorHAnsi" w:hAnsiTheme="minorHAnsi" w:cstheme="minorHAnsi"/>
        </w:rPr>
        <w:t xml:space="preserve"> and may be characterized as offensive realism or defensive realism</w:t>
      </w:r>
      <w:r w:rsidRPr="00A81A22">
        <w:rPr>
          <w:rFonts w:asciiTheme="minorHAnsi" w:hAnsiTheme="minorHAnsi" w:cstheme="minorHAnsi"/>
          <w:sz w:val="16"/>
        </w:rPr>
        <w:t xml:space="preserve"> (Rose, 1998). </w:t>
      </w:r>
      <w:r w:rsidRPr="00A81A22">
        <w:rPr>
          <w:rStyle w:val="StyleUnderline"/>
          <w:rFonts w:asciiTheme="minorHAnsi" w:hAnsiTheme="minorHAnsi" w:cstheme="minorHAnsi"/>
        </w:rPr>
        <w:t>Through at-a-distance profiling</w:t>
      </w:r>
      <w:r w:rsidRPr="00A81A22">
        <w:rPr>
          <w:rFonts w:asciiTheme="minorHAnsi" w:hAnsiTheme="minorHAnsi" w:cstheme="minorHAnsi"/>
          <w:sz w:val="16"/>
        </w:rPr>
        <w:t xml:space="preserve">, I find that </w:t>
      </w:r>
      <w:r w:rsidRPr="00A81A22">
        <w:rPr>
          <w:rStyle w:val="StyleUnderline"/>
          <w:rFonts w:asciiTheme="minorHAnsi" w:hAnsiTheme="minorHAnsi" w:cstheme="minorHAnsi"/>
        </w:rPr>
        <w:t xml:space="preserve">Khamenei generally has a </w:t>
      </w:r>
      <w:r w:rsidRPr="00A81A22">
        <w:rPr>
          <w:rStyle w:val="Emphasis"/>
          <w:rFonts w:asciiTheme="minorHAnsi" w:hAnsiTheme="minorHAnsi" w:cstheme="minorHAnsi"/>
        </w:rPr>
        <w:t>positive worldview</w:t>
      </w:r>
      <w:r w:rsidRPr="00A81A22">
        <w:rPr>
          <w:rFonts w:asciiTheme="minorHAnsi" w:hAnsiTheme="minorHAnsi" w:cstheme="minorHAnsi"/>
          <w:sz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rPr>
        <w:t xml:space="preserve"> </w:t>
      </w:r>
      <w:r w:rsidRPr="00A81A22">
        <w:rPr>
          <w:rStyle w:val="Emphasis"/>
          <w:rFonts w:asciiTheme="minorHAnsi" w:hAnsiTheme="minorHAnsi" w:cstheme="minorHAnsi"/>
        </w:rPr>
        <w:t>prefers</w:t>
      </w:r>
      <w:r w:rsidRPr="00A81A22">
        <w:rPr>
          <w:rFonts w:asciiTheme="minorHAnsi" w:hAnsiTheme="minorHAnsi" w:cstheme="minorHAnsi"/>
          <w:sz w:val="16"/>
        </w:rPr>
        <w:t xml:space="preserve"> </w:t>
      </w:r>
      <w:r w:rsidRPr="00A81A22">
        <w:rPr>
          <w:rStyle w:val="Emphasis"/>
          <w:rFonts w:asciiTheme="minorHAnsi" w:hAnsiTheme="minorHAnsi" w:cstheme="minorHAnsi"/>
        </w:rPr>
        <w:t>cooperation</w:t>
      </w:r>
      <w:r w:rsidRPr="00A81A22">
        <w:rPr>
          <w:rFonts w:asciiTheme="minorHAnsi" w:hAnsiTheme="minorHAnsi" w:cstheme="minorHAnsi"/>
          <w:sz w:val="16"/>
        </w:rPr>
        <w:t xml:space="preserve"> to conflict, </w:t>
      </w:r>
      <w:r w:rsidRPr="00A81A22">
        <w:rPr>
          <w:rStyle w:val="StyleUnderline"/>
          <w:rFonts w:asciiTheme="minorHAnsi" w:hAnsiTheme="minorHAnsi" w:cstheme="minorHAnsi"/>
        </w:rPr>
        <w:t xml:space="preserve">but will not cooperate in the face of </w:t>
      </w:r>
      <w:r w:rsidRPr="00A81A22">
        <w:rPr>
          <w:rStyle w:val="Emphasis"/>
          <w:rFonts w:asciiTheme="minorHAnsi" w:hAnsiTheme="minorHAnsi" w:cstheme="minorHAnsi"/>
        </w:rPr>
        <w:t>threats</w:t>
      </w:r>
      <w:r w:rsidRPr="00A81A22">
        <w:rPr>
          <w:rStyle w:val="StyleUnderline"/>
          <w:rFonts w:asciiTheme="minorHAnsi" w:hAnsiTheme="minorHAnsi" w:cstheme="minorHAnsi"/>
        </w:rPr>
        <w:t xml:space="preserve">, whether they be directed at hard resources, culture, or morality, and believes in a strong Iran that can defend itself. This suggests he will behave more as a defensive realist and is </w:t>
      </w:r>
      <w:r w:rsidRPr="00A81A22">
        <w:rPr>
          <w:rStyle w:val="Emphasis"/>
          <w:rFonts w:asciiTheme="minorHAnsi" w:hAnsiTheme="minorHAnsi" w:cstheme="minorHAnsi"/>
        </w:rPr>
        <w:t>not inherently aggressive and expansionistic</w:t>
      </w:r>
      <w:r w:rsidRPr="00A81A22">
        <w:rPr>
          <w:rFonts w:asciiTheme="minorHAnsi" w:hAnsiTheme="minorHAnsi" w:cstheme="minorHAnsi"/>
          <w:sz w:val="16"/>
        </w:rPr>
        <w:t xml:space="preserve">, providing more concrete evidence and support for Waltz’s (2012) assertion that </w:t>
      </w:r>
      <w:r w:rsidRPr="00A81A22">
        <w:rPr>
          <w:rStyle w:val="StyleUnderline"/>
          <w:rFonts w:asciiTheme="minorHAnsi" w:hAnsiTheme="minorHAnsi" w:cstheme="minorHAnsi"/>
        </w:rPr>
        <w:t xml:space="preserve">the Iranian regime is </w:t>
      </w:r>
      <w:r w:rsidRPr="00A81A22">
        <w:rPr>
          <w:rStyle w:val="Emphasis"/>
          <w:rFonts w:asciiTheme="minorHAnsi" w:hAnsiTheme="minorHAnsi" w:cstheme="minorHAnsi"/>
        </w:rPr>
        <w:t>not a belligerent rogue actor</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Cooperation was demonstrated by the regime aiding the USA with </w:t>
      </w:r>
      <w:r w:rsidRPr="00A81A22">
        <w:rPr>
          <w:rStyle w:val="Emphasis"/>
          <w:rFonts w:asciiTheme="minorHAnsi" w:hAnsiTheme="minorHAnsi" w:cstheme="minorHAnsi"/>
        </w:rPr>
        <w:t>intelligence</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in the war in </w:t>
      </w:r>
      <w:r w:rsidRPr="00A81A22">
        <w:rPr>
          <w:rStyle w:val="Emphasis"/>
          <w:rFonts w:asciiTheme="minorHAnsi" w:hAnsiTheme="minorHAnsi" w:cstheme="minorHAnsi"/>
        </w:rPr>
        <w:t>Afghanistan</w:t>
      </w:r>
      <w:r w:rsidRPr="00A81A22">
        <w:rPr>
          <w:rStyle w:val="StyleUnderline"/>
          <w:rFonts w:asciiTheme="minorHAnsi" w:hAnsiTheme="minorHAnsi" w:cstheme="minorHAnsi"/>
        </w:rPr>
        <w:t xml:space="preserve">, as well as offering assistance with the 2003 invasion of </w:t>
      </w:r>
      <w:r w:rsidRPr="00A81A22">
        <w:rPr>
          <w:rStyle w:val="Emphasis"/>
          <w:rFonts w:asciiTheme="minorHAnsi" w:hAnsiTheme="minorHAnsi" w:cstheme="minorHAnsi"/>
        </w:rPr>
        <w:t>Iraq</w:t>
      </w:r>
      <w:r w:rsidRPr="00A81A22">
        <w:rPr>
          <w:rFonts w:asciiTheme="minorHAnsi" w:hAnsiTheme="minorHAnsi" w:cstheme="minorHAnsi"/>
          <w:sz w:val="16"/>
        </w:rPr>
        <w:t xml:space="preserve"> (BBC, 2009). </w:t>
      </w:r>
      <w:r w:rsidRPr="00A81A22">
        <w:rPr>
          <w:rStyle w:val="StyleUnderline"/>
          <w:rFonts w:asciiTheme="minorHAnsi" w:hAnsiTheme="minorHAnsi" w:cstheme="minorHAnsi"/>
        </w:rPr>
        <w:t xml:space="preserve">Instead of accepting the assistance with Iraq, George W. Bush added Iran to the “axis of evil.” </w:t>
      </w:r>
      <w:r w:rsidRPr="00A81A22">
        <w:rPr>
          <w:rFonts w:asciiTheme="minorHAnsi" w:hAnsiTheme="minorHAnsi" w:cstheme="minorHAnsi"/>
          <w:sz w:val="16"/>
        </w:rPr>
        <w:t xml:space="preserve">Hymans (2006) asserts that </w:t>
      </w:r>
      <w:r w:rsidRPr="00A81A22">
        <w:rPr>
          <w:rStyle w:val="StyleUnderline"/>
          <w:rFonts w:asciiTheme="minorHAnsi" w:hAnsiTheme="minorHAnsi" w:cstheme="minorHAnsi"/>
        </w:rPr>
        <w:t xml:space="preserve">fear leads to increased defensive aggression and national pride encourages a unilateral bolstering of power, and can </w:t>
      </w:r>
      <w:r w:rsidRPr="00A81A22">
        <w:rPr>
          <w:rStyle w:val="Emphasis"/>
          <w:rFonts w:asciiTheme="minorHAnsi" w:hAnsiTheme="minorHAnsi" w:cstheme="minorHAnsi"/>
        </w:rPr>
        <w:t>lead to the desire to “go nuclear,”</w:t>
      </w:r>
      <w:r w:rsidRPr="00A81A22">
        <w:rPr>
          <w:rFonts w:asciiTheme="minorHAnsi" w:hAnsiTheme="minorHAnsi" w:cstheme="minorHAnsi"/>
          <w:sz w:val="16"/>
        </w:rPr>
        <w:t xml:space="preserve"> particularly when combined with nationalism. </w:t>
      </w:r>
      <w:r w:rsidRPr="00A81A22">
        <w:rPr>
          <w:rStyle w:val="StyleUnderline"/>
          <w:rFonts w:asciiTheme="minorHAnsi" w:hAnsiTheme="minorHAnsi" w:cstheme="minorHAnsi"/>
        </w:rPr>
        <w:t xml:space="preserve">Khamenei is clearly nationalistic and threats, particularly from the West, </w:t>
      </w:r>
      <w:r w:rsidRPr="00A81A22">
        <w:rPr>
          <w:rStyle w:val="Emphasis"/>
          <w:rFonts w:asciiTheme="minorHAnsi" w:hAnsiTheme="minorHAnsi" w:cstheme="minorHAnsi"/>
        </w:rPr>
        <w:t>conjure</w:t>
      </w:r>
      <w:r w:rsidRPr="00A81A22">
        <w:rPr>
          <w:rStyle w:val="StyleUnderline"/>
          <w:rFonts w:asciiTheme="minorHAnsi" w:hAnsiTheme="minorHAnsi" w:cstheme="minorHAnsi"/>
        </w:rPr>
        <w:t xml:space="preserve"> the </w:t>
      </w:r>
      <w:r w:rsidRPr="00A81A22">
        <w:rPr>
          <w:rStyle w:val="Emphasis"/>
          <w:rFonts w:asciiTheme="minorHAnsi" w:hAnsiTheme="minorHAnsi" w:cstheme="minorHAnsi"/>
        </w:rPr>
        <w:t>image</w:t>
      </w:r>
      <w:r w:rsidRPr="00A81A22">
        <w:rPr>
          <w:rStyle w:val="StyleUnderline"/>
          <w:rFonts w:asciiTheme="minorHAnsi" w:hAnsiTheme="minorHAnsi" w:cstheme="minorHAnsi"/>
        </w:rPr>
        <w:t xml:space="preserve"> of western imperialism.</w:t>
      </w:r>
      <w:r w:rsidRPr="00A81A22">
        <w:rPr>
          <w:rFonts w:asciiTheme="minorHAnsi" w:hAnsiTheme="minorHAnsi" w:cstheme="minorHAnsi"/>
          <w:sz w:val="16"/>
        </w:rPr>
        <w:t xml:space="preserve"> Both appear to be in play at this time. </w:t>
      </w:r>
      <w:r w:rsidRPr="00A81A22">
        <w:rPr>
          <w:rStyle w:val="StyleUnderline"/>
          <w:rFonts w:asciiTheme="minorHAnsi" w:hAnsiTheme="minorHAnsi" w:cstheme="minorHAnsi"/>
        </w:rPr>
        <w:t xml:space="preserve">The implication for policy is simple. </w:t>
      </w:r>
      <w:r w:rsidRPr="00A81A22">
        <w:rPr>
          <w:rStyle w:val="Emphasis"/>
          <w:rFonts w:asciiTheme="minorHAnsi" w:hAnsiTheme="minorHAnsi" w:cstheme="minorHAnsi"/>
        </w:rPr>
        <w:t>If you want cooperation</w:t>
      </w:r>
      <w:r w:rsidRPr="00A81A22">
        <w:rPr>
          <w:rStyle w:val="StyleUnderline"/>
          <w:rFonts w:asciiTheme="minorHAnsi" w:hAnsiTheme="minorHAnsi" w:cstheme="minorHAnsi"/>
        </w:rPr>
        <w:t xml:space="preserve"> from Iran, </w:t>
      </w:r>
      <w:r w:rsidRPr="00A81A22">
        <w:rPr>
          <w:rStyle w:val="Emphasis"/>
          <w:rFonts w:asciiTheme="minorHAnsi" w:hAnsiTheme="minorHAnsi" w:cstheme="minorHAnsi"/>
        </w:rPr>
        <w:t>don’t make threats</w:t>
      </w:r>
      <w:r w:rsidRPr="00A81A22">
        <w:rPr>
          <w:rFonts w:asciiTheme="minorHAnsi" w:hAnsiTheme="minorHAnsi" w:cstheme="minorHAnsi"/>
          <w:sz w:val="16"/>
        </w:rPr>
        <w:t xml:space="preserve">. </w:t>
      </w:r>
      <w:r w:rsidRPr="00A81A22">
        <w:rPr>
          <w:rStyle w:val="StyleUnderline"/>
          <w:rFonts w:asciiTheme="minorHAnsi" w:hAnsiTheme="minorHAnsi" w:cstheme="minorHAnsi"/>
        </w:rPr>
        <w:t>Rather</w:t>
      </w:r>
      <w:r w:rsidRPr="00A81A22">
        <w:rPr>
          <w:rFonts w:asciiTheme="minorHAnsi" w:hAnsiTheme="minorHAnsi" w:cstheme="minorHAnsi"/>
          <w:sz w:val="16"/>
        </w:rPr>
        <w:t xml:space="preserve">, </w:t>
      </w:r>
      <w:r w:rsidRPr="00A81A22">
        <w:rPr>
          <w:rStyle w:val="Emphasis"/>
          <w:rFonts w:asciiTheme="minorHAnsi" w:hAnsiTheme="minorHAnsi" w:cstheme="minorHAnsi"/>
        </w:rPr>
        <w:t>encourage positive relations</w:t>
      </w:r>
      <w:r w:rsidRPr="00A81A22">
        <w:rPr>
          <w:rFonts w:asciiTheme="minorHAnsi" w:hAnsiTheme="minorHAnsi" w:cstheme="minorHAnsi"/>
          <w:sz w:val="16"/>
        </w:rPr>
        <w:t xml:space="preserve"> and mutual cooperation. </w:t>
      </w:r>
      <w:r w:rsidRPr="00A81A22">
        <w:rPr>
          <w:rStyle w:val="StyleUnderline"/>
          <w:rFonts w:asciiTheme="minorHAnsi" w:hAnsiTheme="minorHAnsi" w:cstheme="minorHAnsi"/>
        </w:rPr>
        <w:t>If not threatened, and fear is reduced, Khamenei may be less likely to desire the completion of a bomb. If he does acquire a bomb, it is likely to bolster leverage in negotiations with world leaders, thus defensive in nature.</w:t>
      </w:r>
      <w:r w:rsidRPr="00A81A22">
        <w:rPr>
          <w:rFonts w:asciiTheme="minorHAnsi" w:hAnsiTheme="minorHAnsi" w:cstheme="minorHAnsi"/>
          <w:sz w:val="16"/>
        </w:rPr>
        <w:t xml:space="preserve"> This is supported by his Degenerate/Imperialist Image of USA, in which he perceives more of a cultural than physical threat. If this analysis is correct, it may be beneficial to all nations, for Iran to acquire a nuclear bomb and enhance mutual cooperation between the West and the Middle East</w:t>
      </w:r>
    </w:p>
    <w:p w:rsidR="00FD3DAA" w:rsidRPr="00A81A22" w:rsidRDefault="00FD3DAA" w:rsidP="00FD3DAA">
      <w:pPr>
        <w:rPr>
          <w:rFonts w:asciiTheme="minorHAnsi" w:hAnsiTheme="minorHAnsi" w:cstheme="minorHAnsi"/>
        </w:rPr>
      </w:pPr>
    </w:p>
    <w:p w:rsidR="007970BB" w:rsidRPr="00A81A22" w:rsidRDefault="007970BB" w:rsidP="00FD3DAA">
      <w:pPr>
        <w:pStyle w:val="Heading2"/>
        <w:rPr>
          <w:rFonts w:asciiTheme="minorHAnsi" w:hAnsiTheme="minorHAnsi" w:cstheme="minorHAnsi"/>
        </w:rPr>
      </w:pPr>
      <w:r w:rsidRPr="00A81A22">
        <w:rPr>
          <w:rFonts w:asciiTheme="minorHAnsi" w:hAnsiTheme="minorHAnsi" w:cstheme="minorHAnsi"/>
        </w:rPr>
        <w:t>South Korea</w:t>
      </w:r>
    </w:p>
    <w:p w:rsidR="00DE1C21" w:rsidRPr="00A81A22" w:rsidRDefault="00DE1C21" w:rsidP="00DE1C21">
      <w:pPr>
        <w:pStyle w:val="Heading3"/>
        <w:rPr>
          <w:rFonts w:asciiTheme="minorHAnsi" w:hAnsiTheme="minorHAnsi" w:cstheme="minorHAnsi"/>
          <w:shd w:val="clear" w:color="auto" w:fill="FFFFFF"/>
        </w:rPr>
      </w:pPr>
      <w:r w:rsidRPr="00A81A22">
        <w:rPr>
          <w:rFonts w:asciiTheme="minorHAnsi" w:hAnsiTheme="minorHAnsi" w:cstheme="minorHAnsi"/>
          <w:shd w:val="clear" w:color="auto" w:fill="FFFFFF"/>
        </w:rPr>
        <w:t>UQ – Alliance Stable</w:t>
      </w:r>
    </w:p>
    <w:p w:rsidR="00DE1C21" w:rsidRPr="00A81A22" w:rsidRDefault="00DE1C21" w:rsidP="00DE1C21">
      <w:pPr>
        <w:pStyle w:val="Heading4"/>
        <w:rPr>
          <w:rFonts w:asciiTheme="minorHAnsi" w:hAnsiTheme="minorHAnsi" w:cstheme="minorHAnsi"/>
        </w:rPr>
      </w:pPr>
      <w:r w:rsidRPr="00A81A22">
        <w:rPr>
          <w:rFonts w:asciiTheme="minorHAnsi" w:eastAsia="Times New Roman" w:hAnsiTheme="minorHAnsi" w:cstheme="minorHAnsi"/>
          <w:color w:val="000000" w:themeColor="text1"/>
          <w:shd w:val="clear" w:color="auto" w:fill="FFFFFF"/>
        </w:rPr>
        <w:t>The US-South Korea alliance is strong despite recent pressure</w:t>
      </w:r>
    </w:p>
    <w:p w:rsidR="00DE1C21" w:rsidRPr="00A81A22" w:rsidRDefault="00DE1C21" w:rsidP="00DE1C21">
      <w:pPr>
        <w:spacing w:after="0" w:line="240" w:lineRule="auto"/>
        <w:rPr>
          <w:rFonts w:asciiTheme="minorHAnsi" w:eastAsia="Times New Roman" w:hAnsiTheme="minorHAnsi" w:cstheme="minorHAnsi"/>
          <w:sz w:val="24"/>
        </w:rPr>
      </w:pPr>
      <w:r w:rsidRPr="00A81A22">
        <w:rPr>
          <w:rFonts w:asciiTheme="minorHAnsi" w:eastAsia="Times New Roman" w:hAnsiTheme="minorHAnsi" w:cstheme="minorHAnsi"/>
          <w:b/>
          <w:bCs/>
          <w:color w:val="111111"/>
          <w:sz w:val="28"/>
          <w:szCs w:val="28"/>
        </w:rPr>
        <w:t>Byrne</w:t>
      </w:r>
      <w:r w:rsidRPr="00A81A22">
        <w:rPr>
          <w:rFonts w:asciiTheme="minorHAnsi" w:eastAsia="Times New Roman" w:hAnsiTheme="minorHAnsi" w:cstheme="minorHAnsi"/>
          <w:sz w:val="24"/>
        </w:rPr>
        <w:t xml:space="preserve"> </w:t>
      </w:r>
      <w:r w:rsidRPr="00A81A22">
        <w:rPr>
          <w:rStyle w:val="Style13ptBold"/>
          <w:rFonts w:asciiTheme="minorHAnsi" w:hAnsiTheme="minorHAnsi" w:cstheme="minorHAnsi"/>
          <w:bCs w:val="0"/>
        </w:rPr>
        <w:t>12/20</w:t>
      </w:r>
      <w:r w:rsidRPr="00A81A22">
        <w:rPr>
          <w:rFonts w:asciiTheme="minorHAnsi" w:hAnsiTheme="minorHAnsi" w:cstheme="minorHAnsi"/>
          <w:b/>
          <w:bCs/>
        </w:rPr>
        <w:t>/</w:t>
      </w:r>
      <w:r w:rsidRPr="00A81A22">
        <w:rPr>
          <w:rFonts w:asciiTheme="minorHAnsi" w:hAnsiTheme="minorHAnsi" w:cstheme="minorHAnsi"/>
          <w:b/>
          <w:bCs/>
          <w:sz w:val="28"/>
          <w:szCs w:val="28"/>
        </w:rPr>
        <w:t>18</w:t>
      </w:r>
      <w:r w:rsidRPr="00A81A22">
        <w:rPr>
          <w:rFonts w:asciiTheme="minorHAnsi" w:hAnsiTheme="minorHAnsi" w:cstheme="minorHAnsi"/>
        </w:rPr>
        <w:t xml:space="preserve"> [Thomas J. Byrne is president of the New York-based Korea Society.. “The U.S.-South Korea alliance can withstand the current diplomatic pressures” December 20, 2018. https://www.washingtonpost.com/opinions/2018/12/20/us-south-korea-alliance-can-withstand-current-diplomatic-pressures/?utm_term=.4800ac4002cd/]</w:t>
      </w:r>
    </w:p>
    <w:p w:rsidR="00DE1C21" w:rsidRPr="00A81A22" w:rsidRDefault="00DE1C21" w:rsidP="00DE1C21">
      <w:pPr>
        <w:spacing w:after="0" w:line="240" w:lineRule="auto"/>
        <w:rPr>
          <w:rFonts w:asciiTheme="minorHAnsi" w:eastAsia="Times New Roman" w:hAnsiTheme="minorHAnsi" w:cstheme="minorHAnsi"/>
          <w:color w:val="000000" w:themeColor="text1"/>
          <w:sz w:val="16"/>
        </w:rPr>
      </w:pPr>
      <w:r w:rsidRPr="00A81A22">
        <w:rPr>
          <w:rFonts w:asciiTheme="minorHAnsi" w:eastAsia="Times New Roman" w:hAnsiTheme="minorHAnsi" w:cstheme="minorHAnsi"/>
          <w:color w:val="000000" w:themeColor="text1"/>
          <w:sz w:val="16"/>
          <w:szCs w:val="24"/>
          <w:shd w:val="clear" w:color="auto" w:fill="FFFFFF"/>
        </w:rPr>
        <w:t>North Korea on Thursday renewed threats not to denuclearize until the United States eliminates its own nuclear capabilities in the region, even as the possibility looms of a historic first visit by North Korean leader Kim Jong Un to South Korea, which would add to the dramatic advances in inter-Korean diplomacy over the past year. A question has taken on fresh urgency</w:t>
      </w:r>
      <w:r w:rsidRPr="00A81A22">
        <w:rPr>
          <w:rFonts w:asciiTheme="minorHAnsi" w:eastAsia="Times New Roman" w:hAnsiTheme="minorHAnsi" w:cstheme="minorHAnsi"/>
          <w:color w:val="000000" w:themeColor="text1"/>
          <w:sz w:val="24"/>
          <w:szCs w:val="24"/>
          <w:u w:val="single"/>
          <w:shd w:val="clear" w:color="auto" w:fill="FFFFFF"/>
        </w:rPr>
        <w:t>: Is the U.S.-South Korean alliance fraying?</w:t>
      </w:r>
      <w:r w:rsidRPr="00A81A22">
        <w:rPr>
          <w:rFonts w:asciiTheme="minorHAnsi" w:eastAsia="Times New Roman" w:hAnsiTheme="minorHAnsi" w:cstheme="minorHAnsi"/>
          <w:color w:val="000000" w:themeColor="text1"/>
          <w:sz w:val="16"/>
          <w:szCs w:val="24"/>
          <w:shd w:val="clear" w:color="auto" w:fill="FFFFFF"/>
        </w:rPr>
        <w:t xml:space="preserve"> South Korean President Moon Jae-in is eager to engage North Korea to try to decrease tension and build ties. The Trump administration wants to compel North Korea to give up its nuclear weapons through stringent sanctions — including the Treasury Department’s Dec. 10 targeting of three senior North Korean officials, enraging Pyongyang. This appears to put the two allies at odds, or at least on different timelines. But </w:t>
      </w:r>
      <w:r w:rsidRPr="00A81A22">
        <w:rPr>
          <w:rFonts w:asciiTheme="minorHAnsi" w:eastAsia="Times New Roman" w:hAnsiTheme="minorHAnsi" w:cstheme="minorHAnsi"/>
          <w:color w:val="000000" w:themeColor="text1"/>
          <w:sz w:val="24"/>
          <w:szCs w:val="24"/>
          <w:u w:val="single"/>
          <w:shd w:val="clear" w:color="auto" w:fill="FFFFFF"/>
        </w:rPr>
        <w:t>the alliance</w:t>
      </w:r>
      <w:r w:rsidRPr="00A81A22">
        <w:rPr>
          <w:rFonts w:asciiTheme="minorHAnsi" w:eastAsia="Times New Roman" w:hAnsiTheme="minorHAnsi" w:cstheme="minorHAnsi"/>
          <w:color w:val="000000" w:themeColor="text1"/>
          <w:sz w:val="16"/>
          <w:szCs w:val="24"/>
          <w:shd w:val="clear" w:color="auto" w:fill="FFFFFF"/>
        </w:rPr>
        <w:t xml:space="preserve"> — based on a six-decade commitment to democracy, security and shared prosperity </w:t>
      </w:r>
      <w:r w:rsidRPr="00A81A22">
        <w:rPr>
          <w:rFonts w:asciiTheme="minorHAnsi" w:eastAsia="Times New Roman" w:hAnsiTheme="minorHAnsi" w:cstheme="minorHAnsi"/>
          <w:color w:val="000000" w:themeColor="text1"/>
          <w:sz w:val="24"/>
          <w:szCs w:val="24"/>
          <w:u w:val="single"/>
          <w:shd w:val="clear" w:color="auto" w:fill="FFFFFF"/>
        </w:rPr>
        <w:t xml:space="preserve">— is </w:t>
      </w:r>
      <w:r w:rsidRPr="00A81A22">
        <w:rPr>
          <w:rFonts w:asciiTheme="minorHAnsi" w:eastAsia="Times New Roman" w:hAnsiTheme="minorHAnsi" w:cstheme="minorHAnsi"/>
          <w:b/>
          <w:bCs/>
          <w:color w:val="000000" w:themeColor="text1"/>
          <w:sz w:val="24"/>
          <w:szCs w:val="24"/>
          <w:u w:val="single"/>
          <w:shd w:val="clear" w:color="auto" w:fill="FFFFFF"/>
        </w:rPr>
        <w:t>strong enough and flexible</w:t>
      </w:r>
      <w:r w:rsidRPr="00A81A22">
        <w:rPr>
          <w:rFonts w:asciiTheme="minorHAnsi" w:eastAsia="Times New Roman" w:hAnsiTheme="minorHAnsi" w:cstheme="minorHAnsi"/>
          <w:color w:val="000000" w:themeColor="text1"/>
          <w:sz w:val="24"/>
          <w:szCs w:val="24"/>
          <w:u w:val="single"/>
          <w:shd w:val="clear" w:color="auto" w:fill="FFFFFF"/>
        </w:rPr>
        <w:t xml:space="preserve"> enough</w:t>
      </w:r>
      <w:r w:rsidRPr="00A81A22">
        <w:rPr>
          <w:rFonts w:asciiTheme="minorHAnsi" w:eastAsia="Times New Roman" w:hAnsiTheme="minorHAnsi" w:cstheme="minorHAnsi"/>
          <w:color w:val="000000" w:themeColor="text1"/>
          <w:sz w:val="16"/>
          <w:szCs w:val="24"/>
          <w:shd w:val="clear" w:color="auto" w:fill="FFFFFF"/>
        </w:rPr>
        <w:t xml:space="preserve"> to withstand this period of diplomatic ferment. It is no impediment to inter-Korean engagement. Moon is in a relative rush to engage North Korea because he seems to sense a rare opportunity for a breakthrough in establishing permanent peace on the Korean Peninsula. Kim’s newfound interest in engagement with Seoul and with the United States may signal a weariness with international isolation and economic deprivation — and an ultimate willingness to denuclearize. Carrots as well as sticks are needed to achieve that end. South Korea’s inter-Korean efforts of late include establishing a liaison office in the shuttered Kaesong Industrial Complex in September and launching a joint survey of railway lines in North Korea in November, despite Washington’s initial misgivings. Further engagement, as Moon seems to envisage it, starts with peace that would lead to prosperity, or at least economic gains, for North Korea. And beyond the foreseeable horizon lies reunification, not in the form of absorption by South Korea, but rather a merger facilitated by North Korea’s entering the ranks of “normal” countries through internal economic and — implicitly — political reforms. The window for successful diplomacy, however, might not be wide. Moon was elected last year and is limited to a single five-year term. Trump’s reelection in 2020 is hardly assured, yet he has placed a large bet on being able to resolve tensions over the future of the Korean Peninsula and has indicated that another summit with Kim is possible next year. In the past, diplomatic overtures foundered because North Korea was not ready to embrace reform that entailed an opening up of its autarkic economy. Pyongyang prioritized a songun, or military-first doctrine. But this time may be different. Though any pronouncement by Kim must be viewed with skepticism, in April he did declare that, having succeeded in making North Korea a nuclear power, he had made economic development his top priority. South Korea is not contemplating sacrificing the alliance for engagement. As Moon told Vice President Pence last month: “</w:t>
      </w:r>
      <w:r w:rsidRPr="00A81A22">
        <w:rPr>
          <w:rFonts w:asciiTheme="minorHAnsi" w:eastAsia="Times New Roman" w:hAnsiTheme="minorHAnsi" w:cstheme="minorHAnsi"/>
          <w:color w:val="000000" w:themeColor="text1"/>
          <w:sz w:val="24"/>
          <w:szCs w:val="24"/>
          <w:u w:val="single"/>
          <w:shd w:val="clear" w:color="auto" w:fill="FFFFFF"/>
        </w:rPr>
        <w:t xml:space="preserve">It is entirely the power of the </w:t>
      </w:r>
      <w:r w:rsidRPr="00A81A22">
        <w:rPr>
          <w:rFonts w:asciiTheme="minorHAnsi" w:eastAsia="Times New Roman" w:hAnsiTheme="minorHAnsi" w:cstheme="minorHAnsi"/>
          <w:b/>
          <w:bCs/>
          <w:color w:val="000000" w:themeColor="text1"/>
          <w:sz w:val="24"/>
          <w:szCs w:val="24"/>
          <w:u w:val="single"/>
          <w:shd w:val="clear" w:color="auto" w:fill="FFFFFF"/>
        </w:rPr>
        <w:t>strong</w:t>
      </w:r>
      <w:r w:rsidRPr="00A81A22">
        <w:rPr>
          <w:rFonts w:asciiTheme="minorHAnsi" w:eastAsia="Times New Roman" w:hAnsiTheme="minorHAnsi" w:cstheme="minorHAnsi"/>
          <w:color w:val="000000" w:themeColor="text1"/>
          <w:sz w:val="24"/>
          <w:szCs w:val="24"/>
          <w:u w:val="single"/>
          <w:shd w:val="clear" w:color="auto" w:fill="FFFFFF"/>
        </w:rPr>
        <w:t xml:space="preserve"> Korea-U.S. alliance that drew North Korea into dialoguae</w:t>
      </w:r>
      <w:r w:rsidRPr="00A81A22">
        <w:rPr>
          <w:rFonts w:asciiTheme="minorHAnsi" w:eastAsia="Times New Roman" w:hAnsiTheme="minorHAnsi" w:cstheme="minorHAnsi"/>
          <w:color w:val="000000" w:themeColor="text1"/>
          <w:sz w:val="16"/>
          <w:szCs w:val="24"/>
          <w:shd w:val="clear" w:color="auto" w:fill="FFFFFF"/>
        </w:rPr>
        <w:t xml:space="preserve"> and made the current situation possible.” But what could strain the alliance, potentially crippling a coordinated diplomacy of engagement? Of immediate concern is the failed negotiations on the Special Measures Agreements that govern burden-sharing for the 28,000 U.S. troops based in South Korea. The agreements, which are renegotiated annually, saw Seoul’s contribution increase by nearly 500 percent in dollar terms, from $150 million in 1991, when the agreement began, to $860 million in 2016. In diplomatic circles it is understood that the United States wants South Korea to significantly increase its share beyond the roughly 50 percent it currently pays. Indeed, a South Korean lawmaker says the Trump administration wants Seoul to raise its contribution from $860 million to $1.3 billion. Negotiations have proved difficult — 10 rounds of talks produced no deal — and the two sides will not meet again before year end, raising the risk of a funding gap. Playing hardball with South Korea on the payments is puzzling at this historic moment, given the troops’ larger strategic purpose. </w:t>
      </w:r>
      <w:r w:rsidRPr="00A81A22">
        <w:rPr>
          <w:rFonts w:asciiTheme="minorHAnsi" w:eastAsia="Times New Roman" w:hAnsiTheme="minorHAnsi" w:cstheme="minorHAnsi"/>
          <w:color w:val="000000" w:themeColor="text1"/>
          <w:sz w:val="24"/>
          <w:szCs w:val="24"/>
          <w:u w:val="single"/>
          <w:shd w:val="clear" w:color="auto" w:fill="FFFFFF"/>
        </w:rPr>
        <w:t xml:space="preserve">Korea </w:t>
      </w:r>
      <w:r w:rsidRPr="00A81A22">
        <w:rPr>
          <w:rFonts w:asciiTheme="minorHAnsi" w:eastAsia="Times New Roman" w:hAnsiTheme="minorHAnsi" w:cstheme="minorHAnsi"/>
          <w:color w:val="000000" w:themeColor="text1"/>
          <w:sz w:val="16"/>
          <w:szCs w:val="24"/>
          <w:shd w:val="clear" w:color="auto" w:fill="FFFFFF"/>
        </w:rPr>
        <w:t>also</w:t>
      </w:r>
      <w:r w:rsidRPr="00A81A22">
        <w:rPr>
          <w:rFonts w:asciiTheme="minorHAnsi" w:eastAsia="Times New Roman" w:hAnsiTheme="minorHAnsi" w:cstheme="minorHAnsi"/>
          <w:color w:val="000000" w:themeColor="text1"/>
          <w:sz w:val="24"/>
          <w:szCs w:val="24"/>
          <w:u w:val="single"/>
          <w:shd w:val="clear" w:color="auto" w:fill="FFFFFF"/>
        </w:rPr>
        <w:t xml:space="preserve"> needs the U.S. alliance to provide geopolitical balance</w:t>
      </w:r>
      <w:r w:rsidRPr="00A81A22">
        <w:rPr>
          <w:rFonts w:asciiTheme="minorHAnsi" w:eastAsia="Times New Roman" w:hAnsiTheme="minorHAnsi" w:cstheme="minorHAnsi"/>
          <w:color w:val="000000" w:themeColor="text1"/>
          <w:sz w:val="16"/>
          <w:szCs w:val="24"/>
          <w:shd w:val="clear" w:color="auto" w:fill="FFFFFF"/>
        </w:rPr>
        <w:t xml:space="preserve"> in East Asia. Korea, whether divided or unified, will always be much smaller than regional neighbors China, Russia and Japan. Given that disproportion, the U.S.-South Korean alliance should go on serving Korea, much as NATO serves midsize European countries. Stability in East Asia is critical for U.S. economic prosperity, in turn, as global supply chains are concentrated in this region. Instability and disruption would have global economic consequences. Moreover, the 20th century teaches us that when America signaled its abandonment of Korea in 1950, war broke out, at a cost of 1.6 million civilian deaths and more than 36,000 U.S. military deaths. </w:t>
      </w:r>
      <w:r w:rsidRPr="00A81A22">
        <w:rPr>
          <w:rFonts w:asciiTheme="minorHAnsi" w:eastAsia="Times New Roman" w:hAnsiTheme="minorHAnsi" w:cstheme="minorHAnsi"/>
          <w:color w:val="000000" w:themeColor="text1"/>
          <w:sz w:val="24"/>
          <w:szCs w:val="24"/>
          <w:u w:val="single"/>
          <w:shd w:val="clear" w:color="auto" w:fill="FFFFFF"/>
        </w:rPr>
        <w:t>The U.S.-South Korean alliance got us to this point of potentially historic engagement.</w:t>
      </w:r>
      <w:r w:rsidRPr="00A81A22">
        <w:rPr>
          <w:rFonts w:asciiTheme="minorHAnsi" w:eastAsia="Times New Roman" w:hAnsiTheme="minorHAnsi" w:cstheme="minorHAnsi"/>
          <w:color w:val="000000" w:themeColor="text1"/>
          <w:sz w:val="16"/>
          <w:szCs w:val="24"/>
          <w:shd w:val="clear" w:color="auto" w:fill="FFFFFF"/>
        </w:rPr>
        <w:t xml:space="preserve"> It functions as the ballast that makes summit diplomacy possible. </w:t>
      </w:r>
      <w:r w:rsidRPr="00A81A22">
        <w:rPr>
          <w:rFonts w:asciiTheme="minorHAnsi" w:eastAsia="Times New Roman" w:hAnsiTheme="minorHAnsi" w:cstheme="minorHAnsi"/>
          <w:color w:val="000000" w:themeColor="text1"/>
          <w:sz w:val="24"/>
          <w:szCs w:val="24"/>
          <w:u w:val="single"/>
          <w:shd w:val="clear" w:color="auto" w:fill="FFFFFF"/>
        </w:rPr>
        <w:t>An alliance that can continue to adapt to changing conditions</w:t>
      </w:r>
      <w:r w:rsidRPr="00A81A22">
        <w:rPr>
          <w:rFonts w:asciiTheme="minorHAnsi" w:eastAsia="Times New Roman" w:hAnsiTheme="minorHAnsi" w:cstheme="minorHAnsi"/>
          <w:color w:val="000000" w:themeColor="text1"/>
          <w:sz w:val="16"/>
          <w:szCs w:val="24"/>
          <w:shd w:val="clear" w:color="auto" w:fill="FFFFFF"/>
        </w:rPr>
        <w:t>, amid the crosscurrents of denuclearization, is essential for moving the process forward</w:t>
      </w:r>
      <w:r w:rsidRPr="00A81A22">
        <w:rPr>
          <w:rFonts w:asciiTheme="minorHAnsi" w:eastAsia="Times New Roman" w:hAnsiTheme="minorHAnsi" w:cstheme="minorHAnsi"/>
          <w:color w:val="000000" w:themeColor="text1"/>
          <w:sz w:val="16"/>
          <w:szCs w:val="26"/>
          <w:shd w:val="clear" w:color="auto" w:fill="FFFFFF"/>
        </w:rPr>
        <w:t>.</w:t>
      </w:r>
      <w:r w:rsidRPr="00A81A22">
        <w:rPr>
          <w:rFonts w:asciiTheme="minorHAnsi" w:eastAsia="Times New Roman" w:hAnsiTheme="minorHAnsi" w:cstheme="minorHAnsi"/>
          <w:color w:val="000000" w:themeColor="text1"/>
          <w:sz w:val="16"/>
          <w:szCs w:val="26"/>
          <w:shd w:val="clear" w:color="auto" w:fill="FFFFFF"/>
        </w:rPr>
        <w:br/>
      </w:r>
    </w:p>
    <w:p w:rsidR="00DE1C21" w:rsidRPr="00A81A22" w:rsidRDefault="00DE1C21" w:rsidP="00DE1C21">
      <w:pPr>
        <w:spacing w:after="0" w:line="240" w:lineRule="auto"/>
        <w:rPr>
          <w:rFonts w:asciiTheme="minorHAnsi" w:eastAsia="Times New Roman" w:hAnsiTheme="minorHAnsi" w:cstheme="minorHAnsi"/>
          <w:color w:val="000000" w:themeColor="text1"/>
          <w:sz w:val="24"/>
        </w:rPr>
      </w:pP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No Link</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Arm sales won’t have an impact because South Korea in the squo is already covering an increasing number of their own arms and the alliance is still strong</w:t>
      </w:r>
    </w:p>
    <w:p w:rsidR="00DE1C21" w:rsidRPr="00A81A22" w:rsidRDefault="00DE1C21" w:rsidP="00DE1C21">
      <w:pPr>
        <w:spacing w:after="0" w:line="240" w:lineRule="auto"/>
        <w:rPr>
          <w:rFonts w:asciiTheme="minorHAnsi" w:hAnsiTheme="minorHAnsi" w:cstheme="minorHAnsi"/>
          <w:color w:val="000000" w:themeColor="text1"/>
        </w:rPr>
      </w:pPr>
      <w:r w:rsidRPr="00A81A22">
        <w:rPr>
          <w:rFonts w:asciiTheme="minorHAnsi" w:hAnsiTheme="minorHAnsi" w:cstheme="minorHAnsi"/>
          <w:b/>
          <w:color w:val="000000" w:themeColor="text1"/>
          <w:sz w:val="26"/>
        </w:rPr>
        <w:t xml:space="preserve">Monaghan </w:t>
      </w:r>
      <w:r w:rsidRPr="00A81A22">
        <w:rPr>
          <w:rStyle w:val="Style13ptBold"/>
          <w:rFonts w:asciiTheme="minorHAnsi" w:hAnsiTheme="minorHAnsi" w:cstheme="minorHAnsi"/>
          <w:color w:val="000000" w:themeColor="text1"/>
        </w:rPr>
        <w:t>‘18</w:t>
      </w:r>
      <w:r w:rsidRPr="00A81A22">
        <w:rPr>
          <w:rFonts w:asciiTheme="minorHAnsi" w:hAnsiTheme="minorHAnsi" w:cstheme="minorHAnsi"/>
          <w:color w:val="000000" w:themeColor="text1"/>
        </w:rPr>
        <w:t xml:space="preserve"> (Patrick Monaghan is a former U.S. Navy intelligence officer, who served as indications and warning officer at the Combined Forces Command in Seoul from 1999-2000. He is now a practicing attorney, corporate Board member and technology investor, residing in Seoul. " Is the US-South Korea Alliance in Trouble?", 4/21/18,  </w:t>
      </w:r>
      <w:hyperlink r:id="rId31" w:history="1">
        <w:r w:rsidRPr="00A81A22">
          <w:rPr>
            <w:rStyle w:val="Hyperlink"/>
            <w:rFonts w:asciiTheme="minorHAnsi" w:hAnsiTheme="minorHAnsi" w:cstheme="minorHAnsi"/>
            <w:color w:val="000000" w:themeColor="text1"/>
          </w:rPr>
          <w:t>https://thediplomat.com/2018/04/is-the-us-south-korea-alliance-in-trouble/</w:t>
        </w:r>
      </w:hyperlink>
      <w:r w:rsidRPr="00A81A22">
        <w:rPr>
          <w:rFonts w:asciiTheme="minorHAnsi" w:hAnsiTheme="minorHAnsi" w:cstheme="minorHAnsi"/>
          <w:color w:val="000000" w:themeColor="text1"/>
        </w:rPr>
        <w:t xml:space="preserve">/) </w:t>
      </w:r>
    </w:p>
    <w:p w:rsidR="00DE1C21" w:rsidRPr="00A81A22" w:rsidRDefault="00DE1C21" w:rsidP="00DE1C21">
      <w:pPr>
        <w:shd w:val="clear" w:color="auto" w:fill="FFFFFF"/>
        <w:spacing w:after="240" w:line="240" w:lineRule="auto"/>
        <w:rPr>
          <w:rFonts w:asciiTheme="minorHAnsi" w:eastAsia="Times New Roman" w:hAnsiTheme="minorHAnsi" w:cstheme="minorHAnsi"/>
          <w:color w:val="000000" w:themeColor="text1"/>
          <w:sz w:val="24"/>
          <w:u w:val="single"/>
        </w:rPr>
      </w:pPr>
    </w:p>
    <w:p w:rsidR="00DE1C21" w:rsidRPr="00A81A22" w:rsidRDefault="00DE1C21" w:rsidP="00DE1C21">
      <w:pPr>
        <w:pStyle w:val="flfc"/>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With North Korea rapidly expanding its nuclear and missile capabilities, maintaining a robust U.S.–South Korean alliance is vital. Unfortunately, there is a ticking time-bomb that threatens to throw the alliance in a tailspin.</w:t>
      </w:r>
    </w:p>
    <w:p w:rsidR="00DE1C21" w:rsidRPr="00A81A22" w:rsidRDefault="00DE1C21" w:rsidP="00DE1C21">
      <w:pPr>
        <w:pStyle w:val="flfc"/>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This time-bomb is the upcoming renegotiation of the burden sharing agreement known as the Special Measures Agreement (SMA). The current five-year SMA, negotiated in 2014, will expire in 2018, meaning negotiations will need to begin soon. Financial matters between allies can always be touchy, and the combination of Donald Trump’s “America First” foreign policy and Moon Jae-in’s Korean nationalism could make this round particularly toxic. If handled correctly, however, Trump and Moon can revitalize the alliance and put it on a more sustainable footing for years to come.</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Under the</w:t>
      </w:r>
      <w:hyperlink r:id="rId32" w:anchor="page=28" w:tgtFrame="_blank" w:history="1">
        <w:r w:rsidRPr="00A81A22">
          <w:rPr>
            <w:rStyle w:val="Hyperlink"/>
            <w:rFonts w:asciiTheme="minorHAnsi" w:eastAsiaTheme="majorEastAsia" w:hAnsiTheme="minorHAnsi" w:cstheme="minorHAnsi"/>
            <w:color w:val="000000" w:themeColor="text1"/>
            <w:spacing w:val="3"/>
            <w:sz w:val="13"/>
            <w:szCs w:val="13"/>
          </w:rPr>
          <w:t> current SMA</w:t>
        </w:r>
      </w:hyperlink>
      <w:r w:rsidRPr="00A81A22">
        <w:rPr>
          <w:rFonts w:asciiTheme="minorHAnsi" w:hAnsiTheme="minorHAnsi" w:cstheme="minorHAnsi"/>
          <w:color w:val="000000" w:themeColor="text1"/>
          <w:spacing w:val="3"/>
          <w:sz w:val="13"/>
          <w:szCs w:val="13"/>
        </w:rPr>
        <w:t>, South Korea covers approximately 50 percent of nonpersonnel costs (about $821 million in 2016) and contributes $9 billion towards the relocation of U.S. bases in South Korea. Negotiations of the 2014 agreement were tense, with </w:t>
      </w:r>
      <w:hyperlink r:id="rId33" w:tgtFrame="_blank" w:history="1">
        <w:r w:rsidRPr="00A81A22">
          <w:rPr>
            <w:rStyle w:val="Hyperlink"/>
            <w:rFonts w:asciiTheme="minorHAnsi" w:eastAsiaTheme="majorEastAsia" w:hAnsiTheme="minorHAnsi" w:cstheme="minorHAnsi"/>
            <w:color w:val="000000" w:themeColor="text1"/>
            <w:spacing w:val="3"/>
            <w:sz w:val="13"/>
            <w:szCs w:val="13"/>
          </w:rPr>
          <w:t>anti-American protests</w:t>
        </w:r>
      </w:hyperlink>
      <w:r w:rsidRPr="00A81A22">
        <w:rPr>
          <w:rFonts w:asciiTheme="minorHAnsi" w:hAnsiTheme="minorHAnsi" w:cstheme="minorHAnsi"/>
          <w:color w:val="000000" w:themeColor="text1"/>
          <w:spacing w:val="3"/>
          <w:sz w:val="13"/>
          <w:szCs w:val="13"/>
        </w:rPr>
        <w:t> and some South Korean lawmakers calling the talks “</w:t>
      </w:r>
      <w:hyperlink r:id="rId34" w:tgtFrame="_blank" w:history="1">
        <w:r w:rsidRPr="00A81A22">
          <w:rPr>
            <w:rStyle w:val="Hyperlink"/>
            <w:rFonts w:asciiTheme="minorHAnsi" w:eastAsiaTheme="majorEastAsia" w:hAnsiTheme="minorHAnsi" w:cstheme="minorHAnsi"/>
            <w:color w:val="000000" w:themeColor="text1"/>
            <w:spacing w:val="3"/>
            <w:sz w:val="13"/>
            <w:szCs w:val="13"/>
          </w:rPr>
          <w:t>humiliating</w:t>
        </w:r>
      </w:hyperlink>
      <w:r w:rsidRPr="00A81A22">
        <w:rPr>
          <w:rFonts w:asciiTheme="minorHAnsi" w:hAnsiTheme="minorHAnsi" w:cstheme="minorHAnsi"/>
          <w:color w:val="000000" w:themeColor="text1"/>
          <w:spacing w:val="3"/>
          <w:sz w:val="13"/>
          <w:szCs w:val="13"/>
        </w:rPr>
        <w:t>.” During the process, Seoul’s primary concern was a lack of transparency and control over how South Korean contributions were used. These concerns were addressed in the 2014 SMA by requiring the United States to report to the Republic of Korea (ROK) on how the funds are used. Nonetheless, they are certain to reappear in the new negotiations, especially with Moon’s party now in control.</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32"/>
          <w:szCs w:val="32"/>
          <w:u w:val="single"/>
        </w:rPr>
      </w:pPr>
      <w:r w:rsidRPr="00A81A22">
        <w:rPr>
          <w:rFonts w:asciiTheme="minorHAnsi" w:hAnsiTheme="minorHAnsi" w:cstheme="minorHAnsi"/>
          <w:color w:val="000000" w:themeColor="text1"/>
          <w:spacing w:val="3"/>
          <w:sz w:val="32"/>
          <w:szCs w:val="32"/>
          <w:u w:val="single"/>
        </w:rPr>
        <w:t>For the United States, the biggest concern is getting Seoul to contribute more to its own defense</w:t>
      </w:r>
      <w:r w:rsidRPr="00A81A22">
        <w:rPr>
          <w:rFonts w:asciiTheme="minorHAnsi" w:hAnsiTheme="minorHAnsi" w:cstheme="minorHAnsi"/>
          <w:color w:val="000000" w:themeColor="text1"/>
          <w:spacing w:val="3"/>
          <w:sz w:val="22"/>
        </w:rPr>
        <w:t xml:space="preserve">. This concern long predated the current U.S. administration, but it will be especially important to President Trump. As a presidential candidate, </w:t>
      </w:r>
      <w:r w:rsidRPr="00A81A22">
        <w:rPr>
          <w:rFonts w:asciiTheme="minorHAnsi" w:hAnsiTheme="minorHAnsi" w:cstheme="minorHAnsi"/>
          <w:color w:val="000000" w:themeColor="text1"/>
          <w:spacing w:val="3"/>
          <w:sz w:val="32"/>
          <w:szCs w:val="32"/>
          <w:u w:val="single"/>
        </w:rPr>
        <w:t>Trump went so far as to</w:t>
      </w:r>
      <w:hyperlink r:id="rId35" w:tgtFrame="_blank" w:history="1">
        <w:r w:rsidRPr="00A81A22">
          <w:rPr>
            <w:rStyle w:val="Hyperlink"/>
            <w:rFonts w:asciiTheme="minorHAnsi" w:eastAsiaTheme="majorEastAsia" w:hAnsiTheme="minorHAnsi" w:cstheme="minorHAnsi"/>
            <w:color w:val="000000" w:themeColor="text1"/>
            <w:spacing w:val="3"/>
            <w:sz w:val="32"/>
            <w:u w:val="single"/>
          </w:rPr>
          <w:t> suggest</w:t>
        </w:r>
      </w:hyperlink>
      <w:r w:rsidRPr="00A81A22">
        <w:rPr>
          <w:rFonts w:asciiTheme="minorHAnsi" w:hAnsiTheme="minorHAnsi" w:cstheme="minorHAnsi"/>
          <w:color w:val="000000" w:themeColor="text1"/>
          <w:spacing w:val="3"/>
          <w:sz w:val="32"/>
          <w:szCs w:val="32"/>
          <w:u w:val="single"/>
        </w:rPr>
        <w:t> that if Seoul did not cover “100 percent” of alliance costs the United States should be “prepared to walk,” leaving South Koreans to “defend themselves</w:t>
      </w:r>
      <w:r w:rsidRPr="00A81A22">
        <w:rPr>
          <w:rFonts w:asciiTheme="minorHAnsi" w:hAnsiTheme="minorHAnsi" w:cstheme="minorHAnsi"/>
          <w:color w:val="000000" w:themeColor="text1"/>
          <w:spacing w:val="3"/>
          <w:sz w:val="22"/>
          <w:u w:val="single"/>
        </w:rPr>
        <w:t>.”</w:t>
      </w:r>
      <w:r w:rsidRPr="00A81A22">
        <w:rPr>
          <w:rFonts w:asciiTheme="minorHAnsi" w:hAnsiTheme="minorHAnsi" w:cstheme="minorHAnsi"/>
          <w:color w:val="000000" w:themeColor="text1"/>
          <w:spacing w:val="3"/>
          <w:sz w:val="22"/>
        </w:rPr>
        <w:t xml:space="preserve"> As president, Trump has made</w:t>
      </w:r>
      <w:hyperlink r:id="rId36" w:tgtFrame="_blank" w:history="1">
        <w:r w:rsidRPr="00A81A22">
          <w:rPr>
            <w:rStyle w:val="Hyperlink"/>
            <w:rFonts w:asciiTheme="minorHAnsi" w:eastAsiaTheme="majorEastAsia" w:hAnsiTheme="minorHAnsi" w:cstheme="minorHAnsi"/>
            <w:color w:val="000000" w:themeColor="text1"/>
            <w:spacing w:val="3"/>
            <w:sz w:val="22"/>
          </w:rPr>
          <w:t> increased alliance contributions</w:t>
        </w:r>
      </w:hyperlink>
      <w:r w:rsidRPr="00A81A22">
        <w:rPr>
          <w:rFonts w:asciiTheme="minorHAnsi" w:hAnsiTheme="minorHAnsi" w:cstheme="minorHAnsi"/>
          <w:color w:val="000000" w:themeColor="text1"/>
          <w:spacing w:val="3"/>
          <w:sz w:val="22"/>
        </w:rPr>
        <w:t xml:space="preserve"> a cornerstone of his foreign policy, meaning </w:t>
      </w:r>
      <w:r w:rsidRPr="00A81A22">
        <w:rPr>
          <w:rFonts w:asciiTheme="minorHAnsi" w:hAnsiTheme="minorHAnsi" w:cstheme="minorHAnsi"/>
          <w:color w:val="000000" w:themeColor="text1"/>
          <w:spacing w:val="3"/>
          <w:sz w:val="32"/>
          <w:szCs w:val="32"/>
          <w:u w:val="single"/>
        </w:rPr>
        <w:t>he is unlikely to back down in SMA talks.</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22"/>
        </w:rPr>
        <w:t xml:space="preserve">Interestingly, however, the U.S. president might find his South Korean counterpart to be an ideal partner. While </w:t>
      </w:r>
      <w:r w:rsidRPr="00A81A22">
        <w:rPr>
          <w:rFonts w:asciiTheme="minorHAnsi" w:hAnsiTheme="minorHAnsi" w:cstheme="minorHAnsi"/>
          <w:color w:val="000000" w:themeColor="text1"/>
          <w:spacing w:val="3"/>
          <w:sz w:val="32"/>
          <w:szCs w:val="32"/>
          <w:u w:val="single"/>
        </w:rPr>
        <w:t>Trump and Moon</w:t>
      </w:r>
      <w:r w:rsidRPr="00A81A22">
        <w:rPr>
          <w:rFonts w:asciiTheme="minorHAnsi" w:hAnsiTheme="minorHAnsi" w:cstheme="minorHAnsi"/>
          <w:color w:val="000000" w:themeColor="text1"/>
          <w:spacing w:val="3"/>
          <w:sz w:val="22"/>
        </w:rPr>
        <w:t xml:space="preserve"> have widely divergent views on how to deal with the North Korean threat, </w:t>
      </w:r>
      <w:r w:rsidRPr="00A81A22">
        <w:rPr>
          <w:rFonts w:asciiTheme="minorHAnsi" w:hAnsiTheme="minorHAnsi" w:cstheme="minorHAnsi"/>
          <w:color w:val="000000" w:themeColor="text1"/>
          <w:spacing w:val="3"/>
          <w:sz w:val="32"/>
          <w:szCs w:val="32"/>
          <w:u w:val="single"/>
        </w:rPr>
        <w:t>both agree that South Korea should have more responsibility for its own defense.</w:t>
      </w:r>
      <w:r w:rsidRPr="00A81A22">
        <w:rPr>
          <w:rFonts w:asciiTheme="minorHAnsi" w:hAnsiTheme="minorHAnsi" w:cstheme="minorHAnsi"/>
          <w:color w:val="000000" w:themeColor="text1"/>
          <w:spacing w:val="3"/>
          <w:sz w:val="22"/>
        </w:rPr>
        <w:t xml:space="preserve"> Despite widely being thought of as a dove, </w:t>
      </w:r>
      <w:r w:rsidRPr="00A81A22">
        <w:rPr>
          <w:rFonts w:asciiTheme="minorHAnsi" w:hAnsiTheme="minorHAnsi" w:cstheme="minorHAnsi"/>
          <w:color w:val="000000" w:themeColor="text1"/>
          <w:spacing w:val="3"/>
          <w:sz w:val="32"/>
          <w:szCs w:val="32"/>
          <w:u w:val="single"/>
        </w:rPr>
        <w:t xml:space="preserve">Moon is calling for a </w:t>
      </w:r>
      <w:r w:rsidRPr="00A81A22">
        <w:rPr>
          <w:rFonts w:asciiTheme="minorHAnsi" w:hAnsiTheme="minorHAnsi" w:cstheme="minorHAnsi"/>
          <w:color w:val="000000" w:themeColor="text1"/>
          <w:spacing w:val="3"/>
          <w:sz w:val="32"/>
          <w:szCs w:val="32"/>
        </w:rPr>
        <w:t>7 percent</w:t>
      </w:r>
      <w:hyperlink r:id="rId37" w:tgtFrame="_blank" w:history="1">
        <w:r w:rsidRPr="00A81A22">
          <w:rPr>
            <w:rStyle w:val="Hyperlink"/>
            <w:rFonts w:asciiTheme="minorHAnsi" w:eastAsiaTheme="majorEastAsia" w:hAnsiTheme="minorHAnsi" w:cstheme="minorHAnsi"/>
            <w:color w:val="000000" w:themeColor="text1"/>
            <w:spacing w:val="3"/>
            <w:sz w:val="32"/>
            <w:u w:val="single"/>
          </w:rPr>
          <w:t> increase</w:t>
        </w:r>
      </w:hyperlink>
      <w:r w:rsidRPr="00A81A22">
        <w:rPr>
          <w:rFonts w:asciiTheme="minorHAnsi" w:hAnsiTheme="minorHAnsi" w:cstheme="minorHAnsi"/>
          <w:color w:val="000000" w:themeColor="text1"/>
          <w:spacing w:val="3"/>
          <w:sz w:val="32"/>
          <w:szCs w:val="32"/>
          <w:u w:val="single"/>
        </w:rPr>
        <w:t> in defense spending in 2018.</w:t>
      </w:r>
      <w:r w:rsidRPr="00A81A22">
        <w:rPr>
          <w:rFonts w:asciiTheme="minorHAnsi" w:hAnsiTheme="minorHAnsi" w:cstheme="minorHAnsi"/>
          <w:color w:val="000000" w:themeColor="text1"/>
          <w:spacing w:val="3"/>
          <w:sz w:val="22"/>
        </w:rPr>
        <w:t xml:space="preserve"> He has</w:t>
      </w:r>
      <w:hyperlink r:id="rId38" w:tgtFrame="_blank" w:history="1">
        <w:r w:rsidRPr="00A81A22">
          <w:rPr>
            <w:rStyle w:val="Hyperlink"/>
            <w:rFonts w:asciiTheme="minorHAnsi" w:eastAsiaTheme="majorEastAsia" w:hAnsiTheme="minorHAnsi" w:cstheme="minorHAnsi"/>
            <w:color w:val="000000" w:themeColor="text1"/>
            <w:spacing w:val="3"/>
            <w:sz w:val="22"/>
          </w:rPr>
          <w:t> also pushed the</w:t>
        </w:r>
      </w:hyperlink>
      <w:r w:rsidRPr="00A81A22">
        <w:rPr>
          <w:rFonts w:asciiTheme="minorHAnsi" w:hAnsiTheme="minorHAnsi" w:cstheme="minorHAnsi"/>
          <w:color w:val="000000" w:themeColor="text1"/>
          <w:spacing w:val="3"/>
          <w:sz w:val="22"/>
        </w:rPr>
        <w:t xml:space="preserve"> United </w:t>
      </w:r>
      <w:r w:rsidRPr="00A81A22">
        <w:rPr>
          <w:rFonts w:asciiTheme="minorHAnsi" w:hAnsiTheme="minorHAnsi" w:cstheme="minorHAnsi"/>
          <w:color w:val="000000" w:themeColor="text1"/>
          <w:spacing w:val="3"/>
          <w:sz w:val="13"/>
          <w:szCs w:val="13"/>
        </w:rPr>
        <w:t>States to loosen restrictions on South Korea’s missile capabilities and is seeking nuclear submarines.</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Moon’s interest in strengthening South Korea’s military capabilities is part of his desire to regain wartime operational control (OPCON) over ROK forces. The United States first gained OPCON over ROK forces during the Korean War and has made the transfer of wartime OPCON conditional on increased South Korean military capabilities. President Moon and much of his</w:t>
      </w:r>
      <w:hyperlink r:id="rId39" w:tgtFrame="_blank" w:history="1">
        <w:r w:rsidRPr="00A81A22">
          <w:rPr>
            <w:rStyle w:val="Hyperlink"/>
            <w:rFonts w:asciiTheme="minorHAnsi" w:eastAsiaTheme="majorEastAsia" w:hAnsiTheme="minorHAnsi" w:cstheme="minorHAnsi"/>
            <w:color w:val="000000" w:themeColor="text1"/>
            <w:spacing w:val="3"/>
            <w:sz w:val="13"/>
            <w:szCs w:val="13"/>
          </w:rPr>
          <w:t> South Korean left-wing base</w:t>
        </w:r>
      </w:hyperlink>
      <w:r w:rsidRPr="00A81A22">
        <w:rPr>
          <w:rFonts w:asciiTheme="minorHAnsi" w:hAnsiTheme="minorHAnsi" w:cstheme="minorHAnsi"/>
          <w:color w:val="000000" w:themeColor="text1"/>
          <w:spacing w:val="3"/>
          <w:sz w:val="13"/>
          <w:szCs w:val="13"/>
        </w:rPr>
        <w:t> are Korean nationalists who consider OPCON a pressing sovereignty issue.</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z w:val="13"/>
          <w:szCs w:val="13"/>
        </w:rPr>
      </w:pPr>
      <w:r w:rsidRPr="00A81A22">
        <w:rPr>
          <w:rFonts w:asciiTheme="minorHAnsi" w:hAnsiTheme="minorHAnsi" w:cstheme="minorHAnsi"/>
          <w:color w:val="000000" w:themeColor="text1"/>
          <w:spacing w:val="3"/>
          <w:sz w:val="13"/>
          <w:szCs w:val="13"/>
        </w:rPr>
        <w:t>It is easy to imagine how the two nationalist presidents could butt heads in the upcoming burden sharing negotiation. President Trump is</w:t>
      </w:r>
      <w:hyperlink r:id="rId40" w:tgtFrame="_blank" w:history="1">
        <w:r w:rsidRPr="00A81A22">
          <w:rPr>
            <w:rStyle w:val="Hyperlink"/>
            <w:rFonts w:asciiTheme="minorHAnsi" w:eastAsiaTheme="majorEastAsia" w:hAnsiTheme="minorHAnsi" w:cstheme="minorHAnsi"/>
            <w:color w:val="000000" w:themeColor="text1"/>
            <w:spacing w:val="3"/>
            <w:sz w:val="13"/>
            <w:szCs w:val="13"/>
          </w:rPr>
          <w:t> widely unpopular</w:t>
        </w:r>
      </w:hyperlink>
      <w:r w:rsidRPr="00A81A22">
        <w:rPr>
          <w:rFonts w:asciiTheme="minorHAnsi" w:hAnsiTheme="minorHAnsi" w:cstheme="minorHAnsi"/>
          <w:color w:val="000000" w:themeColor="text1"/>
          <w:spacing w:val="3"/>
          <w:sz w:val="13"/>
          <w:szCs w:val="13"/>
        </w:rPr>
        <w:t> in South Korea and could easily make undiplomatic comments that could inflame</w:t>
      </w:r>
      <w:hyperlink r:id="rId41" w:tgtFrame="_blank" w:history="1">
        <w:r w:rsidRPr="00A81A22">
          <w:rPr>
            <w:rStyle w:val="Hyperlink"/>
            <w:rFonts w:asciiTheme="minorHAnsi" w:eastAsiaTheme="majorEastAsia" w:hAnsiTheme="minorHAnsi" w:cstheme="minorHAnsi"/>
            <w:color w:val="000000" w:themeColor="text1"/>
            <w:spacing w:val="3"/>
            <w:sz w:val="13"/>
            <w:szCs w:val="13"/>
          </w:rPr>
          <w:t> latent ROK anti-Americanism</w:t>
        </w:r>
      </w:hyperlink>
      <w:r w:rsidRPr="00A81A22">
        <w:rPr>
          <w:rFonts w:asciiTheme="minorHAnsi" w:hAnsiTheme="minorHAnsi" w:cstheme="minorHAnsi"/>
          <w:color w:val="000000" w:themeColor="text1"/>
          <w:spacing w:val="3"/>
          <w:sz w:val="13"/>
          <w:szCs w:val="13"/>
        </w:rPr>
        <w:t>. President Moon’s left-wing allies are already distrustful of the United States and will likely press him to drive a hard bargain. Perceptions of bad faith on either side flamed by public comments or protests in Seoul could easily poison alliance relations.</w:t>
      </w:r>
      <w:r w:rsidRPr="00A81A22">
        <w:rPr>
          <w:rFonts w:asciiTheme="minorHAnsi" w:hAnsiTheme="minorHAnsi" w:cstheme="minorHAnsi"/>
          <w:color w:val="000000" w:themeColor="text1"/>
          <w:sz w:val="13"/>
          <w:szCs w:val="13"/>
        </w:rPr>
        <w:t> </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However, the combination of Trump and Moon offers some promising possibilities. President Moon’s push for more defense spending could help offset U.S. basing and personnel costs. This is entirely appropriate for a wealthy country like South Korea, especially when one considers that other countries, like Japan, pay a higher portion of U.S. alliance costs. One mutually beneficial way to increase burden sharing is to count a portion of U.S. arms sales to South Korea as part of Seoul’s contributions to the alliance. This would appeal to President Trump, who has touted increased arms exports as a way to bolster the American economy. Purchasing high-tech American military systems would be in line with President Moon’s desire to strengthen South Korea’s military and regain wartime OPCON.</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At the same time, America’s willingness to sell South Korea more advanced weaponry and transfer wartime command to ROK forces must be not be unconditional. In particular, just as President Moon has</w:t>
      </w:r>
      <w:hyperlink r:id="rId42" w:tgtFrame="_blank" w:history="1">
        <w:r w:rsidRPr="00A81A22">
          <w:rPr>
            <w:rStyle w:val="Hyperlink"/>
            <w:rFonts w:asciiTheme="minorHAnsi" w:eastAsiaTheme="majorEastAsia" w:hAnsiTheme="minorHAnsi" w:cstheme="minorHAnsi"/>
            <w:color w:val="000000" w:themeColor="text1"/>
            <w:spacing w:val="3"/>
            <w:sz w:val="13"/>
            <w:szCs w:val="13"/>
          </w:rPr>
          <w:t> said</w:t>
        </w:r>
      </w:hyperlink>
      <w:r w:rsidRPr="00A81A22">
        <w:rPr>
          <w:rFonts w:asciiTheme="minorHAnsi" w:hAnsiTheme="minorHAnsi" w:cstheme="minorHAnsi"/>
          <w:color w:val="000000" w:themeColor="text1"/>
          <w:spacing w:val="3"/>
          <w:sz w:val="13"/>
          <w:szCs w:val="13"/>
        </w:rPr>
        <w:t> America cannot conduct military operations against North Korea without Seoul’s approval, the United States must retain a share of military decision-making as long as it has troops on the peninsula. That way, U.S. forces will not be dragged into a war by risky unilateral actions by South Korea, such as preventive or decapitation strikes on North Korea.</w:t>
      </w:r>
    </w:p>
    <w:p w:rsidR="00DE1C21" w:rsidRPr="00A81A22" w:rsidRDefault="00DE1C21" w:rsidP="00DE1C21">
      <w:pPr>
        <w:pStyle w:val="NormalWeb"/>
        <w:shd w:val="clear" w:color="auto" w:fill="FFFFFF"/>
        <w:spacing w:after="480" w:afterAutospacing="0"/>
        <w:rPr>
          <w:rFonts w:asciiTheme="minorHAnsi" w:hAnsiTheme="minorHAnsi" w:cstheme="minorHAnsi"/>
          <w:color w:val="000000" w:themeColor="text1"/>
          <w:spacing w:val="3"/>
          <w:sz w:val="13"/>
          <w:szCs w:val="13"/>
        </w:rPr>
      </w:pPr>
      <w:r w:rsidRPr="00A81A22">
        <w:rPr>
          <w:rFonts w:asciiTheme="minorHAnsi" w:hAnsiTheme="minorHAnsi" w:cstheme="minorHAnsi"/>
          <w:color w:val="000000" w:themeColor="text1"/>
          <w:spacing w:val="3"/>
          <w:sz w:val="13"/>
          <w:szCs w:val="13"/>
        </w:rPr>
        <w:t>In sum, the governments in Seoul and Washington must ensure that the upcoming SMA negotiations don’t disrupt the alliance at a time when they must be laser-focused on dealing with the North Korean threat. Beyond that, however, they should look for opportunities to modernize the alliance to secure its longevity into the future.</w:t>
      </w:r>
    </w:p>
    <w:p w:rsidR="00B16F31" w:rsidRPr="00A81A22" w:rsidRDefault="00B16F31" w:rsidP="00B16F31">
      <w:pPr>
        <w:pStyle w:val="Heading3"/>
        <w:rPr>
          <w:rFonts w:asciiTheme="minorHAnsi" w:hAnsiTheme="minorHAnsi" w:cstheme="minorHAnsi"/>
        </w:rPr>
      </w:pPr>
      <w:r w:rsidRPr="00A81A22">
        <w:rPr>
          <w:rFonts w:asciiTheme="minorHAnsi" w:hAnsiTheme="minorHAnsi" w:cstheme="minorHAnsi"/>
        </w:rPr>
        <w:t>I/L – Alliance Fails</w:t>
      </w:r>
    </w:p>
    <w:p w:rsidR="00B16F31" w:rsidRPr="00A81A22" w:rsidRDefault="00B16F31" w:rsidP="00B16F31">
      <w:pPr>
        <w:pStyle w:val="Heading4"/>
        <w:rPr>
          <w:rFonts w:asciiTheme="minorHAnsi" w:hAnsiTheme="minorHAnsi" w:cstheme="minorHAnsi"/>
        </w:rPr>
      </w:pPr>
      <w:r w:rsidRPr="00A81A22">
        <w:rPr>
          <w:rFonts w:asciiTheme="minorHAnsi" w:hAnsiTheme="minorHAnsi" w:cstheme="minorHAnsi"/>
        </w:rPr>
        <w:t>US-South Korea alliance will inevitably fail but not because of arm sale – other factors will destroy the alliance. SK is becoming more focused on China than alliances with the US.</w:t>
      </w:r>
    </w:p>
    <w:p w:rsidR="00B16F31" w:rsidRPr="00A81A22" w:rsidRDefault="00B16F31" w:rsidP="00B16F31">
      <w:pPr>
        <w:spacing w:after="0" w:line="240" w:lineRule="auto"/>
        <w:rPr>
          <w:rFonts w:asciiTheme="minorHAnsi" w:hAnsiTheme="minorHAnsi" w:cstheme="minorHAnsi"/>
        </w:rPr>
      </w:pPr>
      <w:r w:rsidRPr="00A81A22">
        <w:rPr>
          <w:rFonts w:asciiTheme="minorHAnsi" w:hAnsiTheme="minorHAnsi" w:cstheme="minorHAnsi"/>
          <w:b/>
          <w:sz w:val="26"/>
        </w:rPr>
        <w:t xml:space="preserve">Monaghan </w:t>
      </w:r>
      <w:r w:rsidRPr="00A81A22">
        <w:rPr>
          <w:rStyle w:val="Style13ptBold"/>
          <w:rFonts w:asciiTheme="minorHAnsi" w:hAnsiTheme="minorHAnsi" w:cstheme="minorHAnsi"/>
        </w:rPr>
        <w:t>‘18</w:t>
      </w:r>
      <w:r w:rsidRPr="00A81A22">
        <w:rPr>
          <w:rFonts w:asciiTheme="minorHAnsi" w:hAnsiTheme="minorHAnsi" w:cstheme="minorHAnsi"/>
        </w:rPr>
        <w:t xml:space="preserve"> (Patrick Monaghan is a former U.S. Navy intelligence officer, who served as indications and warning officer at the Combined Forces Command in Seoul from 1999-2000. He is now a practicing attorney, corporate Board member and technology investor, residing in Seoul. " Is the US-South Korea Alliance in Trouble?", 4/21/18,  </w:t>
      </w:r>
      <w:hyperlink r:id="rId43" w:history="1">
        <w:r w:rsidRPr="00A81A22">
          <w:rPr>
            <w:rStyle w:val="Hyperlink"/>
            <w:rFonts w:asciiTheme="minorHAnsi" w:hAnsiTheme="minorHAnsi" w:cstheme="minorHAnsi"/>
          </w:rPr>
          <w:t>https://thediplomat.com/2018/04/is-the-us-south-korea-alliance-in-trouble/</w:t>
        </w:r>
      </w:hyperlink>
      <w:r w:rsidRPr="00A81A22">
        <w:rPr>
          <w:rFonts w:asciiTheme="minorHAnsi" w:hAnsiTheme="minorHAnsi" w:cstheme="minorHAnsi"/>
        </w:rPr>
        <w:t xml:space="preserve">/) </w:t>
      </w:r>
    </w:p>
    <w:p w:rsidR="00B16F31" w:rsidRPr="00A81A22" w:rsidRDefault="00B16F31" w:rsidP="00B16F31">
      <w:pPr>
        <w:shd w:val="clear" w:color="auto" w:fill="FFFFFF"/>
        <w:spacing w:after="240" w:line="240" w:lineRule="auto"/>
        <w:rPr>
          <w:rFonts w:asciiTheme="minorHAnsi" w:eastAsia="Times New Roman" w:hAnsiTheme="minorHAnsi" w:cstheme="minorHAnsi"/>
          <w:color w:val="333333"/>
          <w:sz w:val="24"/>
          <w:u w:val="single"/>
        </w:rPr>
      </w:pPr>
      <w:r w:rsidRPr="00A81A22">
        <w:rPr>
          <w:rFonts w:asciiTheme="minorHAnsi" w:eastAsia="Times New Roman" w:hAnsiTheme="minorHAnsi" w:cstheme="minorHAnsi"/>
          <w:color w:val="333333"/>
          <w:sz w:val="24"/>
          <w:u w:val="single"/>
        </w:rPr>
        <w:t>Recent trends suggest that U.S.-South Korea relations are increasingly strained.</w:t>
      </w:r>
      <w:r w:rsidR="00DE1C21" w:rsidRPr="00A81A22">
        <w:rPr>
          <w:rFonts w:asciiTheme="minorHAnsi" w:eastAsia="Times New Roman" w:hAnsiTheme="minorHAnsi" w:cstheme="minorHAnsi"/>
          <w:color w:val="333333"/>
          <w:sz w:val="24"/>
          <w:u w:val="single"/>
        </w:rPr>
        <w:t xml:space="preserve"> </w:t>
      </w:r>
      <w:r w:rsidRPr="00A81A22">
        <w:rPr>
          <w:rFonts w:asciiTheme="minorHAnsi" w:eastAsia="Times New Roman" w:hAnsiTheme="minorHAnsi" w:cstheme="minorHAnsi"/>
          <w:color w:val="333333"/>
          <w:sz w:val="13"/>
          <w:szCs w:val="13"/>
        </w:rPr>
        <w:t>While the resplendent beauty of cherry blossoms returned to Seoul this spring, the hordes of curious and free-spending Chinese tourists, upon which the local Korean economy has become dependent, did not. In the wake of an as-yet unresolved spat between South Korea and neighboring China over the former’s agreement to host the U.S.-supplied Terminal High Altitude Area Defense (THAAD) ballistic missile defense system in 2016, the flow of visitors, inbound investment and trade from mainland China to South Korea shifted from a deluge to a trickle. Key export-driven sectors like entertainment, cosmetics, automobiles, electronics, and tourism were hit hard by the virtual Chinese boycott. Many Koreans have openly wondered whether crossing Beijing to maintain favor with an erratic Washington was wise and in the nation’s long-term interest. In light of South Korea’s rising economic codependence with and historical affinity for China, the rise of a progressive government historically given to wariness toward the United States., and younger Koreans’ increasing skepticism toward Washington’s geopolitical motives on the peninsula, it is fair to ask whether the best days of this security alliance, and the sometimes uneasy friendship that accompanied it, are over.</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color w:val="333333"/>
          <w:sz w:val="13"/>
          <w:szCs w:val="13"/>
        </w:rPr>
        <w:t>China is now Korea’s largest trading partner by a large margin; the Middle Kingdom was the destination for more than $90 billion in South Korean exports in 2017. This figure has grown more than 82 percent over the last five years, and was nearly double the value of goods and services sold to the United States (just over $46 billion), where bilateral trade volumes have grown far more sluggishly, at about 7 percent over the same period. But China’s concomitant emergence as a tech and industrial power in its own right means that South Korea cannot simply rely on its neighbor as a captive consumer market for wildly popular South Korean music, movies, and beauty products. China is also a source of technology, research and development, and even competition in South Korea’s other leading industries. Chinese rivals have continued to capture significant market share from South Korean shipbuilding, chemical, and consumer electronics companies. As bilateral economic ties grow and evolve, good relations with China will become more important to Seoul.</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color w:val="333333"/>
          <w:sz w:val="13"/>
          <w:szCs w:val="13"/>
        </w:rPr>
        <w:t>As the complexity of the trade and cultural relationship has grown amidst China’s emergence as an economic superpower, so too have Beijing’s assertiveness and confidence in perceiving that it can, at a minimum, give Seoul major pause in simply going along with the demands of its long-time U.S. ally. The</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i/>
          <w:iCs/>
          <w:color w:val="333333"/>
          <w:sz w:val="13"/>
          <w:szCs w:val="13"/>
        </w:rPr>
        <w:t>de facto</w:t>
      </w:r>
      <w:r w:rsidR="00DE1C21" w:rsidRPr="00A81A22">
        <w:rPr>
          <w:rFonts w:asciiTheme="minorHAnsi" w:eastAsia="Times New Roman" w:hAnsiTheme="minorHAnsi" w:cstheme="minorHAnsi"/>
          <w:i/>
          <w:iCs/>
          <w:color w:val="333333"/>
          <w:sz w:val="13"/>
          <w:szCs w:val="13"/>
        </w:rPr>
        <w:t xml:space="preserve"> </w:t>
      </w:r>
      <w:r w:rsidRPr="00A81A22">
        <w:rPr>
          <w:rFonts w:asciiTheme="minorHAnsi" w:eastAsia="Times New Roman" w:hAnsiTheme="minorHAnsi" w:cstheme="minorHAnsi"/>
          <w:color w:val="333333"/>
          <w:sz w:val="13"/>
          <w:szCs w:val="13"/>
        </w:rPr>
        <w:t>trade sanctions imposed by China may already have borne fruit: despite Seoul’s acceptance of the THAAD shipments, some reports indicate that the South Korean government hasn’t decided when or where to deploy additional batteries. This hesitation may reflect an apparent (if implicit) bowing to Beijing’s pressure campaign. Recent strong-arming of South Korean counterparts by the Trump administration to renegotiate portions of the Korea-U.S. Free Trade Agreement, which Trump has repeatedly criticized since his 2016 presidential campaign, may also trigger resentment in South Korean diplomatic circles, while bringing little substantive economic change: U.S. exporters were unable to even reach the original export quotas, suggesting that the raising of these levels will make no practical difference in the volume of trade</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color w:val="333333"/>
          <w:sz w:val="13"/>
          <w:szCs w:val="13"/>
        </w:rPr>
        <w:t>The election of President Moon Jae-in last year, South Korea’s first liberal president since 2007, following two staunchly pro-American administrations, ushered in a new era with predictable consequences. The disparity between the liberal government in Seoul and the Republican administration in Washington has led many to predict that U.S.-South Korea relations are heading south and likely to stay there. The last time a liberal South Korean president was paired with a conservative U.S. counterpart, the two allies witnessed a significant rollback in relations, including a wave of angry anti-U.S. protests in Seoul following a tragic accident in which two Korean schoolgirls were run over by a U.S. Army personnel carrier, a gradual reduction in the size of U.S. forces on the peninsula (from 37,000 to less than 24,000), and a decision to plan the removal of U.S. Forces Korea/8th Army headquarters from Yongsan Garrison in Seoul. Early in his term, Moon drew rebukes in U.S. conservative circles for his suggestion that the United States could not launch a preemptive attack against North Korea without the South’s permission.</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color w:val="333333"/>
          <w:sz w:val="13"/>
          <w:szCs w:val="13"/>
        </w:rPr>
        <w:t>U.S. hawks are concerned that Seoul’s eagerness to defuse tensions and compassion for its brothers to the North will make the achievement of conservatives’ strategic goals, which include the maintenance of a U.S. military foothold on the Asian continent, problematic. Moon has been reluctant to publicly advance the perception of any rift with Washington. But his sky-high 71 percent approval rating among the South Korean public and his party’s condemnation of its now-disgraced conservative predecessors’ obsequiousness toward the U.S. make it likely a more formal and transactional, if not estranged, relationship with Washington will continue to emerge over the remaining four-plus years of Moon’s term. Ironically, a move toward a permanent peace, as much as a move toward war, between the U.S. and North Korea may produce the same effect: without the need for Washington’s military muscle, South Koreans may see their future along a more culturally comfortable Asian axis than a trans-Pacific one.</w:t>
      </w:r>
      <w:r w:rsidR="00DE1C21" w:rsidRPr="00A81A22">
        <w:rPr>
          <w:rFonts w:asciiTheme="minorHAnsi" w:eastAsia="Times New Roman" w:hAnsiTheme="minorHAnsi" w:cstheme="minorHAnsi"/>
          <w:color w:val="333333"/>
          <w:sz w:val="13"/>
          <w:szCs w:val="13"/>
        </w:rPr>
        <w:t xml:space="preserve"> </w:t>
      </w:r>
      <w:r w:rsidRPr="00A81A22">
        <w:rPr>
          <w:rFonts w:asciiTheme="minorHAnsi" w:eastAsia="Times New Roman" w:hAnsiTheme="minorHAnsi" w:cstheme="minorHAnsi"/>
          <w:color w:val="333333"/>
          <w:sz w:val="13"/>
          <w:szCs w:val="13"/>
        </w:rPr>
        <w:t>But perhaps the biggest long-term threat to Washington’s influence over Korean security and strategy is demographic: the younger voters in South Korea, culturally influential and a critical part of Moon’s political base, are openly skeptical, if not hostile, toward Washington’s intentions.</w:t>
      </w:r>
      <w:r w:rsidRPr="00A81A22">
        <w:rPr>
          <w:rFonts w:asciiTheme="minorHAnsi" w:eastAsia="Times New Roman" w:hAnsiTheme="minorHAnsi" w:cstheme="minorHAnsi"/>
          <w:color w:val="333333"/>
          <w:sz w:val="21"/>
          <w:szCs w:val="21"/>
        </w:rPr>
        <w:t xml:space="preserve"> </w:t>
      </w:r>
      <w:r w:rsidRPr="00A81A22">
        <w:rPr>
          <w:rFonts w:asciiTheme="minorHAnsi" w:eastAsia="Times New Roman" w:hAnsiTheme="minorHAnsi" w:cstheme="minorHAnsi"/>
          <w:color w:val="333333"/>
          <w:sz w:val="24"/>
          <w:u w:val="single"/>
        </w:rPr>
        <w:t>A well-publicized recent survey of incoming South Korean military cadets identified the United States,</w:t>
      </w:r>
      <w:r w:rsidRPr="00A81A22">
        <w:rPr>
          <w:rFonts w:asciiTheme="minorHAnsi" w:eastAsia="Times New Roman" w:hAnsiTheme="minorHAnsi" w:cstheme="minorHAnsi"/>
          <w:color w:val="333333"/>
          <w:sz w:val="21"/>
          <w:szCs w:val="21"/>
        </w:rPr>
        <w:t xml:space="preserve"> not North Korea or even Korea’s colonial occupier Japan, </w:t>
      </w:r>
      <w:r w:rsidRPr="00A81A22">
        <w:rPr>
          <w:rFonts w:asciiTheme="minorHAnsi" w:eastAsia="Times New Roman" w:hAnsiTheme="minorHAnsi" w:cstheme="minorHAnsi"/>
          <w:color w:val="333333"/>
          <w:sz w:val="24"/>
          <w:u w:val="single"/>
        </w:rPr>
        <w:t>as the nation’s leading security threat.</w:t>
      </w:r>
      <w:r w:rsidRPr="00A81A22">
        <w:rPr>
          <w:rFonts w:asciiTheme="minorHAnsi" w:eastAsia="Times New Roman" w:hAnsiTheme="minorHAnsi" w:cstheme="minorHAnsi"/>
          <w:color w:val="333333"/>
          <w:sz w:val="21"/>
          <w:szCs w:val="21"/>
        </w:rPr>
        <w:t xml:space="preserve"> </w:t>
      </w:r>
      <w:r w:rsidRPr="00A81A22">
        <w:rPr>
          <w:rFonts w:asciiTheme="minorHAnsi" w:eastAsia="Times New Roman" w:hAnsiTheme="minorHAnsi" w:cstheme="minorHAnsi"/>
          <w:color w:val="333333"/>
          <w:sz w:val="18"/>
          <w:szCs w:val="18"/>
        </w:rPr>
        <w:t>Far too young to share their grandparents’ nostalgia for the arrival of U.S.-led UN forces in the dramatic Incheon landing, younger Koreans have watched the United States wage wars of choice and topple regimes in Iraq and Afghanistan, and fear the massive death and destruction that could follow a similar action launched against its North Korean neighbors. Younger South Koreans feel that their nation’s burgeoning success as a cultural, sporting, and geopolitical power deserves greater respect and attention, and have found more receptive and appreciative audiences in neighboring Asian countries, China in particular, than they have in the United States. Young</w:t>
      </w:r>
      <w:r w:rsidRPr="00A81A22">
        <w:rPr>
          <w:rFonts w:asciiTheme="minorHAnsi" w:eastAsia="Times New Roman" w:hAnsiTheme="minorHAnsi" w:cstheme="minorHAnsi"/>
          <w:color w:val="333333"/>
          <w:sz w:val="21"/>
          <w:szCs w:val="21"/>
        </w:rPr>
        <w:t xml:space="preserve"> </w:t>
      </w:r>
      <w:r w:rsidRPr="00A81A22">
        <w:rPr>
          <w:rFonts w:asciiTheme="minorHAnsi" w:eastAsia="Times New Roman" w:hAnsiTheme="minorHAnsi" w:cstheme="minorHAnsi"/>
          <w:color w:val="333333"/>
          <w:sz w:val="24"/>
          <w:u w:val="single"/>
        </w:rPr>
        <w:t>Koreans are turning their attention to China; more</w:t>
      </w:r>
      <w:r w:rsidRPr="00A81A22">
        <w:rPr>
          <w:rFonts w:asciiTheme="minorHAnsi" w:eastAsia="Times New Roman" w:hAnsiTheme="minorHAnsi" w:cstheme="minorHAnsi"/>
          <w:color w:val="333333"/>
          <w:sz w:val="21"/>
          <w:szCs w:val="21"/>
        </w:rPr>
        <w:t xml:space="preserve"> now study on the Chinese mainland </w:t>
      </w:r>
      <w:r w:rsidRPr="00A81A22">
        <w:rPr>
          <w:rFonts w:asciiTheme="minorHAnsi" w:eastAsia="Times New Roman" w:hAnsiTheme="minorHAnsi" w:cstheme="minorHAnsi"/>
          <w:color w:val="333333"/>
          <w:sz w:val="24"/>
          <w:u w:val="single"/>
        </w:rPr>
        <w:t>than</w:t>
      </w:r>
      <w:r w:rsidRPr="00A81A22">
        <w:rPr>
          <w:rFonts w:asciiTheme="minorHAnsi" w:eastAsia="Times New Roman" w:hAnsiTheme="minorHAnsi" w:cstheme="minorHAnsi"/>
          <w:color w:val="333333"/>
          <w:sz w:val="21"/>
          <w:szCs w:val="21"/>
        </w:rPr>
        <w:t xml:space="preserve"> in </w:t>
      </w:r>
      <w:r w:rsidRPr="00A81A22">
        <w:rPr>
          <w:rFonts w:asciiTheme="minorHAnsi" w:eastAsia="Times New Roman" w:hAnsiTheme="minorHAnsi" w:cstheme="minorHAnsi"/>
          <w:color w:val="333333"/>
          <w:sz w:val="24"/>
          <w:u w:val="single"/>
        </w:rPr>
        <w:t>the United States.</w:t>
      </w:r>
      <w:r w:rsidR="00DE1C21" w:rsidRPr="00A81A22">
        <w:rPr>
          <w:rFonts w:asciiTheme="minorHAnsi" w:eastAsia="Times New Roman" w:hAnsiTheme="minorHAnsi" w:cstheme="minorHAnsi"/>
          <w:color w:val="333333"/>
          <w:sz w:val="24"/>
          <w:u w:val="single"/>
        </w:rPr>
        <w:t xml:space="preserve"> </w:t>
      </w:r>
      <w:r w:rsidRPr="00A81A22">
        <w:rPr>
          <w:rFonts w:asciiTheme="minorHAnsi" w:eastAsia="Times New Roman" w:hAnsiTheme="minorHAnsi" w:cstheme="minorHAnsi"/>
          <w:color w:val="333333"/>
          <w:sz w:val="16"/>
          <w:szCs w:val="16"/>
        </w:rPr>
        <w:t>For U.S. voters, the planned summit with North Korea later this spring should force a reckoning of the future prospects of the South Korean alliance. In the event of a war between nuclear powers, are U.S. citizens really willing to trade San Francisco for Seoul? The risks of a nuclear attack against the U.S. homeland created by a seemingly outdated security arrangement designed to contain the spread of communism may be too great for many to accept, and even a moment’s hesitation in affirming their commitment may cause many suspicious Koreans to conclude that their trust in a U.S. security umbrella has been misplaced and naive. Conversely, if Trump and Kim Jong-un can strike a deal which eliminates the North’s nuclear arsenal and joins the two Koreas together peacefully, how can America justify the costs, in blood, treasure and goodwill, of maintaining its robust presence on the peninsula, itself the</w:t>
      </w:r>
      <w:r w:rsidR="00DE1C21" w:rsidRPr="00A81A22">
        <w:rPr>
          <w:rFonts w:asciiTheme="minorHAnsi" w:eastAsia="Times New Roman" w:hAnsiTheme="minorHAnsi" w:cstheme="minorHAnsi"/>
          <w:color w:val="333333"/>
          <w:sz w:val="16"/>
          <w:szCs w:val="16"/>
        </w:rPr>
        <w:t xml:space="preserve"> </w:t>
      </w:r>
      <w:r w:rsidRPr="00A81A22">
        <w:rPr>
          <w:rFonts w:asciiTheme="minorHAnsi" w:eastAsia="Times New Roman" w:hAnsiTheme="minorHAnsi" w:cstheme="minorHAnsi"/>
          <w:i/>
          <w:iCs/>
          <w:color w:val="333333"/>
          <w:sz w:val="16"/>
          <w:szCs w:val="16"/>
        </w:rPr>
        <w:t>raison d’etre</w:t>
      </w:r>
      <w:r w:rsidR="00DE1C21" w:rsidRPr="00A81A22">
        <w:rPr>
          <w:rFonts w:asciiTheme="minorHAnsi" w:eastAsia="Times New Roman" w:hAnsiTheme="minorHAnsi" w:cstheme="minorHAnsi"/>
          <w:i/>
          <w:iCs/>
          <w:color w:val="333333"/>
          <w:sz w:val="16"/>
          <w:szCs w:val="16"/>
        </w:rPr>
        <w:t xml:space="preserve"> </w:t>
      </w:r>
      <w:r w:rsidRPr="00A81A22">
        <w:rPr>
          <w:rFonts w:asciiTheme="minorHAnsi" w:eastAsia="Times New Roman" w:hAnsiTheme="minorHAnsi" w:cstheme="minorHAnsi"/>
          <w:color w:val="333333"/>
          <w:sz w:val="16"/>
          <w:szCs w:val="16"/>
        </w:rPr>
        <w:t>of the bilateral alliance? While the events of the coming months will surely tell us more</w:t>
      </w:r>
      <w:r w:rsidRPr="00A81A22">
        <w:rPr>
          <w:rFonts w:asciiTheme="minorHAnsi" w:eastAsia="Times New Roman" w:hAnsiTheme="minorHAnsi" w:cstheme="minorHAnsi"/>
          <w:color w:val="333333"/>
          <w:sz w:val="16"/>
          <w:szCs w:val="16"/>
          <w:u w:val="single"/>
        </w:rPr>
        <w:t>,</w:t>
      </w:r>
      <w:r w:rsidRPr="00A81A22">
        <w:rPr>
          <w:rFonts w:asciiTheme="minorHAnsi" w:eastAsia="Times New Roman" w:hAnsiTheme="minorHAnsi" w:cstheme="minorHAnsi"/>
          <w:color w:val="333333"/>
          <w:sz w:val="24"/>
          <w:u w:val="single"/>
        </w:rPr>
        <w:t xml:space="preserve"> it is conceivable that South Korea’s economic maturity and changing political priorities, coupled with Washington’s reassessment of its security needs and priorities, may soon drive these once unshakable allies widely and perhaps irrevocably apart.</w:t>
      </w: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I/L Turn – Korean Peninsula</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 xml:space="preserve">The only way to make peace with No Ko is to abandon the alliance with South Korea </w:t>
      </w:r>
    </w:p>
    <w:p w:rsidR="00DE1C21" w:rsidRPr="00A81A22" w:rsidRDefault="00DE1C21" w:rsidP="00DE1C21">
      <w:pPr>
        <w:rPr>
          <w:rFonts w:asciiTheme="minorHAnsi" w:hAnsiTheme="minorHAnsi" w:cstheme="minorHAnsi"/>
        </w:rPr>
      </w:pPr>
      <w:r w:rsidRPr="00A81A22">
        <w:rPr>
          <w:rStyle w:val="Style13ptBold"/>
          <w:rFonts w:asciiTheme="minorHAnsi" w:hAnsiTheme="minorHAnsi" w:cstheme="minorHAnsi"/>
        </w:rPr>
        <w:t>Kelly 5/30/19</w:t>
      </w:r>
      <w:r w:rsidRPr="00A81A22">
        <w:rPr>
          <w:rFonts w:asciiTheme="minorHAnsi" w:hAnsiTheme="minorHAnsi" w:cstheme="minorHAnsi"/>
        </w:rPr>
        <w:t xml:space="preserve"> (Robert E. Kelly is a professor of international relations in the Department of Political Science and Diplomacy at Pusan National University, 5-30-2019, " The Real Reason Negotiations Between America and North Korea Are Stuck" https://nationalinterest.org/blog/korea-watch/real-reason-negotiations-between-america-and-north-korea-are-stuck-60167, Jack)</w:t>
      </w:r>
    </w:p>
    <w:p w:rsidR="00DE1C21" w:rsidRPr="00A81A22" w:rsidRDefault="00DE1C21" w:rsidP="00DE1C21">
      <w:pPr>
        <w:rPr>
          <w:rFonts w:asciiTheme="minorHAnsi" w:hAnsiTheme="minorHAnsi" w:cstheme="minorHAnsi"/>
        </w:rPr>
      </w:pPr>
      <w:r w:rsidRPr="00A81A22">
        <w:rPr>
          <w:rFonts w:asciiTheme="minorHAnsi" w:eastAsia="Times New Roman" w:hAnsiTheme="minorHAnsi" w:cstheme="minorHAnsi"/>
          <w:color w:val="050607"/>
          <w:spacing w:val="3"/>
          <w:sz w:val="16"/>
          <w:szCs w:val="26"/>
        </w:rPr>
        <w:t xml:space="preserve">As such, </w:t>
      </w:r>
      <w:r w:rsidRPr="00A81A22">
        <w:rPr>
          <w:rStyle w:val="StyleUnderline"/>
          <w:rFonts w:asciiTheme="minorHAnsi" w:hAnsiTheme="minorHAnsi" w:cstheme="minorHAnsi"/>
          <w:sz w:val="26"/>
          <w:szCs w:val="26"/>
        </w:rPr>
        <w:t>the North simply will not surrender</w:t>
      </w:r>
      <w:r w:rsidRPr="00A81A22">
        <w:rPr>
          <w:rFonts w:asciiTheme="minorHAnsi" w:eastAsia="Times New Roman" w:hAnsiTheme="minorHAnsi" w:cstheme="minorHAnsi"/>
          <w:color w:val="050607"/>
          <w:spacing w:val="3"/>
          <w:sz w:val="16"/>
          <w:szCs w:val="26"/>
        </w:rPr>
        <w:t xml:space="preserve"> them—even some of them—</w:t>
      </w:r>
      <w:r w:rsidRPr="00A81A22">
        <w:rPr>
          <w:rStyle w:val="StyleUnderline"/>
          <w:rFonts w:asciiTheme="minorHAnsi" w:hAnsiTheme="minorHAnsi" w:cstheme="minorHAnsi"/>
          <w:sz w:val="26"/>
          <w:szCs w:val="26"/>
        </w:rPr>
        <w:t xml:space="preserve">without very serious counter-concessions from the Americans. Such concessions would include ending the U.S. alliance with South Korea; removing U.S. forces from South Korea; removing U.S. air and/or naval power from the South; sanctions relief and a huge aid package; full normalization with South Korea, the United States, and Japan; shrinking the size and/capabilities of the South Korean military; and so on. </w:t>
      </w:r>
      <w:r w:rsidRPr="00A81A22">
        <w:rPr>
          <w:rFonts w:asciiTheme="minorHAnsi" w:eastAsia="Times New Roman" w:hAnsiTheme="minorHAnsi" w:cstheme="minorHAnsi"/>
          <w:color w:val="050607"/>
          <w:spacing w:val="3"/>
          <w:sz w:val="16"/>
          <w:szCs w:val="26"/>
        </w:rPr>
        <w:t xml:space="preserve">All of these are large, </w:t>
      </w:r>
      <w:r w:rsidRPr="00A81A22">
        <w:rPr>
          <w:rStyle w:val="StyleUnderline"/>
          <w:rFonts w:asciiTheme="minorHAnsi" w:hAnsiTheme="minorHAnsi" w:cstheme="minorHAnsi"/>
          <w:sz w:val="26"/>
          <w:szCs w:val="26"/>
        </w:rPr>
        <w:t xml:space="preserve">politically painful concessions from the U.S.-South Korean side, which no one wants to make. </w:t>
      </w:r>
      <w:r w:rsidRPr="00A81A22">
        <w:rPr>
          <w:rFonts w:asciiTheme="minorHAnsi" w:eastAsia="Times New Roman" w:hAnsiTheme="minorHAnsi" w:cstheme="minorHAnsi"/>
          <w:color w:val="050607"/>
          <w:spacing w:val="3"/>
          <w:sz w:val="6"/>
          <w:szCs w:val="6"/>
        </w:rPr>
        <w:t xml:space="preserve">So Washington does not debate such possible concessions; instead, </w:t>
      </w:r>
      <w:r w:rsidRPr="00A81A22">
        <w:rPr>
          <w:rFonts w:asciiTheme="minorHAnsi" w:eastAsia="Times New Roman" w:hAnsiTheme="minorHAnsi" w:cstheme="minorHAnsi"/>
          <w:color w:val="050607"/>
          <w:spacing w:val="3"/>
          <w:sz w:val="16"/>
          <w:szCs w:val="26"/>
        </w:rPr>
        <w:t xml:space="preserve">American policymakers just keep demanding CVID over and over again—and the North keeps saying no. At best, America is willing to append some vague talk about North Korean modernization or U.S. security guarantees. </w:t>
      </w:r>
      <w:r w:rsidRPr="00A81A22">
        <w:rPr>
          <w:rStyle w:val="StyleUnderline"/>
          <w:rFonts w:asciiTheme="minorHAnsi" w:hAnsiTheme="minorHAnsi" w:cstheme="minorHAnsi"/>
          <w:sz w:val="26"/>
          <w:szCs w:val="26"/>
        </w:rPr>
        <w:t>But the North Koreans are not stupid. They will not surrender something as valuable as nukes without something really valuable and directly tangible in return</w:t>
      </w:r>
      <w:r w:rsidRPr="00A81A22">
        <w:rPr>
          <w:rFonts w:asciiTheme="minorHAnsi" w:hAnsiTheme="minorHAnsi" w:cstheme="minorHAnsi"/>
        </w:rPr>
        <w:t>.</w:t>
      </w:r>
    </w:p>
    <w:p w:rsidR="00DE1C21" w:rsidRPr="00A81A22" w:rsidRDefault="00DE1C21" w:rsidP="00DE1C21">
      <w:pPr>
        <w:rPr>
          <w:rFonts w:asciiTheme="minorHAnsi" w:hAnsiTheme="minorHAnsi" w:cstheme="minorHAnsi"/>
        </w:rPr>
      </w:pPr>
    </w:p>
    <w:p w:rsidR="00DE1C21" w:rsidRPr="00A81A22" w:rsidRDefault="00DE1C21" w:rsidP="00DE1C21">
      <w:pPr>
        <w:pStyle w:val="Heading3"/>
        <w:rPr>
          <w:rFonts w:asciiTheme="minorHAnsi" w:hAnsiTheme="minorHAnsi" w:cstheme="minorHAnsi"/>
        </w:rPr>
      </w:pPr>
      <w:r w:rsidRPr="00A81A22">
        <w:rPr>
          <w:rFonts w:asciiTheme="minorHAnsi" w:hAnsiTheme="minorHAnsi" w:cstheme="minorHAnsi"/>
        </w:rPr>
        <w:t>Impact D -- Inevitable</w:t>
      </w: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The impact is inevitable – reducing arms sales doesn’t solve</w:t>
      </w:r>
    </w:p>
    <w:p w:rsidR="00DE1C21" w:rsidRPr="00A81A22" w:rsidRDefault="00DE1C21" w:rsidP="00DE1C21">
      <w:pPr>
        <w:rPr>
          <w:rStyle w:val="Style13ptBold"/>
          <w:rFonts w:asciiTheme="minorHAnsi" w:hAnsiTheme="minorHAnsi" w:cstheme="minorHAnsi"/>
          <w:b w:val="0"/>
        </w:rPr>
      </w:pPr>
      <w:r w:rsidRPr="00A81A22">
        <w:rPr>
          <w:rStyle w:val="Style13ptBold"/>
          <w:rFonts w:asciiTheme="minorHAnsi" w:hAnsiTheme="minorHAnsi" w:cstheme="minorHAnsi"/>
        </w:rPr>
        <w:t>Waldman associate editor of World Politics Review 1-11-19 (Elliot, “Trump’s Transactional Worldview Is Imperiling the U.S.-South Korea Alliance,” https://www.worldpoliticsreview.com/trend-lines/27171/trump-s-transactional-worldview-is-imperiling-the-u-s-south-korea-alliance, ME)</w:t>
      </w:r>
    </w:p>
    <w:p w:rsidR="00DE1C21" w:rsidRPr="00A81A22" w:rsidRDefault="00DE1C21" w:rsidP="00DE1C21">
      <w:pPr>
        <w:rPr>
          <w:rFonts w:asciiTheme="minorHAnsi" w:hAnsiTheme="minorHAnsi" w:cstheme="minorHAnsi"/>
          <w:sz w:val="16"/>
        </w:rPr>
      </w:pPr>
      <w:r w:rsidRPr="00A81A22">
        <w:rPr>
          <w:rFonts w:asciiTheme="minorHAnsi" w:hAnsiTheme="minorHAnsi" w:cstheme="minorHAnsi"/>
          <w:sz w:val="16"/>
          <w:szCs w:val="24"/>
        </w:rPr>
        <w:t xml:space="preserve">Amid the ongoing U.S. government shutdown, soon to be the longest in American history, another recent lapse in funding has received far less attention but could be just as consequential. On Jan. 1, </w:t>
      </w:r>
      <w:r w:rsidRPr="00A81A22">
        <w:rPr>
          <w:rStyle w:val="StyleUnderline"/>
          <w:rFonts w:asciiTheme="minorHAnsi" w:hAnsiTheme="minorHAnsi" w:cstheme="minorHAnsi"/>
          <w:sz w:val="24"/>
          <w:szCs w:val="24"/>
        </w:rPr>
        <w:t>an important cost-sharing defense agreement, dictating how much money the South Korean government pays to support the U.S. military presence in the country, expired</w:t>
      </w:r>
      <w:r w:rsidRPr="00A81A22">
        <w:rPr>
          <w:rFonts w:asciiTheme="minorHAnsi" w:hAnsiTheme="minorHAnsi" w:cstheme="minorHAnsi"/>
          <w:sz w:val="16"/>
          <w:szCs w:val="24"/>
        </w:rPr>
        <w:t xml:space="preserve">. No replacement text has been agreed to and </w:t>
      </w:r>
      <w:r w:rsidRPr="00A81A22">
        <w:rPr>
          <w:rStyle w:val="StyleUnderline"/>
          <w:rFonts w:asciiTheme="minorHAnsi" w:hAnsiTheme="minorHAnsi" w:cstheme="minorHAnsi"/>
          <w:sz w:val="24"/>
          <w:szCs w:val="24"/>
        </w:rPr>
        <w:t>negotiations are</w:t>
      </w:r>
      <w:r w:rsidRPr="00A81A22">
        <w:rPr>
          <w:rFonts w:asciiTheme="minorHAnsi" w:hAnsiTheme="minorHAnsi" w:cstheme="minorHAnsi"/>
          <w:sz w:val="16"/>
          <w:szCs w:val="24"/>
        </w:rPr>
        <w:t xml:space="preserve"> reportedly </w:t>
      </w:r>
      <w:r w:rsidRPr="00A81A22">
        <w:rPr>
          <w:rStyle w:val="Emphasis"/>
          <w:rFonts w:asciiTheme="minorHAnsi" w:hAnsiTheme="minorHAnsi" w:cstheme="minorHAnsi"/>
          <w:sz w:val="24"/>
          <w:szCs w:val="24"/>
        </w:rPr>
        <w:t>deadlocked</w:t>
      </w:r>
      <w:r w:rsidRPr="00A81A22">
        <w:rPr>
          <w:rFonts w:asciiTheme="minorHAnsi" w:hAnsiTheme="minorHAnsi" w:cstheme="minorHAnsi"/>
          <w:sz w:val="16"/>
          <w:szCs w:val="24"/>
        </w:rPr>
        <w:t xml:space="preserve"> due to President Donald Trump’s demands that Seoul shoulder a much larger portion of the stationing costs. The situation casts uncertainty on the future of the 28,500 U.S. troops in South Korea, who play an important deterrent role, not only against North Korean aggression but also against an increasingly assertive Chinese military. </w:t>
      </w:r>
      <w:r w:rsidRPr="00A81A22">
        <w:rPr>
          <w:rStyle w:val="StyleUnderline"/>
          <w:rFonts w:asciiTheme="minorHAnsi" w:hAnsiTheme="minorHAnsi" w:cstheme="minorHAnsi"/>
          <w:sz w:val="24"/>
          <w:szCs w:val="24"/>
        </w:rPr>
        <w:t>The dispute</w:t>
      </w:r>
      <w:r w:rsidRPr="00A81A22">
        <w:rPr>
          <w:rFonts w:asciiTheme="minorHAnsi" w:hAnsiTheme="minorHAnsi" w:cstheme="minorHAnsi"/>
          <w:sz w:val="16"/>
          <w:szCs w:val="24"/>
        </w:rPr>
        <w:t xml:space="preserve"> also </w:t>
      </w:r>
      <w:r w:rsidRPr="00A81A22">
        <w:rPr>
          <w:rStyle w:val="StyleUnderline"/>
          <w:rFonts w:asciiTheme="minorHAnsi" w:hAnsiTheme="minorHAnsi" w:cstheme="minorHAnsi"/>
          <w:sz w:val="24"/>
          <w:szCs w:val="24"/>
        </w:rPr>
        <w:t>puts a</w:t>
      </w:r>
      <w:r w:rsidRPr="00A81A22">
        <w:rPr>
          <w:rFonts w:asciiTheme="minorHAnsi" w:hAnsiTheme="minorHAnsi" w:cstheme="minorHAnsi"/>
          <w:sz w:val="16"/>
          <w:szCs w:val="24"/>
        </w:rPr>
        <w:t xml:space="preserve"> </w:t>
      </w:r>
      <w:r w:rsidRPr="00A81A22">
        <w:rPr>
          <w:rStyle w:val="Emphasis"/>
          <w:rFonts w:asciiTheme="minorHAnsi" w:hAnsiTheme="minorHAnsi" w:cstheme="minorHAnsi"/>
          <w:sz w:val="24"/>
          <w:szCs w:val="24"/>
        </w:rPr>
        <w:t>strain on U.S.-South Korea relations</w:t>
      </w:r>
      <w:r w:rsidRPr="00A81A22">
        <w:rPr>
          <w:rFonts w:asciiTheme="minorHAnsi" w:hAnsiTheme="minorHAnsi" w:cstheme="minorHAnsi"/>
          <w:sz w:val="16"/>
          <w:szCs w:val="24"/>
        </w:rPr>
        <w:t xml:space="preserve"> as the two allies seek to reboot stalled nuclear talks with North Korea. </w:t>
      </w:r>
      <w:r w:rsidRPr="00A81A22">
        <w:rPr>
          <w:rStyle w:val="StyleUnderline"/>
          <w:rFonts w:asciiTheme="minorHAnsi" w:hAnsiTheme="minorHAnsi" w:cstheme="minorHAnsi"/>
          <w:sz w:val="24"/>
          <w:szCs w:val="24"/>
        </w:rPr>
        <w:t>At issue is</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the</w:t>
      </w:r>
      <w:r w:rsidRPr="00A81A22">
        <w:rPr>
          <w:rFonts w:asciiTheme="minorHAnsi" w:hAnsiTheme="minorHAnsi" w:cstheme="minorHAnsi"/>
          <w:sz w:val="16"/>
          <w:szCs w:val="24"/>
        </w:rPr>
        <w:t xml:space="preserve"> so-called </w:t>
      </w:r>
      <w:r w:rsidRPr="00A81A22">
        <w:rPr>
          <w:rStyle w:val="StyleUnderline"/>
          <w:rFonts w:asciiTheme="minorHAnsi" w:hAnsiTheme="minorHAnsi" w:cstheme="minorHAnsi"/>
          <w:sz w:val="24"/>
          <w:szCs w:val="24"/>
        </w:rPr>
        <w:t>Special Measures Agreement</w:t>
      </w:r>
      <w:r w:rsidRPr="00A81A22">
        <w:rPr>
          <w:rFonts w:asciiTheme="minorHAnsi" w:hAnsiTheme="minorHAnsi" w:cstheme="minorHAnsi"/>
          <w:sz w:val="16"/>
          <w:szCs w:val="24"/>
        </w:rPr>
        <w:t xml:space="preserve">, or SMA, </w:t>
      </w:r>
      <w:r w:rsidRPr="00A81A22">
        <w:rPr>
          <w:rStyle w:val="StyleUnderline"/>
          <w:rFonts w:asciiTheme="minorHAnsi" w:hAnsiTheme="minorHAnsi" w:cstheme="minorHAnsi"/>
          <w:sz w:val="24"/>
          <w:szCs w:val="24"/>
        </w:rPr>
        <w:t>which establishes the South Korean government’s financial contribution</w:t>
      </w:r>
      <w:r w:rsidRPr="00A81A22">
        <w:rPr>
          <w:rFonts w:asciiTheme="minorHAnsi" w:hAnsiTheme="minorHAnsi" w:cstheme="minorHAnsi"/>
          <w:sz w:val="16"/>
          <w:szCs w:val="24"/>
        </w:rPr>
        <w:t xml:space="preserve"> to offset the non-personnel cost of maintaining the U.S. military presence on the peninsula. In 2018, Seoul paid roughly $860 million, almost half of total stationing costs. But </w:t>
      </w:r>
      <w:r w:rsidRPr="00A81A22">
        <w:rPr>
          <w:rStyle w:val="StyleUnderline"/>
          <w:rFonts w:asciiTheme="minorHAnsi" w:hAnsiTheme="minorHAnsi" w:cstheme="minorHAnsi"/>
          <w:sz w:val="24"/>
          <w:szCs w:val="24"/>
        </w:rPr>
        <w:t>Trump is asking for</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a</w:t>
      </w:r>
      <w:r w:rsidRPr="00A81A22">
        <w:rPr>
          <w:rFonts w:asciiTheme="minorHAnsi" w:hAnsiTheme="minorHAnsi" w:cstheme="minorHAnsi"/>
          <w:sz w:val="16"/>
          <w:szCs w:val="24"/>
        </w:rPr>
        <w:t xml:space="preserve"> 50 to </w:t>
      </w:r>
      <w:r w:rsidRPr="00A81A22">
        <w:rPr>
          <w:rStyle w:val="StyleUnderline"/>
          <w:rFonts w:asciiTheme="minorHAnsi" w:hAnsiTheme="minorHAnsi" w:cstheme="minorHAnsi"/>
          <w:sz w:val="24"/>
          <w:szCs w:val="24"/>
        </w:rPr>
        <w:t>100 percent increase, an unprecedented demand that would be</w:t>
      </w:r>
      <w:r w:rsidRPr="00A81A22">
        <w:rPr>
          <w:rFonts w:asciiTheme="minorHAnsi" w:hAnsiTheme="minorHAnsi" w:cstheme="minorHAnsi"/>
          <w:sz w:val="16"/>
          <w:szCs w:val="24"/>
        </w:rPr>
        <w:t xml:space="preserve"> difficult, if not </w:t>
      </w:r>
      <w:r w:rsidRPr="00A81A22">
        <w:rPr>
          <w:rStyle w:val="StyleUnderline"/>
          <w:rFonts w:asciiTheme="minorHAnsi" w:hAnsiTheme="minorHAnsi" w:cstheme="minorHAnsi"/>
          <w:sz w:val="24"/>
          <w:szCs w:val="24"/>
        </w:rPr>
        <w:t>impossible, for the South Koreans to swallow</w:t>
      </w:r>
      <w:r w:rsidRPr="00A81A22">
        <w:rPr>
          <w:rFonts w:asciiTheme="minorHAnsi" w:hAnsiTheme="minorHAnsi" w:cstheme="minorHAnsi"/>
          <w:sz w:val="16"/>
          <w:szCs w:val="24"/>
        </w:rPr>
        <w:t xml:space="preserve">. To be sure, negotiations over burden-sharing for U.S. military installations overseas are always contentious. The previous round of SMA talks also stretched past the deadline, but successfully concluded in January 2014 when South Korea agreed to a 6 percent increase in its share of base funding. A reprise of that scenario this year is unlikely, however, as Trump has never subscribed to the view that U.S. forces overseas serve valuable American security interests. Rather, he sees troops stationed abroad as protecting the host country—a service that those governments should pay full freight for, or else do it themselves. “We are substantially subsidizing the Militaries of many VERY rich countries all over the world, while at the same time these countries take total advantage of the U.S., and our TAXPAYERS, on Trade,” he wrote on Twitter last month, in a likely reference to South Korea. That crude, </w:t>
      </w:r>
      <w:r w:rsidRPr="00A81A22">
        <w:rPr>
          <w:rStyle w:val="StyleUnderline"/>
          <w:rFonts w:asciiTheme="minorHAnsi" w:hAnsiTheme="minorHAnsi" w:cstheme="minorHAnsi"/>
          <w:sz w:val="24"/>
          <w:szCs w:val="24"/>
        </w:rPr>
        <w:t>transactional view of alliances is also behind Trump’s repeated demands</w:t>
      </w:r>
      <w:r w:rsidRPr="00A81A22">
        <w:rPr>
          <w:rFonts w:asciiTheme="minorHAnsi" w:hAnsiTheme="minorHAnsi" w:cstheme="minorHAnsi"/>
          <w:sz w:val="16"/>
          <w:szCs w:val="24"/>
        </w:rPr>
        <w:t xml:space="preserve"> that NATO members increase their military budgets. But while NATO’s overreliance on the U.S. for its collective defense has long been widely acknowledged on both sides of the Atlantic, South Korea’s defense spending has never been an issue. As of 2017, it spends 2.4 percent of GDP on defense, more than any non-U.S. NATO country, and President Moon Jae-in has set a goal of raising that to 2.9 percent by the end of his term. South Korea also covered nearly the entire cost—almost $11 billion—of expanding Camp Humphreys, a massive military base just south of Seoul that the U.S. Army calls “the largest power projection platform in the Pacific.” As the Korea Economic Institute’s Kyle Ferrier recently pointed out, the South Korean government also provides indirect financial support for U.S. forces in a variety of ways that Washington often fails to account for, such as exemptions from paying rent, taxes and base relocation expenses. All of that means it is actually cheaper to station troops in South Korea than on American soil. But as evinced by his border wall brinkmanship, Trump has never been one to let facts stand in the way of a self-made crisis. And much like the current U.S. government shutdown, innocent workers are the collateral damage. South Koreans who provide important administrative, logistical and support functions on U.S. military installations were reportedly told late last year to go on unpaid leave if the SMA lapses, as their salaries are paid from South Korea’s share. </w:t>
      </w:r>
      <w:r w:rsidRPr="00A81A22">
        <w:rPr>
          <w:rStyle w:val="StyleUnderline"/>
          <w:rFonts w:asciiTheme="minorHAnsi" w:hAnsiTheme="minorHAnsi" w:cstheme="minorHAnsi"/>
          <w:sz w:val="24"/>
          <w:szCs w:val="24"/>
        </w:rPr>
        <w:t>The longer the impasse</w:t>
      </w:r>
      <w:r w:rsidRPr="00A81A22">
        <w:rPr>
          <w:rFonts w:asciiTheme="minorHAnsi" w:hAnsiTheme="minorHAnsi" w:cstheme="minorHAnsi"/>
          <w:sz w:val="16"/>
          <w:szCs w:val="24"/>
        </w:rPr>
        <w:t xml:space="preserve"> over stationing costs </w:t>
      </w:r>
      <w:r w:rsidRPr="00A81A22">
        <w:rPr>
          <w:rStyle w:val="StyleUnderline"/>
          <w:rFonts w:asciiTheme="minorHAnsi" w:hAnsiTheme="minorHAnsi" w:cstheme="minorHAnsi"/>
          <w:sz w:val="24"/>
          <w:szCs w:val="24"/>
        </w:rPr>
        <w:t>drags on, the greater the chances that Trump will</w:t>
      </w:r>
      <w:r w:rsidRPr="00A81A22">
        <w:rPr>
          <w:rFonts w:asciiTheme="minorHAnsi" w:hAnsiTheme="minorHAnsi" w:cstheme="minorHAnsi"/>
          <w:sz w:val="16"/>
          <w:szCs w:val="24"/>
        </w:rPr>
        <w:t xml:space="preserve"> make good on his stated desire to </w:t>
      </w:r>
      <w:r w:rsidRPr="00A81A22">
        <w:rPr>
          <w:rStyle w:val="StyleUnderline"/>
          <w:rFonts w:asciiTheme="minorHAnsi" w:hAnsiTheme="minorHAnsi" w:cstheme="minorHAnsi"/>
          <w:sz w:val="24"/>
          <w:szCs w:val="24"/>
        </w:rPr>
        <w:t>bring American troops home from South Korea</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Friction over the dispute also threatens to</w:t>
      </w:r>
      <w:r w:rsidRPr="00A81A22">
        <w:rPr>
          <w:rFonts w:asciiTheme="minorHAnsi" w:hAnsiTheme="minorHAnsi" w:cstheme="minorHAnsi"/>
          <w:sz w:val="16"/>
          <w:szCs w:val="24"/>
        </w:rPr>
        <w:t xml:space="preserve"> </w:t>
      </w:r>
      <w:r w:rsidRPr="00A81A22">
        <w:rPr>
          <w:rStyle w:val="Emphasis"/>
          <w:rFonts w:asciiTheme="minorHAnsi" w:hAnsiTheme="minorHAnsi" w:cstheme="minorHAnsi"/>
          <w:sz w:val="24"/>
          <w:szCs w:val="24"/>
        </w:rPr>
        <w:t>spill over</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into U.S.-South Korea coordination</w:t>
      </w:r>
      <w:r w:rsidRPr="00A81A22">
        <w:rPr>
          <w:rFonts w:asciiTheme="minorHAnsi" w:hAnsiTheme="minorHAnsi" w:cstheme="minorHAnsi"/>
          <w:sz w:val="16"/>
          <w:szCs w:val="24"/>
        </w:rPr>
        <w:t xml:space="preserve"> on their approach to Pyongyang ahead of a likely second summit between Trump and North Korea’s leader, Kim Jong Un. </w:t>
      </w:r>
      <w:r w:rsidRPr="00A81A22">
        <w:rPr>
          <w:rStyle w:val="StyleUnderline"/>
          <w:rFonts w:asciiTheme="minorHAnsi" w:hAnsiTheme="minorHAnsi" w:cstheme="minorHAnsi"/>
          <w:sz w:val="24"/>
          <w:szCs w:val="24"/>
        </w:rPr>
        <w:t>That</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could magnify</w:t>
      </w:r>
      <w:r w:rsidRPr="00A81A22">
        <w:rPr>
          <w:rFonts w:asciiTheme="minorHAnsi" w:hAnsiTheme="minorHAnsi" w:cstheme="minorHAnsi"/>
          <w:sz w:val="16"/>
          <w:szCs w:val="24"/>
        </w:rPr>
        <w:t xml:space="preserve"> recent </w:t>
      </w:r>
      <w:r w:rsidRPr="00A81A22">
        <w:rPr>
          <w:rStyle w:val="StyleUnderline"/>
          <w:rFonts w:asciiTheme="minorHAnsi" w:hAnsiTheme="minorHAnsi" w:cstheme="minorHAnsi"/>
          <w:sz w:val="24"/>
          <w:szCs w:val="24"/>
        </w:rPr>
        <w:t>disagreements between the two allies</w:t>
      </w:r>
      <w:r w:rsidRPr="00A81A22">
        <w:rPr>
          <w:rFonts w:asciiTheme="minorHAnsi" w:hAnsiTheme="minorHAnsi" w:cstheme="minorHAnsi"/>
          <w:sz w:val="16"/>
          <w:szCs w:val="24"/>
        </w:rPr>
        <w:t xml:space="preserve"> over how much pressure to maintain on Kim as Washington seeks an end to North Korea’s nuclear program. David Maxwell, a 30-year U.S. Army veteran with extensive experience in South Korea, says a recently established strategic working group led by U.S. Special Representative for North Korea Stephen Biegun and his South Korean counterpart, Lee Do-hoon, is helping to ensure more effective consultation and coordination between the two sides—not only on military matters but also on sanctions policy and potential pathways for humanitarian aid to North Korea. But there’s still fundamental tension between Moon’s eagerness to move forward on inter-Korean engagement and the “clear breakdown” in nuclear talks with Pyongyang, according to Brad Glosserman, a visiting professor and deputy director of the Center for Rulemaking Strategies at Tama University in Tokyo. The longer the impasse drags on, the greater the chances that Trump will disregard the advice of his aides—like he did on the sudden decision last month to withdraw from Syria—and make good on his stated desire to bring American troops home from South Korea. In anticipation of such a move, Congress last year restricted Trump from reducing troop levels on the peninsula below 22,000, unless his secretary of defense certified that it was in the interest of U.S. national security to do so and that regional allies had been properly consulted. But </w:t>
      </w:r>
      <w:r w:rsidRPr="00A81A22">
        <w:rPr>
          <w:rStyle w:val="StyleUnderline"/>
          <w:rFonts w:asciiTheme="minorHAnsi" w:hAnsiTheme="minorHAnsi" w:cstheme="minorHAnsi"/>
          <w:sz w:val="24"/>
          <w:szCs w:val="24"/>
        </w:rPr>
        <w:t>even a 20 percent drawdown could have</w:t>
      </w:r>
      <w:r w:rsidRPr="00A81A22">
        <w:rPr>
          <w:rFonts w:asciiTheme="minorHAnsi" w:hAnsiTheme="minorHAnsi" w:cstheme="minorHAnsi"/>
          <w:sz w:val="16"/>
          <w:szCs w:val="24"/>
        </w:rPr>
        <w:t xml:space="preserve"> </w:t>
      </w:r>
      <w:r w:rsidRPr="00A81A22">
        <w:rPr>
          <w:rStyle w:val="Emphasis"/>
          <w:rFonts w:asciiTheme="minorHAnsi" w:hAnsiTheme="minorHAnsi" w:cstheme="minorHAnsi"/>
          <w:sz w:val="24"/>
          <w:szCs w:val="24"/>
        </w:rPr>
        <w:t>powerful and unpredictable ripple effects</w:t>
      </w:r>
      <w:r w:rsidRPr="00A81A22">
        <w:rPr>
          <w:rFonts w:asciiTheme="minorHAnsi" w:hAnsiTheme="minorHAnsi" w:cstheme="minorHAnsi"/>
          <w:sz w:val="16"/>
          <w:szCs w:val="24"/>
        </w:rPr>
        <w:t xml:space="preserve">. A total withdrawal, should Trump find a secretary of defense willing to do his bidding, would dramatically alter the regional security landscape. “It would weaken our position in Northeast Asia, it would scare the living hell out of the Japanese, it would absolutely delight and embolden the Chinese, and probably the Russians, too,” Glosserman says in an interview. </w:t>
      </w:r>
      <w:r w:rsidRPr="00A81A22">
        <w:rPr>
          <w:rStyle w:val="StyleUnderline"/>
          <w:rFonts w:asciiTheme="minorHAnsi" w:hAnsiTheme="minorHAnsi" w:cstheme="minorHAnsi"/>
          <w:sz w:val="24"/>
          <w:szCs w:val="24"/>
        </w:rPr>
        <w:t>Such a move</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would</w:t>
      </w:r>
      <w:r w:rsidRPr="00A81A22">
        <w:rPr>
          <w:rFonts w:asciiTheme="minorHAnsi" w:hAnsiTheme="minorHAnsi" w:cstheme="minorHAnsi"/>
          <w:sz w:val="16"/>
          <w:szCs w:val="24"/>
        </w:rPr>
        <w:t xml:space="preserve"> also </w:t>
      </w:r>
      <w:r w:rsidRPr="00A81A22">
        <w:rPr>
          <w:rStyle w:val="Emphasis"/>
          <w:rFonts w:asciiTheme="minorHAnsi" w:hAnsiTheme="minorHAnsi" w:cstheme="minorHAnsi"/>
          <w:sz w:val="24"/>
          <w:szCs w:val="24"/>
        </w:rPr>
        <w:t>roil South Korea</w:t>
      </w:r>
      <w:r w:rsidRPr="00A81A22">
        <w:rPr>
          <w:rFonts w:asciiTheme="minorHAnsi" w:hAnsiTheme="minorHAnsi" w:cstheme="minorHAnsi"/>
          <w:sz w:val="16"/>
          <w:szCs w:val="24"/>
        </w:rPr>
        <w:t xml:space="preserve">n politics. Many progressive politicians in Seoul, including some of Moon’s senior advisers, see U.S. troops as an obstacle to warmer North-South relations and would welcome a military drawdown. But Glosserman fears that opposition conservatives, already furious with Trump and Moon for what they see as an excessively soft stance toward North Korea, might react to a withdrawal of U.S. forces with street protests and agitation. At the same time, Glosserman is quick to note that Moon would likely try to prevent Trump from following through on his repeated threats to pull out. “There’s a really considerable conservative institutional bias toward the security status quo” in South Korea, he says, so “that is a far-fetched scenario, but it’s not unimaginable.” Given the wide gap between the two sides in the SMA talks, some </w:t>
      </w:r>
      <w:r w:rsidRPr="00A81A22">
        <w:rPr>
          <w:rStyle w:val="StyleUnderline"/>
          <w:rFonts w:asciiTheme="minorHAnsi" w:hAnsiTheme="minorHAnsi" w:cstheme="minorHAnsi"/>
          <w:sz w:val="24"/>
          <w:szCs w:val="24"/>
        </w:rPr>
        <w:t>creative accounting may be required to resolve the spat</w:t>
      </w:r>
      <w:r w:rsidRPr="00A81A22">
        <w:rPr>
          <w:rFonts w:asciiTheme="minorHAnsi" w:hAnsiTheme="minorHAnsi" w:cstheme="minorHAnsi"/>
          <w:sz w:val="16"/>
          <w:szCs w:val="24"/>
        </w:rPr>
        <w:t xml:space="preserve">. Leaders of South Korea’s five major political parties have reportedly signaled to Moon that the National Assembly cannot absorb a spending increase, so if Trump is unwilling to yield on his desire to extract more rents from Seoul, the money will have to come from somewhere else. </w:t>
      </w:r>
      <w:r w:rsidRPr="00A81A22">
        <w:rPr>
          <w:rStyle w:val="StyleUnderline"/>
          <w:rFonts w:asciiTheme="minorHAnsi" w:hAnsiTheme="minorHAnsi" w:cstheme="minorHAnsi"/>
          <w:sz w:val="24"/>
          <w:szCs w:val="24"/>
        </w:rPr>
        <w:t>A potential way out</w:t>
      </w:r>
      <w:r w:rsidRPr="00A81A22">
        <w:rPr>
          <w:rFonts w:asciiTheme="minorHAnsi" w:hAnsiTheme="minorHAnsi" w:cstheme="minorHAnsi"/>
          <w:sz w:val="16"/>
          <w:szCs w:val="24"/>
        </w:rPr>
        <w:t xml:space="preserve">, Maxwell says, </w:t>
      </w:r>
      <w:r w:rsidRPr="00A81A22">
        <w:rPr>
          <w:rStyle w:val="StyleUnderline"/>
          <w:rFonts w:asciiTheme="minorHAnsi" w:hAnsiTheme="minorHAnsi" w:cstheme="minorHAnsi"/>
          <w:sz w:val="24"/>
          <w:szCs w:val="24"/>
        </w:rPr>
        <w:t>is for</w:t>
      </w:r>
      <w:r w:rsidRPr="00A81A22">
        <w:rPr>
          <w:rFonts w:asciiTheme="minorHAnsi" w:hAnsiTheme="minorHAnsi" w:cstheme="minorHAnsi"/>
          <w:sz w:val="16"/>
          <w:szCs w:val="24"/>
        </w:rPr>
        <w:t xml:space="preserve"> the </w:t>
      </w:r>
      <w:r w:rsidRPr="00A81A22">
        <w:rPr>
          <w:rStyle w:val="StyleUnderline"/>
          <w:rFonts w:asciiTheme="minorHAnsi" w:hAnsiTheme="minorHAnsi" w:cstheme="minorHAnsi"/>
          <w:sz w:val="24"/>
          <w:szCs w:val="24"/>
        </w:rPr>
        <w:t>Moon</w:t>
      </w:r>
      <w:r w:rsidRPr="00A81A22">
        <w:rPr>
          <w:rFonts w:asciiTheme="minorHAnsi" w:hAnsiTheme="minorHAnsi" w:cstheme="minorHAnsi"/>
          <w:sz w:val="16"/>
          <w:szCs w:val="24"/>
        </w:rPr>
        <w:t xml:space="preserve"> administration </w:t>
      </w:r>
      <w:r w:rsidRPr="00A81A22">
        <w:rPr>
          <w:rStyle w:val="Emphasis"/>
          <w:rFonts w:asciiTheme="minorHAnsi" w:hAnsiTheme="minorHAnsi" w:cstheme="minorHAnsi"/>
          <w:sz w:val="24"/>
          <w:szCs w:val="24"/>
        </w:rPr>
        <w:t>to reallocate money that would otherwise have been spent on purchases of U.S. military equipment</w:t>
      </w:r>
      <w:r w:rsidRPr="00A81A22">
        <w:rPr>
          <w:rFonts w:asciiTheme="minorHAnsi" w:hAnsiTheme="minorHAnsi" w:cstheme="minorHAnsi"/>
          <w:sz w:val="16"/>
          <w:szCs w:val="24"/>
        </w:rPr>
        <w:t xml:space="preserve">. South Korea is a major customer of American defense contractors, spending a total of $22.5 billion in military acquisitions between 2008 and 2016. </w:t>
      </w:r>
      <w:r w:rsidRPr="00A81A22">
        <w:rPr>
          <w:rStyle w:val="StyleUnderline"/>
          <w:rFonts w:asciiTheme="minorHAnsi" w:hAnsiTheme="minorHAnsi" w:cstheme="minorHAnsi"/>
          <w:sz w:val="24"/>
          <w:szCs w:val="24"/>
        </w:rPr>
        <w:t>If</w:t>
      </w:r>
      <w:r w:rsidRPr="00A81A22">
        <w:rPr>
          <w:rFonts w:asciiTheme="minorHAnsi" w:hAnsiTheme="minorHAnsi" w:cstheme="minorHAnsi"/>
          <w:sz w:val="16"/>
          <w:szCs w:val="24"/>
        </w:rPr>
        <w:t xml:space="preserve"> planned </w:t>
      </w:r>
      <w:r w:rsidRPr="00A81A22">
        <w:rPr>
          <w:rStyle w:val="StyleUnderline"/>
          <w:rFonts w:asciiTheme="minorHAnsi" w:hAnsiTheme="minorHAnsi" w:cstheme="minorHAnsi"/>
          <w:sz w:val="24"/>
          <w:szCs w:val="24"/>
        </w:rPr>
        <w:t>purchases</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could be</w:t>
      </w:r>
      <w:r w:rsidRPr="00A81A22">
        <w:rPr>
          <w:rFonts w:asciiTheme="minorHAnsi" w:hAnsiTheme="minorHAnsi" w:cstheme="minorHAnsi"/>
          <w:sz w:val="16"/>
          <w:szCs w:val="24"/>
        </w:rPr>
        <w:t xml:space="preserve"> quietly </w:t>
      </w:r>
      <w:r w:rsidRPr="00A81A22">
        <w:rPr>
          <w:rStyle w:val="Emphasis"/>
          <w:rFonts w:asciiTheme="minorHAnsi" w:hAnsiTheme="minorHAnsi" w:cstheme="minorHAnsi"/>
          <w:sz w:val="24"/>
          <w:szCs w:val="24"/>
        </w:rPr>
        <w:t>reduced</w:t>
      </w:r>
      <w:r w:rsidRPr="00A81A22">
        <w:rPr>
          <w:rFonts w:asciiTheme="minorHAnsi" w:hAnsiTheme="minorHAnsi" w:cstheme="minorHAnsi"/>
          <w:sz w:val="16"/>
          <w:szCs w:val="24"/>
        </w:rPr>
        <w:t xml:space="preserve"> by $800 million, that might allow Trump to claim a rare negotiating victory. </w:t>
      </w:r>
      <w:r w:rsidRPr="00A81A22">
        <w:rPr>
          <w:rStyle w:val="Emphasis"/>
          <w:rFonts w:asciiTheme="minorHAnsi" w:hAnsiTheme="minorHAnsi" w:cstheme="minorHAnsi"/>
          <w:sz w:val="24"/>
          <w:szCs w:val="24"/>
        </w:rPr>
        <w:t>Managers of the alliance could then re-focus their attention on more important matters</w:t>
      </w:r>
      <w:r w:rsidRPr="00A81A22">
        <w:rPr>
          <w:rFonts w:asciiTheme="minorHAnsi" w:hAnsiTheme="minorHAnsi" w:cstheme="minorHAnsi"/>
          <w:sz w:val="16"/>
          <w:szCs w:val="24"/>
        </w:rPr>
        <w:t xml:space="preserve">. </w:t>
      </w:r>
      <w:r w:rsidRPr="00A81A22">
        <w:rPr>
          <w:rStyle w:val="Emphasis"/>
          <w:rFonts w:asciiTheme="minorHAnsi" w:hAnsiTheme="minorHAnsi" w:cstheme="minorHAnsi"/>
          <w:sz w:val="24"/>
          <w:szCs w:val="24"/>
        </w:rPr>
        <w:t>Even that</w:t>
      </w:r>
      <w:r w:rsidRPr="00A81A22">
        <w:rPr>
          <w:rFonts w:asciiTheme="minorHAnsi" w:hAnsiTheme="minorHAnsi" w:cstheme="minorHAnsi"/>
          <w:sz w:val="16"/>
          <w:szCs w:val="24"/>
        </w:rPr>
        <w:t xml:space="preserve"> kind of solution, though, </w:t>
      </w:r>
      <w:r w:rsidRPr="00A81A22">
        <w:rPr>
          <w:rStyle w:val="Emphasis"/>
          <w:rFonts w:asciiTheme="minorHAnsi" w:hAnsiTheme="minorHAnsi" w:cstheme="minorHAnsi"/>
          <w:sz w:val="24"/>
          <w:szCs w:val="24"/>
        </w:rPr>
        <w:t>would not address the true threat to the U.S.-South Korea alliance,</w:t>
      </w:r>
      <w:r w:rsidRPr="00A81A22">
        <w:rPr>
          <w:rFonts w:asciiTheme="minorHAnsi" w:hAnsiTheme="minorHAnsi" w:cstheme="minorHAnsi"/>
          <w:sz w:val="16"/>
          <w:szCs w:val="24"/>
        </w:rPr>
        <w:t xml:space="preserve"> </w:t>
      </w:r>
      <w:r w:rsidRPr="00A81A22">
        <w:rPr>
          <w:rStyle w:val="StyleUnderline"/>
          <w:rFonts w:asciiTheme="minorHAnsi" w:hAnsiTheme="minorHAnsi" w:cstheme="minorHAnsi"/>
          <w:sz w:val="24"/>
          <w:szCs w:val="24"/>
        </w:rPr>
        <w:t>which is Trump</w:t>
      </w:r>
      <w:r w:rsidRPr="00A81A22">
        <w:rPr>
          <w:rFonts w:asciiTheme="minorHAnsi" w:hAnsiTheme="minorHAnsi" w:cstheme="minorHAnsi"/>
          <w:sz w:val="16"/>
          <w:szCs w:val="24"/>
        </w:rPr>
        <w:t>’s exceedingly coarse and transactional worldview. “The president’s vision of American power is fundamentally stunted and warped,” Glosserman says. “There’s no understanding that American power really rests on values, and if you don’t understand the complexities of power, then you’re never going to grasp the multiple dimensions of an alliance.” Regardless of how much Moon opts to pay to station American troops in South Korea, a disproportionate burden of preserving the alliance will continue to fall on his shoulders</w:t>
      </w:r>
      <w:r w:rsidRPr="00A81A22">
        <w:rPr>
          <w:rFonts w:asciiTheme="minorHAnsi" w:hAnsiTheme="minorHAnsi" w:cstheme="minorHAnsi"/>
          <w:sz w:val="16"/>
        </w:rPr>
        <w:t>.</w:t>
      </w:r>
      <w:bookmarkStart w:id="0" w:name="_GoBack"/>
      <w:bookmarkEnd w:id="0"/>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The U.S.-South Korea relationship is on the verge of collapse</w:t>
      </w:r>
    </w:p>
    <w:p w:rsidR="00DE1C21" w:rsidRPr="00A81A22" w:rsidRDefault="00DE1C21" w:rsidP="00DE1C21">
      <w:pPr>
        <w:rPr>
          <w:rFonts w:asciiTheme="minorHAnsi" w:hAnsiTheme="minorHAnsi" w:cstheme="minorHAnsi"/>
          <w:sz w:val="16"/>
          <w:szCs w:val="16"/>
        </w:rPr>
      </w:pPr>
      <w:r w:rsidRPr="00A81A22">
        <w:rPr>
          <w:rStyle w:val="Style13ptBold"/>
          <w:rFonts w:asciiTheme="minorHAnsi" w:hAnsiTheme="minorHAnsi" w:cstheme="minorHAnsi"/>
          <w:szCs w:val="26"/>
        </w:rPr>
        <w:t>Kim 19</w:t>
      </w:r>
      <w:r w:rsidRPr="00A81A22">
        <w:rPr>
          <w:rFonts w:asciiTheme="minorHAnsi" w:hAnsiTheme="minorHAnsi" w:cstheme="minorHAnsi"/>
          <w:sz w:val="16"/>
          <w:szCs w:val="16"/>
        </w:rPr>
        <w:t xml:space="preserve"> (Hyung-Jin Kim is a reporter for AP news, based in seaul.  “Concerns about U.S.-South korea relations ahead of North Korea summit” Febuary 2019, </w:t>
      </w:r>
      <w:hyperlink r:id="rId44" w:history="1">
        <w:r w:rsidRPr="00A81A22">
          <w:rPr>
            <w:rFonts w:asciiTheme="minorHAnsi" w:hAnsiTheme="minorHAnsi" w:cstheme="minorHAnsi"/>
            <w:sz w:val="16"/>
            <w:szCs w:val="16"/>
          </w:rPr>
          <w:t xml:space="preserve"> https://www.pbs.org/newshour/world/concerns-about-u-s-south-korea-relations-grow-ahead-of-north-korea-summit, Jack</w:t>
        </w:r>
        <w:r w:rsidRPr="00A81A22">
          <w:rPr>
            <w:rStyle w:val="Hyperlink"/>
            <w:rFonts w:asciiTheme="minorHAnsi" w:hAnsiTheme="minorHAnsi" w:cstheme="minorHAnsi"/>
            <w:sz w:val="16"/>
            <w:szCs w:val="16"/>
          </w:rPr>
          <w:t>)</w:t>
        </w:r>
      </w:hyperlink>
    </w:p>
    <w:p w:rsidR="00DE1C21" w:rsidRPr="00A81A22" w:rsidRDefault="00DE1C21" w:rsidP="00DE1C21">
      <w:pPr>
        <w:pStyle w:val="NormalWeb"/>
        <w:spacing w:before="0" w:beforeAutospacing="0" w:after="300" w:afterAutospacing="0" w:line="360" w:lineRule="atLeast"/>
        <w:textAlignment w:val="baseline"/>
        <w:rPr>
          <w:rFonts w:asciiTheme="minorHAnsi" w:hAnsiTheme="minorHAnsi" w:cstheme="minorHAnsi"/>
          <w:color w:val="31445D"/>
          <w:sz w:val="14"/>
          <w:szCs w:val="32"/>
        </w:rPr>
      </w:pPr>
      <w:r w:rsidRPr="00A81A22">
        <w:rPr>
          <w:rFonts w:asciiTheme="minorHAnsi" w:hAnsiTheme="minorHAnsi" w:cstheme="minorHAnsi"/>
          <w:color w:val="31445D"/>
          <w:sz w:val="14"/>
          <w:szCs w:val="32"/>
        </w:rPr>
        <w:t xml:space="preserve">Much of this worry is linked to </w:t>
      </w:r>
      <w:r w:rsidRPr="00A81A22">
        <w:rPr>
          <w:rStyle w:val="StyleUnderline"/>
          <w:rFonts w:asciiTheme="minorHAnsi" w:hAnsiTheme="minorHAnsi" w:cstheme="minorHAnsi"/>
          <w:sz w:val="32"/>
          <w:szCs w:val="32"/>
        </w:rPr>
        <w:t>Trump’s repeated assertions that the U.S. military deployment in South Korea is too costly, and to his surprise suspension of some U.S. military exercises with South Korea — including a major summertime drill — as a concession to Kim after their first summit in Singapore last year.</w:t>
      </w:r>
      <w:r w:rsidRPr="00A81A22">
        <w:rPr>
          <w:rFonts w:asciiTheme="minorHAnsi" w:hAnsiTheme="minorHAnsi" w:cstheme="minorHAnsi"/>
          <w:color w:val="31445D"/>
          <w:sz w:val="14"/>
          <w:szCs w:val="32"/>
        </w:rPr>
        <w:t xml:space="preserve"> Added </w:t>
      </w:r>
      <w:r w:rsidRPr="00A81A22">
        <w:rPr>
          <w:rStyle w:val="StyleUnderline"/>
          <w:rFonts w:asciiTheme="minorHAnsi" w:hAnsiTheme="minorHAnsi" w:cstheme="minorHAnsi"/>
          <w:sz w:val="32"/>
          <w:szCs w:val="32"/>
        </w:rPr>
        <w:t xml:space="preserve">to this concern are policies by South Korea’s liberal President Moon Jae-in that critics say favor engagement with North Korea at the expense of the alliance with Washington. </w:t>
      </w:r>
      <w:r w:rsidRPr="00A81A22">
        <w:rPr>
          <w:rFonts w:asciiTheme="minorHAnsi" w:hAnsiTheme="minorHAnsi" w:cstheme="minorHAnsi"/>
          <w:color w:val="31445D"/>
          <w:sz w:val="14"/>
          <w:szCs w:val="32"/>
        </w:rPr>
        <w:t xml:space="preserve">The broader U.S.-South Korean alliance, sealed during the bloodshed of the 1950-53 Korean War, won’t be on the negotiating table during the summit in Hanoi on Feb. 27-28. But some observers say its long-term future could be in doubt and that </w:t>
      </w:r>
      <w:r w:rsidRPr="00A81A22">
        <w:rPr>
          <w:rStyle w:val="StyleUnderline"/>
          <w:rFonts w:asciiTheme="minorHAnsi" w:hAnsiTheme="minorHAnsi" w:cstheme="minorHAnsi"/>
          <w:sz w:val="32"/>
          <w:szCs w:val="32"/>
        </w:rPr>
        <w:t>Trump may eventually withdraw some of the 28,500 U.S. troops deployed in South Korea. “The Korea-U.S. alliance is seriously ill now,” Kim Taewoo, the former head of the government-funded Korea Institute for National Unification in South Korea,</w:t>
      </w:r>
      <w:r w:rsidRPr="00A81A22">
        <w:rPr>
          <w:rFonts w:asciiTheme="minorHAnsi" w:hAnsiTheme="minorHAnsi" w:cstheme="minorHAnsi"/>
          <w:color w:val="31445D"/>
          <w:sz w:val="14"/>
          <w:szCs w:val="32"/>
        </w:rPr>
        <w:t xml:space="preserve"> said in a recent speech.</w:t>
      </w:r>
    </w:p>
    <w:p w:rsidR="00DE1C21" w:rsidRPr="00A81A22" w:rsidRDefault="00DE1C21" w:rsidP="00DE1C21">
      <w:pPr>
        <w:rPr>
          <w:rFonts w:asciiTheme="minorHAnsi" w:hAnsiTheme="minorHAnsi" w:cstheme="minorHAnsi"/>
          <w:sz w:val="16"/>
          <w:szCs w:val="26"/>
        </w:rPr>
      </w:pPr>
    </w:p>
    <w:p w:rsidR="00DE1C21" w:rsidRPr="00A81A22" w:rsidRDefault="00DE1C21" w:rsidP="00DE1C21">
      <w:pPr>
        <w:pStyle w:val="Heading4"/>
        <w:rPr>
          <w:rFonts w:asciiTheme="minorHAnsi" w:hAnsiTheme="minorHAnsi" w:cstheme="minorHAnsi"/>
        </w:rPr>
      </w:pPr>
      <w:r w:rsidRPr="00A81A22">
        <w:rPr>
          <w:rFonts w:asciiTheme="minorHAnsi" w:hAnsiTheme="minorHAnsi" w:cstheme="minorHAnsi"/>
        </w:rPr>
        <w:t xml:space="preserve">Young South Koreans are identifying the u.s. as the main threat against south korea-strains relations </w:t>
      </w:r>
    </w:p>
    <w:p w:rsidR="00DE1C21" w:rsidRPr="00A81A22" w:rsidRDefault="00DE1C21" w:rsidP="00DE1C21">
      <w:pPr>
        <w:rPr>
          <w:rFonts w:asciiTheme="minorHAnsi" w:hAnsiTheme="minorHAnsi" w:cstheme="minorHAnsi"/>
        </w:rPr>
      </w:pPr>
      <w:r w:rsidRPr="00A81A22">
        <w:rPr>
          <w:rStyle w:val="Style13ptBold"/>
          <w:rFonts w:asciiTheme="minorHAnsi" w:hAnsiTheme="minorHAnsi" w:cstheme="minorHAnsi"/>
        </w:rPr>
        <w:t>Monaghan ’18</w:t>
      </w:r>
      <w:r w:rsidRPr="00A81A22">
        <w:rPr>
          <w:rFonts w:asciiTheme="minorHAnsi" w:hAnsiTheme="minorHAnsi" w:cstheme="minorHAnsi"/>
        </w:rPr>
        <w:t xml:space="preserve"> (Patrick Monaghan, 4-21-2018, "Is the U.S.-South Korean Alliance in trouble?" https://thediplomat.com/2018/04/is-the-us-south-korea-alliance-in-trouble/, Jack)</w:t>
      </w:r>
    </w:p>
    <w:p w:rsidR="00DE1C21" w:rsidRPr="00A81A22" w:rsidRDefault="00DE1C21" w:rsidP="00DE1C21">
      <w:pPr>
        <w:rPr>
          <w:rFonts w:asciiTheme="minorHAnsi" w:hAnsiTheme="minorHAnsi" w:cstheme="minorHAnsi"/>
          <w:sz w:val="16"/>
          <w:szCs w:val="26"/>
        </w:rPr>
      </w:pPr>
    </w:p>
    <w:p w:rsidR="00DE1C21" w:rsidRPr="00A81A22" w:rsidRDefault="00DE1C21" w:rsidP="00DE1C21">
      <w:pPr>
        <w:rPr>
          <w:rFonts w:asciiTheme="minorHAnsi" w:hAnsiTheme="minorHAnsi" w:cstheme="minorHAnsi"/>
          <w:b/>
          <w:sz w:val="26"/>
          <w:szCs w:val="26"/>
          <w:u w:val="single"/>
        </w:rPr>
      </w:pPr>
      <w:r w:rsidRPr="00A81A22">
        <w:rPr>
          <w:rFonts w:asciiTheme="minorHAnsi" w:hAnsiTheme="minorHAnsi" w:cstheme="minorHAnsi"/>
          <w:sz w:val="16"/>
          <w:szCs w:val="26"/>
        </w:rPr>
        <w:t xml:space="preserve">The election of President Moon Jae-in last year, </w:t>
      </w:r>
      <w:r w:rsidRPr="00A81A22">
        <w:rPr>
          <w:rStyle w:val="StyleUnderline"/>
          <w:rFonts w:asciiTheme="minorHAnsi" w:hAnsiTheme="minorHAnsi" w:cstheme="minorHAnsi"/>
          <w:sz w:val="26"/>
          <w:szCs w:val="26"/>
        </w:rPr>
        <w:t>South Korea’s first liberal president since 2007,</w:t>
      </w:r>
      <w:r w:rsidRPr="00A81A22">
        <w:rPr>
          <w:rFonts w:asciiTheme="minorHAnsi" w:hAnsiTheme="minorHAnsi" w:cstheme="minorHAnsi"/>
          <w:sz w:val="16"/>
          <w:szCs w:val="26"/>
        </w:rPr>
        <w:t xml:space="preserve"> following two staunchly pro-American administrations, ushered in a new era with predictable consequences. </w:t>
      </w:r>
      <w:r w:rsidRPr="00A81A22">
        <w:rPr>
          <w:rStyle w:val="StyleUnderline"/>
          <w:rFonts w:asciiTheme="minorHAnsi" w:hAnsiTheme="minorHAnsi" w:cstheme="minorHAnsi"/>
          <w:sz w:val="26"/>
          <w:szCs w:val="26"/>
        </w:rPr>
        <w:t>The disparity between the liberal government in Seoul and the Republican administration in Washington has led many to predict that U.S.-South Korea relations are heading south and likely to stay there</w:t>
      </w:r>
      <w:r w:rsidRPr="00A81A22">
        <w:rPr>
          <w:rFonts w:asciiTheme="minorHAnsi" w:hAnsiTheme="minorHAnsi" w:cstheme="minorHAnsi"/>
          <w:sz w:val="16"/>
          <w:szCs w:val="26"/>
        </w:rPr>
        <w:t xml:space="preserve">. </w:t>
      </w:r>
      <w:r w:rsidRPr="00A81A22">
        <w:rPr>
          <w:rStyle w:val="StyleUnderline"/>
          <w:rFonts w:asciiTheme="minorHAnsi" w:hAnsiTheme="minorHAnsi" w:cstheme="minorHAnsi"/>
          <w:sz w:val="26"/>
          <w:szCs w:val="26"/>
        </w:rPr>
        <w:t>The last time a liberal South Korean president was paired with a conservative U.S. counterpart, the two allies witnessed a significant rollback in relations, including a wave of angry anti-U.S. protests in Seoul following a tragic accident in which two Korean schoolgirls were run over by a U.S. Army personnel carrier, a gradual reduction in the size of U.S. forces on the peninsula</w:t>
      </w:r>
      <w:r w:rsidRPr="00A81A22">
        <w:rPr>
          <w:rFonts w:asciiTheme="minorHAnsi" w:hAnsiTheme="minorHAnsi" w:cstheme="minorHAnsi"/>
          <w:sz w:val="16"/>
          <w:szCs w:val="26"/>
        </w:rPr>
        <w:t xml:space="preserve"> (from 37,000 to less than 24,000), and a decision to plan the removal of U.S. Forces Korea/8th Army headquarters from Yongsan Garrison in Seoul. </w:t>
      </w:r>
      <w:r w:rsidRPr="00A81A22">
        <w:rPr>
          <w:rStyle w:val="StyleUnderline"/>
          <w:rFonts w:asciiTheme="minorHAnsi" w:hAnsiTheme="minorHAnsi" w:cstheme="minorHAnsi"/>
          <w:sz w:val="26"/>
          <w:szCs w:val="26"/>
        </w:rPr>
        <w:t>Early in his term, Moon drew rebukes in U.S. conservative circles for his suggestion that the United States could not launch a preemptive attack against North Korea without the South’s permission.</w:t>
      </w:r>
      <w:r w:rsidRPr="00A81A22">
        <w:rPr>
          <w:rFonts w:asciiTheme="minorHAnsi" w:hAnsiTheme="minorHAnsi" w:cstheme="minorHAnsi"/>
          <w:sz w:val="16"/>
          <w:szCs w:val="26"/>
        </w:rPr>
        <w:t xml:space="preserve"> U.S. hawks are concerned that Seoul’s eagerness to defuse tensions and compassion for its brothers to the North will make the achievement of conservatives’ strategic goals, which include the maintenance of a U.S. military foothold on the Asian continent, problematic. Moon has been reluctant to publicly advance the perception of any rift with Washington. </w:t>
      </w:r>
      <w:r w:rsidRPr="00A81A22">
        <w:rPr>
          <w:rStyle w:val="StyleUnderline"/>
          <w:rFonts w:asciiTheme="minorHAnsi" w:hAnsiTheme="minorHAnsi" w:cstheme="minorHAnsi"/>
          <w:sz w:val="26"/>
          <w:szCs w:val="26"/>
        </w:rPr>
        <w:t>But his sky-high 71 percent approval rating among the South Korean public and his party’s condemnation of its now-disgraced conservative predecessors’ obsequiousness toward the U.S. make it likely a more formal and transactional, if not estranged, relationship with Washington will continue to emerge over the remaining four-plus years of Moon’s term</w:t>
      </w:r>
      <w:r w:rsidRPr="00A81A22">
        <w:rPr>
          <w:rFonts w:asciiTheme="minorHAnsi" w:hAnsiTheme="minorHAnsi" w:cstheme="minorHAnsi"/>
          <w:sz w:val="16"/>
          <w:szCs w:val="26"/>
        </w:rPr>
        <w:t xml:space="preserve">. Ironically, a </w:t>
      </w:r>
      <w:r w:rsidRPr="00A81A22">
        <w:rPr>
          <w:rStyle w:val="StyleUnderline"/>
          <w:rFonts w:asciiTheme="minorHAnsi" w:hAnsiTheme="minorHAnsi" w:cstheme="minorHAnsi"/>
          <w:sz w:val="26"/>
          <w:szCs w:val="26"/>
        </w:rPr>
        <w:t xml:space="preserve">move toward a permanent peace, as much as a move toward war, between the U.S. and North Korea may produce the same effect: without the need for Washington’s military muscle, South Koreans may see their future along a more culturally comfortable Asian axis than a trans-Pacific one. </w:t>
      </w:r>
      <w:r w:rsidRPr="00A81A22">
        <w:rPr>
          <w:rFonts w:asciiTheme="minorHAnsi" w:hAnsiTheme="minorHAnsi" w:cstheme="minorHAnsi"/>
          <w:sz w:val="16"/>
          <w:szCs w:val="26"/>
        </w:rPr>
        <w:t xml:space="preserve">But perhaps the biggest long-term threat to Washington’s influence over Korean security and strategy is demographic: </w:t>
      </w:r>
      <w:r w:rsidRPr="00A81A22">
        <w:rPr>
          <w:rStyle w:val="StyleUnderline"/>
          <w:rFonts w:asciiTheme="minorHAnsi" w:hAnsiTheme="minorHAnsi" w:cstheme="minorHAnsi"/>
          <w:sz w:val="26"/>
          <w:szCs w:val="26"/>
        </w:rPr>
        <w:t xml:space="preserve">the younger voters in South Korea, culturally influential and a critical part of Moon’s political base, are openly skeptical, if not hostile, toward Washington’s intentions. A well-publicized recent survey of incoming South Korean military cadets identified the United States, not North Korea or even Korea’s colonial occupier Japan, as the nation’s leading security threat. </w:t>
      </w:r>
      <w:r w:rsidRPr="00A81A22">
        <w:rPr>
          <w:rFonts w:asciiTheme="minorHAnsi" w:hAnsiTheme="minorHAnsi" w:cstheme="minorHAnsi"/>
          <w:sz w:val="16"/>
          <w:szCs w:val="26"/>
        </w:rPr>
        <w:t xml:space="preserve">Far too young to share their grandparents’ </w:t>
      </w:r>
      <w:r w:rsidRPr="00A81A22">
        <w:rPr>
          <w:rStyle w:val="StyleUnderline"/>
          <w:rFonts w:asciiTheme="minorHAnsi" w:hAnsiTheme="minorHAnsi" w:cstheme="minorHAnsi"/>
          <w:sz w:val="26"/>
          <w:szCs w:val="26"/>
        </w:rPr>
        <w:t>nostalgia for the arrival of U.S.-led UN forces in the dramatic Incheon landing, younger Koreans have watched the United States wage wars of choice and topple regimes in Iraq and Afghanistan, and fear the massive death and destruction that could follow a similar action launched against its North Korean neighbors</w:t>
      </w:r>
      <w:r w:rsidRPr="00A81A22">
        <w:rPr>
          <w:rFonts w:asciiTheme="minorHAnsi" w:hAnsiTheme="minorHAnsi" w:cstheme="minorHAnsi"/>
          <w:sz w:val="16"/>
          <w:szCs w:val="26"/>
        </w:rPr>
        <w:t xml:space="preserve">. Younger South Koreans feel that their nation’s burgeoning success as a cultural, sporting, and geopolitical power deserves greater respect and attention, and have found more receptive and appreciative audiences in neighboring Asian countries, China in particular, than they have in the United States. </w:t>
      </w:r>
      <w:r w:rsidRPr="00A81A22">
        <w:rPr>
          <w:rStyle w:val="StyleUnderline"/>
          <w:rFonts w:asciiTheme="minorHAnsi" w:hAnsiTheme="minorHAnsi" w:cstheme="minorHAnsi"/>
          <w:sz w:val="26"/>
          <w:szCs w:val="26"/>
        </w:rPr>
        <w:t>Young Koreans are turning their attention to China; more now study on the Chinese mainland than in the United States.</w:t>
      </w:r>
    </w:p>
    <w:p w:rsidR="00FD3DAA" w:rsidRPr="00A81A22" w:rsidRDefault="00FD3DAA" w:rsidP="00FD3DAA">
      <w:pPr>
        <w:pStyle w:val="Heading2"/>
        <w:rPr>
          <w:rFonts w:asciiTheme="minorHAnsi" w:hAnsiTheme="minorHAnsi" w:cstheme="minorHAnsi"/>
        </w:rPr>
      </w:pPr>
      <w:r w:rsidRPr="00A81A22">
        <w:rPr>
          <w:rFonts w:asciiTheme="minorHAnsi" w:hAnsiTheme="minorHAnsi" w:cstheme="minorHAnsi"/>
        </w:rPr>
        <w:t>Taiwan</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I/L D – Posturing</w:t>
      </w:r>
    </w:p>
    <w:p w:rsidR="00FD3DAA" w:rsidRPr="00A81A22" w:rsidRDefault="00FD3DAA" w:rsidP="00FD3DAA">
      <w:pPr>
        <w:pStyle w:val="Heading4"/>
        <w:rPr>
          <w:rFonts w:asciiTheme="minorHAnsi" w:hAnsiTheme="minorHAnsi" w:cstheme="minorHAnsi"/>
          <w:u w:val="single"/>
        </w:rPr>
      </w:pPr>
      <w:r w:rsidRPr="00A81A22">
        <w:rPr>
          <w:rFonts w:asciiTheme="minorHAnsi" w:hAnsiTheme="minorHAnsi" w:cstheme="minorHAnsi"/>
        </w:rPr>
        <w:t xml:space="preserve">Tensions over Taiwan are posturing – political consequence, lack of resources mean it </w:t>
      </w:r>
      <w:r w:rsidRPr="00A81A22">
        <w:rPr>
          <w:rFonts w:asciiTheme="minorHAnsi" w:hAnsiTheme="minorHAnsi" w:cstheme="minorHAnsi"/>
          <w:u w:val="single"/>
        </w:rPr>
        <w:t>stays limited at worst</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Apps 1/7</w:t>
      </w:r>
      <w:r w:rsidRPr="00A81A22">
        <w:rPr>
          <w:rFonts w:asciiTheme="minorHAnsi" w:hAnsiTheme="minorHAnsi" w:cstheme="minorHAnsi"/>
        </w:rPr>
        <w:t xml:space="preserve"> [Peter, journalist for Reuters, “Commentary: Will China go to War Over Taiwan?”; published 1/7/19, accessed 6/25/19; https://www.reuters.com/article/us-apps-taiwan-commentary/commentary-will-china-go-to-war-over-taiwan-idUSKCN1P11IT]</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China’s rulers have long regarded the island as a rogue province, with regaining control a point of honor for the ruling Communist Party and military alike. In a major speech on Wednesday, </w:t>
      </w:r>
      <w:r w:rsidRPr="00A81A22">
        <w:rPr>
          <w:rFonts w:asciiTheme="minorHAnsi" w:hAnsiTheme="minorHAnsi" w:cstheme="minorHAnsi"/>
          <w:u w:val="single"/>
        </w:rPr>
        <w:t>Xi warned the “problem” could not be held over for another generation. While he talked primarily of “peaceful unification,” he said Beijing reserves the right to use force if necessary</w:t>
      </w:r>
      <w:r w:rsidRPr="00A81A22">
        <w:rPr>
          <w:rFonts w:asciiTheme="minorHAnsi" w:hAnsiTheme="minorHAnsi" w:cstheme="minorHAnsi"/>
          <w:sz w:val="16"/>
        </w:rPr>
        <w:t xml:space="preserve">. The speech brought a sharp rebuke from Taiwan, where residents remain strongly opposed to rejoining China, even under a Hong Kong-style “one country, two systems” deal. </w:t>
      </w:r>
      <w:r w:rsidRPr="00A81A22">
        <w:rPr>
          <w:rFonts w:asciiTheme="minorHAnsi" w:hAnsiTheme="minorHAnsi" w:cstheme="minorHAnsi"/>
          <w:u w:val="single"/>
        </w:rPr>
        <w:t>Nothing in Xi’s speech suggested China sees conflict as imminent</w:t>
      </w:r>
      <w:r w:rsidRPr="00A81A22">
        <w:rPr>
          <w:rFonts w:asciiTheme="minorHAnsi" w:hAnsiTheme="minorHAnsi" w:cstheme="minorHAnsi"/>
          <w:sz w:val="16"/>
        </w:rPr>
        <w:t xml:space="preserve">. However, Xi’s comments about support for peaceful “reunification” included a warning that “we do not promise to renounce the use of force and reserve the option to use all necessary measures” to prevent Taiwan’s independence. Ultimately, if Beijing truly wishes to reassert control over the island, </w:t>
      </w:r>
      <w:r w:rsidRPr="00A81A22">
        <w:rPr>
          <w:rFonts w:asciiTheme="minorHAnsi" w:hAnsiTheme="minorHAnsi" w:cstheme="minorHAnsi"/>
          <w:u w:val="single"/>
        </w:rPr>
        <w:t>military force</w:t>
      </w:r>
      <w:r w:rsidRPr="00A81A22">
        <w:rPr>
          <w:rFonts w:asciiTheme="minorHAnsi" w:hAnsiTheme="minorHAnsi" w:cstheme="minorHAnsi"/>
          <w:sz w:val="16"/>
        </w:rPr>
        <w:t xml:space="preserve"> may be its only option. That </w:t>
      </w:r>
      <w:r w:rsidRPr="00A81A22">
        <w:rPr>
          <w:rFonts w:asciiTheme="minorHAnsi" w:hAnsiTheme="minorHAnsi" w:cstheme="minorHAnsi"/>
          <w:u w:val="single"/>
        </w:rPr>
        <w:t>would be a risky step for a government that has not fought a war against a foreign state since a brief and unsuccessful conflict with Vietnam in 1979</w:t>
      </w:r>
      <w:r w:rsidRPr="00A81A22">
        <w:rPr>
          <w:rFonts w:asciiTheme="minorHAnsi" w:hAnsiTheme="minorHAnsi" w:cstheme="minorHAnsi"/>
          <w:sz w:val="16"/>
        </w:rPr>
        <w:t xml:space="preserve">. </w:t>
      </w:r>
      <w:r w:rsidRPr="00A81A22">
        <w:rPr>
          <w:rFonts w:asciiTheme="minorHAnsi" w:hAnsiTheme="minorHAnsi" w:cstheme="minorHAnsi"/>
          <w:u w:val="single"/>
        </w:rPr>
        <w:t>It would also put Beijing on a collision course with Washington</w:t>
      </w:r>
      <w:r w:rsidRPr="00A81A22">
        <w:rPr>
          <w:rFonts w:asciiTheme="minorHAnsi" w:hAnsiTheme="minorHAnsi" w:cstheme="minorHAnsi"/>
          <w:sz w:val="16"/>
        </w:rPr>
        <w:t xml:space="preserve">, which does not support Taiwan’s independence but has what the U.S. State Department describes as “a robust unofficial relationship” with Taipei. To invade the island successfully, most military analysts argue that </w:t>
      </w:r>
      <w:r w:rsidRPr="00A81A22">
        <w:rPr>
          <w:rFonts w:asciiTheme="minorHAnsi" w:hAnsiTheme="minorHAnsi" w:cstheme="minorHAnsi"/>
          <w:u w:val="single"/>
        </w:rPr>
        <w:t>Beijing would either have to deter the United States from intervening or defeat nearby U.S. forces</w:t>
      </w:r>
      <w:r w:rsidRPr="00A81A22">
        <w:rPr>
          <w:rFonts w:asciiTheme="minorHAnsi" w:hAnsiTheme="minorHAnsi" w:cstheme="minorHAnsi"/>
          <w:sz w:val="16"/>
        </w:rPr>
        <w:t xml:space="preserve"> and prevent others from entering the region. </w:t>
      </w:r>
      <w:r w:rsidRPr="00A81A22">
        <w:rPr>
          <w:rFonts w:asciiTheme="minorHAnsi" w:hAnsiTheme="minorHAnsi" w:cstheme="minorHAnsi"/>
          <w:u w:val="single"/>
        </w:rPr>
        <w:t>China may not yet be strong enough to do this</w:t>
      </w:r>
      <w:r w:rsidRPr="00A81A22">
        <w:rPr>
          <w:rFonts w:asciiTheme="minorHAnsi" w:hAnsiTheme="minorHAnsi" w:cstheme="minorHAnsi"/>
          <w:sz w:val="16"/>
        </w:rPr>
        <w:t xml:space="preserve">, but its military enlargement means that may not always be the case. Certainly, Chinese military thinking increasingly revolves around just this kind of potential war, in which Beijing would want to grab territory while keeping U.S. forces back. Much of </w:t>
      </w:r>
      <w:r w:rsidRPr="00A81A22">
        <w:rPr>
          <w:rFonts w:asciiTheme="minorHAnsi" w:hAnsiTheme="minorHAnsi" w:cstheme="minorHAnsi"/>
          <w:u w:val="single"/>
        </w:rPr>
        <w:t>China’s military buildup</w:t>
      </w:r>
      <w:r w:rsidRPr="00A81A22">
        <w:rPr>
          <w:rFonts w:asciiTheme="minorHAnsi" w:hAnsiTheme="minorHAnsi" w:cstheme="minorHAnsi"/>
          <w:sz w:val="16"/>
        </w:rPr>
        <w:t xml:space="preserve"> has been based around ships, aircraft, and arms systems that appear suited for the type of conflict needed to take Taiwan. As well as landing ships to carry assault troops, that includes a focus on missiles designed to destroy U.S. aircraft carriers – or prompting Washington to keep out of range of the conflict. How well those weapons would work is another question, but they would be central to any conflict over Taiwan or disputed islands elsewhere in the South China Sea. To an extent, much of this</w:t>
      </w:r>
      <w:r w:rsidRPr="00A81A22">
        <w:rPr>
          <w:rFonts w:asciiTheme="minorHAnsi" w:hAnsiTheme="minorHAnsi" w:cstheme="minorHAnsi"/>
          <w:u w:val="single"/>
        </w:rPr>
        <w:t xml:space="preserve"> is grandstanding geopolitical ballet</w:t>
      </w:r>
      <w:r w:rsidRPr="00A81A22">
        <w:rPr>
          <w:rFonts w:asciiTheme="minorHAnsi" w:hAnsiTheme="minorHAnsi" w:cstheme="minorHAnsi"/>
          <w:sz w:val="16"/>
        </w:rPr>
        <w:t xml:space="preserve">. </w:t>
      </w:r>
      <w:r w:rsidRPr="00A81A22">
        <w:rPr>
          <w:rFonts w:asciiTheme="minorHAnsi" w:hAnsiTheme="minorHAnsi" w:cstheme="minorHAnsi"/>
          <w:u w:val="single"/>
        </w:rPr>
        <w:t>Beijing has been unable to stop Taiwan from acting as a de facto country over the last half century</w:t>
      </w:r>
      <w:r w:rsidRPr="00A81A22">
        <w:rPr>
          <w:rFonts w:asciiTheme="minorHAnsi" w:hAnsiTheme="minorHAnsi" w:cstheme="minorHAnsi"/>
          <w:sz w:val="16"/>
        </w:rPr>
        <w:t xml:space="preserve">, but remains desperate to prevent the island from making an outright declaration of independence. To an extent, this posturing – like Beijing’s increasing military assertiveness with warships and jets around Taiwan – is about reminding those in power in Taipei that any vote on independence might bring war. But there’s more to it than that. As China asserts itself as a global power, Beijing wants to show the world that it is strong enough to take Taiwan at any point it wants. Domestic Taiwanese politics also remain a factor. In the run-up to Taiwan’s November elections, Taiwanese officials accused China of a Russia-style messaging campaign to undermine support for President Tsai Ing-wen’s pro-independence Democratic Progressive Party (DPP). Those elections saw a serious setback for the DPP and a strong performance by the pro-Chinese Kuomintang opposition, but Xi’s comments last week suggest Beijing still sees military posturing as the best way of pressuring the island. </w:t>
      </w:r>
      <w:r w:rsidRPr="00A81A22">
        <w:rPr>
          <w:rFonts w:asciiTheme="minorHAnsi" w:hAnsiTheme="minorHAnsi" w:cstheme="minorHAnsi"/>
          <w:u w:val="single"/>
        </w:rPr>
        <w:t>Taking Taiwan militarily would not be a simple operation</w:t>
      </w:r>
      <w:r w:rsidRPr="00A81A22">
        <w:rPr>
          <w:rFonts w:asciiTheme="minorHAnsi" w:hAnsiTheme="minorHAnsi" w:cstheme="minorHAnsi"/>
          <w:sz w:val="16"/>
        </w:rPr>
        <w:t>. Chinese forces would face sophisticated Taiwanese missile, mine, submarine and air attack if they tried to cross the 110-mile (180 km) Taiwan Strait. The island’s highly populated cities and densely forested mountains would prove a guerrilla fighter’s paradise</w:t>
      </w:r>
      <w:r w:rsidRPr="00A81A22">
        <w:rPr>
          <w:rFonts w:asciiTheme="minorHAnsi" w:hAnsiTheme="minorHAnsi" w:cstheme="minorHAnsi"/>
          <w:u w:val="single"/>
        </w:rPr>
        <w:t>. A botched Taiwan invasion, potentially with tens of thousands of casualties, could prove an international humiliation as well as kickstarting a domestic political crisis for Xi</w:t>
      </w:r>
      <w:r w:rsidRPr="00A81A22">
        <w:rPr>
          <w:rFonts w:asciiTheme="minorHAnsi" w:hAnsiTheme="minorHAnsi" w:cstheme="minorHAnsi"/>
          <w:sz w:val="16"/>
        </w:rPr>
        <w:t xml:space="preserve">. Taiwan, for its part, clearly wishes to persuade China that it is not an easy target. Taipei intends to spend $11 billion on defense this year, a six percent increase from 2018. Much of that will be spent on cutting-edge U.S. and Taiwan-made equipment – on Jan. 2, Taipei unveiled its latest domestically-built anti-ship missile, capable of inflicting serious casualties on any Chinese invasion force. For Washington and Beijing alike, most of the </w:t>
      </w:r>
      <w:r w:rsidRPr="00A81A22">
        <w:rPr>
          <w:rFonts w:asciiTheme="minorHAnsi" w:hAnsiTheme="minorHAnsi" w:cstheme="minorHAnsi"/>
          <w:u w:val="single"/>
        </w:rPr>
        <w:t>military posturing for now is likely to remain limited to the Taiwan Strait</w:t>
      </w:r>
      <w:r w:rsidRPr="00A81A22">
        <w:rPr>
          <w:rFonts w:asciiTheme="minorHAnsi" w:hAnsiTheme="minorHAnsi" w:cstheme="minorHAnsi"/>
          <w:sz w:val="16"/>
        </w:rPr>
        <w:t>. Last year, the U.S. Navy sent several ships through the Strait in what a U.S. Pacific Fleet statement described as a demonstration of the U.S. commitment to a free and open Indo-Pacific. In 1996, President Bill Clinton sent two U.S. aircraft carriers – a much more potent force – through the same route during a crisis with China; some argue Washington should again take similar action. That would outrage Beijing – no U.S. carrier has sailed through in more than a decade, although China’s aircraft carrier has sailed the same waters in its own show of force.</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 xml:space="preserve">Impact D – Latin America Thumps </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Latin America ventures thump</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Scott 6/11</w:t>
      </w:r>
      <w:r w:rsidRPr="00A81A22">
        <w:rPr>
          <w:rFonts w:asciiTheme="minorHAnsi" w:hAnsiTheme="minorHAnsi" w:cstheme="minorHAnsi"/>
        </w:rPr>
        <w:t xml:space="preserve"> [Senator Rick Scott (R-FL), sitting senator on the Committee on Homeland Security and Governmental Affairs, former governor of Florida, “China’s growing influence in Latin America is a threat to our way of life”; published 6/11/19, accessed 6/26/19; https://www.cnbc.com/2019/06/11/sen-rick-scott-chinas-growing-influence-in-latin-america-is-a-threat-to-us.html]</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Last month I traveled to Panama, Colombia and Argentina. The purpose of my trip was to get an update on the fight for freedom and liberty in Venezuela, to highlight the important economic relationships between Latin America and my state of Florida and to continue building on the progress made to stop narco-trafficking. On all of those fronts we made important progress and had great conversations about the future. I came away with another impression that I, quite honestly, hadn’t expected. But it’s one that is stark and unmistakable. </w:t>
      </w:r>
      <w:r w:rsidRPr="00A81A22">
        <w:rPr>
          <w:rFonts w:asciiTheme="minorHAnsi" w:hAnsiTheme="minorHAnsi" w:cstheme="minorHAnsi"/>
          <w:u w:val="single"/>
        </w:rPr>
        <w:t xml:space="preserve">All across Latin America, we’re seeing the creeping influence of China in our hemisphere. </w:t>
      </w:r>
      <w:r w:rsidRPr="00A81A22">
        <w:rPr>
          <w:rFonts w:asciiTheme="minorHAnsi" w:hAnsiTheme="minorHAnsi" w:cstheme="minorHAnsi"/>
          <w:sz w:val="16"/>
        </w:rPr>
        <w:t xml:space="preserve">We know that China is a bad actor. China is not our friend. </w:t>
      </w:r>
      <w:r w:rsidRPr="00A81A22">
        <w:rPr>
          <w:rFonts w:asciiTheme="minorHAnsi" w:hAnsiTheme="minorHAnsi" w:cstheme="minorHAnsi"/>
          <w:u w:val="single"/>
        </w:rPr>
        <w:t>China sees the United States as its global adversary and is taking the steps necessary to “win” the great power conflict of the 21st Century</w:t>
      </w:r>
      <w:r w:rsidRPr="00A81A22">
        <w:rPr>
          <w:rFonts w:asciiTheme="minorHAnsi" w:hAnsiTheme="minorHAnsi" w:cstheme="minorHAnsi"/>
          <w:sz w:val="16"/>
        </w:rPr>
        <w:t xml:space="preserve">. We know they’ve been stealing our technology and our intellectual property. We know they manipulate their currency. We know they’ve been developing bases in the South China Sea. We know they’ve flooded the United States with dangerous fentanyl. We know their state sponsored technology companies like ZTE and Huawei have been accused of fraud, violating the Iran sanctions and stealing intellectual property. We know China consistently violates human rights. We know that China suppresses freedom of speech. We know what China is. And yet, </w:t>
      </w:r>
      <w:r w:rsidRPr="00A81A22">
        <w:rPr>
          <w:rFonts w:asciiTheme="minorHAnsi" w:hAnsiTheme="minorHAnsi" w:cstheme="minorHAnsi"/>
          <w:u w:val="single"/>
        </w:rPr>
        <w:t>how many Americans realize that in countries just a few thousand miles (and in some cases a few hundred miles) away, China is taking every opportunity it can to gain influence and exert control. Latin America is the new battleground in the greatest geopolitical conflict of our time</w:t>
      </w:r>
      <w:r w:rsidRPr="00A81A22">
        <w:rPr>
          <w:rFonts w:asciiTheme="minorHAnsi" w:hAnsiTheme="minorHAnsi" w:cstheme="minorHAnsi"/>
          <w:sz w:val="16"/>
        </w:rPr>
        <w:t xml:space="preserve">. In Panama, the Chinese government is building its own port in Colon to exert more control over international trade between the Eastern and Western Hemispheres and drive out competition. Street restaurants in Panama have menus in English, Spanish and – you guessed it – Chinese. Meanwhile, Colombia is experiencing a mass-influx of refugees from Venezuela. Venezuela’s president Nicolás Maduro’s policies are not only causing the deaths of thousands of his own people, he’s also created a refugee crisis with millions of Venezuelans fleeing his brutal regime. Most have gone to Colombia, which is struggling to keep up with the migration. China’s president Xi Jinping knows what Maduro is doing to his own people. He knows that he’s intentionally starving them, that he’s using Cuban security forces to harass dissidents and beat children in the streets. Xi doesn’t care. China is a willing participant in Maduro’s genocide. If we take a stand against China now, American businesses and American consumers will come out on top. Our manufacturing sector will be stronger. America will export more products. Our trade secrets will be protected. The average American consumer will benefit. China continues to prop up the Maduro regime, along with Cuba, Russia and Iran. Why? It’s pretty simple. Venezuela, before the tyranny of Hugo Chavez and Maduro, was an economic hub with huge reserves of oil and other natural resources. It can become that again and China wants in on the ground floor. Even after the revelations of their dubious dealings, Maduro announced that Venezuela would make major investments in Huawei and ZTE despite not being able to even feed his own people. China’s support for Maduro is already paying off for them. Almost 3,000 miles due south of Bogota, in Argentina, China is set to build a nuclear facility after signing an agreement with President Mauricio Macri. The deal includes a $10 billion loan from China. Make no mistake. This is not by accident. </w:t>
      </w:r>
      <w:r w:rsidRPr="00A81A22">
        <w:rPr>
          <w:rFonts w:asciiTheme="minorHAnsi" w:hAnsiTheme="minorHAnsi" w:cstheme="minorHAnsi"/>
          <w:u w:val="single"/>
        </w:rPr>
        <w:t>Everything China does is on purpose. And right now, under our very noses, its purpose is to gain a foothold in Latin America by any means necessary, even if it means propping up ruthless dictators</w:t>
      </w:r>
      <w:r w:rsidRPr="00A81A22">
        <w:rPr>
          <w:rFonts w:asciiTheme="minorHAnsi" w:hAnsiTheme="minorHAnsi" w:cstheme="minorHAnsi"/>
          <w:sz w:val="16"/>
        </w:rPr>
        <w:t>.</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Impact D – OBOR Thumps</w:t>
      </w:r>
    </w:p>
    <w:p w:rsidR="00FD3DAA" w:rsidRPr="00A81A22" w:rsidRDefault="00FD3DAA" w:rsidP="00FD3DAA">
      <w:pPr>
        <w:pStyle w:val="Heading4"/>
        <w:rPr>
          <w:rFonts w:asciiTheme="minorHAnsi" w:hAnsiTheme="minorHAnsi" w:cstheme="minorHAnsi"/>
        </w:rPr>
      </w:pPr>
      <w:r w:rsidRPr="00A81A22">
        <w:rPr>
          <w:rFonts w:asciiTheme="minorHAnsi" w:hAnsiTheme="minorHAnsi" w:cstheme="minorHAnsi"/>
        </w:rPr>
        <w:t>OBOR thumps</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rPr>
        <w:t>Mahato 18</w:t>
      </w:r>
      <w:r w:rsidRPr="00A81A22">
        <w:rPr>
          <w:rFonts w:asciiTheme="minorHAnsi" w:hAnsiTheme="minorHAnsi" w:cstheme="minorHAnsi"/>
        </w:rPr>
        <w:t xml:space="preserve"> [Rubeena, Nepali writer for the South China Morning Post covering global and regional politics, “India and the West are concerned about China’s growing influence in South Asia – South Asians should be, too”; published 10/18/18, accessed 6/26/19; https://www.scmp.com/comment/insight-opinion/asia/article/2169108/india-and-west-are-concerned-about-chinas-growing]</w:t>
      </w:r>
    </w:p>
    <w:p w:rsidR="00FD3DAA" w:rsidRPr="00A81A22" w:rsidRDefault="00FD3DAA" w:rsidP="00FD3DAA">
      <w:pPr>
        <w:rPr>
          <w:rFonts w:asciiTheme="minorHAnsi" w:hAnsiTheme="minorHAnsi" w:cstheme="minorHAnsi"/>
        </w:rPr>
      </w:pPr>
      <w:r w:rsidRPr="00A81A22">
        <w:rPr>
          <w:rFonts w:asciiTheme="minorHAnsi" w:hAnsiTheme="minorHAnsi" w:cstheme="minorHAnsi"/>
        </w:rPr>
        <w:t>A new geopolitics is shaping up in South Asia: China is fast replacing India and the West, commanding greater say among small South Asian states which have felt bogged down by Indian and Western machinations.</w:t>
      </w:r>
    </w:p>
    <w:p w:rsidR="00FD3DAA" w:rsidRPr="00A81A22" w:rsidRDefault="00FD3DAA" w:rsidP="00FD3DAA">
      <w:pPr>
        <w:rPr>
          <w:rFonts w:asciiTheme="minorHAnsi" w:hAnsiTheme="minorHAnsi" w:cstheme="minorHAnsi"/>
        </w:rPr>
      </w:pPr>
      <w:r w:rsidRPr="00A81A22">
        <w:rPr>
          <w:rFonts w:asciiTheme="minorHAnsi" w:hAnsiTheme="minorHAnsi" w:cstheme="minorHAnsi"/>
        </w:rPr>
        <w:t>Despite India’s opposition and warnings about debt entrapment and environmental crises, most South Asian states have joined China’s Belt and Road Initiative. However, apart from concerns about what the initiative means for the West and India, there has been little discussion of how small South Asian states will be affected by the belt and road strategy and how they will seek to influence the terms of engagement.</w:t>
      </w:r>
    </w:p>
    <w:p w:rsidR="00FD3DAA" w:rsidRPr="00A81A22" w:rsidRDefault="00FD3DAA" w:rsidP="00FD3DAA">
      <w:pPr>
        <w:rPr>
          <w:rFonts w:asciiTheme="minorHAnsi" w:hAnsiTheme="minorHAnsi" w:cstheme="minorHAnsi"/>
        </w:rPr>
      </w:pPr>
      <w:r w:rsidRPr="00A81A22">
        <w:rPr>
          <w:rFonts w:asciiTheme="minorHAnsi" w:hAnsiTheme="minorHAnsi" w:cstheme="minorHAnsi"/>
        </w:rPr>
        <w:t>To be sure, the project has faced setbacks: there have been delays and concerns about financial viability and political sovereignty, and critics have argued that the whole endeavour could be a massive waste. Still, the initiative is taking shape.</w:t>
      </w:r>
    </w:p>
    <w:p w:rsidR="00FD3DAA" w:rsidRPr="00A81A22" w:rsidRDefault="00FD3DAA" w:rsidP="00FD3DAA">
      <w:pPr>
        <w:rPr>
          <w:rFonts w:asciiTheme="minorHAnsi" w:hAnsiTheme="minorHAnsi" w:cstheme="minorHAnsi"/>
        </w:rPr>
      </w:pPr>
      <w:r w:rsidRPr="00A81A22">
        <w:rPr>
          <w:rFonts w:asciiTheme="minorHAnsi" w:hAnsiTheme="minorHAnsi" w:cstheme="minorHAnsi"/>
        </w:rPr>
        <w:t>The inability of the West to imagine, let alone build, such a project has allowed China an enviable entry point to shape and influence global politics. Having lost hope of reducing poverty with the Western development model, developing countries have opted to try the Chinese approach of investing in large infrastructure projects.</w:t>
      </w:r>
    </w:p>
    <w:p w:rsidR="00FD3DAA" w:rsidRPr="00A81A22" w:rsidRDefault="00FD3DAA" w:rsidP="00FD3DAA">
      <w:pPr>
        <w:rPr>
          <w:rFonts w:asciiTheme="minorHAnsi" w:hAnsiTheme="minorHAnsi" w:cstheme="minorHAnsi"/>
        </w:rPr>
      </w:pPr>
      <w:r w:rsidRPr="00A81A22">
        <w:rPr>
          <w:rFonts w:asciiTheme="minorHAnsi" w:hAnsiTheme="minorHAnsi" w:cstheme="minorHAnsi"/>
        </w:rPr>
        <w:t>It remains to be seen if the Chinese model will rescue countries from underdevelopment or push them deeper into economic troubles. But economic impacts aside, there are other less-discussed consequences of the belt and road strategy and increased engagement with China that South Asian countries should carefully consider.</w:t>
      </w:r>
    </w:p>
    <w:p w:rsidR="00FD3DAA" w:rsidRPr="00A81A22" w:rsidRDefault="00FD3DAA" w:rsidP="00FD3DAA">
      <w:pPr>
        <w:rPr>
          <w:rFonts w:asciiTheme="minorHAnsi" w:hAnsiTheme="minorHAnsi" w:cstheme="minorHAnsi"/>
        </w:rPr>
      </w:pPr>
      <w:r w:rsidRPr="00A81A22">
        <w:rPr>
          <w:rFonts w:asciiTheme="minorHAnsi" w:hAnsiTheme="minorHAnsi" w:cstheme="minorHAnsi"/>
        </w:rPr>
        <w:t>The first is geopolitical, particularly new alliance formation in South Asia and its effect on the domestic politics of small states. Western attempts at rebalancing relations, including a European Union proposal about building an alternative to the belt and road scheme, can be seen in this light.</w:t>
      </w:r>
    </w:p>
    <w:p w:rsidR="00FD3DAA" w:rsidRPr="00A81A22" w:rsidRDefault="00FD3DAA" w:rsidP="00FD3DAA">
      <w:pPr>
        <w:rPr>
          <w:rFonts w:asciiTheme="minorHAnsi" w:hAnsiTheme="minorHAnsi" w:cstheme="minorHAnsi"/>
        </w:rPr>
      </w:pPr>
      <w:r w:rsidRPr="00A81A22">
        <w:rPr>
          <w:rFonts w:asciiTheme="minorHAnsi" w:hAnsiTheme="minorHAnsi" w:cstheme="minorHAnsi"/>
        </w:rPr>
        <w:t>The tri-polar competition of India, China and the West in the region has often led to frequent regime changes, political instability and, consequently, erosion of democratic rules and values in small South Asian states. Thanks to the belt and road scheme, the geopolitical rivalry will accelerate further.</w:t>
      </w:r>
    </w:p>
    <w:p w:rsidR="00FD3DAA" w:rsidRPr="00A81A22" w:rsidRDefault="00FD3DAA" w:rsidP="00FD3DAA">
      <w:pPr>
        <w:rPr>
          <w:rFonts w:asciiTheme="minorHAnsi" w:hAnsiTheme="minorHAnsi" w:cstheme="minorHAnsi"/>
        </w:rPr>
      </w:pPr>
      <w:r w:rsidRPr="00A81A22">
        <w:rPr>
          <w:rFonts w:asciiTheme="minorHAnsi" w:hAnsiTheme="minorHAnsi" w:cstheme="minorHAnsi"/>
        </w:rPr>
        <w:t>At times, geopolitical competition has enabled South Asian states to wield bargaining power, but has more frequently locked them in survival mode, unable to focus on the more demanding jobs of state-building and economic development.</w:t>
      </w:r>
    </w:p>
    <w:p w:rsidR="00FD3DAA" w:rsidRPr="00A81A22" w:rsidRDefault="00FD3DAA" w:rsidP="00FD3DAA">
      <w:pPr>
        <w:rPr>
          <w:rFonts w:asciiTheme="minorHAnsi" w:hAnsiTheme="minorHAnsi" w:cstheme="minorHAnsi"/>
        </w:rPr>
      </w:pPr>
      <w:r w:rsidRPr="00A81A22">
        <w:rPr>
          <w:rFonts w:asciiTheme="minorHAnsi" w:hAnsiTheme="minorHAnsi" w:cstheme="minorHAnsi"/>
        </w:rPr>
        <w:t>Additionally, there have been cases where bigger powers have bypassed smaller countries to reach an understanding on issues of tri-lateral disputes. This happened most recently in Doklam, in Bhutan’s case, and previously in Kalapani, in Nepal’s case. In both instances, India and China forged an agreement without involving the countries concerned. The belt and road would bring another level of complexity to the tri-lateral interactions in the region.</w:t>
      </w:r>
    </w:p>
    <w:p w:rsidR="00FD3DAA" w:rsidRPr="00A81A22" w:rsidRDefault="00FD3DAA" w:rsidP="00FD3DAA">
      <w:pPr>
        <w:rPr>
          <w:rFonts w:asciiTheme="minorHAnsi" w:hAnsiTheme="minorHAnsi" w:cstheme="minorHAnsi"/>
        </w:rPr>
      </w:pPr>
      <w:r w:rsidRPr="00A81A22">
        <w:rPr>
          <w:rFonts w:asciiTheme="minorHAnsi" w:hAnsiTheme="minorHAnsi" w:cstheme="minorHAnsi"/>
        </w:rPr>
        <w:t>India intervened on Bhutan’s behalf in a border dispute with China that lasted for more than two months in mid-2017, an incident which left some Bhutanese convinced that they need to assert their own sovereignty in negotiating with China, without India’s help. Photo: AFP</w:t>
      </w:r>
    </w:p>
    <w:p w:rsidR="00FD3DAA" w:rsidRPr="00A81A22" w:rsidRDefault="00FD3DAA" w:rsidP="00FD3DAA">
      <w:pPr>
        <w:rPr>
          <w:rFonts w:asciiTheme="minorHAnsi" w:hAnsiTheme="minorHAnsi" w:cstheme="minorHAnsi"/>
        </w:rPr>
      </w:pPr>
      <w:r w:rsidRPr="00A81A22">
        <w:rPr>
          <w:rFonts w:asciiTheme="minorHAnsi" w:hAnsiTheme="minorHAnsi" w:cstheme="minorHAnsi"/>
        </w:rPr>
        <w:t>India intervened on Bhutan’s behalf in a border dispute with China that lasted for more than two months in mid-2017, an incident which left some Bhutanese convinced that they need to assert their own sovereignty in negotiating with China, without India’s help. Photo: AFP</w:t>
      </w:r>
    </w:p>
    <w:p w:rsidR="00FD3DAA" w:rsidRPr="00A81A22" w:rsidRDefault="00FD3DAA" w:rsidP="00FD3DAA">
      <w:pPr>
        <w:rPr>
          <w:rFonts w:asciiTheme="minorHAnsi" w:hAnsiTheme="minorHAnsi" w:cstheme="minorHAnsi"/>
        </w:rPr>
      </w:pPr>
      <w:r w:rsidRPr="00A81A22">
        <w:rPr>
          <w:rFonts w:asciiTheme="minorHAnsi" w:hAnsiTheme="minorHAnsi" w:cstheme="minorHAnsi"/>
        </w:rPr>
        <w:t>Share:</w:t>
      </w:r>
    </w:p>
    <w:p w:rsidR="00FD3DAA" w:rsidRPr="00A81A22" w:rsidRDefault="00FD3DAA" w:rsidP="00FD3DAA">
      <w:pPr>
        <w:rPr>
          <w:rFonts w:asciiTheme="minorHAnsi" w:hAnsiTheme="minorHAnsi" w:cstheme="minorHAnsi"/>
        </w:rPr>
      </w:pPr>
      <w:r w:rsidRPr="00A81A22">
        <w:rPr>
          <w:rFonts w:asciiTheme="minorHAnsi" w:hAnsiTheme="minorHAnsi" w:cstheme="minorHAnsi"/>
        </w:rPr>
        <w:t>The second impact will be in terms of how close engagement with China through projects such as the belt and road transforms political culture and public opinion in the small states. A consequence of democratic decline in the West is that, increasingly, people in transitional countries may see China’s political model as more attractive.</w:t>
      </w:r>
    </w:p>
    <w:p w:rsidR="00FD3DAA" w:rsidRPr="00A81A22" w:rsidRDefault="00FD3DAA" w:rsidP="00FD3DAA">
      <w:pPr>
        <w:rPr>
          <w:rFonts w:asciiTheme="minorHAnsi" w:hAnsiTheme="minorHAnsi" w:cstheme="minorHAnsi"/>
        </w:rPr>
      </w:pPr>
      <w:r w:rsidRPr="00A81A22">
        <w:rPr>
          <w:rFonts w:asciiTheme="minorHAnsi" w:hAnsiTheme="minorHAnsi" w:cstheme="minorHAnsi"/>
        </w:rPr>
        <w:t>Third will be the ecological impact of the belt and road scheme and the implications for climate security. Most South Asian states already feel the effects of climate change, which they had very little role in causing. Participating countries must understand how an infrastructure race in one of the most ecologically fragile regions will affect regional and global climate systems.</w:t>
      </w:r>
    </w:p>
    <w:p w:rsidR="00FD3DAA" w:rsidRPr="00A81A22" w:rsidRDefault="00FD3DAA" w:rsidP="00FD3DAA">
      <w:pPr>
        <w:rPr>
          <w:rFonts w:asciiTheme="minorHAnsi" w:hAnsiTheme="minorHAnsi" w:cstheme="minorHAnsi"/>
        </w:rPr>
      </w:pPr>
      <w:r w:rsidRPr="00A81A22">
        <w:rPr>
          <w:rFonts w:asciiTheme="minorHAnsi" w:hAnsiTheme="minorHAnsi" w:cstheme="minorHAnsi"/>
        </w:rPr>
        <w:t>Is China serious about curbing pollution along the belt and road?</w:t>
      </w:r>
    </w:p>
    <w:p w:rsidR="00FD3DAA" w:rsidRPr="00A81A22" w:rsidRDefault="00FD3DAA" w:rsidP="00FD3DAA">
      <w:pPr>
        <w:rPr>
          <w:rFonts w:asciiTheme="minorHAnsi" w:hAnsiTheme="minorHAnsi" w:cstheme="minorHAnsi"/>
        </w:rPr>
      </w:pPr>
      <w:r w:rsidRPr="00A81A22">
        <w:rPr>
          <w:rFonts w:asciiTheme="minorHAnsi" w:hAnsiTheme="minorHAnsi" w:cstheme="minorHAnsi"/>
        </w:rPr>
        <w:t>The belt and road project will bring to the fore pertinent questions about environmental degradation, climate-change-induced conflict and displacement, and the potential for state failure. These challenges cannot be addressed at the state level but would need collective deliberations.</w:t>
      </w:r>
    </w:p>
    <w:p w:rsidR="00FD3DAA" w:rsidRPr="00A81A22" w:rsidRDefault="00FD3DAA" w:rsidP="00FD3DAA">
      <w:pPr>
        <w:rPr>
          <w:rFonts w:asciiTheme="minorHAnsi" w:hAnsiTheme="minorHAnsi" w:cstheme="minorHAnsi"/>
        </w:rPr>
      </w:pPr>
      <w:r w:rsidRPr="00A81A22">
        <w:rPr>
          <w:rFonts w:asciiTheme="minorHAnsi" w:hAnsiTheme="minorHAnsi" w:cstheme="minorHAnsi"/>
        </w:rPr>
        <w:t>As of now, there is no mechanism or effective structure in place where such deliberations can take place. Forums like the South Asian Association for Regional Cooperation are ineffective and small states embroiled in their own battles have been unable to think together on issues of shared importance.</w:t>
      </w:r>
    </w:p>
    <w:p w:rsidR="00FD3DAA" w:rsidRPr="00A81A22" w:rsidRDefault="00FD3DAA" w:rsidP="00FD3DAA">
      <w:pPr>
        <w:rPr>
          <w:rFonts w:asciiTheme="minorHAnsi" w:hAnsiTheme="minorHAnsi" w:cstheme="minorHAnsi"/>
        </w:rPr>
      </w:pPr>
      <w:r w:rsidRPr="00A81A22">
        <w:rPr>
          <w:rFonts w:asciiTheme="minorHAnsi" w:hAnsiTheme="minorHAnsi" w:cstheme="minorHAnsi"/>
        </w:rPr>
        <w:t>Consequently, the conversation on the belt and road has focused on how the West should position itself to protect its interests in South Asia, given the waning power of the Indo-West alliance in the region and how small states will no longer provide a buffer space.</w:t>
      </w:r>
    </w:p>
    <w:p w:rsidR="00FD3DAA" w:rsidRPr="00A81A22" w:rsidRDefault="00FD3DAA" w:rsidP="00FD3DAA">
      <w:pPr>
        <w:rPr>
          <w:rFonts w:asciiTheme="minorHAnsi" w:hAnsiTheme="minorHAnsi" w:cstheme="minorHAnsi"/>
        </w:rPr>
      </w:pPr>
      <w:r w:rsidRPr="00A81A22">
        <w:rPr>
          <w:rFonts w:asciiTheme="minorHAnsi" w:hAnsiTheme="minorHAnsi" w:cstheme="minorHAnsi"/>
        </w:rPr>
        <w:t>Investment in infrastructure requires cooperation not competition</w:t>
      </w:r>
    </w:p>
    <w:p w:rsidR="00FD3DAA" w:rsidRPr="00A81A22" w:rsidRDefault="00FD3DAA" w:rsidP="00FD3DAA">
      <w:pPr>
        <w:rPr>
          <w:rFonts w:asciiTheme="minorHAnsi" w:hAnsiTheme="minorHAnsi" w:cstheme="minorHAnsi"/>
        </w:rPr>
      </w:pPr>
      <w:r w:rsidRPr="00A81A22">
        <w:rPr>
          <w:rFonts w:asciiTheme="minorHAnsi" w:hAnsiTheme="minorHAnsi" w:cstheme="minorHAnsi"/>
        </w:rPr>
        <w:t>The West’s immediate interests with regards to the belt and road involve maintaining trade competitiveness and security leverage. One could argue that, as a major development partner, Western interests in South Asia also extend to support on environmental sustainability, social and economic development, governance reform and democracy building.</w:t>
      </w:r>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Impact D – Chinese Heg</w:t>
      </w:r>
    </w:p>
    <w:p w:rsidR="00FD3DAA" w:rsidRPr="00A81A22" w:rsidRDefault="00FD3DAA" w:rsidP="00FD3DAA">
      <w:pPr>
        <w:pStyle w:val="Heading4"/>
        <w:rPr>
          <w:rFonts w:asciiTheme="minorHAnsi" w:hAnsiTheme="minorHAnsi" w:cstheme="minorHAnsi"/>
        </w:rPr>
      </w:pPr>
      <w:bookmarkStart w:id="1" w:name="_Hlk710990"/>
      <w:r w:rsidRPr="00A81A22">
        <w:rPr>
          <w:rFonts w:asciiTheme="minorHAnsi" w:hAnsiTheme="minorHAnsi" w:cstheme="minorHAnsi"/>
        </w:rPr>
        <w:t>No impact to Chinese heg – not hostile</w:t>
      </w:r>
    </w:p>
    <w:p w:rsidR="00FD3DAA" w:rsidRPr="00A81A22" w:rsidRDefault="00FD3DAA" w:rsidP="00FD3DAA">
      <w:pPr>
        <w:rPr>
          <w:rFonts w:asciiTheme="minorHAnsi" w:hAnsiTheme="minorHAnsi" w:cstheme="minorHAnsi"/>
        </w:rPr>
      </w:pPr>
      <w:r w:rsidRPr="00A81A22">
        <w:rPr>
          <w:rFonts w:asciiTheme="minorHAnsi" w:hAnsiTheme="minorHAnsi" w:cstheme="minorHAnsi"/>
        </w:rPr>
        <w:t xml:space="preserve">Paul </w:t>
      </w:r>
      <w:r w:rsidRPr="00A81A22">
        <w:rPr>
          <w:rStyle w:val="Style13ptBold"/>
          <w:rFonts w:asciiTheme="minorHAnsi" w:hAnsiTheme="minorHAnsi" w:cstheme="minorHAnsi"/>
        </w:rPr>
        <w:t>Heer 19</w:t>
      </w:r>
      <w:r w:rsidRPr="00A81A22">
        <w:rPr>
          <w:rFonts w:asciiTheme="minorHAnsi" w:hAnsiTheme="minorHAnsi" w:cstheme="minorHAnsi"/>
        </w:rPr>
        <w:t>. Served as National Intelligence Officer for East Asia in the Office of the Director of National Intelligence from 2007 to 2015, since served as Robert E. Wilhelm Research Fellow at the Massachusetts Institute of Technology’s Center for International Studies and as Adjunct Professor at George Washington University’s Elliott School of International Affairs. 1-8-2019. "Rethinking U.S. Primacy in East Asia." National Interest. https://nationalinterest.org/blog/skeptics/rethinking-us-primacy-east-asia-40972</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But this </w:t>
      </w:r>
      <w:r w:rsidRPr="00A81A22">
        <w:rPr>
          <w:rStyle w:val="StyleUnderline"/>
          <w:rFonts w:asciiTheme="minorHAnsi" w:hAnsiTheme="minorHAnsi" w:cstheme="minorHAnsi"/>
        </w:rPr>
        <w:t>policy mantra</w:t>
      </w:r>
      <w:r w:rsidRPr="00A81A22">
        <w:rPr>
          <w:rFonts w:asciiTheme="minorHAnsi" w:hAnsiTheme="minorHAnsi" w:cstheme="minorHAnsi"/>
          <w:sz w:val="16"/>
        </w:rPr>
        <w:t xml:space="preserve"> has two fundamental problems: it </w:t>
      </w:r>
      <w:r w:rsidRPr="00A81A22">
        <w:rPr>
          <w:rStyle w:val="Emphasis"/>
          <w:rFonts w:asciiTheme="minorHAnsi" w:hAnsiTheme="minorHAnsi" w:cstheme="minorHAnsi"/>
        </w:rPr>
        <w:t>mischaracterizes China’s strategic intentions</w:t>
      </w:r>
      <w:r w:rsidRPr="00A81A22">
        <w:rPr>
          <w:rFonts w:asciiTheme="minorHAnsi" w:hAnsiTheme="minorHAnsi" w:cstheme="minorHAnsi"/>
          <w:sz w:val="16"/>
        </w:rPr>
        <w:t xml:space="preserve"> in the region, </w:t>
      </w:r>
      <w:r w:rsidRPr="00A81A22">
        <w:rPr>
          <w:rStyle w:val="StyleUnderline"/>
          <w:rFonts w:asciiTheme="minorHAnsi" w:hAnsiTheme="minorHAnsi" w:cstheme="minorHAnsi"/>
        </w:rPr>
        <w:t>and</w:t>
      </w:r>
      <w:r w:rsidRPr="00A81A22">
        <w:rPr>
          <w:rFonts w:asciiTheme="minorHAnsi" w:hAnsiTheme="minorHAnsi" w:cstheme="minorHAnsi"/>
          <w:sz w:val="16"/>
        </w:rPr>
        <w:t xml:space="preserve"> it </w:t>
      </w:r>
      <w:r w:rsidRPr="00A81A22">
        <w:rPr>
          <w:rStyle w:val="StyleUnderline"/>
          <w:rFonts w:asciiTheme="minorHAnsi" w:hAnsiTheme="minorHAnsi" w:cstheme="minorHAnsi"/>
        </w:rPr>
        <w:t>is based on a U.S. strategic objective that is</w:t>
      </w:r>
      <w:r w:rsidRPr="00A81A22">
        <w:rPr>
          <w:rFonts w:asciiTheme="minorHAnsi" w:hAnsiTheme="minorHAnsi" w:cstheme="minorHAnsi"/>
          <w:sz w:val="16"/>
        </w:rPr>
        <w:t xml:space="preserve"> probably </w:t>
      </w:r>
      <w:r w:rsidRPr="00A81A22">
        <w:rPr>
          <w:rStyle w:val="Emphasis"/>
          <w:rFonts w:asciiTheme="minorHAnsi" w:hAnsiTheme="minorHAnsi" w:cstheme="minorHAnsi"/>
        </w:rPr>
        <w:t>no longer achievable</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First, China is pursuing </w:t>
      </w:r>
      <w:r w:rsidRPr="00A81A22">
        <w:rPr>
          <w:rStyle w:val="Emphasis"/>
          <w:rFonts w:asciiTheme="minorHAnsi" w:hAnsiTheme="minorHAnsi" w:cstheme="minorHAnsi"/>
        </w:rPr>
        <w:t>heg</w:t>
      </w:r>
      <w:r w:rsidRPr="00A81A22">
        <w:rPr>
          <w:rStyle w:val="StyleUnderline"/>
          <w:rFonts w:asciiTheme="minorHAnsi" w:hAnsiTheme="minorHAnsi" w:cstheme="minorHAnsi"/>
        </w:rPr>
        <w:t xml:space="preserve">emony in East Asia, but </w:t>
      </w:r>
      <w:r w:rsidRPr="00A81A22">
        <w:rPr>
          <w:rStyle w:val="Emphasis"/>
          <w:rFonts w:asciiTheme="minorHAnsi" w:hAnsiTheme="minorHAnsi" w:cstheme="minorHAnsi"/>
        </w:rPr>
        <w:t>not</w:t>
      </w:r>
      <w:r w:rsidRPr="00A81A22">
        <w:rPr>
          <w:rFonts w:asciiTheme="minorHAnsi" w:hAnsiTheme="minorHAnsi" w:cstheme="minorHAnsi"/>
          <w:sz w:val="16"/>
        </w:rPr>
        <w:t xml:space="preserve"> an </w:t>
      </w:r>
      <w:r w:rsidRPr="00A81A22">
        <w:rPr>
          <w:rStyle w:val="Emphasis"/>
          <w:rFonts w:asciiTheme="minorHAnsi" w:hAnsiTheme="minorHAnsi" w:cstheme="minorHAnsi"/>
        </w:rPr>
        <w:t>exclusive hostile hegemony</w:t>
      </w:r>
      <w:r w:rsidRPr="00A81A22">
        <w:rPr>
          <w:rStyle w:val="StyleUnderline"/>
          <w:rFonts w:asciiTheme="minorHAnsi" w:hAnsiTheme="minorHAnsi" w:cstheme="minorHAnsi"/>
        </w:rPr>
        <w:t>. It is not trying to</w:t>
      </w:r>
      <w:r w:rsidRPr="00A81A22">
        <w:rPr>
          <w:rFonts w:asciiTheme="minorHAnsi" w:hAnsiTheme="minorHAnsi" w:cstheme="minorHAnsi"/>
          <w:sz w:val="16"/>
        </w:rPr>
        <w:t xml:space="preserve"> </w:t>
      </w:r>
      <w:r w:rsidRPr="00A81A22">
        <w:rPr>
          <w:rStyle w:val="Emphasis"/>
          <w:rFonts w:asciiTheme="minorHAnsi" w:hAnsiTheme="minorHAnsi" w:cstheme="minorHAnsi"/>
        </w:rPr>
        <w:t>extrude the U</w:t>
      </w:r>
      <w:r w:rsidRPr="00A81A22">
        <w:rPr>
          <w:rFonts w:asciiTheme="minorHAnsi" w:hAnsiTheme="minorHAnsi" w:cstheme="minorHAnsi"/>
          <w:sz w:val="16"/>
        </w:rPr>
        <w:t xml:space="preserve">nited </w:t>
      </w:r>
      <w:r w:rsidRPr="00A81A22">
        <w:rPr>
          <w:rStyle w:val="Emphasis"/>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 xml:space="preserve">from the region or deny American access there. The Chinese have long recognized the </w:t>
      </w:r>
      <w:r w:rsidRPr="00A81A22">
        <w:rPr>
          <w:rStyle w:val="Emphasis"/>
          <w:rFonts w:asciiTheme="minorHAnsi" w:hAnsiTheme="minorHAnsi" w:cstheme="minorHAnsi"/>
        </w:rPr>
        <w:t>utility</w:t>
      </w:r>
      <w:r w:rsidRPr="00A81A22">
        <w:rPr>
          <w:rFonts w:asciiTheme="minorHAnsi" w:hAnsiTheme="minorHAnsi" w:cstheme="minorHAnsi"/>
          <w:sz w:val="16"/>
        </w:rPr>
        <w:t>—and the benefits to China itself—</w:t>
      </w:r>
      <w:r w:rsidRPr="00A81A22">
        <w:rPr>
          <w:rStyle w:val="StyleUnderline"/>
          <w:rFonts w:asciiTheme="minorHAnsi" w:hAnsiTheme="minorHAnsi" w:cstheme="minorHAnsi"/>
        </w:rPr>
        <w:t>of U.S. engagement with the region, and they have indicated receptivity to</w:t>
      </w:r>
      <w:r w:rsidRPr="00A81A22">
        <w:rPr>
          <w:rFonts w:asciiTheme="minorHAnsi" w:hAnsiTheme="minorHAnsi" w:cstheme="minorHAnsi"/>
          <w:sz w:val="16"/>
        </w:rPr>
        <w:t xml:space="preserve"> </w:t>
      </w:r>
      <w:r w:rsidRPr="00A81A22">
        <w:rPr>
          <w:rStyle w:val="Emphasis"/>
          <w:rFonts w:asciiTheme="minorHAnsi" w:hAnsiTheme="minorHAnsi" w:cstheme="minorHAnsi"/>
        </w:rPr>
        <w:t>peaceful coexistence</w:t>
      </w:r>
      <w:r w:rsidRPr="00A81A22">
        <w:rPr>
          <w:rFonts w:asciiTheme="minorHAnsi" w:hAnsiTheme="minorHAnsi" w:cstheme="minorHAnsi"/>
          <w:sz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rPr>
        <w:t xml:space="preserve"> </w:t>
      </w:r>
      <w:r w:rsidRPr="00A81A22">
        <w:rPr>
          <w:rStyle w:val="Emphasis"/>
          <w:rFonts w:asciiTheme="minorHAnsi" w:hAnsiTheme="minorHAnsi" w:cstheme="minorHAnsi"/>
        </w:rPr>
        <w:t>overlapping spheres of influence</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with the </w:t>
      </w:r>
      <w:r w:rsidRPr="00A81A22">
        <w:rPr>
          <w:rStyle w:val="Emphasis"/>
          <w:rFonts w:asciiTheme="minorHAnsi" w:hAnsiTheme="minorHAnsi" w:cstheme="minorHAnsi"/>
        </w:rPr>
        <w:t>U</w:t>
      </w:r>
      <w:r w:rsidRPr="00A81A22">
        <w:rPr>
          <w:rFonts w:asciiTheme="minorHAnsi" w:hAnsiTheme="minorHAnsi" w:cstheme="minorHAnsi"/>
          <w:sz w:val="16"/>
        </w:rPr>
        <w:t xml:space="preserve">nited </w:t>
      </w:r>
      <w:r w:rsidRPr="00A81A22">
        <w:rPr>
          <w:rStyle w:val="Emphasis"/>
          <w:rFonts w:asciiTheme="minorHAnsi" w:hAnsiTheme="minorHAnsi" w:cstheme="minorHAnsi"/>
        </w:rPr>
        <w:t>S</w:t>
      </w:r>
      <w:r w:rsidRPr="00A81A22">
        <w:rPr>
          <w:rFonts w:asciiTheme="minorHAnsi" w:hAnsiTheme="minorHAnsi" w:cstheme="minorHAnsi"/>
          <w:sz w:val="16"/>
        </w:rPr>
        <w:t xml:space="preserve">tates </w:t>
      </w:r>
      <w:r w:rsidRPr="00A81A22">
        <w:rPr>
          <w:rStyle w:val="StyleUnderline"/>
          <w:rFonts w:asciiTheme="minorHAnsi" w:hAnsiTheme="minorHAnsi" w:cstheme="minorHAnsi"/>
        </w:rPr>
        <w:t xml:space="preserve">there. Moreover, China is </w:t>
      </w:r>
      <w:r w:rsidRPr="00A81A22">
        <w:rPr>
          <w:rStyle w:val="Emphasis"/>
          <w:rFonts w:asciiTheme="minorHAnsi" w:hAnsiTheme="minorHAnsi" w:cstheme="minorHAnsi"/>
        </w:rPr>
        <w:t>not trying to impose its political or economic system on</w:t>
      </w:r>
      <w:r w:rsidRPr="00A81A22">
        <w:rPr>
          <w:rFonts w:asciiTheme="minorHAnsi" w:hAnsiTheme="minorHAnsi" w:cstheme="minorHAnsi"/>
          <w:sz w:val="16"/>
        </w:rPr>
        <w:t xml:space="preserve"> its </w:t>
      </w:r>
      <w:r w:rsidRPr="00A81A22">
        <w:rPr>
          <w:rStyle w:val="Emphasis"/>
          <w:rFonts w:asciiTheme="minorHAnsi" w:hAnsiTheme="minorHAnsi" w:cstheme="minorHAnsi"/>
        </w:rPr>
        <w:t>neighbors</w:t>
      </w:r>
      <w:r w:rsidRPr="00A81A22">
        <w:rPr>
          <w:rStyle w:val="StyleUnderline"/>
          <w:rFonts w:asciiTheme="minorHAnsi" w:hAnsiTheme="minorHAnsi" w:cstheme="minorHAnsi"/>
        </w:rPr>
        <w:t xml:space="preserve">, and it does not seek to </w:t>
      </w:r>
      <w:r w:rsidRPr="00A81A22">
        <w:rPr>
          <w:rStyle w:val="Emphasis"/>
          <w:rFonts w:asciiTheme="minorHAnsi" w:hAnsiTheme="minorHAnsi" w:cstheme="minorHAnsi"/>
        </w:rPr>
        <w:t>obstruct commercial f</w:t>
      </w:r>
      <w:r w:rsidRPr="00A81A22">
        <w:rPr>
          <w:rStyle w:val="StyleUnderline"/>
          <w:rFonts w:asciiTheme="minorHAnsi" w:hAnsiTheme="minorHAnsi" w:cstheme="minorHAnsi"/>
        </w:rPr>
        <w:t>reedom</w:t>
      </w:r>
      <w:r w:rsidRPr="00A81A22">
        <w:rPr>
          <w:rFonts w:asciiTheme="minorHAnsi" w:hAnsiTheme="minorHAnsi" w:cstheme="minorHAnsi"/>
          <w:sz w:val="16"/>
        </w:rPr>
        <w:t xml:space="preserve"> </w:t>
      </w:r>
      <w:r w:rsidRPr="00A81A22">
        <w:rPr>
          <w:rStyle w:val="Emphasis"/>
          <w:rFonts w:asciiTheme="minorHAnsi" w:hAnsiTheme="minorHAnsi" w:cstheme="minorHAnsi"/>
        </w:rPr>
        <w:t>o</w:t>
      </w:r>
      <w:r w:rsidRPr="00A81A22">
        <w:rPr>
          <w:rStyle w:val="StyleUnderline"/>
          <w:rFonts w:asciiTheme="minorHAnsi" w:hAnsiTheme="minorHAnsi" w:cstheme="minorHAnsi"/>
        </w:rPr>
        <w:t xml:space="preserve">f </w:t>
      </w:r>
      <w:r w:rsidRPr="00A81A22">
        <w:rPr>
          <w:rStyle w:val="Emphasis"/>
          <w:rFonts w:asciiTheme="minorHAnsi" w:hAnsiTheme="minorHAnsi" w:cstheme="minorHAnsi"/>
        </w:rPr>
        <w:t>n</w:t>
      </w:r>
      <w:r w:rsidRPr="00A81A22">
        <w:rPr>
          <w:rStyle w:val="StyleUnderline"/>
          <w:rFonts w:asciiTheme="minorHAnsi" w:hAnsiTheme="minorHAnsi" w:cstheme="minorHAnsi"/>
        </w:rPr>
        <w:t>avigation</w:t>
      </w:r>
      <w:r w:rsidRPr="00A81A22">
        <w:rPr>
          <w:rFonts w:asciiTheme="minorHAnsi" w:hAnsiTheme="minorHAnsi" w:cstheme="minorHAnsi"/>
          <w:sz w:val="16"/>
        </w:rPr>
        <w:t xml:space="preserve"> </w:t>
      </w:r>
      <w:r w:rsidRPr="00A81A22">
        <w:rPr>
          <w:rStyle w:val="StyleUnderline"/>
          <w:rFonts w:asciiTheme="minorHAnsi" w:hAnsiTheme="minorHAnsi" w:cstheme="minorHAnsi"/>
        </w:rPr>
        <w:t>in the region</w:t>
      </w:r>
      <w:r w:rsidRPr="00A81A22">
        <w:rPr>
          <w:rFonts w:asciiTheme="minorHAnsi" w:hAnsiTheme="minorHAnsi" w:cstheme="minorHAnsi"/>
          <w:sz w:val="16"/>
        </w:rPr>
        <w:t xml:space="preserve"> (because </w:t>
      </w:r>
      <w:r w:rsidRPr="00A81A22">
        <w:rPr>
          <w:rStyle w:val="StyleUnderline"/>
          <w:rFonts w:asciiTheme="minorHAnsi" w:hAnsiTheme="minorHAnsi" w:cstheme="minorHAnsi"/>
        </w:rPr>
        <w:t>no country is more dependent on freedom of the seas than China itself</w:t>
      </w:r>
      <w:r w:rsidRPr="00A81A22">
        <w:rPr>
          <w:rFonts w:asciiTheme="minorHAnsi" w:hAnsiTheme="minorHAnsi" w:cstheme="minorHAnsi"/>
          <w:sz w:val="16"/>
        </w:rPr>
        <w:t xml:space="preserve">). </w:t>
      </w:r>
      <w:r w:rsidRPr="00A81A22">
        <w:rPr>
          <w:rStyle w:val="StyleUnderline"/>
          <w:rFonts w:asciiTheme="minorHAnsi" w:hAnsiTheme="minorHAnsi" w:cstheme="minorHAnsi"/>
        </w:rPr>
        <w:t>In short, Beijing wants to extend its power and influence within East Asia, but</w:t>
      </w:r>
      <w:r w:rsidRPr="00A81A22">
        <w:rPr>
          <w:rFonts w:asciiTheme="minorHAnsi" w:hAnsiTheme="minorHAnsi" w:cstheme="minorHAnsi"/>
          <w:sz w:val="16"/>
        </w:rPr>
        <w:t xml:space="preserve"> </w:t>
      </w:r>
      <w:r w:rsidRPr="00A81A22">
        <w:rPr>
          <w:rStyle w:val="Emphasis"/>
          <w:rFonts w:asciiTheme="minorHAnsi" w:hAnsiTheme="minorHAnsi" w:cstheme="minorHAnsi"/>
        </w:rPr>
        <w:t>not as part of a “winner-take-all” contest</w:t>
      </w:r>
      <w:r w:rsidRPr="00A81A22">
        <w:rPr>
          <w:rFonts w:asciiTheme="minorHAnsi" w:hAnsiTheme="minorHAnsi" w:cstheme="minorHAnsi"/>
          <w:sz w:val="16"/>
        </w:rPr>
        <w:t xml:space="preserve">. </w:t>
      </w:r>
      <w:r w:rsidRPr="00A81A22">
        <w:rPr>
          <w:rStyle w:val="StyleUnderline"/>
          <w:rFonts w:asciiTheme="minorHAnsi" w:hAnsiTheme="minorHAnsi" w:cstheme="minorHAnsi"/>
        </w:rPr>
        <w:t>China does have unsettled and vexing sovereignty claims over Taiwan</w:t>
      </w:r>
      <w:r w:rsidRPr="00A81A22">
        <w:rPr>
          <w:rFonts w:asciiTheme="minorHAnsi" w:hAnsiTheme="minorHAnsi" w:cstheme="minorHAnsi"/>
          <w:sz w:val="16"/>
        </w:rPr>
        <w:t xml:space="preserve">, most of the islands and other features in the East and South China Seas, and their adjacent waters. </w:t>
      </w:r>
      <w:r w:rsidRPr="00A81A22">
        <w:rPr>
          <w:rStyle w:val="StyleUnderline"/>
          <w:rFonts w:asciiTheme="minorHAnsi" w:hAnsiTheme="minorHAnsi" w:cstheme="minorHAnsi"/>
        </w:rPr>
        <w:t>Al</w:t>
      </w:r>
      <w:r w:rsidRPr="00A81A22">
        <w:rPr>
          <w:rStyle w:val="Emphasis"/>
          <w:rFonts w:asciiTheme="minorHAnsi" w:hAnsiTheme="minorHAnsi" w:cstheme="minorHAnsi"/>
        </w:rPr>
        <w:t>though</w:t>
      </w:r>
      <w:r w:rsidRPr="00A81A22">
        <w:rPr>
          <w:rStyle w:val="StyleUnderline"/>
          <w:rFonts w:asciiTheme="minorHAnsi" w:hAnsiTheme="minorHAnsi" w:cstheme="minorHAnsi"/>
        </w:rPr>
        <w:t xml:space="preserve"> Beijing has demonstrated a </w:t>
      </w:r>
      <w:r w:rsidRPr="00A81A22">
        <w:rPr>
          <w:rStyle w:val="Emphasis"/>
          <w:rFonts w:asciiTheme="minorHAnsi" w:hAnsiTheme="minorHAnsi" w:cstheme="minorHAnsi"/>
        </w:rPr>
        <w:t>willing</w:t>
      </w:r>
      <w:r w:rsidRPr="00A81A22">
        <w:rPr>
          <w:rStyle w:val="StyleUnderline"/>
          <w:rFonts w:asciiTheme="minorHAnsi" w:hAnsiTheme="minorHAnsi" w:cstheme="minorHAnsi"/>
        </w:rPr>
        <w:t xml:space="preserve">ness to use force in defense or pursuit of these claims, it is </w:t>
      </w:r>
      <w:r w:rsidRPr="00A81A22">
        <w:rPr>
          <w:rStyle w:val="Emphasis"/>
          <w:rFonts w:asciiTheme="minorHAnsi" w:hAnsiTheme="minorHAnsi" w:cstheme="minorHAnsi"/>
        </w:rPr>
        <w:t>not looking for excuses</w:t>
      </w:r>
      <w:r w:rsidRPr="00A81A22">
        <w:rPr>
          <w:rStyle w:val="StyleUnderline"/>
          <w:rFonts w:asciiTheme="minorHAnsi" w:hAnsiTheme="minorHAnsi" w:cstheme="minorHAnsi"/>
        </w:rPr>
        <w:t xml:space="preserve"> to do so. Whether these disputes can be managed or resolved in a way that is mutually acceptable to the relevant parties</w:t>
      </w:r>
      <w:r w:rsidRPr="00A81A22">
        <w:rPr>
          <w:rFonts w:asciiTheme="minorHAnsi" w:hAnsiTheme="minorHAnsi" w:cstheme="minorHAnsi"/>
          <w:sz w:val="16"/>
        </w:rPr>
        <w:t xml:space="preserve"> and consistent with U.S. interests in the region </w:t>
      </w:r>
      <w:r w:rsidRPr="00A81A22">
        <w:rPr>
          <w:rStyle w:val="StyleUnderline"/>
          <w:rFonts w:asciiTheme="minorHAnsi" w:hAnsiTheme="minorHAnsi" w:cstheme="minorHAnsi"/>
        </w:rPr>
        <w:t>is an open, long-term question. But that possibility should not be ruled out on the basis of</w:t>
      </w:r>
      <w:r w:rsidRPr="00A81A22">
        <w:rPr>
          <w:rFonts w:asciiTheme="minorHAnsi" w:hAnsiTheme="minorHAnsi" w:cstheme="minorHAnsi"/>
          <w:sz w:val="16"/>
        </w:rPr>
        <w:t>—or made more difficult by—</w:t>
      </w:r>
      <w:r w:rsidRPr="00A81A22">
        <w:rPr>
          <w:rStyle w:val="Emphasis"/>
          <w:rFonts w:asciiTheme="minorHAnsi" w:hAnsiTheme="minorHAnsi" w:cstheme="minorHAnsi"/>
        </w:rPr>
        <w:t>false assumptions of irreconcilable interests</w:t>
      </w:r>
      <w:r w:rsidRPr="00A81A22">
        <w:rPr>
          <w:rStyle w:val="StyleUnderline"/>
          <w:rFonts w:asciiTheme="minorHAnsi" w:hAnsiTheme="minorHAnsi" w:cstheme="minorHAnsi"/>
        </w:rPr>
        <w:t xml:space="preserve">. On the contrary, it should be pursued on the basis of a recognition that </w:t>
      </w:r>
      <w:r w:rsidRPr="00A81A22">
        <w:rPr>
          <w:rStyle w:val="Emphasis"/>
          <w:rFonts w:asciiTheme="minorHAnsi" w:hAnsiTheme="minorHAnsi" w:cstheme="minorHAnsi"/>
        </w:rPr>
        <w:t>all the parties want to avoid conflict</w:t>
      </w:r>
      <w:r w:rsidRPr="00A81A22">
        <w:rPr>
          <w:rFonts w:asciiTheme="minorHAnsi" w:hAnsiTheme="minorHAnsi" w:cstheme="minorHAnsi"/>
          <w:sz w:val="16"/>
        </w:rPr>
        <w:t xml:space="preserve">—and that the sovereignty disputes in the region ultimately are not military problems requiring military solutions. And since Washington has never been opposed in principle to reunification between China and Taiwan as long as it is peaceful, and similarly takes no position on the ultimate sovereignty of the other disputed features, their long-term disposition need not be the litmus test of either U.S. or Chinese hegemony in the region. </w:t>
      </w:r>
      <w:r w:rsidRPr="00A81A22">
        <w:rPr>
          <w:rStyle w:val="StyleUnderline"/>
          <w:rFonts w:asciiTheme="minorHAnsi" w:hAnsiTheme="minorHAnsi" w:cstheme="minorHAnsi"/>
        </w:rPr>
        <w:t>Of course, China would prefer not to have forward-deployed U.S. military forces</w:t>
      </w:r>
      <w:r w:rsidRPr="00A81A22">
        <w:rPr>
          <w:rFonts w:asciiTheme="minorHAnsi" w:hAnsiTheme="minorHAnsi" w:cstheme="minorHAnsi"/>
          <w:sz w:val="16"/>
        </w:rPr>
        <w:t xml:space="preserve"> in the Western Pacific that could be used against it, </w:t>
      </w:r>
      <w:r w:rsidRPr="00A81A22">
        <w:rPr>
          <w:rStyle w:val="StyleUnderline"/>
          <w:rFonts w:asciiTheme="minorHAnsi" w:hAnsiTheme="minorHAnsi" w:cstheme="minorHAnsi"/>
        </w:rPr>
        <w:t>but Beijing has</w:t>
      </w:r>
      <w:r w:rsidRPr="00A81A22">
        <w:rPr>
          <w:rFonts w:asciiTheme="minorHAnsi" w:hAnsiTheme="minorHAnsi" w:cstheme="minorHAnsi"/>
          <w:sz w:val="16"/>
        </w:rPr>
        <w:t xml:space="preserve"> </w:t>
      </w:r>
      <w:r w:rsidRPr="00A81A22">
        <w:rPr>
          <w:rStyle w:val="Emphasis"/>
          <w:rFonts w:asciiTheme="minorHAnsi" w:hAnsiTheme="minorHAnsi" w:cstheme="minorHAnsi"/>
        </w:rPr>
        <w:t>long tolerated</w:t>
      </w:r>
      <w:r w:rsidRPr="00A81A22">
        <w:rPr>
          <w:rFonts w:asciiTheme="minorHAnsi" w:hAnsiTheme="minorHAnsi" w:cstheme="minorHAnsi"/>
          <w:sz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rPr>
        <w:t xml:space="preserve"> arguably </w:t>
      </w:r>
      <w:r w:rsidRPr="00A81A22">
        <w:rPr>
          <w:rStyle w:val="StyleUnderline"/>
          <w:rFonts w:asciiTheme="minorHAnsi" w:hAnsiTheme="minorHAnsi" w:cstheme="minorHAnsi"/>
        </w:rPr>
        <w:t>could</w:t>
      </w:r>
      <w:r w:rsidRPr="00A81A22">
        <w:rPr>
          <w:rFonts w:asciiTheme="minorHAnsi" w:hAnsiTheme="minorHAnsi" w:cstheme="minorHAnsi"/>
          <w:sz w:val="16"/>
        </w:rPr>
        <w:t xml:space="preserve"> </w:t>
      </w:r>
      <w:r w:rsidRPr="00A81A22">
        <w:rPr>
          <w:rStyle w:val="Emphasis"/>
          <w:rFonts w:asciiTheme="minorHAnsi" w:hAnsiTheme="minorHAnsi" w:cstheme="minorHAnsi"/>
        </w:rPr>
        <w:t>indefinitely tolerate</w:t>
      </w:r>
      <w:r w:rsidRPr="00A81A22">
        <w:rPr>
          <w:rFonts w:asciiTheme="minorHAnsi" w:hAnsiTheme="minorHAnsi" w:cstheme="minorHAnsi"/>
          <w:sz w:val="16"/>
        </w:rPr>
        <w:t xml:space="preserve"> </w:t>
      </w:r>
      <w:r w:rsidRPr="00A81A22">
        <w:rPr>
          <w:rStyle w:val="StyleUnderline"/>
          <w:rFonts w:asciiTheme="minorHAnsi" w:hAnsiTheme="minorHAnsi" w:cstheme="minorHAnsi"/>
        </w:rPr>
        <w:t>an American military presence in the region—unless that presence is</w:t>
      </w:r>
      <w:r w:rsidRPr="00A81A22">
        <w:rPr>
          <w:rFonts w:asciiTheme="minorHAnsi" w:hAnsiTheme="minorHAnsi" w:cstheme="minorHAnsi"/>
          <w:sz w:val="16"/>
        </w:rPr>
        <w:t xml:space="preserve"> clearly and exclusively </w:t>
      </w:r>
      <w:r w:rsidRPr="00A81A22">
        <w:rPr>
          <w:rStyle w:val="Emphasis"/>
          <w:rFonts w:asciiTheme="minorHAnsi" w:hAnsiTheme="minorHAnsi" w:cstheme="minorHAnsi"/>
        </w:rPr>
        <w:t>aimed at coercing</w:t>
      </w:r>
      <w:r w:rsidRPr="00A81A22">
        <w:rPr>
          <w:rFonts w:asciiTheme="minorHAnsi" w:hAnsiTheme="minorHAnsi" w:cstheme="minorHAnsi"/>
          <w:sz w:val="16"/>
        </w:rPr>
        <w:t xml:space="preserve"> or containing </w:t>
      </w:r>
      <w:r w:rsidRPr="00A81A22">
        <w:rPr>
          <w:rStyle w:val="Emphasis"/>
          <w:rFonts w:asciiTheme="minorHAnsi" w:hAnsiTheme="minorHAnsi" w:cstheme="minorHAnsi"/>
        </w:rPr>
        <w:t>China</w:t>
      </w:r>
      <w:r w:rsidRPr="00A81A22">
        <w:rPr>
          <w:rFonts w:asciiTheme="minorHAnsi" w:hAnsiTheme="minorHAnsi" w:cstheme="minorHAnsi"/>
          <w:sz w:val="16"/>
        </w:rPr>
        <w:t xml:space="preserve">. It is also true that Beijing disagrees with American principles of military freedom of navigation in the region; and this constitutes a significant challenge in waters where China claims territorial jurisdiction in violation of the UN Commission on the Law of the Sea. But this should not be conflated with a Chinese desire or intention to exclusively “control” all the waters within the first island chain in the Western Pacific. The Chinese almost certainly recognize that exclusive control or “domination” of the neighborhood is not achievable at any reasonable cost, and that pursuing it would be counterproductive by inviting pushback and challenges that would negate the objective. So what would </w:t>
      </w:r>
      <w:r w:rsidRPr="00A81A22">
        <w:rPr>
          <w:rStyle w:val="StyleUnderline"/>
          <w:rFonts w:asciiTheme="minorHAnsi" w:hAnsiTheme="minorHAnsi" w:cstheme="minorHAnsi"/>
        </w:rPr>
        <w:t>Chinese “hegemony” in East Asia</w:t>
      </w:r>
      <w:r w:rsidRPr="00A81A22">
        <w:rPr>
          <w:rFonts w:asciiTheme="minorHAnsi" w:hAnsiTheme="minorHAnsi" w:cstheme="minorHAnsi"/>
          <w:sz w:val="16"/>
        </w:rPr>
        <w:t xml:space="preserve"> mean or look like? Beijing probably thinks in terms of something </w:t>
      </w:r>
      <w:r w:rsidRPr="00A81A22">
        <w:rPr>
          <w:rStyle w:val="StyleUnderline"/>
          <w:rFonts w:asciiTheme="minorHAnsi" w:hAnsiTheme="minorHAnsi" w:cstheme="minorHAnsi"/>
        </w:rPr>
        <w:t>much like American primacy in the Western Hemisphere: a model in which China is generally recognized and acknowledged as the de facto central or primary power in the region, but has little need or incentive for</w:t>
      </w:r>
      <w:r w:rsidRPr="00A81A22">
        <w:rPr>
          <w:rFonts w:asciiTheme="minorHAnsi" w:hAnsiTheme="minorHAnsi" w:cstheme="minorHAnsi"/>
          <w:sz w:val="16"/>
        </w:rPr>
        <w:t xml:space="preserve"> </w:t>
      </w:r>
      <w:r w:rsidRPr="00A81A22">
        <w:rPr>
          <w:rStyle w:val="Emphasis"/>
          <w:rFonts w:asciiTheme="minorHAnsi" w:hAnsiTheme="minorHAnsi" w:cstheme="minorHAnsi"/>
        </w:rPr>
        <w:t>militarily adventurism</w:t>
      </w:r>
      <w:r w:rsidRPr="00A81A22">
        <w:rPr>
          <w:rFonts w:asciiTheme="minorHAnsi" w:hAnsiTheme="minorHAnsi" w:cstheme="minorHAnsi"/>
          <w:sz w:val="16"/>
        </w:rPr>
        <w:t xml:space="preserve"> </w:t>
      </w:r>
      <w:r w:rsidRPr="00A81A22">
        <w:rPr>
          <w:rStyle w:val="StyleUnderline"/>
          <w:rFonts w:asciiTheme="minorHAnsi" w:hAnsiTheme="minorHAnsi" w:cstheme="minorHAnsi"/>
        </w:rPr>
        <w:t>because the</w:t>
      </w:r>
      <w:r w:rsidRPr="00A81A22">
        <w:rPr>
          <w:rFonts w:asciiTheme="minorHAnsi" w:hAnsiTheme="minorHAnsi" w:cstheme="minorHAnsi"/>
          <w:sz w:val="16"/>
        </w:rPr>
        <w:t xml:space="preserve"> mutual </w:t>
      </w:r>
      <w:r w:rsidRPr="00A81A22">
        <w:rPr>
          <w:rStyle w:val="Emphasis"/>
          <w:rFonts w:asciiTheme="minorHAnsi" w:hAnsiTheme="minorHAnsi" w:cstheme="minorHAnsi"/>
        </w:rPr>
        <w:t>benefits of economic interdependence prevail</w:t>
      </w:r>
      <w:r w:rsidRPr="00A81A22">
        <w:rPr>
          <w:rFonts w:asciiTheme="minorHAnsi" w:hAnsiTheme="minorHAnsi" w:cstheme="minorHAnsi"/>
          <w:sz w:val="16"/>
        </w:rPr>
        <w:t xml:space="preserve"> and the neighbors have no reason—and inherent disincentives—to challenge China’s vital interests or security. And as a parallel to China’s economic and diplomatic engagement in Latin America, Beijing would neither exclude nor be hostile to continued U.S. engagement in East Asia. </w:t>
      </w:r>
      <w:r w:rsidRPr="00A81A22">
        <w:rPr>
          <w:rStyle w:val="StyleUnderline"/>
          <w:rFonts w:asciiTheme="minorHAnsi" w:hAnsiTheme="minorHAnsi" w:cstheme="minorHAnsi"/>
        </w:rPr>
        <w:t>A standard</w:t>
      </w:r>
      <w:r w:rsidRPr="00A81A22">
        <w:rPr>
          <w:rFonts w:asciiTheme="minorHAnsi" w:hAnsiTheme="minorHAnsi" w:cstheme="minorHAnsi"/>
          <w:sz w:val="16"/>
        </w:rPr>
        <w:t xml:space="preserve"> </w:t>
      </w:r>
      <w:r w:rsidRPr="00A81A22">
        <w:rPr>
          <w:rStyle w:val="Emphasis"/>
          <w:rFonts w:asciiTheme="minorHAnsi" w:hAnsiTheme="minorHAnsi" w:cstheme="minorHAnsi"/>
        </w:rPr>
        <w:t>counterargument</w:t>
      </w:r>
      <w:r w:rsidRPr="00A81A22">
        <w:rPr>
          <w:rFonts w:asciiTheme="minorHAnsi" w:hAnsiTheme="minorHAnsi" w:cstheme="minorHAnsi"/>
          <w:sz w:val="16"/>
        </w:rPr>
        <w:t xml:space="preserve"> to this relatively benign scenario </w:t>
      </w:r>
      <w:r w:rsidRPr="00A81A22">
        <w:rPr>
          <w:rStyle w:val="StyleUnderline"/>
          <w:rFonts w:asciiTheme="minorHAnsi" w:hAnsiTheme="minorHAnsi" w:cstheme="minorHAnsi"/>
        </w:rPr>
        <w:t xml:space="preserve">is that Beijing would </w:t>
      </w:r>
      <w:r w:rsidRPr="00A81A22">
        <w:rPr>
          <w:rStyle w:val="Emphasis"/>
          <w:rFonts w:asciiTheme="minorHAnsi" w:hAnsiTheme="minorHAnsi" w:cstheme="minorHAnsi"/>
        </w:rPr>
        <w:t>not be content</w:t>
      </w:r>
      <w:r w:rsidRPr="00A81A22">
        <w:rPr>
          <w:rFonts w:asciiTheme="minorHAnsi" w:hAnsiTheme="minorHAnsi" w:cstheme="minorHAnsi"/>
          <w:sz w:val="16"/>
        </w:rPr>
        <w:t xml:space="preserve"> with it for long because China’s strategic ambitions will expand as its capabilities grow. </w:t>
      </w:r>
      <w:r w:rsidRPr="00A81A22">
        <w:rPr>
          <w:rStyle w:val="StyleUnderline"/>
          <w:rFonts w:asciiTheme="minorHAnsi" w:hAnsiTheme="minorHAnsi" w:cstheme="minorHAnsi"/>
        </w:rPr>
        <w:t>This is a valid</w:t>
      </w:r>
      <w:r w:rsidRPr="00A81A22">
        <w:rPr>
          <w:rFonts w:asciiTheme="minorHAnsi" w:hAnsiTheme="minorHAnsi" w:cstheme="minorHAnsi"/>
          <w:sz w:val="16"/>
        </w:rPr>
        <w:t xml:space="preserve"> </w:t>
      </w:r>
      <w:r w:rsidRPr="00A81A22">
        <w:rPr>
          <w:rStyle w:val="Emphasis"/>
          <w:rFonts w:asciiTheme="minorHAnsi" w:hAnsiTheme="minorHAnsi" w:cstheme="minorHAnsi"/>
        </w:rPr>
        <w:t>hypothesis</w:t>
      </w:r>
      <w:r w:rsidRPr="00A81A22">
        <w:rPr>
          <w:rStyle w:val="StyleUnderline"/>
          <w:rFonts w:asciiTheme="minorHAnsi" w:hAnsiTheme="minorHAnsi" w:cstheme="minorHAnsi"/>
        </w:rPr>
        <w:t xml:space="preserve">, but it usually overlooks the greater possibility that China’s external ambitions will expand </w:t>
      </w:r>
      <w:r w:rsidRPr="00A81A22">
        <w:rPr>
          <w:rStyle w:val="Emphasis"/>
          <w:rFonts w:asciiTheme="minorHAnsi" w:hAnsiTheme="minorHAnsi" w:cstheme="minorHAnsi"/>
        </w:rPr>
        <w:t>not because</w:t>
      </w:r>
      <w:r w:rsidRPr="00A81A22">
        <w:rPr>
          <w:rFonts w:asciiTheme="minorHAnsi" w:hAnsiTheme="minorHAnsi" w:cstheme="minorHAnsi"/>
          <w:sz w:val="16"/>
        </w:rPr>
        <w:t xml:space="preserve"> its </w:t>
      </w:r>
      <w:r w:rsidRPr="00A81A22">
        <w:rPr>
          <w:rStyle w:val="Emphasis"/>
          <w:rFonts w:asciiTheme="minorHAnsi" w:hAnsiTheme="minorHAnsi" w:cstheme="minorHAnsi"/>
        </w:rPr>
        <w:t>inherent capabilities have grown</w:t>
      </w:r>
      <w:r w:rsidRPr="00A81A22">
        <w:rPr>
          <w:rStyle w:val="StyleUnderline"/>
          <w:rFonts w:asciiTheme="minorHAnsi" w:hAnsiTheme="minorHAnsi" w:cstheme="minorHAnsi"/>
        </w:rPr>
        <w:t xml:space="preserve">, but because Beijing sees the need to be more assertive in </w:t>
      </w:r>
      <w:r w:rsidRPr="00A81A22">
        <w:rPr>
          <w:rStyle w:val="Emphasis"/>
          <w:rFonts w:asciiTheme="minorHAnsi" w:hAnsiTheme="minorHAnsi" w:cstheme="minorHAnsi"/>
        </w:rPr>
        <w:t>response to external challenges to Chinese</w:t>
      </w:r>
      <w:r w:rsidRPr="00A81A22">
        <w:rPr>
          <w:rFonts w:asciiTheme="minorHAnsi" w:hAnsiTheme="minorHAnsi" w:cstheme="minorHAnsi"/>
          <w:sz w:val="16"/>
        </w:rPr>
        <w:t xml:space="preserve"> interests or </w:t>
      </w:r>
      <w:r w:rsidRPr="00A81A22">
        <w:rPr>
          <w:rStyle w:val="Emphasis"/>
          <w:rFonts w:asciiTheme="minorHAnsi" w:hAnsiTheme="minorHAnsi" w:cstheme="minorHAnsi"/>
        </w:rPr>
        <w:t>security</w:t>
      </w:r>
      <w:r w:rsidRPr="00A81A22">
        <w:rPr>
          <w:rStyle w:val="StyleUnderline"/>
          <w:rFonts w:asciiTheme="minorHAnsi" w:hAnsiTheme="minorHAnsi" w:cstheme="minorHAnsi"/>
        </w:rPr>
        <w:t xml:space="preserve">. Indeed, much of China’s “assertiveness” within East Asia over the </w:t>
      </w:r>
      <w:r w:rsidRPr="00A81A22">
        <w:rPr>
          <w:rStyle w:val="Emphasis"/>
          <w:rFonts w:asciiTheme="minorHAnsi" w:hAnsiTheme="minorHAnsi" w:cstheme="minorHAnsi"/>
        </w:rPr>
        <w:t>past decade</w:t>
      </w:r>
      <w:r w:rsidRPr="00A81A22">
        <w:rPr>
          <w:rFonts w:asciiTheme="minorHAnsi" w:hAnsiTheme="minorHAnsi" w:cstheme="minorHAnsi"/>
          <w:sz w:val="16"/>
        </w:rPr>
        <w:t>—when Beijing probably would prefer to focus on domestic priorities—</w:t>
      </w:r>
      <w:r w:rsidRPr="00A81A22">
        <w:rPr>
          <w:rStyle w:val="StyleUnderline"/>
          <w:rFonts w:asciiTheme="minorHAnsi" w:hAnsiTheme="minorHAnsi" w:cstheme="minorHAnsi"/>
        </w:rPr>
        <w:t>has been a</w:t>
      </w:r>
      <w:r w:rsidRPr="00A81A22">
        <w:rPr>
          <w:rFonts w:asciiTheme="minorHAnsi" w:hAnsiTheme="minorHAnsi" w:cstheme="minorHAnsi"/>
          <w:sz w:val="16"/>
        </w:rPr>
        <w:t xml:space="preserve"> </w:t>
      </w:r>
      <w:r w:rsidRPr="00A81A22">
        <w:rPr>
          <w:rStyle w:val="Emphasis"/>
          <w:rFonts w:asciiTheme="minorHAnsi" w:hAnsiTheme="minorHAnsi" w:cstheme="minorHAnsi"/>
        </w:rPr>
        <w:t>reaction to</w:t>
      </w:r>
      <w:r w:rsidRPr="00A81A22">
        <w:rPr>
          <w:rFonts w:asciiTheme="minorHAnsi" w:hAnsiTheme="minorHAnsi" w:cstheme="minorHAnsi"/>
          <w:sz w:val="16"/>
        </w:rPr>
        <w:t xml:space="preserve"> such </w:t>
      </w:r>
      <w:r w:rsidRPr="00A81A22">
        <w:rPr>
          <w:rStyle w:val="Emphasis"/>
          <w:rFonts w:asciiTheme="minorHAnsi" w:hAnsiTheme="minorHAnsi" w:cstheme="minorHAnsi"/>
        </w:rPr>
        <w:t>perceived challenges</w:t>
      </w:r>
      <w:r w:rsidRPr="00A81A22">
        <w:rPr>
          <w:rFonts w:asciiTheme="minorHAnsi" w:hAnsiTheme="minorHAnsi" w:cstheme="minorHAnsi"/>
          <w:sz w:val="16"/>
        </w:rPr>
        <w:t>. Accordingly, Beijing’s willingness to settle for a narrowly-defined, peaceable version of regional preeminence will depend heavily on whether it perceives other countries—especially the United States—as trying to deny China this option and instead obstruct Chinese interests or security in the region.</w:t>
      </w:r>
      <w:bookmarkEnd w:id="1"/>
    </w:p>
    <w:p w:rsidR="00FD3DAA" w:rsidRPr="00A81A22" w:rsidRDefault="00FD3DAA" w:rsidP="00FD3DAA">
      <w:pPr>
        <w:pStyle w:val="Heading3"/>
        <w:rPr>
          <w:rFonts w:asciiTheme="minorHAnsi" w:hAnsiTheme="minorHAnsi" w:cstheme="minorHAnsi"/>
        </w:rPr>
      </w:pPr>
      <w:r w:rsidRPr="00A81A22">
        <w:rPr>
          <w:rFonts w:asciiTheme="minorHAnsi" w:hAnsiTheme="minorHAnsi" w:cstheme="minorHAnsi"/>
        </w:rPr>
        <w:t>Impact D – US Heg</w:t>
      </w:r>
    </w:p>
    <w:p w:rsidR="00FD3DAA" w:rsidRPr="00A81A22" w:rsidRDefault="00FD3DAA" w:rsidP="00FD3DAA">
      <w:pPr>
        <w:pStyle w:val="Heading4"/>
        <w:rPr>
          <w:rFonts w:asciiTheme="minorHAnsi" w:hAnsiTheme="minorHAnsi" w:cstheme="minorHAnsi"/>
          <w:sz w:val="28"/>
        </w:rPr>
      </w:pPr>
      <w:r w:rsidRPr="00A81A22">
        <w:rPr>
          <w:rFonts w:asciiTheme="minorHAnsi" w:hAnsiTheme="minorHAnsi" w:cstheme="minorHAnsi"/>
          <w:sz w:val="28"/>
        </w:rPr>
        <w:t xml:space="preserve">Heg is </w:t>
      </w:r>
      <w:r w:rsidRPr="00A81A22">
        <w:rPr>
          <w:rFonts w:asciiTheme="minorHAnsi" w:hAnsiTheme="minorHAnsi" w:cstheme="minorHAnsi"/>
          <w:sz w:val="28"/>
          <w:u w:val="single"/>
        </w:rPr>
        <w:t>ineffective</w:t>
      </w:r>
      <w:r w:rsidRPr="00A81A22">
        <w:rPr>
          <w:rFonts w:asciiTheme="minorHAnsi" w:hAnsiTheme="minorHAnsi" w:cstheme="minorHAnsi"/>
          <w:sz w:val="28"/>
        </w:rPr>
        <w:t xml:space="preserve"> ---</w:t>
      </w:r>
      <w:r w:rsidRPr="00A81A22">
        <w:rPr>
          <w:rFonts w:asciiTheme="minorHAnsi" w:hAnsiTheme="minorHAnsi" w:cstheme="minorHAnsi"/>
          <w:sz w:val="28"/>
          <w:u w:val="single"/>
        </w:rPr>
        <w:t>no causal relationship</w:t>
      </w:r>
      <w:r w:rsidRPr="00A81A22">
        <w:rPr>
          <w:rFonts w:asciiTheme="minorHAnsi" w:hAnsiTheme="minorHAnsi" w:cstheme="minorHAnsi"/>
          <w:sz w:val="28"/>
        </w:rPr>
        <w:t xml:space="preserve"> with peace</w:t>
      </w:r>
    </w:p>
    <w:p w:rsidR="00FD3DAA" w:rsidRPr="00A81A22" w:rsidRDefault="00FD3DAA" w:rsidP="00FD3DAA">
      <w:pPr>
        <w:rPr>
          <w:rFonts w:asciiTheme="minorHAnsi" w:hAnsiTheme="minorHAnsi" w:cstheme="minorHAnsi"/>
        </w:rPr>
      </w:pPr>
      <w:r w:rsidRPr="00A81A22">
        <w:rPr>
          <w:rStyle w:val="Style13ptBold"/>
          <w:rFonts w:asciiTheme="minorHAnsi" w:hAnsiTheme="minorHAnsi" w:cstheme="minorHAnsi"/>
          <w:sz w:val="28"/>
        </w:rPr>
        <w:t>Fettweis, 17</w:t>
      </w:r>
      <w:r w:rsidRPr="00A81A22">
        <w:rPr>
          <w:rFonts w:asciiTheme="minorHAnsi" w:hAnsiTheme="minorHAnsi" w:cstheme="minorHAnsi"/>
        </w:rPr>
        <w:t xml:space="preserve"> – Associate Professor of Political Science at Tulane University (Christopher, “Unipolarity, Hegemony, and the New Peace,” </w:t>
      </w:r>
      <w:r w:rsidRPr="00A81A22">
        <w:rPr>
          <w:rFonts w:asciiTheme="minorHAnsi" w:hAnsiTheme="minorHAnsi" w:cstheme="minorHAnsi"/>
          <w:i/>
        </w:rPr>
        <w:t>Security Studies</w:t>
      </w:r>
      <w:r w:rsidRPr="00A81A22">
        <w:rPr>
          <w:rFonts w:asciiTheme="minorHAnsi" w:hAnsiTheme="minorHAnsi" w:cstheme="minorHAnsi"/>
        </w:rPr>
        <w:t>, 26:3, 423-451, 5-8-2017, http://dx.doi.org/10.1080/09636412.2017.1306394)</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Conflict and Hegemony by Region</w:t>
      </w:r>
    </w:p>
    <w:p w:rsidR="00FD3DAA" w:rsidRPr="00A81A22" w:rsidRDefault="00FD3DAA" w:rsidP="00FD3DAA">
      <w:pPr>
        <w:rPr>
          <w:rFonts w:asciiTheme="minorHAnsi" w:hAnsiTheme="minorHAnsi" w:cstheme="minorHAnsi"/>
          <w:sz w:val="16"/>
        </w:rPr>
      </w:pPr>
      <w:r w:rsidRPr="00A81A22">
        <w:rPr>
          <w:rFonts w:asciiTheme="minorHAnsi" w:hAnsiTheme="minorHAnsi" w:cstheme="minorHAnsi"/>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A81A22">
        <w:rPr>
          <w:rStyle w:val="Emphasis"/>
          <w:rFonts w:asciiTheme="minorHAnsi" w:hAnsiTheme="minorHAnsi" w:cstheme="minorHAnsi"/>
        </w:rPr>
        <w:t>Other</w:t>
      </w:r>
      <w:r w:rsidRPr="00A81A22">
        <w:rPr>
          <w:rFonts w:asciiTheme="minorHAnsi" w:hAnsiTheme="minorHAnsi" w:cstheme="minorHAnsi"/>
          <w:sz w:val="16"/>
        </w:rPr>
        <w:t xml:space="preserve">, equally plausible </w:t>
      </w:r>
      <w:r w:rsidRPr="00A81A22">
        <w:rPr>
          <w:rStyle w:val="Emphasis"/>
          <w:rFonts w:asciiTheme="minorHAnsi" w:hAnsiTheme="minorHAnsi" w:cstheme="minorHAnsi"/>
        </w:rPr>
        <w:t>explanations exist for stability</w:t>
      </w:r>
      <w:r w:rsidRPr="00A81A22">
        <w:rPr>
          <w:rFonts w:asciiTheme="minorHAnsi" w:hAnsiTheme="minorHAnsi" w:cstheme="minorHAnsi"/>
          <w:sz w:val="16"/>
        </w:rPr>
        <w:t xml:space="preserve"> in the first world, </w:t>
      </w:r>
      <w:r w:rsidRPr="00A81A22">
        <w:rPr>
          <w:rStyle w:val="StyleUnderline"/>
          <w:rFonts w:asciiTheme="minorHAnsi" w:hAnsiTheme="minorHAnsi" w:cstheme="minorHAnsi"/>
        </w:rPr>
        <w:t>including</w:t>
      </w:r>
      <w:r w:rsidRPr="00A81A22">
        <w:rPr>
          <w:rFonts w:asciiTheme="minorHAnsi" w:hAnsiTheme="minorHAnsi" w:cstheme="minorHAnsi"/>
          <w:sz w:val="16"/>
        </w:rPr>
        <w:t xml:space="preserve"> the </w:t>
      </w:r>
      <w:r w:rsidRPr="00A81A22">
        <w:rPr>
          <w:rStyle w:val="StyleUnderline"/>
          <w:rFonts w:asciiTheme="minorHAnsi" w:hAnsiTheme="minorHAnsi" w:cstheme="minorHAnsi"/>
        </w:rPr>
        <w:t>presence of a common enemy</w:t>
      </w:r>
      <w:r w:rsidRPr="00A81A22">
        <w:rPr>
          <w:rFonts w:asciiTheme="minorHAnsi" w:hAnsiTheme="minorHAnsi" w:cstheme="minorHAnsi"/>
          <w:sz w:val="16"/>
        </w:rPr>
        <w:t xml:space="preserve">, </w:t>
      </w:r>
      <w:r w:rsidRPr="00A81A22">
        <w:rPr>
          <w:rStyle w:val="StyleUnderline"/>
          <w:rFonts w:asciiTheme="minorHAnsi" w:hAnsiTheme="minorHAnsi" w:cstheme="minorHAnsi"/>
        </w:rPr>
        <w:t>democracy</w:t>
      </w:r>
      <w:r w:rsidRPr="00A81A22">
        <w:rPr>
          <w:rFonts w:asciiTheme="minorHAnsi" w:hAnsiTheme="minorHAnsi" w:cstheme="minorHAnsi"/>
          <w:sz w:val="16"/>
        </w:rPr>
        <w:t xml:space="preserve">, </w:t>
      </w:r>
      <w:r w:rsidRPr="00A81A22">
        <w:rPr>
          <w:rStyle w:val="StyleUnderline"/>
          <w:rFonts w:asciiTheme="minorHAnsi" w:hAnsiTheme="minorHAnsi" w:cstheme="minorHAnsi"/>
        </w:rPr>
        <w:t>economic interdependence</w:t>
      </w:r>
      <w:r w:rsidRPr="00A81A22">
        <w:rPr>
          <w:rFonts w:asciiTheme="minorHAnsi" w:hAnsiTheme="minorHAnsi" w:cstheme="minorHAnsi"/>
          <w:sz w:val="16"/>
        </w:rPr>
        <w:t xml:space="preserve">, </w:t>
      </w:r>
      <w:r w:rsidRPr="00A81A22">
        <w:rPr>
          <w:rStyle w:val="StyleUnderline"/>
          <w:rFonts w:asciiTheme="minorHAnsi" w:hAnsiTheme="minorHAnsi" w:cstheme="minorHAnsi"/>
        </w:rPr>
        <w:t>general war aversion, etc</w:t>
      </w:r>
      <w:r w:rsidRPr="00A81A22">
        <w:rPr>
          <w:rFonts w:asciiTheme="minorHAnsi" w:hAnsiTheme="minorHAnsi" w:cstheme="minorHAnsi"/>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A81A22">
        <w:rPr>
          <w:rStyle w:val="StyleUnderline"/>
          <w:rFonts w:asciiTheme="minorHAnsi" w:hAnsiTheme="minorHAnsi" w:cstheme="minorHAnsi"/>
        </w:rPr>
        <w:t>Unipolarity has</w:t>
      </w:r>
      <w:r w:rsidRPr="00A81A22">
        <w:rPr>
          <w:rFonts w:asciiTheme="minorHAnsi" w:hAnsiTheme="minorHAnsi" w:cstheme="minorHAnsi"/>
          <w:sz w:val="16"/>
        </w:rPr>
        <w:t xml:space="preserve"> generally </w:t>
      </w:r>
      <w:r w:rsidRPr="00A81A22">
        <w:rPr>
          <w:rStyle w:val="StyleUnderline"/>
          <w:rFonts w:asciiTheme="minorHAnsi" w:hAnsiTheme="minorHAnsi" w:cstheme="minorHAnsi"/>
        </w:rPr>
        <w:t>been</w:t>
      </w:r>
      <w:r w:rsidRPr="00A81A22">
        <w:rPr>
          <w:rFonts w:asciiTheme="minorHAnsi" w:hAnsiTheme="minorHAnsi" w:cstheme="minorHAnsi"/>
          <w:sz w:val="16"/>
        </w:rPr>
        <w:t xml:space="preserve"> much </w:t>
      </w:r>
      <w:r w:rsidRPr="00A81A22">
        <w:rPr>
          <w:rStyle w:val="StyleUnderline"/>
          <w:rFonts w:asciiTheme="minorHAnsi" w:hAnsiTheme="minorHAnsi" w:cstheme="minorHAnsi"/>
        </w:rPr>
        <w:t>better</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but whether or not this was due to US action is again </w:t>
      </w:r>
      <w:r w:rsidRPr="00A81A22">
        <w:rPr>
          <w:rStyle w:val="Emphasis"/>
          <w:rFonts w:asciiTheme="minorHAnsi" w:hAnsiTheme="minorHAnsi" w:cstheme="minorHAnsi"/>
        </w:rPr>
        <w:t>unclear</w:t>
      </w:r>
      <w:r w:rsidRPr="00A81A22">
        <w:rPr>
          <w:rFonts w:asciiTheme="minorHAnsi" w:hAnsiTheme="minorHAnsi" w:cstheme="minorHAnsi"/>
          <w:sz w:val="16"/>
        </w:rPr>
        <w:t xml:space="preserve">. Overall </w:t>
      </w:r>
      <w:r w:rsidRPr="00A81A22">
        <w:rPr>
          <w:rStyle w:val="StyleUnderline"/>
          <w:rFonts w:asciiTheme="minorHAnsi" w:hAnsiTheme="minorHAnsi" w:cstheme="minorHAnsi"/>
        </w:rPr>
        <w:t>US interest in</w:t>
      </w:r>
      <w:r w:rsidRPr="00A81A22">
        <w:rPr>
          <w:rFonts w:asciiTheme="minorHAnsi" w:hAnsiTheme="minorHAnsi" w:cstheme="minorHAnsi"/>
          <w:sz w:val="16"/>
        </w:rPr>
        <w:t xml:space="preserve"> the affairs of </w:t>
      </w:r>
      <w:r w:rsidRPr="00A81A22">
        <w:rPr>
          <w:rStyle w:val="StyleUnderline"/>
          <w:rFonts w:asciiTheme="minorHAnsi" w:hAnsiTheme="minorHAnsi" w:cstheme="minorHAnsi"/>
        </w:rPr>
        <w:t>the Global South</w:t>
      </w:r>
      <w:r w:rsidRPr="00A81A22">
        <w:rPr>
          <w:rFonts w:asciiTheme="minorHAnsi" w:hAnsiTheme="minorHAnsi" w:cstheme="minorHAnsi"/>
          <w:sz w:val="16"/>
        </w:rPr>
        <w:t xml:space="preserve"> has </w:t>
      </w:r>
      <w:r w:rsidRPr="00A81A22">
        <w:rPr>
          <w:rStyle w:val="StyleUnderline"/>
          <w:rFonts w:asciiTheme="minorHAnsi" w:hAnsiTheme="minorHAnsi" w:cstheme="minorHAnsi"/>
        </w:rPr>
        <w:t xml:space="preserve">dropped markedly </w:t>
      </w:r>
      <w:r w:rsidRPr="00A81A22">
        <w:rPr>
          <w:rFonts w:asciiTheme="minorHAnsi" w:hAnsiTheme="minorHAnsi" w:cstheme="minorHAnsi"/>
          <w:sz w:val="16"/>
        </w:rPr>
        <w:t xml:space="preserve">since the end of the Cold War, as has the level of violence in almost all regions. </w:t>
      </w:r>
      <w:r w:rsidRPr="00A81A22">
        <w:rPr>
          <w:rStyle w:val="StyleUnderline"/>
          <w:rFonts w:asciiTheme="minorHAnsi" w:hAnsiTheme="minorHAnsi" w:cstheme="minorHAnsi"/>
        </w:rPr>
        <w:t>There is less US intervention</w:t>
      </w:r>
      <w:r w:rsidRPr="00A81A22">
        <w:rPr>
          <w:rFonts w:asciiTheme="minorHAnsi" w:hAnsiTheme="minorHAnsi" w:cstheme="minorHAnsi"/>
          <w:sz w:val="16"/>
        </w:rPr>
        <w:t xml:space="preserve"> </w:t>
      </w:r>
      <w:r w:rsidRPr="00A81A22">
        <w:rPr>
          <w:rStyle w:val="StyleUnderline"/>
          <w:rFonts w:asciiTheme="minorHAnsi" w:hAnsiTheme="minorHAnsi" w:cstheme="minorHAnsi"/>
        </w:rPr>
        <w:t>in</w:t>
      </w:r>
      <w:r w:rsidRPr="00A81A22">
        <w:rPr>
          <w:rFonts w:asciiTheme="minorHAnsi" w:hAnsiTheme="minorHAnsi" w:cstheme="minorHAnsi"/>
          <w:sz w:val="16"/>
        </w:rPr>
        <w:t xml:space="preserve"> the political and military affairs of </w:t>
      </w:r>
      <w:r w:rsidRPr="00A81A22">
        <w:rPr>
          <w:rStyle w:val="StyleUnderline"/>
          <w:rFonts w:asciiTheme="minorHAnsi" w:hAnsiTheme="minorHAnsi" w:cstheme="minorHAnsi"/>
        </w:rPr>
        <w:t xml:space="preserve">Latin America </w:t>
      </w:r>
      <w:r w:rsidRPr="00A81A22">
        <w:rPr>
          <w:rFonts w:asciiTheme="minorHAnsi" w:hAnsiTheme="minorHAnsi" w:cstheme="minorHAnsi"/>
          <w:sz w:val="16"/>
        </w:rPr>
        <w:t xml:space="preserve">compared to any time in the twentieth century, for instance, </w:t>
      </w:r>
      <w:r w:rsidRPr="00A81A22">
        <w:rPr>
          <w:rStyle w:val="StyleUnderline"/>
          <w:rFonts w:asciiTheme="minorHAnsi" w:hAnsiTheme="minorHAnsi" w:cstheme="minorHAnsi"/>
        </w:rPr>
        <w:t>and</w:t>
      </w:r>
      <w:r w:rsidRPr="00A81A22">
        <w:rPr>
          <w:rFonts w:asciiTheme="minorHAnsi" w:hAnsiTheme="minorHAnsi" w:cstheme="minorHAnsi"/>
          <w:sz w:val="16"/>
        </w:rPr>
        <w:t xml:space="preserve"> also </w:t>
      </w:r>
      <w:r w:rsidRPr="00A81A22">
        <w:rPr>
          <w:rStyle w:val="StyleUnderline"/>
          <w:rFonts w:asciiTheme="minorHAnsi" w:hAnsiTheme="minorHAnsi" w:cstheme="minorHAnsi"/>
        </w:rPr>
        <w:t>less conflict</w:t>
      </w:r>
      <w:r w:rsidRPr="00A81A22">
        <w:rPr>
          <w:rFonts w:asciiTheme="minorHAnsi" w:hAnsiTheme="minorHAnsi" w:cstheme="minorHAnsi"/>
          <w:sz w:val="16"/>
        </w:rPr>
        <w:t xml:space="preserve">. </w:t>
      </w:r>
      <w:r w:rsidRPr="00A81A22">
        <w:rPr>
          <w:rStyle w:val="StyleUnderline"/>
          <w:rFonts w:asciiTheme="minorHAnsi" w:hAnsiTheme="minorHAnsi" w:cstheme="minorHAnsi"/>
        </w:rPr>
        <w:t>Warfare in Africa is at an all-time low</w:t>
      </w:r>
      <w:r w:rsidRPr="00A81A22">
        <w:rPr>
          <w:rFonts w:asciiTheme="minorHAnsi" w:hAnsiTheme="minorHAnsi" w:cstheme="minorHAnsi"/>
          <w:sz w:val="16"/>
        </w:rPr>
        <w:t xml:space="preserve">, as is relative US interest outside of counterterrorism and security assistance.66 </w:t>
      </w:r>
      <w:r w:rsidRPr="00A81A22">
        <w:rPr>
          <w:rStyle w:val="StyleUnderline"/>
          <w:rFonts w:asciiTheme="minorHAnsi" w:hAnsiTheme="minorHAnsi" w:cstheme="minorHAnsi"/>
        </w:rPr>
        <w:t>Regional peace and stability exist where there is US active intervention</w:t>
      </w:r>
      <w:r w:rsidRPr="00A81A22">
        <w:rPr>
          <w:rFonts w:asciiTheme="minorHAnsi" w:hAnsiTheme="minorHAnsi" w:cstheme="minorHAnsi"/>
          <w:sz w:val="16"/>
        </w:rPr>
        <w:t xml:space="preserve">, </w:t>
      </w:r>
      <w:r w:rsidRPr="00A81A22">
        <w:rPr>
          <w:rStyle w:val="StyleUnderline"/>
          <w:rFonts w:asciiTheme="minorHAnsi" w:hAnsiTheme="minorHAnsi" w:cstheme="minorHAnsi"/>
        </w:rPr>
        <w:t>as well as where there is not</w:t>
      </w:r>
      <w:r w:rsidRPr="00A81A22">
        <w:rPr>
          <w:rFonts w:asciiTheme="minorHAnsi" w:hAnsiTheme="minorHAnsi" w:cstheme="minorHAnsi"/>
          <w:sz w:val="16"/>
        </w:rPr>
        <w:t xml:space="preserve">. </w:t>
      </w:r>
      <w:r w:rsidRPr="00A81A22">
        <w:rPr>
          <w:rStyle w:val="Emphasis"/>
          <w:rFonts w:asciiTheme="minorHAnsi" w:hAnsiTheme="minorHAnsi" w:cstheme="minorHAnsi"/>
        </w:rPr>
        <w:t>No direct relationship seems to exist across regions</w:t>
      </w:r>
      <w:r w:rsidRPr="00A81A22">
        <w:rPr>
          <w:rFonts w:asciiTheme="minorHAnsi" w:hAnsiTheme="minorHAnsi" w:cstheme="minorHAnsi"/>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A81A22">
        <w:rPr>
          <w:rStyle w:val="StyleUnderline"/>
          <w:rFonts w:asciiTheme="minorHAnsi" w:hAnsiTheme="minorHAnsi" w:cstheme="minorHAnsi"/>
        </w:rPr>
        <w:t xml:space="preserve">US intervention is </w:t>
      </w:r>
      <w:r w:rsidRPr="00A81A22">
        <w:rPr>
          <w:rStyle w:val="Emphasis"/>
          <w:rFonts w:asciiTheme="minorHAnsi" w:hAnsiTheme="minorHAnsi" w:cstheme="minorHAnsi"/>
        </w:rPr>
        <w:t>imperfectly correlated</w:t>
      </w:r>
      <w:r w:rsidRPr="00A81A22">
        <w:rPr>
          <w:rStyle w:val="StyleUnderline"/>
          <w:rFonts w:asciiTheme="minorHAnsi" w:hAnsiTheme="minorHAnsi" w:cstheme="minorHAnsi"/>
        </w:rPr>
        <w:t xml:space="preserve"> with stability</w:t>
      </w:r>
      <w:r w:rsidRPr="00A81A22">
        <w:rPr>
          <w:rFonts w:asciiTheme="minorHAnsi" w:hAnsiTheme="minorHAnsi" w:cstheme="minorHAnsi"/>
          <w:sz w:val="16"/>
        </w:rPr>
        <w:t xml:space="preserve">, however. Indeed, it is conceivable that the relatively </w:t>
      </w:r>
      <w:r w:rsidRPr="00A81A22">
        <w:rPr>
          <w:rStyle w:val="StyleUnderline"/>
          <w:rFonts w:asciiTheme="minorHAnsi" w:hAnsiTheme="minorHAnsi" w:cstheme="minorHAnsi"/>
        </w:rPr>
        <w:t>high level of US</w:t>
      </w:r>
      <w:r w:rsidRPr="00A81A22">
        <w:rPr>
          <w:rFonts w:asciiTheme="minorHAnsi" w:hAnsiTheme="minorHAnsi" w:cstheme="minorHAnsi"/>
          <w:sz w:val="16"/>
        </w:rPr>
        <w:t xml:space="preserve"> interest and </w:t>
      </w:r>
      <w:r w:rsidRPr="00A81A22">
        <w:rPr>
          <w:rStyle w:val="StyleUnderline"/>
          <w:rFonts w:asciiTheme="minorHAnsi" w:hAnsiTheme="minorHAnsi" w:cstheme="minorHAnsi"/>
        </w:rPr>
        <w:t>activity</w:t>
      </w:r>
      <w:r w:rsidRPr="00A81A22">
        <w:rPr>
          <w:rFonts w:asciiTheme="minorHAnsi" w:hAnsiTheme="minorHAnsi" w:cstheme="minorHAnsi"/>
          <w:sz w:val="16"/>
        </w:rPr>
        <w:t xml:space="preserve"> has </w:t>
      </w:r>
      <w:r w:rsidRPr="00A81A22">
        <w:rPr>
          <w:rStyle w:val="StyleUnderline"/>
          <w:rFonts w:asciiTheme="minorHAnsi" w:hAnsiTheme="minorHAnsi" w:cstheme="minorHAnsi"/>
        </w:rPr>
        <w:t>made</w:t>
      </w:r>
      <w:r w:rsidRPr="00A81A22">
        <w:rPr>
          <w:rFonts w:asciiTheme="minorHAnsi" w:hAnsiTheme="minorHAnsi" w:cstheme="minorHAnsi"/>
          <w:sz w:val="16"/>
        </w:rPr>
        <w:t xml:space="preserve"> </w:t>
      </w:r>
      <w:r w:rsidRPr="00A81A22">
        <w:rPr>
          <w:rStyle w:val="StyleUnderline"/>
          <w:rFonts w:asciiTheme="minorHAnsi" w:hAnsiTheme="minorHAnsi" w:cstheme="minorHAnsi"/>
        </w:rPr>
        <w:t>the</w:t>
      </w:r>
      <w:r w:rsidRPr="00A81A22">
        <w:rPr>
          <w:rFonts w:asciiTheme="minorHAnsi" w:hAnsiTheme="minorHAnsi" w:cstheme="minorHAnsi"/>
          <w:sz w:val="16"/>
        </w:rPr>
        <w:t xml:space="preserve"> security situation in the </w:t>
      </w:r>
      <w:r w:rsidRPr="00A81A22">
        <w:rPr>
          <w:rStyle w:val="Emphasis"/>
          <w:rFonts w:asciiTheme="minorHAnsi" w:hAnsiTheme="minorHAnsi" w:cstheme="minorHAnsi"/>
        </w:rPr>
        <w:t>Persian Gulf</w:t>
      </w:r>
      <w:r w:rsidRPr="00A81A22">
        <w:rPr>
          <w:rFonts w:asciiTheme="minorHAnsi" w:hAnsiTheme="minorHAnsi" w:cstheme="minorHAnsi"/>
          <w:sz w:val="16"/>
        </w:rPr>
        <w:t xml:space="preserve"> </w:t>
      </w:r>
      <w:r w:rsidRPr="00A81A22">
        <w:rPr>
          <w:rStyle w:val="StyleUnderline"/>
          <w:rFonts w:asciiTheme="minorHAnsi" w:hAnsiTheme="minorHAnsi" w:cstheme="minorHAnsi"/>
        </w:rPr>
        <w:t>and</w:t>
      </w:r>
      <w:r w:rsidRPr="00A81A22">
        <w:rPr>
          <w:rFonts w:asciiTheme="minorHAnsi" w:hAnsiTheme="minorHAnsi" w:cstheme="minorHAnsi"/>
          <w:sz w:val="16"/>
        </w:rPr>
        <w:t xml:space="preserve"> broader </w:t>
      </w:r>
      <w:r w:rsidRPr="00A81A22">
        <w:rPr>
          <w:rStyle w:val="Emphasis"/>
          <w:rFonts w:asciiTheme="minorHAnsi" w:hAnsiTheme="minorHAnsi" w:cstheme="minorHAnsi"/>
        </w:rPr>
        <w:t>Middle East worse</w:t>
      </w:r>
      <w:r w:rsidRPr="00A81A22">
        <w:rPr>
          <w:rFonts w:asciiTheme="minorHAnsi" w:hAnsiTheme="minorHAnsi" w:cstheme="minorHAnsi"/>
          <w:sz w:val="16"/>
        </w:rPr>
        <w:t xml:space="preserve">. In recent years, substantial </w:t>
      </w:r>
      <w:r w:rsidRPr="00A81A22">
        <w:rPr>
          <w:rStyle w:val="StyleUnderline"/>
          <w:rFonts w:asciiTheme="minorHAnsi" w:hAnsiTheme="minorHAnsi" w:cstheme="minorHAnsi"/>
        </w:rPr>
        <w:t>hard power investments</w:t>
      </w:r>
      <w:r w:rsidRPr="00A81A22">
        <w:rPr>
          <w:rFonts w:asciiTheme="minorHAnsi" w:hAnsiTheme="minorHAnsi" w:cstheme="minorHAnsi"/>
          <w:sz w:val="16"/>
        </w:rPr>
        <w:t xml:space="preserve"> (</w:t>
      </w:r>
      <w:r w:rsidRPr="00A81A22">
        <w:rPr>
          <w:rStyle w:val="StyleUnderline"/>
          <w:rFonts w:asciiTheme="minorHAnsi" w:hAnsiTheme="minorHAnsi" w:cstheme="minorHAnsi"/>
        </w:rPr>
        <w:t>Somalia</w:t>
      </w:r>
      <w:r w:rsidRPr="00A81A22">
        <w:rPr>
          <w:rFonts w:asciiTheme="minorHAnsi" w:hAnsiTheme="minorHAnsi" w:cstheme="minorHAnsi"/>
          <w:sz w:val="16"/>
        </w:rPr>
        <w:t xml:space="preserve">, </w:t>
      </w:r>
      <w:r w:rsidRPr="00A81A22">
        <w:rPr>
          <w:rStyle w:val="StyleUnderline"/>
          <w:rFonts w:asciiTheme="minorHAnsi" w:hAnsiTheme="minorHAnsi" w:cstheme="minorHAnsi"/>
        </w:rPr>
        <w:t>Afghanistan</w:t>
      </w:r>
      <w:r w:rsidRPr="00A81A22">
        <w:rPr>
          <w:rFonts w:asciiTheme="minorHAnsi" w:hAnsiTheme="minorHAnsi" w:cstheme="minorHAnsi"/>
          <w:sz w:val="16"/>
        </w:rPr>
        <w:t xml:space="preserve">, </w:t>
      </w:r>
      <w:r w:rsidRPr="00A81A22">
        <w:rPr>
          <w:rStyle w:val="StyleUnderline"/>
          <w:rFonts w:asciiTheme="minorHAnsi" w:hAnsiTheme="minorHAnsi" w:cstheme="minorHAnsi"/>
        </w:rPr>
        <w:t>Iraq</w:t>
      </w:r>
      <w:r w:rsidRPr="00A81A22">
        <w:rPr>
          <w:rFonts w:asciiTheme="minorHAnsi" w:hAnsiTheme="minorHAnsi" w:cstheme="minorHAnsi"/>
          <w:sz w:val="16"/>
        </w:rPr>
        <w:t xml:space="preserve">), </w:t>
      </w:r>
      <w:r w:rsidRPr="00A81A22">
        <w:rPr>
          <w:rStyle w:val="StyleUnderline"/>
          <w:rFonts w:asciiTheme="minorHAnsi" w:hAnsiTheme="minorHAnsi" w:cstheme="minorHAnsi"/>
        </w:rPr>
        <w:t>moderate intervention</w:t>
      </w:r>
      <w:r w:rsidRPr="00A81A22">
        <w:rPr>
          <w:rFonts w:asciiTheme="minorHAnsi" w:hAnsiTheme="minorHAnsi" w:cstheme="minorHAnsi"/>
          <w:sz w:val="16"/>
        </w:rPr>
        <w:t xml:space="preserve"> (</w:t>
      </w:r>
      <w:r w:rsidRPr="00A81A22">
        <w:rPr>
          <w:rStyle w:val="StyleUnderline"/>
          <w:rFonts w:asciiTheme="minorHAnsi" w:hAnsiTheme="minorHAnsi" w:cstheme="minorHAnsi"/>
        </w:rPr>
        <w:t>Libya</w:t>
      </w:r>
      <w:r w:rsidRPr="00A81A22">
        <w:rPr>
          <w:rFonts w:asciiTheme="minorHAnsi" w:hAnsiTheme="minorHAnsi" w:cstheme="minorHAnsi"/>
          <w:sz w:val="16"/>
        </w:rPr>
        <w:t xml:space="preserve">), </w:t>
      </w:r>
      <w:r w:rsidRPr="00A81A22">
        <w:rPr>
          <w:rStyle w:val="StyleUnderline"/>
          <w:rFonts w:asciiTheme="minorHAnsi" w:hAnsiTheme="minorHAnsi" w:cstheme="minorHAnsi"/>
        </w:rPr>
        <w:t>and reliance on diplomacy</w:t>
      </w:r>
      <w:r w:rsidRPr="00A81A22">
        <w:rPr>
          <w:rFonts w:asciiTheme="minorHAnsi" w:hAnsiTheme="minorHAnsi" w:cstheme="minorHAnsi"/>
          <w:sz w:val="16"/>
        </w:rPr>
        <w:t xml:space="preserve"> (</w:t>
      </w:r>
      <w:r w:rsidRPr="00A81A22">
        <w:rPr>
          <w:rStyle w:val="StyleUnderline"/>
          <w:rFonts w:asciiTheme="minorHAnsi" w:hAnsiTheme="minorHAnsi" w:cstheme="minorHAnsi"/>
        </w:rPr>
        <w:t>Syria</w:t>
      </w:r>
      <w:r w:rsidRPr="00A81A22">
        <w:rPr>
          <w:rFonts w:asciiTheme="minorHAnsi" w:hAnsiTheme="minorHAnsi" w:cstheme="minorHAnsi"/>
          <w:sz w:val="16"/>
        </w:rPr>
        <w:t xml:space="preserve">) </w:t>
      </w:r>
      <w:r w:rsidRPr="00A81A22">
        <w:rPr>
          <w:rStyle w:val="StyleUnderline"/>
          <w:rFonts w:asciiTheme="minorHAnsi" w:hAnsiTheme="minorHAnsi" w:cstheme="minorHAnsi"/>
        </w:rPr>
        <w:t xml:space="preserve">have been </w:t>
      </w:r>
      <w:r w:rsidRPr="00A81A22">
        <w:rPr>
          <w:rStyle w:val="Emphasis"/>
          <w:rFonts w:asciiTheme="minorHAnsi" w:hAnsiTheme="minorHAnsi" w:cstheme="minorHAnsi"/>
        </w:rPr>
        <w:t>equally ineffective</w:t>
      </w:r>
      <w:r w:rsidRPr="00A81A22">
        <w:rPr>
          <w:rFonts w:asciiTheme="minorHAnsi" w:hAnsiTheme="minorHAnsi" w:cstheme="minorHAnsi"/>
          <w:sz w:val="16"/>
        </w:rPr>
        <w:t xml:space="preserve"> in</w:t>
      </w:r>
      <w:r w:rsidRPr="00A81A22">
        <w:rPr>
          <w:rStyle w:val="StyleUnderline"/>
          <w:rFonts w:asciiTheme="minorHAnsi" w:hAnsiTheme="minorHAnsi" w:cstheme="minorHAnsi"/>
        </w:rPr>
        <w:t xml:space="preserve"> stabilizing states torn by conflict</w:t>
      </w:r>
      <w:r w:rsidRPr="00A81A22">
        <w:rPr>
          <w:rFonts w:asciiTheme="minorHAnsi" w:hAnsiTheme="minorHAnsi" w:cstheme="minorHAnsi"/>
          <w:sz w:val="16"/>
        </w:rPr>
        <w:t xml:space="preserve">. While it is possible that the region is essentially unpacifiable and no amount of police work would bring peace to its people, </w:t>
      </w:r>
      <w:r w:rsidRPr="00A81A22">
        <w:rPr>
          <w:rStyle w:val="StyleUnderline"/>
          <w:rFonts w:asciiTheme="minorHAnsi" w:hAnsiTheme="minorHAnsi" w:cstheme="minorHAnsi"/>
        </w:rPr>
        <w:t>it remains hard to make the case</w:t>
      </w:r>
      <w:r w:rsidRPr="00A81A22">
        <w:rPr>
          <w:rFonts w:asciiTheme="minorHAnsi" w:hAnsiTheme="minorHAnsi" w:cstheme="minorHAnsi"/>
          <w:sz w:val="16"/>
        </w:rPr>
        <w:t xml:space="preserve"> </w:t>
      </w:r>
      <w:r w:rsidRPr="00A81A22">
        <w:rPr>
          <w:rStyle w:val="StyleUnderline"/>
          <w:rFonts w:asciiTheme="minorHAnsi" w:hAnsiTheme="minorHAnsi" w:cstheme="minorHAnsi"/>
        </w:rPr>
        <w:t>that</w:t>
      </w:r>
      <w:r w:rsidRPr="00A81A22">
        <w:rPr>
          <w:rFonts w:asciiTheme="minorHAnsi" w:hAnsiTheme="minorHAnsi" w:cstheme="minorHAnsi"/>
          <w:sz w:val="16"/>
        </w:rPr>
        <w:t xml:space="preserve"> the </w:t>
      </w:r>
      <w:r w:rsidRPr="00A81A22">
        <w:rPr>
          <w:rStyle w:val="StyleUnderline"/>
          <w:rFonts w:asciiTheme="minorHAnsi" w:hAnsiTheme="minorHAnsi" w:cstheme="minorHAnsi"/>
        </w:rPr>
        <w:t>US presence</w:t>
      </w:r>
      <w:r w:rsidRPr="00A81A22">
        <w:rPr>
          <w:rFonts w:asciiTheme="minorHAnsi" w:hAnsiTheme="minorHAnsi" w:cstheme="minorHAnsi"/>
          <w:sz w:val="16"/>
        </w:rPr>
        <w:t xml:space="preserve"> has </w:t>
      </w:r>
      <w:r w:rsidRPr="00A81A22">
        <w:rPr>
          <w:rStyle w:val="StyleUnderline"/>
          <w:rFonts w:asciiTheme="minorHAnsi" w:hAnsiTheme="minorHAnsi" w:cstheme="minorHAnsi"/>
        </w:rPr>
        <w:t>improved matters</w:t>
      </w:r>
      <w:r w:rsidRPr="00A81A22">
        <w:rPr>
          <w:rFonts w:asciiTheme="minorHAnsi" w:hAnsiTheme="minorHAnsi" w:cstheme="minorHAnsi"/>
          <w:sz w:val="16"/>
        </w:rPr>
        <w:t xml:space="preserve">. In this “strong point,” at least, </w:t>
      </w:r>
      <w:r w:rsidRPr="00A81A22">
        <w:rPr>
          <w:rStyle w:val="Emphasis"/>
          <w:rFonts w:asciiTheme="minorHAnsi" w:hAnsiTheme="minorHAnsi" w:cstheme="minorHAnsi"/>
        </w:rPr>
        <w:t>US hegemony has failed to bring peace</w:t>
      </w:r>
      <w:r w:rsidRPr="00A81A22">
        <w:rPr>
          <w:rFonts w:asciiTheme="minorHAnsi" w:hAnsiTheme="minorHAnsi" w:cstheme="minorHAnsi"/>
          <w:sz w:val="16"/>
        </w:rPr>
        <w:t xml:space="preserve">. In much of the rest of the world, the United States has not been especially eager to enforce any particular rules. Even rather incontrovertible evidence of genocide has not been enough to inspire action. </w:t>
      </w:r>
      <w:r w:rsidRPr="00A81A22">
        <w:rPr>
          <w:rStyle w:val="StyleUnderline"/>
          <w:rFonts w:asciiTheme="minorHAnsi" w:hAnsiTheme="minorHAnsi" w:cstheme="minorHAnsi"/>
        </w:rPr>
        <w:t>Washington’s intervention choices have at best been erratic</w:t>
      </w:r>
      <w:r w:rsidRPr="00A81A22">
        <w:rPr>
          <w:rFonts w:asciiTheme="minorHAnsi" w:hAnsiTheme="minorHAnsi" w:cstheme="minorHAnsi"/>
          <w:sz w:val="16"/>
        </w:rPr>
        <w:t xml:space="preserve">; Libya and Kosovo brought about action, but </w:t>
      </w:r>
      <w:r w:rsidRPr="00A81A22">
        <w:rPr>
          <w:rStyle w:val="StyleUnderline"/>
          <w:rFonts w:asciiTheme="minorHAnsi" w:hAnsiTheme="minorHAnsi" w:cstheme="minorHAnsi"/>
        </w:rPr>
        <w:t>much more blood flowed uninterrupted</w:t>
      </w:r>
      <w:r w:rsidRPr="00A81A22">
        <w:rPr>
          <w:rFonts w:asciiTheme="minorHAnsi" w:hAnsiTheme="minorHAnsi" w:cstheme="minorHAnsi"/>
          <w:sz w:val="16"/>
        </w:rPr>
        <w:t xml:space="preserve"> </w:t>
      </w:r>
      <w:r w:rsidRPr="00A81A22">
        <w:rPr>
          <w:rStyle w:val="StyleUnderline"/>
          <w:rFonts w:asciiTheme="minorHAnsi" w:hAnsiTheme="minorHAnsi" w:cstheme="minorHAnsi"/>
        </w:rPr>
        <w:t>in</w:t>
      </w:r>
      <w:r w:rsidRPr="00A81A22">
        <w:rPr>
          <w:rFonts w:asciiTheme="minorHAnsi" w:hAnsiTheme="minorHAnsi" w:cstheme="minorHAnsi"/>
          <w:sz w:val="16"/>
        </w:rPr>
        <w:t xml:space="preserve"> </w:t>
      </w:r>
      <w:r w:rsidRPr="00A81A22">
        <w:rPr>
          <w:rStyle w:val="StyleUnderline"/>
          <w:rFonts w:asciiTheme="minorHAnsi" w:hAnsiTheme="minorHAnsi" w:cstheme="minorHAnsi"/>
        </w:rPr>
        <w:t>Rwanda</w:t>
      </w:r>
      <w:r w:rsidRPr="00A81A22">
        <w:rPr>
          <w:rFonts w:asciiTheme="minorHAnsi" w:hAnsiTheme="minorHAnsi" w:cstheme="minorHAnsi"/>
          <w:sz w:val="16"/>
        </w:rPr>
        <w:t xml:space="preserve">, </w:t>
      </w:r>
      <w:r w:rsidRPr="00A81A22">
        <w:rPr>
          <w:rStyle w:val="StyleUnderline"/>
          <w:rFonts w:asciiTheme="minorHAnsi" w:hAnsiTheme="minorHAnsi" w:cstheme="minorHAnsi"/>
        </w:rPr>
        <w:t>Darfur</w:t>
      </w:r>
      <w:r w:rsidRPr="00A81A22">
        <w:rPr>
          <w:rFonts w:asciiTheme="minorHAnsi" w:hAnsiTheme="minorHAnsi" w:cstheme="minorHAnsi"/>
          <w:sz w:val="16"/>
        </w:rPr>
        <w:t xml:space="preserve">, </w:t>
      </w:r>
      <w:r w:rsidRPr="00A81A22">
        <w:rPr>
          <w:rStyle w:val="StyleUnderline"/>
          <w:rFonts w:asciiTheme="minorHAnsi" w:hAnsiTheme="minorHAnsi" w:cstheme="minorHAnsi"/>
        </w:rPr>
        <w:t>Congo</w:t>
      </w:r>
      <w:r w:rsidRPr="00A81A22">
        <w:rPr>
          <w:rFonts w:asciiTheme="minorHAnsi" w:hAnsiTheme="minorHAnsi" w:cstheme="minorHAnsi"/>
          <w:sz w:val="16"/>
        </w:rPr>
        <w:t xml:space="preserve">, </w:t>
      </w:r>
      <w:r w:rsidRPr="00A81A22">
        <w:rPr>
          <w:rStyle w:val="StyleUnderline"/>
          <w:rFonts w:asciiTheme="minorHAnsi" w:hAnsiTheme="minorHAnsi" w:cstheme="minorHAnsi"/>
        </w:rPr>
        <w:t>Sri Lanka</w:t>
      </w:r>
      <w:r w:rsidRPr="00A81A22">
        <w:rPr>
          <w:rFonts w:asciiTheme="minorHAnsi" w:hAnsiTheme="minorHAnsi" w:cstheme="minorHAnsi"/>
          <w:sz w:val="16"/>
        </w:rPr>
        <w:t xml:space="preserve">, </w:t>
      </w:r>
      <w:r w:rsidRPr="00A81A22">
        <w:rPr>
          <w:rStyle w:val="StyleUnderline"/>
          <w:rFonts w:asciiTheme="minorHAnsi" w:hAnsiTheme="minorHAnsi" w:cstheme="minorHAnsi"/>
        </w:rPr>
        <w:t>and Syria</w:t>
      </w:r>
      <w:r w:rsidRPr="00A81A22">
        <w:rPr>
          <w:rFonts w:asciiTheme="minorHAnsi" w:hAnsiTheme="minorHAnsi" w:cstheme="minorHAnsi"/>
          <w:sz w:val="16"/>
        </w:rPr>
        <w:t xml:space="preserve">. </w:t>
      </w:r>
      <w:r w:rsidRPr="00A81A22">
        <w:rPr>
          <w:rStyle w:val="StyleUnderline"/>
          <w:rFonts w:asciiTheme="minorHAnsi" w:hAnsiTheme="minorHAnsi" w:cstheme="minorHAnsi"/>
        </w:rPr>
        <w:t>The US record of peacemaking is not exactly a long uninterrupted string of successes</w:t>
      </w:r>
      <w:r w:rsidRPr="00A81A22">
        <w:rPr>
          <w:rFonts w:asciiTheme="minorHAnsi" w:hAnsiTheme="minorHAnsi" w:cstheme="minorHAnsi"/>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A81A22">
        <w:rPr>
          <w:rStyle w:val="StyleUnderline"/>
          <w:rFonts w:asciiTheme="minorHAnsi" w:hAnsiTheme="minorHAnsi" w:cstheme="minorHAnsi"/>
        </w:rPr>
        <w:t xml:space="preserve">The Horn of Africa is hardly the only region where states are free to fight </w:t>
      </w:r>
      <w:r w:rsidRPr="00A81A22">
        <w:rPr>
          <w:rFonts w:asciiTheme="minorHAnsi" w:hAnsiTheme="minorHAnsi" w:cstheme="minorHAnsi"/>
          <w:sz w:val="16"/>
        </w:rPr>
        <w:t xml:space="preserve">one another today </w:t>
      </w:r>
      <w:r w:rsidRPr="00A81A22">
        <w:rPr>
          <w:rStyle w:val="StyleUnderline"/>
          <w:rFonts w:asciiTheme="minorHAnsi" w:hAnsiTheme="minorHAnsi" w:cstheme="minorHAnsi"/>
        </w:rPr>
        <w:t>without fear of</w:t>
      </w:r>
      <w:r w:rsidRPr="00A81A22">
        <w:rPr>
          <w:rFonts w:asciiTheme="minorHAnsi" w:hAnsiTheme="minorHAnsi" w:cstheme="minorHAnsi"/>
          <w:sz w:val="16"/>
        </w:rPr>
        <w:t xml:space="preserve"> serious </w:t>
      </w:r>
      <w:r w:rsidRPr="00A81A22">
        <w:rPr>
          <w:rStyle w:val="StyleUnderline"/>
          <w:rFonts w:asciiTheme="minorHAnsi" w:hAnsiTheme="minorHAnsi" w:cstheme="minorHAnsi"/>
        </w:rPr>
        <w:t>US involvement</w:t>
      </w:r>
      <w:r w:rsidRPr="00A81A22">
        <w:rPr>
          <w:rFonts w:asciiTheme="minorHAnsi" w:hAnsiTheme="minorHAnsi" w:cstheme="minorHAnsi"/>
          <w:sz w:val="16"/>
        </w:rPr>
        <w:t xml:space="preserve">. Since they are choosing not to do so with increasing frequency, </w:t>
      </w:r>
      <w:r w:rsidRPr="00A81A22">
        <w:rPr>
          <w:rStyle w:val="StyleUnderline"/>
          <w:rFonts w:asciiTheme="minorHAnsi" w:hAnsiTheme="minorHAnsi" w:cstheme="minorHAnsi"/>
        </w:rPr>
        <w:t>something else is probably affecting their calculations</w:t>
      </w:r>
      <w:r w:rsidRPr="00A81A22">
        <w:rPr>
          <w:rFonts w:asciiTheme="minorHAnsi" w:hAnsiTheme="minorHAnsi" w:cstheme="minorHAnsi"/>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A81A22">
        <w:rPr>
          <w:rStyle w:val="StyleUnderline"/>
          <w:rFonts w:asciiTheme="minorHAnsi" w:hAnsiTheme="minorHAnsi" w:cstheme="minorHAnsi"/>
        </w:rPr>
        <w:t>It seems hard to make the case that</w:t>
      </w:r>
      <w:r w:rsidRPr="00A81A22">
        <w:rPr>
          <w:rFonts w:asciiTheme="minorHAnsi" w:hAnsiTheme="minorHAnsi" w:cstheme="minorHAnsi"/>
          <w:sz w:val="16"/>
        </w:rPr>
        <w:t xml:space="preserve"> the </w:t>
      </w:r>
      <w:r w:rsidRPr="00A81A22">
        <w:rPr>
          <w:rStyle w:val="StyleUnderline"/>
          <w:rFonts w:asciiTheme="minorHAnsi" w:hAnsiTheme="minorHAnsi" w:cstheme="minorHAnsi"/>
        </w:rPr>
        <w:t>relative peace</w:t>
      </w:r>
      <w:r w:rsidRPr="00A81A22">
        <w:rPr>
          <w:rFonts w:asciiTheme="minorHAnsi" w:hAnsiTheme="minorHAnsi" w:cstheme="minorHAnsi"/>
          <w:sz w:val="16"/>
        </w:rPr>
        <w:t xml:space="preserve"> that has </w:t>
      </w:r>
      <w:r w:rsidRPr="00A81A22">
        <w:rPr>
          <w:rStyle w:val="StyleUnderline"/>
          <w:rFonts w:asciiTheme="minorHAnsi" w:hAnsiTheme="minorHAnsi" w:cstheme="minorHAnsi"/>
        </w:rPr>
        <w:t>descended on</w:t>
      </w:r>
      <w:r w:rsidRPr="00A81A22">
        <w:rPr>
          <w:rFonts w:asciiTheme="minorHAnsi" w:hAnsiTheme="minorHAnsi" w:cstheme="minorHAnsi"/>
          <w:sz w:val="16"/>
        </w:rPr>
        <w:t xml:space="preserve"> so many </w:t>
      </w:r>
      <w:r w:rsidRPr="00A81A22">
        <w:rPr>
          <w:rStyle w:val="StyleUnderline"/>
          <w:rFonts w:asciiTheme="minorHAnsi" w:hAnsiTheme="minorHAnsi" w:cstheme="minorHAnsi"/>
        </w:rPr>
        <w:t>regions</w:t>
      </w:r>
      <w:r w:rsidRPr="00A81A22">
        <w:rPr>
          <w:rFonts w:asciiTheme="minorHAnsi" w:hAnsiTheme="minorHAnsi" w:cstheme="minorHAnsi"/>
          <w:sz w:val="16"/>
        </w:rPr>
        <w:t xml:space="preserve"> is primarily </w:t>
      </w:r>
      <w:r w:rsidRPr="00A81A22">
        <w:rPr>
          <w:rStyle w:val="StyleUnderline"/>
          <w:rFonts w:asciiTheme="minorHAnsi" w:hAnsiTheme="minorHAnsi" w:cstheme="minorHAnsi"/>
        </w:rPr>
        <w:t xml:space="preserve">due to </w:t>
      </w:r>
      <w:r w:rsidRPr="00A81A22">
        <w:rPr>
          <w:rFonts w:asciiTheme="minorHAnsi" w:hAnsiTheme="minorHAnsi" w:cstheme="minorHAnsi"/>
          <w:sz w:val="16"/>
        </w:rPr>
        <w:t xml:space="preserve">the kind of heavy hand of the </w:t>
      </w:r>
      <w:r w:rsidRPr="00A81A22">
        <w:rPr>
          <w:rStyle w:val="StyleUnderline"/>
          <w:rFonts w:asciiTheme="minorHAnsi" w:hAnsiTheme="minorHAnsi" w:cstheme="minorHAnsi"/>
        </w:rPr>
        <w:t>neoconservative</w:t>
      </w:r>
      <w:r w:rsidRPr="00A81A22">
        <w:rPr>
          <w:rFonts w:asciiTheme="minorHAnsi" w:hAnsiTheme="minorHAnsi" w:cstheme="minorHAnsi"/>
          <w:sz w:val="16"/>
        </w:rPr>
        <w:t xml:space="preserve"> </w:t>
      </w:r>
      <w:r w:rsidRPr="00A81A22">
        <w:rPr>
          <w:rStyle w:val="StyleUnderline"/>
          <w:rFonts w:asciiTheme="minorHAnsi" w:hAnsiTheme="minorHAnsi" w:cstheme="minorHAnsi"/>
        </w:rPr>
        <w:t>leviathan</w:t>
      </w:r>
      <w:r w:rsidRPr="00A81A22">
        <w:rPr>
          <w:rFonts w:asciiTheme="minorHAnsi" w:hAnsiTheme="minorHAnsi" w:cstheme="minorHAnsi"/>
          <w:sz w:val="16"/>
        </w:rPr>
        <w:t xml:space="preserve">, or its lighter, more liberal cousin. </w:t>
      </w:r>
      <w:r w:rsidRPr="00A81A22">
        <w:rPr>
          <w:rStyle w:val="Emphasis"/>
          <w:rFonts w:asciiTheme="minorHAnsi" w:hAnsiTheme="minorHAnsi" w:cstheme="minorHAnsi"/>
        </w:rPr>
        <w:t>Something else appears to be at work</w:t>
      </w:r>
      <w:r w:rsidRPr="00A81A22">
        <w:rPr>
          <w:rFonts w:asciiTheme="minorHAnsi" w:hAnsiTheme="minorHAnsi" w:cstheme="minorHAnsi"/>
          <w:sz w:val="16"/>
        </w:rPr>
        <w:t>.</w:t>
      </w:r>
    </w:p>
    <w:p w:rsidR="00FD3DAA" w:rsidRPr="00A81A22" w:rsidRDefault="00FD3DAA" w:rsidP="00FD3DAA">
      <w:pPr>
        <w:rPr>
          <w:rFonts w:asciiTheme="minorHAnsi" w:hAnsiTheme="minorHAnsi" w:cstheme="minorHAnsi"/>
        </w:rPr>
      </w:pPr>
    </w:p>
    <w:p w:rsidR="005B4AFB" w:rsidRPr="00A81A22" w:rsidRDefault="00FD3DAA" w:rsidP="00A81A22">
      <w:pPr>
        <w:rPr>
          <w:rFonts w:asciiTheme="minorHAnsi" w:hAnsiTheme="minorHAnsi" w:cstheme="minorHAnsi"/>
        </w:rPr>
      </w:pPr>
      <w:r w:rsidRPr="00A81A22">
        <w:rPr>
          <w:rFonts w:asciiTheme="minorHAnsi" w:hAnsiTheme="minorHAnsi" w:cstheme="minorHAnsi"/>
        </w:rPr>
        <w:t xml:space="preserve"> </w:t>
      </w:r>
    </w:p>
    <w:sectPr w:rsidR="005B4AFB" w:rsidRPr="00A81A22" w:rsidSect="00C0022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5D9E" w:rsidRDefault="00195D9E" w:rsidP="005B4AFB">
      <w:pPr>
        <w:spacing w:after="0" w:line="240" w:lineRule="auto"/>
      </w:pPr>
      <w:r>
        <w:separator/>
      </w:r>
    </w:p>
  </w:endnote>
  <w:endnote w:type="continuationSeparator" w:id="0">
    <w:p w:rsidR="00195D9E" w:rsidRDefault="00195D9E" w:rsidP="005B4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5D9E" w:rsidRDefault="00195D9E" w:rsidP="005B4AFB">
      <w:pPr>
        <w:spacing w:after="0" w:line="240" w:lineRule="auto"/>
      </w:pPr>
      <w:r>
        <w:separator/>
      </w:r>
    </w:p>
  </w:footnote>
  <w:footnote w:type="continuationSeparator" w:id="0">
    <w:p w:rsidR="00195D9E" w:rsidRDefault="00195D9E" w:rsidP="005B4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69642624"/>
    <w:docVar w:name="VerbatimVersion" w:val="5.1"/>
  </w:docVars>
  <w:rsids>
    <w:rsidRoot w:val="00FD3DAA"/>
    <w:rsid w:val="000139A3"/>
    <w:rsid w:val="000E6E4D"/>
    <w:rsid w:val="00100833"/>
    <w:rsid w:val="00104529"/>
    <w:rsid w:val="00105942"/>
    <w:rsid w:val="00107396"/>
    <w:rsid w:val="00144A4C"/>
    <w:rsid w:val="00176AB0"/>
    <w:rsid w:val="00177B7D"/>
    <w:rsid w:val="0018322D"/>
    <w:rsid w:val="00195D9E"/>
    <w:rsid w:val="001B5776"/>
    <w:rsid w:val="001E527A"/>
    <w:rsid w:val="001F78CE"/>
    <w:rsid w:val="00251FC7"/>
    <w:rsid w:val="002855A7"/>
    <w:rsid w:val="002B146A"/>
    <w:rsid w:val="002B5E17"/>
    <w:rsid w:val="002D0455"/>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5832"/>
    <w:rsid w:val="005B4AFB"/>
    <w:rsid w:val="005D2912"/>
    <w:rsid w:val="006065BD"/>
    <w:rsid w:val="00645FA9"/>
    <w:rsid w:val="00647866"/>
    <w:rsid w:val="00665003"/>
    <w:rsid w:val="006A2AD0"/>
    <w:rsid w:val="006C2375"/>
    <w:rsid w:val="006D4ECC"/>
    <w:rsid w:val="00722258"/>
    <w:rsid w:val="007243E5"/>
    <w:rsid w:val="00732B78"/>
    <w:rsid w:val="00766EA0"/>
    <w:rsid w:val="0078188B"/>
    <w:rsid w:val="007970BB"/>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81A22"/>
    <w:rsid w:val="00A93661"/>
    <w:rsid w:val="00A95652"/>
    <w:rsid w:val="00AB5B46"/>
    <w:rsid w:val="00AC0AB8"/>
    <w:rsid w:val="00B16F31"/>
    <w:rsid w:val="00B33C6D"/>
    <w:rsid w:val="00B4508F"/>
    <w:rsid w:val="00B55AD5"/>
    <w:rsid w:val="00B8057C"/>
    <w:rsid w:val="00BD6238"/>
    <w:rsid w:val="00BF593B"/>
    <w:rsid w:val="00BF773A"/>
    <w:rsid w:val="00BF7E81"/>
    <w:rsid w:val="00C00227"/>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1C21"/>
    <w:rsid w:val="00DE56E6"/>
    <w:rsid w:val="00E15E75"/>
    <w:rsid w:val="00E22C61"/>
    <w:rsid w:val="00E5262C"/>
    <w:rsid w:val="00E7071F"/>
    <w:rsid w:val="00EC7DC4"/>
    <w:rsid w:val="00ED30CF"/>
    <w:rsid w:val="00F176EF"/>
    <w:rsid w:val="00F45E10"/>
    <w:rsid w:val="00F6364A"/>
    <w:rsid w:val="00F9113A"/>
    <w:rsid w:val="00FD3DA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D1F0EE"/>
  <w15:chartTrackingRefBased/>
  <w15:docId w15:val="{3AD3376A-3ADD-4DBC-82A9-3AF174C8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5"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E1C21"/>
    <w:rPr>
      <w:rFonts w:ascii="Calibri" w:hAnsi="Calibri" w:cs="Calibri"/>
    </w:rPr>
  </w:style>
  <w:style w:type="paragraph" w:styleId="Heading1">
    <w:name w:val="heading 1"/>
    <w:aliases w:val="Pocket"/>
    <w:basedOn w:val="Normal"/>
    <w:next w:val="Normal"/>
    <w:link w:val="Heading1Char"/>
    <w:qFormat/>
    <w:rsid w:val="00DE1C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1C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E1C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unhideWhenUsed/>
    <w:qFormat/>
    <w:rsid w:val="00DE1C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1C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1C21"/>
  </w:style>
  <w:style w:type="character" w:customStyle="1" w:styleId="Heading1Char">
    <w:name w:val="Heading 1 Char"/>
    <w:aliases w:val="Pocket Char"/>
    <w:basedOn w:val="DefaultParagraphFont"/>
    <w:link w:val="Heading1"/>
    <w:rsid w:val="00DE1C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1C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1C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E1C2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DE1C2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E1C2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9.5 p,8."/>
    <w:basedOn w:val="DefaultParagraphFont"/>
    <w:uiPriority w:val="6"/>
    <w:qFormat/>
    <w:rsid w:val="00DE1C21"/>
    <w:rPr>
      <w:b w:val="0"/>
      <w:sz w:val="22"/>
      <w:u w:val="single"/>
    </w:rPr>
  </w:style>
  <w:style w:type="character" w:styleId="Hyperlink">
    <w:name w:val="Hyperlink"/>
    <w:aliases w:val="heading 1 (block title),Important,Read,Internet Link,Analytic Text,Internet link,Card Text,Char Char1,Underline Char Char Char Char1,Heading 3 Char Char Char Char Char Char Char Char Char Char1,F2 - Heading 1 Char1,AHeading 1 Char1,Block Char1"/>
    <w:basedOn w:val="DefaultParagraphFont"/>
    <w:link w:val="Card"/>
    <w:uiPriority w:val="99"/>
    <w:unhideWhenUsed/>
    <w:rsid w:val="00DE1C21"/>
    <w:rPr>
      <w:color w:val="auto"/>
      <w:u w:val="none"/>
    </w:rPr>
  </w:style>
  <w:style w:type="character" w:styleId="FollowedHyperlink">
    <w:name w:val="FollowedHyperlink"/>
    <w:basedOn w:val="DefaultParagraphFont"/>
    <w:uiPriority w:val="99"/>
    <w:semiHidden/>
    <w:unhideWhenUsed/>
    <w:rsid w:val="00DE1C21"/>
    <w:rPr>
      <w:color w:val="auto"/>
      <w:u w:val="none"/>
    </w:rPr>
  </w:style>
  <w:style w:type="paragraph" w:styleId="NoSpacing">
    <w:name w:val="No Spacing"/>
    <w:uiPriority w:val="1"/>
    <w:rsid w:val="00FD3DAA"/>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FD3DAA"/>
    <w:rPr>
      <w:rFonts w:ascii="Lucida Grande" w:hAnsi="Lucida Grande" w:cs="Lucida Grande"/>
    </w:rPr>
  </w:style>
  <w:style w:type="character" w:customStyle="1" w:styleId="DocumentMapChar">
    <w:name w:val="Document Map Char"/>
    <w:basedOn w:val="DefaultParagraphFont"/>
    <w:link w:val="DocumentMap"/>
    <w:uiPriority w:val="99"/>
    <w:semiHidden/>
    <w:rsid w:val="00FD3DAA"/>
    <w:rPr>
      <w:rFonts w:ascii="Lucida Grande" w:hAnsi="Lucida Grande" w:cs="Lucida Grande"/>
    </w:rPr>
  </w:style>
  <w:style w:type="paragraph" w:styleId="ListParagraph">
    <w:name w:val="List Paragraph"/>
    <w:basedOn w:val="Normal"/>
    <w:uiPriority w:val="34"/>
    <w:rsid w:val="00FD3DAA"/>
    <w:pPr>
      <w:ind w:left="720"/>
      <w:contextualSpacing/>
    </w:pPr>
  </w:style>
  <w:style w:type="paragraph" w:styleId="Header">
    <w:name w:val="header"/>
    <w:basedOn w:val="Normal"/>
    <w:link w:val="HeaderChar"/>
    <w:uiPriority w:val="99"/>
    <w:unhideWhenUsed/>
    <w:rsid w:val="00FD3DAA"/>
    <w:pPr>
      <w:tabs>
        <w:tab w:val="center" w:pos="4320"/>
        <w:tab w:val="right" w:pos="8640"/>
      </w:tabs>
    </w:pPr>
  </w:style>
  <w:style w:type="character" w:customStyle="1" w:styleId="HeaderChar">
    <w:name w:val="Header Char"/>
    <w:basedOn w:val="DefaultParagraphFont"/>
    <w:link w:val="Header"/>
    <w:uiPriority w:val="99"/>
    <w:rsid w:val="00FD3DAA"/>
    <w:rPr>
      <w:rFonts w:ascii="Calibri" w:hAnsi="Calibri" w:cs="Calibri"/>
    </w:rPr>
  </w:style>
  <w:style w:type="paragraph" w:styleId="Footer">
    <w:name w:val="footer"/>
    <w:basedOn w:val="Normal"/>
    <w:link w:val="FooterChar"/>
    <w:uiPriority w:val="99"/>
    <w:unhideWhenUsed/>
    <w:rsid w:val="00FD3DAA"/>
    <w:pPr>
      <w:tabs>
        <w:tab w:val="center" w:pos="4320"/>
        <w:tab w:val="right" w:pos="8640"/>
      </w:tabs>
    </w:pPr>
  </w:style>
  <w:style w:type="character" w:customStyle="1" w:styleId="FooterChar">
    <w:name w:val="Footer Char"/>
    <w:basedOn w:val="DefaultParagraphFont"/>
    <w:link w:val="Footer"/>
    <w:uiPriority w:val="99"/>
    <w:rsid w:val="00FD3DAA"/>
    <w:rPr>
      <w:rFonts w:ascii="Calibri" w:hAnsi="Calibri" w:cs="Calibri"/>
    </w:rPr>
  </w:style>
  <w:style w:type="character" w:styleId="PageNumber">
    <w:name w:val="page number"/>
    <w:basedOn w:val="DefaultParagraphFont"/>
    <w:uiPriority w:val="99"/>
    <w:semiHidden/>
    <w:unhideWhenUsed/>
    <w:rsid w:val="00FD3DAA"/>
  </w:style>
  <w:style w:type="paragraph" w:customStyle="1" w:styleId="textbold">
    <w:name w:val="text bold"/>
    <w:basedOn w:val="Normal"/>
    <w:link w:val="Emphasis"/>
    <w:uiPriority w:val="7"/>
    <w:qFormat/>
    <w:rsid w:val="00FD3DAA"/>
    <w:pPr>
      <w:ind w:left="720"/>
      <w:jc w:val="both"/>
    </w:pPr>
    <w:rPr>
      <w:b/>
      <w:iCs/>
      <w:u w:val="single"/>
    </w:rPr>
  </w:style>
  <w:style w:type="paragraph" w:customStyle="1" w:styleId="Card">
    <w:name w:val="Card"/>
    <w:basedOn w:val="Heading1"/>
    <w:link w:val="Hyperlink"/>
    <w:autoRedefine/>
    <w:uiPriority w:val="99"/>
    <w:qFormat/>
    <w:rsid w:val="00FD3DAA"/>
    <w:pPr>
      <w:keepNext w:val="0"/>
      <w:keepLines w:val="0"/>
      <w:outlineLvl w:val="9"/>
    </w:pPr>
    <w:rPr>
      <w:rFonts w:asciiTheme="minorHAnsi" w:eastAsiaTheme="minorHAnsi" w:hAnsiTheme="minorHAnsi" w:cstheme="minorBidi"/>
      <w:b w:val="0"/>
      <w:sz w:val="22"/>
      <w:szCs w:val="22"/>
    </w:rPr>
  </w:style>
  <w:style w:type="character" w:customStyle="1" w:styleId="apple-converted-space">
    <w:name w:val="apple-converted-space"/>
    <w:basedOn w:val="DefaultParagraphFont"/>
    <w:rsid w:val="005B4AFB"/>
  </w:style>
  <w:style w:type="character" w:customStyle="1" w:styleId="s1">
    <w:name w:val="s1"/>
    <w:basedOn w:val="DefaultParagraphFont"/>
    <w:rsid w:val="005B4AFB"/>
  </w:style>
  <w:style w:type="character" w:customStyle="1" w:styleId="rollover-people">
    <w:name w:val="rollover-people"/>
    <w:basedOn w:val="DefaultParagraphFont"/>
    <w:rsid w:val="005B4AFB"/>
  </w:style>
  <w:style w:type="paragraph" w:styleId="NormalWeb">
    <w:name w:val="Normal (Web)"/>
    <w:basedOn w:val="Normal"/>
    <w:uiPriority w:val="99"/>
    <w:semiHidden/>
    <w:unhideWhenUsed/>
    <w:rsid w:val="00B16F31"/>
    <w:pPr>
      <w:spacing w:before="100" w:beforeAutospacing="1" w:after="100" w:afterAutospacing="1" w:line="240" w:lineRule="auto"/>
    </w:pPr>
    <w:rPr>
      <w:rFonts w:ascii="Times New Roman" w:eastAsia="Times New Roman" w:hAnsi="Times New Roman" w:cs="Times New Roman"/>
      <w:sz w:val="24"/>
    </w:rPr>
  </w:style>
  <w:style w:type="paragraph" w:customStyle="1" w:styleId="flfc">
    <w:name w:val="flfc"/>
    <w:basedOn w:val="Normal"/>
    <w:uiPriority w:val="99"/>
    <w:rsid w:val="00B16F31"/>
    <w:pPr>
      <w:spacing w:before="100" w:beforeAutospacing="1" w:after="100" w:afterAutospacing="1" w:line="240" w:lineRule="auto"/>
    </w:pPr>
    <w:rPr>
      <w:rFonts w:ascii="Times New Roman" w:eastAsia="Times New Roman" w:hAnsi="Times New Roman" w:cs="Times New Roman"/>
      <w:sz w:val="24"/>
    </w:rPr>
  </w:style>
  <w:style w:type="paragraph" w:customStyle="1" w:styleId="Emphasize">
    <w:name w:val="Emphasize"/>
    <w:basedOn w:val="Normal"/>
    <w:uiPriority w:val="7"/>
    <w:qFormat/>
    <w:rsid w:val="00DE1C2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text">
    <w:name w:val="card text"/>
    <w:basedOn w:val="Normal"/>
    <w:link w:val="cardtextChar"/>
    <w:qFormat/>
    <w:rsid w:val="00A81A22"/>
    <w:pPr>
      <w:ind w:left="288" w:right="288"/>
    </w:pPr>
    <w:rPr>
      <w:rFonts w:ascii="Georgia" w:hAnsi="Georgia" w:cstheme="minorBidi"/>
    </w:rPr>
  </w:style>
  <w:style w:type="character" w:customStyle="1" w:styleId="cardtextChar">
    <w:name w:val="card text Char"/>
    <w:basedOn w:val="DefaultParagraphFont"/>
    <w:link w:val="cardtext"/>
    <w:rsid w:val="00A81A22"/>
    <w:rPr>
      <w:rFonts w:ascii="Georgia" w:hAnsi="Georgia"/>
    </w:rPr>
  </w:style>
  <w:style w:type="character" w:customStyle="1" w:styleId="TitleChar">
    <w:name w:val="Title Char"/>
    <w:aliases w:val="UNDERLINE Char,Bold Underlined Char,Cites and Cards Char,title Char,Block Heading Char"/>
    <w:basedOn w:val="DefaultParagraphFont"/>
    <w:link w:val="Title"/>
    <w:uiPriority w:val="6"/>
    <w:qFormat/>
    <w:rsid w:val="00A81A22"/>
    <w:rPr>
      <w:u w:val="single"/>
    </w:rPr>
  </w:style>
  <w:style w:type="paragraph" w:styleId="Title">
    <w:name w:val="Title"/>
    <w:aliases w:val="UNDERLINE,Bold Underlined,Cites and Cards,title,Block Heading,Read This"/>
    <w:basedOn w:val="Normal"/>
    <w:next w:val="Normal"/>
    <w:link w:val="TitleChar"/>
    <w:autoRedefine/>
    <w:uiPriority w:val="6"/>
    <w:qFormat/>
    <w:rsid w:val="00A81A22"/>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A81A22"/>
    <w:rPr>
      <w:rFonts w:asciiTheme="majorHAnsi" w:eastAsiaTheme="majorEastAsia" w:hAnsiTheme="majorHAnsi" w:cstheme="majorBidi"/>
      <w:spacing w:val="-10"/>
      <w:kern w:val="28"/>
      <w:sz w:val="56"/>
      <w:szCs w:val="56"/>
    </w:rPr>
  </w:style>
  <w:style w:type="character" w:styleId="IntenseEmphasis">
    <w:name w:val="Intense Emphasis"/>
    <w:aliases w:val="Read This Char"/>
    <w:uiPriority w:val="5"/>
    <w:qFormat/>
    <w:rsid w:val="00A81A22"/>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020588">
      <w:bodyDiv w:val="1"/>
      <w:marLeft w:val="0"/>
      <w:marRight w:val="0"/>
      <w:marTop w:val="0"/>
      <w:marBottom w:val="0"/>
      <w:divBdr>
        <w:top w:val="none" w:sz="0" w:space="0" w:color="auto"/>
        <w:left w:val="none" w:sz="0" w:space="0" w:color="auto"/>
        <w:bottom w:val="none" w:sz="0" w:space="0" w:color="auto"/>
        <w:right w:val="none" w:sz="0" w:space="0" w:color="auto"/>
      </w:divBdr>
    </w:div>
    <w:div w:id="924069174">
      <w:bodyDiv w:val="1"/>
      <w:marLeft w:val="0"/>
      <w:marRight w:val="0"/>
      <w:marTop w:val="0"/>
      <w:marBottom w:val="0"/>
      <w:divBdr>
        <w:top w:val="none" w:sz="0" w:space="0" w:color="auto"/>
        <w:left w:val="none" w:sz="0" w:space="0" w:color="auto"/>
        <w:bottom w:val="none" w:sz="0" w:space="0" w:color="auto"/>
        <w:right w:val="none" w:sz="0" w:space="0" w:color="auto"/>
      </w:divBdr>
    </w:div>
    <w:div w:id="202238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opinion/articles/2019-04-03/china-and-russia-nato-s-next-war-is-against-global-tyranny" TargetMode="External"/><Relationship Id="rId13" Type="http://schemas.openxmlformats.org/officeDocument/2006/relationships/hyperlink" Target="https://qz.com/848031/harvard-research-suggests-that-an-entire-global-generation-has-lost-faith-in-democracy/" TargetMode="External"/><Relationship Id="rId18" Type="http://schemas.openxmlformats.org/officeDocument/2006/relationships/image" Target="media/image1.bmp"/><Relationship Id="rId26" Type="http://schemas.openxmlformats.org/officeDocument/2006/relationships/hyperlink" Target="https://www.wsj.com/articles/trump-wants-south-korea-to-pay-more-for-u-s-troop-presence-1544221727?ns=prod/accounts-wsj" TargetMode="External"/><Relationship Id="rId39" Type="http://schemas.openxmlformats.org/officeDocument/2006/relationships/hyperlink" Target="http://english.hani.co.kr/arti/english_edition/e_editorial/813149.html" TargetMode="External"/><Relationship Id="rId3" Type="http://schemas.openxmlformats.org/officeDocument/2006/relationships/styles" Target="styles.xml"/><Relationship Id="rId21" Type="http://schemas.openxmlformats.org/officeDocument/2006/relationships/hyperlink" Target="https://api.globalchallenges.org/static/wp-content/uploads/12-Risks-with-infinite-impact.pdf" TargetMode="External"/><Relationship Id="rId34" Type="http://schemas.openxmlformats.org/officeDocument/2006/relationships/hyperlink" Target="https://www.stripes.com/news/s-korea-assembly-approves-cost-sharing-agreement-with-us-1.278190" TargetMode="External"/><Relationship Id="rId42" Type="http://schemas.openxmlformats.org/officeDocument/2006/relationships/hyperlink" Target="https://www.washingtonpost.com/world/asia_pacific/no-american-strike-on-north-korea-without-my-consent-says-souths-president/2017/08/17/775290e8-8332-11e7-82a4-920da1aeb507_story.html?utm_term=.c45b687ae914" TargetMode="External"/><Relationship Id="rId7" Type="http://schemas.openxmlformats.org/officeDocument/2006/relationships/endnotes" Target="endnotes.xml"/><Relationship Id="rId12" Type="http://schemas.openxmlformats.org/officeDocument/2006/relationships/hyperlink" Target="https://foreignpolicy.com/2018/05/30/the-world-wants-you-to-think-like-a-realist/" TargetMode="External"/><Relationship Id="rId17" Type="http://schemas.openxmlformats.org/officeDocument/2006/relationships/hyperlink" Target="https://nationalinterest.org/feature/why-america-must-maintain-ideological-dominance-52082?page=0%2C1" TargetMode="External"/><Relationship Id="rId25" Type="http://schemas.openxmlformats.org/officeDocument/2006/relationships/hyperlink" Target="https://www.npr.org/2018/12/31/681286865/u-s-south-korea-forces-agreement-set-to-expire-with-no-new-deal-in-place" TargetMode="External"/><Relationship Id="rId33" Type="http://schemas.openxmlformats.org/officeDocument/2006/relationships/hyperlink" Target="http://www.koreaherald.com/view.php?ud=20130725001023" TargetMode="External"/><Relationship Id="rId38" Type="http://schemas.openxmlformats.org/officeDocument/2006/relationships/hyperlink" Target="http://foreignpolicy.com/2017/11/07/sitrep-trump-softens-on-north-korea-but-promises-more-weapons-for-seoul/"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nbc.com/2018/10/26/this-is-an-authoritarian-era-investors-should-worry-richard-haass.html?recirc=taboolainternal" TargetMode="External"/><Relationship Id="rId20" Type="http://schemas.openxmlformats.org/officeDocument/2006/relationships/hyperlink" Target="http://www.examiner.com/article/cyber-attackers-could-easily-shut-down-the-electric-grid-for-the-entire-east-coa" TargetMode="External"/><Relationship Id="rId29" Type="http://schemas.openxmlformats.org/officeDocument/2006/relationships/hyperlink" Target="https://thehill.com/people/donald-trump" TargetMode="External"/><Relationship Id="rId41" Type="http://schemas.openxmlformats.org/officeDocument/2006/relationships/hyperlink" Target="https://thediplomat.com/2015/07/evolution-of-the-us-rok-alliance-anti-american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tehouse.gov/wp-content/uploads/2017/12/NSS-Final-12-18-2017-0905.pdf" TargetMode="External"/><Relationship Id="rId24" Type="http://schemas.openxmlformats.org/officeDocument/2006/relationships/hyperlink" Target="http://www.crs.gov" TargetMode="External"/><Relationship Id="rId32" Type="http://schemas.openxmlformats.org/officeDocument/2006/relationships/hyperlink" Target="https://fas.org/sgp/crs/row/R41481.pdf" TargetMode="External"/><Relationship Id="rId37" Type="http://schemas.openxmlformats.org/officeDocument/2006/relationships/hyperlink" Target="https://www.nknews.org/2017/12/south-korea-to-increase-military-spending-by-7-percent-in-2018/" TargetMode="External"/><Relationship Id="rId40" Type="http://schemas.openxmlformats.org/officeDocument/2006/relationships/hyperlink" Target="http://www.pewresearch.org/fact-tank/2017/06/26/around-the-world-favorability-of-u-s-and-confidence-in-its-president-decline/"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ytimes.com/2017/06/02/opinion/trump-america-leadership-susan-rice.html" TargetMode="External"/><Relationship Id="rId23" Type="http://schemas.openxmlformats.org/officeDocument/2006/relationships/hyperlink" Target="https://www.politico.com/story/2019/04/11/south-korea-trump-auto-tariffs-1343290" TargetMode="External"/><Relationship Id="rId28" Type="http://schemas.openxmlformats.org/officeDocument/2006/relationships/hyperlink" Target="https://thehill.com/policy/international/asia-pacific/420388-trump-demanding-more-funding-from-south-korea-for-american" TargetMode="External"/><Relationship Id="rId36" Type="http://schemas.openxmlformats.org/officeDocument/2006/relationships/hyperlink" Target="http://www.bbc.com/news/world-europe-40037776" TargetMode="External"/><Relationship Id="rId10" Type="http://schemas.openxmlformats.org/officeDocument/2006/relationships/hyperlink" Target="https://foreignpolicy.com/2018/02/05/hungary-and-poland-arent-democratic-theyre-authoritarian/" TargetMode="External"/><Relationship Id="rId19" Type="http://schemas.openxmlformats.org/officeDocument/2006/relationships/hyperlink" Target="http://energyskeptic.com/2016/the-scariest-u-s-house-session-ever-electromagnetic-pulse-and-the-fall-of-civilization/" TargetMode="External"/><Relationship Id="rId31" Type="http://schemas.openxmlformats.org/officeDocument/2006/relationships/hyperlink" Target="https://thediplomat.com/2018/04/is-the-us-south-korea-alliance-in-trouble/" TargetMode="External"/><Relationship Id="rId44" Type="http://schemas.openxmlformats.org/officeDocument/2006/relationships/hyperlink" Target="https://jscholarship.library.jhu.edu/bitstream/handle/1774.2/37262/MANN-THESIS-2014.pdf)" TargetMode="External"/><Relationship Id="rId4" Type="http://schemas.openxmlformats.org/officeDocument/2006/relationships/settings" Target="settings.xml"/><Relationship Id="rId9" Type="http://schemas.openxmlformats.org/officeDocument/2006/relationships/hyperlink" Target="https://www.washingtonpost.com/opinions/2019/01/08/malaysia-has-chance-real-democracy-opportunity-can-still-be-squandered/" TargetMode="External"/><Relationship Id="rId14" Type="http://schemas.openxmlformats.org/officeDocument/2006/relationships/hyperlink" Target="https://thecvf.org/new-vision-multilateral-cooperation/" TargetMode="External"/><Relationship Id="rId22" Type="http://schemas.openxmlformats.org/officeDocument/2006/relationships/hyperlink" Target="https://www.theatlantic.com/politics/archive/2019/02/us-south-korea-reach-initial-military-cost-sharing-deal/582301/" TargetMode="External"/><Relationship Id="rId27" Type="http://schemas.openxmlformats.org/officeDocument/2006/relationships/hyperlink" Target="http://www.koreaherald.com/view.php?ud=20180815000095" TargetMode="External"/><Relationship Id="rId30" Type="http://schemas.openxmlformats.org/officeDocument/2006/relationships/hyperlink" Target="https://thehill.com/people/devin-nunes" TargetMode="External"/><Relationship Id="rId35" Type="http://schemas.openxmlformats.org/officeDocument/2006/relationships/hyperlink" Target="http://www.koreaherald.com/view.php?ud=20160505000073" TargetMode="External"/><Relationship Id="rId43" Type="http://schemas.openxmlformats.org/officeDocument/2006/relationships/hyperlink" Target="https://thediplomat.com/2018/04/is-the-us-south-korea-alliance-in-troub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ese\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B12D1B-C395-43BA-A2D2-2C6BC0F20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1313</TotalTime>
  <Pages>1</Pages>
  <Words>62018</Words>
  <Characters>353509</Characters>
  <Application>Microsoft Office Word</Application>
  <DocSecurity>0</DocSecurity>
  <Lines>2945</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Reese</dc:creator>
  <cp:keywords>5.1.1</cp:keywords>
  <dc:description/>
  <cp:lastModifiedBy>Madeline Reese</cp:lastModifiedBy>
  <cp:revision>10</cp:revision>
  <dcterms:created xsi:type="dcterms:W3CDTF">2019-06-28T21:40:00Z</dcterms:created>
  <dcterms:modified xsi:type="dcterms:W3CDTF">2019-06-30T18:50:00Z</dcterms:modified>
</cp:coreProperties>
</file>